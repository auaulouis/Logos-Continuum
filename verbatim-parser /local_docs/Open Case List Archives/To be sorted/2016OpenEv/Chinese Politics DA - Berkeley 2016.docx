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994B59" w:rsidP="00B12976">
      <w:pPr>
        <w:pStyle w:val="Heading1"/>
      </w:pPr>
      <w:r>
        <w:t>DA – Chinese Politics – CNDI 2016</w:t>
      </w:r>
      <w:bookmarkStart w:id="0" w:name="_GoBack"/>
      <w:bookmarkEnd w:id="0"/>
    </w:p>
    <w:p w:rsidR="004E2DB2" w:rsidRDefault="00994B59" w:rsidP="00994B59">
      <w:pPr>
        <w:pStyle w:val="Heading2"/>
      </w:pPr>
      <w:r>
        <w:t xml:space="preserve">1NC </w:t>
      </w:r>
      <w:r w:rsidR="004E2DB2">
        <w:t>Shell</w:t>
      </w:r>
    </w:p>
    <w:p w:rsidR="005A588A" w:rsidRDefault="005A588A" w:rsidP="005A588A">
      <w:pPr>
        <w:pStyle w:val="Heading3"/>
      </w:pPr>
      <w:r>
        <w:t>1NC Chinese Politics DA</w:t>
      </w:r>
    </w:p>
    <w:p w:rsidR="005A588A" w:rsidRDefault="005A588A" w:rsidP="005A588A">
      <w:pPr>
        <w:pStyle w:val="Heading4"/>
      </w:pPr>
      <w:r>
        <w:t>Xi has power to force reform now – Perception of outside influence undermines</w:t>
      </w:r>
    </w:p>
    <w:p w:rsidR="005A588A" w:rsidRPr="0085372C" w:rsidRDefault="005A588A" w:rsidP="005A588A">
      <w:r>
        <w:rPr>
          <w:rStyle w:val="Style13ptBold"/>
        </w:rPr>
        <w:t>Whitehead 5/9</w:t>
      </w:r>
      <w:r>
        <w:t xml:space="preserve"> </w:t>
      </w:r>
      <w:r w:rsidRPr="0085372C">
        <w:rPr>
          <w:sz w:val="14"/>
        </w:rPr>
        <w:t>(Adam, twenty five years’ experience in capital markets and investment management, in a career that has involved proprietary trading desks, commodity trading advisors, sovereign wealth funds and private offices. During this time he has had trading book P&amp;L responsibility, in addition to setting up and managing offices of regulated global financial entities in the UAE, “The Great Chinese Political Rift”, 2016, http://seekingalpha.com/article/3973072-great-chinese-political-rift?page=2#)</w:t>
      </w:r>
    </w:p>
    <w:p w:rsidR="005A588A" w:rsidRPr="00F404A9" w:rsidRDefault="005A588A" w:rsidP="005A588A">
      <w:r w:rsidRPr="00DF0AC0">
        <w:rPr>
          <w:sz w:val="16"/>
        </w:rPr>
        <w:t xml:space="preserve">President </w:t>
      </w:r>
      <w:r w:rsidRPr="00DF0AC0">
        <w:rPr>
          <w:rStyle w:val="StyleUnderline"/>
          <w:highlight w:val="yellow"/>
        </w:rPr>
        <w:t>Xi's position of control over the Finance Ministry has been bolstered by the</w:t>
      </w:r>
      <w:r>
        <w:t xml:space="preserve"> </w:t>
      </w:r>
      <w:r w:rsidRPr="00DF0AC0">
        <w:rPr>
          <w:sz w:val="16"/>
        </w:rPr>
        <w:t xml:space="preserve">latest </w:t>
      </w:r>
      <w:r w:rsidRPr="00DF0AC0">
        <w:rPr>
          <w:rStyle w:val="StyleUnderline"/>
          <w:highlight w:val="yellow"/>
        </w:rPr>
        <w:t>reshuffling</w:t>
      </w:r>
      <w:r>
        <w:t xml:space="preserve"> </w:t>
      </w:r>
      <w:r w:rsidRPr="00DF0AC0">
        <w:rPr>
          <w:sz w:val="16"/>
        </w:rPr>
        <w:t xml:space="preserve">at the top. Vice </w:t>
      </w:r>
      <w:r w:rsidRPr="00DF0AC0">
        <w:rPr>
          <w:rStyle w:val="StyleUnderline"/>
          <w:highlight w:val="yellow"/>
        </w:rPr>
        <w:t>Finance Minister Zhu</w:t>
      </w:r>
      <w:r>
        <w:t xml:space="preserve"> </w:t>
      </w:r>
      <w:r w:rsidRPr="00DF0AC0">
        <w:rPr>
          <w:sz w:val="16"/>
        </w:rPr>
        <w:t>Guangyao</w:t>
      </w:r>
      <w:r>
        <w:t xml:space="preserve"> </w:t>
      </w:r>
      <w:r w:rsidRPr="00DF0AC0">
        <w:rPr>
          <w:rStyle w:val="StyleUnderline"/>
          <w:highlight w:val="yellow"/>
        </w:rPr>
        <w:t>has been promoted to a senior position in the</w:t>
      </w:r>
      <w:r>
        <w:t xml:space="preserve"> </w:t>
      </w:r>
      <w:r w:rsidRPr="00DF0AC0">
        <w:rPr>
          <w:sz w:val="16"/>
        </w:rPr>
        <w:t xml:space="preserve">Communist Party's elite financial and </w:t>
      </w:r>
      <w:r w:rsidRPr="00DF0AC0">
        <w:rPr>
          <w:rStyle w:val="StyleUnderline"/>
          <w:highlight w:val="yellow"/>
        </w:rPr>
        <w:t>economic panel led by</w:t>
      </w:r>
      <w:r>
        <w:t xml:space="preserve"> President </w:t>
      </w:r>
      <w:r w:rsidRPr="00DF0AC0">
        <w:rPr>
          <w:rStyle w:val="StyleUnderline"/>
          <w:highlight w:val="yellow"/>
        </w:rPr>
        <w:t>Xi</w:t>
      </w:r>
      <w:r>
        <w:t xml:space="preserve"> </w:t>
      </w:r>
      <w:r w:rsidRPr="00DF0AC0">
        <w:rPr>
          <w:sz w:val="16"/>
        </w:rPr>
        <w:t xml:space="preserve">Jinping himself. In his new Party role, he will serve as a deputy director of the general office of the Central Leading Group for Financial and Economic Affairs. Since his ministerial role involves him interfacing and coordinating with G20, </w:t>
      </w:r>
      <w:r w:rsidRPr="00DF0AC0">
        <w:rPr>
          <w:rStyle w:val="StyleUnderline"/>
          <w:highlight w:val="yellow"/>
        </w:rPr>
        <w:t>his new role allows the President to directly control this interface function through the Party</w:t>
      </w:r>
      <w:r>
        <w:t xml:space="preserve">. Premier </w:t>
      </w:r>
      <w:r w:rsidRPr="00DF0AC0">
        <w:rPr>
          <w:rStyle w:val="StyleUnderline"/>
          <w:highlight w:val="yellow"/>
        </w:rPr>
        <w:t>Li's attempts to finance training and entrepreneurship</w:t>
      </w:r>
      <w:r>
        <w:t xml:space="preserve"> </w:t>
      </w:r>
      <w:r w:rsidRPr="00DF0AC0">
        <w:rPr>
          <w:sz w:val="16"/>
        </w:rPr>
        <w:t xml:space="preserve">after the mass layoffs in his reforms </w:t>
      </w:r>
      <w:r w:rsidRPr="00DF0AC0">
        <w:rPr>
          <w:rStyle w:val="StyleUnderline"/>
          <w:highlight w:val="yellow"/>
        </w:rPr>
        <w:t>will</w:t>
      </w:r>
      <w:r w:rsidRPr="00DF0AC0">
        <w:rPr>
          <w:rStyle w:val="StyleUnderline"/>
        </w:rPr>
        <w:t xml:space="preserve"> </w:t>
      </w:r>
      <w:r>
        <w:t xml:space="preserve">therefore </w:t>
      </w:r>
      <w:r w:rsidRPr="00DF0AC0">
        <w:rPr>
          <w:rStyle w:val="StyleUnderline"/>
          <w:highlight w:val="yellow"/>
        </w:rPr>
        <w:t>be circumscribed by</w:t>
      </w:r>
      <w:r>
        <w:t xml:space="preserve"> </w:t>
      </w:r>
      <w:r w:rsidRPr="00DF0AC0">
        <w:rPr>
          <w:sz w:val="16"/>
        </w:rPr>
        <w:t>President</w:t>
      </w:r>
      <w:r>
        <w:t xml:space="preserve"> </w:t>
      </w:r>
      <w:r w:rsidRPr="00DF0AC0">
        <w:rPr>
          <w:rStyle w:val="StyleUnderline"/>
          <w:highlight w:val="yellow"/>
        </w:rPr>
        <w:t>Xi's effective control</w:t>
      </w:r>
      <w:r>
        <w:t xml:space="preserve"> </w:t>
      </w:r>
      <w:r w:rsidRPr="00DF0AC0">
        <w:rPr>
          <w:sz w:val="16"/>
        </w:rPr>
        <w:t xml:space="preserve">of the Finance Ministry and the Policy Banks. Once again </w:t>
      </w:r>
      <w:r w:rsidRPr="00DF0AC0">
        <w:rPr>
          <w:rStyle w:val="StyleUnderline"/>
          <w:highlight w:val="yellow"/>
        </w:rPr>
        <w:t xml:space="preserve">it appears to </w:t>
      </w:r>
      <w:r w:rsidR="00DF0AC0" w:rsidRPr="00DF0AC0">
        <w:rPr>
          <w:rStyle w:val="StyleUnderline"/>
          <w:highlight w:val="yellow"/>
        </w:rPr>
        <w:t xml:space="preserve">be </w:t>
      </w:r>
      <w:r w:rsidRPr="00DF0AC0">
        <w:rPr>
          <w:rStyle w:val="StyleUnderline"/>
          <w:highlight w:val="yellow"/>
        </w:rPr>
        <w:t>a conflict between Li's economic reforms and Xi's redistribution</w:t>
      </w:r>
      <w:r>
        <w:t xml:space="preserve"> </w:t>
      </w:r>
      <w:r w:rsidRPr="00DF0AC0">
        <w:rPr>
          <w:sz w:val="16"/>
        </w:rPr>
        <w:t xml:space="preserve">of wealth. President </w:t>
      </w:r>
      <w:r w:rsidRPr="00DF0AC0">
        <w:rPr>
          <w:rStyle w:val="StyleUnderline"/>
          <w:highlight w:val="yellow"/>
        </w:rPr>
        <w:t xml:space="preserve">Xi controls the finances and occupies the populist </w:t>
      </w:r>
      <w:r w:rsidRPr="00DF0AC0">
        <w:rPr>
          <w:sz w:val="16"/>
        </w:rPr>
        <w:t xml:space="preserve">moral </w:t>
      </w:r>
      <w:r w:rsidRPr="00DF0AC0">
        <w:rPr>
          <w:rStyle w:val="StyleUnderline"/>
          <w:highlight w:val="yellow"/>
        </w:rPr>
        <w:t>high ground</w:t>
      </w:r>
      <w:r>
        <w:t xml:space="preserve">. </w:t>
      </w:r>
      <w:r w:rsidRPr="00DF0AC0">
        <w:rPr>
          <w:sz w:val="16"/>
        </w:rPr>
        <w:t xml:space="preserve">Premier </w:t>
      </w:r>
      <w:r w:rsidRPr="00DF0AC0">
        <w:rPr>
          <w:rStyle w:val="StyleUnderline"/>
          <w:highlight w:val="yellow"/>
        </w:rPr>
        <w:t xml:space="preserve">Li is the bad guy following a </w:t>
      </w:r>
      <w:r w:rsidRPr="003812CA">
        <w:rPr>
          <w:rStyle w:val="StyleUnderline"/>
          <w:b/>
          <w:sz w:val="28"/>
          <w:highlight w:val="yellow"/>
        </w:rPr>
        <w:t>foreign agenda</w:t>
      </w:r>
      <w:r w:rsidRPr="00DF0AC0">
        <w:rPr>
          <w:rStyle w:val="StyleUnderline"/>
          <w:highlight w:val="yellow"/>
        </w:rPr>
        <w:t>.</w:t>
      </w:r>
    </w:p>
    <w:p w:rsidR="00704542" w:rsidRDefault="00704542" w:rsidP="00704542">
      <w:pPr>
        <w:pStyle w:val="Heading4"/>
      </w:pPr>
      <w:r>
        <w:t xml:space="preserve">Perceived compliance with American </w:t>
      </w:r>
      <w:r w:rsidR="005A588A">
        <w:t>power</w:t>
      </w:r>
      <w:r>
        <w:t xml:space="preserve"> angers the Chinese public and fuels support for militarism and nationalism</w:t>
      </w:r>
      <w:r w:rsidR="000D6DAA">
        <w:t>, causing a US/China war</w:t>
      </w:r>
    </w:p>
    <w:p w:rsidR="00704542" w:rsidRPr="00704542" w:rsidRDefault="00704542" w:rsidP="00704542">
      <w:pPr>
        <w:rPr>
          <w:sz w:val="16"/>
        </w:rPr>
      </w:pPr>
      <w:r w:rsidRPr="00704542">
        <w:rPr>
          <w:rStyle w:val="Style13ptBold"/>
        </w:rPr>
        <w:t>Gries 7</w:t>
      </w:r>
      <w:r>
        <w:t xml:space="preserve"> </w:t>
      </w:r>
      <w:r w:rsidRPr="00704542">
        <w:rPr>
          <w:sz w:val="16"/>
        </w:rPr>
        <w:t>(Peter, is the Harold J- &amp; Ruth Newman Chair in U.S.-China Issues and Director of the Institute for U.S.</w:t>
      </w:r>
      <w:r>
        <w:rPr>
          <w:sz w:val="16"/>
        </w:rPr>
        <w:t xml:space="preserve"> </w:t>
      </w:r>
      <w:r w:rsidRPr="00704542">
        <w:rPr>
          <w:sz w:val="16"/>
        </w:rPr>
        <w:t xml:space="preserve">China Issues at the University of Oklahoma, </w:t>
      </w:r>
      <w:r w:rsidRPr="00704542">
        <w:rPr>
          <w:sz w:val="16"/>
          <w:u w:val="single"/>
        </w:rPr>
        <w:t>Harmony, Hegemony, &amp; U.S.-China Relations</w:t>
      </w:r>
      <w:r w:rsidRPr="00704542">
        <w:rPr>
          <w:sz w:val="16"/>
        </w:rPr>
        <w:t xml:space="preserve">, World Literature Today, </w:t>
      </w:r>
      <w:hyperlink r:id="rId6" w:history="1">
        <w:r w:rsidRPr="00704542">
          <w:rPr>
            <w:rStyle w:val="Hyperlink"/>
            <w:sz w:val="16"/>
          </w:rPr>
          <w:t>http://proquest.umi.com/pqdweb?index=0&amp;did=1298949661&amp;SrchMode=1&amp;sid=6&amp;Fmt=3&amp;VInst=PROD&amp;VType=PQD&amp;RQT=309&amp;VName=PQD&amp;TS=1183689575&amp;clientId=31549</w:t>
        </w:r>
      </w:hyperlink>
      <w:r w:rsidRPr="00704542">
        <w:rPr>
          <w:sz w:val="16"/>
        </w:rPr>
        <w:t xml:space="preserve">, 7/6/07) </w:t>
      </w:r>
    </w:p>
    <w:p w:rsidR="00704542" w:rsidRPr="00704542" w:rsidRDefault="00704542" w:rsidP="00704542">
      <w:r w:rsidRPr="003812CA">
        <w:rPr>
          <w:rStyle w:val="StyleUnderline"/>
          <w:highlight w:val="yellow"/>
        </w:rPr>
        <w:t>Chinese Occidentalism</w:t>
      </w:r>
      <w:r w:rsidRPr="00704542">
        <w:t xml:space="preserve"> </w:t>
      </w:r>
      <w:r w:rsidRPr="003812CA">
        <w:rPr>
          <w:sz w:val="16"/>
        </w:rPr>
        <w:t xml:space="preserve">has thus involved a discourse of similarity to the United States; it also </w:t>
      </w:r>
      <w:r w:rsidRPr="003812CA">
        <w:rPr>
          <w:rStyle w:val="StyleUnderline"/>
          <w:highlight w:val="yellow"/>
        </w:rPr>
        <w:t>includes a vital discourse of difference. And</w:t>
      </w:r>
      <w:r w:rsidRPr="00704542">
        <w:t xml:space="preserve"> </w:t>
      </w:r>
      <w:r w:rsidRPr="003812CA">
        <w:rPr>
          <w:sz w:val="16"/>
        </w:rPr>
        <w:t xml:space="preserve">it is </w:t>
      </w:r>
      <w:r w:rsidRPr="003812CA">
        <w:rPr>
          <w:rStyle w:val="StyleUnderline"/>
          <w:highlight w:val="yellow"/>
        </w:rPr>
        <w:t>this discourse</w:t>
      </w:r>
      <w:r w:rsidRPr="00704542">
        <w:t xml:space="preserve"> that </w:t>
      </w:r>
      <w:r w:rsidRPr="003812CA">
        <w:rPr>
          <w:rStyle w:val="StyleUnderline"/>
          <w:highlight w:val="yellow"/>
        </w:rPr>
        <w:t>is ascendant</w:t>
      </w:r>
      <w:r w:rsidRPr="00704542">
        <w:t xml:space="preserve">. </w:t>
      </w:r>
      <w:r w:rsidRPr="003812CA">
        <w:rPr>
          <w:rStyle w:val="StyleUnderline"/>
          <w:highlight w:val="yellow"/>
        </w:rPr>
        <w:t>Chinese nationalist texts</w:t>
      </w:r>
      <w:r w:rsidRPr="00704542">
        <w:t xml:space="preserve"> today </w:t>
      </w:r>
      <w:r w:rsidRPr="003812CA">
        <w:rPr>
          <w:rStyle w:val="StyleUnderline"/>
          <w:highlight w:val="yellow"/>
        </w:rPr>
        <w:t>are full of references to</w:t>
      </w:r>
      <w:r w:rsidRPr="00704542">
        <w:t xml:space="preserve"> </w:t>
      </w:r>
      <w:r w:rsidRPr="003812CA">
        <w:rPr>
          <w:sz w:val="16"/>
        </w:rPr>
        <w:t xml:space="preserve">Western and </w:t>
      </w:r>
      <w:r w:rsidRPr="003812CA">
        <w:rPr>
          <w:rStyle w:val="StyleUnderline"/>
          <w:highlight w:val="yellow"/>
        </w:rPr>
        <w:t>American "selfishness</w:t>
      </w:r>
      <w:r w:rsidRPr="00704542">
        <w:t xml:space="preserve">," </w:t>
      </w:r>
      <w:r w:rsidRPr="003812CA">
        <w:rPr>
          <w:sz w:val="16"/>
        </w:rPr>
        <w:t>"materialism," "conflict/discord," and "impersonal coldness" that seek to construct an Eastern and Chinese "beneficence," "spiritualism," "harmony," and "warmheartedness." This discourse</w:t>
      </w:r>
      <w:r w:rsidR="003812CA" w:rsidRPr="003812CA">
        <w:rPr>
          <w:sz w:val="16"/>
        </w:rPr>
        <w:t xml:space="preserve"> of difference has arisen at a t</w:t>
      </w:r>
      <w:r w:rsidRPr="003812CA">
        <w:rPr>
          <w:sz w:val="16"/>
        </w:rPr>
        <w:t xml:space="preserve">ime when more and more Chinese have expressed anxiety about the rise of materialism and conflict in a rapidly modernizing China that has now experienced almost thirty years of "reform and opening." Unwanted </w:t>
      </w:r>
      <w:r w:rsidRPr="003812CA">
        <w:rPr>
          <w:rStyle w:val="StyleUnderline"/>
          <w:highlight w:val="yellow"/>
        </w:rPr>
        <w:t>traits like selfishness and aggressiveness have been thrust upon the Western Other</w:t>
      </w:r>
      <w:r w:rsidRPr="003812CA">
        <w:rPr>
          <w:rStyle w:val="StyleUnderline"/>
        </w:rPr>
        <w:t xml:space="preserve"> </w:t>
      </w:r>
      <w:r w:rsidRPr="003812CA">
        <w:rPr>
          <w:sz w:val="16"/>
        </w:rPr>
        <w:t xml:space="preserve">to reassert traditional Chinese values like beneficence and harmony. This process is reminiscent of the way eighteenth-century European liberals projected their fears about their own passions and society ("the mob") onto the "Orient," seeking to construct the Enlightenment vision of themselves as rational individuals. Indeed, twenty-first-century Chinese Occidentalism replicates many of the same dichotomies and epistemologies long central to Western Orientalism. As noted above, </w:t>
      </w:r>
      <w:r w:rsidRPr="00704542">
        <w:t>"</w:t>
      </w:r>
      <w:r w:rsidRPr="003812CA">
        <w:rPr>
          <w:rStyle w:val="StyleUnderline"/>
          <w:highlight w:val="yellow"/>
        </w:rPr>
        <w:t>U.S. hegemonism" is a particularly important marker of difference vital to Chinese constructions</w:t>
      </w:r>
      <w:r w:rsidRPr="00704542">
        <w:t xml:space="preserve"> </w:t>
      </w:r>
      <w:r w:rsidRPr="000D6DAA">
        <w:rPr>
          <w:sz w:val="16"/>
        </w:rPr>
        <w:t xml:space="preserve">of a "harmonious" China. In English-at least in international-relations theory-"hegemony" is an objective and largely value-free description of a particular balance of power. The </w:t>
      </w:r>
      <w:r w:rsidRPr="000D6DAA">
        <w:rPr>
          <w:rStyle w:val="StyleUnderline"/>
          <w:highlight w:val="yellow"/>
        </w:rPr>
        <w:t>Chinese "hegemony"</w:t>
      </w:r>
      <w:r w:rsidRPr="00704542">
        <w:t xml:space="preserve"> </w:t>
      </w:r>
      <w:r w:rsidRPr="000D6DAA">
        <w:rPr>
          <w:sz w:val="16"/>
        </w:rPr>
        <w:t xml:space="preserve">(badao), by contrast, has a decidedly normative overtone: it </w:t>
      </w:r>
      <w:r w:rsidRPr="000D6DAA">
        <w:rPr>
          <w:rStyle w:val="StyleUnderline"/>
          <w:highlight w:val="yellow"/>
        </w:rPr>
        <w:t>is a judgment about an aggressive American character</w:t>
      </w:r>
      <w:r w:rsidRPr="00704542">
        <w:t xml:space="preserve">. </w:t>
      </w:r>
      <w:r w:rsidRPr="000D6DAA">
        <w:rPr>
          <w:sz w:val="16"/>
        </w:rPr>
        <w:t xml:space="preserve">The concept actually has over three millennia of history in China: it was during the ancient Zhou Dynasty (ca. 1045-256 B.C.) that Chinese political philosophers first juxtaposed the "Way of the King" against the "Way of the Hegemon." And this is what strikes me as new, and potentially dangerous, about Chinese Occidentalism today. The dialectic of similarity to and difference from the U.S. has swung decidedly in favor of difference. Unlike China's earlier "peaceful rise" and "peaceful development" discourse, which clearly had a status quo orientation, focusing on China's development within the existing world system, </w:t>
      </w:r>
      <w:r w:rsidRPr="000D6DAA">
        <w:rPr>
          <w:rStyle w:val="StyleUnderline"/>
          <w:highlight w:val="yellow"/>
        </w:rPr>
        <w:t>the new discourse of "civilization modes"</w:t>
      </w:r>
      <w:r w:rsidRPr="00704542">
        <w:t xml:space="preserve"> </w:t>
      </w:r>
      <w:r w:rsidRPr="000D6DAA">
        <w:rPr>
          <w:sz w:val="16"/>
        </w:rPr>
        <w:t xml:space="preserve">and "harmonious worlds" </w:t>
      </w:r>
      <w:r w:rsidRPr="000D6DAA">
        <w:rPr>
          <w:rStyle w:val="StyleUnderline"/>
          <w:highlight w:val="yellow"/>
        </w:rPr>
        <w:t>appears</w:t>
      </w:r>
      <w:r w:rsidRPr="000D6DAA">
        <w:rPr>
          <w:rStyle w:val="StyleUnderline"/>
        </w:rPr>
        <w:t xml:space="preserve"> </w:t>
      </w:r>
      <w:r w:rsidRPr="00704542">
        <w:t xml:space="preserve">more </w:t>
      </w:r>
      <w:r w:rsidRPr="000D6DAA">
        <w:rPr>
          <w:rStyle w:val="StyleUnderline"/>
          <w:highlight w:val="yellow"/>
        </w:rPr>
        <w:t>revisionist, pointing to a distinctly Chinese</w:t>
      </w:r>
      <w:r w:rsidRPr="000D6DAA">
        <w:rPr>
          <w:rStyle w:val="StyleUnderline"/>
        </w:rPr>
        <w:t xml:space="preserve"> </w:t>
      </w:r>
      <w:r w:rsidRPr="000D6DAA">
        <w:rPr>
          <w:sz w:val="16"/>
        </w:rPr>
        <w:t xml:space="preserve">and different </w:t>
      </w:r>
      <w:r w:rsidRPr="000D6DAA">
        <w:rPr>
          <w:rStyle w:val="StyleUnderline"/>
          <w:highlight w:val="yellow"/>
        </w:rPr>
        <w:t>regional order</w:t>
      </w:r>
      <w:r w:rsidRPr="00704542">
        <w:t xml:space="preserve">. </w:t>
      </w:r>
      <w:r w:rsidRPr="000D6DAA">
        <w:rPr>
          <w:rStyle w:val="StyleUnderline"/>
          <w:highlight w:val="yellow"/>
        </w:rPr>
        <w:t>It evokes a hierarchical, China-at-the-center vision of East Asian politics</w:t>
      </w:r>
      <w:r w:rsidRPr="00704542">
        <w:t xml:space="preserve">. </w:t>
      </w:r>
      <w:r w:rsidRPr="000D6DAA">
        <w:rPr>
          <w:sz w:val="16"/>
        </w:rPr>
        <w:t xml:space="preserve">Furthermore, the new </w:t>
      </w:r>
      <w:r w:rsidRPr="000D6DAA">
        <w:rPr>
          <w:rStyle w:val="StyleUnderline"/>
          <w:highlight w:val="yellow"/>
        </w:rPr>
        <w:t>Chinese Occidentalism depicts Americans as an aggressive, militaristic, and threatening people</w:t>
      </w:r>
      <w:r w:rsidRPr="000D6DAA">
        <w:rPr>
          <w:sz w:val="16"/>
        </w:rPr>
        <w:t xml:space="preserve">. It certainly does not help that the current Bush administration's embrace of military and unilateral means to resolve international disputes in Iraq and elsewhere has provided ample fodder for Chinese nationalist arguments. The danger is that </w:t>
      </w:r>
      <w:r w:rsidRPr="000D6DAA">
        <w:rPr>
          <w:rStyle w:val="StyleUnderline"/>
          <w:highlight w:val="yellow"/>
        </w:rPr>
        <w:t>heightened Chinese perceptions of U.S. threat could promote the emergence of an acute "security dilemma"</w:t>
      </w:r>
      <w:r w:rsidRPr="000D6DAA">
        <w:rPr>
          <w:rStyle w:val="StyleUnderline"/>
        </w:rPr>
        <w:t xml:space="preserve"> </w:t>
      </w:r>
      <w:r w:rsidRPr="000D6DAA">
        <w:rPr>
          <w:sz w:val="16"/>
        </w:rPr>
        <w:t xml:space="preserve">in U.S.-China relations. </w:t>
      </w:r>
      <w:r w:rsidRPr="000D6DAA">
        <w:rPr>
          <w:rStyle w:val="StyleUnderline"/>
          <w:highlight w:val="yellow"/>
        </w:rPr>
        <w:t>Feeling threatened by a "hegemonic" U.S., Chinese could decide to step up their military modernization</w:t>
      </w:r>
      <w:r w:rsidRPr="000D6DAA">
        <w:rPr>
          <w:rStyle w:val="StyleUnderline"/>
        </w:rPr>
        <w:t xml:space="preserve"> </w:t>
      </w:r>
      <w:r w:rsidRPr="000D6DAA">
        <w:rPr>
          <w:sz w:val="16"/>
        </w:rPr>
        <w:t>for defensive reasons. Americans would likely respond to increased Chinese arms acquisitions with heightened threat perception of their own, leading the U.S. to embrace its own defensive arms buildup</w:t>
      </w:r>
      <w:r w:rsidRPr="000D6DAA">
        <w:rPr>
          <w:rStyle w:val="StyleUnderline"/>
          <w:sz w:val="16"/>
          <w:highlight w:val="yellow"/>
        </w:rPr>
        <w:t xml:space="preserve">. </w:t>
      </w:r>
      <w:r w:rsidRPr="000D6DAA">
        <w:rPr>
          <w:rStyle w:val="StyleUnderline"/>
          <w:highlight w:val="yellow"/>
        </w:rPr>
        <w:t>The unintended result: a</w:t>
      </w:r>
      <w:r w:rsidRPr="00704542">
        <w:t xml:space="preserve"> </w:t>
      </w:r>
      <w:r w:rsidRPr="000D6DAA">
        <w:rPr>
          <w:sz w:val="16"/>
        </w:rPr>
        <w:t xml:space="preserve">possible </w:t>
      </w:r>
      <w:r w:rsidRPr="000D6DAA">
        <w:rPr>
          <w:rStyle w:val="StyleUnderline"/>
          <w:highlight w:val="yellow"/>
        </w:rPr>
        <w:t>U.S.-China arms race in East Asia.</w:t>
      </w:r>
      <w:r w:rsidRPr="000D6DAA">
        <w:rPr>
          <w:rStyle w:val="StyleUnderline"/>
        </w:rPr>
        <w:t xml:space="preserve"> </w:t>
      </w:r>
      <w:r w:rsidRPr="000D6DAA">
        <w:rPr>
          <w:sz w:val="16"/>
        </w:rPr>
        <w:t xml:space="preserve">Absent feelings of mutual trust, and given the deep animosities that have led to the recent deterioration of Sino-Japanese relations and the always volatile situation in the Taiwan Strait, </w:t>
      </w:r>
      <w:r w:rsidRPr="000D6DAA">
        <w:rPr>
          <w:rStyle w:val="StyleUnderline"/>
          <w:highlight w:val="yellow"/>
        </w:rPr>
        <w:t>there is a real possibility</w:t>
      </w:r>
      <w:r w:rsidRPr="00704542">
        <w:t xml:space="preserve"> that </w:t>
      </w:r>
      <w:r w:rsidRPr="000D6DAA">
        <w:rPr>
          <w:rStyle w:val="StyleUnderline"/>
          <w:highlight w:val="yellow"/>
        </w:rPr>
        <w:t>the U</w:t>
      </w:r>
      <w:r w:rsidRPr="00704542">
        <w:t xml:space="preserve">nited </w:t>
      </w:r>
      <w:r w:rsidRPr="000D6DAA">
        <w:rPr>
          <w:rStyle w:val="StyleUnderline"/>
          <w:highlight w:val="yellow"/>
        </w:rPr>
        <w:t>S</w:t>
      </w:r>
      <w:r w:rsidRPr="00704542">
        <w:t xml:space="preserve">tates </w:t>
      </w:r>
      <w:r w:rsidRPr="000D6DAA">
        <w:rPr>
          <w:rStyle w:val="StyleUnderline"/>
          <w:highlight w:val="yellow"/>
        </w:rPr>
        <w:t xml:space="preserve">will get drawn into </w:t>
      </w:r>
      <w:r w:rsidRPr="000D6DAA">
        <w:rPr>
          <w:sz w:val="16"/>
        </w:rPr>
        <w:t xml:space="preserve">yet </w:t>
      </w:r>
      <w:r w:rsidRPr="000D6DAA">
        <w:rPr>
          <w:rStyle w:val="StyleUnderline"/>
          <w:highlight w:val="yellow"/>
        </w:rPr>
        <w:t>another conflict with China</w:t>
      </w:r>
      <w:r w:rsidRPr="00704542">
        <w:t xml:space="preserve"> </w:t>
      </w:r>
      <w:r w:rsidRPr="000D6DAA">
        <w:rPr>
          <w:sz w:val="16"/>
        </w:rPr>
        <w:t xml:space="preserve">in the first decades of the twenty-first century.  </w:t>
      </w:r>
    </w:p>
    <w:p w:rsidR="003812CA" w:rsidRPr="00C4723D" w:rsidRDefault="003812CA" w:rsidP="003812CA">
      <w:pPr>
        <w:pStyle w:val="Heading4"/>
      </w:pPr>
      <w:r w:rsidRPr="00C4723D">
        <w:t>Xi</w:t>
      </w:r>
      <w:r w:rsidR="000D6DAA">
        <w:t>’s capital is key to reforms – Perception of international strength is critical to holding off nationalist challenges to his domestic economic agenda</w:t>
      </w:r>
    </w:p>
    <w:p w:rsidR="003812CA" w:rsidRPr="003812CA" w:rsidRDefault="003812CA" w:rsidP="003812CA">
      <w:pPr>
        <w:rPr>
          <w:sz w:val="14"/>
        </w:rPr>
      </w:pPr>
      <w:r w:rsidRPr="003812CA">
        <w:rPr>
          <w:rStyle w:val="Style13ptBold"/>
        </w:rPr>
        <w:t>Lieberthal 13</w:t>
      </w:r>
      <w:r w:rsidRPr="003812CA">
        <w:t xml:space="preserve"> </w:t>
      </w:r>
      <w:r w:rsidRPr="003812CA">
        <w:rPr>
          <w:sz w:val="14"/>
        </w:rPr>
        <w:t xml:space="preserve">(Kenneth Lieberthal, 3/14, Director of the John L. Thornton China Center and senior fellow in Foreign Policy and Global Economy and Development on PBS News Hour, interview with Judy Woodruff, </w:t>
      </w:r>
      <w:hyperlink r:id="rId7" w:history="1">
        <w:r w:rsidRPr="003812CA">
          <w:rPr>
            <w:rStyle w:val="Hyperlink"/>
            <w:sz w:val="14"/>
          </w:rPr>
          <w:t>http://www.pbs.org/newshour/bb/asia/jan-june13/china_03-14.html</w:t>
        </w:r>
      </w:hyperlink>
      <w:r w:rsidRPr="003812CA">
        <w:rPr>
          <w:sz w:val="14"/>
        </w:rPr>
        <w:t>)</w:t>
      </w:r>
    </w:p>
    <w:p w:rsidR="003812CA" w:rsidRPr="000D6DAA" w:rsidRDefault="003812CA" w:rsidP="003812CA">
      <w:pPr>
        <w:rPr>
          <w:sz w:val="16"/>
        </w:rPr>
      </w:pPr>
      <w:r w:rsidRPr="000D6DAA">
        <w:rPr>
          <w:sz w:val="16"/>
        </w:rPr>
        <w:t>KENNETH LIEBERTHAL: Well, he's already tried to change the style by being much more of a kind of lively politician than his predecessor was. But I think Gordon is right</w:t>
      </w:r>
      <w:r w:rsidRPr="003812CA">
        <w:t xml:space="preserve">. </w:t>
      </w:r>
      <w:r w:rsidRPr="000D6DAA">
        <w:rPr>
          <w:rStyle w:val="StyleUnderline"/>
          <w:highlight w:val="yellow"/>
        </w:rPr>
        <w:t>We have to</w:t>
      </w:r>
      <w:r w:rsidRPr="003812CA">
        <w:t xml:space="preserve"> </w:t>
      </w:r>
      <w:r w:rsidRPr="000D6DAA">
        <w:rPr>
          <w:sz w:val="16"/>
        </w:rPr>
        <w:t xml:space="preserve">look to </w:t>
      </w:r>
      <w:r w:rsidRPr="000D6DAA">
        <w:rPr>
          <w:rStyle w:val="StyleUnderline"/>
          <w:highlight w:val="yellow"/>
        </w:rPr>
        <w:t>see whether he can forge</w:t>
      </w:r>
      <w:r w:rsidRPr="000D6DAA">
        <w:rPr>
          <w:rStyle w:val="StyleUnderline"/>
        </w:rPr>
        <w:t xml:space="preserve"> </w:t>
      </w:r>
      <w:r w:rsidRPr="000D6DAA">
        <w:rPr>
          <w:sz w:val="16"/>
        </w:rPr>
        <w:t xml:space="preserve">the kind of </w:t>
      </w:r>
      <w:r w:rsidRPr="000D6DAA">
        <w:rPr>
          <w:rStyle w:val="StyleUnderline"/>
          <w:highlight w:val="yellow"/>
        </w:rPr>
        <w:t>consensus to make deep structural reforms in China</w:t>
      </w:r>
      <w:r w:rsidRPr="003812CA">
        <w:t xml:space="preserve"> that </w:t>
      </w:r>
      <w:r w:rsidRPr="000D6DAA">
        <w:rPr>
          <w:rStyle w:val="StyleUnderline"/>
          <w:highlight w:val="yellow"/>
        </w:rPr>
        <w:t>the country deeply needs</w:t>
      </w:r>
      <w:r w:rsidRPr="003812CA">
        <w:t xml:space="preserve"> </w:t>
      </w:r>
      <w:r w:rsidRPr="000D6DAA">
        <w:rPr>
          <w:sz w:val="16"/>
        </w:rPr>
        <w:t xml:space="preserve">if it's going to move forward. JUDY WOODRUFF: For example? KENNETH LIEBERTHAL: For example, </w:t>
      </w:r>
      <w:r w:rsidRPr="000D6DAA">
        <w:rPr>
          <w:rStyle w:val="StyleUnderline"/>
          <w:highlight w:val="yellow"/>
        </w:rPr>
        <w:t>they need to shift from an export-oriented and investment-focused economy to one</w:t>
      </w:r>
      <w:r w:rsidRPr="003812CA">
        <w:t xml:space="preserve"> </w:t>
      </w:r>
      <w:r w:rsidRPr="000D6DAA">
        <w:rPr>
          <w:sz w:val="16"/>
        </w:rPr>
        <w:t xml:space="preserve">that's much more </w:t>
      </w:r>
      <w:r w:rsidRPr="000D6DAA">
        <w:rPr>
          <w:rStyle w:val="StyleUnderline"/>
          <w:highlight w:val="yellow"/>
        </w:rPr>
        <w:t>focused on domestic consumption</w:t>
      </w:r>
      <w:r w:rsidRPr="003812CA">
        <w:t xml:space="preserve"> </w:t>
      </w:r>
      <w:r w:rsidRPr="000D6DAA">
        <w:rPr>
          <w:sz w:val="16"/>
        </w:rPr>
        <w:t xml:space="preserve">as a driver of economic development, which requires expanding the services sector, increasing incomes and so forth. </w:t>
      </w:r>
      <w:r w:rsidRPr="000D6DAA">
        <w:rPr>
          <w:rStyle w:val="StyleUnderline"/>
          <w:highlight w:val="yellow"/>
        </w:rPr>
        <w:t>That runs against</w:t>
      </w:r>
      <w:r w:rsidRPr="003812CA">
        <w:t xml:space="preserve"> </w:t>
      </w:r>
      <w:r w:rsidRPr="000D6DAA">
        <w:rPr>
          <w:sz w:val="16"/>
        </w:rPr>
        <w:t xml:space="preserve">huge </w:t>
      </w:r>
      <w:r w:rsidRPr="000D6DAA">
        <w:rPr>
          <w:rStyle w:val="StyleUnderline"/>
          <w:highlight w:val="yellow"/>
        </w:rPr>
        <w:t>vested interests in China</w:t>
      </w:r>
      <w:r w:rsidRPr="003812CA">
        <w:t xml:space="preserve">. So </w:t>
      </w:r>
      <w:r w:rsidRPr="000D6DAA">
        <w:rPr>
          <w:rStyle w:val="StyleUnderline"/>
          <w:highlight w:val="yellow"/>
        </w:rPr>
        <w:t>the question is whether he's</w:t>
      </w:r>
      <w:r w:rsidRPr="003812CA">
        <w:t xml:space="preserve"> </w:t>
      </w:r>
      <w:r w:rsidRPr="000D6DAA">
        <w:rPr>
          <w:sz w:val="16"/>
        </w:rPr>
        <w:t xml:space="preserve">going to be </w:t>
      </w:r>
      <w:r w:rsidRPr="000D6DAA">
        <w:rPr>
          <w:rStyle w:val="StyleUnderline"/>
          <w:highlight w:val="yellow"/>
        </w:rPr>
        <w:t>able to</w:t>
      </w:r>
      <w:r w:rsidRPr="003812CA">
        <w:t xml:space="preserve"> really </w:t>
      </w:r>
      <w:r w:rsidRPr="000D6DAA">
        <w:rPr>
          <w:rStyle w:val="StyleUnderline"/>
          <w:highlight w:val="yellow"/>
        </w:rPr>
        <w:t>rework incentives through this system</w:t>
      </w:r>
      <w:r w:rsidRPr="003812CA">
        <w:t xml:space="preserve"> </w:t>
      </w:r>
      <w:r w:rsidRPr="000D6DAA">
        <w:rPr>
          <w:sz w:val="16"/>
        </w:rPr>
        <w:t>so that he can build the services sector, build incomes, reduce huge capital-intensive infrastructure projects and reduce dependence on exports.</w:t>
      </w:r>
      <w:r w:rsidR="000D6DAA">
        <w:rPr>
          <w:sz w:val="16"/>
        </w:rPr>
        <w:t xml:space="preserve"> </w:t>
      </w:r>
      <w:r w:rsidRPr="000D6DAA">
        <w:rPr>
          <w:sz w:val="16"/>
        </w:rPr>
        <w:t>JUDY WOODRUFF: So, looking at him, Gordon Chang, from the United States, what will we see that looks different, do you think?</w:t>
      </w:r>
      <w:r w:rsidR="000D6DAA">
        <w:rPr>
          <w:sz w:val="16"/>
        </w:rPr>
        <w:t xml:space="preserve"> </w:t>
      </w:r>
      <w:r w:rsidRPr="000D6DAA">
        <w:rPr>
          <w:sz w:val="16"/>
        </w:rPr>
        <w:t xml:space="preserve">GORDON CHANG: I think the one thing we have been concerned about is all that, although he's been in power for only a few months, since last November, when he became general-secretary of the party, China has engaged on some very provocative maneuvers against the Japanese, because the Chinese claim sovereignty over the Senkaku islands in the East China Sea. People say that Xi Jinping is actually leading China's foreign policy on this issue, and if so, we're in trouble, because this is a very troubled area. JUDY WOODRUFF: And do you believe, Ken Lieberthal, that that's a primary priority of his? KENNETH LIEBERTHAL: I think </w:t>
      </w:r>
      <w:r w:rsidRPr="000D6DAA">
        <w:rPr>
          <w:rStyle w:val="StyleUnderline"/>
          <w:highlight w:val="yellow"/>
        </w:rPr>
        <w:t>his real priority is domestic</w:t>
      </w:r>
      <w:r w:rsidRPr="003812CA">
        <w:t xml:space="preserve">. What </w:t>
      </w:r>
      <w:r w:rsidRPr="000D6DAA">
        <w:rPr>
          <w:rStyle w:val="StyleUnderline"/>
          <w:highlight w:val="yellow"/>
        </w:rPr>
        <w:t>he needs</w:t>
      </w:r>
      <w:r w:rsidRPr="003812CA">
        <w:t xml:space="preserve"> is </w:t>
      </w:r>
      <w:r w:rsidRPr="000D6DAA">
        <w:rPr>
          <w:rStyle w:val="StyleUnderline"/>
          <w:highlight w:val="yellow"/>
        </w:rPr>
        <w:t>stability</w:t>
      </w:r>
      <w:r w:rsidRPr="000D6DAA">
        <w:rPr>
          <w:rStyle w:val="StyleUnderline"/>
        </w:rPr>
        <w:t xml:space="preserve"> </w:t>
      </w:r>
      <w:r w:rsidRPr="003812CA">
        <w:t xml:space="preserve">abroad </w:t>
      </w:r>
      <w:r w:rsidRPr="000D6DAA">
        <w:rPr>
          <w:rStyle w:val="StyleUnderline"/>
          <w:highlight w:val="yellow"/>
        </w:rPr>
        <w:t>in order to undertake reform domestically</w:t>
      </w:r>
      <w:r w:rsidRPr="003812CA">
        <w:t xml:space="preserve">. </w:t>
      </w:r>
      <w:r w:rsidRPr="000D6DAA">
        <w:rPr>
          <w:sz w:val="16"/>
        </w:rPr>
        <w:t>But his big problem is that he -- that</w:t>
      </w:r>
      <w:r w:rsidRPr="003812CA">
        <w:t xml:space="preserve"> </w:t>
      </w:r>
      <w:r w:rsidRPr="000D6DAA">
        <w:rPr>
          <w:rStyle w:val="StyleUnderline"/>
          <w:highlight w:val="yellow"/>
        </w:rPr>
        <w:t>the Communist Party has</w:t>
      </w:r>
      <w:r w:rsidRPr="000D6DAA">
        <w:rPr>
          <w:rStyle w:val="StyleUnderline"/>
        </w:rPr>
        <w:t xml:space="preserve"> </w:t>
      </w:r>
      <w:r w:rsidRPr="003812CA">
        <w:t xml:space="preserve">really </w:t>
      </w:r>
      <w:r w:rsidRPr="000D6DAA">
        <w:rPr>
          <w:rStyle w:val="StyleUnderline"/>
          <w:highlight w:val="yellow"/>
        </w:rPr>
        <w:t>nurtured very ardent nationalism domestically, and he can't allow himself to get on the wrong side of that or he won't have the political capital to carry out reforms</w:t>
      </w:r>
      <w:r w:rsidRPr="003812CA">
        <w:t xml:space="preserve">. So </w:t>
      </w:r>
      <w:r w:rsidRPr="000D6DAA">
        <w:rPr>
          <w:rStyle w:val="StyleUnderline"/>
          <w:highlight w:val="yellow"/>
        </w:rPr>
        <w:t>he's trying to walk a tightrope</w:t>
      </w:r>
      <w:r w:rsidRPr="003812CA">
        <w:t xml:space="preserve">. </w:t>
      </w:r>
      <w:r w:rsidRPr="000D6DAA">
        <w:rPr>
          <w:rStyle w:val="StyleUnderline"/>
          <w:highlight w:val="yellow"/>
        </w:rPr>
        <w:t>He has to be seen as strong in international affairs</w:t>
      </w:r>
      <w:r w:rsidRPr="003812CA">
        <w:t xml:space="preserve">. </w:t>
      </w:r>
      <w:r w:rsidRPr="000D6DAA">
        <w:rPr>
          <w:sz w:val="16"/>
        </w:rPr>
        <w:t>But I don't think he's looking for trouble internationally. He'd rather avoid if it if he can.</w:t>
      </w:r>
    </w:p>
    <w:p w:rsidR="00D90087" w:rsidRDefault="00D90087" w:rsidP="00D90087">
      <w:pPr>
        <w:pStyle w:val="Heading4"/>
      </w:pPr>
      <w:r>
        <w:t>Failure of reform causes multiple nuclear wars</w:t>
      </w:r>
    </w:p>
    <w:p w:rsidR="00D90087" w:rsidRPr="00D90087" w:rsidRDefault="00D90087" w:rsidP="00D90087">
      <w:pPr>
        <w:rPr>
          <w:sz w:val="14"/>
        </w:rPr>
      </w:pPr>
      <w:r w:rsidRPr="00D90087">
        <w:rPr>
          <w:rStyle w:val="Style13ptBold"/>
        </w:rPr>
        <w:t>Yee &amp; Storey 2</w:t>
      </w:r>
      <w:r w:rsidRPr="00D90087">
        <w:t xml:space="preserve"> </w:t>
      </w:r>
      <w:r w:rsidRPr="00D90087">
        <w:rPr>
          <w:sz w:val="14"/>
        </w:rPr>
        <w:t xml:space="preserve">(Herbert Yee, Professor of Politics and International Relations at the Hong Kong Baptist University, and Ian Storey, Lecturer in Defence Studies at Deakin University, 2002 (The China Threat: Perceptions, Myths and Reality, Routledge Curzon, pg 5) </w:t>
      </w:r>
    </w:p>
    <w:p w:rsidR="00D90087" w:rsidRPr="000D6DAA" w:rsidRDefault="00D90087" w:rsidP="00D90087">
      <w:pPr>
        <w:rPr>
          <w:rStyle w:val="StyleUnderline"/>
        </w:rPr>
      </w:pPr>
      <w:r w:rsidRPr="000D6DAA">
        <w:rPr>
          <w:sz w:val="16"/>
        </w:rPr>
        <w:t xml:space="preserve">The fourth factor contributing to the perception of a China threat is the fear of </w:t>
      </w:r>
      <w:r w:rsidRPr="000D6DAA">
        <w:rPr>
          <w:rStyle w:val="StyleUnderline"/>
          <w:highlight w:val="yellow"/>
        </w:rPr>
        <w:t>political and economic collapse in the PRC, resulting in territorial fragmentation, civil war and waves of refugees</w:t>
      </w:r>
      <w:r w:rsidRPr="00D90087">
        <w:t xml:space="preserve"> </w:t>
      </w:r>
      <w:r w:rsidRPr="000D6DAA">
        <w:rPr>
          <w:sz w:val="16"/>
        </w:rPr>
        <w:t>pouring into neighbouring countries. Naturally, any or all of these scenarios</w:t>
      </w:r>
      <w:r w:rsidRPr="00D90087">
        <w:t xml:space="preserve"> </w:t>
      </w:r>
      <w:r w:rsidRPr="000D6DAA">
        <w:rPr>
          <w:rStyle w:val="StyleUnderline"/>
          <w:highlight w:val="yellow"/>
        </w:rPr>
        <w:t>would have a profoundly negative impact on regional stability</w:t>
      </w:r>
      <w:r w:rsidRPr="000D6DAA">
        <w:rPr>
          <w:sz w:val="16"/>
        </w:rPr>
        <w:t>. Today the Chinese leadership faces a raft of internal problems, including the increasing political demands of its citizens, a growing population, a shortage of natural resources and a deterioration in the natural environment caused by rapid industrialisation and pollution. These</w:t>
      </w:r>
      <w:r w:rsidRPr="00D90087">
        <w:t xml:space="preserve"> </w:t>
      </w:r>
      <w:r w:rsidRPr="000D6DAA">
        <w:rPr>
          <w:rStyle w:val="StyleUnderline"/>
          <w:highlight w:val="yellow"/>
        </w:rPr>
        <w:t>problems are putting a strain on the central government's ability to govern effectively</w:t>
      </w:r>
      <w:r w:rsidRPr="00D90087">
        <w:t xml:space="preserve">. Political </w:t>
      </w:r>
      <w:r w:rsidRPr="000D6DAA">
        <w:rPr>
          <w:rStyle w:val="StyleUnderline"/>
          <w:highlight w:val="yellow"/>
        </w:rPr>
        <w:t>disintegration or a Chinese civil war might result in millions of</w:t>
      </w:r>
      <w:r w:rsidRPr="000D6DAA">
        <w:rPr>
          <w:rStyle w:val="StyleUnderline"/>
        </w:rPr>
        <w:t xml:space="preserve"> </w:t>
      </w:r>
      <w:r w:rsidRPr="00D90087">
        <w:t xml:space="preserve">Chinese </w:t>
      </w:r>
      <w:r w:rsidRPr="000D6DAA">
        <w:rPr>
          <w:rStyle w:val="StyleUnderline"/>
          <w:highlight w:val="yellow"/>
        </w:rPr>
        <w:t>refugees</w:t>
      </w:r>
      <w:r w:rsidRPr="00D90087">
        <w:t xml:space="preserve"> </w:t>
      </w:r>
      <w:r w:rsidRPr="000D6DAA">
        <w:rPr>
          <w:sz w:val="16"/>
        </w:rPr>
        <w:t>seeking asylum in neighbouring countries. Such</w:t>
      </w:r>
      <w:r w:rsidRPr="00D90087">
        <w:t xml:space="preserve"> </w:t>
      </w:r>
      <w:r w:rsidRPr="000D6DAA">
        <w:rPr>
          <w:rStyle w:val="StyleUnderline"/>
          <w:highlight w:val="yellow"/>
        </w:rPr>
        <w:t>an unprecedented exodus of refugees from a collapsed PRC would</w:t>
      </w:r>
      <w:r w:rsidRPr="00D90087">
        <w:t xml:space="preserve"> </w:t>
      </w:r>
      <w:r w:rsidRPr="000D6DAA">
        <w:rPr>
          <w:sz w:val="16"/>
        </w:rPr>
        <w:t xml:space="preserve">no doubt </w:t>
      </w:r>
      <w:r w:rsidRPr="000D6DAA">
        <w:rPr>
          <w:rStyle w:val="StyleUnderline"/>
          <w:highlight w:val="yellow"/>
        </w:rPr>
        <w:t>put a severe strain on</w:t>
      </w:r>
      <w:r w:rsidRPr="00D90087">
        <w:t xml:space="preserve"> </w:t>
      </w:r>
      <w:r w:rsidRPr="000D6DAA">
        <w:rPr>
          <w:sz w:val="16"/>
        </w:rPr>
        <w:t xml:space="preserve">the limited resources of China's </w:t>
      </w:r>
      <w:r w:rsidRPr="000D6DAA">
        <w:rPr>
          <w:rStyle w:val="StyleUnderline"/>
          <w:highlight w:val="yellow"/>
        </w:rPr>
        <w:t>neighbours. A fragmented China could</w:t>
      </w:r>
      <w:r w:rsidRPr="00D90087">
        <w:t xml:space="preserve"> also </w:t>
      </w:r>
      <w:r w:rsidRPr="000D6DAA">
        <w:rPr>
          <w:rStyle w:val="StyleUnderline"/>
          <w:highlight w:val="yellow"/>
        </w:rPr>
        <w:t>result in</w:t>
      </w:r>
      <w:r w:rsidRPr="000D6DAA">
        <w:rPr>
          <w:rStyle w:val="StyleUnderline"/>
        </w:rPr>
        <w:t xml:space="preserve"> </w:t>
      </w:r>
      <w:r w:rsidRPr="000D6DAA">
        <w:rPr>
          <w:sz w:val="16"/>
        </w:rPr>
        <w:t xml:space="preserve">another nightmare scenario - </w:t>
      </w:r>
      <w:r w:rsidRPr="000D6DAA">
        <w:rPr>
          <w:rStyle w:val="StyleUnderline"/>
          <w:highlight w:val="yellow"/>
        </w:rPr>
        <w:t>nuclear weapons falling into the hands of irresponsible local provincial leaders or warlords.</w:t>
      </w:r>
      <w:r>
        <w:t>'</w:t>
      </w:r>
      <w:r w:rsidRPr="00D90087">
        <w:t xml:space="preserve"> </w:t>
      </w:r>
      <w:r w:rsidRPr="000D6DAA">
        <w:rPr>
          <w:sz w:val="16"/>
        </w:rPr>
        <w:t>From this perspective</w:t>
      </w:r>
      <w:r w:rsidRPr="00D90087">
        <w:t xml:space="preserve">, </w:t>
      </w:r>
      <w:r w:rsidRPr="000D6DAA">
        <w:rPr>
          <w:rStyle w:val="StyleUnderline"/>
          <w:highlight w:val="yellow"/>
        </w:rPr>
        <w:t>a disintegrating China would</w:t>
      </w:r>
      <w:r w:rsidRPr="00D90087">
        <w:t xml:space="preserve"> also </w:t>
      </w:r>
      <w:r w:rsidRPr="000D6DAA">
        <w:rPr>
          <w:rStyle w:val="StyleUnderline"/>
          <w:highlight w:val="yellow"/>
        </w:rPr>
        <w:t>pose a threat to</w:t>
      </w:r>
      <w:r w:rsidRPr="00D90087">
        <w:t xml:space="preserve"> </w:t>
      </w:r>
      <w:r w:rsidRPr="000D6DAA">
        <w:rPr>
          <w:sz w:val="16"/>
        </w:rPr>
        <w:t xml:space="preserve">its neighbours and </w:t>
      </w:r>
      <w:r w:rsidRPr="000D6DAA">
        <w:rPr>
          <w:rStyle w:val="StyleUnderline"/>
          <w:highlight w:val="yellow"/>
        </w:rPr>
        <w:t>the world.</w:t>
      </w:r>
    </w:p>
    <w:p w:rsidR="004E2DB2" w:rsidRDefault="004E2DB2" w:rsidP="00994B59">
      <w:pPr>
        <w:pStyle w:val="Heading2"/>
      </w:pPr>
      <w:r>
        <w:t>Uniqueness</w:t>
      </w:r>
    </w:p>
    <w:p w:rsidR="00A77639" w:rsidRDefault="00A77639" w:rsidP="00A77639">
      <w:pPr>
        <w:pStyle w:val="Heading3"/>
      </w:pPr>
      <w:r>
        <w:t>Xi Up</w:t>
      </w:r>
    </w:p>
    <w:p w:rsidR="00D75865" w:rsidRDefault="00D75865" w:rsidP="00F404A9">
      <w:pPr>
        <w:pStyle w:val="Heading4"/>
      </w:pPr>
      <w:r>
        <w:t>Xi has the credibility to implement economic reforms now</w:t>
      </w:r>
    </w:p>
    <w:p w:rsidR="00D75865" w:rsidRPr="00D75865" w:rsidRDefault="00D75865" w:rsidP="00D75865">
      <w:pPr>
        <w:rPr>
          <w:rStyle w:val="Style13ptBold"/>
          <w:b w:val="0"/>
        </w:rPr>
      </w:pPr>
      <w:r>
        <w:rPr>
          <w:rStyle w:val="Style13ptBold"/>
        </w:rPr>
        <w:t>Wang 5/16</w:t>
      </w:r>
      <w:r>
        <w:rPr>
          <w:rStyle w:val="Style13ptBold"/>
          <w:b w:val="0"/>
        </w:rPr>
        <w:t xml:space="preserve"> </w:t>
      </w:r>
      <w:r w:rsidRPr="00D75865">
        <w:rPr>
          <w:rStyle w:val="Style13ptBold"/>
          <w:b w:val="0"/>
          <w:sz w:val="20"/>
        </w:rPr>
        <w:t>(Xiangwei, staff @ South China Morning Post, “Xi Jinping’s supply-side plan now the genuine article of economic reform for China”, http://www.scmp.com/news/china/policies-politics/article/1945530/xi-jinpings-supply-side-plan-now-genuine-article)</w:t>
      </w:r>
    </w:p>
    <w:p w:rsidR="00D75865" w:rsidRPr="005734E7" w:rsidRDefault="00D75865" w:rsidP="00D75865">
      <w:pPr>
        <w:rPr>
          <w:sz w:val="16"/>
        </w:rPr>
      </w:pPr>
      <w:r w:rsidRPr="005734E7">
        <w:rPr>
          <w:rStyle w:val="StyleUnderline"/>
          <w:highlight w:val="yellow"/>
        </w:rPr>
        <w:t>Who is in charge of the Chinese economy</w:t>
      </w:r>
      <w:r>
        <w:t xml:space="preserve">? </w:t>
      </w:r>
      <w:r w:rsidRPr="005734E7">
        <w:rPr>
          <w:rStyle w:val="StyleUnderline"/>
          <w:highlight w:val="yellow"/>
        </w:rPr>
        <w:t>If there were</w:t>
      </w:r>
      <w:r>
        <w:t xml:space="preserve"> </w:t>
      </w:r>
      <w:r w:rsidRPr="005734E7">
        <w:rPr>
          <w:sz w:val="16"/>
        </w:rPr>
        <w:t>still any</w:t>
      </w:r>
      <w:r>
        <w:t xml:space="preserve"> </w:t>
      </w:r>
      <w:r w:rsidRPr="005734E7">
        <w:rPr>
          <w:rStyle w:val="StyleUnderline"/>
          <w:highlight w:val="yellow"/>
        </w:rPr>
        <w:t>lingering doubts</w:t>
      </w:r>
      <w:r>
        <w:t xml:space="preserve"> </w:t>
      </w:r>
      <w:r w:rsidRPr="005734E7">
        <w:rPr>
          <w:sz w:val="16"/>
        </w:rPr>
        <w:t>over this key question among overseas investors,</w:t>
      </w:r>
      <w:r>
        <w:t xml:space="preserve"> </w:t>
      </w:r>
      <w:r w:rsidRPr="005734E7">
        <w:rPr>
          <w:rStyle w:val="StyleUnderline"/>
          <w:highlight w:val="yellow"/>
        </w:rPr>
        <w:t>they should have been removed after</w:t>
      </w:r>
      <w:r>
        <w:t xml:space="preserve"> </w:t>
      </w:r>
      <w:r w:rsidRPr="005734E7">
        <w:rPr>
          <w:sz w:val="16"/>
        </w:rPr>
        <w:t xml:space="preserve">the publication of </w:t>
      </w:r>
      <w:r w:rsidRPr="005734E7">
        <w:rPr>
          <w:rStyle w:val="StyleUnderline"/>
          <w:highlight w:val="yellow"/>
        </w:rPr>
        <w:t>two significant</w:t>
      </w:r>
      <w:r w:rsidRPr="005734E7">
        <w:rPr>
          <w:rStyle w:val="StyleUnderline"/>
        </w:rPr>
        <w:t xml:space="preserve"> </w:t>
      </w:r>
      <w:r>
        <w:t xml:space="preserve">long </w:t>
      </w:r>
      <w:r w:rsidRPr="005734E7">
        <w:rPr>
          <w:rStyle w:val="StyleUnderline"/>
          <w:highlight w:val="yellow"/>
        </w:rPr>
        <w:t>pieces in People’s Daily</w:t>
      </w:r>
      <w:r>
        <w:t xml:space="preserve"> </w:t>
      </w:r>
      <w:r w:rsidRPr="005734E7">
        <w:rPr>
          <w:sz w:val="16"/>
        </w:rPr>
        <w:t>last week. On Monday</w:t>
      </w:r>
      <w:r>
        <w:t xml:space="preserve">, </w:t>
      </w:r>
      <w:r w:rsidRPr="005734E7">
        <w:rPr>
          <w:rStyle w:val="StyleUnderline"/>
          <w:highlight w:val="yellow"/>
        </w:rPr>
        <w:t>the mouthpiece controlled by the</w:t>
      </w:r>
      <w:r>
        <w:t xml:space="preserve"> </w:t>
      </w:r>
      <w:r w:rsidRPr="005734E7">
        <w:rPr>
          <w:sz w:val="16"/>
        </w:rPr>
        <w:t xml:space="preserve">Communist Party’s </w:t>
      </w:r>
      <w:r w:rsidRPr="005734E7">
        <w:rPr>
          <w:rStyle w:val="StyleUnderline"/>
          <w:highlight w:val="yellow"/>
        </w:rPr>
        <w:t>Central Committee carried a</w:t>
      </w:r>
      <w:r>
        <w:t xml:space="preserve"> </w:t>
      </w:r>
      <w:r w:rsidRPr="005734E7">
        <w:rPr>
          <w:sz w:val="16"/>
        </w:rPr>
        <w:t xml:space="preserve">long question and answer </w:t>
      </w:r>
      <w:r>
        <w:t>“</w:t>
      </w:r>
      <w:r w:rsidRPr="005734E7">
        <w:rPr>
          <w:rStyle w:val="StyleUnderline"/>
          <w:highlight w:val="yellow"/>
        </w:rPr>
        <w:t>interview” with an unnamed “authoritative” source, rep</w:t>
      </w:r>
      <w:r w:rsidR="005734E7" w:rsidRPr="005734E7">
        <w:rPr>
          <w:rStyle w:val="StyleUnderline"/>
          <w:highlight w:val="yellow"/>
        </w:rPr>
        <w:t xml:space="preserve">udiating </w:t>
      </w:r>
      <w:r w:rsidR="005734E7" w:rsidRPr="005734E7">
        <w:rPr>
          <w:sz w:val="16"/>
        </w:rPr>
        <w:t>the country’s</w:t>
      </w:r>
      <w:r w:rsidR="005734E7" w:rsidRPr="005734E7">
        <w:rPr>
          <w:rStyle w:val="StyleUnderline"/>
          <w:sz w:val="16"/>
          <w:highlight w:val="yellow"/>
        </w:rPr>
        <w:t xml:space="preserve"> </w:t>
      </w:r>
      <w:r w:rsidR="005734E7" w:rsidRPr="005734E7">
        <w:rPr>
          <w:rStyle w:val="StyleUnderline"/>
          <w:highlight w:val="yellow"/>
        </w:rPr>
        <w:t>debt-fue</w:t>
      </w:r>
      <w:r w:rsidRPr="005734E7">
        <w:rPr>
          <w:rStyle w:val="StyleUnderline"/>
          <w:highlight w:val="yellow"/>
        </w:rPr>
        <w:t>led growth policies</w:t>
      </w:r>
      <w:r>
        <w:t xml:space="preserve">. </w:t>
      </w:r>
      <w:r w:rsidRPr="005734E7">
        <w:rPr>
          <w:rStyle w:val="StyleUnderline"/>
          <w:highlight w:val="yellow"/>
        </w:rPr>
        <w:t>On Tuesday, it published</w:t>
      </w:r>
      <w:r w:rsidRPr="005734E7">
        <w:rPr>
          <w:rStyle w:val="StyleUnderline"/>
        </w:rPr>
        <w:t xml:space="preserve"> </w:t>
      </w:r>
      <w:r>
        <w:t xml:space="preserve">the text of </w:t>
      </w:r>
      <w:r w:rsidRPr="005734E7">
        <w:rPr>
          <w:rStyle w:val="StyleUnderline"/>
          <w:highlight w:val="yellow"/>
        </w:rPr>
        <w:t>a</w:t>
      </w:r>
      <w:r w:rsidRPr="005734E7">
        <w:rPr>
          <w:rStyle w:val="StyleUnderline"/>
        </w:rPr>
        <w:t xml:space="preserve"> </w:t>
      </w:r>
      <w:r>
        <w:t xml:space="preserve">long </w:t>
      </w:r>
      <w:r w:rsidRPr="005734E7">
        <w:rPr>
          <w:rStyle w:val="StyleUnderline"/>
          <w:highlight w:val="yellow"/>
        </w:rPr>
        <w:t>speech by</w:t>
      </w:r>
      <w:r>
        <w:t xml:space="preserve"> President </w:t>
      </w:r>
      <w:r w:rsidRPr="005734E7">
        <w:rPr>
          <w:rStyle w:val="StyleUnderline"/>
          <w:highlight w:val="yellow"/>
        </w:rPr>
        <w:t>Xi</w:t>
      </w:r>
      <w:r>
        <w:t xml:space="preserve"> Jinping </w:t>
      </w:r>
      <w:r w:rsidRPr="005734E7">
        <w:rPr>
          <w:rStyle w:val="StyleUnderline"/>
          <w:highlight w:val="yellow"/>
        </w:rPr>
        <w:t>expounding his hallmark economic policy which focused on supply-side structural reforms</w:t>
      </w:r>
      <w:r>
        <w:t xml:space="preserve"> </w:t>
      </w:r>
      <w:r w:rsidRPr="005734E7">
        <w:rPr>
          <w:sz w:val="16"/>
        </w:rPr>
        <w:t>– 20,000 words in all that occupied two pages in the newspaper. Xi gave the speech to top Chinese officials back in January, but the timing of the publication sent an unmistakable message. Taken together</w:t>
      </w:r>
      <w:r>
        <w:t xml:space="preserve">, </w:t>
      </w:r>
      <w:r w:rsidRPr="005734E7">
        <w:rPr>
          <w:rStyle w:val="StyleUnderline"/>
          <w:highlight w:val="yellow"/>
        </w:rPr>
        <w:t>the articles signal that Xi has decided to take the driver’s seat</w:t>
      </w:r>
      <w:r>
        <w:t xml:space="preserve"> </w:t>
      </w:r>
      <w:r w:rsidRPr="005734E7">
        <w:rPr>
          <w:sz w:val="16"/>
        </w:rPr>
        <w:t xml:space="preserve">to steer China’s economy </w:t>
      </w:r>
      <w:r w:rsidRPr="005734E7">
        <w:rPr>
          <w:rStyle w:val="StyleUnderline"/>
          <w:highlight w:val="yellow"/>
        </w:rPr>
        <w:t>at a time when there are</w:t>
      </w:r>
      <w:r w:rsidRPr="005734E7">
        <w:rPr>
          <w:rStyle w:val="StyleUnderline"/>
        </w:rPr>
        <w:t xml:space="preserve"> </w:t>
      </w:r>
      <w:r>
        <w:t xml:space="preserve">intense </w:t>
      </w:r>
      <w:r w:rsidRPr="005734E7">
        <w:rPr>
          <w:rStyle w:val="StyleUnderline"/>
          <w:highlight w:val="yellow"/>
        </w:rPr>
        <w:t>internal debates</w:t>
      </w:r>
      <w:r>
        <w:t xml:space="preserve"> </w:t>
      </w:r>
      <w:r w:rsidRPr="005734E7">
        <w:rPr>
          <w:sz w:val="16"/>
        </w:rPr>
        <w:t>among officials over its overall direction – namely whether to continue to resort to the old ways of deploying massive stimulus resulting in overproduction and high debt levels, or to undertake painful restructuring to reduce overcapacity and close down “zombie” enterprises.</w:t>
      </w:r>
    </w:p>
    <w:p w:rsidR="009148A8" w:rsidRDefault="009148A8" w:rsidP="00F404A9">
      <w:pPr>
        <w:pStyle w:val="Heading4"/>
      </w:pPr>
      <w:r>
        <w:t>Xi is consolidating Politburo control, but needs grassroots support for further reform</w:t>
      </w:r>
    </w:p>
    <w:p w:rsidR="009148A8" w:rsidRPr="009148A8" w:rsidRDefault="009148A8" w:rsidP="009148A8">
      <w:pPr>
        <w:rPr>
          <w:rStyle w:val="Style13ptBold"/>
          <w:b w:val="0"/>
        </w:rPr>
      </w:pPr>
      <w:r>
        <w:rPr>
          <w:rStyle w:val="Style13ptBold"/>
        </w:rPr>
        <w:t>Callick 5/14</w:t>
      </w:r>
      <w:r>
        <w:rPr>
          <w:rStyle w:val="Style13ptBold"/>
          <w:b w:val="0"/>
        </w:rPr>
        <w:t xml:space="preserve"> </w:t>
      </w:r>
      <w:r w:rsidRPr="009148A8">
        <w:rPr>
          <w:rStyle w:val="Style13ptBold"/>
          <w:b w:val="0"/>
          <w:sz w:val="18"/>
        </w:rPr>
        <w:t>(Rowan, staff @ The Australian, “Xi Xinping quietly seeds culture of Mao’s revolution”, http://www.theaustralian.com.au/news/world/xi-xinping-quietly-seeds-culture-of-maos-revolution/news-story/9114e0d1834150db2652248c863f2cde)</w:t>
      </w:r>
    </w:p>
    <w:p w:rsidR="009148A8" w:rsidRPr="009148A8" w:rsidRDefault="005734E7" w:rsidP="009148A8">
      <w:r w:rsidRPr="005734E7">
        <w:rPr>
          <w:rStyle w:val="StyleUnderline"/>
          <w:highlight w:val="yellow"/>
        </w:rPr>
        <w:t xml:space="preserve">Xi has been frustrated in </w:t>
      </w:r>
      <w:r w:rsidR="009148A8" w:rsidRPr="005734E7">
        <w:rPr>
          <w:rStyle w:val="StyleUnderline"/>
          <w:highlight w:val="yellow"/>
        </w:rPr>
        <w:t>implementing some of his plans</w:t>
      </w:r>
      <w:r w:rsidR="009148A8">
        <w:t xml:space="preserve"> </w:t>
      </w:r>
      <w:r w:rsidR="009148A8" w:rsidRPr="005734E7">
        <w:rPr>
          <w:sz w:val="16"/>
        </w:rPr>
        <w:t xml:space="preserve">for China, which retains theoretically a collective leadership via the seven-member Politburo Standing Committee. </w:t>
      </w:r>
      <w:r w:rsidR="009148A8" w:rsidRPr="005734E7">
        <w:rPr>
          <w:rStyle w:val="StyleUnderline"/>
          <w:highlight w:val="yellow"/>
        </w:rPr>
        <w:t>He has thus formed 11 commissions which he chairs and has the decisive voice on issues such as</w:t>
      </w:r>
      <w:r w:rsidR="009148A8">
        <w:t xml:space="preserve"> </w:t>
      </w:r>
      <w:r w:rsidR="009148A8" w:rsidRPr="005734E7">
        <w:rPr>
          <w:sz w:val="12"/>
        </w:rPr>
        <w:t xml:space="preserve">security and </w:t>
      </w:r>
      <w:r w:rsidR="009148A8" w:rsidRPr="005734E7">
        <w:rPr>
          <w:rStyle w:val="StyleUnderline"/>
          <w:highlight w:val="yellow"/>
        </w:rPr>
        <w:t>the economy. He is</w:t>
      </w:r>
      <w:r w:rsidR="009148A8" w:rsidRPr="005734E7">
        <w:rPr>
          <w:rStyle w:val="StyleUnderline"/>
        </w:rPr>
        <w:t xml:space="preserve"> </w:t>
      </w:r>
      <w:r w:rsidR="009148A8" w:rsidRPr="005734E7">
        <w:rPr>
          <w:sz w:val="14"/>
        </w:rPr>
        <w:t>also, said Qiao</w:t>
      </w:r>
      <w:r w:rsidR="009148A8" w:rsidRPr="005734E7">
        <w:rPr>
          <w:sz w:val="16"/>
        </w:rPr>
        <w:t xml:space="preserve">, </w:t>
      </w:r>
      <w:r w:rsidR="009148A8" w:rsidRPr="005734E7">
        <w:rPr>
          <w:rStyle w:val="StyleUnderline"/>
          <w:highlight w:val="yellow"/>
        </w:rPr>
        <w:t>seeking support from the grassroots</w:t>
      </w:r>
      <w:r w:rsidR="009148A8">
        <w:t>, ­</w:t>
      </w:r>
      <w:r w:rsidR="009148A8" w:rsidRPr="005734E7">
        <w:rPr>
          <w:rStyle w:val="StyleUnderline"/>
          <w:highlight w:val="yellow"/>
        </w:rPr>
        <w:t>appealing over the top of officials</w:t>
      </w:r>
      <w:r w:rsidR="009148A8">
        <w:t xml:space="preserve"> </w:t>
      </w:r>
      <w:r w:rsidR="009148A8" w:rsidRPr="005734E7">
        <w:rPr>
          <w:sz w:val="14"/>
        </w:rPr>
        <w:t>not fully on message, including through his anti-­corruption campaign</w:t>
      </w:r>
      <w:r w:rsidR="009148A8" w:rsidRPr="005734E7">
        <w:rPr>
          <w:sz w:val="20"/>
        </w:rPr>
        <w:t>.</w:t>
      </w:r>
      <w:r w:rsidR="009148A8">
        <w:t xml:space="preserve"> </w:t>
      </w:r>
      <w:r w:rsidR="009148A8" w:rsidRPr="005734E7">
        <w:rPr>
          <w:rStyle w:val="StyleUnderline"/>
          <w:highlight w:val="yellow"/>
        </w:rPr>
        <w:t>Mao too “used the people to rebel on his behalf”</w:t>
      </w:r>
      <w:r w:rsidR="009148A8">
        <w:t>. “</w:t>
      </w:r>
      <w:r w:rsidR="009148A8" w:rsidRPr="005734E7">
        <w:rPr>
          <w:rStyle w:val="StyleUnderline"/>
          <w:highlight w:val="yellow"/>
        </w:rPr>
        <w:t>Xi</w:t>
      </w:r>
      <w:r w:rsidR="009148A8">
        <w:t xml:space="preserve">’s </w:t>
      </w:r>
      <w:r w:rsidR="009148A8" w:rsidRPr="005734E7">
        <w:rPr>
          <w:sz w:val="14"/>
        </w:rPr>
        <w:t>style is quite different, he</w:t>
      </w:r>
      <w:r w:rsidR="009148A8" w:rsidRPr="005734E7">
        <w:rPr>
          <w:sz w:val="16"/>
        </w:rPr>
        <w:t xml:space="preserve"> </w:t>
      </w:r>
      <w:r w:rsidR="009148A8" w:rsidRPr="005734E7">
        <w:rPr>
          <w:rStyle w:val="StyleUnderline"/>
          <w:highlight w:val="yellow"/>
        </w:rPr>
        <w:t>talks less and does more</w:t>
      </w:r>
      <w:r w:rsidR="009148A8">
        <w:t>.”</w:t>
      </w:r>
    </w:p>
    <w:p w:rsidR="00647F08" w:rsidRDefault="00647F08" w:rsidP="00F404A9">
      <w:pPr>
        <w:pStyle w:val="Heading4"/>
      </w:pPr>
      <w:r>
        <w:t>Xi has capital now to implement reforms</w:t>
      </w:r>
    </w:p>
    <w:p w:rsidR="006A5BFD" w:rsidRPr="00647F08" w:rsidRDefault="006A5BFD" w:rsidP="006A5BFD">
      <w:pPr>
        <w:rPr>
          <w:rStyle w:val="Style13ptBold"/>
          <w:b w:val="0"/>
        </w:rPr>
      </w:pPr>
      <w:r>
        <w:rPr>
          <w:rStyle w:val="Style13ptBold"/>
        </w:rPr>
        <w:t>Pei 5/6</w:t>
      </w:r>
      <w:r>
        <w:rPr>
          <w:rStyle w:val="Style13ptBold"/>
          <w:b w:val="0"/>
        </w:rPr>
        <w:t xml:space="preserve"> </w:t>
      </w:r>
      <w:r w:rsidRPr="00647F08">
        <w:rPr>
          <w:rStyle w:val="Style13ptBold"/>
          <w:b w:val="0"/>
          <w:sz w:val="16"/>
        </w:rPr>
        <w:t>(Minxin, professor of government at Claremont McKenna College, “Two ways to break Beijing's political stalemate”, http://asia.nikkei.com/Politics-Economy/Policy-Politics/Minxin-Pei-Two-ways-to-break-Beijing-s-political-stalemate)</w:t>
      </w:r>
    </w:p>
    <w:p w:rsidR="00647F08" w:rsidRPr="005734E7" w:rsidRDefault="00647F08" w:rsidP="00647F08">
      <w:pPr>
        <w:rPr>
          <w:sz w:val="16"/>
        </w:rPr>
      </w:pPr>
      <w:r w:rsidRPr="005734E7">
        <w:rPr>
          <w:sz w:val="16"/>
        </w:rPr>
        <w:t xml:space="preserve">Unfortunately, these </w:t>
      </w:r>
      <w:r w:rsidRPr="005734E7">
        <w:rPr>
          <w:rStyle w:val="StyleUnderline"/>
          <w:highlight w:val="yellow"/>
        </w:rPr>
        <w:t>embittered officials may have</w:t>
      </w:r>
      <w:r>
        <w:t xml:space="preserve"> </w:t>
      </w:r>
      <w:r w:rsidRPr="005734E7">
        <w:rPr>
          <w:sz w:val="16"/>
        </w:rPr>
        <w:t>either</w:t>
      </w:r>
      <w:r>
        <w:t xml:space="preserve"> </w:t>
      </w:r>
      <w:r w:rsidRPr="005734E7">
        <w:rPr>
          <w:rStyle w:val="StyleUnderline"/>
          <w:highlight w:val="yellow"/>
        </w:rPr>
        <w:t>underestimated Xi's resolve</w:t>
      </w:r>
      <w:r>
        <w:t xml:space="preserve"> </w:t>
      </w:r>
      <w:r w:rsidRPr="005734E7">
        <w:rPr>
          <w:sz w:val="16"/>
        </w:rPr>
        <w:t xml:space="preserve">or failed to appreciate his political dilemma. Unlike his predecessors, Xi harbors a visceral revulsion toward corruption inside the CCP and believes that only a self-disciplined one-party regime can survive in a modern society. At the same time, </w:t>
      </w:r>
      <w:r w:rsidRPr="005734E7">
        <w:rPr>
          <w:rStyle w:val="StyleUnderline"/>
          <w:highlight w:val="yellow"/>
        </w:rPr>
        <w:t>fighting corruption has earned Xi a huge amount of political capital and given him a potent weapon against his rivals</w:t>
      </w:r>
      <w:r>
        <w:t xml:space="preserve">. </w:t>
      </w:r>
      <w:r w:rsidRPr="005734E7">
        <w:rPr>
          <w:sz w:val="16"/>
        </w:rPr>
        <w:t xml:space="preserve">Giving it up equals unilateral disarmament. Finally, </w:t>
      </w:r>
      <w:r w:rsidRPr="005734E7">
        <w:rPr>
          <w:rStyle w:val="StyleUnderline"/>
          <w:highlight w:val="yellow"/>
        </w:rPr>
        <w:t xml:space="preserve">having staked so much of his credibility on purging the rot </w:t>
      </w:r>
      <w:r w:rsidRPr="005734E7">
        <w:rPr>
          <w:sz w:val="16"/>
        </w:rPr>
        <w:t>from the party</w:t>
      </w:r>
      <w:r w:rsidRPr="005734E7">
        <w:rPr>
          <w:rStyle w:val="StyleUnderline"/>
          <w:highlight w:val="yellow"/>
        </w:rPr>
        <w:t xml:space="preserve">, Xi risks losing it </w:t>
      </w:r>
      <w:r w:rsidRPr="005734E7">
        <w:rPr>
          <w:sz w:val="16"/>
        </w:rPr>
        <w:t>altogether</w:t>
      </w:r>
      <w:r w:rsidRPr="005734E7">
        <w:rPr>
          <w:rStyle w:val="StyleUnderline"/>
          <w:highlight w:val="yellow"/>
        </w:rPr>
        <w:t xml:space="preserve"> if he allows the anti-corruption campaign to fizzle</w:t>
      </w:r>
      <w:r>
        <w:t xml:space="preserve"> </w:t>
      </w:r>
      <w:r w:rsidRPr="005734E7">
        <w:rPr>
          <w:sz w:val="16"/>
        </w:rPr>
        <w:t>out. As he said in his January 2016 speech to the Central Commission for Discipline Inspection, the party's powerful anti-corruption arm, "If corruption is revived and returns, it will not only worsen our political environment, but also damage the morale of our party and the people. As someone has said, if corruption bounces back, our people will lose hope."</w:t>
      </w:r>
    </w:p>
    <w:p w:rsidR="00126DC2" w:rsidRDefault="00126DC2" w:rsidP="00F404A9">
      <w:pPr>
        <w:pStyle w:val="Heading4"/>
      </w:pPr>
      <w:r>
        <w:t>Xi is consolidating</w:t>
      </w:r>
      <w:r w:rsidR="005734E7">
        <w:t xml:space="preserve"> power ahead of the next Politbu</w:t>
      </w:r>
      <w:r>
        <w:t>ro Standing Committee meeting – He’s winning now</w:t>
      </w:r>
    </w:p>
    <w:p w:rsidR="00126DC2" w:rsidRPr="00D75865" w:rsidRDefault="00D75865" w:rsidP="00126DC2">
      <w:pPr>
        <w:rPr>
          <w:rStyle w:val="Style13ptBold"/>
          <w:b w:val="0"/>
        </w:rPr>
      </w:pPr>
      <w:r>
        <w:rPr>
          <w:rStyle w:val="Style13ptBold"/>
        </w:rPr>
        <w:t>Manila Times 4/30</w:t>
      </w:r>
      <w:r>
        <w:rPr>
          <w:rStyle w:val="Style13ptBold"/>
          <w:b w:val="0"/>
        </w:rPr>
        <w:t xml:space="preserve"> </w:t>
      </w:r>
      <w:r w:rsidRPr="00D75865">
        <w:rPr>
          <w:rStyle w:val="Style13ptBold"/>
          <w:b w:val="0"/>
          <w:sz w:val="16"/>
        </w:rPr>
        <w:t>(Philippines news, “Faction-fighting in China’s ruling party”, http://www.manilatimes.net/faction-fighting-in-chinas-ruling-party/259233/)</w:t>
      </w:r>
    </w:p>
    <w:p w:rsidR="00126DC2" w:rsidRPr="005734E7" w:rsidRDefault="00126DC2" w:rsidP="00126DC2">
      <w:pPr>
        <w:rPr>
          <w:sz w:val="16"/>
        </w:rPr>
      </w:pPr>
      <w:r w:rsidRPr="005734E7">
        <w:rPr>
          <w:rStyle w:val="StyleUnderline"/>
          <w:highlight w:val="yellow"/>
        </w:rPr>
        <w:t>Allies of</w:t>
      </w:r>
      <w:r>
        <w:t xml:space="preserve"> </w:t>
      </w:r>
      <w:r w:rsidRPr="005734E7">
        <w:rPr>
          <w:sz w:val="16"/>
        </w:rPr>
        <w:t xml:space="preserve">Chinese President </w:t>
      </w:r>
      <w:r w:rsidRPr="005734E7">
        <w:rPr>
          <w:rStyle w:val="StyleUnderline"/>
          <w:highlight w:val="yellow"/>
        </w:rPr>
        <w:t>Xi</w:t>
      </w:r>
      <w:r>
        <w:t xml:space="preserve"> </w:t>
      </w:r>
      <w:r w:rsidRPr="005734E7">
        <w:rPr>
          <w:sz w:val="16"/>
        </w:rPr>
        <w:t xml:space="preserve">Jinping </w:t>
      </w:r>
      <w:r w:rsidRPr="005734E7">
        <w:rPr>
          <w:rStyle w:val="StyleUnderline"/>
          <w:highlight w:val="yellow"/>
        </w:rPr>
        <w:t>are moving against a Communist organization that is the power base of</w:t>
      </w:r>
      <w:r>
        <w:t xml:space="preserve"> </w:t>
      </w:r>
      <w:r w:rsidRPr="005734E7">
        <w:rPr>
          <w:rStyle w:val="StyleUnderline"/>
          <w:highlight w:val="yellow"/>
        </w:rPr>
        <w:t>Premier Li</w:t>
      </w:r>
      <w:r>
        <w:t xml:space="preserve"> </w:t>
      </w:r>
      <w:r w:rsidRPr="005734E7">
        <w:rPr>
          <w:sz w:val="16"/>
        </w:rPr>
        <w:t>Keqiang,</w:t>
      </w:r>
      <w:r>
        <w:t xml:space="preserve"> </w:t>
      </w:r>
      <w:r w:rsidRPr="005734E7">
        <w:rPr>
          <w:rStyle w:val="StyleUnderline"/>
          <w:highlight w:val="yellow"/>
        </w:rPr>
        <w:t>in what analysts say may be a sign of faction-fighting at the top</w:t>
      </w:r>
      <w:r w:rsidRPr="005734E7">
        <w:rPr>
          <w:rStyle w:val="StyleUnderline"/>
        </w:rPr>
        <w:t xml:space="preserve"> </w:t>
      </w:r>
      <w:r w:rsidRPr="005734E7">
        <w:rPr>
          <w:sz w:val="16"/>
        </w:rPr>
        <w:t xml:space="preserve">of the ruling party. </w:t>
      </w:r>
      <w:r w:rsidRPr="005734E7">
        <w:rPr>
          <w:rStyle w:val="StyleUnderline"/>
          <w:highlight w:val="yellow"/>
        </w:rPr>
        <w:t>The Communist Youth League</w:t>
      </w:r>
      <w:r>
        <w:t xml:space="preserve"> </w:t>
      </w:r>
      <w:r w:rsidRPr="005734E7">
        <w:rPr>
          <w:sz w:val="16"/>
        </w:rPr>
        <w:t xml:space="preserve">(CYL) </w:t>
      </w:r>
      <w:r w:rsidRPr="005734E7">
        <w:rPr>
          <w:rStyle w:val="StyleUnderline"/>
          <w:highlight w:val="yellow"/>
        </w:rPr>
        <w:t>has</w:t>
      </w:r>
      <w:r>
        <w:t xml:space="preserve"> </w:t>
      </w:r>
      <w:r w:rsidRPr="005734E7">
        <w:rPr>
          <w:sz w:val="16"/>
        </w:rPr>
        <w:t xml:space="preserve">long </w:t>
      </w:r>
      <w:r w:rsidRPr="005734E7">
        <w:rPr>
          <w:rStyle w:val="StyleUnderline"/>
          <w:highlight w:val="yellow"/>
        </w:rPr>
        <w:t>been a proving ground for young up-and-comers to demonstrate their political talent, particularly those who</w:t>
      </w:r>
      <w:r w:rsidRPr="005734E7">
        <w:rPr>
          <w:sz w:val="16"/>
        </w:rPr>
        <w:t xml:space="preserve">—unlike Xi— </w:t>
      </w:r>
      <w:r w:rsidRPr="005734E7">
        <w:rPr>
          <w:rStyle w:val="StyleUnderline"/>
          <w:highlight w:val="yellow"/>
        </w:rPr>
        <w:t>are not party “princelings</w:t>
      </w:r>
      <w:r>
        <w:t xml:space="preserve">” </w:t>
      </w:r>
      <w:r w:rsidRPr="005734E7">
        <w:rPr>
          <w:sz w:val="16"/>
        </w:rPr>
        <w:t xml:space="preserve">with the advantage of high-ranking parents. It has produced some of the country’s top leaders, including Xi’s presidential predecessor Hu Jintao as well as Li, and its alumni are seen as a leading faction within the Communist party. But </w:t>
      </w:r>
      <w:r w:rsidRPr="005734E7">
        <w:rPr>
          <w:rStyle w:val="StyleUnderline"/>
          <w:highlight w:val="yellow"/>
        </w:rPr>
        <w:t>as Xi moves to consolidate power, the group has come under sustained attack</w:t>
      </w:r>
      <w:r>
        <w:t xml:space="preserve">, </w:t>
      </w:r>
      <w:r w:rsidRPr="005734E7">
        <w:rPr>
          <w:sz w:val="16"/>
        </w:rPr>
        <w:t xml:space="preserve">including direct reprimands from the president himself. The party’s internal corruption watchdog, the Central Commission for Discipline Inspection (CCDI), this week took the group to task for losing sight of its core mission to guide young people’s ideological development. On its website, the CCDI published an extensive self-criticism by the CYL’s central committee, acknowledging that it must have a greater “sense of responsibility and mission” to the party leadership and the country’s young people. The declaration came after an investigation into the CYL found evidence of embezzlement and influence-peddling, according to the Global Times newspaper, which is close to the ruling party. The CCDI is headed by Wang Qishan, widely considered to be Xi’s top lieutenant. Analysts say that </w:t>
      </w:r>
      <w:r w:rsidRPr="005734E7">
        <w:rPr>
          <w:rStyle w:val="StyleUnderline"/>
          <w:highlight w:val="yellow"/>
        </w:rPr>
        <w:t>the charges,</w:t>
      </w:r>
      <w:r>
        <w:t xml:space="preserve"> </w:t>
      </w:r>
      <w:r w:rsidRPr="005734E7">
        <w:rPr>
          <w:sz w:val="16"/>
        </w:rPr>
        <w:t>although likely legitimate</w:t>
      </w:r>
      <w:r>
        <w:t xml:space="preserve">, </w:t>
      </w:r>
      <w:r w:rsidRPr="005734E7">
        <w:rPr>
          <w:rStyle w:val="StyleUnderline"/>
          <w:highlight w:val="yellow"/>
        </w:rPr>
        <w:t>may</w:t>
      </w:r>
      <w:r>
        <w:t xml:space="preserve"> also </w:t>
      </w:r>
      <w:r w:rsidRPr="005734E7">
        <w:rPr>
          <w:rStyle w:val="StyleUnderline"/>
          <w:highlight w:val="yellow"/>
        </w:rPr>
        <w:t>be a convenient cover for</w:t>
      </w:r>
      <w:r>
        <w:t xml:space="preserve"> </w:t>
      </w:r>
      <w:r w:rsidRPr="005734E7">
        <w:rPr>
          <w:sz w:val="16"/>
        </w:rPr>
        <w:t xml:space="preserve">the CCDI’s real goal: </w:t>
      </w:r>
      <w:r w:rsidRPr="005734E7">
        <w:rPr>
          <w:rStyle w:val="StyleUnderline"/>
          <w:highlight w:val="yellow"/>
        </w:rPr>
        <w:t>helping Xi jockey for position ahead of next year’s 19th Party Congress, which will decide the new line-up for the</w:t>
      </w:r>
      <w:r>
        <w:t xml:space="preserve"> </w:t>
      </w:r>
      <w:r w:rsidRPr="005734E7">
        <w:rPr>
          <w:sz w:val="16"/>
        </w:rPr>
        <w:t xml:space="preserve">Communist Party’s </w:t>
      </w:r>
      <w:r w:rsidRPr="005734E7">
        <w:rPr>
          <w:rStyle w:val="StyleUnderline"/>
          <w:highlight w:val="yellow"/>
        </w:rPr>
        <w:t>Politburo Standing Committee</w:t>
      </w:r>
      <w:r>
        <w:t xml:space="preserve"> (PSC), </w:t>
      </w:r>
      <w:r w:rsidRPr="005734E7">
        <w:rPr>
          <w:rStyle w:val="StyleUnderline"/>
          <w:highlight w:val="yellow"/>
        </w:rPr>
        <w:t>the top organ of political power in China</w:t>
      </w:r>
      <w:r>
        <w:t xml:space="preserve">. </w:t>
      </w:r>
      <w:r w:rsidRPr="005734E7">
        <w:rPr>
          <w:sz w:val="16"/>
        </w:rPr>
        <w:t>“To investigate the CYL is a highly political endeavor,” said Jean-Pierre Cabestan of Hong Kong Baptist University</w:t>
      </w:r>
      <w:r>
        <w:t>. “</w:t>
      </w:r>
      <w:r w:rsidRPr="005734E7">
        <w:rPr>
          <w:rStyle w:val="StyleUnderline"/>
          <w:highlight w:val="yellow"/>
        </w:rPr>
        <w:t>This operation will certainly contribute to consolidating Xi’s position.</w:t>
      </w:r>
      <w:r>
        <w:t xml:space="preserve">” </w:t>
      </w:r>
      <w:r w:rsidRPr="005734E7">
        <w:rPr>
          <w:sz w:val="16"/>
        </w:rPr>
        <w:t xml:space="preserve">Five of the current seven PSC members are expected to retire at the Congress, and many experts believe </w:t>
      </w:r>
      <w:r w:rsidRPr="005734E7">
        <w:rPr>
          <w:rStyle w:val="StyleUnderline"/>
          <w:highlight w:val="yellow"/>
        </w:rPr>
        <w:t>Xi and Li are locked in a struggle to fill the vacancies</w:t>
      </w:r>
      <w:r>
        <w:t xml:space="preserve"> </w:t>
      </w:r>
      <w:r w:rsidRPr="005734E7">
        <w:rPr>
          <w:sz w:val="16"/>
        </w:rPr>
        <w:t xml:space="preserve">with their own supporters, not to mention protect their own positions. “All indications are that </w:t>
      </w:r>
      <w:r w:rsidRPr="005734E7">
        <w:rPr>
          <w:rStyle w:val="StyleUnderline"/>
          <w:highlight w:val="yellow"/>
        </w:rPr>
        <w:t>Xi</w:t>
      </w:r>
      <w:r w:rsidRPr="005734E7">
        <w:rPr>
          <w:rStyle w:val="StyleUnderline"/>
        </w:rPr>
        <w:t xml:space="preserve"> </w:t>
      </w:r>
      <w:r w:rsidRPr="005734E7">
        <w:rPr>
          <w:sz w:val="16"/>
        </w:rPr>
        <w:t>Jinping</w:t>
      </w:r>
      <w:r>
        <w:t xml:space="preserve"> </w:t>
      </w:r>
      <w:r w:rsidRPr="005734E7">
        <w:rPr>
          <w:rStyle w:val="StyleUnderline"/>
          <w:highlight w:val="yellow"/>
        </w:rPr>
        <w:t>is trying to reduce the influence of the Youth League</w:t>
      </w:r>
      <w:r>
        <w:t xml:space="preserve">” </w:t>
      </w:r>
      <w:r w:rsidRPr="005734E7">
        <w:rPr>
          <w:rStyle w:val="StyleUnderline"/>
          <w:highlight w:val="yellow"/>
        </w:rPr>
        <w:t>ahead of the event</w:t>
      </w:r>
      <w:r>
        <w:t xml:space="preserve">, </w:t>
      </w:r>
      <w:r w:rsidRPr="005734E7">
        <w:rPr>
          <w:sz w:val="16"/>
        </w:rPr>
        <w:t>China expert Willy Lam of the Chinese University of Hong Kong told Agence France-Presse.</w:t>
      </w:r>
    </w:p>
    <w:p w:rsidR="00A77639" w:rsidRDefault="00A77639" w:rsidP="00A77639">
      <w:pPr>
        <w:pStyle w:val="Heading3"/>
      </w:pPr>
      <w:r>
        <w:t>Reforms Up</w:t>
      </w:r>
    </w:p>
    <w:p w:rsidR="00A77639" w:rsidRDefault="00A77639" w:rsidP="00A77639">
      <w:pPr>
        <w:pStyle w:val="Heading4"/>
      </w:pPr>
      <w:r>
        <w:t>Reforms will succeed – Short term costs mean Xi must spend capital to retain control</w:t>
      </w:r>
    </w:p>
    <w:p w:rsidR="00A77639" w:rsidRPr="00D75865" w:rsidRDefault="00A77639" w:rsidP="00A77639">
      <w:pPr>
        <w:rPr>
          <w:rStyle w:val="Style13ptBold"/>
          <w:b w:val="0"/>
        </w:rPr>
      </w:pPr>
      <w:r>
        <w:rPr>
          <w:rStyle w:val="Style13ptBold"/>
        </w:rPr>
        <w:t>Wang 5/16</w:t>
      </w:r>
      <w:r>
        <w:rPr>
          <w:rStyle w:val="Style13ptBold"/>
          <w:b w:val="0"/>
        </w:rPr>
        <w:t xml:space="preserve"> </w:t>
      </w:r>
      <w:r w:rsidRPr="00D75865">
        <w:rPr>
          <w:rStyle w:val="Style13ptBold"/>
          <w:b w:val="0"/>
          <w:sz w:val="20"/>
        </w:rPr>
        <w:t>(Xiangwei, staff @ South China Morning Post, “Xi Jinping’s supply-side plan now the genuine article of economic reform for China”, http://www.scmp.com/news/china/policies-politics/article/1945530/xi-jinpings-supply-side-plan-now-genuine-article)</w:t>
      </w:r>
    </w:p>
    <w:p w:rsidR="00A77639" w:rsidRPr="00D75865" w:rsidRDefault="00A77639" w:rsidP="00A77639">
      <w:r w:rsidRPr="001A5F27">
        <w:rPr>
          <w:rStyle w:val="StyleUnderline"/>
          <w:highlight w:val="yellow"/>
        </w:rPr>
        <w:t>The</w:t>
      </w:r>
      <w:r>
        <w:t xml:space="preserve"> </w:t>
      </w:r>
      <w:r w:rsidRPr="001A5F27">
        <w:rPr>
          <w:sz w:val="16"/>
        </w:rPr>
        <w:t xml:space="preserve">Monday </w:t>
      </w:r>
      <w:r w:rsidRPr="001A5F27">
        <w:rPr>
          <w:rStyle w:val="StyleUnderline"/>
          <w:highlight w:val="yellow"/>
        </w:rPr>
        <w:t>interview seems to suggest Xi is not worried</w:t>
      </w:r>
      <w:r>
        <w:t xml:space="preserve">, </w:t>
      </w:r>
      <w:r w:rsidRPr="001A5F27">
        <w:rPr>
          <w:sz w:val="16"/>
        </w:rPr>
        <w:t xml:space="preserve">as the “authoritative source” said the economy would not plunge even without stimulus as it still enjoyed huge potential, was highly resilient and had ample leeway. But </w:t>
      </w:r>
      <w:r w:rsidRPr="001A5F27">
        <w:rPr>
          <w:rStyle w:val="StyleUnderline"/>
          <w:highlight w:val="yellow"/>
        </w:rPr>
        <w:t>it</w:t>
      </w:r>
      <w:r w:rsidRPr="001A5F27">
        <w:rPr>
          <w:rStyle w:val="StyleUnderline"/>
        </w:rPr>
        <w:t xml:space="preserve"> </w:t>
      </w:r>
      <w:r w:rsidRPr="001A5F27">
        <w:rPr>
          <w:sz w:val="16"/>
        </w:rPr>
        <w:t xml:space="preserve">also </w:t>
      </w:r>
      <w:r w:rsidRPr="001A5F27">
        <w:rPr>
          <w:rStyle w:val="StyleUnderline"/>
          <w:highlight w:val="yellow"/>
        </w:rPr>
        <w:t>means that he is prepared to accept lower growth in exchange for notable progress in restructuring</w:t>
      </w:r>
      <w:r>
        <w:t xml:space="preserve">, </w:t>
      </w:r>
      <w:r w:rsidRPr="001A5F27">
        <w:rPr>
          <w:sz w:val="16"/>
        </w:rPr>
        <w:t xml:space="preserve">even if the risk of social instability rises significantly. </w:t>
      </w:r>
      <w:r w:rsidRPr="001A5F27">
        <w:rPr>
          <w:rStyle w:val="StyleUnderline"/>
          <w:highlight w:val="yellow"/>
        </w:rPr>
        <w:t>Despite the staggering odds, Xi’s strong leadership style</w:t>
      </w:r>
      <w:r w:rsidRPr="001A5F27">
        <w:rPr>
          <w:rStyle w:val="StyleUnderline"/>
        </w:rPr>
        <w:t xml:space="preserve"> </w:t>
      </w:r>
      <w:r w:rsidRPr="001A5F27">
        <w:rPr>
          <w:sz w:val="16"/>
        </w:rPr>
        <w:t>displayed in his unprecedented anti-corruption campaign</w:t>
      </w:r>
      <w:r>
        <w:t xml:space="preserve"> </w:t>
      </w:r>
      <w:r w:rsidRPr="001A5F27">
        <w:rPr>
          <w:rStyle w:val="StyleUnderline"/>
          <w:highlight w:val="yellow"/>
        </w:rPr>
        <w:t>and rapid consolidation of power means he stands a good chance of succeeding</w:t>
      </w:r>
      <w:r>
        <w:t>.</w:t>
      </w:r>
    </w:p>
    <w:p w:rsidR="00A77639" w:rsidRDefault="00A77639" w:rsidP="00A77639">
      <w:pPr>
        <w:pStyle w:val="Heading4"/>
      </w:pPr>
      <w:r>
        <w:t>Most recent news confirms reform is on track</w:t>
      </w:r>
    </w:p>
    <w:p w:rsidR="00A77639" w:rsidRPr="000B4F45" w:rsidRDefault="00A77639" w:rsidP="00A77639">
      <w:pPr>
        <w:rPr>
          <w:rStyle w:val="Style13ptBold"/>
          <w:b w:val="0"/>
        </w:rPr>
      </w:pPr>
      <w:r>
        <w:rPr>
          <w:rStyle w:val="Style13ptBold"/>
        </w:rPr>
        <w:t>Beng 5/12</w:t>
      </w:r>
      <w:r>
        <w:rPr>
          <w:rStyle w:val="Style13ptBold"/>
          <w:b w:val="0"/>
        </w:rPr>
        <w:t xml:space="preserve"> </w:t>
      </w:r>
      <w:r w:rsidRPr="000B4F45">
        <w:rPr>
          <w:rStyle w:val="Style13ptBold"/>
          <w:b w:val="0"/>
          <w:sz w:val="18"/>
        </w:rPr>
        <w:t>(Kor Kian, staff @ Straits Times, “Economic reforms: Xi Jinping makes sure everyone's on same page”, http://www.straitstimes.com/asia/east-asia/economic-reforms-xi-jinping-makes-sure-everyones-on-same-page)</w:t>
      </w:r>
    </w:p>
    <w:p w:rsidR="00A77639" w:rsidRPr="001A5F27" w:rsidRDefault="00A77639" w:rsidP="00A77639">
      <w:pPr>
        <w:rPr>
          <w:sz w:val="16"/>
        </w:rPr>
      </w:pPr>
      <w:r w:rsidRPr="001A5F27">
        <w:rPr>
          <w:rStyle w:val="StyleUnderline"/>
          <w:highlight w:val="yellow"/>
        </w:rPr>
        <w:t>Two authoritative pieces on China's economic policy in the People's Daily this week could be a new push by</w:t>
      </w:r>
      <w:r w:rsidRPr="001A5F27">
        <w:rPr>
          <w:rStyle w:val="StyleUnderline"/>
        </w:rPr>
        <w:t xml:space="preserve"> </w:t>
      </w:r>
      <w:r w:rsidRPr="001A5F27">
        <w:rPr>
          <w:sz w:val="16"/>
        </w:rPr>
        <w:t>President</w:t>
      </w:r>
      <w:r>
        <w:t xml:space="preserve"> </w:t>
      </w:r>
      <w:r w:rsidRPr="001A5F27">
        <w:rPr>
          <w:rStyle w:val="StyleUnderline"/>
          <w:highlight w:val="yellow"/>
        </w:rPr>
        <w:t>Xi</w:t>
      </w:r>
      <w:r>
        <w:t xml:space="preserve"> </w:t>
      </w:r>
      <w:r w:rsidRPr="001A5F27">
        <w:rPr>
          <w:sz w:val="16"/>
        </w:rPr>
        <w:t>Jinping</w:t>
      </w:r>
      <w:r>
        <w:t xml:space="preserve"> </w:t>
      </w:r>
      <w:r w:rsidRPr="001A5F27">
        <w:rPr>
          <w:rStyle w:val="StyleUnderline"/>
          <w:highlight w:val="yellow"/>
        </w:rPr>
        <w:t>for his reform efforts despite slowing growth and resistance</w:t>
      </w:r>
      <w:r>
        <w:t xml:space="preserve"> </w:t>
      </w:r>
      <w:r w:rsidRPr="001A5F27">
        <w:rPr>
          <w:sz w:val="14"/>
        </w:rPr>
        <w:t xml:space="preserve">among officials, say analysts. On Tuesday, the Communist Party mouthpiece ran over nearly two pages a 20,000-word speech by Mr Xi, in which he expounded on his view of China's economy and also his policy of supply-side structural reforms. Speaking to provincial and ministerial-level officials in January, Mr Xi said he felt the need to explain his signature policy, which he had outlined last December, again as officials did not understand its goal. He said his concept of supply-side structural reform - which involves cutting red tape, lowering tax and improving innovation -was not the same as supply-side economics in the West. "Our supply-side reform, to say it in a complete way, is supply-side structural reform, and that's my original wording used at the central economic work conference. The word 'structural' is very important," he said. What has piqued the curiosity of analysts is that the speech was published a day after an interview with an "authoritative person" on China's economy and the most suitable growth strategies. The People's Daily ran the interview, done in a question- and-answer format, on its front page and the entire second page. The interviewee warned against being over-optimistic about China's economic trend - that "it would be L-shaped, rather than U-shaped, not to mention V-shaped" - and relying on credit expansion to boost growth. The remarks are seen to be an indirect criticism of policies by the State Council this year that led to a record jump in credit, which helped stabilise the economy but also prompted concerns that China could be returning to the old ways of stimulating growth through investment and leverage. While senior officials have expressed optimism about the economy, whose 6.7 per cent first-quarter growth met government targets and market forecasts, the interviewee struck a contrasting tone. Analysts reckon that the interviewee has to be someone very senior, possibly Mr Xi or his top economic adviser Liu He. Hong Kong-based economists Wang Tao and Zhang Ning of UBS, in a note on Monday, said </w:t>
      </w:r>
      <w:r w:rsidRPr="001A5F27">
        <w:rPr>
          <w:rStyle w:val="StyleUnderline"/>
          <w:highlight w:val="yellow"/>
        </w:rPr>
        <w:t>the interview shows "different views in the government about current policies and the senior leadership has</w:t>
      </w:r>
      <w:r w:rsidRPr="001A5F27">
        <w:rPr>
          <w:rStyle w:val="StyleUnderline"/>
        </w:rPr>
        <w:t xml:space="preserve"> </w:t>
      </w:r>
      <w:r w:rsidRPr="001A5F27">
        <w:rPr>
          <w:sz w:val="16"/>
        </w:rPr>
        <w:t>signalled</w:t>
      </w:r>
      <w:r>
        <w:t xml:space="preserve"> </w:t>
      </w:r>
      <w:r w:rsidRPr="001A5F27">
        <w:rPr>
          <w:rStyle w:val="StyleUnderline"/>
          <w:highlight w:val="yellow"/>
        </w:rPr>
        <w:t>the desire to correct the impression</w:t>
      </w:r>
      <w:r>
        <w:t xml:space="preserve"> </w:t>
      </w:r>
      <w:r w:rsidRPr="001A5F27">
        <w:rPr>
          <w:sz w:val="16"/>
        </w:rPr>
        <w:t xml:space="preserve">that </w:t>
      </w:r>
      <w:r w:rsidRPr="001A5F27">
        <w:rPr>
          <w:rStyle w:val="StyleUnderline"/>
          <w:highlight w:val="yellow"/>
        </w:rPr>
        <w:t>the government has scaled down reform</w:t>
      </w:r>
      <w:r>
        <w:t xml:space="preserve"> </w:t>
      </w:r>
      <w:r w:rsidRPr="001A5F27">
        <w:rPr>
          <w:sz w:val="16"/>
        </w:rPr>
        <w:t xml:space="preserve">in exchange for more leverage to support growth". </w:t>
      </w:r>
      <w:r w:rsidRPr="001A5F27">
        <w:rPr>
          <w:rStyle w:val="StyleUnderline"/>
          <w:highlight w:val="yellow"/>
        </w:rPr>
        <w:t>University of International Business and Economics analyst Ding</w:t>
      </w:r>
      <w:r>
        <w:t xml:space="preserve"> </w:t>
      </w:r>
      <w:r w:rsidRPr="001A5F27">
        <w:rPr>
          <w:sz w:val="16"/>
        </w:rPr>
        <w:t>Zhijie told The Straits Times he</w:t>
      </w:r>
      <w:r>
        <w:t xml:space="preserve"> </w:t>
      </w:r>
      <w:r w:rsidRPr="001A5F27">
        <w:rPr>
          <w:rStyle w:val="StyleUnderline"/>
          <w:highlight w:val="yellow"/>
        </w:rPr>
        <w:t>does not think there is a divergence of views over China's economic direction</w:t>
      </w:r>
      <w:r w:rsidRPr="001A5F27">
        <w:rPr>
          <w:sz w:val="16"/>
        </w:rPr>
        <w:t xml:space="preserve">. "But </w:t>
      </w:r>
      <w:r w:rsidRPr="001A5F27">
        <w:rPr>
          <w:rStyle w:val="StyleUnderline"/>
          <w:highlight w:val="yellow"/>
        </w:rPr>
        <w:t>there are officials who remain unclear over the priorities of</w:t>
      </w:r>
      <w:r w:rsidRPr="001A5F27">
        <w:rPr>
          <w:rStyle w:val="StyleUnderline"/>
        </w:rPr>
        <w:t xml:space="preserve"> </w:t>
      </w:r>
      <w:r w:rsidRPr="001A5F27">
        <w:rPr>
          <w:sz w:val="16"/>
        </w:rPr>
        <w:t xml:space="preserve">the </w:t>
      </w:r>
      <w:r w:rsidRPr="001A5F27">
        <w:rPr>
          <w:rStyle w:val="StyleUnderline"/>
          <w:highlight w:val="yellow"/>
        </w:rPr>
        <w:t>top leaders... The articles aim to increase their understanding</w:t>
      </w:r>
      <w:r w:rsidRPr="001A5F27">
        <w:rPr>
          <w:sz w:val="14"/>
        </w:rPr>
        <w:t xml:space="preserve">." OCBC's economist Tommy Xie said the divergent views could be a source of worry over their impact on the implementation of reforms. "But </w:t>
      </w:r>
      <w:r w:rsidRPr="001A5F27">
        <w:rPr>
          <w:rStyle w:val="StyleUnderline"/>
          <w:highlight w:val="yellow"/>
        </w:rPr>
        <w:t>the two articles have helped send calming signals to the market that China's leaders remain committed to long-term reforms despite short-term pain</w:t>
      </w:r>
      <w:r>
        <w:t xml:space="preserve"> </w:t>
      </w:r>
      <w:r w:rsidRPr="001A5F27">
        <w:rPr>
          <w:sz w:val="16"/>
        </w:rPr>
        <w:t>in slowing growth," he told The Straits Times.</w:t>
      </w:r>
    </w:p>
    <w:p w:rsidR="00A77639" w:rsidRDefault="00A77639" w:rsidP="00A77639">
      <w:pPr>
        <w:pStyle w:val="Heading3"/>
      </w:pPr>
      <w:r>
        <w:t>Anti-Western Now</w:t>
      </w:r>
    </w:p>
    <w:p w:rsidR="00220995" w:rsidRDefault="00220995" w:rsidP="00220995">
      <w:pPr>
        <w:pStyle w:val="Heading4"/>
      </w:pPr>
      <w:r>
        <w:t>Xi is solidifying power through anti-Westernism now</w:t>
      </w:r>
    </w:p>
    <w:p w:rsidR="00220995" w:rsidRPr="00B026B3" w:rsidRDefault="00220995" w:rsidP="00220995">
      <w:r>
        <w:rPr>
          <w:rStyle w:val="Style13ptBold"/>
        </w:rPr>
        <w:t xml:space="preserve">Browne 5/3 </w:t>
      </w:r>
      <w:r w:rsidRPr="00B026B3">
        <w:rPr>
          <w:sz w:val="14"/>
        </w:rPr>
        <w:t>(Andrew, staff @ Wall St. Jnl, “China Rolls Up Welcome Mat”, http://www.wsj.com/articles/china-rolls-up-welcome-mat-1462251879)</w:t>
      </w:r>
    </w:p>
    <w:p w:rsidR="00220995" w:rsidRPr="001A5F27" w:rsidRDefault="00220995" w:rsidP="00220995">
      <w:pPr>
        <w:rPr>
          <w:sz w:val="20"/>
        </w:rPr>
      </w:pPr>
      <w:r w:rsidRPr="001A5F27">
        <w:rPr>
          <w:rStyle w:val="StyleUnderline"/>
          <w:highlight w:val="yellow"/>
        </w:rPr>
        <w:t>China’s anti-foreign turn is driven</w:t>
      </w:r>
      <w:r>
        <w:t xml:space="preserve"> </w:t>
      </w:r>
      <w:r w:rsidRPr="001A5F27">
        <w:rPr>
          <w:sz w:val="16"/>
        </w:rPr>
        <w:t xml:space="preserve">by several related </w:t>
      </w:r>
      <w:r w:rsidRPr="001A5F27">
        <w:rPr>
          <w:rStyle w:val="StyleUnderline"/>
          <w:highlight w:val="yellow"/>
        </w:rPr>
        <w:t>trends.</w:t>
      </w:r>
      <w:r>
        <w:t xml:space="preserve"> </w:t>
      </w:r>
      <w:r w:rsidRPr="001A5F27">
        <w:rPr>
          <w:sz w:val="16"/>
        </w:rPr>
        <w:t xml:space="preserve">First, President </w:t>
      </w:r>
      <w:r w:rsidRPr="001A5F27">
        <w:rPr>
          <w:rStyle w:val="StyleUnderline"/>
          <w:highlight w:val="yellow"/>
        </w:rPr>
        <w:t>Xi</w:t>
      </w:r>
      <w:r>
        <w:t xml:space="preserve"> </w:t>
      </w:r>
      <w:r w:rsidRPr="001A5F27">
        <w:rPr>
          <w:sz w:val="16"/>
        </w:rPr>
        <w:t>Jinping</w:t>
      </w:r>
      <w:r>
        <w:t xml:space="preserve"> </w:t>
      </w:r>
      <w:r w:rsidRPr="001A5F27">
        <w:rPr>
          <w:rStyle w:val="StyleUnderline"/>
          <w:highlight w:val="yellow"/>
        </w:rPr>
        <w:t>has a</w:t>
      </w:r>
      <w:r>
        <w:t xml:space="preserve"> </w:t>
      </w:r>
      <w:r w:rsidRPr="001A5F27">
        <w:rPr>
          <w:sz w:val="16"/>
        </w:rPr>
        <w:t xml:space="preserve">much </w:t>
      </w:r>
      <w:r w:rsidRPr="001A5F27">
        <w:rPr>
          <w:rStyle w:val="StyleUnderline"/>
          <w:highlight w:val="yellow"/>
        </w:rPr>
        <w:t>lower tolerance</w:t>
      </w:r>
      <w:r>
        <w:t xml:space="preserve"> </w:t>
      </w:r>
      <w:r w:rsidRPr="001A5F27">
        <w:rPr>
          <w:sz w:val="16"/>
        </w:rPr>
        <w:t xml:space="preserve">than Deng </w:t>
      </w:r>
      <w:r w:rsidRPr="001A5F27">
        <w:rPr>
          <w:rStyle w:val="StyleUnderline"/>
          <w:highlight w:val="yellow"/>
        </w:rPr>
        <w:t>for the unwelcome intrusion of foreign ideas</w:t>
      </w:r>
      <w:r>
        <w:t xml:space="preserve"> </w:t>
      </w:r>
      <w:r w:rsidRPr="001A5F27">
        <w:rPr>
          <w:sz w:val="16"/>
        </w:rPr>
        <w:t>about democracy, press freedom and individual rights</w:t>
      </w:r>
      <w:r>
        <w:t xml:space="preserve"> </w:t>
      </w:r>
      <w:r w:rsidRPr="001A5F27">
        <w:rPr>
          <w:rStyle w:val="StyleUnderline"/>
          <w:highlight w:val="yellow"/>
        </w:rPr>
        <w:t>that come along with trade and investment</w:t>
      </w:r>
      <w:r w:rsidRPr="001A5F27">
        <w:rPr>
          <w:sz w:val="16"/>
        </w:rPr>
        <w:t xml:space="preserve">—what Deng called “flies and mosquitoes.” The other day, Mr. </w:t>
      </w:r>
      <w:r w:rsidRPr="001A5F27">
        <w:rPr>
          <w:rStyle w:val="StyleUnderline"/>
          <w:highlight w:val="yellow"/>
        </w:rPr>
        <w:t>Xi was railing against “Western capitalist values</w:t>
      </w:r>
      <w:r>
        <w:t>”</w:t>
      </w:r>
      <w:r w:rsidRPr="001A5F27">
        <w:rPr>
          <w:sz w:val="16"/>
        </w:rPr>
        <w:t xml:space="preserve"> invading the Communist Party’s own training schools. Second, Mr. </w:t>
      </w:r>
      <w:r w:rsidRPr="001A5F27">
        <w:rPr>
          <w:rStyle w:val="StyleUnderline"/>
          <w:highlight w:val="yellow"/>
        </w:rPr>
        <w:t>Xi is pushing ideology harder</w:t>
      </w:r>
      <w:r>
        <w:t xml:space="preserve"> </w:t>
      </w:r>
      <w:r w:rsidRPr="001A5F27">
        <w:rPr>
          <w:sz w:val="16"/>
        </w:rPr>
        <w:t>than any leader in decades. Increasingly</w:t>
      </w:r>
      <w:r>
        <w:t xml:space="preserve">, </w:t>
      </w:r>
      <w:r w:rsidRPr="001A5F27">
        <w:rPr>
          <w:rStyle w:val="StyleUnderline"/>
          <w:highlight w:val="yellow"/>
        </w:rPr>
        <w:t>China sees itself in ideological confrontation with the West</w:t>
      </w:r>
      <w:r>
        <w:t xml:space="preserve">. </w:t>
      </w:r>
      <w:r w:rsidRPr="001A5F27">
        <w:rPr>
          <w:sz w:val="16"/>
        </w:rPr>
        <w:t xml:space="preserve">In addition to stressing Marxism, Mr. </w:t>
      </w:r>
      <w:r w:rsidRPr="001A5F27">
        <w:rPr>
          <w:rStyle w:val="StyleUnderline"/>
          <w:highlight w:val="yellow"/>
        </w:rPr>
        <w:t>Xi’s administration is seeking to revive traditional Chinese culture to counter Western ideas</w:t>
      </w:r>
      <w:r w:rsidRPr="001A5F27">
        <w:rPr>
          <w:sz w:val="16"/>
        </w:rPr>
        <w:t>—thus, the hostility to crosses. And Mr</w:t>
      </w:r>
      <w:r>
        <w:t xml:space="preserve">. </w:t>
      </w:r>
      <w:r w:rsidRPr="001A5F27">
        <w:rPr>
          <w:rStyle w:val="StyleUnderline"/>
          <w:highlight w:val="yellow"/>
        </w:rPr>
        <w:t>Xi is promoting a strident form of nationalism</w:t>
      </w:r>
      <w:r>
        <w:t xml:space="preserve">. </w:t>
      </w:r>
      <w:r w:rsidRPr="001A5F27">
        <w:rPr>
          <w:sz w:val="14"/>
        </w:rPr>
        <w:t>One aspect of this is much greater Chinese assertiveness in territorial disputes with neighbors, including Japan, Vietnam and the Philippines. Another is an explicit set of government policies aimed at helping Chinese firms replace their foreign rivals in the domestic market</w:t>
      </w:r>
      <w:r w:rsidRPr="001A5F27">
        <w:rPr>
          <w:sz w:val="20"/>
        </w:rPr>
        <w:t>.</w:t>
      </w:r>
    </w:p>
    <w:p w:rsidR="00220995" w:rsidRDefault="00220995" w:rsidP="00F404A9">
      <w:pPr>
        <w:pStyle w:val="Heading4"/>
      </w:pPr>
      <w:r>
        <w:t xml:space="preserve">Specifically, non-Western </w:t>
      </w:r>
      <w:r>
        <w:rPr>
          <w:u w:val="single"/>
        </w:rPr>
        <w:t>reforms</w:t>
      </w:r>
      <w:r>
        <w:t xml:space="preserve"> are critical to structural stability</w:t>
      </w:r>
    </w:p>
    <w:p w:rsidR="00220995" w:rsidRPr="00220995" w:rsidRDefault="00220995" w:rsidP="00220995">
      <w:pPr>
        <w:rPr>
          <w:rStyle w:val="Style13ptBold"/>
          <w:b w:val="0"/>
        </w:rPr>
      </w:pPr>
      <w:r>
        <w:rPr>
          <w:rStyle w:val="Style13ptBold"/>
        </w:rPr>
        <w:t>Zhou 15</w:t>
      </w:r>
      <w:r>
        <w:rPr>
          <w:rStyle w:val="Style13ptBold"/>
          <w:b w:val="0"/>
        </w:rPr>
        <w:t xml:space="preserve"> </w:t>
      </w:r>
      <w:r w:rsidRPr="00220995">
        <w:rPr>
          <w:rStyle w:val="Style13ptBold"/>
          <w:b w:val="0"/>
          <w:sz w:val="18"/>
        </w:rPr>
        <w:t>(Xin, 12/14, staff @ South China Morning Post, “Reviving China: can ‘Xiconomics’ help mainland’s economy the way ‘Reaganomics’ boosted US?”, http://www.scmp.com/news/china/economy/article/1891061/reviving-china-can-xiconomics-help-mainlands-economy-way)</w:t>
      </w:r>
    </w:p>
    <w:p w:rsidR="00220995" w:rsidRPr="009801A8" w:rsidRDefault="00220995" w:rsidP="00220995">
      <w:pPr>
        <w:rPr>
          <w:sz w:val="16"/>
        </w:rPr>
      </w:pPr>
      <w:r>
        <w:t>“</w:t>
      </w:r>
      <w:r w:rsidRPr="009801A8">
        <w:rPr>
          <w:rStyle w:val="StyleUnderline"/>
          <w:highlight w:val="yellow"/>
        </w:rPr>
        <w:t>China’s</w:t>
      </w:r>
      <w:r>
        <w:t xml:space="preserve"> previous </w:t>
      </w:r>
      <w:r w:rsidRPr="009801A8">
        <w:rPr>
          <w:rStyle w:val="StyleUnderline"/>
          <w:highlight w:val="yellow"/>
        </w:rPr>
        <w:t>growth model has become unsustainable</w:t>
      </w:r>
      <w:r>
        <w:t xml:space="preserve">, </w:t>
      </w:r>
      <w:r w:rsidRPr="009801A8">
        <w:rPr>
          <w:sz w:val="16"/>
        </w:rPr>
        <w:t>with rising debt-to-GDP (gross domestic product) ratios, falling capital productivity and persistent producer-price deflation,” Michael Taylor, a managing director at rating agency Moody’s Investors Service, told a recent conference in Beijing. As it struggled between short-term growth stability and long-term rebalancing</w:t>
      </w:r>
      <w:r>
        <w:t xml:space="preserve">, </w:t>
      </w:r>
      <w:r w:rsidRPr="009801A8">
        <w:rPr>
          <w:rStyle w:val="StyleUnderline"/>
          <w:highlight w:val="yellow"/>
        </w:rPr>
        <w:t>China</w:t>
      </w:r>
      <w:r>
        <w:t xml:space="preserve"> also </w:t>
      </w:r>
      <w:r w:rsidRPr="009801A8">
        <w:rPr>
          <w:rStyle w:val="StyleUnderline"/>
          <w:highlight w:val="yellow"/>
        </w:rPr>
        <w:t>risked “disorderly de-leveraging”</w:t>
      </w:r>
      <w:r>
        <w:t xml:space="preserve"> </w:t>
      </w:r>
      <w:r w:rsidRPr="009801A8">
        <w:rPr>
          <w:sz w:val="16"/>
        </w:rPr>
        <w:t>in the future, he said. It’s like two sides of a coin – in the past,</w:t>
      </w:r>
      <w:r>
        <w:t xml:space="preserve"> </w:t>
      </w:r>
      <w:r w:rsidRPr="009801A8">
        <w:rPr>
          <w:rStyle w:val="StyleUnderline"/>
          <w:highlight w:val="yellow"/>
        </w:rPr>
        <w:t>China has put too much emphasis on the demand side</w:t>
      </w:r>
      <w:r>
        <w:t xml:space="preserve"> </w:t>
      </w:r>
      <w:r w:rsidRPr="009801A8">
        <w:rPr>
          <w:sz w:val="16"/>
        </w:rPr>
        <w:t xml:space="preserve">of things, but </w:t>
      </w:r>
      <w:r w:rsidRPr="009801A8">
        <w:rPr>
          <w:rStyle w:val="StyleUnderline"/>
          <w:highlight w:val="yellow"/>
        </w:rPr>
        <w:t>now the focus is moving towards the supply side</w:t>
      </w:r>
      <w:r w:rsidR="009801A8">
        <w:t xml:space="preserve">. </w:t>
      </w:r>
      <w:r w:rsidRPr="009801A8">
        <w:rPr>
          <w:sz w:val="16"/>
        </w:rPr>
        <w:t>Xi has listed the four big battles of the coming year as addressing overcapacity, cutting financing costs, reducing property inventory and preventing financial risks, China Business News reported. This is in addition to moving the country towards becoming a “comprehensive, well-off society” by 2021, when the Communist Party marks its 100th anniversary. “</w:t>
      </w:r>
      <w:r w:rsidRPr="009801A8">
        <w:rPr>
          <w:rStyle w:val="StyleUnderline"/>
          <w:highlight w:val="yellow"/>
        </w:rPr>
        <w:t>A breakthrough in economic theories is needed</w:t>
      </w:r>
      <w:r>
        <w:t xml:space="preserve"> </w:t>
      </w:r>
      <w:r w:rsidRPr="009801A8">
        <w:rPr>
          <w:sz w:val="16"/>
        </w:rPr>
        <w:t xml:space="preserve">since the approaches found in </w:t>
      </w:r>
      <w:r w:rsidRPr="009801A8">
        <w:rPr>
          <w:rStyle w:val="StyleUnderline"/>
          <w:highlight w:val="yellow"/>
        </w:rPr>
        <w:t>old textbooks can no longer solve today’s problems</w:t>
      </w:r>
      <w:r>
        <w:t xml:space="preserve">,” </w:t>
      </w:r>
      <w:r w:rsidRPr="009801A8">
        <w:rPr>
          <w:sz w:val="16"/>
        </w:rPr>
        <w:t>said Jia Kang, a government researcher and a member of the Chinese People’s Political Consultative Conference. After retiring from his research position at the Ministry of Finance,</w:t>
      </w:r>
      <w:r>
        <w:t xml:space="preserve"> </w:t>
      </w:r>
      <w:r w:rsidRPr="009801A8">
        <w:rPr>
          <w:rStyle w:val="StyleUnderline"/>
          <w:highlight w:val="yellow"/>
        </w:rPr>
        <w:t>Jia founded the China Academy of New Supply-side Economics in 2013,</w:t>
      </w:r>
      <w:r>
        <w:t xml:space="preserve"> </w:t>
      </w:r>
      <w:r w:rsidRPr="009801A8">
        <w:rPr>
          <w:sz w:val="16"/>
        </w:rPr>
        <w:t xml:space="preserve">pulling together a group of economists from both public and private sectors to study the approach. </w:t>
      </w:r>
      <w:r>
        <w:t>“</w:t>
      </w:r>
      <w:r w:rsidRPr="009801A8">
        <w:rPr>
          <w:rStyle w:val="StyleUnderline"/>
          <w:highlight w:val="yellow"/>
        </w:rPr>
        <w:t>The leadership’s emphasis on supply-side reform is a new approach</w:t>
      </w:r>
      <w:r>
        <w:t xml:space="preserve"> </w:t>
      </w:r>
      <w:r w:rsidRPr="009801A8">
        <w:rPr>
          <w:sz w:val="16"/>
        </w:rPr>
        <w:t xml:space="preserve">for connecting theory with reality.” </w:t>
      </w:r>
      <w:r w:rsidRPr="009801A8">
        <w:rPr>
          <w:rStyle w:val="StyleUnderline"/>
          <w:highlight w:val="yellow"/>
        </w:rPr>
        <w:t>But</w:t>
      </w:r>
      <w:r>
        <w:t xml:space="preserve"> </w:t>
      </w:r>
      <w:r w:rsidRPr="001A5F27">
        <w:rPr>
          <w:rStyle w:val="StyleUnderline"/>
          <w:highlight w:val="yellow"/>
        </w:rPr>
        <w:t xml:space="preserve">China’s supply-side economics would be </w:t>
      </w:r>
      <w:r w:rsidRPr="001A5F27">
        <w:rPr>
          <w:rStyle w:val="StyleUnderline"/>
          <w:b/>
          <w:sz w:val="28"/>
          <w:highlight w:val="yellow"/>
        </w:rPr>
        <w:t>different from its Western version</w:t>
      </w:r>
      <w:r w:rsidRPr="001A5F27">
        <w:rPr>
          <w:sz w:val="28"/>
        </w:rPr>
        <w:t xml:space="preserve"> </w:t>
      </w:r>
      <w:r w:rsidRPr="009801A8">
        <w:rPr>
          <w:sz w:val="16"/>
        </w:rPr>
        <w:t>to reflect China’s reality. In essence, Jia said, it was a systematic summary of what the country needed to do to restart its economic engine. Jia has made a series of policy proposals under the banner of supply-side economics, including encouraging innovation, upgrading industry and reducing government controls. Many of the ideas he has touted have already been adopted, such as boosting investment in other developing countries and ending the one-child policy.</w:t>
      </w:r>
    </w:p>
    <w:p w:rsidR="00A77639" w:rsidRDefault="00A77639" w:rsidP="00A77639">
      <w:pPr>
        <w:pStyle w:val="Heading3"/>
      </w:pPr>
      <w:r>
        <w:t>Political Stability Brinks</w:t>
      </w:r>
    </w:p>
    <w:p w:rsidR="00F404A9" w:rsidRDefault="0085372C" w:rsidP="00F404A9">
      <w:pPr>
        <w:pStyle w:val="Heading4"/>
      </w:pPr>
      <w:r>
        <w:t>Political stability is on the brink now – It’s an inopportune time to unsettle China</w:t>
      </w:r>
    </w:p>
    <w:p w:rsidR="0085372C" w:rsidRPr="0085372C" w:rsidRDefault="0085372C" w:rsidP="0085372C">
      <w:r>
        <w:rPr>
          <w:rStyle w:val="Style13ptBold"/>
        </w:rPr>
        <w:t>Whitehead 5/9</w:t>
      </w:r>
      <w:r>
        <w:t xml:space="preserve"> </w:t>
      </w:r>
      <w:r w:rsidRPr="0085372C">
        <w:rPr>
          <w:sz w:val="14"/>
        </w:rPr>
        <w:t>(Adam, twenty five years’ experience in capital markets and investment management, in a career that has involved proprietary trading desks, commodity trading advisors, sovereign wealth funds and private offices. During this time he has had trading book P&amp;L responsibility, in addition to setting up and managing offices of regulated global financial entities in the UAE, “The Great Chinese Political Rift”, 2016, http://seekingalpha.com/article/3973072-great-chinese-political-rift?page=2#)</w:t>
      </w:r>
    </w:p>
    <w:p w:rsidR="0085372C" w:rsidRPr="0085372C" w:rsidRDefault="0085372C" w:rsidP="0085372C">
      <w:r w:rsidRPr="00DE696D">
        <w:rPr>
          <w:sz w:val="16"/>
        </w:rPr>
        <w:t xml:space="preserve">As the previous analysis shows, </w:t>
      </w:r>
      <w:r w:rsidRPr="00DE696D">
        <w:rPr>
          <w:rStyle w:val="StyleUnderline"/>
          <w:highlight w:val="yellow"/>
        </w:rPr>
        <w:t>China is both developed</w:t>
      </w:r>
      <w:r>
        <w:t xml:space="preserve"> </w:t>
      </w:r>
      <w:r w:rsidRPr="00DE696D">
        <w:rPr>
          <w:sz w:val="16"/>
        </w:rPr>
        <w:t xml:space="preserve">("market economy status") </w:t>
      </w:r>
      <w:r w:rsidRPr="00DE696D">
        <w:rPr>
          <w:rStyle w:val="StyleUnderline"/>
          <w:highlight w:val="yellow"/>
        </w:rPr>
        <w:t>and developing</w:t>
      </w:r>
      <w:r>
        <w:t xml:space="preserve"> </w:t>
      </w:r>
      <w:r w:rsidRPr="00DE696D">
        <w:rPr>
          <w:sz w:val="16"/>
        </w:rPr>
        <w:t>(planned economy) in nature based on the classification of the current conflict between the urbanized and rural demographic. When negotiating, China therefore emphasizes either of these two faces, in order to extract pecuniary advantage from its trade partners.</w:t>
      </w:r>
      <w:r>
        <w:t xml:space="preserve"> </w:t>
      </w:r>
      <w:r w:rsidRPr="00DE696D">
        <w:rPr>
          <w:rStyle w:val="StyleUnderline"/>
          <w:highlight w:val="yellow"/>
        </w:rPr>
        <w:t>The developed face should be associated with Premier Li and the developing face with President Xi</w:t>
      </w:r>
      <w:r>
        <w:t xml:space="preserve">. </w:t>
      </w:r>
      <w:r w:rsidRPr="00DE696D">
        <w:rPr>
          <w:rStyle w:val="StyleUnderline"/>
          <w:highlight w:val="yellow"/>
        </w:rPr>
        <w:t>Given</w:t>
      </w:r>
      <w:r>
        <w:t xml:space="preserve"> that </w:t>
      </w:r>
      <w:r w:rsidRPr="00DE696D">
        <w:rPr>
          <w:rStyle w:val="StyleUnderline"/>
          <w:highlight w:val="yellow"/>
        </w:rPr>
        <w:t>these two faces are</w:t>
      </w:r>
      <w:r>
        <w:t xml:space="preserve"> currently </w:t>
      </w:r>
      <w:r w:rsidRPr="00DE696D">
        <w:rPr>
          <w:rStyle w:val="StyleUnderline"/>
          <w:highlight w:val="yellow"/>
        </w:rPr>
        <w:t>in conflict</w:t>
      </w:r>
      <w:r>
        <w:t xml:space="preserve"> </w:t>
      </w:r>
      <w:r w:rsidRPr="00DE696D">
        <w:rPr>
          <w:sz w:val="16"/>
        </w:rPr>
        <w:t>with each other</w:t>
      </w:r>
      <w:r>
        <w:t xml:space="preserve">, </w:t>
      </w:r>
      <w:r w:rsidRPr="00DE696D">
        <w:rPr>
          <w:rStyle w:val="StyleUnderline"/>
          <w:highlight w:val="yellow"/>
        </w:rPr>
        <w:t>it would be advisable for China's trade partners to see who wins</w:t>
      </w:r>
      <w:r>
        <w:t xml:space="preserve">, </w:t>
      </w:r>
      <w:r w:rsidRPr="00DE696D">
        <w:rPr>
          <w:sz w:val="16"/>
        </w:rPr>
        <w:t>and therefore which smiling face to deal with in the future</w:t>
      </w:r>
      <w:r>
        <w:t xml:space="preserve">. </w:t>
      </w:r>
      <w:r w:rsidRPr="00DE696D">
        <w:rPr>
          <w:rStyle w:val="StyleUnderline"/>
          <w:highlight w:val="yellow"/>
        </w:rPr>
        <w:t xml:space="preserve">Given </w:t>
      </w:r>
      <w:r w:rsidRPr="00DE696D">
        <w:rPr>
          <w:sz w:val="16"/>
        </w:rPr>
        <w:t>that</w:t>
      </w:r>
      <w:r w:rsidRPr="00DE696D">
        <w:rPr>
          <w:rStyle w:val="StyleUnderline"/>
          <w:highlight w:val="yellow"/>
        </w:rPr>
        <w:t xml:space="preserve"> the election cycle is </w:t>
      </w:r>
      <w:r w:rsidRPr="00DE696D">
        <w:rPr>
          <w:sz w:val="16"/>
        </w:rPr>
        <w:t>just</w:t>
      </w:r>
      <w:r w:rsidRPr="00DE696D">
        <w:rPr>
          <w:rStyle w:val="StyleUnderline"/>
          <w:highlight w:val="yellow"/>
        </w:rPr>
        <w:t xml:space="preserve"> beginning</w:t>
      </w:r>
      <w:r>
        <w:t xml:space="preserve"> </w:t>
      </w:r>
      <w:r w:rsidRPr="00DE696D">
        <w:rPr>
          <w:sz w:val="16"/>
        </w:rPr>
        <w:t xml:space="preserve">in the developed world, </w:t>
      </w:r>
      <w:r w:rsidRPr="00DE696D">
        <w:rPr>
          <w:rStyle w:val="StyleUnderline"/>
          <w:highlight w:val="yellow"/>
        </w:rPr>
        <w:t>where populism and xenophobia are in fashion, it may also pay to put further negotiations with China about its</w:t>
      </w:r>
      <w:r>
        <w:t xml:space="preserve"> real </w:t>
      </w:r>
      <w:r w:rsidRPr="00DE696D">
        <w:rPr>
          <w:rStyle w:val="StyleUnderline"/>
          <w:highlight w:val="yellow"/>
        </w:rPr>
        <w:t>economic status on hold</w:t>
      </w:r>
      <w:r>
        <w:t xml:space="preserve"> </w:t>
      </w:r>
      <w:r w:rsidRPr="00DE696D">
        <w:rPr>
          <w:sz w:val="16"/>
        </w:rPr>
        <w:t xml:space="preserve">too. Thus far, China has been able to scare western policy makers and central bankers into thinking that it will drag the global economy into recession if it is not given the concessions that it needs. </w:t>
      </w:r>
      <w:r w:rsidRPr="00DE696D">
        <w:rPr>
          <w:rStyle w:val="StyleUnderline"/>
          <w:highlight w:val="yellow"/>
        </w:rPr>
        <w:t>Western policy makers may therefore need to think out of the box about China,</w:t>
      </w:r>
      <w:r>
        <w:t xml:space="preserve"> </w:t>
      </w:r>
      <w:r w:rsidRPr="00DE696D">
        <w:rPr>
          <w:sz w:val="16"/>
        </w:rPr>
        <w:t xml:space="preserve">just as they must think out of the box about their own domestic issues. President </w:t>
      </w:r>
      <w:r w:rsidRPr="00DE696D">
        <w:rPr>
          <w:rStyle w:val="StyleUnderline"/>
          <w:highlight w:val="yellow"/>
        </w:rPr>
        <w:t>Obama waited</w:t>
      </w:r>
      <w:r>
        <w:t xml:space="preserve"> </w:t>
      </w:r>
      <w:r w:rsidRPr="00DE696D">
        <w:rPr>
          <w:sz w:val="16"/>
        </w:rPr>
        <w:t xml:space="preserve">until his lame duck phase </w:t>
      </w:r>
      <w:r w:rsidRPr="00DE696D">
        <w:rPr>
          <w:rStyle w:val="StyleUnderline"/>
          <w:highlight w:val="yellow"/>
        </w:rPr>
        <w:t>to lambaste "free riders" in the Middle East.</w:t>
      </w:r>
      <w:r>
        <w:t xml:space="preserve"> </w:t>
      </w:r>
      <w:r w:rsidRPr="00DE696D">
        <w:rPr>
          <w:rStyle w:val="StyleUnderline"/>
          <w:highlight w:val="yellow"/>
        </w:rPr>
        <w:t>This would now be an opportune time</w:t>
      </w:r>
      <w:r>
        <w:t xml:space="preserve"> </w:t>
      </w:r>
      <w:r w:rsidRPr="00DE696D">
        <w:rPr>
          <w:sz w:val="14"/>
        </w:rPr>
        <w:t xml:space="preserve">for him </w:t>
      </w:r>
      <w:r w:rsidRPr="00DE696D">
        <w:rPr>
          <w:rStyle w:val="StyleUnderline"/>
          <w:highlight w:val="yellow"/>
        </w:rPr>
        <w:t>to similarly reflect on his "pivot</w:t>
      </w:r>
      <w:r>
        <w:t>."</w:t>
      </w:r>
    </w:p>
    <w:p w:rsidR="004E62B7" w:rsidRDefault="004E62B7" w:rsidP="00D75865">
      <w:pPr>
        <w:pStyle w:val="Heading4"/>
      </w:pPr>
      <w:r>
        <w:t>Now is the key time – Leadership transition is shaping up; that’s key to legitimacy</w:t>
      </w:r>
    </w:p>
    <w:p w:rsidR="004E62B7" w:rsidRPr="004E62B7" w:rsidRDefault="004E62B7" w:rsidP="004E62B7">
      <w:pPr>
        <w:rPr>
          <w:rStyle w:val="Style13ptBold"/>
          <w:b w:val="0"/>
        </w:rPr>
      </w:pPr>
      <w:r>
        <w:rPr>
          <w:rStyle w:val="Style13ptBold"/>
        </w:rPr>
        <w:t>Callick 5/16</w:t>
      </w:r>
      <w:r>
        <w:rPr>
          <w:rStyle w:val="Style13ptBold"/>
          <w:b w:val="0"/>
        </w:rPr>
        <w:t xml:space="preserve"> </w:t>
      </w:r>
      <w:r w:rsidRPr="004E62B7">
        <w:rPr>
          <w:rStyle w:val="Style13ptBold"/>
          <w:b w:val="0"/>
          <w:sz w:val="18"/>
        </w:rPr>
        <w:t>(Rowan, staff @ The Australian, “Treating Cultural Revolution as a secret threatens China’s future”, http://www.theaustralian.com.au/opinion/columnists/rowan-callick/treating-cultural-revolution-as-a-secret-threatens-chinas-future/news-story/6939098f748088e9d440069a399ae350)</w:t>
      </w:r>
    </w:p>
    <w:p w:rsidR="004E62B7" w:rsidRPr="00F30AEA" w:rsidRDefault="004E62B7" w:rsidP="004E62B7">
      <w:pPr>
        <w:rPr>
          <w:sz w:val="16"/>
        </w:rPr>
      </w:pPr>
      <w:r w:rsidRPr="00F30AEA">
        <w:rPr>
          <w:sz w:val="16"/>
        </w:rPr>
        <w:t xml:space="preserve">The stakes are getting higher. </w:t>
      </w:r>
      <w:r w:rsidRPr="00F30AEA">
        <w:rPr>
          <w:rStyle w:val="StyleUnderline"/>
          <w:highlight w:val="yellow"/>
        </w:rPr>
        <w:t>The next five-yearly Communist Party congress is</w:t>
      </w:r>
      <w:r>
        <w:t xml:space="preserve"> </w:t>
      </w:r>
      <w:r w:rsidRPr="00F30AEA">
        <w:rPr>
          <w:sz w:val="16"/>
        </w:rPr>
        <w:t xml:space="preserve">approaching </w:t>
      </w:r>
      <w:r w:rsidRPr="00F30AEA">
        <w:rPr>
          <w:rStyle w:val="StyleUnderline"/>
          <w:highlight w:val="yellow"/>
        </w:rPr>
        <w:t>in</w:t>
      </w:r>
      <w:r>
        <w:t xml:space="preserve"> </w:t>
      </w:r>
      <w:r w:rsidRPr="00F30AEA">
        <w:rPr>
          <w:sz w:val="16"/>
        </w:rPr>
        <w:t xml:space="preserve">about </w:t>
      </w:r>
      <w:r w:rsidRPr="00F30AEA">
        <w:rPr>
          <w:rStyle w:val="StyleUnderline"/>
          <w:highlight w:val="yellow"/>
        </w:rPr>
        <w:t>16 months.</w:t>
      </w:r>
      <w:r>
        <w:t xml:space="preserve"> </w:t>
      </w:r>
      <w:r w:rsidRPr="00F30AEA">
        <w:rPr>
          <w:rStyle w:val="StyleUnderline"/>
          <w:highlight w:val="yellow"/>
        </w:rPr>
        <w:t>This is where</w:t>
      </w:r>
      <w:r>
        <w:t xml:space="preserve"> </w:t>
      </w:r>
      <w:r w:rsidRPr="00F30AEA">
        <w:rPr>
          <w:sz w:val="16"/>
        </w:rPr>
        <w:t>— barring some freakish turn towards political reform, or towards entrenchment of one-person rule —</w:t>
      </w:r>
      <w:r>
        <w:t xml:space="preserve"> </w:t>
      </w:r>
      <w:r w:rsidRPr="00F30AEA">
        <w:rPr>
          <w:rStyle w:val="StyleUnderline"/>
          <w:highlight w:val="yellow"/>
        </w:rPr>
        <w:t>the</w:t>
      </w:r>
      <w:r>
        <w:t xml:space="preserve"> </w:t>
      </w:r>
      <w:r w:rsidRPr="00F30AEA">
        <w:rPr>
          <w:sz w:val="16"/>
        </w:rPr>
        <w:t xml:space="preserve">generation of </w:t>
      </w:r>
      <w:r w:rsidRPr="00F30AEA">
        <w:rPr>
          <w:rStyle w:val="StyleUnderline"/>
          <w:highlight w:val="yellow"/>
        </w:rPr>
        <w:t>leadership beyond Xi must emerge</w:t>
      </w:r>
      <w:r>
        <w:t xml:space="preserve">. </w:t>
      </w:r>
      <w:r w:rsidRPr="00F30AEA">
        <w:rPr>
          <w:rStyle w:val="StyleUnderline"/>
          <w:highlight w:val="yellow"/>
        </w:rPr>
        <w:t>Will it be another forceful, ideologically driven single leader</w:t>
      </w:r>
      <w:r w:rsidRPr="00F30AEA">
        <w:rPr>
          <w:rStyle w:val="StyleUnderline"/>
        </w:rPr>
        <w:t xml:space="preserve"> </w:t>
      </w:r>
      <w:r w:rsidRPr="00F30AEA">
        <w:rPr>
          <w:sz w:val="16"/>
        </w:rPr>
        <w:t xml:space="preserve">from an unimpeachably “red” family heritage, </w:t>
      </w:r>
      <w:r w:rsidRPr="00F30AEA">
        <w:rPr>
          <w:rStyle w:val="StyleUnderline"/>
          <w:highlight w:val="yellow"/>
        </w:rPr>
        <w:t>such as Xi</w:t>
      </w:r>
      <w:r>
        <w:t xml:space="preserve">, </w:t>
      </w:r>
      <w:r w:rsidRPr="00F30AEA">
        <w:rPr>
          <w:sz w:val="16"/>
        </w:rPr>
        <w:t>or a return to the more familiar post-Mao technocratic group leadership pattern? And</w:t>
      </w:r>
      <w:r>
        <w:t xml:space="preserve"> </w:t>
      </w:r>
      <w:r w:rsidRPr="00F30AEA">
        <w:rPr>
          <w:rStyle w:val="StyleUnderline"/>
          <w:highlight w:val="yellow"/>
        </w:rPr>
        <w:t>who is</w:t>
      </w:r>
      <w:r w:rsidRPr="00F30AEA">
        <w:rPr>
          <w:rStyle w:val="StyleUnderline"/>
        </w:rPr>
        <w:t xml:space="preserve"> </w:t>
      </w:r>
      <w:r w:rsidRPr="00F30AEA">
        <w:rPr>
          <w:sz w:val="16"/>
        </w:rPr>
        <w:t xml:space="preserve">wheeling and </w:t>
      </w:r>
      <w:r w:rsidRPr="00F30AEA">
        <w:rPr>
          <w:rStyle w:val="StyleUnderline"/>
          <w:highlight w:val="yellow"/>
        </w:rPr>
        <w:t>dealing to get into position,</w:t>
      </w:r>
      <w:r>
        <w:t xml:space="preserve"> </w:t>
      </w:r>
      <w:r w:rsidRPr="00F30AEA">
        <w:rPr>
          <w:sz w:val="16"/>
        </w:rPr>
        <w:t>or to broker others’ rise? Soon enough the speculation must begin, but there has been precious so far</w:t>
      </w:r>
      <w:r w:rsidRPr="00F30AEA">
        <w:rPr>
          <w:rStyle w:val="StyleUnderline"/>
          <w:sz w:val="16"/>
          <w:highlight w:val="yellow"/>
        </w:rPr>
        <w:t xml:space="preserve">. </w:t>
      </w:r>
      <w:r w:rsidRPr="00F30AEA">
        <w:rPr>
          <w:rStyle w:val="StyleUnderline"/>
          <w:highlight w:val="yellow"/>
        </w:rPr>
        <w:t>The legitimacy of China’s ruling party has two legs: its victory</w:t>
      </w:r>
      <w:r>
        <w:t xml:space="preserve"> </w:t>
      </w:r>
      <w:r w:rsidRPr="00F30AEA">
        <w:rPr>
          <w:sz w:val="16"/>
        </w:rPr>
        <w:t xml:space="preserve">by force of arms </w:t>
      </w:r>
      <w:r w:rsidRPr="00F30AEA">
        <w:rPr>
          <w:rStyle w:val="StyleUnderline"/>
          <w:highlight w:val="yellow"/>
        </w:rPr>
        <w:t>over the Nationalists</w:t>
      </w:r>
      <w:r>
        <w:t xml:space="preserve"> </w:t>
      </w:r>
      <w:r w:rsidRPr="00F30AEA">
        <w:rPr>
          <w:sz w:val="16"/>
        </w:rPr>
        <w:t xml:space="preserve">in 1949 </w:t>
      </w:r>
      <w:r w:rsidRPr="00F30AEA">
        <w:rPr>
          <w:rStyle w:val="StyleUnderline"/>
          <w:highlight w:val="yellow"/>
        </w:rPr>
        <w:t>and the ensuing prevention</w:t>
      </w:r>
      <w:r>
        <w:t xml:space="preserve">, </w:t>
      </w:r>
      <w:r w:rsidRPr="00F30AEA">
        <w:rPr>
          <w:sz w:val="16"/>
        </w:rPr>
        <w:t xml:space="preserve">to this day, </w:t>
      </w:r>
      <w:r w:rsidRPr="00F30AEA">
        <w:rPr>
          <w:rStyle w:val="StyleUnderline"/>
          <w:highlight w:val="yellow"/>
        </w:rPr>
        <w:t>of</w:t>
      </w:r>
      <w:r>
        <w:t xml:space="preserve"> </w:t>
      </w:r>
      <w:r w:rsidRPr="00F30AEA">
        <w:rPr>
          <w:sz w:val="16"/>
        </w:rPr>
        <w:t>the capacity to organise</w:t>
      </w:r>
      <w:r>
        <w:t xml:space="preserve"> </w:t>
      </w:r>
      <w:r w:rsidRPr="00F30AEA">
        <w:rPr>
          <w:rStyle w:val="StyleUnderline"/>
          <w:highlight w:val="yellow"/>
        </w:rPr>
        <w:t>any rival</w:t>
      </w:r>
      <w:r>
        <w:t xml:space="preserve">, </w:t>
      </w:r>
      <w:r w:rsidRPr="00F30AEA">
        <w:rPr>
          <w:sz w:val="16"/>
        </w:rPr>
        <w:t xml:space="preserve">plus the rise in living standards, linked with that in the country’s international standing. But does this provide security enough? The continuing repercussions of the Cultural Revolution point to lines of fracture where </w:t>
      </w:r>
      <w:r w:rsidRPr="00F30AEA">
        <w:rPr>
          <w:rStyle w:val="StyleUnderline"/>
          <w:highlight w:val="yellow"/>
        </w:rPr>
        <w:t>the party remains vulnerable</w:t>
      </w:r>
      <w:r>
        <w:t xml:space="preserve">. </w:t>
      </w:r>
      <w:r w:rsidRPr="00F30AEA">
        <w:rPr>
          <w:rStyle w:val="StyleUnderline"/>
          <w:highlight w:val="yellow"/>
        </w:rPr>
        <w:t>The revolution undercut</w:t>
      </w:r>
      <w:r>
        <w:t xml:space="preserve">, </w:t>
      </w:r>
      <w:r w:rsidRPr="00F30AEA">
        <w:rPr>
          <w:sz w:val="16"/>
        </w:rPr>
        <w:t xml:space="preserve">on many levels, the </w:t>
      </w:r>
      <w:r w:rsidRPr="00F30AEA">
        <w:rPr>
          <w:rStyle w:val="StyleUnderline"/>
          <w:highlight w:val="yellow"/>
        </w:rPr>
        <w:t>trust on which societies rely</w:t>
      </w:r>
      <w:r>
        <w:t xml:space="preserve">. </w:t>
      </w:r>
      <w:r w:rsidRPr="00F30AEA">
        <w:rPr>
          <w:sz w:val="16"/>
        </w:rPr>
        <w:t>Trust in traditional Chinese values, including those systematised by Confucius, was deliberately attacked by Mao, while the horrors of the Cultural Revolution itself eroded most people’s trust in communist values.</w:t>
      </w:r>
    </w:p>
    <w:p w:rsidR="004E2DB2" w:rsidRDefault="004E2DB2" w:rsidP="00994B59">
      <w:pPr>
        <w:pStyle w:val="Heading2"/>
      </w:pPr>
      <w:r>
        <w:t>Links</w:t>
      </w:r>
    </w:p>
    <w:p w:rsidR="008B0B77" w:rsidRDefault="008B0B77" w:rsidP="00994B59">
      <w:pPr>
        <w:pStyle w:val="Heading3"/>
      </w:pPr>
      <w:r>
        <w:t>Link Helpers</w:t>
      </w:r>
    </w:p>
    <w:p w:rsidR="008B4C48" w:rsidRDefault="008B4C48" w:rsidP="00552FC6">
      <w:pPr>
        <w:pStyle w:val="Heading4"/>
      </w:pPr>
      <w:r>
        <w:t xml:space="preserve">China is torn between </w:t>
      </w:r>
      <w:r w:rsidR="00801A75">
        <w:t>openness</w:t>
      </w:r>
      <w:r>
        <w:t xml:space="preserve"> &amp; stability – Stability is winning out now; the plan incites nationalism that erodes party &amp; social stability</w:t>
      </w:r>
    </w:p>
    <w:p w:rsidR="008B4C48" w:rsidRPr="008B4C48" w:rsidRDefault="008B4C48" w:rsidP="008B4C48">
      <w:pPr>
        <w:rPr>
          <w:rStyle w:val="Style13ptBold"/>
          <w:b w:val="0"/>
        </w:rPr>
      </w:pPr>
      <w:r>
        <w:rPr>
          <w:rStyle w:val="Style13ptBold"/>
        </w:rPr>
        <w:t>Lautz 5/14</w:t>
      </w:r>
      <w:r w:rsidRPr="008B4C48">
        <w:rPr>
          <w:rStyle w:val="Style13ptBold"/>
          <w:b w:val="0"/>
          <w:sz w:val="18"/>
        </w:rPr>
        <w:t xml:space="preserve"> (Terry, Moynihan Research Fellow at Syracuse University and former vice president of the Luce Foundation, “Of Two Minds On China”, http://www.eurasiareview.com/14052016-of-two-minds-on-china-analysis/)</w:t>
      </w:r>
    </w:p>
    <w:p w:rsidR="008B4C48" w:rsidRPr="002B041A" w:rsidRDefault="008B4C48" w:rsidP="008B4C48">
      <w:pPr>
        <w:rPr>
          <w:sz w:val="16"/>
        </w:rPr>
      </w:pPr>
      <w:r w:rsidRPr="002B041A">
        <w:rPr>
          <w:sz w:val="16"/>
        </w:rPr>
        <w:t xml:space="preserve">Today’s </w:t>
      </w:r>
      <w:r w:rsidRPr="002B041A">
        <w:rPr>
          <w:rStyle w:val="StyleUnderline"/>
          <w:highlight w:val="yellow"/>
        </w:rPr>
        <w:t>China is something like this impossible animal with two heads facing</w:t>
      </w:r>
      <w:r>
        <w:t xml:space="preserve"> in </w:t>
      </w:r>
      <w:r w:rsidRPr="002B041A">
        <w:rPr>
          <w:rStyle w:val="StyleUnderline"/>
          <w:highlight w:val="yellow"/>
        </w:rPr>
        <w:t>opposite directions.</w:t>
      </w:r>
      <w:r w:rsidRPr="002B041A">
        <w:rPr>
          <w:rStyle w:val="StyleUnderline"/>
        </w:rPr>
        <w:t xml:space="preserve"> </w:t>
      </w:r>
      <w:r w:rsidRPr="002B041A">
        <w:rPr>
          <w:rStyle w:val="StyleUnderline"/>
          <w:highlight w:val="yellow"/>
        </w:rPr>
        <w:t>One looks toward openness</w:t>
      </w:r>
      <w:r>
        <w:t xml:space="preserve"> </w:t>
      </w:r>
      <w:r w:rsidRPr="002B041A">
        <w:rPr>
          <w:sz w:val="16"/>
        </w:rPr>
        <w:t>and reform – freedom of expression, unfettered access to the internet and an independent legal system. It thinks that China’s continued development depends on wider acceptance of liberal values and norms</w:t>
      </w:r>
      <w:r>
        <w:t xml:space="preserve">. </w:t>
      </w:r>
      <w:r w:rsidRPr="002B041A">
        <w:rPr>
          <w:rStyle w:val="StyleUnderline"/>
          <w:highlight w:val="yellow"/>
        </w:rPr>
        <w:t>The other head believes</w:t>
      </w:r>
      <w:r w:rsidRPr="002B041A">
        <w:rPr>
          <w:sz w:val="16"/>
        </w:rPr>
        <w:t xml:space="preserve">, to the contrary, that </w:t>
      </w:r>
      <w:r w:rsidRPr="002B041A">
        <w:rPr>
          <w:rStyle w:val="StyleUnderline"/>
          <w:highlight w:val="yellow"/>
        </w:rPr>
        <w:t>China’s paramount need is unity and stability</w:t>
      </w:r>
      <w:r>
        <w:t xml:space="preserve">, </w:t>
      </w:r>
      <w:r w:rsidRPr="002B041A">
        <w:rPr>
          <w:rStyle w:val="StyleUnderline"/>
          <w:highlight w:val="yellow"/>
        </w:rPr>
        <w:t>guided by the Communist Party</w:t>
      </w:r>
      <w:r>
        <w:t xml:space="preserve">. </w:t>
      </w:r>
      <w:r w:rsidRPr="002B041A">
        <w:rPr>
          <w:sz w:val="16"/>
        </w:rPr>
        <w:t>The leadership must do whatever it takes to avoid the fate of the former Soviet Union or, for that matter, the chaos of the Cultural Revolution</w:t>
      </w:r>
      <w:r>
        <w:t xml:space="preserve">. </w:t>
      </w:r>
      <w:r w:rsidRPr="002B041A">
        <w:rPr>
          <w:rStyle w:val="StyleUnderline"/>
          <w:highlight w:val="yellow"/>
        </w:rPr>
        <w:t>To maintain its</w:t>
      </w:r>
      <w:r>
        <w:t xml:space="preserve"> </w:t>
      </w:r>
      <w:r w:rsidRPr="002B041A">
        <w:rPr>
          <w:sz w:val="16"/>
        </w:rPr>
        <w:t>internal</w:t>
      </w:r>
      <w:r>
        <w:t xml:space="preserve"> </w:t>
      </w:r>
      <w:r w:rsidRPr="002B041A">
        <w:rPr>
          <w:rStyle w:val="StyleUnderline"/>
          <w:highlight w:val="yellow"/>
        </w:rPr>
        <w:t>sovereignty</w:t>
      </w:r>
      <w:r>
        <w:t xml:space="preserve"> </w:t>
      </w:r>
      <w:r w:rsidRPr="002B041A">
        <w:rPr>
          <w:sz w:val="16"/>
        </w:rPr>
        <w:t>and external security</w:t>
      </w:r>
      <w:r>
        <w:t xml:space="preserve">, </w:t>
      </w:r>
      <w:r w:rsidRPr="002B041A">
        <w:rPr>
          <w:rStyle w:val="StyleUnderline"/>
          <w:highlight w:val="yellow"/>
        </w:rPr>
        <w:t>Beijing must be assertive in guarding its interests. China is</w:t>
      </w:r>
      <w:r>
        <w:t xml:space="preserve"> </w:t>
      </w:r>
      <w:r w:rsidRPr="002B041A">
        <w:rPr>
          <w:sz w:val="16"/>
        </w:rPr>
        <w:t xml:space="preserve">pushed and </w:t>
      </w:r>
      <w:r w:rsidRPr="002B041A">
        <w:rPr>
          <w:rStyle w:val="StyleUnderline"/>
          <w:highlight w:val="yellow"/>
        </w:rPr>
        <w:t>pulled in both directions</w:t>
      </w:r>
      <w:r>
        <w:t xml:space="preserve">, </w:t>
      </w:r>
      <w:r w:rsidRPr="002B041A">
        <w:rPr>
          <w:rStyle w:val="StyleUnderline"/>
          <w:highlight w:val="yellow"/>
        </w:rPr>
        <w:t>but</w:t>
      </w:r>
      <w:r>
        <w:t xml:space="preserve"> now </w:t>
      </w:r>
      <w:r w:rsidRPr="002B041A">
        <w:rPr>
          <w:rStyle w:val="StyleUnderline"/>
          <w:highlight w:val="yellow"/>
        </w:rPr>
        <w:t>appears to be moving on a</w:t>
      </w:r>
      <w:r>
        <w:t xml:space="preserve"> </w:t>
      </w:r>
      <w:r w:rsidRPr="002B041A">
        <w:rPr>
          <w:sz w:val="16"/>
        </w:rPr>
        <w:t xml:space="preserve">perplexing </w:t>
      </w:r>
      <w:r w:rsidRPr="002B041A">
        <w:rPr>
          <w:rStyle w:val="StyleUnderline"/>
          <w:highlight w:val="yellow"/>
        </w:rPr>
        <w:t>path of more control</w:t>
      </w:r>
      <w:r>
        <w:t xml:space="preserve"> </w:t>
      </w:r>
      <w:r w:rsidRPr="002B041A">
        <w:rPr>
          <w:sz w:val="16"/>
        </w:rPr>
        <w:t>than reform. If the continued success of its economy depends on greater creativity and innovation, isn’t it counterproductive to restrict its citizens’ access to ideas and information? If China needs to maintain smooth relations with the rest of the world for the sake of its growth and development, why run the risk of antagonizing other nations with aggressive behavior? There are multiple theories for China’s more authoritarian domestic policy and assertive foreign policy: Some observers blame</w:t>
      </w:r>
      <w:r>
        <w:t xml:space="preserve"> </w:t>
      </w:r>
      <w:r w:rsidRPr="002B041A">
        <w:rPr>
          <w:rStyle w:val="StyleUnderline"/>
          <w:highlight w:val="yellow"/>
        </w:rPr>
        <w:t>Xi</w:t>
      </w:r>
      <w:r w:rsidRPr="002B041A">
        <w:rPr>
          <w:rStyle w:val="StyleUnderline"/>
        </w:rPr>
        <w:t xml:space="preserve"> </w:t>
      </w:r>
      <w:r w:rsidRPr="002B041A">
        <w:rPr>
          <w:sz w:val="18"/>
        </w:rPr>
        <w:t xml:space="preserve">Jinping’s rise to power. Since assuming command as president and general secretary of the Communist Party in 2012, he </w:t>
      </w:r>
      <w:r w:rsidRPr="002B041A">
        <w:rPr>
          <w:rStyle w:val="StyleUnderline"/>
          <w:highlight w:val="yellow"/>
        </w:rPr>
        <w:t>has purged rivals through an unprecedented anti-corruption campaign and has accumulated more influence than any leader</w:t>
      </w:r>
      <w:r>
        <w:t xml:space="preserve"> </w:t>
      </w:r>
      <w:r w:rsidRPr="002B041A">
        <w:rPr>
          <w:sz w:val="16"/>
        </w:rPr>
        <w:t xml:space="preserve">since Deng Xiaoping. He is ruthlessly eliminating opposition in the party, state, and military. The official media have cultivated a personality cult depicting him as strong, decisive and affable. While he is widely admired in China, critics view him as a dictator who rejects consensus and substitutes repression for moderation. </w:t>
      </w:r>
      <w:r w:rsidRPr="002B041A">
        <w:rPr>
          <w:rStyle w:val="StyleUnderline"/>
          <w:highlight w:val="yellow"/>
        </w:rPr>
        <w:t>Fear that the Chinese Communist Party might collapse is</w:t>
      </w:r>
      <w:r>
        <w:t xml:space="preserve"> </w:t>
      </w:r>
      <w:r w:rsidRPr="002B041A">
        <w:rPr>
          <w:sz w:val="16"/>
        </w:rPr>
        <w:t xml:space="preserve">offered as </w:t>
      </w:r>
      <w:r w:rsidRPr="002B041A">
        <w:rPr>
          <w:rStyle w:val="StyleUnderline"/>
          <w:highlight w:val="yellow"/>
        </w:rPr>
        <w:t>another explanation.</w:t>
      </w:r>
      <w:r>
        <w:t xml:space="preserve"> </w:t>
      </w:r>
      <w:r w:rsidRPr="002B041A">
        <w:rPr>
          <w:sz w:val="16"/>
        </w:rPr>
        <w:t xml:space="preserve">According to this line of thinking, the </w:t>
      </w:r>
      <w:r w:rsidRPr="002B041A">
        <w:rPr>
          <w:rStyle w:val="StyleUnderline"/>
          <w:highlight w:val="yellow"/>
        </w:rPr>
        <w:t>perpetuation of party rule is the only viable alternative to a descent into chaos</w:t>
      </w:r>
      <w:r w:rsidRPr="002B041A">
        <w:rPr>
          <w:sz w:val="16"/>
        </w:rPr>
        <w:t xml:space="preserve">. If the leadership were to accept constitutional democracy and allow a robust civil society, it would undercut the party’s authority. Discipline must be imposed, which accounts for censorship of the media; arrests of dissidents; and restrictions on minorities, religious groups, and non-governmental organizations. Opponents say that the party’s suppression of dissent and attacks on liberal values are evidence of its inherent weakness. </w:t>
      </w:r>
      <w:r w:rsidRPr="002B041A">
        <w:rPr>
          <w:rStyle w:val="StyleUnderline"/>
          <w:highlight w:val="yellow"/>
        </w:rPr>
        <w:t>Nationalism is</w:t>
      </w:r>
      <w:r>
        <w:t xml:space="preserve"> </w:t>
      </w:r>
      <w:r w:rsidRPr="002B041A">
        <w:rPr>
          <w:sz w:val="16"/>
        </w:rPr>
        <w:t xml:space="preserve">also cited as </w:t>
      </w:r>
      <w:r w:rsidRPr="002B041A">
        <w:rPr>
          <w:rStyle w:val="StyleUnderline"/>
          <w:highlight w:val="yellow"/>
        </w:rPr>
        <w:t>a reason for China’s hardline direction</w:t>
      </w:r>
      <w:r>
        <w:t xml:space="preserve">. </w:t>
      </w:r>
      <w:r w:rsidRPr="002B041A">
        <w:rPr>
          <w:sz w:val="16"/>
        </w:rPr>
        <w:t xml:space="preserve">It is argued that </w:t>
      </w:r>
      <w:r w:rsidRPr="002B041A">
        <w:rPr>
          <w:rStyle w:val="StyleUnderline"/>
          <w:highlight w:val="yellow"/>
        </w:rPr>
        <w:t>nationalism is the one idea that holds China together</w:t>
      </w:r>
      <w:r>
        <w:t xml:space="preserve">, </w:t>
      </w:r>
      <w:r w:rsidRPr="002B041A">
        <w:rPr>
          <w:sz w:val="16"/>
        </w:rPr>
        <w:t>despite efforts to revive allegiance to socialism or cultivate Confucian traditional values like loyalty and harmony. Building and fortifying remote islands in the South China Sea reinforce China’s territorial claims, even if it is produces a backlash. Such actions provide a justification for military expenditures and deflect attention from serious internal problems. Since China now has the strength to do as it pleases, it can afford to abandon Deng Xiaoping’s dictum of keeping a low international profile.</w:t>
      </w:r>
    </w:p>
    <w:p w:rsidR="00552FC6" w:rsidRDefault="00552FC6" w:rsidP="00552FC6">
      <w:pPr>
        <w:pStyle w:val="Heading4"/>
      </w:pPr>
      <w:r>
        <w:t>Chinese hard</w:t>
      </w:r>
      <w:r w:rsidR="002B041A">
        <w:t xml:space="preserve">liners interpret the plan </w:t>
      </w:r>
      <w:r>
        <w:t>the worst way possible</w:t>
      </w:r>
      <w:r w:rsidR="002B041A">
        <w:t>; perception is key</w:t>
      </w:r>
    </w:p>
    <w:p w:rsidR="00552FC6" w:rsidRPr="002B041A" w:rsidRDefault="00552FC6" w:rsidP="00552FC6">
      <w:pPr>
        <w:rPr>
          <w:b/>
          <w:sz w:val="20"/>
        </w:rPr>
      </w:pPr>
      <w:r w:rsidRPr="000E6787">
        <w:rPr>
          <w:rStyle w:val="Style13ptBold"/>
        </w:rPr>
        <w:t>Mead 12</w:t>
      </w:r>
      <w:r>
        <w:rPr>
          <w:rStyle w:val="Style13ptBold"/>
        </w:rPr>
        <w:t xml:space="preserve"> </w:t>
      </w:r>
      <w:r>
        <w:t>(</w:t>
      </w:r>
      <w:r w:rsidRPr="002B041A">
        <w:rPr>
          <w:sz w:val="16"/>
        </w:rPr>
        <w:t xml:space="preserve">Walter Russell Mead, “High Noon in Beijing”, American Interest Blog, April 30, </w:t>
      </w:r>
      <w:hyperlink r:id="rId8" w:history="1">
        <w:r w:rsidRPr="002B041A">
          <w:rPr>
            <w:rStyle w:val="Hyperlink"/>
            <w:sz w:val="16"/>
          </w:rPr>
          <w:t>http://blogs.the-american-interest.com/wrm/2012/04/30/high-noon-in-beijing/</w:t>
        </w:r>
      </w:hyperlink>
      <w:r w:rsidRPr="002B041A">
        <w:rPr>
          <w:rStyle w:val="Hyperlink"/>
          <w:sz w:val="16"/>
        </w:rPr>
        <w:t>)</w:t>
      </w:r>
    </w:p>
    <w:p w:rsidR="00552FC6" w:rsidRPr="002B041A" w:rsidRDefault="00552FC6" w:rsidP="00552FC6">
      <w:pPr>
        <w:rPr>
          <w:sz w:val="16"/>
        </w:rPr>
      </w:pPr>
      <w:r w:rsidRPr="002B041A">
        <w:rPr>
          <w:sz w:val="16"/>
        </w:rPr>
        <w:t>What we all seem to be learning in Asia is that events have a logic and a pace of their own</w:t>
      </w:r>
      <w:r w:rsidRPr="002B041A">
        <w:rPr>
          <w:highlight w:val="yellow"/>
        </w:rPr>
        <w:t xml:space="preserve">. </w:t>
      </w:r>
      <w:r w:rsidRPr="002B041A">
        <w:rPr>
          <w:rStyle w:val="StyleUnderline"/>
          <w:highlight w:val="yellow"/>
        </w:rPr>
        <w:t xml:space="preserve">America can set a policy in motion, but we can’t control </w:t>
      </w:r>
      <w:r w:rsidRPr="002B041A">
        <w:rPr>
          <w:sz w:val="16"/>
        </w:rPr>
        <w:t>or fine tune</w:t>
      </w:r>
      <w:r w:rsidRPr="002B041A">
        <w:rPr>
          <w:rStyle w:val="StyleUnderline"/>
          <w:sz w:val="16"/>
          <w:highlight w:val="yellow"/>
        </w:rPr>
        <w:t xml:space="preserve"> </w:t>
      </w:r>
      <w:r w:rsidRPr="002B041A">
        <w:rPr>
          <w:rStyle w:val="StyleUnderline"/>
          <w:highlight w:val="yellow"/>
        </w:rPr>
        <w:t xml:space="preserve">the consequences of </w:t>
      </w:r>
      <w:r w:rsidRPr="002B041A">
        <w:rPr>
          <w:sz w:val="16"/>
        </w:rPr>
        <w:t xml:space="preserve">our </w:t>
      </w:r>
      <w:r w:rsidRPr="002B041A">
        <w:rPr>
          <w:rStyle w:val="StyleUnderline"/>
          <w:highlight w:val="yellow"/>
        </w:rPr>
        <w:t xml:space="preserve">policies as they ripple out </w:t>
      </w:r>
      <w:r w:rsidRPr="002B041A">
        <w:rPr>
          <w:sz w:val="16"/>
        </w:rPr>
        <w:t>across the world.</w:t>
      </w:r>
      <w:r w:rsidRPr="00006B8C">
        <w:t xml:space="preserve"> </w:t>
      </w:r>
      <w:r w:rsidRPr="002B041A">
        <w:rPr>
          <w:sz w:val="16"/>
        </w:rPr>
        <w:t>Many conversations with US officials in this and in prior administrations have left me convinced that the US is not trying to contain China the way we once contained the Soviet Union. While virtually all Americans at senior levels believe that over time economic progress will lead to political change in China, this is because most Americans are hardwired to think in those terms and this whiggish faith in the historical process is not a statement of policy or intent.</w:t>
      </w:r>
      <w:r w:rsidRPr="002B041A">
        <w:rPr>
          <w:sz w:val="6"/>
        </w:rPr>
        <w:t xml:space="preserve"> </w:t>
      </w:r>
      <w:r w:rsidRPr="00006B8C">
        <w:rPr>
          <w:sz w:val="12"/>
        </w:rPr>
        <w:t xml:space="preserve"> </w:t>
      </w:r>
      <w:r w:rsidRPr="002B041A">
        <w:rPr>
          <w:rStyle w:val="StyleUnderline"/>
          <w:highlight w:val="yellow"/>
        </w:rPr>
        <w:t>Leading Americans</w:t>
      </w:r>
      <w:r w:rsidRPr="00006B8C">
        <w:t xml:space="preserve"> </w:t>
      </w:r>
      <w:r w:rsidRPr="002B041A">
        <w:rPr>
          <w:sz w:val="16"/>
        </w:rPr>
        <w:t xml:space="preserve">in both parties generally </w:t>
      </w:r>
      <w:r w:rsidRPr="002B041A">
        <w:rPr>
          <w:rStyle w:val="StyleUnderline"/>
          <w:highlight w:val="yellow"/>
        </w:rPr>
        <w:t>hope for a peaceful and gradual reform process rather than violent conflict in China</w:t>
      </w:r>
      <w:r w:rsidRPr="002B041A">
        <w:rPr>
          <w:highlight w:val="yellow"/>
        </w:rPr>
        <w:t xml:space="preserve">; </w:t>
      </w:r>
      <w:r w:rsidRPr="002B041A">
        <w:rPr>
          <w:rStyle w:val="StyleUnderline"/>
          <w:highlight w:val="yellow"/>
        </w:rPr>
        <w:t>they do not want to dismember or impoverish China and they would not welcome its disintegration</w:t>
      </w:r>
      <w:r w:rsidRPr="00006B8C">
        <w:t xml:space="preserve">. </w:t>
      </w:r>
      <w:r w:rsidRPr="002B041A">
        <w:rPr>
          <w:sz w:val="16"/>
        </w:rPr>
        <w:t>Nor do Americans see the evolution of a future Asian security order in zero-sum terms. The United States wants to prevent Chinese domination of Asia but we do not want to dominate the region ourselves.</w:t>
      </w:r>
      <w:r w:rsidRPr="002B041A">
        <w:rPr>
          <w:sz w:val="6"/>
        </w:rPr>
        <w:t xml:space="preserve">  </w:t>
      </w:r>
      <w:r w:rsidRPr="002B041A">
        <w:rPr>
          <w:rStyle w:val="StyleUnderline"/>
          <w:highlight w:val="yellow"/>
        </w:rPr>
        <w:t>Many Chinese</w:t>
      </w:r>
      <w:r w:rsidRPr="00006B8C">
        <w:t xml:space="preserve">, </w:t>
      </w:r>
      <w:r w:rsidRPr="002B041A">
        <w:rPr>
          <w:sz w:val="16"/>
        </w:rPr>
        <w:t>I have found on my visits there</w:t>
      </w:r>
      <w:r w:rsidRPr="00006B8C">
        <w:t xml:space="preserve">, </w:t>
      </w:r>
      <w:r w:rsidRPr="002B041A">
        <w:rPr>
          <w:rStyle w:val="StyleUnderline"/>
          <w:highlight w:val="yellow"/>
        </w:rPr>
        <w:t>have a much darker view of our intentions, and see the US and China entangled in a zero sum battle for dominance</w:t>
      </w:r>
      <w:r w:rsidRPr="00006B8C">
        <w:t xml:space="preserve"> </w:t>
      </w:r>
      <w:r w:rsidRPr="002B041A">
        <w:rPr>
          <w:sz w:val="16"/>
        </w:rPr>
        <w:t>which only one side can win</w:t>
      </w:r>
      <w:r w:rsidRPr="00006B8C">
        <w:t xml:space="preserve">. </w:t>
      </w:r>
      <w:r w:rsidRPr="002B041A">
        <w:rPr>
          <w:rStyle w:val="StyleUnderline"/>
          <w:highlight w:val="yellow"/>
        </w:rPr>
        <w:t>For now, it appears that the US</w:t>
      </w:r>
      <w:r w:rsidRPr="00006B8C">
        <w:rPr>
          <w:rStyle w:val="StyleUnderline"/>
        </w:rPr>
        <w:t xml:space="preserve">, </w:t>
      </w:r>
      <w:r w:rsidRPr="002B041A">
        <w:rPr>
          <w:sz w:val="16"/>
        </w:rPr>
        <w:t>surprisingly to some Chinese analysts</w:t>
      </w:r>
      <w:r w:rsidRPr="00006B8C">
        <w:rPr>
          <w:rStyle w:val="StyleUnderline"/>
        </w:rPr>
        <w:t xml:space="preserve">, </w:t>
      </w:r>
      <w:r w:rsidRPr="002B041A">
        <w:rPr>
          <w:rStyle w:val="StyleUnderline"/>
          <w:highlight w:val="yellow"/>
        </w:rPr>
        <w:t>is winning</w:t>
      </w:r>
      <w:r w:rsidRPr="00006B8C">
        <w:rPr>
          <w:rStyle w:val="StyleUnderline"/>
        </w:rPr>
        <w:t xml:space="preserve"> </w:t>
      </w:r>
      <w:r w:rsidRPr="002B041A">
        <w:rPr>
          <w:sz w:val="16"/>
        </w:rPr>
        <w:t>that contest</w:t>
      </w:r>
      <w:r w:rsidRPr="00006B8C">
        <w:rPr>
          <w:rStyle w:val="StyleUnderline"/>
        </w:rPr>
        <w:t xml:space="preserve">. </w:t>
      </w:r>
      <w:r w:rsidRPr="002B041A">
        <w:rPr>
          <w:rStyle w:val="StyleUnderline"/>
          <w:highlight w:val="yellow"/>
        </w:rPr>
        <w:t>We should not expect Chinese hard liners to accept that situation with calm and resignation</w:t>
      </w:r>
      <w:r w:rsidRPr="00006B8C">
        <w:t xml:space="preserve">, </w:t>
      </w:r>
      <w:r w:rsidRPr="002B041A">
        <w:rPr>
          <w:sz w:val="16"/>
        </w:rPr>
        <w:t>even if their present options are limited.</w:t>
      </w:r>
    </w:p>
    <w:p w:rsidR="008B0B77" w:rsidRDefault="008B0B77" w:rsidP="008B0B77">
      <w:pPr>
        <w:pStyle w:val="Heading4"/>
      </w:pPr>
      <w:r>
        <w:t>Popular nationalism in China is built on a mistrust of foreign powers and public memory of containment by the world community.  Perceptions of containment and violations of sovereignty will provoke nationalist reactions.</w:t>
      </w:r>
    </w:p>
    <w:p w:rsidR="008B0B77" w:rsidRPr="009860B2" w:rsidRDefault="008B0B77" w:rsidP="008B0B77">
      <w:pPr>
        <w:rPr>
          <w:sz w:val="16"/>
        </w:rPr>
      </w:pPr>
      <w:r w:rsidRPr="009860B2">
        <w:rPr>
          <w:rStyle w:val="Style13ptBold"/>
        </w:rPr>
        <w:t>Johnson 9</w:t>
      </w:r>
      <w:r w:rsidRPr="009860B2">
        <w:t xml:space="preserve"> </w:t>
      </w:r>
      <w:r w:rsidRPr="009860B2">
        <w:rPr>
          <w:sz w:val="16"/>
        </w:rPr>
        <w:t xml:space="preserve">(KENNETH D. JOHNSON is a colonel in the United States Army, Colonel Johnson is a member of the U.S. Army War College Class of 2009. “CHINA’S STRATEGIC CULTURE: A PERSPECTIVE FOR THE UNITED STATES, Strategic Studies Institute Carlisle Papers Series, June 17, 2009, </w:t>
      </w:r>
      <w:hyperlink r:id="rId9" w:history="1">
        <w:r w:rsidRPr="009860B2">
          <w:rPr>
            <w:rStyle w:val="Hyperlink"/>
            <w:sz w:val="16"/>
          </w:rPr>
          <w:t>http://www.strategicstudiesinstitute.army.mil/pubs/display.cfm?pubID=924</w:t>
        </w:r>
      </w:hyperlink>
      <w:r w:rsidRPr="009860B2">
        <w:rPr>
          <w:sz w:val="16"/>
        </w:rPr>
        <w:t xml:space="preserve">) </w:t>
      </w:r>
    </w:p>
    <w:p w:rsidR="008B0B77" w:rsidRPr="009860B2" w:rsidRDefault="008B0B77" w:rsidP="008B0B77">
      <w:r w:rsidRPr="002B041A">
        <w:rPr>
          <w:rStyle w:val="StyleUnderline"/>
          <w:highlight w:val="yellow"/>
        </w:rPr>
        <w:t>The crucial national narrative of</w:t>
      </w:r>
      <w:r w:rsidRPr="002B041A">
        <w:rPr>
          <w:rStyle w:val="StyleUnderline"/>
        </w:rPr>
        <w:t xml:space="preserve"> </w:t>
      </w:r>
      <w:r w:rsidRPr="002B041A">
        <w:rPr>
          <w:sz w:val="16"/>
        </w:rPr>
        <w:t xml:space="preserve">the “Century of </w:t>
      </w:r>
      <w:r w:rsidRPr="002B041A">
        <w:rPr>
          <w:rStyle w:val="StyleUnderline"/>
          <w:highlight w:val="yellow"/>
        </w:rPr>
        <w:t>Humiliation” at the hands of imperialist</w:t>
      </w:r>
      <w:r w:rsidRPr="009860B2">
        <w:t xml:space="preserve"> and </w:t>
      </w:r>
      <w:r w:rsidRPr="002B041A">
        <w:rPr>
          <w:rStyle w:val="StyleUnderline"/>
          <w:highlight w:val="yellow"/>
        </w:rPr>
        <w:t>hegemonic powers is central to Chinese nationalism</w:t>
      </w:r>
      <w:r w:rsidRPr="009860B2">
        <w:t xml:space="preserve"> </w:t>
      </w:r>
      <w:r w:rsidRPr="002B041A">
        <w:rPr>
          <w:sz w:val="16"/>
        </w:rPr>
        <w:t xml:space="preserve">today.39 The weight of </w:t>
      </w:r>
      <w:r w:rsidRPr="002B041A">
        <w:rPr>
          <w:rStyle w:val="StyleUnderline"/>
          <w:highlight w:val="yellow"/>
        </w:rPr>
        <w:t>the past</w:t>
      </w:r>
      <w:r w:rsidRPr="002B041A">
        <w:rPr>
          <w:sz w:val="16"/>
        </w:rPr>
        <w:t xml:space="preserve">, it seems, </w:t>
      </w:r>
      <w:r w:rsidRPr="002B041A">
        <w:rPr>
          <w:rStyle w:val="StyleUnderline"/>
          <w:highlight w:val="yellow"/>
        </w:rPr>
        <w:t>is particularly heavy in China</w:t>
      </w:r>
      <w:r w:rsidRPr="009860B2">
        <w:t>—</w:t>
      </w:r>
      <w:r w:rsidRPr="002B041A">
        <w:rPr>
          <w:sz w:val="16"/>
        </w:rPr>
        <w:t xml:space="preserve">it is evident that these </w:t>
      </w:r>
      <w:r w:rsidRPr="002B041A">
        <w:rPr>
          <w:rStyle w:val="StyleUnderline"/>
          <w:highlight w:val="yellow"/>
        </w:rPr>
        <w:t>historical events drastically shaped the strategic culture of the Chinese people.</w:t>
      </w:r>
      <w:r w:rsidRPr="002B041A">
        <w:rPr>
          <w:rStyle w:val="StyleUnderline"/>
        </w:rPr>
        <w:t xml:space="preserve"> </w:t>
      </w:r>
      <w:r w:rsidRPr="002B041A">
        <w:rPr>
          <w:sz w:val="16"/>
        </w:rPr>
        <w:t xml:space="preserve">As General Li Jijun of the People’s Liberation Army (PLA) said in an address at the U.S Army War College in 1997: Before 1949, when the People’s Republic of China was established, more than 1000 treaties and agreements, most of which were unequal in their terms, were forced upon China by the Western powers. As many as 1.8 million square kilometers were also taken away from Chinese territory. This was a period of humiliation that the Chinese can never forget. This is why </w:t>
      </w:r>
      <w:r w:rsidRPr="002B041A">
        <w:rPr>
          <w:rStyle w:val="StyleUnderline"/>
          <w:highlight w:val="yellow"/>
        </w:rPr>
        <w:t>the people of China show</w:t>
      </w:r>
      <w:r w:rsidRPr="002B041A">
        <w:rPr>
          <w:rStyle w:val="StyleUnderline"/>
        </w:rPr>
        <w:t xml:space="preserve"> </w:t>
      </w:r>
      <w:r w:rsidRPr="009860B2">
        <w:t xml:space="preserve">such </w:t>
      </w:r>
      <w:r w:rsidRPr="002B041A">
        <w:rPr>
          <w:rStyle w:val="StyleUnderline"/>
          <w:highlight w:val="yellow"/>
        </w:rPr>
        <w:t>strong emotions</w:t>
      </w:r>
      <w:r w:rsidRPr="009860B2">
        <w:t xml:space="preserve"> </w:t>
      </w:r>
      <w:r w:rsidRPr="002B041A">
        <w:rPr>
          <w:sz w:val="16"/>
        </w:rPr>
        <w:t xml:space="preserve">in matters </w:t>
      </w:r>
      <w:r w:rsidRPr="002B041A">
        <w:rPr>
          <w:rStyle w:val="StyleUnderline"/>
          <w:highlight w:val="yellow"/>
        </w:rPr>
        <w:t>concerning</w:t>
      </w:r>
      <w:r w:rsidRPr="009860B2">
        <w:t xml:space="preserve"> our </w:t>
      </w:r>
      <w:r w:rsidRPr="002B041A">
        <w:rPr>
          <w:rStyle w:val="StyleUnderline"/>
          <w:highlight w:val="yellow"/>
        </w:rPr>
        <w:t>national independence</w:t>
      </w:r>
      <w:r w:rsidRPr="009860B2">
        <w:t xml:space="preserve">, </w:t>
      </w:r>
      <w:r w:rsidRPr="002B041A">
        <w:rPr>
          <w:sz w:val="16"/>
        </w:rPr>
        <w:t xml:space="preserve">unity, integrity of territory </w:t>
      </w:r>
      <w:r w:rsidRPr="002B041A">
        <w:rPr>
          <w:rStyle w:val="StyleUnderline"/>
          <w:highlight w:val="yellow"/>
        </w:rPr>
        <w:t>and sovereignty</w:t>
      </w:r>
      <w:r w:rsidRPr="002B041A">
        <w:rPr>
          <w:sz w:val="16"/>
        </w:rPr>
        <w:t xml:space="preserve">. This is also why </w:t>
      </w:r>
      <w:r w:rsidRPr="002B041A">
        <w:rPr>
          <w:rStyle w:val="StyleUnderline"/>
          <w:highlight w:val="yellow"/>
        </w:rPr>
        <w:t>the Chinese are</w:t>
      </w:r>
      <w:r w:rsidRPr="009860B2">
        <w:t xml:space="preserve"> so </w:t>
      </w:r>
      <w:r w:rsidRPr="002B041A">
        <w:rPr>
          <w:rStyle w:val="StyleUnderline"/>
          <w:highlight w:val="yellow"/>
        </w:rPr>
        <w:t>determined to safeguard them under any circumstances and at all costs.</w:t>
      </w:r>
      <w:r w:rsidRPr="009860B2">
        <w:t xml:space="preserve"> </w:t>
      </w:r>
      <w:r w:rsidRPr="002B041A">
        <w:rPr>
          <w:rStyle w:val="StyleUnderline"/>
          <w:highlight w:val="yellow"/>
        </w:rPr>
        <w:t>Chinese suspicion of foreign intentions becomes easy</w:t>
      </w:r>
      <w:r w:rsidRPr="009860B2">
        <w:t xml:space="preserve"> </w:t>
      </w:r>
      <w:r w:rsidRPr="002B041A">
        <w:rPr>
          <w:sz w:val="16"/>
        </w:rPr>
        <w:t xml:space="preserve">to understand and to place in context. Even after its immediate establishment, the fledging PRC was faced with isolation and containment by the world community, along with uncertain intentions by U.S. military forces along its borders in Korea, and later Vietnam. Ironically, the PRC itself was the product of a movement with strong nationalist credentials; it was hardly distinctively communist in its early years. Today, Chinese nationalism in its basic form encompasses the pride of being Chinese, the collective memory of the humiliations of the past, and the aspiration for a return to greatness. </w:t>
      </w:r>
      <w:r w:rsidRPr="002B041A">
        <w:rPr>
          <w:rStyle w:val="StyleUnderline"/>
          <w:highlight w:val="yellow"/>
        </w:rPr>
        <w:t>China’s rise</w:t>
      </w:r>
      <w:r w:rsidRPr="009860B2">
        <w:t xml:space="preserve"> </w:t>
      </w:r>
      <w:r w:rsidRPr="002B041A">
        <w:rPr>
          <w:sz w:val="16"/>
        </w:rPr>
        <w:t xml:space="preserve">as an economic, political, and military power </w:t>
      </w:r>
      <w:r w:rsidRPr="002B041A">
        <w:rPr>
          <w:rStyle w:val="StyleUnderline"/>
          <w:highlight w:val="yellow"/>
        </w:rPr>
        <w:t xml:space="preserve">has been accompanied by </w:t>
      </w:r>
      <w:r w:rsidRPr="002B041A">
        <w:rPr>
          <w:sz w:val="14"/>
        </w:rPr>
        <w:t>an outburst of</w:t>
      </w:r>
      <w:r w:rsidRPr="002B041A">
        <w:rPr>
          <w:rStyle w:val="StyleUnderline"/>
          <w:sz w:val="14"/>
          <w:highlight w:val="yellow"/>
        </w:rPr>
        <w:t xml:space="preserve"> </w:t>
      </w:r>
      <w:r w:rsidRPr="002B041A">
        <w:rPr>
          <w:rStyle w:val="StyleUnderline"/>
          <w:highlight w:val="yellow"/>
        </w:rPr>
        <w:t>nationalism among its population</w:t>
      </w:r>
      <w:r w:rsidRPr="009860B2">
        <w:t xml:space="preserve">. </w:t>
      </w:r>
    </w:p>
    <w:p w:rsidR="004E0202" w:rsidRDefault="004E0202" w:rsidP="004E0202">
      <w:pPr>
        <w:pStyle w:val="Heading4"/>
      </w:pPr>
      <w:r>
        <w:t>The plan incites a brand of anti-Americanism that stokes nationalism</w:t>
      </w:r>
    </w:p>
    <w:p w:rsidR="004E0202" w:rsidRPr="004E0202" w:rsidRDefault="004E0202" w:rsidP="004E0202">
      <w:pPr>
        <w:rPr>
          <w:rStyle w:val="Style13ptBold"/>
          <w:b w:val="0"/>
        </w:rPr>
      </w:pPr>
      <w:r>
        <w:rPr>
          <w:rStyle w:val="Style13ptBold"/>
        </w:rPr>
        <w:t>Stivachtis 7</w:t>
      </w:r>
      <w:r>
        <w:rPr>
          <w:rStyle w:val="Style13ptBold"/>
          <w:b w:val="0"/>
        </w:rPr>
        <w:t xml:space="preserve"> </w:t>
      </w:r>
      <w:r w:rsidRPr="004E0202">
        <w:rPr>
          <w:rStyle w:val="Style13ptBold"/>
          <w:b w:val="0"/>
          <w:sz w:val="20"/>
        </w:rPr>
        <w:t>(Yannis, Director, International Studies Program Virginia Polytechnic Institute &amp; State University, “UNDERSTANDING ANTI‐AMERICANISM”, http://rieas.gr/images/rieas109.pdf)</w:t>
      </w:r>
    </w:p>
    <w:p w:rsidR="004E0202" w:rsidRPr="002B041A" w:rsidRDefault="004E0202" w:rsidP="004E0202">
      <w:pPr>
        <w:rPr>
          <w:rStyle w:val="StyleUnderline"/>
        </w:rPr>
      </w:pPr>
      <w:r w:rsidRPr="002B041A">
        <w:rPr>
          <w:rStyle w:val="StyleUnderline"/>
          <w:highlight w:val="yellow"/>
        </w:rPr>
        <w:t>Sovereign‐nationalists focus on</w:t>
      </w:r>
      <w:r>
        <w:t xml:space="preserve"> </w:t>
      </w:r>
      <w:r w:rsidRPr="002B041A">
        <w:rPr>
          <w:sz w:val="16"/>
        </w:rPr>
        <w:t>two values: the importance of not losing control over state territory and</w:t>
      </w:r>
      <w:r>
        <w:t xml:space="preserve"> </w:t>
      </w:r>
      <w:r w:rsidRPr="002B041A">
        <w:rPr>
          <w:rStyle w:val="StyleUnderline"/>
          <w:highlight w:val="yellow"/>
        </w:rPr>
        <w:t>the inherent importance</w:t>
      </w:r>
      <w:r>
        <w:t xml:space="preserve"> </w:t>
      </w:r>
      <w:r w:rsidRPr="002B041A">
        <w:rPr>
          <w:sz w:val="16"/>
        </w:rPr>
        <w:t xml:space="preserve">and value </w:t>
      </w:r>
      <w:r w:rsidRPr="002B041A">
        <w:rPr>
          <w:rStyle w:val="StyleUnderline"/>
          <w:highlight w:val="yellow"/>
        </w:rPr>
        <w:t>of collective national identities</w:t>
      </w:r>
      <w:r>
        <w:t xml:space="preserve">. </w:t>
      </w:r>
      <w:r w:rsidRPr="002B041A">
        <w:rPr>
          <w:rStyle w:val="StyleUnderline"/>
          <w:highlight w:val="yellow"/>
        </w:rPr>
        <w:t>These identities</w:t>
      </w:r>
      <w:r>
        <w:t xml:space="preserve"> often </w:t>
      </w:r>
      <w:r w:rsidRPr="002B041A">
        <w:rPr>
          <w:rStyle w:val="StyleUnderline"/>
          <w:highlight w:val="yellow"/>
        </w:rPr>
        <w:t>embody values that are at odds with</w:t>
      </w:r>
      <w:r>
        <w:t xml:space="preserve"> the </w:t>
      </w:r>
      <w:r w:rsidRPr="002B041A">
        <w:rPr>
          <w:rStyle w:val="StyleUnderline"/>
          <w:highlight w:val="yellow"/>
        </w:rPr>
        <w:t>American ones</w:t>
      </w:r>
      <w:r>
        <w:t xml:space="preserve">. State </w:t>
      </w:r>
      <w:r w:rsidRPr="002B041A">
        <w:rPr>
          <w:rStyle w:val="StyleUnderline"/>
          <w:highlight w:val="yellow"/>
        </w:rPr>
        <w:t>sovereignty</w:t>
      </w:r>
      <w:r>
        <w:t xml:space="preserve"> thus </w:t>
      </w:r>
      <w:r w:rsidRPr="002B041A">
        <w:rPr>
          <w:rStyle w:val="StyleUnderline"/>
          <w:highlight w:val="yellow"/>
        </w:rPr>
        <w:t>becomes a shield against unwanted U.S. interference</w:t>
      </w:r>
      <w:r>
        <w:t xml:space="preserve">. </w:t>
      </w:r>
      <w:r w:rsidRPr="002B041A">
        <w:rPr>
          <w:rStyle w:val="StyleUnderline"/>
          <w:highlight w:val="yellow"/>
        </w:rPr>
        <w:t>Sovereign‐nationalist anti‐Americanism resonates well in</w:t>
      </w:r>
      <w:r>
        <w:t xml:space="preserve"> </w:t>
      </w:r>
      <w:r w:rsidRPr="002B041A">
        <w:rPr>
          <w:sz w:val="16"/>
        </w:rPr>
        <w:t xml:space="preserve">political communities that have strong state traditions, like </w:t>
      </w:r>
      <w:r w:rsidRPr="002B041A">
        <w:rPr>
          <w:rStyle w:val="StyleUnderline"/>
          <w:highlight w:val="yellow"/>
        </w:rPr>
        <w:t>China</w:t>
      </w:r>
      <w:r>
        <w:t xml:space="preserve">. </w:t>
      </w:r>
      <w:r w:rsidRPr="002B041A">
        <w:rPr>
          <w:rStyle w:val="StyleUnderline"/>
          <w:highlight w:val="yellow"/>
        </w:rPr>
        <w:t>Encroachments on state sovereignty are particularly resented</w:t>
      </w:r>
      <w:r>
        <w:t xml:space="preserve"> </w:t>
      </w:r>
      <w:r w:rsidRPr="002B041A">
        <w:rPr>
          <w:sz w:val="16"/>
        </w:rPr>
        <w:t xml:space="preserve">when a great power has the capacity and a tradition of interfering in the domestic affairs of other states. </w:t>
      </w:r>
      <w:r w:rsidRPr="002B041A">
        <w:rPr>
          <w:rStyle w:val="StyleUnderline"/>
          <w:highlight w:val="yellow"/>
        </w:rPr>
        <w:t>Anti‐Americanism of this kind is very powerful since it stirs nationalist passions</w:t>
      </w:r>
      <w:r>
        <w:t xml:space="preserve">. </w:t>
      </w:r>
      <w:r w:rsidRPr="002B041A">
        <w:rPr>
          <w:sz w:val="16"/>
        </w:rPr>
        <w:t xml:space="preserve">There are three types of sovereign‐nationalist attitudes. First, emphasis can be on nationalism. National identity is one of the most important political values in contemporary world politics. Such identities create the potential for anti‐Americanism, both when they are strong (since they provide positive counter‐values) and when they are weak (since anti‐ Americanism can become a substitute for the absence of positive values). Second, sovereign nationalists can emphasize sovereignty. In many parts of the world, like in some parts of Asia, the Middle East, and Africa, where state sovereignty was achieved only after wars of national liberation, sovereignty is an essential good that is to be defended, while in Latin America with its very different history, the preeminence of the U.S. has reinforced the perceived value of sovereignty. A third variant of </w:t>
      </w:r>
      <w:r w:rsidRPr="002B041A">
        <w:rPr>
          <w:rStyle w:val="StyleUnderline"/>
          <w:highlight w:val="yellow"/>
        </w:rPr>
        <w:t>sovereign‐national anti‐Americanism appears where people see their states as potential great powers.</w:t>
      </w:r>
      <w:r>
        <w:t xml:space="preserve"> </w:t>
      </w:r>
      <w:r w:rsidRPr="002B041A">
        <w:rPr>
          <w:sz w:val="16"/>
        </w:rPr>
        <w:t xml:space="preserve">Such societies may define their own situations partly in opposition to dominant states. </w:t>
      </w:r>
      <w:r w:rsidRPr="002B041A">
        <w:rPr>
          <w:rStyle w:val="StyleUnderline"/>
          <w:highlight w:val="yellow"/>
        </w:rPr>
        <w:t>China provides the best example of this kind of anti‐Americanism</w:t>
      </w:r>
      <w:r>
        <w:t xml:space="preserve"> </w:t>
      </w:r>
      <w:r w:rsidRPr="002B041A">
        <w:rPr>
          <w:sz w:val="16"/>
        </w:rPr>
        <w:t xml:space="preserve">since all three elements of sovereign‐nationalist attitudes are present there. </w:t>
      </w:r>
      <w:r w:rsidRPr="002B041A">
        <w:rPr>
          <w:rStyle w:val="StyleUnderline"/>
          <w:highlight w:val="yellow"/>
        </w:rPr>
        <w:t>The Chinese elites and public are highly nationalistic and very sensitive to threats to Chinese sovereignty</w:t>
      </w:r>
      <w:r>
        <w:t xml:space="preserve">. </w:t>
      </w:r>
      <w:r w:rsidRPr="002B041A">
        <w:rPr>
          <w:sz w:val="16"/>
        </w:rPr>
        <w:t xml:space="preserve">In addition, China is already a great power, and has aspirations to become even more powerful. The superior military capacity of the United States, however, and its expressed willingness to use that capacity (for instance, in the case of an attack by China on Taiwan) create latent anti‐ Americanism. Incidents, like U.S. bombing of the Chinese embassy in Belgrade in 1999 and the episode of the EC‐3 spy plane in 2001, contribute to the quick rise of anti‐Americanism. </w:t>
      </w:r>
      <w:r w:rsidRPr="002B041A">
        <w:rPr>
          <w:rStyle w:val="StyleUnderline"/>
          <w:highlight w:val="yellow"/>
        </w:rPr>
        <w:t>The problem with sovereign‐nationalist anti‐Americanism is that</w:t>
      </w:r>
      <w:r>
        <w:t xml:space="preserve"> the </w:t>
      </w:r>
      <w:r w:rsidRPr="002B041A">
        <w:rPr>
          <w:rStyle w:val="StyleUnderline"/>
          <w:highlight w:val="yellow"/>
        </w:rPr>
        <w:t>efforts of great powers, like the U.S., to establish and maintain order</w:t>
      </w:r>
      <w:r>
        <w:t xml:space="preserve"> </w:t>
      </w:r>
      <w:r w:rsidRPr="002B041A">
        <w:rPr>
          <w:sz w:val="16"/>
        </w:rPr>
        <w:t xml:space="preserve">in an anarchical international system often </w:t>
      </w:r>
      <w:r w:rsidRPr="002B041A">
        <w:rPr>
          <w:rStyle w:val="StyleUnderline"/>
          <w:highlight w:val="yellow"/>
        </w:rPr>
        <w:t>leads to policies that undermine</w:t>
      </w:r>
      <w:r>
        <w:t xml:space="preserve"> the </w:t>
      </w:r>
      <w:r w:rsidRPr="002B041A">
        <w:rPr>
          <w:rStyle w:val="StyleUnderline"/>
          <w:highlight w:val="yellow"/>
        </w:rPr>
        <w:t>sovereignty</w:t>
      </w:r>
      <w:r w:rsidRPr="002B041A">
        <w:rPr>
          <w:rStyle w:val="StyleUnderline"/>
        </w:rPr>
        <w:t xml:space="preserve"> </w:t>
      </w:r>
      <w:r w:rsidRPr="002B041A">
        <w:rPr>
          <w:sz w:val="16"/>
        </w:rPr>
        <w:t xml:space="preserve">of smaller states or sacrifice the national aspirations of some political communities. Therefore, </w:t>
      </w:r>
      <w:r w:rsidRPr="002B041A">
        <w:rPr>
          <w:rStyle w:val="StyleUnderline"/>
          <w:highlight w:val="yellow"/>
        </w:rPr>
        <w:t>sovereign‐nationalist anti‐Americanism is very difficult to be eradicated.</w:t>
      </w:r>
    </w:p>
    <w:p w:rsidR="000302B8" w:rsidRDefault="000302B8" w:rsidP="000302B8">
      <w:pPr>
        <w:pStyle w:val="Heading2"/>
      </w:pPr>
      <w:r>
        <w:t>A2: Link Turns</w:t>
      </w:r>
    </w:p>
    <w:p w:rsidR="000302B8" w:rsidRDefault="000302B8" w:rsidP="000302B8">
      <w:pPr>
        <w:pStyle w:val="Heading3"/>
      </w:pPr>
      <w:r>
        <w:t>A2: Economic Exclusion Turn</w:t>
      </w:r>
    </w:p>
    <w:p w:rsidR="000302B8" w:rsidRDefault="000302B8" w:rsidP="000302B8">
      <w:pPr>
        <w:pStyle w:val="Heading4"/>
      </w:pPr>
      <w:r>
        <w:t>TPP wont ruin China’s economy</w:t>
      </w:r>
    </w:p>
    <w:p w:rsidR="000302B8" w:rsidRPr="00143AB5" w:rsidRDefault="000302B8" w:rsidP="000302B8">
      <w:pPr>
        <w:rPr>
          <w:rStyle w:val="Style13ptBold"/>
          <w:b w:val="0"/>
        </w:rPr>
      </w:pPr>
      <w:r>
        <w:rPr>
          <w:rStyle w:val="Style13ptBold"/>
        </w:rPr>
        <w:t>Ni 15</w:t>
      </w:r>
      <w:r>
        <w:rPr>
          <w:rStyle w:val="Style13ptBold"/>
          <w:b w:val="0"/>
        </w:rPr>
        <w:t xml:space="preserve"> </w:t>
      </w:r>
      <w:r w:rsidRPr="00143AB5">
        <w:rPr>
          <w:rStyle w:val="Style13ptBold"/>
          <w:b w:val="0"/>
          <w:sz w:val="20"/>
        </w:rPr>
        <w:t>(Yueju, 12/11, researcher at Institute of World Economics and Politics, Chinese Academy of Social Sciences, “TPP poses challenges for China”, http://epaper.chinadailyasia.com/asia-weekly/article-7202.html)</w:t>
      </w:r>
    </w:p>
    <w:p w:rsidR="000302B8" w:rsidRDefault="000302B8" w:rsidP="000302B8">
      <w:r>
        <w:t xml:space="preserve">Of course, </w:t>
      </w:r>
      <w:r w:rsidRPr="006E1046">
        <w:rPr>
          <w:rStyle w:val="StyleUnderline"/>
          <w:highlight w:val="yellow"/>
        </w:rPr>
        <w:t>neither can we overestimate the impact of</w:t>
      </w:r>
      <w:r>
        <w:t xml:space="preserve"> the </w:t>
      </w:r>
      <w:r w:rsidRPr="006E1046">
        <w:rPr>
          <w:rStyle w:val="StyleUnderline"/>
          <w:highlight w:val="yellow"/>
        </w:rPr>
        <w:t>TPP on China’s economy</w:t>
      </w:r>
      <w:r>
        <w:t xml:space="preserve">, since zero tariffs will be implemented on only around 90 percent of the products. </w:t>
      </w:r>
      <w:r w:rsidRPr="006E1046">
        <w:rPr>
          <w:rStyle w:val="StyleUnderline"/>
          <w:highlight w:val="yellow"/>
        </w:rPr>
        <w:t>Some sensitive products carry a transition period of more than 16 years.</w:t>
      </w:r>
      <w:r>
        <w:t xml:space="preserve"> Also, </w:t>
      </w:r>
      <w:r w:rsidRPr="006E1046">
        <w:rPr>
          <w:rStyle w:val="StyleUnderline"/>
          <w:highlight w:val="yellow"/>
        </w:rPr>
        <w:t>free trade of more than 80 percent of the products has been implemented bilaterally by multiple free trade agreements</w:t>
      </w:r>
      <w:r>
        <w:t xml:space="preserve">. Moreover, </w:t>
      </w:r>
      <w:r w:rsidRPr="006E1046">
        <w:rPr>
          <w:rStyle w:val="StyleUnderline"/>
          <w:highlight w:val="yellow"/>
        </w:rPr>
        <w:t>many TPP member countries have already signed free trade agreements with China</w:t>
      </w:r>
      <w:r w:rsidRPr="006E1046">
        <w:rPr>
          <w:rStyle w:val="StyleUnderline"/>
        </w:rPr>
        <w:t xml:space="preserve"> </w:t>
      </w:r>
      <w:r>
        <w:t xml:space="preserve">bilaterally or at the regional level. </w:t>
      </w:r>
    </w:p>
    <w:p w:rsidR="00F310F0" w:rsidRDefault="00F310F0" w:rsidP="00F310F0">
      <w:pPr>
        <w:pStyle w:val="Heading4"/>
      </w:pPr>
      <w:r>
        <w:t>TPP wont sink the Chinese economy</w:t>
      </w:r>
    </w:p>
    <w:p w:rsidR="00F310F0" w:rsidRPr="009E042F" w:rsidRDefault="00F310F0" w:rsidP="00F310F0">
      <w:pPr>
        <w:rPr>
          <w:rStyle w:val="Style13ptBold"/>
          <w:b w:val="0"/>
        </w:rPr>
      </w:pPr>
      <w:r>
        <w:rPr>
          <w:rStyle w:val="Style13ptBold"/>
        </w:rPr>
        <w:t>Du 15</w:t>
      </w:r>
      <w:r>
        <w:rPr>
          <w:rStyle w:val="Style13ptBold"/>
          <w:b w:val="0"/>
        </w:rPr>
        <w:t xml:space="preserve"> </w:t>
      </w:r>
      <w:r w:rsidRPr="009E042F">
        <w:rPr>
          <w:rStyle w:val="Style13ptBold"/>
          <w:b w:val="0"/>
          <w:sz w:val="14"/>
        </w:rPr>
        <w:t>(Ming, Reader in Law, Lancaster University Law School, “TPP Agreement-China′s Tripartite Strategy”, J Int Economic Law (2015) 18 (2): 407, p. lexis)</w:t>
      </w:r>
    </w:p>
    <w:p w:rsidR="00F310F0" w:rsidRPr="00F310F0" w:rsidRDefault="00F310F0" w:rsidP="00F310F0">
      <w:pPr>
        <w:rPr>
          <w:sz w:val="16"/>
        </w:rPr>
      </w:pPr>
      <w:r w:rsidRPr="00F310F0">
        <w:rPr>
          <w:sz w:val="16"/>
        </w:rPr>
        <w:t xml:space="preserve">Third, assuming that China will not join the TPP, </w:t>
      </w:r>
      <w:r w:rsidRPr="00F310F0">
        <w:rPr>
          <w:rStyle w:val="StyleUnderline"/>
          <w:highlight w:val="yellow"/>
        </w:rPr>
        <w:t>the simulation results show</w:t>
      </w:r>
      <w:r>
        <w:t xml:space="preserve"> </w:t>
      </w:r>
      <w:r w:rsidRPr="00F310F0">
        <w:rPr>
          <w:sz w:val="16"/>
        </w:rPr>
        <w:t xml:space="preserve">that the </w:t>
      </w:r>
      <w:r w:rsidRPr="00F310F0">
        <w:rPr>
          <w:rStyle w:val="StyleUnderline"/>
          <w:highlight w:val="yellow"/>
        </w:rPr>
        <w:t>resulting trade diversion under</w:t>
      </w:r>
      <w:r>
        <w:t xml:space="preserve"> the </w:t>
      </w:r>
      <w:r w:rsidRPr="00F310F0">
        <w:rPr>
          <w:rStyle w:val="StyleUnderline"/>
          <w:highlight w:val="yellow"/>
        </w:rPr>
        <w:t>TPP will</w:t>
      </w:r>
      <w:r>
        <w:t xml:space="preserve"> indeed </w:t>
      </w:r>
      <w:r w:rsidRPr="00F310F0">
        <w:rPr>
          <w:rStyle w:val="StyleUnderline"/>
          <w:highlight w:val="yellow"/>
        </w:rPr>
        <w:t>hurt China</w:t>
      </w:r>
      <w:r>
        <w:t xml:space="preserve">, </w:t>
      </w:r>
      <w:r w:rsidRPr="00F310F0">
        <w:rPr>
          <w:sz w:val="16"/>
        </w:rPr>
        <w:t xml:space="preserve">especially after Japan decided to join the TPP negotiations. </w:t>
      </w:r>
      <w:r w:rsidRPr="00F310F0">
        <w:rPr>
          <w:rStyle w:val="StyleUnderline"/>
          <w:highlight w:val="yellow"/>
        </w:rPr>
        <w:t>But the negative trade effects are relatively modest, and</w:t>
      </w:r>
      <w:r>
        <w:t xml:space="preserve"> so </w:t>
      </w:r>
      <w:r w:rsidRPr="00F310F0">
        <w:rPr>
          <w:rStyle w:val="StyleUnderline"/>
          <w:highlight w:val="yellow"/>
        </w:rPr>
        <w:t>will not have a drastic impact</w:t>
      </w:r>
      <w:r>
        <w:t xml:space="preserve"> </w:t>
      </w:r>
      <w:r w:rsidRPr="00F310F0">
        <w:rPr>
          <w:sz w:val="16"/>
        </w:rPr>
        <w:t>on China. It seems that</w:t>
      </w:r>
      <w:r>
        <w:t xml:space="preserve"> </w:t>
      </w:r>
      <w:r w:rsidRPr="00F310F0">
        <w:rPr>
          <w:rStyle w:val="StyleUnderline"/>
          <w:highlight w:val="yellow"/>
        </w:rPr>
        <w:t>China is so deeply embedded in global supply chain trade that it is difficult to marginalize China</w:t>
      </w:r>
      <w:r>
        <w:t xml:space="preserve"> </w:t>
      </w:r>
      <w:r w:rsidRPr="00F310F0">
        <w:rPr>
          <w:sz w:val="16"/>
        </w:rPr>
        <w:t xml:space="preserve">or throw China out of the international production networks. At the same time, numerous researches have shown that it is economically unwise to exclude China from the TPP. If China joins the TPP, all TPP member countries will reap substantial economic benefits and the TPP as a regional economic institution will become more important and influential. </w:t>
      </w:r>
    </w:p>
    <w:p w:rsidR="000302B8" w:rsidRDefault="000302B8" w:rsidP="000302B8">
      <w:pPr>
        <w:pStyle w:val="Heading4"/>
      </w:pPr>
      <w:r>
        <w:t>No major economic impact on China</w:t>
      </w:r>
    </w:p>
    <w:p w:rsidR="000302B8" w:rsidRPr="00636E21" w:rsidRDefault="000302B8" w:rsidP="000302B8">
      <w:pPr>
        <w:rPr>
          <w:rStyle w:val="Style13ptBold"/>
          <w:b w:val="0"/>
          <w:sz w:val="18"/>
        </w:rPr>
      </w:pPr>
      <w:r>
        <w:rPr>
          <w:rStyle w:val="Style13ptBold"/>
        </w:rPr>
        <w:t>Yuan 12</w:t>
      </w:r>
      <w:r>
        <w:rPr>
          <w:rStyle w:val="Style13ptBold"/>
          <w:b w:val="0"/>
        </w:rPr>
        <w:t xml:space="preserve"> </w:t>
      </w:r>
      <w:r w:rsidRPr="00636E21">
        <w:rPr>
          <w:rStyle w:val="Style13ptBold"/>
          <w:b w:val="0"/>
          <w:sz w:val="18"/>
        </w:rPr>
        <w:t>(Wen Jin, fellow @ Center for Strategic &amp; Int’l Studies, “The Trans-Pacific Partnership and China’s</w:t>
      </w:r>
      <w:r>
        <w:rPr>
          <w:rStyle w:val="Style13ptBold"/>
          <w:b w:val="0"/>
          <w:sz w:val="18"/>
        </w:rPr>
        <w:t xml:space="preserve"> </w:t>
      </w:r>
      <w:r w:rsidRPr="00636E21">
        <w:rPr>
          <w:rStyle w:val="Style13ptBold"/>
          <w:b w:val="0"/>
          <w:sz w:val="18"/>
        </w:rPr>
        <w:t>Corresponding Strategies”, http://csis.org/files/publication/120620_Freeman_Brief.pdf)</w:t>
      </w:r>
    </w:p>
    <w:p w:rsidR="000302B8" w:rsidRPr="006E1046" w:rsidRDefault="000302B8" w:rsidP="000302B8">
      <w:pPr>
        <w:rPr>
          <w:sz w:val="16"/>
        </w:rPr>
      </w:pPr>
      <w:r w:rsidRPr="006E1046">
        <w:rPr>
          <w:rStyle w:val="StyleUnderline"/>
          <w:highlight w:val="yellow"/>
        </w:rPr>
        <w:t xml:space="preserve">Though some </w:t>
      </w:r>
      <w:r w:rsidRPr="006E1046">
        <w:rPr>
          <w:sz w:val="16"/>
        </w:rPr>
        <w:t>Chinese scholars</w:t>
      </w:r>
      <w:r w:rsidRPr="006E1046">
        <w:rPr>
          <w:rStyle w:val="StyleUnderline"/>
          <w:sz w:val="16"/>
          <w:highlight w:val="yellow"/>
        </w:rPr>
        <w:t xml:space="preserve"> </w:t>
      </w:r>
      <w:r w:rsidRPr="006E1046">
        <w:rPr>
          <w:rStyle w:val="StyleUnderline"/>
          <w:highlight w:val="yellow"/>
        </w:rPr>
        <w:t xml:space="preserve">regard </w:t>
      </w:r>
      <w:r w:rsidRPr="006E1046">
        <w:rPr>
          <w:sz w:val="16"/>
        </w:rPr>
        <w:t xml:space="preserve">the </w:t>
      </w:r>
      <w:r w:rsidRPr="006E1046">
        <w:rPr>
          <w:rStyle w:val="StyleUnderline"/>
          <w:highlight w:val="yellow"/>
        </w:rPr>
        <w:t xml:space="preserve">TPP as a </w:t>
      </w:r>
      <w:r w:rsidRPr="006E1046">
        <w:rPr>
          <w:sz w:val="16"/>
        </w:rPr>
        <w:t>severe</w:t>
      </w:r>
      <w:r w:rsidRPr="006E1046">
        <w:rPr>
          <w:rStyle w:val="StyleUnderline"/>
          <w:highlight w:val="yellow"/>
        </w:rPr>
        <w:t xml:space="preserve"> threat</w:t>
      </w:r>
      <w:r>
        <w:t xml:space="preserve"> </w:t>
      </w:r>
      <w:r w:rsidRPr="006E1046">
        <w:rPr>
          <w:sz w:val="16"/>
        </w:rPr>
        <w:t>to China’s exports in the future</w:t>
      </w:r>
      <w:r>
        <w:t xml:space="preserve">, </w:t>
      </w:r>
      <w:r w:rsidRPr="006E1046">
        <w:rPr>
          <w:rStyle w:val="StyleUnderline"/>
          <w:highlight w:val="yellow"/>
        </w:rPr>
        <w:t>its economic impact over China could be marginal.</w:t>
      </w:r>
      <w:r>
        <w:t xml:space="preserve"> Some </w:t>
      </w:r>
      <w:r w:rsidRPr="006E1046">
        <w:rPr>
          <w:rStyle w:val="StyleUnderline"/>
          <w:highlight w:val="yellow"/>
        </w:rPr>
        <w:t>TPP member countries</w:t>
      </w:r>
      <w:r>
        <w:t xml:space="preserve">, </w:t>
      </w:r>
      <w:r w:rsidRPr="006E1046">
        <w:rPr>
          <w:sz w:val="16"/>
        </w:rPr>
        <w:t>such as Singapore, Australia and New Zealand,</w:t>
      </w:r>
      <w:r>
        <w:t xml:space="preserve"> </w:t>
      </w:r>
      <w:r w:rsidRPr="006E1046">
        <w:rPr>
          <w:rStyle w:val="StyleUnderline"/>
          <w:highlight w:val="yellow"/>
        </w:rPr>
        <w:t>are on a very different economic development stage from China</w:t>
      </w:r>
      <w:r w:rsidRPr="006E1046">
        <w:rPr>
          <w:sz w:val="16"/>
        </w:rPr>
        <w:t xml:space="preserve">. While </w:t>
      </w:r>
      <w:r w:rsidRPr="006E1046">
        <w:rPr>
          <w:rStyle w:val="StyleUnderline"/>
          <w:highlight w:val="yellow"/>
        </w:rPr>
        <w:t>China specializes in</w:t>
      </w:r>
      <w:r>
        <w:t xml:space="preserve"> </w:t>
      </w:r>
      <w:r w:rsidRPr="006E1046">
        <w:rPr>
          <w:sz w:val="16"/>
        </w:rPr>
        <w:t xml:space="preserve">producing </w:t>
      </w:r>
      <w:r w:rsidRPr="006E1046">
        <w:rPr>
          <w:rStyle w:val="StyleUnderline"/>
          <w:highlight w:val="yellow"/>
        </w:rPr>
        <w:t>low-end manufactured goods</w:t>
      </w:r>
      <w:r>
        <w:t xml:space="preserve">, </w:t>
      </w:r>
      <w:r w:rsidRPr="006E1046">
        <w:rPr>
          <w:sz w:val="16"/>
        </w:rPr>
        <w:t xml:space="preserve">the aforementioned </w:t>
      </w:r>
      <w:r w:rsidRPr="006E1046">
        <w:rPr>
          <w:rStyle w:val="StyleUnderline"/>
          <w:highlight w:val="yellow"/>
        </w:rPr>
        <w:t>member countries are developed nations that specialize in</w:t>
      </w:r>
      <w:r>
        <w:t xml:space="preserve"> producing </w:t>
      </w:r>
      <w:r w:rsidRPr="006E1046">
        <w:rPr>
          <w:rStyle w:val="StyleUnderline"/>
          <w:highlight w:val="yellow"/>
        </w:rPr>
        <w:t>high-tech products</w:t>
      </w:r>
      <w:r>
        <w:t xml:space="preserve"> </w:t>
      </w:r>
      <w:r w:rsidRPr="006E1046">
        <w:rPr>
          <w:sz w:val="16"/>
        </w:rPr>
        <w:t>and intermediary goods. In light of this difference</w:t>
      </w:r>
      <w:r>
        <w:t xml:space="preserve">, </w:t>
      </w:r>
      <w:r w:rsidRPr="006E1046">
        <w:rPr>
          <w:rStyle w:val="StyleUnderline"/>
          <w:highlight w:val="yellow"/>
        </w:rPr>
        <w:t>these countries will not forge a competitive trade relationship with China</w:t>
      </w:r>
      <w:r>
        <w:t xml:space="preserve">. </w:t>
      </w:r>
      <w:r w:rsidRPr="006E1046">
        <w:rPr>
          <w:sz w:val="16"/>
        </w:rPr>
        <w:t xml:space="preserve">Moreover, </w:t>
      </w:r>
      <w:r w:rsidRPr="006E1046">
        <w:rPr>
          <w:rStyle w:val="StyleUnderline"/>
          <w:highlight w:val="yellow"/>
        </w:rPr>
        <w:t>Malaysia and Vietnam</w:t>
      </w:r>
      <w:r>
        <w:t xml:space="preserve">, </w:t>
      </w:r>
      <w:r w:rsidRPr="006E1046">
        <w:rPr>
          <w:sz w:val="16"/>
        </w:rPr>
        <w:t xml:space="preserve">the only two member countries that might form a competitive trade relationship with China, </w:t>
      </w:r>
      <w:r w:rsidRPr="006E1046">
        <w:rPr>
          <w:rStyle w:val="StyleUnderline"/>
          <w:highlight w:val="yellow"/>
        </w:rPr>
        <w:t>have an exceptionally small overall volume of trade</w:t>
      </w:r>
      <w:r>
        <w:t xml:space="preserve"> </w:t>
      </w:r>
      <w:r w:rsidRPr="006E1046">
        <w:rPr>
          <w:sz w:val="16"/>
        </w:rPr>
        <w:t xml:space="preserve">compared to that of China, </w:t>
      </w:r>
      <w:r w:rsidRPr="006E1046">
        <w:rPr>
          <w:rStyle w:val="StyleUnderline"/>
          <w:highlight w:val="yellow"/>
        </w:rPr>
        <w:t>and</w:t>
      </w:r>
      <w:r>
        <w:t xml:space="preserve"> </w:t>
      </w:r>
      <w:r w:rsidRPr="006E1046">
        <w:rPr>
          <w:sz w:val="16"/>
        </w:rPr>
        <w:t>therefore</w:t>
      </w:r>
      <w:r>
        <w:t xml:space="preserve"> </w:t>
      </w:r>
      <w:r w:rsidRPr="006E1046">
        <w:rPr>
          <w:rStyle w:val="StyleUnderline"/>
          <w:highlight w:val="yellow"/>
        </w:rPr>
        <w:t>will only have a marginal negative impact on China</w:t>
      </w:r>
      <w:r>
        <w:t xml:space="preserve"> </w:t>
      </w:r>
      <w:r w:rsidRPr="006E1046">
        <w:rPr>
          <w:sz w:val="16"/>
        </w:rPr>
        <w:t xml:space="preserve">if they become more competitive in trading with the US after joining the TPP. </w:t>
      </w:r>
    </w:p>
    <w:p w:rsidR="000302B8" w:rsidRDefault="000302B8" w:rsidP="000302B8">
      <w:pPr>
        <w:pStyle w:val="Heading4"/>
      </w:pPr>
      <w:r>
        <w:t>Impacts are small</w:t>
      </w:r>
    </w:p>
    <w:p w:rsidR="000302B8" w:rsidRPr="002C0C15" w:rsidRDefault="000302B8" w:rsidP="000302B8">
      <w:pPr>
        <w:rPr>
          <w:rStyle w:val="Style13ptBold"/>
          <w:b w:val="0"/>
        </w:rPr>
      </w:pPr>
      <w:r>
        <w:rPr>
          <w:rStyle w:val="Style13ptBold"/>
        </w:rPr>
        <w:t>Li &amp; Whalley 12</w:t>
      </w:r>
      <w:r w:rsidRPr="002C0C15">
        <w:rPr>
          <w:rStyle w:val="Style13ptBold"/>
          <w:b w:val="0"/>
          <w:sz w:val="18"/>
        </w:rPr>
        <w:t xml:space="preserve"> (Chungding, Institute of World Economics and Politics Chinese Academy of Social Sciences, John, Department of Economics Social Science Centre University of Western Ontario, “CHINA AND THE TPP: A NUMERICAL SIMULATION ASSESSMENT OF THE EFFECTS INVOLVED”, http://www.nber.org/papers/w18090.pdf)</w:t>
      </w:r>
    </w:p>
    <w:p w:rsidR="000302B8" w:rsidRPr="002C0C15" w:rsidRDefault="000302B8" w:rsidP="000302B8">
      <w:r w:rsidRPr="006E1046">
        <w:rPr>
          <w:rStyle w:val="StyleUnderline"/>
          <w:highlight w:val="yellow"/>
        </w:rPr>
        <w:t>For China</w:t>
      </w:r>
      <w:r>
        <w:t xml:space="preserve">, </w:t>
      </w:r>
      <w:r w:rsidRPr="00F310F0">
        <w:rPr>
          <w:sz w:val="16"/>
        </w:rPr>
        <w:t xml:space="preserve">production, welfare, import and revenue all will be negatively affected, but </w:t>
      </w:r>
      <w:r w:rsidRPr="006E1046">
        <w:rPr>
          <w:rStyle w:val="StyleUnderline"/>
          <w:highlight w:val="yellow"/>
        </w:rPr>
        <w:t>exports and the trade imbalance increase</w:t>
      </w:r>
      <w:r>
        <w:t xml:space="preserve">. </w:t>
      </w:r>
      <w:r w:rsidRPr="00F310F0">
        <w:rPr>
          <w:sz w:val="16"/>
        </w:rPr>
        <w:t>Under whole trade costs elimination</w:t>
      </w:r>
      <w:r>
        <w:t xml:space="preserve">, </w:t>
      </w:r>
      <w:r w:rsidRPr="006E1046">
        <w:rPr>
          <w:rStyle w:val="StyleUnderline"/>
          <w:highlight w:val="yellow"/>
        </w:rPr>
        <w:t>these effects are stronger than only under import tariff elimination</w:t>
      </w:r>
      <w:r>
        <w:t xml:space="preserve">. </w:t>
      </w:r>
      <w:r w:rsidRPr="006E1046">
        <w:rPr>
          <w:rStyle w:val="StyleUnderline"/>
          <w:highlight w:val="yellow"/>
        </w:rPr>
        <w:t>When all trade costs are removed, China’s welfare will decrease -0.05</w:t>
      </w:r>
      <w:r w:rsidRPr="006E1046">
        <w:t>6</w:t>
      </w:r>
      <w:r>
        <w:t xml:space="preserve">%, </w:t>
      </w:r>
      <w:r w:rsidRPr="006E1046">
        <w:rPr>
          <w:rStyle w:val="StyleUnderline"/>
          <w:highlight w:val="yellow"/>
        </w:rPr>
        <w:t>production will decrease -0.04</w:t>
      </w:r>
      <w:r w:rsidRPr="006E1046">
        <w:t>2</w:t>
      </w:r>
      <w:r w:rsidRPr="00F310F0">
        <w:rPr>
          <w:sz w:val="16"/>
        </w:rPr>
        <w:t xml:space="preserve">%, imports will decrease -0.171% </w:t>
      </w:r>
      <w:r w:rsidRPr="006E1046">
        <w:rPr>
          <w:rStyle w:val="StyleUnderline"/>
          <w:highlight w:val="yellow"/>
        </w:rPr>
        <w:t>and revenues will decrease about -0.17</w:t>
      </w:r>
      <w:r>
        <w:t>2</w:t>
      </w:r>
      <w:r w:rsidRPr="00F310F0">
        <w:rPr>
          <w:sz w:val="16"/>
        </w:rPr>
        <w:t xml:space="preserve">%; meanwhile, exports and the trade imbalance will separately increase 0.132% and 2.439%. But when only import tariffs are removed, China’s welfare, production, import and revenue separately decline by -0.011%, -0.009%, -0.035% and -0.035%; and exports and the trade imbalance improve separately by 0.04% and 0.609%. </w:t>
      </w:r>
      <w:r w:rsidRPr="00F310F0">
        <w:rPr>
          <w:rStyle w:val="StyleUnderline"/>
          <w:highlight w:val="yellow"/>
        </w:rPr>
        <w:t>This suggests that TPP initiatives could have negative effects on China but the impacts are not severe</w:t>
      </w:r>
      <w:r>
        <w:t xml:space="preserve">. </w:t>
      </w:r>
    </w:p>
    <w:p w:rsidR="000302B8" w:rsidRDefault="000302B8" w:rsidP="000302B8">
      <w:pPr>
        <w:pStyle w:val="Heading4"/>
      </w:pPr>
      <w:r>
        <w:t>TPP has no large negative impacts on China</w:t>
      </w:r>
    </w:p>
    <w:p w:rsidR="000302B8" w:rsidRPr="003E4AE8" w:rsidRDefault="000302B8" w:rsidP="000302B8">
      <w:pPr>
        <w:rPr>
          <w:rStyle w:val="Style13ptBold"/>
          <w:b w:val="0"/>
        </w:rPr>
      </w:pPr>
      <w:r>
        <w:rPr>
          <w:rStyle w:val="Style13ptBold"/>
        </w:rPr>
        <w:t>Chunding &amp; Whalley 16</w:t>
      </w:r>
      <w:r>
        <w:rPr>
          <w:rStyle w:val="Style13ptBold"/>
          <w:b w:val="0"/>
        </w:rPr>
        <w:t xml:space="preserve"> </w:t>
      </w:r>
      <w:r w:rsidRPr="003E4AE8">
        <w:rPr>
          <w:rStyle w:val="Style13ptBold"/>
          <w:b w:val="0"/>
          <w:sz w:val="18"/>
        </w:rPr>
        <w:t>(Jan/Feb, Li, Institute of World Economics and Politics, Chinese Academy of Social Sciences, John, Department of Economics, Western University, “Possible Chinese Strategic Responses to the Trans-Pacific Partnership Agreement”, China Economist 11.1, 23-46, proquest)</w:t>
      </w:r>
    </w:p>
    <w:p w:rsidR="000302B8" w:rsidRPr="003E4AE8" w:rsidRDefault="000302B8" w:rsidP="000302B8">
      <w:r w:rsidRPr="00F310F0">
        <w:rPr>
          <w:sz w:val="16"/>
        </w:rPr>
        <w:t xml:space="preserve">Some of our previous research (Li and Whalley (2014)) uses an 11-country numerical Armington-type global general equilibrium model to explore the impacts of the TPP on China. The model captures trade costs and uses a monetary structure of inside money so as to both endogenously determine trade imbalance effects from the trade initiative and also allow calibration to a base case capturing China's large trade surplus. We capture endogenously determined trade imbalances by incorporating both current consumption and expected future incremental consumption from saving into the model using an analytical structure. We calibrate the model to 2011 data and use counterfactual simulations to explore TPP effects. Table 1 shows the main effects of the TPP on China and some other large countries. Simulation results show that </w:t>
      </w:r>
      <w:r w:rsidRPr="00F310F0">
        <w:rPr>
          <w:rStyle w:val="StyleUnderline"/>
          <w:highlight w:val="yellow"/>
        </w:rPr>
        <w:t>China's welfare will be adversely affected by</w:t>
      </w:r>
      <w:r w:rsidRPr="00F310F0">
        <w:rPr>
          <w:rStyle w:val="StyleUnderline"/>
        </w:rPr>
        <w:t xml:space="preserve"> </w:t>
      </w:r>
      <w:r>
        <w:t xml:space="preserve">the </w:t>
      </w:r>
      <w:r w:rsidRPr="00F310F0">
        <w:rPr>
          <w:rStyle w:val="StyleUnderline"/>
          <w:highlight w:val="yellow"/>
        </w:rPr>
        <w:t>TPP.</w:t>
      </w:r>
      <w:r>
        <w:t xml:space="preserve"> </w:t>
      </w:r>
      <w:r w:rsidRPr="00F310F0">
        <w:rPr>
          <w:sz w:val="16"/>
        </w:rPr>
        <w:t>Under a 50% non-tariff barrier elimination case, China's welfare will decrease 0.1758%. China's production will increase because of an increase in exports and a decrease in imports; th</w:t>
      </w:r>
      <w:r w:rsidR="00F310F0" w:rsidRPr="00F310F0">
        <w:rPr>
          <w:sz w:val="16"/>
        </w:rPr>
        <w:t>e trade imbalance will increase</w:t>
      </w:r>
      <w:r w:rsidRPr="00F310F0">
        <w:rPr>
          <w:sz w:val="16"/>
        </w:rPr>
        <w:t xml:space="preserve">. The effects are different for different countries and different non-tariff elimination cases. Under the 50% non-tariff barrier (NTB) elimination case, some countries' welfare will increase, including the US, Japan and Canada, but some countries' welfare will decrease, including the EU and South Korea. Almost all countries' production will increase except for the EU. Most countries' exports and imports will increase with the exception of South Korea. Most countries' trade imbalance will increase except for the EU and Japan. Our simulation results unsurprisingly show that the TPP initiative will have a negative impact on China, but </w:t>
      </w:r>
      <w:r w:rsidRPr="00F310F0">
        <w:rPr>
          <w:rStyle w:val="StyleUnderline"/>
          <w:highlight w:val="yellow"/>
        </w:rPr>
        <w:t>the effects are relatively small</w:t>
      </w:r>
      <w:r>
        <w:t xml:space="preserve"> </w:t>
      </w:r>
      <w:r w:rsidRPr="00F310F0">
        <w:rPr>
          <w:sz w:val="16"/>
        </w:rPr>
        <w:t>given the present TPP arrangement</w:t>
      </w:r>
      <w:r>
        <w:t xml:space="preserve">, </w:t>
      </w:r>
      <w:r w:rsidRPr="00F310F0">
        <w:rPr>
          <w:rStyle w:val="StyleUnderline"/>
          <w:highlight w:val="yellow"/>
        </w:rPr>
        <w:t>and China's exports and total production will increase given the increase in external demand.</w:t>
      </w:r>
      <w:r>
        <w:t xml:space="preserve"> </w:t>
      </w:r>
      <w:r w:rsidRPr="00F310F0">
        <w:rPr>
          <w:rStyle w:val="StyleUnderline"/>
          <w:highlight w:val="yellow"/>
        </w:rPr>
        <w:t>A decline in consumption</w:t>
      </w:r>
      <w:r>
        <w:t xml:space="preserve"> </w:t>
      </w:r>
      <w:r w:rsidRPr="00F310F0">
        <w:rPr>
          <w:sz w:val="16"/>
        </w:rPr>
        <w:t xml:space="preserve">induced by increased exports and decreased imports </w:t>
      </w:r>
      <w:r w:rsidRPr="00F310F0">
        <w:rPr>
          <w:rStyle w:val="StyleUnderline"/>
          <w:highlight w:val="yellow"/>
        </w:rPr>
        <w:t>will lead to China's welfare loss.</w:t>
      </w:r>
      <w:r w:rsidRPr="00F310F0">
        <w:rPr>
          <w:rStyle w:val="StyleUnderline"/>
        </w:rPr>
        <w:t xml:space="preserve"> </w:t>
      </w:r>
      <w:r w:rsidRPr="00F310F0">
        <w:rPr>
          <w:sz w:val="16"/>
        </w:rPr>
        <w:t>Most TPP member countries will gain in nearly all aspects including welfare, production and trade. Other non-TPP member countries will experience declines in welfare as well, but some of these countries' will see an increase in production</w:t>
      </w:r>
      <w:r>
        <w:t xml:space="preserve">. </w:t>
      </w:r>
      <w:r w:rsidRPr="00F310F0">
        <w:rPr>
          <w:rStyle w:val="StyleUnderline"/>
          <w:highlight w:val="yellow"/>
        </w:rPr>
        <w:t xml:space="preserve">From the view of the global value chain, it is actually impossible to truly leave China out </w:t>
      </w:r>
      <w:r w:rsidRPr="00F310F0">
        <w:rPr>
          <w:sz w:val="16"/>
        </w:rPr>
        <w:t xml:space="preserve">of the world's biggest trade deal. Given </w:t>
      </w:r>
      <w:r w:rsidRPr="00F310F0">
        <w:rPr>
          <w:rStyle w:val="StyleUnderline"/>
          <w:highlight w:val="yellow"/>
        </w:rPr>
        <w:t>China's investment in many TPP member countries</w:t>
      </w:r>
      <w:r>
        <w:t xml:space="preserve"> </w:t>
      </w:r>
      <w:r w:rsidRPr="00F310F0">
        <w:rPr>
          <w:sz w:val="16"/>
        </w:rPr>
        <w:t xml:space="preserve">such as Brunei, Chile, Malaysia, and Vietnam, </w:t>
      </w:r>
      <w:r w:rsidRPr="00F310F0">
        <w:rPr>
          <w:rStyle w:val="StyleUnderline"/>
          <w:highlight w:val="yellow"/>
        </w:rPr>
        <w:t>China can and will design, develop and produce products that will make their way into the US market via TPP intermediaries</w:t>
      </w:r>
      <w:r>
        <w:t>.</w:t>
      </w:r>
    </w:p>
    <w:p w:rsidR="000302B8" w:rsidRDefault="000302B8" w:rsidP="000302B8">
      <w:pPr>
        <w:pStyle w:val="Heading3"/>
      </w:pPr>
      <w:r>
        <w:t>A2: Economic Reforms Turn</w:t>
      </w:r>
    </w:p>
    <w:p w:rsidR="000302B8" w:rsidRDefault="000302B8" w:rsidP="000302B8">
      <w:pPr>
        <w:pStyle w:val="Heading4"/>
      </w:pPr>
      <w:r>
        <w:t>Gradual Chinese reforms solve now without joining TPP</w:t>
      </w:r>
    </w:p>
    <w:p w:rsidR="000302B8" w:rsidRPr="009E042F" w:rsidRDefault="000302B8" w:rsidP="000302B8">
      <w:pPr>
        <w:rPr>
          <w:rStyle w:val="Style13ptBold"/>
          <w:b w:val="0"/>
        </w:rPr>
      </w:pPr>
      <w:r>
        <w:rPr>
          <w:rStyle w:val="Style13ptBold"/>
        </w:rPr>
        <w:t>Du 15</w:t>
      </w:r>
      <w:r>
        <w:rPr>
          <w:rStyle w:val="Style13ptBold"/>
          <w:b w:val="0"/>
        </w:rPr>
        <w:t xml:space="preserve"> </w:t>
      </w:r>
      <w:r w:rsidRPr="009E042F">
        <w:rPr>
          <w:rStyle w:val="Style13ptBold"/>
          <w:b w:val="0"/>
          <w:sz w:val="14"/>
        </w:rPr>
        <w:t>(Ming, Reader in Law, Lancaster University Law School, “TPP Agreement-China′s Tripartite Strategy”, J Int Economic Law (2015) 18 (2): 407, p. lexis)</w:t>
      </w:r>
    </w:p>
    <w:p w:rsidR="000302B8" w:rsidRPr="000A4D9E" w:rsidRDefault="000302B8" w:rsidP="000302B8">
      <w:pPr>
        <w:rPr>
          <w:sz w:val="16"/>
        </w:rPr>
      </w:pPr>
      <w:r w:rsidRPr="000A4D9E">
        <w:rPr>
          <w:sz w:val="16"/>
        </w:rPr>
        <w:t>To readers not familiar with China′s approach to international norms</w:t>
      </w:r>
      <w:r>
        <w:t xml:space="preserve">, </w:t>
      </w:r>
      <w:r w:rsidRPr="00571BED">
        <w:rPr>
          <w:rStyle w:val="StyleUnderline"/>
          <w:highlight w:val="yellow"/>
        </w:rPr>
        <w:t>China′s</w:t>
      </w:r>
      <w:r>
        <w:t xml:space="preserve"> </w:t>
      </w:r>
      <w:r w:rsidRPr="000A4D9E">
        <w:rPr>
          <w:sz w:val="16"/>
        </w:rPr>
        <w:t>corresponding</w:t>
      </w:r>
      <w:r>
        <w:t xml:space="preserve"> </w:t>
      </w:r>
      <w:r w:rsidRPr="00571BED">
        <w:rPr>
          <w:rStyle w:val="StyleUnderline"/>
          <w:highlight w:val="yellow"/>
        </w:rPr>
        <w:t>strategy toward</w:t>
      </w:r>
      <w:r>
        <w:t xml:space="preserve"> the </w:t>
      </w:r>
      <w:r w:rsidRPr="00571BED">
        <w:rPr>
          <w:rStyle w:val="StyleUnderline"/>
          <w:highlight w:val="yellow"/>
        </w:rPr>
        <w:t>TPP may present an internal dilemma</w:t>
      </w:r>
      <w:r>
        <w:t xml:space="preserve">: </w:t>
      </w:r>
      <w:r w:rsidRPr="00571BED">
        <w:rPr>
          <w:rStyle w:val="StyleUnderline"/>
          <w:highlight w:val="yellow"/>
        </w:rPr>
        <w:t>on</w:t>
      </w:r>
      <w:r>
        <w:t xml:space="preserve"> the </w:t>
      </w:r>
      <w:r w:rsidRPr="00571BED">
        <w:rPr>
          <w:rStyle w:val="StyleUnderline"/>
          <w:highlight w:val="yellow"/>
        </w:rPr>
        <w:t>one hand, China recognizes</w:t>
      </w:r>
      <w:r>
        <w:t xml:space="preserve"> that </w:t>
      </w:r>
      <w:r w:rsidRPr="00571BED">
        <w:rPr>
          <w:rStyle w:val="StyleUnderline"/>
          <w:highlight w:val="yellow"/>
        </w:rPr>
        <w:t>structural reforms are necessary</w:t>
      </w:r>
      <w:r>
        <w:t xml:space="preserve"> </w:t>
      </w:r>
      <w:r w:rsidRPr="000A4D9E">
        <w:rPr>
          <w:sz w:val="16"/>
        </w:rPr>
        <w:t xml:space="preserve">to achieve China′s long-term economic prosperity; </w:t>
      </w:r>
      <w:r w:rsidRPr="00571BED">
        <w:rPr>
          <w:rStyle w:val="StyleUnderline"/>
          <w:highlight w:val="yellow"/>
        </w:rPr>
        <w:t>on the other</w:t>
      </w:r>
      <w:r>
        <w:t xml:space="preserve"> hand, </w:t>
      </w:r>
      <w:r w:rsidRPr="00571BED">
        <w:rPr>
          <w:rStyle w:val="StyleUnderline"/>
          <w:highlight w:val="yellow"/>
        </w:rPr>
        <w:t>extensive structural reforms</w:t>
      </w:r>
      <w:r>
        <w:t xml:space="preserve"> </w:t>
      </w:r>
      <w:r w:rsidRPr="000A4D9E">
        <w:rPr>
          <w:sz w:val="16"/>
        </w:rPr>
        <w:t xml:space="preserve">that the </w:t>
      </w:r>
      <w:r w:rsidRPr="00571BED">
        <w:rPr>
          <w:rStyle w:val="StyleUnderline"/>
          <w:highlight w:val="yellow"/>
        </w:rPr>
        <w:t xml:space="preserve">TPP entails is put forth </w:t>
      </w:r>
      <w:r w:rsidRPr="000A4D9E">
        <w:rPr>
          <w:sz w:val="16"/>
        </w:rPr>
        <w:t>in the debate</w:t>
      </w:r>
      <w:r w:rsidRPr="000A4D9E">
        <w:rPr>
          <w:rStyle w:val="StyleUnderline"/>
          <w:sz w:val="16"/>
          <w:highlight w:val="yellow"/>
        </w:rPr>
        <w:t xml:space="preserve"> </w:t>
      </w:r>
      <w:r w:rsidRPr="00571BED">
        <w:rPr>
          <w:rStyle w:val="StyleUnderline"/>
          <w:highlight w:val="yellow"/>
        </w:rPr>
        <w:t>as a major reason why China should not join</w:t>
      </w:r>
      <w:r>
        <w:t xml:space="preserve"> </w:t>
      </w:r>
      <w:r w:rsidRPr="000A4D9E">
        <w:rPr>
          <w:sz w:val="16"/>
        </w:rPr>
        <w:t xml:space="preserve">the TPP. Behind </w:t>
      </w:r>
      <w:r w:rsidRPr="00571BED">
        <w:rPr>
          <w:rStyle w:val="StyleUnderline"/>
          <w:highlight w:val="yellow"/>
        </w:rPr>
        <w:t>this apparent contradiction lies China′s deeply-rooted ′adaptive selection′ approach to international norms</w:t>
      </w:r>
      <w:r>
        <w:t xml:space="preserve">. </w:t>
      </w:r>
      <w:r w:rsidRPr="00571BED">
        <w:rPr>
          <w:rStyle w:val="StyleUnderline"/>
          <w:highlight w:val="yellow"/>
        </w:rPr>
        <w:t xml:space="preserve">Selective adaptation is a </w:t>
      </w:r>
      <w:r w:rsidRPr="000A4D9E">
        <w:rPr>
          <w:sz w:val="16"/>
        </w:rPr>
        <w:t xml:space="preserve">coping </w:t>
      </w:r>
      <w:r w:rsidRPr="00571BED">
        <w:rPr>
          <w:rStyle w:val="StyleUnderline"/>
          <w:highlight w:val="yellow"/>
        </w:rPr>
        <w:t xml:space="preserve">strategy for balancing local </w:t>
      </w:r>
      <w:r w:rsidRPr="000A4D9E">
        <w:rPr>
          <w:sz w:val="16"/>
        </w:rPr>
        <w:t>regulatory</w:t>
      </w:r>
      <w:r w:rsidRPr="00571BED">
        <w:rPr>
          <w:rStyle w:val="StyleUnderline"/>
          <w:highlight w:val="yellow"/>
        </w:rPr>
        <w:t xml:space="preserve"> imperatives with requirements of compliance with foreign norms</w:t>
      </w:r>
      <w:r>
        <w:t xml:space="preserve"> </w:t>
      </w:r>
      <w:r w:rsidRPr="000A4D9E">
        <w:rPr>
          <w:sz w:val="16"/>
        </w:rPr>
        <w:t>largely derived from the regimes of lib</w:t>
      </w:r>
      <w:r w:rsidR="00571BED" w:rsidRPr="000A4D9E">
        <w:rPr>
          <w:sz w:val="16"/>
        </w:rPr>
        <w:t>eral democratic capitalism.</w:t>
      </w:r>
      <w:r w:rsidRPr="000A4D9E">
        <w:rPr>
          <w:sz w:val="16"/>
        </w:rPr>
        <w:t xml:space="preserve"> The </w:t>
      </w:r>
      <w:r w:rsidRPr="00571BED">
        <w:rPr>
          <w:rStyle w:val="StyleUnderline"/>
          <w:highlight w:val="yellow"/>
        </w:rPr>
        <w:t>TPP is not just a matter of economics</w:t>
      </w:r>
      <w:r>
        <w:t xml:space="preserve"> </w:t>
      </w:r>
      <w:r w:rsidRPr="000A4D9E">
        <w:rPr>
          <w:sz w:val="16"/>
        </w:rPr>
        <w:t xml:space="preserve">and commerce. At root </w:t>
      </w:r>
      <w:r w:rsidRPr="00571BED">
        <w:rPr>
          <w:rStyle w:val="StyleUnderline"/>
          <w:highlight w:val="yellow"/>
        </w:rPr>
        <w:t>it is a fundamental challenge of politics</w:t>
      </w:r>
      <w:r w:rsidRPr="00571BED">
        <w:rPr>
          <w:rStyle w:val="StyleUnderline"/>
        </w:rPr>
        <w:t xml:space="preserve"> </w:t>
      </w:r>
      <w:r w:rsidRPr="000A4D9E">
        <w:rPr>
          <w:sz w:val="16"/>
        </w:rPr>
        <w:t>and governance. Without a full grasp of the political and economic implications of joining the TPP, China would not apply for admission to its membership. At the same time,</w:t>
      </w:r>
      <w:r>
        <w:t xml:space="preserve"> </w:t>
      </w:r>
      <w:r w:rsidRPr="000A4D9E">
        <w:rPr>
          <w:rStyle w:val="StyleUnderline"/>
          <w:highlight w:val="yellow"/>
        </w:rPr>
        <w:t>China has taken bold steps to initiate new reforms</w:t>
      </w:r>
      <w:r>
        <w:t xml:space="preserve">, </w:t>
      </w:r>
      <w:r w:rsidRPr="000A4D9E">
        <w:rPr>
          <w:sz w:val="16"/>
        </w:rPr>
        <w:t xml:space="preserve">some reform measures even emulating the emerging TPP rules. </w:t>
      </w:r>
      <w:r w:rsidRPr="000A4D9E">
        <w:rPr>
          <w:rStyle w:val="StyleUnderline"/>
          <w:highlight w:val="yellow"/>
        </w:rPr>
        <w:t>This gradual</w:t>
      </w:r>
      <w:r w:rsidRPr="000A4D9E">
        <w:rPr>
          <w:sz w:val="16"/>
        </w:rPr>
        <w:t xml:space="preserve">, experimental, and ′learning by doing′ </w:t>
      </w:r>
      <w:r w:rsidRPr="000A4D9E">
        <w:rPr>
          <w:rStyle w:val="StyleUnderline"/>
          <w:highlight w:val="yellow"/>
        </w:rPr>
        <w:t xml:space="preserve">approach protects </w:t>
      </w:r>
      <w:r w:rsidRPr="000A4D9E">
        <w:rPr>
          <w:sz w:val="16"/>
        </w:rPr>
        <w:t>the national</w:t>
      </w:r>
      <w:r w:rsidRPr="000A4D9E">
        <w:rPr>
          <w:rStyle w:val="StyleUnderline"/>
          <w:sz w:val="16"/>
          <w:highlight w:val="yellow"/>
        </w:rPr>
        <w:t xml:space="preserve"> </w:t>
      </w:r>
      <w:r w:rsidRPr="000A4D9E">
        <w:rPr>
          <w:rStyle w:val="StyleUnderline"/>
          <w:highlight w:val="yellow"/>
        </w:rPr>
        <w:t>regulatory autonomy while embracing</w:t>
      </w:r>
      <w:r>
        <w:t xml:space="preserve"> </w:t>
      </w:r>
      <w:r w:rsidRPr="000A4D9E">
        <w:rPr>
          <w:sz w:val="16"/>
        </w:rPr>
        <w:t xml:space="preserve">the emerging </w:t>
      </w:r>
      <w:r w:rsidRPr="000A4D9E">
        <w:rPr>
          <w:rStyle w:val="StyleUnderline"/>
          <w:highlight w:val="yellow"/>
        </w:rPr>
        <w:t>rules for global trade</w:t>
      </w:r>
      <w:r>
        <w:t xml:space="preserve"> </w:t>
      </w:r>
      <w:r w:rsidRPr="000A4D9E">
        <w:rPr>
          <w:sz w:val="16"/>
        </w:rPr>
        <w:t xml:space="preserve">and investment in the 21st century. </w:t>
      </w:r>
    </w:p>
    <w:p w:rsidR="000302B8" w:rsidRDefault="000302B8" w:rsidP="000302B8">
      <w:pPr>
        <w:pStyle w:val="Heading4"/>
      </w:pPr>
      <w:r>
        <w:t>Pushing quick reforms undermines China’s economy – They’re pursuing gradual reform now</w:t>
      </w:r>
    </w:p>
    <w:p w:rsidR="000302B8" w:rsidRPr="006C2DA7" w:rsidRDefault="000302B8" w:rsidP="000302B8">
      <w:pPr>
        <w:rPr>
          <w:rStyle w:val="Style13ptBold"/>
          <w:b w:val="0"/>
        </w:rPr>
      </w:pPr>
      <w:r>
        <w:rPr>
          <w:rStyle w:val="Style13ptBold"/>
        </w:rPr>
        <w:t>Burkhart 13</w:t>
      </w:r>
      <w:r>
        <w:rPr>
          <w:rStyle w:val="Style13ptBold"/>
          <w:b w:val="0"/>
        </w:rPr>
        <w:t xml:space="preserve"> </w:t>
      </w:r>
      <w:r w:rsidRPr="006C2DA7">
        <w:rPr>
          <w:rStyle w:val="Style13ptBold"/>
          <w:b w:val="0"/>
          <w:sz w:val="18"/>
        </w:rPr>
        <w:t>(Ryan, 11/1, staff @ The Diplomatic Courier, “The U.S., China, and the Trans Pacific Partnership”, http://www.diplomaticourier.com/the-u-s-china-and-the-trans-pacific-partnership/)</w:t>
      </w:r>
    </w:p>
    <w:p w:rsidR="000302B8" w:rsidRPr="006C2DA7" w:rsidRDefault="000302B8" w:rsidP="000302B8">
      <w:r w:rsidRPr="00A35874">
        <w:rPr>
          <w:sz w:val="16"/>
        </w:rPr>
        <w:t xml:space="preserve">After the disastrous effects of “shock therapy” economic policies in the former Soviet Union (FSU) states, </w:t>
      </w:r>
      <w:r w:rsidRPr="00A35874">
        <w:rPr>
          <w:rStyle w:val="StyleUnderline"/>
          <w:highlight w:val="yellow"/>
        </w:rPr>
        <w:t>the</w:t>
      </w:r>
      <w:r>
        <w:t xml:space="preserve"> </w:t>
      </w:r>
      <w:r w:rsidRPr="00A35874">
        <w:rPr>
          <w:sz w:val="16"/>
        </w:rPr>
        <w:t>Chinese Communist Party (</w:t>
      </w:r>
      <w:r w:rsidRPr="00A35874">
        <w:rPr>
          <w:rStyle w:val="StyleUnderline"/>
          <w:highlight w:val="yellow"/>
        </w:rPr>
        <w:t>CCP) decided that slow and gradual</w:t>
      </w:r>
      <w:r w:rsidRPr="00A35874">
        <w:rPr>
          <w:rStyle w:val="StyleUnderline"/>
        </w:rPr>
        <w:t xml:space="preserve"> </w:t>
      </w:r>
      <w:r w:rsidRPr="00A35874">
        <w:rPr>
          <w:sz w:val="16"/>
        </w:rPr>
        <w:t xml:space="preserve">reform </w:t>
      </w:r>
      <w:r w:rsidRPr="00A35874">
        <w:rPr>
          <w:rStyle w:val="StyleUnderline"/>
          <w:highlight w:val="yellow"/>
        </w:rPr>
        <w:t>economic reform was the best</w:t>
      </w:r>
      <w:r w:rsidR="00A35874">
        <w:t xml:space="preserve"> </w:t>
      </w:r>
      <w:r w:rsidR="00A35874" w:rsidRPr="00A35874">
        <w:rPr>
          <w:rStyle w:val="StyleUnderline"/>
          <w:highlight w:val="yellow"/>
        </w:rPr>
        <w:t>p</w:t>
      </w:r>
      <w:r w:rsidRPr="00A35874">
        <w:rPr>
          <w:rStyle w:val="StyleUnderline"/>
          <w:highlight w:val="yellow"/>
        </w:rPr>
        <w:t>ath for China</w:t>
      </w:r>
      <w:r>
        <w:t xml:space="preserve">. </w:t>
      </w:r>
      <w:r w:rsidRPr="00A35874">
        <w:rPr>
          <w:sz w:val="16"/>
        </w:rPr>
        <w:t>Once again</w:t>
      </w:r>
      <w:r w:rsidRPr="00A35874">
        <w:rPr>
          <w:sz w:val="10"/>
        </w:rPr>
        <w:t xml:space="preserve">, </w:t>
      </w:r>
      <w:r w:rsidRPr="00A35874">
        <w:rPr>
          <w:sz w:val="16"/>
        </w:rPr>
        <w:t xml:space="preserve">the </w:t>
      </w:r>
      <w:r w:rsidRPr="00A35874">
        <w:rPr>
          <w:rStyle w:val="StyleUnderline"/>
          <w:highlight w:val="yellow"/>
        </w:rPr>
        <w:t>TPP will be a high standard FTA</w:t>
      </w:r>
      <w:r>
        <w:t xml:space="preserve">. </w:t>
      </w:r>
      <w:r w:rsidRPr="00A35874">
        <w:rPr>
          <w:rStyle w:val="StyleUnderline"/>
          <w:highlight w:val="yellow"/>
        </w:rPr>
        <w:t>TPP</w:t>
      </w:r>
      <w:r>
        <w:t xml:space="preserve"> </w:t>
      </w:r>
      <w:r w:rsidRPr="00A35874">
        <w:rPr>
          <w:sz w:val="16"/>
        </w:rPr>
        <w:t>negotiated</w:t>
      </w:r>
      <w:r>
        <w:t xml:space="preserve"> </w:t>
      </w:r>
      <w:r w:rsidRPr="00A35874">
        <w:rPr>
          <w:rStyle w:val="StyleUnderline"/>
          <w:highlight w:val="yellow"/>
        </w:rPr>
        <w:t>issues such as regulatory coherence, state-owned enterprises, labor</w:t>
      </w:r>
      <w:r>
        <w:t xml:space="preserve"> </w:t>
      </w:r>
      <w:r w:rsidRPr="00A35874">
        <w:rPr>
          <w:sz w:val="16"/>
        </w:rPr>
        <w:t xml:space="preserve">issues, </w:t>
      </w:r>
      <w:r w:rsidRPr="00A35874">
        <w:rPr>
          <w:rStyle w:val="StyleUnderline"/>
          <w:highlight w:val="yellow"/>
        </w:rPr>
        <w:t>and i</w:t>
      </w:r>
      <w:r>
        <w:t xml:space="preserve">ntellectual </w:t>
      </w:r>
      <w:r w:rsidRPr="00A35874">
        <w:rPr>
          <w:rStyle w:val="StyleUnderline"/>
          <w:highlight w:val="yellow"/>
        </w:rPr>
        <w:t>p</w:t>
      </w:r>
      <w:r>
        <w:t xml:space="preserve">roperty </w:t>
      </w:r>
      <w:r w:rsidRPr="00A35874">
        <w:rPr>
          <w:rStyle w:val="StyleUnderline"/>
          <w:highlight w:val="yellow"/>
        </w:rPr>
        <w:t>would have a huge effect on the economy</w:t>
      </w:r>
      <w:r w:rsidRPr="00A35874">
        <w:rPr>
          <w:sz w:val="16"/>
        </w:rPr>
        <w:t xml:space="preserve">. Further, </w:t>
      </w:r>
      <w:r w:rsidRPr="00A35874">
        <w:rPr>
          <w:rStyle w:val="StyleUnderline"/>
          <w:highlight w:val="yellow"/>
        </w:rPr>
        <w:t>lowering trade barriers will expose nascent Chinese industries to global competition</w:t>
      </w:r>
      <w:r>
        <w:t xml:space="preserve">. </w:t>
      </w:r>
      <w:r w:rsidRPr="00A35874">
        <w:rPr>
          <w:sz w:val="16"/>
        </w:rPr>
        <w:t>However, these standards should be an economic goal for Chinese leadership.</w:t>
      </w:r>
    </w:p>
    <w:p w:rsidR="000302B8" w:rsidRDefault="000302B8" w:rsidP="000302B8">
      <w:pPr>
        <w:pStyle w:val="Heading4"/>
      </w:pPr>
      <w:r>
        <w:t>TPP hurts SOE’s which are key to China’s economy</w:t>
      </w:r>
    </w:p>
    <w:p w:rsidR="000302B8" w:rsidRPr="00A6524E" w:rsidRDefault="000302B8" w:rsidP="000302B8">
      <w:pPr>
        <w:rPr>
          <w:rStyle w:val="Style13ptBold"/>
          <w:b w:val="0"/>
        </w:rPr>
      </w:pPr>
      <w:r>
        <w:rPr>
          <w:rStyle w:val="Style13ptBold"/>
        </w:rPr>
        <w:t>Ramasamy 4/13</w:t>
      </w:r>
      <w:r>
        <w:rPr>
          <w:rStyle w:val="Style13ptBold"/>
          <w:b w:val="0"/>
        </w:rPr>
        <w:t xml:space="preserve"> </w:t>
      </w:r>
      <w:r w:rsidRPr="00A6524E">
        <w:rPr>
          <w:rStyle w:val="Style13ptBold"/>
          <w:b w:val="0"/>
          <w:sz w:val="18"/>
        </w:rPr>
        <w:t>(Bala, Professor of Economics, China Europe International Business School, “Why China could never sign on to the Trans-Pacific Partnership”, http://theconversation.com/why-china-could-never-sign-on-to-the-trans-pacific-partnership-56361)</w:t>
      </w:r>
    </w:p>
    <w:p w:rsidR="000302B8" w:rsidRPr="00A35874" w:rsidRDefault="000302B8" w:rsidP="000302B8">
      <w:pPr>
        <w:rPr>
          <w:sz w:val="16"/>
        </w:rPr>
      </w:pPr>
      <w:r w:rsidRPr="00A35874">
        <w:rPr>
          <w:sz w:val="16"/>
        </w:rPr>
        <w:t xml:space="preserve">The </w:t>
      </w:r>
      <w:r w:rsidRPr="00A35874">
        <w:rPr>
          <w:rStyle w:val="StyleUnderline"/>
          <w:highlight w:val="yellow"/>
        </w:rPr>
        <w:t>TPP requires that no subsidies should be provided to an SOE</w:t>
      </w:r>
      <w:r>
        <w:t xml:space="preserve"> </w:t>
      </w:r>
      <w:r w:rsidRPr="00A35874">
        <w:rPr>
          <w:sz w:val="16"/>
        </w:rPr>
        <w:t>for its international business expansion. The goal: to ensure competition between an SOE and a private enterprise takes place on a level playing field inside the host country.</w:t>
      </w:r>
      <w:r>
        <w:t xml:space="preserve"> </w:t>
      </w:r>
      <w:r w:rsidRPr="00A35874">
        <w:rPr>
          <w:rStyle w:val="StyleUnderline"/>
          <w:highlight w:val="yellow"/>
        </w:rPr>
        <w:t>But China’s</w:t>
      </w:r>
      <w:r>
        <w:t xml:space="preserve"> </w:t>
      </w:r>
      <w:r w:rsidRPr="00A35874">
        <w:rPr>
          <w:sz w:val="16"/>
        </w:rPr>
        <w:t>150,000</w:t>
      </w:r>
      <w:r>
        <w:t xml:space="preserve"> </w:t>
      </w:r>
      <w:r w:rsidRPr="00A35874">
        <w:rPr>
          <w:rStyle w:val="StyleUnderline"/>
          <w:highlight w:val="yellow"/>
        </w:rPr>
        <w:t>SOEs form the bedrock of the Chinese economy</w:t>
      </w:r>
      <w:r>
        <w:t xml:space="preserve"> </w:t>
      </w:r>
      <w:r w:rsidRPr="00A35874">
        <w:rPr>
          <w:sz w:val="16"/>
        </w:rPr>
        <w:t xml:space="preserve">and therefore have certain privileges. About a thousand SOEs are listed in the Shanghai or Shenzhen Stock Exchanges, indicating they are commercial in nature. More than 150 of these are managed by the central SASAC, and the list includes some of the largest companies in the world. </w:t>
      </w:r>
      <w:r w:rsidRPr="00A35874">
        <w:rPr>
          <w:rStyle w:val="StyleUnderline"/>
          <w:highlight w:val="yellow"/>
        </w:rPr>
        <w:t>The Chinese government assists these SOEs in various ways</w:t>
      </w:r>
      <w:r>
        <w:t xml:space="preserve">, </w:t>
      </w:r>
      <w:r w:rsidRPr="00A35874">
        <w:rPr>
          <w:sz w:val="16"/>
        </w:rPr>
        <w:t>including preferential interest rates</w:t>
      </w:r>
      <w:r w:rsidRPr="00A35874">
        <w:rPr>
          <w:rStyle w:val="StyleUnderline"/>
          <w:highlight w:val="yellow"/>
        </w:rPr>
        <w:t>. Although there have been exceptions under</w:t>
      </w:r>
      <w:r>
        <w:t xml:space="preserve"> </w:t>
      </w:r>
      <w:r w:rsidRPr="00A35874">
        <w:rPr>
          <w:sz w:val="16"/>
        </w:rPr>
        <w:t>the</w:t>
      </w:r>
      <w:r>
        <w:t xml:space="preserve"> </w:t>
      </w:r>
      <w:r w:rsidRPr="00A35874">
        <w:rPr>
          <w:rStyle w:val="StyleUnderline"/>
          <w:highlight w:val="yellow"/>
        </w:rPr>
        <w:t>TPP</w:t>
      </w:r>
      <w:r>
        <w:t xml:space="preserve"> </w:t>
      </w:r>
      <w:r w:rsidRPr="00A35874">
        <w:rPr>
          <w:sz w:val="14"/>
        </w:rPr>
        <w:t xml:space="preserve">(for example New Zealand was able to get exemptions for its powerful cooperative Fonterra), </w:t>
      </w:r>
      <w:r w:rsidRPr="00A35874">
        <w:rPr>
          <w:rStyle w:val="StyleUnderline"/>
          <w:highlight w:val="yellow"/>
        </w:rPr>
        <w:t>it would have been an uphill battle for China to negotiate exemptions for so many of its SOEs</w:t>
      </w:r>
      <w:r>
        <w:t xml:space="preserve"> </w:t>
      </w:r>
      <w:r w:rsidRPr="00A35874">
        <w:rPr>
          <w:sz w:val="16"/>
        </w:rPr>
        <w:t>engaged in various international operations within TPP member countries.</w:t>
      </w:r>
    </w:p>
    <w:p w:rsidR="009860B2" w:rsidRDefault="009860B2" w:rsidP="00994B59">
      <w:pPr>
        <w:pStyle w:val="Heading2"/>
      </w:pPr>
      <w:r>
        <w:t>Internal Links</w:t>
      </w:r>
    </w:p>
    <w:p w:rsidR="008B0B77" w:rsidRDefault="00552FC6" w:rsidP="00994B59">
      <w:pPr>
        <w:pStyle w:val="Heading3"/>
      </w:pPr>
      <w:r>
        <w:t>Popularity Key to Xi Capital</w:t>
      </w:r>
    </w:p>
    <w:p w:rsidR="008B0B77" w:rsidRDefault="00675E53" w:rsidP="008B0B77">
      <w:pPr>
        <w:pStyle w:val="Heading4"/>
      </w:pPr>
      <w:r>
        <w:t>Policy disagreements cause popular discontent</w:t>
      </w:r>
    </w:p>
    <w:p w:rsidR="008B0B77" w:rsidRPr="00824C78" w:rsidRDefault="008B0B77" w:rsidP="008B0B77">
      <w:pPr>
        <w:rPr>
          <w:b/>
          <w:sz w:val="26"/>
        </w:rPr>
      </w:pPr>
      <w:r w:rsidRPr="003F0698">
        <w:rPr>
          <w:rStyle w:val="Style13ptBold"/>
        </w:rPr>
        <w:t>DeLisle 11</w:t>
      </w:r>
      <w:r>
        <w:rPr>
          <w:rStyle w:val="Style13ptBold"/>
        </w:rPr>
        <w:t xml:space="preserve"> </w:t>
      </w:r>
      <w:r w:rsidRPr="00421420">
        <w:rPr>
          <w:sz w:val="14"/>
        </w:rPr>
        <w:t xml:space="preserve">(Jacques deLisle is Director of FPRI’s Asia Program and the Stephen A. Cozen Professor of Law and Professor of Political Science at the University of Pennsylvania, “Politics and Governance in the People’s Republic of China”, Foreign Policy Research Institute, Vol.16, No.7, August, </w:t>
      </w:r>
      <w:hyperlink r:id="rId10" w:history="1">
        <w:r w:rsidRPr="00421420">
          <w:rPr>
            <w:rStyle w:val="Hyperlink"/>
            <w:sz w:val="14"/>
          </w:rPr>
          <w:t>https://www.fpri.org/articles/2011/08/politics-and-governance-peoples-republic-china-revolution-not-dinner-party-get-rich</w:t>
        </w:r>
      </w:hyperlink>
      <w:r w:rsidRPr="00421420">
        <w:rPr>
          <w:sz w:val="14"/>
        </w:rPr>
        <w:t>)</w:t>
      </w:r>
    </w:p>
    <w:p w:rsidR="008B0B77" w:rsidRPr="007806D0" w:rsidRDefault="008B0B77" w:rsidP="008B0B77">
      <w:pPr>
        <w:rPr>
          <w:sz w:val="16"/>
        </w:rPr>
      </w:pPr>
      <w:r w:rsidRPr="00675E53">
        <w:rPr>
          <w:sz w:val="16"/>
        </w:rPr>
        <w:t>This rising</w:t>
      </w:r>
      <w:r w:rsidRPr="00675E53">
        <w:rPr>
          <w:rStyle w:val="StyleUnderline"/>
          <w:sz w:val="16"/>
        </w:rPr>
        <w:t xml:space="preserve"> </w:t>
      </w:r>
      <w:r w:rsidRPr="007806D0">
        <w:rPr>
          <w:sz w:val="16"/>
        </w:rPr>
        <w:t xml:space="preserve">inequality, and </w:t>
      </w:r>
      <w:r w:rsidRPr="00675E53">
        <w:rPr>
          <w:rStyle w:val="StyleUnderline"/>
          <w:highlight w:val="yellow"/>
        </w:rPr>
        <w:t>discontent about</w:t>
      </w:r>
      <w:r w:rsidRPr="007806D0">
        <w:rPr>
          <w:sz w:val="16"/>
        </w:rPr>
        <w:t xml:space="preserve"> some of the </w:t>
      </w:r>
      <w:r w:rsidRPr="00675E53">
        <w:rPr>
          <w:rStyle w:val="StyleUnderline"/>
          <w:highlight w:val="yellow"/>
        </w:rPr>
        <w:t>policies and practices</w:t>
      </w:r>
      <w:r w:rsidRPr="007806D0">
        <w:rPr>
          <w:sz w:val="16"/>
        </w:rPr>
        <w:t xml:space="preserve"> that have produced it, </w:t>
      </w:r>
      <w:r w:rsidRPr="00675E53">
        <w:rPr>
          <w:rStyle w:val="StyleUnderline"/>
          <w:highlight w:val="yellow"/>
        </w:rPr>
        <w:t xml:space="preserve">have been among the key sources of China’s mounting </w:t>
      </w:r>
      <w:r w:rsidRPr="00675E53">
        <w:rPr>
          <w:sz w:val="16"/>
        </w:rPr>
        <w:t>problems of</w:t>
      </w:r>
      <w:r w:rsidRPr="00675E53">
        <w:rPr>
          <w:rStyle w:val="StyleUnderline"/>
          <w:sz w:val="16"/>
          <w:highlight w:val="yellow"/>
        </w:rPr>
        <w:t xml:space="preserve"> </w:t>
      </w:r>
      <w:r w:rsidRPr="00675E53">
        <w:rPr>
          <w:rStyle w:val="StyleUnderline"/>
          <w:highlight w:val="yellow"/>
        </w:rPr>
        <w:t>social unrest</w:t>
      </w:r>
      <w:r w:rsidRPr="007806D0">
        <w:rPr>
          <w:sz w:val="16"/>
        </w:rPr>
        <w:t xml:space="preserve">. The number of “mass incidents”—a term with no clear or official meaning but that is generally thought to refer to protests of a relatively substantial scale or disruptive effect (and perhaps triggering a response from public security units)—has climbed sharply in recent years. It is now estimated at well over 100,000 annually. Less dramatically, millions of </w:t>
      </w:r>
      <w:r w:rsidRPr="00675E53">
        <w:rPr>
          <w:rStyle w:val="StyleUnderline"/>
          <w:highlight w:val="yellow"/>
        </w:rPr>
        <w:t>aggrieved citizens file petitions with the government and courts</w:t>
      </w:r>
      <w:r w:rsidRPr="007806D0">
        <w:rPr>
          <w:sz w:val="16"/>
        </w:rPr>
        <w:t xml:space="preserve"> and the like (sometimes through special “letters and visits” offices at government and judicial organs) to register their complaints and to seek redress. </w:t>
      </w:r>
      <w:r w:rsidRPr="00675E53">
        <w:rPr>
          <w:sz w:val="16"/>
        </w:rPr>
        <w:t>Their</w:t>
      </w:r>
      <w:r w:rsidRPr="007806D0">
        <w:rPr>
          <w:rStyle w:val="StyleUnderline"/>
        </w:rPr>
        <w:t xml:space="preserve"> </w:t>
      </w:r>
      <w:r w:rsidRPr="00675E53">
        <w:rPr>
          <w:rStyle w:val="StyleUnderline"/>
          <w:highlight w:val="yellow"/>
        </w:rPr>
        <w:t>grievances focus</w:t>
      </w:r>
      <w:r w:rsidRPr="007806D0">
        <w:rPr>
          <w:rStyle w:val="StyleUnderline"/>
        </w:rPr>
        <w:t xml:space="preserve"> </w:t>
      </w:r>
      <w:r w:rsidRPr="00675E53">
        <w:rPr>
          <w:sz w:val="16"/>
        </w:rPr>
        <w:t>primarily</w:t>
      </w:r>
      <w:r w:rsidRPr="007806D0">
        <w:rPr>
          <w:rStyle w:val="StyleUnderline"/>
        </w:rPr>
        <w:t xml:space="preserve"> </w:t>
      </w:r>
      <w:r w:rsidRPr="00675E53">
        <w:rPr>
          <w:rStyle w:val="StyleUnderline"/>
          <w:highlight w:val="yellow"/>
        </w:rPr>
        <w:t>on</w:t>
      </w:r>
      <w:r w:rsidRPr="007806D0">
        <w:rPr>
          <w:sz w:val="16"/>
        </w:rPr>
        <w:t xml:space="preserve"> abuses at the hands of authorities or </w:t>
      </w:r>
      <w:r w:rsidRPr="00675E53">
        <w:rPr>
          <w:rStyle w:val="StyleUnderline"/>
          <w:highlight w:val="yellow"/>
        </w:rPr>
        <w:t>the authorities’ inadequate fulfillment of their roles, including protection of citizens’ rights</w:t>
      </w:r>
      <w:r w:rsidRPr="007806D0">
        <w:rPr>
          <w:sz w:val="16"/>
        </w:rPr>
        <w:t xml:space="preserve"> and safety. </w:t>
      </w:r>
      <w:r w:rsidRPr="00675E53">
        <w:rPr>
          <w:rStyle w:val="StyleUnderline"/>
          <w:highlight w:val="yellow"/>
        </w:rPr>
        <w:t>Pervasive problems</w:t>
      </w:r>
      <w:r w:rsidRPr="007806D0">
        <w:rPr>
          <w:sz w:val="16"/>
        </w:rPr>
        <w:t xml:space="preserve"> and, especially, dramatic incidents </w:t>
      </w:r>
      <w:r w:rsidRPr="00675E53">
        <w:rPr>
          <w:rStyle w:val="StyleUnderline"/>
          <w:highlight w:val="yellow"/>
        </w:rPr>
        <w:t>fuel media storms</w:t>
      </w:r>
      <w:r w:rsidRPr="007806D0">
        <w:rPr>
          <w:sz w:val="16"/>
        </w:rPr>
        <w:t xml:space="preserve"> (often crossing the platforms of an increasingly free traditional media, harder-to-control nontraditional web-based media, and a burgeoning universe of web-postings) </w:t>
      </w:r>
      <w:r w:rsidRPr="00675E53">
        <w:rPr>
          <w:rStyle w:val="StyleUnderline"/>
          <w:highlight w:val="yellow"/>
        </w:rPr>
        <w:t>that</w:t>
      </w:r>
      <w:r w:rsidRPr="007806D0">
        <w:rPr>
          <w:sz w:val="16"/>
        </w:rPr>
        <w:t xml:space="preserve"> reflect, and sometimes </w:t>
      </w:r>
      <w:r w:rsidRPr="00675E53">
        <w:rPr>
          <w:rStyle w:val="StyleUnderline"/>
          <w:highlight w:val="yellow"/>
        </w:rPr>
        <w:t>stoke, popular discontent with how China is governed</w:t>
      </w:r>
      <w:r w:rsidRPr="007806D0">
        <w:rPr>
          <w:sz w:val="16"/>
        </w:rPr>
        <w:t xml:space="preserve"> (or not governed). Concern about these developments and what they portend—and the need to respond—underpinned the defining slogan of the Hu Jintao years: the quest for a “harmonious society.”</w:t>
      </w:r>
    </w:p>
    <w:p w:rsidR="00314AF5" w:rsidRDefault="00314AF5" w:rsidP="008B0B77">
      <w:pPr>
        <w:pStyle w:val="Heading4"/>
      </w:pPr>
      <w:r>
        <w:t>Specifically, anti-U.S. nationalism is central to popular support for Xi</w:t>
      </w:r>
    </w:p>
    <w:p w:rsidR="00314AF5" w:rsidRPr="00314AF5" w:rsidRDefault="00314AF5" w:rsidP="00314AF5">
      <w:pPr>
        <w:rPr>
          <w:rStyle w:val="Style13ptBold"/>
          <w:b w:val="0"/>
        </w:rPr>
      </w:pPr>
      <w:r w:rsidRPr="00314AF5">
        <w:rPr>
          <w:rStyle w:val="Style13ptBold"/>
          <w:sz w:val="24"/>
        </w:rPr>
        <w:t>Project Syndicate 5/16</w:t>
      </w:r>
      <w:r w:rsidRPr="00314AF5">
        <w:rPr>
          <w:rStyle w:val="Style13ptBold"/>
          <w:b w:val="0"/>
          <w:sz w:val="24"/>
        </w:rPr>
        <w:t xml:space="preserve"> </w:t>
      </w:r>
      <w:r w:rsidRPr="00314AF5">
        <w:rPr>
          <w:rStyle w:val="Style13ptBold"/>
          <w:b w:val="0"/>
          <w:sz w:val="16"/>
        </w:rPr>
        <w:t>(Nepal Republic Media, “Mao’s heir”, http://myrepublica.com/opinion/story/42445/mao-s-heir.html</w:t>
      </w:r>
    </w:p>
    <w:p w:rsidR="00314AF5" w:rsidRPr="00314AF5" w:rsidRDefault="00314AF5" w:rsidP="00314AF5">
      <w:pPr>
        <w:rPr>
          <w:sz w:val="16"/>
        </w:rPr>
      </w:pPr>
      <w:r w:rsidRPr="00314AF5">
        <w:rPr>
          <w:sz w:val="16"/>
        </w:rPr>
        <w:t xml:space="preserve">The savagery required to assert absolute power over the population is one lesson of the Cultural Revolution to which </w:t>
      </w:r>
      <w:r w:rsidRPr="00314AF5">
        <w:rPr>
          <w:rStyle w:val="StyleUnderline"/>
          <w:highlight w:val="yellow"/>
        </w:rPr>
        <w:t>Xi</w:t>
      </w:r>
      <w:r>
        <w:t xml:space="preserve"> </w:t>
      </w:r>
      <w:r w:rsidRPr="00314AF5">
        <w:rPr>
          <w:sz w:val="16"/>
        </w:rPr>
        <w:t xml:space="preserve">seems indifferent. He </w:t>
      </w:r>
      <w:r w:rsidRPr="00314AF5">
        <w:rPr>
          <w:rStyle w:val="StyleUnderline"/>
          <w:highlight w:val="yellow"/>
        </w:rPr>
        <w:t>is concerned only about</w:t>
      </w:r>
      <w:r>
        <w:t xml:space="preserve"> the "</w:t>
      </w:r>
      <w:r w:rsidRPr="00314AF5">
        <w:rPr>
          <w:rStyle w:val="StyleUnderline"/>
          <w:highlight w:val="yellow"/>
        </w:rPr>
        <w:t>absolute power</w:t>
      </w:r>
      <w:r w:rsidRPr="00314AF5">
        <w:rPr>
          <w:sz w:val="16"/>
        </w:rPr>
        <w:t xml:space="preserve">" part. And in his effort to obtain it, the </w:t>
      </w:r>
      <w:r w:rsidRPr="00314AF5">
        <w:rPr>
          <w:rStyle w:val="StyleUnderline"/>
          <w:highlight w:val="yellow"/>
        </w:rPr>
        <w:t>survivors of the Cultural Revolution</w:t>
      </w:r>
      <w:r w:rsidRPr="00314AF5">
        <w:rPr>
          <w:sz w:val="16"/>
        </w:rPr>
        <w:t>—people who know what it means to be intimidated into choosing politics over the personal—</w:t>
      </w:r>
      <w:r w:rsidRPr="00314AF5">
        <w:rPr>
          <w:rStyle w:val="StyleUnderline"/>
          <w:highlight w:val="yellow"/>
        </w:rPr>
        <w:t>have become Xi's most reliable political capital.</w:t>
      </w:r>
      <w:r>
        <w:t xml:space="preserve"> </w:t>
      </w:r>
      <w:r w:rsidRPr="00314AF5">
        <w:rPr>
          <w:sz w:val="16"/>
        </w:rPr>
        <w:t>Xi knows that he can succeed only by reinforcing the Party's authority, and his position as its leader. So he has presented the narrative that there is a grave threat to China from within—a threat posed by treacherous and corrupt leaders—and has declared Party loyalty to be of paramount importance. There are only two types of people: Those who support the Party and those who do not. Like Mao in 1966, Xi believes that his power hinges on making all Chinese—government officials and ordinary citizens alike—loyal and obedient through any means possible. Power is founded on the repression of opponents, such as Nobel Peace Prize winner Liu Xiaobo and the tens of thousands of other jailed authors and scholars. But</w:t>
      </w:r>
      <w:r>
        <w:t xml:space="preserve"> </w:t>
      </w:r>
      <w:r w:rsidRPr="00314AF5">
        <w:rPr>
          <w:rStyle w:val="StyleUnderline"/>
          <w:highlight w:val="yellow"/>
        </w:rPr>
        <w:t>Xi is not counting on fear alone to cement his rule. He is</w:t>
      </w:r>
      <w:r w:rsidRPr="00314AF5">
        <w:rPr>
          <w:rStyle w:val="StyleUnderline"/>
        </w:rPr>
        <w:t xml:space="preserve"> </w:t>
      </w:r>
      <w:r>
        <w:t xml:space="preserve">also </w:t>
      </w:r>
      <w:r w:rsidRPr="00314AF5">
        <w:rPr>
          <w:rStyle w:val="StyleUnderline"/>
          <w:highlight w:val="yellow"/>
        </w:rPr>
        <w:t>attempting to win popular support with a new unifying ideology</w:t>
      </w:r>
      <w:r>
        <w:t xml:space="preserve">, </w:t>
      </w:r>
      <w:r w:rsidRPr="00314AF5">
        <w:rPr>
          <w:sz w:val="16"/>
        </w:rPr>
        <w:t>based on the so-called China Dream, a set of socialist values and goals that are supposed to bring about the "great renewal of the Chinese nation." This has been</w:t>
      </w:r>
      <w:r>
        <w:t xml:space="preserve"> </w:t>
      </w:r>
      <w:r w:rsidRPr="00314AF5">
        <w:rPr>
          <w:rStyle w:val="StyleUnderline"/>
          <w:highlight w:val="yellow"/>
        </w:rPr>
        <w:t>accompanied by a galvanizing form of nationalism that portrays the</w:t>
      </w:r>
      <w:r>
        <w:t xml:space="preserve"> </w:t>
      </w:r>
      <w:r w:rsidRPr="00314AF5">
        <w:rPr>
          <w:sz w:val="16"/>
        </w:rPr>
        <w:t xml:space="preserve">world, particularly the </w:t>
      </w:r>
      <w:r w:rsidRPr="00314AF5">
        <w:rPr>
          <w:rStyle w:val="StyleUnderline"/>
          <w:highlight w:val="yellow"/>
        </w:rPr>
        <w:t>U</w:t>
      </w:r>
      <w:r>
        <w:t xml:space="preserve">nited </w:t>
      </w:r>
      <w:r w:rsidRPr="00314AF5">
        <w:rPr>
          <w:rStyle w:val="StyleUnderline"/>
          <w:highlight w:val="yellow"/>
        </w:rPr>
        <w:t>S</w:t>
      </w:r>
      <w:r>
        <w:t xml:space="preserve">tates, </w:t>
      </w:r>
      <w:r w:rsidRPr="00314AF5">
        <w:rPr>
          <w:rStyle w:val="StyleUnderline"/>
          <w:highlight w:val="yellow"/>
        </w:rPr>
        <w:t>as seeking to keep China back from assuming its rightful place atop the international order.</w:t>
      </w:r>
      <w:r>
        <w:t xml:space="preserve"> </w:t>
      </w:r>
      <w:r w:rsidRPr="00314AF5">
        <w:rPr>
          <w:sz w:val="16"/>
        </w:rPr>
        <w:t xml:space="preserve">And he has nurtured a personality cult of a kind not seen since Mao. </w:t>
      </w:r>
    </w:p>
    <w:p w:rsidR="008B0B77" w:rsidRDefault="00675E53" w:rsidP="008B0B77">
      <w:pPr>
        <w:pStyle w:val="Heading4"/>
      </w:pPr>
      <w:r>
        <w:t>This erodes the perception of Xi as a leader &amp; hurts political capital, independently undermining stability</w:t>
      </w:r>
    </w:p>
    <w:p w:rsidR="008B0B77" w:rsidRPr="00824C78" w:rsidRDefault="008B0B77" w:rsidP="008B0B77">
      <w:pPr>
        <w:rPr>
          <w:b/>
          <w:sz w:val="26"/>
        </w:rPr>
      </w:pPr>
      <w:r w:rsidRPr="00C15A55">
        <w:rPr>
          <w:rStyle w:val="Style13ptBold"/>
        </w:rPr>
        <w:t>Jia 13</w:t>
      </w:r>
      <w:r>
        <w:rPr>
          <w:rStyle w:val="Style13ptBold"/>
        </w:rPr>
        <w:t xml:space="preserve"> </w:t>
      </w:r>
      <w:r w:rsidRPr="00421420">
        <w:rPr>
          <w:sz w:val="16"/>
        </w:rPr>
        <w:t xml:space="preserve">(Mark Jia, Open Democracy, “Xi Jinping: a new kind of politician?”, January 15, </w:t>
      </w:r>
      <w:hyperlink r:id="rId11" w:history="1">
        <w:r w:rsidRPr="00421420">
          <w:rPr>
            <w:rStyle w:val="Hyperlink"/>
            <w:sz w:val="16"/>
          </w:rPr>
          <w:t>http://www.opendemocracy.net/mark-jia/xi-jinping-new-kind-of-politician</w:t>
        </w:r>
      </w:hyperlink>
      <w:r w:rsidRPr="00421420">
        <w:rPr>
          <w:sz w:val="16"/>
        </w:rPr>
        <w:t>)</w:t>
      </w:r>
    </w:p>
    <w:p w:rsidR="008B0B77" w:rsidRPr="00C15A55" w:rsidRDefault="008B0B77" w:rsidP="008B0B77">
      <w:pPr>
        <w:rPr>
          <w:sz w:val="16"/>
        </w:rPr>
      </w:pPr>
      <w:r w:rsidRPr="00C15A55">
        <w:rPr>
          <w:sz w:val="16"/>
        </w:rPr>
        <w:t xml:space="preserve">But </w:t>
      </w:r>
      <w:r w:rsidRPr="00675E53">
        <w:rPr>
          <w:rStyle w:val="StyleUnderline"/>
          <w:highlight w:val="yellow"/>
        </w:rPr>
        <w:t>Xi’s innovation is not his charisma per se</w:t>
      </w:r>
      <w:r w:rsidRPr="00C15A55">
        <w:rPr>
          <w:sz w:val="16"/>
        </w:rPr>
        <w:t xml:space="preserve"> – refreshing though it is after years of Hu’s stoicism. Rather, Xi Jinping is distinctive in that he is the first Chinese Party head to truly understand that authoritarian politicians have something to learn from their democratic counterparts. Western politicians may get flak for perceptions of pandering or placing electoral viability ahead of common interest, but one thing at which democratic politicians unquestionably do better is connecting and empathizing with ordinary people.</w:t>
      </w:r>
      <w:r w:rsidRPr="00C15A55">
        <w:rPr>
          <w:sz w:val="12"/>
        </w:rPr>
        <w:t>¶</w:t>
      </w:r>
      <w:r w:rsidRPr="00C15A55">
        <w:rPr>
          <w:sz w:val="16"/>
        </w:rPr>
        <w:t xml:space="preserve"> Xi gets it. Whether it’s Corey Booker’s masterful use of Twitter or Bill Clinton’s moving performance during the ‘92 debates, it is clear that the best politicians are the ones who can speak at the level of their audience, and in doing so humanize themselves as individuals who understand the struggles of ordinary citizens. In one sense, Xi has already proven himself to be a better student of this than Mitt Romney, whose comment antagonizing 47% of the country would have gone down just as badly in China as it did in the United States.</w:t>
      </w:r>
      <w:r w:rsidRPr="00C15A55">
        <w:rPr>
          <w:sz w:val="12"/>
        </w:rPr>
        <w:t>¶</w:t>
      </w:r>
      <w:r w:rsidRPr="00C15A55">
        <w:rPr>
          <w:sz w:val="16"/>
        </w:rPr>
        <w:t xml:space="preserve"> This is all the more important because of the age Xi lives in. The country he inherits is a place where vigilant netizens can shelter criminal defendants, oust adulterous officials, and even help abolish unconstitutional regulations. This level of scrutiny is unprecedented, particularly for a new leader whose vision and humanity are still unknown quantities. In a country where the previous cohort of sovereigns have appeared ever more distant while public outrage towards graft and inequality have only grown fiercer, </w:t>
      </w:r>
      <w:r w:rsidRPr="00675E53">
        <w:rPr>
          <w:rStyle w:val="StyleUnderline"/>
          <w:highlight w:val="yellow"/>
        </w:rPr>
        <w:t>Xi’s projection of himself as a</w:t>
      </w:r>
      <w:r w:rsidRPr="00675E53">
        <w:rPr>
          <w:sz w:val="16"/>
        </w:rPr>
        <w:t>n</w:t>
      </w:r>
      <w:r w:rsidRPr="00675E53">
        <w:rPr>
          <w:rStyle w:val="StyleUnderline"/>
          <w:highlight w:val="yellow"/>
        </w:rPr>
        <w:t xml:space="preserve"> </w:t>
      </w:r>
      <w:r w:rsidRPr="00675E53">
        <w:rPr>
          <w:sz w:val="16"/>
        </w:rPr>
        <w:t>authentic and upright</w:t>
      </w:r>
      <w:r w:rsidRPr="00675E53">
        <w:rPr>
          <w:rStyle w:val="StyleUnderline"/>
          <w:sz w:val="16"/>
          <w:highlight w:val="yellow"/>
        </w:rPr>
        <w:t xml:space="preserve"> </w:t>
      </w:r>
      <w:r w:rsidRPr="00675E53">
        <w:rPr>
          <w:rStyle w:val="StyleUnderline"/>
          <w:highlight w:val="yellow"/>
        </w:rPr>
        <w:t>leader could set him apart</w:t>
      </w:r>
      <w:r w:rsidRPr="00C15A55">
        <w:rPr>
          <w:sz w:val="16"/>
        </w:rPr>
        <w:t xml:space="preserve"> as an entirely new breed of politician.</w:t>
      </w:r>
      <w:r w:rsidRPr="00C15A55">
        <w:rPr>
          <w:sz w:val="12"/>
        </w:rPr>
        <w:t>¶</w:t>
      </w:r>
      <w:r w:rsidRPr="00C15A55">
        <w:rPr>
          <w:sz w:val="16"/>
        </w:rPr>
        <w:t xml:space="preserve"> </w:t>
      </w:r>
      <w:r w:rsidRPr="00675E53">
        <w:rPr>
          <w:rStyle w:val="StyleUnderline"/>
          <w:highlight w:val="yellow"/>
        </w:rPr>
        <w:t>Crafting an empathetic public image can enhance</w:t>
      </w:r>
      <w:r w:rsidRPr="00C15A55">
        <w:rPr>
          <w:sz w:val="16"/>
        </w:rPr>
        <w:t xml:space="preserve"> sound </w:t>
      </w:r>
      <w:r w:rsidRPr="00675E53">
        <w:rPr>
          <w:rStyle w:val="StyleUnderline"/>
          <w:highlight w:val="yellow"/>
        </w:rPr>
        <w:t>leadership</w:t>
      </w:r>
      <w:r w:rsidRPr="00675E53">
        <w:rPr>
          <w:sz w:val="16"/>
          <w:highlight w:val="yellow"/>
        </w:rPr>
        <w:t xml:space="preserve">. </w:t>
      </w:r>
      <w:r w:rsidRPr="00675E53">
        <w:rPr>
          <w:rStyle w:val="StyleUnderline"/>
          <w:highlight w:val="yellow"/>
        </w:rPr>
        <w:t>This is true</w:t>
      </w:r>
      <w:r w:rsidRPr="00C15A55">
        <w:rPr>
          <w:rStyle w:val="StyleUnderline"/>
        </w:rPr>
        <w:t xml:space="preserve"> </w:t>
      </w:r>
      <w:r w:rsidRPr="00675E53">
        <w:rPr>
          <w:sz w:val="16"/>
        </w:rPr>
        <w:t>for any polity, but</w:t>
      </w:r>
      <w:r w:rsidRPr="00675E53">
        <w:rPr>
          <w:rStyle w:val="StyleUnderline"/>
          <w:sz w:val="16"/>
        </w:rPr>
        <w:t xml:space="preserve"> </w:t>
      </w:r>
      <w:r w:rsidRPr="00675E53">
        <w:rPr>
          <w:rStyle w:val="StyleUnderline"/>
          <w:highlight w:val="yellow"/>
        </w:rPr>
        <w:t>particularly for non-democratic societies where leaders lack the legitimacy-conferring authority of popular election</w:t>
      </w:r>
      <w:r w:rsidRPr="00675E53">
        <w:rPr>
          <w:sz w:val="16"/>
          <w:highlight w:val="yellow"/>
        </w:rPr>
        <w:t>.</w:t>
      </w:r>
      <w:r w:rsidRPr="00C15A55">
        <w:rPr>
          <w:sz w:val="16"/>
        </w:rPr>
        <w:t xml:space="preserve"> President Obama had more than a year to sell himself on the campaign trail before setting foot into an office he had won. Xi, in comparison, had his stilted official biography rolled out via state news organs, but lacked the autonomy to personally introduce himself to the Chinese people until he actually assumed the reins of power. </w:t>
      </w:r>
      <w:r w:rsidRPr="00675E53">
        <w:rPr>
          <w:sz w:val="16"/>
        </w:rPr>
        <w:t>His 'presidential campaign' is only just beginning.</w:t>
      </w:r>
      <w:r w:rsidRPr="00C15A55">
        <w:rPr>
          <w:sz w:val="12"/>
        </w:rPr>
        <w:t>¶</w:t>
      </w:r>
      <w:r w:rsidRPr="00C15A55">
        <w:rPr>
          <w:sz w:val="16"/>
        </w:rPr>
        <w:t xml:space="preserve"> If he succeeds, it will be a boon to him in two ways. First,</w:t>
      </w:r>
      <w:r w:rsidRPr="00C15A55">
        <w:rPr>
          <w:rStyle w:val="StyleUnderline"/>
        </w:rPr>
        <w:t xml:space="preserve"> </w:t>
      </w:r>
      <w:r w:rsidRPr="00675E53">
        <w:rPr>
          <w:rStyle w:val="StyleUnderline"/>
          <w:highlight w:val="yellow"/>
        </w:rPr>
        <w:t>China’s challenges are severe, and</w:t>
      </w:r>
      <w:r w:rsidRPr="00C15A55">
        <w:rPr>
          <w:sz w:val="16"/>
        </w:rPr>
        <w:t xml:space="preserve"> as they worsen, </w:t>
      </w:r>
      <w:r w:rsidRPr="00675E53">
        <w:rPr>
          <w:rStyle w:val="StyleUnderline"/>
          <w:highlight w:val="yellow"/>
        </w:rPr>
        <w:t>frustrated citizens will need to know they have an empathetic leader</w:t>
      </w:r>
      <w:r w:rsidRPr="00C15A55">
        <w:rPr>
          <w:sz w:val="16"/>
        </w:rPr>
        <w:t xml:space="preserve"> on high. In China, there remains a longstanding belief that the emperor, under the mandate of heaven, is fundamentally just. As long as instances of local abuse are brought to his attention, all will be remedied. This is what still brings countless aggrieved petitioners into Beijing every year with letters addressed to China’s highest authorities. </w:t>
      </w:r>
      <w:r w:rsidRPr="00675E53">
        <w:rPr>
          <w:rStyle w:val="StyleUnderline"/>
          <w:highlight w:val="yellow"/>
        </w:rPr>
        <w:t>But if trust in top leadership is eroded, and Xi is perceived to have lost his 'mandate'</w:t>
      </w:r>
      <w:r w:rsidRPr="00C15A55">
        <w:rPr>
          <w:rStyle w:val="StyleUnderline"/>
        </w:rPr>
        <w:t xml:space="preserve"> –</w:t>
      </w:r>
      <w:r w:rsidRPr="00C15A55">
        <w:rPr>
          <w:sz w:val="16"/>
        </w:rPr>
        <w:t xml:space="preserve"> whether heavenly or not – </w:t>
      </w:r>
      <w:r w:rsidRPr="00675E53">
        <w:rPr>
          <w:rStyle w:val="StyleUnderline"/>
          <w:highlight w:val="yellow"/>
        </w:rPr>
        <w:t>a loss of faith in existing arrangements can contribute to serious social instability</w:t>
      </w:r>
      <w:r w:rsidRPr="00C15A55">
        <w:rPr>
          <w:sz w:val="16"/>
        </w:rPr>
        <w:t>.</w:t>
      </w:r>
    </w:p>
    <w:p w:rsidR="008B0B77" w:rsidRPr="00824C78" w:rsidRDefault="00675E53" w:rsidP="008B0B77">
      <w:pPr>
        <w:pStyle w:val="Heading4"/>
        <w:rPr>
          <w:rStyle w:val="Style13ptBold"/>
          <w:b/>
        </w:rPr>
      </w:pPr>
      <w:r>
        <w:t>Popularity is critical to regime legitimacy, hardliner support, &amp; capital for Xi’s reforms</w:t>
      </w:r>
    </w:p>
    <w:p w:rsidR="008B0B77" w:rsidRPr="00824C78" w:rsidRDefault="008B0B77" w:rsidP="008B0B77">
      <w:pPr>
        <w:rPr>
          <w:b/>
          <w:sz w:val="26"/>
        </w:rPr>
      </w:pPr>
      <w:r w:rsidRPr="00C15A55">
        <w:rPr>
          <w:rStyle w:val="Style13ptBold"/>
        </w:rPr>
        <w:t>Jia 13</w:t>
      </w:r>
      <w:r w:rsidR="00421420">
        <w:rPr>
          <w:rStyle w:val="Style13ptBold"/>
        </w:rPr>
        <w:t xml:space="preserve"> </w:t>
      </w:r>
      <w:r w:rsidRPr="00421420">
        <w:rPr>
          <w:sz w:val="16"/>
        </w:rPr>
        <w:t xml:space="preserve">(Mark Jia, Open Democracy, “Xi Jinping: a new kind of politician?”, January 15, </w:t>
      </w:r>
      <w:hyperlink r:id="rId12" w:history="1">
        <w:r w:rsidRPr="00421420">
          <w:rPr>
            <w:rStyle w:val="Hyperlink"/>
            <w:sz w:val="16"/>
          </w:rPr>
          <w:t>http://www.opendemocracy.net/mark-jia/xi-jinping-new-kind-of-politician</w:t>
        </w:r>
      </w:hyperlink>
      <w:r w:rsidRPr="00421420">
        <w:rPr>
          <w:sz w:val="16"/>
        </w:rPr>
        <w:t>)</w:t>
      </w:r>
    </w:p>
    <w:p w:rsidR="008B0B77" w:rsidRPr="00675E53" w:rsidRDefault="008B0B77" w:rsidP="008B0B77">
      <w:pPr>
        <w:rPr>
          <w:sz w:val="16"/>
        </w:rPr>
      </w:pPr>
      <w:r>
        <w:t xml:space="preserve">Second, </w:t>
      </w:r>
      <w:r w:rsidRPr="00675E53">
        <w:rPr>
          <w:rStyle w:val="StyleUnderline"/>
          <w:highlight w:val="yellow"/>
        </w:rPr>
        <w:t>public support</w:t>
      </w:r>
      <w:r>
        <w:t xml:space="preserve"> – even </w:t>
      </w:r>
      <w:r w:rsidRPr="00675E53">
        <w:rPr>
          <w:rStyle w:val="StyleUnderline"/>
          <w:highlight w:val="yellow"/>
        </w:rPr>
        <w:t>under autocracy</w:t>
      </w:r>
      <w:r w:rsidRPr="00675E53">
        <w:rPr>
          <w:highlight w:val="yellow"/>
        </w:rPr>
        <w:t xml:space="preserve"> – </w:t>
      </w:r>
      <w:r w:rsidRPr="00675E53">
        <w:rPr>
          <w:rStyle w:val="StyleUnderline"/>
          <w:highlight w:val="yellow"/>
        </w:rPr>
        <w:t>can translate into</w:t>
      </w:r>
      <w:r w:rsidRPr="00C15A55">
        <w:rPr>
          <w:rStyle w:val="StyleUnderline"/>
        </w:rPr>
        <w:t xml:space="preserve"> </w:t>
      </w:r>
      <w:r w:rsidRPr="00675E53">
        <w:rPr>
          <w:sz w:val="16"/>
        </w:rPr>
        <w:t xml:space="preserve">real </w:t>
      </w:r>
      <w:r w:rsidRPr="00675E53">
        <w:rPr>
          <w:rStyle w:val="StyleUnderline"/>
          <w:highlight w:val="yellow"/>
        </w:rPr>
        <w:t>political capital</w:t>
      </w:r>
      <w:r w:rsidRPr="00675E53">
        <w:rPr>
          <w:highlight w:val="yellow"/>
        </w:rPr>
        <w:t xml:space="preserve">. </w:t>
      </w:r>
      <w:r w:rsidRPr="00675E53">
        <w:rPr>
          <w:rStyle w:val="StyleUnderline"/>
          <w:highlight w:val="yellow"/>
        </w:rPr>
        <w:t>In the consensus-based decision-making model of the Politburo Standing Committee – where Xi is but first among seven peers, it is crucial that his</w:t>
      </w:r>
      <w:r w:rsidRPr="00C15A55">
        <w:rPr>
          <w:rStyle w:val="StyleUnderline"/>
        </w:rPr>
        <w:t xml:space="preserve"> </w:t>
      </w:r>
      <w:r w:rsidRPr="00675E53">
        <w:rPr>
          <w:sz w:val="16"/>
        </w:rPr>
        <w:t xml:space="preserve">(mostly </w:t>
      </w:r>
      <w:r w:rsidRPr="00675E53">
        <w:rPr>
          <w:rStyle w:val="StyleUnderline"/>
          <w:highlight w:val="yellow"/>
        </w:rPr>
        <w:t>conservative) colleagues see him</w:t>
      </w:r>
      <w:r w:rsidRPr="00C15A55">
        <w:rPr>
          <w:rStyle w:val="StyleUnderline"/>
        </w:rPr>
        <w:t xml:space="preserve"> </w:t>
      </w:r>
      <w:r w:rsidRPr="00675E53">
        <w:rPr>
          <w:sz w:val="16"/>
        </w:rPr>
        <w:t xml:space="preserve">as </w:t>
      </w:r>
      <w:r w:rsidRPr="00675E53">
        <w:rPr>
          <w:rStyle w:val="StyleUnderline"/>
          <w:highlight w:val="yellow"/>
        </w:rPr>
        <w:t>wielding a popular mandate</w:t>
      </w:r>
      <w:r>
        <w:t xml:space="preserve">. </w:t>
      </w:r>
      <w:r w:rsidRPr="00675E53">
        <w:rPr>
          <w:sz w:val="16"/>
        </w:rPr>
        <w:t xml:space="preserve">Naturally, Xi fans won’t be writing constituent letters to their elected representatives to support his agenda, but modern </w:t>
      </w:r>
      <w:r w:rsidRPr="00675E53">
        <w:rPr>
          <w:rStyle w:val="StyleUnderline"/>
          <w:highlight w:val="yellow"/>
        </w:rPr>
        <w:t>Chinese authoritarianism bases</w:t>
      </w:r>
      <w:r>
        <w:t xml:space="preserve"> </w:t>
      </w:r>
      <w:r w:rsidRPr="00675E53">
        <w:rPr>
          <w:sz w:val="16"/>
        </w:rPr>
        <w:t xml:space="preserve">much of </w:t>
      </w:r>
      <w:r w:rsidRPr="00675E53">
        <w:rPr>
          <w:rStyle w:val="StyleUnderline"/>
          <w:highlight w:val="yellow"/>
        </w:rPr>
        <w:t>its legitimacy</w:t>
      </w:r>
      <w:r>
        <w:t xml:space="preserve">, </w:t>
      </w:r>
      <w:r w:rsidRPr="00675E53">
        <w:rPr>
          <w:sz w:val="16"/>
        </w:rPr>
        <w:t xml:space="preserve">and indeed its own conception of “democracy,” </w:t>
      </w:r>
      <w:r w:rsidRPr="00675E53">
        <w:rPr>
          <w:rStyle w:val="StyleUnderline"/>
          <w:highlight w:val="yellow"/>
        </w:rPr>
        <w:t>upon its ability to be responsive to public opinion</w:t>
      </w:r>
      <w:r w:rsidRPr="00675E53">
        <w:rPr>
          <w:highlight w:val="yellow"/>
        </w:rPr>
        <w:t xml:space="preserve">. </w:t>
      </w:r>
      <w:r w:rsidRPr="00675E53">
        <w:rPr>
          <w:rStyle w:val="StyleUnderline"/>
          <w:highlight w:val="yellow"/>
        </w:rPr>
        <w:t>Rival peers will be slower to challenge Xi’s authority if he is seen to command the will of the Chinese people</w:t>
      </w:r>
      <w:r>
        <w:t xml:space="preserve">. </w:t>
      </w:r>
      <w:r w:rsidRPr="00B252C0">
        <w:rPr>
          <w:sz w:val="12"/>
        </w:rPr>
        <w:t xml:space="preserve">¶ </w:t>
      </w:r>
      <w:r w:rsidRPr="00675E53">
        <w:rPr>
          <w:sz w:val="16"/>
        </w:rPr>
        <w:t xml:space="preserve">Of course </w:t>
      </w:r>
      <w:r w:rsidRPr="00675E53">
        <w:rPr>
          <w:rStyle w:val="StyleUnderline"/>
          <w:highlight w:val="yellow"/>
        </w:rPr>
        <w:t>it remains to be seen whether Xi will be able to capitalize on his favourable persona</w:t>
      </w:r>
      <w:r w:rsidRPr="00675E53">
        <w:rPr>
          <w:highlight w:val="yellow"/>
        </w:rPr>
        <w:t xml:space="preserve">. </w:t>
      </w:r>
      <w:r w:rsidRPr="00675E53">
        <w:rPr>
          <w:rStyle w:val="StyleUnderline"/>
          <w:highlight w:val="yellow"/>
        </w:rPr>
        <w:t>It will require more than popular support to defeat</w:t>
      </w:r>
      <w:r w:rsidRPr="00C15A55">
        <w:rPr>
          <w:rStyle w:val="StyleUnderline"/>
        </w:rPr>
        <w:t xml:space="preserve"> </w:t>
      </w:r>
      <w:r w:rsidRPr="00675E53">
        <w:rPr>
          <w:sz w:val="16"/>
        </w:rPr>
        <w:t xml:space="preserve">the many </w:t>
      </w:r>
      <w:r w:rsidRPr="00675E53">
        <w:rPr>
          <w:rStyle w:val="StyleUnderline"/>
          <w:highlight w:val="yellow"/>
        </w:rPr>
        <w:t>entrenched interests that stand in the way of</w:t>
      </w:r>
      <w:r w:rsidRPr="00C15A55">
        <w:rPr>
          <w:rStyle w:val="StyleUnderline"/>
        </w:rPr>
        <w:t xml:space="preserve"> </w:t>
      </w:r>
      <w:r w:rsidRPr="00675E53">
        <w:rPr>
          <w:sz w:val="16"/>
        </w:rPr>
        <w:t>genuine</w:t>
      </w:r>
      <w:r w:rsidRPr="00C15A55">
        <w:rPr>
          <w:rStyle w:val="StyleUnderline"/>
        </w:rPr>
        <w:t xml:space="preserve"> </w:t>
      </w:r>
      <w:r w:rsidRPr="00675E53">
        <w:rPr>
          <w:rStyle w:val="StyleUnderline"/>
          <w:highlight w:val="yellow"/>
        </w:rPr>
        <w:t>reform</w:t>
      </w:r>
      <w:r>
        <w:t xml:space="preserve">. </w:t>
      </w:r>
      <w:r w:rsidRPr="00675E53">
        <w:rPr>
          <w:rStyle w:val="StyleUnderline"/>
          <w:highlight w:val="yellow"/>
        </w:rPr>
        <w:t>But Xi</w:t>
      </w:r>
      <w:r>
        <w:t xml:space="preserve"> </w:t>
      </w:r>
      <w:r w:rsidRPr="00675E53">
        <w:rPr>
          <w:sz w:val="16"/>
        </w:rPr>
        <w:t>the politician</w:t>
      </w:r>
      <w:r>
        <w:t xml:space="preserve"> </w:t>
      </w:r>
      <w:r w:rsidRPr="00675E53">
        <w:rPr>
          <w:rStyle w:val="StyleUnderline"/>
          <w:highlight w:val="yellow"/>
        </w:rPr>
        <w:t>is off to a promising start</w:t>
      </w:r>
      <w:r w:rsidRPr="00675E53">
        <w:rPr>
          <w:highlight w:val="yellow"/>
        </w:rPr>
        <w:t>,</w:t>
      </w:r>
      <w:r>
        <w:t xml:space="preserve"> </w:t>
      </w:r>
      <w:r w:rsidRPr="00675E53">
        <w:rPr>
          <w:sz w:val="16"/>
        </w:rPr>
        <w:t>and if he succeeds, he may be only the first of a new generation of Chinese leaders who can speak directly – and compassionately – to the people they govern.</w:t>
      </w:r>
    </w:p>
    <w:p w:rsidR="00552FC6" w:rsidRDefault="00552FC6" w:rsidP="00552FC6">
      <w:pPr>
        <w:pStyle w:val="Heading3"/>
      </w:pPr>
      <w:r>
        <w:t>A2: PC Theory Not True – China</w:t>
      </w:r>
    </w:p>
    <w:p w:rsidR="00552FC6" w:rsidRDefault="00552FC6" w:rsidP="00552FC6">
      <w:pPr>
        <w:pStyle w:val="Heading4"/>
      </w:pPr>
      <w:r>
        <w:t>Our theory of political capital is true in the context of Chinese politics</w:t>
      </w:r>
    </w:p>
    <w:p w:rsidR="00552FC6" w:rsidRPr="005E5F73" w:rsidRDefault="007A4D23" w:rsidP="00552FC6">
      <w:pPr>
        <w:rPr>
          <w:b/>
          <w:sz w:val="26"/>
        </w:rPr>
      </w:pPr>
      <w:r>
        <w:rPr>
          <w:rStyle w:val="Style13ptBold"/>
        </w:rPr>
        <w:t>Yongnian &amp;</w:t>
      </w:r>
      <w:r w:rsidR="00552FC6">
        <w:rPr>
          <w:rStyle w:val="Style13ptBold"/>
        </w:rPr>
        <w:t xml:space="preserve"> Gang 9 </w:t>
      </w:r>
      <w:r w:rsidR="00552FC6" w:rsidRPr="007A4D23">
        <w:rPr>
          <w:sz w:val="18"/>
        </w:rPr>
        <w:t>(Zheng Yongnian is Professor and Director of the East Asian Institute, National University of Singapore, and Chen Gang, Research Fellow, “Xi Jinping's Rise and Political Implications”, China: An International Journal, Volume 7, Number 1, March 2009, https://webspace.utexas.edu/hl4958/contemporary-chinese-history/Zheng%20and%20Chen%20-%20Xi%20Jinping.pdf)</w:t>
      </w:r>
    </w:p>
    <w:p w:rsidR="00552FC6" w:rsidRPr="007A4D23" w:rsidRDefault="00552FC6" w:rsidP="007A4D23">
      <w:r w:rsidRPr="007A4D23">
        <w:rPr>
          <w:rStyle w:val="StyleUnderline"/>
          <w:highlight w:val="yellow"/>
        </w:rPr>
        <w:t>The political capital of the central leadership ﬁgure in Chinese politics</w:t>
      </w:r>
      <w:r w:rsidRPr="007A4D23">
        <w:t xml:space="preserve"> </w:t>
      </w:r>
      <w:r w:rsidRPr="007A4D23">
        <w:rPr>
          <w:sz w:val="16"/>
        </w:rPr>
        <w:t>since the founding of the PRC in 1949</w:t>
      </w:r>
      <w:r w:rsidRPr="007A4D23">
        <w:t xml:space="preserve"> </w:t>
      </w:r>
      <w:r w:rsidRPr="007A4D23">
        <w:rPr>
          <w:rStyle w:val="StyleUnderline"/>
          <w:highlight w:val="yellow"/>
        </w:rPr>
        <w:t>has been diminishing</w:t>
      </w:r>
      <w:r w:rsidRPr="007A4D23">
        <w:t xml:space="preserve"> </w:t>
      </w:r>
      <w:r w:rsidRPr="007A4D23">
        <w:rPr>
          <w:sz w:val="16"/>
        </w:rPr>
        <w:t>with each  generation.20 Mao ruled like a God, and Deng Xiaoping, while nowhere near as autocratic as Mao, drew on a long history as a revolutionary and had  massive credibility in the Party and with the public.21 Conversely, Jiang Zemin</w:t>
      </w:r>
      <w:r w:rsidR="007A4D23" w:rsidRPr="007A4D23">
        <w:rPr>
          <w:sz w:val="16"/>
        </w:rPr>
        <w:t xml:space="preserve"> </w:t>
      </w:r>
      <w:r w:rsidRPr="007A4D23">
        <w:rPr>
          <w:sz w:val="16"/>
        </w:rPr>
        <w:t xml:space="preserve">took years to be taken seriously, while Hu Jintao is the weakest compared with Mao, Deng or Jiang.22 </w:t>
      </w:r>
      <w:r w:rsidRPr="007A4D23">
        <w:rPr>
          <w:rStyle w:val="StyleUnderline"/>
          <w:highlight w:val="yellow"/>
        </w:rPr>
        <w:t>The farewell to</w:t>
      </w:r>
      <w:r w:rsidRPr="007A4D23">
        <w:t xml:space="preserve"> the </w:t>
      </w:r>
      <w:r w:rsidRPr="007A4D23">
        <w:rPr>
          <w:rStyle w:val="StyleUnderline"/>
          <w:highlight w:val="yellow"/>
        </w:rPr>
        <w:t>strong-man politics has  pushed</w:t>
      </w:r>
      <w:r w:rsidRPr="007A4D23">
        <w:t xml:space="preserve"> forward </w:t>
      </w:r>
      <w:r w:rsidRPr="007A4D23">
        <w:rPr>
          <w:rStyle w:val="StyleUnderline"/>
          <w:highlight w:val="yellow"/>
        </w:rPr>
        <w:t>China’s leadership structure in an increasingly power-sharing direction that facilitates intra-party consultations, bargaining or even polls</w:t>
      </w:r>
      <w:r w:rsidRPr="007A4D23">
        <w:t xml:space="preserve"> </w:t>
      </w:r>
      <w:r w:rsidRPr="007A4D23">
        <w:rPr>
          <w:sz w:val="16"/>
        </w:rPr>
        <w:t xml:space="preserve">in  secret behind closed doors. </w:t>
      </w:r>
      <w:r w:rsidRPr="007A4D23">
        <w:rPr>
          <w:rStyle w:val="StyleUnderline"/>
          <w:highlight w:val="yellow"/>
        </w:rPr>
        <w:t>The weaker the t</w:t>
      </w:r>
      <w:r w:rsidR="007A4D23" w:rsidRPr="007A4D23">
        <w:rPr>
          <w:rStyle w:val="StyleUnderline"/>
          <w:highlight w:val="yellow"/>
        </w:rPr>
        <w:t xml:space="preserve">op leader is, the more he will </w:t>
      </w:r>
      <w:r w:rsidRPr="007A4D23">
        <w:rPr>
          <w:rStyle w:val="StyleUnderline"/>
          <w:highlight w:val="yellow"/>
        </w:rPr>
        <w:t>rely on “collective decision-making</w:t>
      </w:r>
      <w:r w:rsidRPr="007A4D23">
        <w:t xml:space="preserve">” </w:t>
      </w:r>
      <w:r w:rsidRPr="007A4D23">
        <w:rPr>
          <w:sz w:val="16"/>
        </w:rPr>
        <w:t>(jiti juece) when</w:t>
      </w:r>
      <w:r w:rsidR="007A4D23" w:rsidRPr="007A4D23">
        <w:rPr>
          <w:sz w:val="16"/>
        </w:rPr>
        <w:t xml:space="preserve"> appointing successors and</w:t>
      </w:r>
      <w:r w:rsidRPr="007A4D23">
        <w:rPr>
          <w:sz w:val="16"/>
        </w:rPr>
        <w:t xml:space="preserve"> enacting national strategies. Certain</w:t>
      </w:r>
      <w:r w:rsidRPr="007A4D23">
        <w:t xml:space="preserve"> </w:t>
      </w:r>
      <w:r w:rsidRPr="007A4D23">
        <w:rPr>
          <w:rStyle w:val="StyleUnderline"/>
          <w:highlight w:val="yellow"/>
        </w:rPr>
        <w:t xml:space="preserve">informal </w:t>
      </w:r>
      <w:r w:rsidR="007A4D23" w:rsidRPr="007A4D23">
        <w:rPr>
          <w:rStyle w:val="StyleUnderline"/>
          <w:highlight w:val="yellow"/>
        </w:rPr>
        <w:t>rules and institutions based on</w:t>
      </w:r>
      <w:r w:rsidRPr="007A4D23">
        <w:rPr>
          <w:rStyle w:val="StyleUnderline"/>
          <w:highlight w:val="yellow"/>
        </w:rPr>
        <w:t xml:space="preserve"> balance of power among different factions</w:t>
      </w:r>
      <w:r w:rsidRPr="007A4D23">
        <w:t xml:space="preserve"> </w:t>
      </w:r>
      <w:r w:rsidRPr="007A4D23">
        <w:rPr>
          <w:sz w:val="16"/>
        </w:rPr>
        <w:t xml:space="preserve">and restriction of top leaders’ power </w:t>
      </w:r>
      <w:r w:rsidRPr="007A4D23">
        <w:rPr>
          <w:rStyle w:val="StyleUnderline"/>
          <w:highlight w:val="yellow"/>
        </w:rPr>
        <w:t>have come</w:t>
      </w:r>
      <w:r w:rsidRPr="007A4D23">
        <w:t xml:space="preserve"> into being </w:t>
      </w:r>
      <w:r w:rsidRPr="007A4D23">
        <w:rPr>
          <w:rStyle w:val="StyleUnderline"/>
          <w:highlight w:val="yellow"/>
        </w:rPr>
        <w:t>in China’s elite politics</w:t>
      </w:r>
      <w:r w:rsidRPr="007A4D23">
        <w:t xml:space="preserve">, </w:t>
      </w:r>
      <w:r w:rsidRPr="007A4D23">
        <w:rPr>
          <w:rStyle w:val="StyleUnderline"/>
          <w:highlight w:val="yellow"/>
        </w:rPr>
        <w:t>ensuring</w:t>
      </w:r>
      <w:r w:rsidRPr="007A4D23">
        <w:t xml:space="preserve"> </w:t>
      </w:r>
      <w:r w:rsidRPr="007A4D23">
        <w:rPr>
          <w:sz w:val="16"/>
        </w:rPr>
        <w:t xml:space="preserve">that candidateship of future successors is not solely the reﬂection of the incumbent top leader’s own will, but an outcome of </w:t>
      </w:r>
      <w:r w:rsidRPr="007A4D23">
        <w:rPr>
          <w:rStyle w:val="StyleUnderline"/>
          <w:highlight w:val="yellow"/>
        </w:rPr>
        <w:t>compromises among different groups</w:t>
      </w:r>
      <w:r w:rsidRPr="007A4D23">
        <w:t xml:space="preserve"> </w:t>
      </w:r>
      <w:r w:rsidRPr="007A4D23">
        <w:rPr>
          <w:sz w:val="16"/>
        </w:rPr>
        <w:t>and one step further, the result of polls in a limited range. This way of producing future leadership guarantees policy continuation</w:t>
      </w:r>
      <w:r w:rsidR="007A4D23" w:rsidRPr="007A4D23">
        <w:rPr>
          <w:sz w:val="16"/>
        </w:rPr>
        <w:t xml:space="preserve"> and stability while forestalls</w:t>
      </w:r>
      <w:r w:rsidRPr="007A4D23">
        <w:rPr>
          <w:sz w:val="16"/>
        </w:rPr>
        <w:t xml:space="preserve"> individual dictatorship. As the Party choose</w:t>
      </w:r>
      <w:r w:rsidR="007A4D23" w:rsidRPr="007A4D23">
        <w:rPr>
          <w:sz w:val="16"/>
        </w:rPr>
        <w:t>s rather than the public</w:t>
      </w:r>
      <w:r w:rsidR="007A4D23">
        <w:t xml:space="preserve">, </w:t>
      </w:r>
      <w:r w:rsidR="007A4D23" w:rsidRPr="007A4D23">
        <w:rPr>
          <w:rStyle w:val="StyleUnderline"/>
          <w:highlight w:val="yellow"/>
        </w:rPr>
        <w:t>future</w:t>
      </w:r>
      <w:r w:rsidRPr="007A4D23">
        <w:rPr>
          <w:rStyle w:val="StyleUnderline"/>
          <w:highlight w:val="yellow"/>
        </w:rPr>
        <w:t xml:space="preserve"> leaders,</w:t>
      </w:r>
      <w:r w:rsidRPr="007A4D23">
        <w:t xml:space="preserve"> </w:t>
      </w:r>
      <w:r w:rsidRPr="007A4D23">
        <w:rPr>
          <w:sz w:val="16"/>
        </w:rPr>
        <w:t xml:space="preserve">no matter who they are, </w:t>
      </w:r>
      <w:r w:rsidRPr="007A4D23">
        <w:rPr>
          <w:rStyle w:val="StyleUnderline"/>
          <w:highlight w:val="yellow"/>
        </w:rPr>
        <w:t>will be committed to preserving the CPC power and represent the extensive interest of di</w:t>
      </w:r>
      <w:r w:rsidR="007A4D23" w:rsidRPr="007A4D23">
        <w:rPr>
          <w:rStyle w:val="StyleUnderline"/>
          <w:highlight w:val="yellow"/>
        </w:rPr>
        <w:t>fferent groups</w:t>
      </w:r>
      <w:r w:rsidR="007A4D23">
        <w:t xml:space="preserve"> </w:t>
      </w:r>
      <w:r w:rsidR="007A4D23" w:rsidRPr="007A4D23">
        <w:rPr>
          <w:sz w:val="16"/>
        </w:rPr>
        <w:t>inside the Party</w:t>
      </w:r>
      <w:r w:rsidRPr="007A4D23">
        <w:rPr>
          <w:sz w:val="16"/>
        </w:rPr>
        <w:t xml:space="preserve"> </w:t>
      </w:r>
      <w:r w:rsidRPr="007A4D23">
        <w:rPr>
          <w:rStyle w:val="StyleUnderline"/>
          <w:highlight w:val="yellow"/>
        </w:rPr>
        <w:t>instead of one faction</w:t>
      </w:r>
      <w:r w:rsidRPr="007A4D23">
        <w:t>.</w:t>
      </w:r>
    </w:p>
    <w:p w:rsidR="00552FC6" w:rsidRDefault="009E66C2" w:rsidP="00994B59">
      <w:pPr>
        <w:pStyle w:val="Heading3"/>
      </w:pPr>
      <w:r>
        <w:t>Capital</w:t>
      </w:r>
      <w:r w:rsidR="00552FC6">
        <w:t xml:space="preserve"> Key to Reforms</w:t>
      </w:r>
    </w:p>
    <w:p w:rsidR="00552FC6" w:rsidRDefault="00552FC6" w:rsidP="00552FC6">
      <w:pPr>
        <w:pStyle w:val="Heading4"/>
      </w:pPr>
      <w:r>
        <w:t>Political capital is key to implementing economic reforms</w:t>
      </w:r>
    </w:p>
    <w:p w:rsidR="00552FC6" w:rsidRPr="0003473B" w:rsidRDefault="00552FC6" w:rsidP="00552FC6">
      <w:pPr>
        <w:rPr>
          <w:b/>
          <w:sz w:val="26"/>
        </w:rPr>
      </w:pPr>
      <w:r>
        <w:rPr>
          <w:rStyle w:val="Style13ptBold"/>
        </w:rPr>
        <w:t xml:space="preserve">Pesek 13 </w:t>
      </w:r>
      <w:r w:rsidRPr="00240909">
        <w:rPr>
          <w:sz w:val="18"/>
        </w:rPr>
        <w:t>(William Pesek is a Bloomberg View columnist, “China’s Worst Nightmare Is Turning Japanese”, Bloomberg View, http://www.bloomberg.com/news/2013-08-08/china-s-worst-nightmare-is-turning-japanese.html)</w:t>
      </w:r>
    </w:p>
    <w:p w:rsidR="00552FC6" w:rsidRPr="00F23D40" w:rsidRDefault="00552FC6" w:rsidP="00552FC6">
      <w:pPr>
        <w:rPr>
          <w:sz w:val="16"/>
        </w:rPr>
      </w:pPr>
      <w:r w:rsidRPr="00F23D40">
        <w:rPr>
          <w:rStyle w:val="StyleUnderline"/>
          <w:highlight w:val="yellow"/>
        </w:rPr>
        <w:t>The problem is</w:t>
      </w:r>
      <w:r>
        <w:t xml:space="preserve"> </w:t>
      </w:r>
      <w:r w:rsidRPr="00F23D40">
        <w:rPr>
          <w:sz w:val="16"/>
        </w:rPr>
        <w:t xml:space="preserve">one of </w:t>
      </w:r>
      <w:r w:rsidRPr="00F23D40">
        <w:rPr>
          <w:rStyle w:val="StyleUnderline"/>
          <w:highlight w:val="yellow"/>
        </w:rPr>
        <w:t>politics</w:t>
      </w:r>
      <w:r>
        <w:t xml:space="preserve"> </w:t>
      </w:r>
      <w:r w:rsidRPr="00F23D40">
        <w:rPr>
          <w:sz w:val="16"/>
        </w:rPr>
        <w:t>over economics</w:t>
      </w:r>
      <w:r>
        <w:t xml:space="preserve">. </w:t>
      </w:r>
      <w:r w:rsidRPr="00F23D40">
        <w:rPr>
          <w:rStyle w:val="StyleUnderline"/>
          <w:highlight w:val="yellow"/>
        </w:rPr>
        <w:t>Around China</w:t>
      </w:r>
      <w:r w:rsidRPr="003A407C">
        <w:rPr>
          <w:rStyle w:val="StyleUnderline"/>
        </w:rPr>
        <w:t xml:space="preserve">, </w:t>
      </w:r>
      <w:r w:rsidRPr="00F23D40">
        <w:rPr>
          <w:sz w:val="16"/>
        </w:rPr>
        <w:t>dozens of</w:t>
      </w:r>
      <w:r w:rsidRPr="00F23D40">
        <w:rPr>
          <w:rStyle w:val="StyleUnderline"/>
          <w:sz w:val="16"/>
        </w:rPr>
        <w:t xml:space="preserve"> </w:t>
      </w:r>
      <w:r w:rsidRPr="00F23D40">
        <w:rPr>
          <w:rStyle w:val="StyleUnderline"/>
          <w:highlight w:val="yellow"/>
        </w:rPr>
        <w:t>local leaders are vying to put their cities on the</w:t>
      </w:r>
      <w:r>
        <w:t xml:space="preserve"> </w:t>
      </w:r>
      <w:r w:rsidRPr="00F23D40">
        <w:rPr>
          <w:sz w:val="16"/>
        </w:rPr>
        <w:t>global</w:t>
      </w:r>
      <w:r>
        <w:t xml:space="preserve"> </w:t>
      </w:r>
      <w:r w:rsidRPr="00F23D40">
        <w:rPr>
          <w:rStyle w:val="StyleUnderline"/>
          <w:highlight w:val="yellow"/>
        </w:rPr>
        <w:t>map and become the toast of the Communist Party. That means more than delivering</w:t>
      </w:r>
      <w:r w:rsidRPr="003A407C">
        <w:rPr>
          <w:rStyle w:val="StyleUnderline"/>
        </w:rPr>
        <w:t xml:space="preserve"> </w:t>
      </w:r>
      <w:r w:rsidRPr="00F23D40">
        <w:rPr>
          <w:sz w:val="16"/>
        </w:rPr>
        <w:t xml:space="preserve">rapid </w:t>
      </w:r>
      <w:r w:rsidRPr="00F23D40">
        <w:rPr>
          <w:rStyle w:val="StyleUnderline"/>
          <w:highlight w:val="yellow"/>
        </w:rPr>
        <w:t>GDP</w:t>
      </w:r>
      <w:r>
        <w:t xml:space="preserve">. </w:t>
      </w:r>
      <w:r w:rsidRPr="00F23D40">
        <w:rPr>
          <w:rStyle w:val="StyleUnderline"/>
          <w:highlight w:val="yellow"/>
        </w:rPr>
        <w:t>It</w:t>
      </w:r>
      <w:r>
        <w:t xml:space="preserve"> </w:t>
      </w:r>
      <w:r w:rsidRPr="00F23D40">
        <w:rPr>
          <w:sz w:val="16"/>
        </w:rPr>
        <w:t>also</w:t>
      </w:r>
      <w:r>
        <w:t xml:space="preserve"> </w:t>
      </w:r>
      <w:r w:rsidRPr="00F23D40">
        <w:rPr>
          <w:rStyle w:val="StyleUnderline"/>
          <w:highlight w:val="yellow"/>
        </w:rPr>
        <w:t>means</w:t>
      </w:r>
      <w:r>
        <w:t xml:space="preserve"> </w:t>
      </w:r>
      <w:r w:rsidRPr="00F23D40">
        <w:rPr>
          <w:sz w:val="16"/>
        </w:rPr>
        <w:t>building huge</w:t>
      </w:r>
      <w:r w:rsidRPr="00F23D40">
        <w:rPr>
          <w:rStyle w:val="StyleUnderline"/>
          <w:sz w:val="16"/>
        </w:rPr>
        <w:t xml:space="preserve"> </w:t>
      </w:r>
      <w:r w:rsidRPr="00F23D40">
        <w:rPr>
          <w:rStyle w:val="StyleUnderline"/>
          <w:highlight w:val="yellow"/>
        </w:rPr>
        <w:t>skyscrapers</w:t>
      </w:r>
      <w:r>
        <w:t xml:space="preserve">, </w:t>
      </w:r>
      <w:r w:rsidRPr="00F23D40">
        <w:rPr>
          <w:sz w:val="16"/>
        </w:rPr>
        <w:t>international</w:t>
      </w:r>
      <w:r>
        <w:t xml:space="preserve"> </w:t>
      </w:r>
      <w:r w:rsidRPr="00F23D40">
        <w:rPr>
          <w:rStyle w:val="StyleUnderline"/>
          <w:highlight w:val="yellow"/>
        </w:rPr>
        <w:t>airports</w:t>
      </w:r>
      <w:r w:rsidRPr="00F23D40">
        <w:rPr>
          <w:sz w:val="16"/>
        </w:rPr>
        <w:t xml:space="preserve">, six-lane </w:t>
      </w:r>
      <w:r w:rsidRPr="00F23D40">
        <w:rPr>
          <w:rStyle w:val="StyleUnderline"/>
          <w:highlight w:val="yellow"/>
        </w:rPr>
        <w:t>highways</w:t>
      </w:r>
      <w:r w:rsidRPr="00F23D40">
        <w:rPr>
          <w:highlight w:val="yellow"/>
        </w:rPr>
        <w:t>,</w:t>
      </w:r>
      <w:r>
        <w:t xml:space="preserve"> </w:t>
      </w:r>
      <w:r w:rsidRPr="00F23D40">
        <w:rPr>
          <w:sz w:val="16"/>
        </w:rPr>
        <w:t xml:space="preserve">five-star hotel chains, sports stadiums, universities, giant cultural centers and swanky shopping arcades punctuated with Prada and Hermes shops -- </w:t>
      </w:r>
      <w:r w:rsidRPr="00F23D40">
        <w:rPr>
          <w:rStyle w:val="StyleUnderline"/>
          <w:highlight w:val="yellow"/>
        </w:rPr>
        <w:t xml:space="preserve">all financed with </w:t>
      </w:r>
      <w:r w:rsidRPr="00F23D40">
        <w:rPr>
          <w:sz w:val="16"/>
        </w:rPr>
        <w:t xml:space="preserve">fresh </w:t>
      </w:r>
      <w:r w:rsidRPr="00F23D40">
        <w:rPr>
          <w:rStyle w:val="StyleUnderline"/>
          <w:highlight w:val="yellow"/>
        </w:rPr>
        <w:t>debt.</w:t>
      </w:r>
      <w:r w:rsidRPr="003A407C">
        <w:rPr>
          <w:rStyle w:val="StyleUnderline"/>
        </w:rPr>
        <w:t xml:space="preserve"> </w:t>
      </w:r>
      <w:r w:rsidRPr="00F23D40">
        <w:rPr>
          <w:sz w:val="16"/>
        </w:rPr>
        <w:t xml:space="preserve">If several of these metropolises go bust, Detroit’s $18 billion bankruptcy will look like small change by comparison.¶ A continued infrastructure boom promises ever-greater riches for vested interests both locally and in Beijing. (CNGDPYOY) </w:t>
      </w:r>
      <w:r w:rsidRPr="00F23D40">
        <w:rPr>
          <w:rStyle w:val="StyleUnderline"/>
          <w:highlight w:val="yellow"/>
        </w:rPr>
        <w:t>There are ways Xi and Li could defuse the debt time bomb</w:t>
      </w:r>
      <w:r w:rsidRPr="00F23D40">
        <w:rPr>
          <w:rStyle w:val="StyleUnderline"/>
          <w:sz w:val="16"/>
        </w:rPr>
        <w:t xml:space="preserve">: </w:t>
      </w:r>
      <w:r w:rsidRPr="00F23D40">
        <w:rPr>
          <w:sz w:val="16"/>
        </w:rPr>
        <w:t>greater oversight, expanding the municipal bond market, letting localities refinance with direct bond sales, increased transparency. China could borrow a page from the 1980s U.S. savings-and-loan crisis and set up Resolution Trust Corp.-like entities to dispose of bad debts.</w:t>
      </w:r>
      <w:r w:rsidRPr="00F23D40">
        <w:rPr>
          <w:sz w:val="6"/>
        </w:rPr>
        <w:t xml:space="preserve">¶ </w:t>
      </w:r>
      <w:r w:rsidRPr="00F23D40">
        <w:rPr>
          <w:rStyle w:val="StyleUnderline"/>
          <w:highlight w:val="yellow"/>
        </w:rPr>
        <w:t>But to do any of this, Chinese leaders must be willing to spend political capital at levels</w:t>
      </w:r>
      <w:r>
        <w:t xml:space="preserve"> </w:t>
      </w:r>
      <w:r w:rsidRPr="00F23D40">
        <w:rPr>
          <w:sz w:val="16"/>
        </w:rPr>
        <w:t xml:space="preserve">that are at least </w:t>
      </w:r>
      <w:r w:rsidRPr="00F23D40">
        <w:rPr>
          <w:rStyle w:val="StyleUnderline"/>
          <w:highlight w:val="yellow"/>
        </w:rPr>
        <w:t>commensurate with the</w:t>
      </w:r>
      <w:r>
        <w:t xml:space="preserve"> epic </w:t>
      </w:r>
      <w:r w:rsidRPr="00F23D40">
        <w:rPr>
          <w:rStyle w:val="StyleUnderline"/>
          <w:highlight w:val="yellow"/>
        </w:rPr>
        <w:t>flow of ill-gotten gains</w:t>
      </w:r>
      <w:r>
        <w:t xml:space="preserve"> </w:t>
      </w:r>
      <w:r w:rsidRPr="00F23D40">
        <w:rPr>
          <w:sz w:val="16"/>
        </w:rPr>
        <w:t xml:space="preserve">heading back to the nation’s capital. </w:t>
      </w:r>
      <w:r w:rsidRPr="00F23D40">
        <w:rPr>
          <w:rStyle w:val="StyleUnderline"/>
          <w:highlight w:val="yellow"/>
        </w:rPr>
        <w:t>It will take</w:t>
      </w:r>
      <w:r>
        <w:t xml:space="preserve"> </w:t>
      </w:r>
      <w:r w:rsidRPr="00F23D40">
        <w:rPr>
          <w:sz w:val="16"/>
        </w:rPr>
        <w:t>some serious</w:t>
      </w:r>
      <w:r w:rsidRPr="00F23D40">
        <w:rPr>
          <w:rStyle w:val="StyleUnderline"/>
          <w:sz w:val="16"/>
        </w:rPr>
        <w:t xml:space="preserve"> </w:t>
      </w:r>
      <w:r w:rsidRPr="00F23D40">
        <w:rPr>
          <w:rStyle w:val="StyleUnderline"/>
          <w:highlight w:val="yellow"/>
        </w:rPr>
        <w:t>mettle to avoid a Japan-like funk</w:t>
      </w:r>
      <w:r w:rsidRPr="003A407C">
        <w:rPr>
          <w:rStyle w:val="StyleUnderline"/>
        </w:rPr>
        <w:t xml:space="preserve">, </w:t>
      </w:r>
      <w:r w:rsidRPr="00F23D40">
        <w:rPr>
          <w:sz w:val="16"/>
        </w:rPr>
        <w:t>and it’s unclear if Xi and Li have it.</w:t>
      </w:r>
    </w:p>
    <w:p w:rsidR="00552FC6" w:rsidRDefault="00552FC6" w:rsidP="00552FC6">
      <w:pPr>
        <w:pStyle w:val="Heading4"/>
      </w:pPr>
      <w:r>
        <w:t>Political capital is key to reforms – overcoming opposition from local cadres and vested interests</w:t>
      </w:r>
    </w:p>
    <w:p w:rsidR="00552FC6" w:rsidRPr="0003473B" w:rsidRDefault="00552FC6" w:rsidP="00552FC6">
      <w:pPr>
        <w:rPr>
          <w:b/>
          <w:sz w:val="26"/>
        </w:rPr>
      </w:pPr>
      <w:r w:rsidRPr="00425B98">
        <w:rPr>
          <w:rStyle w:val="Style13ptBold"/>
        </w:rPr>
        <w:t>Lieberthal 12</w:t>
      </w:r>
      <w:r>
        <w:rPr>
          <w:rStyle w:val="Style13ptBold"/>
        </w:rPr>
        <w:t xml:space="preserve"> </w:t>
      </w:r>
      <w:r w:rsidR="00240909" w:rsidRPr="00240909">
        <w:rPr>
          <w:sz w:val="18"/>
        </w:rPr>
        <w:t>(Kenneth</w:t>
      </w:r>
      <w:r w:rsidRPr="00240909">
        <w:rPr>
          <w:sz w:val="18"/>
        </w:rPr>
        <w:t xml:space="preserve"> is senior fellow at the Brookings Institution. “Xi Jinping’s Challenge”, China-US Focus, November 9, http://www.chinausfocus.com/political-social-development/xi-jinpings-challenge/)</w:t>
      </w:r>
    </w:p>
    <w:p w:rsidR="00552FC6" w:rsidRDefault="00552FC6" w:rsidP="00552FC6">
      <w:r w:rsidRPr="00F23D40">
        <w:rPr>
          <w:rStyle w:val="StyleUnderline"/>
          <w:highlight w:val="yellow"/>
        </w:rPr>
        <w:t>Beijing's economic strategy must be</w:t>
      </w:r>
      <w:r>
        <w:t xml:space="preserve"> </w:t>
      </w:r>
      <w:r w:rsidRPr="00F23D40">
        <w:rPr>
          <w:sz w:val="16"/>
        </w:rPr>
        <w:t xml:space="preserve">drastically </w:t>
      </w:r>
      <w:r w:rsidRPr="00F23D40">
        <w:rPr>
          <w:rStyle w:val="StyleUnderline"/>
          <w:highlight w:val="yellow"/>
        </w:rPr>
        <w:t>overhauled</w:t>
      </w:r>
      <w:r>
        <w:t xml:space="preserve">. </w:t>
      </w:r>
      <w:r w:rsidRPr="00F23D40">
        <w:rPr>
          <w:sz w:val="16"/>
        </w:rPr>
        <w:t>The Hu/Wen leadership, recognizing the danger, in March 2011 formally adopted a new development strategy that stresses increasing household consumption, reducing reliance on exports, expanding services, and moving to more innovative, less resource-intensive manufacturing. A study released this February by the World Bank in conjunction with the State Council Development Research Center, one of China's top government think tanks, confirmed the importance of this new strategy. But little serious reform has happened to date.</w:t>
      </w:r>
      <w:r w:rsidRPr="00F23D40">
        <w:rPr>
          <w:sz w:val="6"/>
        </w:rPr>
        <w:t xml:space="preserve">¶ </w:t>
      </w:r>
      <w:r w:rsidRPr="00F23D40">
        <w:rPr>
          <w:rStyle w:val="StyleUnderline"/>
          <w:highlight w:val="yellow"/>
        </w:rPr>
        <w:t>A key obstacle is that the old way</w:t>
      </w:r>
      <w:r w:rsidRPr="00CB0911">
        <w:rPr>
          <w:rStyle w:val="StyleUnderline"/>
        </w:rPr>
        <w:t xml:space="preserve"> </w:t>
      </w:r>
      <w:r w:rsidRPr="00F23D40">
        <w:rPr>
          <w:sz w:val="16"/>
        </w:rPr>
        <w:t>of doing business</w:t>
      </w:r>
      <w:r w:rsidRPr="00F23D40">
        <w:rPr>
          <w:rStyle w:val="StyleUnderline"/>
          <w:sz w:val="16"/>
        </w:rPr>
        <w:t xml:space="preserve"> </w:t>
      </w:r>
      <w:r w:rsidRPr="00F23D40">
        <w:rPr>
          <w:rStyle w:val="StyleUnderline"/>
          <w:highlight w:val="yellow"/>
        </w:rPr>
        <w:t>is now built into the DNA of the leaders</w:t>
      </w:r>
      <w:r w:rsidRPr="00CB0911">
        <w:rPr>
          <w:rStyle w:val="StyleUnderline"/>
        </w:rPr>
        <w:t xml:space="preserve"> </w:t>
      </w:r>
      <w:r w:rsidRPr="00F23D40">
        <w:rPr>
          <w:sz w:val="16"/>
        </w:rPr>
        <w:t>of the roughly 40,000 political jurisdictions</w:t>
      </w:r>
      <w:r w:rsidRPr="00F23D40">
        <w:rPr>
          <w:rStyle w:val="StyleUnderline"/>
          <w:sz w:val="16"/>
        </w:rPr>
        <w:t xml:space="preserve"> </w:t>
      </w:r>
      <w:r w:rsidRPr="00F23D40">
        <w:rPr>
          <w:rStyle w:val="StyleUnderline"/>
          <w:highlight w:val="yellow"/>
        </w:rPr>
        <w:t>outside of Beijing,</w:t>
      </w:r>
      <w:r w:rsidRPr="00CB0911">
        <w:rPr>
          <w:rStyle w:val="StyleUnderline"/>
        </w:rPr>
        <w:t xml:space="preserve"> </w:t>
      </w:r>
      <w:r w:rsidRPr="00F23D40">
        <w:rPr>
          <w:sz w:val="16"/>
        </w:rPr>
        <w:t>from</w:t>
      </w:r>
      <w:r w:rsidRPr="00F23D40">
        <w:rPr>
          <w:sz w:val="10"/>
        </w:rPr>
        <w:t xml:space="preserve"> </w:t>
      </w:r>
      <w:r w:rsidRPr="00F23D40">
        <w:rPr>
          <w:sz w:val="16"/>
        </w:rPr>
        <w:t xml:space="preserve">the province to the city to the county to the township level. </w:t>
      </w:r>
      <w:r w:rsidRPr="00F23D40">
        <w:rPr>
          <w:rStyle w:val="StyleUnderline"/>
          <w:highlight w:val="yellow"/>
        </w:rPr>
        <w:t>These officials, rewarded primarily on the basis of producing</w:t>
      </w:r>
      <w:r w:rsidRPr="00CB0911">
        <w:rPr>
          <w:rStyle w:val="StyleUnderline"/>
        </w:rPr>
        <w:t xml:space="preserve"> </w:t>
      </w:r>
      <w:r w:rsidRPr="00F23D40">
        <w:rPr>
          <w:sz w:val="16"/>
        </w:rPr>
        <w:t>rapid GDP</w:t>
      </w:r>
      <w:r w:rsidRPr="00F23D40">
        <w:rPr>
          <w:rStyle w:val="StyleUnderline"/>
          <w:sz w:val="16"/>
        </w:rPr>
        <w:t xml:space="preserve"> </w:t>
      </w:r>
      <w:r w:rsidRPr="00F23D40">
        <w:rPr>
          <w:rStyle w:val="StyleUnderline"/>
          <w:highlight w:val="yellow"/>
        </w:rPr>
        <w:t>growth</w:t>
      </w:r>
      <w:r>
        <w:t xml:space="preserve"> </w:t>
      </w:r>
      <w:r w:rsidRPr="00F23D40">
        <w:rPr>
          <w:sz w:val="16"/>
        </w:rPr>
        <w:t>while keeping a lid on social unrest</w:t>
      </w:r>
      <w:r>
        <w:t xml:space="preserve">, </w:t>
      </w:r>
      <w:r w:rsidRPr="00F23D40">
        <w:rPr>
          <w:rStyle w:val="StyleUnderline"/>
          <w:highlight w:val="yellow"/>
        </w:rPr>
        <w:t>have used their political power to nurture</w:t>
      </w:r>
      <w:r>
        <w:t xml:space="preserve"> </w:t>
      </w:r>
      <w:r w:rsidRPr="00F23D40">
        <w:rPr>
          <w:sz w:val="16"/>
        </w:rPr>
        <w:t xml:space="preserve">infrastructure building and other </w:t>
      </w:r>
      <w:r w:rsidRPr="00F23D40">
        <w:rPr>
          <w:rStyle w:val="StyleUnderline"/>
          <w:highlight w:val="yellow"/>
        </w:rPr>
        <w:t>capital-intensive projects</w:t>
      </w:r>
      <w:r>
        <w:t xml:space="preserve">. </w:t>
      </w:r>
      <w:r w:rsidRPr="00F23D40">
        <w:rPr>
          <w:sz w:val="16"/>
        </w:rPr>
        <w:t>This in turn has generated short-term GDP growth and employment, along with massive flows of bank loans and other funds from which they can skim.</w:t>
      </w:r>
      <w:r w:rsidRPr="00F23D40">
        <w:rPr>
          <w:sz w:val="6"/>
        </w:rPr>
        <w:t xml:space="preserve">¶ </w:t>
      </w:r>
      <w:r w:rsidRPr="00F23D40">
        <w:rPr>
          <w:sz w:val="16"/>
        </w:rPr>
        <w:t xml:space="preserve">The results have been clear: breakneck growth, huge infrastructure and manufacturing development, enormous corruption, massive environmental devastation, growing inequality of wealth, and rising social tensions. </w:t>
      </w:r>
      <w:r w:rsidRPr="00F23D40">
        <w:rPr>
          <w:rStyle w:val="StyleUnderline"/>
          <w:highlight w:val="yellow"/>
        </w:rPr>
        <w:t>If they wish to change</w:t>
      </w:r>
      <w:r w:rsidRPr="00CB0911">
        <w:rPr>
          <w:rStyle w:val="StyleUnderline"/>
        </w:rPr>
        <w:t xml:space="preserve"> </w:t>
      </w:r>
      <w:r w:rsidRPr="00F23D40">
        <w:rPr>
          <w:sz w:val="16"/>
        </w:rPr>
        <w:t>the behavior of</w:t>
      </w:r>
      <w:r w:rsidRPr="00F23D40">
        <w:rPr>
          <w:rStyle w:val="StyleUnderline"/>
          <w:sz w:val="16"/>
        </w:rPr>
        <w:t xml:space="preserve"> </w:t>
      </w:r>
      <w:r w:rsidRPr="00F23D40">
        <w:rPr>
          <w:rStyle w:val="StyleUnderline"/>
          <w:highlight w:val="yellow"/>
        </w:rPr>
        <w:t>these local leaders, Xi and his colleagues must expend enormous political capital</w:t>
      </w:r>
      <w:r>
        <w:t xml:space="preserve"> </w:t>
      </w:r>
      <w:r w:rsidRPr="00F23D40">
        <w:rPr>
          <w:sz w:val="16"/>
        </w:rPr>
        <w:t>to do so.</w:t>
      </w:r>
      <w:r w:rsidRPr="00F23D40">
        <w:rPr>
          <w:sz w:val="6"/>
        </w:rPr>
        <w:t xml:space="preserve">¶ </w:t>
      </w:r>
      <w:r w:rsidRPr="00F23D40">
        <w:rPr>
          <w:rStyle w:val="StyleUnderline"/>
          <w:highlight w:val="yellow"/>
        </w:rPr>
        <w:t>And local officials are hardly the only impediments to reform</w:t>
      </w:r>
      <w:r>
        <w:t xml:space="preserve">. </w:t>
      </w:r>
      <w:r w:rsidRPr="00F23D40">
        <w:rPr>
          <w:rStyle w:val="StyleUnderline"/>
          <w:highlight w:val="yellow"/>
        </w:rPr>
        <w:t>Beijing has</w:t>
      </w:r>
      <w:r w:rsidRPr="00CB0911">
        <w:rPr>
          <w:rStyle w:val="StyleUnderline"/>
        </w:rPr>
        <w:t xml:space="preserve"> </w:t>
      </w:r>
      <w:r w:rsidRPr="00F23D40">
        <w:rPr>
          <w:rStyle w:val="StyleUnderline"/>
          <w:highlight w:val="yellow"/>
        </w:rPr>
        <w:t>fostered</w:t>
      </w:r>
      <w:r w:rsidRPr="00CB0911">
        <w:rPr>
          <w:rStyle w:val="StyleUnderline"/>
        </w:rPr>
        <w:t xml:space="preserve"> "</w:t>
      </w:r>
      <w:r w:rsidRPr="00F23D40">
        <w:rPr>
          <w:sz w:val="16"/>
        </w:rPr>
        <w:t xml:space="preserve">national champions" -- </w:t>
      </w:r>
      <w:r w:rsidRPr="00F23D40">
        <w:rPr>
          <w:rStyle w:val="StyleUnderline"/>
          <w:highlight w:val="yellow"/>
        </w:rPr>
        <w:t>state-owned corporate behemoths, many of which are seen as key to the party’s grip on power</w:t>
      </w:r>
      <w:r w:rsidRPr="00CB0911">
        <w:rPr>
          <w:rStyle w:val="StyleUnderline"/>
        </w:rPr>
        <w:t xml:space="preserve"> </w:t>
      </w:r>
      <w:r w:rsidRPr="00F23D40">
        <w:rPr>
          <w:sz w:val="16"/>
        </w:rPr>
        <w:t xml:space="preserve">and are closely tied to elite political families. </w:t>
      </w:r>
      <w:r w:rsidRPr="00F23D40">
        <w:rPr>
          <w:rStyle w:val="StyleUnderline"/>
          <w:highlight w:val="yellow"/>
        </w:rPr>
        <w:t>This marriage of wealth and political power presents</w:t>
      </w:r>
      <w:r>
        <w:t xml:space="preserve"> major </w:t>
      </w:r>
      <w:r w:rsidRPr="00F23D40">
        <w:rPr>
          <w:rStyle w:val="StyleUnderline"/>
          <w:highlight w:val="yellow"/>
        </w:rPr>
        <w:t>obstacles to</w:t>
      </w:r>
      <w:r w:rsidRPr="00CB0911">
        <w:rPr>
          <w:rStyle w:val="StyleUnderline"/>
        </w:rPr>
        <w:t xml:space="preserve"> </w:t>
      </w:r>
      <w:r w:rsidRPr="00F23D40">
        <w:rPr>
          <w:sz w:val="16"/>
        </w:rPr>
        <w:t>effective</w:t>
      </w:r>
      <w:r w:rsidRPr="00CB0911">
        <w:rPr>
          <w:rStyle w:val="StyleUnderline"/>
        </w:rPr>
        <w:t xml:space="preserve"> </w:t>
      </w:r>
      <w:r w:rsidRPr="00F23D40">
        <w:rPr>
          <w:rStyle w:val="StyleUnderline"/>
          <w:highlight w:val="yellow"/>
        </w:rPr>
        <w:t>changes in economic strategy</w:t>
      </w:r>
      <w:r w:rsidRPr="00F23D40">
        <w:rPr>
          <w:highlight w:val="yellow"/>
        </w:rPr>
        <w:t>.</w:t>
      </w:r>
    </w:p>
    <w:p w:rsidR="00A97B06" w:rsidRDefault="00A97B06" w:rsidP="00994B59">
      <w:pPr>
        <w:pStyle w:val="Heading3"/>
      </w:pPr>
      <w:r>
        <w:t>Regime Legitimacy Internals</w:t>
      </w:r>
    </w:p>
    <w:p w:rsidR="00A97B06" w:rsidRDefault="001B3356" w:rsidP="00A97B06">
      <w:pPr>
        <w:pStyle w:val="Heading4"/>
      </w:pPr>
      <w:r>
        <w:t>Challenging a</w:t>
      </w:r>
      <w:r w:rsidR="00A97B06">
        <w:t>nti-Americanism threatens regime legitimacy</w:t>
      </w:r>
    </w:p>
    <w:p w:rsidR="00A97B06" w:rsidRPr="00925C5E" w:rsidRDefault="00925C5E" w:rsidP="00925C5E">
      <w:pPr>
        <w:rPr>
          <w:rStyle w:val="Style13ptBold"/>
          <w:b w:val="0"/>
        </w:rPr>
      </w:pPr>
      <w:r>
        <w:rPr>
          <w:rStyle w:val="Style13ptBold"/>
        </w:rPr>
        <w:t>Wen 5/15</w:t>
      </w:r>
      <w:r>
        <w:rPr>
          <w:rStyle w:val="Style13ptBold"/>
          <w:b w:val="0"/>
        </w:rPr>
        <w:t xml:space="preserve"> </w:t>
      </w:r>
      <w:r w:rsidRPr="00925C5E">
        <w:rPr>
          <w:rStyle w:val="Style13ptBold"/>
          <w:b w:val="0"/>
          <w:sz w:val="16"/>
        </w:rPr>
        <w:t>(Philip, China correspondent Fairfax Media, “China's Great Leap Backwards: Xi Jinping and the cult of Mao”, www.smh.com.au/world/chinas-great-leap-backwards-xi-jinping-and-the-cult-of-mao-20160512-gotfiz.html#ixzz48lxo5q00)</w:t>
      </w:r>
    </w:p>
    <w:p w:rsidR="00A97B06" w:rsidRDefault="00A97B06" w:rsidP="00A97B06">
      <w:r w:rsidRPr="006D730C">
        <w:rPr>
          <w:rStyle w:val="StyleUnderline"/>
          <w:highlight w:val="yellow"/>
        </w:rPr>
        <w:t>Paranoid about the infiltration of Western influence</w:t>
      </w:r>
      <w:r>
        <w:t xml:space="preserve"> </w:t>
      </w:r>
      <w:r w:rsidRPr="006D730C">
        <w:rPr>
          <w:sz w:val="16"/>
        </w:rPr>
        <w:t>and the ability for the internet and social media to disseminate unfiltered information at warp speed,</w:t>
      </w:r>
      <w:r>
        <w:t xml:space="preserve"> </w:t>
      </w:r>
      <w:r w:rsidRPr="006D730C">
        <w:rPr>
          <w:rStyle w:val="StyleUnderline"/>
          <w:highlight w:val="yellow"/>
        </w:rPr>
        <w:t>Xi has doubled-down on the government's control</w:t>
      </w:r>
      <w:r>
        <w:t xml:space="preserve"> </w:t>
      </w:r>
      <w:r w:rsidRPr="006D730C">
        <w:rPr>
          <w:sz w:val="16"/>
        </w:rPr>
        <w:t xml:space="preserve">of its people, </w:t>
      </w:r>
      <w:r w:rsidRPr="006D730C">
        <w:rPr>
          <w:rStyle w:val="StyleUnderline"/>
          <w:highlight w:val="yellow"/>
        </w:rPr>
        <w:t>coming down harder on dissent than any</w:t>
      </w:r>
      <w:r>
        <w:t xml:space="preserve"> </w:t>
      </w:r>
      <w:r w:rsidRPr="006D730C">
        <w:rPr>
          <w:sz w:val="16"/>
        </w:rPr>
        <w:t xml:space="preserve">of his recent </w:t>
      </w:r>
      <w:r w:rsidRPr="006D730C">
        <w:rPr>
          <w:rStyle w:val="StyleUnderline"/>
          <w:highlight w:val="yellow"/>
        </w:rPr>
        <w:t>predecessors.</w:t>
      </w:r>
      <w:r w:rsidR="00925C5E" w:rsidRPr="006D730C">
        <w:rPr>
          <w:rStyle w:val="StyleUnderline"/>
          <w:highlight w:val="yellow"/>
        </w:rPr>
        <w:t xml:space="preserve"> </w:t>
      </w:r>
      <w:r w:rsidRPr="006D730C">
        <w:rPr>
          <w:rStyle w:val="StyleUnderline"/>
          <w:highlight w:val="yellow"/>
        </w:rPr>
        <w:t>"The problem is connected with the threat to the political regime,</w:t>
      </w:r>
      <w:r>
        <w:t xml:space="preserve">" </w:t>
      </w:r>
      <w:r w:rsidRPr="006D730C">
        <w:rPr>
          <w:sz w:val="16"/>
        </w:rPr>
        <w:t xml:space="preserve">says Mao Yushi, an internationally renowned veteran economist, who at 87, remains a prominent liberal intellectual. "China's rapid </w:t>
      </w:r>
      <w:r w:rsidRPr="006D730C">
        <w:rPr>
          <w:rStyle w:val="StyleUnderline"/>
          <w:highlight w:val="yellow"/>
        </w:rPr>
        <w:t>economic growth</w:t>
      </w:r>
      <w:r>
        <w:t xml:space="preserve"> </w:t>
      </w:r>
      <w:r w:rsidRPr="006D730C">
        <w:rPr>
          <w:sz w:val="16"/>
        </w:rPr>
        <w:t xml:space="preserve">since reforming and opening up has </w:t>
      </w:r>
      <w:r w:rsidRPr="006D730C">
        <w:rPr>
          <w:rStyle w:val="StyleUnderline"/>
          <w:highlight w:val="yellow"/>
        </w:rPr>
        <w:t>protected the Communist Party's political legitimacy, now</w:t>
      </w:r>
      <w:r>
        <w:t xml:space="preserve"> </w:t>
      </w:r>
      <w:r w:rsidRPr="006D730C">
        <w:rPr>
          <w:sz w:val="16"/>
        </w:rPr>
        <w:t>that there is no high growth</w:t>
      </w:r>
      <w:r>
        <w:t xml:space="preserve">, </w:t>
      </w:r>
      <w:r w:rsidRPr="006D730C">
        <w:rPr>
          <w:rStyle w:val="StyleUnderline"/>
          <w:highlight w:val="yellow"/>
        </w:rPr>
        <w:t>what can Xi depend on?</w:t>
      </w:r>
      <w:r>
        <w:t>"</w:t>
      </w:r>
      <w:r w:rsidR="00925C5E">
        <w:t xml:space="preserve"> </w:t>
      </w:r>
      <w:r w:rsidRPr="006D730C">
        <w:rPr>
          <w:sz w:val="16"/>
        </w:rPr>
        <w:t>Lawyers, intellectuals, activists, journalists and, most recently, foreign NGOs have come under pressure in a pervasive crackdown</w:t>
      </w:r>
      <w:r>
        <w:t xml:space="preserve">. </w:t>
      </w:r>
      <w:r w:rsidRPr="006D730C">
        <w:rPr>
          <w:rStyle w:val="StyleUnderline"/>
          <w:highlight w:val="yellow"/>
        </w:rPr>
        <w:t>Foreign criticism</w:t>
      </w:r>
      <w:r>
        <w:t xml:space="preserve">, </w:t>
      </w:r>
      <w:r w:rsidRPr="006D730C">
        <w:rPr>
          <w:sz w:val="16"/>
        </w:rPr>
        <w:t xml:space="preserve">whether of China's island-building program in the South China Sea, the government's chequered human rights record, or controversial ethnic minority policies in Xinjiang and Tibet, </w:t>
      </w:r>
      <w:r w:rsidRPr="006D730C">
        <w:rPr>
          <w:rStyle w:val="StyleUnderline"/>
          <w:highlight w:val="yellow"/>
        </w:rPr>
        <w:t>are all cast as a plot by a cabal of Western "hostile foreign forces" designed to undermine China and perpetuate US hegemony</w:t>
      </w:r>
      <w:r>
        <w:t>.</w:t>
      </w:r>
    </w:p>
    <w:p w:rsidR="005A588A" w:rsidRPr="00995607" w:rsidRDefault="005A588A" w:rsidP="005A588A">
      <w:pPr>
        <w:pStyle w:val="Heading4"/>
      </w:pPr>
      <w:r w:rsidRPr="00995607">
        <w:t>Factional infighting leading will collapse the country</w:t>
      </w:r>
    </w:p>
    <w:p w:rsidR="005A588A" w:rsidRPr="00995607" w:rsidRDefault="005A588A" w:rsidP="005A588A">
      <w:r w:rsidRPr="00995607">
        <w:rPr>
          <w:rStyle w:val="Style13ptBold"/>
        </w:rPr>
        <w:t>Li 9</w:t>
      </w:r>
      <w:r w:rsidRPr="00995607">
        <w:t xml:space="preserve"> </w:t>
      </w:r>
      <w:r w:rsidRPr="00995607">
        <w:rPr>
          <w:sz w:val="16"/>
        </w:rPr>
        <w:t xml:space="preserve">(Cheng, Director of Research, John L. Thornton China Center. “China’s Team of Rivals.” Foreign Policy. February 16, 2009. </w:t>
      </w:r>
      <w:hyperlink r:id="rId13" w:history="1">
        <w:r w:rsidRPr="00995607">
          <w:rPr>
            <w:rStyle w:val="Hyperlink"/>
            <w:sz w:val="16"/>
          </w:rPr>
          <w:t>http://www.brookings.edu/articles/2009/03_china_li.aspx</w:t>
        </w:r>
      </w:hyperlink>
      <w:r w:rsidRPr="00995607">
        <w:rPr>
          <w:sz w:val="16"/>
        </w:rPr>
        <w:t>)</w:t>
      </w:r>
    </w:p>
    <w:p w:rsidR="005A588A" w:rsidRPr="006D730C" w:rsidRDefault="005A588A" w:rsidP="005A588A">
      <w:pPr>
        <w:rPr>
          <w:sz w:val="16"/>
        </w:rPr>
      </w:pPr>
      <w:r w:rsidRPr="006D730C">
        <w:rPr>
          <w:sz w:val="16"/>
        </w:rPr>
        <w:t xml:space="preserve">But </w:t>
      </w:r>
      <w:r w:rsidRPr="006D730C">
        <w:rPr>
          <w:rStyle w:val="StyleUnderline"/>
          <w:highlight w:val="yellow"/>
        </w:rPr>
        <w:t>China’s new game of elite politics may fail. What will</w:t>
      </w:r>
      <w:r w:rsidRPr="00995607">
        <w:t xml:space="preserve"> </w:t>
      </w:r>
      <w:r w:rsidRPr="006D730C">
        <w:rPr>
          <w:sz w:val="16"/>
        </w:rPr>
        <w:t xml:space="preserve">happen, for instance, </w:t>
      </w:r>
      <w:r w:rsidRPr="006D730C">
        <w:rPr>
          <w:rStyle w:val="StyleUnderline"/>
          <w:highlight w:val="yellow"/>
        </w:rPr>
        <w:t>if economic conditions</w:t>
      </w:r>
      <w:r w:rsidRPr="00995607">
        <w:t xml:space="preserve"> </w:t>
      </w:r>
      <w:r w:rsidRPr="006D730C">
        <w:rPr>
          <w:sz w:val="16"/>
        </w:rPr>
        <w:t>continue to</w:t>
      </w:r>
      <w:r w:rsidRPr="00995607">
        <w:t xml:space="preserve"> </w:t>
      </w:r>
      <w:r w:rsidRPr="006D730C">
        <w:rPr>
          <w:rStyle w:val="StyleUnderline"/>
          <w:highlight w:val="yellow"/>
        </w:rPr>
        <w:t>worsen? Factionalism</w:t>
      </w:r>
      <w:r w:rsidRPr="00995607">
        <w:t xml:space="preserve"> at the top </w:t>
      </w:r>
      <w:r w:rsidRPr="006D730C">
        <w:rPr>
          <w:rStyle w:val="StyleUnderline"/>
          <w:highlight w:val="yellow"/>
        </w:rPr>
        <w:t>might grow out of control, perhaps even leading to deadlock or outright feuding</w:t>
      </w:r>
      <w:r w:rsidRPr="00995607">
        <w:t xml:space="preserve">. </w:t>
      </w:r>
      <w:r w:rsidRPr="006D730C">
        <w:rPr>
          <w:rStyle w:val="StyleUnderline"/>
          <w:highlight w:val="yellow"/>
        </w:rPr>
        <w:t>Different outlooks over many issues</w:t>
      </w:r>
      <w:r w:rsidRPr="006D730C">
        <w:rPr>
          <w:sz w:val="16"/>
        </w:rPr>
        <w:t>—including how to redistribute resources, establish a public healthcare system, reform the financial sector, achieve energy security, maintain political order, and handle domestic ethnic tensions—</w:t>
      </w:r>
      <w:r w:rsidRPr="006D730C">
        <w:rPr>
          <w:rStyle w:val="StyleUnderline"/>
          <w:highlight w:val="yellow"/>
        </w:rPr>
        <w:t>are already so contentious that the leadership might find it increasingly difficult to build the kind of consensus necessary to govern</w:t>
      </w:r>
      <w:r w:rsidRPr="00995607">
        <w:t xml:space="preserve"> </w:t>
      </w:r>
      <w:r w:rsidRPr="006D730C">
        <w:rPr>
          <w:sz w:val="16"/>
        </w:rPr>
        <w:t>effectively. </w:t>
      </w:r>
    </w:p>
    <w:p w:rsidR="004E2DB2" w:rsidRDefault="004E2DB2" w:rsidP="00994B59">
      <w:pPr>
        <w:pStyle w:val="Heading2"/>
      </w:pPr>
      <w:r>
        <w:t>Impacts</w:t>
      </w:r>
    </w:p>
    <w:p w:rsidR="002A501D" w:rsidRDefault="002A501D" w:rsidP="002A501D">
      <w:pPr>
        <w:pStyle w:val="Heading3"/>
      </w:pPr>
      <w:r>
        <w:t>Neg Block: Turn Shield</w:t>
      </w:r>
    </w:p>
    <w:p w:rsidR="00BF7A6E" w:rsidRPr="00BF7A6E" w:rsidRDefault="00BF7A6E" w:rsidP="00BF7A6E">
      <w:pPr>
        <w:pStyle w:val="Heading4"/>
      </w:pPr>
      <w:r>
        <w:t xml:space="preserve">No risk of a war with China </w:t>
      </w:r>
      <w:r>
        <w:rPr>
          <w:u w:val="single"/>
        </w:rPr>
        <w:t>unless</w:t>
      </w:r>
      <w:r>
        <w:t xml:space="preserve"> there’s political instability – The disad controls the case impact</w:t>
      </w:r>
    </w:p>
    <w:p w:rsidR="00BF7A6E" w:rsidRPr="00BF7A6E" w:rsidRDefault="00BF7A6E" w:rsidP="00BF7A6E">
      <w:r w:rsidRPr="00BF7A6E">
        <w:rPr>
          <w:rStyle w:val="Style13ptBold"/>
        </w:rPr>
        <w:t>Sutter 7</w:t>
      </w:r>
      <w:r w:rsidRPr="00BF7A6E">
        <w:t xml:space="preserve"> (Robert Sutter, School of Foreign Service, Georgetown University, “Does China Seek to Dominate Asia and Reduce US influence as a Regional Power?”, Carnegie Debates, April 20, </w:t>
      </w:r>
      <w:hyperlink r:id="rId14" w:history="1">
        <w:r w:rsidRPr="00BF7A6E">
          <w:rPr>
            <w:rStyle w:val="Hyperlink"/>
          </w:rPr>
          <w:t>http://carnegieendowment.org/files/Sutter_paper.pdf</w:t>
        </w:r>
      </w:hyperlink>
      <w:r w:rsidRPr="00BF7A6E">
        <w:t xml:space="preserve">) </w:t>
      </w:r>
    </w:p>
    <w:p w:rsidR="00BF7A6E" w:rsidRPr="00BF7A6E" w:rsidRDefault="00BF7A6E" w:rsidP="00BF7A6E">
      <w:r w:rsidRPr="00543DEF">
        <w:rPr>
          <w:sz w:val="16"/>
        </w:rPr>
        <w:t xml:space="preserve">To answer the question, I follow a pattern used in my long professional career of providing information and analysis about China and Asia to congressional and executive branch policy makers. The pattern has involved providing relevant historical context and using balance in assessing contemporary developments. A major goal is to provide perspective that will moderate US excitement about China—either positive or negative. In my opinion, history seems clear about the lessons of US </w:t>
      </w:r>
      <w:r w:rsidRPr="00543DEF">
        <w:rPr>
          <w:rStyle w:val="StyleUnderline"/>
          <w:highlight w:val="yellow"/>
        </w:rPr>
        <w:t>excitement about China</w:t>
      </w:r>
      <w:r w:rsidRPr="00BF7A6E">
        <w:t xml:space="preserve">—it </w:t>
      </w:r>
      <w:r w:rsidRPr="00543DEF">
        <w:rPr>
          <w:rStyle w:val="StyleUnderline"/>
          <w:highlight w:val="yellow"/>
        </w:rPr>
        <w:t>leads to exaggeration about the</w:t>
      </w:r>
      <w:r w:rsidRPr="00BF7A6E">
        <w:t xml:space="preserve"> opportunities or </w:t>
      </w:r>
      <w:r w:rsidRPr="00543DEF">
        <w:rPr>
          <w:rStyle w:val="StyleUnderline"/>
          <w:highlight w:val="yellow"/>
        </w:rPr>
        <w:t>dangers posed by China</w:t>
      </w:r>
      <w:r w:rsidRPr="00BF7A6E">
        <w:t xml:space="preserve">, </w:t>
      </w:r>
      <w:r w:rsidRPr="00543DEF">
        <w:rPr>
          <w:sz w:val="16"/>
        </w:rPr>
        <w:t xml:space="preserve">which in turn provides a poor basis for US policy and often leads to policy that is not well aligned with US interests. In sum, section 1 of this paper looks at relevant patterns and behavior of the United States and China in Asia since the start of the cold war. They show that </w:t>
      </w:r>
      <w:r w:rsidRPr="00543DEF">
        <w:rPr>
          <w:rStyle w:val="StyleUnderline"/>
          <w:highlight w:val="yellow"/>
        </w:rPr>
        <w:t>the U</w:t>
      </w:r>
      <w:r w:rsidRPr="00BF7A6E">
        <w:t xml:space="preserve">nited </w:t>
      </w:r>
      <w:r w:rsidRPr="00543DEF">
        <w:rPr>
          <w:rStyle w:val="StyleUnderline"/>
          <w:highlight w:val="yellow"/>
        </w:rPr>
        <w:t>S</w:t>
      </w:r>
      <w:r w:rsidRPr="00BF7A6E">
        <w:t xml:space="preserve">tates </w:t>
      </w:r>
      <w:r w:rsidRPr="00543DEF">
        <w:rPr>
          <w:rStyle w:val="StyleUnderline"/>
          <w:highlight w:val="yellow"/>
        </w:rPr>
        <w:t>tends to exaggerate recent threats to its leadership in Asia, and that China remains determined to resist and reduce great power involvement along China’s periphery</w:t>
      </w:r>
      <w:r w:rsidRPr="00BF7A6E">
        <w:t xml:space="preserve">. </w:t>
      </w:r>
      <w:r w:rsidRPr="00543DEF">
        <w:rPr>
          <w:sz w:val="16"/>
        </w:rPr>
        <w:t xml:space="preserve">Section 2 provides an assessment of Chinese leaders’ current intentions toward the United States in Asia, and argues that </w:t>
      </w:r>
      <w:r w:rsidRPr="00543DEF">
        <w:rPr>
          <w:rStyle w:val="StyleUnderline"/>
          <w:highlight w:val="yellow"/>
        </w:rPr>
        <w:t xml:space="preserve">US policy makers would be prudent if they remained attentive for </w:t>
      </w:r>
      <w:r w:rsidRPr="00543DEF">
        <w:rPr>
          <w:sz w:val="16"/>
        </w:rPr>
        <w:t xml:space="preserve">possible </w:t>
      </w:r>
      <w:r w:rsidRPr="00543DEF">
        <w:rPr>
          <w:rStyle w:val="StyleUnderline"/>
          <w:highlight w:val="yellow"/>
        </w:rPr>
        <w:t xml:space="preserve">changes in the current </w:t>
      </w:r>
      <w:r w:rsidRPr="00543DEF">
        <w:rPr>
          <w:sz w:val="16"/>
        </w:rPr>
        <w:t xml:space="preserve">comparatively </w:t>
      </w:r>
      <w:r w:rsidRPr="00543DEF">
        <w:rPr>
          <w:rStyle w:val="StyleUnderline"/>
          <w:highlight w:val="yellow"/>
        </w:rPr>
        <w:t>moderate Chinese approach to the U</w:t>
      </w:r>
      <w:r w:rsidRPr="00BF7A6E">
        <w:t xml:space="preserve">nited </w:t>
      </w:r>
      <w:r w:rsidRPr="00543DEF">
        <w:rPr>
          <w:rStyle w:val="StyleUnderline"/>
          <w:highlight w:val="yellow"/>
        </w:rPr>
        <w:t>S</w:t>
      </w:r>
      <w:r w:rsidRPr="00BF7A6E">
        <w:t xml:space="preserve">tates in Asia </w:t>
      </w:r>
      <w:r w:rsidRPr="00543DEF">
        <w:rPr>
          <w:rStyle w:val="StyleUnderline"/>
          <w:highlight w:val="yellow"/>
        </w:rPr>
        <w:t>in favor of a more assertive Chinese stance</w:t>
      </w:r>
      <w:r w:rsidRPr="00BF7A6E">
        <w:t xml:space="preserve">. </w:t>
      </w:r>
      <w:r w:rsidRPr="00543DEF">
        <w:rPr>
          <w:rStyle w:val="StyleUnderline"/>
          <w:highlight w:val="yellow"/>
        </w:rPr>
        <w:t>Section 3 foresees continued effective checks on a</w:t>
      </w:r>
      <w:r w:rsidRPr="00BF7A6E">
        <w:t xml:space="preserve"> possibly more </w:t>
      </w:r>
      <w:r w:rsidRPr="00543DEF">
        <w:rPr>
          <w:rStyle w:val="StyleUnderline"/>
          <w:highlight w:val="yellow"/>
        </w:rPr>
        <w:t xml:space="preserve">assertive </w:t>
      </w:r>
      <w:r w:rsidRPr="00543DEF">
        <w:rPr>
          <w:sz w:val="16"/>
        </w:rPr>
        <w:t>or coercive</w:t>
      </w:r>
      <w:r w:rsidRPr="00543DEF">
        <w:rPr>
          <w:rStyle w:val="StyleUnderline"/>
          <w:sz w:val="16"/>
          <w:highlight w:val="yellow"/>
        </w:rPr>
        <w:t xml:space="preserve"> </w:t>
      </w:r>
      <w:r w:rsidRPr="00543DEF">
        <w:rPr>
          <w:rStyle w:val="StyleUnderline"/>
          <w:highlight w:val="yellow"/>
        </w:rPr>
        <w:t>Chinese approach</w:t>
      </w:r>
      <w:r w:rsidRPr="00BF7A6E">
        <w:t xml:space="preserve"> </w:t>
      </w:r>
      <w:r w:rsidRPr="00543DEF">
        <w:rPr>
          <w:sz w:val="16"/>
        </w:rPr>
        <w:t xml:space="preserve">to Asia. </w:t>
      </w:r>
      <w:r w:rsidRPr="00543DEF">
        <w:rPr>
          <w:rStyle w:val="StyleUnderline"/>
          <w:highlight w:val="yellow"/>
        </w:rPr>
        <w:t xml:space="preserve">Those checks are based on the </w:t>
      </w:r>
      <w:r w:rsidRPr="00543DEF">
        <w:rPr>
          <w:sz w:val="16"/>
        </w:rPr>
        <w:t>twin forces of</w:t>
      </w:r>
      <w:r w:rsidRPr="00543DEF">
        <w:rPr>
          <w:rStyle w:val="StyleUnderline"/>
          <w:sz w:val="16"/>
          <w:highlight w:val="yellow"/>
        </w:rPr>
        <w:t xml:space="preserve"> </w:t>
      </w:r>
      <w:r w:rsidRPr="00543DEF">
        <w:rPr>
          <w:rStyle w:val="StyleUnderline"/>
          <w:highlight w:val="yellow"/>
        </w:rPr>
        <w:t>effective US security and economic power in Asia and by pervasive hedging of</w:t>
      </w:r>
      <w:r w:rsidRPr="00BF7A6E">
        <w:t xml:space="preserve"> independent-minded </w:t>
      </w:r>
      <w:r w:rsidRPr="00543DEF">
        <w:rPr>
          <w:rStyle w:val="StyleUnderline"/>
          <w:highlight w:val="yellow"/>
        </w:rPr>
        <w:t>Asian governments</w:t>
      </w:r>
      <w:r w:rsidRPr="00BF7A6E">
        <w:t xml:space="preserve">.  </w:t>
      </w:r>
    </w:p>
    <w:p w:rsidR="005165E6" w:rsidRPr="00B7004E" w:rsidRDefault="005528D3" w:rsidP="005165E6">
      <w:pPr>
        <w:pStyle w:val="Heading4"/>
      </w:pPr>
      <w:r>
        <w:t>Domestic priorities trump foreign policy – Relations won’t turn the disad</w:t>
      </w:r>
    </w:p>
    <w:p w:rsidR="005165E6" w:rsidRPr="005165E6" w:rsidRDefault="005165E6" w:rsidP="005165E6">
      <w:pPr>
        <w:rPr>
          <w:sz w:val="16"/>
        </w:rPr>
      </w:pPr>
      <w:r w:rsidRPr="005165E6">
        <w:rPr>
          <w:rStyle w:val="Style13ptBold"/>
        </w:rPr>
        <w:t>Sutter 12</w:t>
      </w:r>
      <w:r w:rsidRPr="005165E6">
        <w:t xml:space="preserve"> </w:t>
      </w:r>
      <w:r w:rsidRPr="005165E6">
        <w:rPr>
          <w:sz w:val="16"/>
        </w:rPr>
        <w:t>(Robert Sutter is Professor of Practice of International Affairs at the Elliott School of George Washington University, “China in 2012: Foreign Affairs a Secondary Priority but Salient Challenges Ahead”, Jamestown China Brief, January 20, http://www.jamestown.org/single/?no_cache=1&amp;tx_ttnews%5Btt_news%5D=38913&amp;tx_ttnews%5BbackPid%5D=589)</w:t>
      </w:r>
    </w:p>
    <w:p w:rsidR="005165E6" w:rsidRPr="00F23D40" w:rsidRDefault="005165E6" w:rsidP="005165E6">
      <w:pPr>
        <w:rPr>
          <w:sz w:val="16"/>
        </w:rPr>
      </w:pPr>
      <w:r w:rsidRPr="005165E6">
        <w:rPr>
          <w:rStyle w:val="StyleUnderline"/>
          <w:highlight w:val="yellow"/>
        </w:rPr>
        <w:t>Chinese leaders</w:t>
      </w:r>
      <w:r w:rsidRPr="009A25BF">
        <w:rPr>
          <w:rStyle w:val="Style13ptBold"/>
          <w:highlight w:val="yellow"/>
        </w:rPr>
        <w:t xml:space="preserve"> </w:t>
      </w:r>
      <w:r w:rsidRPr="009A25BF">
        <w:rPr>
          <w:rStyle w:val="underline"/>
          <w:highlight w:val="yellow"/>
        </w:rPr>
        <w:t>are preoccupied</w:t>
      </w:r>
      <w:r w:rsidRPr="001D39D6">
        <w:rPr>
          <w:rStyle w:val="underline"/>
        </w:rPr>
        <w:t xml:space="preserve"> </w:t>
      </w:r>
      <w:r w:rsidRPr="00F23D40">
        <w:rPr>
          <w:sz w:val="16"/>
        </w:rPr>
        <w:t>for now</w:t>
      </w:r>
      <w:r w:rsidRPr="00F23D40">
        <w:rPr>
          <w:rStyle w:val="underline"/>
          <w:sz w:val="16"/>
        </w:rPr>
        <w:t xml:space="preserve"> </w:t>
      </w:r>
      <w:r w:rsidRPr="009A25BF">
        <w:rPr>
          <w:rStyle w:val="underline"/>
          <w:highlight w:val="yellow"/>
        </w:rPr>
        <w:t>with domestic issues headed by a massive leadership transition and thus</w:t>
      </w:r>
      <w:r w:rsidRPr="001D39D6">
        <w:rPr>
          <w:sz w:val="16"/>
        </w:rPr>
        <w:t xml:space="preserve"> appear </w:t>
      </w:r>
      <w:r w:rsidRPr="00F23D40">
        <w:rPr>
          <w:sz w:val="16"/>
        </w:rPr>
        <w:t xml:space="preserve">more </w:t>
      </w:r>
      <w:r w:rsidRPr="009A25BF">
        <w:rPr>
          <w:rStyle w:val="underline"/>
          <w:highlight w:val="yellow"/>
        </w:rPr>
        <w:t>likely to adhere to current foreign policies</w:t>
      </w:r>
      <w:r w:rsidRPr="001D39D6">
        <w:rPr>
          <w:sz w:val="16"/>
        </w:rPr>
        <w:t xml:space="preserve"> than to change course </w:t>
      </w:r>
      <w:r w:rsidRPr="009A25BF">
        <w:rPr>
          <w:rStyle w:val="underline"/>
          <w:highlight w:val="yellow"/>
        </w:rPr>
        <w:t>despite</w:t>
      </w:r>
      <w:r w:rsidRPr="001D39D6">
        <w:rPr>
          <w:rStyle w:val="underline"/>
        </w:rPr>
        <w:t xml:space="preserve"> </w:t>
      </w:r>
      <w:r w:rsidRPr="00F23D40">
        <w:rPr>
          <w:sz w:val="16"/>
        </w:rPr>
        <w:t xml:space="preserve">important </w:t>
      </w:r>
      <w:r w:rsidRPr="009A25BF">
        <w:rPr>
          <w:rStyle w:val="underline"/>
          <w:highlight w:val="yellow"/>
        </w:rPr>
        <w:t>challenges</w:t>
      </w:r>
      <w:r w:rsidRPr="001D39D6">
        <w:rPr>
          <w:rStyle w:val="underline"/>
        </w:rPr>
        <w:t xml:space="preserve"> </w:t>
      </w:r>
      <w:r w:rsidRPr="009A25BF">
        <w:rPr>
          <w:rStyle w:val="underline"/>
          <w:highlight w:val="yellow"/>
        </w:rPr>
        <w:t>in the</w:t>
      </w:r>
      <w:r w:rsidRPr="001D39D6">
        <w:rPr>
          <w:rStyle w:val="underline"/>
        </w:rPr>
        <w:t xml:space="preserve"> </w:t>
      </w:r>
      <w:r w:rsidRPr="00F23D40">
        <w:rPr>
          <w:sz w:val="16"/>
        </w:rPr>
        <w:t xml:space="preserve">Asian </w:t>
      </w:r>
      <w:r w:rsidRPr="00F23D40">
        <w:rPr>
          <w:rStyle w:val="StyleUnderline"/>
          <w:highlight w:val="yellow"/>
        </w:rPr>
        <w:t>r</w:t>
      </w:r>
      <w:r w:rsidRPr="009A25BF">
        <w:rPr>
          <w:rStyle w:val="underline"/>
          <w:highlight w:val="yellow"/>
        </w:rPr>
        <w:t>egion</w:t>
      </w:r>
      <w:r w:rsidRPr="001D39D6">
        <w:rPr>
          <w:sz w:val="16"/>
        </w:rPr>
        <w:t xml:space="preserve"> and self-serving economic policies that act as a drag on China’s international stature. </w:t>
      </w:r>
      <w:r w:rsidRPr="00F23D40">
        <w:rPr>
          <w:sz w:val="16"/>
        </w:rPr>
        <w:t>Nevertheless, the past three years have featured a muddled picture of repeated Chinese statements of reassurance accompanied by firm actions by Chinese military, border security forces and diplomats to protect Chinese claims in disputed territories and to protect Chinese interests in international forums.  As a result</w:t>
      </w:r>
      <w:r w:rsidRPr="001D39D6">
        <w:rPr>
          <w:sz w:val="16"/>
        </w:rPr>
        <w:t xml:space="preserve">, </w:t>
      </w:r>
      <w:r w:rsidRPr="009A25BF">
        <w:rPr>
          <w:rStyle w:val="underline"/>
          <w:highlight w:val="yellow"/>
        </w:rPr>
        <w:t>analysts will want to determine</w:t>
      </w:r>
      <w:r w:rsidRPr="001D39D6">
        <w:rPr>
          <w:sz w:val="16"/>
        </w:rPr>
        <w:t xml:space="preserve"> as well as possible </w:t>
      </w:r>
      <w:r w:rsidRPr="009A25BF">
        <w:rPr>
          <w:rStyle w:val="underline"/>
          <w:highlight w:val="yellow"/>
        </w:rPr>
        <w:t>how dynamic and conflicted foreign policy decision making</w:t>
      </w:r>
      <w:r w:rsidRPr="001D39D6">
        <w:rPr>
          <w:sz w:val="16"/>
        </w:rPr>
        <w:t xml:space="preserve"> actually </w:t>
      </w:r>
      <w:r w:rsidRPr="009A25BF">
        <w:rPr>
          <w:rStyle w:val="underline"/>
          <w:highlight w:val="yellow"/>
        </w:rPr>
        <w:t>is within the</w:t>
      </w:r>
      <w:r w:rsidRPr="001D39D6">
        <w:rPr>
          <w:sz w:val="16"/>
        </w:rPr>
        <w:t xml:space="preserve"> secret deliberations of the </w:t>
      </w:r>
      <w:r w:rsidRPr="009A25BF">
        <w:rPr>
          <w:rStyle w:val="underline"/>
          <w:highlight w:val="yellow"/>
        </w:rPr>
        <w:t>Chinese leadership</w:t>
      </w:r>
      <w:r w:rsidRPr="001D39D6">
        <w:rPr>
          <w:sz w:val="16"/>
        </w:rPr>
        <w:t xml:space="preserve">. </w:t>
      </w:r>
      <w:r w:rsidRPr="009A25BF">
        <w:rPr>
          <w:rStyle w:val="underline"/>
          <w:highlight w:val="yellow"/>
        </w:rPr>
        <w:t>Observers also should be watching</w:t>
      </w:r>
      <w:r w:rsidRPr="001D39D6">
        <w:rPr>
          <w:sz w:val="16"/>
        </w:rPr>
        <w:t xml:space="preserve"> closely </w:t>
      </w:r>
      <w:r w:rsidRPr="009A25BF">
        <w:rPr>
          <w:rStyle w:val="underline"/>
          <w:highlight w:val="yellow"/>
        </w:rPr>
        <w:t>for signs that Chinese leaders may decide that the recent U.S. reengagement in Asi</w:t>
      </w:r>
      <w:r w:rsidRPr="001D39D6">
        <w:rPr>
          <w:rStyle w:val="underline"/>
        </w:rPr>
        <w:t>a</w:t>
      </w:r>
      <w:r w:rsidRPr="001D39D6">
        <w:rPr>
          <w:sz w:val="16"/>
        </w:rPr>
        <w:t xml:space="preserve"> accompanied by frictions between China and many of its neighbors </w:t>
      </w:r>
      <w:r w:rsidRPr="009A25BF">
        <w:rPr>
          <w:rStyle w:val="underline"/>
          <w:highlight w:val="yellow"/>
        </w:rPr>
        <w:t>requires a new</w:t>
      </w:r>
      <w:r w:rsidRPr="001D39D6">
        <w:rPr>
          <w:rStyle w:val="underline"/>
        </w:rPr>
        <w:t xml:space="preserve"> </w:t>
      </w:r>
      <w:r w:rsidRPr="00F23D40">
        <w:rPr>
          <w:sz w:val="16"/>
        </w:rPr>
        <w:t>Chinese</w:t>
      </w:r>
      <w:r w:rsidRPr="001D39D6">
        <w:rPr>
          <w:rStyle w:val="underline"/>
        </w:rPr>
        <w:t xml:space="preserve"> </w:t>
      </w:r>
      <w:r w:rsidRPr="009A25BF">
        <w:rPr>
          <w:rStyle w:val="underline"/>
          <w:highlight w:val="yellow"/>
        </w:rPr>
        <w:t>approach</w:t>
      </w:r>
      <w:r w:rsidRPr="001D39D6">
        <w:rPr>
          <w:rStyle w:val="underline"/>
        </w:rPr>
        <w:t xml:space="preserve"> </w:t>
      </w:r>
      <w:r w:rsidRPr="00F23D40">
        <w:rPr>
          <w:sz w:val="16"/>
        </w:rPr>
        <w:t>regarding regional disputes. At present, a markedly more forceful or more accommodating approach each has significant negative implications for China. But the current trajectory can be viewed as costing China dearly through loss of</w:t>
      </w:r>
      <w:r w:rsidRPr="00F23D40">
        <w:rPr>
          <w:sz w:val="10"/>
        </w:rPr>
        <w:t xml:space="preserve"> </w:t>
      </w:r>
      <w:r w:rsidRPr="009A25BF">
        <w:rPr>
          <w:rStyle w:val="underline"/>
          <w:highlight w:val="yellow"/>
        </w:rPr>
        <w:t>territorial claims and growing challenges</w:t>
      </w:r>
      <w:r w:rsidRPr="001D39D6">
        <w:rPr>
          <w:sz w:val="16"/>
        </w:rPr>
        <w:t xml:space="preserve"> </w:t>
      </w:r>
      <w:r w:rsidRPr="00F23D40">
        <w:rPr>
          <w:sz w:val="16"/>
        </w:rPr>
        <w:t>posed by other powers along China’s sensitive periphery. Such issues</w:t>
      </w:r>
      <w:r w:rsidRPr="00F23D40">
        <w:rPr>
          <w:sz w:val="10"/>
        </w:rPr>
        <w:t xml:space="preserve"> </w:t>
      </w:r>
      <w:r w:rsidRPr="009A25BF">
        <w:rPr>
          <w:rStyle w:val="underline"/>
          <w:highlight w:val="yellow"/>
        </w:rPr>
        <w:t>head the list of concerns</w:t>
      </w:r>
      <w:r w:rsidRPr="001D39D6">
        <w:rPr>
          <w:rStyle w:val="underline"/>
        </w:rPr>
        <w:t xml:space="preserve"> </w:t>
      </w:r>
      <w:r w:rsidRPr="00F23D40">
        <w:rPr>
          <w:sz w:val="16"/>
        </w:rPr>
        <w:t xml:space="preserve">of nationalistic Chinese leaders who presumably would favor responses with more forceful Chinese policies.  Meanwhile, China needs to determine the appropriate mix of incentives and pressures to continue Taiwan’s movement toward closer integration with China. The dynastic succession arrangements in Pyongyang head the list of immediate and possibly perilous concerns that could impact China’s foreign policy and practice in ways that may be hard to predict. Observers also will be on the look out for indicators of changing Chinese economic policies that would be more supportive of international common goods and take more account of the perceived negative consequences of China’s economic practices on others. </w:t>
      </w:r>
    </w:p>
    <w:p w:rsidR="002A501D" w:rsidRDefault="002A501D" w:rsidP="002A501D">
      <w:pPr>
        <w:pStyle w:val="Heading3"/>
      </w:pPr>
      <w:r>
        <w:t>Neg Block Impact: Reforms</w:t>
      </w:r>
    </w:p>
    <w:p w:rsidR="00C14ED1" w:rsidRDefault="005528D3" w:rsidP="00C14ED1">
      <w:pPr>
        <w:pStyle w:val="Heading4"/>
      </w:pPr>
      <w:r>
        <w:t>Domestic opposition prevents reforms that are key to the economy</w:t>
      </w:r>
    </w:p>
    <w:p w:rsidR="00C14ED1" w:rsidRPr="00C14ED1" w:rsidRDefault="00C14ED1" w:rsidP="00C14ED1">
      <w:r w:rsidRPr="00C14ED1">
        <w:rPr>
          <w:rStyle w:val="Style13ptBold"/>
        </w:rPr>
        <w:t>Lam 12</w:t>
      </w:r>
      <w:r w:rsidRPr="00C14ED1">
        <w:rPr>
          <w:rStyle w:val="cite"/>
          <w:sz w:val="18"/>
        </w:rPr>
        <w:t xml:space="preserve"> </w:t>
      </w:r>
      <w:r w:rsidRPr="00C14ED1">
        <w:rPr>
          <w:sz w:val="16"/>
        </w:rPr>
        <w:t xml:space="preserve">(Dr. Willy Wo-Lap Lam is a Senior Fellow at The Jamestown Foundation and Professor of China studies at Akita International University, Japan, and at the Chinese University of Hong Kong, “Will Shanghai's Bright Lights Dim in 2012?”, Jamestown China Brief, January 20, </w:t>
      </w:r>
      <w:hyperlink r:id="rId15" w:history="1">
        <w:r w:rsidRPr="00C14ED1">
          <w:rPr>
            <w:rStyle w:val="Hyperlink"/>
            <w:sz w:val="16"/>
          </w:rPr>
          <w:t>http://www.jamestown.org/single/?no_cache=1&amp;tx_ttnews%5Btt_news%5D=38911</w:t>
        </w:r>
      </w:hyperlink>
      <w:r w:rsidRPr="00C14ED1">
        <w:rPr>
          <w:sz w:val="16"/>
        </w:rPr>
        <w:t xml:space="preserve">) </w:t>
      </w:r>
    </w:p>
    <w:p w:rsidR="00C14ED1" w:rsidRPr="005528D3" w:rsidRDefault="00C14ED1" w:rsidP="00C14ED1">
      <w:pPr>
        <w:rPr>
          <w:sz w:val="16"/>
        </w:rPr>
      </w:pPr>
      <w:r w:rsidRPr="005528D3">
        <w:rPr>
          <w:sz w:val="16"/>
        </w:rPr>
        <w:t xml:space="preserve">Apart from formulating more market-oriented policies, </w:t>
      </w:r>
      <w:r w:rsidRPr="005528D3">
        <w:rPr>
          <w:rStyle w:val="StyleUnderline"/>
          <w:highlight w:val="yellow"/>
        </w:rPr>
        <w:t>the CCP</w:t>
      </w:r>
      <w:r w:rsidRPr="00C14ED1">
        <w:t xml:space="preserve"> </w:t>
      </w:r>
      <w:r w:rsidRPr="005528D3">
        <w:rPr>
          <w:sz w:val="16"/>
        </w:rPr>
        <w:t>administration</w:t>
      </w:r>
      <w:r w:rsidRPr="00C14ED1">
        <w:t xml:space="preserve"> </w:t>
      </w:r>
      <w:r w:rsidRPr="005528D3">
        <w:rPr>
          <w:rStyle w:val="StyleUnderline"/>
          <w:highlight w:val="yellow"/>
        </w:rPr>
        <w:t>needs to reform China’s</w:t>
      </w:r>
      <w:r w:rsidRPr="00C14ED1">
        <w:t xml:space="preserve"> </w:t>
      </w:r>
      <w:r w:rsidRPr="005528D3">
        <w:rPr>
          <w:sz w:val="16"/>
        </w:rPr>
        <w:t xml:space="preserve">tradition-bound and unwieldy </w:t>
      </w:r>
      <w:r w:rsidRPr="005528D3">
        <w:rPr>
          <w:rStyle w:val="StyleUnderline"/>
          <w:highlight w:val="yellow"/>
        </w:rPr>
        <w:t>government structure</w:t>
      </w:r>
      <w:r w:rsidRPr="00C14ED1">
        <w:t xml:space="preserve">. </w:t>
      </w:r>
      <w:r w:rsidRPr="005528D3">
        <w:rPr>
          <w:sz w:val="16"/>
        </w:rPr>
        <w:t>The conventional wisdom that one-party authoritarian rule makes for efficient policymaking does not seem to apply to China—or at least not oversight of policy implementation. Take</w:t>
      </w:r>
      <w:r w:rsidRPr="00C14ED1">
        <w:t xml:space="preserve"> </w:t>
      </w:r>
      <w:r w:rsidRPr="005528D3">
        <w:rPr>
          <w:rStyle w:val="StyleUnderline"/>
          <w:highlight w:val="yellow"/>
        </w:rPr>
        <w:t>monetary and fiscal policy. Decision-making</w:t>
      </w:r>
      <w:r w:rsidRPr="00C14ED1">
        <w:t xml:space="preserve"> </w:t>
      </w:r>
      <w:r w:rsidRPr="005528D3">
        <w:rPr>
          <w:rStyle w:val="StyleUnderline"/>
          <w:highlight w:val="yellow"/>
        </w:rPr>
        <w:t>powers</w:t>
      </w:r>
      <w:r w:rsidRPr="00C14ED1">
        <w:t xml:space="preserve"> </w:t>
      </w:r>
      <w:r w:rsidRPr="005528D3">
        <w:rPr>
          <w:sz w:val="16"/>
        </w:rPr>
        <w:t xml:space="preserve">in this crucial area </w:t>
      </w:r>
      <w:r w:rsidRPr="005528D3">
        <w:rPr>
          <w:rStyle w:val="StyleUnderline"/>
          <w:highlight w:val="yellow"/>
        </w:rPr>
        <w:t>are split</w:t>
      </w:r>
      <w:r w:rsidRPr="00C14ED1">
        <w:t xml:space="preserve"> </w:t>
      </w:r>
      <w:r w:rsidRPr="005528D3">
        <w:rPr>
          <w:sz w:val="16"/>
        </w:rPr>
        <w:t>among at least the following departments: the CCP’s Leading Group on Finance and Economics, the premier’s office, the National Development and Reform Commission, the People’s Bank of China, the Finance Ministry, and the China Banking Regulatory Commission. Moreover, despite well-established top-down command-and-control mechanisms</w:t>
      </w:r>
      <w:r w:rsidRPr="00C14ED1">
        <w:t xml:space="preserve">, </w:t>
      </w:r>
      <w:r w:rsidRPr="005528D3">
        <w:rPr>
          <w:rStyle w:val="StyleUnderline"/>
          <w:highlight w:val="yellow"/>
        </w:rPr>
        <w:t>central authorities</w:t>
      </w:r>
      <w:r w:rsidRPr="00C14ED1">
        <w:t xml:space="preserve"> </w:t>
      </w:r>
      <w:r w:rsidRPr="005528D3">
        <w:rPr>
          <w:sz w:val="16"/>
        </w:rPr>
        <w:t>often</w:t>
      </w:r>
      <w:r w:rsidRPr="00C14ED1">
        <w:t xml:space="preserve"> </w:t>
      </w:r>
      <w:r w:rsidRPr="005528D3">
        <w:rPr>
          <w:rStyle w:val="StyleUnderline"/>
          <w:highlight w:val="yellow"/>
        </w:rPr>
        <w:t>have a hard time monitoring</w:t>
      </w:r>
      <w:r w:rsidRPr="00C14ED1">
        <w:t xml:space="preserve"> </w:t>
      </w:r>
      <w:r w:rsidRPr="005528D3">
        <w:rPr>
          <w:sz w:val="16"/>
        </w:rPr>
        <w:t>the</w:t>
      </w:r>
      <w:r w:rsidRPr="00C14ED1">
        <w:t xml:space="preserve"> </w:t>
      </w:r>
      <w:r w:rsidRPr="005528D3">
        <w:rPr>
          <w:rStyle w:val="StyleUnderline"/>
          <w:highlight w:val="yellow"/>
        </w:rPr>
        <w:t>finances</w:t>
      </w:r>
      <w:r w:rsidRPr="00C14ED1">
        <w:t xml:space="preserve"> </w:t>
      </w:r>
      <w:r w:rsidRPr="005528D3">
        <w:rPr>
          <w:sz w:val="16"/>
        </w:rPr>
        <w:t xml:space="preserve">of sub-national administrations. This accounts for the fact that theoretically illegal underground banking institutions have cobbled together a credit market worth 10 trillion yuan ($1.6 trillion). Additionally, local governments along with 6,587 government-related investment and financial companies have run up debts totaling an estimated 14 trillion yuan ($2.2 trillion) (Bloomberg News, December 19 2011; Wall Street Journal, December 10, 2011).  It is significant that, immediately upon being promoted to Executive Vice Premier in March 2008, Li helped Wen formulate a master plan to restructure government departments with a view to centralizing authorities in a number of “super-ministries” (See “Beijing Unveils Plans for Super Ministries,” China Brief, February 4, 2008). One proposal entertained at the time was the establishment of a Super-Ministry of Finance to take charge of monetary and fiscal policies. The creation of a Super-Ministry of Transport also was proposed to unify and coordinate policymaking affecting railways, highways, aviation and marine transport. </w:t>
      </w:r>
      <w:r w:rsidRPr="005528D3">
        <w:rPr>
          <w:rStyle w:val="StyleUnderline"/>
          <w:highlight w:val="yellow"/>
        </w:rPr>
        <w:t>Owing to opposition from vested interests</w:t>
      </w:r>
      <w:r w:rsidRPr="00C14ED1">
        <w:t xml:space="preserve">, </w:t>
      </w:r>
      <w:r w:rsidRPr="005528D3">
        <w:rPr>
          <w:sz w:val="16"/>
        </w:rPr>
        <w:t>however,</w:t>
      </w:r>
      <w:r w:rsidRPr="00C14ED1">
        <w:t xml:space="preserve"> </w:t>
      </w:r>
      <w:r w:rsidRPr="005528D3">
        <w:rPr>
          <w:rStyle w:val="StyleUnderline"/>
          <w:highlight w:val="yellow"/>
        </w:rPr>
        <w:t>most</w:t>
      </w:r>
      <w:r w:rsidRPr="00C14ED1">
        <w:t xml:space="preserve"> </w:t>
      </w:r>
      <w:r w:rsidRPr="005528D3">
        <w:rPr>
          <w:sz w:val="16"/>
        </w:rPr>
        <w:t xml:space="preserve">of Wen and Li’s </w:t>
      </w:r>
      <w:r w:rsidRPr="005528D3">
        <w:rPr>
          <w:rStyle w:val="StyleUnderline"/>
          <w:highlight w:val="yellow"/>
        </w:rPr>
        <w:t>plans failed to materialize</w:t>
      </w:r>
      <w:r w:rsidRPr="00C14ED1">
        <w:t xml:space="preserve"> (</w:t>
      </w:r>
      <w:r w:rsidRPr="005528D3">
        <w:rPr>
          <w:sz w:val="16"/>
        </w:rPr>
        <w:t>China Daily, March 11. 2008; China.org.cn, March 5, 2008). Nonetheless, the National Energy Commission, which was set up in 2010, was an effort to unify decision-making on energy-related matters under one roof. Whether premier-in-waiting Li would soon give another big push to restructuring the central-government bureaucracy merits careful attention.  The near-universal condemnation of the Ministry of Railways in the wake of the July 23, 2011 high-speed train disaster in Wenzhou has given institutional reformers within the State Council a God-sent pretext to revive the old agenda of setting up a Super-Ministry of Transport. Vice Premier Wang Qishan, who is in line to become Executive Vice Premier after his expected induction into the PBSC at the 18th Party Congress, is known to favor the creation of a Super-Ministry to handle monetary policy. It is thus possible that Li and Wang soon join forces to lay the groundwork for a thorough restructuring of central government units in the near to medium term.  As Premier Wen has reiterated, “</w:t>
      </w:r>
      <w:r w:rsidRPr="005528D3">
        <w:rPr>
          <w:rStyle w:val="StyleUnderline"/>
          <w:highlight w:val="yellow"/>
        </w:rPr>
        <w:t>without reform of the political structure, achievements attained in economic reform could suffer a serious setback”</w:t>
      </w:r>
      <w:r w:rsidRPr="00C14ED1">
        <w:t xml:space="preserve"> </w:t>
      </w:r>
      <w:r w:rsidRPr="005528D3">
        <w:rPr>
          <w:sz w:val="16"/>
        </w:rPr>
        <w:t xml:space="preserve">(Chinanews.com.cn, September 14, 2011; China.com.cn, August 23, 2010). </w:t>
      </w:r>
      <w:r w:rsidRPr="005528D3">
        <w:rPr>
          <w:rStyle w:val="StyleUnderline"/>
          <w:highlight w:val="yellow"/>
        </w:rPr>
        <w:t>Factors key to the</w:t>
      </w:r>
      <w:r w:rsidRPr="00C14ED1">
        <w:t xml:space="preserve"> </w:t>
      </w:r>
      <w:r w:rsidRPr="005528D3">
        <w:rPr>
          <w:sz w:val="16"/>
        </w:rPr>
        <w:t xml:space="preserve">rationalization and reform of the </w:t>
      </w:r>
      <w:r w:rsidRPr="005528D3">
        <w:rPr>
          <w:rStyle w:val="StyleUnderline"/>
          <w:highlight w:val="yellow"/>
        </w:rPr>
        <w:t>Chinese economy</w:t>
      </w:r>
      <w:r w:rsidRPr="00C14ED1">
        <w:t xml:space="preserve">, </w:t>
      </w:r>
      <w:r w:rsidRPr="005528D3">
        <w:rPr>
          <w:sz w:val="16"/>
        </w:rPr>
        <w:t xml:space="preserve">such as boosting the private sector and allowing ordinary citizens to enjoy a bigger share of the economic pie, </w:t>
      </w:r>
      <w:r w:rsidRPr="005528D3">
        <w:rPr>
          <w:rStyle w:val="StyleUnderline"/>
          <w:highlight w:val="yellow"/>
        </w:rPr>
        <w:t>hinge upon whether the CCP leadership is willing and able to resuscitate political and structural reform</w:t>
      </w:r>
      <w:r w:rsidRPr="00C14ED1">
        <w:t xml:space="preserve">. </w:t>
      </w:r>
      <w:r w:rsidRPr="005528D3">
        <w:rPr>
          <w:sz w:val="16"/>
        </w:rPr>
        <w:t xml:space="preserve">However, given the apparent consensus among disparate factions that political liberalization would jeopardize the CCP’s “perennial ruling party status,” the possibilities for resolute steps in this direction may not be high this year. </w:t>
      </w:r>
    </w:p>
    <w:p w:rsidR="00310E2C" w:rsidRPr="00310E2C" w:rsidRDefault="00310E2C" w:rsidP="00310E2C">
      <w:pPr>
        <w:pStyle w:val="Heading4"/>
      </w:pPr>
      <w:r w:rsidRPr="00310E2C">
        <w:t>Failure of reforms creates internal instability and leads to expansionism.</w:t>
      </w:r>
    </w:p>
    <w:p w:rsidR="00310E2C" w:rsidRPr="00310E2C" w:rsidRDefault="00310E2C" w:rsidP="00310E2C">
      <w:r w:rsidRPr="00310E2C">
        <w:rPr>
          <w:rStyle w:val="Style13ptBold"/>
        </w:rPr>
        <w:t>Krawitz 10</w:t>
      </w:r>
      <w:r>
        <w:t xml:space="preserve"> </w:t>
      </w:r>
      <w:r w:rsidRPr="00310E2C">
        <w:rPr>
          <w:sz w:val="16"/>
        </w:rPr>
        <w:t>(Howard M., “China’s trade opening and implications for regional stability” Strategic Forum, page 3)</w:t>
      </w:r>
    </w:p>
    <w:p w:rsidR="00310E2C" w:rsidRPr="005528D3" w:rsidRDefault="00310E2C" w:rsidP="00310E2C">
      <w:pPr>
        <w:rPr>
          <w:sz w:val="16"/>
        </w:rPr>
      </w:pPr>
      <w:r w:rsidRPr="005528D3">
        <w:rPr>
          <w:sz w:val="16"/>
        </w:rPr>
        <w:t xml:space="preserve">Ongoing debate holds that as economic power gives China the means to build military might, it will encourage military adventurism and feed the new nationalism already on the rise in China. Recent boosts in Chinese military spending hint this may already be happening. This danger cannot be ignored. </w:t>
      </w:r>
      <w:r w:rsidRPr="005528D3">
        <w:rPr>
          <w:rStyle w:val="StyleUnderline"/>
          <w:highlight w:val="yellow"/>
        </w:rPr>
        <w:t>China’s leaders are walki</w:t>
      </w:r>
      <w:r w:rsidR="005528D3" w:rsidRPr="005528D3">
        <w:rPr>
          <w:rStyle w:val="StyleUnderline"/>
          <w:highlight w:val="yellow"/>
        </w:rPr>
        <w:t>ng a tightrope</w:t>
      </w:r>
      <w:r w:rsidR="005528D3">
        <w:t xml:space="preserve">. </w:t>
      </w:r>
      <w:r w:rsidR="005528D3" w:rsidRPr="005528D3">
        <w:rPr>
          <w:sz w:val="16"/>
        </w:rPr>
        <w:t>WTO-man</w:t>
      </w:r>
      <w:r w:rsidRPr="005528D3">
        <w:rPr>
          <w:sz w:val="16"/>
        </w:rPr>
        <w:t xml:space="preserve">dated changes and </w:t>
      </w:r>
      <w:r w:rsidRPr="005528D3">
        <w:rPr>
          <w:rStyle w:val="StyleUnderline"/>
          <w:highlight w:val="yellow"/>
        </w:rPr>
        <w:t>reform policy failures could engender widespread domestic discontent, nationwide strikes, riots, and</w:t>
      </w:r>
      <w:r w:rsidRPr="00310E2C">
        <w:t xml:space="preserve"> </w:t>
      </w:r>
      <w:r w:rsidRPr="005528D3">
        <w:rPr>
          <w:sz w:val="16"/>
        </w:rPr>
        <w:t xml:space="preserve">other serious </w:t>
      </w:r>
      <w:r w:rsidRPr="005528D3">
        <w:rPr>
          <w:rStyle w:val="StyleUnderline"/>
          <w:highlight w:val="yellow"/>
        </w:rPr>
        <w:t>social disorder</w:t>
      </w:r>
      <w:r w:rsidRPr="00310E2C">
        <w:t xml:space="preserve">. </w:t>
      </w:r>
      <w:r w:rsidRPr="005528D3">
        <w:rPr>
          <w:rStyle w:val="StyleUnderline"/>
          <w:highlight w:val="yellow"/>
        </w:rPr>
        <w:t>Leaders, believing themselves in danger of losi</w:t>
      </w:r>
      <w:r w:rsidR="005528D3" w:rsidRPr="005528D3">
        <w:rPr>
          <w:rStyle w:val="StyleUnderline"/>
          <w:highlight w:val="yellow"/>
        </w:rPr>
        <w:t>ng control</w:t>
      </w:r>
      <w:r w:rsidR="005528D3">
        <w:t xml:space="preserve"> </w:t>
      </w:r>
      <w:r w:rsidR="005528D3" w:rsidRPr="005528D3">
        <w:rPr>
          <w:sz w:val="16"/>
        </w:rPr>
        <w:t>or of being marginal</w:t>
      </w:r>
      <w:r w:rsidRPr="005528D3">
        <w:rPr>
          <w:sz w:val="16"/>
        </w:rPr>
        <w:t>ized by economic forces and social changes,</w:t>
      </w:r>
      <w:r w:rsidRPr="00310E2C">
        <w:t xml:space="preserve"> </w:t>
      </w:r>
      <w:r w:rsidRPr="005528D3">
        <w:rPr>
          <w:rStyle w:val="StyleUnderline"/>
          <w:highlight w:val="yellow"/>
        </w:rPr>
        <w:t>might</w:t>
      </w:r>
      <w:r w:rsidRPr="00310E2C">
        <w:t xml:space="preserve"> try to </w:t>
      </w:r>
      <w:r w:rsidRPr="005528D3">
        <w:rPr>
          <w:rStyle w:val="StyleUnderline"/>
          <w:highlight w:val="yellow"/>
        </w:rPr>
        <w:t>redirect domestic anger by rekindling Chinese xenophobic sentiments and turning to foreign adventurism</w:t>
      </w:r>
      <w:r w:rsidRPr="00310E2C">
        <w:t xml:space="preserve"> </w:t>
      </w:r>
      <w:r w:rsidRPr="005528D3">
        <w:rPr>
          <w:sz w:val="16"/>
        </w:rPr>
        <w:t xml:space="preserve">as a means of recapturing power and reestablishing primacy. </w:t>
      </w:r>
      <w:r w:rsidRPr="005528D3">
        <w:rPr>
          <w:rStyle w:val="StyleUnderline"/>
          <w:highlight w:val="yellow"/>
        </w:rPr>
        <w:t>The new breed of Chinese capitalist could become the</w:t>
      </w:r>
      <w:r w:rsidRPr="00310E2C">
        <w:t xml:space="preserve"> </w:t>
      </w:r>
      <w:r w:rsidRPr="005528D3">
        <w:rPr>
          <w:sz w:val="16"/>
        </w:rPr>
        <w:t xml:space="preserve">new breed of </w:t>
      </w:r>
      <w:r w:rsidRPr="005528D3">
        <w:rPr>
          <w:rStyle w:val="StyleUnderline"/>
          <w:highlight w:val="yellow"/>
        </w:rPr>
        <w:t>Chinese ultranationalist</w:t>
      </w:r>
      <w:r w:rsidRPr="00310E2C">
        <w:t xml:space="preserve">, </w:t>
      </w:r>
      <w:r w:rsidRPr="005528D3">
        <w:rPr>
          <w:sz w:val="16"/>
        </w:rPr>
        <w:t>equating wealth and power with the right to erase past national shame by</w:t>
      </w:r>
      <w:r w:rsidRPr="00310E2C">
        <w:t xml:space="preserve"> </w:t>
      </w:r>
      <w:r w:rsidRPr="005528D3">
        <w:rPr>
          <w:rStyle w:val="StyleUnderline"/>
          <w:highlight w:val="yellow"/>
        </w:rPr>
        <w:t>establishing and enforcing a “Beijing Doctrine” in Asia</w:t>
      </w:r>
      <w:r w:rsidRPr="00310E2C">
        <w:t xml:space="preserve">. </w:t>
      </w:r>
      <w:r w:rsidRPr="005528D3">
        <w:rPr>
          <w:sz w:val="16"/>
        </w:rPr>
        <w:t>Or China might just interpret its own rise in terms of its neighbors’ declines and simply push to see what it could get away with.</w:t>
      </w:r>
    </w:p>
    <w:p w:rsidR="00BF7A6E" w:rsidRPr="00BF7A6E" w:rsidRDefault="00BF7A6E" w:rsidP="00BF7A6E">
      <w:pPr>
        <w:pStyle w:val="Heading4"/>
      </w:pPr>
      <w:r w:rsidRPr="00BF7A6E">
        <w:t>Economic collapse causes the destructi</w:t>
      </w:r>
      <w:r w:rsidR="005528D3">
        <w:t>on of China and war with Taiwan</w:t>
      </w:r>
    </w:p>
    <w:p w:rsidR="00BF7A6E" w:rsidRPr="00BF7A6E" w:rsidRDefault="00BF7A6E" w:rsidP="00BF7A6E">
      <w:r w:rsidRPr="00BF7A6E">
        <w:rPr>
          <w:rStyle w:val="Style13ptBold"/>
        </w:rPr>
        <w:t>Lewis 10</w:t>
      </w:r>
      <w:r w:rsidRPr="00BF7A6E">
        <w:t xml:space="preserve"> </w:t>
      </w:r>
      <w:r w:rsidRPr="00BF7A6E">
        <w:rPr>
          <w:sz w:val="16"/>
        </w:rPr>
        <w:t>(Dan, Research Director of Economic Research Council, “The nightmare of a Chinese economic collapse” World Finance, http://www.worldfinance.com/news/home/finalbell/article117.html)</w:t>
      </w:r>
    </w:p>
    <w:p w:rsidR="00BF7A6E" w:rsidRPr="005528D3" w:rsidRDefault="00BF7A6E" w:rsidP="00BF7A6E">
      <w:pPr>
        <w:rPr>
          <w:rStyle w:val="StyleUnderline"/>
        </w:rPr>
      </w:pPr>
      <w:r w:rsidRPr="00BF7A6E">
        <w:t xml:space="preserve">It has been calculated that </w:t>
      </w:r>
      <w:r w:rsidRPr="005528D3">
        <w:rPr>
          <w:rStyle w:val="StyleUnderline"/>
          <w:highlight w:val="yellow"/>
        </w:rPr>
        <w:t>to keep China’s society stable</w:t>
      </w:r>
      <w:r w:rsidRPr="00BF7A6E">
        <w:t xml:space="preserve"> </w:t>
      </w:r>
      <w:r w:rsidRPr="005528D3">
        <w:rPr>
          <w:sz w:val="16"/>
        </w:rPr>
        <w:t>– i</w:t>
      </w:r>
      <w:r w:rsidR="005528D3" w:rsidRPr="005528D3">
        <w:rPr>
          <w:sz w:val="16"/>
        </w:rPr>
        <w:t>.</w:t>
      </w:r>
      <w:r w:rsidRPr="005528D3">
        <w:rPr>
          <w:sz w:val="16"/>
        </w:rPr>
        <w:t>e</w:t>
      </w:r>
      <w:r w:rsidR="005528D3" w:rsidRPr="005528D3">
        <w:rPr>
          <w:sz w:val="16"/>
        </w:rPr>
        <w:t>.</w:t>
      </w:r>
      <w:r w:rsidRPr="005528D3">
        <w:rPr>
          <w:sz w:val="16"/>
        </w:rPr>
        <w:t xml:space="preserve"> to manage the transition from a rural to an urban society without devastating unemployment -</w:t>
      </w:r>
      <w:r w:rsidRPr="00BF7A6E">
        <w:t xml:space="preserve"> </w:t>
      </w:r>
      <w:r w:rsidRPr="005528D3">
        <w:rPr>
          <w:rStyle w:val="StyleUnderline"/>
          <w:highlight w:val="yellow"/>
        </w:rPr>
        <w:t>the minimum growth rate is 7.2 percent</w:t>
      </w:r>
      <w:r w:rsidRPr="00BF7A6E">
        <w:t xml:space="preserve">. </w:t>
      </w:r>
      <w:r w:rsidRPr="005528D3">
        <w:rPr>
          <w:sz w:val="16"/>
        </w:rPr>
        <w:t xml:space="preserve">Anything less than that and unemployment will rise and the massive shift in population from the country to the cities becomes unsustainable. </w:t>
      </w:r>
      <w:r w:rsidRPr="005528D3">
        <w:rPr>
          <w:rStyle w:val="StyleUnderline"/>
          <w:highlight w:val="yellow"/>
        </w:rPr>
        <w:t xml:space="preserve">This is when </w:t>
      </w:r>
      <w:r w:rsidRPr="005528D3">
        <w:rPr>
          <w:sz w:val="16"/>
        </w:rPr>
        <w:t>real</w:t>
      </w:r>
      <w:r w:rsidRPr="005528D3">
        <w:rPr>
          <w:rStyle w:val="StyleUnderline"/>
          <w:highlight w:val="yellow"/>
        </w:rPr>
        <w:t xml:space="preserve"> discontent with </w:t>
      </w:r>
      <w:r w:rsidRPr="005528D3">
        <w:rPr>
          <w:sz w:val="16"/>
        </w:rPr>
        <w:t xml:space="preserve">communist </w:t>
      </w:r>
      <w:r w:rsidRPr="005528D3">
        <w:rPr>
          <w:rStyle w:val="StyleUnderline"/>
          <w:highlight w:val="yellow"/>
        </w:rPr>
        <w:t>party rule becomes vocal</w:t>
      </w:r>
      <w:r w:rsidRPr="005528D3">
        <w:rPr>
          <w:rStyle w:val="StyleUnderline"/>
        </w:rPr>
        <w:t xml:space="preserve"> </w:t>
      </w:r>
      <w:r w:rsidRPr="005528D3">
        <w:rPr>
          <w:sz w:val="16"/>
        </w:rPr>
        <w:t>and hard to ignore. It doesn’t end there</w:t>
      </w:r>
      <w:r w:rsidRPr="00BF7A6E">
        <w:t xml:space="preserve">. </w:t>
      </w:r>
      <w:r w:rsidRPr="005528D3">
        <w:rPr>
          <w:rStyle w:val="StyleUnderline"/>
          <w:highlight w:val="yellow"/>
        </w:rPr>
        <w:t>That will</w:t>
      </w:r>
      <w:r w:rsidRPr="00BF7A6E">
        <w:t xml:space="preserve"> </w:t>
      </w:r>
      <w:r w:rsidRPr="005528D3">
        <w:rPr>
          <w:sz w:val="16"/>
        </w:rPr>
        <w:t xml:space="preserve">at best </w:t>
      </w:r>
      <w:r w:rsidRPr="005528D3">
        <w:rPr>
          <w:rStyle w:val="StyleUnderline"/>
          <w:highlight w:val="yellow"/>
        </w:rPr>
        <w:t>bring a global recession</w:t>
      </w:r>
      <w:r w:rsidRPr="00BF7A6E">
        <w:t xml:space="preserve">. </w:t>
      </w:r>
      <w:r w:rsidRPr="005528D3">
        <w:rPr>
          <w:sz w:val="16"/>
        </w:rPr>
        <w:t xml:space="preserve">The crucial point is that </w:t>
      </w:r>
      <w:r w:rsidRPr="005528D3">
        <w:rPr>
          <w:rStyle w:val="StyleUnderline"/>
          <w:highlight w:val="yellow"/>
        </w:rPr>
        <w:t>communist authoritarian states have</w:t>
      </w:r>
      <w:r w:rsidRPr="00BF7A6E">
        <w:t xml:space="preserve"> </w:t>
      </w:r>
      <w:r w:rsidRPr="005528D3">
        <w:rPr>
          <w:sz w:val="16"/>
        </w:rPr>
        <w:t xml:space="preserve">at least </w:t>
      </w:r>
      <w:r w:rsidRPr="005528D3">
        <w:rPr>
          <w:rStyle w:val="StyleUnderline"/>
          <w:highlight w:val="yellow"/>
        </w:rPr>
        <w:t>had</w:t>
      </w:r>
      <w:r w:rsidRPr="005528D3">
        <w:rPr>
          <w:rStyle w:val="StyleUnderline"/>
        </w:rPr>
        <w:t xml:space="preserve"> </w:t>
      </w:r>
      <w:r w:rsidRPr="00BF7A6E">
        <w:t>s</w:t>
      </w:r>
      <w:r w:rsidRPr="005528D3">
        <w:rPr>
          <w:sz w:val="16"/>
        </w:rPr>
        <w:t>ome</w:t>
      </w:r>
      <w:r w:rsidRPr="00BF7A6E">
        <w:t xml:space="preserve"> </w:t>
      </w:r>
      <w:r w:rsidRPr="005528D3">
        <w:rPr>
          <w:rStyle w:val="StyleUnderline"/>
          <w:highlight w:val="yellow"/>
        </w:rPr>
        <w:t>success in keeping a lid on ethnic tensions</w:t>
      </w:r>
      <w:r w:rsidRPr="00BF7A6E">
        <w:t xml:space="preserve"> </w:t>
      </w:r>
      <w:r w:rsidRPr="005528D3">
        <w:rPr>
          <w:sz w:val="16"/>
        </w:rPr>
        <w:t xml:space="preserve">– so far. But </w:t>
      </w:r>
      <w:r w:rsidRPr="005528D3">
        <w:rPr>
          <w:rStyle w:val="StyleUnderline"/>
          <w:highlight w:val="yellow"/>
        </w:rPr>
        <w:t xml:space="preserve">when multi-ethnic communist countries fall apart from economic stress and the implosion of central power, history suggests that they don’t become </w:t>
      </w:r>
      <w:r w:rsidRPr="005528D3">
        <w:rPr>
          <w:sz w:val="16"/>
        </w:rPr>
        <w:t>successful</w:t>
      </w:r>
      <w:r w:rsidRPr="005528D3">
        <w:rPr>
          <w:rStyle w:val="StyleUnderline"/>
          <w:highlight w:val="yellow"/>
        </w:rPr>
        <w:t xml:space="preserve"> democracies</w:t>
      </w:r>
      <w:r w:rsidRPr="00BF7A6E">
        <w:t xml:space="preserve"> </w:t>
      </w:r>
      <w:r w:rsidRPr="005528D3">
        <w:rPr>
          <w:sz w:val="16"/>
        </w:rPr>
        <w:t xml:space="preserve">overnight. Far from it. There’s a very real chance that </w:t>
      </w:r>
      <w:r w:rsidRPr="005528D3">
        <w:rPr>
          <w:rStyle w:val="StyleUnderline"/>
          <w:highlight w:val="yellow"/>
        </w:rPr>
        <w:t>China might go the way of Yugoloslavia</w:t>
      </w:r>
      <w:r w:rsidRPr="00BF7A6E">
        <w:t xml:space="preserve"> </w:t>
      </w:r>
      <w:r w:rsidRPr="005528D3">
        <w:rPr>
          <w:sz w:val="16"/>
        </w:rPr>
        <w:t xml:space="preserve">or the Soviet Union – </w:t>
      </w:r>
      <w:r w:rsidRPr="005528D3">
        <w:rPr>
          <w:rStyle w:val="StyleUnderline"/>
          <w:highlight w:val="yellow"/>
        </w:rPr>
        <w:t xml:space="preserve">chaos, civil unrest and </w:t>
      </w:r>
      <w:r w:rsidRPr="005528D3">
        <w:rPr>
          <w:sz w:val="16"/>
        </w:rPr>
        <w:t>internecine</w:t>
      </w:r>
      <w:r w:rsidRPr="005528D3">
        <w:rPr>
          <w:rStyle w:val="StyleUnderline"/>
          <w:highlight w:val="yellow"/>
        </w:rPr>
        <w:t xml:space="preserve"> war</w:t>
      </w:r>
      <w:r w:rsidRPr="00BF7A6E">
        <w:t xml:space="preserve">. </w:t>
      </w:r>
      <w:r w:rsidRPr="005528D3">
        <w:rPr>
          <w:sz w:val="16"/>
        </w:rPr>
        <w:t>In the very worst case scenario</w:t>
      </w:r>
      <w:r w:rsidRPr="00BF7A6E">
        <w:t xml:space="preserve">, </w:t>
      </w:r>
      <w:r w:rsidRPr="005528D3">
        <w:rPr>
          <w:rStyle w:val="StyleUnderline"/>
          <w:highlight w:val="yellow"/>
        </w:rPr>
        <w:t xml:space="preserve">a Chinese government might seek to maintain </w:t>
      </w:r>
      <w:r w:rsidRPr="005528D3">
        <w:rPr>
          <w:sz w:val="16"/>
        </w:rPr>
        <w:t xml:space="preserve">national </w:t>
      </w:r>
      <w:r w:rsidRPr="005528D3">
        <w:rPr>
          <w:rStyle w:val="StyleUnderline"/>
          <w:highlight w:val="yellow"/>
        </w:rPr>
        <w:t>cohesion by going to war with Taiwan</w:t>
      </w:r>
      <w:r w:rsidRPr="00BF7A6E">
        <w:t xml:space="preserve"> – </w:t>
      </w:r>
      <w:r w:rsidRPr="005528D3">
        <w:rPr>
          <w:rStyle w:val="StyleUnderline"/>
          <w:highlight w:val="yellow"/>
        </w:rPr>
        <w:t>whom America is pledged to defend.</w:t>
      </w:r>
    </w:p>
    <w:p w:rsidR="002A501D" w:rsidRDefault="002A501D" w:rsidP="002A501D">
      <w:pPr>
        <w:pStyle w:val="Heading3"/>
      </w:pPr>
      <w:r>
        <w:t>Neg Block Impact: Nationalism</w:t>
      </w:r>
    </w:p>
    <w:p w:rsidR="00623CD2" w:rsidRPr="00531F22" w:rsidRDefault="00343811" w:rsidP="00623CD2">
      <w:pPr>
        <w:pStyle w:val="Heading4"/>
      </w:pPr>
      <w:r>
        <w:t>Perceived US attempts to interfere in China’s</w:t>
      </w:r>
      <w:r w:rsidR="00623CD2" w:rsidRPr="00531F22">
        <w:t xml:space="preserve"> interests will fuel Chinese nationa</w:t>
      </w:r>
      <w:r>
        <w:t xml:space="preserve">lism and cause </w:t>
      </w:r>
      <w:r w:rsidR="00623CD2" w:rsidRPr="00531F22">
        <w:t>war</w:t>
      </w:r>
    </w:p>
    <w:p w:rsidR="00623CD2" w:rsidRPr="00310E2C" w:rsidRDefault="00623CD2" w:rsidP="00623CD2">
      <w:pPr>
        <w:rPr>
          <w:sz w:val="16"/>
        </w:rPr>
      </w:pPr>
      <w:r w:rsidRPr="003670E7">
        <w:rPr>
          <w:rStyle w:val="Style13ptBold"/>
        </w:rPr>
        <w:t>Bandow 7</w:t>
      </w:r>
      <w:r>
        <w:rPr>
          <w:rStyle w:val="cite"/>
        </w:rPr>
        <w:t xml:space="preserve"> </w:t>
      </w:r>
      <w:r w:rsidRPr="00310E2C">
        <w:rPr>
          <w:sz w:val="16"/>
        </w:rPr>
        <w:t xml:space="preserve">(Doug, </w:t>
      </w:r>
      <w:r w:rsidR="005F7462">
        <w:rPr>
          <w:sz w:val="16"/>
        </w:rPr>
        <w:t xml:space="preserve">fellow @ American Enterprise Inst., </w:t>
      </w:r>
      <w:r w:rsidRPr="00310E2C">
        <w:rPr>
          <w:sz w:val="16"/>
        </w:rPr>
        <w:t>“China: Fragile Superpower, Readings in the Age of Empire”</w:t>
      </w:r>
      <w:r w:rsidR="00310E2C" w:rsidRPr="00310E2C">
        <w:rPr>
          <w:sz w:val="16"/>
        </w:rPr>
        <w:t>, Foreign Follies, September 7</w:t>
      </w:r>
      <w:r w:rsidRPr="00310E2C">
        <w:rPr>
          <w:sz w:val="16"/>
        </w:rPr>
        <w:t>,</w:t>
      </w:r>
      <w:r w:rsidR="00310E2C" w:rsidRPr="00310E2C">
        <w:rPr>
          <w:sz w:val="16"/>
        </w:rPr>
        <w:t xml:space="preserve"> </w:t>
      </w:r>
      <w:hyperlink r:id="rId16" w:history="1">
        <w:r w:rsidRPr="00310E2C">
          <w:rPr>
            <w:rStyle w:val="Hyperlink"/>
            <w:sz w:val="16"/>
          </w:rPr>
          <w:t>http://www.antiwar.com/bandow/?articleid=11565</w:t>
        </w:r>
      </w:hyperlink>
      <w:r w:rsidRPr="00310E2C">
        <w:rPr>
          <w:sz w:val="16"/>
        </w:rPr>
        <w:t xml:space="preserve">) </w:t>
      </w:r>
    </w:p>
    <w:p w:rsidR="00623CD2" w:rsidRPr="00343811" w:rsidRDefault="00623CD2" w:rsidP="00623CD2">
      <w:pPr>
        <w:rPr>
          <w:sz w:val="16"/>
        </w:rPr>
      </w:pPr>
      <w:r w:rsidRPr="00343811">
        <w:rPr>
          <w:sz w:val="16"/>
        </w:rPr>
        <w:t xml:space="preserve">Which naturally leads to relations with the U.S., the subject of the penultimate chapter of Shirk's book. Beijing has an incentive to maintain good relations with the U.S. – the PRC would suffer greatly from American economic sanctions let alone military hostility, and "the best way for China to rise peacefully is to behave like a responsible power and accommodate to the current superpower, the United States." If only life was so simple. Warns Shirk: "on the other hand, inside China, </w:t>
      </w:r>
      <w:r w:rsidRPr="00343811">
        <w:rPr>
          <w:rStyle w:val="StyleUnderline"/>
          <w:highlight w:val="yellow"/>
        </w:rPr>
        <w:t>other leaders, the public, and the military expect Chinese leaders to stand up to the U</w:t>
      </w:r>
      <w:r w:rsidRPr="003670E7">
        <w:t xml:space="preserve">nited </w:t>
      </w:r>
      <w:r w:rsidRPr="00343811">
        <w:rPr>
          <w:rStyle w:val="StyleUnderline"/>
          <w:highlight w:val="yellow"/>
        </w:rPr>
        <w:t>S</w:t>
      </w:r>
      <w:r w:rsidRPr="003670E7">
        <w:t xml:space="preserve">tates. </w:t>
      </w:r>
      <w:r w:rsidRPr="00343811">
        <w:rPr>
          <w:rStyle w:val="StyleUnderline"/>
          <w:highlight w:val="yellow"/>
        </w:rPr>
        <w:t>Nationalist ardor runs high, fanned by government propaganda and the</w:t>
      </w:r>
      <w:r w:rsidRPr="003670E7">
        <w:t xml:space="preserve"> </w:t>
      </w:r>
      <w:r w:rsidRPr="00343811">
        <w:rPr>
          <w:sz w:val="16"/>
        </w:rPr>
        <w:t>commercial</w:t>
      </w:r>
      <w:r w:rsidRPr="003670E7">
        <w:t xml:space="preserve"> </w:t>
      </w:r>
      <w:r w:rsidRPr="00343811">
        <w:rPr>
          <w:rStyle w:val="StyleUnderline"/>
          <w:highlight w:val="yellow"/>
        </w:rPr>
        <w:t>media</w:t>
      </w:r>
      <w:r w:rsidRPr="00343811">
        <w:rPr>
          <w:rStyle w:val="StyleUnderline"/>
        </w:rPr>
        <w:t xml:space="preserve"> </w:t>
      </w:r>
      <w:r w:rsidRPr="00343811">
        <w:rPr>
          <w:sz w:val="16"/>
        </w:rPr>
        <w:t xml:space="preserve">and Internet. </w:t>
      </w:r>
      <w:r w:rsidRPr="00343811">
        <w:rPr>
          <w:rStyle w:val="StyleUnderline"/>
          <w:highlight w:val="yellow"/>
        </w:rPr>
        <w:t>The U</w:t>
      </w:r>
      <w:r w:rsidRPr="003670E7">
        <w:t xml:space="preserve">nited </w:t>
      </w:r>
      <w:r w:rsidRPr="00343811">
        <w:rPr>
          <w:rStyle w:val="StyleUnderline"/>
          <w:highlight w:val="yellow"/>
        </w:rPr>
        <w:t>S</w:t>
      </w:r>
      <w:r w:rsidRPr="003670E7">
        <w:t xml:space="preserve">tates, </w:t>
      </w:r>
      <w:r w:rsidRPr="00343811">
        <w:rPr>
          <w:sz w:val="16"/>
        </w:rPr>
        <w:t xml:space="preserve">as the dominant power in the world, </w:t>
      </w:r>
      <w:r w:rsidRPr="00343811">
        <w:rPr>
          <w:rStyle w:val="StyleUnderline"/>
          <w:highlight w:val="yellow"/>
        </w:rPr>
        <w:t>is the natural target of suspicion and resentment in China</w:t>
      </w:r>
      <w:r w:rsidRPr="003670E7">
        <w:t xml:space="preserve">, </w:t>
      </w:r>
      <w:r w:rsidRPr="00343811">
        <w:rPr>
          <w:sz w:val="16"/>
        </w:rPr>
        <w:t>just as it is in many other countries, particularly after the American invasion of Iraq.</w:t>
      </w:r>
      <w:r w:rsidRPr="003670E7">
        <w:t xml:space="preserve"> </w:t>
      </w:r>
      <w:r w:rsidRPr="00343811">
        <w:rPr>
          <w:rStyle w:val="StyleUnderline"/>
          <w:highlight w:val="yellow"/>
        </w:rPr>
        <w:t>A Chinese political leader who takes a principled stand against the U</w:t>
      </w:r>
      <w:r w:rsidRPr="003670E7">
        <w:t xml:space="preserve">nited </w:t>
      </w:r>
      <w:r w:rsidRPr="00343811">
        <w:rPr>
          <w:rStyle w:val="StyleUnderline"/>
          <w:highlight w:val="yellow"/>
        </w:rPr>
        <w:t>S</w:t>
      </w:r>
      <w:r w:rsidRPr="003670E7">
        <w:t xml:space="preserve">tates </w:t>
      </w:r>
      <w:r w:rsidRPr="00343811">
        <w:rPr>
          <w:rStyle w:val="StyleUnderline"/>
          <w:highlight w:val="yellow"/>
        </w:rPr>
        <w:t>always wins more points than one who gives in to it</w:t>
      </w:r>
      <w:r w:rsidRPr="003670E7">
        <w:t xml:space="preserve">." </w:t>
      </w:r>
      <w:r w:rsidRPr="00343811">
        <w:rPr>
          <w:sz w:val="16"/>
        </w:rPr>
        <w:t>Where does the U.S. go from here? As is so often the case in international relations, responsible statesmanship is necessary on both sides of the Pacific. Moreover, she adds, "</w:t>
      </w:r>
      <w:r w:rsidRPr="00343811">
        <w:rPr>
          <w:rStyle w:val="StyleUnderline"/>
          <w:highlight w:val="yellow"/>
        </w:rPr>
        <w:t>only by understanding the dangers of China's domestic fragility</w:t>
      </w:r>
      <w:r w:rsidRPr="00343811">
        <w:rPr>
          <w:sz w:val="16"/>
        </w:rPr>
        <w:t xml:space="preserve"> and incorporating this understanding into their policies </w:t>
      </w:r>
      <w:r w:rsidRPr="00343811">
        <w:rPr>
          <w:rStyle w:val="StyleUnderline"/>
          <w:highlight w:val="yellow"/>
        </w:rPr>
        <w:t>can Chinese and American decision makers avoid a catastrophic war.</w:t>
      </w:r>
      <w:r w:rsidRPr="003670E7">
        <w:t xml:space="preserve">" </w:t>
      </w:r>
      <w:r w:rsidRPr="00343811">
        <w:rPr>
          <w:sz w:val="16"/>
        </w:rPr>
        <w:t>She advocates a series of sensible steps – focusing on Chinese international behavior, downplaying American military power, demonstrating respect for China, working in Chinese-Taiwanese relations, and not overreacting to China's economic rise. But that's not enough. Shirk wants to maintain "a strong military presence" in the region and opposes building up Japan as a military power. As she notes, "Preventing war with a rising China is one of the most difficult foreign policy challenges our country faces." That being the case, Washington should emphasize conflict avoidance, stepping back militarily while shifting defense responsibilities onto allied and friendly states. Perhaps the most important duty for U.S. policymakers today is to distinguish between vital interests, such as defending America, and peripheral interests, such as attempting to dictate events in East Asia in the face of a rising China</w:t>
      </w:r>
      <w:r w:rsidRPr="003670E7">
        <w:t xml:space="preserve">. </w:t>
      </w:r>
      <w:r w:rsidRPr="00343811">
        <w:rPr>
          <w:rStyle w:val="StyleUnderline"/>
          <w:highlight w:val="yellow"/>
        </w:rPr>
        <w:t>The world in which America can micro-manage international events is disappearing</w:t>
      </w:r>
      <w:r w:rsidRPr="003670E7">
        <w:t xml:space="preserve">. </w:t>
      </w:r>
      <w:r w:rsidRPr="00343811">
        <w:rPr>
          <w:rStyle w:val="StyleUnderline"/>
          <w:highlight w:val="yellow"/>
        </w:rPr>
        <w:t>Washington</w:t>
      </w:r>
      <w:r w:rsidRPr="003670E7">
        <w:t xml:space="preserve">, too, </w:t>
      </w:r>
      <w:r w:rsidRPr="00343811">
        <w:rPr>
          <w:rStyle w:val="StyleUnderline"/>
          <w:highlight w:val="yellow"/>
        </w:rPr>
        <w:t>must learn to accommodate.</w:t>
      </w:r>
      <w:r w:rsidRPr="00343811">
        <w:rPr>
          <w:rStyle w:val="StyleUnderline"/>
        </w:rPr>
        <w:t xml:space="preserve"> </w:t>
      </w:r>
      <w:r w:rsidRPr="00343811">
        <w:rPr>
          <w:sz w:val="16"/>
        </w:rPr>
        <w:t xml:space="preserve">And America's interest will best be served by stepping back from confrontation where its vital interests are not involved. </w:t>
      </w:r>
    </w:p>
    <w:p w:rsidR="002A501D" w:rsidRDefault="002A501D" w:rsidP="002A501D">
      <w:pPr>
        <w:pStyle w:val="Heading3"/>
      </w:pPr>
      <w:r>
        <w:t>Neg Block Impact: Hardliners</w:t>
      </w:r>
    </w:p>
    <w:p w:rsidR="00623CD2" w:rsidRPr="00623CD2" w:rsidRDefault="0069036B" w:rsidP="00623CD2">
      <w:pPr>
        <w:pStyle w:val="Heading4"/>
      </w:pPr>
      <w:r>
        <w:t>Hardliners overreact – They’re in control – Guarantees conflict ridden foreign policy</w:t>
      </w:r>
    </w:p>
    <w:p w:rsidR="00623CD2" w:rsidRPr="00623CD2" w:rsidRDefault="00623CD2" w:rsidP="00623CD2">
      <w:pPr>
        <w:rPr>
          <w:sz w:val="16"/>
        </w:rPr>
      </w:pPr>
      <w:r w:rsidRPr="00623CD2">
        <w:rPr>
          <w:rStyle w:val="Style13ptBold"/>
        </w:rPr>
        <w:t>Sutter 12</w:t>
      </w:r>
      <w:r>
        <w:rPr>
          <w:rStyle w:val="cite"/>
        </w:rPr>
        <w:t xml:space="preserve"> </w:t>
      </w:r>
      <w:r w:rsidRPr="00623CD2">
        <w:rPr>
          <w:sz w:val="16"/>
        </w:rPr>
        <w:t xml:space="preserve">(Robert Sutter is Professor of Practice of International Affairs at the Elliott School of George Washington University, “China in 2012: Foreign Affairs a Secondary Priority but Salient Challenges Ahead”, Jamestown China Brief, January 20, http://www.jamestown.org/single/?no_cache=1&amp;tx_ttnews%5Btt_news%5D=38913&amp;tx_ttnews%5BbackPid%5D=589) </w:t>
      </w:r>
    </w:p>
    <w:p w:rsidR="00623CD2" w:rsidRPr="0069036B" w:rsidRDefault="00623CD2" w:rsidP="00623CD2">
      <w:pPr>
        <w:rPr>
          <w:sz w:val="16"/>
        </w:rPr>
      </w:pPr>
      <w:r w:rsidRPr="0069036B">
        <w:rPr>
          <w:sz w:val="16"/>
        </w:rPr>
        <w:t xml:space="preserve">Specialists remain unsure what exactly prompted more assertive Chinese actions since the end of the past decade regarding contested claims along China’s periphery, perennial disputes with the United States over Taiwan and Tibet, challenges to U.S. economic policies and the leading role of the US dollar, and other issues. Some specialists played down the assertive nature of the Chinese actions, but a more mainstream view based on in-depth study and extensive interviews held that </w:t>
      </w:r>
      <w:r w:rsidRPr="0069036B">
        <w:rPr>
          <w:rStyle w:val="StyleUnderline"/>
          <w:highlight w:val="yellow"/>
        </w:rPr>
        <w:t>the harder Chinese approach reflected a spectrum of opinions in what is seen as “fractured” Chinese foreign decision making, ranging from</w:t>
      </w:r>
      <w:r w:rsidRPr="00623CD2">
        <w:t xml:space="preserve"> </w:t>
      </w:r>
      <w:r w:rsidRPr="0069036B">
        <w:rPr>
          <w:sz w:val="16"/>
        </w:rPr>
        <w:t xml:space="preserve">Maoist leftists and </w:t>
      </w:r>
      <w:r w:rsidRPr="0069036B">
        <w:rPr>
          <w:rStyle w:val="StyleUnderline"/>
          <w:highlight w:val="yellow"/>
        </w:rPr>
        <w:t>a strong nationalist wing on one side to much less influential liberal internationalist officials on the other</w:t>
      </w:r>
      <w:r w:rsidRPr="00623CD2">
        <w:t xml:space="preserve">. </w:t>
      </w:r>
      <w:r w:rsidRPr="0069036B">
        <w:rPr>
          <w:sz w:val="16"/>
        </w:rPr>
        <w:t xml:space="preserve">Monitoring how the Chinese leadership reflects such varying views and endeavors to weave them into an approach that supports the stated objective of harmonious foreign relations represents a major task for analysts during the coming </w:t>
      </w:r>
      <w:r w:rsidR="0069036B" w:rsidRPr="0069036B">
        <w:rPr>
          <w:sz w:val="16"/>
        </w:rPr>
        <w:t>year and beyond.</w:t>
      </w:r>
      <w:r w:rsidRPr="0069036B">
        <w:rPr>
          <w:sz w:val="16"/>
        </w:rPr>
        <w:t xml:space="preserve"> The consequences of the </w:t>
      </w:r>
      <w:r w:rsidRPr="0069036B">
        <w:rPr>
          <w:rStyle w:val="StyleUnderline"/>
          <w:highlight w:val="yellow"/>
        </w:rPr>
        <w:t>Chinese assertiveness and truculence</w:t>
      </w:r>
      <w:r w:rsidRPr="00623CD2">
        <w:t xml:space="preserve">, </w:t>
      </w:r>
      <w:r w:rsidRPr="0069036B">
        <w:rPr>
          <w:sz w:val="16"/>
        </w:rPr>
        <w:t>presumably</w:t>
      </w:r>
      <w:r w:rsidRPr="00623CD2">
        <w:t xml:space="preserve"> </w:t>
      </w:r>
      <w:r w:rsidRPr="0069036B">
        <w:rPr>
          <w:rStyle w:val="StyleUnderline"/>
          <w:highlight w:val="yellow"/>
        </w:rPr>
        <w:t>supported by strongly nationalistic leaders</w:t>
      </w:r>
      <w:r w:rsidRPr="00623CD2">
        <w:t xml:space="preserve">, </w:t>
      </w:r>
      <w:r w:rsidRPr="0069036B">
        <w:rPr>
          <w:rStyle w:val="StyleUnderline"/>
          <w:highlight w:val="yellow"/>
        </w:rPr>
        <w:t>have been widely seen abroad</w:t>
      </w:r>
      <w:r w:rsidRPr="00623CD2">
        <w:t xml:space="preserve"> </w:t>
      </w:r>
      <w:r w:rsidRPr="0069036B">
        <w:rPr>
          <w:sz w:val="16"/>
        </w:rPr>
        <w:t>and also by some leading commentators in China as negative for Chinese interests in preserving a stable environment needed for smooth economic development and leadership transition. Authoritative statements by the Chinese government and senior Chinese leaders, notably China’s top foreign policy official, State Councilor Dai Bingguo, have reaffirmed China’s longstanding commitment to peace and development in an effort to reassure neighbors and other concerned powers. At the same time, however</w:t>
      </w:r>
      <w:r w:rsidRPr="00623CD2">
        <w:t xml:space="preserve">, </w:t>
      </w:r>
      <w:r w:rsidRPr="0069036B">
        <w:rPr>
          <w:rStyle w:val="StyleUnderline"/>
          <w:highlight w:val="yellow"/>
        </w:rPr>
        <w:t>Chinese security forces confront foreign intruders</w:t>
      </w:r>
      <w:r w:rsidRPr="0069036B">
        <w:rPr>
          <w:rStyle w:val="StyleUnderline"/>
        </w:rPr>
        <w:t xml:space="preserve"> </w:t>
      </w:r>
      <w:r w:rsidRPr="0069036B">
        <w:rPr>
          <w:sz w:val="16"/>
        </w:rPr>
        <w:t xml:space="preserve">as they build ever greater capabilities to secure Chinese contested territorial claims. When Secretary Clinton at the July 2010 ASEAN Regional Forum meeting joined others in expressing concerns about China’s position regarding the South China Sea, the usually diplomatic Chinese foreign ministry reacted harshly to this perceived American “attack” on China (“China’s Search for a Grand Strategy,” Foreign Affairs, March/April 2011; Beijing Review, December 23, 2010).  The mix of messages of reassurance and signs of assertiveness put many of China’s neighbors on edge, strengthening their interest in developing closer ties with one another and with a willing and re-engaging United States to deal with their common China problem. </w:t>
      </w:r>
      <w:r w:rsidRPr="0069036B">
        <w:rPr>
          <w:rStyle w:val="StyleUnderline"/>
          <w:highlight w:val="yellow"/>
        </w:rPr>
        <w:t>One way out is for China to show clear commitment to policies of reassurance</w:t>
      </w:r>
      <w:r w:rsidRPr="00623CD2">
        <w:t xml:space="preserve">. </w:t>
      </w:r>
      <w:r w:rsidRPr="0069036B">
        <w:rPr>
          <w:sz w:val="16"/>
        </w:rPr>
        <w:t>Unfortunately,</w:t>
      </w:r>
      <w:r w:rsidRPr="00623CD2">
        <w:t xml:space="preserve"> </w:t>
      </w:r>
      <w:r w:rsidRPr="0069036B">
        <w:rPr>
          <w:rStyle w:val="StyleUnderline"/>
          <w:highlight w:val="yellow"/>
        </w:rPr>
        <w:t>such an approach can easily be seen in China as appeasement that might encourage growing foreign intrusions</w:t>
      </w:r>
      <w:r w:rsidRPr="00623CD2">
        <w:t xml:space="preserve"> </w:t>
      </w:r>
      <w:r w:rsidRPr="0069036B">
        <w:rPr>
          <w:sz w:val="16"/>
        </w:rPr>
        <w:t xml:space="preserve">involving China’s territorial claims and other key interests. Moreover, China’s recent truculent behavior has alerted foreign powers that Chinese reassurances may be ephemeral. As a result, current wariness by Chinese neighbors probably will not be easily reduced unless declarations of reassurance are accompanied by concrete actions involving compromises of important Chinese interests and principles. </w:t>
      </w:r>
    </w:p>
    <w:p w:rsidR="006C31ED" w:rsidRPr="0035331B" w:rsidRDefault="006C31ED" w:rsidP="006C31ED">
      <w:pPr>
        <w:pStyle w:val="Heading4"/>
      </w:pPr>
      <w:r w:rsidRPr="0035331B">
        <w:t xml:space="preserve">Small conflicts with China </w:t>
      </w:r>
      <w:r>
        <w:t>escalate to nuclear use</w:t>
      </w:r>
    </w:p>
    <w:p w:rsidR="006C31ED" w:rsidRPr="006C31ED" w:rsidRDefault="006C31ED" w:rsidP="006C31ED">
      <w:r w:rsidRPr="006C31ED">
        <w:rPr>
          <w:rStyle w:val="Style13ptBold"/>
        </w:rPr>
        <w:t>Fisher 11</w:t>
      </w:r>
      <w:r w:rsidRPr="006C31ED">
        <w:t xml:space="preserve"> </w:t>
      </w:r>
      <w:r w:rsidRPr="006C31ED">
        <w:rPr>
          <w:sz w:val="12"/>
        </w:rPr>
        <w:t xml:space="preserve">(Max, Associate Editor at the Atlantic, Editor of the International Channel, “5 Most Likely Ways the US and China Could Spark Accidental Nuclear War”) </w:t>
      </w:r>
    </w:p>
    <w:p w:rsidR="006C31ED" w:rsidRPr="006C31ED" w:rsidRDefault="006C31ED" w:rsidP="006C31ED">
      <w:pPr>
        <w:rPr>
          <w:sz w:val="16"/>
        </w:rPr>
      </w:pPr>
      <w:r w:rsidRPr="009A25BF">
        <w:rPr>
          <w:rStyle w:val="underline"/>
          <w:highlight w:val="yellow"/>
        </w:rPr>
        <w:t>There's a</w:t>
      </w:r>
      <w:r w:rsidRPr="00F13068">
        <w:rPr>
          <w:rStyle w:val="underline"/>
        </w:rPr>
        <w:t xml:space="preserve"> </w:t>
      </w:r>
      <w:r w:rsidRPr="006C31ED">
        <w:rPr>
          <w:sz w:val="16"/>
        </w:rPr>
        <w:t>near-infinite</w:t>
      </w:r>
      <w:r w:rsidRPr="006C31ED">
        <w:rPr>
          <w:rStyle w:val="underline"/>
          <w:sz w:val="16"/>
        </w:rPr>
        <w:t xml:space="preserve"> </w:t>
      </w:r>
      <w:r w:rsidRPr="009A25BF">
        <w:rPr>
          <w:rStyle w:val="underline"/>
          <w:highlight w:val="yellow"/>
        </w:rPr>
        <w:t>number of small-scale conflicts that could come up</w:t>
      </w:r>
      <w:r w:rsidRPr="00F13068">
        <w:rPr>
          <w:rStyle w:val="underline"/>
        </w:rPr>
        <w:t xml:space="preserve"> </w:t>
      </w:r>
      <w:r w:rsidRPr="006C31ED">
        <w:rPr>
          <w:sz w:val="16"/>
        </w:rPr>
        <w:t>between the U.S. and China, and</w:t>
      </w:r>
      <w:r w:rsidRPr="00677516">
        <w:t xml:space="preserve"> </w:t>
      </w:r>
      <w:r w:rsidRPr="009A25BF">
        <w:rPr>
          <w:rStyle w:val="underline"/>
          <w:highlight w:val="yellow"/>
        </w:rPr>
        <w:t>though none of them </w:t>
      </w:r>
      <w:r w:rsidRPr="009A25BF">
        <w:rPr>
          <w:rStyle w:val="Emphasis2"/>
          <w:highlight w:val="yellow"/>
        </w:rPr>
        <w:t>should</w:t>
      </w:r>
      <w:r w:rsidRPr="009A25BF">
        <w:rPr>
          <w:rStyle w:val="underline"/>
          <w:highlight w:val="yellow"/>
        </w:rPr>
        <w:t> escalate</w:t>
      </w:r>
      <w:r w:rsidRPr="00677516">
        <w:t xml:space="preserve"> </w:t>
      </w:r>
      <w:r w:rsidRPr="006C31ED">
        <w:rPr>
          <w:sz w:val="16"/>
        </w:rPr>
        <w:t>any higher than a few tough words between diplomats</w:t>
      </w:r>
      <w:r w:rsidRPr="00677516">
        <w:t xml:space="preserve">, </w:t>
      </w:r>
      <w:r w:rsidRPr="009A25BF">
        <w:rPr>
          <w:rStyle w:val="Emphasis2"/>
          <w:highlight w:val="yellow"/>
        </w:rPr>
        <w:t xml:space="preserve">it's the unpredictable events that are </w:t>
      </w:r>
      <w:r w:rsidRPr="006C31ED">
        <w:rPr>
          <w:sz w:val="16"/>
        </w:rPr>
        <w:t>the</w:t>
      </w:r>
      <w:r w:rsidRPr="006C31ED">
        <w:rPr>
          <w:rStyle w:val="Emphasis2"/>
          <w:sz w:val="16"/>
          <w:highlight w:val="yellow"/>
        </w:rPr>
        <w:t xml:space="preserve"> </w:t>
      </w:r>
      <w:r w:rsidRPr="009A25BF">
        <w:rPr>
          <w:rStyle w:val="Emphasis2"/>
          <w:highlight w:val="yellow"/>
        </w:rPr>
        <w:t>most dangerou</w:t>
      </w:r>
      <w:r w:rsidRPr="009A25BF">
        <w:rPr>
          <w:highlight w:val="yellow"/>
        </w:rPr>
        <w:t>s</w:t>
      </w:r>
      <w:r w:rsidRPr="00677516">
        <w:t xml:space="preserve">. </w:t>
      </w:r>
      <w:r w:rsidRPr="009A25BF">
        <w:rPr>
          <w:rStyle w:val="underline"/>
          <w:highlight w:val="yellow"/>
        </w:rPr>
        <w:t>In 1983</w:t>
      </w:r>
      <w:r w:rsidRPr="00F13068">
        <w:rPr>
          <w:rStyle w:val="underline"/>
        </w:rPr>
        <w:t xml:space="preserve"> </w:t>
      </w:r>
      <w:r w:rsidRPr="006C31ED">
        <w:rPr>
          <w:sz w:val="16"/>
        </w:rPr>
        <w:t>alone,</w:t>
      </w:r>
      <w:r w:rsidRPr="00F13068">
        <w:rPr>
          <w:rStyle w:val="underline"/>
        </w:rPr>
        <w:t xml:space="preserve"> </w:t>
      </w:r>
      <w:r w:rsidRPr="009A25BF">
        <w:rPr>
          <w:rStyle w:val="underline"/>
          <w:highlight w:val="yellow"/>
        </w:rPr>
        <w:t>the U.S. and Soviet Union almost went to war twice</w:t>
      </w:r>
      <w:r w:rsidRPr="00F13068">
        <w:rPr>
          <w:rStyle w:val="underline"/>
        </w:rPr>
        <w:t xml:space="preserve"> </w:t>
      </w:r>
      <w:r w:rsidRPr="006C31ED">
        <w:rPr>
          <w:sz w:val="16"/>
        </w:rPr>
        <w:t>over bizarre and unforeseeable events. In September, the Soviet Union shot down a Korean airliner it mistook for a spy plane; first Soviet officials feared the U.S. had manufactured the incident as an excuse to start a war, then they refused to admit their error, nearly pushing the U.S. to actually start war. Two months later, Soviet spies misread an elaborate U.S. wargame (which the U.S. had unwisely kept secret) as preparations for an unannounced nuclear hit on Moscow,</w:t>
      </w:r>
      <w:r w:rsidRPr="00677516">
        <w:t xml:space="preserve"> </w:t>
      </w:r>
      <w:r w:rsidRPr="009A25BF">
        <w:rPr>
          <w:rStyle w:val="underline"/>
          <w:highlight w:val="yellow"/>
        </w:rPr>
        <w:t>nearly leading them to launch a preemptive strike</w:t>
      </w:r>
      <w:r w:rsidRPr="009A25BF">
        <w:rPr>
          <w:highlight w:val="yellow"/>
        </w:rPr>
        <w:t>.</w:t>
      </w:r>
      <w:r w:rsidRPr="00677516">
        <w:t xml:space="preserve"> In both cases, </w:t>
      </w:r>
      <w:r w:rsidRPr="009A25BF">
        <w:rPr>
          <w:rStyle w:val="underline"/>
          <w:highlight w:val="yellow"/>
        </w:rPr>
        <w:t xml:space="preserve">one of the things that ultimately diverted disaster was </w:t>
      </w:r>
      <w:r w:rsidRPr="006C31ED">
        <w:rPr>
          <w:sz w:val="16"/>
        </w:rPr>
        <w:t>the fact</w:t>
      </w:r>
      <w:r w:rsidRPr="006C31ED">
        <w:rPr>
          <w:rStyle w:val="underline"/>
          <w:sz w:val="16"/>
          <w:highlight w:val="yellow"/>
        </w:rPr>
        <w:t xml:space="preserve"> </w:t>
      </w:r>
      <w:r w:rsidRPr="009A25BF">
        <w:rPr>
          <w:rStyle w:val="underline"/>
          <w:highlight w:val="yellow"/>
        </w:rPr>
        <w:t xml:space="preserve">that both sides </w:t>
      </w:r>
      <w:r w:rsidRPr="006C31ED">
        <w:rPr>
          <w:sz w:val="16"/>
        </w:rPr>
        <w:t xml:space="preserve">clearly </w:t>
      </w:r>
      <w:r w:rsidRPr="009A25BF">
        <w:rPr>
          <w:rStyle w:val="underline"/>
          <w:highlight w:val="yellow"/>
        </w:rPr>
        <w:t>understood the others' red lines</w:t>
      </w:r>
      <w:r w:rsidRPr="00677516">
        <w:t xml:space="preserve"> </w:t>
      </w:r>
      <w:r w:rsidRPr="006C31ED">
        <w:rPr>
          <w:sz w:val="16"/>
        </w:rPr>
        <w:t>-- as long as they didn't cross them, they could remain confident there would be no nuclear war</w:t>
      </w:r>
      <w:r w:rsidRPr="00677516">
        <w:t>. </w:t>
      </w:r>
      <w:r w:rsidRPr="009A25BF">
        <w:rPr>
          <w:rStyle w:val="Emphasis2"/>
          <w:highlight w:val="yellow"/>
        </w:rPr>
        <w:t xml:space="preserve">But the U.S. and China have not </w:t>
      </w:r>
      <w:r w:rsidRPr="006C31ED">
        <w:rPr>
          <w:sz w:val="16"/>
        </w:rPr>
        <w:t xml:space="preserve">yet </w:t>
      </w:r>
      <w:r w:rsidRPr="009A25BF">
        <w:rPr>
          <w:rStyle w:val="Emphasis2"/>
          <w:highlight w:val="yellow"/>
        </w:rPr>
        <w:t>clarified their red lines for nuclear strikes</w:t>
      </w:r>
      <w:r w:rsidRPr="00677516">
        <w:t xml:space="preserve">. </w:t>
      </w:r>
      <w:r w:rsidRPr="006C31ED">
        <w:rPr>
          <w:sz w:val="16"/>
        </w:rPr>
        <w:t>The kinds of bizarre,</w:t>
      </w:r>
      <w:r w:rsidRPr="006C31ED">
        <w:rPr>
          <w:rStyle w:val="underline"/>
          <w:sz w:val="16"/>
        </w:rPr>
        <w:t xml:space="preserve"> </w:t>
      </w:r>
      <w:r w:rsidRPr="009A25BF">
        <w:rPr>
          <w:rStyle w:val="underline"/>
          <w:highlight w:val="yellow"/>
        </w:rPr>
        <w:t xml:space="preserve">freak accidents that the U.S. and Soviet Union </w:t>
      </w:r>
      <w:r w:rsidRPr="006C31ED">
        <w:rPr>
          <w:sz w:val="16"/>
        </w:rPr>
        <w:t xml:space="preserve">barely </w:t>
      </w:r>
      <w:r w:rsidRPr="009A25BF">
        <w:rPr>
          <w:rStyle w:val="underline"/>
          <w:highlight w:val="yellow"/>
        </w:rPr>
        <w:t>survived</w:t>
      </w:r>
      <w:r w:rsidRPr="00677516">
        <w:t xml:space="preserve"> </w:t>
      </w:r>
      <w:r w:rsidRPr="006C31ED">
        <w:rPr>
          <w:sz w:val="16"/>
        </w:rPr>
        <w:t xml:space="preserve">in 1983 </w:t>
      </w:r>
      <w:r w:rsidRPr="009A25BF">
        <w:rPr>
          <w:rStyle w:val="underline"/>
          <w:highlight w:val="yellow"/>
        </w:rPr>
        <w:t xml:space="preserve">might well bring today's </w:t>
      </w:r>
      <w:r w:rsidRPr="006C31ED">
        <w:rPr>
          <w:sz w:val="16"/>
        </w:rPr>
        <w:t xml:space="preserve">two </w:t>
      </w:r>
      <w:r w:rsidRPr="009A25BF">
        <w:rPr>
          <w:rStyle w:val="underline"/>
          <w:highlight w:val="yellow"/>
        </w:rPr>
        <w:t>Pacific powers into conflict</w:t>
      </w:r>
      <w:r w:rsidRPr="00677516">
        <w:t xml:space="preserve"> </w:t>
      </w:r>
      <w:r w:rsidRPr="006C31ED">
        <w:rPr>
          <w:sz w:val="16"/>
        </w:rPr>
        <w:t xml:space="preserve">-- unless, of course, they can clarify their rules. Of the many ways that the U.S. and China could stumble into the nightmare scenario that neither wants, here are five of the most likely. Any one of these appears to be extremely unlikely in today's world. But that -- like the Soviet mishaps of the 1980s -- is exactly what makes them so dangerous. </w:t>
      </w:r>
    </w:p>
    <w:p w:rsidR="002A501D" w:rsidRDefault="005A588A" w:rsidP="002A501D">
      <w:pPr>
        <w:pStyle w:val="Heading3"/>
      </w:pPr>
      <w:r>
        <w:t xml:space="preserve">Neg Block Impact: </w:t>
      </w:r>
      <w:r w:rsidR="00DB6C6D">
        <w:t>Regime Legitimacy</w:t>
      </w:r>
    </w:p>
    <w:p w:rsidR="00995607" w:rsidRPr="00995607" w:rsidRDefault="00995607" w:rsidP="00995607">
      <w:pPr>
        <w:pStyle w:val="Heading4"/>
      </w:pPr>
      <w:r w:rsidRPr="00995607">
        <w:t>Threats to the CCP will cause a lashout against Taiwan to boost domestic support</w:t>
      </w:r>
    </w:p>
    <w:p w:rsidR="00995607" w:rsidRPr="00995607" w:rsidRDefault="00995607" w:rsidP="00995607">
      <w:pPr>
        <w:rPr>
          <w:sz w:val="16"/>
        </w:rPr>
      </w:pPr>
      <w:r w:rsidRPr="00995607">
        <w:rPr>
          <w:rStyle w:val="Style13ptBold"/>
        </w:rPr>
        <w:t>Martin 7</w:t>
      </w:r>
      <w:r>
        <w:rPr>
          <w:rStyle w:val="cite"/>
        </w:rPr>
        <w:t xml:space="preserve"> </w:t>
      </w:r>
      <w:r w:rsidRPr="00995607">
        <w:rPr>
          <w:sz w:val="16"/>
        </w:rPr>
        <w:t xml:space="preserve">(Peter B Martin, “America's Nuclear Military Dilemma with China”, American Thinker, August 20, </w:t>
      </w:r>
      <w:hyperlink r:id="rId17" w:history="1">
        <w:r w:rsidRPr="00995607">
          <w:rPr>
            <w:rStyle w:val="Hyperlink"/>
            <w:sz w:val="16"/>
          </w:rPr>
          <w:t>http://www.americanthinker.com/2007/08/americas_nuclear_military_dile.html</w:t>
        </w:r>
      </w:hyperlink>
      <w:r w:rsidRPr="00995607">
        <w:rPr>
          <w:sz w:val="16"/>
        </w:rPr>
        <w:t xml:space="preserve">) </w:t>
      </w:r>
    </w:p>
    <w:p w:rsidR="00995607" w:rsidRPr="00995607" w:rsidRDefault="00995607" w:rsidP="00995607">
      <w:r w:rsidRPr="0069036B">
        <w:rPr>
          <w:sz w:val="16"/>
        </w:rPr>
        <w:t xml:space="preserve">A year from now China will be on its benevolent best conduct, two years from now that could all change. There is little to fear from China until the Olympics are over; what follows may be a different story altogether. Just as Ancient Greeks would recess their wars during the Olympic Games, China will keep the peace leading up to and during the games. But </w:t>
      </w:r>
      <w:r w:rsidRPr="0069036B">
        <w:rPr>
          <w:rStyle w:val="StyleUnderline"/>
          <w:highlight w:val="yellow"/>
        </w:rPr>
        <w:t>nationalism has not been</w:t>
      </w:r>
      <w:r w:rsidRPr="00995607">
        <w:t xml:space="preserve"> </w:t>
      </w:r>
      <w:r w:rsidRPr="0069036B">
        <w:rPr>
          <w:sz w:val="16"/>
        </w:rPr>
        <w:t xml:space="preserve">entirely </w:t>
      </w:r>
      <w:r w:rsidRPr="0069036B">
        <w:rPr>
          <w:rStyle w:val="StyleUnderline"/>
          <w:highlight w:val="yellow"/>
        </w:rPr>
        <w:t>sidelined</w:t>
      </w:r>
      <w:r w:rsidRPr="00995607">
        <w:t xml:space="preserve">, as </w:t>
      </w:r>
      <w:r w:rsidRPr="0069036B">
        <w:rPr>
          <w:rStyle w:val="StyleUnderline"/>
          <w:highlight w:val="yellow"/>
        </w:rPr>
        <w:t>it is an essential device to preserve communist rule</w:t>
      </w:r>
      <w:r w:rsidRPr="00995607">
        <w:t>.</w:t>
      </w:r>
      <w:r>
        <w:t xml:space="preserve"> </w:t>
      </w:r>
      <w:r w:rsidRPr="0069036B">
        <w:rPr>
          <w:rStyle w:val="StyleUnderline"/>
          <w:highlight w:val="yellow"/>
        </w:rPr>
        <w:t>China's leadership has</w:t>
      </w:r>
      <w:r w:rsidRPr="00995607">
        <w:t xml:space="preserve"> </w:t>
      </w:r>
      <w:r w:rsidRPr="0069036B">
        <w:rPr>
          <w:sz w:val="16"/>
        </w:rPr>
        <w:t xml:space="preserve">an inherent </w:t>
      </w:r>
      <w:r w:rsidRPr="0069036B">
        <w:rPr>
          <w:rStyle w:val="StyleUnderline"/>
          <w:highlight w:val="yellow"/>
        </w:rPr>
        <w:t>fear of losing power;</w:t>
      </w:r>
      <w:r w:rsidRPr="00995607">
        <w:t xml:space="preserve"> </w:t>
      </w:r>
      <w:r w:rsidRPr="0069036B">
        <w:rPr>
          <w:rStyle w:val="StyleUnderline"/>
          <w:highlight w:val="yellow"/>
        </w:rPr>
        <w:t>this</w:t>
      </w:r>
      <w:r w:rsidRPr="00995607">
        <w:t xml:space="preserve"> </w:t>
      </w:r>
      <w:r w:rsidRPr="0069036B">
        <w:rPr>
          <w:sz w:val="16"/>
        </w:rPr>
        <w:t xml:space="preserve">perpetual dread </w:t>
      </w:r>
      <w:r w:rsidRPr="0069036B">
        <w:rPr>
          <w:rStyle w:val="StyleUnderline"/>
          <w:highlight w:val="yellow"/>
        </w:rPr>
        <w:t>is what drives their political and strategic decisions. And Taiwan is the principal catalyst to preserving the Beijing government</w:t>
      </w:r>
      <w:r w:rsidRPr="00995607">
        <w:t xml:space="preserve">. </w:t>
      </w:r>
      <w:r w:rsidRPr="0069036B">
        <w:rPr>
          <w:rStyle w:val="StyleUnderline"/>
          <w:highlight w:val="yellow"/>
        </w:rPr>
        <w:t>Should the political system feel threatened, nationalism would come into play and Taiwan would be the scapegoat.</w:t>
      </w:r>
      <w:r w:rsidRPr="00995607">
        <w:t xml:space="preserve"> </w:t>
      </w:r>
    </w:p>
    <w:p w:rsidR="00906BD4" w:rsidRPr="00FF5DB8" w:rsidRDefault="00906BD4" w:rsidP="00906BD4">
      <w:pPr>
        <w:pStyle w:val="Heading4"/>
      </w:pPr>
      <w:r>
        <w:t>Regime collapse causes nuclear lash-out</w:t>
      </w:r>
    </w:p>
    <w:p w:rsidR="00906BD4" w:rsidRPr="00906BD4" w:rsidRDefault="00906BD4" w:rsidP="00906BD4">
      <w:pPr>
        <w:rPr>
          <w:sz w:val="18"/>
        </w:rPr>
      </w:pPr>
      <w:r w:rsidRPr="00906BD4">
        <w:rPr>
          <w:rStyle w:val="Style13ptBold"/>
        </w:rPr>
        <w:t>Rexing 5</w:t>
      </w:r>
      <w:r>
        <w:t xml:space="preserve"> </w:t>
      </w:r>
      <w:r w:rsidRPr="00906BD4">
        <w:rPr>
          <w:sz w:val="18"/>
        </w:rPr>
        <w:t>(San – Epoch Times International – August 3rd -- http://www.theepochtimes.com/news/5-8-3/30931.html)</w:t>
      </w:r>
    </w:p>
    <w:p w:rsidR="00906BD4" w:rsidRPr="00163A5D" w:rsidRDefault="00906BD4" w:rsidP="00906BD4">
      <w:pPr>
        <w:rPr>
          <w:sz w:val="18"/>
          <w:szCs w:val="18"/>
        </w:rPr>
      </w:pPr>
      <w:r w:rsidRPr="00163A5D">
        <w:rPr>
          <w:u w:val="single"/>
        </w:rPr>
        <w:t xml:space="preserve">Since </w:t>
      </w:r>
      <w:r w:rsidRPr="009A25BF">
        <w:rPr>
          <w:highlight w:val="yellow"/>
          <w:u w:val="single"/>
        </w:rPr>
        <w:t>the Party’s life is “above all else,”</w:t>
      </w:r>
      <w:r w:rsidRPr="00163A5D">
        <w:rPr>
          <w:u w:val="single"/>
        </w:rPr>
        <w:t xml:space="preserve"> </w:t>
      </w:r>
      <w:r w:rsidRPr="009A25BF">
        <w:rPr>
          <w:highlight w:val="yellow"/>
          <w:u w:val="single"/>
        </w:rPr>
        <w:t>it would not be surprising if the CCP resorts to the use of biological, chemical, and nuclear weapons in its attempt to postpone its life</w:t>
      </w:r>
      <w:r w:rsidRPr="00163A5D">
        <w:rPr>
          <w:sz w:val="18"/>
          <w:szCs w:val="18"/>
        </w:rPr>
        <w:t xml:space="preserve">. </w:t>
      </w:r>
      <w:r w:rsidRPr="009A25BF">
        <w:rPr>
          <w:highlight w:val="yellow"/>
          <w:u w:val="single"/>
        </w:rPr>
        <w:t>The CCP,</w:t>
      </w:r>
      <w:r w:rsidRPr="00163A5D">
        <w:rPr>
          <w:sz w:val="18"/>
          <w:szCs w:val="18"/>
        </w:rPr>
        <w:t xml:space="preserve"> </w:t>
      </w:r>
      <w:r w:rsidRPr="0069036B">
        <w:rPr>
          <w:sz w:val="16"/>
        </w:rPr>
        <w:t>that disregards human life, would not hesitate to kill two hundred million Americans, coupled with seven or eight hundred million Chinese, to achieve its ends. The “speech,” free of all disguises, lets the public see the CCP for what it really is: with evil filling its every cell, the</w:t>
      </w:r>
      <w:r w:rsidRPr="0069036B">
        <w:rPr>
          <w:sz w:val="12"/>
          <w:szCs w:val="18"/>
        </w:rPr>
        <w:t xml:space="preserve"> </w:t>
      </w:r>
      <w:r w:rsidRPr="009A25BF">
        <w:rPr>
          <w:highlight w:val="yellow"/>
          <w:u w:val="single"/>
        </w:rPr>
        <w:t>CCP intends to fight</w:t>
      </w:r>
      <w:r w:rsidRPr="00163A5D">
        <w:rPr>
          <w:sz w:val="18"/>
          <w:szCs w:val="18"/>
        </w:rPr>
        <w:t xml:space="preserve"> all of mankind </w:t>
      </w:r>
      <w:r w:rsidRPr="009A25BF">
        <w:rPr>
          <w:highlight w:val="yellow"/>
          <w:u w:val="single"/>
        </w:rPr>
        <w:t>in its desperate attempt to cling to life</w:t>
      </w:r>
      <w:r w:rsidRPr="00163A5D">
        <w:rPr>
          <w:u w:val="single"/>
        </w:rPr>
        <w:t>.</w:t>
      </w:r>
      <w:r w:rsidRPr="00163A5D">
        <w:rPr>
          <w:sz w:val="18"/>
          <w:szCs w:val="18"/>
        </w:rPr>
        <w:t xml:space="preserve"> </w:t>
      </w:r>
      <w:r w:rsidRPr="00163A5D">
        <w:rPr>
          <w:sz w:val="14"/>
          <w:szCs w:val="14"/>
        </w:rPr>
        <w:t xml:space="preserve">And that is the theme of the “speech.” </w:t>
      </w:r>
      <w:r>
        <w:rPr>
          <w:sz w:val="14"/>
          <w:szCs w:val="14"/>
        </w:rPr>
        <w:t xml:space="preserve">  </w:t>
      </w:r>
      <w:r w:rsidRPr="00163A5D">
        <w:rPr>
          <w:sz w:val="14"/>
          <w:szCs w:val="14"/>
        </w:rPr>
        <w:t>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w:t>
      </w:r>
      <w:r w:rsidRPr="00163A5D">
        <w:rPr>
          <w:sz w:val="18"/>
          <w:szCs w:val="18"/>
        </w:rPr>
        <w:t xml:space="preserve">, </w:t>
      </w:r>
      <w:r w:rsidRPr="009A25BF">
        <w:rPr>
          <w:highlight w:val="yellow"/>
          <w:u w:val="single"/>
        </w:rPr>
        <w:t>the</w:t>
      </w:r>
      <w:r w:rsidRPr="00163A5D">
        <w:rPr>
          <w:u w:val="single"/>
        </w:rPr>
        <w:t xml:space="preserve"> </w:t>
      </w:r>
      <w:r w:rsidRPr="00163A5D">
        <w:rPr>
          <w:sz w:val="18"/>
          <w:szCs w:val="18"/>
        </w:rPr>
        <w:t xml:space="preserve">bloody </w:t>
      </w:r>
      <w:r w:rsidRPr="009A25BF">
        <w:rPr>
          <w:highlight w:val="yellow"/>
          <w:u w:val="single"/>
        </w:rPr>
        <w:t>confession affirmed the CCP</w:t>
      </w:r>
      <w:r w:rsidRPr="009A25BF">
        <w:rPr>
          <w:sz w:val="18"/>
          <w:szCs w:val="18"/>
          <w:highlight w:val="yellow"/>
        </w:rPr>
        <w:t>’s</w:t>
      </w:r>
      <w:r w:rsidRPr="00163A5D">
        <w:rPr>
          <w:sz w:val="18"/>
          <w:szCs w:val="18"/>
        </w:rPr>
        <w:t xml:space="preserve"> </w:t>
      </w:r>
      <w:r w:rsidRPr="00163A5D">
        <w:rPr>
          <w:sz w:val="14"/>
          <w:szCs w:val="14"/>
        </w:rPr>
        <w:t>bloodiness: a monstrous murderer, who has killed 80 million Chinese people,</w:t>
      </w:r>
      <w:r w:rsidRPr="00163A5D">
        <w:rPr>
          <w:sz w:val="18"/>
          <w:szCs w:val="18"/>
        </w:rPr>
        <w:t xml:space="preserve"> </w:t>
      </w:r>
      <w:r w:rsidRPr="009A25BF">
        <w:rPr>
          <w:highlight w:val="yellow"/>
          <w:u w:val="single"/>
        </w:rPr>
        <w:t>now plans to hold one billion people hostage and gamble with their lives</w:t>
      </w:r>
      <w:r w:rsidRPr="00163A5D">
        <w:rPr>
          <w:u w:val="single"/>
        </w:rPr>
        <w:t>.</w:t>
      </w:r>
    </w:p>
    <w:p w:rsidR="00906BD4" w:rsidRDefault="00906BD4" w:rsidP="00906BD4">
      <w:pPr>
        <w:pStyle w:val="Heading4"/>
      </w:pPr>
      <w:r>
        <w:t>Regime collapse causes China-India war</w:t>
      </w:r>
    </w:p>
    <w:p w:rsidR="00906BD4" w:rsidRPr="00906BD4" w:rsidRDefault="00906BD4" w:rsidP="00906BD4">
      <w:r w:rsidRPr="00906BD4">
        <w:rPr>
          <w:rStyle w:val="Style13ptBold"/>
        </w:rPr>
        <w:t xml:space="preserve">Cohen </w:t>
      </w:r>
      <w:r w:rsidRPr="00906BD4">
        <w:rPr>
          <w:rStyle w:val="Style13ptBold"/>
          <w:sz w:val="24"/>
        </w:rPr>
        <w:t>2</w:t>
      </w:r>
      <w:r w:rsidRPr="00906BD4">
        <w:rPr>
          <w:sz w:val="20"/>
        </w:rPr>
        <w:t xml:space="preserve"> (Stephen, Senior Fellow – Brookings Institution, “Nuclear Weapons and Nuclear War in South Asia: An Unknowable Future”, May, http://www.brookings.edu/dybdocroot/views/speeches/cohens20020501.pdf)</w:t>
      </w:r>
    </w:p>
    <w:p w:rsidR="00906BD4" w:rsidRPr="0069036B" w:rsidRDefault="00906BD4" w:rsidP="00906BD4">
      <w:pPr>
        <w:rPr>
          <w:sz w:val="16"/>
        </w:rPr>
      </w:pPr>
      <w:r w:rsidRPr="0069036B">
        <w:rPr>
          <w:sz w:val="14"/>
        </w:rPr>
        <w:t>A similar argument may be made with respect to China. China is a country that has had its share of upheavals in the past. While there is no expectation today of renewed internal turmoil, it is important to remember that</w:t>
      </w:r>
      <w:r w:rsidRPr="0069036B">
        <w:rPr>
          <w:sz w:val="20"/>
        </w:rPr>
        <w:t xml:space="preserve"> </w:t>
      </w:r>
      <w:r w:rsidRPr="0069036B">
        <w:rPr>
          <w:rStyle w:val="StyleUnderline"/>
          <w:highlight w:val="yellow"/>
        </w:rPr>
        <w:t xml:space="preserve">closed </w:t>
      </w:r>
      <w:r w:rsidRPr="0069036B">
        <w:rPr>
          <w:sz w:val="16"/>
        </w:rPr>
        <w:t>authoritarian</w:t>
      </w:r>
      <w:r w:rsidRPr="0069036B">
        <w:rPr>
          <w:rStyle w:val="StyleUnderline"/>
          <w:highlight w:val="yellow"/>
        </w:rPr>
        <w:t xml:space="preserve"> societies are subject to deep crisis in moments of sudden change</w:t>
      </w:r>
      <w:r w:rsidRPr="00906BD4">
        <w:t xml:space="preserve">. </w:t>
      </w:r>
      <w:r w:rsidRPr="0069036B">
        <w:rPr>
          <w:sz w:val="16"/>
        </w:rPr>
        <w:t xml:space="preserve">The breakup of the Soviet Union and Yugoslavia, and the turmoil that has ravaged many members of the former communist bloc are examples of what could happen to China. </w:t>
      </w:r>
      <w:r w:rsidRPr="0069036B">
        <w:rPr>
          <w:rStyle w:val="StyleUnderline"/>
          <w:highlight w:val="yellow"/>
        </w:rPr>
        <w:t>A severe economic crisis</w:t>
      </w:r>
      <w:r w:rsidRPr="00906BD4">
        <w:t xml:space="preserve">, </w:t>
      </w:r>
      <w:r w:rsidRPr="0069036B">
        <w:rPr>
          <w:sz w:val="16"/>
        </w:rPr>
        <w:t xml:space="preserve">rebellions in Tibet and Xinjiang, a reborn democracy movement </w:t>
      </w:r>
      <w:r w:rsidRPr="0069036B">
        <w:rPr>
          <w:rStyle w:val="StyleUnderline"/>
          <w:highlight w:val="yellow"/>
        </w:rPr>
        <w:t>and a party torn by factions could be the ingredients of an unstable situation.</w:t>
      </w:r>
      <w:r w:rsidRPr="0069036B">
        <w:rPr>
          <w:rStyle w:val="StyleUnderline"/>
        </w:rPr>
        <w:t xml:space="preserve"> </w:t>
      </w:r>
      <w:r w:rsidRPr="0069036B">
        <w:rPr>
          <w:rStyle w:val="StyleUnderline"/>
          <w:highlight w:val="yellow"/>
        </w:rPr>
        <w:t>A vulnerable Chinese leadership determined to bolster its</w:t>
      </w:r>
      <w:r w:rsidRPr="00906BD4">
        <w:t xml:space="preserve"> shaky </w:t>
      </w:r>
      <w:r w:rsidRPr="0069036B">
        <w:rPr>
          <w:rStyle w:val="StyleUnderline"/>
          <w:highlight w:val="yellow"/>
        </w:rPr>
        <w:t>position by an aggressive policy toward India</w:t>
      </w:r>
      <w:r w:rsidRPr="0069036B">
        <w:rPr>
          <w:rStyle w:val="StyleUnderline"/>
        </w:rPr>
        <w:t xml:space="preserve"> </w:t>
      </w:r>
      <w:r w:rsidRPr="0069036B">
        <w:rPr>
          <w:sz w:val="16"/>
        </w:rPr>
        <w:t xml:space="preserve">or the United States or both </w:t>
      </w:r>
      <w:r w:rsidRPr="0069036B">
        <w:rPr>
          <w:rStyle w:val="StyleUnderline"/>
          <w:highlight w:val="yellow"/>
        </w:rPr>
        <w:t>might become involved in a major crisis</w:t>
      </w:r>
      <w:r w:rsidRPr="00906BD4">
        <w:t xml:space="preserve"> </w:t>
      </w:r>
      <w:r w:rsidRPr="0069036B">
        <w:rPr>
          <w:sz w:val="16"/>
        </w:rPr>
        <w:t>with India, perhaps engage in nuclear saber-rattling</w:t>
      </w:r>
      <w:r w:rsidRPr="00906BD4">
        <w:t xml:space="preserve">. </w:t>
      </w:r>
      <w:r w:rsidRPr="0069036B">
        <w:rPr>
          <w:rStyle w:val="StyleUnderline"/>
          <w:highlight w:val="yellow"/>
        </w:rPr>
        <w:t>That would encourage India to adopt a stronger nuclear posture</w:t>
      </w:r>
      <w:r w:rsidRPr="00906BD4">
        <w:t xml:space="preserve">, </w:t>
      </w:r>
      <w:r w:rsidRPr="0069036B">
        <w:rPr>
          <w:sz w:val="16"/>
        </w:rPr>
        <w:t xml:space="preserve">possibly with American assistance. </w:t>
      </w:r>
    </w:p>
    <w:p w:rsidR="00906BD4" w:rsidRDefault="00906BD4" w:rsidP="00906BD4">
      <w:pPr>
        <w:pStyle w:val="Heading4"/>
      </w:pPr>
      <w:r>
        <w:t>Causes nuclear use</w:t>
      </w:r>
    </w:p>
    <w:p w:rsidR="00906BD4" w:rsidRPr="00906BD4" w:rsidRDefault="00906BD4" w:rsidP="00906BD4">
      <w:r w:rsidRPr="00906BD4">
        <w:rPr>
          <w:rStyle w:val="Style13ptBold"/>
        </w:rPr>
        <w:t>Landay 2k</w:t>
      </w:r>
      <w:r w:rsidRPr="00906BD4">
        <w:t xml:space="preserve"> </w:t>
      </w:r>
      <w:r w:rsidRPr="00906BD4">
        <w:rPr>
          <w:sz w:val="20"/>
        </w:rPr>
        <w:t>(Jonathan S., National Security and Intelligence Correspondent, -2K [“Top Administration Officials Warn Stakes for U.S. Are High in Asian Conflicts”, Knight Ridder/Tribune News Service, March 10, p. Lexis)</w:t>
      </w:r>
    </w:p>
    <w:p w:rsidR="00906BD4" w:rsidRDefault="00906BD4" w:rsidP="00906BD4">
      <w:pPr>
        <w:rPr>
          <w:sz w:val="16"/>
        </w:rPr>
      </w:pPr>
      <w:r w:rsidRPr="009A25BF">
        <w:rPr>
          <w:rStyle w:val="underline"/>
          <w:highlight w:val="yellow"/>
        </w:rPr>
        <w:t>Few</w:t>
      </w:r>
      <w:r w:rsidRPr="00F95BBE">
        <w:rPr>
          <w:sz w:val="16"/>
        </w:rPr>
        <w:t xml:space="preserve"> </w:t>
      </w:r>
      <w:r w:rsidRPr="0069036B">
        <w:rPr>
          <w:sz w:val="16"/>
        </w:rPr>
        <w:t>if any experts</w:t>
      </w:r>
      <w:r w:rsidRPr="0069036B">
        <w:rPr>
          <w:rStyle w:val="underline"/>
          <w:sz w:val="12"/>
        </w:rPr>
        <w:t xml:space="preserve"> </w:t>
      </w:r>
      <w:r w:rsidRPr="009A25BF">
        <w:rPr>
          <w:rStyle w:val="underline"/>
          <w:highlight w:val="yellow"/>
        </w:rPr>
        <w:t>think China</w:t>
      </w:r>
      <w:r w:rsidRPr="00F95BBE">
        <w:rPr>
          <w:rStyle w:val="underline"/>
        </w:rPr>
        <w:t xml:space="preserve"> </w:t>
      </w:r>
      <w:r w:rsidRPr="0069036B">
        <w:rPr>
          <w:sz w:val="16"/>
        </w:rPr>
        <w:t>and Taiwan, North Korea and South Korea, or</w:t>
      </w:r>
      <w:r w:rsidRPr="0069036B">
        <w:rPr>
          <w:rStyle w:val="underline"/>
          <w:sz w:val="16"/>
        </w:rPr>
        <w:t xml:space="preserve"> </w:t>
      </w:r>
      <w:r w:rsidRPr="009A25BF">
        <w:rPr>
          <w:rStyle w:val="underline"/>
          <w:highlight w:val="yellow"/>
        </w:rPr>
        <w:t>India</w:t>
      </w:r>
      <w:r w:rsidRPr="00F95BBE">
        <w:rPr>
          <w:rStyle w:val="underline"/>
        </w:rPr>
        <w:t xml:space="preserve"> </w:t>
      </w:r>
      <w:r w:rsidRPr="0069036B">
        <w:rPr>
          <w:sz w:val="16"/>
        </w:rPr>
        <w:t>and</w:t>
      </w:r>
      <w:r w:rsidRPr="00F95BBE">
        <w:rPr>
          <w:rStyle w:val="underline"/>
        </w:rPr>
        <w:t xml:space="preserve"> </w:t>
      </w:r>
      <w:r w:rsidRPr="009A25BF">
        <w:rPr>
          <w:rStyle w:val="underline"/>
          <w:highlight w:val="yellow"/>
        </w:rPr>
        <w:t>Pakistan are spoiling to fight. But even a minor miscalculation</w:t>
      </w:r>
      <w:r w:rsidRPr="00F95BBE">
        <w:rPr>
          <w:rStyle w:val="underline"/>
        </w:rPr>
        <w:t xml:space="preserve"> </w:t>
      </w:r>
      <w:r w:rsidRPr="0069036B">
        <w:rPr>
          <w:rStyle w:val="underline"/>
          <w:highlight w:val="yellow"/>
        </w:rPr>
        <w:t>b</w:t>
      </w:r>
      <w:r w:rsidRPr="009A25BF">
        <w:rPr>
          <w:rStyle w:val="underline"/>
          <w:highlight w:val="yellow"/>
        </w:rPr>
        <w:t>y any of them could destabilize Asia, jolt the global economy and even start a nuclear war.</w:t>
      </w:r>
      <w:r w:rsidRPr="00F95BBE">
        <w:rPr>
          <w:rStyle w:val="underline"/>
        </w:rPr>
        <w:t xml:space="preserve"> </w:t>
      </w:r>
      <w:r w:rsidRPr="0069036B">
        <w:rPr>
          <w:sz w:val="16"/>
        </w:rPr>
        <w:t>India, Pakistan and China all have nuclear weapons, and North Korea may have a few, too.</w:t>
      </w:r>
      <w:r w:rsidRPr="0069036B">
        <w:rPr>
          <w:sz w:val="10"/>
        </w:rPr>
        <w:t xml:space="preserve"> </w:t>
      </w:r>
      <w:r w:rsidRPr="009A25BF">
        <w:rPr>
          <w:rStyle w:val="underline"/>
          <w:highlight w:val="yellow"/>
        </w:rPr>
        <w:t>Asia lacks the kinds of organizations, negotiations and diplomatic relationships that</w:t>
      </w:r>
      <w:r w:rsidRPr="00F95BBE">
        <w:rPr>
          <w:rStyle w:val="underline"/>
        </w:rPr>
        <w:t xml:space="preserve"> </w:t>
      </w:r>
      <w:r w:rsidRPr="0069036B">
        <w:rPr>
          <w:sz w:val="16"/>
        </w:rPr>
        <w:t xml:space="preserve">helped </w:t>
      </w:r>
      <w:r w:rsidRPr="009A25BF">
        <w:rPr>
          <w:rStyle w:val="underline"/>
          <w:highlight w:val="yellow"/>
        </w:rPr>
        <w:t>keep</w:t>
      </w:r>
      <w:r w:rsidRPr="00F95BBE">
        <w:rPr>
          <w:rStyle w:val="underline"/>
        </w:rPr>
        <w:t xml:space="preserve"> </w:t>
      </w:r>
      <w:r w:rsidRPr="0069036B">
        <w:rPr>
          <w:sz w:val="16"/>
        </w:rPr>
        <w:t>an uneasy</w:t>
      </w:r>
      <w:r w:rsidRPr="0069036B">
        <w:rPr>
          <w:rStyle w:val="underline"/>
          <w:sz w:val="16"/>
        </w:rPr>
        <w:t xml:space="preserve"> </w:t>
      </w:r>
      <w:r w:rsidRPr="009A25BF">
        <w:rPr>
          <w:rStyle w:val="underline"/>
          <w:highlight w:val="yellow"/>
        </w:rPr>
        <w:t>peace</w:t>
      </w:r>
      <w:r w:rsidRPr="00F95BBE">
        <w:rPr>
          <w:rStyle w:val="underline"/>
        </w:rPr>
        <w:t xml:space="preserve"> </w:t>
      </w:r>
      <w:r w:rsidRPr="0069036B">
        <w:rPr>
          <w:sz w:val="16"/>
        </w:rPr>
        <w:t>for five decades in Cold War Europe. “Nowhere else on Earth are the stakes as high and relationships so fragile,”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While Washington has no defense commitments to either India or Pakistan, a</w:t>
      </w:r>
      <w:r w:rsidRPr="00F95BBE">
        <w:rPr>
          <w:rStyle w:val="underline"/>
        </w:rPr>
        <w:t xml:space="preserve"> </w:t>
      </w:r>
      <w:r w:rsidRPr="009A25BF">
        <w:rPr>
          <w:rStyle w:val="underline"/>
          <w:highlight w:val="yellow"/>
        </w:rPr>
        <w:t>conflict</w:t>
      </w:r>
      <w:r w:rsidRPr="00F95BBE">
        <w:rPr>
          <w:rStyle w:val="underline"/>
        </w:rPr>
        <w:t xml:space="preserve"> </w:t>
      </w:r>
      <w:r w:rsidRPr="0069036B">
        <w:rPr>
          <w:sz w:val="16"/>
        </w:rPr>
        <w:t>between the two</w:t>
      </w:r>
      <w:r w:rsidRPr="0069036B">
        <w:rPr>
          <w:rStyle w:val="underline"/>
          <w:sz w:val="16"/>
        </w:rPr>
        <w:t xml:space="preserve"> </w:t>
      </w:r>
      <w:r w:rsidRPr="009A25BF">
        <w:rPr>
          <w:rStyle w:val="underline"/>
          <w:highlight w:val="yellow"/>
        </w:rPr>
        <w:t>could</w:t>
      </w:r>
      <w:r w:rsidRPr="00F95BBE">
        <w:rPr>
          <w:rStyle w:val="underline"/>
        </w:rPr>
        <w:t xml:space="preserve"> </w:t>
      </w:r>
      <w:r w:rsidRPr="0069036B">
        <w:rPr>
          <w:sz w:val="16"/>
        </w:rPr>
        <w:t>end the global taboo against using nuclear weapons and</w:t>
      </w:r>
      <w:r w:rsidRPr="0069036B">
        <w:rPr>
          <w:rStyle w:val="underline"/>
          <w:sz w:val="16"/>
        </w:rPr>
        <w:t xml:space="preserve"> </w:t>
      </w:r>
      <w:r w:rsidRPr="009A25BF">
        <w:rPr>
          <w:rStyle w:val="underline"/>
          <w:highlight w:val="yellow"/>
        </w:rPr>
        <w:t>demolish</w:t>
      </w:r>
      <w:r w:rsidRPr="00F95BBE">
        <w:rPr>
          <w:rStyle w:val="underline"/>
        </w:rPr>
        <w:t xml:space="preserve"> </w:t>
      </w:r>
      <w:r w:rsidRPr="009A25BF">
        <w:rPr>
          <w:rStyle w:val="underline"/>
          <w:highlight w:val="yellow"/>
        </w:rPr>
        <w:t>the already shaky international nonproliferation regime</w:t>
      </w:r>
      <w:r w:rsidRPr="00F95BBE">
        <w:rPr>
          <w:sz w:val="16"/>
        </w:rPr>
        <w:t>.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p>
    <w:p w:rsidR="00906BD4" w:rsidRDefault="00906BD4" w:rsidP="00906BD4">
      <w:pPr>
        <w:pStyle w:val="Heading3"/>
      </w:pPr>
      <w:r>
        <w:t>Neg Block Impact: Relations</w:t>
      </w:r>
    </w:p>
    <w:p w:rsidR="00995607" w:rsidRPr="00995607" w:rsidRDefault="00995607" w:rsidP="00995607">
      <w:pPr>
        <w:pStyle w:val="Heading4"/>
      </w:pPr>
      <w:r w:rsidRPr="00995607">
        <w:t xml:space="preserve">Nationalism </w:t>
      </w:r>
      <w:r w:rsidR="00BF7A6E">
        <w:t>turns U.S. relations</w:t>
      </w:r>
    </w:p>
    <w:p w:rsidR="00995607" w:rsidRPr="00995607" w:rsidRDefault="00995607" w:rsidP="00995607">
      <w:pPr>
        <w:rPr>
          <w:sz w:val="14"/>
        </w:rPr>
      </w:pPr>
      <w:r w:rsidRPr="00995607">
        <w:rPr>
          <w:rStyle w:val="Style13ptBold"/>
        </w:rPr>
        <w:t>Sutter 7</w:t>
      </w:r>
      <w:r w:rsidRPr="00995607">
        <w:t xml:space="preserve"> (</w:t>
      </w:r>
      <w:r w:rsidRPr="00995607">
        <w:rPr>
          <w:sz w:val="14"/>
        </w:rPr>
        <w:t xml:space="preserve">Robert Sutter, School of Foreign Service, Georgetown University, “Does China Seek to Dominate Asia and Reduce US influence as a Regional Power?”, Carnegie Debates, April 20, </w:t>
      </w:r>
      <w:hyperlink r:id="rId18" w:history="1">
        <w:r w:rsidRPr="00995607">
          <w:rPr>
            <w:rStyle w:val="Hyperlink"/>
            <w:sz w:val="14"/>
          </w:rPr>
          <w:t>http://carnegieendowment.org/files/Sutter_paper.pdf</w:t>
        </w:r>
      </w:hyperlink>
      <w:r w:rsidRPr="00995607">
        <w:rPr>
          <w:sz w:val="14"/>
        </w:rPr>
        <w:t xml:space="preserve">) </w:t>
      </w:r>
    </w:p>
    <w:p w:rsidR="00995607" w:rsidRPr="00B971B9" w:rsidRDefault="00995607" w:rsidP="00995607">
      <w:pPr>
        <w:rPr>
          <w:sz w:val="16"/>
        </w:rPr>
      </w:pPr>
      <w:r w:rsidRPr="00B971B9">
        <w:rPr>
          <w:sz w:val="14"/>
        </w:rPr>
        <w:t>While still seeking a multipolar world</w:t>
      </w:r>
      <w:r w:rsidRPr="00B971B9">
        <w:rPr>
          <w:sz w:val="20"/>
        </w:rPr>
        <w:t xml:space="preserve">, </w:t>
      </w:r>
      <w:r w:rsidRPr="00B41514">
        <w:rPr>
          <w:rStyle w:val="StyleUnderline"/>
          <w:highlight w:val="yellow"/>
        </w:rPr>
        <w:t>China’s leaders</w:t>
      </w:r>
      <w:r w:rsidRPr="00995607">
        <w:t xml:space="preserve"> </w:t>
      </w:r>
      <w:r w:rsidRPr="00B41514">
        <w:rPr>
          <w:sz w:val="16"/>
        </w:rPr>
        <w:t xml:space="preserve">in recent years </w:t>
      </w:r>
      <w:r w:rsidRPr="00B41514">
        <w:rPr>
          <w:rStyle w:val="StyleUnderline"/>
          <w:highlight w:val="yellow"/>
        </w:rPr>
        <w:t>have seen their policy goals</w:t>
      </w:r>
      <w:r w:rsidRPr="00995607">
        <w:t xml:space="preserve"> </w:t>
      </w:r>
      <w:r w:rsidRPr="00B41514">
        <w:rPr>
          <w:sz w:val="16"/>
        </w:rPr>
        <w:t xml:space="preserve">and interests </w:t>
      </w:r>
      <w:r w:rsidRPr="00B41514">
        <w:rPr>
          <w:rStyle w:val="StyleUnderline"/>
          <w:highlight w:val="yellow"/>
        </w:rPr>
        <w:t>best served by muting opposition to the U</w:t>
      </w:r>
      <w:r w:rsidRPr="00995607">
        <w:t xml:space="preserve">nited </w:t>
      </w:r>
      <w:r w:rsidRPr="00B41514">
        <w:rPr>
          <w:rStyle w:val="StyleUnderline"/>
          <w:highlight w:val="yellow"/>
        </w:rPr>
        <w:t>S</w:t>
      </w:r>
      <w:r w:rsidRPr="00995607">
        <w:t xml:space="preserve">tates </w:t>
      </w:r>
      <w:r w:rsidRPr="00B41514">
        <w:rPr>
          <w:rStyle w:val="StyleUnderline"/>
          <w:highlight w:val="yellow"/>
        </w:rPr>
        <w:t>and US leadership in Asian and world affairs.</w:t>
      </w:r>
      <w:r w:rsidRPr="00B41514">
        <w:rPr>
          <w:rStyle w:val="StyleUnderline"/>
        </w:rPr>
        <w:t xml:space="preserve"> </w:t>
      </w:r>
      <w:r w:rsidRPr="00B971B9">
        <w:rPr>
          <w:sz w:val="16"/>
        </w:rPr>
        <w:t xml:space="preserve">In general, China’s goals in Asia have been: · To promote stability and a “peaceful environment” conducive to domestic Chinese economic development and political stability. · To seek advantageous economic contacts and relationships. · To reassure China’s neighbors about the implications of China’s rise. · To isolate Taiwan. · To gain regional influence relative to other powers (e.g. Japan, India, and the United States). Over the past decade, </w:t>
      </w:r>
      <w:r w:rsidRPr="00B971B9">
        <w:rPr>
          <w:rStyle w:val="StyleUnderline"/>
          <w:highlight w:val="yellow"/>
        </w:rPr>
        <w:t>China’s leaders have adjusted their policies and approach to Asia in ways that appear to accord with changing circumstances</w:t>
      </w:r>
      <w:r w:rsidRPr="00B971B9">
        <w:rPr>
          <w:rStyle w:val="StyleUnderline"/>
        </w:rPr>
        <w:t xml:space="preserve"> </w:t>
      </w:r>
      <w:r w:rsidRPr="00B971B9">
        <w:rPr>
          <w:sz w:val="16"/>
        </w:rPr>
        <w:t xml:space="preserve">and the costs and benefits for Chinese interests: · Jiang Zemin in the mid-1990s enhanced his leadership stature in the lead up to China’s 15th Communist Party Congress in 1997 by modifying Deng Xiaoping’s injunction for China to maintain a low-profile in world politics. Jiang reached out to Asian and world powers seeking “strategic partnerships” that enhanced both China’s and Jiang’s international profile at this important time in Chinese domestic politics. · </w:t>
      </w:r>
      <w:r w:rsidRPr="00B971B9">
        <w:rPr>
          <w:rStyle w:val="StyleUnderline"/>
          <w:highlight w:val="yellow"/>
        </w:rPr>
        <w:t>China</w:t>
      </w:r>
      <w:r w:rsidRPr="00995607">
        <w:t xml:space="preserve"> </w:t>
      </w:r>
      <w:r w:rsidRPr="00B971B9">
        <w:rPr>
          <w:sz w:val="16"/>
        </w:rPr>
        <w:t xml:space="preserve">at this time also </w:t>
      </w:r>
      <w:r w:rsidRPr="00B971B9">
        <w:rPr>
          <w:rStyle w:val="StyleUnderline"/>
          <w:highlight w:val="yellow"/>
        </w:rPr>
        <w:t>endeavored to reassure Asian neighbors alarmed by Chinese military actions</w:t>
      </w:r>
      <w:r w:rsidRPr="00995607">
        <w:t xml:space="preserve"> </w:t>
      </w:r>
      <w:r w:rsidRPr="00B971B9">
        <w:rPr>
          <w:sz w:val="16"/>
        </w:rPr>
        <w:t xml:space="preserve">in the 1995-1996 Taiwan Strait crisis </w:t>
      </w:r>
      <w:r w:rsidRPr="00B971B9">
        <w:rPr>
          <w:rStyle w:val="StyleUnderline"/>
          <w:highlight w:val="yellow"/>
        </w:rPr>
        <w:t>by proposing</w:t>
      </w:r>
      <w:r w:rsidRPr="00995607">
        <w:t xml:space="preserve"> </w:t>
      </w:r>
      <w:r w:rsidRPr="00B971B9">
        <w:rPr>
          <w:sz w:val="16"/>
        </w:rPr>
        <w:t xml:space="preserve">a “New Security Concept” that promoted </w:t>
      </w:r>
      <w:r w:rsidRPr="00995607">
        <w:t>“</w:t>
      </w:r>
      <w:r w:rsidRPr="00B971B9">
        <w:rPr>
          <w:rStyle w:val="StyleUnderline"/>
          <w:highlight w:val="yellow"/>
        </w:rPr>
        <w:t>good neighbor” relations with most in Asia</w:t>
      </w:r>
      <w:r w:rsidRPr="00995607">
        <w:t>—</w:t>
      </w:r>
      <w:r w:rsidRPr="00B971B9">
        <w:rPr>
          <w:sz w:val="16"/>
        </w:rPr>
        <w:t>Taiwan and the United States wer</w:t>
      </w:r>
      <w:r w:rsidR="00F23D40" w:rsidRPr="00B971B9">
        <w:rPr>
          <w:sz w:val="16"/>
        </w:rPr>
        <w:t>e the main exceptions. · By mid-</w:t>
      </w:r>
      <w:r w:rsidRPr="00B971B9">
        <w:rPr>
          <w:sz w:val="16"/>
        </w:rPr>
        <w:t xml:space="preserve">2001, before the terrorist attack on America, China decided to reduce sharply its rhetorical and political opposition to US “hegemony” in Asian and world affairs. The continued </w:t>
      </w:r>
      <w:r w:rsidRPr="00B971B9">
        <w:rPr>
          <w:rStyle w:val="StyleUnderline"/>
          <w:highlight w:val="yellow"/>
        </w:rPr>
        <w:t>strong public opposition to the U</w:t>
      </w:r>
      <w:r w:rsidRPr="00995607">
        <w:t xml:space="preserve">nited </w:t>
      </w:r>
      <w:r w:rsidRPr="00B971B9">
        <w:rPr>
          <w:rStyle w:val="StyleUnderline"/>
          <w:highlight w:val="yellow"/>
        </w:rPr>
        <w:t>S</w:t>
      </w:r>
      <w:r w:rsidRPr="00995607">
        <w:t xml:space="preserve">tates </w:t>
      </w:r>
      <w:r w:rsidRPr="00B971B9">
        <w:rPr>
          <w:sz w:val="16"/>
        </w:rPr>
        <w:t xml:space="preserve">in Asia </w:t>
      </w:r>
      <w:r w:rsidRPr="00B971B9">
        <w:rPr>
          <w:rStyle w:val="StyleUnderline"/>
          <w:highlight w:val="yellow"/>
        </w:rPr>
        <w:t>had not been popular with Asian governments unwilling to choose between China and the U</w:t>
      </w:r>
      <w:r w:rsidRPr="00995607">
        <w:t xml:space="preserve">nited </w:t>
      </w:r>
      <w:r w:rsidRPr="00B971B9">
        <w:rPr>
          <w:rStyle w:val="StyleUnderline"/>
          <w:highlight w:val="yellow"/>
        </w:rPr>
        <w:t>S</w:t>
      </w:r>
      <w:r w:rsidRPr="00995607">
        <w:t xml:space="preserve">tates. </w:t>
      </w:r>
      <w:r w:rsidRPr="00B971B9">
        <w:rPr>
          <w:sz w:val="16"/>
        </w:rPr>
        <w:t xml:space="preserve">It also ran the risk of significant push back from the newly elected George W. Bush administration that had a decidedly more wary view of China’s rise than its predecessor. · By late 2003, Chinese officials began formulating a new public approach focused on China’s “peaceful rise” in Asia that was designed to reassure most concerned powers—Taiwan remained the main exception—that China’s rise would not be adverse to their interests. Reassuring the United States seemed particularly important, and China remained remarkably discreet in dealing with most differences with the United States. </w:t>
      </w:r>
    </w:p>
    <w:p w:rsidR="00906BD4" w:rsidRDefault="00B971B9" w:rsidP="00906BD4">
      <w:pPr>
        <w:pStyle w:val="Heading4"/>
      </w:pPr>
      <w:r>
        <w:t>Economic reform is critical to US/China cooperation</w:t>
      </w:r>
    </w:p>
    <w:p w:rsidR="00906BD4" w:rsidRPr="00906BD4" w:rsidRDefault="00906BD4" w:rsidP="00906BD4">
      <w:r w:rsidRPr="00906BD4">
        <w:rPr>
          <w:rStyle w:val="Style13ptBold"/>
        </w:rPr>
        <w:t xml:space="preserve">Manning &amp; Garrett </w:t>
      </w:r>
      <w:r>
        <w:rPr>
          <w:rStyle w:val="Style13ptBold"/>
        </w:rPr>
        <w:t>13</w:t>
      </w:r>
      <w:r w:rsidRPr="00906BD4">
        <w:t xml:space="preserve"> (Robert A. Senior Fellow in the Brent Scowcroft Center on International Stability, and Banning, Strategic Foresight Senior Fellow for Global Trends Strategic Foresight Initiative, Atlantic Council, “Does Beijing Have a Strategy? China’s Alternative Futures) </w:t>
      </w:r>
    </w:p>
    <w:p w:rsidR="00906BD4" w:rsidRDefault="00906BD4" w:rsidP="00906BD4">
      <w:pPr>
        <w:rPr>
          <w:sz w:val="16"/>
        </w:rPr>
      </w:pPr>
      <w:r w:rsidRPr="00F23D40">
        <w:rPr>
          <w:sz w:val="16"/>
        </w:rPr>
        <w:t>Harmonious World: In the best-case scenario</w:t>
      </w:r>
      <w:r>
        <w:t xml:space="preserve">, </w:t>
      </w:r>
      <w:r w:rsidRPr="009A25BF">
        <w:rPr>
          <w:rStyle w:val="StyleUnderline"/>
          <w:highlight w:val="yellow"/>
        </w:rPr>
        <w:t>China’s new leadership begins over the next five to six years to strengthen the rule of law</w:t>
      </w:r>
      <w:r>
        <w:t xml:space="preserve">, </w:t>
      </w:r>
      <w:r w:rsidRPr="009A25BF">
        <w:rPr>
          <w:rStyle w:val="StyleUnderline"/>
          <w:highlight w:val="yellow"/>
        </w:rPr>
        <w:t>move its financial system</w:t>
      </w:r>
      <w:r>
        <w:t xml:space="preserve"> </w:t>
      </w:r>
      <w:r w:rsidRPr="009A25BF">
        <w:rPr>
          <w:rStyle w:val="StyleUnderline"/>
          <w:highlight w:val="yellow"/>
        </w:rPr>
        <w:t>to a more market-based allocation</w:t>
      </w:r>
      <w:r>
        <w:t xml:space="preserve"> </w:t>
      </w:r>
      <w:r w:rsidRPr="00F23D40">
        <w:rPr>
          <w:sz w:val="16"/>
        </w:rPr>
        <w:t xml:space="preserve">of resources, and allow the RMB to become convertible and ascend as a global currency. Consumer-driven growth sustains a 6-7 percent annual growth rate as China decreases its reliance on exports and increases social stability through political and judicial reform to open up the political system and enhance rule of law, transparency, and accountability. Internationally, as China and other G-20 nations push for a larger voice in rule-making, they cooperate with Western countries to strengthen the international rules-based order even as they revise the rules. </w:t>
      </w:r>
      <w:r w:rsidRPr="00F23D40">
        <w:rPr>
          <w:rStyle w:val="StyleUnderline"/>
          <w:highlight w:val="yellow"/>
        </w:rPr>
        <w:t>C</w:t>
      </w:r>
      <w:r w:rsidRPr="009A25BF">
        <w:rPr>
          <w:rStyle w:val="StyleUnderline"/>
          <w:highlight w:val="yellow"/>
        </w:rPr>
        <w:t>hina also finds a new, more stable and cooperative modus vivendi in East Asia</w:t>
      </w:r>
      <w:r w:rsidRPr="00BA640E">
        <w:rPr>
          <w:rStyle w:val="StyleUnderline"/>
        </w:rPr>
        <w:t xml:space="preserve"> </w:t>
      </w:r>
      <w:r w:rsidRPr="00F23D40">
        <w:rPr>
          <w:sz w:val="16"/>
        </w:rPr>
        <w:t xml:space="preserve">not only with the United States but also its Asian neighbors, </w:t>
      </w:r>
      <w:r w:rsidRPr="009A25BF">
        <w:rPr>
          <w:rStyle w:val="StyleUnderline"/>
          <w:highlight w:val="yellow"/>
        </w:rPr>
        <w:t>enhancing prospects for regional security</w:t>
      </w:r>
      <w:r>
        <w:t xml:space="preserve"> </w:t>
      </w:r>
      <w:r w:rsidRPr="00F23D40">
        <w:rPr>
          <w:sz w:val="16"/>
        </w:rPr>
        <w:t>and for cooperation on global issues. In addition,</w:t>
      </w:r>
      <w:r>
        <w:t xml:space="preserve"> </w:t>
      </w:r>
      <w:r w:rsidRPr="009A25BF">
        <w:rPr>
          <w:rStyle w:val="StyleUnderline"/>
          <w:highlight w:val="yellow"/>
        </w:rPr>
        <w:t>China plays a key role in devising new rules and codes of conduct on cyber and space policies</w:t>
      </w:r>
      <w:r>
        <w:t xml:space="preserve">. </w:t>
      </w:r>
      <w:r w:rsidRPr="009A25BF">
        <w:rPr>
          <w:rStyle w:val="StyleUnderline"/>
          <w:highlight w:val="yellow"/>
        </w:rPr>
        <w:t>In this “harmonious” world, the US-China relationship is both a critical element in achieving this positive outcome for China</w:t>
      </w:r>
      <w:r>
        <w:t xml:space="preserve"> </w:t>
      </w:r>
      <w:r w:rsidRPr="00F23D40">
        <w:rPr>
          <w:sz w:val="16"/>
        </w:rPr>
        <w:t>and also a beneficiary of China’s success in restructuring its domestic economy and pursuing a conciliatory and cooperative foreign policy</w:t>
      </w:r>
      <w:r w:rsidR="005412A0">
        <w:rPr>
          <w:sz w:val="16"/>
        </w:rPr>
        <w:t>.</w:t>
      </w:r>
    </w:p>
    <w:p w:rsidR="005412A0" w:rsidRDefault="005412A0" w:rsidP="005412A0">
      <w:pPr>
        <w:pStyle w:val="Heading3"/>
      </w:pPr>
      <w:r>
        <w:t>Neg Block Impact: Trade</w:t>
      </w:r>
    </w:p>
    <w:p w:rsidR="005412A0" w:rsidRDefault="005412A0" w:rsidP="005412A0">
      <w:pPr>
        <w:pStyle w:val="Heading4"/>
      </w:pPr>
      <w:r>
        <w:t>Anti-Americanism flips trade – The turn outweighs</w:t>
      </w:r>
    </w:p>
    <w:p w:rsidR="005412A0" w:rsidRPr="005412A0" w:rsidRDefault="005412A0" w:rsidP="005412A0">
      <w:pPr>
        <w:rPr>
          <w:rStyle w:val="Style13ptBold"/>
          <w:b w:val="0"/>
        </w:rPr>
      </w:pPr>
      <w:r>
        <w:rPr>
          <w:rStyle w:val="Style13ptBold"/>
        </w:rPr>
        <w:t>Chang 14</w:t>
      </w:r>
      <w:r>
        <w:rPr>
          <w:rStyle w:val="Style13ptBold"/>
          <w:b w:val="0"/>
        </w:rPr>
        <w:t xml:space="preserve"> </w:t>
      </w:r>
      <w:r w:rsidRPr="005412A0">
        <w:rPr>
          <w:rStyle w:val="Style13ptBold"/>
          <w:b w:val="0"/>
          <w:sz w:val="18"/>
        </w:rPr>
        <w:t>(Gordon, worked in Shanghai and Hong Kong for almost two decades and now write primarily on China, Asia, and nuclear proliferation, two terms @ Cornell U as trustee, “Worse Than A Trade War: China's Anti-Americanism Flares”, http://www.forbes.com/sites/gordonchang/2014/06/08/worse-than-a-trade-war-chinas-anti-americanism-flares/#240004d65dd4)</w:t>
      </w:r>
    </w:p>
    <w:p w:rsidR="005412A0" w:rsidRDefault="005412A0" w:rsidP="005412A0">
      <w:pPr>
        <w:rPr>
          <w:rStyle w:val="StyleUnderline"/>
        </w:rPr>
      </w:pPr>
      <w:r w:rsidRPr="005412A0">
        <w:rPr>
          <w:sz w:val="16"/>
        </w:rPr>
        <w:t>And if all this were not bad enough</w:t>
      </w:r>
      <w:r>
        <w:t xml:space="preserve">, </w:t>
      </w:r>
      <w:r w:rsidRPr="005412A0">
        <w:rPr>
          <w:rStyle w:val="StyleUnderline"/>
          <w:highlight w:val="yellow"/>
        </w:rPr>
        <w:t>the Chinese political system is finding it hard to pull back from its instinctive anti-foreign sentiment</w:t>
      </w:r>
      <w:r>
        <w:t xml:space="preserve">. </w:t>
      </w:r>
      <w:r w:rsidRPr="005412A0">
        <w:rPr>
          <w:rStyle w:val="StyleUnderline"/>
          <w:highlight w:val="yellow"/>
        </w:rPr>
        <w:t>State enterprises</w:t>
      </w:r>
      <w:r>
        <w:t xml:space="preserve"> </w:t>
      </w:r>
      <w:r w:rsidRPr="005412A0">
        <w:rPr>
          <w:sz w:val="16"/>
        </w:rPr>
        <w:t xml:space="preserve">have for decades been the primary beneficiaries of protectionism, and it looks like they </w:t>
      </w:r>
      <w:r w:rsidRPr="005412A0">
        <w:rPr>
          <w:rStyle w:val="StyleUnderline"/>
          <w:highlight w:val="yellow"/>
        </w:rPr>
        <w:t>are</w:t>
      </w:r>
      <w:r>
        <w:t xml:space="preserve"> now </w:t>
      </w:r>
      <w:r w:rsidRPr="005412A0">
        <w:rPr>
          <w:rStyle w:val="StyleUnderline"/>
          <w:highlight w:val="yellow"/>
        </w:rPr>
        <w:t>using their growing political clout to fan the anti-Americanism for their own benefit.</w:t>
      </w:r>
      <w:r>
        <w:t xml:space="preserve"> Almost </w:t>
      </w:r>
      <w:r w:rsidRPr="005412A0">
        <w:rPr>
          <w:rStyle w:val="StyleUnderline"/>
          <w:highlight w:val="yellow"/>
        </w:rPr>
        <w:t>none of the entrenched interests have a reason to help U.S. business</w:t>
      </w:r>
      <w:r>
        <w:t xml:space="preserve">. </w:t>
      </w:r>
      <w:r w:rsidRPr="005412A0">
        <w:rPr>
          <w:sz w:val="16"/>
        </w:rPr>
        <w:t>So some leaders in Beijing are arrogant, others are insecure, and</w:t>
      </w:r>
      <w:r>
        <w:t xml:space="preserve"> </w:t>
      </w:r>
      <w:r w:rsidRPr="005412A0">
        <w:rPr>
          <w:rStyle w:val="StyleUnderline"/>
          <w:highlight w:val="yellow"/>
        </w:rPr>
        <w:t>state enterprises are taking advantage</w:t>
      </w:r>
      <w:r>
        <w:t xml:space="preserve"> </w:t>
      </w:r>
      <w:r w:rsidRPr="005412A0">
        <w:rPr>
          <w:sz w:val="16"/>
        </w:rPr>
        <w:t xml:space="preserve">of the situation. The result is that </w:t>
      </w:r>
      <w:r w:rsidRPr="005412A0">
        <w:rPr>
          <w:rStyle w:val="StyleUnderline"/>
          <w:highlight w:val="yellow"/>
        </w:rPr>
        <w:t>American business will be the target of the Chinese political system</w:t>
      </w:r>
      <w:r>
        <w:t xml:space="preserve">, </w:t>
      </w:r>
      <w:r w:rsidRPr="005412A0">
        <w:rPr>
          <w:sz w:val="16"/>
        </w:rPr>
        <w:t xml:space="preserve">probably for a long time to come. </w:t>
      </w:r>
      <w:r w:rsidRPr="005412A0">
        <w:rPr>
          <w:rStyle w:val="StyleUnderline"/>
          <w:highlight w:val="yellow"/>
        </w:rPr>
        <w:t>U.S. companies</w:t>
      </w:r>
      <w:r w:rsidRPr="005412A0">
        <w:rPr>
          <w:sz w:val="16"/>
        </w:rPr>
        <w:t xml:space="preserve">, unfortunately, </w:t>
      </w:r>
      <w:r w:rsidRPr="005412A0">
        <w:rPr>
          <w:rStyle w:val="StyleUnderline"/>
          <w:highlight w:val="yellow"/>
        </w:rPr>
        <w:t>are now facing something worse than a trade war.</w:t>
      </w:r>
    </w:p>
    <w:p w:rsidR="0001134A" w:rsidRDefault="0001134A" w:rsidP="00994B59">
      <w:pPr>
        <w:pStyle w:val="Heading2"/>
      </w:pPr>
      <w:r>
        <w:t>Aff</w:t>
      </w:r>
      <w:r w:rsidR="00994B59">
        <w:t>irmative Answers</w:t>
      </w:r>
    </w:p>
    <w:p w:rsidR="0001134A" w:rsidRDefault="0001134A" w:rsidP="0001134A">
      <w:pPr>
        <w:pStyle w:val="Heading3"/>
      </w:pPr>
      <w:r>
        <w:t>2AC Link Take-Outs</w:t>
      </w:r>
    </w:p>
    <w:p w:rsidR="0001134A" w:rsidRDefault="0001134A" w:rsidP="0001134A">
      <w:pPr>
        <w:pStyle w:val="Heading4"/>
      </w:pPr>
      <w:r>
        <w:t>Anti-Americanism doesn’t link to dialogue like the aff</w:t>
      </w:r>
    </w:p>
    <w:p w:rsidR="0001134A" w:rsidRPr="00997A5E" w:rsidRDefault="0001134A" w:rsidP="0001134A">
      <w:pPr>
        <w:rPr>
          <w:rStyle w:val="Style13ptBold"/>
          <w:b w:val="0"/>
        </w:rPr>
      </w:pPr>
      <w:r>
        <w:rPr>
          <w:rStyle w:val="Style13ptBold"/>
        </w:rPr>
        <w:t>Gross 7</w:t>
      </w:r>
      <w:r>
        <w:rPr>
          <w:rStyle w:val="Style13ptBold"/>
          <w:b w:val="0"/>
        </w:rPr>
        <w:t xml:space="preserve"> </w:t>
      </w:r>
      <w:r w:rsidRPr="00997A5E">
        <w:rPr>
          <w:rStyle w:val="Style13ptBold"/>
          <w:b w:val="0"/>
          <w:sz w:val="18"/>
        </w:rPr>
        <w:t>(Neil, Asst Pf Sociology @ Harvard, 1/14, “The many stripes of anti-Americanism”, http://archive.boston.com/news/education/higher/articles/2007/01/14/the_many_stripes_of_anti_americanism/)</w:t>
      </w:r>
    </w:p>
    <w:p w:rsidR="0001134A" w:rsidRDefault="0001134A" w:rsidP="0001134A">
      <w:pPr>
        <w:rPr>
          <w:sz w:val="16"/>
        </w:rPr>
      </w:pPr>
      <w:r w:rsidRPr="00997A5E">
        <w:rPr>
          <w:sz w:val="16"/>
        </w:rPr>
        <w:t xml:space="preserve">Second, in most countries, </w:t>
      </w:r>
      <w:r w:rsidRPr="00D00266">
        <w:rPr>
          <w:rStyle w:val="StyleUnderline"/>
          <w:highlight w:val="yellow"/>
        </w:rPr>
        <w:t>anti-Americanism involves more distrust than</w:t>
      </w:r>
      <w:r w:rsidRPr="00997A5E">
        <w:rPr>
          <w:rStyle w:val="StyleUnderline"/>
        </w:rPr>
        <w:t xml:space="preserve"> </w:t>
      </w:r>
      <w:r w:rsidRPr="00997A5E">
        <w:rPr>
          <w:sz w:val="16"/>
        </w:rPr>
        <w:t xml:space="preserve">outright bias. </w:t>
      </w:r>
      <w:r w:rsidRPr="00D00266">
        <w:rPr>
          <w:rStyle w:val="StyleUnderline"/>
          <w:highlight w:val="yellow"/>
        </w:rPr>
        <w:t>The distinction is crucial. Where there is distrust, people may be skeptical</w:t>
      </w:r>
      <w:r>
        <w:t xml:space="preserve"> </w:t>
      </w:r>
      <w:r w:rsidRPr="00997A5E">
        <w:rPr>
          <w:sz w:val="16"/>
        </w:rPr>
        <w:t>of US motives and claims</w:t>
      </w:r>
      <w:r>
        <w:t xml:space="preserve">, </w:t>
      </w:r>
      <w:r w:rsidRPr="00D00266">
        <w:rPr>
          <w:rStyle w:val="StyleUnderline"/>
          <w:highlight w:val="yellow"/>
        </w:rPr>
        <w:t>but are open to considering the American point of view</w:t>
      </w:r>
      <w:r>
        <w:t xml:space="preserve">. </w:t>
      </w:r>
      <w:r w:rsidRPr="00D00266">
        <w:rPr>
          <w:rStyle w:val="StyleUnderline"/>
          <w:highlight w:val="yellow"/>
        </w:rPr>
        <w:t>Anti-American bias, by contrast</w:t>
      </w:r>
      <w:r>
        <w:t xml:space="preserve">, </w:t>
      </w:r>
      <w:r w:rsidRPr="00D00266">
        <w:rPr>
          <w:rStyle w:val="StyleUnderline"/>
          <w:highlight w:val="yellow"/>
        </w:rPr>
        <w:t>occurs when policies</w:t>
      </w:r>
      <w:r>
        <w:t xml:space="preserve"> </w:t>
      </w:r>
      <w:r w:rsidRPr="00997A5E">
        <w:rPr>
          <w:sz w:val="16"/>
        </w:rPr>
        <w:t xml:space="preserve">and actions undertaken by the US government and American corporations </w:t>
      </w:r>
      <w:r w:rsidRPr="00D00266">
        <w:rPr>
          <w:rStyle w:val="StyleUnderline"/>
          <w:highlight w:val="yellow"/>
        </w:rPr>
        <w:t>are seen as expressions of an unchangeable national identity</w:t>
      </w:r>
      <w:r w:rsidRPr="00997A5E">
        <w:rPr>
          <w:rStyle w:val="StyleUnderline"/>
        </w:rPr>
        <w:t xml:space="preserve"> </w:t>
      </w:r>
      <w:r w:rsidRPr="00997A5E">
        <w:rPr>
          <w:sz w:val="16"/>
        </w:rPr>
        <w:t xml:space="preserve">and character, </w:t>
      </w:r>
      <w:r w:rsidRPr="00D00266">
        <w:rPr>
          <w:rStyle w:val="StyleUnderline"/>
          <w:highlight w:val="yellow"/>
        </w:rPr>
        <w:t>such that dialogue</w:t>
      </w:r>
      <w:r>
        <w:t xml:space="preserve"> </w:t>
      </w:r>
      <w:r w:rsidRPr="00997A5E">
        <w:rPr>
          <w:sz w:val="16"/>
        </w:rPr>
        <w:t xml:space="preserve">over disagreements </w:t>
      </w:r>
      <w:r w:rsidRPr="00D00266">
        <w:rPr>
          <w:rStyle w:val="StyleUnderline"/>
          <w:highlight w:val="yellow"/>
        </w:rPr>
        <w:t>is deemed to have no value. It is distrust rather than bias that seems to characterize Chinese anti-Americanism</w:t>
      </w:r>
      <w:r>
        <w:t xml:space="preserve">, </w:t>
      </w:r>
      <w:r w:rsidRPr="00997A5E">
        <w:rPr>
          <w:sz w:val="16"/>
        </w:rPr>
        <w:t>for example. Political scientists Alastair Johnston and Daniela Stockmann, who contributed the China chapter, observe that Chinese "amity" toward the United States is in decline as China asserts itself as a budding superpower. However</w:t>
      </w:r>
      <w:r>
        <w:t xml:space="preserve">, </w:t>
      </w:r>
      <w:r w:rsidRPr="00D00266">
        <w:rPr>
          <w:rStyle w:val="StyleUnderline"/>
          <w:highlight w:val="yellow"/>
        </w:rPr>
        <w:t>Chinese dislike for US economic</w:t>
      </w:r>
      <w:r>
        <w:t xml:space="preserve"> </w:t>
      </w:r>
      <w:r w:rsidRPr="00997A5E">
        <w:rPr>
          <w:sz w:val="16"/>
        </w:rPr>
        <w:t xml:space="preserve">and cultural </w:t>
      </w:r>
      <w:r w:rsidRPr="00D00266">
        <w:rPr>
          <w:rStyle w:val="StyleUnderline"/>
          <w:highlight w:val="yellow"/>
        </w:rPr>
        <w:t>power is</w:t>
      </w:r>
      <w:r>
        <w:t xml:space="preserve"> </w:t>
      </w:r>
      <w:r w:rsidRPr="00997A5E">
        <w:rPr>
          <w:sz w:val="16"/>
        </w:rPr>
        <w:t xml:space="preserve">"still </w:t>
      </w:r>
      <w:r w:rsidRPr="00D00266">
        <w:rPr>
          <w:rStyle w:val="StyleUnderline"/>
          <w:highlight w:val="yellow"/>
        </w:rPr>
        <w:t>quite distant from</w:t>
      </w:r>
      <w:r>
        <w:t xml:space="preserve"> </w:t>
      </w:r>
      <w:r w:rsidRPr="00997A5E">
        <w:rPr>
          <w:sz w:val="16"/>
        </w:rPr>
        <w:t xml:space="preserve">the level of hatred and </w:t>
      </w:r>
      <w:r w:rsidRPr="00D00266">
        <w:rPr>
          <w:rStyle w:val="StyleUnderline"/>
          <w:highlight w:val="yellow"/>
        </w:rPr>
        <w:t>bias</w:t>
      </w:r>
      <w:r>
        <w:t xml:space="preserve">" </w:t>
      </w:r>
      <w:r w:rsidRPr="00997A5E">
        <w:rPr>
          <w:sz w:val="16"/>
        </w:rPr>
        <w:t>the Chinese direct at Japan and the Japanese.</w:t>
      </w:r>
    </w:p>
    <w:p w:rsidR="0001134A" w:rsidRDefault="0001134A" w:rsidP="0001134A">
      <w:pPr>
        <w:pStyle w:val="Heading4"/>
      </w:pPr>
      <w:r>
        <w:t xml:space="preserve">Capital doesn’t generate reforms – Xi is </w:t>
      </w:r>
      <w:r>
        <w:rPr>
          <w:u w:val="single"/>
        </w:rPr>
        <w:t>too strong</w:t>
      </w:r>
      <w:r>
        <w:t xml:space="preserve"> now</w:t>
      </w:r>
    </w:p>
    <w:p w:rsidR="0001134A" w:rsidRPr="00647F08" w:rsidRDefault="0001134A" w:rsidP="0001134A">
      <w:pPr>
        <w:rPr>
          <w:rStyle w:val="Style13ptBold"/>
          <w:b w:val="0"/>
        </w:rPr>
      </w:pPr>
      <w:r>
        <w:rPr>
          <w:rStyle w:val="Style13ptBold"/>
        </w:rPr>
        <w:t>Pei 5/6</w:t>
      </w:r>
      <w:r>
        <w:rPr>
          <w:rStyle w:val="Style13ptBold"/>
          <w:b w:val="0"/>
        </w:rPr>
        <w:t xml:space="preserve"> </w:t>
      </w:r>
      <w:r w:rsidRPr="00647F08">
        <w:rPr>
          <w:rStyle w:val="Style13ptBold"/>
          <w:b w:val="0"/>
          <w:sz w:val="16"/>
        </w:rPr>
        <w:t>(Minxin, professor of government at Claremont McKenna College, “Two ways to break Beijing's political stalemate”, http://asia.nikkei.com/Politics-Economy/Policy-Politics/Minxin-Pei-Two-ways-to-break-Beijing-s-political-stalemate)</w:t>
      </w:r>
    </w:p>
    <w:p w:rsidR="0001134A" w:rsidRDefault="0001134A" w:rsidP="0001134A">
      <w:r w:rsidRPr="0039348E">
        <w:rPr>
          <w:sz w:val="16"/>
        </w:rPr>
        <w:t xml:space="preserve">Observers of the Chinese economy can be forgiven for their puzzlement over an apparent paradox. </w:t>
      </w:r>
      <w:r w:rsidRPr="0039348E">
        <w:rPr>
          <w:rStyle w:val="StyleUnderline"/>
          <w:highlight w:val="yellow"/>
        </w:rPr>
        <w:t>While China undoubtedly</w:t>
      </w:r>
      <w:r w:rsidRPr="0039348E">
        <w:rPr>
          <w:rStyle w:val="StyleUnderline"/>
        </w:rPr>
        <w:t xml:space="preserve"> </w:t>
      </w:r>
      <w:r>
        <w:t xml:space="preserve">now </w:t>
      </w:r>
      <w:r w:rsidRPr="0039348E">
        <w:rPr>
          <w:rStyle w:val="StyleUnderline"/>
          <w:highlight w:val="yellow"/>
        </w:rPr>
        <w:t>has its most powerful leader since Mao</w:t>
      </w:r>
      <w:r>
        <w:t xml:space="preserve"> </w:t>
      </w:r>
      <w:r w:rsidRPr="0039348E">
        <w:rPr>
          <w:sz w:val="16"/>
        </w:rPr>
        <w:t xml:space="preserve">Zedong, the country's </w:t>
      </w:r>
      <w:r w:rsidRPr="0039348E">
        <w:rPr>
          <w:rStyle w:val="StyleUnderline"/>
          <w:highlight w:val="yellow"/>
        </w:rPr>
        <w:t>economic policy appears to be defying the wishes of</w:t>
      </w:r>
      <w:r w:rsidRPr="0039348E">
        <w:rPr>
          <w:rStyle w:val="StyleUnderline"/>
        </w:rPr>
        <w:t xml:space="preserve"> </w:t>
      </w:r>
      <w:r>
        <w:t xml:space="preserve">the new strongman, </w:t>
      </w:r>
      <w:r w:rsidRPr="0039348E">
        <w:rPr>
          <w:rStyle w:val="StyleUnderline"/>
          <w:highlight w:val="yellow"/>
        </w:rPr>
        <w:t>Xi</w:t>
      </w:r>
      <w:r w:rsidRPr="0039348E">
        <w:rPr>
          <w:rStyle w:val="StyleUnderline"/>
        </w:rPr>
        <w:t xml:space="preserve"> </w:t>
      </w:r>
      <w:r w:rsidRPr="0039348E">
        <w:rPr>
          <w:sz w:val="16"/>
        </w:rPr>
        <w:t xml:space="preserve">Jinping, general secretary of the Chinese Communist Party. </w:t>
      </w:r>
      <w:r w:rsidRPr="0039348E">
        <w:rPr>
          <w:rStyle w:val="StyleUnderline"/>
          <w:highlight w:val="yellow"/>
        </w:rPr>
        <w:t>Take</w:t>
      </w:r>
      <w:r w:rsidRPr="0039348E">
        <w:rPr>
          <w:sz w:val="16"/>
        </w:rPr>
        <w:t xml:space="preserve">, for example, the progress of radical </w:t>
      </w:r>
      <w:r w:rsidRPr="0039348E">
        <w:rPr>
          <w:rStyle w:val="StyleUnderline"/>
          <w:highlight w:val="yellow"/>
        </w:rPr>
        <w:t>structural reform</w:t>
      </w:r>
      <w:r>
        <w:t xml:space="preserve">, which is </w:t>
      </w:r>
      <w:r w:rsidRPr="0039348E">
        <w:rPr>
          <w:rStyle w:val="StyleUnderline"/>
          <w:highlight w:val="yellow"/>
        </w:rPr>
        <w:t>part of Xi's blueprint</w:t>
      </w:r>
      <w:r>
        <w:t xml:space="preserve"> </w:t>
      </w:r>
      <w:r w:rsidRPr="0039348E">
        <w:rPr>
          <w:sz w:val="16"/>
        </w:rPr>
        <w:t>for an ambitious overhaul of the economy. Since its much heralded unveiling in late 2013,</w:t>
      </w:r>
      <w:r>
        <w:t xml:space="preserve"> </w:t>
      </w:r>
      <w:r w:rsidRPr="0039348E">
        <w:rPr>
          <w:rStyle w:val="StyleUnderline"/>
          <w:highlight w:val="yellow"/>
        </w:rPr>
        <w:t>little structural reform has happened</w:t>
      </w:r>
      <w:r>
        <w:t xml:space="preserve">. </w:t>
      </w:r>
      <w:r w:rsidRPr="0039348E">
        <w:rPr>
          <w:sz w:val="16"/>
        </w:rPr>
        <w:t xml:space="preserve">Worse still, </w:t>
      </w:r>
      <w:r w:rsidRPr="0039348E">
        <w:rPr>
          <w:rStyle w:val="StyleUnderline"/>
          <w:highlight w:val="yellow"/>
        </w:rPr>
        <w:t>in recent months, the Chinese government has adopted policies</w:t>
      </w:r>
      <w:r w:rsidRPr="0039348E">
        <w:rPr>
          <w:rStyle w:val="StyleUnderline"/>
        </w:rPr>
        <w:t xml:space="preserve"> </w:t>
      </w:r>
      <w:r>
        <w:t xml:space="preserve">obviously </w:t>
      </w:r>
      <w:r w:rsidRPr="0039348E">
        <w:rPr>
          <w:rStyle w:val="StyleUnderline"/>
          <w:highlight w:val="yellow"/>
        </w:rPr>
        <w:t>aimed at maintaining short-term growth at the expense of</w:t>
      </w:r>
      <w:r w:rsidRPr="0039348E">
        <w:rPr>
          <w:rStyle w:val="StyleUnderline"/>
        </w:rPr>
        <w:t xml:space="preserve"> </w:t>
      </w:r>
      <w:r>
        <w:t xml:space="preserve">long-term </w:t>
      </w:r>
      <w:r w:rsidRPr="0039348E">
        <w:rPr>
          <w:rStyle w:val="StyleUnderline"/>
          <w:highlight w:val="yellow"/>
        </w:rPr>
        <w:t>structural reform</w:t>
      </w:r>
      <w:r>
        <w:t xml:space="preserve">. </w:t>
      </w:r>
      <w:r w:rsidRPr="0039348E">
        <w:rPr>
          <w:sz w:val="16"/>
        </w:rPr>
        <w:t>For instance, instead of forcing zombie companies into bankruptcy and channeling resources into consumption</w:t>
      </w:r>
      <w:r>
        <w:t xml:space="preserve">, </w:t>
      </w:r>
      <w:r w:rsidRPr="0039348E">
        <w:rPr>
          <w:rStyle w:val="StyleUnderline"/>
          <w:highlight w:val="yellow"/>
        </w:rPr>
        <w:t>Beijing has</w:t>
      </w:r>
      <w:r>
        <w:t xml:space="preserve"> </w:t>
      </w:r>
      <w:r w:rsidRPr="0039348E">
        <w:rPr>
          <w:sz w:val="16"/>
        </w:rPr>
        <w:t>once again opened the credit spigot to fund fixed-asset investments -- mainly infrastructure -- and</w:t>
      </w:r>
      <w:r>
        <w:t xml:space="preserve"> </w:t>
      </w:r>
      <w:r w:rsidRPr="0039348E">
        <w:rPr>
          <w:rStyle w:val="StyleUnderline"/>
          <w:highlight w:val="yellow"/>
        </w:rPr>
        <w:t>keep moribund companies, most of them state-owned, on life support</w:t>
      </w:r>
      <w:r>
        <w:t xml:space="preserve">. </w:t>
      </w:r>
      <w:r w:rsidRPr="0039348E">
        <w:rPr>
          <w:sz w:val="16"/>
        </w:rPr>
        <w:t>In the first quarter alone, according to the People's Bank of China, Chinese banks increased their loans by a mammoth 4.67 trillion yuan ($720 billion), a new record. The immediate impact of this monetary stimulus might have propped up the Chinese economy, as reflected in the recovery of gross domestic product. However, the long-term consequences will be ugly</w:t>
      </w:r>
      <w:r>
        <w:t xml:space="preserve">. </w:t>
      </w:r>
      <w:r w:rsidRPr="0039348E">
        <w:rPr>
          <w:rStyle w:val="StyleUnderline"/>
          <w:highlight w:val="yellow"/>
        </w:rPr>
        <w:t>China's debt-to-GDP ratio will increase, overcapacity will continue</w:t>
      </w:r>
      <w:r>
        <w:t xml:space="preserve"> </w:t>
      </w:r>
      <w:r w:rsidRPr="0039348E">
        <w:rPr>
          <w:sz w:val="16"/>
        </w:rPr>
        <w:t xml:space="preserve">to plague the economy </w:t>
      </w:r>
      <w:r w:rsidRPr="0039348E">
        <w:rPr>
          <w:rStyle w:val="StyleUnderline"/>
          <w:highlight w:val="yellow"/>
        </w:rPr>
        <w:t>and the</w:t>
      </w:r>
      <w:r>
        <w:t xml:space="preserve"> eventual </w:t>
      </w:r>
      <w:r w:rsidRPr="0039348E">
        <w:rPr>
          <w:rStyle w:val="StyleUnderline"/>
          <w:highlight w:val="yellow"/>
        </w:rPr>
        <w:t>cost of recapitalizing the financial system will explode</w:t>
      </w:r>
      <w:r>
        <w:t xml:space="preserve">. </w:t>
      </w:r>
      <w:r w:rsidRPr="0039348E">
        <w:rPr>
          <w:rStyle w:val="StyleUnderline"/>
          <w:highlight w:val="yellow"/>
        </w:rPr>
        <w:t>Behind this</w:t>
      </w:r>
      <w:r>
        <w:t xml:space="preserve"> apparent </w:t>
      </w:r>
      <w:r w:rsidRPr="0039348E">
        <w:rPr>
          <w:rStyle w:val="StyleUnderline"/>
          <w:highlight w:val="yellow"/>
        </w:rPr>
        <w:t>disconnect between Xi's power and</w:t>
      </w:r>
      <w:r>
        <w:t xml:space="preserve"> </w:t>
      </w:r>
      <w:r w:rsidRPr="0039348E">
        <w:rPr>
          <w:sz w:val="16"/>
        </w:rPr>
        <w:t>the difficulties he has encountered in executing</w:t>
      </w:r>
      <w:r>
        <w:t xml:space="preserve"> </w:t>
      </w:r>
      <w:r w:rsidRPr="0039348E">
        <w:rPr>
          <w:rStyle w:val="StyleUnderline"/>
          <w:highlight w:val="yellow"/>
        </w:rPr>
        <w:t>his reform plan lies a political stalemate which</w:t>
      </w:r>
      <w:r w:rsidRPr="0039348E">
        <w:rPr>
          <w:sz w:val="16"/>
        </w:rPr>
        <w:t xml:space="preserve">, if prolonged, </w:t>
      </w:r>
      <w:r w:rsidRPr="0039348E">
        <w:rPr>
          <w:rStyle w:val="StyleUnderline"/>
          <w:highlight w:val="yellow"/>
        </w:rPr>
        <w:t>could produce even worse economic uncertainties and consequences</w:t>
      </w:r>
      <w:r>
        <w:t xml:space="preserve">. </w:t>
      </w:r>
      <w:r w:rsidRPr="0039348E">
        <w:rPr>
          <w:sz w:val="16"/>
        </w:rPr>
        <w:t xml:space="preserve">One manifestation of this stalemate -- </w:t>
      </w:r>
      <w:r w:rsidRPr="0039348E">
        <w:rPr>
          <w:rStyle w:val="StyleUnderline"/>
          <w:highlight w:val="yellow"/>
        </w:rPr>
        <w:t>bureaucratic paralysis -- is well-known</w:t>
      </w:r>
      <w:r>
        <w:t xml:space="preserve">. </w:t>
      </w:r>
      <w:r w:rsidRPr="0039348E">
        <w:rPr>
          <w:rStyle w:val="StyleUnderline"/>
          <w:highlight w:val="yellow"/>
        </w:rPr>
        <w:t>Xi's anti-corruption drive has frightened and alienated many Chinese officials.</w:t>
      </w:r>
      <w:r>
        <w:t xml:space="preserve"> </w:t>
      </w:r>
      <w:r w:rsidRPr="0039348E">
        <w:rPr>
          <w:sz w:val="16"/>
        </w:rPr>
        <w:t xml:space="preserve">Denied what they consider legitimate rewards for toiling for the party, </w:t>
      </w:r>
      <w:r w:rsidRPr="0039348E">
        <w:rPr>
          <w:rStyle w:val="StyleUnderline"/>
          <w:highlight w:val="yellow"/>
        </w:rPr>
        <w:t>resentful bureaucrats have been on a work stoppage</w:t>
      </w:r>
      <w:r w:rsidRPr="0039348E">
        <w:rPr>
          <w:rStyle w:val="StyleUnderline"/>
        </w:rPr>
        <w:t xml:space="preserve"> </w:t>
      </w:r>
      <w:r w:rsidRPr="0039348E">
        <w:rPr>
          <w:rStyle w:val="StyleUnderline"/>
          <w:highlight w:val="yellow"/>
        </w:rPr>
        <w:t>in the hope</w:t>
      </w:r>
      <w:r>
        <w:t xml:space="preserve"> </w:t>
      </w:r>
      <w:r w:rsidRPr="0039348E">
        <w:rPr>
          <w:sz w:val="16"/>
        </w:rPr>
        <w:t xml:space="preserve">that deteriorating economic performance will force Xi </w:t>
      </w:r>
      <w:r w:rsidRPr="0039348E">
        <w:rPr>
          <w:rStyle w:val="StyleUnderline"/>
          <w:highlight w:val="yellow"/>
        </w:rPr>
        <w:t>to</w:t>
      </w:r>
      <w:r>
        <w:t xml:space="preserve"> </w:t>
      </w:r>
      <w:r w:rsidRPr="0039348E">
        <w:rPr>
          <w:sz w:val="16"/>
        </w:rPr>
        <w:t xml:space="preserve">call off the anti-corruption campaign and </w:t>
      </w:r>
      <w:r w:rsidRPr="0039348E">
        <w:rPr>
          <w:rStyle w:val="StyleUnderline"/>
          <w:highlight w:val="yellow"/>
        </w:rPr>
        <w:t>return to business as usual</w:t>
      </w:r>
      <w:r>
        <w:t>.</w:t>
      </w:r>
    </w:p>
    <w:p w:rsidR="0001134A" w:rsidRDefault="0001134A" w:rsidP="0001134A">
      <w:pPr>
        <w:pStyle w:val="Heading3"/>
      </w:pPr>
      <w:r>
        <w:t>2AC Uniqueness Answers</w:t>
      </w:r>
    </w:p>
    <w:p w:rsidR="0001134A" w:rsidRDefault="0001134A" w:rsidP="0001134A">
      <w:pPr>
        <w:pStyle w:val="Heading4"/>
      </w:pPr>
      <w:r>
        <w:t>Xi credibility declining</w:t>
      </w:r>
    </w:p>
    <w:p w:rsidR="0001134A" w:rsidRPr="009A12F2" w:rsidRDefault="0001134A" w:rsidP="0001134A">
      <w:pPr>
        <w:rPr>
          <w:rStyle w:val="Style13ptBold"/>
          <w:b w:val="0"/>
          <w:sz w:val="16"/>
        </w:rPr>
      </w:pPr>
      <w:r>
        <w:rPr>
          <w:rStyle w:val="Style13ptBold"/>
        </w:rPr>
        <w:t>The Guardian 5/4</w:t>
      </w:r>
      <w:r>
        <w:rPr>
          <w:rStyle w:val="Style13ptBold"/>
          <w:b w:val="0"/>
        </w:rPr>
        <w:t xml:space="preserve"> </w:t>
      </w:r>
      <w:r w:rsidRPr="009A12F2">
        <w:rPr>
          <w:rStyle w:val="Style13ptBold"/>
          <w:b w:val="0"/>
          <w:sz w:val="16"/>
        </w:rPr>
        <w:t>(“China’s Xi Jinping denies House of Cards power struggle but attacks ‘conspirators’, http://mindanaoexaminer.com/chinas-xi-jinping-denies-house-of-cards-power-struggle-but-attacks-conspirators-the-guardian/)</w:t>
      </w:r>
    </w:p>
    <w:p w:rsidR="0001134A" w:rsidRPr="009171C3" w:rsidRDefault="0001134A" w:rsidP="0001134A">
      <w:pPr>
        <w:rPr>
          <w:sz w:val="16"/>
        </w:rPr>
      </w:pPr>
      <w:r w:rsidRPr="009171C3">
        <w:rPr>
          <w:rStyle w:val="StyleUnderline"/>
          <w:highlight w:val="yellow"/>
        </w:rPr>
        <w:t>Experts</w:t>
      </w:r>
      <w:r>
        <w:t xml:space="preserve"> also </w:t>
      </w:r>
      <w:r w:rsidRPr="009171C3">
        <w:rPr>
          <w:rStyle w:val="StyleUnderline"/>
          <w:highlight w:val="yellow"/>
        </w:rPr>
        <w:t>see Xi’s decision</w:t>
      </w:r>
      <w:r>
        <w:t xml:space="preserve"> </w:t>
      </w:r>
      <w:r w:rsidRPr="009171C3">
        <w:rPr>
          <w:sz w:val="16"/>
        </w:rPr>
        <w:t xml:space="preserve">last month </w:t>
      </w:r>
      <w:r w:rsidRPr="009171C3">
        <w:rPr>
          <w:rStyle w:val="StyleUnderline"/>
          <w:highlight w:val="yellow"/>
        </w:rPr>
        <w:t>to take on the title of commander-in-chief</w:t>
      </w:r>
      <w:r>
        <w:t xml:space="preserve"> </w:t>
      </w:r>
      <w:r w:rsidRPr="009171C3">
        <w:rPr>
          <w:sz w:val="16"/>
        </w:rPr>
        <w:t xml:space="preserve">of China’s joint battle command centre </w:t>
      </w:r>
      <w:r w:rsidRPr="009171C3">
        <w:rPr>
          <w:rStyle w:val="StyleUnderline"/>
          <w:highlight w:val="yellow"/>
        </w:rPr>
        <w:t>as a potential indicator of trouble at the top</w:t>
      </w:r>
      <w:r>
        <w:t xml:space="preserve">. </w:t>
      </w:r>
      <w:r w:rsidRPr="009171C3">
        <w:rPr>
          <w:sz w:val="16"/>
        </w:rPr>
        <w:t xml:space="preserve">Since coming to power </w:t>
      </w:r>
      <w:r w:rsidRPr="009171C3">
        <w:rPr>
          <w:rStyle w:val="StyleUnderline"/>
          <w:highlight w:val="yellow"/>
        </w:rPr>
        <w:t xml:space="preserve">Xi has amassed an unusual plethora of </w:t>
      </w:r>
      <w:r w:rsidRPr="009171C3">
        <w:rPr>
          <w:sz w:val="16"/>
        </w:rPr>
        <w:t xml:space="preserve">official </w:t>
      </w:r>
      <w:r w:rsidRPr="009171C3">
        <w:rPr>
          <w:rStyle w:val="StyleUnderline"/>
          <w:highlight w:val="yellow"/>
        </w:rPr>
        <w:t>titles</w:t>
      </w:r>
      <w:r>
        <w:t xml:space="preserve"> </w:t>
      </w:r>
      <w:r w:rsidRPr="009171C3">
        <w:rPr>
          <w:sz w:val="16"/>
        </w:rPr>
        <w:t xml:space="preserve">including general secretary of the Communist party, president of the People’s Republic of China, chairman of the central military commission, leader of the national security commission and head of the leading group for overall reform. One academic has dubbed him the “chairman of everything”. Roderick MacFarquhar, a Harvard University expert in elite Communist party politics, said: “Xi Jinping’s donning of uniform and giving him his new military title is a warning to his colleagues that he has the army behind him. Whether he actually has or not, one doesn’t know. But that is his bulwark, as it was Mao’s.” However, MacFarquhar said </w:t>
      </w:r>
      <w:r w:rsidRPr="009171C3">
        <w:rPr>
          <w:rStyle w:val="StyleUnderline"/>
          <w:highlight w:val="yellow"/>
        </w:rPr>
        <w:t>the new title could be a sign of weakness</w:t>
      </w:r>
      <w:r w:rsidRPr="009171C3">
        <w:rPr>
          <w:rStyle w:val="StyleUnderline"/>
        </w:rPr>
        <w:t xml:space="preserve"> </w:t>
      </w:r>
      <w:r w:rsidRPr="009171C3">
        <w:rPr>
          <w:sz w:val="16"/>
        </w:rPr>
        <w:t xml:space="preserve">rather than strength, noting that </w:t>
      </w:r>
      <w:r w:rsidRPr="009171C3">
        <w:rPr>
          <w:rStyle w:val="StyleUnderline"/>
          <w:highlight w:val="yellow"/>
        </w:rPr>
        <w:t>not even Mao</w:t>
      </w:r>
      <w:r>
        <w:t xml:space="preserve"> </w:t>
      </w:r>
      <w:r w:rsidRPr="009171C3">
        <w:rPr>
          <w:sz w:val="16"/>
        </w:rPr>
        <w:t>Zedong</w:t>
      </w:r>
      <w:r>
        <w:t xml:space="preserve"> </w:t>
      </w:r>
      <w:r w:rsidRPr="009171C3">
        <w:rPr>
          <w:rStyle w:val="StyleUnderline"/>
          <w:highlight w:val="yellow"/>
        </w:rPr>
        <w:t>had</w:t>
      </w:r>
      <w:r w:rsidRPr="009171C3">
        <w:rPr>
          <w:rStyle w:val="StyleUnderline"/>
        </w:rPr>
        <w:t xml:space="preserve"> </w:t>
      </w:r>
      <w:r w:rsidRPr="009171C3">
        <w:rPr>
          <w:sz w:val="16"/>
        </w:rPr>
        <w:t>accumulated</w:t>
      </w:r>
      <w:r>
        <w:t xml:space="preserve"> </w:t>
      </w:r>
      <w:r w:rsidRPr="009171C3">
        <w:rPr>
          <w:rStyle w:val="StyleUnderline"/>
          <w:highlight w:val="yellow"/>
        </w:rPr>
        <w:t>such a glut of titles</w:t>
      </w:r>
      <w:r>
        <w:t xml:space="preserve">. </w:t>
      </w:r>
      <w:r w:rsidRPr="009171C3">
        <w:rPr>
          <w:sz w:val="16"/>
        </w:rPr>
        <w:t xml:space="preserve">“Chairman </w:t>
      </w:r>
      <w:r w:rsidRPr="009171C3">
        <w:rPr>
          <w:rStyle w:val="StyleUnderline"/>
          <w:highlight w:val="yellow"/>
        </w:rPr>
        <w:t>Mao never needed titles. Everyone knew who was in charge</w:t>
      </w:r>
      <w:r w:rsidRPr="009171C3">
        <w:rPr>
          <w:sz w:val="16"/>
        </w:rPr>
        <w:t>,” he said. Xi has made a high-profile anti-corruption campaign one of his administration’s key missions, disciplining hundreds of thousands of officials, including top party and military figures. But experts say</w:t>
      </w:r>
      <w:r>
        <w:t xml:space="preserve"> </w:t>
      </w:r>
      <w:r w:rsidRPr="009171C3">
        <w:rPr>
          <w:rStyle w:val="StyleUnderline"/>
          <w:highlight w:val="yellow"/>
        </w:rPr>
        <w:t>the war on corruption has generated discontent among officials, cau</w:t>
      </w:r>
      <w:r>
        <w:rPr>
          <w:rStyle w:val="StyleUnderline"/>
          <w:highlight w:val="yellow"/>
        </w:rPr>
        <w:t>sed political paralysis and fue</w:t>
      </w:r>
      <w:r w:rsidRPr="009171C3">
        <w:rPr>
          <w:rStyle w:val="StyleUnderline"/>
          <w:highlight w:val="yellow"/>
        </w:rPr>
        <w:t>led suspicions Xi is using the campaign as a pretext to purge</w:t>
      </w:r>
      <w:r>
        <w:t xml:space="preserve"> </w:t>
      </w:r>
      <w:r w:rsidRPr="009171C3">
        <w:rPr>
          <w:sz w:val="16"/>
        </w:rPr>
        <w:t>his political enemies.</w:t>
      </w:r>
    </w:p>
    <w:p w:rsidR="0001134A" w:rsidRDefault="0001134A" w:rsidP="0001134A">
      <w:pPr>
        <w:pStyle w:val="Heading4"/>
      </w:pPr>
      <w:r>
        <w:t>Economic crises are mounting; reforms insufficient now</w:t>
      </w:r>
    </w:p>
    <w:p w:rsidR="0001134A" w:rsidRPr="0085372C" w:rsidRDefault="0001134A" w:rsidP="0001134A">
      <w:r>
        <w:rPr>
          <w:rStyle w:val="Style13ptBold"/>
        </w:rPr>
        <w:t>Whitehead 5/9</w:t>
      </w:r>
      <w:r>
        <w:t xml:space="preserve"> </w:t>
      </w:r>
      <w:r w:rsidRPr="0085372C">
        <w:rPr>
          <w:sz w:val="14"/>
        </w:rPr>
        <w:t>(Adam, twenty five years’ experience in capital markets and investment management, in a career that has involved proprietary trading desks, commodity trading advisors, sovereign wealth funds and private offices. During this time he has had trading book P&amp;L responsibility, in addition to setting up and managing offices of regulated global financial entities in the UAE, “The Great Chinese Political Rift”, 2016, http://seekingalpha.com/article/3973072-great-chinese-political-rift?page=2#)</w:t>
      </w:r>
    </w:p>
    <w:p w:rsidR="0001134A" w:rsidRPr="009171C3" w:rsidRDefault="0001134A" w:rsidP="0001134A">
      <w:pPr>
        <w:rPr>
          <w:rStyle w:val="StyleUnderline"/>
        </w:rPr>
      </w:pPr>
      <w:r w:rsidRPr="009171C3">
        <w:rPr>
          <w:sz w:val="16"/>
        </w:rPr>
        <w:t xml:space="preserve">The timing of </w:t>
      </w:r>
      <w:r w:rsidRPr="009171C3">
        <w:rPr>
          <w:rStyle w:val="StyleUnderline"/>
          <w:highlight w:val="yellow"/>
        </w:rPr>
        <w:t>this political fight could not be worse</w:t>
      </w:r>
      <w:r>
        <w:t xml:space="preserve"> </w:t>
      </w:r>
      <w:r w:rsidRPr="009171C3">
        <w:rPr>
          <w:sz w:val="16"/>
        </w:rPr>
        <w:t xml:space="preserve">for what has become known as the Great Maturity Wall of </w:t>
      </w:r>
      <w:r w:rsidRPr="009171C3">
        <w:rPr>
          <w:rStyle w:val="StyleUnderline"/>
          <w:highlight w:val="yellow"/>
        </w:rPr>
        <w:t>Chinese debt</w:t>
      </w:r>
      <w:r>
        <w:t xml:space="preserve"> that </w:t>
      </w:r>
      <w:r w:rsidRPr="009171C3">
        <w:rPr>
          <w:rStyle w:val="StyleUnderline"/>
          <w:highlight w:val="yellow"/>
        </w:rPr>
        <w:t>comes up for redemption</w:t>
      </w:r>
      <w:r>
        <w:t xml:space="preserve"> and/</w:t>
      </w:r>
      <w:r w:rsidRPr="009171C3">
        <w:rPr>
          <w:rStyle w:val="StyleUnderline"/>
          <w:highlight w:val="yellow"/>
        </w:rPr>
        <w:t>or refinancing this year</w:t>
      </w:r>
      <w:r>
        <w:t xml:space="preserve">. </w:t>
      </w:r>
      <w:r w:rsidRPr="009171C3">
        <w:rPr>
          <w:sz w:val="16"/>
        </w:rPr>
        <w:t xml:space="preserve">The PBoC will be forced to step into the breach and engineer attractive refinancing terms in the domestic capital markets to ease the passage of this pig through the python. </w:t>
      </w:r>
      <w:r w:rsidRPr="009171C3">
        <w:rPr>
          <w:rStyle w:val="StyleUnderline"/>
          <w:highlight w:val="yellow"/>
        </w:rPr>
        <w:t>The banking sector is already trying to convert its bad debt</w:t>
      </w:r>
      <w:r>
        <w:t xml:space="preserve"> </w:t>
      </w:r>
      <w:r w:rsidRPr="009171C3">
        <w:rPr>
          <w:sz w:val="16"/>
        </w:rPr>
        <w:t xml:space="preserve">to equity, so </w:t>
      </w:r>
      <w:r w:rsidRPr="009171C3">
        <w:rPr>
          <w:rStyle w:val="StyleUnderline"/>
          <w:highlight w:val="yellow"/>
        </w:rPr>
        <w:t>any attempt to</w:t>
      </w:r>
      <w:r>
        <w:t xml:space="preserve"> also </w:t>
      </w:r>
      <w:r w:rsidRPr="009171C3">
        <w:rPr>
          <w:rStyle w:val="StyleUnderline"/>
          <w:highlight w:val="yellow"/>
        </w:rPr>
        <w:t>convert the Maturity Wall into equity will face a crowded and difficult market</w:t>
      </w:r>
      <w:r w:rsidRPr="009171C3">
        <w:rPr>
          <w:rStyle w:val="StyleUnderline"/>
        </w:rPr>
        <w:t xml:space="preserve"> </w:t>
      </w:r>
      <w:r w:rsidRPr="009171C3">
        <w:rPr>
          <w:sz w:val="16"/>
        </w:rPr>
        <w:t>environment. The debate in the analyst community over whether China's economy has become like America's pre-Credit Crunch has continued to rage since George Soros made the comparison. The growth of debt and GDP in tandem is to be expected. The growth of debt in an economic slowdown, as a counter-cyclical stimulus, is also to be expected. The problem for the China watchers is that</w:t>
      </w:r>
      <w:r>
        <w:t xml:space="preserve"> </w:t>
      </w:r>
      <w:r w:rsidRPr="009171C3">
        <w:rPr>
          <w:rStyle w:val="StyleUnderline"/>
          <w:highlight w:val="yellow"/>
        </w:rPr>
        <w:t>the size of the debt mountain has grown much larger than</w:t>
      </w:r>
      <w:r>
        <w:t xml:space="preserve"> the </w:t>
      </w:r>
      <w:r w:rsidRPr="009171C3">
        <w:rPr>
          <w:rStyle w:val="StyleUnderline"/>
          <w:highlight w:val="yellow"/>
        </w:rPr>
        <w:t>GDP</w:t>
      </w:r>
      <w:r>
        <w:t xml:space="preserve"> </w:t>
      </w:r>
      <w:r w:rsidRPr="009171C3">
        <w:rPr>
          <w:sz w:val="16"/>
        </w:rPr>
        <w:t>that it has stimulated</w:t>
      </w:r>
      <w:r>
        <w:t xml:space="preserve">. </w:t>
      </w:r>
      <w:r w:rsidRPr="009171C3">
        <w:rPr>
          <w:rStyle w:val="StyleUnderline"/>
          <w:highlight w:val="yellow"/>
        </w:rPr>
        <w:t>The situation</w:t>
      </w:r>
      <w:r>
        <w:t xml:space="preserve"> </w:t>
      </w:r>
      <w:r w:rsidRPr="009171C3">
        <w:rPr>
          <w:sz w:val="16"/>
        </w:rPr>
        <w:t xml:space="preserve">therefore </w:t>
      </w:r>
      <w:r w:rsidRPr="009171C3">
        <w:rPr>
          <w:rStyle w:val="StyleUnderline"/>
          <w:highlight w:val="yellow"/>
        </w:rPr>
        <w:t>appears to be unsustainable.</w:t>
      </w:r>
    </w:p>
    <w:p w:rsidR="0001134A" w:rsidRDefault="0001134A" w:rsidP="0001134A">
      <w:pPr>
        <w:pStyle w:val="Heading3"/>
      </w:pPr>
      <w:r>
        <w:t>2AC Impact Take-Out</w:t>
      </w:r>
    </w:p>
    <w:p w:rsidR="0001134A" w:rsidRPr="009F0CDF" w:rsidRDefault="0001134A" w:rsidP="0001134A">
      <w:pPr>
        <w:pStyle w:val="Heading4"/>
      </w:pPr>
      <w:r>
        <w:t>No regime collapse risk</w:t>
      </w:r>
    </w:p>
    <w:p w:rsidR="0001134A" w:rsidRPr="009F0CDF" w:rsidRDefault="0001134A" w:rsidP="0001134A">
      <w:r w:rsidRPr="009F0CDF">
        <w:rPr>
          <w:rStyle w:val="Style13ptBold"/>
        </w:rPr>
        <w:t>Jones 14</w:t>
      </w:r>
      <w:r>
        <w:rPr>
          <w:rStyle w:val="Style13ptBold"/>
        </w:rPr>
        <w:t xml:space="preserve"> </w:t>
      </w:r>
      <w:r w:rsidRPr="00B8770A">
        <w:rPr>
          <w:rStyle w:val="Style13ptBold"/>
          <w:b w:val="0"/>
          <w:sz w:val="20"/>
        </w:rPr>
        <w:t>(</w:t>
      </w:r>
      <w:r w:rsidRPr="00B8770A">
        <w:rPr>
          <w:sz w:val="16"/>
        </w:rPr>
        <w:t>David Martin, Professor of Politics at University of Glasgow, PhD from LSE, Australian Journal of Poli</w:t>
      </w:r>
      <w:r>
        <w:rPr>
          <w:sz w:val="16"/>
        </w:rPr>
        <w:t>tical Science, February 21</w:t>
      </w:r>
      <w:r w:rsidRPr="00B8770A">
        <w:rPr>
          <w:sz w:val="16"/>
        </w:rPr>
        <w:t>, 49:1, "Managing the China Dream: Communist Party politics after the Tiananmen incid</w:t>
      </w:r>
      <w:r>
        <w:rPr>
          <w:sz w:val="16"/>
        </w:rPr>
        <w:t>ent ", Taylor and Francis</w:t>
      </w:r>
      <w:r w:rsidRPr="00B8770A">
        <w:rPr>
          <w:sz w:val="16"/>
        </w:rPr>
        <w:t>)</w:t>
      </w:r>
    </w:p>
    <w:p w:rsidR="0001134A" w:rsidRPr="00990FBE" w:rsidRDefault="0001134A" w:rsidP="0001134A">
      <w:pPr>
        <w:rPr>
          <w:sz w:val="16"/>
        </w:rPr>
      </w:pPr>
      <w:r w:rsidRPr="00990FBE">
        <w:rPr>
          <w:sz w:val="16"/>
        </w:rPr>
        <w:t xml:space="preserve">All </w:t>
      </w:r>
      <w:r w:rsidRPr="00990FBE">
        <w:rPr>
          <w:rStyle w:val="StyleUnderline"/>
          <w:highlight w:val="yellow"/>
        </w:rPr>
        <w:t>these works reveal</w:t>
      </w:r>
      <w:r w:rsidRPr="00990FBE">
        <w:rPr>
          <w:highlight w:val="yellow"/>
        </w:rPr>
        <w:t xml:space="preserve"> </w:t>
      </w:r>
      <w:r w:rsidRPr="00990FBE">
        <w:rPr>
          <w:rStyle w:val="Emphasis"/>
          <w:highlight w:val="yellow"/>
        </w:rPr>
        <w:t xml:space="preserve">how pragmatically, proactively and </w:t>
      </w:r>
      <w:r w:rsidRPr="00990FBE">
        <w:rPr>
          <w:sz w:val="16"/>
        </w:rPr>
        <w:t>largely</w:t>
      </w:r>
      <w:r w:rsidRPr="00990FBE">
        <w:rPr>
          <w:rStyle w:val="Emphasis"/>
          <w:highlight w:val="yellow"/>
        </w:rPr>
        <w:t xml:space="preserve"> successfully the CPC has adapted and reformed itself</w:t>
      </w:r>
      <w:r w:rsidRPr="009F0CDF">
        <w:t xml:space="preserve"> </w:t>
      </w:r>
      <w:r w:rsidRPr="00990FBE">
        <w:rPr>
          <w:sz w:val="16"/>
        </w:rPr>
        <w:t xml:space="preserve">in the years </w:t>
      </w:r>
      <w:r w:rsidRPr="00990FBE">
        <w:rPr>
          <w:rStyle w:val="Emphasis"/>
          <w:highlight w:val="yellow"/>
        </w:rPr>
        <w:t>since Tiananmen</w:t>
      </w:r>
      <w:r w:rsidRPr="00990FBE">
        <w:rPr>
          <w:highlight w:val="yellow"/>
        </w:rPr>
        <w:t xml:space="preserve">. </w:t>
      </w:r>
      <w:r w:rsidRPr="00990FBE">
        <w:rPr>
          <w:rStyle w:val="StyleUnderline"/>
          <w:highlight w:val="yellow"/>
        </w:rPr>
        <w:t>It is</w:t>
      </w:r>
      <w:r w:rsidRPr="006324D8">
        <w:rPr>
          <w:rStyle w:val="StyleUnderline"/>
        </w:rPr>
        <w:t xml:space="preserve"> </w:t>
      </w:r>
      <w:r w:rsidRPr="00990FBE">
        <w:rPr>
          <w:sz w:val="16"/>
        </w:rPr>
        <w:t>increasingly</w:t>
      </w:r>
      <w:r w:rsidRPr="006324D8">
        <w:rPr>
          <w:rStyle w:val="StyleUnderline"/>
        </w:rPr>
        <w:t xml:space="preserve"> </w:t>
      </w:r>
      <w:r w:rsidRPr="00990FBE">
        <w:rPr>
          <w:rStyle w:val="StyleUnderline"/>
          <w:highlight w:val="yellow"/>
        </w:rPr>
        <w:t>apparent</w:t>
      </w:r>
      <w:r w:rsidRPr="009F0CDF">
        <w:t xml:space="preserve"> that </w:t>
      </w:r>
      <w:r w:rsidRPr="00990FBE">
        <w:rPr>
          <w:rStyle w:val="Emphasis"/>
          <w:highlight w:val="yellow"/>
        </w:rPr>
        <w:t>the Chinese party-state model has developed the capacity to change</w:t>
      </w:r>
      <w:r w:rsidRPr="009F0CDF">
        <w:rPr>
          <w:rStyle w:val="Emphasis"/>
        </w:rPr>
        <w:t xml:space="preserve"> </w:t>
      </w:r>
      <w:r w:rsidRPr="00990FBE">
        <w:rPr>
          <w:sz w:val="16"/>
        </w:rPr>
        <w:t>over time</w:t>
      </w:r>
      <w:r w:rsidRPr="00990FBE">
        <w:rPr>
          <w:rStyle w:val="Emphasis"/>
          <w:sz w:val="16"/>
        </w:rPr>
        <w:t xml:space="preserve"> </w:t>
      </w:r>
      <w:r w:rsidRPr="00990FBE">
        <w:rPr>
          <w:rStyle w:val="Emphasis"/>
          <w:highlight w:val="yellow"/>
        </w:rPr>
        <w:t>and adjust to new political and economic realities</w:t>
      </w:r>
      <w:r w:rsidRPr="009F0CDF">
        <w:t xml:space="preserve">, </w:t>
      </w:r>
      <w:r w:rsidRPr="00990FBE">
        <w:rPr>
          <w:sz w:val="16"/>
        </w:rPr>
        <w:t>both globally and locally</w:t>
      </w:r>
      <w:r w:rsidRPr="009F0CDF">
        <w:t xml:space="preserve">. </w:t>
      </w:r>
      <w:r w:rsidRPr="00990FBE">
        <w:rPr>
          <w:rStyle w:val="StyleUnderline"/>
          <w:highlight w:val="yellow"/>
        </w:rPr>
        <w:t>The party has shown</w:t>
      </w:r>
      <w:r w:rsidRPr="009F0CDF">
        <w:t xml:space="preserve"> that </w:t>
      </w:r>
      <w:r w:rsidRPr="00990FBE">
        <w:rPr>
          <w:rStyle w:val="Emphasis"/>
          <w:highlight w:val="yellow"/>
        </w:rPr>
        <w:t>it can renew itself</w:t>
      </w:r>
      <w:r w:rsidRPr="009F0CDF">
        <w:t xml:space="preserve">, </w:t>
      </w:r>
      <w:r w:rsidRPr="00990FBE">
        <w:rPr>
          <w:rStyle w:val="StyleUnderline"/>
          <w:highlight w:val="yellow"/>
        </w:rPr>
        <w:t>alter its leadership and its ideology</w:t>
      </w:r>
      <w:r w:rsidRPr="00990FBE">
        <w:rPr>
          <w:highlight w:val="yellow"/>
        </w:rPr>
        <w:t xml:space="preserve">, </w:t>
      </w:r>
      <w:r w:rsidRPr="00990FBE">
        <w:rPr>
          <w:rStyle w:val="Emphasis"/>
          <w:highlight w:val="yellow"/>
        </w:rPr>
        <w:t>and adapt to</w:t>
      </w:r>
      <w:r w:rsidRPr="009F0CDF">
        <w:t xml:space="preserve"> </w:t>
      </w:r>
      <w:r w:rsidRPr="00990FBE">
        <w:rPr>
          <w:sz w:val="16"/>
        </w:rPr>
        <w:t>external and internal</w:t>
      </w:r>
      <w:r w:rsidRPr="00990FBE">
        <w:rPr>
          <w:rStyle w:val="Emphasis"/>
          <w:sz w:val="16"/>
        </w:rPr>
        <w:t xml:space="preserve"> </w:t>
      </w:r>
      <w:r w:rsidRPr="00990FBE">
        <w:rPr>
          <w:rStyle w:val="Emphasis"/>
          <w:highlight w:val="yellow"/>
        </w:rPr>
        <w:t>threats to its authority with a shrewd combination of prudence and ruthlessness</w:t>
      </w:r>
      <w:r w:rsidRPr="009F0CDF">
        <w:t xml:space="preserve">. </w:t>
      </w:r>
      <w:r w:rsidRPr="00990FBE">
        <w:rPr>
          <w:sz w:val="16"/>
        </w:rPr>
        <w:t>The CPC accords with Gramsci’s prescient view of the role of the modern, mass, socialist party, which is to be ‘the collective intellectual’ mirroring the political formula of Machiavelli’s Prince and representing the collective will of the state (1973: 186). Whether this political formula can be indefinitely maintained it is perhaps, as Zhou Enlai responded to Henry Kissinger in a different context, too soon to tell.</w:t>
      </w:r>
    </w:p>
    <w:p w:rsidR="0001134A" w:rsidRDefault="0001134A" w:rsidP="00994B59">
      <w:pPr>
        <w:pStyle w:val="Heading3"/>
      </w:pPr>
      <w:r>
        <w:t>Uniqueness Extensions</w:t>
      </w:r>
    </w:p>
    <w:p w:rsidR="0001134A" w:rsidRPr="006178EB" w:rsidRDefault="0001134A" w:rsidP="0001134A">
      <w:pPr>
        <w:pStyle w:val="Heading4"/>
        <w:rPr>
          <w:sz w:val="24"/>
        </w:rPr>
      </w:pPr>
      <w:r w:rsidRPr="006178EB">
        <w:rPr>
          <w:sz w:val="24"/>
        </w:rPr>
        <w:t>Xi’s credibility is down &amp; reforms are stalled</w:t>
      </w:r>
    </w:p>
    <w:p w:rsidR="0001134A" w:rsidRPr="006178EB" w:rsidRDefault="0001134A" w:rsidP="0001134A">
      <w:pPr>
        <w:rPr>
          <w:rStyle w:val="Style13ptBold"/>
          <w:b w:val="0"/>
          <w:sz w:val="24"/>
        </w:rPr>
      </w:pPr>
      <w:r w:rsidRPr="006178EB">
        <w:rPr>
          <w:rStyle w:val="Style13ptBold"/>
          <w:sz w:val="24"/>
        </w:rPr>
        <w:t>The Economist 4/2</w:t>
      </w:r>
      <w:r w:rsidRPr="006178EB">
        <w:rPr>
          <w:rStyle w:val="Style13ptBold"/>
          <w:b w:val="0"/>
          <w:sz w:val="24"/>
        </w:rPr>
        <w:t xml:space="preserve"> </w:t>
      </w:r>
      <w:r w:rsidRPr="006178EB">
        <w:rPr>
          <w:rStyle w:val="Style13ptBold"/>
          <w:b w:val="0"/>
          <w:sz w:val="16"/>
        </w:rPr>
        <w:t>(“Beware the cult of Xi”, http://www.economist.com/news/leaders/21695881-xi-jinping-stronger-his-predecessors-his-power-damaging-country-beware-cult)</w:t>
      </w:r>
    </w:p>
    <w:p w:rsidR="0001134A" w:rsidRPr="006178EB" w:rsidRDefault="0001134A" w:rsidP="0001134A">
      <w:pPr>
        <w:rPr>
          <w:rStyle w:val="StyleUnderline"/>
          <w:sz w:val="20"/>
        </w:rPr>
      </w:pPr>
      <w:r w:rsidRPr="006178EB">
        <w:rPr>
          <w:sz w:val="12"/>
        </w:rPr>
        <w:t xml:space="preserve">By cracking down and puffing himself up, Mr </w:t>
      </w:r>
      <w:r w:rsidRPr="006178EB">
        <w:rPr>
          <w:rStyle w:val="StyleUnderline"/>
          <w:sz w:val="20"/>
          <w:highlight w:val="yellow"/>
        </w:rPr>
        <w:t>Xi is neither buying himself security nor helping to keep China stable.</w:t>
      </w:r>
      <w:r w:rsidRPr="006178EB">
        <w:rPr>
          <w:sz w:val="20"/>
        </w:rPr>
        <w:t xml:space="preserve"> </w:t>
      </w:r>
      <w:r w:rsidRPr="006178EB">
        <w:rPr>
          <w:rStyle w:val="StyleUnderline"/>
          <w:sz w:val="20"/>
          <w:highlight w:val="yellow"/>
        </w:rPr>
        <w:t>He is using the party’s</w:t>
      </w:r>
      <w:r w:rsidRPr="006178EB">
        <w:rPr>
          <w:sz w:val="20"/>
        </w:rPr>
        <w:t xml:space="preserve"> own </w:t>
      </w:r>
      <w:r w:rsidRPr="006178EB">
        <w:rPr>
          <w:rStyle w:val="StyleUnderline"/>
          <w:sz w:val="20"/>
          <w:highlight w:val="yellow"/>
        </w:rPr>
        <w:t>thuggish investigators</w:t>
      </w:r>
      <w:r w:rsidRPr="006178EB">
        <w:rPr>
          <w:sz w:val="20"/>
        </w:rPr>
        <w:t xml:space="preserve"> to take on graft. But </w:t>
      </w:r>
      <w:r w:rsidRPr="006178EB">
        <w:rPr>
          <w:rStyle w:val="StyleUnderline"/>
          <w:sz w:val="20"/>
          <w:highlight w:val="yellow"/>
        </w:rPr>
        <w:t>they have a greater interest in settling political scores</w:t>
      </w:r>
      <w:r w:rsidRPr="006178EB">
        <w:rPr>
          <w:sz w:val="20"/>
        </w:rPr>
        <w:t xml:space="preserve"> </w:t>
      </w:r>
      <w:r w:rsidRPr="006178EB">
        <w:rPr>
          <w:sz w:val="14"/>
        </w:rPr>
        <w:t xml:space="preserve">than in ensuring laws are applied fairly. That gets in the way of good administration, if only because officials are scared of spending money in case it attracts a probe. By cowing the media, Mr Xi created a press reluctant to challenge officials by exposing the dodgy-vaccine trade as soon as it was discovered at least a year ago. By the time such </w:t>
      </w:r>
      <w:r w:rsidRPr="006178EB">
        <w:rPr>
          <w:rStyle w:val="StyleUnderline"/>
          <w:sz w:val="20"/>
          <w:highlight w:val="yellow"/>
        </w:rPr>
        <w:t>scandals</w:t>
      </w:r>
      <w:r w:rsidRPr="006178EB">
        <w:rPr>
          <w:sz w:val="20"/>
        </w:rPr>
        <w:t xml:space="preserve"> </w:t>
      </w:r>
      <w:r w:rsidRPr="006178EB">
        <w:rPr>
          <w:sz w:val="14"/>
        </w:rPr>
        <w:t>eventually come to light,</w:t>
      </w:r>
      <w:r w:rsidRPr="006178EB">
        <w:rPr>
          <w:sz w:val="20"/>
        </w:rPr>
        <w:t xml:space="preserve"> </w:t>
      </w:r>
      <w:r w:rsidRPr="006178EB">
        <w:rPr>
          <w:rStyle w:val="StyleUnderline"/>
          <w:sz w:val="20"/>
          <w:highlight w:val="yellow"/>
        </w:rPr>
        <w:t>they pose even greater threats to the party’s, and</w:t>
      </w:r>
      <w:r w:rsidRPr="006178EB">
        <w:rPr>
          <w:rStyle w:val="StyleUnderline"/>
          <w:sz w:val="20"/>
        </w:rPr>
        <w:t xml:space="preserve"> </w:t>
      </w:r>
      <w:r w:rsidRPr="006178EB">
        <w:rPr>
          <w:sz w:val="20"/>
        </w:rPr>
        <w:t xml:space="preserve">Mr </w:t>
      </w:r>
      <w:r w:rsidRPr="006178EB">
        <w:rPr>
          <w:rStyle w:val="StyleUnderline"/>
          <w:sz w:val="20"/>
          <w:highlight w:val="yellow"/>
        </w:rPr>
        <w:t>Xi’s, credibility</w:t>
      </w:r>
      <w:r w:rsidRPr="006178EB">
        <w:rPr>
          <w:sz w:val="20"/>
        </w:rPr>
        <w:t xml:space="preserve">. </w:t>
      </w:r>
      <w:r w:rsidRPr="006178EB">
        <w:rPr>
          <w:sz w:val="14"/>
        </w:rPr>
        <w:t>Mr Xi has pledged to give market forces a “decisive role”, and put “power in a cage” by establishing the rule of law. But he is providing neither the country with prosperity and freedom, nor reassuring the rest of the world with stability. Abroad, anxieties about him keep growing: his muscular efforts to assert control in the South China Sea have been driving countries across Asia closer to the American camp. Earlier in Mr Xi’s rule, observers had wondered whether, after establishing himself, he would turn to carrying out the reforms that he says he wants. But</w:t>
      </w:r>
      <w:r w:rsidRPr="006178EB">
        <w:rPr>
          <w:sz w:val="20"/>
        </w:rPr>
        <w:t xml:space="preserve"> </w:t>
      </w:r>
      <w:r w:rsidRPr="006178EB">
        <w:rPr>
          <w:rStyle w:val="StyleUnderline"/>
          <w:sz w:val="20"/>
          <w:highlight w:val="yellow"/>
        </w:rPr>
        <w:t>hopes are fading that a big reformist push will ever materialise</w:t>
      </w:r>
      <w:r w:rsidRPr="006178EB">
        <w:rPr>
          <w:sz w:val="20"/>
        </w:rPr>
        <w:t xml:space="preserve">. Mr </w:t>
      </w:r>
      <w:r w:rsidRPr="006178EB">
        <w:rPr>
          <w:rStyle w:val="StyleUnderline"/>
          <w:sz w:val="20"/>
          <w:highlight w:val="yellow"/>
        </w:rPr>
        <w:t>Xi appears to have little time for the politically irksome business of making the party follow the law</w:t>
      </w:r>
      <w:r w:rsidRPr="006178EB">
        <w:rPr>
          <w:sz w:val="20"/>
        </w:rPr>
        <w:t xml:space="preserve">, </w:t>
      </w:r>
      <w:r w:rsidRPr="006178EB">
        <w:rPr>
          <w:rStyle w:val="StyleUnderline"/>
          <w:sz w:val="20"/>
          <w:highlight w:val="yellow"/>
        </w:rPr>
        <w:t>closing down</w:t>
      </w:r>
      <w:r w:rsidRPr="006178EB">
        <w:rPr>
          <w:sz w:val="20"/>
        </w:rPr>
        <w:t xml:space="preserve"> </w:t>
      </w:r>
      <w:r w:rsidRPr="006178EB">
        <w:rPr>
          <w:sz w:val="14"/>
        </w:rPr>
        <w:t xml:space="preserve">loss-making </w:t>
      </w:r>
      <w:r w:rsidRPr="006178EB">
        <w:rPr>
          <w:rStyle w:val="StyleUnderline"/>
          <w:sz w:val="20"/>
          <w:highlight w:val="yellow"/>
        </w:rPr>
        <w:t>state-owned firms, or bringing about</w:t>
      </w:r>
      <w:r w:rsidRPr="006178EB">
        <w:rPr>
          <w:sz w:val="20"/>
        </w:rPr>
        <w:t xml:space="preserve"> </w:t>
      </w:r>
      <w:r w:rsidRPr="006178EB">
        <w:rPr>
          <w:sz w:val="14"/>
        </w:rPr>
        <w:t xml:space="preserve">much-needed </w:t>
      </w:r>
      <w:r w:rsidRPr="006178EB">
        <w:rPr>
          <w:rStyle w:val="StyleUnderline"/>
          <w:sz w:val="20"/>
          <w:highlight w:val="yellow"/>
        </w:rPr>
        <w:t>social changes</w:t>
      </w:r>
      <w:r w:rsidRPr="006178EB">
        <w:rPr>
          <w:sz w:val="20"/>
        </w:rPr>
        <w:t xml:space="preserve">, </w:t>
      </w:r>
      <w:r w:rsidRPr="006178EB">
        <w:rPr>
          <w:sz w:val="14"/>
        </w:rPr>
        <w:t>such as scrapping restrictions on access by rural migrants to urban public services.</w:t>
      </w:r>
      <w:r w:rsidRPr="006178EB">
        <w:rPr>
          <w:sz w:val="20"/>
        </w:rPr>
        <w:t xml:space="preserve"> </w:t>
      </w:r>
      <w:r w:rsidRPr="006178EB">
        <w:rPr>
          <w:rStyle w:val="StyleUnderline"/>
          <w:sz w:val="20"/>
          <w:highlight w:val="yellow"/>
        </w:rPr>
        <w:t>The task of preserving his power is a full-time job.</w:t>
      </w:r>
    </w:p>
    <w:p w:rsidR="0001134A" w:rsidRPr="006178EB" w:rsidRDefault="0001134A" w:rsidP="0001134A">
      <w:pPr>
        <w:pStyle w:val="Heading4"/>
        <w:rPr>
          <w:sz w:val="24"/>
        </w:rPr>
      </w:pPr>
      <w:r w:rsidRPr="006178EB">
        <w:rPr>
          <w:sz w:val="24"/>
        </w:rPr>
        <w:t>Political instability now</w:t>
      </w:r>
    </w:p>
    <w:p w:rsidR="0001134A" w:rsidRPr="006178EB" w:rsidRDefault="0001134A" w:rsidP="0001134A">
      <w:pPr>
        <w:rPr>
          <w:sz w:val="20"/>
        </w:rPr>
      </w:pPr>
      <w:r w:rsidRPr="006178EB">
        <w:rPr>
          <w:rStyle w:val="Style13ptBold"/>
          <w:sz w:val="24"/>
        </w:rPr>
        <w:t>Whitehead 5/9</w:t>
      </w:r>
      <w:r w:rsidRPr="006178EB">
        <w:rPr>
          <w:sz w:val="20"/>
        </w:rPr>
        <w:t xml:space="preserve"> </w:t>
      </w:r>
      <w:r w:rsidRPr="006178EB">
        <w:rPr>
          <w:sz w:val="12"/>
        </w:rPr>
        <w:t>(Adam, twenty five years’ experience in capital markets and investment management, in a career that has involved proprietary trading desks, commodity trading advisors, sovereign wealth funds and private offices. During this time he has had trading book P&amp;L responsibility, in addition to setting up and managing offices of regulated global financial entities in the UAE, “The Great Chinese Political Rift”, 2016, http://seekingalpha.com/article/3973072-great-chinese-political-rift?page=2#)</w:t>
      </w:r>
    </w:p>
    <w:p w:rsidR="0001134A" w:rsidRPr="006178EB" w:rsidRDefault="0001134A" w:rsidP="0001134A">
      <w:pPr>
        <w:rPr>
          <w:sz w:val="14"/>
        </w:rPr>
      </w:pPr>
      <w:r w:rsidRPr="006178EB">
        <w:rPr>
          <w:sz w:val="14"/>
        </w:rPr>
        <w:t xml:space="preserve">It has become clear that </w:t>
      </w:r>
      <w:r w:rsidRPr="006178EB">
        <w:rPr>
          <w:rStyle w:val="StyleUnderline"/>
          <w:sz w:val="20"/>
          <w:highlight w:val="yellow"/>
        </w:rPr>
        <w:t>China is entering a period of</w:t>
      </w:r>
      <w:r w:rsidRPr="006178EB">
        <w:rPr>
          <w:sz w:val="20"/>
        </w:rPr>
        <w:t xml:space="preserve"> </w:t>
      </w:r>
      <w:r w:rsidRPr="006178EB">
        <w:rPr>
          <w:sz w:val="14"/>
        </w:rPr>
        <w:t xml:space="preserve">domestic </w:t>
      </w:r>
      <w:r w:rsidRPr="006178EB">
        <w:rPr>
          <w:rStyle w:val="StyleUnderline"/>
          <w:sz w:val="20"/>
          <w:highlight w:val="yellow"/>
        </w:rPr>
        <w:t>political friction</w:t>
      </w:r>
      <w:r w:rsidRPr="006178EB">
        <w:rPr>
          <w:sz w:val="20"/>
        </w:rPr>
        <w:t xml:space="preserve">. </w:t>
      </w:r>
      <w:r w:rsidRPr="006178EB">
        <w:rPr>
          <w:sz w:val="14"/>
        </w:rPr>
        <w:t xml:space="preserve">A classic proto-Soviet </w:t>
      </w:r>
      <w:r w:rsidRPr="006178EB">
        <w:rPr>
          <w:rStyle w:val="StyleUnderline"/>
          <w:sz w:val="20"/>
          <w:highlight w:val="yellow"/>
        </w:rPr>
        <w:t>dialectic between the peasants and the bourgeoisie is being played out</w:t>
      </w:r>
      <w:r w:rsidRPr="006178EB">
        <w:rPr>
          <w:sz w:val="20"/>
        </w:rPr>
        <w:t xml:space="preserve"> </w:t>
      </w:r>
      <w:r w:rsidRPr="006178EB">
        <w:rPr>
          <w:sz w:val="14"/>
        </w:rPr>
        <w:t xml:space="preserve">at a higher level. </w:t>
      </w:r>
      <w:r w:rsidRPr="006178EB">
        <w:rPr>
          <w:rStyle w:val="StyleUnderline"/>
          <w:sz w:val="20"/>
          <w:highlight w:val="yellow"/>
        </w:rPr>
        <w:t>Thus far, it has not erupted onto the streets</w:t>
      </w:r>
      <w:r w:rsidRPr="006178EB">
        <w:rPr>
          <w:sz w:val="14"/>
        </w:rPr>
        <w:t xml:space="preserve">. Both leaders of each faction are losing focus on the economy as they focus on each other. </w:t>
      </w:r>
      <w:r w:rsidRPr="006178EB">
        <w:rPr>
          <w:rStyle w:val="StyleUnderline"/>
          <w:sz w:val="20"/>
          <w:highlight w:val="yellow"/>
        </w:rPr>
        <w:t xml:space="preserve">A leadership vacuum and internal </w:t>
      </w:r>
      <w:r w:rsidRPr="006178EB">
        <w:rPr>
          <w:sz w:val="14"/>
        </w:rPr>
        <w:t>political</w:t>
      </w:r>
      <w:r w:rsidRPr="006178EB">
        <w:rPr>
          <w:rStyle w:val="StyleUnderline"/>
          <w:sz w:val="20"/>
          <w:highlight w:val="yellow"/>
        </w:rPr>
        <w:t xml:space="preserve"> struggle will</w:t>
      </w:r>
      <w:r w:rsidRPr="006178EB">
        <w:rPr>
          <w:sz w:val="20"/>
        </w:rPr>
        <w:t xml:space="preserve"> therefore </w:t>
      </w:r>
      <w:r w:rsidRPr="006178EB">
        <w:rPr>
          <w:rStyle w:val="StyleUnderline"/>
          <w:sz w:val="20"/>
          <w:highlight w:val="yellow"/>
        </w:rPr>
        <w:t>undermine the economy</w:t>
      </w:r>
      <w:r w:rsidRPr="006178EB">
        <w:rPr>
          <w:rStyle w:val="StyleUnderline"/>
          <w:sz w:val="20"/>
        </w:rPr>
        <w:t xml:space="preserve"> </w:t>
      </w:r>
      <w:r w:rsidRPr="006178EB">
        <w:rPr>
          <w:sz w:val="14"/>
        </w:rPr>
        <w:t xml:space="preserve">and also perceptions of Chinese risk. </w:t>
      </w:r>
      <w:r w:rsidRPr="006178EB">
        <w:rPr>
          <w:rStyle w:val="StyleUnderline"/>
          <w:sz w:val="20"/>
          <w:highlight w:val="yellow"/>
        </w:rPr>
        <w:t xml:space="preserve">China's debt </w:t>
      </w:r>
      <w:r w:rsidRPr="006178EB">
        <w:rPr>
          <w:sz w:val="14"/>
        </w:rPr>
        <w:t>mountain</w:t>
      </w:r>
      <w:r w:rsidRPr="006178EB">
        <w:rPr>
          <w:rStyle w:val="StyleUnderline"/>
          <w:sz w:val="20"/>
          <w:highlight w:val="yellow"/>
        </w:rPr>
        <w:t xml:space="preserve"> will</w:t>
      </w:r>
      <w:r w:rsidRPr="006178EB">
        <w:rPr>
          <w:sz w:val="20"/>
        </w:rPr>
        <w:t xml:space="preserve"> then </w:t>
      </w:r>
      <w:r w:rsidRPr="006178EB">
        <w:rPr>
          <w:rStyle w:val="StyleUnderline"/>
          <w:sz w:val="20"/>
          <w:highlight w:val="yellow"/>
        </w:rPr>
        <w:t>command a higher risk premium</w:t>
      </w:r>
      <w:r w:rsidRPr="006178EB">
        <w:rPr>
          <w:sz w:val="20"/>
        </w:rPr>
        <w:t xml:space="preserve"> </w:t>
      </w:r>
      <w:r w:rsidRPr="006178EB">
        <w:rPr>
          <w:sz w:val="14"/>
        </w:rPr>
        <w:t>in recognition of the deteriorating political landscape. Presiden</w:t>
      </w:r>
      <w:r w:rsidRPr="006178EB">
        <w:rPr>
          <w:sz w:val="20"/>
        </w:rPr>
        <w:t xml:space="preserve">t </w:t>
      </w:r>
      <w:r w:rsidRPr="006178EB">
        <w:rPr>
          <w:rStyle w:val="StyleUnderline"/>
          <w:sz w:val="20"/>
          <w:highlight w:val="yellow"/>
        </w:rPr>
        <w:t xml:space="preserve">Xi's </w:t>
      </w:r>
      <w:r w:rsidRPr="006178EB">
        <w:rPr>
          <w:sz w:val="14"/>
        </w:rPr>
        <w:t>enigmatic</w:t>
      </w:r>
      <w:r w:rsidRPr="006178EB">
        <w:rPr>
          <w:rStyle w:val="StyleUnderline"/>
          <w:sz w:val="20"/>
          <w:highlight w:val="yellow"/>
        </w:rPr>
        <w:t xml:space="preserve"> response to </w:t>
      </w:r>
      <w:r w:rsidRPr="006178EB">
        <w:rPr>
          <w:sz w:val="14"/>
        </w:rPr>
        <w:t xml:space="preserve">the </w:t>
      </w:r>
      <w:r w:rsidRPr="006178EB">
        <w:rPr>
          <w:rStyle w:val="StyleUnderline"/>
          <w:sz w:val="20"/>
          <w:highlight w:val="yellow"/>
        </w:rPr>
        <w:t xml:space="preserve">palace coup rumors </w:t>
      </w:r>
      <w:r w:rsidRPr="006178EB">
        <w:rPr>
          <w:sz w:val="14"/>
        </w:rPr>
        <w:t xml:space="preserve">only </w:t>
      </w:r>
      <w:r w:rsidRPr="006178EB">
        <w:rPr>
          <w:rStyle w:val="StyleUnderline"/>
          <w:sz w:val="20"/>
          <w:highlight w:val="yellow"/>
        </w:rPr>
        <w:t>served to confirm</w:t>
      </w:r>
      <w:r w:rsidRPr="006178EB">
        <w:rPr>
          <w:sz w:val="20"/>
        </w:rPr>
        <w:t xml:space="preserve"> </w:t>
      </w:r>
      <w:r w:rsidRPr="006178EB">
        <w:rPr>
          <w:sz w:val="14"/>
        </w:rPr>
        <w:t xml:space="preserve">that there is indeed just that happening in real time. In his opinion, </w:t>
      </w:r>
      <w:r w:rsidRPr="006178EB">
        <w:rPr>
          <w:rStyle w:val="StyleUnderline"/>
          <w:sz w:val="20"/>
          <w:highlight w:val="yellow"/>
        </w:rPr>
        <w:t>there are "cabals and cliques</w:t>
      </w:r>
      <w:r w:rsidRPr="006178EB">
        <w:rPr>
          <w:sz w:val="20"/>
        </w:rPr>
        <w:t xml:space="preserve">" </w:t>
      </w:r>
      <w:r w:rsidRPr="006178EB">
        <w:rPr>
          <w:sz w:val="12"/>
        </w:rPr>
        <w:t xml:space="preserve">inside the party that risk </w:t>
      </w:r>
      <w:r w:rsidRPr="006178EB">
        <w:rPr>
          <w:sz w:val="20"/>
        </w:rPr>
        <w:t>"</w:t>
      </w:r>
      <w:r w:rsidRPr="006178EB">
        <w:rPr>
          <w:rStyle w:val="StyleUnderline"/>
          <w:sz w:val="20"/>
          <w:highlight w:val="yellow"/>
        </w:rPr>
        <w:t>compromising the political security of the party</w:t>
      </w:r>
      <w:r w:rsidRPr="006178EB">
        <w:rPr>
          <w:sz w:val="20"/>
        </w:rPr>
        <w:t xml:space="preserve"> </w:t>
      </w:r>
      <w:r w:rsidRPr="006178EB">
        <w:rPr>
          <w:sz w:val="14"/>
        </w:rPr>
        <w:t>and the country." In a scene reminiscent of the Night of the Long Knives, he then went on to say that: "There are careerists and conspirators existing in our party and undermining the party's governance."</w:t>
      </w:r>
    </w:p>
    <w:p w:rsidR="0001134A" w:rsidRPr="006178EB" w:rsidRDefault="0001134A" w:rsidP="0001134A">
      <w:pPr>
        <w:pStyle w:val="Heading4"/>
        <w:rPr>
          <w:sz w:val="24"/>
        </w:rPr>
      </w:pPr>
      <w:r w:rsidRPr="006178EB">
        <w:rPr>
          <w:sz w:val="24"/>
        </w:rPr>
        <w:t xml:space="preserve">Xi is spending capital on </w:t>
      </w:r>
      <w:r w:rsidRPr="006178EB">
        <w:rPr>
          <w:sz w:val="24"/>
          <w:u w:val="single"/>
        </w:rPr>
        <w:t>military</w:t>
      </w:r>
      <w:r w:rsidRPr="006178EB">
        <w:rPr>
          <w:sz w:val="24"/>
        </w:rPr>
        <w:t xml:space="preserve"> reforms</w:t>
      </w:r>
    </w:p>
    <w:p w:rsidR="0001134A" w:rsidRPr="006178EB" w:rsidRDefault="0001134A" w:rsidP="0001134A">
      <w:pPr>
        <w:rPr>
          <w:rStyle w:val="Style13ptBold"/>
          <w:b w:val="0"/>
          <w:sz w:val="24"/>
        </w:rPr>
      </w:pPr>
      <w:r w:rsidRPr="006178EB">
        <w:rPr>
          <w:rStyle w:val="Style13ptBold"/>
          <w:sz w:val="24"/>
        </w:rPr>
        <w:t>Wall Street Journal 4/25</w:t>
      </w:r>
      <w:r w:rsidRPr="006178EB">
        <w:rPr>
          <w:rStyle w:val="Style13ptBold"/>
          <w:b w:val="0"/>
          <w:sz w:val="24"/>
        </w:rPr>
        <w:t xml:space="preserve"> </w:t>
      </w:r>
      <w:r w:rsidRPr="006178EB">
        <w:rPr>
          <w:rStyle w:val="Style13ptBold"/>
          <w:b w:val="0"/>
          <w:sz w:val="14"/>
        </w:rPr>
        <w:t>(2016, “President Xi Jinping’s Most Dangerous Venture Yet: Remaking China’s Military”, http://www.wsj.com/articles/president-xi-jinpings-most-dangerous-venture-yet-remaking-chinas-military-1461608795)</w:t>
      </w:r>
    </w:p>
    <w:p w:rsidR="0001134A" w:rsidRPr="006178EB" w:rsidRDefault="0001134A" w:rsidP="0001134A">
      <w:pPr>
        <w:rPr>
          <w:sz w:val="20"/>
        </w:rPr>
      </w:pPr>
      <w:r w:rsidRPr="006178EB">
        <w:rPr>
          <w:sz w:val="14"/>
        </w:rPr>
        <w:t xml:space="preserve">China’s stock market was swooning. Investors were panicking. Yet when Chinese President </w:t>
      </w:r>
      <w:r w:rsidRPr="006178EB">
        <w:rPr>
          <w:rStyle w:val="StyleUnderline"/>
          <w:sz w:val="20"/>
          <w:highlight w:val="yellow"/>
        </w:rPr>
        <w:t>Xi</w:t>
      </w:r>
      <w:r w:rsidRPr="006178EB">
        <w:rPr>
          <w:rStyle w:val="StyleUnderline"/>
          <w:sz w:val="20"/>
        </w:rPr>
        <w:t xml:space="preserve"> </w:t>
      </w:r>
      <w:r w:rsidRPr="006178EB">
        <w:rPr>
          <w:sz w:val="14"/>
        </w:rPr>
        <w:t xml:space="preserve">Jinping spoke that first Monday in January, he didn’t address the global angst about the world’s second-largest economy. Clad in an olive-green Mao suit, he </w:t>
      </w:r>
      <w:r w:rsidRPr="006178EB">
        <w:rPr>
          <w:rStyle w:val="StyleUnderline"/>
          <w:sz w:val="20"/>
          <w:highlight w:val="yellow"/>
        </w:rPr>
        <w:t>was talking instead to Chinese troops about a</w:t>
      </w:r>
      <w:r w:rsidRPr="006178EB">
        <w:rPr>
          <w:sz w:val="12"/>
        </w:rPr>
        <w:t>nother</w:t>
      </w:r>
      <w:r w:rsidRPr="006178EB">
        <w:rPr>
          <w:sz w:val="20"/>
        </w:rPr>
        <w:t xml:space="preserve"> </w:t>
      </w:r>
      <w:r w:rsidRPr="006178EB">
        <w:rPr>
          <w:rStyle w:val="StyleUnderline"/>
          <w:sz w:val="20"/>
          <w:highlight w:val="yellow"/>
        </w:rPr>
        <w:t>challenge that consumes his time and political capital</w:t>
      </w:r>
      <w:r w:rsidRPr="006178EB">
        <w:rPr>
          <w:sz w:val="20"/>
        </w:rPr>
        <w:t xml:space="preserve">: </w:t>
      </w:r>
      <w:r w:rsidRPr="006178EB">
        <w:rPr>
          <w:sz w:val="14"/>
        </w:rPr>
        <w:t xml:space="preserve">the biggest </w:t>
      </w:r>
      <w:r w:rsidRPr="006178EB">
        <w:rPr>
          <w:rStyle w:val="StyleUnderline"/>
          <w:sz w:val="20"/>
          <w:highlight w:val="yellow"/>
        </w:rPr>
        <w:t>restructuring</w:t>
      </w:r>
      <w:r w:rsidRPr="006178EB">
        <w:rPr>
          <w:rStyle w:val="StyleUnderline"/>
          <w:sz w:val="20"/>
        </w:rPr>
        <w:t xml:space="preserve"> </w:t>
      </w:r>
      <w:r w:rsidRPr="006178EB">
        <w:rPr>
          <w:sz w:val="20"/>
        </w:rPr>
        <w:t xml:space="preserve">of </w:t>
      </w:r>
      <w:r w:rsidRPr="006178EB">
        <w:rPr>
          <w:rStyle w:val="StyleUnderline"/>
          <w:sz w:val="20"/>
          <w:highlight w:val="yellow"/>
        </w:rPr>
        <w:t>the P</w:t>
      </w:r>
      <w:r w:rsidRPr="006178EB">
        <w:rPr>
          <w:sz w:val="20"/>
        </w:rPr>
        <w:t xml:space="preserve">eople’s </w:t>
      </w:r>
      <w:r w:rsidRPr="006178EB">
        <w:rPr>
          <w:rStyle w:val="StyleUnderline"/>
          <w:sz w:val="20"/>
          <w:highlight w:val="yellow"/>
        </w:rPr>
        <w:t>L</w:t>
      </w:r>
      <w:r w:rsidRPr="006178EB">
        <w:rPr>
          <w:sz w:val="20"/>
        </w:rPr>
        <w:t xml:space="preserve">iberation </w:t>
      </w:r>
      <w:r w:rsidRPr="006178EB">
        <w:rPr>
          <w:rStyle w:val="StyleUnderline"/>
          <w:sz w:val="20"/>
          <w:highlight w:val="yellow"/>
        </w:rPr>
        <w:t>A</w:t>
      </w:r>
      <w:r w:rsidRPr="006178EB">
        <w:rPr>
          <w:sz w:val="20"/>
        </w:rPr>
        <w:t xml:space="preserve">rmy </w:t>
      </w:r>
      <w:r w:rsidRPr="006178EB">
        <w:rPr>
          <w:sz w:val="14"/>
        </w:rPr>
        <w:t xml:space="preserve">since the 1950s, a plan that unnerves America and its Asian allies and could upset the global balance of power. “We must emancipate our minds and change with the times,” he told troops of the 13th Group Army on Jan. 4. They should not, he said, “wear new shoes to walk the old road.” Four days earlier, Mr. </w:t>
      </w:r>
      <w:r w:rsidRPr="006178EB">
        <w:rPr>
          <w:rStyle w:val="StyleUnderline"/>
          <w:sz w:val="20"/>
          <w:highlight w:val="yellow"/>
        </w:rPr>
        <w:t>Xi</w:t>
      </w:r>
      <w:r w:rsidRPr="006178EB">
        <w:rPr>
          <w:sz w:val="20"/>
        </w:rPr>
        <w:t xml:space="preserve"> had </w:t>
      </w:r>
      <w:r w:rsidRPr="006178EB">
        <w:rPr>
          <w:rStyle w:val="StyleUnderline"/>
          <w:sz w:val="20"/>
          <w:highlight w:val="yellow"/>
        </w:rPr>
        <w:t>started to implement a plan to transform the</w:t>
      </w:r>
      <w:r w:rsidRPr="006178EB">
        <w:rPr>
          <w:sz w:val="20"/>
        </w:rPr>
        <w:t xml:space="preserve"> </w:t>
      </w:r>
      <w:r w:rsidRPr="006178EB">
        <w:rPr>
          <w:sz w:val="14"/>
        </w:rPr>
        <w:t xml:space="preserve">Soviet-modelled </w:t>
      </w:r>
      <w:r w:rsidRPr="006178EB">
        <w:rPr>
          <w:rStyle w:val="StyleUnderline"/>
          <w:sz w:val="20"/>
          <w:highlight w:val="yellow"/>
        </w:rPr>
        <w:t>military</w:t>
      </w:r>
      <w:r w:rsidRPr="006178EB">
        <w:rPr>
          <w:sz w:val="20"/>
        </w:rPr>
        <w:t xml:space="preserve">, </w:t>
      </w:r>
      <w:r w:rsidRPr="006178EB">
        <w:rPr>
          <w:sz w:val="14"/>
        </w:rPr>
        <w:t>long focused on defending China from invasion, into a smaller, modern force capable of projecting power far from its shores</w:t>
      </w:r>
      <w:r w:rsidRPr="006178EB">
        <w:rPr>
          <w:sz w:val="20"/>
        </w:rPr>
        <w:t xml:space="preserve">. </w:t>
      </w:r>
      <w:r w:rsidRPr="006178EB">
        <w:rPr>
          <w:rStyle w:val="StyleUnderline"/>
          <w:sz w:val="20"/>
          <w:highlight w:val="yellow"/>
        </w:rPr>
        <w:t>The plan</w:t>
      </w:r>
      <w:r w:rsidRPr="006178EB">
        <w:rPr>
          <w:sz w:val="20"/>
        </w:rPr>
        <w:t xml:space="preserve">, </w:t>
      </w:r>
      <w:r w:rsidRPr="006178EB">
        <w:rPr>
          <w:sz w:val="14"/>
        </w:rPr>
        <w:t xml:space="preserve">to be implemented by 2020, </w:t>
      </w:r>
      <w:r w:rsidRPr="006178EB">
        <w:rPr>
          <w:rStyle w:val="StyleUnderline"/>
          <w:sz w:val="20"/>
          <w:highlight w:val="yellow"/>
        </w:rPr>
        <w:t>is one of</w:t>
      </w:r>
      <w:r w:rsidRPr="006178EB">
        <w:rPr>
          <w:rStyle w:val="StyleUnderline"/>
          <w:sz w:val="20"/>
        </w:rPr>
        <w:t xml:space="preserve"> </w:t>
      </w:r>
      <w:r w:rsidRPr="006178EB">
        <w:rPr>
          <w:sz w:val="20"/>
        </w:rPr>
        <w:t xml:space="preserve">Mr. </w:t>
      </w:r>
      <w:r w:rsidRPr="006178EB">
        <w:rPr>
          <w:rStyle w:val="StyleUnderline"/>
          <w:sz w:val="20"/>
          <w:highlight w:val="yellow"/>
        </w:rPr>
        <w:t>Xi’s</w:t>
      </w:r>
      <w:r w:rsidRPr="006178EB">
        <w:rPr>
          <w:sz w:val="20"/>
        </w:rPr>
        <w:t xml:space="preserve"> </w:t>
      </w:r>
      <w:r w:rsidRPr="006178EB">
        <w:rPr>
          <w:rStyle w:val="StyleUnderline"/>
          <w:sz w:val="20"/>
          <w:highlight w:val="yellow"/>
        </w:rPr>
        <w:t>most</w:t>
      </w:r>
      <w:r w:rsidRPr="006178EB">
        <w:rPr>
          <w:sz w:val="20"/>
        </w:rPr>
        <w:t xml:space="preserve"> </w:t>
      </w:r>
      <w:r w:rsidRPr="006178EB">
        <w:rPr>
          <w:sz w:val="14"/>
        </w:rPr>
        <w:t xml:space="preserve">ambitious and </w:t>
      </w:r>
      <w:r w:rsidRPr="006178EB">
        <w:rPr>
          <w:rStyle w:val="StyleUnderline"/>
          <w:sz w:val="20"/>
          <w:highlight w:val="yellow"/>
        </w:rPr>
        <w:t>politically risky undertakings yet.</w:t>
      </w:r>
    </w:p>
    <w:p w:rsidR="0001134A" w:rsidRDefault="0001134A" w:rsidP="0001134A">
      <w:pPr>
        <w:pStyle w:val="Heading4"/>
      </w:pPr>
      <w:r>
        <w:t>Economic &amp; social tensions strain political credibility now; the trend is down</w:t>
      </w:r>
    </w:p>
    <w:p w:rsidR="0001134A" w:rsidRPr="003C15D0" w:rsidRDefault="0001134A" w:rsidP="0001134A">
      <w:pPr>
        <w:rPr>
          <w:rStyle w:val="Style13ptBold"/>
          <w:b w:val="0"/>
        </w:rPr>
      </w:pPr>
      <w:r>
        <w:rPr>
          <w:rStyle w:val="Style13ptBold"/>
        </w:rPr>
        <w:t>Keating 15</w:t>
      </w:r>
      <w:r>
        <w:rPr>
          <w:rStyle w:val="Style13ptBold"/>
          <w:b w:val="0"/>
        </w:rPr>
        <w:t xml:space="preserve"> </w:t>
      </w:r>
      <w:r w:rsidRPr="003C15D0">
        <w:rPr>
          <w:rStyle w:val="Style13ptBold"/>
          <w:b w:val="0"/>
          <w:sz w:val="16"/>
        </w:rPr>
        <w:t>(Joshua, 8/24, staff @ Slate, “What’s Scarier Than a Strong China? A Weak China”, http://www.slate.com/blogs/the_slatest/2015/08/24/what_s_scarier_than_a_strong_china_a_weak_china_nbsp.html)</w:t>
      </w:r>
    </w:p>
    <w:p w:rsidR="0001134A" w:rsidRPr="006178EB" w:rsidRDefault="0001134A" w:rsidP="0001134A">
      <w:pPr>
        <w:rPr>
          <w:sz w:val="16"/>
        </w:rPr>
      </w:pPr>
      <w:r w:rsidRPr="006178EB">
        <w:rPr>
          <w:sz w:val="16"/>
        </w:rPr>
        <w:t xml:space="preserve">These ongoing tensions are worrying enough in normal times, but are even more dangerous when China’s leaders feel insecure and challenged by domestic enemies. Which is how they must feel right now. </w:t>
      </w:r>
      <w:r w:rsidRPr="006178EB">
        <w:rPr>
          <w:rStyle w:val="StyleUnderline"/>
          <w:highlight w:val="yellow"/>
        </w:rPr>
        <w:t>The economic turmoil</w:t>
      </w:r>
      <w:r>
        <w:t xml:space="preserve"> </w:t>
      </w:r>
      <w:r w:rsidRPr="006178EB">
        <w:rPr>
          <w:sz w:val="16"/>
        </w:rPr>
        <w:t xml:space="preserve">of the past few weeks </w:t>
      </w:r>
      <w:r w:rsidRPr="006178EB">
        <w:rPr>
          <w:rStyle w:val="StyleUnderline"/>
          <w:highlight w:val="yellow"/>
        </w:rPr>
        <w:t>has dealt a blow to the image of China’s leaders as competent stewards</w:t>
      </w:r>
      <w:r>
        <w:t xml:space="preserve"> </w:t>
      </w:r>
      <w:r w:rsidRPr="006178EB">
        <w:rPr>
          <w:sz w:val="16"/>
        </w:rPr>
        <w:t xml:space="preserve">of the country’s economic rise, and President </w:t>
      </w:r>
      <w:r w:rsidRPr="006178EB">
        <w:rPr>
          <w:rStyle w:val="StyleUnderline"/>
          <w:highlight w:val="yellow"/>
        </w:rPr>
        <w:t>Xi</w:t>
      </w:r>
      <w:r>
        <w:t xml:space="preserve"> Jinping </w:t>
      </w:r>
      <w:r w:rsidRPr="006178EB">
        <w:rPr>
          <w:rStyle w:val="StyleUnderline"/>
          <w:highlight w:val="yellow"/>
        </w:rPr>
        <w:t>looks powerless in the face of economic forces</w:t>
      </w:r>
      <w:r>
        <w:t xml:space="preserve">. </w:t>
      </w:r>
      <w:r w:rsidRPr="006178EB">
        <w:rPr>
          <w:rStyle w:val="StyleUnderline"/>
          <w:highlight w:val="yellow"/>
        </w:rPr>
        <w:t>Reports are</w:t>
      </w:r>
      <w:r>
        <w:t xml:space="preserve"> already </w:t>
      </w:r>
      <w:r w:rsidRPr="006178EB">
        <w:rPr>
          <w:rStyle w:val="StyleUnderline"/>
          <w:highlight w:val="yellow"/>
        </w:rPr>
        <w:t>emerging about grumbling within senior ranks</w:t>
      </w:r>
      <w:r>
        <w:t xml:space="preserve"> </w:t>
      </w:r>
      <w:r w:rsidRPr="006178EB">
        <w:rPr>
          <w:sz w:val="16"/>
        </w:rPr>
        <w:t xml:space="preserve">of the Communist Party </w:t>
      </w:r>
      <w:r w:rsidRPr="006178EB">
        <w:rPr>
          <w:rStyle w:val="StyleUnderline"/>
          <w:highlight w:val="yellow"/>
        </w:rPr>
        <w:t>over</w:t>
      </w:r>
      <w:r>
        <w:t xml:space="preserve"> </w:t>
      </w:r>
      <w:r w:rsidRPr="006178EB">
        <w:rPr>
          <w:sz w:val="16"/>
        </w:rPr>
        <w:t xml:space="preserve">whether </w:t>
      </w:r>
      <w:r w:rsidRPr="006178EB">
        <w:rPr>
          <w:rStyle w:val="StyleUnderline"/>
          <w:highlight w:val="yellow"/>
        </w:rPr>
        <w:t>Xi</w:t>
      </w:r>
      <w:r>
        <w:t xml:space="preserve"> </w:t>
      </w:r>
      <w:r w:rsidRPr="006178EB">
        <w:rPr>
          <w:sz w:val="16"/>
        </w:rPr>
        <w:t xml:space="preserve">and his advisers are up to the task of managing China’s next economic transition. </w:t>
      </w:r>
      <w:r w:rsidRPr="006178EB">
        <w:rPr>
          <w:rStyle w:val="StyleUnderline"/>
          <w:highlight w:val="yellow"/>
        </w:rPr>
        <w:t>If Xi feels threatened by a lack of support</w:t>
      </w:r>
      <w:r>
        <w:t xml:space="preserve"> </w:t>
      </w:r>
      <w:r w:rsidRPr="006178EB">
        <w:rPr>
          <w:sz w:val="16"/>
        </w:rPr>
        <w:t xml:space="preserve">at home, </w:t>
      </w:r>
      <w:r w:rsidRPr="006178EB">
        <w:rPr>
          <w:rStyle w:val="StyleUnderline"/>
          <w:highlight w:val="yellow"/>
        </w:rPr>
        <w:t>he could ramp up his purge</w:t>
      </w:r>
      <w:r>
        <w:t xml:space="preserve"> </w:t>
      </w:r>
      <w:r w:rsidRPr="006178EB">
        <w:rPr>
          <w:sz w:val="16"/>
        </w:rPr>
        <w:t xml:space="preserve">of potential rivals. </w:t>
      </w:r>
      <w:r w:rsidRPr="006178EB">
        <w:rPr>
          <w:rStyle w:val="StyleUnderline"/>
          <w:highlight w:val="yellow"/>
        </w:rPr>
        <w:t>The bigger fear if there’s a long-turn economic downturn is social instability</w:t>
      </w:r>
      <w:r>
        <w:t xml:space="preserve">. </w:t>
      </w:r>
      <w:r w:rsidRPr="006178EB">
        <w:rPr>
          <w:sz w:val="16"/>
        </w:rPr>
        <w:t xml:space="preserve">Under the country’s unspoken post-Tiananmen grand bargain, </w:t>
      </w:r>
      <w:r w:rsidRPr="006178EB">
        <w:rPr>
          <w:rStyle w:val="StyleUnderline"/>
          <w:highlight w:val="yellow"/>
        </w:rPr>
        <w:t>China’s population hasn’t significantly challenged the autocratic one-party state</w:t>
      </w:r>
      <w:r>
        <w:t xml:space="preserve">, </w:t>
      </w:r>
      <w:r w:rsidRPr="006178EB">
        <w:rPr>
          <w:rStyle w:val="StyleUnderline"/>
          <w:highlight w:val="yellow"/>
        </w:rPr>
        <w:t>so long as the party continues to deliver economic progress</w:t>
      </w:r>
      <w:r>
        <w:t xml:space="preserve"> </w:t>
      </w:r>
      <w:r w:rsidRPr="006178EB">
        <w:rPr>
          <w:sz w:val="16"/>
        </w:rPr>
        <w:t>and increasing prosperity. This is not to say that Chinese society is entirely harmonious—while the authorities have been adept at managing dissent, the country still sees tens of thousands of “mass incidents” every year, sparked by causes ranging from labor disputes, to environmental degradation, to land seizures. But</w:t>
      </w:r>
      <w:r>
        <w:t xml:space="preserve"> </w:t>
      </w:r>
      <w:r w:rsidRPr="006178EB">
        <w:rPr>
          <w:rStyle w:val="StyleUnderline"/>
          <w:highlight w:val="yellow"/>
        </w:rPr>
        <w:t>thanks to steady growth, public anger over economic conditions hasn’t been a major problem</w:t>
      </w:r>
      <w:r>
        <w:t xml:space="preserve"> </w:t>
      </w:r>
      <w:r w:rsidRPr="006178EB">
        <w:rPr>
          <w:sz w:val="16"/>
        </w:rPr>
        <w:t xml:space="preserve">over the last 25 years. </w:t>
      </w:r>
      <w:r w:rsidRPr="006178EB">
        <w:rPr>
          <w:rStyle w:val="StyleUnderline"/>
          <w:highlight w:val="yellow"/>
        </w:rPr>
        <w:t>It could be soon: Chinese investors</w:t>
      </w:r>
      <w:r>
        <w:t xml:space="preserve">, </w:t>
      </w:r>
      <w:r w:rsidRPr="006178EB">
        <w:rPr>
          <w:sz w:val="16"/>
        </w:rPr>
        <w:t xml:space="preserve">who were strongly encouraged by the state-run media to put money in the market during the country’s boom, </w:t>
      </w:r>
      <w:r w:rsidRPr="006178EB">
        <w:rPr>
          <w:rStyle w:val="StyleUnderline"/>
          <w:highlight w:val="yellow"/>
        </w:rPr>
        <w:t>are already venting their anger</w:t>
      </w:r>
      <w:r>
        <w:t xml:space="preserve"> </w:t>
      </w:r>
      <w:r w:rsidRPr="006178EB">
        <w:rPr>
          <w:sz w:val="16"/>
        </w:rPr>
        <w:t>online.</w:t>
      </w:r>
    </w:p>
    <w:p w:rsidR="0001134A" w:rsidRDefault="0001134A" w:rsidP="00994B59">
      <w:pPr>
        <w:pStyle w:val="Heading3"/>
      </w:pPr>
      <w:r>
        <w:t>Link Answers</w:t>
      </w:r>
    </w:p>
    <w:p w:rsidR="0001134A" w:rsidRDefault="0001134A" w:rsidP="0001134A">
      <w:pPr>
        <w:pStyle w:val="Heading4"/>
      </w:pPr>
      <w:r>
        <w:t>Anti-Americanism doesn’t impact trade policy</w:t>
      </w:r>
    </w:p>
    <w:p w:rsidR="0001134A" w:rsidRPr="00E13CAB" w:rsidRDefault="0001134A" w:rsidP="0001134A">
      <w:pPr>
        <w:rPr>
          <w:rStyle w:val="Style13ptBold"/>
          <w:b w:val="0"/>
        </w:rPr>
      </w:pPr>
      <w:r>
        <w:rPr>
          <w:rStyle w:val="Style13ptBold"/>
        </w:rPr>
        <w:t>Berman 6</w:t>
      </w:r>
      <w:r>
        <w:rPr>
          <w:rStyle w:val="Style13ptBold"/>
          <w:b w:val="0"/>
        </w:rPr>
        <w:t xml:space="preserve"> </w:t>
      </w:r>
      <w:r w:rsidRPr="00E13CAB">
        <w:rPr>
          <w:rStyle w:val="Style13ptBold"/>
          <w:b w:val="0"/>
          <w:sz w:val="14"/>
        </w:rPr>
        <w:t>(Russell, Stanford Pf of Int’l Relations, “Anti-Americanism and the Pursuit of Politics “, https://www.princeton.edu/~ppns/papers/berman.pdf)</w:t>
      </w:r>
    </w:p>
    <w:p w:rsidR="0001134A" w:rsidRPr="0013715F" w:rsidRDefault="0001134A" w:rsidP="0001134A">
      <w:pPr>
        <w:rPr>
          <w:sz w:val="16"/>
        </w:rPr>
      </w:pPr>
      <w:r w:rsidRPr="0013715F">
        <w:rPr>
          <w:sz w:val="16"/>
        </w:rPr>
        <w:t xml:space="preserve">Similarly, the periodic symbolic demonstrations of </w:t>
      </w:r>
      <w:r w:rsidRPr="0013715F">
        <w:rPr>
          <w:rStyle w:val="StyleUnderline"/>
          <w:highlight w:val="yellow"/>
        </w:rPr>
        <w:t>protest against the</w:t>
      </w:r>
      <w:r>
        <w:t xml:space="preserve"> </w:t>
      </w:r>
      <w:r w:rsidRPr="0013715F">
        <w:rPr>
          <w:sz w:val="16"/>
        </w:rPr>
        <w:t xml:space="preserve">so-called </w:t>
      </w:r>
      <w:r w:rsidRPr="0013715F">
        <w:rPr>
          <w:rStyle w:val="StyleUnderline"/>
          <w:highlight w:val="yellow"/>
        </w:rPr>
        <w:t>hegemonic policy of the US have not impacted on</w:t>
      </w:r>
      <w:r>
        <w:t xml:space="preserve"> </w:t>
      </w:r>
      <w:r w:rsidRPr="0013715F">
        <w:rPr>
          <w:sz w:val="16"/>
        </w:rPr>
        <w:t xml:space="preserve">the flourishing </w:t>
      </w:r>
      <w:r w:rsidRPr="0013715F">
        <w:rPr>
          <w:rStyle w:val="StyleUnderline"/>
          <w:highlight w:val="yellow"/>
        </w:rPr>
        <w:t>trade between the two countries</w:t>
      </w:r>
      <w:r>
        <w:t xml:space="preserve">. </w:t>
      </w:r>
      <w:r w:rsidRPr="0013715F">
        <w:rPr>
          <w:sz w:val="16"/>
        </w:rPr>
        <w:t xml:space="preserve">Robust </w:t>
      </w:r>
      <w:r w:rsidRPr="0013715F">
        <w:rPr>
          <w:rStyle w:val="StyleUnderline"/>
          <w:highlight w:val="yellow"/>
        </w:rPr>
        <w:t>economic activity can coexist with foreign policy disagreement</w:t>
      </w:r>
      <w:r>
        <w:t xml:space="preserve">. </w:t>
      </w:r>
      <w:r w:rsidRPr="0013715F">
        <w:rPr>
          <w:sz w:val="16"/>
        </w:rPr>
        <w:t xml:space="preserve">This observation could be taken as a cautionary note to those who are concerned that anti-Americanism elsewhere might impact on the viability of US brands. Yet the silver lining of the economic success with China has many gray clouds, especially the </w:t>
      </w:r>
      <w:r w:rsidRPr="0013715F">
        <w:rPr>
          <w:rStyle w:val="StyleUnderline"/>
          <w:highlight w:val="yellow"/>
        </w:rPr>
        <w:t>trade imbalance</w:t>
      </w:r>
      <w:r w:rsidRPr="0013715F">
        <w:rPr>
          <w:rStyle w:val="StyleUnderline"/>
        </w:rPr>
        <w:t xml:space="preserve"> </w:t>
      </w:r>
      <w:r w:rsidRPr="0013715F">
        <w:rPr>
          <w:sz w:val="16"/>
        </w:rPr>
        <w:t xml:space="preserve">and the dispute over the Yuan. The imbalance </w:t>
      </w:r>
      <w:r w:rsidRPr="0013715F">
        <w:rPr>
          <w:rStyle w:val="StyleUnderline"/>
          <w:highlight w:val="yellow"/>
        </w:rPr>
        <w:t>is surely not the result of some attitudinal anti-Americanism that inhibits Chinese</w:t>
      </w:r>
      <w:r>
        <w:t xml:space="preserve"> consumers </w:t>
      </w:r>
      <w:r w:rsidRPr="0013715F">
        <w:rPr>
          <w:rStyle w:val="StyleUnderline"/>
          <w:highlight w:val="yellow"/>
        </w:rPr>
        <w:t>from purchasing US goods.</w:t>
      </w:r>
      <w:r>
        <w:t xml:space="preserve"> </w:t>
      </w:r>
      <w:r w:rsidRPr="0013715F">
        <w:rPr>
          <w:sz w:val="16"/>
        </w:rPr>
        <w:t xml:space="preserve">Neither however does the success of Chinese sales in the US prove that anti-Americanism will always remain irrelevant to economic relations. A revaluation of the Yuan and increased pressure on China to accept US imports could, in the context of already exacerbated social tensions within China, elicit popular resentment, that would presumably combine anti-Americanism with an “anti-neo-liberalism” and anti-capitalism. Whether this would impact on government-to-government interaction would depend on the state of democratization and the liberalization of the public sphere. </w:t>
      </w:r>
    </w:p>
    <w:p w:rsidR="0001134A" w:rsidRDefault="0001134A" w:rsidP="0001134A">
      <w:pPr>
        <w:pStyle w:val="Heading4"/>
      </w:pPr>
      <w:r>
        <w:t>Chinese anti-Americanism is purely rhetorical – No real political effect or popular sentiment</w:t>
      </w:r>
    </w:p>
    <w:p w:rsidR="0001134A" w:rsidRPr="002A5A74" w:rsidRDefault="0001134A" w:rsidP="0001134A">
      <w:pPr>
        <w:rPr>
          <w:rStyle w:val="Style13ptBold"/>
          <w:b w:val="0"/>
        </w:rPr>
      </w:pPr>
      <w:r>
        <w:rPr>
          <w:rStyle w:val="Style13ptBold"/>
        </w:rPr>
        <w:t>Wong 14</w:t>
      </w:r>
      <w:r>
        <w:rPr>
          <w:rStyle w:val="Style13ptBold"/>
          <w:b w:val="0"/>
        </w:rPr>
        <w:t xml:space="preserve"> </w:t>
      </w:r>
      <w:r w:rsidRPr="002A5A74">
        <w:rPr>
          <w:rStyle w:val="Style13ptBold"/>
          <w:b w:val="0"/>
          <w:sz w:val="20"/>
        </w:rPr>
        <w:t>(Edward, staff @ New York Times, “In New China, ‘Hostile’ West Is Still Derided”, http://www.nytimes.com/2014/11/12/world/asia/china-turns-up-the-rhetoric-against-the-west.html?_r=0)</w:t>
      </w:r>
    </w:p>
    <w:p w:rsidR="0001134A" w:rsidRPr="002A5A74" w:rsidRDefault="0001134A" w:rsidP="0001134A">
      <w:r w:rsidRPr="0013715F">
        <w:rPr>
          <w:rStyle w:val="StyleUnderline"/>
          <w:highlight w:val="yellow"/>
        </w:rPr>
        <w:t>Some have questioned the sincerity</w:t>
      </w:r>
      <w:r>
        <w:t xml:space="preserve">, </w:t>
      </w:r>
      <w:r w:rsidRPr="0013715F">
        <w:rPr>
          <w:sz w:val="16"/>
        </w:rPr>
        <w:t xml:space="preserve">or pointed out the hypocrisy, </w:t>
      </w:r>
      <w:r w:rsidRPr="0013715F">
        <w:rPr>
          <w:rStyle w:val="StyleUnderline"/>
          <w:highlight w:val="yellow"/>
        </w:rPr>
        <w:t>of the party’s tirades against the West, noting</w:t>
      </w:r>
      <w:r w:rsidRPr="0013715F">
        <w:rPr>
          <w:rStyle w:val="StyleUnderline"/>
        </w:rPr>
        <w:t xml:space="preserve"> </w:t>
      </w:r>
      <w:r>
        <w:t xml:space="preserve">that </w:t>
      </w:r>
      <w:r w:rsidRPr="0013715F">
        <w:rPr>
          <w:rStyle w:val="StyleUnderline"/>
          <w:highlight w:val="yellow"/>
        </w:rPr>
        <w:t>many party officials have children or</w:t>
      </w:r>
      <w:r>
        <w:t xml:space="preserve"> </w:t>
      </w:r>
      <w:r w:rsidRPr="0013715F">
        <w:rPr>
          <w:sz w:val="16"/>
        </w:rPr>
        <w:t>other</w:t>
      </w:r>
      <w:r>
        <w:t xml:space="preserve"> </w:t>
      </w:r>
      <w:r w:rsidRPr="0013715F">
        <w:rPr>
          <w:rStyle w:val="StyleUnderline"/>
          <w:highlight w:val="yellow"/>
        </w:rPr>
        <w:t>family members living</w:t>
      </w:r>
      <w:r>
        <w:t xml:space="preserve"> </w:t>
      </w:r>
      <w:r w:rsidRPr="0013715F">
        <w:rPr>
          <w:sz w:val="16"/>
        </w:rPr>
        <w:t xml:space="preserve">and even applying for citizenship </w:t>
      </w:r>
      <w:r w:rsidRPr="0013715F">
        <w:rPr>
          <w:rStyle w:val="StyleUnderline"/>
          <w:highlight w:val="yellow"/>
        </w:rPr>
        <w:t>overseas.</w:t>
      </w:r>
      <w:r>
        <w:t xml:space="preserve"> </w:t>
      </w:r>
      <w:r w:rsidRPr="0013715F">
        <w:rPr>
          <w:sz w:val="16"/>
        </w:rPr>
        <w:t xml:space="preserve">Mr. Xi’s daughter, Xi Mingze, attended Harvard University under a pseudonym. </w:t>
      </w:r>
      <w:r>
        <w:t>“</w:t>
      </w:r>
      <w:r w:rsidRPr="0013715F">
        <w:rPr>
          <w:rStyle w:val="StyleUnderline"/>
          <w:highlight w:val="yellow"/>
        </w:rPr>
        <w:t>How can Chinese officials really be anti-American</w:t>
      </w:r>
      <w:r w:rsidRPr="0013715F">
        <w:rPr>
          <w:sz w:val="16"/>
        </w:rPr>
        <w:t xml:space="preserve">?” asked Zhan Jiang, a media studies professor at Beijing Foreign Studies University. </w:t>
      </w:r>
      <w:r>
        <w:t>“</w:t>
      </w:r>
      <w:r w:rsidRPr="0013715F">
        <w:rPr>
          <w:rStyle w:val="StyleUnderline"/>
          <w:highlight w:val="yellow"/>
        </w:rPr>
        <w:t>Anti-foreign sentiments will always be present</w:t>
      </w:r>
      <w:r>
        <w:t xml:space="preserve"> </w:t>
      </w:r>
      <w:r w:rsidRPr="0013715F">
        <w:rPr>
          <w:sz w:val="16"/>
        </w:rPr>
        <w:t>in China because of China’s unique history,” he said. “However,</w:t>
      </w:r>
      <w:r>
        <w:t xml:space="preserve"> </w:t>
      </w:r>
      <w:r w:rsidRPr="0013715F">
        <w:rPr>
          <w:rStyle w:val="StyleUnderline"/>
          <w:highlight w:val="yellow"/>
        </w:rPr>
        <w:t>the public’s opinion of the West will not change because of what the party says</w:t>
      </w:r>
      <w:r>
        <w:t>.”</w:t>
      </w:r>
    </w:p>
    <w:p w:rsidR="0001134A" w:rsidRDefault="0001134A" w:rsidP="00994B59">
      <w:pPr>
        <w:pStyle w:val="Heading3"/>
      </w:pPr>
      <w:r>
        <w:t>Internal Link Answers</w:t>
      </w:r>
    </w:p>
    <w:p w:rsidR="0001134A" w:rsidRDefault="0001134A" w:rsidP="0001134A">
      <w:pPr>
        <w:pStyle w:val="Heading4"/>
      </w:pPr>
      <w:r>
        <w:t>Excessive capital in China is counterproductive – Undermines reforms &amp; generates backlash</w:t>
      </w:r>
    </w:p>
    <w:p w:rsidR="0001134A" w:rsidRPr="00647F08" w:rsidRDefault="0001134A" w:rsidP="0001134A">
      <w:pPr>
        <w:rPr>
          <w:rStyle w:val="Style13ptBold"/>
          <w:b w:val="0"/>
        </w:rPr>
      </w:pPr>
      <w:r>
        <w:rPr>
          <w:rStyle w:val="Style13ptBold"/>
        </w:rPr>
        <w:t>Pei 5/6</w:t>
      </w:r>
      <w:r>
        <w:rPr>
          <w:rStyle w:val="Style13ptBold"/>
          <w:b w:val="0"/>
        </w:rPr>
        <w:t xml:space="preserve"> </w:t>
      </w:r>
      <w:r w:rsidRPr="00647F08">
        <w:rPr>
          <w:rStyle w:val="Style13ptBold"/>
          <w:b w:val="0"/>
          <w:sz w:val="16"/>
        </w:rPr>
        <w:t>(Minxin, professor of government at Claremont McKenna College, “Two ways to break Beijing's political stalemate”, http://asia.nikkei.com/Politics-Economy/Policy-Politics/Minxin-Pei-Two-ways-to-break-Beijing-s-political-stalemate)</w:t>
      </w:r>
    </w:p>
    <w:p w:rsidR="0001134A" w:rsidRPr="004319FE" w:rsidRDefault="0001134A" w:rsidP="0001134A">
      <w:pPr>
        <w:rPr>
          <w:sz w:val="16"/>
        </w:rPr>
      </w:pPr>
      <w:r w:rsidRPr="004319FE">
        <w:rPr>
          <w:sz w:val="16"/>
        </w:rPr>
        <w:t xml:space="preserve">The challenge for Xi is that </w:t>
      </w:r>
      <w:r w:rsidRPr="004319FE">
        <w:rPr>
          <w:rStyle w:val="StyleUnderline"/>
          <w:highlight w:val="yellow"/>
        </w:rPr>
        <w:t>the campaign against corruption is yielding diminishing returns</w:t>
      </w:r>
      <w:r>
        <w:t xml:space="preserve">. To be sure, </w:t>
      </w:r>
      <w:r w:rsidRPr="004319FE">
        <w:rPr>
          <w:rStyle w:val="StyleUnderline"/>
          <w:highlight w:val="yellow"/>
        </w:rPr>
        <w:t>it has been effective in limiting theft</w:t>
      </w:r>
      <w:r>
        <w:t xml:space="preserve"> </w:t>
      </w:r>
      <w:r w:rsidRPr="004319FE">
        <w:rPr>
          <w:sz w:val="16"/>
        </w:rPr>
        <w:t>by greedy officials</w:t>
      </w:r>
      <w:r>
        <w:t xml:space="preserve">, </w:t>
      </w:r>
      <w:r w:rsidRPr="004319FE">
        <w:rPr>
          <w:rStyle w:val="StyleUnderline"/>
          <w:highlight w:val="yellow"/>
        </w:rPr>
        <w:t>but it cannot motivate them to do anything positive</w:t>
      </w:r>
      <w:r>
        <w:t xml:space="preserve">. </w:t>
      </w:r>
      <w:r w:rsidRPr="004319FE">
        <w:rPr>
          <w:rStyle w:val="StyleUnderline"/>
          <w:highlight w:val="yellow"/>
        </w:rPr>
        <w:t>For local officials</w:t>
      </w:r>
      <w:r>
        <w:t xml:space="preserve">, </w:t>
      </w:r>
      <w:r w:rsidRPr="004319FE">
        <w:rPr>
          <w:sz w:val="16"/>
        </w:rPr>
        <w:t>far removed from the center of power</w:t>
      </w:r>
      <w:r>
        <w:t xml:space="preserve">, </w:t>
      </w:r>
      <w:r w:rsidRPr="004319FE">
        <w:rPr>
          <w:rStyle w:val="StyleUnderline"/>
          <w:highlight w:val="yellow"/>
        </w:rPr>
        <w:t>their only weapon is passive resistance</w:t>
      </w:r>
      <w:r>
        <w:t xml:space="preserve">. </w:t>
      </w:r>
      <w:r w:rsidRPr="004319FE">
        <w:rPr>
          <w:rStyle w:val="StyleUnderline"/>
          <w:highlight w:val="yellow"/>
        </w:rPr>
        <w:t>There is now a political stalemate between the system and its strongman</w:t>
      </w:r>
      <w:r>
        <w:t xml:space="preserve">. </w:t>
      </w:r>
      <w:r w:rsidRPr="004319FE">
        <w:rPr>
          <w:sz w:val="16"/>
        </w:rPr>
        <w:t>Another stalemate is less well-known and even harder to analyze because it is occurring in a much higher and more opaque realm of the Chinese party-state.</w:t>
      </w:r>
      <w:r>
        <w:t xml:space="preserve"> </w:t>
      </w:r>
      <w:r w:rsidRPr="004319FE">
        <w:rPr>
          <w:rStyle w:val="StyleUnderline"/>
          <w:highlight w:val="yellow"/>
        </w:rPr>
        <w:t>Xi's</w:t>
      </w:r>
      <w:r>
        <w:t xml:space="preserve"> remarkable </w:t>
      </w:r>
      <w:r w:rsidRPr="004319FE">
        <w:rPr>
          <w:rStyle w:val="StyleUnderline"/>
          <w:highlight w:val="yellow"/>
        </w:rPr>
        <w:t>success in achieving</w:t>
      </w:r>
      <w:r>
        <w:t xml:space="preserve"> political </w:t>
      </w:r>
      <w:r w:rsidRPr="004319FE">
        <w:rPr>
          <w:rStyle w:val="StyleUnderline"/>
          <w:highlight w:val="yellow"/>
        </w:rPr>
        <w:t>dominance has demolished the delicate balance of power at the top</w:t>
      </w:r>
      <w:r w:rsidRPr="004319FE">
        <w:rPr>
          <w:rStyle w:val="StyleUnderline"/>
        </w:rPr>
        <w:t xml:space="preserve"> </w:t>
      </w:r>
      <w:r w:rsidRPr="004319FE">
        <w:rPr>
          <w:sz w:val="16"/>
        </w:rPr>
        <w:t xml:space="preserve">of the regime. </w:t>
      </w:r>
      <w:r w:rsidRPr="004319FE">
        <w:rPr>
          <w:rStyle w:val="StyleUnderline"/>
          <w:highlight w:val="yellow"/>
        </w:rPr>
        <w:t>The consequences of the transformation of</w:t>
      </w:r>
      <w:r>
        <w:t xml:space="preserve"> </w:t>
      </w:r>
      <w:r w:rsidRPr="004319FE">
        <w:rPr>
          <w:sz w:val="16"/>
        </w:rPr>
        <w:t xml:space="preserve">what may be called </w:t>
      </w:r>
      <w:r w:rsidRPr="004319FE">
        <w:rPr>
          <w:rStyle w:val="StyleUnderline"/>
          <w:highlight w:val="yellow"/>
        </w:rPr>
        <w:t>a multipolar political order into a unipolar one</w:t>
      </w:r>
      <w:r>
        <w:t xml:space="preserve"> in Beijing </w:t>
      </w:r>
      <w:r w:rsidRPr="004319FE">
        <w:rPr>
          <w:rStyle w:val="StyleUnderline"/>
          <w:highlight w:val="yellow"/>
        </w:rPr>
        <w:t>have been profound</w:t>
      </w:r>
      <w:r>
        <w:t xml:space="preserve">. </w:t>
      </w:r>
      <w:r w:rsidRPr="004319FE">
        <w:rPr>
          <w:rStyle w:val="StyleUnderline"/>
          <w:highlight w:val="yellow"/>
        </w:rPr>
        <w:t>Decision-making authority has been centralized</w:t>
      </w:r>
      <w:r>
        <w:t xml:space="preserve"> </w:t>
      </w:r>
      <w:r w:rsidRPr="004319FE">
        <w:rPr>
          <w:sz w:val="16"/>
        </w:rPr>
        <w:t>to an unprecedented degree,</w:t>
      </w:r>
      <w:r>
        <w:t xml:space="preserve"> </w:t>
      </w:r>
      <w:r w:rsidRPr="004319FE">
        <w:rPr>
          <w:rStyle w:val="StyleUnderline"/>
          <w:highlight w:val="yellow"/>
        </w:rPr>
        <w:t>inevitably creating resentment among senior leaders</w:t>
      </w:r>
      <w:r>
        <w:t xml:space="preserve"> </w:t>
      </w:r>
      <w:r w:rsidRPr="004319FE">
        <w:rPr>
          <w:sz w:val="16"/>
        </w:rPr>
        <w:t>who have seen their influence marginalized.</w:t>
      </w:r>
    </w:p>
    <w:p w:rsidR="0001134A" w:rsidRDefault="0001134A" w:rsidP="0001134A">
      <w:pPr>
        <w:pStyle w:val="Heading4"/>
      </w:pPr>
      <w:r>
        <w:t>Capital creates pushback that causes stalemate flipping reform</w:t>
      </w:r>
    </w:p>
    <w:p w:rsidR="0001134A" w:rsidRPr="00647F08" w:rsidRDefault="0001134A" w:rsidP="0001134A">
      <w:pPr>
        <w:rPr>
          <w:rStyle w:val="Style13ptBold"/>
          <w:b w:val="0"/>
        </w:rPr>
      </w:pPr>
      <w:r>
        <w:rPr>
          <w:rStyle w:val="Style13ptBold"/>
        </w:rPr>
        <w:t>Pei 5/6</w:t>
      </w:r>
      <w:r>
        <w:rPr>
          <w:rStyle w:val="Style13ptBold"/>
          <w:b w:val="0"/>
        </w:rPr>
        <w:t xml:space="preserve"> </w:t>
      </w:r>
      <w:r w:rsidRPr="00647F08">
        <w:rPr>
          <w:rStyle w:val="Style13ptBold"/>
          <w:b w:val="0"/>
          <w:sz w:val="16"/>
        </w:rPr>
        <w:t>(Minxin, professor of government at Claremont McKenna College, “Two ways to break Beijing's political stalemate”, http://asia.nikkei.com/Politics-Economy/Policy-Politics/Minxin-Pei-Two-ways-to-break-Beijing-s-political-stalemate)</w:t>
      </w:r>
    </w:p>
    <w:p w:rsidR="0001134A" w:rsidRPr="004319FE" w:rsidRDefault="0001134A" w:rsidP="0001134A">
      <w:pPr>
        <w:rPr>
          <w:sz w:val="16"/>
        </w:rPr>
      </w:pPr>
      <w:r w:rsidRPr="004319FE">
        <w:rPr>
          <w:rStyle w:val="StyleUnderline"/>
          <w:highlight w:val="yellow"/>
        </w:rPr>
        <w:t>Xi's</w:t>
      </w:r>
      <w:r>
        <w:t xml:space="preserve"> political </w:t>
      </w:r>
      <w:r w:rsidRPr="004319FE">
        <w:rPr>
          <w:rStyle w:val="StyleUnderline"/>
          <w:highlight w:val="yellow"/>
        </w:rPr>
        <w:t>foes</w:t>
      </w:r>
      <w:r>
        <w:t xml:space="preserve">, </w:t>
      </w:r>
      <w:r w:rsidRPr="004319FE">
        <w:rPr>
          <w:sz w:val="16"/>
        </w:rPr>
        <w:t xml:space="preserve">meanwhile, </w:t>
      </w:r>
      <w:r w:rsidRPr="004319FE">
        <w:rPr>
          <w:rStyle w:val="StyleUnderline"/>
          <w:highlight w:val="yellow"/>
        </w:rPr>
        <w:t>are eager to see</w:t>
      </w:r>
      <w:r>
        <w:t xml:space="preserve"> </w:t>
      </w:r>
      <w:r w:rsidRPr="004319FE">
        <w:rPr>
          <w:sz w:val="16"/>
        </w:rPr>
        <w:t xml:space="preserve">further </w:t>
      </w:r>
      <w:r w:rsidRPr="004319FE">
        <w:rPr>
          <w:rStyle w:val="StyleUnderline"/>
          <w:highlight w:val="yellow"/>
        </w:rPr>
        <w:t>erosion of his political capital</w:t>
      </w:r>
      <w:r>
        <w:t xml:space="preserve"> </w:t>
      </w:r>
      <w:r w:rsidRPr="004319FE">
        <w:rPr>
          <w:sz w:val="16"/>
        </w:rPr>
        <w:t>as the result of continuing economic weakness.</w:t>
      </w:r>
      <w:r>
        <w:t xml:space="preserve"> </w:t>
      </w:r>
      <w:r w:rsidRPr="004319FE">
        <w:rPr>
          <w:rStyle w:val="StyleUnderline"/>
          <w:highlight w:val="yellow"/>
        </w:rPr>
        <w:t>They calculate that if Xi's economic report card</w:t>
      </w:r>
      <w:r>
        <w:t xml:space="preserve"> </w:t>
      </w:r>
      <w:r w:rsidRPr="004319FE">
        <w:rPr>
          <w:sz w:val="16"/>
        </w:rPr>
        <w:t>to the 19th party congress next year</w:t>
      </w:r>
      <w:r>
        <w:t xml:space="preserve"> </w:t>
      </w:r>
      <w:r w:rsidRPr="004319FE">
        <w:rPr>
          <w:rStyle w:val="StyleUnderline"/>
          <w:highlight w:val="yellow"/>
        </w:rPr>
        <w:t>is</w:t>
      </w:r>
      <w:r>
        <w:t xml:space="preserve"> </w:t>
      </w:r>
      <w:r w:rsidRPr="004319FE">
        <w:rPr>
          <w:sz w:val="16"/>
        </w:rPr>
        <w:t>deemed</w:t>
      </w:r>
      <w:r>
        <w:t xml:space="preserve"> </w:t>
      </w:r>
      <w:r w:rsidRPr="004319FE">
        <w:rPr>
          <w:rStyle w:val="StyleUnderline"/>
          <w:highlight w:val="yellow"/>
        </w:rPr>
        <w:t>unsatisfactory, he will be less able to control the leadership succession process and</w:t>
      </w:r>
      <w:r>
        <w:t xml:space="preserve"> </w:t>
      </w:r>
      <w:r w:rsidRPr="004319FE">
        <w:rPr>
          <w:sz w:val="16"/>
        </w:rPr>
        <w:t xml:space="preserve">even be </w:t>
      </w:r>
      <w:r w:rsidRPr="004319FE">
        <w:rPr>
          <w:rStyle w:val="StyleUnderline"/>
          <w:highlight w:val="yellow"/>
        </w:rPr>
        <w:t>forced to seek reconciliation with the bureaucracy</w:t>
      </w:r>
      <w:r>
        <w:t xml:space="preserve">. </w:t>
      </w:r>
      <w:r w:rsidRPr="004319FE">
        <w:rPr>
          <w:sz w:val="16"/>
        </w:rPr>
        <w:t>Xi, of course, will not allow such an outcome to materialize. While his long-term objective -- sustaining the CCP's rule with reinvigorated economic reform and tight social control -- may remain unchanged</w:t>
      </w:r>
      <w:r>
        <w:t xml:space="preserve">, </w:t>
      </w:r>
      <w:r w:rsidRPr="004319FE">
        <w:rPr>
          <w:rStyle w:val="StyleUnderline"/>
          <w:highlight w:val="yellow"/>
        </w:rPr>
        <w:t>his immediate priority is to shore up his political capital</w:t>
      </w:r>
      <w:r>
        <w:t xml:space="preserve">. </w:t>
      </w:r>
      <w:r w:rsidRPr="004319FE">
        <w:rPr>
          <w:sz w:val="16"/>
        </w:rPr>
        <w:t>In the current context</w:t>
      </w:r>
      <w:r>
        <w:t xml:space="preserve">, </w:t>
      </w:r>
      <w:r w:rsidRPr="004319FE">
        <w:rPr>
          <w:rStyle w:val="StyleUnderline"/>
          <w:highlight w:val="yellow"/>
        </w:rPr>
        <w:t>this Herculean task requires supporting economic growth with all the tools at his disposal.</w:t>
      </w:r>
      <w:r>
        <w:t xml:space="preserve"> </w:t>
      </w:r>
      <w:r w:rsidRPr="004319FE">
        <w:rPr>
          <w:sz w:val="16"/>
        </w:rPr>
        <w:t xml:space="preserve">For investors and China's trading partners, such a </w:t>
      </w:r>
      <w:r w:rsidRPr="004319FE">
        <w:rPr>
          <w:rStyle w:val="StyleUnderline"/>
          <w:highlight w:val="yellow"/>
        </w:rPr>
        <w:t>stalemate is bad news</w:t>
      </w:r>
      <w:r>
        <w:t xml:space="preserve">. </w:t>
      </w:r>
      <w:r w:rsidRPr="004319FE">
        <w:rPr>
          <w:sz w:val="16"/>
        </w:rPr>
        <w:t xml:space="preserve">Not only does it create greater political uncertainty, but also </w:t>
      </w:r>
      <w:r w:rsidRPr="004319FE">
        <w:rPr>
          <w:rStyle w:val="StyleUnderline"/>
          <w:highlight w:val="yellow"/>
        </w:rPr>
        <w:t>it increases China's overall economic vulnerabilities. Inaction and passive resistance by Xi's rivals artificially suppress China's economic dynamism</w:t>
      </w:r>
      <w:r>
        <w:t xml:space="preserve">, </w:t>
      </w:r>
      <w:r w:rsidRPr="004319FE">
        <w:rPr>
          <w:rStyle w:val="StyleUnderline"/>
          <w:highlight w:val="yellow"/>
        </w:rPr>
        <w:t>while doubling down on the obsolete, credit-fueled and investment-driven growth model amplifies the</w:t>
      </w:r>
      <w:r>
        <w:t xml:space="preserve"> </w:t>
      </w:r>
      <w:r w:rsidRPr="004319FE">
        <w:rPr>
          <w:sz w:val="16"/>
        </w:rPr>
        <w:t xml:space="preserve">risks of a destructive </w:t>
      </w:r>
      <w:r w:rsidRPr="004319FE">
        <w:rPr>
          <w:rStyle w:val="StyleUnderline"/>
          <w:highlight w:val="yellow"/>
        </w:rPr>
        <w:t>debt crisis</w:t>
      </w:r>
      <w:r>
        <w:t xml:space="preserve"> </w:t>
      </w:r>
      <w:r w:rsidRPr="004319FE">
        <w:rPr>
          <w:sz w:val="16"/>
        </w:rPr>
        <w:t>in the medium term.</w:t>
      </w:r>
    </w:p>
    <w:p w:rsidR="0001134A" w:rsidRDefault="0001134A" w:rsidP="00994B59">
      <w:pPr>
        <w:pStyle w:val="Heading3"/>
      </w:pPr>
      <w:r>
        <w:t>Impact Answers</w:t>
      </w:r>
    </w:p>
    <w:p w:rsidR="0001134A" w:rsidRPr="004C5106" w:rsidRDefault="0001134A" w:rsidP="0001134A">
      <w:pPr>
        <w:pStyle w:val="Heading4"/>
      </w:pPr>
      <w:r>
        <w:t>No collapse—legitimacy is durable and their predictions are serially false</w:t>
      </w:r>
    </w:p>
    <w:p w:rsidR="0001134A" w:rsidRPr="00D00266" w:rsidRDefault="0001134A" w:rsidP="0001134A">
      <w:r w:rsidRPr="00D00266">
        <w:rPr>
          <w:rStyle w:val="Style13ptBold"/>
        </w:rPr>
        <w:t>Bell 12</w:t>
      </w:r>
      <w:r w:rsidRPr="00D00266">
        <w:t xml:space="preserve"> (Daniel A., Huffington Post, 'China's New Confucianism: Politics and Everyday Life in a Changing Society', July 9, Why China Won't Collapse (Soon), http://www.huffingtonpost.com/daniel-a-bell/chinese-government-legitimacy_</w:t>
      </w:r>
      <w:r>
        <w:t>b_1658006.html, d/a 9-11-12</w:t>
      </w:r>
      <w:r w:rsidRPr="00D00266">
        <w:t>)</w:t>
      </w:r>
    </w:p>
    <w:p w:rsidR="0001134A" w:rsidRPr="00713CB3" w:rsidRDefault="0001134A" w:rsidP="0001134A">
      <w:pPr>
        <w:rPr>
          <w:sz w:val="16"/>
        </w:rPr>
      </w:pPr>
      <w:r w:rsidRPr="00993517">
        <w:rPr>
          <w:sz w:val="16"/>
        </w:rPr>
        <w:t>Or so we are told. Such</w:t>
      </w:r>
      <w:r w:rsidRPr="00993517">
        <w:rPr>
          <w:rStyle w:val="StyleUnderline"/>
          <w:sz w:val="16"/>
        </w:rPr>
        <w:t xml:space="preserve"> </w:t>
      </w:r>
      <w:r w:rsidRPr="00D00266">
        <w:rPr>
          <w:rStyle w:val="StyleUnderline"/>
          <w:highlight w:val="yellow"/>
        </w:rPr>
        <w:t>predictions about</w:t>
      </w:r>
      <w:r w:rsidRPr="00713CB3">
        <w:rPr>
          <w:sz w:val="16"/>
        </w:rPr>
        <w:t xml:space="preserve"> the </w:t>
      </w:r>
      <w:r w:rsidRPr="00D00266">
        <w:rPr>
          <w:rStyle w:val="StyleUnderline"/>
          <w:highlight w:val="yellow"/>
        </w:rPr>
        <w:t>collapse</w:t>
      </w:r>
      <w:r w:rsidRPr="00713CB3">
        <w:rPr>
          <w:sz w:val="16"/>
        </w:rPr>
        <w:t xml:space="preserve"> </w:t>
      </w:r>
      <w:r w:rsidRPr="00993517">
        <w:rPr>
          <w:rStyle w:val="StyleUnderline"/>
          <w:highlight w:val="yellow"/>
        </w:rPr>
        <w:t>of China'</w:t>
      </w:r>
      <w:r w:rsidRPr="00713CB3">
        <w:rPr>
          <w:sz w:val="16"/>
        </w:rPr>
        <w:t xml:space="preserve">s </w:t>
      </w:r>
      <w:r w:rsidRPr="00993517">
        <w:rPr>
          <w:sz w:val="16"/>
        </w:rPr>
        <w:t>political system</w:t>
      </w:r>
      <w:r w:rsidRPr="00993517">
        <w:rPr>
          <w:sz w:val="10"/>
        </w:rPr>
        <w:t xml:space="preserve"> </w:t>
      </w:r>
      <w:r w:rsidRPr="00D00266">
        <w:rPr>
          <w:rStyle w:val="StyleUnderline"/>
          <w:highlight w:val="yellow"/>
        </w:rPr>
        <w:t>have been</w:t>
      </w:r>
      <w:r w:rsidRPr="00A80C0C">
        <w:rPr>
          <w:rStyle w:val="StyleUnderline"/>
        </w:rPr>
        <w:t xml:space="preserve"> </w:t>
      </w:r>
      <w:r w:rsidRPr="00993517">
        <w:rPr>
          <w:sz w:val="16"/>
        </w:rPr>
        <w:t>constantly</w:t>
      </w:r>
      <w:r w:rsidRPr="00A80C0C">
        <w:rPr>
          <w:rStyle w:val="StyleUnderline"/>
        </w:rPr>
        <w:t xml:space="preserve"> </w:t>
      </w:r>
      <w:r w:rsidRPr="00D00266">
        <w:rPr>
          <w:rStyle w:val="StyleUnderline"/>
          <w:highlight w:val="yellow"/>
        </w:rPr>
        <w:t>repeated since</w:t>
      </w:r>
      <w:r w:rsidRPr="00713CB3">
        <w:rPr>
          <w:sz w:val="16"/>
        </w:rPr>
        <w:t xml:space="preserve"> the suppression of the pro-democracy uprisings in </w:t>
      </w:r>
      <w:r w:rsidRPr="00993517">
        <w:rPr>
          <w:sz w:val="16"/>
        </w:rPr>
        <w:t>19</w:t>
      </w:r>
      <w:r w:rsidRPr="00D00266">
        <w:rPr>
          <w:rStyle w:val="StyleUnderline"/>
          <w:highlight w:val="yellow"/>
        </w:rPr>
        <w:t>89. But the system</w:t>
      </w:r>
      <w:r w:rsidRPr="00713CB3">
        <w:rPr>
          <w:sz w:val="16"/>
        </w:rPr>
        <w:t xml:space="preserve"> didn't collapse then, and it </w:t>
      </w:r>
      <w:r w:rsidRPr="00D00266">
        <w:rPr>
          <w:rStyle w:val="StyleUnderline"/>
          <w:highlight w:val="yellow"/>
        </w:rPr>
        <w:t>won't</w:t>
      </w:r>
      <w:r w:rsidRPr="00713CB3">
        <w:rPr>
          <w:sz w:val="16"/>
        </w:rPr>
        <w:t xml:space="preserve"> collapse now.</w:t>
      </w:r>
      <w:r w:rsidRPr="00713CB3">
        <w:rPr>
          <w:sz w:val="12"/>
        </w:rPr>
        <w:t>¶</w:t>
      </w:r>
      <w:r w:rsidRPr="00713CB3">
        <w:rPr>
          <w:sz w:val="16"/>
        </w:rPr>
        <w:t xml:space="preserve"> </w:t>
      </w:r>
      <w:r w:rsidRPr="00D00266">
        <w:rPr>
          <w:rStyle w:val="StyleUnderline"/>
          <w:highlight w:val="yellow"/>
        </w:rPr>
        <w:t>The</w:t>
      </w:r>
      <w:r w:rsidRPr="00713CB3">
        <w:rPr>
          <w:sz w:val="16"/>
        </w:rPr>
        <w:t xml:space="preserve"> key </w:t>
      </w:r>
      <w:r w:rsidRPr="00D00266">
        <w:rPr>
          <w:rStyle w:val="StyleUnderline"/>
          <w:highlight w:val="yellow"/>
        </w:rPr>
        <w:t xml:space="preserve">reason such </w:t>
      </w:r>
      <w:r w:rsidRPr="00993517">
        <w:rPr>
          <w:sz w:val="16"/>
        </w:rPr>
        <w:t>dire</w:t>
      </w:r>
      <w:r w:rsidRPr="00D00266">
        <w:rPr>
          <w:rStyle w:val="StyleUnderline"/>
          <w:highlight w:val="yellow"/>
        </w:rPr>
        <w:t xml:space="preserve"> predictions are taken</w:t>
      </w:r>
      <w:r w:rsidRPr="00A80C0C">
        <w:rPr>
          <w:rStyle w:val="StyleUnderline"/>
        </w:rPr>
        <w:t xml:space="preserve"> </w:t>
      </w:r>
      <w:r w:rsidRPr="00D00266">
        <w:rPr>
          <w:rStyle w:val="StyleUnderline"/>
          <w:highlight w:val="yellow"/>
        </w:rPr>
        <w:t>seriously</w:t>
      </w:r>
      <w:r w:rsidRPr="00713CB3">
        <w:rPr>
          <w:sz w:val="16"/>
        </w:rPr>
        <w:t xml:space="preserve"> -- especially in the West -- </w:t>
      </w:r>
      <w:r w:rsidRPr="00D00266">
        <w:rPr>
          <w:rStyle w:val="StyleUnderline"/>
          <w:highlight w:val="yellow"/>
        </w:rPr>
        <w:t xml:space="preserve">is that non-democratic regimes are seen to </w:t>
      </w:r>
      <w:r w:rsidRPr="00D00266">
        <w:rPr>
          <w:rStyle w:val="Emphasis"/>
          <w:highlight w:val="yellow"/>
        </w:rPr>
        <w:t>lack legitimacy</w:t>
      </w:r>
      <w:r w:rsidRPr="00713CB3">
        <w:rPr>
          <w:sz w:val="16"/>
        </w:rPr>
        <w:t xml:space="preserve">. A political regime that is morally justified in the eyes of the people must be chosen by the people. In the case of China, the political leadership is a self-selected </w:t>
      </w:r>
      <w:r w:rsidRPr="00B62F3C">
        <w:rPr>
          <w:sz w:val="16"/>
        </w:rPr>
        <w:t xml:space="preserve">elite. </w:t>
      </w:r>
      <w:r w:rsidRPr="00993517">
        <w:rPr>
          <w:sz w:val="16"/>
        </w:rPr>
        <w:t>Such mode of rule is fragile, as the Arab Spring has shown.¶ But this view assumes the people are dissatisfied with the regime</w:t>
      </w:r>
      <w:r w:rsidRPr="00B62F3C">
        <w:rPr>
          <w:sz w:val="16"/>
        </w:rPr>
        <w:t xml:space="preserve">. In fact, </w:t>
      </w:r>
      <w:r w:rsidRPr="00D00266">
        <w:rPr>
          <w:rStyle w:val="StyleUnderline"/>
          <w:highlight w:val="yellow"/>
        </w:rPr>
        <w:t>the large majority</w:t>
      </w:r>
      <w:r w:rsidRPr="00B62F3C">
        <w:rPr>
          <w:sz w:val="16"/>
        </w:rPr>
        <w:t xml:space="preserve"> of Chinese people </w:t>
      </w:r>
      <w:r w:rsidRPr="00D00266">
        <w:rPr>
          <w:rStyle w:val="StyleUnderline"/>
          <w:highlight w:val="yellow"/>
        </w:rPr>
        <w:t>support the</w:t>
      </w:r>
      <w:r w:rsidRPr="00B62F3C">
        <w:rPr>
          <w:rStyle w:val="StyleUnderline"/>
        </w:rPr>
        <w:t xml:space="preserve"> </w:t>
      </w:r>
      <w:r w:rsidRPr="00D00266">
        <w:rPr>
          <w:rStyle w:val="StyleUnderline"/>
          <w:highlight w:val="yellow"/>
        </w:rPr>
        <w:t>single-party</w:t>
      </w:r>
      <w:r w:rsidRPr="00B62F3C">
        <w:rPr>
          <w:sz w:val="16"/>
        </w:rPr>
        <w:t xml:space="preserve"> state </w:t>
      </w:r>
      <w:r w:rsidRPr="00D00266">
        <w:rPr>
          <w:rStyle w:val="StyleUnderline"/>
          <w:highlight w:val="yellow"/>
        </w:rPr>
        <w:t xml:space="preserve">structure. Since the </w:t>
      </w:r>
      <w:r w:rsidRPr="00993517">
        <w:rPr>
          <w:sz w:val="14"/>
        </w:rPr>
        <w:t>19</w:t>
      </w:r>
      <w:r w:rsidRPr="00D00266">
        <w:rPr>
          <w:rStyle w:val="StyleUnderline"/>
          <w:highlight w:val="yellow"/>
        </w:rPr>
        <w:t>90s, scholars</w:t>
      </w:r>
      <w:r w:rsidRPr="00B62F3C">
        <w:rPr>
          <w:sz w:val="16"/>
        </w:rPr>
        <w:t xml:space="preserve"> in the West and China have carried out many large scale surveys into the legitimacy of Chinese political power and by now they </w:t>
      </w:r>
      <w:r w:rsidRPr="00D00266">
        <w:rPr>
          <w:rStyle w:val="StyleUnderline"/>
          <w:highlight w:val="yellow"/>
        </w:rPr>
        <w:t xml:space="preserve">have </w:t>
      </w:r>
      <w:r w:rsidRPr="00993517">
        <w:rPr>
          <w:sz w:val="16"/>
        </w:rPr>
        <w:t>virtually</w:t>
      </w:r>
      <w:r w:rsidRPr="00D00266">
        <w:rPr>
          <w:rStyle w:val="StyleUnderline"/>
          <w:highlight w:val="yellow"/>
        </w:rPr>
        <w:t xml:space="preserve"> arrived at a consensus : the degree of legitimacy</w:t>
      </w:r>
      <w:r w:rsidRPr="00B62F3C">
        <w:rPr>
          <w:sz w:val="16"/>
        </w:rPr>
        <w:t xml:space="preserve"> of the Chinese political system </w:t>
      </w:r>
      <w:r w:rsidRPr="00D00266">
        <w:rPr>
          <w:rStyle w:val="StyleUnderline"/>
          <w:highlight w:val="yellow"/>
        </w:rPr>
        <w:t>is</w:t>
      </w:r>
      <w:r w:rsidRPr="00B62F3C">
        <w:rPr>
          <w:sz w:val="16"/>
        </w:rPr>
        <w:t xml:space="preserve"> very </w:t>
      </w:r>
      <w:r w:rsidRPr="00D00266">
        <w:rPr>
          <w:rStyle w:val="StyleUnderline"/>
          <w:highlight w:val="yellow"/>
        </w:rPr>
        <w:t>high. Surveys</w:t>
      </w:r>
      <w:r w:rsidRPr="00B62F3C">
        <w:rPr>
          <w:rStyle w:val="StyleUnderline"/>
        </w:rPr>
        <w:t xml:space="preserve"> </w:t>
      </w:r>
      <w:r w:rsidRPr="00D00266">
        <w:rPr>
          <w:rStyle w:val="StyleUnderline"/>
          <w:highlight w:val="yellow"/>
        </w:rPr>
        <w:t>have been modified to prevent</w:t>
      </w:r>
      <w:r w:rsidRPr="00B62F3C">
        <w:rPr>
          <w:sz w:val="16"/>
        </w:rPr>
        <w:t xml:space="preserve"> people from telling </w:t>
      </w:r>
      <w:r w:rsidRPr="00D00266">
        <w:rPr>
          <w:rStyle w:val="StyleUnderline"/>
          <w:highlight w:val="yellow"/>
        </w:rPr>
        <w:t xml:space="preserve">lies and the results are </w:t>
      </w:r>
      <w:r w:rsidRPr="00993517">
        <w:rPr>
          <w:sz w:val="16"/>
        </w:rPr>
        <w:t>always</w:t>
      </w:r>
      <w:r w:rsidRPr="00D00266">
        <w:rPr>
          <w:rStyle w:val="StyleUnderline"/>
          <w:highlight w:val="yellow"/>
        </w:rPr>
        <w:t xml:space="preserve"> the same. To the extent there is dissatisfaction, it is</w:t>
      </w:r>
      <w:r w:rsidRPr="00713CB3">
        <w:rPr>
          <w:rStyle w:val="StyleUnderline"/>
        </w:rPr>
        <w:t xml:space="preserve"> </w:t>
      </w:r>
      <w:r w:rsidRPr="00993517">
        <w:rPr>
          <w:sz w:val="16"/>
        </w:rPr>
        <w:t>largely</w:t>
      </w:r>
      <w:r w:rsidRPr="00713CB3">
        <w:rPr>
          <w:rStyle w:val="StyleUnderline"/>
        </w:rPr>
        <w:t xml:space="preserve"> </w:t>
      </w:r>
      <w:r w:rsidRPr="00D00266">
        <w:rPr>
          <w:rStyle w:val="StyleUnderline"/>
          <w:highlight w:val="yellow"/>
        </w:rPr>
        <w:t>directed at the lower levels of government</w:t>
      </w:r>
      <w:r w:rsidRPr="00713CB3">
        <w:rPr>
          <w:sz w:val="16"/>
        </w:rPr>
        <w:t>. The central government is viewed as the most legitimate part of the Chinese political apparatus.</w:t>
      </w:r>
    </w:p>
    <w:p w:rsidR="0001134A" w:rsidRDefault="0001134A" w:rsidP="0001134A">
      <w:pPr>
        <w:pStyle w:val="Heading4"/>
      </w:pPr>
      <w:r>
        <w:t>No instability-CCP is seen as legitimate and no one wants regime change-all their evidence is Western misperception</w:t>
      </w:r>
    </w:p>
    <w:p w:rsidR="0001134A" w:rsidRPr="00D00266" w:rsidRDefault="0001134A" w:rsidP="0001134A">
      <w:r w:rsidRPr="00D00266">
        <w:rPr>
          <w:rStyle w:val="Style13ptBold"/>
        </w:rPr>
        <w:t>Lundquist 12</w:t>
      </w:r>
      <w:r w:rsidRPr="00D00266">
        <w:t xml:space="preserve"> </w:t>
      </w:r>
      <w:r w:rsidRPr="00D00266">
        <w:rPr>
          <w:sz w:val="18"/>
        </w:rPr>
        <w:t xml:space="preserve">(David, Tsinghua University western philosophy lecturer, ‘Why China Won't Collapse”, 6-22, </w:t>
      </w:r>
      <w:hyperlink r:id="rId19" w:history="1">
        <w:r w:rsidRPr="00D00266">
          <w:rPr>
            <w:rStyle w:val="Hyperlink"/>
            <w:sz w:val="18"/>
          </w:rPr>
          <w:t>http://nationalinterest.org/commentary/china-isnt-headed-collapse-7046?page=1</w:t>
        </w:r>
      </w:hyperlink>
      <w:r w:rsidRPr="00D00266">
        <w:rPr>
          <w:sz w:val="18"/>
        </w:rPr>
        <w:t xml:space="preserve">) </w:t>
      </w:r>
    </w:p>
    <w:p w:rsidR="0001134A" w:rsidRPr="00993517" w:rsidRDefault="0001134A" w:rsidP="0001134A">
      <w:pPr>
        <w:rPr>
          <w:sz w:val="16"/>
        </w:rPr>
      </w:pPr>
      <w:r w:rsidRPr="00993517">
        <w:rPr>
          <w:sz w:val="16"/>
        </w:rPr>
        <w:t>China is said to be headed for collapse for several reasons, any and all of which might combine to overwhelm its increasingly expensive repressive apparatus. Within this supposed house of horrors is corruption, exorbitant housing prices, costly education, an antsy middle class and college graduates with dreams deferred—not to mention frustration stemming from China’s shortage of females, dubbed China’s “bachelor bomb.” But</w:t>
      </w:r>
      <w:r w:rsidRPr="00993517">
        <w:rPr>
          <w:rStyle w:val="StyleUnderline"/>
          <w:sz w:val="16"/>
        </w:rPr>
        <w:t xml:space="preserve"> </w:t>
      </w:r>
      <w:r w:rsidRPr="00D00266">
        <w:rPr>
          <w:rStyle w:val="StyleUnderline"/>
          <w:highlight w:val="yellow"/>
        </w:rPr>
        <w:t>those reasons take a narrow view of political change, assuming dissatisfaction will morph into regime change.</w:t>
      </w:r>
      <w:r w:rsidRPr="00797095">
        <w:rPr>
          <w:rStyle w:val="StyleUnderline"/>
        </w:rPr>
        <w:t xml:space="preserve"> </w:t>
      </w:r>
      <w:r w:rsidRPr="00993517">
        <w:rPr>
          <w:sz w:val="16"/>
        </w:rPr>
        <w:t xml:space="preserve">For a more nuanced perspective, economic analysis has to give way to political analysis. One well-articulated China-collapse theory comes from Gordon Chang, who says that the country is enjoying the tail end of a “three-decade upward supercycle” spurred by Deng Xiaoping’s reforms, globalization and demography. Chang’s analysis might be entirely on point, but it doesn’t suggest a dramatic collapse. For one thing, </w:t>
      </w:r>
      <w:r w:rsidRPr="00D00266">
        <w:rPr>
          <w:rStyle w:val="StyleUnderline"/>
          <w:highlight w:val="yellow"/>
        </w:rPr>
        <w:t>although China is slowing, a hard landing is looking less likely</w:t>
      </w:r>
      <w:r w:rsidRPr="002D3F09">
        <w:rPr>
          <w:sz w:val="14"/>
        </w:rPr>
        <w:t xml:space="preserve">. </w:t>
      </w:r>
      <w:r w:rsidRPr="00993517">
        <w:rPr>
          <w:sz w:val="16"/>
        </w:rPr>
        <w:t>But Chang has more than economic arguments. And that’s where his case weakens severely; he foresees economic weakness aggravating deep-seated tensions in Chinese leadership and society, tensions which in turn will bring conflict among decision makers and general discontent among the masses. It’s a plausible picture, but the evidence behind it is lacking. We must ask: How exactly could an economic crisis destabilize China? That is, how do graphs and pie charts become chaos in the streets? Charting Revolutions The textbook example of a similar change might be Iran’s 1979 revolution, widely thought be propelled by a dramatic fall in global oil prices. But the Chinese economy is no oil-addicted dictatorship, and China has no Ayatollah Khomeini antagonizing it through sermons on scratchy cassette tapes.</w:t>
      </w:r>
      <w:r w:rsidRPr="00993517">
        <w:rPr>
          <w:sz w:val="8"/>
        </w:rPr>
        <w:t xml:space="preserve"> </w:t>
      </w:r>
      <w:r w:rsidRPr="00D00266">
        <w:rPr>
          <w:rStyle w:val="StyleUnderline"/>
          <w:highlight w:val="yellow"/>
        </w:rPr>
        <w:t>Contrary to the banal collapse theories</w:t>
      </w:r>
      <w:r w:rsidRPr="00D23CCF">
        <w:rPr>
          <w:rStyle w:val="StyleUnderline"/>
        </w:rPr>
        <w:t xml:space="preserve">, </w:t>
      </w:r>
      <w:r w:rsidRPr="00993517">
        <w:rPr>
          <w:sz w:val="16"/>
        </w:rPr>
        <w:t>there are reasons to believe that</w:t>
      </w:r>
      <w:r w:rsidRPr="00993517">
        <w:rPr>
          <w:rStyle w:val="StyleUnderline"/>
          <w:sz w:val="16"/>
        </w:rPr>
        <w:t xml:space="preserve"> </w:t>
      </w:r>
      <w:r w:rsidRPr="00D00266">
        <w:rPr>
          <w:rStyle w:val="StyleUnderline"/>
          <w:highlight w:val="yellow"/>
        </w:rPr>
        <w:t xml:space="preserve">a slowing Chinese economy </w:t>
      </w:r>
      <w:r w:rsidRPr="00D00266">
        <w:rPr>
          <w:rStyle w:val="BoldUnderlineChar"/>
          <w:rFonts w:eastAsia="Calibri"/>
          <w:highlight w:val="yellow"/>
        </w:rPr>
        <w:t>will bring a chill of calm</w:t>
      </w:r>
      <w:r w:rsidRPr="002D3F09">
        <w:rPr>
          <w:sz w:val="14"/>
        </w:rPr>
        <w:t xml:space="preserve"> to the simmering cauldron of society. </w:t>
      </w:r>
      <w:r w:rsidRPr="00D00266">
        <w:rPr>
          <w:rStyle w:val="StyleUnderline"/>
          <w:highlight w:val="yellow"/>
        </w:rPr>
        <w:t>China is a modern, complex polity with an adept, agile government</w:t>
      </w:r>
      <w:r w:rsidRPr="00366A12">
        <w:rPr>
          <w:sz w:val="14"/>
        </w:rPr>
        <w:t>. In his landmark work Political Order in Changing Societies, Samuel Huntington argued that violence is a mark of modernizing societies. To</w:t>
      </w:r>
      <w:r w:rsidRPr="002D3F09">
        <w:rPr>
          <w:sz w:val="14"/>
        </w:rPr>
        <w:t xml:space="preserve"> Huntington, modernity meant three things: the government gains recognition as the legitimate wielder of force; the division of labor is divided between military, administrators, scientists and the judiciary; there is mass political participation, by which Huntington meant all forms of participation, be it democratic or totalitarian (as in the Cultural Revolution). By Huntington’s standards, the PRC is a quite modern polity, one he would deem “civic” because its institutions are developed beyond its level of political activity. In short, the system can withstand economic pressure. </w:t>
      </w:r>
      <w:r w:rsidRPr="00993517">
        <w:rPr>
          <w:sz w:val="16"/>
        </w:rPr>
        <w:t>Indeed,</w:t>
      </w:r>
      <w:r w:rsidRPr="00993517">
        <w:rPr>
          <w:rStyle w:val="StyleUnderline"/>
          <w:sz w:val="16"/>
        </w:rPr>
        <w:t xml:space="preserve"> </w:t>
      </w:r>
      <w:r w:rsidRPr="00D00266">
        <w:rPr>
          <w:rStyle w:val="StyleUnderline"/>
          <w:highlight w:val="yellow"/>
        </w:rPr>
        <w:t xml:space="preserve">Beijing is well-prepared to confront, divert or grant concessions to </w:t>
      </w:r>
      <w:r w:rsidRPr="00993517">
        <w:rPr>
          <w:sz w:val="16"/>
        </w:rPr>
        <w:t xml:space="preserve">popular </w:t>
      </w:r>
      <w:r w:rsidRPr="00D00266">
        <w:rPr>
          <w:rStyle w:val="StyleUnderline"/>
          <w:highlight w:val="yellow"/>
        </w:rPr>
        <w:t>discontent. With firm institutions established, a state is less susceptible to economic vagaries</w:t>
      </w:r>
      <w:r w:rsidRPr="00993517">
        <w:rPr>
          <w:sz w:val="16"/>
        </w:rPr>
        <w:t>, something Chang’s argument doesn’t consider. By proactively heading off economic distress, the PRC might even stand to gain trust and legitimacy in the eyes of its citizens. After all, as Western governments rushed to ease the liquidity crunch of 2008–2009, baffled and nervous citizens said nary a word of protest as unelected bureaucrats worked their money-printing and bailout magic. Only after the crisis, years later, did diverse Occupy Wall Street movements include this as a minor detail in their failed campaign against capitalist excesses</w:t>
      </w:r>
      <w:r w:rsidRPr="002D3F09">
        <w:rPr>
          <w:sz w:val="14"/>
        </w:rPr>
        <w:t xml:space="preserve">. </w:t>
      </w:r>
      <w:r w:rsidRPr="00D00266">
        <w:rPr>
          <w:rStyle w:val="StyleUnderline"/>
          <w:highlight w:val="yellow"/>
        </w:rPr>
        <w:t>A faltering economy does not necessarily cause disorder</w:t>
      </w:r>
      <w:r w:rsidRPr="00E11392">
        <w:rPr>
          <w:rStyle w:val="StyleUnderline"/>
        </w:rPr>
        <w:t xml:space="preserve">, </w:t>
      </w:r>
      <w:r w:rsidRPr="00993517">
        <w:rPr>
          <w:sz w:val="16"/>
        </w:rPr>
        <w:t>even when effective institutions are absent. A recent New York Times editorial opposing Western sanctions on Iran broaches this notion, arguing that the Iranian people might stand up to oppression once well-fed and prospering. The same very well could be true for China. Reform in China</w:t>
      </w:r>
      <w:r w:rsidRPr="00993517">
        <w:rPr>
          <w:sz w:val="8"/>
        </w:rPr>
        <w:t xml:space="preserve"> </w:t>
      </w:r>
      <w:r w:rsidRPr="00D00266">
        <w:rPr>
          <w:rStyle w:val="BoldUnderlineChar"/>
          <w:rFonts w:eastAsia="Calibri"/>
          <w:highlight w:val="yellow"/>
        </w:rPr>
        <w:t>There are hundreds of thousands of conflicts between the Chinese people and the state every year</w:t>
      </w:r>
      <w:r w:rsidRPr="002D3F09">
        <w:rPr>
          <w:sz w:val="14"/>
        </w:rPr>
        <w:t xml:space="preserve">. But putting aside egregious land-grab cases like the one in the southern Chinese village of Wukan last year, </w:t>
      </w:r>
      <w:r w:rsidRPr="00D00266">
        <w:rPr>
          <w:rStyle w:val="StyleUnderline"/>
          <w:highlight w:val="yellow"/>
        </w:rPr>
        <w:t>they rarely rise to</w:t>
      </w:r>
      <w:r w:rsidRPr="0081558F">
        <w:rPr>
          <w:rStyle w:val="StyleUnderline"/>
        </w:rPr>
        <w:t xml:space="preserve"> </w:t>
      </w:r>
      <w:r w:rsidRPr="00993517">
        <w:rPr>
          <w:sz w:val="16"/>
        </w:rPr>
        <w:t>the level of</w:t>
      </w:r>
      <w:r w:rsidRPr="00993517">
        <w:rPr>
          <w:rStyle w:val="StyleUnderline"/>
          <w:sz w:val="16"/>
        </w:rPr>
        <w:t xml:space="preserve"> </w:t>
      </w:r>
      <w:r w:rsidRPr="00D00266">
        <w:rPr>
          <w:rStyle w:val="StyleUnderline"/>
          <w:highlight w:val="yellow"/>
        </w:rPr>
        <w:t>violence—much less regime-change</w:t>
      </w:r>
      <w:r w:rsidRPr="002D3F09">
        <w:rPr>
          <w:sz w:val="14"/>
        </w:rPr>
        <w:t xml:space="preserve">—as many such events are simply labor disputes. </w:t>
      </w:r>
      <w:r w:rsidRPr="00D00266">
        <w:rPr>
          <w:rStyle w:val="BoldUnderlineChar"/>
          <w:rFonts w:eastAsia="Calibri"/>
          <w:highlight w:val="yellow"/>
        </w:rPr>
        <w:t>The participants have little notion of a future democratic China</w:t>
      </w:r>
      <w:r w:rsidRPr="0081558F">
        <w:rPr>
          <w:rStyle w:val="BoldUnderlineChar"/>
          <w:rFonts w:eastAsia="Calibri"/>
        </w:rPr>
        <w:t>,</w:t>
      </w:r>
      <w:r w:rsidRPr="002D3F09">
        <w:rPr>
          <w:sz w:val="14"/>
        </w:rPr>
        <w:t xml:space="preserve"> </w:t>
      </w:r>
      <w:r w:rsidRPr="00993517">
        <w:rPr>
          <w:sz w:val="16"/>
        </w:rPr>
        <w:t>unlike some of their middle-class counterparts, who in contrast have few material incentives to protest but much to lose. “Chinese people generally do not have revolutionary intentions,” Gordon Chang recognizes. But reform is another story. No Chinese citizen goes unaffected by the government’s heavy-handedness—the paternalistic, technocratic, socialist or vulgarly utilitarian blemishes in its laws and administration. That means there’s a lot to fix. Unfortunately, important domestic-reform initiatives often receive comparatively little attention from Western media, fostering the perception that China is a radically illegitimate oligarchy powered by the blood of its treasured working class. This is a distorted picture that panders to democratic, wishful thinking about Chinese society. The truth is that</w:t>
      </w:r>
      <w:r w:rsidRPr="00993517">
        <w:rPr>
          <w:rStyle w:val="StyleUnderline"/>
          <w:sz w:val="16"/>
        </w:rPr>
        <w:t xml:space="preserve"> </w:t>
      </w:r>
      <w:r w:rsidRPr="00D00266">
        <w:rPr>
          <w:rStyle w:val="StyleUnderline"/>
          <w:highlight w:val="yellow"/>
        </w:rPr>
        <w:t xml:space="preserve">however slowly </w:t>
      </w:r>
      <w:r w:rsidRPr="00993517">
        <w:rPr>
          <w:sz w:val="16"/>
        </w:rPr>
        <w:t>and ham-handedly,</w:t>
      </w:r>
      <w:r w:rsidRPr="00D00266">
        <w:rPr>
          <w:rStyle w:val="StyleUnderline"/>
          <w:highlight w:val="yellow"/>
        </w:rPr>
        <w:t xml:space="preserve"> the</w:t>
      </w:r>
      <w:r w:rsidRPr="0081558F">
        <w:rPr>
          <w:rStyle w:val="StyleUnderline"/>
        </w:rPr>
        <w:t xml:space="preserve"> </w:t>
      </w:r>
      <w:r w:rsidRPr="00993517">
        <w:rPr>
          <w:sz w:val="16"/>
        </w:rPr>
        <w:t>Chinese Communist Party</w:t>
      </w:r>
      <w:r w:rsidRPr="00993517">
        <w:rPr>
          <w:rStyle w:val="StyleUnderline"/>
          <w:sz w:val="16"/>
        </w:rPr>
        <w:t xml:space="preserve"> </w:t>
      </w:r>
      <w:r w:rsidRPr="00D00266">
        <w:rPr>
          <w:rStyle w:val="StyleUnderline"/>
          <w:highlight w:val="yellow"/>
        </w:rPr>
        <w:t>(CCP) has accrued political capital by improving the lives of its people</w:t>
      </w:r>
      <w:r w:rsidRPr="0081558F">
        <w:rPr>
          <w:rStyle w:val="StyleUnderline"/>
        </w:rPr>
        <w:t xml:space="preserve"> </w:t>
      </w:r>
      <w:r w:rsidRPr="00993517">
        <w:rPr>
          <w:sz w:val="14"/>
        </w:rPr>
        <w:t>in ways many bygone regimes could not. In late February, the World Bank issued a report entitled "China 2030.” Its suggestions for China’s economic health include decreasing state ownership of major industries, establishing protections for society’s most vulnerable citizens, as well as calls for tax reform, reduced carbon emissions and green energy. Lost in the foofaraw of a lone Chinese man interrupting a bank press conference to defend state-owned enterprises (SOEs) was the fact that the PRC’s State Council coauthored the report. A Chinese government body signed off on prescriptions counter to the interests of SOE monopolists—a milestone for the development of civil society there. SOEs have been criticized in China as price manipulators and as magnets for rent seeking. For example, oil companies like Sinopec have stymied fuel-quality regulations and refused to supply petro to stations, running them out of business. Often shielded by nationalistic sentiment, SOEs have now come under assault by academics and newspaper editorials that echo the World Bank report, identifying SOEs as special interests, distinct from public interests. Elsewhere in China, regional governments are having a crack at mending the controversial hukou system, which threatens to fragment China into two entrenched groups: legally recognized urbanites and migrant workers, the latter of whom generally enjoy no entitlement to medical care or education in the cities where they’ve come to toil. In a country of peasants, internal migration is not just a matter of civil rights. It’s a matter of economic transformation, as those former farmers have settled into cities and long forgotten tilling a field. As China’s population urbanizes, policy makers have proven adaptive and willing to experiment. The CCP has demonstrated a concern for China’s social fabric. Beijing has decreed that television programming, including wildly popular dating shows, avoid the depths of crass sexual and material indulgence. Obviously, such policies might be in the ultimate interest of self-preservation (especially given Hu Jintao’s less than subtle warning about Western culture’s ideological penetration of China). And it’s debatable whether traditional, native values are what China or any country needs for stability or prosperity. Granted, on some reform proposals, like liberalization of criminal law, conflict has emerged. But do these disagreements reveal cracks in the party leadership, as Chang implies? Probably not. First, these are practical differences among technocrats who are after the same thing: stability via steady growth. Second, policy disputes are also a sign that China’s decision making is more consultative and decentralized than before. As the hukou example above illustrates, once delegated certain powers, provinces and municipalities can innovate on a smaller scale than the central government, as in the U.S. federal system. Finally, interest groups and factions are nothing new to Chinese politics. Thus, it’s unrealistic to think factional tension could paralyze party leadership, military and police at the same time that protesters agitate and show potential for violence and greater lawlessness. What’s more, scholarly work on factional politics over recent decades, often with a focus on China, has shown how</w:t>
      </w:r>
      <w:r w:rsidRPr="002D3F09">
        <w:rPr>
          <w:sz w:val="14"/>
        </w:rPr>
        <w:t xml:space="preserve"> </w:t>
      </w:r>
      <w:r w:rsidRPr="00D00266">
        <w:rPr>
          <w:rStyle w:val="StyleUnderline"/>
          <w:highlight w:val="yellow"/>
        </w:rPr>
        <w:t xml:space="preserve">factions can coexist and even thrive by nearing </w:t>
      </w:r>
      <w:r w:rsidRPr="00993517">
        <w:rPr>
          <w:sz w:val="16"/>
        </w:rPr>
        <w:t>some sort of</w:t>
      </w:r>
      <w:r w:rsidRPr="00993517">
        <w:rPr>
          <w:rStyle w:val="StyleUnderline"/>
          <w:sz w:val="16"/>
        </w:rPr>
        <w:t xml:space="preserve"> </w:t>
      </w:r>
      <w:r w:rsidRPr="00D00266">
        <w:rPr>
          <w:rStyle w:val="StyleUnderline"/>
          <w:highlight w:val="yellow"/>
        </w:rPr>
        <w:t>competitive equilibrium</w:t>
      </w:r>
      <w:r w:rsidRPr="002D3F09">
        <w:rPr>
          <w:sz w:val="14"/>
        </w:rPr>
        <w:t xml:space="preserve">. </w:t>
      </w:r>
      <w:r w:rsidRPr="00993517">
        <w:rPr>
          <w:sz w:val="16"/>
        </w:rPr>
        <w:t>This may explain the relative quietude of Chinese elite politics since 1989. Why China Won’t Fall The political must be analyzed alongside the economic</w:t>
      </w:r>
      <w:r w:rsidRPr="002D3F09">
        <w:rPr>
          <w:sz w:val="14"/>
        </w:rPr>
        <w:t xml:space="preserve">. </w:t>
      </w:r>
      <w:r w:rsidRPr="00D00266">
        <w:rPr>
          <w:rStyle w:val="StyleUnderline"/>
          <w:highlight w:val="yellow"/>
        </w:rPr>
        <w:t xml:space="preserve">China’s institutions are </w:t>
      </w:r>
      <w:r w:rsidRPr="00993517">
        <w:rPr>
          <w:sz w:val="16"/>
        </w:rPr>
        <w:t xml:space="preserve">still </w:t>
      </w:r>
      <w:r w:rsidRPr="00D00266">
        <w:rPr>
          <w:rStyle w:val="StyleUnderline"/>
          <w:highlight w:val="yellow"/>
        </w:rPr>
        <w:t>significantly ahead of the demands of its society</w:t>
      </w:r>
      <w:r w:rsidRPr="002D3F09">
        <w:rPr>
          <w:sz w:val="14"/>
        </w:rPr>
        <w:t xml:space="preserve">. </w:t>
      </w:r>
      <w:r w:rsidRPr="00993517">
        <w:rPr>
          <w:sz w:val="16"/>
        </w:rPr>
        <w:t xml:space="preserve">Beijing’s apparent influence by Huntington’s theories is not surprising, as his works are popular among the PRC-establishment intellectuals, especially those on the government payroll. Meanwhile, the authoritarian CCP junta keeps the trains running fast and on time. This means a lot to the swaths of China’s massive, aging population. Hard landing or soft, don’t look for the Beijing to suffer any hits to the head in 2012. Collapse theories are rooted in idealism, but they’re no more likely to pan out because of it. </w:t>
      </w:r>
    </w:p>
    <w:p w:rsidR="0001134A" w:rsidRPr="0001134A" w:rsidRDefault="0001134A" w:rsidP="0001134A"/>
    <w:sectPr w:rsidR="0001134A" w:rsidRPr="00011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48387760"/>
    <w:docVar w:name="VerbatimVersion" w:val="5.1"/>
  </w:docVars>
  <w:rsids>
    <w:rsidRoot w:val="00B12976"/>
    <w:rsid w:val="0001134A"/>
    <w:rsid w:val="000139A3"/>
    <w:rsid w:val="000302B8"/>
    <w:rsid w:val="000A4D9E"/>
    <w:rsid w:val="000B4F45"/>
    <w:rsid w:val="000D6DAA"/>
    <w:rsid w:val="00100833"/>
    <w:rsid w:val="00104529"/>
    <w:rsid w:val="00105942"/>
    <w:rsid w:val="00107396"/>
    <w:rsid w:val="00126DC2"/>
    <w:rsid w:val="00144A4C"/>
    <w:rsid w:val="00176AB0"/>
    <w:rsid w:val="00177B7D"/>
    <w:rsid w:val="0018322D"/>
    <w:rsid w:val="001A5F27"/>
    <w:rsid w:val="001B3356"/>
    <w:rsid w:val="001B5776"/>
    <w:rsid w:val="001E527A"/>
    <w:rsid w:val="001F78CE"/>
    <w:rsid w:val="00220995"/>
    <w:rsid w:val="00240909"/>
    <w:rsid w:val="00251FC7"/>
    <w:rsid w:val="002855A7"/>
    <w:rsid w:val="002A332B"/>
    <w:rsid w:val="002A501D"/>
    <w:rsid w:val="002B041A"/>
    <w:rsid w:val="002B146A"/>
    <w:rsid w:val="002B5E17"/>
    <w:rsid w:val="002C1309"/>
    <w:rsid w:val="00310E2C"/>
    <w:rsid w:val="00314AF5"/>
    <w:rsid w:val="00315690"/>
    <w:rsid w:val="00316B75"/>
    <w:rsid w:val="00325646"/>
    <w:rsid w:val="00343811"/>
    <w:rsid w:val="003460F2"/>
    <w:rsid w:val="003670E7"/>
    <w:rsid w:val="003812CA"/>
    <w:rsid w:val="0038158C"/>
    <w:rsid w:val="00386597"/>
    <w:rsid w:val="003902BA"/>
    <w:rsid w:val="003A09E2"/>
    <w:rsid w:val="00407037"/>
    <w:rsid w:val="00421420"/>
    <w:rsid w:val="004605D6"/>
    <w:rsid w:val="004C60E8"/>
    <w:rsid w:val="004E0202"/>
    <w:rsid w:val="004E2DB2"/>
    <w:rsid w:val="004E3579"/>
    <w:rsid w:val="004E62B7"/>
    <w:rsid w:val="004E728B"/>
    <w:rsid w:val="004F39E0"/>
    <w:rsid w:val="005165E6"/>
    <w:rsid w:val="005265FF"/>
    <w:rsid w:val="00537BD5"/>
    <w:rsid w:val="005412A0"/>
    <w:rsid w:val="00543DEF"/>
    <w:rsid w:val="005528D3"/>
    <w:rsid w:val="00552FC6"/>
    <w:rsid w:val="00571BED"/>
    <w:rsid w:val="0057268A"/>
    <w:rsid w:val="005734E7"/>
    <w:rsid w:val="005A588A"/>
    <w:rsid w:val="005C7663"/>
    <w:rsid w:val="005D2912"/>
    <w:rsid w:val="005F7462"/>
    <w:rsid w:val="006065BD"/>
    <w:rsid w:val="00623CD2"/>
    <w:rsid w:val="00645FA9"/>
    <w:rsid w:val="00647866"/>
    <w:rsid w:val="00647F08"/>
    <w:rsid w:val="00665003"/>
    <w:rsid w:val="00671E31"/>
    <w:rsid w:val="00675E53"/>
    <w:rsid w:val="0069036B"/>
    <w:rsid w:val="006A2AD0"/>
    <w:rsid w:val="006A5BFD"/>
    <w:rsid w:val="006C2375"/>
    <w:rsid w:val="006C31ED"/>
    <w:rsid w:val="006D4ECC"/>
    <w:rsid w:val="006D730C"/>
    <w:rsid w:val="006E1046"/>
    <w:rsid w:val="00704542"/>
    <w:rsid w:val="00722258"/>
    <w:rsid w:val="007243E5"/>
    <w:rsid w:val="00766EA0"/>
    <w:rsid w:val="007A2226"/>
    <w:rsid w:val="007A4D23"/>
    <w:rsid w:val="007F5B66"/>
    <w:rsid w:val="00801A75"/>
    <w:rsid w:val="008116FA"/>
    <w:rsid w:val="00823A1C"/>
    <w:rsid w:val="00845B9D"/>
    <w:rsid w:val="0085372C"/>
    <w:rsid w:val="00860984"/>
    <w:rsid w:val="008B0B77"/>
    <w:rsid w:val="008B3ECB"/>
    <w:rsid w:val="008B4C48"/>
    <w:rsid w:val="008B4E85"/>
    <w:rsid w:val="008C1B2E"/>
    <w:rsid w:val="00906BD4"/>
    <w:rsid w:val="009148A8"/>
    <w:rsid w:val="0091627E"/>
    <w:rsid w:val="00925C5E"/>
    <w:rsid w:val="0097032B"/>
    <w:rsid w:val="009801A8"/>
    <w:rsid w:val="009860B2"/>
    <w:rsid w:val="00994B59"/>
    <w:rsid w:val="00995607"/>
    <w:rsid w:val="009A12F2"/>
    <w:rsid w:val="009D2EAD"/>
    <w:rsid w:val="009D54B2"/>
    <w:rsid w:val="009E1922"/>
    <w:rsid w:val="009E66C2"/>
    <w:rsid w:val="009F7ED2"/>
    <w:rsid w:val="00A24FD4"/>
    <w:rsid w:val="00A35874"/>
    <w:rsid w:val="00A77639"/>
    <w:rsid w:val="00A93661"/>
    <w:rsid w:val="00A95652"/>
    <w:rsid w:val="00A97B06"/>
    <w:rsid w:val="00AC0AB8"/>
    <w:rsid w:val="00B026B3"/>
    <w:rsid w:val="00B12976"/>
    <w:rsid w:val="00B33C6D"/>
    <w:rsid w:val="00B403EB"/>
    <w:rsid w:val="00B41514"/>
    <w:rsid w:val="00B4508F"/>
    <w:rsid w:val="00B55AD5"/>
    <w:rsid w:val="00B8057C"/>
    <w:rsid w:val="00B971B9"/>
    <w:rsid w:val="00BD6238"/>
    <w:rsid w:val="00BF593B"/>
    <w:rsid w:val="00BF773A"/>
    <w:rsid w:val="00BF7A6E"/>
    <w:rsid w:val="00BF7E81"/>
    <w:rsid w:val="00C13773"/>
    <w:rsid w:val="00C14ED1"/>
    <w:rsid w:val="00C17CC8"/>
    <w:rsid w:val="00C41A04"/>
    <w:rsid w:val="00C83417"/>
    <w:rsid w:val="00C9604F"/>
    <w:rsid w:val="00CA19AA"/>
    <w:rsid w:val="00CC5298"/>
    <w:rsid w:val="00CD736E"/>
    <w:rsid w:val="00CD798D"/>
    <w:rsid w:val="00CE161E"/>
    <w:rsid w:val="00CF59A8"/>
    <w:rsid w:val="00D325A9"/>
    <w:rsid w:val="00D36A8A"/>
    <w:rsid w:val="00D61409"/>
    <w:rsid w:val="00D6691E"/>
    <w:rsid w:val="00D71170"/>
    <w:rsid w:val="00D75865"/>
    <w:rsid w:val="00D90087"/>
    <w:rsid w:val="00DA1C92"/>
    <w:rsid w:val="00DA25D4"/>
    <w:rsid w:val="00DA6538"/>
    <w:rsid w:val="00DB6C6D"/>
    <w:rsid w:val="00DE696D"/>
    <w:rsid w:val="00DF0AC0"/>
    <w:rsid w:val="00E15E75"/>
    <w:rsid w:val="00E5262C"/>
    <w:rsid w:val="00E66F68"/>
    <w:rsid w:val="00EC7DC4"/>
    <w:rsid w:val="00ED30CF"/>
    <w:rsid w:val="00F176EF"/>
    <w:rsid w:val="00F23D40"/>
    <w:rsid w:val="00F30AEA"/>
    <w:rsid w:val="00F310F0"/>
    <w:rsid w:val="00F404A9"/>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EC682"/>
  <w15:docId w15:val="{CFE56148-7F51-4E9C-ACE3-369A24390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994B59"/>
    <w:rPr>
      <w:rFonts w:ascii="Calibri" w:hAnsi="Calibri"/>
    </w:rPr>
  </w:style>
  <w:style w:type="paragraph" w:styleId="Heading1">
    <w:name w:val="heading 1"/>
    <w:aliases w:val="Pocket"/>
    <w:basedOn w:val="Normal"/>
    <w:next w:val="Normal"/>
    <w:link w:val="Heading1Char"/>
    <w:qFormat/>
    <w:rsid w:val="00994B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94B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94B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No Spacing4,No Spacing11111,No Spacing5,No Spacing21,Card,No Spacing1111,Tags,tags,Heading 2 Char2 Char,Heading 2 Char1 Char Char,TAG,ta"/>
    <w:basedOn w:val="Normal"/>
    <w:next w:val="Normal"/>
    <w:link w:val="Heading4Char"/>
    <w:uiPriority w:val="3"/>
    <w:unhideWhenUsed/>
    <w:qFormat/>
    <w:rsid w:val="00994B5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94B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4B59"/>
  </w:style>
  <w:style w:type="character" w:customStyle="1" w:styleId="Heading1Char">
    <w:name w:val="Heading 1 Char"/>
    <w:aliases w:val="Pocket Char"/>
    <w:basedOn w:val="DefaultParagraphFont"/>
    <w:link w:val="Heading1"/>
    <w:rsid w:val="00994B5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4B5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94B5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5 Char,Card Char"/>
    <w:basedOn w:val="DefaultParagraphFont"/>
    <w:link w:val="Heading4"/>
    <w:uiPriority w:val="3"/>
    <w:rsid w:val="00994B59"/>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Bold Underline,Emphasis!!,small,Qualifications,bold underline,normal card text,Shrunk,qualifications in card,qualifications,Box,Style1,B"/>
    <w:basedOn w:val="DefaultParagraphFont"/>
    <w:uiPriority w:val="7"/>
    <w:qFormat/>
    <w:rsid w:val="00994B5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994B5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994B59"/>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994B59"/>
    <w:rPr>
      <w:color w:val="auto"/>
      <w:u w:val="none"/>
    </w:rPr>
  </w:style>
  <w:style w:type="character" w:styleId="FollowedHyperlink">
    <w:name w:val="FollowedHyperlink"/>
    <w:basedOn w:val="DefaultParagraphFont"/>
    <w:uiPriority w:val="99"/>
    <w:semiHidden/>
    <w:unhideWhenUsed/>
    <w:rsid w:val="00994B59"/>
    <w:rPr>
      <w:color w:val="auto"/>
      <w:u w:val="non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
    <w:basedOn w:val="DefaultParagraphFont"/>
    <w:qFormat/>
    <w:rsid w:val="00D90087"/>
    <w:rPr>
      <w:rFonts w:ascii="Times New Roman" w:hAnsi="Times New Roman"/>
      <w:b/>
      <w:sz w:val="24"/>
    </w:rPr>
  </w:style>
  <w:style w:type="paragraph" w:customStyle="1" w:styleId="tag">
    <w:name w:val="tag"/>
    <w:basedOn w:val="Normal"/>
    <w:next w:val="Normal"/>
    <w:link w:val="tagChar"/>
    <w:qFormat/>
    <w:rsid w:val="00D90087"/>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D90087"/>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D90087"/>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D90087"/>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D90087"/>
    <w:rPr>
      <w:b/>
      <w:u w:val="single"/>
    </w:rPr>
  </w:style>
  <w:style w:type="paragraph" w:customStyle="1" w:styleId="BlockTitle2">
    <w:name w:val="Block Title2"/>
    <w:basedOn w:val="Normal"/>
    <w:next w:val="Normal"/>
    <w:rsid w:val="00310E2C"/>
    <w:pPr>
      <w:spacing w:after="240" w:line="240" w:lineRule="auto"/>
      <w:jc w:val="center"/>
    </w:pPr>
    <w:rPr>
      <w:rFonts w:ascii="Times New Roman" w:eastAsia="Times New Roman" w:hAnsi="Times New Roman" w:cs="Times New Roman"/>
      <w:b/>
      <w:sz w:val="32"/>
      <w:szCs w:val="20"/>
      <w:u w:val="single"/>
    </w:rPr>
  </w:style>
  <w:style w:type="paragraph" w:customStyle="1" w:styleId="BlockTitle">
    <w:name w:val="Block Title"/>
    <w:basedOn w:val="Heading1"/>
    <w:next w:val="Normal"/>
    <w:link w:val="BlockTitleChar"/>
    <w:rsid w:val="00995607"/>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BlockTitleChar">
    <w:name w:val="Block Title Char"/>
    <w:basedOn w:val="DefaultParagraphFont"/>
    <w:link w:val="BlockTitle"/>
    <w:rsid w:val="00995607"/>
    <w:rPr>
      <w:rFonts w:ascii="Times New Roman" w:eastAsia="Times New Roman" w:hAnsi="Times New Roman" w:cs="Arial"/>
      <w:b/>
      <w:bCs/>
      <w:kern w:val="32"/>
      <w:sz w:val="32"/>
      <w:szCs w:val="32"/>
      <w:u w:val="single"/>
    </w:rPr>
  </w:style>
  <w:style w:type="paragraph" w:customStyle="1" w:styleId="textbold">
    <w:name w:val="text bold"/>
    <w:basedOn w:val="Normal"/>
    <w:link w:val="underline"/>
    <w:uiPriority w:val="7"/>
    <w:qFormat/>
    <w:rsid w:val="00906BD4"/>
    <w:pPr>
      <w:ind w:left="720"/>
    </w:pPr>
    <w:rPr>
      <w:rFonts w:asciiTheme="minorHAnsi" w:hAnsiTheme="minorHAnsi"/>
      <w:b/>
      <w:u w:val="single"/>
    </w:rPr>
  </w:style>
  <w:style w:type="character" w:customStyle="1" w:styleId="SmallText-New">
    <w:name w:val="Small Text - New"/>
    <w:rsid w:val="00906BD4"/>
    <w:rPr>
      <w:rFonts w:ascii="Arial Narrow" w:hAnsi="Arial Narrow"/>
      <w:sz w:val="14"/>
    </w:rPr>
  </w:style>
  <w:style w:type="character" w:customStyle="1" w:styleId="Underlined-New">
    <w:name w:val="Underlined - New"/>
    <w:rsid w:val="00906BD4"/>
    <w:rPr>
      <w:rFonts w:ascii="Arial Narrow" w:hAnsi="Arial Narrow"/>
      <w:sz w:val="16"/>
      <w:u w:val="single"/>
    </w:rPr>
  </w:style>
  <w:style w:type="character" w:customStyle="1" w:styleId="Taggin-New">
    <w:name w:val="Taggin - New"/>
    <w:rsid w:val="00906BD4"/>
    <w:rPr>
      <w:rFonts w:ascii="Arial Narrow" w:hAnsi="Arial Narrow"/>
      <w:b/>
      <w:sz w:val="22"/>
    </w:rPr>
  </w:style>
  <w:style w:type="character" w:customStyle="1" w:styleId="Emphasis2">
    <w:name w:val="Emphasis2"/>
    <w:rsid w:val="006C31ED"/>
    <w:rPr>
      <w:rFonts w:ascii="Franklin Gothic Heavy" w:hAnsi="Franklin Gothic Heavy"/>
      <w:iCs/>
      <w:u w:val="single"/>
    </w:rPr>
  </w:style>
  <w:style w:type="character" w:customStyle="1" w:styleId="BoldUnderlineChar">
    <w:name w:val="Bold Underline Char"/>
    <w:basedOn w:val="DefaultParagraphFont"/>
    <w:locked/>
    <w:rsid w:val="0001134A"/>
    <w:rPr>
      <w:rFonts w:ascii="Times New Roman" w:eastAsia="Times New Roman" w:hAnsi="Times New Roman" w:cs="Times New Roman"/>
      <w:b/>
      <w:bCs/>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s.the-american-interest.com/wrm/2012/04/30/high-noon-in-beijing/" TargetMode="External"/><Relationship Id="rId13" Type="http://schemas.openxmlformats.org/officeDocument/2006/relationships/hyperlink" Target="http://www.brookings.edu/articles/2009/03_china_li.aspx" TargetMode="External"/><Relationship Id="rId18" Type="http://schemas.openxmlformats.org/officeDocument/2006/relationships/hyperlink" Target="http://carnegieendowment.org/files/Sutter_paper.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www.pbs.org/newshour/bb/asia/jan-june13/china_03-14.html" TargetMode="External"/><Relationship Id="rId12" Type="http://schemas.openxmlformats.org/officeDocument/2006/relationships/hyperlink" Target="http://www.opendemocracy.net/mark-jia/xi-jinping-new-kind-of-politician" TargetMode="External"/><Relationship Id="rId17" Type="http://schemas.openxmlformats.org/officeDocument/2006/relationships/hyperlink" Target="http://www.americanthinker.com/2007/08/americas_nuclear_military_dile.html" TargetMode="External"/><Relationship Id="rId2" Type="http://schemas.openxmlformats.org/officeDocument/2006/relationships/numbering" Target="numbering.xml"/><Relationship Id="rId16" Type="http://schemas.openxmlformats.org/officeDocument/2006/relationships/hyperlink" Target="http://www.antiwar.com/bandow/?articleid=1156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proquest.umi.com/pqdweb?index=0&amp;did=1298949661&amp;SrchMode=1&amp;sid=6&amp;Fmt=3&amp;VInst=PROD&amp;VType=PQD&amp;RQT=309&amp;VName=PQD&amp;TS=1183689575&amp;clientId=31549" TargetMode="External"/><Relationship Id="rId11" Type="http://schemas.openxmlformats.org/officeDocument/2006/relationships/hyperlink" Target="http://www.opendemocracy.net/mark-jia/xi-jinping-new-kind-of-politician" TargetMode="External"/><Relationship Id="rId5" Type="http://schemas.openxmlformats.org/officeDocument/2006/relationships/webSettings" Target="webSettings.xml"/><Relationship Id="rId15" Type="http://schemas.openxmlformats.org/officeDocument/2006/relationships/hyperlink" Target="http://www.jamestown.org/single/?no_cache=1&amp;tx_ttnews%5Btt_news%5D=38911" TargetMode="External"/><Relationship Id="rId10" Type="http://schemas.openxmlformats.org/officeDocument/2006/relationships/hyperlink" Target="https://www.fpri.org/articles/2011/08/politics-and-governance-peoples-republic-china-revolution-not-dinner-party-get-rich" TargetMode="External"/><Relationship Id="rId19" Type="http://schemas.openxmlformats.org/officeDocument/2006/relationships/hyperlink" Target="http://nationalinterest.org/commentary/china-isnt-headed-collapse-7046?page=1" TargetMode="External"/><Relationship Id="rId4" Type="http://schemas.openxmlformats.org/officeDocument/2006/relationships/settings" Target="settings.xml"/><Relationship Id="rId9" Type="http://schemas.openxmlformats.org/officeDocument/2006/relationships/hyperlink" Target="http://www.strategicstudiesinstitute.army.mil/pubs/display.cfm?pubID=924" TargetMode="External"/><Relationship Id="rId14" Type="http://schemas.openxmlformats.org/officeDocument/2006/relationships/hyperlink" Target="http://carnegieendowment.org/files/Sutter_pap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70A7E-83C3-4A73-BD7F-717569397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19530</Words>
  <Characters>111323</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Josh Martin</cp:lastModifiedBy>
  <cp:revision>5</cp:revision>
  <dcterms:created xsi:type="dcterms:W3CDTF">2016-06-27T14:41:00Z</dcterms:created>
  <dcterms:modified xsi:type="dcterms:W3CDTF">2016-06-28T00:00:00Z</dcterms:modified>
</cp:coreProperties>
</file>