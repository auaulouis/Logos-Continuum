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A2536" w:rsidRDefault="00DA2536" w:rsidP="001A072E">
      <w:pPr>
        <w:pStyle w:val="Heading1"/>
      </w:pPr>
      <w:r>
        <w:t>TPP</w:t>
      </w:r>
      <w:r w:rsidR="009B66F9">
        <w:t xml:space="preserve"> Ups</w:t>
      </w:r>
    </w:p>
    <w:p w:rsidR="000E5E18" w:rsidRDefault="000E5E18" w:rsidP="000E5E18">
      <w:pPr>
        <w:pStyle w:val="Heading2"/>
      </w:pPr>
      <w:r>
        <w:t>Neg</w:t>
      </w:r>
    </w:p>
    <w:p w:rsidR="00DA2536" w:rsidRDefault="000E5E18" w:rsidP="000E5E18">
      <w:pPr>
        <w:pStyle w:val="Heading3"/>
      </w:pPr>
      <w:r>
        <w:t>UQ</w:t>
      </w:r>
    </w:p>
    <w:p w:rsidR="000E5E18" w:rsidRDefault="000E5E18" w:rsidP="000E5E18">
      <w:pPr>
        <w:pStyle w:val="Heading4"/>
      </w:pPr>
      <w:r>
        <w:t>TPP will pass but the margin is incredibly narrow</w:t>
      </w:r>
    </w:p>
    <w:p w:rsidR="000E5E18" w:rsidRPr="000E5E18" w:rsidRDefault="000E5E18" w:rsidP="000E5E18">
      <w:pPr>
        <w:rPr>
          <w:rStyle w:val="Style13ptBold"/>
        </w:rPr>
      </w:pPr>
      <w:r>
        <w:rPr>
          <w:rStyle w:val="Style13ptBold"/>
        </w:rPr>
        <w:t>RNZ, 7/24</w:t>
      </w:r>
    </w:p>
    <w:p w:rsidR="000E5E18" w:rsidRPr="000E5E18" w:rsidRDefault="000E5E18" w:rsidP="000E5E18">
      <w:pPr>
        <w:rPr>
          <w:sz w:val="16"/>
        </w:rPr>
      </w:pPr>
      <w:r w:rsidRPr="000E5E18">
        <w:rPr>
          <w:sz w:val="16"/>
        </w:rPr>
        <w:t xml:space="preserve">(Radio New Zealand, 7/24/16, "TPP will pass 'just barely' in US," Radio New Zealand, </w:t>
      </w:r>
      <w:hyperlink r:id="rId7" w:history="1">
        <w:r w:rsidRPr="000E5E18">
          <w:rPr>
            <w:rStyle w:val="Hyperlink"/>
            <w:sz w:val="16"/>
          </w:rPr>
          <w:t>http://www.radionz.co.nz/news/political/309327/tpp-will-pass-'just-barely'-in-us-academic</w:t>
        </w:r>
      </w:hyperlink>
      <w:r w:rsidRPr="000E5E18">
        <w:rPr>
          <w:sz w:val="16"/>
        </w:rPr>
        <w:t>, accessed 7/25/16, JH)</w:t>
      </w:r>
    </w:p>
    <w:p w:rsidR="000E5E18" w:rsidRDefault="000E5E18" w:rsidP="000E5E18">
      <w:pPr>
        <w:rPr>
          <w:rStyle w:val="Emphasis"/>
        </w:rPr>
      </w:pPr>
      <w:r w:rsidRPr="000E5E18">
        <w:rPr>
          <w:rStyle w:val="StyleUnderline"/>
        </w:rPr>
        <w:t xml:space="preserve">The US is still likely to ratify the Trans-Pacific </w:t>
      </w:r>
      <w:r w:rsidRPr="008B21D9">
        <w:rPr>
          <w:rStyle w:val="StyleUnderline"/>
        </w:rPr>
        <w:t>Partnership, despite both presidential candidates saying they oppose the deal</w:t>
      </w:r>
      <w:r w:rsidRPr="008B21D9">
        <w:rPr>
          <w:sz w:val="16"/>
        </w:rPr>
        <w:t>, a political academic says.</w:t>
      </w:r>
      <w:r w:rsidR="008B21D9" w:rsidRPr="008B21D9">
        <w:rPr>
          <w:sz w:val="16"/>
        </w:rPr>
        <w:t xml:space="preserve"> </w:t>
      </w:r>
      <w:r w:rsidRPr="008B21D9">
        <w:rPr>
          <w:sz w:val="16"/>
        </w:rPr>
        <w:t>The agreement was signed in Auckland in January but doesn't come into force until it's been ratified by all 12 nations involved.</w:t>
      </w:r>
      <w:r w:rsidR="008B21D9" w:rsidRPr="008B21D9">
        <w:rPr>
          <w:sz w:val="16"/>
        </w:rPr>
        <w:t xml:space="preserve"> </w:t>
      </w:r>
      <w:r w:rsidRPr="008B21D9">
        <w:rPr>
          <w:sz w:val="16"/>
        </w:rPr>
        <w:t>Republican nominee Donald Trump opposes the deal, while presumptive Democratic nominee Hillary Clinton has said she doesn't believe it meets her threshold of creating American jobs and advancing national security.</w:t>
      </w:r>
      <w:r w:rsidR="008B21D9" w:rsidRPr="008B21D9">
        <w:rPr>
          <w:sz w:val="16"/>
        </w:rPr>
        <w:t xml:space="preserve"> </w:t>
      </w:r>
      <w:r w:rsidRPr="008B21D9">
        <w:rPr>
          <w:sz w:val="16"/>
        </w:rPr>
        <w:t>Ms Clinton's presidential running mate Tim Kaine has changed his stance on the deal, after earlier speaking out in favour of it.</w:t>
      </w:r>
      <w:r w:rsidR="008B21D9" w:rsidRPr="008B21D9">
        <w:rPr>
          <w:sz w:val="16"/>
        </w:rPr>
        <w:t xml:space="preserve"> </w:t>
      </w:r>
      <w:r w:rsidRPr="008B21D9">
        <w:rPr>
          <w:sz w:val="16"/>
        </w:rPr>
        <w:t>The agreement was signed in Auckland in January but doesn't come into force until it's been ratified by all 12 nations involved.</w:t>
      </w:r>
      <w:r w:rsidR="008B21D9" w:rsidRPr="008B21D9">
        <w:rPr>
          <w:sz w:val="16"/>
        </w:rPr>
        <w:t xml:space="preserve"> </w:t>
      </w:r>
      <w:r w:rsidRPr="008B21D9">
        <w:rPr>
          <w:rStyle w:val="StyleUnderline"/>
        </w:rPr>
        <w:t>US media is sceptical that</w:t>
      </w:r>
      <w:r w:rsidRPr="008B21D9">
        <w:rPr>
          <w:sz w:val="16"/>
        </w:rPr>
        <w:t xml:space="preserve"> President Barack </w:t>
      </w:r>
      <w:r w:rsidRPr="008B21D9">
        <w:rPr>
          <w:rStyle w:val="StyleUnderline"/>
        </w:rPr>
        <w:t>Obama can get the deal through Congress before his term ends</w:t>
      </w:r>
      <w:r w:rsidRPr="008B21D9">
        <w:rPr>
          <w:sz w:val="16"/>
        </w:rPr>
        <w:t xml:space="preserve"> in January, </w:t>
      </w:r>
      <w:r w:rsidRPr="008B21D9">
        <w:rPr>
          <w:rStyle w:val="StyleUnderline"/>
        </w:rPr>
        <w:t>but Auckland University politics lecturer Stephen Hoadley said there was still time for it to be ratified before then.</w:t>
      </w:r>
      <w:r w:rsidR="008B21D9">
        <w:rPr>
          <w:rStyle w:val="StyleUnderline"/>
        </w:rPr>
        <w:t xml:space="preserve"> </w:t>
      </w:r>
      <w:r w:rsidRPr="008B21D9">
        <w:rPr>
          <w:sz w:val="16"/>
        </w:rPr>
        <w:t xml:space="preserve">Dr Hoadley said </w:t>
      </w:r>
      <w:r w:rsidRPr="008B21D9">
        <w:rPr>
          <w:rStyle w:val="Emphasis"/>
        </w:rPr>
        <w:t>political analysts in the US believed the agreement would be introduced to the Senate this year and would scrape through with a slim majority.</w:t>
      </w:r>
      <w:r w:rsidR="008B21D9">
        <w:rPr>
          <w:rStyle w:val="Emphasis"/>
        </w:rPr>
        <w:t xml:space="preserve"> </w:t>
      </w:r>
      <w:r w:rsidRPr="008B21D9">
        <w:rPr>
          <w:sz w:val="16"/>
        </w:rPr>
        <w:t>"</w:t>
      </w:r>
      <w:r w:rsidRPr="008B21D9">
        <w:rPr>
          <w:rStyle w:val="StyleUnderline"/>
        </w:rPr>
        <w:t xml:space="preserve">The speculation by high-ranking American political figures who have been visiting New Zealand is that it will be introduced to the Senate. Now the prediction is by one political analyst with a fairly high rank in the administration is that </w:t>
      </w:r>
      <w:r w:rsidRPr="008B21D9">
        <w:rPr>
          <w:rStyle w:val="Emphasis"/>
        </w:rPr>
        <w:t>it will pass just barely."</w:t>
      </w:r>
    </w:p>
    <w:p w:rsidR="00062575" w:rsidRDefault="00062575" w:rsidP="000E5E18">
      <w:pPr>
        <w:rPr>
          <w:rStyle w:val="Emphasis"/>
        </w:rPr>
      </w:pPr>
    </w:p>
    <w:p w:rsidR="00D03E1A" w:rsidRDefault="00D03E1A" w:rsidP="00D03E1A">
      <w:pPr>
        <w:pStyle w:val="Heading4"/>
      </w:pPr>
      <w:r>
        <w:t xml:space="preserve">Obama is </w:t>
      </w:r>
      <w:r w:rsidRPr="007C3028">
        <w:rPr>
          <w:u w:val="single"/>
        </w:rPr>
        <w:t>going ham</w:t>
      </w:r>
      <w:r>
        <w:t xml:space="preserve"> on TPP</w:t>
      </w:r>
      <w:r w:rsidR="007C3028">
        <w:t xml:space="preserve"> – if Obama </w:t>
      </w:r>
      <w:r w:rsidR="002B6934">
        <w:t>can’t</w:t>
      </w:r>
      <w:r w:rsidR="007C3028">
        <w:t xml:space="preserve"> get it through, the next president won’t</w:t>
      </w:r>
    </w:p>
    <w:p w:rsidR="00D03E1A" w:rsidRPr="00D03E1A" w:rsidRDefault="00D03E1A" w:rsidP="00D03E1A">
      <w:pPr>
        <w:rPr>
          <w:rStyle w:val="Style13ptBold"/>
        </w:rPr>
      </w:pPr>
      <w:r>
        <w:rPr>
          <w:rStyle w:val="Style13ptBold"/>
        </w:rPr>
        <w:t>Corsi, 7/4</w:t>
      </w:r>
    </w:p>
    <w:p w:rsidR="00D03E1A" w:rsidRPr="00D03E1A" w:rsidRDefault="00D03E1A" w:rsidP="00D03E1A">
      <w:pPr>
        <w:rPr>
          <w:sz w:val="16"/>
        </w:rPr>
      </w:pPr>
      <w:r w:rsidRPr="00D03E1A">
        <w:rPr>
          <w:sz w:val="16"/>
        </w:rPr>
        <w:t xml:space="preserve">(Jerome Corsi, Harvard Ph.D. and staff writer, 7-4-2016, " Obama advances stealth plan to pass TPP," WND, </w:t>
      </w:r>
      <w:hyperlink r:id="rId8" w:history="1">
        <w:r w:rsidRPr="00D03E1A">
          <w:rPr>
            <w:rStyle w:val="Hyperlink"/>
            <w:sz w:val="16"/>
          </w:rPr>
          <w:t>http://www.wnd.com/2016/07/obama-advances-stealth-plan-to-pass-tpp/</w:t>
        </w:r>
      </w:hyperlink>
      <w:r w:rsidRPr="00D03E1A">
        <w:rPr>
          <w:sz w:val="16"/>
        </w:rPr>
        <w:t>, accessed 7/25/16, JH)</w:t>
      </w:r>
    </w:p>
    <w:p w:rsidR="00D03E1A" w:rsidRDefault="00D03E1A" w:rsidP="00D03E1A">
      <w:pPr>
        <w:rPr>
          <w:sz w:val="16"/>
        </w:rPr>
      </w:pPr>
      <w:r w:rsidRPr="007C3028">
        <w:rPr>
          <w:sz w:val="16"/>
        </w:rPr>
        <w:t xml:space="preserve">In his Cato speech, Froman noted </w:t>
      </w:r>
      <w:r w:rsidRPr="007C3028">
        <w:rPr>
          <w:rStyle w:val="StyleUnderline"/>
        </w:rPr>
        <w:t>the Obama administration was planning a final push before Obama leaves office to pitch one more time to the Americans the virtues of globalism.</w:t>
      </w:r>
      <w:r w:rsidR="007C3028">
        <w:rPr>
          <w:rStyle w:val="StyleUnderline"/>
        </w:rPr>
        <w:t xml:space="preserve"> </w:t>
      </w:r>
      <w:r w:rsidRPr="007C3028">
        <w:rPr>
          <w:sz w:val="16"/>
        </w:rPr>
        <w:t xml:space="preserve">On TPP, Froman made clear </w:t>
      </w:r>
      <w:r w:rsidRPr="007C3028">
        <w:rPr>
          <w:rStyle w:val="Emphasis"/>
        </w:rPr>
        <w:t>the administration’s goal is “to do everything possible to reach an agreement this year</w:t>
      </w:r>
      <w:r w:rsidRPr="007C3028">
        <w:rPr>
          <w:sz w:val="16"/>
        </w:rPr>
        <w:t>, with the administration unwilling after the Brexit vote to abandon completely the European version of the Trans-Pacific Partnership, known as the Transatlantic Trade and Investment Partnership, known by the acronym TTIP.</w:t>
      </w:r>
      <w:r w:rsidR="007C3028" w:rsidRPr="007C3028">
        <w:rPr>
          <w:sz w:val="16"/>
        </w:rPr>
        <w:t xml:space="preserve"> </w:t>
      </w:r>
      <w:r w:rsidRPr="007C3028">
        <w:rPr>
          <w:sz w:val="16"/>
        </w:rPr>
        <w:t>Just last week, Froman noted, his office met with European Trade Commissioner Cecilia Malmström, making “good, accelerate progress” toward keeping TTIP on track despite the Brexit vote.</w:t>
      </w:r>
      <w:r w:rsidR="007C3028" w:rsidRPr="007C3028">
        <w:rPr>
          <w:sz w:val="16"/>
        </w:rPr>
        <w:t xml:space="preserve"> </w:t>
      </w:r>
      <w:r w:rsidRPr="007C3028">
        <w:rPr>
          <w:sz w:val="16"/>
        </w:rPr>
        <w:t>Speaking to the Council on Foreign Relations in New York City last June about the future of the TPP and the importance of U.S. engagement in defining trade rules in the Asia-Pacific region, Froman was the first administration official to acknowledge that the administration is working on the implementing bill, despite then-growing evidence that Democratic Party politicians running for election this year, including Hillary Clinton, were increasingly concerned behind closed doors to sidestep this issue.</w:t>
      </w:r>
      <w:r w:rsidR="007C3028" w:rsidRPr="007C3028">
        <w:rPr>
          <w:sz w:val="16"/>
        </w:rPr>
        <w:t xml:space="preserve"> </w:t>
      </w:r>
      <w:r w:rsidRPr="007C3028">
        <w:rPr>
          <w:sz w:val="16"/>
        </w:rPr>
        <w:t xml:space="preserve">Speaking to the Council on Foreign Relations, Froman highlighted that </w:t>
      </w:r>
      <w:r w:rsidRPr="007C3028">
        <w:rPr>
          <w:rStyle w:val="StyleUnderline"/>
        </w:rPr>
        <w:t xml:space="preserve">there is “a certain urgency” to get TPP done this year because the speaker of the House, the Senate majority leader and the president are all pro-trade but warned </w:t>
      </w:r>
      <w:r w:rsidRPr="007C3028">
        <w:rPr>
          <w:rStyle w:val="Emphasis"/>
        </w:rPr>
        <w:t>“that all could be different a year from now.”</w:t>
      </w:r>
      <w:r w:rsidR="007C3028">
        <w:rPr>
          <w:rStyle w:val="Emphasis"/>
        </w:rPr>
        <w:t xml:space="preserve"> </w:t>
      </w:r>
      <w:r w:rsidRPr="007C3028">
        <w:rPr>
          <w:sz w:val="16"/>
        </w:rPr>
        <w:t xml:space="preserve">He noted that President </w:t>
      </w:r>
      <w:r w:rsidRPr="007C3028">
        <w:rPr>
          <w:rStyle w:val="Emphasis"/>
        </w:rPr>
        <w:t>Obama is “fully invested” in pushing for a TPP vote this year.</w:t>
      </w:r>
      <w:r w:rsidR="007C3028">
        <w:rPr>
          <w:rStyle w:val="Emphasis"/>
        </w:rPr>
        <w:t xml:space="preserve"> </w:t>
      </w:r>
      <w:r w:rsidRPr="007C3028">
        <w:rPr>
          <w:sz w:val="16"/>
        </w:rPr>
        <w:t>“</w:t>
      </w:r>
      <w:r w:rsidRPr="007C3028">
        <w:rPr>
          <w:rStyle w:val="Emphasis"/>
        </w:rPr>
        <w:t>We have a whole White House, whole cabinet effort underway with hundreds of events around the country by cabinet and sub-cabinet officials</w:t>
      </w:r>
      <w:r w:rsidRPr="007C3028">
        <w:rPr>
          <w:sz w:val="16"/>
        </w:rPr>
        <w:t>,” he said, stressing that he was working quietly with Congress to find solutions that do not require reopening or renegotiating the TPP free trade deal.</w:t>
      </w:r>
    </w:p>
    <w:p w:rsidR="007C3028" w:rsidRDefault="007C3028" w:rsidP="00D03E1A">
      <w:pPr>
        <w:rPr>
          <w:sz w:val="16"/>
        </w:rPr>
      </w:pPr>
    </w:p>
    <w:p w:rsidR="007C3028" w:rsidRDefault="007C3028" w:rsidP="007C3028">
      <w:pPr>
        <w:pStyle w:val="Heading4"/>
      </w:pPr>
      <w:r>
        <w:t>50/50 chance TPP gets passed – Obama’s push is gaining positive momentum</w:t>
      </w:r>
    </w:p>
    <w:p w:rsidR="007C3028" w:rsidRPr="007C3028" w:rsidRDefault="007C3028" w:rsidP="007C3028">
      <w:pPr>
        <w:rPr>
          <w:rStyle w:val="Style13ptBold"/>
        </w:rPr>
      </w:pPr>
      <w:r>
        <w:rPr>
          <w:rStyle w:val="Style13ptBold"/>
        </w:rPr>
        <w:t>Atkins, 7/16</w:t>
      </w:r>
    </w:p>
    <w:p w:rsidR="007C3028" w:rsidRPr="007C3028" w:rsidRDefault="007C3028" w:rsidP="007C3028">
      <w:pPr>
        <w:rPr>
          <w:sz w:val="16"/>
        </w:rPr>
      </w:pPr>
      <w:r w:rsidRPr="007C3028">
        <w:rPr>
          <w:sz w:val="16"/>
        </w:rPr>
        <w:t>(Tegan Atkins, Australian journalist living in New Zealand</w:t>
      </w:r>
      <w:r>
        <w:rPr>
          <w:sz w:val="16"/>
        </w:rPr>
        <w:t xml:space="preserve">, 7/16/16, </w:t>
      </w:r>
      <w:r w:rsidRPr="007C3028">
        <w:rPr>
          <w:sz w:val="16"/>
        </w:rPr>
        <w:t xml:space="preserve">"'50/50 chance' US Congress will pass TPP," Newstalk ZB, </w:t>
      </w:r>
      <w:hyperlink r:id="rId9" w:history="1">
        <w:r w:rsidRPr="007C3028">
          <w:rPr>
            <w:rStyle w:val="Hyperlink"/>
            <w:sz w:val="16"/>
          </w:rPr>
          <w:t>http://www.newstalkzb.co.nz/news/business/5050-chance-us-congress-will-pass-tpp/</w:t>
        </w:r>
      </w:hyperlink>
      <w:r w:rsidRPr="007C3028">
        <w:rPr>
          <w:sz w:val="16"/>
        </w:rPr>
        <w:t>, accessed 7/25/16, JH)</w:t>
      </w:r>
    </w:p>
    <w:p w:rsidR="007C3028" w:rsidRPr="007C3028" w:rsidRDefault="007C3028" w:rsidP="00D03E1A">
      <w:pPr>
        <w:rPr>
          <w:rStyle w:val="Emphasis"/>
        </w:rPr>
      </w:pPr>
      <w:r w:rsidRPr="007C3028">
        <w:rPr>
          <w:rStyle w:val="Emphasis"/>
        </w:rPr>
        <w:t>The future of TPP hangs in the balance as the world waits for the US Congress to pass the mega trade deal.</w:t>
      </w:r>
      <w:r>
        <w:rPr>
          <w:rStyle w:val="Emphasis"/>
        </w:rPr>
        <w:t xml:space="preserve"> </w:t>
      </w:r>
      <w:r w:rsidRPr="007C3028">
        <w:rPr>
          <w:sz w:val="16"/>
        </w:rPr>
        <w:t xml:space="preserve">Presidential candidates Hillary Clinton and Donald Trump oppose the 12-nation TPP. New Zealand's Special Agricultural Trade envoy Mike Peterson said the </w:t>
      </w:r>
      <w:r w:rsidRPr="007C3028">
        <w:rPr>
          <w:rStyle w:val="StyleUnderline"/>
        </w:rPr>
        <w:t>business interests in the US are pushing hard to get the TPP across the line.</w:t>
      </w:r>
      <w:r>
        <w:rPr>
          <w:rStyle w:val="StyleUnderline"/>
        </w:rPr>
        <w:t xml:space="preserve"> </w:t>
      </w:r>
      <w:r w:rsidRPr="007C3028">
        <w:rPr>
          <w:sz w:val="16"/>
        </w:rPr>
        <w:t xml:space="preserve">"Now the </w:t>
      </w:r>
      <w:r w:rsidRPr="007C3028">
        <w:rPr>
          <w:rStyle w:val="StyleUnderline"/>
        </w:rPr>
        <w:t>business interests are seeing the chances of a trade agreement with Europe slipping away, and they know that they need to get more integrated with the rest of the world, and TPP's the opportunity to do that in what is the fastest growing region on Earth."</w:t>
      </w:r>
      <w:r>
        <w:rPr>
          <w:rStyle w:val="StyleUnderline"/>
        </w:rPr>
        <w:t xml:space="preserve"> </w:t>
      </w:r>
      <w:r w:rsidRPr="007C3028">
        <w:rPr>
          <w:sz w:val="16"/>
        </w:rPr>
        <w:t xml:space="preserve">Mr Peterson said </w:t>
      </w:r>
      <w:r w:rsidRPr="007C3028">
        <w:rPr>
          <w:rStyle w:val="Emphasis"/>
        </w:rPr>
        <w:t>the odds of the US Congress passing the trade deal are about 50/50.</w:t>
      </w:r>
      <w:r>
        <w:rPr>
          <w:rStyle w:val="Emphasis"/>
        </w:rPr>
        <w:t xml:space="preserve"> </w:t>
      </w:r>
      <w:r w:rsidRPr="007C3028">
        <w:rPr>
          <w:sz w:val="16"/>
        </w:rPr>
        <w:t xml:space="preserve">"The political process in the United States is incredibly complicated but </w:t>
      </w:r>
      <w:r w:rsidRPr="007C3028">
        <w:rPr>
          <w:rStyle w:val="Emphasis"/>
        </w:rPr>
        <w:t>we are seeing a real push from the Obama administration and his trade officials to really try and get TPP across the line."</w:t>
      </w:r>
    </w:p>
    <w:p w:rsidR="007C3028" w:rsidRDefault="007C3028" w:rsidP="00D03E1A">
      <w:pPr>
        <w:rPr>
          <w:sz w:val="16"/>
        </w:rPr>
      </w:pPr>
    </w:p>
    <w:p w:rsidR="007C3028" w:rsidRPr="007C3028" w:rsidRDefault="007C3028" w:rsidP="00D03E1A">
      <w:pPr>
        <w:rPr>
          <w:sz w:val="16"/>
        </w:rPr>
      </w:pPr>
    </w:p>
    <w:p w:rsidR="00D76B76" w:rsidRDefault="009B66F9" w:rsidP="00D76B76">
      <w:pPr>
        <w:pStyle w:val="Heading4"/>
      </w:pPr>
      <w:r>
        <w:t>Obama will try ramming it through the lame duck, but the margins are narrow. PC is key</w:t>
      </w:r>
    </w:p>
    <w:p w:rsidR="009B66F9" w:rsidRPr="009B66F9" w:rsidRDefault="009B66F9" w:rsidP="009B66F9">
      <w:pPr>
        <w:rPr>
          <w:rStyle w:val="Style13ptBold"/>
        </w:rPr>
      </w:pPr>
      <w:r>
        <w:rPr>
          <w:rStyle w:val="Style13ptBold"/>
        </w:rPr>
        <w:t>Garrison, 7/19</w:t>
      </w:r>
    </w:p>
    <w:p w:rsidR="00D76B76" w:rsidRDefault="00D76B76" w:rsidP="00D76B76">
      <w:pPr>
        <w:rPr>
          <w:sz w:val="16"/>
        </w:rPr>
      </w:pPr>
      <w:r w:rsidRPr="009B66F9">
        <w:rPr>
          <w:sz w:val="16"/>
        </w:rPr>
        <w:t xml:space="preserve">(Ann Garrison, Stanford grad, 7-19-2016, "Obama and Clinton Collude to Ram TPP through Lame Duck Congress," No Publication, </w:t>
      </w:r>
      <w:hyperlink r:id="rId10" w:history="1">
        <w:r w:rsidRPr="009B66F9">
          <w:rPr>
            <w:rStyle w:val="Hyperlink"/>
            <w:sz w:val="16"/>
          </w:rPr>
          <w:t>http://www.blackagendareport.com/obama_lame_duck_passage_tpp</w:t>
        </w:r>
      </w:hyperlink>
      <w:r w:rsidRPr="009B66F9">
        <w:rPr>
          <w:sz w:val="16"/>
        </w:rPr>
        <w:t>, accessed 7/25/16, JH)</w:t>
      </w:r>
    </w:p>
    <w:p w:rsidR="00D76B76" w:rsidRPr="009B66F9" w:rsidRDefault="009B66F9" w:rsidP="00D76B76">
      <w:pPr>
        <w:rPr>
          <w:u w:val="single"/>
        </w:rPr>
      </w:pPr>
      <w:r w:rsidRPr="009B66F9">
        <w:rPr>
          <w:rStyle w:val="StyleUnderline"/>
        </w:rPr>
        <w:t>Obama and Clinton Collude to Ram TPP through Lame Duck Congress</w:t>
      </w:r>
      <w:r>
        <w:rPr>
          <w:rStyle w:val="StyleUnderline"/>
        </w:rPr>
        <w:t xml:space="preserve"> </w:t>
      </w:r>
      <w:r w:rsidR="00D76B76" w:rsidRPr="009B66F9">
        <w:rPr>
          <w:rStyle w:val="StyleUnderline"/>
        </w:rPr>
        <w:t>Are Obama and Clinton counting on Republican majorities to Pass</w:t>
      </w:r>
      <w:r w:rsidR="00D76B76" w:rsidRPr="009B66F9">
        <w:rPr>
          <w:sz w:val="16"/>
        </w:rPr>
        <w:t xml:space="preserve"> Trans-Pacific Partnership (</w:t>
      </w:r>
      <w:r w:rsidR="00D76B76" w:rsidRPr="009B66F9">
        <w:rPr>
          <w:rStyle w:val="StyleUnderline"/>
        </w:rPr>
        <w:t>TPP</w:t>
      </w:r>
      <w:r w:rsidR="00D76B76" w:rsidRPr="009B66F9">
        <w:rPr>
          <w:sz w:val="16"/>
        </w:rPr>
        <w:t xml:space="preserve">)? </w:t>
      </w:r>
      <w:r w:rsidR="00D76B76" w:rsidRPr="009B66F9">
        <w:rPr>
          <w:rStyle w:val="StyleUnderline"/>
        </w:rPr>
        <w:t>Or, should we ask whether the Pope is Catholic</w:t>
      </w:r>
      <w:r w:rsidR="00D76B76" w:rsidRPr="009B66F9">
        <w:rPr>
          <w:sz w:val="16"/>
        </w:rPr>
        <w:t>?</w:t>
      </w:r>
      <w:r w:rsidRPr="009B66F9">
        <w:rPr>
          <w:sz w:val="16"/>
        </w:rPr>
        <w:t xml:space="preserve"> </w:t>
      </w:r>
      <w:r w:rsidR="00D76B76" w:rsidRPr="009B66F9">
        <w:rPr>
          <w:rStyle w:val="StyleUnderline"/>
        </w:rPr>
        <w:t>Why else</w:t>
      </w:r>
      <w:r w:rsidR="00D76B76" w:rsidRPr="009B66F9">
        <w:rPr>
          <w:sz w:val="16"/>
        </w:rPr>
        <w:t xml:space="preserve"> would President Barack </w:t>
      </w:r>
      <w:r w:rsidR="00D76B76" w:rsidRPr="009B66F9">
        <w:rPr>
          <w:rStyle w:val="StyleUnderline"/>
        </w:rPr>
        <w:t>Obama be so determined that</w:t>
      </w:r>
      <w:r w:rsidR="00D76B76" w:rsidRPr="009B66F9">
        <w:rPr>
          <w:sz w:val="16"/>
        </w:rPr>
        <w:t xml:space="preserve"> November/</w:t>
      </w:r>
      <w:r w:rsidR="00D76B76" w:rsidRPr="009B66F9">
        <w:rPr>
          <w:rStyle w:val="StyleUnderline"/>
        </w:rPr>
        <w:t>December’s lame duck Congress</w:t>
      </w:r>
      <w:r w:rsidR="00D76B76" w:rsidRPr="009B66F9">
        <w:rPr>
          <w:sz w:val="16"/>
        </w:rPr>
        <w:t xml:space="preserve">, with Republican majorities in both House and Senate, </w:t>
      </w:r>
      <w:r w:rsidR="00D76B76" w:rsidRPr="009B66F9">
        <w:rPr>
          <w:rStyle w:val="StyleUnderline"/>
        </w:rPr>
        <w:t>vote on the TPP?</w:t>
      </w:r>
      <w:r>
        <w:rPr>
          <w:rStyle w:val="StyleUnderline"/>
        </w:rPr>
        <w:t xml:space="preserve"> </w:t>
      </w:r>
      <w:r w:rsidR="00D76B76" w:rsidRPr="009B66F9">
        <w:rPr>
          <w:rStyle w:val="StyleUnderline"/>
        </w:rPr>
        <w:t>And, why did</w:t>
      </w:r>
      <w:r w:rsidR="00D76B76" w:rsidRPr="009B66F9">
        <w:rPr>
          <w:sz w:val="16"/>
        </w:rPr>
        <w:t xml:space="preserve"> Hillary </w:t>
      </w:r>
      <w:r w:rsidR="00D76B76" w:rsidRPr="009B66F9">
        <w:rPr>
          <w:rStyle w:val="StyleUnderline"/>
        </w:rPr>
        <w:t>Clinton and</w:t>
      </w:r>
      <w:r w:rsidR="00D76B76" w:rsidRPr="009B66F9">
        <w:rPr>
          <w:sz w:val="16"/>
        </w:rPr>
        <w:t xml:space="preserve"> Debbie </w:t>
      </w:r>
      <w:r w:rsidR="00D76B76" w:rsidRPr="009B66F9">
        <w:rPr>
          <w:rStyle w:val="StyleUnderline"/>
        </w:rPr>
        <w:t>Wasserman-Schultz’s majority representatives on the Democratic platform committee block any opposition to a vote by the lame duck Congress?</w:t>
      </w:r>
      <w:r w:rsidRPr="009B66F9">
        <w:rPr>
          <w:sz w:val="16"/>
        </w:rPr>
        <w:t xml:space="preserve"> </w:t>
      </w:r>
      <w:r w:rsidR="00D76B76" w:rsidRPr="009B66F9">
        <w:rPr>
          <w:sz w:val="16"/>
        </w:rPr>
        <w:t xml:space="preserve">What else explains either phenomenon? </w:t>
      </w:r>
      <w:r w:rsidR="00D76B76" w:rsidRPr="009B66F9">
        <w:rPr>
          <w:rStyle w:val="StyleUnderline"/>
        </w:rPr>
        <w:t>Support for the TPP has always been majority Republican</w:t>
      </w:r>
      <w:r w:rsidR="00D76B76" w:rsidRPr="009B66F9">
        <w:rPr>
          <w:sz w:val="16"/>
        </w:rPr>
        <w:t>, despite considerable Democratic support in the Senate and Obama’s own unflagging dedication.</w:t>
      </w:r>
      <w:r w:rsidRPr="009B66F9">
        <w:rPr>
          <w:sz w:val="16"/>
        </w:rPr>
        <w:t xml:space="preserve"> </w:t>
      </w:r>
      <w:r w:rsidR="00D76B76" w:rsidRPr="009B66F9">
        <w:rPr>
          <w:rStyle w:val="StyleUnderline"/>
        </w:rPr>
        <w:t>If lame duck Republican majorities pass the TPP, Obama can claim his vicious, anti-worker trade legacy, and Hillary can take office without taking the heat</w:t>
      </w:r>
      <w:r w:rsidR="00D76B76" w:rsidRPr="009B66F9">
        <w:rPr>
          <w:sz w:val="16"/>
        </w:rPr>
        <w:t>.</w:t>
      </w:r>
      <w:r w:rsidRPr="009B66F9">
        <w:rPr>
          <w:sz w:val="16"/>
        </w:rPr>
        <w:t xml:space="preserve"> </w:t>
      </w:r>
      <w:r w:rsidR="00D76B76" w:rsidRPr="009B66F9">
        <w:rPr>
          <w:sz w:val="16"/>
        </w:rPr>
        <w:t>So much for Obama’s 2014 plea to get Cousin Pookie off the couch to vote for the Democrats.</w:t>
      </w:r>
      <w:r w:rsidRPr="009B66F9">
        <w:rPr>
          <w:sz w:val="16"/>
        </w:rPr>
        <w:t xml:space="preserve"> </w:t>
      </w:r>
      <w:r w:rsidR="00D76B76" w:rsidRPr="009B66F9">
        <w:rPr>
          <w:rStyle w:val="Emphasis"/>
        </w:rPr>
        <w:t>Horrible things often happen between presidential elections in November and the inauguration</w:t>
      </w:r>
      <w:r w:rsidR="00D76B76" w:rsidRPr="009B66F9">
        <w:rPr>
          <w:sz w:val="16"/>
        </w:rPr>
        <w:t xml:space="preserve"> of new presidents in January.</w:t>
      </w:r>
      <w:r w:rsidRPr="009B66F9">
        <w:rPr>
          <w:sz w:val="16"/>
        </w:rPr>
        <w:t xml:space="preserve"> </w:t>
      </w:r>
      <w:r w:rsidR="00D76B76" w:rsidRPr="009B66F9">
        <w:rPr>
          <w:sz w:val="16"/>
        </w:rPr>
        <w:t>In 2000, in the final months of his presidency, Bill Clinton worked with Republicans to pass the Commodities Futures Modernization Act, the Wall Street deregulation bill that tanked the economy and allowed the banks to drive millions of Americans out of their homes. On his last day in office in 2001, Clinton pardoned fugitive commodities dealer and Glencore International founder Mark Rich, who had been on the FBI’s 10 Most Wanted Fugitives list for years for charges that included buying $200 million worth of oil from Iran while it was holding 53 American hostages in 1979 and selling it to Israel.</w:t>
      </w:r>
      <w:r w:rsidRPr="009B66F9">
        <w:rPr>
          <w:sz w:val="16"/>
        </w:rPr>
        <w:t xml:space="preserve"> </w:t>
      </w:r>
      <w:r w:rsidR="00D76B76" w:rsidRPr="009B66F9">
        <w:rPr>
          <w:sz w:val="16"/>
        </w:rPr>
        <w:t>In 2008, as Obama prepared to take office, Israel pounded Gaza with Operation Cast Lead between December 27th and January 18th.</w:t>
      </w:r>
      <w:r w:rsidRPr="009B66F9">
        <w:rPr>
          <w:sz w:val="16"/>
        </w:rPr>
        <w:t xml:space="preserve"> </w:t>
      </w:r>
      <w:r w:rsidR="00D76B76" w:rsidRPr="009B66F9">
        <w:rPr>
          <w:sz w:val="16"/>
        </w:rPr>
        <w:t>The bombardment ended just two days before Obama's inauguration. Then, on Inauguration Day, when all eyes were on the U.S.A.’s first African American President, U.S. allies Rwanda and Uganda invaded the Democratic Republic of the Congo again with U.S. blessing.</w:t>
      </w:r>
      <w:r w:rsidRPr="009B66F9">
        <w:rPr>
          <w:sz w:val="16"/>
        </w:rPr>
        <w:t xml:space="preserve"> </w:t>
      </w:r>
      <w:r w:rsidR="00D76B76" w:rsidRPr="009B66F9">
        <w:rPr>
          <w:rStyle w:val="StyleUnderline"/>
        </w:rPr>
        <w:t>So, why not ram through the TPP when everyone’s trying to get home for the holidays?</w:t>
      </w:r>
      <w:r>
        <w:rPr>
          <w:rStyle w:val="StyleUnderline"/>
        </w:rPr>
        <w:t xml:space="preserve"> </w:t>
      </w:r>
      <w:r w:rsidR="00D76B76" w:rsidRPr="009B66F9">
        <w:rPr>
          <w:rStyle w:val="StyleUnderline"/>
        </w:rPr>
        <w:t>Much as Republicans hate handing Obama</w:t>
      </w:r>
      <w:r w:rsidR="00D76B76" w:rsidRPr="009B66F9">
        <w:rPr>
          <w:sz w:val="16"/>
        </w:rPr>
        <w:t xml:space="preserve"> any kind of </w:t>
      </w:r>
      <w:r w:rsidR="00D76B76" w:rsidRPr="009B66F9">
        <w:rPr>
          <w:rStyle w:val="StyleUnderline"/>
        </w:rPr>
        <w:t>victory, and much as</w:t>
      </w:r>
      <w:r w:rsidR="00D76B76" w:rsidRPr="009B66F9">
        <w:rPr>
          <w:sz w:val="16"/>
        </w:rPr>
        <w:t xml:space="preserve"> Mitch </w:t>
      </w:r>
      <w:r w:rsidR="00D76B76" w:rsidRPr="009B66F9">
        <w:rPr>
          <w:rStyle w:val="StyleUnderline"/>
        </w:rPr>
        <w:t>McConnell</w:t>
      </w:r>
      <w:r w:rsidR="00D76B76" w:rsidRPr="009B66F9">
        <w:rPr>
          <w:sz w:val="16"/>
        </w:rPr>
        <w:t xml:space="preserve">, R-KY, Richard </w:t>
      </w:r>
      <w:r w:rsidR="00D76B76" w:rsidRPr="009B66F9">
        <w:rPr>
          <w:rStyle w:val="StyleUnderline"/>
        </w:rPr>
        <w:t>Burr</w:t>
      </w:r>
      <w:r w:rsidR="00D76B76" w:rsidRPr="009B66F9">
        <w:rPr>
          <w:sz w:val="16"/>
        </w:rPr>
        <w:t xml:space="preserve">, R-NC, </w:t>
      </w:r>
      <w:r w:rsidR="00D76B76" w:rsidRPr="009B66F9">
        <w:rPr>
          <w:rStyle w:val="StyleUnderline"/>
        </w:rPr>
        <w:t>and</w:t>
      </w:r>
      <w:r w:rsidR="00D76B76" w:rsidRPr="009B66F9">
        <w:rPr>
          <w:sz w:val="16"/>
        </w:rPr>
        <w:t xml:space="preserve"> Thomas </w:t>
      </w:r>
      <w:r w:rsidR="00D76B76" w:rsidRPr="009B66F9">
        <w:rPr>
          <w:rStyle w:val="StyleUnderline"/>
        </w:rPr>
        <w:t>Till</w:t>
      </w:r>
      <w:r w:rsidR="00D76B76" w:rsidRPr="009B66F9">
        <w:rPr>
          <w:sz w:val="16"/>
        </w:rPr>
        <w:t xml:space="preserve">, R-NC, </w:t>
      </w:r>
      <w:r w:rsidR="00D76B76" w:rsidRPr="009B66F9">
        <w:rPr>
          <w:rStyle w:val="StyleUnderline"/>
        </w:rPr>
        <w:t>dislike exemptions that would allow TPP-participating nations to issue health warnings without compensating tobacco farmers, they might see this as their last chance, too.</w:t>
      </w:r>
      <w:r>
        <w:rPr>
          <w:rStyle w:val="StyleUnderline"/>
        </w:rPr>
        <w:t xml:space="preserve"> </w:t>
      </w:r>
      <w:r w:rsidR="00D76B76" w:rsidRPr="009B66F9">
        <w:rPr>
          <w:sz w:val="16"/>
        </w:rPr>
        <w:t>“Bill Clinton worked with Republicans to pass the Wall Street deregulation bill that tanked the economy and allowed the banks to drive millions of Americans out of their homes.”</w:t>
      </w:r>
      <w:r w:rsidRPr="009B66F9">
        <w:rPr>
          <w:sz w:val="16"/>
        </w:rPr>
        <w:t xml:space="preserve"> </w:t>
      </w:r>
      <w:r w:rsidR="00D76B76" w:rsidRPr="009B66F9">
        <w:rPr>
          <w:rStyle w:val="StyleUnderline"/>
        </w:rPr>
        <w:t>In 2015, 60 Senators voted to fast track the TPP, 37 voted not to, giving it a comfortable margin of 23 votes.</w:t>
      </w:r>
      <w:r>
        <w:rPr>
          <w:rStyle w:val="StyleUnderline"/>
        </w:rPr>
        <w:t xml:space="preserve"> </w:t>
      </w:r>
      <w:r w:rsidR="00D76B76" w:rsidRPr="009B66F9">
        <w:rPr>
          <w:rStyle w:val="StyleUnderline"/>
        </w:rPr>
        <w:t>Forty-seven Republicans and thirteen Democrats voted for it; 30 Democrats plus two Independents and 5 Republicans voted against</w:t>
      </w:r>
      <w:r w:rsidR="00D76B76" w:rsidRPr="009B66F9">
        <w:rPr>
          <w:sz w:val="16"/>
        </w:rPr>
        <w:t>.</w:t>
      </w:r>
      <w:r w:rsidRPr="009B66F9">
        <w:rPr>
          <w:sz w:val="16"/>
        </w:rPr>
        <w:t xml:space="preserve"> </w:t>
      </w:r>
      <w:r w:rsidR="00D76B76" w:rsidRPr="009B66F9">
        <w:rPr>
          <w:sz w:val="16"/>
        </w:rPr>
        <w:t xml:space="preserve">With 34 Senate seats up for election, and the Stop Trump Crusade in full swing, </w:t>
      </w:r>
      <w:r w:rsidR="00D76B76" w:rsidRPr="009B66F9">
        <w:rPr>
          <w:rStyle w:val="StyleUnderline"/>
        </w:rPr>
        <w:t>a Democratic Senate seems quite possible in January</w:t>
      </w:r>
      <w:r w:rsidR="00D76B76" w:rsidRPr="009B66F9">
        <w:rPr>
          <w:sz w:val="16"/>
        </w:rPr>
        <w:t>.</w:t>
      </w:r>
      <w:r w:rsidRPr="009B66F9">
        <w:rPr>
          <w:sz w:val="16"/>
        </w:rPr>
        <w:t xml:space="preserve"> </w:t>
      </w:r>
      <w:r w:rsidR="00D76B76" w:rsidRPr="009B66F9">
        <w:rPr>
          <w:sz w:val="16"/>
        </w:rPr>
        <w:t>The Week reports that, “Trump not only loses to Hillary Clinton in nearly every general election match-up, he also fares poorly in those states where Republican senators are most vulnerable, like Pennsylvania, New Hampshire, and Wisconsin.”</w:t>
      </w:r>
      <w:r w:rsidRPr="009B66F9">
        <w:rPr>
          <w:sz w:val="16"/>
        </w:rPr>
        <w:t xml:space="preserve"> </w:t>
      </w:r>
      <w:r w:rsidR="00D76B76" w:rsidRPr="009B66F9">
        <w:rPr>
          <w:sz w:val="16"/>
        </w:rPr>
        <w:t xml:space="preserve">However, </w:t>
      </w:r>
      <w:r w:rsidR="00D76B76" w:rsidRPr="009B66F9">
        <w:rPr>
          <w:rStyle w:val="StyleUnderline"/>
        </w:rPr>
        <w:t>even if Democrats retake the Senate, it’s most unlikely that enough will oppose the TPP to make up a 23 vote deficit.</w:t>
      </w:r>
      <w:r>
        <w:rPr>
          <w:rStyle w:val="StyleUnderline"/>
        </w:rPr>
        <w:t xml:space="preserve"> </w:t>
      </w:r>
      <w:r w:rsidR="00D76B76" w:rsidRPr="009B66F9">
        <w:rPr>
          <w:rStyle w:val="StyleUnderline"/>
        </w:rPr>
        <w:t>The pro-TPP Democratic Senators buffer is too great for that.</w:t>
      </w:r>
      <w:r>
        <w:rPr>
          <w:rStyle w:val="StyleUnderline"/>
        </w:rPr>
        <w:t xml:space="preserve"> </w:t>
      </w:r>
      <w:r w:rsidR="00D76B76" w:rsidRPr="009B66F9">
        <w:rPr>
          <w:rStyle w:val="StyleUnderline"/>
        </w:rPr>
        <w:t>The House,</w:t>
      </w:r>
      <w:r w:rsidR="00D76B76" w:rsidRPr="009B66F9">
        <w:rPr>
          <w:sz w:val="16"/>
        </w:rPr>
        <w:t xml:space="preserve"> however, </w:t>
      </w:r>
      <w:r w:rsidR="00D76B76" w:rsidRPr="009B66F9">
        <w:rPr>
          <w:rStyle w:val="StyleUnderline"/>
        </w:rPr>
        <w:t>is a different story</w:t>
      </w:r>
      <w:r w:rsidR="00D76B76" w:rsidRPr="009B66F9">
        <w:rPr>
          <w:sz w:val="16"/>
        </w:rPr>
        <w:t xml:space="preserve">. Despite the Republicans’ 247 to 188 majority, </w:t>
      </w:r>
      <w:r w:rsidR="00D76B76" w:rsidRPr="009B66F9">
        <w:rPr>
          <w:rStyle w:val="StyleUnderline"/>
        </w:rPr>
        <w:t>the House fast tracked the TPP by only</w:t>
      </w:r>
      <w:r w:rsidR="00D76B76" w:rsidRPr="009B66F9">
        <w:rPr>
          <w:sz w:val="16"/>
        </w:rPr>
        <w:t xml:space="preserve"> 218 to 208, a mere </w:t>
      </w:r>
      <w:r w:rsidR="00D76B76" w:rsidRPr="009B66F9">
        <w:rPr>
          <w:rStyle w:val="StyleUnderline"/>
        </w:rPr>
        <w:t>10 votes.</w:t>
      </w:r>
      <w:r>
        <w:rPr>
          <w:rStyle w:val="StyleUnderline"/>
        </w:rPr>
        <w:t xml:space="preserve"> </w:t>
      </w:r>
      <w:r w:rsidR="00D76B76" w:rsidRPr="009B66F9">
        <w:rPr>
          <w:rStyle w:val="StyleUnderline"/>
        </w:rPr>
        <w:t>One hundred and ninety Republicans and 28 Democrats voted for it.</w:t>
      </w:r>
      <w:r>
        <w:rPr>
          <w:rStyle w:val="StyleUnderline"/>
        </w:rPr>
        <w:t xml:space="preserve"> </w:t>
      </w:r>
      <w:r w:rsidR="00D76B76" w:rsidRPr="009B66F9">
        <w:rPr>
          <w:rStyle w:val="StyleUnderline"/>
        </w:rPr>
        <w:t>Fifty Republicans and 158 Democrats voted against.</w:t>
      </w:r>
      <w:r>
        <w:rPr>
          <w:rStyle w:val="StyleUnderline"/>
        </w:rPr>
        <w:t xml:space="preserve"> </w:t>
      </w:r>
      <w:r w:rsidR="00D76B76" w:rsidRPr="009B66F9">
        <w:rPr>
          <w:rStyle w:val="Emphasis"/>
        </w:rPr>
        <w:t>Enough odious political deals might be struck between now and Inauguration Day to eliminate such a small margin of resistance before it has any chance to swell</w:t>
      </w:r>
      <w:r w:rsidR="00D76B76" w:rsidRPr="009B66F9">
        <w:rPr>
          <w:rStyle w:val="StyleUnderline"/>
        </w:rPr>
        <w:t xml:space="preserve"> in the wake of the Stop Trump Crusade.</w:t>
      </w:r>
    </w:p>
    <w:p w:rsidR="00D76B76" w:rsidRDefault="00D76B76" w:rsidP="00D76B76"/>
    <w:p w:rsidR="009B66F9" w:rsidRPr="00382360" w:rsidRDefault="009B66F9" w:rsidP="009B66F9">
      <w:pPr>
        <w:pStyle w:val="Heading4"/>
      </w:pPr>
      <w:r>
        <w:t>TPP can still pass in the lame duck</w:t>
      </w:r>
    </w:p>
    <w:p w:rsidR="009B66F9" w:rsidRPr="00382360" w:rsidRDefault="009B66F9" w:rsidP="009B66F9">
      <w:pPr>
        <w:rPr>
          <w:rStyle w:val="Style13ptBold"/>
        </w:rPr>
      </w:pPr>
      <w:r>
        <w:rPr>
          <w:rStyle w:val="Style13ptBold"/>
        </w:rPr>
        <w:t>Johnson 7/16</w:t>
      </w:r>
    </w:p>
    <w:p w:rsidR="009B66F9" w:rsidRDefault="009B66F9" w:rsidP="009B66F9">
      <w:r>
        <w:t>(Dave, OpEd News; 7/16/16; Is TPP Really Dead? Don't Bet On It; http://www.opednews.com/articles/Is-TPP-Really-Dead-Don-t-by-Dave-Johnson-Corporations_Tpp-Trans-pacific-Partnership_Trade-160716-223.html)/jac</w:t>
      </w:r>
    </w:p>
    <w:p w:rsidR="009B66F9" w:rsidRPr="00382360" w:rsidRDefault="009B66F9" w:rsidP="009B66F9">
      <w:pPr>
        <w:rPr>
          <w:rStyle w:val="StyleUnderline"/>
        </w:rPr>
      </w:pPr>
      <w:r w:rsidRPr="00382360">
        <w:rPr>
          <w:sz w:val="10"/>
        </w:rPr>
        <w:t xml:space="preserve">But... The same Morning Trade report has this: "But </w:t>
      </w:r>
      <w:r w:rsidRPr="00382360">
        <w:rPr>
          <w:rStyle w:val="StyleUnderline"/>
        </w:rPr>
        <w:t>the door is</w:t>
      </w:r>
      <w:r w:rsidRPr="00382360">
        <w:rPr>
          <w:sz w:val="10"/>
        </w:rPr>
        <w:t xml:space="preserve"> slightly </w:t>
      </w:r>
      <w:r w:rsidRPr="00382360">
        <w:rPr>
          <w:rStyle w:val="StyleUnderline"/>
        </w:rPr>
        <w:t>ajar for a lame-duck vote, based on comments made earlier in the week by</w:t>
      </w:r>
      <w:r w:rsidRPr="00382360">
        <w:rPr>
          <w:sz w:val="10"/>
        </w:rPr>
        <w:t xml:space="preserve"> Senate Majority Leader Mitch </w:t>
      </w:r>
      <w:r w:rsidRPr="00382360">
        <w:rPr>
          <w:rStyle w:val="StyleUnderline"/>
        </w:rPr>
        <w:t>McConnell</w:t>
      </w:r>
      <w:r w:rsidRPr="00382360">
        <w:rPr>
          <w:sz w:val="10"/>
        </w:rPr>
        <w:t xml:space="preserve"> </w:t>
      </w:r>
      <w:r w:rsidRPr="00382360">
        <w:rPr>
          <w:rStyle w:val="StyleUnderline"/>
        </w:rPr>
        <w:t>and</w:t>
      </w:r>
      <w:r w:rsidRPr="00382360">
        <w:rPr>
          <w:sz w:val="10"/>
        </w:rPr>
        <w:t xml:space="preserve"> House Speaker Paul </w:t>
      </w:r>
      <w:r w:rsidRPr="00382360">
        <w:rPr>
          <w:rStyle w:val="StyleUnderline"/>
        </w:rPr>
        <w:t>Ryan</w:t>
      </w:r>
      <w:r w:rsidRPr="00382360">
        <w:rPr>
          <w:sz w:val="10"/>
        </w:rPr>
        <w:t xml:space="preserve">. And that's heartened trade boosters in the administration and business groups that are pressing for approval of the deal now. Note that </w:t>
      </w:r>
      <w:r w:rsidRPr="00382360">
        <w:rPr>
          <w:rStyle w:val="StyleUnderline"/>
        </w:rPr>
        <w:t>TPP</w:t>
      </w:r>
      <w:r w:rsidRPr="00382360">
        <w:rPr>
          <w:sz w:val="10"/>
        </w:rPr>
        <w:t xml:space="preserve"> also </w:t>
      </w:r>
      <w:r w:rsidRPr="00382360">
        <w:rPr>
          <w:rStyle w:val="StyleUnderline"/>
        </w:rPr>
        <w:t>has the benefit of T</w:t>
      </w:r>
      <w:r w:rsidRPr="00382360">
        <w:rPr>
          <w:sz w:val="10"/>
        </w:rPr>
        <w:t>rade</w:t>
      </w:r>
      <w:r w:rsidRPr="00382360">
        <w:rPr>
          <w:rStyle w:val="StyleUnderline"/>
        </w:rPr>
        <w:t xml:space="preserve"> P</w:t>
      </w:r>
      <w:r w:rsidRPr="00382360">
        <w:rPr>
          <w:sz w:val="10"/>
        </w:rPr>
        <w:t xml:space="preserve">romotion </w:t>
      </w:r>
      <w:r w:rsidRPr="00382360">
        <w:rPr>
          <w:rStyle w:val="StyleUnderline"/>
        </w:rPr>
        <w:t>A</w:t>
      </w:r>
      <w:r w:rsidRPr="00382360">
        <w:rPr>
          <w:sz w:val="10"/>
        </w:rPr>
        <w:t xml:space="preserve">uthority </w:t>
      </w:r>
      <w:r w:rsidRPr="00382360">
        <w:rPr>
          <w:rStyle w:val="StyleUnderline"/>
        </w:rPr>
        <w:t>working for it,</w:t>
      </w:r>
      <w:r w:rsidRPr="00382360">
        <w:rPr>
          <w:sz w:val="10"/>
        </w:rPr>
        <w:t xml:space="preserve"> allowing the deal to get an up-or-down vote, without amendment. "</w:t>
      </w:r>
      <w:r w:rsidRPr="00382360">
        <w:rPr>
          <w:rStyle w:val="StyleUnderline"/>
        </w:rPr>
        <w:t>'It's premature to write off TPP in 2016</w:t>
      </w:r>
      <w:r w:rsidRPr="00382360">
        <w:rPr>
          <w:sz w:val="10"/>
        </w:rPr>
        <w:t xml:space="preserve">. Politicians are right now distracted by the upcoming conventions but </w:t>
      </w:r>
      <w:r w:rsidRPr="00382360">
        <w:rPr>
          <w:rStyle w:val="StyleUnderline"/>
        </w:rPr>
        <w:t>at an appropriate time this fall we believe there is a window for securing congressional passage of TPP,' said Myron Brilliant</w:t>
      </w:r>
      <w:r w:rsidRPr="00382360">
        <w:rPr>
          <w:sz w:val="10"/>
        </w:rPr>
        <w:t xml:space="preserve">, executive vice president and head </w:t>
      </w:r>
      <w:r w:rsidRPr="00382360">
        <w:rPr>
          <w:rStyle w:val="StyleUnderline"/>
        </w:rPr>
        <w:t>of</w:t>
      </w:r>
      <w:r w:rsidRPr="00382360">
        <w:rPr>
          <w:sz w:val="10"/>
        </w:rPr>
        <w:t xml:space="preserve"> international affairs at </w:t>
      </w:r>
      <w:r w:rsidRPr="00382360">
        <w:rPr>
          <w:rStyle w:val="StyleUnderline"/>
        </w:rPr>
        <w:t>the U.S. Chamber of Commerce</w:t>
      </w:r>
      <w:r w:rsidRPr="00382360">
        <w:rPr>
          <w:sz w:val="10"/>
        </w:rPr>
        <w:t xml:space="preserve">." So no, not dead, just waiting for the right moment. Wall Street and the giant corporations want TPP and they want it bad. And </w:t>
      </w:r>
      <w:r w:rsidRPr="00382360">
        <w:rPr>
          <w:rStyle w:val="StyleUnderline"/>
        </w:rPr>
        <w:t>what Wall Street and the giant corporations want, Wall Street and the giant corporations usually get. Especially in an unaccountable "lame duck" congressional session.</w:t>
      </w:r>
    </w:p>
    <w:p w:rsidR="009B66F9" w:rsidRPr="00382360" w:rsidRDefault="009B66F9" w:rsidP="009B66F9">
      <w:pPr>
        <w:pStyle w:val="Heading4"/>
        <w:rPr>
          <w:rStyle w:val="Style13ptBold"/>
          <w:b/>
        </w:rPr>
      </w:pPr>
      <w:r w:rsidRPr="00382360">
        <w:rPr>
          <w:rStyle w:val="Style13ptBold"/>
          <w:b/>
        </w:rPr>
        <w:t>Obama can still get TPP done in the lame duck-PC key</w:t>
      </w:r>
    </w:p>
    <w:p w:rsidR="009B66F9" w:rsidRPr="00382360" w:rsidRDefault="009B66F9" w:rsidP="009B66F9">
      <w:pPr>
        <w:rPr>
          <w:rStyle w:val="Style13ptBold"/>
        </w:rPr>
      </w:pPr>
      <w:r>
        <w:rPr>
          <w:rStyle w:val="Style13ptBold"/>
        </w:rPr>
        <w:t>Garrison and Bannister 7/19</w:t>
      </w:r>
    </w:p>
    <w:p w:rsidR="009B66F9" w:rsidRDefault="009B66F9" w:rsidP="009B66F9">
      <w:r>
        <w:t>(Ann and John; 7/19/16; Obama and Clinton Collude to Ram TPP through Lame Duck Congress; http://www.blackagendareport.com/obama_lame_duck_passage_tpp)//jac</w:t>
      </w:r>
    </w:p>
    <w:p w:rsidR="009B66F9" w:rsidRPr="00382360" w:rsidRDefault="009B66F9" w:rsidP="009B66F9">
      <w:pPr>
        <w:rPr>
          <w:sz w:val="8"/>
        </w:rPr>
      </w:pPr>
      <w:r w:rsidRPr="00382360">
        <w:rPr>
          <w:sz w:val="8"/>
        </w:rPr>
        <w:t xml:space="preserve">Barack </w:t>
      </w:r>
      <w:r w:rsidRPr="00382360">
        <w:rPr>
          <w:rStyle w:val="StyleUnderline"/>
        </w:rPr>
        <w:t>Obama may get one last chance to arrive at a “Grand Bargain”</w:t>
      </w:r>
      <w:r w:rsidRPr="00382360">
        <w:rPr>
          <w:sz w:val="8"/>
        </w:rPr>
        <w:t xml:space="preserve"> with the Republicans, </w:t>
      </w:r>
      <w:r w:rsidRPr="00382360">
        <w:rPr>
          <w:rStyle w:val="StyleUnderline"/>
        </w:rPr>
        <w:t>in the lame duck session of Congress following the November election. That’s when he might push a vote for his T</w:t>
      </w:r>
      <w:r w:rsidRPr="00382360">
        <w:rPr>
          <w:sz w:val="8"/>
        </w:rPr>
        <w:t xml:space="preserve">rans </w:t>
      </w:r>
      <w:r w:rsidRPr="00382360">
        <w:rPr>
          <w:rStyle w:val="StyleUnderline"/>
        </w:rPr>
        <w:t>P</w:t>
      </w:r>
      <w:r w:rsidRPr="00382360">
        <w:rPr>
          <w:sz w:val="8"/>
        </w:rPr>
        <w:t>acific</w:t>
      </w:r>
      <w:r w:rsidRPr="00382360">
        <w:rPr>
          <w:rStyle w:val="StyleUnderline"/>
        </w:rPr>
        <w:t xml:space="preserve"> P</w:t>
      </w:r>
      <w:r w:rsidRPr="00382360">
        <w:rPr>
          <w:sz w:val="8"/>
        </w:rPr>
        <w:t xml:space="preserve">artnership corporate rights legislation, which is strong in the GOP but weak with Democrats. Bill Clinton, Obama’s political mentor, showed the way when he rammed through NAFTA against the wishes of his own party, a generation ago. “With 34 Senate seats for election, and the Stop Trump Crusade in full swing, a Democratic Senate seems quite possible in January.” Are Obama and Clinton counting on Republican majorities to Pass Trans-Pacific Partnership (TPP)? Or, should we ask whether the Pope is Catholic? Why else would President Barack Obama be so determined that November/December’s lame duck Congress, with Republican majorities in both House and Senate, vote on the TPP? And, why did Hillary Clinton and Debbie Wasserman-Schultz’s majority representatives on the Democratic platform committee block any opposition to a vote by the lame duck Congress? What else explains either phenomenon? Support for the TPP has always been majority Republican, despite considerable Democratic support in the Senate and Obama’s own unflagging dedication. If lame duck Republican majorities pass the TPP, Obama can claim his vicious, anti-worker trade legacy, and Hillary can take office without taking the heat. So much for Obama’s 2014 plea to get Cousin Pookie off the couch to vote for the Democrats. Horrible things often happen between presidential elections in November and the inauguration of new presidents in January. In 2000, in the final months of his presidency, Bill Clinton worked with Republicans to pass the Commodities Futures Modernization Act, the Wall Street deregulation bill that tanked the economy and allowed the banks to drive millions of Americans out of their homes. On his last day in office in 2001, Clinton pardoned fugitive commodities dealer and Glencore International founder Mark Rich, who had been on the FBI’s 10 Most Wanted Fugitives list for years for charges that included buying $200 million worth of oil from Iran while it was holding 53 American hostages in 1979 and selling it to Israel. In 2008, as Obama prepared to take office, Israel pounded Gaza with Operation Cast Lead between December 27th and January 18th. The bombardment ended just two days before Obama's inauguration. Then, on Inauguration Day, when all eyes were on the U.S.A.’s first African American President, U.S. allies Rwanda and Uganda invaded the Democratic Republic of the Congo again with U.S. blessing. So, </w:t>
      </w:r>
      <w:r w:rsidRPr="00382360">
        <w:rPr>
          <w:rStyle w:val="StyleUnderline"/>
        </w:rPr>
        <w:t>why not ram through the TPP when everyone’s trying to get home for the holidays?</w:t>
      </w:r>
      <w:r>
        <w:rPr>
          <w:rStyle w:val="StyleUnderline"/>
        </w:rPr>
        <w:t xml:space="preserve"> </w:t>
      </w:r>
      <w:r w:rsidRPr="00382360">
        <w:rPr>
          <w:rStyle w:val="StyleUnderline"/>
        </w:rPr>
        <w:t>Much as Republicans hate handing Obama any kind of victory</w:t>
      </w:r>
      <w:r w:rsidRPr="00382360">
        <w:rPr>
          <w:sz w:val="8"/>
        </w:rPr>
        <w:t xml:space="preserve">, and much as Mitch McConnell, R-KY, Richard Burr, R-NC, and Thomas Till, R-NC, dislike exemptions that would allow TPP-participating nations to issue health warnings without compensating tobacco farmers, </w:t>
      </w:r>
      <w:r w:rsidRPr="00382360">
        <w:rPr>
          <w:rStyle w:val="StyleUnderline"/>
        </w:rPr>
        <w:t>they might see this as their last chance, too.</w:t>
      </w:r>
      <w:r>
        <w:rPr>
          <w:rStyle w:val="StyleUnderline"/>
        </w:rPr>
        <w:t xml:space="preserve"> </w:t>
      </w:r>
      <w:r w:rsidRPr="00382360">
        <w:rPr>
          <w:sz w:val="8"/>
        </w:rPr>
        <w:t xml:space="preserve">“Bill Clinton worked with Republicans to pass the Wall Street deregulation bill that tanked the economy and allowed the banks to drive millions of Americans out of their homes.” In 2015, </w:t>
      </w:r>
      <w:r w:rsidRPr="00382360">
        <w:rPr>
          <w:rStyle w:val="StyleUnderline"/>
        </w:rPr>
        <w:t>60 Senators voted to fast track the TPP</w:t>
      </w:r>
      <w:r w:rsidRPr="00382360">
        <w:rPr>
          <w:sz w:val="8"/>
        </w:rPr>
        <w:t>, 37 voted not to, giving it a comfortable margin of 23 votes. Forty-seven Republicans and thirteen Democrats voted for it; 30 Democrats plus two Independents and 5 Republicans voted against. With 34 Senate seats up for election, and the Stop Trump Crusade in full swing, a Democratic Senate seems quite possible in January. The Week reports that, “Trump not only loses to Hillary Clinton in nearly every general election match-up, he also fares poorly in those states where Republican senators are most vulnerable, like Pennsylvania, New Hampshire, and Wisconsin.” However, even if Democrats retake the Senate, it’s most unlikely that enough will oppose the TPP to make up a 23 vote deficit. The pro-TPP Democratic Senators buffer is too great for that.</w:t>
      </w:r>
    </w:p>
    <w:p w:rsidR="009B66F9" w:rsidRDefault="009B66F9" w:rsidP="009B66F9"/>
    <w:p w:rsidR="009B66F9" w:rsidRPr="00382360" w:rsidRDefault="009B66F9" w:rsidP="009B66F9">
      <w:pPr>
        <w:pStyle w:val="Heading4"/>
        <w:rPr>
          <w:rStyle w:val="Style13ptBold"/>
          <w:b/>
        </w:rPr>
      </w:pPr>
      <w:r w:rsidRPr="00382360">
        <w:rPr>
          <w:rStyle w:val="Style13ptBold"/>
          <w:b/>
        </w:rPr>
        <w:t>TPP still stands a chance as passage in the lame duck</w:t>
      </w:r>
    </w:p>
    <w:p w:rsidR="009B66F9" w:rsidRPr="00382360" w:rsidRDefault="009B66F9" w:rsidP="009B66F9">
      <w:pPr>
        <w:rPr>
          <w:rStyle w:val="Style13ptBold"/>
        </w:rPr>
      </w:pPr>
      <w:r>
        <w:rPr>
          <w:rStyle w:val="Style13ptBold"/>
        </w:rPr>
        <w:t>Zuesse 7/15</w:t>
      </w:r>
    </w:p>
    <w:p w:rsidR="009B66F9" w:rsidRDefault="009B66F9" w:rsidP="009B66F9">
      <w:r>
        <w:t>(Eric, Centre for Research on Globalization; 7/15/16; Trans-Pacific Partnership (TPP): TPP Will Probably Become Law in U.S. Soon After November Elections.Top Lobbyist; http://www.globalresearch.ca/trans-pacific-partnership-tpp-tpp-will-probably-become-law-in-u-s-soon-after-november-elections-top-lobbyist/5536003)//jac</w:t>
      </w:r>
    </w:p>
    <w:p w:rsidR="009B66F9" w:rsidRDefault="009B66F9" w:rsidP="009B66F9"/>
    <w:p w:rsidR="009B66F9" w:rsidRPr="00382360" w:rsidRDefault="009B66F9" w:rsidP="009B66F9">
      <w:pPr>
        <w:rPr>
          <w:sz w:val="10"/>
        </w:rPr>
      </w:pPr>
      <w:r w:rsidRPr="00382360">
        <w:rPr>
          <w:sz w:val="10"/>
        </w:rPr>
        <w:t xml:space="preserve">Future historians will therefore probably record that the most crucial historical event during Obama’s Presidency, occurred on 23 June 2015, when the U.S. Senate voted, just barely meeting the required 60 votes (which would have failed if even only one of those 60 Senators had not voted “Yea” on it) for “cloture,” so as to enable passage of Fast Track Trade Promotion Authority, in order for the President to be able subsequently to win passage of his mega-trade treaties, including </w:t>
      </w:r>
      <w:r w:rsidRPr="00382360">
        <w:rPr>
          <w:rStyle w:val="StyleUnderline"/>
        </w:rPr>
        <w:t>TPP</w:t>
      </w:r>
      <w:r w:rsidRPr="00382360">
        <w:rPr>
          <w:sz w:val="10"/>
        </w:rPr>
        <w:t xml:space="preserve">, </w:t>
      </w:r>
      <w:r w:rsidRPr="00382360">
        <w:rPr>
          <w:rStyle w:val="StyleUnderline"/>
        </w:rPr>
        <w:t>which is</w:t>
      </w:r>
      <w:r w:rsidRPr="00382360">
        <w:rPr>
          <w:sz w:val="10"/>
        </w:rPr>
        <w:t xml:space="preserve"> now </w:t>
      </w:r>
      <w:r w:rsidRPr="00382360">
        <w:rPr>
          <w:rStyle w:val="StyleUnderline"/>
        </w:rPr>
        <w:t>expected to happen soon after November 8th, in the most momentous act of his Presidency</w:t>
      </w:r>
      <w:r w:rsidRPr="00382360">
        <w:rPr>
          <w:sz w:val="10"/>
        </w:rPr>
        <w:t xml:space="preserve">. Those TPP lawsuits (as that link, the second link above here, documents and explains) will be decided not by juries or any court in any country, but by a panel of three international-corporate-dependent arbitrators, who won’t be required to adhere to the laws or constitution of any country, and whose decision in each case, whatever it may turn out to be, will be final and non-appealable, in any court or other legal body. Here are the 60 Senators who held the fate of the world in their hands on that crucial vote, and chose on 23 June 2015 to vote to give international corporations control (regarding these crucial matters) over not only the U.S. but the 11 other TPP-signatory nations (and an asterisk * here will mean the Senator is among the 21 who are up for re-election in 2016 — i.e., facing voters on November 8th): YEAs — 60 Alexander (R-TN) *Ayotte (R-NH) Barrasso (R-WY) *Bennet (D-CO) *Blunt (R-MO) *Boozman (R-AR) *Burr (R-NC) Cantwell (D-WA) Capito (R-WV) Carper (D-DE) Cassidy (R-LA) *Coats (R-IN) Cochran (R-MS) Coons (D-DE) Cornyn (R-TX) Cotton (R-AR) *Crapo (R-ID) Daines (R-MT) Enzi (R-WY) Ernst (R-IA) Feinstein (D-CA) Fischer (R-NE) Flake (R-AZ) Gardner (R-CO) Graham (R-SC) *Grassley (R-IA) Hatch (R-UT) Heitkamp (D-ND) Heller (R-NV) *Hoeven (R-ND) Inhofe (R-OK) *Isakson (R-GA) Johnson (R-WI) Kaine (D-VA) *Kirk (R-IL) *Lankford (R-OK) *McCain (R-AZ) McCaskill (D-MO) McConnell (R-KY) Moran (R-KS) *Murkowski (R-AK) *Murray (D-WA) Nelson (D-FL) Perdue (R-GA) *Portman (R-OH) Risch (R-ID) Roberts (R-KS) Rounds (R-SD) *Rubio (R-FL) Sasse (R-NE) *Scott (R-SC) Shaheen (D-NH) Sullivan (R-AK) Thune (R-SD) Tillis (R-NC) *Toomey (R-PA) *Vitter (R-LA) Warner (D-VA) Wicker (R-MS) *Wyden (D-OR) Those proponents of these ‘trade’ deals — which effectively sign away national sovereignty over product-safety, workers’ rights, consumer rights, and the environment — say that these deals are good because they ‘promote free trade’. Some of these Senators (mainly the Republicans on that list) also say they’re ‘against regulation’; so, preventing increase in any regulation is ‘good’ in their view. Although there can be no reversing what they did, </w:t>
      </w:r>
      <w:r w:rsidRPr="00382360">
        <w:rPr>
          <w:rStyle w:val="StyleUnderline"/>
        </w:rPr>
        <w:t>each one of them can be voted out of office</w:t>
      </w:r>
      <w:r w:rsidRPr="00382360">
        <w:rPr>
          <w:sz w:val="10"/>
        </w:rPr>
        <w:t xml:space="preserve"> (as was noted, 21 of them are even up for re-election on November 8th), </w:t>
      </w:r>
      <w:r w:rsidRPr="00382360">
        <w:rPr>
          <w:rStyle w:val="StyleUnderline"/>
        </w:rPr>
        <w:t xml:space="preserve">which will not be able to prevent that Senator from voting during the subsequent session, the “lame duck,” to pass into law the TPP treaty, </w:t>
      </w:r>
      <w:r w:rsidRPr="00382360">
        <w:rPr>
          <w:sz w:val="10"/>
        </w:rPr>
        <w:t>but which will make clear to each one of the 40 Senators who didn’t join them on 23 June 2015, that they’ll need to be in the Senate and voting against the TPP when it comes up for final passage. At that time, an additional 11 Senators (beyond those 40) will be needed in order to defeat the TPP. Perhaps there will be enough of the original 60 who haven’t yet been voted out of office (on November 8th) so as to signal enough of the surviving 60 pro-TPP Senators that unless they reverse themselves on TPP and vote against it, they too might be voted out of office the next time they face their electorate. It will be a crucial Senate vote, especially for the 39 among the 60 pro-TPP-voters the previous time, who will be facing their own voters again either in 2018 or else in 2020, when their having voted in favor of TPP on 23 June 2015 might at that election-time be able to be used by their opponent, so as to unseat the Senator.</w:t>
      </w:r>
    </w:p>
    <w:p w:rsidR="009B66F9" w:rsidRPr="00382360" w:rsidRDefault="009B66F9" w:rsidP="009B66F9">
      <w:pPr>
        <w:pStyle w:val="Heading4"/>
        <w:rPr>
          <w:rStyle w:val="Style13ptBold"/>
          <w:b/>
        </w:rPr>
      </w:pPr>
      <w:r w:rsidRPr="00382360">
        <w:rPr>
          <w:rStyle w:val="Style13ptBold"/>
          <w:b/>
        </w:rPr>
        <w:t>Will pass in the lame duck-Obama PC key</w:t>
      </w:r>
    </w:p>
    <w:p w:rsidR="009B66F9" w:rsidRPr="00130270" w:rsidRDefault="009B66F9" w:rsidP="009B66F9">
      <w:pPr>
        <w:rPr>
          <w:rStyle w:val="Style13ptBold"/>
        </w:rPr>
      </w:pPr>
      <w:r>
        <w:rPr>
          <w:rStyle w:val="Style13ptBold"/>
        </w:rPr>
        <w:t>Gulf Time 7/19</w:t>
      </w:r>
    </w:p>
    <w:p w:rsidR="009B66F9" w:rsidRDefault="009B66F9" w:rsidP="009B66F9">
      <w:r>
        <w:t>(The Gulf Time, Emirate Business News; 7/19/16; TPP has many hurdles to cross; http://emirates-business.ae/tpp-has-many-hurdles-to-cross/)//jac</w:t>
      </w:r>
    </w:p>
    <w:p w:rsidR="009B66F9" w:rsidRPr="00382360" w:rsidRDefault="009B66F9" w:rsidP="009B66F9">
      <w:pPr>
        <w:rPr>
          <w:sz w:val="10"/>
        </w:rPr>
      </w:pPr>
      <w:r w:rsidRPr="00382360">
        <w:rPr>
          <w:sz w:val="10"/>
        </w:rPr>
        <w:t xml:space="preserve">The Republican and Democrat tones on TPP differ. The Republican messages have been directed towards specific provisions like biologics or tobacco carve-outs from investor protection mechanisms. Republican calls to dismiss the agreement entirely usually come from the same members who voted against Trade Promotion Authority (TPA) and it makes sense that if they didn’t vote for TPA, they wouldn’t vote for TPP either. But critical comments from Mitch McConnell, Orrin Hatch, Paul Ryan, and others in the Republican leadership shouldn’t be interpreted as unequivocal opposition, or even opposition. For the Democrats, there is a huge challenge from the trade unions, which see the partnership taking away jobs. There are doubts whether the TPP would be passed by the US Congress after the November presidential election. Yet, </w:t>
      </w:r>
      <w:r w:rsidRPr="00382360">
        <w:rPr>
          <w:rStyle w:val="StyleUnderline"/>
        </w:rPr>
        <w:t>things may be clear when the election campaign trail subsides.</w:t>
      </w:r>
      <w:r>
        <w:rPr>
          <w:rStyle w:val="StyleUnderline"/>
        </w:rPr>
        <w:t xml:space="preserve"> </w:t>
      </w:r>
      <w:r w:rsidRPr="00382360">
        <w:rPr>
          <w:sz w:val="10"/>
        </w:rPr>
        <w:t xml:space="preserve">Doubts are also cast on the pact, which excludes Asian economic giants China and India. No one exactly speculates why these two major economies were left in the cold. Nonetheless, they have what it takes to counterbalance the TPP. For instance, China is already developing its own systems of trading, notably the Asian Infrastructure Investment (AIIB), while India is the growth engine for the world’s fastest-expanding region, which is difficult to ignore. Indeed, the TPP has been a centerpiece of Obama’s economic and military rebalancing to Asia. The World Bank estimates the pact could raise gross domestic product by an average 1.1 percent in member countries by 2030. The agreement goes beyond typical trade deals that mostly focus on reducing tariffs and highlights stricter safeguards for patents and a more level playing field for companies that compete with government-backed businesses. </w:t>
      </w:r>
      <w:r w:rsidRPr="00382360">
        <w:rPr>
          <w:rStyle w:val="StyleUnderline"/>
        </w:rPr>
        <w:t>If the White House wants TPP to be a legacy issue for Obama’s presidency, it has to push harder for the deal which still enjoys a bipartisan support. The White House should work with members of both parties to resolve outstanding issues and deliver Democratic votes to provide cover for Republican votes.</w:t>
      </w:r>
      <w:r>
        <w:rPr>
          <w:rStyle w:val="StyleUnderline"/>
        </w:rPr>
        <w:t xml:space="preserve"> </w:t>
      </w:r>
      <w:r w:rsidRPr="00382360">
        <w:rPr>
          <w:sz w:val="10"/>
        </w:rPr>
        <w:t xml:space="preserve">Despite the rhetoric of the election campaign trail seen by many international observers as an obstacle to the TPP and would lead to its doom, </w:t>
      </w:r>
      <w:r w:rsidRPr="00382360">
        <w:rPr>
          <w:rStyle w:val="StyleUnderline"/>
        </w:rPr>
        <w:t>there is still a chance that the administration can work together with willing Republicans and Democrats to ensure that the agreement is passed before Obama leaves office.</w:t>
      </w:r>
      <w:r w:rsidRPr="00382360">
        <w:rPr>
          <w:sz w:val="10"/>
        </w:rPr>
        <w:t xml:space="preserve"> At the end, the US will put its interest first!</w:t>
      </w:r>
    </w:p>
    <w:p w:rsidR="009B66F9" w:rsidRPr="00D334EC" w:rsidRDefault="009B66F9" w:rsidP="009B66F9">
      <w:pPr>
        <w:pStyle w:val="Heading4"/>
        <w:rPr>
          <w:rStyle w:val="Style13ptBold"/>
          <w:b/>
        </w:rPr>
      </w:pPr>
      <w:r>
        <w:rPr>
          <w:rStyle w:val="Style13ptBold"/>
          <w:b/>
        </w:rPr>
        <w:t>It’s gotta be in the lame duck</w:t>
      </w:r>
    </w:p>
    <w:p w:rsidR="009B66F9" w:rsidRPr="00AC5831" w:rsidRDefault="009B66F9" w:rsidP="009B66F9">
      <w:pPr>
        <w:rPr>
          <w:rStyle w:val="Style13ptBold"/>
        </w:rPr>
      </w:pPr>
      <w:r>
        <w:rPr>
          <w:rStyle w:val="Style13ptBold"/>
        </w:rPr>
        <w:t>Abbott  7/15</w:t>
      </w:r>
    </w:p>
    <w:p w:rsidR="009B66F9" w:rsidRDefault="009B66F9" w:rsidP="009B66F9">
      <w:r>
        <w:t>(Chuck, Contributing Editor at FERN w/ three decades of Washington experience; 7/15/16; TPP MAY BE D-E-A-D FOR NOW PRESIDENTIAL CAMPAIGN TO STALL TRADE VOTE; http://www.agriculture.com/news/business/tpp-may-be-d-e-a-d-for-now)//jac</w:t>
      </w:r>
    </w:p>
    <w:p w:rsidR="009B66F9" w:rsidRDefault="009B66F9" w:rsidP="009B66F9"/>
    <w:p w:rsidR="009B66F9" w:rsidRPr="00382360" w:rsidRDefault="009B66F9" w:rsidP="009B66F9">
      <w:pPr>
        <w:rPr>
          <w:sz w:val="14"/>
        </w:rPr>
      </w:pPr>
      <w:r w:rsidRPr="00382360">
        <w:rPr>
          <w:rStyle w:val="StyleUnderline"/>
        </w:rPr>
        <w:t>Backers of TPP figure their best hope for approval of TPP is a vote during the lame-duck session of Congress after the November 8 elections</w:t>
      </w:r>
      <w:r w:rsidRPr="00382360">
        <w:rPr>
          <w:sz w:val="14"/>
        </w:rPr>
        <w:t>. Republican businessman Donald Trump and former Secretary of State Hillary Clinton have spoken against the 12-nation TPP.</w:t>
      </w:r>
    </w:p>
    <w:p w:rsidR="009B66F9" w:rsidRPr="00D76B76" w:rsidRDefault="009B66F9" w:rsidP="00D76B76"/>
    <w:p w:rsidR="00062575" w:rsidRDefault="00062575" w:rsidP="00062575">
      <w:pPr>
        <w:pStyle w:val="Heading3"/>
      </w:pPr>
      <w:r>
        <w:t>Impact</w:t>
      </w:r>
    </w:p>
    <w:p w:rsidR="00062575" w:rsidRDefault="00062575" w:rsidP="00062575">
      <w:pPr>
        <w:pStyle w:val="Heading4"/>
      </w:pPr>
      <w:r>
        <w:t>TPP key to ag</w:t>
      </w:r>
    </w:p>
    <w:p w:rsidR="00062575" w:rsidRPr="00001E41" w:rsidRDefault="00062575" w:rsidP="00062575">
      <w:pPr>
        <w:rPr>
          <w:rStyle w:val="Style13ptBold"/>
        </w:rPr>
      </w:pPr>
      <w:r>
        <w:rPr>
          <w:rStyle w:val="Style13ptBold"/>
        </w:rPr>
        <w:t>Carrico, 7/4</w:t>
      </w:r>
    </w:p>
    <w:p w:rsidR="00062575" w:rsidRPr="00CA08BC" w:rsidRDefault="00062575" w:rsidP="00062575">
      <w:pPr>
        <w:rPr>
          <w:sz w:val="16"/>
        </w:rPr>
      </w:pPr>
      <w:r w:rsidRPr="00CA08BC">
        <w:rPr>
          <w:sz w:val="16"/>
        </w:rPr>
        <w:t xml:space="preserve">(Jennifer Carrico, 7-4-2016, "Passing TPP will increase US ag income," High Plains Journal, </w:t>
      </w:r>
      <w:hyperlink r:id="rId11" w:history="1">
        <w:r w:rsidRPr="00CA08BC">
          <w:rPr>
            <w:rStyle w:val="Hyperlink"/>
            <w:sz w:val="16"/>
          </w:rPr>
          <w:t>http://www.hpj.com/ag_news/passing-tpp-will-increase-us-ag-income/article_4d2f94a9-4512-5940-8839-73c4db5d9afc.html</w:t>
        </w:r>
      </w:hyperlink>
      <w:r w:rsidRPr="00CA08BC">
        <w:rPr>
          <w:sz w:val="16"/>
        </w:rPr>
        <w:t>, accessed 7/25/16, JH)</w:t>
      </w:r>
    </w:p>
    <w:p w:rsidR="00062575" w:rsidRDefault="00062575" w:rsidP="00062575">
      <w:pPr>
        <w:rPr>
          <w:sz w:val="16"/>
        </w:rPr>
      </w:pPr>
      <w:r w:rsidRPr="00CA08BC">
        <w:rPr>
          <w:rStyle w:val="StyleUnderline"/>
        </w:rPr>
        <w:t>A</w:t>
      </w:r>
      <w:r w:rsidRPr="00001E41">
        <w:rPr>
          <w:sz w:val="16"/>
        </w:rPr>
        <w:t xml:space="preserve"> government </w:t>
      </w:r>
      <w:r w:rsidRPr="00CA08BC">
        <w:rPr>
          <w:rStyle w:val="StyleUnderline"/>
        </w:rPr>
        <w:t>report on the impact of</w:t>
      </w:r>
      <w:r w:rsidRPr="00001E41">
        <w:rPr>
          <w:sz w:val="16"/>
        </w:rPr>
        <w:t xml:space="preserve"> an Asia-Pacific free trade deal on the United States economy known as </w:t>
      </w:r>
      <w:r w:rsidRPr="00CA08BC">
        <w:rPr>
          <w:rStyle w:val="StyleUnderline"/>
        </w:rPr>
        <w:t>the Trans-Pacific Partnership</w:t>
      </w:r>
      <w:r w:rsidRPr="00001E41">
        <w:rPr>
          <w:sz w:val="16"/>
        </w:rPr>
        <w:t xml:space="preserve"> agreement </w:t>
      </w:r>
      <w:r w:rsidRPr="00CA08BC">
        <w:rPr>
          <w:rStyle w:val="Emphasis"/>
        </w:rPr>
        <w:t>confirms the deal will be good for U.S. agriculture</w:t>
      </w:r>
      <w:r w:rsidRPr="00001E41">
        <w:rPr>
          <w:sz w:val="16"/>
        </w:rPr>
        <w:t xml:space="preserve">, U.S. businesses and the U.S. economy. Darcy Vetter, </w:t>
      </w:r>
      <w:r w:rsidRPr="00001E41">
        <w:rPr>
          <w:rStyle w:val="Emphasis"/>
        </w:rPr>
        <w:t>chief agricultural negotiator for the U.S. trade representative, said 43 percent of agricultural products go to the countries involved in the TPP agreement</w:t>
      </w:r>
      <w:r w:rsidRPr="00001E41">
        <w:rPr>
          <w:sz w:val="16"/>
        </w:rPr>
        <w:t>, during a session at the recent World Pork Expo in Des Moines, Iowa. “</w:t>
      </w:r>
      <w:r w:rsidRPr="00001E41">
        <w:rPr>
          <w:rStyle w:val="StyleUnderline"/>
        </w:rPr>
        <w:t>By taking tariffs to zero for these agricultural products we will see more money put in our pockets. Ag exports already add $57 billion to the U.S. economy</w:t>
      </w:r>
      <w:r w:rsidRPr="00001E41">
        <w:rPr>
          <w:sz w:val="16"/>
        </w:rPr>
        <w:t>,” said Vetter. “</w:t>
      </w:r>
      <w:r w:rsidRPr="00001E41">
        <w:rPr>
          <w:rStyle w:val="Emphasis"/>
        </w:rPr>
        <w:t>Two-thirds of the world’s middle class will live in this areas involved in the TPP deal. These are key trading partners</w:t>
      </w:r>
      <w:r w:rsidRPr="00001E41">
        <w:rPr>
          <w:sz w:val="16"/>
        </w:rPr>
        <w:t xml:space="preserve">.” </w:t>
      </w:r>
      <w:r w:rsidRPr="00001E41">
        <w:rPr>
          <w:rStyle w:val="StyleUnderline"/>
        </w:rPr>
        <w:t>The TPP trade deal</w:t>
      </w:r>
      <w:r w:rsidRPr="00001E41">
        <w:rPr>
          <w:sz w:val="16"/>
        </w:rPr>
        <w:t xml:space="preserve"> includes the U.S., Australia, Brunei Darussalam, Canada, Chile, Japan, Malaysia, Mexico, New Zealand, Peru, Singapore and Vietnam, and </w:t>
      </w:r>
      <w:r w:rsidRPr="00001E41">
        <w:rPr>
          <w:rStyle w:val="StyleUnderline"/>
        </w:rPr>
        <w:t>accounts for nearly 40 percent of the global GDP.</w:t>
      </w:r>
      <w:r>
        <w:rPr>
          <w:rStyle w:val="StyleUnderline"/>
        </w:rPr>
        <w:t xml:space="preserve"> </w:t>
      </w:r>
      <w:r w:rsidRPr="00001E41">
        <w:rPr>
          <w:sz w:val="16"/>
        </w:rPr>
        <w:t xml:space="preserve">“Rapidly </w:t>
      </w:r>
      <w:r w:rsidRPr="00001E41">
        <w:rPr>
          <w:rStyle w:val="StyleUnderline"/>
        </w:rPr>
        <w:t>growing populations in Vietnam and Malaysia will seek an increase in agricultural commodities. If we don’t pass TPP, they will look elsewhere</w:t>
      </w:r>
      <w:r w:rsidRPr="00001E41">
        <w:rPr>
          <w:sz w:val="16"/>
        </w:rPr>
        <w:t xml:space="preserve"> to find these products,” said Vetter. </w:t>
      </w:r>
      <w:r w:rsidRPr="00001E41">
        <w:rPr>
          <w:rStyle w:val="Emphasis"/>
        </w:rPr>
        <w:t>Through TPP, Brunei, Japan, Malaysia, New Zealand and Vietnam will eliminate duties on 93 percent of all agricultural tariff lines, with 70 percent of these tariffs being eliminated immediately.</w:t>
      </w:r>
      <w:r>
        <w:rPr>
          <w:rStyle w:val="Emphasis"/>
        </w:rPr>
        <w:t xml:space="preserve"> </w:t>
      </w:r>
      <w:r w:rsidRPr="00001E41">
        <w:rPr>
          <w:sz w:val="16"/>
        </w:rPr>
        <w:t xml:space="preserve">“According to the Farm Bureau, </w:t>
      </w:r>
      <w:r w:rsidRPr="00001E41">
        <w:rPr>
          <w:rStyle w:val="Emphasis"/>
        </w:rPr>
        <w:t>the passage of TPP will boost farm income by $4.4 billion every year over the levels expected if Congress fails to pass TPP</w:t>
      </w:r>
      <w:r w:rsidRPr="00001E41">
        <w:rPr>
          <w:sz w:val="16"/>
        </w:rPr>
        <w:t xml:space="preserve">,” said Vetter. Japan is expected to eliminate tariffs on more than 65 percent of pork product tariff lines within 11 years and nearly 80 percent within 16 years. Vietnam will eliminate tariffs on pork products currently as high as 30 percent in 5 to 10 years. Malaysia’s tariffs on pork products will be locked in at zero. “Our trading partners know that the U.S. is a source of safe, high-quality meat that is available when it is needed,” said Vetter. Vetter said </w:t>
      </w:r>
      <w:r w:rsidRPr="00001E41">
        <w:rPr>
          <w:rStyle w:val="StyleUnderline"/>
        </w:rPr>
        <w:t>TPP partners will raise their standards to meet the markets needs in the Asia-Pacific region.</w:t>
      </w:r>
      <w:r w:rsidRPr="00001E41">
        <w:rPr>
          <w:sz w:val="16"/>
        </w:rPr>
        <w:t xml:space="preserve"> </w:t>
      </w:r>
      <w:r w:rsidRPr="00001E41">
        <w:rPr>
          <w:rStyle w:val="StyleUnderline"/>
        </w:rPr>
        <w:t>These standards include sanitary and phytosanitary standards, technological barriers, intellectual properties, state owned enterprises, labor and human rights, and the environment.</w:t>
      </w:r>
      <w:r>
        <w:rPr>
          <w:rStyle w:val="StyleUnderline"/>
        </w:rPr>
        <w:t xml:space="preserve"> </w:t>
      </w:r>
      <w:r w:rsidRPr="00001E41">
        <w:rPr>
          <w:rStyle w:val="StyleUnderline"/>
        </w:rPr>
        <w:t>If the U.S. fails to implement TPP, the choice is not between the status quo and TPP. The livestock industry will lose $5.8 billion in cash receipts if the U.S. fails</w:t>
      </w:r>
      <w:r w:rsidRPr="00001E41">
        <w:rPr>
          <w:sz w:val="16"/>
        </w:rPr>
        <w:t xml:space="preserve"> to pass and implement TPP, she said. Delaying TPP by just one year represents a permanent loss for the U.S. economy of $94 billion, translating to a cost of roughly $700 per household per year. </w:t>
      </w:r>
      <w:r w:rsidRPr="00001E41">
        <w:rPr>
          <w:rStyle w:val="Emphasis"/>
        </w:rPr>
        <w:t>In absence of TPP, U.S. agricultural exports would be $7.2 billion lower.</w:t>
      </w:r>
      <w:r>
        <w:rPr>
          <w:rStyle w:val="Emphasis"/>
        </w:rPr>
        <w:t xml:space="preserve"> </w:t>
      </w:r>
      <w:r w:rsidRPr="00001E41">
        <w:rPr>
          <w:sz w:val="16"/>
        </w:rPr>
        <w:t>“The TPP agreement started with 12 countries being involved and 10 days after it was developed, eight more countries said they want to join,” said Vetter. “That shows to us that there is great value in this trade agreement.” Vetter said China is also looking at being involved with a Regional Comprehensive Economic Partnership. If this agreement gets approved first, it would set the rules for trade and countries involved in it would follow the RCEP guidelines instead of those set forward by TPP. “</w:t>
      </w:r>
      <w:r w:rsidRPr="00001E41">
        <w:rPr>
          <w:rStyle w:val="StyleUnderline"/>
        </w:rPr>
        <w:t>Every day we wait to pass TPP, we lose market share and the control of setting the ways for the region</w:t>
      </w:r>
      <w:r w:rsidRPr="00001E41">
        <w:rPr>
          <w:sz w:val="16"/>
        </w:rPr>
        <w:t xml:space="preserve">,” said Vetter. “It is very important that we pass TPP very soon.” Iowa State University economist Dermot Hayes estimates </w:t>
      </w:r>
      <w:r w:rsidRPr="00001E41">
        <w:rPr>
          <w:rStyle w:val="Emphasis"/>
        </w:rPr>
        <w:t>the agreement will exponentially increase U.S. pork exports to the Asia-Pacific region and help create more than 10,000 U.S. jobs tied to those exports.</w:t>
      </w:r>
      <w:r>
        <w:rPr>
          <w:rStyle w:val="Emphasis"/>
        </w:rPr>
        <w:t xml:space="preserve"> </w:t>
      </w:r>
      <w:r w:rsidRPr="00001E41">
        <w:rPr>
          <w:sz w:val="16"/>
        </w:rPr>
        <w:t>“If the U.S. doesn’t keep up with other countries, those countries will use preferential access to take market share,” said Hayes.</w:t>
      </w:r>
    </w:p>
    <w:p w:rsidR="00062575" w:rsidRDefault="00062575" w:rsidP="00062575">
      <w:pPr>
        <w:rPr>
          <w:sz w:val="16"/>
        </w:rPr>
      </w:pPr>
    </w:p>
    <w:p w:rsidR="00CC4D13" w:rsidRDefault="00CC4D13" w:rsidP="00CC4D13">
      <w:pPr>
        <w:pStyle w:val="Heading4"/>
        <w:rPr>
          <w:rStyle w:val="Style13ptBold"/>
          <w:b/>
        </w:rPr>
      </w:pPr>
      <w:r>
        <w:rPr>
          <w:rStyle w:val="Style13ptBold"/>
          <w:b/>
        </w:rPr>
        <w:t>TPP is key to continued US leadership-constraints Chinese aggression, prevents Japanese militarization, resolves North Korean missile use</w:t>
      </w:r>
    </w:p>
    <w:p w:rsidR="00CC4D13" w:rsidRPr="00F1734A" w:rsidRDefault="00CC4D13" w:rsidP="00CC4D13">
      <w:pPr>
        <w:rPr>
          <w:rStyle w:val="Style13ptBold"/>
        </w:rPr>
      </w:pPr>
      <w:r>
        <w:rPr>
          <w:rStyle w:val="Style13ptBold"/>
        </w:rPr>
        <w:t>Nadeau 7/19</w:t>
      </w:r>
    </w:p>
    <w:p w:rsidR="00CC4D13" w:rsidRDefault="00CC4D13" w:rsidP="00CC4D13">
      <w:r>
        <w:t>(Paul, private secretary working for the Japanese Diet, as well as an adjunct fellow and the Scholl chair in international business at the Center for Strategic and International Studies; 7/19/16; More Than a Trade Agreement Abandoning the Trans-Pacific Partnership means leaving Japan and the rest of Asia in the lurch; http://www.usnews.com/opinion/articles/2016-07-19/tpp-is-important-for-japan-and-asia-relations-not-just-economics)//jac</w:t>
      </w:r>
    </w:p>
    <w:p w:rsidR="00CC4D13" w:rsidRPr="006A43B2" w:rsidRDefault="00CC4D13" w:rsidP="00CC4D13">
      <w:pPr>
        <w:rPr>
          <w:sz w:val="12"/>
        </w:rPr>
      </w:pPr>
      <w:r w:rsidRPr="006A43B2">
        <w:rPr>
          <w:sz w:val="12"/>
        </w:rPr>
        <w:t xml:space="preserve">As Democrats and Republicans prepare for their conventions, the only topic the parties can agree on is that the Trans-Pacific Partnership should go the way of the Whigs. They're both skeptical of the economic gains and the agreement's ability to create jobs, which is a good discussion to have. But </w:t>
      </w:r>
      <w:r w:rsidRPr="006A43B2">
        <w:rPr>
          <w:rStyle w:val="StyleUnderline"/>
        </w:rPr>
        <w:t>the pact is also more than a trade agreement – it's designed, along with the Obama administration's larger "pivot" to Asia," to support democracy and rule of law in a region where there is no guarantee that the future will be peaceful, democratic or rules-based.</w:t>
      </w:r>
      <w:r w:rsidRPr="006A43B2">
        <w:rPr>
          <w:sz w:val="12"/>
        </w:rPr>
        <w:t xml:space="preserve"> If the next president wants to reject the Trans-Pacific Partnership, then they should know what they're getting themselves into. It's not an understatement to say that </w:t>
      </w:r>
      <w:r w:rsidRPr="006A43B2">
        <w:rPr>
          <w:rStyle w:val="StyleUnderline"/>
        </w:rPr>
        <w:t>the United States' influence as a political and economic actor is at risk. If the United States doesn't approve the trade agreement, many in Japan and Asia in general will, rightly or wrongly, interpret the decision as American disinterest in Asia and will begin to plan for a future where the United States is only a bit player.</w:t>
      </w:r>
      <w:r w:rsidRPr="006A43B2">
        <w:rPr>
          <w:sz w:val="12"/>
        </w:rPr>
        <w:t xml:space="preserve"> Asian policymakers are not shy about the fact that they will integrate their economies with or without the United States and the pact. The Regional Comprehensive Economic Partnership, which includes China (and others) but excludes the United States, lacks the environmental and labor protections that the Trans-Pacific Partnership includes. Japan is also involved in negotiations over the former, but when asked, it's clear that it's only a second-best alternative to the latter. Beyond trade, </w:t>
      </w:r>
      <w:r w:rsidRPr="006A43B2">
        <w:rPr>
          <w:rStyle w:val="StyleUnderline"/>
        </w:rPr>
        <w:t>abandoning the Trans-Pacific Partnership would mean that the United States will have far less leverage to influence outcomes in Asia and that leverage will be limited to military tools. These tools are vital, helping deter Chinese maritime incursions and providing defense against North Korean missiles.</w:t>
      </w:r>
      <w:r w:rsidRPr="006A43B2">
        <w:rPr>
          <w:sz w:val="12"/>
        </w:rPr>
        <w:t xml:space="preserve"> Neither is at risk in the trade pact, but other states may begin asking fundamental questions with troubling implications: </w:t>
      </w:r>
      <w:r w:rsidRPr="006A43B2">
        <w:rPr>
          <w:rStyle w:val="StyleUnderline"/>
        </w:rPr>
        <w:t xml:space="preserve">Can Japan chart its own course in foreign policy while maintaining its pacifist identity? </w:t>
      </w:r>
      <w:r w:rsidRPr="006A43B2">
        <w:rPr>
          <w:sz w:val="12"/>
        </w:rPr>
        <w:t>Will China act more aggressively towards its neighbors if they believe the U.S. will stay on the side? How will other countries answer these questions for themselves? And where will their answers lead them?</w:t>
      </w:r>
    </w:p>
    <w:p w:rsidR="00CC4D13" w:rsidRDefault="00CC4D13" w:rsidP="00CC4D13"/>
    <w:p w:rsidR="00CC4D13" w:rsidRDefault="00CC4D13" w:rsidP="00CC4D13"/>
    <w:p w:rsidR="00CC4D13" w:rsidRPr="00F1734A" w:rsidRDefault="00CC4D13" w:rsidP="00CC4D13"/>
    <w:p w:rsidR="00CC4D13" w:rsidRPr="00F1734A" w:rsidRDefault="00CC4D13" w:rsidP="00CC4D13">
      <w:pPr>
        <w:pStyle w:val="Heading4"/>
        <w:rPr>
          <w:rStyle w:val="Style13ptBold"/>
          <w:b/>
        </w:rPr>
      </w:pPr>
      <w:r>
        <w:rPr>
          <w:rStyle w:val="Style13ptBold"/>
          <w:b/>
        </w:rPr>
        <w:t xml:space="preserve">Failure to ratify TPP undermines the liberal trading order-passage puts constraints on Chinese bellicosity </w:t>
      </w:r>
    </w:p>
    <w:p w:rsidR="00CC4D13" w:rsidRPr="00F1734A" w:rsidRDefault="00CC4D13" w:rsidP="00CC4D13">
      <w:pPr>
        <w:rPr>
          <w:rStyle w:val="Style13ptBold"/>
        </w:rPr>
      </w:pPr>
      <w:r>
        <w:rPr>
          <w:rStyle w:val="Style13ptBold"/>
        </w:rPr>
        <w:t>Ikenson 7/14</w:t>
      </w:r>
    </w:p>
    <w:p w:rsidR="00CC4D13" w:rsidRPr="00F1734A" w:rsidRDefault="00CC4D13" w:rsidP="00CC4D13">
      <w:pPr>
        <w:rPr>
          <w:sz w:val="18"/>
        </w:rPr>
      </w:pPr>
      <w:r w:rsidRPr="00F1734A">
        <w:rPr>
          <w:sz w:val="18"/>
        </w:rPr>
        <w:t>(David, director of Herbert A. Stiefel Center for Trade Policy Studies; 7/14/16; The Trans-Pacific Partnership Is Essential To Regional Peace And Global Prosperity; http://www.forbes.com/sites/danikenson/2016/07/14/the-trans-pacific-partnership-is-essential-to-regional-peace-and-global-prosperity/#2b5e1d3b7026)//jac</w:t>
      </w:r>
    </w:p>
    <w:p w:rsidR="00CC4D13" w:rsidRPr="00F1734A" w:rsidRDefault="00CC4D13" w:rsidP="00CC4D13">
      <w:pPr>
        <w:rPr>
          <w:rStyle w:val="StyleUnderline"/>
        </w:rPr>
      </w:pPr>
      <w:r w:rsidRPr="00F1734A">
        <w:rPr>
          <w:sz w:val="12"/>
        </w:rPr>
        <w:t xml:space="preserve">What world-changing behemoth that begins with the letter “C” presents the greatest threat to U.S. commercial and strategic interests in the Asia-Pacific region? Wrong. Even in the wake of this week’s potentially provocative tribunal ruling against Beijing’s territorial claims in the South China Sea, </w:t>
      </w:r>
      <w:r w:rsidRPr="00F1734A">
        <w:rPr>
          <w:rStyle w:val="StyleUnderline"/>
        </w:rPr>
        <w:t>the greatest threat remains Congress, not China. The alarmingly likely failure of Congress to ratify the T</w:t>
      </w:r>
      <w:r w:rsidRPr="00F1734A">
        <w:rPr>
          <w:sz w:val="12"/>
        </w:rPr>
        <w:t>rans-</w:t>
      </w:r>
      <w:r w:rsidRPr="00F1734A">
        <w:rPr>
          <w:rStyle w:val="StyleUnderline"/>
        </w:rPr>
        <w:t>P</w:t>
      </w:r>
      <w:r w:rsidRPr="00F1734A">
        <w:rPr>
          <w:sz w:val="12"/>
        </w:rPr>
        <w:t>acific</w:t>
      </w:r>
      <w:r w:rsidRPr="00F1734A">
        <w:rPr>
          <w:rStyle w:val="StyleUnderline"/>
        </w:rPr>
        <w:t xml:space="preserve"> P</w:t>
      </w:r>
      <w:r w:rsidRPr="00F1734A">
        <w:rPr>
          <w:sz w:val="12"/>
        </w:rPr>
        <w:t xml:space="preserve">artnership this year </w:t>
      </w:r>
      <w:r w:rsidRPr="00F1734A">
        <w:rPr>
          <w:rStyle w:val="StyleUnderline"/>
        </w:rPr>
        <w:t>would do more to subvert U.S. regional and global interests than anything China is capable of doing.</w:t>
      </w:r>
      <w:r>
        <w:rPr>
          <w:rStyle w:val="StyleUnderline"/>
        </w:rPr>
        <w:t xml:space="preserve"> </w:t>
      </w:r>
      <w:r w:rsidRPr="00F1734A">
        <w:rPr>
          <w:sz w:val="12"/>
        </w:rPr>
        <w:t xml:space="preserve">The TPP is a comprehensive trade and investment agreement between the United States and 11 other Pacific-Rim nations, which reduces tariffs and other impediments to trade and investment. Its value as an agreement to create greater wealth and higher living standards by more closely integrating 12 economies accounting for 40 percent of global GDP is indisputable. But there is also an even bigger picture to consider. </w:t>
      </w:r>
      <w:r w:rsidRPr="00F1734A">
        <w:rPr>
          <w:rStyle w:val="StyleUnderline"/>
        </w:rPr>
        <w:t xml:space="preserve">The TPP is the first step in the process of reestablishing the primacy of non-discrimination and other tenets of the US-led, post-WWII liberal economic order. It is a blueprint for securing U.S. geoeconomic and geopolitical interests now and into the future by refreshing the rules of international </w:t>
      </w:r>
      <w:r w:rsidRPr="00F1734A">
        <w:rPr>
          <w:sz w:val="12"/>
        </w:rPr>
        <w:t xml:space="preserve">trade </w:t>
      </w:r>
      <w:r w:rsidRPr="00F1734A">
        <w:rPr>
          <w:rStyle w:val="StyleUnderline"/>
        </w:rPr>
        <w:t>law and accommodating those institutions to a multi-polar, 21st century global economy.</w:t>
      </w:r>
      <w:r>
        <w:rPr>
          <w:rStyle w:val="StyleUnderline"/>
        </w:rPr>
        <w:t xml:space="preserve"> </w:t>
      </w:r>
      <w:r w:rsidRPr="00F1734A">
        <w:rPr>
          <w:sz w:val="12"/>
        </w:rPr>
        <w:t xml:space="preserve">As an agreement including countries on four continents, </w:t>
      </w:r>
      <w:r w:rsidRPr="00F1734A">
        <w:rPr>
          <w:rStyle w:val="StyleUnderline"/>
        </w:rPr>
        <w:t>the TPP is the only vehicle that can plausibly fill the void created by the once successful, but now dysfunctional, multilateral negotiating “round” approach to global trade liberalization, which served the world well for a half century</w:t>
      </w:r>
      <w:r w:rsidRPr="00F1734A">
        <w:rPr>
          <w:sz w:val="12"/>
        </w:rPr>
        <w:t xml:space="preserve">. Unlike most other trade agreements, the TPP permits new members to join, if they meet the standards established and the conditions set by existing members. The fact that TPP has achieved critical mass allows its terms to be offered on a take-it-or-leave-it basis. Just as larger bodies floating in space have significant gravitational pull on smaller, surrounding objects, </w:t>
      </w:r>
      <w:r w:rsidRPr="00F1734A">
        <w:rPr>
          <w:rStyle w:val="StyleUnderline"/>
        </w:rPr>
        <w:t>the TPP – by virtue of its heft – would pull other countries on other continents into its orbit because the costs of remaining on the outside will increase with each new accession.</w:t>
      </w:r>
      <w:r>
        <w:rPr>
          <w:rStyle w:val="StyleUnderline"/>
        </w:rPr>
        <w:t xml:space="preserve"> </w:t>
      </w:r>
      <w:r w:rsidRPr="00F1734A">
        <w:rPr>
          <w:sz w:val="12"/>
        </w:rPr>
        <w:t xml:space="preserve">The evidence of this effect is considerable. As investment in production platforms and supply chains has begun to shift from TPP outsiders to TPP members, current non-members such as South Korea, the Philippines, Indonesia, Thailand, and Taiwan have been considering and implementing various domestic reforms to improve their prospects for eventually joining. And </w:t>
      </w:r>
      <w:r w:rsidRPr="00F1734A">
        <w:rPr>
          <w:rStyle w:val="StyleUnderline"/>
        </w:rPr>
        <w:t>with TPP rules and benefits applying to China’s most important trade partners, Beijing with have no better alternatives than to embrace the TPP itself.</w:t>
      </w:r>
      <w:r>
        <w:rPr>
          <w:rStyle w:val="StyleUnderline"/>
        </w:rPr>
        <w:t xml:space="preserve"> </w:t>
      </w:r>
      <w:r w:rsidRPr="00F1734A">
        <w:rPr>
          <w:sz w:val="12"/>
        </w:rPr>
        <w:t xml:space="preserve">The TPP was borne of geopolitical considerations in Hillary Clinton’s State Department as the economic component of the Obama administration’s “strategic pivot” to Asia. There could hardly be a better implement in the U.S. geoeconomic policy toolbox than the TPP for projecting U.S. values, securing U.S. interests, and compelling China and others to play by the rules that will govern international commerce in the 21st century. </w:t>
      </w:r>
      <w:r w:rsidRPr="00F1734A">
        <w:rPr>
          <w:rStyle w:val="StyleUnderline"/>
        </w:rPr>
        <w:t xml:space="preserve">What better way to dissuade China from bellicosity over its territorial disputes with Vietnam, Japan, and the Philippines than to demonstrate a prosperous alternative to 1930’s-style resource-driven expansionism in Asia? </w:t>
      </w:r>
      <w:r w:rsidRPr="00F1734A">
        <w:rPr>
          <w:sz w:val="12"/>
        </w:rPr>
        <w:t xml:space="preserve">Rather than deploy a naval fleet, </w:t>
      </w:r>
      <w:r w:rsidRPr="00F1734A">
        <w:rPr>
          <w:rStyle w:val="StyleUnderline"/>
        </w:rPr>
        <w:t>offer China’s neighbors</w:t>
      </w:r>
      <w:r w:rsidRPr="00F1734A">
        <w:rPr>
          <w:sz w:val="12"/>
        </w:rPr>
        <w:t xml:space="preserve"> – and China itself </w:t>
      </w:r>
      <w:r w:rsidRPr="00F1734A">
        <w:rPr>
          <w:rStyle w:val="StyleUnderline"/>
        </w:rPr>
        <w:t>– a clearly plausible path to economic growth and security.</w:t>
      </w:r>
      <w:r>
        <w:rPr>
          <w:rStyle w:val="StyleUnderline"/>
        </w:rPr>
        <w:t xml:space="preserve"> </w:t>
      </w:r>
      <w:r w:rsidRPr="00F1734A">
        <w:rPr>
          <w:sz w:val="12"/>
        </w:rPr>
        <w:t xml:space="preserve">Yet Congress can’t see past election-year politics to acknowledge the TPP as this multi-functional tool that will increase the size of markets, elicit compliance with U.S.-authored rules of international trade, and resuscitate U.S.-lead multilateral liberalization. </w:t>
      </w:r>
      <w:r w:rsidRPr="00F1734A">
        <w:rPr>
          <w:rStyle w:val="StyleUnderline"/>
        </w:rPr>
        <w:t>Or perhaps Congress hasn’t sufficiently contemplated a world after it rejects TPP.</w:t>
      </w:r>
      <w:r>
        <w:rPr>
          <w:rStyle w:val="StyleUnderline"/>
        </w:rPr>
        <w:t xml:space="preserve"> </w:t>
      </w:r>
      <w:r w:rsidRPr="00F1734A">
        <w:rPr>
          <w:sz w:val="12"/>
        </w:rPr>
        <w:t xml:space="preserve">In that world, </w:t>
      </w:r>
      <w:r w:rsidRPr="00F1734A">
        <w:rPr>
          <w:rStyle w:val="StyleUnderline"/>
        </w:rPr>
        <w:t>China is the large mass drawing smaller countries into its gravitational pull. With the China-led Regional C</w:t>
      </w:r>
      <w:r w:rsidRPr="00F1734A">
        <w:rPr>
          <w:sz w:val="12"/>
        </w:rPr>
        <w:t xml:space="preserve">omprehensive </w:t>
      </w:r>
      <w:r w:rsidRPr="00F1734A">
        <w:rPr>
          <w:rStyle w:val="StyleUnderline"/>
        </w:rPr>
        <w:t>E</w:t>
      </w:r>
      <w:r w:rsidRPr="00F1734A">
        <w:rPr>
          <w:sz w:val="12"/>
        </w:rPr>
        <w:t xml:space="preserve">conomic </w:t>
      </w:r>
      <w:r w:rsidRPr="00F1734A">
        <w:rPr>
          <w:rStyle w:val="StyleUnderline"/>
        </w:rPr>
        <w:t>P</w:t>
      </w:r>
      <w:r w:rsidRPr="00F1734A">
        <w:rPr>
          <w:sz w:val="12"/>
        </w:rPr>
        <w:t xml:space="preserve">artnership </w:t>
      </w:r>
      <w:r w:rsidRPr="00F1734A">
        <w:rPr>
          <w:rStyle w:val="StyleUnderline"/>
        </w:rPr>
        <w:t>negotiations waiting in the wings for TPP’s failure, countries in the region will be drawn more deeply into China’s orbit</w:t>
      </w:r>
      <w:r w:rsidRPr="00F1734A">
        <w:rPr>
          <w:sz w:val="12"/>
        </w:rPr>
        <w:t>. Although that doesn’t mean trade between the United States and those countries will suddenly dry up</w:t>
      </w:r>
      <w:r w:rsidRPr="00F1734A">
        <w:rPr>
          <w:rStyle w:val="StyleUnderline"/>
        </w:rPr>
        <w:t>, it does mean that existing China-focused investment and supply chain relationships will be reinforced, new ones will emerge and become established, and the costs of reorienting those relationships in the event of some future TPP implementation will increase with each</w:t>
      </w:r>
      <w:r w:rsidRPr="00F1734A">
        <w:rPr>
          <w:sz w:val="12"/>
        </w:rPr>
        <w:t xml:space="preserve"> passing </w:t>
      </w:r>
      <w:r w:rsidRPr="00F1734A">
        <w:rPr>
          <w:rStyle w:val="StyleUnderline"/>
        </w:rPr>
        <w:t>year</w:t>
      </w:r>
      <w:r w:rsidRPr="00F1734A">
        <w:rPr>
          <w:sz w:val="12"/>
        </w:rPr>
        <w:t xml:space="preserve">. Without the payoff of TPP membership as motivation, those countries would be less inclined to continue engaging in unilateral domestic reforms, which would retard their own development and encourage compliance with rules and standards preferred by China. </w:t>
      </w:r>
      <w:r w:rsidRPr="00F1734A">
        <w:rPr>
          <w:rStyle w:val="StyleUnderline"/>
        </w:rPr>
        <w:t>U.S. commercial and diplomatic interests in the region would be further impaired by Washington’s failure to follow through on its promises.</w:t>
      </w:r>
      <w:r w:rsidRPr="00F1734A">
        <w:rPr>
          <w:sz w:val="12"/>
        </w:rPr>
        <w:t xml:space="preserve"> Reformers in foreign governments that incurred political costs to push the TPP in their countries with expectations of U.S. participation wouldn’t soon forget that the United States proved to be an unreliable partner. Hopes for the TPP jump-starting a new wave of global trade liberalization would be dashed and, with U.S. credibility diminished around the world, America’s policy objectives would become more difficult to meet. </w:t>
      </w:r>
      <w:r w:rsidRPr="00F1734A">
        <w:rPr>
          <w:rStyle w:val="StyleUnderline"/>
        </w:rPr>
        <w:t>Congressional failure to ratify the TPP would be an epic geostrategic blunder that the United States – and the world – can ill afford.</w:t>
      </w:r>
    </w:p>
    <w:p w:rsidR="00CC4D13" w:rsidRDefault="00CC4D13" w:rsidP="00062575">
      <w:pPr>
        <w:rPr>
          <w:sz w:val="16"/>
        </w:rPr>
      </w:pPr>
    </w:p>
    <w:p w:rsidR="000E5E18" w:rsidRDefault="008B21D9" w:rsidP="008B21D9">
      <w:pPr>
        <w:pStyle w:val="Heading2"/>
      </w:pPr>
      <w:r>
        <w:t>Aff</w:t>
      </w:r>
    </w:p>
    <w:p w:rsidR="008B21D9" w:rsidRDefault="008B21D9" w:rsidP="008B21D9">
      <w:pPr>
        <w:pStyle w:val="Heading3"/>
      </w:pPr>
      <w:r>
        <w:t>UQ</w:t>
      </w:r>
    </w:p>
    <w:p w:rsidR="007C3028" w:rsidRDefault="009B66F9" w:rsidP="008B21D9">
      <w:pPr>
        <w:pStyle w:val="Heading4"/>
      </w:pPr>
      <w:r>
        <w:t>No support in Congress – it won’t pass</w:t>
      </w:r>
    </w:p>
    <w:p w:rsidR="00AA7A05" w:rsidRPr="00AA7A05" w:rsidRDefault="00AA7A05" w:rsidP="00AA7A05">
      <w:pPr>
        <w:rPr>
          <w:rStyle w:val="Style13ptBold"/>
        </w:rPr>
      </w:pPr>
      <w:r>
        <w:rPr>
          <w:rStyle w:val="Style13ptBold"/>
        </w:rPr>
        <w:t>Gehrke, 7/18</w:t>
      </w:r>
    </w:p>
    <w:p w:rsidR="00AA7A05" w:rsidRPr="00AA7A05" w:rsidRDefault="00AA7A05" w:rsidP="00AA7A05">
      <w:pPr>
        <w:rPr>
          <w:sz w:val="16"/>
        </w:rPr>
      </w:pPr>
      <w:r w:rsidRPr="00AA7A05">
        <w:rPr>
          <w:sz w:val="16"/>
        </w:rPr>
        <w:t xml:space="preserve">(Joel Gehrke, political correspondent, 7-18-2016, "NRCC chair predicts Trans-Pacific Partnership's demise in Congress," Washington Examiner, </w:t>
      </w:r>
      <w:hyperlink r:id="rId12" w:history="1">
        <w:r w:rsidRPr="00AA7A05">
          <w:rPr>
            <w:rStyle w:val="Hyperlink"/>
            <w:sz w:val="16"/>
          </w:rPr>
          <w:t>http://www.washingtonexaminer.com/nrcc-chair-trans-pacific-partnership-will-fail-in-congress/article/2596781</w:t>
        </w:r>
      </w:hyperlink>
      <w:r w:rsidRPr="00AA7A05">
        <w:rPr>
          <w:sz w:val="16"/>
        </w:rPr>
        <w:t>, accessed 7/25/16, JH)</w:t>
      </w:r>
    </w:p>
    <w:p w:rsidR="007C3028" w:rsidRPr="003B55C1" w:rsidRDefault="007C3028" w:rsidP="007C3028">
      <w:pPr>
        <w:rPr>
          <w:sz w:val="16"/>
        </w:rPr>
      </w:pPr>
      <w:r w:rsidRPr="003B55C1">
        <w:rPr>
          <w:sz w:val="16"/>
        </w:rPr>
        <w:t xml:space="preserve">CLEVELAND — </w:t>
      </w:r>
      <w:r w:rsidRPr="00AA7A05">
        <w:rPr>
          <w:rStyle w:val="Emphasis"/>
        </w:rPr>
        <w:t>Congress won't ratify the Trans-Pacific Partnership</w:t>
      </w:r>
      <w:r w:rsidRPr="003B55C1">
        <w:rPr>
          <w:sz w:val="16"/>
        </w:rPr>
        <w:t xml:space="preserve"> in the foreseeable future, according to the lawmaker who leads the campaign arm of the House Republicans.</w:t>
      </w:r>
      <w:r w:rsidR="003B55C1" w:rsidRPr="003B55C1">
        <w:rPr>
          <w:sz w:val="16"/>
        </w:rPr>
        <w:t xml:space="preserve"> </w:t>
      </w:r>
      <w:r w:rsidRPr="003B55C1">
        <w:rPr>
          <w:sz w:val="16"/>
        </w:rPr>
        <w:t xml:space="preserve">"My guess is that </w:t>
      </w:r>
      <w:r w:rsidRPr="00AA7A05">
        <w:rPr>
          <w:rStyle w:val="StyleUnderline"/>
        </w:rPr>
        <w:t>if you put it up for a vote on the floor today, it would go down dramatically</w:t>
      </w:r>
      <w:r w:rsidRPr="003B55C1">
        <w:rPr>
          <w:sz w:val="16"/>
        </w:rPr>
        <w:t>," National Republican Congressional Committee Chairman Greg Walden said during an Atlantic Live breakfast at the Republican National Convention.</w:t>
      </w:r>
      <w:r w:rsidR="003B55C1" w:rsidRPr="003B55C1">
        <w:rPr>
          <w:sz w:val="16"/>
        </w:rPr>
        <w:t xml:space="preserve"> </w:t>
      </w:r>
      <w:r w:rsidRPr="00AA7A05">
        <w:rPr>
          <w:rStyle w:val="StyleUnderline"/>
        </w:rPr>
        <w:t>Support for the deal on the Right has weakened with the rise of</w:t>
      </w:r>
      <w:r w:rsidRPr="003B55C1">
        <w:rPr>
          <w:sz w:val="16"/>
        </w:rPr>
        <w:t xml:space="preserve"> Donald </w:t>
      </w:r>
      <w:r w:rsidRPr="00AA7A05">
        <w:rPr>
          <w:rStyle w:val="StyleUnderline"/>
        </w:rPr>
        <w:t>Trump</w:t>
      </w:r>
      <w:r w:rsidRPr="003B55C1">
        <w:rPr>
          <w:sz w:val="16"/>
        </w:rPr>
        <w:t xml:space="preserve">, but Walden maintained that the GOP remains a pro-free trade party. But </w:t>
      </w:r>
      <w:r w:rsidRPr="003B55C1">
        <w:rPr>
          <w:rStyle w:val="Emphasis"/>
        </w:rPr>
        <w:t>Democratic antipathy to free trade deals, along with some attrition among Republicans, conspire to doom TPP.</w:t>
      </w:r>
      <w:r w:rsidR="003B55C1">
        <w:rPr>
          <w:rStyle w:val="Emphasis"/>
        </w:rPr>
        <w:t xml:space="preserve"> </w:t>
      </w:r>
      <w:r w:rsidRPr="003B55C1">
        <w:rPr>
          <w:rStyle w:val="Emphasis"/>
        </w:rPr>
        <w:t>Walden thinks only about 10 House Democrats would vote for the agreement</w:t>
      </w:r>
      <w:r w:rsidRPr="003B55C1">
        <w:rPr>
          <w:sz w:val="16"/>
        </w:rPr>
        <w:t xml:space="preserve">, which covers 11 Pacific Rim countries. </w:t>
      </w:r>
      <w:r w:rsidRPr="003B55C1">
        <w:rPr>
          <w:rStyle w:val="StyleUnderline"/>
        </w:rPr>
        <w:t>That's a far cry from Democratic support for trade deals during Bill Clinton's presidency.</w:t>
      </w:r>
      <w:r w:rsidRPr="003B55C1">
        <w:rPr>
          <w:sz w:val="16"/>
        </w:rPr>
        <w:t xml:space="preserve"> "</w:t>
      </w:r>
      <w:r w:rsidRPr="003B55C1">
        <w:rPr>
          <w:rStyle w:val="StyleUnderline"/>
        </w:rPr>
        <w:t>He was able to get 50 or 60 votes for these agreements</w:t>
      </w:r>
      <w:r w:rsidRPr="003B55C1">
        <w:rPr>
          <w:sz w:val="16"/>
        </w:rPr>
        <w:t>, and that's what I think it's going to take," the Washington Republican said.</w:t>
      </w:r>
      <w:r w:rsidR="003B55C1" w:rsidRPr="003B55C1">
        <w:rPr>
          <w:sz w:val="16"/>
        </w:rPr>
        <w:t xml:space="preserve"> </w:t>
      </w:r>
      <w:r w:rsidRPr="003B55C1">
        <w:rPr>
          <w:rStyle w:val="Emphasis"/>
        </w:rPr>
        <w:t>The TPP needs that much Democratic support to achieve a House majority</w:t>
      </w:r>
      <w:r w:rsidRPr="003B55C1">
        <w:rPr>
          <w:sz w:val="16"/>
        </w:rPr>
        <w:t xml:space="preserve"> because dozens of Republicans are likely to vote against the deal.</w:t>
      </w:r>
      <w:r w:rsidR="003B55C1" w:rsidRPr="003B55C1">
        <w:rPr>
          <w:sz w:val="16"/>
        </w:rPr>
        <w:t xml:space="preserve"> </w:t>
      </w:r>
      <w:r w:rsidRPr="003B55C1">
        <w:rPr>
          <w:sz w:val="16"/>
        </w:rPr>
        <w:t xml:space="preserve">"You get down </w:t>
      </w:r>
      <w:r w:rsidRPr="003B55C1">
        <w:rPr>
          <w:rStyle w:val="StyleUnderline"/>
        </w:rPr>
        <w:t>in the south</w:t>
      </w:r>
      <w:r w:rsidRPr="003B55C1">
        <w:rPr>
          <w:sz w:val="16"/>
        </w:rPr>
        <w:t xml:space="preserve">, tobacco-growing areas, </w:t>
      </w:r>
      <w:r w:rsidRPr="003B55C1">
        <w:rPr>
          <w:rStyle w:val="StyleUnderline"/>
        </w:rPr>
        <w:t>they're like</w:t>
      </w:r>
      <w:r w:rsidRPr="003B55C1">
        <w:rPr>
          <w:sz w:val="16"/>
        </w:rPr>
        <w:t xml:space="preserve">, 'we were left out, </w:t>
      </w:r>
      <w:r w:rsidRPr="003B55C1">
        <w:rPr>
          <w:rStyle w:val="StyleUnderline"/>
        </w:rPr>
        <w:t>there's no way we can vote for it</w:t>
      </w:r>
      <w:r w:rsidRPr="003B55C1">
        <w:rPr>
          <w:sz w:val="16"/>
        </w:rPr>
        <w:t>,'" Walden said. "</w:t>
      </w:r>
      <w:r w:rsidRPr="003B55C1">
        <w:rPr>
          <w:rStyle w:val="StyleUnderline"/>
        </w:rPr>
        <w:t>You get into the upper midwest, pharmaceuticals have issues with it.</w:t>
      </w:r>
      <w:r w:rsidRPr="003B55C1">
        <w:rPr>
          <w:sz w:val="16"/>
        </w:rPr>
        <w:t xml:space="preserve"> </w:t>
      </w:r>
      <w:r w:rsidRPr="003B55C1">
        <w:rPr>
          <w:rStyle w:val="StyleUnderline"/>
        </w:rPr>
        <w:t>Some of the car manufacturers have issues with it.</w:t>
      </w:r>
      <w:r w:rsidRPr="003B55C1">
        <w:rPr>
          <w:sz w:val="16"/>
        </w:rPr>
        <w:t xml:space="preserve"> So you get to hear from your members who have voted for trade agreements in the past who say, 'You know I got problems with this trade agreement for these reasons. My constituents are unhappy about X, Y and Z.' And unless you can figure those pieces out somehow, I'm not sure, given how this came together, that's possible."</w:t>
      </w:r>
      <w:r w:rsidR="003B55C1" w:rsidRPr="003B55C1">
        <w:rPr>
          <w:sz w:val="16"/>
        </w:rPr>
        <w:t xml:space="preserve"> </w:t>
      </w:r>
      <w:r w:rsidRPr="003B55C1">
        <w:rPr>
          <w:rStyle w:val="StyleUnderline"/>
        </w:rPr>
        <w:t>Trump hasn't helped that effort</w:t>
      </w:r>
      <w:r w:rsidRPr="003B55C1">
        <w:rPr>
          <w:sz w:val="16"/>
        </w:rPr>
        <w:t>, given his regular complaint that Asian countries have out-negotiated American leaders. But Walden took a subtle shot at Trump while noting that TPP would have foreign policy benefits in addition the economic payoff he expects. "Ironically, TPP does a lot to box in China, if you will, and give us an upper hand, or a better hand in those negotiations and geopolitical security issues," he said.</w:t>
      </w:r>
    </w:p>
    <w:p w:rsidR="007C3028" w:rsidRPr="007C3028" w:rsidRDefault="007C3028" w:rsidP="007C3028"/>
    <w:p w:rsidR="008B21D9" w:rsidRDefault="00757D6F" w:rsidP="008B21D9">
      <w:pPr>
        <w:pStyle w:val="Heading4"/>
      </w:pPr>
      <w:r>
        <w:t xml:space="preserve">Death of the </w:t>
      </w:r>
      <w:r w:rsidR="009B66F9">
        <w:t xml:space="preserve">blue dogs </w:t>
      </w:r>
      <w:r>
        <w:t>and shifting public sentiment mean TPP is impossible to pass during Obama’s term – BUT Clinton will get it through when she wins</w:t>
      </w:r>
    </w:p>
    <w:p w:rsidR="008B21D9" w:rsidRPr="008B21D9" w:rsidRDefault="008B21D9" w:rsidP="008B21D9">
      <w:pPr>
        <w:rPr>
          <w:rStyle w:val="Style13ptBold"/>
        </w:rPr>
      </w:pPr>
      <w:r>
        <w:rPr>
          <w:rStyle w:val="Style13ptBold"/>
        </w:rPr>
        <w:t>Lundy, 7/25</w:t>
      </w:r>
    </w:p>
    <w:p w:rsidR="008B21D9" w:rsidRPr="008B21D9" w:rsidRDefault="008B21D9" w:rsidP="008B21D9">
      <w:pPr>
        <w:rPr>
          <w:sz w:val="16"/>
        </w:rPr>
      </w:pPr>
      <w:r w:rsidRPr="008B21D9">
        <w:rPr>
          <w:sz w:val="16"/>
        </w:rPr>
        <w:t xml:space="preserve">(Derek Lundy, 7-25-2016, "It's not looking good for the TPP in US Congress," No Publication, </w:t>
      </w:r>
      <w:hyperlink r:id="rId13" w:history="1">
        <w:r w:rsidRPr="008B21D9">
          <w:rPr>
            <w:rStyle w:val="Hyperlink"/>
            <w:sz w:val="16"/>
          </w:rPr>
          <w:t>http://www.lowyinterpreter.org/post/2016/07/25/Its-not-looking-good-for-the-TPP-in-US-Congress.aspx</w:t>
        </w:r>
      </w:hyperlink>
      <w:r w:rsidRPr="008B21D9">
        <w:rPr>
          <w:sz w:val="16"/>
        </w:rPr>
        <w:t>, accessed 7/25/16, JH)</w:t>
      </w:r>
    </w:p>
    <w:p w:rsidR="008B21D9" w:rsidRPr="00757D6F" w:rsidRDefault="008B21D9" w:rsidP="008B21D9">
      <w:pPr>
        <w:rPr>
          <w:rStyle w:val="Emphasis"/>
        </w:rPr>
      </w:pPr>
      <w:r w:rsidRPr="00757D6F">
        <w:rPr>
          <w:sz w:val="16"/>
        </w:rPr>
        <w:t xml:space="preserve">But </w:t>
      </w:r>
      <w:r w:rsidRPr="00757D6F">
        <w:rPr>
          <w:rStyle w:val="Emphasis"/>
        </w:rPr>
        <w:t>the one thing Democrats and Republicans currently seem to be able to agree on is their mutual distaste for the TPP</w:t>
      </w:r>
      <w:r w:rsidRPr="00757D6F">
        <w:rPr>
          <w:sz w:val="16"/>
        </w:rPr>
        <w:t xml:space="preserve">, which means </w:t>
      </w:r>
      <w:r w:rsidRPr="00757D6F">
        <w:rPr>
          <w:rStyle w:val="StyleUnderline"/>
        </w:rPr>
        <w:t>getting the deal through Congress will be tough</w:t>
      </w:r>
      <w:r w:rsidRPr="00757D6F">
        <w:rPr>
          <w:sz w:val="16"/>
        </w:rPr>
        <w:t>. That has the rest of the TPP countries in limbo because negotiators from the 12 countries had effectively agreed that the agreement could not come into force without US participation.</w:t>
      </w:r>
      <w:r w:rsidR="00757D6F" w:rsidRPr="00757D6F">
        <w:rPr>
          <w:sz w:val="16"/>
        </w:rPr>
        <w:t xml:space="preserve"> </w:t>
      </w:r>
      <w:r w:rsidRPr="00757D6F">
        <w:rPr>
          <w:sz w:val="16"/>
        </w:rPr>
        <w:t>How did it come to this?</w:t>
      </w:r>
      <w:r w:rsidR="00757D6F" w:rsidRPr="00757D6F">
        <w:rPr>
          <w:sz w:val="16"/>
        </w:rPr>
        <w:t xml:space="preserve"> </w:t>
      </w:r>
      <w:r w:rsidRPr="00757D6F">
        <w:rPr>
          <w:rStyle w:val="StyleUnderline"/>
        </w:rPr>
        <w:t>Democratic</w:t>
      </w:r>
      <w:r w:rsidRPr="00757D6F">
        <w:rPr>
          <w:sz w:val="16"/>
        </w:rPr>
        <w:t xml:space="preserve"> political </w:t>
      </w:r>
      <w:r w:rsidRPr="00757D6F">
        <w:rPr>
          <w:rStyle w:val="StyleUnderline"/>
        </w:rPr>
        <w:t>opposition</w:t>
      </w:r>
      <w:r w:rsidRPr="00757D6F">
        <w:rPr>
          <w:sz w:val="16"/>
        </w:rPr>
        <w:t xml:space="preserve"> to trade deals </w:t>
      </w:r>
      <w:r w:rsidRPr="00757D6F">
        <w:rPr>
          <w:rStyle w:val="StyleUnderline"/>
        </w:rPr>
        <w:t>isn’t new, particularly during presidential elections.</w:t>
      </w:r>
      <w:r w:rsidRPr="00757D6F">
        <w:rPr>
          <w:sz w:val="16"/>
        </w:rPr>
        <w:t xml:space="preserve"> Democrats have traditionally courted the support of labour unions like the AFL-CIO and have long argued that free trade hurts the American working class by sending jobs overseas.</w:t>
      </w:r>
      <w:r w:rsidR="00757D6F" w:rsidRPr="00757D6F">
        <w:rPr>
          <w:sz w:val="16"/>
        </w:rPr>
        <w:t xml:space="preserve"> </w:t>
      </w:r>
      <w:r w:rsidRPr="00757D6F">
        <w:rPr>
          <w:sz w:val="16"/>
        </w:rPr>
        <w:t xml:space="preserve">But </w:t>
      </w:r>
      <w:r w:rsidRPr="00757D6F">
        <w:rPr>
          <w:rStyle w:val="StyleUnderline"/>
        </w:rPr>
        <w:t>the White House and Congressional Republicans have always been able to count on a small but important minority of</w:t>
      </w:r>
      <w:r w:rsidRPr="00757D6F">
        <w:rPr>
          <w:sz w:val="16"/>
        </w:rPr>
        <w:t xml:space="preserve"> Congressional </w:t>
      </w:r>
      <w:r w:rsidRPr="00757D6F">
        <w:rPr>
          <w:rStyle w:val="StyleUnderline"/>
        </w:rPr>
        <w:t>Democrats to help free trade agreements</w:t>
      </w:r>
      <w:r w:rsidRPr="00757D6F">
        <w:rPr>
          <w:sz w:val="16"/>
        </w:rPr>
        <w:t xml:space="preserve"> (FTAs) across the line. </w:t>
      </w:r>
      <w:r w:rsidRPr="00757D6F">
        <w:rPr>
          <w:rStyle w:val="StyleUnderline"/>
        </w:rPr>
        <w:t>This Democratic contingent was led by the Blue Dogs</w:t>
      </w:r>
      <w:r w:rsidRPr="00757D6F">
        <w:rPr>
          <w:sz w:val="16"/>
        </w:rPr>
        <w:t xml:space="preserve"> (moderate Democrats who supported federal fiscal restraint and were hawkish on national security). </w:t>
      </w:r>
      <w:r w:rsidRPr="00757D6F">
        <w:rPr>
          <w:rStyle w:val="StyleUnderline"/>
        </w:rPr>
        <w:t>They</w:t>
      </w:r>
      <w:r w:rsidRPr="00757D6F">
        <w:rPr>
          <w:sz w:val="16"/>
        </w:rPr>
        <w:t xml:space="preserve"> also </w:t>
      </w:r>
      <w:r w:rsidRPr="00757D6F">
        <w:rPr>
          <w:rStyle w:val="StyleUnderline"/>
        </w:rPr>
        <w:t>supported free trade as a tool to spur on US economic growth and private sector growth job creation</w:t>
      </w:r>
      <w:r w:rsidRPr="00757D6F">
        <w:rPr>
          <w:sz w:val="16"/>
        </w:rPr>
        <w:t>. In 1993 when Bill Clinton was trying to secure Congressional ratification of the North American Free Trade Agreement (NAFTA), the Blue Dogs helped to lead the charge. A whopping 40% of House Democrats ultimately supported NAFTA.</w:t>
      </w:r>
      <w:r w:rsidR="00757D6F" w:rsidRPr="00757D6F">
        <w:rPr>
          <w:sz w:val="16"/>
        </w:rPr>
        <w:t xml:space="preserve"> </w:t>
      </w:r>
      <w:r w:rsidRPr="00757D6F">
        <w:rPr>
          <w:rStyle w:val="Emphasis"/>
        </w:rPr>
        <w:t>But election losses and retirements have diminished the Blue Dogs</w:t>
      </w:r>
      <w:r w:rsidRPr="00757D6F">
        <w:rPr>
          <w:sz w:val="16"/>
        </w:rPr>
        <w:t xml:space="preserve"> — </w:t>
      </w:r>
      <w:r w:rsidRPr="00757D6F">
        <w:rPr>
          <w:rStyle w:val="StyleUnderline"/>
        </w:rPr>
        <w:t>there are now only 14 members of the coalition left — weakening Democratic backing for trade agreements</w:t>
      </w:r>
      <w:r w:rsidRPr="00757D6F">
        <w:rPr>
          <w:sz w:val="16"/>
        </w:rPr>
        <w:t>. Indeed, compared to NAFTA, only 15% of House Democrats voted for Trade Promotion Authority last year, the legislation which simplifies the US process for agreeing to trade deals.</w:t>
      </w:r>
      <w:r w:rsidR="00757D6F" w:rsidRPr="00757D6F">
        <w:rPr>
          <w:sz w:val="16"/>
        </w:rPr>
        <w:t xml:space="preserve"> </w:t>
      </w:r>
      <w:r w:rsidRPr="00757D6F">
        <w:rPr>
          <w:sz w:val="16"/>
        </w:rPr>
        <w:t xml:space="preserve">Meanwhile, </w:t>
      </w:r>
      <w:r w:rsidRPr="00757D6F">
        <w:rPr>
          <w:rStyle w:val="Emphasis"/>
        </w:rPr>
        <w:t>the changed American political landscape which has put the Blue Dogs under pressure has also thrown into doubt the GOP’s status as the undeniable party of free trade</w:t>
      </w:r>
      <w:r w:rsidRPr="00757D6F">
        <w:rPr>
          <w:sz w:val="16"/>
        </w:rPr>
        <w:t xml:space="preserve">. Some </w:t>
      </w:r>
      <w:r w:rsidRPr="00757D6F">
        <w:rPr>
          <w:rStyle w:val="StyleUnderline"/>
        </w:rPr>
        <w:t>Republican senators have come out against the TPP because they worry it doesn’t go far enough to help big American business.</w:t>
      </w:r>
      <w:r w:rsidRPr="00757D6F">
        <w:rPr>
          <w:sz w:val="16"/>
        </w:rPr>
        <w:t xml:space="preserve"> Others agree with the sentiment that trade deals hurt American jobs. </w:t>
      </w:r>
      <w:r w:rsidRPr="00757D6F">
        <w:rPr>
          <w:rStyle w:val="Emphasis"/>
        </w:rPr>
        <w:t>These are the same Republicans who now see the working-class white men who soured on free trade after the Global Financial Crisis as their key constituency.</w:t>
      </w:r>
      <w:r w:rsidR="00757D6F">
        <w:rPr>
          <w:rStyle w:val="Emphasis"/>
        </w:rPr>
        <w:t xml:space="preserve"> </w:t>
      </w:r>
      <w:r w:rsidRPr="00757D6F">
        <w:rPr>
          <w:rStyle w:val="Emphasis"/>
        </w:rPr>
        <w:t>The result is a gloomy outlook for the TPP getting through Congress</w:t>
      </w:r>
      <w:r w:rsidRPr="00757D6F">
        <w:rPr>
          <w:sz w:val="16"/>
        </w:rPr>
        <w:t>. But there’s at least a glimmer of hope.</w:t>
      </w:r>
      <w:r w:rsidR="00757D6F" w:rsidRPr="00757D6F">
        <w:rPr>
          <w:sz w:val="16"/>
        </w:rPr>
        <w:t xml:space="preserve"> </w:t>
      </w:r>
      <w:r w:rsidRPr="00757D6F">
        <w:rPr>
          <w:sz w:val="16"/>
        </w:rPr>
        <w:t xml:space="preserve">Like China bashing, </w:t>
      </w:r>
      <w:r w:rsidRPr="00757D6F">
        <w:rPr>
          <w:rStyle w:val="StyleUnderline"/>
        </w:rPr>
        <w:t>anti-trade rhetoric is typical during US presidential campaigns</w:t>
      </w:r>
      <w:r w:rsidRPr="00757D6F">
        <w:rPr>
          <w:sz w:val="16"/>
        </w:rPr>
        <w:t>. During his 2008 presidential campaign, Barack Obama criticised NAFTA and US free trade agreements with South Korea, Colombia, and Central America, only to champion them once in office.</w:t>
      </w:r>
      <w:r w:rsidR="00757D6F" w:rsidRPr="00757D6F">
        <w:rPr>
          <w:sz w:val="16"/>
        </w:rPr>
        <w:t xml:space="preserve"> </w:t>
      </w:r>
      <w:r w:rsidRPr="00757D6F">
        <w:rPr>
          <w:rStyle w:val="StyleUnderline"/>
        </w:rPr>
        <w:t>If the TPP isn’t passed under Obama, it’s possible the next president could execute a similar pivot</w:t>
      </w:r>
      <w:r w:rsidRPr="00757D6F">
        <w:rPr>
          <w:sz w:val="16"/>
        </w:rPr>
        <w:t>. That’s because while US anti-trade groups have been organised and vocal, polling by the Pew Research Centre last year showed that 68% of Americans agreed that boosting trade and business ties between the US and other countries is a good thing for their country.</w:t>
      </w:r>
      <w:r w:rsidR="00757D6F" w:rsidRPr="00757D6F">
        <w:rPr>
          <w:sz w:val="16"/>
        </w:rPr>
        <w:t xml:space="preserve"> </w:t>
      </w:r>
      <w:r w:rsidRPr="00757D6F">
        <w:rPr>
          <w:sz w:val="16"/>
        </w:rPr>
        <w:t xml:space="preserve">What’s more, Pew polling of registered American voters in March of this year shows that </w:t>
      </w:r>
      <w:r w:rsidRPr="00757D6F">
        <w:rPr>
          <w:rStyle w:val="StyleUnderline"/>
        </w:rPr>
        <w:t>Democratic voters are now actually far more supportive of free trade agreements than Republicans</w:t>
      </w:r>
      <w:r w:rsidRPr="00757D6F">
        <w:rPr>
          <w:sz w:val="16"/>
        </w:rPr>
        <w:t xml:space="preserve"> (56% to 38%), </w:t>
      </w:r>
      <w:r w:rsidRPr="00757D6F">
        <w:rPr>
          <w:rStyle w:val="StyleUnderline"/>
        </w:rPr>
        <w:t>breaking the previous Democrat anti-trade mould</w:t>
      </w:r>
      <w:r w:rsidRPr="00757D6F">
        <w:rPr>
          <w:sz w:val="16"/>
        </w:rPr>
        <w:t xml:space="preserve">. And </w:t>
      </w:r>
      <w:r w:rsidRPr="00757D6F">
        <w:rPr>
          <w:rStyle w:val="StyleUnderline"/>
        </w:rPr>
        <w:t>Clinton supporters have the most positive view of FTAs, giving her the easier path to push the TPP through</w:t>
      </w:r>
      <w:r w:rsidRPr="00757D6F">
        <w:rPr>
          <w:sz w:val="16"/>
        </w:rPr>
        <w:t>, despite her endorsement by major US trade unions: 58% of her supporters say FTAs have been a good thing for the US, compared to only 27% of Donald Trump supporters.</w:t>
      </w:r>
      <w:r w:rsidR="00757D6F" w:rsidRPr="00757D6F">
        <w:rPr>
          <w:sz w:val="16"/>
        </w:rPr>
        <w:t xml:space="preserve"> </w:t>
      </w:r>
      <w:r w:rsidRPr="00757D6F">
        <w:rPr>
          <w:sz w:val="16"/>
        </w:rPr>
        <w:t>But voters have mixed views on the impact of FTAs on their personal lives. Fewer than one in five Americans think that free trade agreements create jobs and higher wages, and 36% say that FTAs have hurt their financial situation. Key to US ratification of the TPP will be addressing head-on the sense that trade has been good for business, but that the benefits have not been felt by all.</w:t>
      </w:r>
      <w:r w:rsidR="00757D6F" w:rsidRPr="00757D6F">
        <w:rPr>
          <w:sz w:val="16"/>
        </w:rPr>
        <w:t xml:space="preserve"> </w:t>
      </w:r>
      <w:r w:rsidRPr="00757D6F">
        <w:rPr>
          <w:rStyle w:val="Emphasis"/>
        </w:rPr>
        <w:t xml:space="preserve">Without the Blue Dogs around to help, this will be a tough (but not impossible) task. </w:t>
      </w:r>
    </w:p>
    <w:p w:rsidR="00757D6F" w:rsidRDefault="00757D6F" w:rsidP="00757D6F">
      <w:pPr>
        <w:pStyle w:val="Heading4"/>
      </w:pPr>
      <w:r>
        <w:t>Won’t pass – recess, numerous thumpers, and fierce partisanship</w:t>
      </w:r>
    </w:p>
    <w:p w:rsidR="00757D6F" w:rsidRPr="00A13082" w:rsidRDefault="00757D6F" w:rsidP="00757D6F">
      <w:pPr>
        <w:rPr>
          <w:rStyle w:val="Style13ptBold"/>
        </w:rPr>
      </w:pPr>
      <w:r>
        <w:rPr>
          <w:rStyle w:val="Style13ptBold"/>
        </w:rPr>
        <w:t>Steinhauer and Herszenhorn, 7/14</w:t>
      </w:r>
    </w:p>
    <w:p w:rsidR="00757D6F" w:rsidRPr="00217C99" w:rsidRDefault="00757D6F" w:rsidP="00757D6F">
      <w:pPr>
        <w:rPr>
          <w:sz w:val="16"/>
        </w:rPr>
      </w:pPr>
      <w:r w:rsidRPr="00217C99">
        <w:rPr>
          <w:sz w:val="16"/>
        </w:rPr>
        <w:t>(Jennifer Steinhauer</w:t>
      </w:r>
      <w:r>
        <w:rPr>
          <w:sz w:val="16"/>
        </w:rPr>
        <w:t>, congressional correspondent,</w:t>
      </w:r>
      <w:r w:rsidRPr="00217C99">
        <w:rPr>
          <w:sz w:val="16"/>
        </w:rPr>
        <w:t xml:space="preserve"> and David M. Herszenhorn,</w:t>
      </w:r>
      <w:r>
        <w:rPr>
          <w:sz w:val="16"/>
        </w:rPr>
        <w:t xml:space="preserve"> congressional correspondent,</w:t>
      </w:r>
      <w:r w:rsidRPr="00217C99">
        <w:rPr>
          <w:sz w:val="16"/>
        </w:rPr>
        <w:t xml:space="preserve"> 7-14-2016, "Congress Recesses, Leaving More Stalemates Than Accomplishments," New York Times, </w:t>
      </w:r>
      <w:hyperlink r:id="rId14" w:history="1">
        <w:r w:rsidRPr="00217C99">
          <w:rPr>
            <w:rStyle w:val="Hyperlink"/>
            <w:sz w:val="16"/>
          </w:rPr>
          <w:t>http://www.nytimes.com/2016/07/15/us/politics/congress-recesses-leaving-more-stalemates-than-accomplishments.html</w:t>
        </w:r>
      </w:hyperlink>
      <w:r w:rsidRPr="00217C99">
        <w:rPr>
          <w:sz w:val="16"/>
        </w:rPr>
        <w:t>, accessed 7/24/16, JH)</w:t>
      </w:r>
    </w:p>
    <w:p w:rsidR="00757D6F" w:rsidRPr="00A13082" w:rsidRDefault="00757D6F" w:rsidP="00757D6F">
      <w:pPr>
        <w:rPr>
          <w:sz w:val="16"/>
        </w:rPr>
      </w:pPr>
      <w:r w:rsidRPr="00A13082">
        <w:rPr>
          <w:sz w:val="16"/>
        </w:rPr>
        <w:t xml:space="preserve">WASHINGTON - </w:t>
      </w:r>
      <w:r w:rsidRPr="00217C99">
        <w:rPr>
          <w:rStyle w:val="StyleUnderline"/>
        </w:rPr>
        <w:t>Congress limped out of town Thursday for a seven-week recess</w:t>
      </w:r>
      <w:r w:rsidRPr="00A13082">
        <w:rPr>
          <w:sz w:val="16"/>
        </w:rPr>
        <w:t xml:space="preserve">, </w:t>
      </w:r>
      <w:r w:rsidRPr="00217C99">
        <w:rPr>
          <w:rStyle w:val="Emphasis"/>
        </w:rPr>
        <w:t>leaving behind a trail of partisan fights</w:t>
      </w:r>
      <w:r w:rsidRPr="00A13082">
        <w:rPr>
          <w:sz w:val="16"/>
        </w:rPr>
        <w:t xml:space="preserve">, </w:t>
      </w:r>
      <w:r w:rsidRPr="00217C99">
        <w:rPr>
          <w:rStyle w:val="StyleUnderline"/>
        </w:rPr>
        <w:t>a failed bill to help fight the Zika virus, a stalemate on gun safety and a few mundane accomplishments that members hoped to sell as awesome</w:t>
      </w:r>
      <w:r w:rsidRPr="00A13082">
        <w:rPr>
          <w:sz w:val="16"/>
        </w:rPr>
        <w:t xml:space="preserve"> to voters in an unsparing mood. </w:t>
      </w:r>
      <w:r w:rsidRPr="00217C99">
        <w:rPr>
          <w:rStyle w:val="Emphasis"/>
        </w:rPr>
        <w:t>The fierce partisanship was evident</w:t>
      </w:r>
      <w:r w:rsidRPr="00A13082">
        <w:rPr>
          <w:sz w:val="16"/>
        </w:rPr>
        <w:t xml:space="preserve"> </w:t>
      </w:r>
      <w:r w:rsidRPr="00217C99">
        <w:rPr>
          <w:rStyle w:val="StyleUnderline"/>
        </w:rPr>
        <w:t>as</w:t>
      </w:r>
      <w:r w:rsidRPr="00A13082">
        <w:rPr>
          <w:sz w:val="16"/>
        </w:rPr>
        <w:t xml:space="preserve"> some House </w:t>
      </w:r>
      <w:r w:rsidRPr="00217C99">
        <w:rPr>
          <w:rStyle w:val="StyleUnderline"/>
        </w:rPr>
        <w:t>Republicans filed a resolution to impeach the Internal Revenue Service commissioner</w:t>
      </w:r>
      <w:r w:rsidRPr="00A13082">
        <w:rPr>
          <w:sz w:val="16"/>
        </w:rPr>
        <w:t xml:space="preserve">, John A. Koskinen, while Hillary Clinton, over lunch at the Capitol with Senate Democrats, stressed that their hopes of reclaiming the majority were bound up with her aspirations of winning the White House. Although Congress began the year with some legislative accomplishments, including an important energy measure, </w:t>
      </w:r>
      <w:r w:rsidRPr="00217C99">
        <w:rPr>
          <w:rStyle w:val="Emphasis"/>
        </w:rPr>
        <w:t>Democrats have been eager in recent months to rob Republicans of even modest victories as they head into the election</w:t>
      </w:r>
      <w:r w:rsidRPr="00A13082">
        <w:rPr>
          <w:sz w:val="16"/>
        </w:rPr>
        <w:t xml:space="preserve">. </w:t>
      </w:r>
      <w:r w:rsidRPr="00217C99">
        <w:rPr>
          <w:rStyle w:val="Emphasis"/>
        </w:rPr>
        <w:t>Republicans</w:t>
      </w:r>
      <w:r w:rsidRPr="00A13082">
        <w:rPr>
          <w:sz w:val="16"/>
        </w:rPr>
        <w:t xml:space="preserve">, in turn, </w:t>
      </w:r>
      <w:r w:rsidRPr="00217C99">
        <w:rPr>
          <w:rStyle w:val="Emphasis"/>
        </w:rPr>
        <w:t>have been unable to resist attempts to legislate social policy through spending and other unrelated bills, furthering the impasse</w:t>
      </w:r>
      <w:r w:rsidRPr="00A13082">
        <w:rPr>
          <w:sz w:val="16"/>
        </w:rPr>
        <w:t xml:space="preserve">. The result has largely been inertia. "I am glad we have been able to make some bipartisan accomplishments," said Senator John Cornyn, Republican of Texas. "But I am disappointed by the dysfunction." Some of that gridlock has rejected the broader toxic atmosphere in a nation anxious about terrorism and dismayed over the state of race relations and a rising number of police shootings. </w:t>
      </w:r>
      <w:r w:rsidRPr="00217C99">
        <w:rPr>
          <w:rStyle w:val="StyleUnderline"/>
        </w:rPr>
        <w:t>To demand votes on gun safety</w:t>
      </w:r>
      <w:r w:rsidRPr="00A13082">
        <w:rPr>
          <w:sz w:val="16"/>
        </w:rPr>
        <w:t xml:space="preserve">, for instance, </w:t>
      </w:r>
      <w:r w:rsidRPr="00217C99">
        <w:rPr>
          <w:rStyle w:val="StyleUnderline"/>
        </w:rPr>
        <w:t>Democrats staged a filibuster that</w:t>
      </w:r>
      <w:r w:rsidRPr="00A13082">
        <w:rPr>
          <w:sz w:val="16"/>
        </w:rPr>
        <w:t xml:space="preserve"> </w:t>
      </w:r>
      <w:r w:rsidRPr="00A13082">
        <w:rPr>
          <w:strike/>
          <w:sz w:val="16"/>
        </w:rPr>
        <w:t xml:space="preserve">paralyzed </w:t>
      </w:r>
      <w:r w:rsidRPr="00217C99">
        <w:rPr>
          <w:rStyle w:val="StyleUnderline"/>
        </w:rPr>
        <w:t>shut down the Senate</w:t>
      </w:r>
      <w:r w:rsidRPr="00A13082">
        <w:rPr>
          <w:sz w:val="16"/>
        </w:rPr>
        <w:t xml:space="preserve"> for a day, </w:t>
      </w:r>
      <w:r w:rsidRPr="00217C99">
        <w:rPr>
          <w:rStyle w:val="StyleUnderline"/>
        </w:rPr>
        <w:t>and an overnight sit-in on the House floor</w:t>
      </w:r>
      <w:r w:rsidRPr="00A13082">
        <w:rPr>
          <w:sz w:val="16"/>
        </w:rPr>
        <w:t xml:space="preserve"> that interrupted legislative business. </w:t>
      </w:r>
      <w:r w:rsidRPr="00217C99">
        <w:rPr>
          <w:rStyle w:val="StyleUnderline"/>
        </w:rPr>
        <w:t>Fights over gun legislation, over federal aid to help Flint</w:t>
      </w:r>
      <w:r w:rsidRPr="00A13082">
        <w:rPr>
          <w:sz w:val="16"/>
        </w:rPr>
        <w:t xml:space="preserve">, Mich., </w:t>
      </w:r>
      <w:r w:rsidRPr="00217C99">
        <w:rPr>
          <w:rStyle w:val="StyleUnderline"/>
        </w:rPr>
        <w:t>and especially over Republicans' refusal to consider</w:t>
      </w:r>
      <w:r w:rsidRPr="00A13082">
        <w:rPr>
          <w:sz w:val="16"/>
        </w:rPr>
        <w:t xml:space="preserve"> President </w:t>
      </w:r>
      <w:r w:rsidRPr="00217C99">
        <w:rPr>
          <w:rStyle w:val="StyleUnderline"/>
        </w:rPr>
        <w:t xml:space="preserve">Obama's nominee to fill a Supreme Court vacancy </w:t>
      </w:r>
      <w:r w:rsidRPr="00217C99">
        <w:rPr>
          <w:rStyle w:val="Emphasis"/>
        </w:rPr>
        <w:t>have set the tone for months.</w:t>
      </w:r>
      <w:r>
        <w:rPr>
          <w:rStyle w:val="Emphasis"/>
        </w:rPr>
        <w:t xml:space="preserve"> </w:t>
      </w:r>
      <w:r w:rsidRPr="00217C99">
        <w:rPr>
          <w:rStyle w:val="StyleUnderline"/>
        </w:rPr>
        <w:t>Thursday began with</w:t>
      </w:r>
      <w:r w:rsidRPr="00A13082">
        <w:rPr>
          <w:sz w:val="16"/>
        </w:rPr>
        <w:t xml:space="preserve"> Senator Mitch </w:t>
      </w:r>
      <w:r w:rsidRPr="00217C99">
        <w:rPr>
          <w:rStyle w:val="StyleUnderline"/>
        </w:rPr>
        <w:t>McConnell</w:t>
      </w:r>
      <w:r w:rsidRPr="00A13082">
        <w:rPr>
          <w:sz w:val="16"/>
        </w:rPr>
        <w:t xml:space="preserve">, Republican of Kentucky and the majority leader, </w:t>
      </w:r>
      <w:r w:rsidRPr="00217C99">
        <w:rPr>
          <w:rStyle w:val="Emphasis"/>
        </w:rPr>
        <w:t>trading insults on the Senate floor for roughly 45 minutes over who was most to blame for the gridlock</w:t>
      </w:r>
      <w:r w:rsidRPr="00A13082">
        <w:rPr>
          <w:sz w:val="16"/>
        </w:rPr>
        <w:t xml:space="preserve"> that has defined Congress since divided government began in 2011. "Despite Senate Democrats' efforts to put partisan politics before pressing issues like national security and Zika," Mr. McConnell said, "the Republican-led Senate is working hard to advance solutions for the American people." Democrats, eager to retake control of the Senate, painted Republicans as unable to govern. "There are two main reasons why this Republican Congress has been a flop," said Senator Harry Reid, Democrat of Nevada and the minority leader. "First, Republicans made a calculated decision to appease the most radical factions of their party, he said. "And who do they have? They have Donald Trump. And second, there has been a serious erosion of trust since Republicans assumed the majority." At midday, Democrats played host to Mrs. Clinton while Republicans retreated to a separate room to enjoy Alaskan salmon and halibut served by Senator Dan Sullivan, Republican of Alaska, as gossip about Mr. Trump’s vice-presidential pick swirled. By day's end, </w:t>
      </w:r>
      <w:r w:rsidRPr="00A13082">
        <w:rPr>
          <w:rStyle w:val="StyleUnderline"/>
        </w:rPr>
        <w:t xml:space="preserve">a plan to aid the fight against the mosquito-borne Zika virus, a measure to prevent terrorists from getting guns, scores of judicial confirmations, a sweeping bipartisan criminal justice reform package and basic appropriations bills were </w:t>
      </w:r>
      <w:r w:rsidRPr="00A13082">
        <w:rPr>
          <w:rStyle w:val="Emphasis"/>
        </w:rPr>
        <w:t>left scattered about like errant wrappers from the Senate candy drawer.</w:t>
      </w:r>
      <w:r>
        <w:rPr>
          <w:rStyle w:val="Emphasis"/>
        </w:rPr>
        <w:t xml:space="preserve"> </w:t>
      </w:r>
      <w:r w:rsidRPr="00A13082">
        <w:rPr>
          <w:sz w:val="16"/>
        </w:rPr>
        <w:t xml:space="preserve">Most notably, </w:t>
      </w:r>
      <w:r w:rsidRPr="00A13082">
        <w:rPr>
          <w:rStyle w:val="StyleUnderline"/>
        </w:rPr>
        <w:t>Republicans and Democrats failed to</w:t>
      </w:r>
      <w:r w:rsidRPr="00A13082">
        <w:rPr>
          <w:sz w:val="16"/>
        </w:rPr>
        <w:t xml:space="preserve"> come together to </w:t>
      </w:r>
      <w:r w:rsidRPr="00A13082">
        <w:rPr>
          <w:rStyle w:val="StyleUnderline"/>
        </w:rPr>
        <w:t>approve money to combat Zika,</w:t>
      </w:r>
      <w:r w:rsidRPr="00A13082">
        <w:rPr>
          <w:sz w:val="16"/>
        </w:rPr>
        <w:t xml:space="preserve"> </w:t>
      </w:r>
      <w:r w:rsidRPr="00A13082">
        <w:rPr>
          <w:rStyle w:val="Emphasis"/>
        </w:rPr>
        <w:t>despite widespread agreement that the virus</w:t>
      </w:r>
      <w:r w:rsidRPr="00A13082">
        <w:rPr>
          <w:sz w:val="16"/>
        </w:rPr>
        <w:t xml:space="preserve">, which can cause serious birth defects, </w:t>
      </w:r>
      <w:r w:rsidRPr="00A13082">
        <w:rPr>
          <w:rStyle w:val="Emphasis"/>
        </w:rPr>
        <w:t>was a public health emergency.</w:t>
      </w:r>
      <w:r>
        <w:rPr>
          <w:rStyle w:val="Emphasis"/>
        </w:rPr>
        <w:t xml:space="preserve"> </w:t>
      </w:r>
      <w:r w:rsidRPr="00A13082">
        <w:rPr>
          <w:sz w:val="16"/>
        </w:rPr>
        <w:t xml:space="preserve">The measure failed after </w:t>
      </w:r>
      <w:r w:rsidRPr="00A13082">
        <w:rPr>
          <w:rStyle w:val="StyleUnderline"/>
        </w:rPr>
        <w:t>House Republicans refused to accept a bipartisan compromise reached in the Senate, and</w:t>
      </w:r>
      <w:r w:rsidRPr="00A13082">
        <w:rPr>
          <w:sz w:val="16"/>
        </w:rPr>
        <w:t xml:space="preserve"> instead </w:t>
      </w:r>
      <w:r w:rsidRPr="00A13082">
        <w:rPr>
          <w:rStyle w:val="StyleUnderline"/>
        </w:rPr>
        <w:t>inserted clauses that reignited</w:t>
      </w:r>
      <w:r w:rsidRPr="00A13082">
        <w:rPr>
          <w:sz w:val="16"/>
        </w:rPr>
        <w:t xml:space="preserve"> old </w:t>
      </w:r>
      <w:r w:rsidRPr="00A13082">
        <w:rPr>
          <w:rStyle w:val="StyleUnderline"/>
        </w:rPr>
        <w:t>disputes over</w:t>
      </w:r>
      <w:r w:rsidRPr="00A13082">
        <w:rPr>
          <w:sz w:val="16"/>
        </w:rPr>
        <w:t xml:space="preserve"> government financing for </w:t>
      </w:r>
      <w:r w:rsidRPr="00A13082">
        <w:rPr>
          <w:rStyle w:val="StyleUnderline"/>
        </w:rPr>
        <w:t>Planned Parenthood.</w:t>
      </w:r>
      <w:r>
        <w:rPr>
          <w:rStyle w:val="StyleUnderline"/>
        </w:rPr>
        <w:t xml:space="preserve"> </w:t>
      </w:r>
      <w:r w:rsidRPr="00A13082">
        <w:rPr>
          <w:sz w:val="16"/>
        </w:rPr>
        <w:t>Senate Democrats</w:t>
      </w:r>
      <w:r w:rsidRPr="00A13082">
        <w:rPr>
          <w:rStyle w:val="StyleUnderline"/>
        </w:rPr>
        <w:t xml:space="preserve"> </w:t>
      </w:r>
      <w:r w:rsidRPr="00A13082">
        <w:rPr>
          <w:sz w:val="16"/>
        </w:rPr>
        <w:t>twice rejected the Republican measure, including in a repeat vote on Thursday that Mr. McConnell scheduled in an effort to show that Democrats and not Republicans were the ones obstructing. One thing was clear: No new funding was approved. "It's inexplicable," said Senator Marco Rubio, Republican of Florida, whose state was expected to be among the hardest hit by Zika. "</w:t>
      </w:r>
      <w:r w:rsidRPr="00A13082">
        <w:rPr>
          <w:rStyle w:val="StyleUnderline"/>
        </w:rPr>
        <w:t>There was a time in America where there were a number of issues that were beyond politics, like everyone could agree that on something like this we wouldn't use it for political advantage</w:t>
      </w:r>
      <w:r w:rsidRPr="00A13082">
        <w:rPr>
          <w:sz w:val="16"/>
        </w:rPr>
        <w:t xml:space="preserve">, Mr. Rubio said. "Obviously, </w:t>
      </w:r>
      <w:r w:rsidRPr="00A13082">
        <w:rPr>
          <w:rStyle w:val="Emphasis"/>
        </w:rPr>
        <w:t>there's very few things left that fit that category</w:t>
      </w:r>
      <w:r w:rsidRPr="00A13082">
        <w:rPr>
          <w:sz w:val="16"/>
        </w:rPr>
        <w:t xml:space="preserve">." </w:t>
      </w:r>
      <w:r w:rsidRPr="00A13082">
        <w:rPr>
          <w:rStyle w:val="StyleUnderline"/>
        </w:rPr>
        <w:t>Some legislation did manage to squirm its way</w:t>
      </w:r>
      <w:r w:rsidRPr="00A13082">
        <w:rPr>
          <w:sz w:val="16"/>
        </w:rPr>
        <w:t xml:space="preserve"> into law, </w:t>
      </w:r>
      <w:r w:rsidRPr="00A13082">
        <w:rPr>
          <w:rStyle w:val="StyleUnderline"/>
        </w:rPr>
        <w:t>including a bill to fight the opioid epidemic</w:t>
      </w:r>
      <w:r w:rsidRPr="00A13082">
        <w:rPr>
          <w:sz w:val="16"/>
        </w:rPr>
        <w:t xml:space="preserve"> that has gripped the country in recent years, </w:t>
      </w:r>
      <w:r w:rsidRPr="00A13082">
        <w:rPr>
          <w:rStyle w:val="StyleUnderline"/>
        </w:rPr>
        <w:t>as well as</w:t>
      </w:r>
      <w:r w:rsidRPr="00A13082">
        <w:rPr>
          <w:sz w:val="16"/>
        </w:rPr>
        <w:t xml:space="preserve"> a crucial </w:t>
      </w:r>
      <w:r w:rsidRPr="00A13082">
        <w:rPr>
          <w:rStyle w:val="StyleUnderline"/>
        </w:rPr>
        <w:t>reauthorization of the Federal Aviation Administration.</w:t>
      </w:r>
      <w:r>
        <w:rPr>
          <w:rStyle w:val="StyleUnderline"/>
        </w:rPr>
        <w:t xml:space="preserve"> </w:t>
      </w:r>
      <w:r w:rsidRPr="00A13082">
        <w:rPr>
          <w:rStyle w:val="Emphasis"/>
        </w:rPr>
        <w:t>But even these cases were marked by bitterness</w:t>
      </w:r>
      <w:r w:rsidRPr="00A13082">
        <w:rPr>
          <w:sz w:val="16"/>
        </w:rPr>
        <w:t xml:space="preserve"> rather than collegial celebration. The White House did not issue a veto threat, but denounced the opioid measure for not including the necessary financing to implement its provisions - a view echoed by Democrats in Congress.</w:t>
      </w:r>
    </w:p>
    <w:p w:rsidR="00757D6F" w:rsidRDefault="00757D6F" w:rsidP="00757D6F"/>
    <w:p w:rsidR="009B66F9" w:rsidRPr="00F81725" w:rsidRDefault="009B66F9" w:rsidP="009B66F9">
      <w:pPr>
        <w:pStyle w:val="Heading4"/>
      </w:pPr>
      <w:r>
        <w:t xml:space="preserve">No vote or debate until drug protection has been sorted out </w:t>
      </w:r>
    </w:p>
    <w:p w:rsidR="009B66F9" w:rsidRPr="00F81725" w:rsidRDefault="009B66F9" w:rsidP="009B66F9">
      <w:pPr>
        <w:rPr>
          <w:rStyle w:val="Style13ptBold"/>
        </w:rPr>
      </w:pPr>
      <w:r>
        <w:rPr>
          <w:rStyle w:val="Style13ptBold"/>
        </w:rPr>
        <w:t>Kawanami 7/21</w:t>
      </w:r>
    </w:p>
    <w:p w:rsidR="009B66F9" w:rsidRDefault="009B66F9" w:rsidP="009B66F9">
      <w:r>
        <w:t>(Takeshi, Nikkei Staff Writer; 7/21/16; US may be nearing now-or-never moment for TPP ratification; http://asia.nikkei.com/Politics-Economy/International-Relations/US-may-be-nearing-now-or-never-moment-for-TPP-ratification)//jac</w:t>
      </w:r>
    </w:p>
    <w:p w:rsidR="009B66F9" w:rsidRPr="00382360" w:rsidRDefault="009B66F9" w:rsidP="009B66F9">
      <w:pPr>
        <w:rPr>
          <w:rStyle w:val="Emphasis"/>
        </w:rPr>
      </w:pPr>
      <w:r w:rsidRPr="00382360">
        <w:rPr>
          <w:rStyle w:val="StyleUnderline"/>
        </w:rPr>
        <w:t>The pharmaceutical industry remains a key question mark</w:t>
      </w:r>
      <w:r w:rsidRPr="00382360">
        <w:rPr>
          <w:sz w:val="14"/>
        </w:rPr>
        <w:t xml:space="preserve">. </w:t>
      </w:r>
      <w:r w:rsidRPr="00382360">
        <w:rPr>
          <w:rStyle w:val="StyleUnderline"/>
        </w:rPr>
        <w:t xml:space="preserve">Froman said the administration is "having a dialogue" with the industry about the length of </w:t>
      </w:r>
      <w:r w:rsidRPr="00382360">
        <w:rPr>
          <w:sz w:val="14"/>
        </w:rPr>
        <w:t xml:space="preserve">data </w:t>
      </w:r>
      <w:r w:rsidRPr="00382360">
        <w:rPr>
          <w:rStyle w:val="StyleUnderline"/>
        </w:rPr>
        <w:t>protection for new</w:t>
      </w:r>
      <w:r w:rsidRPr="00382360">
        <w:rPr>
          <w:sz w:val="14"/>
        </w:rPr>
        <w:t xml:space="preserve"> biological </w:t>
      </w:r>
      <w:r w:rsidRPr="00382360">
        <w:rPr>
          <w:rStyle w:val="StyleUnderline"/>
        </w:rPr>
        <w:t>drugs</w:t>
      </w:r>
      <w:r w:rsidRPr="00382360">
        <w:rPr>
          <w:sz w:val="14"/>
        </w:rPr>
        <w:t xml:space="preserve">. Sen. Orrin </w:t>
      </w:r>
      <w:r w:rsidRPr="00382360">
        <w:rPr>
          <w:rStyle w:val="StyleUnderline"/>
        </w:rPr>
        <w:t>Hatch</w:t>
      </w:r>
      <w:r w:rsidRPr="00382360">
        <w:rPr>
          <w:sz w:val="14"/>
        </w:rPr>
        <w:t xml:space="preserve">, a leader in the Republican Party and chairman of the Senate Finance Committee, </w:t>
      </w:r>
      <w:r w:rsidRPr="00382360">
        <w:rPr>
          <w:rStyle w:val="StyleUnderline"/>
        </w:rPr>
        <w:t>is demanding an extension of the protection period to 12 years.</w:t>
      </w:r>
      <w:r>
        <w:rPr>
          <w:rStyle w:val="StyleUnderline"/>
        </w:rPr>
        <w:t xml:space="preserve"> </w:t>
      </w:r>
      <w:r w:rsidRPr="00382360">
        <w:rPr>
          <w:rStyle w:val="Emphasis"/>
        </w:rPr>
        <w:t>Congressional deliberations on the TPP are unlikely to start until this issue is sorted out.</w:t>
      </w:r>
    </w:p>
    <w:p w:rsidR="009B66F9" w:rsidRPr="00382360" w:rsidRDefault="009B66F9" w:rsidP="009B66F9">
      <w:pPr>
        <w:pStyle w:val="Heading4"/>
      </w:pPr>
      <w:r>
        <w:t>Election year saps the support needed for passage</w:t>
      </w:r>
    </w:p>
    <w:p w:rsidR="009B66F9" w:rsidRPr="00382360" w:rsidRDefault="009B66F9" w:rsidP="009B66F9">
      <w:pPr>
        <w:rPr>
          <w:rStyle w:val="Style13ptBold"/>
        </w:rPr>
      </w:pPr>
      <w:r>
        <w:rPr>
          <w:rStyle w:val="Style13ptBold"/>
        </w:rPr>
        <w:t>Kane 7/12</w:t>
      </w:r>
    </w:p>
    <w:p w:rsidR="009B66F9" w:rsidRDefault="009B66F9" w:rsidP="009B66F9">
      <w:r>
        <w:t>(Paul, Washington Post; 7/12/16; Obama’s trade agenda losing critical support as McConnell calls TPP passage unlikely; https://www.washingtonpost.com/news/powerpost/wp/2016/07/12/obamas-trade-agenda-losing-critical-support-as-mcconnell-calls-tpp-passage-unlikely/)</w:t>
      </w:r>
    </w:p>
    <w:p w:rsidR="009B66F9" w:rsidRPr="00382360" w:rsidRDefault="009B66F9" w:rsidP="009B66F9">
      <w:pPr>
        <w:rPr>
          <w:sz w:val="10"/>
        </w:rPr>
      </w:pPr>
      <w:r w:rsidRPr="00382360">
        <w:rPr>
          <w:sz w:val="10"/>
        </w:rPr>
        <w:t xml:space="preserve">Senate Majority Leader Mitch </w:t>
      </w:r>
      <w:r w:rsidRPr="00382360">
        <w:rPr>
          <w:rStyle w:val="StyleUnderline"/>
        </w:rPr>
        <w:t>McConnell</w:t>
      </w:r>
      <w:r w:rsidRPr="00382360">
        <w:rPr>
          <w:sz w:val="10"/>
        </w:rPr>
        <w:t xml:space="preserve"> (R-Ky.) on Tuesday </w:t>
      </w:r>
      <w:r w:rsidRPr="00382360">
        <w:rPr>
          <w:rStyle w:val="StyleUnderline"/>
        </w:rPr>
        <w:t xml:space="preserve">cast deep doubt on winning approval for </w:t>
      </w:r>
      <w:r w:rsidRPr="00382360">
        <w:rPr>
          <w:sz w:val="10"/>
        </w:rPr>
        <w:t xml:space="preserve">President </w:t>
      </w:r>
      <w:r w:rsidRPr="00382360">
        <w:rPr>
          <w:rStyle w:val="StyleUnderline"/>
        </w:rPr>
        <w:t>Obama’s trade agenda during his last weeks in office,</w:t>
      </w:r>
      <w:r w:rsidRPr="00382360">
        <w:rPr>
          <w:sz w:val="10"/>
        </w:rPr>
        <w:t xml:space="preserve"> suggesting that it will be up to the next occupant of the Oval Office to determine the direction of trade policy. Acknowledging publicly what had become increasingly clear in private, </w:t>
      </w:r>
      <w:r w:rsidRPr="00382360">
        <w:rPr>
          <w:rStyle w:val="StyleUnderline"/>
        </w:rPr>
        <w:t>McConnell said that the presidential campaign had produced a political climate that made it virtually impossible to pass the T</w:t>
      </w:r>
      <w:r w:rsidRPr="00382360">
        <w:rPr>
          <w:sz w:val="10"/>
        </w:rPr>
        <w:t>rans-</w:t>
      </w:r>
      <w:r w:rsidRPr="00382360">
        <w:rPr>
          <w:rStyle w:val="StyleUnderline"/>
        </w:rPr>
        <w:t>P</w:t>
      </w:r>
      <w:r w:rsidRPr="00382360">
        <w:rPr>
          <w:sz w:val="10"/>
        </w:rPr>
        <w:t>acific</w:t>
      </w:r>
      <w:r w:rsidRPr="00382360">
        <w:rPr>
          <w:rStyle w:val="StyleUnderline"/>
        </w:rPr>
        <w:t xml:space="preserve"> P</w:t>
      </w:r>
      <w:r w:rsidRPr="00382360">
        <w:rPr>
          <w:sz w:val="10"/>
        </w:rPr>
        <w:t xml:space="preserve">artnership </w:t>
      </w:r>
      <w:r w:rsidRPr="00382360">
        <w:rPr>
          <w:rStyle w:val="StyleUnderline"/>
        </w:rPr>
        <w:t>in the “lame duck”</w:t>
      </w:r>
      <w:r w:rsidRPr="00382360">
        <w:rPr>
          <w:sz w:val="10"/>
        </w:rPr>
        <w:t xml:space="preserve"> session after the November elections. “</w:t>
      </w:r>
      <w:r w:rsidRPr="00382360">
        <w:rPr>
          <w:rStyle w:val="StyleUnderline"/>
        </w:rPr>
        <w:t>The chances are</w:t>
      </w:r>
      <w:r w:rsidRPr="00382360">
        <w:rPr>
          <w:sz w:val="10"/>
        </w:rPr>
        <w:t xml:space="preserve"> pretty </w:t>
      </w:r>
      <w:r w:rsidRPr="00382360">
        <w:rPr>
          <w:rStyle w:val="StyleUnderline"/>
        </w:rPr>
        <w:t>slim that we’d be looking at that this year</w:t>
      </w:r>
      <w:r w:rsidRPr="00382360">
        <w:rPr>
          <w:sz w:val="10"/>
        </w:rPr>
        <w:t xml:space="preserve">,” McConnell told reporters at his weekly press briefing. </w:t>
      </w:r>
      <w:r w:rsidRPr="00382360">
        <w:rPr>
          <w:rStyle w:val="StyleUnderline"/>
        </w:rPr>
        <w:t>Both</w:t>
      </w:r>
      <w:r w:rsidRPr="00382360">
        <w:rPr>
          <w:sz w:val="10"/>
        </w:rPr>
        <w:t xml:space="preserve"> Hillary </w:t>
      </w:r>
      <w:r w:rsidRPr="00382360">
        <w:rPr>
          <w:rStyle w:val="StyleUnderline"/>
        </w:rPr>
        <w:t>Clinton</w:t>
      </w:r>
      <w:r w:rsidRPr="00382360">
        <w:rPr>
          <w:sz w:val="10"/>
        </w:rPr>
        <w:t xml:space="preserve">, the presumptive Democratic nominee, </w:t>
      </w:r>
      <w:r w:rsidRPr="00382360">
        <w:rPr>
          <w:rStyle w:val="StyleUnderline"/>
        </w:rPr>
        <w:t>and</w:t>
      </w:r>
      <w:r w:rsidRPr="00382360">
        <w:rPr>
          <w:sz w:val="10"/>
        </w:rPr>
        <w:t xml:space="preserve"> Donald </w:t>
      </w:r>
      <w:r w:rsidRPr="00382360">
        <w:rPr>
          <w:rStyle w:val="StyleUnderline"/>
        </w:rPr>
        <w:t>Trump</w:t>
      </w:r>
      <w:r w:rsidRPr="00382360">
        <w:rPr>
          <w:sz w:val="10"/>
        </w:rPr>
        <w:t xml:space="preserve">, the presumptive Republican nominee, </w:t>
      </w:r>
      <w:r w:rsidRPr="00382360">
        <w:rPr>
          <w:rStyle w:val="StyleUnderline"/>
        </w:rPr>
        <w:t>are opposed to the trade deal</w:t>
      </w:r>
      <w:r w:rsidRPr="00382360">
        <w:rPr>
          <w:sz w:val="10"/>
        </w:rPr>
        <w:t xml:space="preserve"> involving 12 Pacific-rim nations. Trump, abandoning Republican orthodoxy of the past 50 years, has made an anti-trade message a cornerstone of his campaign, stunning party leaders such as House Speaker Paul D. Ryan (R-Wis.), who had recently helped write new rules that created a fast-track process for considering TPP and other trade deals. Clinton, who as secretary of state helped negotiate the Pacific pact and once called it the “gold standard” of deals, abandoned her support for TPP during her tough primary campaign against Sen. Bernie Sanders (D-Vt.), whose populist campaign regularly excoriated her for previously backing the trade deal. After weeks of withholding his support, Sanders finally endorsed Clinton at an event in Portsmouth, N.H., on Tuesday. Moreover, the incoming Democratic leader, Sen. Charles E. Schumer (N.Y.), pledged to not allow the trade pact in its current form to come up for a vote if his party wins enough seats in November to make him majority leader next year. “I think we need to dramatically readdress how we talk about and what we do about trade, OK. It’s not working,” Schumer said, distinguishing his views from Trump’s support for unilateral abandonment of already existing trade pacts. “I don’t support what Trump has suggested, but we need a revamp of that issue. It is not working.” [McConnell warns that trade deal can’t pass Congress before 2016 elections] Trump and Sanders gave prominent voices to the view of many voters in onetime manufacturing plants that their jobs disappeared after trade deals with Mexico, China and other nations with low-wage workers. Corporate America fought back hard and won passage last year of Trade Promotion Authority by a narrow margin. It was a rare moment of convergence for Obama, McConnell, Ryan and such GOP-friendly organizations as the U.S. Chamber of Commerce and the Business Roundtable. But </w:t>
      </w:r>
      <w:r w:rsidRPr="00382360">
        <w:rPr>
          <w:rStyle w:val="StyleUnderline"/>
        </w:rPr>
        <w:t>support for the actual trade deal</w:t>
      </w:r>
      <w:r w:rsidRPr="00382360">
        <w:rPr>
          <w:sz w:val="10"/>
        </w:rPr>
        <w:t xml:space="preserve"> — which Obama has argued would establish the United States as the lead economic engine of Asia — </w:t>
      </w:r>
      <w:r w:rsidRPr="00382360">
        <w:rPr>
          <w:rStyle w:val="StyleUnderline"/>
        </w:rPr>
        <w:t>floundered as the presidential campaign got underway</w:t>
      </w:r>
      <w:r w:rsidRPr="00382360">
        <w:rPr>
          <w:sz w:val="10"/>
        </w:rPr>
        <w:t xml:space="preserve">. In an interview with The Washington Post in December, </w:t>
      </w:r>
      <w:r w:rsidRPr="00382360">
        <w:rPr>
          <w:rStyle w:val="StyleUnderline"/>
        </w:rPr>
        <w:t>McConnell first warned that he would not bring the TPP to the floor before the election because the political rhetoric at that moment made it doomed for failure.</w:t>
      </w:r>
      <w:r>
        <w:rPr>
          <w:rStyle w:val="StyleUnderline"/>
        </w:rPr>
        <w:t xml:space="preserve"> </w:t>
      </w:r>
      <w:r w:rsidRPr="00382360">
        <w:rPr>
          <w:sz w:val="10"/>
        </w:rPr>
        <w:t xml:space="preserve">But industry titans and West Wing advisers continued to hold out hope that McConnell, who has traditionally been very supportive of trade pacts, would work with Obama after the November election to pass TPP once the political climate cooled down. However, </w:t>
      </w:r>
      <w:r w:rsidRPr="00382360">
        <w:rPr>
          <w:rStyle w:val="StyleUnderline"/>
        </w:rPr>
        <w:t>the issue has only been gaining steam among conservative and liberal activists.</w:t>
      </w:r>
      <w:r w:rsidRPr="00382360">
        <w:rPr>
          <w:sz w:val="10"/>
        </w:rPr>
        <w:t xml:space="preserve"> Both the Democratic and Republican national committees have been drafting party platforms in recent days, and each has had bitter fights over trade. Supporters of Sanders tried to include language formally opposing the Pacific trade pact, but were narrowly defeated after other Democrats worked behind the scenes to defeat the proposal because it would have embarrassed the president. In Cleveland, where Republicans are expected to nominate Trump next week, conservatives came close to including platform language that would have specifically opposed considering TPP during the lame-duck session. [GOP strikes tough anti-TPP language but remains more skeptical on trade] Instead, </w:t>
      </w:r>
      <w:r w:rsidRPr="00382360">
        <w:rPr>
          <w:rStyle w:val="StyleUnderline"/>
        </w:rPr>
        <w:t>Republicans decided to completely remove any mention of the controversial trade deal, which was itself a symbolic step away from the party’s roots</w:t>
      </w:r>
      <w:r w:rsidRPr="00382360">
        <w:rPr>
          <w:sz w:val="10"/>
        </w:rPr>
        <w:t>. In 2012 the Republican platform formally called for the next GOP president to negotiate the TPP. In the Capitol Tuesday, McConnell reiterated his past comments that last year’s trade authority legislation was not just for Obama’s presidency and instead would last six years total, including all of the next president’s first term in office.</w:t>
      </w:r>
    </w:p>
    <w:p w:rsidR="009B66F9" w:rsidRPr="00382360" w:rsidRDefault="009B66F9" w:rsidP="009B66F9">
      <w:pPr>
        <w:pStyle w:val="Heading4"/>
      </w:pPr>
      <w:r>
        <w:t>Won’t pass-election year politics drown it-Biden agrees</w:t>
      </w:r>
    </w:p>
    <w:p w:rsidR="009B66F9" w:rsidRPr="003C0458" w:rsidRDefault="009B66F9" w:rsidP="009B66F9">
      <w:pPr>
        <w:rPr>
          <w:rStyle w:val="Style13ptBold"/>
        </w:rPr>
      </w:pPr>
      <w:r>
        <w:rPr>
          <w:rStyle w:val="Style13ptBold"/>
        </w:rPr>
        <w:t>Tasker and Morton 7/19</w:t>
      </w:r>
    </w:p>
    <w:p w:rsidR="009B66F9" w:rsidRDefault="009B66F9" w:rsidP="009B66F9">
      <w:r>
        <w:t>(Sarah-Jane and Rick Morton, social affairs reporters, National Affairs; 7/19/16; Trans-Pacific Partnership: Biden all optimism, except on trade deal; http://www.theaustralian.com.au/national-affairs/state-politics/transpacific-partnership-biden-all-optimism-except-on-trade-deal/news-story/22111ee7b0fad4f8d0f7176a8d99b296)//jac</w:t>
      </w:r>
    </w:p>
    <w:p w:rsidR="009B66F9" w:rsidRPr="00382360" w:rsidRDefault="009B66F9" w:rsidP="009B66F9">
      <w:pPr>
        <w:rPr>
          <w:sz w:val="12"/>
        </w:rPr>
      </w:pPr>
      <w:r w:rsidRPr="00382360">
        <w:rPr>
          <w:sz w:val="12"/>
        </w:rPr>
        <w:t xml:space="preserve">US Vice-President Joe </w:t>
      </w:r>
      <w:r w:rsidRPr="00382360">
        <w:rPr>
          <w:rStyle w:val="StyleUnderline"/>
        </w:rPr>
        <w:t>Biden</w:t>
      </w:r>
      <w:r w:rsidRPr="00382360">
        <w:rPr>
          <w:sz w:val="12"/>
        </w:rPr>
        <w:t xml:space="preserve"> </w:t>
      </w:r>
      <w:r w:rsidRPr="00382360">
        <w:rPr>
          <w:rStyle w:val="StyleUnderline"/>
        </w:rPr>
        <w:t xml:space="preserve">has warned that the Trans-Pacific Partnership agreement will ­struggle to pass the US congress, </w:t>
      </w:r>
      <w:r w:rsidRPr="00382360">
        <w:rPr>
          <w:sz w:val="12"/>
        </w:rPr>
        <w:t>saying “xenophobic” language used during the US presidential campaign will affect the decision. Mr Biden told a crowd of Australia’s business people yesterday the TPP was as much a foreign policy document as it was an economic agreement. “</w:t>
      </w:r>
      <w:r w:rsidRPr="00382360">
        <w:rPr>
          <w:rStyle w:val="StyleUnderline"/>
        </w:rPr>
        <w:t>It’s going to be hard to pass in both our countries</w:t>
      </w:r>
      <w:r w:rsidRPr="00382360">
        <w:rPr>
          <w:sz w:val="12"/>
        </w:rPr>
        <w:t xml:space="preserve">, maybe not as hard for you, </w:t>
      </w:r>
      <w:r w:rsidRPr="00382360">
        <w:rPr>
          <w:rStyle w:val="StyleUnderline"/>
        </w:rPr>
        <w:t>we’re going to try do a lame duck session in the US congress,</w:t>
      </w:r>
      <w:r w:rsidRPr="00382360">
        <w:rPr>
          <w:sz w:val="12"/>
        </w:rPr>
        <w:t xml:space="preserve">” he said. Highlighting reasons the agreement might not gain ­approval, Mr </w:t>
      </w:r>
      <w:r w:rsidRPr="00382360">
        <w:rPr>
          <w:rStyle w:val="StyleUnderline"/>
        </w:rPr>
        <w:t>Biden pointed to Britain leaving the EU and the growth of xenophobia in his country, noting “the nature of the debate in the campaign that is playing on fear and not on hope”</w:t>
      </w:r>
      <w:r w:rsidRPr="00382360">
        <w:rPr>
          <w:sz w:val="12"/>
        </w:rPr>
        <w:t>.</w:t>
      </w:r>
    </w:p>
    <w:p w:rsidR="009B66F9" w:rsidRDefault="009B66F9" w:rsidP="009B66F9"/>
    <w:p w:rsidR="009B66F9" w:rsidRPr="00F81725" w:rsidRDefault="009B66F9" w:rsidP="009B66F9">
      <w:pPr>
        <w:pStyle w:val="Heading4"/>
      </w:pPr>
      <w:r>
        <w:t xml:space="preserve">Won’t pass-no Republican support-assume the lame duck </w:t>
      </w:r>
    </w:p>
    <w:p w:rsidR="009B66F9" w:rsidRPr="00F81725" w:rsidRDefault="009B66F9" w:rsidP="009B66F9">
      <w:pPr>
        <w:rPr>
          <w:rStyle w:val="Style13ptBold"/>
        </w:rPr>
      </w:pPr>
      <w:r>
        <w:rPr>
          <w:rStyle w:val="Style13ptBold"/>
        </w:rPr>
        <w:t>Schroeder 7/18</w:t>
      </w:r>
    </w:p>
    <w:p w:rsidR="009B66F9" w:rsidRDefault="009B66F9" w:rsidP="009B66F9">
      <w:r>
        <w:t>(Robert, Marketwatch; 7/18/16; Key Republican skeptical of lame-duck Pacific trade vote; http://www.marketwatch.com/story/key-republican-skeptical-of-lame-duck-pacific-trade-vote-2016-07-18)//jac</w:t>
      </w:r>
    </w:p>
    <w:p w:rsidR="009B66F9" w:rsidRPr="00382360" w:rsidRDefault="009B66F9" w:rsidP="009B66F9">
      <w:pPr>
        <w:rPr>
          <w:sz w:val="12"/>
        </w:rPr>
      </w:pPr>
      <w:r w:rsidRPr="00382360">
        <w:rPr>
          <w:sz w:val="12"/>
        </w:rPr>
        <w:t xml:space="preserve">CLEVELAND (MarketWatch) — </w:t>
      </w:r>
      <w:r w:rsidRPr="00382360">
        <w:rPr>
          <w:rStyle w:val="StyleUnderline"/>
        </w:rPr>
        <w:t>Don’t count on Republican support pushing the T</w:t>
      </w:r>
      <w:r w:rsidRPr="00382360">
        <w:rPr>
          <w:sz w:val="12"/>
        </w:rPr>
        <w:t>rans</w:t>
      </w:r>
      <w:r w:rsidRPr="00382360">
        <w:rPr>
          <w:rStyle w:val="StyleUnderline"/>
        </w:rPr>
        <w:t>-P</w:t>
      </w:r>
      <w:r w:rsidRPr="00382360">
        <w:rPr>
          <w:sz w:val="12"/>
        </w:rPr>
        <w:t xml:space="preserve">acific </w:t>
      </w:r>
      <w:r w:rsidRPr="00382360">
        <w:rPr>
          <w:rStyle w:val="StyleUnderline"/>
        </w:rPr>
        <w:t>P</w:t>
      </w:r>
      <w:r w:rsidRPr="00382360">
        <w:rPr>
          <w:sz w:val="12"/>
        </w:rPr>
        <w:t xml:space="preserve">artnership </w:t>
      </w:r>
      <w:r w:rsidRPr="00382360">
        <w:rPr>
          <w:rStyle w:val="StyleUnderline"/>
        </w:rPr>
        <w:t>through the House</w:t>
      </w:r>
      <w:r w:rsidRPr="00382360">
        <w:rPr>
          <w:sz w:val="12"/>
        </w:rPr>
        <w:t xml:space="preserve"> of Representatives </w:t>
      </w:r>
      <w:r w:rsidRPr="00382360">
        <w:rPr>
          <w:rStyle w:val="StyleUnderline"/>
        </w:rPr>
        <w:t>if there is a vote on the trade deal in a post-election session of Congress</w:t>
      </w:r>
      <w:r w:rsidRPr="00382360">
        <w:rPr>
          <w:sz w:val="12"/>
        </w:rPr>
        <w:t>, a key member of the House GOP said Monday. “</w:t>
      </w:r>
      <w:r w:rsidRPr="00382360">
        <w:rPr>
          <w:rStyle w:val="StyleUnderline"/>
        </w:rPr>
        <w:t>I don’t know” if there would be enough Republican House members to pass the</w:t>
      </w:r>
      <w:r w:rsidRPr="00382360">
        <w:rPr>
          <w:sz w:val="12"/>
        </w:rPr>
        <w:t xml:space="preserve"> proposed 12-nation trade </w:t>
      </w:r>
      <w:r w:rsidRPr="00382360">
        <w:rPr>
          <w:rStyle w:val="StyleUnderline"/>
        </w:rPr>
        <w:t>deal in a</w:t>
      </w:r>
      <w:r w:rsidRPr="00382360">
        <w:rPr>
          <w:sz w:val="12"/>
        </w:rPr>
        <w:t xml:space="preserve"> so-called </w:t>
      </w:r>
      <w:r w:rsidRPr="00382360">
        <w:rPr>
          <w:rStyle w:val="StyleUnderline"/>
        </w:rPr>
        <w:t>lame duck session</w:t>
      </w:r>
      <w:r w:rsidRPr="00382360">
        <w:rPr>
          <w:sz w:val="12"/>
        </w:rPr>
        <w:t xml:space="preserve">, Rep. Greg Walden of Oregon said in Cleveland. The congressman was speaking at an event hosted by the Atlantic on the sidelines of the Republican National Convention. Walden leads the National Republican Congressional Committee, which works to get members of the GOP elected to the House. Walden said he was confident that Republicans would retain control of the House in the fall elections, but stopped short of saying presumptive nominee Donald Trump would defeat Hillary Clinton. Trump has “every opportunity” to win, Walden said. </w:t>
      </w:r>
      <w:r w:rsidRPr="00382360">
        <w:rPr>
          <w:rStyle w:val="StyleUnderline"/>
        </w:rPr>
        <w:t>Trump and Clinton each oppose the TPP</w:t>
      </w:r>
      <w:r w:rsidRPr="00382360">
        <w:rPr>
          <w:sz w:val="12"/>
        </w:rPr>
        <w:t xml:space="preserve">, which would break down trade barriers among member countries including the U.S., Japan and Vietnam. President Barack Obama supports it, but </w:t>
      </w:r>
      <w:r w:rsidRPr="00382360">
        <w:rPr>
          <w:rStyle w:val="StyleUnderline"/>
        </w:rPr>
        <w:t>many Dem</w:t>
      </w:r>
      <w:r w:rsidRPr="00382360">
        <w:rPr>
          <w:sz w:val="12"/>
        </w:rPr>
        <w:t>ocra</w:t>
      </w:r>
      <w:r w:rsidRPr="00382360">
        <w:rPr>
          <w:rStyle w:val="StyleUnderline"/>
        </w:rPr>
        <w:t>ts and labor unions oppose it, and are trying to head off a lame-duck vote.</w:t>
      </w:r>
      <w:r>
        <w:rPr>
          <w:rStyle w:val="StyleUnderline"/>
        </w:rPr>
        <w:t xml:space="preserve"> </w:t>
      </w:r>
      <w:r w:rsidRPr="00382360">
        <w:rPr>
          <w:sz w:val="12"/>
        </w:rPr>
        <w:t>Trump and Clinton have, unusually, found common cause in opposing the proposed trade deal. The Republican Party’s draft 2016 platform, meanwhile, sounds notably Trump-like in calling for “better negotiated trade agreements that put America first.”</w:t>
      </w:r>
    </w:p>
    <w:p w:rsidR="009B66F9" w:rsidRDefault="009B66F9" w:rsidP="009B66F9"/>
    <w:p w:rsidR="009B66F9" w:rsidRPr="00130270" w:rsidRDefault="009B66F9" w:rsidP="009B66F9">
      <w:pPr>
        <w:pStyle w:val="Heading4"/>
      </w:pPr>
      <w:r>
        <w:t>Bipartisan opposition and the rise of Trump block passage</w:t>
      </w:r>
    </w:p>
    <w:p w:rsidR="009B66F9" w:rsidRPr="00130270" w:rsidRDefault="009B66F9" w:rsidP="009B66F9">
      <w:pPr>
        <w:rPr>
          <w:rStyle w:val="Style13ptBold"/>
        </w:rPr>
      </w:pPr>
      <w:r>
        <w:rPr>
          <w:rStyle w:val="Style13ptBold"/>
        </w:rPr>
        <w:t>Gehrke 7/18</w:t>
      </w:r>
    </w:p>
    <w:p w:rsidR="009B66F9" w:rsidRDefault="009B66F9" w:rsidP="009B66F9">
      <w:r>
        <w:t>(Joel, Washington Examiner; 7/18/16; NRCC chair: Trans-Pacific Partnership will fail in Congress; http://www.washingtonexaminer.com/nrcc-chair-trans-pacific-partnership-will-fail-in-congress/article/2596781)//jac</w:t>
      </w:r>
    </w:p>
    <w:p w:rsidR="009B66F9" w:rsidRPr="00382360" w:rsidRDefault="009B66F9" w:rsidP="009B66F9">
      <w:pPr>
        <w:rPr>
          <w:rStyle w:val="StyleUnderline"/>
        </w:rPr>
      </w:pPr>
      <w:r w:rsidRPr="00382360">
        <w:rPr>
          <w:sz w:val="12"/>
        </w:rPr>
        <w:t xml:space="preserve">CLEVELAND — </w:t>
      </w:r>
      <w:r w:rsidRPr="00382360">
        <w:rPr>
          <w:rStyle w:val="StyleUnderline"/>
        </w:rPr>
        <w:t>Congress won't ratify the</w:t>
      </w:r>
      <w:r w:rsidRPr="00382360">
        <w:rPr>
          <w:sz w:val="12"/>
        </w:rPr>
        <w:t xml:space="preserve"> </w:t>
      </w:r>
      <w:r w:rsidRPr="00382360">
        <w:rPr>
          <w:rStyle w:val="StyleUnderline"/>
        </w:rPr>
        <w:t>T</w:t>
      </w:r>
      <w:r w:rsidRPr="00382360">
        <w:rPr>
          <w:sz w:val="12"/>
        </w:rPr>
        <w:t>rans-</w:t>
      </w:r>
      <w:r w:rsidRPr="00382360">
        <w:rPr>
          <w:rStyle w:val="StyleUnderline"/>
        </w:rPr>
        <w:t>P</w:t>
      </w:r>
      <w:r w:rsidRPr="00382360">
        <w:rPr>
          <w:sz w:val="12"/>
        </w:rPr>
        <w:t xml:space="preserve">acific </w:t>
      </w:r>
      <w:r w:rsidRPr="00382360">
        <w:rPr>
          <w:rStyle w:val="StyleUnderline"/>
        </w:rPr>
        <w:t>P</w:t>
      </w:r>
      <w:r w:rsidRPr="00382360">
        <w:rPr>
          <w:sz w:val="12"/>
        </w:rPr>
        <w:t xml:space="preserve">artnership </w:t>
      </w:r>
      <w:r w:rsidRPr="00382360">
        <w:rPr>
          <w:rStyle w:val="StyleUnderline"/>
        </w:rPr>
        <w:t>in the foreseeable future, according to the lawmaker who leads the campaign arm of the House</w:t>
      </w:r>
      <w:r w:rsidRPr="00382360">
        <w:rPr>
          <w:sz w:val="12"/>
        </w:rPr>
        <w:t xml:space="preserve"> Republicans. "My guess is that</w:t>
      </w:r>
      <w:r w:rsidRPr="00382360">
        <w:rPr>
          <w:rStyle w:val="StyleUnderline"/>
        </w:rPr>
        <w:t xml:space="preserve"> if you put it up for a vote on the floor today, it would go down dramatically</w:t>
      </w:r>
      <w:r w:rsidRPr="00382360">
        <w:rPr>
          <w:sz w:val="12"/>
        </w:rPr>
        <w:t xml:space="preserve">," National Republican Congressional Committee Chairman Greg Walden said during an Atlantic Live breakfast at the Republican National Convention. </w:t>
      </w:r>
      <w:r w:rsidRPr="00382360">
        <w:rPr>
          <w:rStyle w:val="StyleUnderline"/>
        </w:rPr>
        <w:t>Support for the deal on the Right has weakened with the rise of</w:t>
      </w:r>
      <w:r w:rsidRPr="00382360">
        <w:rPr>
          <w:sz w:val="12"/>
        </w:rPr>
        <w:t xml:space="preserve"> Donald </w:t>
      </w:r>
      <w:r w:rsidRPr="00382360">
        <w:rPr>
          <w:rStyle w:val="StyleUnderline"/>
        </w:rPr>
        <w:t>Trump</w:t>
      </w:r>
      <w:r w:rsidRPr="00382360">
        <w:rPr>
          <w:sz w:val="12"/>
        </w:rPr>
        <w:t xml:space="preserve">, but Walden maintained that the GOP remains a pro-free trade party. But </w:t>
      </w:r>
      <w:r w:rsidRPr="00382360">
        <w:rPr>
          <w:rStyle w:val="StyleUnderline"/>
        </w:rPr>
        <w:t xml:space="preserve">Democratic antipathy to free trade </w:t>
      </w:r>
      <w:r w:rsidRPr="00382360">
        <w:rPr>
          <w:sz w:val="12"/>
        </w:rPr>
        <w:t>deals</w:t>
      </w:r>
      <w:r w:rsidRPr="00382360">
        <w:rPr>
          <w:rStyle w:val="StyleUnderline"/>
        </w:rPr>
        <w:t>, along with some attrition among Republicans, conspire to doom TPP.</w:t>
      </w:r>
    </w:p>
    <w:p w:rsidR="009B66F9" w:rsidRDefault="009B66F9" w:rsidP="009B66F9"/>
    <w:p w:rsidR="009B66F9" w:rsidRDefault="009B66F9" w:rsidP="009B66F9">
      <w:pPr>
        <w:pStyle w:val="Heading4"/>
      </w:pPr>
      <w:r>
        <w:t>Presidential politics killed the TPP</w:t>
      </w:r>
    </w:p>
    <w:p w:rsidR="009B66F9" w:rsidRPr="00AC5831" w:rsidRDefault="009B66F9" w:rsidP="009B66F9">
      <w:pPr>
        <w:rPr>
          <w:rStyle w:val="Style13ptBold"/>
        </w:rPr>
      </w:pPr>
      <w:r>
        <w:rPr>
          <w:rStyle w:val="Style13ptBold"/>
        </w:rPr>
        <w:t>Everett 7/14</w:t>
      </w:r>
    </w:p>
    <w:p w:rsidR="009B66F9" w:rsidRDefault="009B66F9" w:rsidP="009B66F9">
      <w:r>
        <w:t>(Burgess, Politico; 7/14/16; How Trump and Clinton teamed up to sink trade; http://www.politico.com/story/2016/07/pacific-trade-trump-clinton-225504)//jac</w:t>
      </w:r>
    </w:p>
    <w:p w:rsidR="009B66F9" w:rsidRPr="00382360" w:rsidRDefault="009B66F9" w:rsidP="009B66F9">
      <w:pPr>
        <w:rPr>
          <w:sz w:val="10"/>
        </w:rPr>
      </w:pPr>
      <w:r w:rsidRPr="00382360">
        <w:rPr>
          <w:sz w:val="10"/>
        </w:rPr>
        <w:t xml:space="preserve">There’s one thing that Donald Trump and Hillary Clinton have done together this campaign: Cripple trade deals. In a striking divergence from typical Capitol Hill fingerpointing, Democrats and Republicans alike are declining to blame each other for the dimming prospects of passing the sweeping free trade deal with 11 Pacific Rim countries. Instead, </w:t>
      </w:r>
      <w:r w:rsidRPr="00382360">
        <w:rPr>
          <w:rStyle w:val="StyleUnderline"/>
        </w:rPr>
        <w:t>there’s bipartisan agreement that it’s all the fault of Trump and Clinton, both of whom strongly oppose the T</w:t>
      </w:r>
      <w:r w:rsidRPr="00382360">
        <w:rPr>
          <w:sz w:val="10"/>
        </w:rPr>
        <w:t>rans-</w:t>
      </w:r>
      <w:r w:rsidRPr="00382360">
        <w:rPr>
          <w:rStyle w:val="StyleUnderline"/>
        </w:rPr>
        <w:t>P</w:t>
      </w:r>
      <w:r w:rsidRPr="00382360">
        <w:rPr>
          <w:sz w:val="10"/>
        </w:rPr>
        <w:t xml:space="preserve">acific </w:t>
      </w:r>
      <w:r w:rsidRPr="00382360">
        <w:rPr>
          <w:rStyle w:val="StyleUnderline"/>
        </w:rPr>
        <w:t>P</w:t>
      </w:r>
      <w:r w:rsidRPr="00382360">
        <w:rPr>
          <w:sz w:val="10"/>
        </w:rPr>
        <w:t xml:space="preserve">artnership. </w:t>
      </w:r>
      <w:r w:rsidRPr="00382360">
        <w:rPr>
          <w:rStyle w:val="StyleUnderline"/>
        </w:rPr>
        <w:t>Not long ago</w:t>
      </w:r>
      <w:r w:rsidRPr="00382360">
        <w:rPr>
          <w:sz w:val="10"/>
        </w:rPr>
        <w:t>, approving new tr</w:t>
      </w:r>
      <w:r w:rsidRPr="00382360">
        <w:rPr>
          <w:rStyle w:val="StyleUnderline"/>
        </w:rPr>
        <w:t xml:space="preserve">ade deals stood as the best chance for a divided Washington to build some kind legislative legacy </w:t>
      </w:r>
      <w:r w:rsidRPr="00382360">
        <w:rPr>
          <w:sz w:val="10"/>
        </w:rPr>
        <w:t xml:space="preserve">during President Barack Obama’s last two years. But </w:t>
      </w:r>
      <w:r w:rsidRPr="00382360">
        <w:rPr>
          <w:rStyle w:val="StyleUnderline"/>
        </w:rPr>
        <w:t xml:space="preserve">that was before Trump called TPP a “rape” of the country </w:t>
      </w:r>
      <w:r w:rsidRPr="00382360">
        <w:rPr>
          <w:sz w:val="10"/>
        </w:rPr>
        <w:t xml:space="preserve">— a declaration that underscores growing divisions in a GOP that for years had been the standard bearer for free trade. Simultaneously, Bernie </w:t>
      </w:r>
      <w:r w:rsidRPr="00382360">
        <w:rPr>
          <w:rStyle w:val="StyleUnderline"/>
        </w:rPr>
        <w:t>Sanders offered withering criticism of trade deals, driving Hillary Clinton away from an agreement with Pacific Rim countries she once called the “gold standard” of such agreements.</w:t>
      </w:r>
      <w:r>
        <w:rPr>
          <w:rStyle w:val="StyleUnderline"/>
        </w:rPr>
        <w:t xml:space="preserve"> </w:t>
      </w:r>
      <w:r w:rsidRPr="00382360">
        <w:rPr>
          <w:rStyle w:val="StyleUnderline"/>
        </w:rPr>
        <w:t>That rhetoric has convinced members of Congress that the TPP can’t pass</w:t>
      </w:r>
      <w:r w:rsidRPr="00382360">
        <w:rPr>
          <w:sz w:val="10"/>
        </w:rPr>
        <w:t xml:space="preserve"> — and it may not even get a vote while Obama is still president. “I don’t see, with both major candidates for the presidency against it, how it’s going to come up. I think that’s a big issue,” said Sen. Kelly Ayotte (R-N.H.), a free trade supporter who wouldn’t say how she’d vote. Even after the election “</w:t>
      </w:r>
      <w:r w:rsidRPr="00382360">
        <w:rPr>
          <w:rStyle w:val="StyleUnderline"/>
        </w:rPr>
        <w:t>I personally think it’s very unlikely</w:t>
      </w:r>
      <w:r w:rsidRPr="00382360">
        <w:rPr>
          <w:sz w:val="10"/>
        </w:rPr>
        <w:t xml:space="preserve">.” “You’ve got two candidates for president that have both come out against it. That probably has a lot do with it,” said Sen. Claire McCaskill (D-Mo.). “It may be that we have to wait and see if the new president … if she can negotiate an even better deal that will alleviate some of the fears people have about it.” Accordingly, </w:t>
      </w:r>
      <w:r w:rsidRPr="00382360">
        <w:rPr>
          <w:rStyle w:val="Emphasis"/>
        </w:rPr>
        <w:t xml:space="preserve">prospects are so poor </w:t>
      </w:r>
      <w:r w:rsidRPr="00382360">
        <w:rPr>
          <w:rStyle w:val="StyleUnderline"/>
        </w:rPr>
        <w:t xml:space="preserve">now on Capitol Hill </w:t>
      </w:r>
      <w:r w:rsidRPr="00382360">
        <w:rPr>
          <w:rStyle w:val="Emphasis"/>
        </w:rPr>
        <w:t>for mustering a mere majority in the House and Senate that congressional leaders are barely entertaining even lame duck votes on the T</w:t>
      </w:r>
      <w:r w:rsidRPr="00382360">
        <w:rPr>
          <w:sz w:val="10"/>
        </w:rPr>
        <w:t>rans-</w:t>
      </w:r>
      <w:r w:rsidRPr="00382360">
        <w:rPr>
          <w:rStyle w:val="Emphasis"/>
        </w:rPr>
        <w:t>P</w:t>
      </w:r>
      <w:r w:rsidRPr="00382360">
        <w:rPr>
          <w:sz w:val="10"/>
        </w:rPr>
        <w:t xml:space="preserve">acific </w:t>
      </w:r>
      <w:r w:rsidRPr="00382360">
        <w:rPr>
          <w:rStyle w:val="Emphasis"/>
        </w:rPr>
        <w:t>P</w:t>
      </w:r>
      <w:r w:rsidRPr="00382360">
        <w:rPr>
          <w:sz w:val="10"/>
        </w:rPr>
        <w:t>artnership. Chief vote counters in the Senate say they aren’t sure that TPP could win 50 votes. That indicates the kind of sea change that’s happening around trade — the Senate mustered 60 votes to pass Trade Promotion Authority last year, which allows TPP and other trade deals to evade the filibuster’s 60-vote threshold.</w:t>
      </w:r>
    </w:p>
    <w:p w:rsidR="009B66F9" w:rsidRDefault="009B66F9" w:rsidP="00757D6F"/>
    <w:p w:rsidR="009B66F9" w:rsidRPr="00382360" w:rsidRDefault="009B66F9" w:rsidP="009B66F9">
      <w:pPr>
        <w:pStyle w:val="Heading4"/>
      </w:pPr>
      <w:r>
        <w:t>Spending, Zika, and mental health bill all thump</w:t>
      </w:r>
      <w:r>
        <w:tab/>
      </w:r>
    </w:p>
    <w:p w:rsidR="009B66F9" w:rsidRDefault="009B66F9" w:rsidP="009B66F9">
      <w:pPr>
        <w:rPr>
          <w:rStyle w:val="Style13ptBold"/>
        </w:rPr>
      </w:pPr>
      <w:r>
        <w:rPr>
          <w:rStyle w:val="Style13ptBold"/>
        </w:rPr>
        <w:t>Weixel 7/19</w:t>
      </w:r>
    </w:p>
    <w:p w:rsidR="009B66F9" w:rsidRDefault="009B66F9" w:rsidP="009B66F9">
      <w:r>
        <w:t>(Nathaniel, Bloomberg News; 7/19/16; Funding for Zika, 'Cures' Remains Key Challenge for Congress in Fall; http://www.bna.com/funding-zikacures-remains-n73014444969/)//jac</w:t>
      </w:r>
    </w:p>
    <w:p w:rsidR="009B66F9" w:rsidRPr="00382360" w:rsidRDefault="009B66F9" w:rsidP="009B66F9">
      <w:pPr>
        <w:rPr>
          <w:rStyle w:val="StyleUnderline"/>
        </w:rPr>
      </w:pPr>
      <w:r w:rsidRPr="00382360">
        <w:rPr>
          <w:sz w:val="10"/>
        </w:rPr>
        <w:t xml:space="preserve">July 18 — </w:t>
      </w:r>
      <w:r w:rsidRPr="00382360">
        <w:rPr>
          <w:rStyle w:val="StyleUnderline"/>
        </w:rPr>
        <w:t>Wrangling over money for Zika, mental health and a biomedical innovation initiative will top the health-care agenda when Congress returns</w:t>
      </w:r>
      <w:r w:rsidRPr="00382360">
        <w:rPr>
          <w:sz w:val="10"/>
        </w:rPr>
        <w:t xml:space="preserve"> in September.</w:t>
      </w:r>
      <w:r w:rsidRPr="00382360">
        <w:rPr>
          <w:b/>
          <w:bCs/>
          <w:sz w:val="10"/>
        </w:rPr>
        <w:t xml:space="preserve"> </w:t>
      </w:r>
      <w:r w:rsidRPr="00382360">
        <w:rPr>
          <w:sz w:val="10"/>
        </w:rPr>
        <w:t xml:space="preserve"> The Senate left town last week for a seven-week recess after once again failing to pass a $1.1 billion spending package to fund the fight against the Zika virus. </w:t>
      </w:r>
      <w:r w:rsidRPr="00382360">
        <w:rPr>
          <w:rStyle w:val="StyleUnderline"/>
        </w:rPr>
        <w:t>Another vote is scheduled on lawmakers' first day back.</w:t>
      </w:r>
      <w:r>
        <w:rPr>
          <w:rStyle w:val="StyleUnderline"/>
        </w:rPr>
        <w:t xml:space="preserve"> </w:t>
      </w:r>
      <w:r w:rsidRPr="00382360">
        <w:rPr>
          <w:sz w:val="10"/>
        </w:rPr>
        <w:t xml:space="preserve"> </w:t>
      </w:r>
      <w:r w:rsidRPr="00382360">
        <w:rPr>
          <w:rStyle w:val="StyleUnderline"/>
        </w:rPr>
        <w:t>The window for trying to rise above the partisan gridlock and pass anything will be narrow—</w:t>
      </w:r>
      <w:r w:rsidRPr="00382360">
        <w:rPr>
          <w:rStyle w:val="Emphasis"/>
        </w:rPr>
        <w:t>lawmakers will still need to find a way to fund the government, which is likely to eat into the time that could be spent on other priorities</w:t>
      </w:r>
      <w:r w:rsidRPr="00382360">
        <w:rPr>
          <w:rStyle w:val="StyleUnderline"/>
        </w:rPr>
        <w:t>.</w:t>
      </w:r>
      <w:r w:rsidRPr="00382360">
        <w:rPr>
          <w:sz w:val="10"/>
        </w:rPr>
        <w:t xml:space="preserve"> Once lawmakers return, </w:t>
      </w:r>
      <w:r w:rsidRPr="00382360">
        <w:rPr>
          <w:rStyle w:val="StyleUnderline"/>
        </w:rPr>
        <w:t>they will have only eight legislative weeks left in the 114th Congress, including a lame-duck session.</w:t>
      </w:r>
      <w:r>
        <w:rPr>
          <w:rStyle w:val="StyleUnderline"/>
        </w:rPr>
        <w:t xml:space="preserve"> </w:t>
      </w:r>
      <w:r w:rsidRPr="00382360">
        <w:rPr>
          <w:sz w:val="10"/>
        </w:rPr>
        <w:t xml:space="preserve"> Senate Health, Education, Labor and Pensions Committee Chairman Lamar Alexander (R-Tenn.) is also looking at September to pass the 21st Century Cures initiative, which aims to speed the federal approval processes for innovative medical products. The House approves its version of Cures (H.R. 6) just over a year ago, but Alexander has said he won't move forward until funding issues are worked out.  </w:t>
      </w:r>
      <w:r w:rsidRPr="00382360">
        <w:rPr>
          <w:rStyle w:val="StyleUnderline"/>
        </w:rPr>
        <w:t xml:space="preserve">The hope isn't as bright for potential passage of a mental health reform bill in the Senate. </w:t>
      </w:r>
      <w:r w:rsidRPr="00382360">
        <w:rPr>
          <w:sz w:val="10"/>
        </w:rPr>
        <w:t xml:space="preserve">The House overcame years of delays and overwhelmingly passed its own version (H.R. 2646) earlier this month. However, </w:t>
      </w:r>
      <w:r w:rsidRPr="00382360">
        <w:rPr>
          <w:rStyle w:val="Emphasis"/>
        </w:rPr>
        <w:t>the Senate bill is being held up over gun language, and the disagreements could drag well beyond September</w:t>
      </w:r>
      <w:r w:rsidRPr="00382360">
        <w:rPr>
          <w:rStyle w:val="StyleUnderline"/>
        </w:rPr>
        <w:t>.</w:t>
      </w:r>
      <w:r w:rsidRPr="00382360">
        <w:rPr>
          <w:sz w:val="10"/>
        </w:rPr>
        <w:t xml:space="preserve"> Democrats, especially the bill's main sponsor, Sen. Chris Murphy (D-Conn.), don't want the bill to contain language they fear would make it easier for mentally ill people to get guns. If the stalemate continues, there's real concern it could derail what was supposed to be promising, bipartisan legislation.  Zika Fight  A $1.1 billion funding package (H.R. 2577) to combat the spread of the Zika virus failed to advance in the Senate July 14 after Democrats blocked the measure (136 HCDR, 7/15/16). It was the second time Democrats have blocked the measure, which was anticipated after the Senate tried and failed to pass the spending plan June 28. The funding was part of a conference report that included the Military Construction and Veterans Affairs fiscal 2017 spending bill.  Following the first failed vote, lawmakers spent the better part of two weeks pointing fingers at one another. That's not expected to change over the summer as the risk grows for domestic cases of the mosquito-borne virus. Senate Democrats decried the inclusion of “poison pill” riders in the House-passed measure, including new restrictions on Planned Parenthood funding to clinics in Puerto Rico and cuts to the Affordable Care Act. They also objected to budget offsets in the plan.  In February, the Obama administration requested $1.9 billion in emergency funding—that isn't offset—to combat the spread of Zika. Republicans in the House countered that the administration needs to shift existing funds that were being used to fight Ebola, and said any new money needs to be offset. Officials have said funding for projects like vaccine trials will run out without new money. Democrats had called for Senate Majority Leader Mitch McConnell (R-Ky.) and other Republicans to return to the negotiating table, but McConnell had insisted the conference report can't be amended  A </w:t>
      </w:r>
      <w:r w:rsidRPr="00382360">
        <w:rPr>
          <w:rStyle w:val="StyleUnderline"/>
        </w:rPr>
        <w:t>third vote in the Senate on the spending package is already scheduled for Sept. 6.</w:t>
      </w:r>
    </w:p>
    <w:p w:rsidR="009B66F9" w:rsidRDefault="009B66F9" w:rsidP="00757D6F"/>
    <w:p w:rsidR="009B66F9" w:rsidRDefault="009B66F9" w:rsidP="009B66F9">
      <w:pPr>
        <w:pStyle w:val="Heading4"/>
      </w:pPr>
      <w:r>
        <w:t>Congress is getting nothing done-zika, energy, spending, and Flint all thump</w:t>
      </w:r>
    </w:p>
    <w:p w:rsidR="009B66F9" w:rsidRPr="00F81725" w:rsidRDefault="009B66F9" w:rsidP="009B66F9">
      <w:pPr>
        <w:rPr>
          <w:rStyle w:val="Style13ptBold"/>
        </w:rPr>
      </w:pPr>
      <w:r>
        <w:rPr>
          <w:rStyle w:val="Style13ptBold"/>
        </w:rPr>
        <w:t>Koss et al 7/15</w:t>
      </w:r>
    </w:p>
    <w:p w:rsidR="009B66F9" w:rsidRDefault="009B66F9" w:rsidP="009B66F9">
      <w:r>
        <w:t>(Geof Koss, George Kahlink, and Hannah Hess, Environment and Energy Publishing; 7/15/16; Congress exits as September workload piles up; http://www.eenews.net/stories/1060040332)//jac</w:t>
      </w:r>
    </w:p>
    <w:p w:rsidR="009B66F9" w:rsidRPr="00382360" w:rsidRDefault="009B66F9" w:rsidP="009B66F9">
      <w:pPr>
        <w:rPr>
          <w:sz w:val="12"/>
        </w:rPr>
      </w:pPr>
      <w:r w:rsidRPr="00382360">
        <w:rPr>
          <w:rStyle w:val="StyleUnderline"/>
        </w:rPr>
        <w:t xml:space="preserve">Lawmakers decamped for </w:t>
      </w:r>
      <w:r w:rsidRPr="00382360">
        <w:rPr>
          <w:sz w:val="12"/>
        </w:rPr>
        <w:t xml:space="preserve">their </w:t>
      </w:r>
      <w:r w:rsidRPr="00382360">
        <w:rPr>
          <w:rStyle w:val="StyleUnderline"/>
        </w:rPr>
        <w:t>seven-week recess</w:t>
      </w:r>
      <w:r w:rsidRPr="00382360">
        <w:rPr>
          <w:sz w:val="12"/>
        </w:rPr>
        <w:t xml:space="preserve"> yesterday </w:t>
      </w:r>
      <w:r w:rsidRPr="00382360">
        <w:rPr>
          <w:rStyle w:val="StyleUnderline"/>
        </w:rPr>
        <w:t>amid a</w:t>
      </w:r>
      <w:r w:rsidRPr="00382360">
        <w:rPr>
          <w:sz w:val="12"/>
        </w:rPr>
        <w:t xml:space="preserve"> growing </w:t>
      </w:r>
      <w:r w:rsidRPr="00382360">
        <w:rPr>
          <w:rStyle w:val="StyleUnderline"/>
        </w:rPr>
        <w:t>pile of unfinished business that awaits them in September, which includes key energy and environment spending bills, a possible energy conference report, and measures to fight the Zika virus and address the lead crisis in Flint, Mich.</w:t>
      </w:r>
      <w:r>
        <w:rPr>
          <w:rStyle w:val="StyleUnderline"/>
        </w:rPr>
        <w:t xml:space="preserve"> </w:t>
      </w:r>
      <w:r w:rsidRPr="00382360">
        <w:rPr>
          <w:sz w:val="12"/>
        </w:rPr>
        <w:t xml:space="preserve">Senate Minority Leader Harry Reid (D-Nev.) accused Republicans of leaving for their national convention in Cleveland next week with a long to-do list, including funding for Zika and Flint, plus proposed gun control legislation and criminal justice reform. "We'd like to stay here and work," Reid said on the Senate floor. "I'd like to work for the people of Nevada and work for the rest of the American people. The Republicans, they're not going to hear of this. They want to go. They want to go listen to Donald Trump," Reid added. Responding to the criticism, Republican Whip John Cornyn (R-Texas), joked: "They don't like being in the minority?" "You only get to set the agenda if you're in the majority and the reason why we haven't been able to get more done is because of the dysfunction, obstructionism of the Democrats," he said. </w:t>
      </w:r>
      <w:r w:rsidRPr="00382360">
        <w:rPr>
          <w:rStyle w:val="StyleUnderline"/>
        </w:rPr>
        <w:t>The Senate started slogging through appropriations bills 10 weeks ago, but the effort has been "thwarted by Democratic desire for an omnibus</w:t>
      </w:r>
      <w:r w:rsidRPr="00382360">
        <w:rPr>
          <w:sz w:val="12"/>
        </w:rPr>
        <w:t xml:space="preserve">," Cornyn said. The final outcome could instead be a continuing resolution, Cornyn said, "which nobody likes." If a CR is necessary, Cornyn would opt for a spending bill that lasts through early 2017, leaving the issue to a new Congress and president. "I'm not a fan of kicking things into a lame-duck session," Cornyn said. He thinks Democrats see increased leverage in year-end negotiations. Spending House Speaker Paul </w:t>
      </w:r>
      <w:r w:rsidRPr="00382360">
        <w:rPr>
          <w:rStyle w:val="StyleUnderline"/>
        </w:rPr>
        <w:t>Ryan</w:t>
      </w:r>
      <w:r w:rsidRPr="00382360">
        <w:rPr>
          <w:sz w:val="12"/>
        </w:rPr>
        <w:t xml:space="preserve"> (R-Wis.) </w:t>
      </w:r>
      <w:r w:rsidRPr="00382360">
        <w:rPr>
          <w:rStyle w:val="StyleUnderline"/>
        </w:rPr>
        <w:t>pushed back against charges that the House had done little legislating this year, noting education, opioid, transportation and export control measures have all passed the chamber.</w:t>
      </w:r>
      <w:r>
        <w:rPr>
          <w:rStyle w:val="StyleUnderline"/>
        </w:rPr>
        <w:t xml:space="preserve"> </w:t>
      </w:r>
      <w:r w:rsidRPr="00382360">
        <w:rPr>
          <w:rStyle w:val="StyleUnderline"/>
        </w:rPr>
        <w:t>"It's divided government</w:t>
      </w:r>
      <w:r w:rsidRPr="00382360">
        <w:rPr>
          <w:sz w:val="12"/>
        </w:rPr>
        <w:t>," Ryan said at a press conference yesterday. "</w:t>
      </w:r>
      <w:r w:rsidRPr="00382360">
        <w:rPr>
          <w:rStyle w:val="StyleUnderline"/>
        </w:rPr>
        <w:t>It's not easy to get things done when you don't have a lot of cooperation from the other party."</w:t>
      </w:r>
      <w:r>
        <w:rPr>
          <w:rStyle w:val="StyleUnderline"/>
        </w:rPr>
        <w:t xml:space="preserve"> </w:t>
      </w:r>
      <w:r w:rsidRPr="00382360">
        <w:rPr>
          <w:sz w:val="12"/>
        </w:rPr>
        <w:t>Ryan also said he has "not given up on the appropriations process" for fiscal 2017.</w:t>
      </w:r>
    </w:p>
    <w:p w:rsidR="009B66F9" w:rsidRDefault="009B66F9" w:rsidP="00757D6F"/>
    <w:p w:rsidR="00062575" w:rsidRDefault="00062575" w:rsidP="00062575">
      <w:pPr>
        <w:pStyle w:val="Heading3"/>
      </w:pPr>
      <w:r>
        <w:t>Impact</w:t>
      </w:r>
    </w:p>
    <w:p w:rsidR="00062575" w:rsidRDefault="00062575" w:rsidP="00062575">
      <w:pPr>
        <w:pStyle w:val="Heading4"/>
      </w:pPr>
      <w:r>
        <w:t>TPP won’t help ag – empirics</w:t>
      </w:r>
    </w:p>
    <w:p w:rsidR="00062575" w:rsidRPr="00062575" w:rsidRDefault="00062575" w:rsidP="00062575">
      <w:pPr>
        <w:rPr>
          <w:rStyle w:val="Style13ptBold"/>
        </w:rPr>
      </w:pPr>
      <w:r>
        <w:rPr>
          <w:rStyle w:val="Style13ptBold"/>
        </w:rPr>
        <w:t>Reynolds, 7/25</w:t>
      </w:r>
    </w:p>
    <w:p w:rsidR="00062575" w:rsidRPr="00062575" w:rsidRDefault="00062575" w:rsidP="00062575">
      <w:pPr>
        <w:rPr>
          <w:sz w:val="16"/>
        </w:rPr>
      </w:pPr>
      <w:r w:rsidRPr="00062575">
        <w:rPr>
          <w:sz w:val="16"/>
        </w:rPr>
        <w:t xml:space="preserve">(Mitch Reynolds, news director and basketball enthusiast, 7-25-2016, "TPP agreement big deal for farmers," No Publication, </w:t>
      </w:r>
      <w:hyperlink r:id="rId15" w:history="1">
        <w:r w:rsidRPr="00062575">
          <w:rPr>
            <w:rStyle w:val="Hyperlink"/>
            <w:sz w:val="16"/>
          </w:rPr>
          <w:t>http://www.1410wizm.com/index.php/item/28134-tpp-agreement-big-deal-for-farmers</w:t>
        </w:r>
      </w:hyperlink>
      <w:r w:rsidRPr="00062575">
        <w:rPr>
          <w:sz w:val="16"/>
        </w:rPr>
        <w:t>, accessed 7/25/16, JH)</w:t>
      </w:r>
    </w:p>
    <w:p w:rsidR="00062575" w:rsidRPr="00062575" w:rsidRDefault="00062575" w:rsidP="00062575">
      <w:pPr>
        <w:rPr>
          <w:rStyle w:val="StyleUnderline"/>
        </w:rPr>
      </w:pPr>
      <w:r w:rsidRPr="00062575">
        <w:rPr>
          <w:sz w:val="16"/>
        </w:rPr>
        <w:t xml:space="preserve">The pending Trans-Pacific Partnership trade agreement has been a relatively small issue in coming elections, but it should be huge. That's from </w:t>
      </w:r>
      <w:r w:rsidRPr="00062575">
        <w:rPr>
          <w:rStyle w:val="StyleUnderline"/>
        </w:rPr>
        <w:t>Wisconsin Farmers Union president</w:t>
      </w:r>
      <w:r w:rsidRPr="00062575">
        <w:rPr>
          <w:sz w:val="16"/>
        </w:rPr>
        <w:t xml:space="preserve"> Darin Von Ruden, a Westby dairy farmer. He </w:t>
      </w:r>
      <w:r w:rsidRPr="00062575">
        <w:rPr>
          <w:rStyle w:val="Emphasis"/>
        </w:rPr>
        <w:t xml:space="preserve">says the TPP deal has only negative impacts for </w:t>
      </w:r>
      <w:r w:rsidRPr="00062575">
        <w:rPr>
          <w:sz w:val="16"/>
        </w:rPr>
        <w:t>Wisconsin</w:t>
      </w:r>
      <w:r w:rsidRPr="00062575">
        <w:rPr>
          <w:rStyle w:val="Emphasis"/>
        </w:rPr>
        <w:t xml:space="preserve"> farmers</w:t>
      </w:r>
      <w:r w:rsidRPr="00062575">
        <w:rPr>
          <w:sz w:val="16"/>
        </w:rPr>
        <w:t xml:space="preserve">, </w:t>
      </w:r>
      <w:r w:rsidRPr="00062575">
        <w:rPr>
          <w:rStyle w:val="StyleUnderline"/>
        </w:rPr>
        <w:t>despite promises of more prosperity for everyone.</w:t>
      </w:r>
      <w:r>
        <w:rPr>
          <w:rStyle w:val="StyleUnderline"/>
        </w:rPr>
        <w:t xml:space="preserve"> </w:t>
      </w:r>
      <w:r w:rsidRPr="00062575">
        <w:rPr>
          <w:sz w:val="16"/>
        </w:rPr>
        <w:t>"Seems like everybody, between the consumer and the farmers, are the ones that are making the profits off these trade deals," Von Ruden said. "And it's not really getting back to the guy at the bottom of the totem pole." The TPP agreement had promised a kind of trickle-down prosperity. "</w:t>
      </w:r>
      <w:r w:rsidRPr="00062575">
        <w:rPr>
          <w:rStyle w:val="StyleUnderline"/>
        </w:rPr>
        <w:t xml:space="preserve">With all the trade deals that we've seen over the years, there's been the promise of trickle-down economics and eventually it gets to the farmer, </w:t>
      </w:r>
      <w:r w:rsidRPr="00062575">
        <w:rPr>
          <w:rStyle w:val="Emphasis"/>
        </w:rPr>
        <w:t>but we just haven't seen that</w:t>
      </w:r>
      <w:r w:rsidRPr="00062575">
        <w:rPr>
          <w:sz w:val="16"/>
        </w:rPr>
        <w:t>," Von Ruden said. "</w:t>
      </w:r>
      <w:r w:rsidRPr="00062575">
        <w:rPr>
          <w:rStyle w:val="StyleUnderline"/>
        </w:rPr>
        <w:t>Since 1994, we're less than have than what we were in total farm numbers.</w:t>
      </w:r>
      <w:r>
        <w:rPr>
          <w:rStyle w:val="StyleUnderline"/>
        </w:rPr>
        <w:t xml:space="preserve"> </w:t>
      </w:r>
      <w:r w:rsidRPr="00062575">
        <w:rPr>
          <w:rStyle w:val="Emphasis"/>
        </w:rPr>
        <w:t>(TPP) is not working ... to get those dollars back in farmers' pockets.</w:t>
      </w:r>
      <w:r>
        <w:rPr>
          <w:rStyle w:val="Emphasis"/>
        </w:rPr>
        <w:t xml:space="preserve"> </w:t>
      </w:r>
      <w:r w:rsidRPr="00062575">
        <w:rPr>
          <w:sz w:val="16"/>
        </w:rPr>
        <w:t xml:space="preserve">Among the worries, Von Ruden says </w:t>
      </w:r>
      <w:r w:rsidRPr="00062575">
        <w:rPr>
          <w:rStyle w:val="StyleUnderline"/>
        </w:rPr>
        <w:t>the TPP deal could lead to greater imports of what's known as milk protein concentrates, which can diminish demand for milk produced on American farms.</w:t>
      </w:r>
    </w:p>
    <w:p w:rsidR="00062575" w:rsidRDefault="00062575" w:rsidP="00062575"/>
    <w:p w:rsidR="00062575" w:rsidRPr="00062575" w:rsidRDefault="00062575" w:rsidP="00062575"/>
    <w:p w:rsidR="00A95652" w:rsidRDefault="001A072E" w:rsidP="001A072E">
      <w:pPr>
        <w:pStyle w:val="Heading1"/>
      </w:pPr>
      <w:r>
        <w:t>Iran Ups</w:t>
      </w:r>
    </w:p>
    <w:p w:rsidR="00CB0CFB" w:rsidRPr="00CB0CFB" w:rsidRDefault="00CB0CFB" w:rsidP="00CB0CFB">
      <w:pPr>
        <w:pStyle w:val="Heading2"/>
      </w:pPr>
      <w:r>
        <w:t>Neg</w:t>
      </w:r>
    </w:p>
    <w:p w:rsidR="001A072E" w:rsidRDefault="001A072E" w:rsidP="00CB0CFB">
      <w:pPr>
        <w:pStyle w:val="Heading3"/>
      </w:pPr>
      <w:r>
        <w:t>UQ</w:t>
      </w:r>
    </w:p>
    <w:p w:rsidR="00A13082" w:rsidRDefault="00A13082" w:rsidP="00A13082">
      <w:pPr>
        <w:pStyle w:val="Heading4"/>
      </w:pPr>
      <w:r>
        <w:t>Dems are using the lame duck as leverage to pass sanctions</w:t>
      </w:r>
    </w:p>
    <w:p w:rsidR="00A13082" w:rsidRPr="00CB0CFB" w:rsidRDefault="00A13082" w:rsidP="00A13082">
      <w:pPr>
        <w:rPr>
          <w:rStyle w:val="Style13ptBold"/>
        </w:rPr>
      </w:pPr>
      <w:r>
        <w:rPr>
          <w:rStyle w:val="Style13ptBold"/>
        </w:rPr>
        <w:t>Demirjian, 7/13</w:t>
      </w:r>
    </w:p>
    <w:p w:rsidR="00A13082" w:rsidRPr="00CB0CFB" w:rsidRDefault="00A13082" w:rsidP="00A13082">
      <w:pPr>
        <w:rPr>
          <w:sz w:val="16"/>
        </w:rPr>
      </w:pPr>
      <w:r w:rsidRPr="00CB0CFB">
        <w:rPr>
          <w:sz w:val="16"/>
        </w:rPr>
        <w:t>(Karoun Demirjian, defense and foreign policy correspondent,</w:t>
      </w:r>
      <w:r>
        <w:rPr>
          <w:sz w:val="16"/>
        </w:rPr>
        <w:t xml:space="preserve"> 7/13/16,</w:t>
      </w:r>
      <w:r w:rsidRPr="00CB0CFB">
        <w:rPr>
          <w:sz w:val="16"/>
        </w:rPr>
        <w:t xml:space="preserve"> "Corker has a new Iran sanctions bill, but more bipartisan support may be hard to come by," </w:t>
      </w:r>
      <w:hyperlink r:id="rId16" w:history="1">
        <w:r w:rsidRPr="00CB0CFB">
          <w:rPr>
            <w:rStyle w:val="Hyperlink"/>
            <w:sz w:val="16"/>
          </w:rPr>
          <w:t>https://www.washingtonpost.com/news/powerpost/wp/2016/07/13/corker-has-a-new-iran-sanctions-bill-but-bipartisan-support-will-be-hard-to-come-by/</w:t>
        </w:r>
      </w:hyperlink>
      <w:r w:rsidRPr="00CB0CFB">
        <w:rPr>
          <w:sz w:val="16"/>
        </w:rPr>
        <w:t>, accessed 7/24/16, JH)</w:t>
      </w:r>
    </w:p>
    <w:p w:rsidR="00A13082" w:rsidRPr="00A13082" w:rsidRDefault="00A13082" w:rsidP="00A13082">
      <w:pPr>
        <w:rPr>
          <w:sz w:val="16"/>
        </w:rPr>
      </w:pPr>
      <w:r w:rsidRPr="00A13082">
        <w:rPr>
          <w:sz w:val="16"/>
        </w:rPr>
        <w:t xml:space="preserve">After months of negotiations, a small group led by Senate Foreign Relations Committee Chairman Bob </w:t>
      </w:r>
      <w:r w:rsidRPr="00CB0CFB">
        <w:rPr>
          <w:rStyle w:val="StyleUnderline"/>
        </w:rPr>
        <w:t>Corker is introducing a new bill to impose sanctions on Iran</w:t>
      </w:r>
      <w:r w:rsidRPr="00A13082">
        <w:rPr>
          <w:sz w:val="16"/>
        </w:rPr>
        <w:t xml:space="preserve">, as Republicans continue to warn that last year’s nuclear deal with Iran was a dangerous mistake by the Obama administration. </w:t>
      </w:r>
      <w:r w:rsidRPr="00A62F28">
        <w:rPr>
          <w:rStyle w:val="Emphasis"/>
        </w:rPr>
        <w:t xml:space="preserve">But, </w:t>
      </w:r>
      <w:r w:rsidRPr="00A13082">
        <w:rPr>
          <w:sz w:val="16"/>
        </w:rPr>
        <w:t>so far</w:t>
      </w:r>
      <w:r w:rsidRPr="00A62F28">
        <w:rPr>
          <w:rStyle w:val="Emphasis"/>
        </w:rPr>
        <w:t>, only two Democrats</w:t>
      </w:r>
      <w:r w:rsidRPr="00A13082">
        <w:rPr>
          <w:sz w:val="16"/>
        </w:rPr>
        <w:t xml:space="preserve">, both of whom opposed the Iran deal, </w:t>
      </w:r>
      <w:r w:rsidRPr="00A62F28">
        <w:rPr>
          <w:rStyle w:val="Emphasis"/>
        </w:rPr>
        <w:t>are backing the measure.</w:t>
      </w:r>
      <w:r>
        <w:rPr>
          <w:rStyle w:val="Emphasis"/>
        </w:rPr>
        <w:t xml:space="preserve"> </w:t>
      </w:r>
      <w:r w:rsidRPr="00A62F28">
        <w:rPr>
          <w:rStyle w:val="StyleUnderline"/>
        </w:rPr>
        <w:t>The legislation seeks to step up</w:t>
      </w:r>
      <w:r w:rsidRPr="00A13082">
        <w:rPr>
          <w:sz w:val="16"/>
        </w:rPr>
        <w:t xml:space="preserve"> mandatory </w:t>
      </w:r>
      <w:r w:rsidRPr="00A62F28">
        <w:rPr>
          <w:rStyle w:val="StyleUnderline"/>
        </w:rPr>
        <w:t>sanctions against</w:t>
      </w:r>
      <w:r w:rsidRPr="00A13082">
        <w:rPr>
          <w:sz w:val="16"/>
        </w:rPr>
        <w:t xml:space="preserve"> individuals and </w:t>
      </w:r>
      <w:r w:rsidRPr="00A62F28">
        <w:rPr>
          <w:rStyle w:val="StyleUnderline"/>
        </w:rPr>
        <w:t>entities involved with Iran’s</w:t>
      </w:r>
      <w:r w:rsidRPr="00A13082">
        <w:rPr>
          <w:sz w:val="16"/>
        </w:rPr>
        <w:t xml:space="preserve"> ballistic </w:t>
      </w:r>
      <w:r w:rsidRPr="00A62F28">
        <w:rPr>
          <w:rStyle w:val="StyleUnderline"/>
        </w:rPr>
        <w:t>missile program</w:t>
      </w:r>
      <w:r w:rsidRPr="00A13082">
        <w:rPr>
          <w:sz w:val="16"/>
        </w:rPr>
        <w:t xml:space="preserve">, the Iranian Revolutionary Guard Corps, and cyber-threats and espionage efforts. </w:t>
      </w:r>
      <w:r w:rsidRPr="00A62F28">
        <w:rPr>
          <w:rStyle w:val="StyleUnderline"/>
        </w:rPr>
        <w:t>It also would renew</w:t>
      </w:r>
      <w:r w:rsidRPr="00A13082">
        <w:rPr>
          <w:sz w:val="16"/>
        </w:rPr>
        <w:t xml:space="preserve"> thorugh 2026 </w:t>
      </w:r>
      <w:r w:rsidRPr="00A62F28">
        <w:rPr>
          <w:rStyle w:val="StyleUnderline"/>
        </w:rPr>
        <w:t>the</w:t>
      </w:r>
      <w:r w:rsidRPr="00A13082">
        <w:rPr>
          <w:sz w:val="16"/>
        </w:rPr>
        <w:t xml:space="preserve"> expiring </w:t>
      </w:r>
      <w:r w:rsidRPr="00A62F28">
        <w:rPr>
          <w:rStyle w:val="StyleUnderline"/>
        </w:rPr>
        <w:t>Iran Sanctions Act</w:t>
      </w:r>
      <w:r w:rsidRPr="00A13082">
        <w:rPr>
          <w:sz w:val="16"/>
        </w:rPr>
        <w:t xml:space="preserve">, or ISA, which outlines trade, energy, defense and banking sector sanctions over Iran’s nuclear and missile activities. In addition, </w:t>
      </w:r>
      <w:r w:rsidRPr="00A62F28">
        <w:rPr>
          <w:rStyle w:val="StyleUnderline"/>
        </w:rPr>
        <w:t>the proposal would prohibit Iran’s financial institutions from engaging in dollar-based financial transactions with banks in third-party countries.</w:t>
      </w:r>
      <w:r>
        <w:rPr>
          <w:rStyle w:val="StyleUnderline"/>
        </w:rPr>
        <w:t xml:space="preserve"> </w:t>
      </w:r>
      <w:r w:rsidRPr="00A13082">
        <w:rPr>
          <w:sz w:val="16"/>
        </w:rPr>
        <w:t xml:space="preserve">But </w:t>
      </w:r>
      <w:r w:rsidRPr="00A62F28">
        <w:rPr>
          <w:rStyle w:val="StyleUnderline"/>
        </w:rPr>
        <w:t>Corker’s usual negotiating partner</w:t>
      </w:r>
      <w:r w:rsidRPr="00A13082">
        <w:rPr>
          <w:sz w:val="16"/>
        </w:rPr>
        <w:t xml:space="preserve">, committee ranking member Ben Cardin (D-Md.), </w:t>
      </w:r>
      <w:r w:rsidRPr="00A62F28">
        <w:rPr>
          <w:rStyle w:val="Emphasis"/>
        </w:rPr>
        <w:t>is not on board with the compromise and is not expected to sign on anytime soon.</w:t>
      </w:r>
      <w:r>
        <w:rPr>
          <w:rStyle w:val="Emphasis"/>
        </w:rPr>
        <w:t xml:space="preserve"> </w:t>
      </w:r>
      <w:r w:rsidRPr="00A62F28">
        <w:rPr>
          <w:rStyle w:val="StyleUnderline"/>
        </w:rPr>
        <w:t>Corker</w:t>
      </w:r>
      <w:r w:rsidRPr="00A13082">
        <w:rPr>
          <w:sz w:val="16"/>
        </w:rPr>
        <w:t xml:space="preserve"> said he </w:t>
      </w:r>
      <w:r w:rsidRPr="00A62F28">
        <w:rPr>
          <w:rStyle w:val="StyleUnderline"/>
        </w:rPr>
        <w:t>began speaking with other members a few months ago</w:t>
      </w:r>
      <w:r w:rsidRPr="00A13082">
        <w:rPr>
          <w:sz w:val="16"/>
        </w:rPr>
        <w:t xml:space="preserve"> after he and Cardin came to an impasse over waiver language. </w:t>
      </w:r>
      <w:r w:rsidRPr="00A62F28">
        <w:rPr>
          <w:rStyle w:val="StyleUnderline"/>
        </w:rPr>
        <w:t>The</w:t>
      </w:r>
      <w:r w:rsidRPr="00A13082">
        <w:rPr>
          <w:sz w:val="16"/>
        </w:rPr>
        <w:t xml:space="preserve"> chairman’s </w:t>
      </w:r>
      <w:r w:rsidRPr="00A62F28">
        <w:rPr>
          <w:rStyle w:val="StyleUnderline"/>
        </w:rPr>
        <w:t>bill would prohibit the president from waiving any sanctions in order to enter into any new agreements with Tehran</w:t>
      </w:r>
      <w:r w:rsidRPr="00A13082">
        <w:rPr>
          <w:sz w:val="16"/>
        </w:rPr>
        <w:t xml:space="preserve"> – a provision, Corker said, that is meant to make sure Congress has to approve any future deals with Iran before they can go forward. “We wanted to ensure that no president could waive sanctions and implement an international agreement without congressional approval,” Corker said in a telephone interview Wednesday, pointing out that 98 senators voted last year to insist on a chance to review the Iran deal. “Most Democrats agree that a president should not be able to do that.” But </w:t>
      </w:r>
      <w:r w:rsidRPr="00A62F28">
        <w:rPr>
          <w:rStyle w:val="Emphasis"/>
        </w:rPr>
        <w:t>most Democrats have not signed on to the legislation</w:t>
      </w:r>
      <w:r w:rsidRPr="00A13082">
        <w:rPr>
          <w:sz w:val="16"/>
        </w:rPr>
        <w:t xml:space="preserve"> yet, even though several oppose the nuclear deal with Tehran. Instead of Cardin, Corker teamed up with Sens. Bob Menendez (D-N.J.) and Joe Manchin (D-W.Va.), as well as Florida Republican Marco Rubio, all of whom opposed the Iran deal last summer, to introduce the bill. </w:t>
      </w:r>
      <w:r w:rsidRPr="00A62F28">
        <w:rPr>
          <w:rStyle w:val="StyleUnderline"/>
        </w:rPr>
        <w:t>Corker is hopeful that more Democrats will sign on over the summer</w:t>
      </w:r>
      <w:r w:rsidRPr="00A13082">
        <w:rPr>
          <w:sz w:val="16"/>
        </w:rPr>
        <w:t xml:space="preserve">. While Senate Majority Leader Mitch McConnell (R-Ky.) is being kept in the loop, </w:t>
      </w:r>
      <w:r w:rsidRPr="00A62F28">
        <w:rPr>
          <w:rStyle w:val="StyleUnderline"/>
        </w:rPr>
        <w:t>Corker is only soliciting more co-sponsors in bipartisan pairs and hopes to build more support by September</w:t>
      </w:r>
      <w:r w:rsidRPr="00A13082">
        <w:rPr>
          <w:sz w:val="16"/>
        </w:rPr>
        <w:t xml:space="preserve"> when the Senate returns from its seven week summer recess. But </w:t>
      </w:r>
      <w:r w:rsidRPr="00A62F28">
        <w:rPr>
          <w:rStyle w:val="Emphasis"/>
        </w:rPr>
        <w:t>building bipartisan support for the politically divisive issue will be difficult, particularly during an election season.</w:t>
      </w:r>
      <w:r>
        <w:rPr>
          <w:rStyle w:val="Emphasis"/>
        </w:rPr>
        <w:t xml:space="preserve"> </w:t>
      </w:r>
      <w:r w:rsidRPr="00A13082">
        <w:rPr>
          <w:sz w:val="16"/>
        </w:rPr>
        <w:t xml:space="preserve">Menendez said he approached Corker three or four months ago with draft legislation he wrote after being dissatisfied with the answers he was getting from members of the administration during various rounds of testimony about the Iran deal. “The administration generally has the position that they’re against everything,” Menendez said in a telephone interview Wednesday, pointing out that officials deflected even questions about renewing the ISA, which is fairly popular in Congress. “They have said no to everything; they wish that Congress would just go away.” Like Corker, Menendez also rejected the notion that Democrats could legitimately pull away from the bill over the issue of waivers, arguing that there is “flexibility for the administration” in the sanctions regime, particularly when it comes to making case-by-case exceptions for national security and humanitarian reasons. “That would be a false reason,” Menendez said. “If you don’t want to do something about broadening our efforts against Iranian aggression in other areas, fine, but you can’t use the waivers as a reason.” </w:t>
      </w:r>
      <w:r w:rsidRPr="00A62F28">
        <w:rPr>
          <w:rStyle w:val="StyleUnderline"/>
        </w:rPr>
        <w:t>Corker</w:t>
      </w:r>
      <w:r w:rsidRPr="00A13082">
        <w:rPr>
          <w:sz w:val="16"/>
        </w:rPr>
        <w:t xml:space="preserve"> said he </w:t>
      </w:r>
      <w:r w:rsidRPr="00A62F28">
        <w:rPr>
          <w:rStyle w:val="StyleUnderline"/>
        </w:rPr>
        <w:t>and his partners were “meticulous” about ensuring “that we are in no way involving any language that would touch the JCPOA</w:t>
      </w:r>
      <w:r w:rsidRPr="00A13082">
        <w:rPr>
          <w:sz w:val="16"/>
        </w:rPr>
        <w:t>,” a formal acronym for the Iran deal. “</w:t>
      </w:r>
      <w:r w:rsidRPr="00A62F28">
        <w:rPr>
          <w:rStyle w:val="StyleUnderline"/>
        </w:rPr>
        <w:t>If we were to touch it in any way, the administration would say that we were undermining the nuclear deal, so this is in no way touches that – everything it deals with is outside.”</w:t>
      </w:r>
      <w:r w:rsidRPr="00A13082">
        <w:rPr>
          <w:sz w:val="16"/>
        </w:rPr>
        <w:t xml:space="preserve"> Cardin said Wednesday that Republicans rejected his attempts to include language to strengthen enforcement of the nuclear agreement, calling it an “area of contention.” He said he is still in discussions with GOP leaders about how to advance that provision. Cardin also believes that the administration would be just as pleased if Congress did nothing on the subject of sanctions. “The administration obviously recognizes that this issue could get out of control in the Congress, so they are not necessarily promoting any particular legislative strategy at this point,” Cardin told reporters Wednesday. “They’ll be very pleased if Congress does nothing.” Cardin is not an advocate of Congress doing nothing. He stressed that “</w:t>
      </w:r>
      <w:r w:rsidRPr="00A038A6">
        <w:rPr>
          <w:rStyle w:val="StyleUnderline"/>
        </w:rPr>
        <w:t>the way to proceed is to get Democrats and Republicans working together</w:t>
      </w:r>
      <w:r w:rsidRPr="00A13082">
        <w:rPr>
          <w:sz w:val="16"/>
        </w:rPr>
        <w:t xml:space="preserve">,” suggesting that </w:t>
      </w:r>
      <w:r w:rsidRPr="00A038A6">
        <w:rPr>
          <w:rStyle w:val="StyleUnderline"/>
        </w:rPr>
        <w:t>the only way to do that this Congress might be to simply pass an unadorned renewal of the Iran Sanctions Act</w:t>
      </w:r>
      <w:r w:rsidRPr="00A13082">
        <w:rPr>
          <w:sz w:val="16"/>
        </w:rPr>
        <w:t xml:space="preserve">, which expires at the end of the year. </w:t>
      </w:r>
      <w:r w:rsidRPr="00A038A6">
        <w:rPr>
          <w:rStyle w:val="StyleUnderline"/>
        </w:rPr>
        <w:t>“That’s a pretty clear statement by Congress, unambiguous, and it will receive near-unanimous support,”</w:t>
      </w:r>
      <w:r w:rsidRPr="00A13082">
        <w:rPr>
          <w:sz w:val="16"/>
        </w:rPr>
        <w:t xml:space="preserve"> Cardin said. </w:t>
      </w:r>
      <w:r w:rsidRPr="00A038A6">
        <w:rPr>
          <w:rStyle w:val="Emphasis"/>
        </w:rPr>
        <w:t>But neither chamber is pursuing any Iran measures that are that simple.</w:t>
      </w:r>
      <w:r>
        <w:rPr>
          <w:rStyle w:val="Emphasis"/>
        </w:rPr>
        <w:t xml:space="preserve"> </w:t>
      </w:r>
      <w:r w:rsidRPr="00A13082">
        <w:rPr>
          <w:sz w:val="16"/>
        </w:rPr>
        <w:t xml:space="preserve">In the House, lawmakers will vote this week on a set of measures to step up sanctions against Iran over its ballistic missile program, human rights violations and support for terrorism. It also would prevent Iran from engaging in dollar-based transactions offshore and block the administration from striking any more deals to purchase heavy water from Iran. Corker’s bill does not touch the heavy water issue, which came up in the Senate in the context of a budget bill earlier this year. Last year, in the wake of failed attempts to defeat the Iran deal, </w:t>
      </w:r>
      <w:r w:rsidRPr="00A13082">
        <w:rPr>
          <w:rStyle w:val="StyleUnderline"/>
        </w:rPr>
        <w:t>McConnell said that he did not want to bring up any more Iran-related legislation that couldn’t get the support of at least 67 senators</w:t>
      </w:r>
      <w:r w:rsidRPr="00A13082">
        <w:rPr>
          <w:sz w:val="16"/>
        </w:rPr>
        <w:t xml:space="preserve"> – the number necessary to kill the deal in the Senate. Corker admits that </w:t>
      </w:r>
      <w:r w:rsidRPr="00A13082">
        <w:rPr>
          <w:rStyle w:val="Emphasis"/>
        </w:rPr>
        <w:t>it might be difficult to build Democratic support during an election season where the parties are deeply split over the legacy of the Iran agreement.</w:t>
      </w:r>
      <w:r>
        <w:rPr>
          <w:rStyle w:val="Emphasis"/>
        </w:rPr>
        <w:t xml:space="preserve"> </w:t>
      </w:r>
      <w:r w:rsidRPr="00A13082">
        <w:rPr>
          <w:sz w:val="16"/>
        </w:rPr>
        <w:t xml:space="preserve">Presumptive Democratic nominee Hillary Clinton backed the deal, while presumptive GOP nominee Donald Trump has threatened to tear it up. Corker, who has advised Trump on foreign policy and was briefly being vetted as a vice president pick, said he had not discussed his plans to file an Iran sanctions bill with either candidate. Corker also refused to speculate on a back-up plan if he is not able to build enough support for his proposal. “I don’t want to say what we’ll do if this doesn’t happen,” Corker said. But </w:t>
      </w:r>
      <w:r w:rsidRPr="00A13082">
        <w:rPr>
          <w:rStyle w:val="StyleUnderline"/>
        </w:rPr>
        <w:t>Menendez doesn’t think the election calendar matters</w:t>
      </w:r>
      <w:r w:rsidRPr="00A13082">
        <w:rPr>
          <w:sz w:val="16"/>
        </w:rPr>
        <w:t xml:space="preserve">. If politics make the road ahead for this legislation too complicated now, he said, </w:t>
      </w:r>
      <w:r w:rsidRPr="00A13082">
        <w:rPr>
          <w:rStyle w:val="Emphasis"/>
        </w:rPr>
        <w:t>Congress can still pass a simple reauthorization of the ISA down the line, likely with “a strong bipartisan vote.”</w:t>
      </w:r>
      <w:r w:rsidRPr="00A13082">
        <w:rPr>
          <w:sz w:val="16"/>
        </w:rPr>
        <w:t xml:space="preserve"> “</w:t>
      </w:r>
      <w:r w:rsidRPr="00A13082">
        <w:rPr>
          <w:rStyle w:val="Emphasis"/>
        </w:rPr>
        <w:t>There’s a lame duck session, where the politics don’t have to be a part of it</w:t>
      </w:r>
      <w:r w:rsidRPr="00A13082">
        <w:rPr>
          <w:sz w:val="16"/>
        </w:rPr>
        <w:t>,” Menendez said. And if that doesn’t work, bill sponsors can simply use the next few months “to build a foundation” for a more concerted effort at passing expanded Iran sanctions next year.</w:t>
      </w:r>
    </w:p>
    <w:p w:rsidR="00A13082" w:rsidRDefault="00A13082" w:rsidP="00A13082"/>
    <w:p w:rsidR="00A13082" w:rsidRDefault="00A13082" w:rsidP="00A13082"/>
    <w:p w:rsidR="00CB0CFB" w:rsidRPr="00CB0CFB" w:rsidRDefault="004C387E" w:rsidP="00CB0CFB">
      <w:pPr>
        <w:pStyle w:val="Heading4"/>
      </w:pPr>
      <w:r>
        <w:t>Lawmakers are determined to push sanctions, it’s just a question of how</w:t>
      </w:r>
    </w:p>
    <w:p w:rsidR="001A072E" w:rsidRPr="001A072E" w:rsidRDefault="001A072E" w:rsidP="001A072E">
      <w:pPr>
        <w:rPr>
          <w:rStyle w:val="Style13ptBold"/>
        </w:rPr>
      </w:pPr>
      <w:r>
        <w:rPr>
          <w:rStyle w:val="Style13ptBold"/>
        </w:rPr>
        <w:t>Carney</w:t>
      </w:r>
      <w:r w:rsidR="00A13082">
        <w:rPr>
          <w:rStyle w:val="Style13ptBold"/>
        </w:rPr>
        <w:t>,</w:t>
      </w:r>
      <w:r>
        <w:rPr>
          <w:rStyle w:val="Style13ptBold"/>
        </w:rPr>
        <w:t xml:space="preserve"> 7/15</w:t>
      </w:r>
    </w:p>
    <w:p w:rsidR="001A072E" w:rsidRPr="001A072E" w:rsidRDefault="001A072E" w:rsidP="001A072E">
      <w:pPr>
        <w:rPr>
          <w:sz w:val="16"/>
        </w:rPr>
      </w:pPr>
      <w:r w:rsidRPr="001A072E">
        <w:rPr>
          <w:sz w:val="16"/>
        </w:rPr>
        <w:t xml:space="preserve">(Jordain Carney, political correspondent, 7-15-2016, "Senate Dems introduce Iran sanctions extension," </w:t>
      </w:r>
      <w:hyperlink r:id="rId17" w:history="1">
        <w:r w:rsidRPr="001A072E">
          <w:rPr>
            <w:rStyle w:val="Hyperlink"/>
            <w:sz w:val="16"/>
          </w:rPr>
          <w:t>http://thehill.com/blogs/floor-action/senate/287967-senate-dems-introduce-iran-sanctions-extension</w:t>
        </w:r>
      </w:hyperlink>
      <w:r w:rsidRPr="001A072E">
        <w:rPr>
          <w:sz w:val="16"/>
        </w:rPr>
        <w:t>, accessed 7/24/16, JH)</w:t>
      </w:r>
    </w:p>
    <w:p w:rsidR="001A072E" w:rsidRDefault="001A072E" w:rsidP="001A072E">
      <w:pPr>
        <w:rPr>
          <w:sz w:val="16"/>
        </w:rPr>
      </w:pPr>
      <w:r w:rsidRPr="001A072E">
        <w:rPr>
          <w:rStyle w:val="StyleUnderline"/>
        </w:rPr>
        <w:t>Senate Democrats are rolling out an extension of</w:t>
      </w:r>
      <w:r w:rsidRPr="00CB0CFB">
        <w:rPr>
          <w:sz w:val="16"/>
        </w:rPr>
        <w:t xml:space="preserve"> a law </w:t>
      </w:r>
      <w:r w:rsidRPr="001A072E">
        <w:rPr>
          <w:rStyle w:val="StyleUnderline"/>
        </w:rPr>
        <w:t>imposing sanctions on Iran</w:t>
      </w:r>
      <w:r w:rsidRPr="00CB0CFB">
        <w:rPr>
          <w:sz w:val="16"/>
        </w:rPr>
        <w:t xml:space="preserve">, </w:t>
      </w:r>
      <w:r w:rsidRPr="001A072E">
        <w:rPr>
          <w:rStyle w:val="Emphasis"/>
        </w:rPr>
        <w:t>setting up a likely fight</w:t>
      </w:r>
      <w:r w:rsidRPr="00CB0CFB">
        <w:rPr>
          <w:sz w:val="16"/>
        </w:rPr>
        <w:t xml:space="preserve"> over this issue once lawmakers return to Washington.</w:t>
      </w:r>
      <w:r w:rsidR="00CB0CFB" w:rsidRPr="00CB0CFB">
        <w:rPr>
          <w:sz w:val="16"/>
        </w:rPr>
        <w:t xml:space="preserve"> </w:t>
      </w:r>
      <w:r w:rsidRPr="00CB0CFB">
        <w:rPr>
          <w:sz w:val="16"/>
        </w:rPr>
        <w:t>Lawmakers announced Friday that they had introduced legislation to extend the Iran Sanctions Act — currently set to expire at the end of the year — through 2026.</w:t>
      </w:r>
      <w:r w:rsidR="00CB0CFB" w:rsidRPr="00CB0CFB">
        <w:rPr>
          <w:sz w:val="16"/>
        </w:rPr>
        <w:t xml:space="preserve"> </w:t>
      </w:r>
      <w:r w:rsidRPr="001A072E">
        <w:rPr>
          <w:rStyle w:val="StyleUnderline"/>
        </w:rPr>
        <w:t>The legislation has the backing of 14 Democrats, including</w:t>
      </w:r>
      <w:r w:rsidRPr="00CB0CFB">
        <w:rPr>
          <w:sz w:val="16"/>
        </w:rPr>
        <w:t xml:space="preserve"> Minority Leader Harry </w:t>
      </w:r>
      <w:r w:rsidRPr="001A072E">
        <w:rPr>
          <w:rStyle w:val="StyleUnderline"/>
        </w:rPr>
        <w:t>Reid</w:t>
      </w:r>
      <w:r w:rsidRPr="00CB0CFB">
        <w:rPr>
          <w:sz w:val="16"/>
        </w:rPr>
        <w:t xml:space="preserve"> (Nev.); Sen. Ben </w:t>
      </w:r>
      <w:r w:rsidRPr="001A072E">
        <w:rPr>
          <w:rStyle w:val="StyleUnderline"/>
        </w:rPr>
        <w:t>Cardin</w:t>
      </w:r>
      <w:r w:rsidRPr="00CB0CFB">
        <w:rPr>
          <w:sz w:val="16"/>
        </w:rPr>
        <w:t xml:space="preserve"> (Md.), the ranking member of the Foreign Relations Committee; </w:t>
      </w:r>
      <w:r w:rsidRPr="001A072E">
        <w:rPr>
          <w:rStyle w:val="StyleUnderline"/>
        </w:rPr>
        <w:t>and</w:t>
      </w:r>
      <w:r w:rsidRPr="00CB0CFB">
        <w:rPr>
          <w:sz w:val="16"/>
        </w:rPr>
        <w:t xml:space="preserve"> Sen. Charles </w:t>
      </w:r>
      <w:r w:rsidRPr="001A072E">
        <w:rPr>
          <w:rStyle w:val="StyleUnderline"/>
        </w:rPr>
        <w:t>Schumer</w:t>
      </w:r>
      <w:r w:rsidRPr="00CB0CFB">
        <w:rPr>
          <w:sz w:val="16"/>
        </w:rPr>
        <w:t xml:space="preserve"> (N.Y.), who is expected to be the next Senate Democratic leader.</w:t>
      </w:r>
      <w:r w:rsidR="00CB0CFB" w:rsidRPr="00CB0CFB">
        <w:rPr>
          <w:sz w:val="16"/>
        </w:rPr>
        <w:t xml:space="preserve"> </w:t>
      </w:r>
      <w:r w:rsidRPr="00CB0CFB">
        <w:rPr>
          <w:sz w:val="16"/>
        </w:rPr>
        <w:t>“It is essential that Congress keep Iran’s feet to the fire to make sure they do not violate the [nuclear deal]," Schumer said in a statement. "This bill would provide the sanction authority that helps us do just that."</w:t>
      </w:r>
      <w:r w:rsidR="00CB0CFB" w:rsidRPr="00CB0CFB">
        <w:rPr>
          <w:sz w:val="16"/>
        </w:rPr>
        <w:t xml:space="preserve"> </w:t>
      </w:r>
      <w:r w:rsidRPr="00CB0CFB">
        <w:rPr>
          <w:sz w:val="16"/>
        </w:rPr>
        <w:t>Cardin added that he hopes Congress will be able to move the legislation quickly once lawmakers return to Washington in September.</w:t>
      </w:r>
      <w:r w:rsidR="00CB0CFB" w:rsidRPr="00CB0CFB">
        <w:rPr>
          <w:sz w:val="16"/>
        </w:rPr>
        <w:t xml:space="preserve"> </w:t>
      </w:r>
      <w:r w:rsidRPr="00CB0CFB">
        <w:rPr>
          <w:sz w:val="16"/>
        </w:rPr>
        <w:t>"It is clear that we need to reauthorize the Iran Sanctions Act before the end of the year," he said. "Doing so is vital if the United States wants to retain a credible deterrent of snapback sanctions."</w:t>
      </w:r>
      <w:r w:rsidR="00CB0CFB" w:rsidRPr="00CB0CFB">
        <w:rPr>
          <w:sz w:val="16"/>
        </w:rPr>
        <w:t xml:space="preserve"> </w:t>
      </w:r>
      <w:r w:rsidRPr="001A072E">
        <w:rPr>
          <w:rStyle w:val="StyleUnderline"/>
        </w:rPr>
        <w:t>Despite bipartisan support in the Senate for</w:t>
      </w:r>
      <w:r w:rsidRPr="00CB0CFB">
        <w:rPr>
          <w:sz w:val="16"/>
        </w:rPr>
        <w:t xml:space="preserve"> extending </w:t>
      </w:r>
      <w:r w:rsidRPr="001A072E">
        <w:rPr>
          <w:rStyle w:val="StyleUnderline"/>
        </w:rPr>
        <w:t>the act</w:t>
      </w:r>
      <w:r w:rsidRPr="00CB0CFB">
        <w:rPr>
          <w:sz w:val="16"/>
        </w:rPr>
        <w:t xml:space="preserve">, which includes sanctions targeting Iran's missile activities, </w:t>
      </w:r>
      <w:r w:rsidRPr="001A072E">
        <w:rPr>
          <w:rStyle w:val="Emphasis"/>
        </w:rPr>
        <w:t>lawmakers are split over how to renew the law.</w:t>
      </w:r>
      <w:r w:rsidR="00CB0CFB">
        <w:rPr>
          <w:rStyle w:val="Emphasis"/>
        </w:rPr>
        <w:t xml:space="preserve"> </w:t>
      </w:r>
      <w:r w:rsidRPr="001A072E">
        <w:rPr>
          <w:rStyle w:val="StyleUnderline"/>
        </w:rPr>
        <w:t>Sens</w:t>
      </w:r>
      <w:r w:rsidRPr="00CB0CFB">
        <w:rPr>
          <w:sz w:val="16"/>
        </w:rPr>
        <w:t xml:space="preserve">. Bob Corker (R-Tenn.), the chairman of the Foreign Relations Committee; Bob Menendez (D-N.J.); Marco Rubio (R-Fla.); Tom Cotton (R-Ark.); Joe Manchin (D-W.Va.); and Dan Sullivan (R-Alaska) </w:t>
      </w:r>
      <w:r w:rsidRPr="001A072E">
        <w:rPr>
          <w:rStyle w:val="StyleUnderline"/>
        </w:rPr>
        <w:t>also</w:t>
      </w:r>
      <w:r w:rsidRPr="00CB0CFB">
        <w:rPr>
          <w:sz w:val="16"/>
        </w:rPr>
        <w:t xml:space="preserve"> </w:t>
      </w:r>
      <w:r w:rsidRPr="001A072E">
        <w:rPr>
          <w:rStyle w:val="StyleUnderline"/>
        </w:rPr>
        <w:t>introduced Iran-related legislation this week after months of negotiations.</w:t>
      </w:r>
      <w:r w:rsidR="00CB0CFB" w:rsidRPr="00CB0CFB">
        <w:rPr>
          <w:sz w:val="16"/>
        </w:rPr>
        <w:t xml:space="preserve"> </w:t>
      </w:r>
      <w:r w:rsidRPr="00CB0CFB">
        <w:rPr>
          <w:sz w:val="16"/>
        </w:rPr>
        <w:t xml:space="preserve">While that would extend the sanctions act for 10 years, </w:t>
      </w:r>
      <w:r w:rsidRPr="001A072E">
        <w:rPr>
          <w:rStyle w:val="StyleUnderline"/>
        </w:rPr>
        <w:t>it</w:t>
      </w:r>
      <w:r w:rsidRPr="00CB0CFB">
        <w:rPr>
          <w:sz w:val="16"/>
        </w:rPr>
        <w:t xml:space="preserve"> also </w:t>
      </w:r>
      <w:r w:rsidRPr="001A072E">
        <w:rPr>
          <w:rStyle w:val="StyleUnderline"/>
        </w:rPr>
        <w:t>goes further than the Democrats' bill by including new mandatory sanctions and limitations on a president's ability to use national security waivers. The</w:t>
      </w:r>
      <w:r w:rsidRPr="00CB0CFB">
        <w:rPr>
          <w:sz w:val="16"/>
        </w:rPr>
        <w:t xml:space="preserve"> dueling </w:t>
      </w:r>
      <w:r w:rsidRPr="001A072E">
        <w:rPr>
          <w:rStyle w:val="StyleUnderline"/>
        </w:rPr>
        <w:t>proposals come</w:t>
      </w:r>
      <w:r w:rsidRPr="00CB0CFB">
        <w:rPr>
          <w:sz w:val="16"/>
        </w:rPr>
        <w:t xml:space="preserve"> </w:t>
      </w:r>
      <w:r w:rsidRPr="001A072E">
        <w:rPr>
          <w:rStyle w:val="StyleUnderline"/>
        </w:rPr>
        <w:t>roughly a year after the completion of the</w:t>
      </w:r>
      <w:r w:rsidRPr="00CB0CFB">
        <w:rPr>
          <w:sz w:val="16"/>
        </w:rPr>
        <w:t xml:space="preserve"> Iran nuclear </w:t>
      </w:r>
      <w:r w:rsidRPr="001A072E">
        <w:rPr>
          <w:rStyle w:val="StyleUnderline"/>
        </w:rPr>
        <w:t>agreement</w:t>
      </w:r>
      <w:r w:rsidRPr="00CB0CFB">
        <w:rPr>
          <w:sz w:val="16"/>
        </w:rPr>
        <w:t>, which lifts certain sanctions on the country in exchange for curbing its nuclear program.</w:t>
      </w:r>
      <w:r w:rsidR="00CB0CFB" w:rsidRPr="00CB0CFB">
        <w:rPr>
          <w:sz w:val="16"/>
        </w:rPr>
        <w:t xml:space="preserve"> </w:t>
      </w:r>
      <w:r w:rsidRPr="00CB0CFB">
        <w:rPr>
          <w:sz w:val="16"/>
        </w:rPr>
        <w:t xml:space="preserve">Meanwhile, Sens. Chris Murphy (D-Conn.) and Tim Kaine (D-Va.) introduced legislation earlier this year that would let the Iran Sanctions Act expire in approximately eight years if Iran complies with the nuclear deal. </w:t>
      </w:r>
    </w:p>
    <w:p w:rsidR="00CB0CFB" w:rsidRDefault="00CB0CFB" w:rsidP="001A072E">
      <w:pPr>
        <w:rPr>
          <w:sz w:val="16"/>
        </w:rPr>
      </w:pPr>
    </w:p>
    <w:p w:rsidR="00AA1F98" w:rsidRDefault="00846B89" w:rsidP="00AA1F98">
      <w:pPr>
        <w:pStyle w:val="Heading4"/>
      </w:pPr>
      <w:r>
        <w:t>New sanctions are gaining momentum for bipartisanship and a veto-proof majority</w:t>
      </w:r>
    </w:p>
    <w:p w:rsidR="00AA1F98" w:rsidRPr="00AA1F98" w:rsidRDefault="00AA1F98" w:rsidP="00AA1F98">
      <w:pPr>
        <w:rPr>
          <w:rStyle w:val="Style13ptBold"/>
        </w:rPr>
      </w:pPr>
      <w:r>
        <w:rPr>
          <w:rStyle w:val="Style13ptBold"/>
        </w:rPr>
        <w:t>Carney, 7/14</w:t>
      </w:r>
    </w:p>
    <w:p w:rsidR="00AA1F98" w:rsidRPr="00AA1F98" w:rsidRDefault="00AA1F98" w:rsidP="00AA1F98">
      <w:pPr>
        <w:rPr>
          <w:sz w:val="18"/>
        </w:rPr>
      </w:pPr>
      <w:r w:rsidRPr="00AA1F98">
        <w:rPr>
          <w:sz w:val="18"/>
        </w:rPr>
        <w:t xml:space="preserve">(Jordain Carney, political correspondent, 7-14-2016, "Senators push tougher sanctions against Iran," </w:t>
      </w:r>
      <w:hyperlink r:id="rId18" w:history="1">
        <w:r w:rsidRPr="00AA1F98">
          <w:rPr>
            <w:rStyle w:val="Hyperlink"/>
            <w:sz w:val="18"/>
          </w:rPr>
          <w:t>http://thehill.com/blogs/floor-action/senate/287679-senators-push-tougher-sanctions-against-iran</w:t>
        </w:r>
      </w:hyperlink>
      <w:r w:rsidRPr="00AA1F98">
        <w:rPr>
          <w:sz w:val="18"/>
        </w:rPr>
        <w:t>, accessed 7/25/16, JH)</w:t>
      </w:r>
    </w:p>
    <w:p w:rsidR="00AA1F98" w:rsidRDefault="00AA1F98" w:rsidP="00AA1F98">
      <w:pPr>
        <w:rPr>
          <w:sz w:val="16"/>
        </w:rPr>
      </w:pPr>
      <w:r w:rsidRPr="00AA1F98">
        <w:rPr>
          <w:rStyle w:val="Emphasis"/>
        </w:rPr>
        <w:t>A bipartisan group of senators is rolling out long-awaited legislation to crack down on Iran.</w:t>
      </w:r>
      <w:r w:rsidR="00846B89">
        <w:rPr>
          <w:rStyle w:val="Emphasis"/>
        </w:rPr>
        <w:t xml:space="preserve"> </w:t>
      </w:r>
      <w:r w:rsidRPr="00846B89">
        <w:rPr>
          <w:sz w:val="16"/>
        </w:rPr>
        <w:t xml:space="preserve">Sens. Bob </w:t>
      </w:r>
      <w:r w:rsidRPr="00AA1F98">
        <w:rPr>
          <w:rStyle w:val="StyleUnderline"/>
        </w:rPr>
        <w:t>Corker</w:t>
      </w:r>
      <w:r w:rsidRPr="00846B89">
        <w:rPr>
          <w:sz w:val="16"/>
        </w:rPr>
        <w:t xml:space="preserve"> (R-Tenn.), Bob </w:t>
      </w:r>
      <w:r w:rsidRPr="00AA1F98">
        <w:rPr>
          <w:rStyle w:val="StyleUnderline"/>
        </w:rPr>
        <w:t>Menendez</w:t>
      </w:r>
      <w:r w:rsidRPr="00846B89">
        <w:rPr>
          <w:sz w:val="16"/>
        </w:rPr>
        <w:t xml:space="preserve"> (D-N.J.), Marco </w:t>
      </w:r>
      <w:r w:rsidRPr="00AA1F98">
        <w:rPr>
          <w:rStyle w:val="StyleUnderline"/>
        </w:rPr>
        <w:t>Rubio</w:t>
      </w:r>
      <w:r w:rsidRPr="00846B89">
        <w:rPr>
          <w:sz w:val="16"/>
        </w:rPr>
        <w:t xml:space="preserve"> (R-Fla.) </w:t>
      </w:r>
      <w:r w:rsidRPr="00AA1F98">
        <w:rPr>
          <w:rStyle w:val="StyleUnderline"/>
        </w:rPr>
        <w:t>and</w:t>
      </w:r>
      <w:r w:rsidRPr="00846B89">
        <w:rPr>
          <w:sz w:val="16"/>
        </w:rPr>
        <w:t xml:space="preserve"> Joe </w:t>
      </w:r>
      <w:r w:rsidRPr="00AA1F98">
        <w:rPr>
          <w:rStyle w:val="StyleUnderline"/>
        </w:rPr>
        <w:t>Manchin</w:t>
      </w:r>
      <w:r w:rsidRPr="00846B89">
        <w:rPr>
          <w:sz w:val="16"/>
        </w:rPr>
        <w:t xml:space="preserve"> (D-W.Va.) — who all opposed last year's nuclear agreement — </w:t>
      </w:r>
      <w:r w:rsidRPr="00AA1F98">
        <w:rPr>
          <w:rStyle w:val="StyleUnderline"/>
        </w:rPr>
        <w:t>announced</w:t>
      </w:r>
      <w:r w:rsidRPr="00846B89">
        <w:rPr>
          <w:sz w:val="16"/>
        </w:rPr>
        <w:t xml:space="preserve"> Wednesday </w:t>
      </w:r>
      <w:r w:rsidRPr="00AA1F98">
        <w:rPr>
          <w:rStyle w:val="StyleUnderline"/>
        </w:rPr>
        <w:t>that they would introduce a proposal to extend and expand sanctions against Iran.</w:t>
      </w:r>
      <w:r w:rsidR="00846B89">
        <w:rPr>
          <w:rStyle w:val="StyleUnderline"/>
        </w:rPr>
        <w:t xml:space="preserve"> </w:t>
      </w:r>
      <w:r w:rsidRPr="00AA1F98">
        <w:rPr>
          <w:rStyle w:val="Emphasis"/>
        </w:rPr>
        <w:t>"In the absence of resolve from the White House, and with strong support from members of both parties, I am hopeful Congress will act in the coming months to pass this robust legislation to counter Iranian aggression</w:t>
      </w:r>
      <w:r w:rsidRPr="00846B89">
        <w:rPr>
          <w:sz w:val="16"/>
        </w:rPr>
        <w:t>," Corker, the chairman of the Foreign Relations Committee, said in a statement.</w:t>
      </w:r>
      <w:r w:rsidR="00846B89" w:rsidRPr="00846B89">
        <w:rPr>
          <w:sz w:val="16"/>
        </w:rPr>
        <w:t xml:space="preserve"> </w:t>
      </w:r>
      <w:r w:rsidRPr="00846B89">
        <w:rPr>
          <w:sz w:val="16"/>
        </w:rPr>
        <w:t xml:space="preserve">According to a release from Corker's office, </w:t>
      </w:r>
      <w:r w:rsidRPr="00AA1F98">
        <w:rPr>
          <w:rStyle w:val="StyleUnderline"/>
        </w:rPr>
        <w:t>the proposal will impose mandatory sanctions on individuals tied to Iran's ballistic missile programs, the Revolutionary Guard or "any significant activities undermining cybersecurity by Iran</w:t>
      </w:r>
      <w:r w:rsidRPr="00846B89">
        <w:rPr>
          <w:sz w:val="16"/>
        </w:rPr>
        <w:t>."</w:t>
      </w:r>
      <w:r w:rsidR="00846B89" w:rsidRPr="00846B89">
        <w:rPr>
          <w:sz w:val="16"/>
        </w:rPr>
        <w:t xml:space="preserve"> </w:t>
      </w:r>
      <w:r w:rsidRPr="00846B89">
        <w:rPr>
          <w:rStyle w:val="StyleUnderline"/>
        </w:rPr>
        <w:t>It includes a 10-year extension of the Iran Sanctions Act</w:t>
      </w:r>
      <w:r w:rsidRPr="00846B89">
        <w:rPr>
          <w:sz w:val="16"/>
        </w:rPr>
        <w:t>, which is currently set to expire at the end of the year.</w:t>
      </w:r>
      <w:r w:rsidR="00846B89" w:rsidRPr="00846B89">
        <w:rPr>
          <w:sz w:val="16"/>
        </w:rPr>
        <w:t xml:space="preserve"> </w:t>
      </w:r>
      <w:r w:rsidRPr="00846B89">
        <w:rPr>
          <w:sz w:val="16"/>
        </w:rPr>
        <w:t>Manchin said that legislation will uphold "sanctions pressure on the Iranian regime through 2026 to improve its record on human rights and curtail Iran's acquisition of ballistic missiles."</w:t>
      </w:r>
      <w:r w:rsidR="00846B89" w:rsidRPr="00846B89">
        <w:rPr>
          <w:sz w:val="16"/>
        </w:rPr>
        <w:t xml:space="preserve"> </w:t>
      </w:r>
      <w:r w:rsidRPr="00846B89">
        <w:rPr>
          <w:sz w:val="16"/>
        </w:rPr>
        <w:t>The legislation would also require the president to block assets of individuals tied to supplying, selling or transferring "prohibited arms and related material" and bar any president from waiving sanctions under the legislation as part of any future deals with Iran.</w:t>
      </w:r>
      <w:r w:rsidR="00846B89" w:rsidRPr="00846B89">
        <w:rPr>
          <w:sz w:val="16"/>
        </w:rPr>
        <w:t xml:space="preserve"> </w:t>
      </w:r>
      <w:r w:rsidRPr="00846B89">
        <w:rPr>
          <w:sz w:val="16"/>
        </w:rPr>
        <w:t>Corker said earlier this year that he thought Obama was using national security waivers — which give him flexibility on enforcing sanctions — "in a manner that Congress never intended."</w:t>
      </w:r>
      <w:r w:rsidR="00846B89" w:rsidRPr="00846B89">
        <w:rPr>
          <w:sz w:val="16"/>
        </w:rPr>
        <w:t xml:space="preserve"> </w:t>
      </w:r>
      <w:r w:rsidRPr="00846B89">
        <w:rPr>
          <w:sz w:val="16"/>
        </w:rPr>
        <w:t>The legislation comes approximately a year after the nuclear agreement between Iran and the United States and five other countries was announced.</w:t>
      </w:r>
      <w:r w:rsidR="00846B89" w:rsidRPr="00846B89">
        <w:rPr>
          <w:sz w:val="16"/>
        </w:rPr>
        <w:t xml:space="preserve"> </w:t>
      </w:r>
      <w:r w:rsidRPr="00846B89">
        <w:rPr>
          <w:sz w:val="16"/>
        </w:rPr>
        <w:t>Though GOP lawmakers failed to stop the deal in Congress, they've continued to blast the agreement. They've also voiced frustration over a string of ballistic missile tests and concerns that Iran could get indirect help from U.S. financial institutions.</w:t>
      </w:r>
      <w:r w:rsidR="00846B89" w:rsidRPr="00846B89">
        <w:rPr>
          <w:sz w:val="16"/>
        </w:rPr>
        <w:t xml:space="preserve"> </w:t>
      </w:r>
      <w:r w:rsidRPr="00846B89">
        <w:rPr>
          <w:rStyle w:val="StyleUnderline"/>
        </w:rPr>
        <w:t>Lawmakers have been negotiating for months on how to pass new Iran legislation, with</w:t>
      </w:r>
      <w:r w:rsidRPr="00846B89">
        <w:rPr>
          <w:sz w:val="16"/>
        </w:rPr>
        <w:t xml:space="preserve"> Majority Leader Mitch </w:t>
      </w:r>
      <w:r w:rsidRPr="00846B89">
        <w:rPr>
          <w:rStyle w:val="StyleUnderline"/>
        </w:rPr>
        <w:t>McConnell</w:t>
      </w:r>
      <w:r w:rsidRPr="00846B89">
        <w:rPr>
          <w:sz w:val="16"/>
        </w:rPr>
        <w:t xml:space="preserve"> (R-Ky.) </w:t>
      </w:r>
      <w:r w:rsidRPr="00846B89">
        <w:rPr>
          <w:rStyle w:val="StyleUnderline"/>
        </w:rPr>
        <w:t>warning that he won't let a bill come up unless it has enough support to override a presidential veto.</w:t>
      </w:r>
      <w:r w:rsidR="00846B89">
        <w:rPr>
          <w:rStyle w:val="StyleUnderline"/>
        </w:rPr>
        <w:t xml:space="preserve"> </w:t>
      </w:r>
      <w:r w:rsidRPr="00846B89">
        <w:rPr>
          <w:sz w:val="16"/>
        </w:rPr>
        <w:t>Corker predicted last year that an extension of the Iran Sanctions Act would get 67 votes, but Democrats have offered their own proposals in the wake of the agreement.</w:t>
      </w:r>
      <w:r w:rsidR="00846B89" w:rsidRPr="00846B89">
        <w:rPr>
          <w:sz w:val="16"/>
        </w:rPr>
        <w:t xml:space="preserve"> </w:t>
      </w:r>
      <w:r w:rsidRPr="00846B89">
        <w:rPr>
          <w:sz w:val="16"/>
        </w:rPr>
        <w:t>Sens. Tim Kaine (D-Va.) and Chris Murphy (D-Conn.) introduced legislation in May that would extend the Iran Sanctions Act until the president is able to certify to Congress that the International Atomic Energy Agency's director general "has reached a broader conclusion ... that all nuclear material in Iran remains in peaceful activities."</w:t>
      </w:r>
      <w:r w:rsidR="00846B89" w:rsidRPr="00846B89">
        <w:rPr>
          <w:sz w:val="16"/>
        </w:rPr>
        <w:t xml:space="preserve"> </w:t>
      </w:r>
      <w:r w:rsidRPr="00846B89">
        <w:rPr>
          <w:sz w:val="16"/>
        </w:rPr>
        <w:t>That could set up the sanctions law to be lifted on the deal's "transition day," or roughly eight years after the nuclear agreement was adopted.</w:t>
      </w:r>
      <w:r w:rsidR="00846B89" w:rsidRPr="00846B89">
        <w:rPr>
          <w:sz w:val="16"/>
        </w:rPr>
        <w:t xml:space="preserve"> </w:t>
      </w:r>
      <w:r w:rsidRPr="00846B89">
        <w:rPr>
          <w:sz w:val="16"/>
        </w:rPr>
        <w:t xml:space="preserve">And Sen. Ben </w:t>
      </w:r>
      <w:r w:rsidRPr="00846B89">
        <w:rPr>
          <w:rStyle w:val="StyleUnderline"/>
        </w:rPr>
        <w:t>Cardin</w:t>
      </w:r>
      <w:r w:rsidRPr="00846B89">
        <w:rPr>
          <w:sz w:val="16"/>
        </w:rPr>
        <w:t xml:space="preserve"> (D-Md.), the ranking member of the Foreign Relations Committee</w:t>
      </w:r>
      <w:r w:rsidRPr="00846B89">
        <w:rPr>
          <w:rStyle w:val="StyleUnderline"/>
        </w:rPr>
        <w:t>, introduced legislation</w:t>
      </w:r>
      <w:r w:rsidRPr="00846B89">
        <w:rPr>
          <w:sz w:val="16"/>
        </w:rPr>
        <w:t xml:space="preserve"> last year </w:t>
      </w:r>
      <w:r w:rsidRPr="00846B89">
        <w:rPr>
          <w:rStyle w:val="StyleUnderline"/>
        </w:rPr>
        <w:t>that Democrats say was focused on strengthening the deal.</w:t>
      </w:r>
      <w:r w:rsidR="00846B89" w:rsidRPr="00846B89">
        <w:rPr>
          <w:sz w:val="16"/>
        </w:rPr>
        <w:t xml:space="preserve"> </w:t>
      </w:r>
      <w:r w:rsidRPr="00846B89">
        <w:rPr>
          <w:rStyle w:val="StyleUnderline"/>
        </w:rPr>
        <w:t>Cardin</w:t>
      </w:r>
      <w:r w:rsidRPr="00846B89">
        <w:rPr>
          <w:sz w:val="16"/>
        </w:rPr>
        <w:t xml:space="preserve">, so far, </w:t>
      </w:r>
      <w:r w:rsidRPr="00846B89">
        <w:rPr>
          <w:rStyle w:val="StyleUnderline"/>
        </w:rPr>
        <w:t>hasn't signed onto Corker's legislation, and</w:t>
      </w:r>
      <w:r w:rsidRPr="00846B89">
        <w:rPr>
          <w:sz w:val="16"/>
        </w:rPr>
        <w:t xml:space="preserve"> he indicated Wednesday evening that </w:t>
      </w:r>
      <w:r w:rsidRPr="00846B89">
        <w:rPr>
          <w:rStyle w:val="StyleUnderline"/>
        </w:rPr>
        <w:t>he's still studying it.</w:t>
      </w:r>
      <w:r w:rsidR="00846B89">
        <w:rPr>
          <w:rStyle w:val="StyleUnderline"/>
        </w:rPr>
        <w:t xml:space="preserve"> </w:t>
      </w:r>
      <w:r w:rsidRPr="00846B89">
        <w:rPr>
          <w:sz w:val="16"/>
        </w:rPr>
        <w:t xml:space="preserve">"I've talked to them about it. ... A lot of what's in that bill are areas that I've covered in legislation that I've filed," he told The Hill. "Some of the provisions that are not in there are more challenging." </w:t>
      </w:r>
    </w:p>
    <w:p w:rsidR="006D6DE5" w:rsidRDefault="006D6DE5" w:rsidP="006D6DE5">
      <w:pPr>
        <w:pStyle w:val="Heading3"/>
      </w:pPr>
      <w:r>
        <w:t>I/L</w:t>
      </w:r>
    </w:p>
    <w:p w:rsidR="006D6DE5" w:rsidRDefault="006D6DE5" w:rsidP="006D6DE5">
      <w:pPr>
        <w:pStyle w:val="Heading4"/>
      </w:pPr>
      <w:r>
        <w:t>Sanctions kill the deal</w:t>
      </w:r>
    </w:p>
    <w:p w:rsidR="006D6DE5" w:rsidRPr="006D6DE5" w:rsidRDefault="006D6DE5" w:rsidP="006D6DE5">
      <w:pPr>
        <w:rPr>
          <w:rStyle w:val="Style13ptBold"/>
        </w:rPr>
      </w:pPr>
      <w:r>
        <w:rPr>
          <w:rStyle w:val="Style13ptBold"/>
        </w:rPr>
        <w:t>Marcos, 7/14</w:t>
      </w:r>
    </w:p>
    <w:p w:rsidR="006D6DE5" w:rsidRPr="006D6DE5" w:rsidRDefault="006D6DE5" w:rsidP="006D6DE5">
      <w:pPr>
        <w:rPr>
          <w:sz w:val="16"/>
        </w:rPr>
      </w:pPr>
      <w:r w:rsidRPr="006D6DE5">
        <w:rPr>
          <w:sz w:val="16"/>
        </w:rPr>
        <w:t xml:space="preserve">(Cristina Marcos, congressional correspondent, 7-14-2016, "House votes to toughen Iran sanctions," </w:t>
      </w:r>
      <w:hyperlink r:id="rId19" w:history="1">
        <w:r w:rsidRPr="006D6DE5">
          <w:rPr>
            <w:rStyle w:val="Hyperlink"/>
            <w:sz w:val="16"/>
          </w:rPr>
          <w:t>http://thehill.com/blogs/floor-action/house/287775-house-votes-to-enhance-iran-sanctions</w:t>
        </w:r>
      </w:hyperlink>
      <w:r w:rsidRPr="006D6DE5">
        <w:rPr>
          <w:sz w:val="16"/>
        </w:rPr>
        <w:t>, accessed 7/24/16, JH)</w:t>
      </w:r>
    </w:p>
    <w:p w:rsidR="006D6DE5" w:rsidRPr="006D6DE5" w:rsidRDefault="006D6DE5" w:rsidP="006D6DE5">
      <w:pPr>
        <w:rPr>
          <w:sz w:val="16"/>
        </w:rPr>
      </w:pPr>
      <w:r w:rsidRPr="006D6DE5">
        <w:rPr>
          <w:rStyle w:val="StyleUnderline"/>
        </w:rPr>
        <w:t>The House passed legislation cracking down on Iran</w:t>
      </w:r>
      <w:r w:rsidRPr="006D6DE5">
        <w:rPr>
          <w:sz w:val="16"/>
        </w:rPr>
        <w:t xml:space="preserve"> Tuesday, the anniversary of the nuclear deal loathed by Republicans. </w:t>
      </w:r>
      <w:r w:rsidRPr="006D6DE5">
        <w:rPr>
          <w:rStyle w:val="StyleUnderline"/>
        </w:rPr>
        <w:t>The</w:t>
      </w:r>
      <w:r w:rsidRPr="006D6DE5">
        <w:rPr>
          <w:sz w:val="16"/>
        </w:rPr>
        <w:t xml:space="preserve"> two </w:t>
      </w:r>
      <w:r w:rsidRPr="006D6DE5">
        <w:rPr>
          <w:rStyle w:val="StyleUnderline"/>
        </w:rPr>
        <w:t>bills block Iran's access to the dollar and impose sanctions for its ballistic missile program.</w:t>
      </w:r>
      <w:r w:rsidRPr="006D6DE5">
        <w:rPr>
          <w:sz w:val="16"/>
        </w:rPr>
        <w:t xml:space="preserve"> Lawmakers passed the two bills along party lines before leaving for a seven-week recess. A day earlier, </w:t>
      </w:r>
      <w:r w:rsidRPr="006D6DE5">
        <w:rPr>
          <w:rStyle w:val="StyleUnderline"/>
        </w:rPr>
        <w:t>the House also approved a measure to stop the federal government from buying heavy water</w:t>
      </w:r>
      <w:r w:rsidRPr="006D6DE5">
        <w:rPr>
          <w:sz w:val="16"/>
        </w:rPr>
        <w:t xml:space="preserve">, a material used in some nuclear reactors, from Iran. Iran is required to reduce its supply of heavy water under the international nuclear accord, and in April the U.S. purchased 32 tons of the material to assist Iran in meeting its obligation. Republicans touted the trio of bills as ways to hold Iran accountable as the international community implements the agreement, which all of them opposed. “There is something we have always agreed on from the start. Deal or no deal — good or bad deal — we always agreed to hold Iran accountable for terrorism, for its development of ballistic missiles and for its human rights abuses committed against its own people,” said House Majority Leader Kevin McCarthy (R-Calif.). </w:t>
      </w:r>
      <w:r w:rsidRPr="006D6DE5">
        <w:rPr>
          <w:rStyle w:val="StyleUnderline"/>
        </w:rPr>
        <w:t>One of the measures</w:t>
      </w:r>
      <w:r w:rsidRPr="006D6DE5">
        <w:rPr>
          <w:sz w:val="16"/>
        </w:rPr>
        <w:t xml:space="preserve"> approved Thursday </w:t>
      </w:r>
      <w:r w:rsidRPr="006D6DE5">
        <w:rPr>
          <w:rStyle w:val="StyleUnderline"/>
        </w:rPr>
        <w:t>requires the president to impose sanctions on any official affiliated with Iran’s Revolutionary Guard Corps and anyone who has assisted development of Iran’s ballistic missile program</w:t>
      </w:r>
      <w:r w:rsidRPr="006D6DE5">
        <w:rPr>
          <w:sz w:val="16"/>
        </w:rPr>
        <w:t xml:space="preserve"> or been involved with human rights abuses. </w:t>
      </w:r>
      <w:r w:rsidRPr="006D6DE5">
        <w:rPr>
          <w:rStyle w:val="StyleUnderline"/>
        </w:rPr>
        <w:t>The other</w:t>
      </w:r>
      <w:r w:rsidRPr="006D6DE5">
        <w:rPr>
          <w:sz w:val="16"/>
        </w:rPr>
        <w:t xml:space="preserve">, authored by House Foreign Affairs Committee Chairman Ed Royce (R-Calif.), </w:t>
      </w:r>
      <w:r w:rsidRPr="006D6DE5">
        <w:rPr>
          <w:rStyle w:val="StyleUnderline"/>
        </w:rPr>
        <w:t>enhances existing policy preventing Iran from accessing money through the U.S. financial system.</w:t>
      </w:r>
      <w:r>
        <w:rPr>
          <w:rStyle w:val="StyleUnderline"/>
        </w:rPr>
        <w:t xml:space="preserve"> </w:t>
      </w:r>
      <w:r w:rsidRPr="006D6DE5">
        <w:rPr>
          <w:sz w:val="16"/>
        </w:rPr>
        <w:t xml:space="preserve">House Minority Leader Nancy </w:t>
      </w:r>
      <w:r w:rsidRPr="006D6DE5">
        <w:rPr>
          <w:rStyle w:val="StyleUnderline"/>
        </w:rPr>
        <w:t>Pelosi</w:t>
      </w:r>
      <w:r w:rsidRPr="006D6DE5">
        <w:rPr>
          <w:sz w:val="16"/>
        </w:rPr>
        <w:t xml:space="preserve"> (D-Calif.) </w:t>
      </w:r>
      <w:r w:rsidRPr="006D6DE5">
        <w:rPr>
          <w:rStyle w:val="StyleUnderline"/>
        </w:rPr>
        <w:t>urged Democrats</w:t>
      </w:r>
      <w:r w:rsidRPr="006D6DE5">
        <w:rPr>
          <w:sz w:val="16"/>
        </w:rPr>
        <w:t xml:space="preserve"> this </w:t>
      </w:r>
      <w:r w:rsidRPr="006D6DE5">
        <w:rPr>
          <w:rStyle w:val="StyleUnderline"/>
        </w:rPr>
        <w:t>week to oppose the measures and uphold President Obama’s veto threats.</w:t>
      </w:r>
      <w:r>
        <w:rPr>
          <w:rStyle w:val="StyleUnderline"/>
        </w:rPr>
        <w:t xml:space="preserve"> </w:t>
      </w:r>
      <w:r w:rsidRPr="006D6DE5">
        <w:rPr>
          <w:sz w:val="16"/>
        </w:rPr>
        <w:t xml:space="preserve">“Regardless of whether you supported the Joint Comprehensive Plan of Action (JCPOA), we all agree that </w:t>
      </w:r>
      <w:r w:rsidRPr="006D6DE5">
        <w:rPr>
          <w:rStyle w:val="StyleUnderline"/>
        </w:rPr>
        <w:t>Iran must not possess a nuclear weap</w:t>
      </w:r>
      <w:r w:rsidRPr="006D6DE5">
        <w:rPr>
          <w:sz w:val="16"/>
        </w:rPr>
        <w:t xml:space="preserve">on. At this time, the </w:t>
      </w:r>
      <w:r w:rsidRPr="006D6DE5">
        <w:rPr>
          <w:rStyle w:val="Emphasis"/>
        </w:rPr>
        <w:t xml:space="preserve">JCPOA is the best way to achieve this </w:t>
      </w:r>
      <w:r w:rsidRPr="006D6DE5">
        <w:rPr>
          <w:sz w:val="16"/>
        </w:rPr>
        <w:t>critical</w:t>
      </w:r>
      <w:r w:rsidRPr="006D6DE5">
        <w:rPr>
          <w:rStyle w:val="Emphasis"/>
        </w:rPr>
        <w:t xml:space="preserve"> goal</w:t>
      </w:r>
      <w:r w:rsidRPr="006D6DE5">
        <w:rPr>
          <w:sz w:val="16"/>
        </w:rPr>
        <w:t>,” Pelosi wrote.</w:t>
      </w:r>
      <w:r>
        <w:rPr>
          <w:rStyle w:val="Emphasis"/>
        </w:rPr>
        <w:t xml:space="preserve"> </w:t>
      </w:r>
      <w:r w:rsidRPr="006D6DE5">
        <w:rPr>
          <w:sz w:val="16"/>
        </w:rPr>
        <w:t xml:space="preserve">And in a Statement of Administration Policy, the White House warned that </w:t>
      </w:r>
      <w:r w:rsidRPr="006D6DE5">
        <w:rPr>
          <w:rStyle w:val="Emphasis"/>
        </w:rPr>
        <w:t>the bills could undermine the Iran deal, aimed at curtailing Iran's nuclear arsenal.</w:t>
      </w:r>
      <w:r>
        <w:rPr>
          <w:rStyle w:val="Emphasis"/>
        </w:rPr>
        <w:t xml:space="preserve"> </w:t>
      </w:r>
      <w:r w:rsidRPr="006D6DE5">
        <w:rPr>
          <w:sz w:val="16"/>
        </w:rPr>
        <w:t>“</w:t>
      </w:r>
      <w:r w:rsidRPr="006D6DE5">
        <w:rPr>
          <w:rStyle w:val="Emphasis"/>
        </w:rPr>
        <w:t>These bills</w:t>
      </w:r>
      <w:r w:rsidRPr="006D6DE5">
        <w:rPr>
          <w:sz w:val="16"/>
        </w:rPr>
        <w:t xml:space="preserve">, separately or collectively, thus </w:t>
      </w:r>
      <w:r w:rsidRPr="006D6DE5">
        <w:rPr>
          <w:rStyle w:val="Emphasis"/>
        </w:rPr>
        <w:t>would impact the continued viability of the JCPOA</w:t>
      </w:r>
      <w:r w:rsidRPr="006D6DE5">
        <w:rPr>
          <w:sz w:val="16"/>
        </w:rPr>
        <w:t>, a diplomatic arrangement that peacefully and verifiably prevents Iran from acquiring a nuclear weapon,” the statement reads.</w:t>
      </w:r>
    </w:p>
    <w:p w:rsidR="001A072E" w:rsidRDefault="00CB0CFB" w:rsidP="00CB0CFB">
      <w:pPr>
        <w:pStyle w:val="Heading2"/>
      </w:pPr>
      <w:bookmarkStart w:id="0" w:name="_GoBack"/>
      <w:bookmarkEnd w:id="0"/>
      <w:r>
        <w:t>Aff</w:t>
      </w:r>
    </w:p>
    <w:p w:rsidR="00CB0CFB" w:rsidRDefault="00CB0CFB" w:rsidP="00CB0CFB">
      <w:pPr>
        <w:pStyle w:val="Heading3"/>
      </w:pPr>
      <w:r>
        <w:t>UQ</w:t>
      </w:r>
    </w:p>
    <w:p w:rsidR="00CB0CFB" w:rsidRDefault="00A62F28" w:rsidP="00CB0CFB">
      <w:pPr>
        <w:pStyle w:val="Heading4"/>
      </w:pPr>
      <w:r>
        <w:t>Obama will veto – no majority</w:t>
      </w:r>
    </w:p>
    <w:p w:rsidR="00A62F28" w:rsidRPr="00A62F28" w:rsidRDefault="00A62F28" w:rsidP="00A62F28">
      <w:pPr>
        <w:rPr>
          <w:rStyle w:val="Style13ptBold"/>
        </w:rPr>
      </w:pPr>
      <w:r>
        <w:rPr>
          <w:rStyle w:val="Style13ptBold"/>
        </w:rPr>
        <w:t>Ditz</w:t>
      </w:r>
      <w:r w:rsidR="00A13082">
        <w:rPr>
          <w:rStyle w:val="Style13ptBold"/>
        </w:rPr>
        <w:t>,</w:t>
      </w:r>
      <w:r>
        <w:rPr>
          <w:rStyle w:val="Style13ptBold"/>
        </w:rPr>
        <w:t xml:space="preserve"> 7/15</w:t>
      </w:r>
    </w:p>
    <w:p w:rsidR="00A62F28" w:rsidRPr="00A62F28" w:rsidRDefault="00A62F28" w:rsidP="00A62F28">
      <w:pPr>
        <w:rPr>
          <w:sz w:val="16"/>
        </w:rPr>
      </w:pPr>
      <w:r w:rsidRPr="00A62F28">
        <w:rPr>
          <w:sz w:val="16"/>
        </w:rPr>
        <w:t xml:space="preserve">(Jason Ditz, 7-15-2016, "House Passes New Iran Sanctions, Facing Likely Obama Veto," </w:t>
      </w:r>
      <w:hyperlink r:id="rId20" w:history="1">
        <w:r w:rsidRPr="00A62F28">
          <w:rPr>
            <w:rStyle w:val="Hyperlink"/>
            <w:sz w:val="16"/>
          </w:rPr>
          <w:t>http://news.antiwar.com/2016/07/15/house-passes-new-iran-sanctions-facing-likely-obama-veto/</w:t>
        </w:r>
      </w:hyperlink>
      <w:r w:rsidRPr="00A62F28">
        <w:rPr>
          <w:sz w:val="16"/>
        </w:rPr>
        <w:t>, accessed 7/24/16, JH)</w:t>
      </w:r>
    </w:p>
    <w:p w:rsidR="00CB0CFB" w:rsidRPr="00A62F28" w:rsidRDefault="00CB0CFB" w:rsidP="00CB0CFB">
      <w:pPr>
        <w:rPr>
          <w:rStyle w:val="StyleUnderline"/>
        </w:rPr>
      </w:pPr>
      <w:r w:rsidRPr="00A62F28">
        <w:rPr>
          <w:sz w:val="16"/>
        </w:rPr>
        <w:t xml:space="preserve">In a pair of votes that split almost wholly along party lines, </w:t>
      </w:r>
      <w:r w:rsidRPr="00A62F28">
        <w:rPr>
          <w:rStyle w:val="StyleUnderline"/>
        </w:rPr>
        <w:t>the House voted on a pair of bills aimed at imposing</w:t>
      </w:r>
      <w:r w:rsidRPr="00A62F28">
        <w:rPr>
          <w:sz w:val="16"/>
        </w:rPr>
        <w:t xml:space="preserve"> yet </w:t>
      </w:r>
      <w:r w:rsidRPr="00A62F28">
        <w:rPr>
          <w:rStyle w:val="StyleUnderline"/>
        </w:rPr>
        <w:t>more sanctions on Iran in the wake of the</w:t>
      </w:r>
      <w:r w:rsidRPr="00A62F28">
        <w:rPr>
          <w:sz w:val="16"/>
        </w:rPr>
        <w:t xml:space="preserve"> P5+1 nuclear </w:t>
      </w:r>
      <w:r w:rsidRPr="00A62F28">
        <w:rPr>
          <w:rStyle w:val="StyleUnderline"/>
        </w:rPr>
        <w:t>deal</w:t>
      </w:r>
      <w:r w:rsidRPr="00A62F28">
        <w:rPr>
          <w:sz w:val="16"/>
        </w:rPr>
        <w:t>, with House Republicans arguing that the bills would both punish Iran for past transgressions and show them the US means business on the deal.</w:t>
      </w:r>
      <w:r w:rsidR="00A62F28" w:rsidRPr="00A62F28">
        <w:rPr>
          <w:sz w:val="16"/>
        </w:rPr>
        <w:t xml:space="preserve"> </w:t>
      </w:r>
      <w:r w:rsidRPr="00A62F28">
        <w:rPr>
          <w:sz w:val="16"/>
        </w:rPr>
        <w:t xml:space="preserve">In practice, </w:t>
      </w:r>
      <w:r w:rsidRPr="00A62F28">
        <w:rPr>
          <w:rStyle w:val="StyleUnderline"/>
        </w:rPr>
        <w:t>the bills are seen as violating the nuclear deal</w:t>
      </w:r>
      <w:r w:rsidRPr="00A62F28">
        <w:rPr>
          <w:sz w:val="16"/>
        </w:rPr>
        <w:t xml:space="preserve">, which obliged the US to ease sanctions on Iran. </w:t>
      </w:r>
      <w:r w:rsidRPr="00A62F28">
        <w:rPr>
          <w:rStyle w:val="StyleUnderline"/>
        </w:rPr>
        <w:t>The first bill</w:t>
      </w:r>
      <w:r w:rsidRPr="00A62F28">
        <w:rPr>
          <w:sz w:val="16"/>
        </w:rPr>
        <w:t xml:space="preserve">, the Iran Accountability Act of 2016, </w:t>
      </w:r>
      <w:r w:rsidRPr="00A62F28">
        <w:rPr>
          <w:rStyle w:val="StyleUnderline"/>
        </w:rPr>
        <w:t>aimed to establish a litany of new sanctions</w:t>
      </w:r>
      <w:r w:rsidRPr="00A62F28">
        <w:rPr>
          <w:sz w:val="16"/>
        </w:rPr>
        <w:t xml:space="preserve">, while </w:t>
      </w:r>
      <w:r w:rsidRPr="00A62F28">
        <w:rPr>
          <w:rStyle w:val="StyleUnderline"/>
        </w:rPr>
        <w:t>the second aimed to restrict the unfreezing of funds which were obliged to be unfrozen by the</w:t>
      </w:r>
      <w:r w:rsidRPr="00A62F28">
        <w:rPr>
          <w:sz w:val="16"/>
        </w:rPr>
        <w:t xml:space="preserve"> P5+1 </w:t>
      </w:r>
      <w:r w:rsidRPr="00A62F28">
        <w:rPr>
          <w:rStyle w:val="StyleUnderline"/>
        </w:rPr>
        <w:t>deal</w:t>
      </w:r>
      <w:r w:rsidRPr="00A62F28">
        <w:rPr>
          <w:sz w:val="16"/>
        </w:rPr>
        <w:t>.</w:t>
      </w:r>
      <w:r w:rsidR="00A62F28" w:rsidRPr="00A62F28">
        <w:rPr>
          <w:sz w:val="16"/>
        </w:rPr>
        <w:t xml:space="preserve"> </w:t>
      </w:r>
      <w:r w:rsidRPr="00A62F28">
        <w:rPr>
          <w:sz w:val="16"/>
        </w:rPr>
        <w:t xml:space="preserve">In both cases </w:t>
      </w:r>
      <w:r w:rsidRPr="00A62F28">
        <w:rPr>
          <w:rStyle w:val="Emphasis"/>
        </w:rPr>
        <w:t>the vote in favor was well short of what would be needed to override a</w:t>
      </w:r>
      <w:r w:rsidRPr="00A62F28">
        <w:rPr>
          <w:sz w:val="16"/>
        </w:rPr>
        <w:t xml:space="preserve"> threatened </w:t>
      </w:r>
      <w:r w:rsidRPr="00A62F28">
        <w:rPr>
          <w:rStyle w:val="Emphasis"/>
        </w:rPr>
        <w:t>presidential veto</w:t>
      </w:r>
      <w:r w:rsidRPr="00A62F28">
        <w:rPr>
          <w:sz w:val="16"/>
        </w:rPr>
        <w:t xml:space="preserve">, </w:t>
      </w:r>
      <w:r w:rsidRPr="00A62F28">
        <w:rPr>
          <w:rStyle w:val="StyleUnderline"/>
        </w:rPr>
        <w:t>and beyond</w:t>
      </w:r>
      <w:r w:rsidRPr="00A62F28">
        <w:rPr>
          <w:sz w:val="16"/>
        </w:rPr>
        <w:t xml:space="preserve"> once again </w:t>
      </w:r>
      <w:r w:rsidRPr="00A62F28">
        <w:rPr>
          <w:rStyle w:val="StyleUnderline"/>
        </w:rPr>
        <w:t>establishing that the House leadership opposes the nuclear deal, will probably not have any real impact.</w:t>
      </w:r>
    </w:p>
    <w:p w:rsidR="00CB0CFB" w:rsidRDefault="00CB0CFB" w:rsidP="00CB0CFB"/>
    <w:p w:rsidR="004C387E" w:rsidRDefault="004C387E" w:rsidP="004C387E">
      <w:pPr>
        <w:pStyle w:val="Heading4"/>
      </w:pPr>
      <w:r>
        <w:t>Sanctions won’t pass</w:t>
      </w:r>
    </w:p>
    <w:p w:rsidR="004C387E" w:rsidRPr="004C387E" w:rsidRDefault="004C387E" w:rsidP="004C387E">
      <w:pPr>
        <w:rPr>
          <w:rStyle w:val="Style13ptBold"/>
        </w:rPr>
      </w:pPr>
      <w:r>
        <w:rPr>
          <w:rStyle w:val="Style13ptBold"/>
        </w:rPr>
        <w:t>Demirjian, 7/15</w:t>
      </w:r>
    </w:p>
    <w:p w:rsidR="004C387E" w:rsidRPr="004C387E" w:rsidRDefault="004C387E" w:rsidP="004C387E">
      <w:pPr>
        <w:rPr>
          <w:sz w:val="16"/>
        </w:rPr>
      </w:pPr>
      <w:r w:rsidRPr="004C387E">
        <w:rPr>
          <w:sz w:val="16"/>
        </w:rPr>
        <w:t xml:space="preserve">(Karoun Demirjian, defense and foreign policy correspondent, </w:t>
      </w:r>
      <w:r>
        <w:rPr>
          <w:sz w:val="16"/>
        </w:rPr>
        <w:t xml:space="preserve">7/15/16, </w:t>
      </w:r>
      <w:r w:rsidRPr="004C387E">
        <w:rPr>
          <w:sz w:val="16"/>
        </w:rPr>
        <w:t xml:space="preserve">"Democratic leaders counter Corker with an Iran sanctions proposal of their own," </w:t>
      </w:r>
      <w:hyperlink r:id="rId21" w:history="1">
        <w:r w:rsidRPr="004C387E">
          <w:rPr>
            <w:rStyle w:val="Hyperlink"/>
            <w:sz w:val="16"/>
          </w:rPr>
          <w:t>https://www.washingtonpost.com/news/powerpost/wp/2016/07/15/democratic-leaders-counter-corker-with-an-iran-sanctions-proposal-of-their-own/</w:t>
        </w:r>
      </w:hyperlink>
      <w:r w:rsidRPr="004C387E">
        <w:rPr>
          <w:sz w:val="16"/>
        </w:rPr>
        <w:t>, accessed 7/25/16, JH)</w:t>
      </w:r>
    </w:p>
    <w:p w:rsidR="004C387E" w:rsidRPr="004C387E" w:rsidRDefault="004C387E" w:rsidP="004C387E">
      <w:pPr>
        <w:rPr>
          <w:rStyle w:val="StyleUnderline"/>
        </w:rPr>
      </w:pPr>
      <w:r w:rsidRPr="009B66F9">
        <w:rPr>
          <w:sz w:val="16"/>
        </w:rPr>
        <w:t xml:space="preserve">That is one of the things that led Cardin to conclude that </w:t>
      </w:r>
      <w:r w:rsidRPr="004C387E">
        <w:rPr>
          <w:rStyle w:val="Emphasis"/>
        </w:rPr>
        <w:t>a straight, unadulterated reauthorization of the ISA was the best hope of getting something through Congress this year.</w:t>
      </w:r>
      <w:r w:rsidR="009B66F9">
        <w:rPr>
          <w:rStyle w:val="Emphasis"/>
        </w:rPr>
        <w:t xml:space="preserve"> </w:t>
      </w:r>
      <w:r w:rsidRPr="004C387E">
        <w:rPr>
          <w:rStyle w:val="StyleUnderline"/>
        </w:rPr>
        <w:t>Administration officials “are not necessarily promoting any particular legislative strategy at this point,”</w:t>
      </w:r>
      <w:r w:rsidRPr="009B66F9">
        <w:rPr>
          <w:sz w:val="16"/>
        </w:rPr>
        <w:t xml:space="preserve"> Cardin told reporters Wednesday. “They’ll be very pleased if Congress does nothing.”</w:t>
      </w:r>
      <w:r w:rsidR="009B66F9" w:rsidRPr="009B66F9">
        <w:rPr>
          <w:sz w:val="16"/>
        </w:rPr>
        <w:t xml:space="preserve"> </w:t>
      </w:r>
      <w:r w:rsidRPr="009B66F9">
        <w:rPr>
          <w:sz w:val="16"/>
        </w:rPr>
        <w:t>Menendez, independently, suggested it wouldn’t be such a bad thing if Congress simply passed a reauthorization of the ISA, and returned to work on a more comprehensive package of Iran sanctions after the election.</w:t>
      </w:r>
      <w:r w:rsidR="009B66F9" w:rsidRPr="009B66F9">
        <w:rPr>
          <w:sz w:val="16"/>
        </w:rPr>
        <w:t xml:space="preserve"> </w:t>
      </w:r>
      <w:r w:rsidRPr="009B66F9">
        <w:rPr>
          <w:sz w:val="16"/>
        </w:rPr>
        <w:t>“</w:t>
      </w:r>
      <w:r w:rsidRPr="004C387E">
        <w:rPr>
          <w:rStyle w:val="Emphasis"/>
        </w:rPr>
        <w:t>There’s a lame duck session, where the politics don’t have to be a part of it</w:t>
      </w:r>
      <w:r w:rsidRPr="009B66F9">
        <w:rPr>
          <w:sz w:val="16"/>
        </w:rPr>
        <w:t xml:space="preserve">,” Menendez said. </w:t>
      </w:r>
      <w:r w:rsidRPr="004C387E">
        <w:rPr>
          <w:rStyle w:val="StyleUnderline"/>
        </w:rPr>
        <w:t>Another alternative</w:t>
      </w:r>
      <w:r w:rsidRPr="009B66F9">
        <w:rPr>
          <w:sz w:val="16"/>
        </w:rPr>
        <w:t xml:space="preserve">, he said, </w:t>
      </w:r>
      <w:r w:rsidRPr="004C387E">
        <w:rPr>
          <w:rStyle w:val="StyleUnderline"/>
        </w:rPr>
        <w:t>would be for lawmakers to</w:t>
      </w:r>
      <w:r w:rsidRPr="009B66F9">
        <w:rPr>
          <w:sz w:val="16"/>
        </w:rPr>
        <w:t xml:space="preserve"> simply </w:t>
      </w:r>
      <w:r w:rsidRPr="004C387E">
        <w:rPr>
          <w:rStyle w:val="StyleUnderline"/>
        </w:rPr>
        <w:t>use the next few months “to build a foundation” for next year.</w:t>
      </w:r>
      <w:r w:rsidR="009B66F9">
        <w:rPr>
          <w:rStyle w:val="StyleUnderline"/>
        </w:rPr>
        <w:t xml:space="preserve"> </w:t>
      </w:r>
      <w:r w:rsidRPr="009B66F9">
        <w:rPr>
          <w:sz w:val="16"/>
        </w:rPr>
        <w:t>Corker, however, did not want to commit to a backup plan if his measure failed to gain enough support to pass the Senate.</w:t>
      </w:r>
      <w:r w:rsidR="009B66F9" w:rsidRPr="009B66F9">
        <w:rPr>
          <w:sz w:val="16"/>
        </w:rPr>
        <w:t xml:space="preserve"> </w:t>
      </w:r>
      <w:r w:rsidRPr="004C387E">
        <w:rPr>
          <w:rStyle w:val="StyleUnderline"/>
        </w:rPr>
        <w:t>If the parties largely retreat to their camps over this, it will be difficult to get a bill through</w:t>
      </w:r>
      <w:r w:rsidRPr="009B66F9">
        <w:rPr>
          <w:sz w:val="16"/>
        </w:rPr>
        <w:t xml:space="preserve"> the Congress</w:t>
      </w:r>
      <w:r w:rsidRPr="004C387E">
        <w:rPr>
          <w:rStyle w:val="StyleUnderline"/>
        </w:rPr>
        <w:t xml:space="preserve"> </w:t>
      </w:r>
      <w:r w:rsidRPr="009B66F9">
        <w:rPr>
          <w:sz w:val="16"/>
        </w:rPr>
        <w:t>before the end of the year.</w:t>
      </w:r>
      <w:r w:rsidR="009B66F9" w:rsidRPr="009B66F9">
        <w:rPr>
          <w:sz w:val="16"/>
        </w:rPr>
        <w:t xml:space="preserve"> </w:t>
      </w:r>
      <w:r w:rsidRPr="009B66F9">
        <w:rPr>
          <w:sz w:val="16"/>
        </w:rPr>
        <w:t xml:space="preserve">Senate Majority Leader Mitch </w:t>
      </w:r>
      <w:r w:rsidRPr="004C387E">
        <w:rPr>
          <w:rStyle w:val="StyleUnderline"/>
        </w:rPr>
        <w:t>McConnell</w:t>
      </w:r>
      <w:r w:rsidRPr="009B66F9">
        <w:rPr>
          <w:sz w:val="16"/>
        </w:rPr>
        <w:t xml:space="preserve"> (R-Ky.) </w:t>
      </w:r>
      <w:r w:rsidRPr="004C387E">
        <w:rPr>
          <w:rStyle w:val="StyleUnderline"/>
        </w:rPr>
        <w:t xml:space="preserve">has already said that he would not bring up a bill that didn’t have at least 67 votes </w:t>
      </w:r>
      <w:r w:rsidRPr="009B66F9">
        <w:rPr>
          <w:sz w:val="16"/>
        </w:rPr>
        <w:t>— that being the number of senators necessary to overcome a presidential veto.</w:t>
      </w:r>
      <w:r w:rsidR="009B66F9" w:rsidRPr="009B66F9">
        <w:rPr>
          <w:sz w:val="16"/>
        </w:rPr>
        <w:t xml:space="preserve"> </w:t>
      </w:r>
      <w:r w:rsidRPr="004C387E">
        <w:rPr>
          <w:rStyle w:val="Emphasis"/>
        </w:rPr>
        <w:t>And there is even less likelihood that senators will be able to build bipartisan compromise around Iran-related measures the House passed</w:t>
      </w:r>
      <w:r w:rsidRPr="009B66F9">
        <w:rPr>
          <w:sz w:val="16"/>
        </w:rPr>
        <w:t xml:space="preserve"> this week. Those bills would step up sanctions against Iran over its ballistic missile program, human rights violations and support for terrorism, prevent Tehran from engaging in offshore dollarized transactions and block the administration from striking any more deals to purchase heavy water from Iran. </w:t>
      </w:r>
      <w:r w:rsidRPr="004C387E">
        <w:rPr>
          <w:rStyle w:val="StyleUnderline"/>
        </w:rPr>
        <w:t>Each vote split the House nearly along the party line.</w:t>
      </w:r>
    </w:p>
    <w:sectPr w:rsidR="004C387E" w:rsidRPr="004C38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9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308106520"/>
    <w:docVar w:name="VerbatimVersion" w:val="5.1"/>
  </w:docVars>
  <w:rsids>
    <w:rsidRoot w:val="00862D82"/>
    <w:rsid w:val="00001E41"/>
    <w:rsid w:val="000139A3"/>
    <w:rsid w:val="000368F3"/>
    <w:rsid w:val="00062575"/>
    <w:rsid w:val="000E5E18"/>
    <w:rsid w:val="000F2E7A"/>
    <w:rsid w:val="00100833"/>
    <w:rsid w:val="00104529"/>
    <w:rsid w:val="00105942"/>
    <w:rsid w:val="00107396"/>
    <w:rsid w:val="00144A4C"/>
    <w:rsid w:val="00176AB0"/>
    <w:rsid w:val="00177B7D"/>
    <w:rsid w:val="0018322D"/>
    <w:rsid w:val="001A072E"/>
    <w:rsid w:val="001B5776"/>
    <w:rsid w:val="001E527A"/>
    <w:rsid w:val="001F78CE"/>
    <w:rsid w:val="00217C99"/>
    <w:rsid w:val="00251FC7"/>
    <w:rsid w:val="002855A7"/>
    <w:rsid w:val="002B146A"/>
    <w:rsid w:val="002B5E17"/>
    <w:rsid w:val="002B6934"/>
    <w:rsid w:val="00315690"/>
    <w:rsid w:val="00316B75"/>
    <w:rsid w:val="00325646"/>
    <w:rsid w:val="003460F2"/>
    <w:rsid w:val="0038158C"/>
    <w:rsid w:val="003902BA"/>
    <w:rsid w:val="00395BCF"/>
    <w:rsid w:val="003A09E2"/>
    <w:rsid w:val="003B55C1"/>
    <w:rsid w:val="00407037"/>
    <w:rsid w:val="004605D6"/>
    <w:rsid w:val="00461B36"/>
    <w:rsid w:val="004C387E"/>
    <w:rsid w:val="004C60E8"/>
    <w:rsid w:val="004E3579"/>
    <w:rsid w:val="004E728B"/>
    <w:rsid w:val="004F2DA2"/>
    <w:rsid w:val="004F39E0"/>
    <w:rsid w:val="00537BD5"/>
    <w:rsid w:val="0057268A"/>
    <w:rsid w:val="005D2912"/>
    <w:rsid w:val="006065BD"/>
    <w:rsid w:val="00645FA9"/>
    <w:rsid w:val="00647866"/>
    <w:rsid w:val="00665003"/>
    <w:rsid w:val="006A2AD0"/>
    <w:rsid w:val="006C2375"/>
    <w:rsid w:val="006D4ECC"/>
    <w:rsid w:val="006D6DE5"/>
    <w:rsid w:val="00722258"/>
    <w:rsid w:val="007243E5"/>
    <w:rsid w:val="00757D6F"/>
    <w:rsid w:val="00766EA0"/>
    <w:rsid w:val="007A2226"/>
    <w:rsid w:val="007C3028"/>
    <w:rsid w:val="007F5B66"/>
    <w:rsid w:val="00823A1C"/>
    <w:rsid w:val="00845B9D"/>
    <w:rsid w:val="00846B89"/>
    <w:rsid w:val="00860984"/>
    <w:rsid w:val="00862D82"/>
    <w:rsid w:val="008B21D9"/>
    <w:rsid w:val="008B3ECB"/>
    <w:rsid w:val="008B4E85"/>
    <w:rsid w:val="008C1B2E"/>
    <w:rsid w:val="0091627E"/>
    <w:rsid w:val="0097032B"/>
    <w:rsid w:val="009B66F9"/>
    <w:rsid w:val="009D2EAD"/>
    <w:rsid w:val="009D54B2"/>
    <w:rsid w:val="009E1922"/>
    <w:rsid w:val="009F7ED2"/>
    <w:rsid w:val="00A0078F"/>
    <w:rsid w:val="00A038A6"/>
    <w:rsid w:val="00A0445D"/>
    <w:rsid w:val="00A13082"/>
    <w:rsid w:val="00A62F28"/>
    <w:rsid w:val="00A93661"/>
    <w:rsid w:val="00A95652"/>
    <w:rsid w:val="00AA1F98"/>
    <w:rsid w:val="00AA7A05"/>
    <w:rsid w:val="00AC0AB8"/>
    <w:rsid w:val="00B33C6D"/>
    <w:rsid w:val="00B4508F"/>
    <w:rsid w:val="00B55AD5"/>
    <w:rsid w:val="00B8057C"/>
    <w:rsid w:val="00BD6238"/>
    <w:rsid w:val="00BF593B"/>
    <w:rsid w:val="00BF773A"/>
    <w:rsid w:val="00BF7E81"/>
    <w:rsid w:val="00C13773"/>
    <w:rsid w:val="00C17CC8"/>
    <w:rsid w:val="00C83417"/>
    <w:rsid w:val="00C9604F"/>
    <w:rsid w:val="00CA08BC"/>
    <w:rsid w:val="00CA19AA"/>
    <w:rsid w:val="00CB0CFB"/>
    <w:rsid w:val="00CC4D13"/>
    <w:rsid w:val="00CC5298"/>
    <w:rsid w:val="00CD736E"/>
    <w:rsid w:val="00CD798D"/>
    <w:rsid w:val="00CE161E"/>
    <w:rsid w:val="00CF59A8"/>
    <w:rsid w:val="00D03E1A"/>
    <w:rsid w:val="00D325A9"/>
    <w:rsid w:val="00D36A8A"/>
    <w:rsid w:val="00D61409"/>
    <w:rsid w:val="00D6691E"/>
    <w:rsid w:val="00D71170"/>
    <w:rsid w:val="00D76B76"/>
    <w:rsid w:val="00DA1C92"/>
    <w:rsid w:val="00DA2536"/>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0368F3"/>
    <w:rPr>
      <w:rFonts w:ascii="Arial" w:hAnsi="Arial" w:cs="Arial"/>
    </w:rPr>
  </w:style>
  <w:style w:type="paragraph" w:styleId="Heading1">
    <w:name w:val="heading 1"/>
    <w:aliases w:val="Pocket"/>
    <w:basedOn w:val="Normal"/>
    <w:next w:val="Normal"/>
    <w:link w:val="Heading1Char"/>
    <w:qFormat/>
    <w:rsid w:val="000368F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368F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368F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0368F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368F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368F3"/>
  </w:style>
  <w:style w:type="character" w:customStyle="1" w:styleId="Heading1Char">
    <w:name w:val="Heading 1 Char"/>
    <w:aliases w:val="Pocket Char"/>
    <w:basedOn w:val="DefaultParagraphFont"/>
    <w:link w:val="Heading1"/>
    <w:rsid w:val="000368F3"/>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0368F3"/>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0368F3"/>
    <w:rPr>
      <w:rFonts w:ascii="Arial" w:eastAsiaTheme="majorEastAsia" w:hAnsi="Arial" w:cstheme="majorBidi"/>
      <w:b/>
      <w:sz w:val="32"/>
      <w:szCs w:val="24"/>
      <w:u w:val="single"/>
    </w:rPr>
  </w:style>
  <w:style w:type="character" w:customStyle="1" w:styleId="Heading4Char">
    <w:name w:val="Heading 4 Char"/>
    <w:aliases w:val="Tag Char"/>
    <w:basedOn w:val="DefaultParagraphFont"/>
    <w:link w:val="Heading4"/>
    <w:uiPriority w:val="3"/>
    <w:rsid w:val="000368F3"/>
    <w:rPr>
      <w:rFonts w:ascii="Arial" w:eastAsiaTheme="majorEastAsia" w:hAnsi="Arial" w:cstheme="majorBidi"/>
      <w:b/>
      <w:iCs/>
      <w:sz w:val="26"/>
    </w:rPr>
  </w:style>
  <w:style w:type="character" w:styleId="Emphasis">
    <w:name w:val="Emphasis"/>
    <w:basedOn w:val="DefaultParagraphFont"/>
    <w:uiPriority w:val="7"/>
    <w:qFormat/>
    <w:rsid w:val="000368F3"/>
    <w:rPr>
      <w:rFonts w:ascii="Arial" w:hAnsi="Arial" w:cs="Arial"/>
      <w:b/>
      <w:i w:val="0"/>
      <w:iCs/>
      <w:sz w:val="22"/>
      <w:u w:val="single"/>
      <w:bdr w:val="single" w:sz="12" w:space="0" w:color="auto"/>
    </w:rPr>
  </w:style>
  <w:style w:type="character" w:customStyle="1" w:styleId="Style13ptBold">
    <w:name w:val="Style 13 pt Bold"/>
    <w:aliases w:val="Cite"/>
    <w:basedOn w:val="DefaultParagraphFont"/>
    <w:uiPriority w:val="5"/>
    <w:qFormat/>
    <w:rsid w:val="000368F3"/>
    <w:rPr>
      <w:b/>
      <w:bCs/>
      <w:sz w:val="26"/>
      <w:u w:val="none"/>
    </w:rPr>
  </w:style>
  <w:style w:type="character" w:customStyle="1" w:styleId="StyleUnderline">
    <w:name w:val="Style Underline"/>
    <w:aliases w:val="Underline"/>
    <w:basedOn w:val="DefaultParagraphFont"/>
    <w:uiPriority w:val="6"/>
    <w:qFormat/>
    <w:rsid w:val="000368F3"/>
    <w:rPr>
      <w:b/>
      <w:sz w:val="22"/>
      <w:u w:val="single"/>
    </w:rPr>
  </w:style>
  <w:style w:type="character" w:styleId="Hyperlink">
    <w:name w:val="Hyperlink"/>
    <w:basedOn w:val="DefaultParagraphFont"/>
    <w:uiPriority w:val="99"/>
    <w:unhideWhenUsed/>
    <w:rsid w:val="000368F3"/>
    <w:rPr>
      <w:color w:val="auto"/>
      <w:u w:val="none"/>
    </w:rPr>
  </w:style>
  <w:style w:type="character" w:styleId="FollowedHyperlink">
    <w:name w:val="FollowedHyperlink"/>
    <w:basedOn w:val="DefaultParagraphFont"/>
    <w:uiPriority w:val="99"/>
    <w:semiHidden/>
    <w:unhideWhenUsed/>
    <w:rsid w:val="000368F3"/>
    <w:rPr>
      <w:color w:val="auto"/>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0368F3"/>
    <w:rPr>
      <w:rFonts w:ascii="Arial" w:hAnsi="Arial" w:cs="Arial"/>
    </w:rPr>
  </w:style>
  <w:style w:type="paragraph" w:styleId="Heading1">
    <w:name w:val="heading 1"/>
    <w:aliases w:val="Pocket"/>
    <w:basedOn w:val="Normal"/>
    <w:next w:val="Normal"/>
    <w:link w:val="Heading1Char"/>
    <w:qFormat/>
    <w:rsid w:val="000368F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368F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368F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0368F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368F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368F3"/>
  </w:style>
  <w:style w:type="character" w:customStyle="1" w:styleId="Heading1Char">
    <w:name w:val="Heading 1 Char"/>
    <w:aliases w:val="Pocket Char"/>
    <w:basedOn w:val="DefaultParagraphFont"/>
    <w:link w:val="Heading1"/>
    <w:rsid w:val="000368F3"/>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0368F3"/>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0368F3"/>
    <w:rPr>
      <w:rFonts w:ascii="Arial" w:eastAsiaTheme="majorEastAsia" w:hAnsi="Arial" w:cstheme="majorBidi"/>
      <w:b/>
      <w:sz w:val="32"/>
      <w:szCs w:val="24"/>
      <w:u w:val="single"/>
    </w:rPr>
  </w:style>
  <w:style w:type="character" w:customStyle="1" w:styleId="Heading4Char">
    <w:name w:val="Heading 4 Char"/>
    <w:aliases w:val="Tag Char"/>
    <w:basedOn w:val="DefaultParagraphFont"/>
    <w:link w:val="Heading4"/>
    <w:uiPriority w:val="3"/>
    <w:rsid w:val="000368F3"/>
    <w:rPr>
      <w:rFonts w:ascii="Arial" w:eastAsiaTheme="majorEastAsia" w:hAnsi="Arial" w:cstheme="majorBidi"/>
      <w:b/>
      <w:iCs/>
      <w:sz w:val="26"/>
    </w:rPr>
  </w:style>
  <w:style w:type="character" w:styleId="Emphasis">
    <w:name w:val="Emphasis"/>
    <w:basedOn w:val="DefaultParagraphFont"/>
    <w:uiPriority w:val="7"/>
    <w:qFormat/>
    <w:rsid w:val="000368F3"/>
    <w:rPr>
      <w:rFonts w:ascii="Arial" w:hAnsi="Arial" w:cs="Arial"/>
      <w:b/>
      <w:i w:val="0"/>
      <w:iCs/>
      <w:sz w:val="22"/>
      <w:u w:val="single"/>
      <w:bdr w:val="single" w:sz="12" w:space="0" w:color="auto"/>
    </w:rPr>
  </w:style>
  <w:style w:type="character" w:customStyle="1" w:styleId="Style13ptBold">
    <w:name w:val="Style 13 pt Bold"/>
    <w:aliases w:val="Cite"/>
    <w:basedOn w:val="DefaultParagraphFont"/>
    <w:uiPriority w:val="5"/>
    <w:qFormat/>
    <w:rsid w:val="000368F3"/>
    <w:rPr>
      <w:b/>
      <w:bCs/>
      <w:sz w:val="26"/>
      <w:u w:val="none"/>
    </w:rPr>
  </w:style>
  <w:style w:type="character" w:customStyle="1" w:styleId="StyleUnderline">
    <w:name w:val="Style Underline"/>
    <w:aliases w:val="Underline"/>
    <w:basedOn w:val="DefaultParagraphFont"/>
    <w:uiPriority w:val="6"/>
    <w:qFormat/>
    <w:rsid w:val="000368F3"/>
    <w:rPr>
      <w:b/>
      <w:sz w:val="22"/>
      <w:u w:val="single"/>
    </w:rPr>
  </w:style>
  <w:style w:type="character" w:styleId="Hyperlink">
    <w:name w:val="Hyperlink"/>
    <w:basedOn w:val="DefaultParagraphFont"/>
    <w:uiPriority w:val="99"/>
    <w:unhideWhenUsed/>
    <w:rsid w:val="000368F3"/>
    <w:rPr>
      <w:color w:val="auto"/>
      <w:u w:val="none"/>
    </w:rPr>
  </w:style>
  <w:style w:type="character" w:styleId="FollowedHyperlink">
    <w:name w:val="FollowedHyperlink"/>
    <w:basedOn w:val="DefaultParagraphFont"/>
    <w:uiPriority w:val="99"/>
    <w:semiHidden/>
    <w:unhideWhenUsed/>
    <w:rsid w:val="000368F3"/>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nd.com/2016/07/obama-advances-stealth-plan-to-pass-tpp/" TargetMode="External"/><Relationship Id="rId13" Type="http://schemas.openxmlformats.org/officeDocument/2006/relationships/hyperlink" Target="http://www.lowyinterpreter.org/post/2016/07/25/Its-not-looking-good-for-the-TPP-in-US-Congress.aspx" TargetMode="External"/><Relationship Id="rId18" Type="http://schemas.openxmlformats.org/officeDocument/2006/relationships/hyperlink" Target="http://thehill.com/blogs/floor-action/senate/287679-senators-push-tougher-sanctions-against-iran" TargetMode="External"/><Relationship Id="rId3" Type="http://schemas.openxmlformats.org/officeDocument/2006/relationships/styles" Target="styles.xml"/><Relationship Id="rId21" Type="http://schemas.openxmlformats.org/officeDocument/2006/relationships/hyperlink" Target="https://www.washingtonpost.com/news/powerpost/wp/2016/07/15/democratic-leaders-counter-corker-with-an-iran-sanctions-proposal-of-their-own/" TargetMode="External"/><Relationship Id="rId7" Type="http://schemas.openxmlformats.org/officeDocument/2006/relationships/hyperlink" Target="http://www.radionz.co.nz/news/political/309327/tpp-will-pass-'just-barely'-in-us-academic" TargetMode="External"/><Relationship Id="rId12" Type="http://schemas.openxmlformats.org/officeDocument/2006/relationships/hyperlink" Target="http://www.washingtonexaminer.com/nrcc-chair-trans-pacific-partnership-will-fail-in-congress/article/2596781" TargetMode="External"/><Relationship Id="rId17" Type="http://schemas.openxmlformats.org/officeDocument/2006/relationships/hyperlink" Target="http://thehill.com/blogs/floor-action/senate/287967-senate-dems-introduce-iran-sanctions-extension" TargetMode="External"/><Relationship Id="rId2" Type="http://schemas.openxmlformats.org/officeDocument/2006/relationships/numbering" Target="numbering.xml"/><Relationship Id="rId16" Type="http://schemas.openxmlformats.org/officeDocument/2006/relationships/hyperlink" Target="https://www.washingtonpost.com/news/powerpost/wp/2016/07/13/corker-has-a-new-iran-sanctions-bill-but-bipartisan-support-will-be-hard-to-come-by/" TargetMode="External"/><Relationship Id="rId20" Type="http://schemas.openxmlformats.org/officeDocument/2006/relationships/hyperlink" Target="http://news.antiwar.com/2016/07/15/house-passes-new-iran-sanctions-facing-likely-obama-veto/"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hpj.com/ag_news/passing-tpp-will-increase-us-ag-income/article_4d2f94a9-4512-5940-8839-73c4db5d9afc.html" TargetMode="External"/><Relationship Id="rId5" Type="http://schemas.openxmlformats.org/officeDocument/2006/relationships/settings" Target="settings.xml"/><Relationship Id="rId15" Type="http://schemas.openxmlformats.org/officeDocument/2006/relationships/hyperlink" Target="http://www.1410wizm.com/index.php/item/28134-tpp-agreement-big-deal-for-farmers" TargetMode="External"/><Relationship Id="rId23" Type="http://schemas.openxmlformats.org/officeDocument/2006/relationships/theme" Target="theme/theme1.xml"/><Relationship Id="rId10" Type="http://schemas.openxmlformats.org/officeDocument/2006/relationships/hyperlink" Target="http://www.blackagendareport.com/obama_lame_duck_passage_tpp" TargetMode="External"/><Relationship Id="rId19" Type="http://schemas.openxmlformats.org/officeDocument/2006/relationships/hyperlink" Target="http://thehill.com/blogs/floor-action/house/287775-house-votes-to-enhance-iran-sanctions" TargetMode="External"/><Relationship Id="rId4" Type="http://schemas.microsoft.com/office/2007/relationships/stylesWithEffects" Target="stylesWithEffects.xml"/><Relationship Id="rId9" Type="http://schemas.openxmlformats.org/officeDocument/2006/relationships/hyperlink" Target="http://www.newstalkzb.co.nz/news/business/5050-chance-us-congress-will-pass-tpp/" TargetMode="External"/><Relationship Id="rId14" Type="http://schemas.openxmlformats.org/officeDocument/2006/relationships/hyperlink" Target="http://www.nytimes.com/2016/07/15/us/politics/congress-recesses-leaving-more-stalemates-than-accomplishments.html"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ric%20Forslu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AF0748-1FF7-47EC-B233-59870412A3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7</Pages>
  <Words>13196</Words>
  <Characters>75222</Characters>
  <Application>Microsoft Office Word</Application>
  <DocSecurity>0</DocSecurity>
  <Lines>626</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Anti-Oedipus</dc:creator>
  <cp:keywords>5.1.1</cp:keywords>
  <cp:lastModifiedBy>Eric Forslund</cp:lastModifiedBy>
  <cp:revision>2</cp:revision>
  <dcterms:created xsi:type="dcterms:W3CDTF">2016-07-25T21:40:00Z</dcterms:created>
  <dcterms:modified xsi:type="dcterms:W3CDTF">2016-07-25T21:40:00Z</dcterms:modified>
</cp:coreProperties>
</file>