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304645" w14:textId="7004B083" w:rsidR="00502008" w:rsidRDefault="00502008" w:rsidP="00502008">
      <w:pPr>
        <w:pStyle w:val="Heading2"/>
      </w:pPr>
      <w:r>
        <w:t>1NC Shells</w:t>
      </w:r>
    </w:p>
    <w:p w14:paraId="0184A57E" w14:textId="71BF00C7" w:rsidR="00B529DD" w:rsidRPr="005826B8" w:rsidRDefault="00B529DD" w:rsidP="00B529DD">
      <w:pPr>
        <w:pStyle w:val="Heading3"/>
      </w:pPr>
      <w:r>
        <w:lastRenderedPageBreak/>
        <w:t xml:space="preserve">Political Geography K </w:t>
      </w:r>
    </w:p>
    <w:p w14:paraId="58CD9203" w14:textId="77777777" w:rsidR="00B529DD" w:rsidRPr="00D54C32" w:rsidRDefault="00B529DD" w:rsidP="00B529DD">
      <w:pPr>
        <w:pStyle w:val="Heading4"/>
      </w:pPr>
      <w:r>
        <w:t xml:space="preserve">Diplomatic or economic engagement with the “PRC” naturalizes China as a </w:t>
      </w:r>
      <w:r>
        <w:rPr>
          <w:u w:val="single"/>
        </w:rPr>
        <w:t xml:space="preserve">unified </w:t>
      </w:r>
      <w:proofErr w:type="spellStart"/>
      <w:r>
        <w:rPr>
          <w:u w:val="single"/>
        </w:rPr>
        <w:t>geobody</w:t>
      </w:r>
      <w:proofErr w:type="spellEnd"/>
      <w:r>
        <w:t xml:space="preserve">, </w:t>
      </w:r>
      <w:r w:rsidRPr="00545118">
        <w:rPr>
          <w:u w:val="single"/>
        </w:rPr>
        <w:t>suppressing alternate cartographies</w:t>
      </w:r>
      <w:r>
        <w:t xml:space="preserve"> that challenge its imperial aspirations and </w:t>
      </w:r>
      <w:r w:rsidRPr="00545118">
        <w:rPr>
          <w:u w:val="single"/>
        </w:rPr>
        <w:t>re-entrenching a narrative of national humiliation</w:t>
      </w:r>
      <w:r>
        <w:t xml:space="preserve"> that primes subjects towards aggression</w:t>
      </w:r>
    </w:p>
    <w:p w14:paraId="6167629E" w14:textId="77777777" w:rsidR="00B529DD" w:rsidRPr="002B3A67" w:rsidRDefault="00B529DD" w:rsidP="00B529DD">
      <w:pPr>
        <w:rPr>
          <w:sz w:val="16"/>
          <w:szCs w:val="16"/>
        </w:rPr>
      </w:pPr>
      <w:r w:rsidRPr="002B3A67">
        <w:rPr>
          <w:rStyle w:val="Style13ptBold"/>
        </w:rPr>
        <w:t>Callahan 9</w:t>
      </w:r>
      <w:r>
        <w:t xml:space="preserve"> </w:t>
      </w:r>
      <w:r w:rsidRPr="002B3A67">
        <w:rPr>
          <w:sz w:val="16"/>
          <w:szCs w:val="16"/>
        </w:rPr>
        <w:t xml:space="preserve">(William A, Chair Professor of International Politics and China Studies in the Politics Department at the University of Manchester, Research Director at the Centre for Chinese Studies. “The Cartography of National Humiliation and the Emergence of China’s </w:t>
      </w:r>
      <w:proofErr w:type="spellStart"/>
      <w:r w:rsidRPr="002B3A67">
        <w:rPr>
          <w:sz w:val="16"/>
          <w:szCs w:val="16"/>
        </w:rPr>
        <w:t>Geobody</w:t>
      </w:r>
      <w:proofErr w:type="spellEnd"/>
      <w:r w:rsidRPr="002B3A67">
        <w:rPr>
          <w:sz w:val="16"/>
          <w:szCs w:val="16"/>
        </w:rPr>
        <w:t xml:space="preserve">.”  Public Culture 21:1, November, </w:t>
      </w:r>
      <w:proofErr w:type="spellStart"/>
      <w:r w:rsidRPr="002B3A67">
        <w:rPr>
          <w:sz w:val="16"/>
          <w:szCs w:val="16"/>
        </w:rPr>
        <w:t>doi</w:t>
      </w:r>
      <w:proofErr w:type="spellEnd"/>
      <w:r w:rsidRPr="002B3A67">
        <w:rPr>
          <w:sz w:val="16"/>
          <w:szCs w:val="16"/>
        </w:rPr>
        <w:t xml:space="preserve"> 10.1215/08992363-2008-024.p 156-172)</w:t>
      </w:r>
    </w:p>
    <w:p w14:paraId="563F316C" w14:textId="77777777" w:rsidR="00B529DD" w:rsidRPr="00922A53" w:rsidRDefault="00B529DD" w:rsidP="00B529DD">
      <w:pPr>
        <w:rPr>
          <w:sz w:val="16"/>
        </w:rPr>
      </w:pPr>
      <w:r w:rsidRPr="009315C7">
        <w:rPr>
          <w:sz w:val="16"/>
        </w:rPr>
        <w:t xml:space="preserve">With the eruption </w:t>
      </w:r>
      <w:r w:rsidRPr="00922A53">
        <w:rPr>
          <w:sz w:val="16"/>
        </w:rPr>
        <w:t xml:space="preserve">of World War II in Asia in 1937, the normative cartography of national humiliation was displaced by the massive national crisis of the Japanese invasion of China proper, which eventually led to the Communist revolution in 1949. Although maps of “lost territories” continued to be published in history and geography textbooks, </w:t>
      </w:r>
      <w:r w:rsidRPr="00922A53">
        <w:rPr>
          <w:rStyle w:val="StyleUnderline"/>
        </w:rPr>
        <w:t>the PRC’s</w:t>
      </w:r>
      <w:r w:rsidRPr="00922A53">
        <w:rPr>
          <w:sz w:val="16"/>
        </w:rPr>
        <w:t xml:space="preserve"> new national and historical </w:t>
      </w:r>
      <w:r w:rsidRPr="00922A53">
        <w:rPr>
          <w:rStyle w:val="StyleUnderline"/>
        </w:rPr>
        <w:t>maps</w:t>
      </w:r>
      <w:r w:rsidRPr="00922A53">
        <w:rPr>
          <w:sz w:val="16"/>
        </w:rPr>
        <w:t xml:space="preserve"> generally followed a different path, to </w:t>
      </w:r>
      <w:r w:rsidRPr="00922A53">
        <w:rPr>
          <w:rStyle w:val="StyleUnderline"/>
        </w:rPr>
        <w:t>highlight the</w:t>
      </w:r>
      <w:r w:rsidRPr="00922A53">
        <w:rPr>
          <w:sz w:val="16"/>
        </w:rPr>
        <w:t xml:space="preserve"> more affirmative </w:t>
      </w:r>
      <w:r w:rsidRPr="00922A53">
        <w:rPr>
          <w:rStyle w:val="Emphasis"/>
        </w:rPr>
        <w:t>ideological</w:t>
      </w:r>
      <w:r w:rsidRPr="00922A53">
        <w:rPr>
          <w:rStyle w:val="StyleUnderline"/>
        </w:rPr>
        <w:t xml:space="preserve"> politics of class struggle and revolutionary victory</w:t>
      </w:r>
      <w:r w:rsidRPr="00922A53">
        <w:rPr>
          <w:sz w:val="16"/>
        </w:rPr>
        <w:t xml:space="preserve">.32 This is what makes the reemergence of </w:t>
      </w:r>
      <w:r w:rsidRPr="00922A53">
        <w:rPr>
          <w:rStyle w:val="StyleUnderline"/>
        </w:rPr>
        <w:t>national humiliation maps in the PRC</w:t>
      </w:r>
      <w:r w:rsidRPr="00922A53">
        <w:rPr>
          <w:sz w:val="16"/>
        </w:rPr>
        <w:t xml:space="preserve"> after a fifty-year hiatus remarkable: they </w:t>
      </w:r>
      <w:r w:rsidRPr="00922A53">
        <w:rPr>
          <w:rStyle w:val="StyleUnderline"/>
        </w:rPr>
        <w:t>became popular</w:t>
      </w:r>
      <w:r w:rsidRPr="00922A53">
        <w:rPr>
          <w:sz w:val="16"/>
        </w:rPr>
        <w:t xml:space="preserve"> again </w:t>
      </w:r>
      <w:r w:rsidRPr="00922A53">
        <w:rPr>
          <w:rStyle w:val="StyleUnderline"/>
        </w:rPr>
        <w:t>in China’s</w:t>
      </w:r>
      <w:r w:rsidRPr="00922A53">
        <w:rPr>
          <w:sz w:val="16"/>
        </w:rPr>
        <w:t xml:space="preserve"> modern </w:t>
      </w:r>
      <w:r w:rsidRPr="00922A53">
        <w:rPr>
          <w:rStyle w:val="StyleUnderline"/>
        </w:rPr>
        <w:t>history textbooks</w:t>
      </w:r>
      <w:r w:rsidRPr="00922A53">
        <w:rPr>
          <w:sz w:val="16"/>
        </w:rPr>
        <w:t xml:space="preserve"> in the 1990s </w:t>
      </w:r>
      <w:r w:rsidRPr="00922A53">
        <w:rPr>
          <w:rStyle w:val="StyleUnderline"/>
        </w:rPr>
        <w:t>as part of a wider policy of</w:t>
      </w:r>
      <w:r w:rsidRPr="00922A53">
        <w:rPr>
          <w:sz w:val="16"/>
        </w:rPr>
        <w:t xml:space="preserve"> national humiliation education, which is part of </w:t>
      </w:r>
      <w:r w:rsidRPr="00922A53">
        <w:rPr>
          <w:rStyle w:val="StyleUnderline"/>
        </w:rPr>
        <w:t>patriotic education policy</w:t>
      </w:r>
      <w:r w:rsidRPr="00922A53">
        <w:rPr>
          <w:sz w:val="16"/>
        </w:rPr>
        <w:t xml:space="preserve">. As I have argued elsewhere, national humiliation discourse reemerged after the June 4 massacre as part of the Chinese Communist Party’s multimedia campaign, </w:t>
      </w:r>
      <w:r w:rsidRPr="00922A53">
        <w:rPr>
          <w:rStyle w:val="StyleUnderline"/>
        </w:rPr>
        <w:t>which aimed to refocus the Chinese youths’ critical ire on foreign enemies rather than on the internal corruption of the party-state</w:t>
      </w:r>
      <w:r w:rsidRPr="00922A53">
        <w:rPr>
          <w:sz w:val="16"/>
        </w:rPr>
        <w:t>.33 The best example of recent national humiliation maps is the book Maps of the Century of National Humiliation of Modern China (1997), which contains eighty-six pages of maps, pictures, charts, illustrations, and explanations.34 It shares many themes with similar maps from the early twentieth century. The way China’s territories were lost to Russia, for example, is recorded on the “Map of Czarist Russia’s Occupation of China’s Sovereign Territory” much as it is on the “Map of Chinese National Humiliation” (1916)—down to the details of the different styles and colors of shading to mark territories lost at different times (see figs. 8 and 5)</w:t>
      </w:r>
      <w:proofErr w:type="gramStart"/>
      <w:r w:rsidRPr="00922A53">
        <w:rPr>
          <w:sz w:val="16"/>
        </w:rPr>
        <w:t>.35</w:t>
      </w:r>
      <w:proofErr w:type="gramEnd"/>
      <w:r w:rsidRPr="00922A53">
        <w:rPr>
          <w:sz w:val="16"/>
        </w:rPr>
        <w:t xml:space="preserve"> But the 1997 atlas of national humiliation raises the stakes, because it argues its case much more forcefully and in much greater detail than earlier wall maps. While </w:t>
      </w:r>
      <w:proofErr w:type="gramStart"/>
      <w:r w:rsidRPr="00922A53">
        <w:rPr>
          <w:sz w:val="16"/>
        </w:rPr>
        <w:t>national humiliation maps from the early twentieth century were published by geographic societies, provincial governments, and commercial presses</w:t>
      </w:r>
      <w:proofErr w:type="gramEnd"/>
      <w:r w:rsidRPr="00922A53">
        <w:rPr>
          <w:sz w:val="16"/>
        </w:rPr>
        <w:t xml:space="preserve">, the 1997 atlas of national humiliation was edited by the Cartographic Department of China’s official People’s Press and was distributed as a mass-market publication through the official network of New China Bookstores. Moreover, the book launch of this official publication was a major media event timed to mark the return to Chinese </w:t>
      </w:r>
      <w:proofErr w:type="gramStart"/>
      <w:r w:rsidRPr="00922A53">
        <w:rPr>
          <w:sz w:val="16"/>
        </w:rPr>
        <w:t>sovereignty</w:t>
      </w:r>
      <w:proofErr w:type="gramEnd"/>
      <w:r w:rsidRPr="00922A53">
        <w:rPr>
          <w:sz w:val="16"/>
        </w:rPr>
        <w:t xml:space="preserve"> of a key lost territory: Hong Kong. Interestingly, the tone of Maps of the Century of National Humiliation does not follow the official slogans to “celebrate the return of Hong Kong to the bosom of the motherland.” Rather, the cartographic agony of the early twentieth century is republished as a new anxiety about China’s </w:t>
      </w:r>
      <w:proofErr w:type="spellStart"/>
      <w:r w:rsidRPr="00922A53">
        <w:rPr>
          <w:sz w:val="16"/>
        </w:rPr>
        <w:t>geobody</w:t>
      </w:r>
      <w:proofErr w:type="spellEnd"/>
      <w:r w:rsidRPr="00922A53">
        <w:rPr>
          <w:sz w:val="16"/>
        </w:rPr>
        <w:t xml:space="preserve"> in 1997. This concern is manifest in the map “Imperialism’s Division of China into Spheres of Power in the Late Nineteenth Century” (see fig. 9), which revives the turn-of-the-twentieth-century theme “carving up China like a melon and gobbling it up” for the turn of the twenty-first century.36 This resonates both with the map of the unraveling of China on the cover of China’s Road (1999) analyzed above (see fig. 2) and with a famous 1898 Chinese cartoon of European, American, and Japanese empires dividing up China’s territory (which is duly reproduced in the 1997 atlas).37 To drive home the continuing importance of the cartography of national humiliation in the twenty-first century, Maps of the Century of National Humiliation was republished in 2005, on higher-quality paper and with a sturdier binding, to mark the sixtieth anniversary of China’s victory over Japan in World War II. Like maps from the 1910s– 1930s, post-1989 maps of national humiliation also combine the </w:t>
      </w:r>
      <w:r w:rsidRPr="00922A53">
        <w:rPr>
          <w:rStyle w:val="StyleUnderline"/>
        </w:rPr>
        <w:t>cartographies of imperial domain and sovereign territory</w:t>
      </w:r>
      <w:r w:rsidRPr="00922A53">
        <w:rPr>
          <w:sz w:val="16"/>
        </w:rPr>
        <w:t xml:space="preserve"> to </w:t>
      </w:r>
      <w:r w:rsidRPr="00922A53">
        <w:rPr>
          <w:rStyle w:val="Emphasis"/>
        </w:rPr>
        <w:t>naturalize the borders of the PRC</w:t>
      </w:r>
      <w:r w:rsidRPr="00922A53">
        <w:rPr>
          <w:sz w:val="16"/>
        </w:rPr>
        <w:t xml:space="preserve">. Indeed, to claim unbounded frontiers as sovereign national territory, these national humiliation maps all employ the three discursive strategies outlined above. The </w:t>
      </w:r>
      <w:r w:rsidRPr="00922A53">
        <w:rPr>
          <w:rStyle w:val="StyleUnderline"/>
        </w:rPr>
        <w:t>maps</w:t>
      </w:r>
      <w:r w:rsidRPr="00922A53">
        <w:rPr>
          <w:sz w:val="16"/>
        </w:rPr>
        <w:t xml:space="preserve"> very directly </w:t>
      </w:r>
      <w:r w:rsidRPr="00922A53">
        <w:rPr>
          <w:rStyle w:val="StyleUnderline"/>
        </w:rPr>
        <w:t>deploy the</w:t>
      </w:r>
      <w:r w:rsidRPr="00922A53">
        <w:rPr>
          <w:sz w:val="16"/>
        </w:rPr>
        <w:t xml:space="preserve"> first </w:t>
      </w:r>
      <w:r w:rsidRPr="00922A53">
        <w:rPr>
          <w:rStyle w:val="StyleUnderline"/>
        </w:rPr>
        <w:t xml:space="preserve">strategy of denying the difference between imperial domain’s hierarchical unbounded space and sovereign territory’s homogeneous bounded space to craft China’s modern </w:t>
      </w:r>
      <w:proofErr w:type="spellStart"/>
      <w:r w:rsidRPr="00922A53">
        <w:rPr>
          <w:rStyle w:val="StyleUnderline"/>
        </w:rPr>
        <w:t>geobody</w:t>
      </w:r>
      <w:proofErr w:type="spellEnd"/>
      <w:r w:rsidRPr="00922A53">
        <w:rPr>
          <w:rStyle w:val="StyleUnderline"/>
        </w:rPr>
        <w:t xml:space="preserve"> as a clearly defined national sovereign territory.</w:t>
      </w:r>
      <w:r w:rsidRPr="00922A53">
        <w:rPr>
          <w:sz w:val="16"/>
        </w:rPr>
        <w:t xml:space="preserve"> Following the second strategy of placing territorial changes in the context of the modern international politics of foreign imperialism, both early and recent maps frame the struggle as between China and the imperialist powers from Europe, America, and Japan that stole China’s territories. This “Western imperialist” framework suppresses an alternative story: China, Russia, the West, and Japan were rival expansionists, fighting over the same territorial prey—the vassal states, </w:t>
      </w:r>
      <w:proofErr w:type="spellStart"/>
      <w:r w:rsidRPr="00922A53">
        <w:rPr>
          <w:sz w:val="16"/>
        </w:rPr>
        <w:t>semistates</w:t>
      </w:r>
      <w:proofErr w:type="spellEnd"/>
      <w:r w:rsidRPr="00922A53">
        <w:rPr>
          <w:sz w:val="16"/>
        </w:rPr>
        <w:t xml:space="preserve">, and frontier zones on the periphery of the Qing imperial domain, such as Mongolia, Korea, Vietnam, and Siberia.38 Indeed, spaces marked as “lost territories” on twentieth-century maps were conventionally marked as “gained territories” on Qing dynasty’s eighteenth-century maps.39 Generally, these </w:t>
      </w:r>
      <w:r w:rsidRPr="00922A53">
        <w:rPr>
          <w:rStyle w:val="StyleUnderline"/>
        </w:rPr>
        <w:t xml:space="preserve">national humiliation maps employ the </w:t>
      </w:r>
      <w:proofErr w:type="spellStart"/>
      <w:r w:rsidRPr="00922A53">
        <w:rPr>
          <w:rStyle w:val="StyleUnderline"/>
        </w:rPr>
        <w:t>Westphalian</w:t>
      </w:r>
      <w:proofErr w:type="spellEnd"/>
      <w:r w:rsidRPr="00922A53">
        <w:rPr>
          <w:rStyle w:val="StyleUnderline"/>
        </w:rPr>
        <w:t xml:space="preserve"> international system’s grid to reduce</w:t>
      </w:r>
      <w:r w:rsidRPr="00922A53">
        <w:rPr>
          <w:sz w:val="16"/>
        </w:rPr>
        <w:t xml:space="preserve">, </w:t>
      </w:r>
      <w:r w:rsidRPr="00922A53">
        <w:rPr>
          <w:rStyle w:val="StyleUnderline"/>
        </w:rPr>
        <w:t>classify</w:t>
      </w:r>
      <w:r w:rsidRPr="00922A53">
        <w:rPr>
          <w:sz w:val="16"/>
        </w:rPr>
        <w:t xml:space="preserve">, </w:t>
      </w:r>
      <w:r w:rsidRPr="00922A53">
        <w:rPr>
          <w:rStyle w:val="StyleUnderline"/>
        </w:rPr>
        <w:t>or exclude the voices of these quasi states and allow only the story of the “great unity” of the emerging Chinese nation-state to be heard</w:t>
      </w:r>
      <w:r w:rsidRPr="00922A53">
        <w:rPr>
          <w:sz w:val="16"/>
        </w:rPr>
        <w:t xml:space="preserve">. </w:t>
      </w:r>
      <w:r w:rsidRPr="00922A53">
        <w:rPr>
          <w:rStyle w:val="StyleUnderline"/>
        </w:rPr>
        <w:t>This</w:t>
      </w:r>
      <w:r w:rsidRPr="00922A53">
        <w:rPr>
          <w:sz w:val="16"/>
        </w:rPr>
        <w:t xml:space="preserve">, then, is a prime example of the third discursive strategy: </w:t>
      </w:r>
      <w:r w:rsidRPr="00922A53">
        <w:rPr>
          <w:rStyle w:val="StyleUnderline"/>
        </w:rPr>
        <w:t xml:space="preserve">read territoriality exclusively from Beijing’s point of view, thus suppressing any rival perspectives that would produce alternative </w:t>
      </w:r>
      <w:proofErr w:type="spellStart"/>
      <w:r w:rsidRPr="00922A53">
        <w:rPr>
          <w:rStyle w:val="StyleUnderline"/>
        </w:rPr>
        <w:t>geobodies</w:t>
      </w:r>
      <w:proofErr w:type="spellEnd"/>
      <w:r w:rsidRPr="00922A53">
        <w:rPr>
          <w:rStyle w:val="StyleUnderline"/>
        </w:rPr>
        <w:t>.</w:t>
      </w:r>
      <w:r w:rsidRPr="00922A53">
        <w:rPr>
          <w:sz w:val="16"/>
        </w:rPr>
        <w:t xml:space="preserve"> The result of these cartographic strategies is paradoxical: </w:t>
      </w:r>
      <w:r w:rsidRPr="00922A53">
        <w:rPr>
          <w:rStyle w:val="StyleUnderline"/>
        </w:rPr>
        <w:t>rather than evidence of a loss of national territories along Siberian, Central Eurasian, Northeast Asian, and South Asian frontiers</w:t>
      </w:r>
      <w:r w:rsidRPr="00922A53">
        <w:rPr>
          <w:sz w:val="16"/>
        </w:rPr>
        <w:t xml:space="preserve">, these </w:t>
      </w:r>
      <w:r w:rsidRPr="00922A53">
        <w:rPr>
          <w:rStyle w:val="StyleUnderline"/>
        </w:rPr>
        <w:t>national humiliation maps show how China has asserted national sovereignty over an ambiguous imperial domain, transforming the periphery into an integrated sovereign territory that includes some</w:t>
      </w:r>
      <w:r w:rsidRPr="00922A53">
        <w:rPr>
          <w:sz w:val="16"/>
        </w:rPr>
        <w:t xml:space="preserve">, although not all, </w:t>
      </w:r>
      <w:r w:rsidRPr="00922A53">
        <w:rPr>
          <w:rStyle w:val="StyleUnderline"/>
        </w:rPr>
        <w:t>of the former Qing realm</w:t>
      </w:r>
      <w:r w:rsidRPr="00922A53">
        <w:rPr>
          <w:sz w:val="16"/>
        </w:rPr>
        <w:t xml:space="preserve">. </w:t>
      </w:r>
      <w:r w:rsidRPr="00922A53">
        <w:rPr>
          <w:rStyle w:val="StyleUnderline"/>
        </w:rPr>
        <w:t>National humiliation maps and impassioned discussions of “lost territories” therefore have</w:t>
      </w:r>
      <w:r w:rsidRPr="00922A53">
        <w:rPr>
          <w:sz w:val="16"/>
        </w:rPr>
        <w:t xml:space="preserve"> actually </w:t>
      </w:r>
      <w:r w:rsidRPr="00922A53">
        <w:rPr>
          <w:rStyle w:val="StyleUnderline"/>
        </w:rPr>
        <w:t>helped China strengthen its claim to frontier zones in Xinjiang, Tibet, Manchuria</w:t>
      </w:r>
      <w:r w:rsidRPr="00922A53">
        <w:rPr>
          <w:sz w:val="16"/>
        </w:rPr>
        <w:t>—</w:t>
      </w:r>
      <w:r w:rsidRPr="00922A53">
        <w:rPr>
          <w:rStyle w:val="StyleUnderline"/>
        </w:rPr>
        <w:t>and Taiwan</w:t>
      </w:r>
      <w:r w:rsidRPr="00922A53">
        <w:rPr>
          <w:sz w:val="16"/>
        </w:rPr>
        <w:t>. Both dismembering and re-</w:t>
      </w:r>
      <w:proofErr w:type="spellStart"/>
      <w:r w:rsidRPr="00922A53">
        <w:rPr>
          <w:sz w:val="16"/>
        </w:rPr>
        <w:t>membering</w:t>
      </w:r>
      <w:proofErr w:type="spellEnd"/>
      <w:r w:rsidRPr="00922A53">
        <w:rPr>
          <w:sz w:val="16"/>
        </w:rPr>
        <w:t xml:space="preserve"> thus are key </w:t>
      </w:r>
      <w:proofErr w:type="spellStart"/>
      <w:r w:rsidRPr="00922A53">
        <w:rPr>
          <w:sz w:val="16"/>
        </w:rPr>
        <w:t>biopolitical</w:t>
      </w:r>
      <w:proofErr w:type="spellEnd"/>
      <w:r w:rsidRPr="00922A53">
        <w:rPr>
          <w:sz w:val="16"/>
        </w:rPr>
        <w:t xml:space="preserve"> strategies in the production of a </w:t>
      </w:r>
      <w:proofErr w:type="spellStart"/>
      <w:r w:rsidRPr="00922A53">
        <w:rPr>
          <w:sz w:val="16"/>
        </w:rPr>
        <w:t>geobody</w:t>
      </w:r>
      <w:proofErr w:type="spellEnd"/>
      <w:r w:rsidRPr="00922A53">
        <w:rPr>
          <w:sz w:val="16"/>
        </w:rPr>
        <w:t xml:space="preserve">. Comparative Cartography 2: National Maps and National Humiliation Maps While these maps of national humiliation are certainly interesting and raise serious questions about the proper size and shape of China, </w:t>
      </w:r>
      <w:r w:rsidRPr="00922A53">
        <w:rPr>
          <w:rStyle w:val="StyleUnderline"/>
        </w:rPr>
        <w:t>it is easy to dismiss them as the exception to the rule of China’s standard practice of national sovereignty</w:t>
      </w:r>
      <w:r w:rsidRPr="00922A53">
        <w:rPr>
          <w:sz w:val="16"/>
        </w:rPr>
        <w:t xml:space="preserve">. </w:t>
      </w:r>
      <w:r w:rsidRPr="00922A53">
        <w:rPr>
          <w:rStyle w:val="StyleUnderline"/>
        </w:rPr>
        <w:t>Yet</w:t>
      </w:r>
      <w:r w:rsidRPr="00922A53">
        <w:rPr>
          <w:sz w:val="16"/>
        </w:rPr>
        <w:t xml:space="preserve"> an </w:t>
      </w:r>
      <w:r w:rsidRPr="00922A53">
        <w:rPr>
          <w:rStyle w:val="StyleUnderline"/>
        </w:rPr>
        <w:t>examination</w:t>
      </w:r>
      <w:r w:rsidRPr="00922A53">
        <w:rPr>
          <w:sz w:val="16"/>
        </w:rPr>
        <w:t xml:space="preserve"> of a wider selection </w:t>
      </w:r>
      <w:r w:rsidRPr="00922A53">
        <w:rPr>
          <w:rStyle w:val="StyleUnderline"/>
        </w:rPr>
        <w:t xml:space="preserve">of China’s official and popular maps from the early twentieth century and the turn of the twenty-first century shows that these national humiliation maps are an integral part of the emergence of nationalist cartography in China. </w:t>
      </w:r>
      <w:r w:rsidRPr="00922A53">
        <w:rPr>
          <w:sz w:val="16"/>
        </w:rPr>
        <w:t xml:space="preserve">The same geographic societies and commercial presses that published national humiliation maps often simultaneously published “national maps” containing the same images and information. Figure 6’s “Map of China’s National Humiliation” is actually the second map in the Atlas of the Republic of China (1930)—the first map is simply labeled the “Republic of China.” Moreover, most “normal” and official maps of the ROC contain important references to China’s national humiliation: they characteristically mark “lost territories” and list unequal treaties, treaty ports, and territorial concessions. The “Latest Detailed Complete Map of the Republic of China” (1923) is literally framed by the cartography of national humiliation’s now familiar inset maps, annotations, and charts. Its inset maps, for example, show the details of particular “lost territories,” while the main map labels surrounding countries like Korea and Annam (Vietnam) as countries that used to be “our vassals” and now are Japan’s or France’s vassals.40 As in the Geography of China’s National Humiliation (1930), an impassioned statement is written along the bottom margin of the “Latest Detailed Complete Map,” declaring that Chinese people can “cleanse their national humiliation” only by studying this map, which shows how their country’s sacred territory was lost to Europeans and Japanese. The “Patriotic Map: National Humiliation and National Assets in One View” (1929) shows how the cartography of national humiliation informs mainstream national maps in China in a different way.41 This fascinating map shows how recording and publicizing China’s territorial humiliations has always been closely tied to patriotism, national pride, and campaigns for national salvation. Alongside annotations celebrating the strength of China’s industry and infrastructure (Chinese-owned factories, mines, orchards, etc.) are red-dotted notes to treaty ports and “lost territories.” Altogether, these cartographic strategies produce China’s national </w:t>
      </w:r>
      <w:proofErr w:type="spellStart"/>
      <w:r w:rsidRPr="00922A53">
        <w:rPr>
          <w:sz w:val="16"/>
        </w:rPr>
        <w:t>geobody</w:t>
      </w:r>
      <w:proofErr w:type="spellEnd"/>
      <w:r w:rsidRPr="00922A53">
        <w:rPr>
          <w:sz w:val="16"/>
        </w:rPr>
        <w:t xml:space="preserve"> by linking imperial domain with sovereign territory. The dual pattern of cartography at the turn of the twenty-first century is similar. Like those of the 1920s and 1930s, recent national humiliation maps are not only very similar to the standard maps found in the Atlas of Modern Chinese History (1984); the editors of Maps of the Century of National Humiliation (1997) credit this and other modern Chinese history atlases as their main sources.42 Although it does not use the phrase “national humiliation,” the monumental and comprehensive History of China’s Modern Borders (2007) uses the same hybrid logic to combine the cartographies of imperial domain and sovereign territory in the service of asserting China’s “great unity”; it also employs the now familiar maps of China’s ancient borders and czarist Russia’s subsequent theft of Chinese territory.43 Recent national humiliation maps also overlap considerably with a patriotic education atlas produced by the party’s central propaganda department: the Atlas of One Hundred Patriotic Education Sites (1999).44 These and other Chinese maps thus show how </w:t>
      </w:r>
      <w:r w:rsidRPr="00922A53">
        <w:rPr>
          <w:rStyle w:val="StyleUnderline"/>
        </w:rPr>
        <w:t xml:space="preserve">the cartography of national humiliation is an </w:t>
      </w:r>
      <w:r w:rsidRPr="00922A53">
        <w:rPr>
          <w:rStyle w:val="Emphasis"/>
        </w:rPr>
        <w:t xml:space="preserve">integral part </w:t>
      </w:r>
      <w:r w:rsidRPr="00922A53">
        <w:rPr>
          <w:rStyle w:val="StyleUnderline"/>
        </w:rPr>
        <w:t xml:space="preserve">of </w:t>
      </w:r>
      <w:r w:rsidRPr="00922A53">
        <w:rPr>
          <w:rStyle w:val="Emphasis"/>
        </w:rPr>
        <w:t>official</w:t>
      </w:r>
      <w:r w:rsidRPr="00922A53">
        <w:rPr>
          <w:rStyle w:val="StyleUnderline"/>
        </w:rPr>
        <w:t xml:space="preserve">, </w:t>
      </w:r>
      <w:r w:rsidRPr="00922A53">
        <w:rPr>
          <w:rStyle w:val="Emphasis"/>
        </w:rPr>
        <w:t>scholarly</w:t>
      </w:r>
      <w:r w:rsidRPr="00922A53">
        <w:rPr>
          <w:rStyle w:val="StyleUnderline"/>
        </w:rPr>
        <w:t xml:space="preserve">, and </w:t>
      </w:r>
      <w:r w:rsidRPr="00922A53">
        <w:rPr>
          <w:rStyle w:val="Emphasis"/>
        </w:rPr>
        <w:t>popular</w:t>
      </w:r>
      <w:r w:rsidRPr="00922A53">
        <w:rPr>
          <w:rStyle w:val="StyleUnderline"/>
        </w:rPr>
        <w:t xml:space="preserve"> imaginings of China’s </w:t>
      </w:r>
      <w:proofErr w:type="spellStart"/>
      <w:r w:rsidRPr="00922A53">
        <w:rPr>
          <w:rStyle w:val="StyleUnderline"/>
        </w:rPr>
        <w:t>geobody</w:t>
      </w:r>
      <w:proofErr w:type="spellEnd"/>
      <w:r w:rsidRPr="00922A53">
        <w:rPr>
          <w:rStyle w:val="StyleUnderline"/>
        </w:rPr>
        <w:t>. These national humiliation maps are more than historical curiosities.</w:t>
      </w:r>
      <w:r w:rsidRPr="00922A53">
        <w:rPr>
          <w:sz w:val="16"/>
        </w:rPr>
        <w:t xml:space="preserve"> They show how scientific cartography has paradoxically </w:t>
      </w:r>
      <w:proofErr w:type="spellStart"/>
      <w:r w:rsidRPr="00922A53">
        <w:rPr>
          <w:sz w:val="16"/>
        </w:rPr>
        <w:t>reenchanted</w:t>
      </w:r>
      <w:proofErr w:type="spellEnd"/>
      <w:r w:rsidRPr="00922A53">
        <w:rPr>
          <w:sz w:val="16"/>
        </w:rPr>
        <w:t xml:space="preserve"> China, producing a modern </w:t>
      </w:r>
      <w:proofErr w:type="spellStart"/>
      <w:r w:rsidRPr="00922A53">
        <w:rPr>
          <w:sz w:val="16"/>
        </w:rPr>
        <w:t>geobody</w:t>
      </w:r>
      <w:proofErr w:type="spellEnd"/>
      <w:r w:rsidRPr="00922A53">
        <w:rPr>
          <w:sz w:val="16"/>
        </w:rPr>
        <w:t xml:space="preserve"> that is at the same time a sacred national space. Border Diplomacy These national maps and national humiliation maps have shown how, starting with the Opium War in 1840 and continuing through the Republican revolution against the Qing dynasty in 1911, the Communist revolution in 1949, and economic reforms in 1978, China has experienced dramatic changes not only politically but also spatially. </w:t>
      </w:r>
      <w:r w:rsidRPr="00922A53">
        <w:rPr>
          <w:rStyle w:val="StyleUnderline"/>
        </w:rPr>
        <w:t>Modernity introduced not only contingent concepts to China but also contingent borderlands</w:t>
      </w:r>
      <w:r w:rsidRPr="00922A53">
        <w:rPr>
          <w:sz w:val="16"/>
        </w:rPr>
        <w:t xml:space="preserve">. Indeed, both the imperial era and the Cold War were characterized by border wars for China; </w:t>
      </w:r>
      <w:r w:rsidRPr="00922A53">
        <w:rPr>
          <w:rStyle w:val="StyleUnderline"/>
        </w:rPr>
        <w:t>from 1949 to the 1970s the PRC engaged in a series of border wars with almost every neighboring country</w:t>
      </w:r>
      <w:r w:rsidRPr="00922A53">
        <w:rPr>
          <w:sz w:val="16"/>
        </w:rPr>
        <w:t xml:space="preserve">, most </w:t>
      </w:r>
      <w:r w:rsidRPr="00922A53">
        <w:rPr>
          <w:rStyle w:val="StyleUnderline"/>
        </w:rPr>
        <w:t>famously with India (1962), Russia (1969), and Vietnam (1979</w:t>
      </w:r>
      <w:r w:rsidRPr="00922A53">
        <w:rPr>
          <w:sz w:val="16"/>
        </w:rPr>
        <w:t xml:space="preserve">). After the PRC fired missiles in the Taiwan straits confrontation (1995 – 96), many were again concerned about Chinese irredentism.45 </w:t>
      </w:r>
      <w:r w:rsidRPr="00922A53">
        <w:rPr>
          <w:rStyle w:val="StyleUnderline"/>
        </w:rPr>
        <w:t xml:space="preserve">Maps are a </w:t>
      </w:r>
      <w:r w:rsidRPr="00922A53">
        <w:rPr>
          <w:rStyle w:val="Emphasis"/>
        </w:rPr>
        <w:t>key part</w:t>
      </w:r>
      <w:r w:rsidRPr="00922A53">
        <w:rPr>
          <w:rStyle w:val="StyleUnderline"/>
        </w:rPr>
        <w:t xml:space="preserve"> of such border disputes</w:t>
      </w:r>
      <w:r w:rsidRPr="00922A53">
        <w:rPr>
          <w:sz w:val="16"/>
        </w:rPr>
        <w:t xml:space="preserve">: after the Sino-Indian War (1962), Delhi complained about “Chinese aggression in maps,” and in the 1990s </w:t>
      </w:r>
      <w:r w:rsidRPr="00922A53">
        <w:rPr>
          <w:rStyle w:val="StyleUnderline"/>
        </w:rPr>
        <w:t>Beijing’s</w:t>
      </w:r>
      <w:r w:rsidRPr="00922A53">
        <w:rPr>
          <w:sz w:val="16"/>
        </w:rPr>
        <w:t xml:space="preserve"> Southeast Asian </w:t>
      </w:r>
      <w:r w:rsidRPr="00922A53">
        <w:rPr>
          <w:rStyle w:val="StyleUnderline"/>
        </w:rPr>
        <w:t>neighbors worried about “cartographic aggression” after China published official maps that include a “historic claim line” that digs</w:t>
      </w:r>
      <w:r w:rsidRPr="00922A53">
        <w:rPr>
          <w:sz w:val="16"/>
        </w:rPr>
        <w:t xml:space="preserve"> deeply </w:t>
      </w:r>
      <w:r w:rsidRPr="00922A53">
        <w:rPr>
          <w:rStyle w:val="StyleUnderline"/>
        </w:rPr>
        <w:t>into the South China Sea</w:t>
      </w:r>
      <w:r w:rsidRPr="00922A53">
        <w:rPr>
          <w:sz w:val="16"/>
        </w:rPr>
        <w:t xml:space="preserve"> and is reminiscent of national humiliation maps.46 But Allen Carlson and M. Taylor </w:t>
      </w:r>
      <w:proofErr w:type="spellStart"/>
      <w:r w:rsidRPr="00922A53">
        <w:rPr>
          <w:sz w:val="16"/>
        </w:rPr>
        <w:t>Fravel</w:t>
      </w:r>
      <w:proofErr w:type="spellEnd"/>
      <w:r w:rsidRPr="00922A53">
        <w:rPr>
          <w:sz w:val="16"/>
        </w:rPr>
        <w:t xml:space="preserve"> have separately argued that a close analysis of border disputes shows that the PRC often prefers to negotiate solutions with its neighbors—even if this means giving up more than half of the disputed territory.47 Carlson explains that </w:t>
      </w:r>
      <w:r w:rsidRPr="00922A53">
        <w:rPr>
          <w:rStyle w:val="StyleUnderline"/>
        </w:rPr>
        <w:t>the PRC shifted from</w:t>
      </w:r>
      <w:r w:rsidRPr="00922A53">
        <w:rPr>
          <w:sz w:val="16"/>
        </w:rPr>
        <w:t xml:space="preserve"> </w:t>
      </w:r>
      <w:r w:rsidRPr="00922A53">
        <w:rPr>
          <w:rStyle w:val="StyleUnderline"/>
        </w:rPr>
        <w:t xml:space="preserve">military coercion to a policy of normalizing borders through </w:t>
      </w:r>
      <w:r w:rsidRPr="00922A53">
        <w:rPr>
          <w:rStyle w:val="Emphasis"/>
        </w:rPr>
        <w:t>diplomacy</w:t>
      </w:r>
      <w:r w:rsidRPr="00922A53">
        <w:rPr>
          <w:rStyle w:val="StyleUnderline"/>
        </w:rPr>
        <w:t xml:space="preserve"> and</w:t>
      </w:r>
      <w:r w:rsidRPr="00922A53">
        <w:rPr>
          <w:sz w:val="16"/>
        </w:rPr>
        <w:t xml:space="preserve"> </w:t>
      </w:r>
      <w:r w:rsidRPr="00922A53">
        <w:rPr>
          <w:rStyle w:val="StyleUnderline"/>
        </w:rPr>
        <w:t>international law as the</w:t>
      </w:r>
      <w:r w:rsidRPr="00922A53">
        <w:rPr>
          <w:sz w:val="16"/>
        </w:rPr>
        <w:t xml:space="preserve"> </w:t>
      </w:r>
      <w:r w:rsidRPr="00922A53">
        <w:rPr>
          <w:rStyle w:val="Emphasis"/>
        </w:rPr>
        <w:t>economic</w:t>
      </w:r>
      <w:r w:rsidRPr="00922A53">
        <w:rPr>
          <w:sz w:val="16"/>
        </w:rPr>
        <w:t xml:space="preserve"> reform </w:t>
      </w:r>
      <w:r w:rsidRPr="00922A53">
        <w:rPr>
          <w:rStyle w:val="StyleUnderline"/>
        </w:rPr>
        <w:t>policy</w:t>
      </w:r>
      <w:r w:rsidRPr="00922A53">
        <w:rPr>
          <w:sz w:val="16"/>
        </w:rPr>
        <w:t xml:space="preserve"> </w:t>
      </w:r>
      <w:r w:rsidRPr="00922A53">
        <w:rPr>
          <w:rStyle w:val="StyleUnderline"/>
        </w:rPr>
        <w:t>took hold</w:t>
      </w:r>
      <w:r w:rsidRPr="00922A53">
        <w:rPr>
          <w:sz w:val="16"/>
        </w:rPr>
        <w:t xml:space="preserve"> in the 1980s. </w:t>
      </w:r>
      <w:r w:rsidRPr="00922A53">
        <w:rPr>
          <w:rStyle w:val="StyleUnderline"/>
        </w:rPr>
        <w:t>This was part of Beijing’s broader understanding that acting as a responsible member of international society would contribute to the peaceful international environment that is crucial for</w:t>
      </w:r>
      <w:r w:rsidRPr="00922A53">
        <w:rPr>
          <w:sz w:val="16"/>
        </w:rPr>
        <w:t xml:space="preserve"> the success of </w:t>
      </w:r>
      <w:r w:rsidRPr="00922A53">
        <w:rPr>
          <w:rStyle w:val="StyleUnderline"/>
        </w:rPr>
        <w:t>China</w:t>
      </w:r>
      <w:r w:rsidRPr="00922A53">
        <w:rPr>
          <w:sz w:val="16"/>
        </w:rPr>
        <w:t xml:space="preserve">’s domestic economic reform project. </w:t>
      </w:r>
      <w:proofErr w:type="spellStart"/>
      <w:r w:rsidRPr="00922A53">
        <w:rPr>
          <w:sz w:val="16"/>
        </w:rPr>
        <w:t>Fravel</w:t>
      </w:r>
      <w:proofErr w:type="spellEnd"/>
      <w:r w:rsidRPr="00922A53">
        <w:rPr>
          <w:sz w:val="16"/>
        </w:rPr>
        <w:t xml:space="preserve"> argues that the positive policy of negotiating boundaries began much earlier—in the early 1960s—and has less to do with economic reform policy than with China’s national security problem of stabilizing ethnic politics along its frontiers. </w:t>
      </w:r>
      <w:r w:rsidRPr="00922A53">
        <w:rPr>
          <w:rStyle w:val="StyleUnderline"/>
        </w:rPr>
        <w:t>China compromised in border disputes when it faced internal threats to regime security from transnational ethnic groups that straddled international borders.</w:t>
      </w:r>
      <w:r w:rsidRPr="00922A53">
        <w:rPr>
          <w:sz w:val="16"/>
        </w:rPr>
        <w:t xml:space="preserve"> </w:t>
      </w:r>
      <w:r w:rsidRPr="00922A53">
        <w:rPr>
          <w:rStyle w:val="StyleUnderline"/>
        </w:rPr>
        <w:t>The PRC</w:t>
      </w:r>
      <w:r w:rsidRPr="00922A53">
        <w:rPr>
          <w:sz w:val="16"/>
        </w:rPr>
        <w:t xml:space="preserve"> thus often </w:t>
      </w:r>
      <w:r w:rsidRPr="00922A53">
        <w:rPr>
          <w:rStyle w:val="StyleUnderline"/>
        </w:rPr>
        <w:t>made</w:t>
      </w:r>
      <w:r w:rsidRPr="00922A53">
        <w:rPr>
          <w:sz w:val="16"/>
        </w:rPr>
        <w:t xml:space="preserve"> territorial </w:t>
      </w:r>
      <w:r w:rsidRPr="00922A53">
        <w:rPr>
          <w:rStyle w:val="Emphasis"/>
        </w:rPr>
        <w:t>concessions</w:t>
      </w:r>
      <w:r w:rsidRPr="00922A53">
        <w:rPr>
          <w:sz w:val="16"/>
        </w:rPr>
        <w:t xml:space="preserve"> to its neighbors in Central Eurasia </w:t>
      </w:r>
      <w:r w:rsidRPr="00922A53">
        <w:rPr>
          <w:rStyle w:val="StyleUnderline"/>
        </w:rPr>
        <w:t>in exchange for cooperation in stopping</w:t>
      </w:r>
      <w:r w:rsidRPr="00922A53">
        <w:rPr>
          <w:sz w:val="16"/>
        </w:rPr>
        <w:t xml:space="preserve"> cross-border </w:t>
      </w:r>
      <w:r w:rsidRPr="00922A53">
        <w:rPr>
          <w:rStyle w:val="StyleUnderline"/>
        </w:rPr>
        <w:t>ethnic</w:t>
      </w:r>
      <w:r w:rsidRPr="00922A53">
        <w:rPr>
          <w:sz w:val="16"/>
        </w:rPr>
        <w:t xml:space="preserve"> movements, which Beijing saw as “</w:t>
      </w:r>
      <w:r w:rsidRPr="00922A53">
        <w:rPr>
          <w:rStyle w:val="StyleUnderline"/>
        </w:rPr>
        <w:t>separatist movements</w:t>
      </w:r>
      <w:r w:rsidRPr="00922A53">
        <w:rPr>
          <w:sz w:val="16"/>
        </w:rPr>
        <w:t xml:space="preserve">.” Whether because of economic reform policy or national security concerns, China has settled seventeen of its twenty-three border disputes and is dealing with the remaining disputes largely in a </w:t>
      </w:r>
      <w:proofErr w:type="spellStart"/>
      <w:r w:rsidRPr="00922A53">
        <w:rPr>
          <w:sz w:val="16"/>
        </w:rPr>
        <w:t>noncoercive</w:t>
      </w:r>
      <w:proofErr w:type="spellEnd"/>
      <w:r w:rsidRPr="00922A53">
        <w:rPr>
          <w:sz w:val="16"/>
        </w:rPr>
        <w:t xml:space="preserve"> spirit.48 Yet Carlson notes that </w:t>
      </w:r>
      <w:r w:rsidRPr="00922A53">
        <w:rPr>
          <w:rStyle w:val="StyleUnderline"/>
        </w:rPr>
        <w:t>alongside this cooperative diplomatic strategy there is a significant undercurrent among China’s</w:t>
      </w:r>
      <w:r w:rsidRPr="00922A53">
        <w:rPr>
          <w:sz w:val="16"/>
        </w:rPr>
        <w:t xml:space="preserve"> </w:t>
      </w:r>
      <w:r w:rsidRPr="00922A53">
        <w:rPr>
          <w:rStyle w:val="StyleUnderline"/>
        </w:rPr>
        <w:t>national security and foreign policy experts of “memories of the contraction of Chinese territory during the ‘century of humiliation.’</w:t>
      </w:r>
      <w:r w:rsidRPr="00922A53">
        <w:rPr>
          <w:sz w:val="16"/>
        </w:rPr>
        <w:t xml:space="preserve"> ”49 The PRC’s boundary disputes since 1949 thus are an imperial legacy that continues to be informed by much broader “historically grounded understandings of the ‘legitimate’ scope of China’s territorial sovereignty.”50 Although the PRC has negotiated most of its disputed boundaries, yearnings to recover a vast collection of “lost territories” continue to emerge in official, semiofficial, and popular discourse. Because it is located at the crossroads of various empires, </w:t>
      </w:r>
      <w:r w:rsidRPr="00922A53">
        <w:rPr>
          <w:rStyle w:val="StyleUnderline"/>
        </w:rPr>
        <w:t>Manchuria exemplifies the cartographic complexity of colliding geobodies</w:t>
      </w:r>
      <w:r w:rsidRPr="00922A53">
        <w:rPr>
          <w:sz w:val="16"/>
        </w:rPr>
        <w:t xml:space="preserve">.51 Indeed, the only regional map of national humiliation represents Manchuria as a lost territory after Japan’s 1931 invasion.52 Manchuria’s uneasy status thus provokes various forms of resistance both inside China and abroad. So, for example, soon after China and Russia signed an agreement in 2004 to settle the disputed sovereignty of islands at the confluence of the Amur and </w:t>
      </w:r>
      <w:proofErr w:type="spellStart"/>
      <w:r w:rsidRPr="00922A53">
        <w:rPr>
          <w:sz w:val="16"/>
        </w:rPr>
        <w:t>Ussuri</w:t>
      </w:r>
      <w:proofErr w:type="spellEnd"/>
      <w:r w:rsidRPr="00922A53">
        <w:rPr>
          <w:sz w:val="16"/>
        </w:rPr>
        <w:t xml:space="preserve"> rivers, Beijing was harshly criticized on the China Daily’s online forum for the treasonous act of ceding Chinese territory. This critique, which was traced to the Web site of the China Cartographic Press, posted several very detailed satellite photographs of the islands and the controversial boundary settlement. Not surprisingly, the Chinese government quickly removed these Web pages.53 Other critiques of the Sino-Russian border continue to percolate among China’s </w:t>
      </w:r>
      <w:proofErr w:type="spellStart"/>
      <w:r w:rsidRPr="00922A53">
        <w:rPr>
          <w:sz w:val="16"/>
        </w:rPr>
        <w:t>netizens</w:t>
      </w:r>
      <w:proofErr w:type="spellEnd"/>
      <w:r w:rsidRPr="00922A53">
        <w:rPr>
          <w:sz w:val="16"/>
        </w:rPr>
        <w:t xml:space="preserve">, including items on the PRC’s premier search engine, </w:t>
      </w:r>
      <w:proofErr w:type="spellStart"/>
      <w:r w:rsidRPr="00922A53">
        <w:rPr>
          <w:sz w:val="16"/>
        </w:rPr>
        <w:t>Baidu</w:t>
      </w:r>
      <w:proofErr w:type="spellEnd"/>
      <w:r w:rsidRPr="00922A53">
        <w:rPr>
          <w:sz w:val="16"/>
        </w:rPr>
        <w:t xml:space="preserve">, which renamed the Russian Far East “Outer Manchuria.” This Web site marks Outer Manchuria as an area of lost territory on a national humiliation–style map, and the text explains that it has been China’s sovereign territory “since ancient times” and was lost when it “was invaded and occupied by czarist Russia.”54 Moreover, Maps of China’s National Humiliation from the early twentieth century are continually rediscovered and posted in chat rooms to provoke patriotic discussion of “lost territories” among China’s youth: one participant declares that we “must recapture the homeland,” while others argue over the status of Mongolia and Korea.55 On the Russian side of the border, there are palpable fears that China’s “Yellow Horde” plans to employ “demographic pressures” to reclaim the Russian Far East from the dwindling ethnic Russian population.56 The cartography of national humiliation thus continues to animate Chinese (and Russian) popular understandings of China’s proper </w:t>
      </w:r>
      <w:proofErr w:type="spellStart"/>
      <w:r w:rsidRPr="00922A53">
        <w:rPr>
          <w:sz w:val="16"/>
        </w:rPr>
        <w:t>geobody</w:t>
      </w:r>
      <w:proofErr w:type="spellEnd"/>
      <w:r w:rsidRPr="00922A53">
        <w:rPr>
          <w:sz w:val="16"/>
        </w:rPr>
        <w:t xml:space="preserve"> and provokes scattered protests on the Web. While we cannot rely on Wikipedia-like sites for “objective truth,” they do show how activist groups are governing the production and distribution of alternative </w:t>
      </w:r>
      <w:proofErr w:type="spellStart"/>
      <w:r w:rsidRPr="00922A53">
        <w:rPr>
          <w:sz w:val="16"/>
        </w:rPr>
        <w:t>knowledges</w:t>
      </w:r>
      <w:proofErr w:type="spellEnd"/>
      <w:r w:rsidRPr="00922A53">
        <w:rPr>
          <w:sz w:val="16"/>
        </w:rPr>
        <w:t xml:space="preserve"> about China’s proper </w:t>
      </w:r>
      <w:proofErr w:type="spellStart"/>
      <w:r w:rsidRPr="00922A53">
        <w:rPr>
          <w:sz w:val="16"/>
        </w:rPr>
        <w:t>geobody</w:t>
      </w:r>
      <w:proofErr w:type="spellEnd"/>
      <w:r w:rsidRPr="00922A53">
        <w:rPr>
          <w:sz w:val="16"/>
        </w:rPr>
        <w:t xml:space="preserve">. The </w:t>
      </w:r>
      <w:r w:rsidRPr="00922A53">
        <w:rPr>
          <w:rStyle w:val="StyleUnderline"/>
        </w:rPr>
        <w:t>“</w:t>
      </w:r>
      <w:proofErr w:type="spellStart"/>
      <w:r w:rsidRPr="00922A53">
        <w:rPr>
          <w:rStyle w:val="StyleUnderline"/>
        </w:rPr>
        <w:t>Koguryo</w:t>
      </w:r>
      <w:proofErr w:type="spellEnd"/>
      <w:r w:rsidRPr="00922A53">
        <w:rPr>
          <w:rStyle w:val="StyleUnderline"/>
        </w:rPr>
        <w:t xml:space="preserve"> controversy,”</w:t>
      </w:r>
      <w:r w:rsidRPr="00922A53">
        <w:rPr>
          <w:sz w:val="16"/>
        </w:rPr>
        <w:t xml:space="preserve"> by comparison, </w:t>
      </w:r>
      <w:r w:rsidRPr="00922A53">
        <w:rPr>
          <w:rStyle w:val="StyleUnderline"/>
        </w:rPr>
        <w:t>is a prime example of how the cartography of national humiliation is framing</w:t>
      </w:r>
      <w:r w:rsidRPr="00922A53">
        <w:rPr>
          <w:sz w:val="16"/>
        </w:rPr>
        <w:t xml:space="preserve"> more official </w:t>
      </w:r>
      <w:r w:rsidRPr="00922A53">
        <w:rPr>
          <w:rStyle w:val="StyleUnderline"/>
        </w:rPr>
        <w:t xml:space="preserve">academic and diplomatic understandings of the </w:t>
      </w:r>
      <w:proofErr w:type="spellStart"/>
      <w:r w:rsidRPr="00922A53">
        <w:rPr>
          <w:rStyle w:val="StyleUnderline"/>
        </w:rPr>
        <w:t>geobody</w:t>
      </w:r>
      <w:proofErr w:type="spellEnd"/>
      <w:r w:rsidRPr="00922A53">
        <w:rPr>
          <w:rStyle w:val="StyleUnderline"/>
        </w:rPr>
        <w:t xml:space="preserve">. </w:t>
      </w:r>
      <w:r w:rsidRPr="00922A53">
        <w:rPr>
          <w:sz w:val="16"/>
        </w:rPr>
        <w:t xml:space="preserve">As it does with Russia, China has discursive disputes with South Korea over Manchurian territories. While China’s imperial and national humiliation maps commonly mark Korea as a vassal state, South Korean elites look to ancient history to claim what we now call Manchuria as Korean territory. These two discourses, which had largely bypassed each other for decades, collided when both North Korea and the PRC applied to the United Nations Educational, Scientific, and Cultural Organization (UNESCO) to recognize tombs from the ancient </w:t>
      </w:r>
      <w:proofErr w:type="spellStart"/>
      <w:r w:rsidRPr="00922A53">
        <w:rPr>
          <w:sz w:val="16"/>
        </w:rPr>
        <w:t>Koguryo</w:t>
      </w:r>
      <w:proofErr w:type="spellEnd"/>
      <w:r w:rsidRPr="00922A53">
        <w:rPr>
          <w:sz w:val="16"/>
        </w:rPr>
        <w:t xml:space="preserve"> Kingdom (37 BC–AD 668) as world heritage sites. Popular opinion was inflamed on July 1, 2004, when UNESCO recognized tombs in both North Korea and China as </w:t>
      </w:r>
      <w:proofErr w:type="spellStart"/>
      <w:r w:rsidRPr="00922A53">
        <w:rPr>
          <w:sz w:val="16"/>
        </w:rPr>
        <w:t>Koguryo</w:t>
      </w:r>
      <w:proofErr w:type="spellEnd"/>
      <w:r w:rsidRPr="00922A53">
        <w:rPr>
          <w:sz w:val="16"/>
        </w:rPr>
        <w:t xml:space="preserve"> world heritage sites. This led to a serious diplomatic dispute: on August 5 Seoul sent a senior diplomat to Beijing to protest China’s “ongoing distortion of the history of </w:t>
      </w:r>
      <w:proofErr w:type="spellStart"/>
      <w:r w:rsidRPr="00922A53">
        <w:rPr>
          <w:sz w:val="16"/>
        </w:rPr>
        <w:t>Koguryo</w:t>
      </w:r>
      <w:proofErr w:type="spellEnd"/>
      <w:r w:rsidRPr="00922A53">
        <w:rPr>
          <w:sz w:val="16"/>
        </w:rPr>
        <w:t xml:space="preserve">,” and later that month Beijing sent a vice foreign minister to Seoul to iron out a five-point reconciliation plan.57 Several years later the controversy continues to smolder, with newspaper articles and scholarly works regularly reigniting it.58 On the Chinese side, the UNESCO application was part of the Northeast Asia Project launched in 2002 by the same group that published the standard-setting History of China’s Modern Borders (2007): the Center for the Study of Borderland History and Geography, which is part of the official Chinese Academy of Social Sciences think tank. </w:t>
      </w:r>
      <w:r w:rsidRPr="00922A53">
        <w:rPr>
          <w:rStyle w:val="StyleUnderline"/>
        </w:rPr>
        <w:t xml:space="preserve">The project’s research on the </w:t>
      </w:r>
      <w:proofErr w:type="spellStart"/>
      <w:r w:rsidRPr="00922A53">
        <w:rPr>
          <w:rStyle w:val="StyleUnderline"/>
        </w:rPr>
        <w:t>Koguryo</w:t>
      </w:r>
      <w:proofErr w:type="spellEnd"/>
      <w:r w:rsidRPr="00922A53">
        <w:rPr>
          <w:rStyle w:val="StyleUnderline"/>
        </w:rPr>
        <w:t xml:space="preserve"> Kingdom, whose territory straddles the current PRC–North Korean border, concluded that this Korean dynasty was a vassal state in China’s empire. Koreans thus are refigured from an independent nation to one of China’s many “ethnic minorities.” The Chinese media refers to this kingdom as “China’s </w:t>
      </w:r>
      <w:proofErr w:type="spellStart"/>
      <w:r w:rsidRPr="00922A53">
        <w:rPr>
          <w:rStyle w:val="StyleUnderline"/>
        </w:rPr>
        <w:t>Koguryo</w:t>
      </w:r>
      <w:proofErr w:type="spellEnd"/>
      <w:r w:rsidRPr="00922A53">
        <w:rPr>
          <w:rStyle w:val="StyleUnderline"/>
        </w:rPr>
        <w:t>” (analogous to references to “China’s Tibet”)</w:t>
      </w:r>
      <w:r w:rsidRPr="00922A53">
        <w:rPr>
          <w:sz w:val="16"/>
        </w:rPr>
        <w:t xml:space="preserve">, and China’s Foreign Ministry removed </w:t>
      </w:r>
      <w:proofErr w:type="spellStart"/>
      <w:r w:rsidRPr="00922A53">
        <w:rPr>
          <w:sz w:val="16"/>
        </w:rPr>
        <w:t>Koguryo</w:t>
      </w:r>
      <w:proofErr w:type="spellEnd"/>
      <w:r w:rsidRPr="00922A53">
        <w:rPr>
          <w:sz w:val="16"/>
        </w:rPr>
        <w:t xml:space="preserve"> from its Web page on Korean history.59 On the Korean side, </w:t>
      </w:r>
      <w:proofErr w:type="spellStart"/>
      <w:r w:rsidRPr="00922A53">
        <w:rPr>
          <w:sz w:val="16"/>
        </w:rPr>
        <w:t>Koguryo</w:t>
      </w:r>
      <w:proofErr w:type="spellEnd"/>
      <w:r w:rsidRPr="00922A53">
        <w:rPr>
          <w:sz w:val="16"/>
        </w:rPr>
        <w:t xml:space="preserve"> is central to national identity: the name Korea comes from this ethnic Korean kingdom. </w:t>
      </w:r>
      <w:proofErr w:type="spellStart"/>
      <w:r w:rsidRPr="00922A53">
        <w:rPr>
          <w:sz w:val="16"/>
        </w:rPr>
        <w:t>Koguryo</w:t>
      </w:r>
      <w:proofErr w:type="spellEnd"/>
      <w:r w:rsidRPr="00922A53">
        <w:rPr>
          <w:sz w:val="16"/>
        </w:rPr>
        <w:t xml:space="preserve"> thus is a foundational site of Korea’s ancient history, not only for cultural reasons: this dynasty is particularly famous for resisting imperial China. Although the world heritage site is in North Korea, the controversy became a matter of national humiliation for South Koreans; patriotic citizens were enjoined to once again resist the threat of Chinese aggression. As an editorialist in Seoul writes, “This Chinese attempt to include </w:t>
      </w:r>
      <w:proofErr w:type="spellStart"/>
      <w:r w:rsidRPr="00922A53">
        <w:rPr>
          <w:sz w:val="16"/>
        </w:rPr>
        <w:t>Goguryeo</w:t>
      </w:r>
      <w:proofErr w:type="spellEnd"/>
      <w:r w:rsidRPr="00922A53">
        <w:rPr>
          <w:sz w:val="16"/>
        </w:rPr>
        <w:t xml:space="preserve"> as part of the history of China should be criticized for what it really is: an example of China-centered great-power chauvinism.”60 South Korea’s National Assembly “called on China to cease its efforts to distort history,” and the prime minister was pressured to set up the Foundation for the Study of </w:t>
      </w:r>
      <w:proofErr w:type="spellStart"/>
      <w:r w:rsidRPr="00922A53">
        <w:rPr>
          <w:sz w:val="16"/>
        </w:rPr>
        <w:t>Goguryeo</w:t>
      </w:r>
      <w:proofErr w:type="spellEnd"/>
      <w:r w:rsidRPr="00922A53">
        <w:rPr>
          <w:sz w:val="16"/>
        </w:rPr>
        <w:t xml:space="preserve"> as a direct response to China’s Northeast Asia Project.61 While Chinese scholars look to imperial and national humiliation maps that list Korea as a vassal, Korea’s scholar-activists not only look to ancient maps to argue their case, but many have now drawn their own expansive maps of the </w:t>
      </w:r>
      <w:proofErr w:type="spellStart"/>
      <w:r w:rsidRPr="00922A53">
        <w:rPr>
          <w:sz w:val="16"/>
        </w:rPr>
        <w:t>Koguryo</w:t>
      </w:r>
      <w:proofErr w:type="spellEnd"/>
      <w:r w:rsidRPr="00922A53">
        <w:rPr>
          <w:sz w:val="16"/>
        </w:rPr>
        <w:t xml:space="preserve"> Kingdom and posted them on the Web (see fig. 10).62 Northeast Asia’s early history thus is the focus of heated debates over the nontraditional security issues of national identity. But these historical issues frame the very traditional security issue of the proper international border between Korea and China. Indeed, strategists on both sides agree that the </w:t>
      </w:r>
      <w:proofErr w:type="spellStart"/>
      <w:r w:rsidRPr="00922A53">
        <w:rPr>
          <w:sz w:val="16"/>
        </w:rPr>
        <w:t>Koguryo</w:t>
      </w:r>
      <w:proofErr w:type="spellEnd"/>
      <w:r w:rsidRPr="00922A53">
        <w:rPr>
          <w:sz w:val="16"/>
        </w:rPr>
        <w:t xml:space="preserve"> controversy is less about correctly recording “historical facts” than about the strategic intentions of the PRC and Korea in the twenty-first century. While some South Koreans worry about Beijing’s plans to dominate Northeast Asia, many strategists in Beijing see the Northeast Asia Project as “preempting” any territorial claims that a reunified Korea would make on Manchurian territories, where the PRC’s nearly 2 million ethnic Koreans live.63 Thus, although the Northeast Asia Project and the Foundation for the Study of </w:t>
      </w:r>
      <w:proofErr w:type="spellStart"/>
      <w:r w:rsidRPr="00922A53">
        <w:rPr>
          <w:sz w:val="16"/>
        </w:rPr>
        <w:t>Goguryeo</w:t>
      </w:r>
      <w:proofErr w:type="spellEnd"/>
      <w:r w:rsidRPr="00922A53">
        <w:rPr>
          <w:sz w:val="16"/>
        </w:rPr>
        <w:t xml:space="preserve"> are on opposite sides of the </w:t>
      </w:r>
      <w:proofErr w:type="spellStart"/>
      <w:r w:rsidRPr="00922A53">
        <w:rPr>
          <w:sz w:val="16"/>
        </w:rPr>
        <w:t>Koguryo</w:t>
      </w:r>
      <w:proofErr w:type="spellEnd"/>
      <w:r w:rsidRPr="00922A53">
        <w:rPr>
          <w:sz w:val="16"/>
        </w:rPr>
        <w:t xml:space="preserve"> controversy, China and South Korea are both employing the strategies of the cartography of national humiliation. And Korea is not alone in using China’s cartographic strategies to claim territory. While scholar-activists in South Korea argue that much of Manchuria is actually Korean, Thailand likewise has a history of seeking to claim its former vassals in Laos, Cambodia, Assam, Burma, and Yunnan as integral parts of a sovereign pan-Thai geobody.64 Hence South Korea and Thailand use a similar dual cartographic logic in their own narratives of “lost territories” to inspire normative and aspirational </w:t>
      </w:r>
      <w:proofErr w:type="spellStart"/>
      <w:r w:rsidRPr="00922A53">
        <w:rPr>
          <w:sz w:val="16"/>
        </w:rPr>
        <w:t>geobodies</w:t>
      </w:r>
      <w:proofErr w:type="spellEnd"/>
      <w:r w:rsidRPr="00922A53">
        <w:rPr>
          <w:sz w:val="16"/>
        </w:rPr>
        <w:t xml:space="preserve"> that encroach on China’s own national map. While China’s diplomats are busy negotiating solutions to international border disputes, alternative voices continue to emerge both in China and abroad. This is evidence of the effectiveness of maps for patriotic education in China and other countries: these </w:t>
      </w:r>
      <w:r w:rsidRPr="00922A53">
        <w:rPr>
          <w:rStyle w:val="StyleUnderline"/>
        </w:rPr>
        <w:t>nativists all continue to crave the return of what they see as “lost territories.”</w:t>
      </w:r>
      <w:r w:rsidRPr="00922A53">
        <w:rPr>
          <w:sz w:val="16"/>
        </w:rPr>
        <w:t xml:space="preserve"> In a way, </w:t>
      </w:r>
      <w:r w:rsidRPr="00922A53">
        <w:rPr>
          <w:rStyle w:val="StyleUnderline"/>
        </w:rPr>
        <w:t xml:space="preserve">the cartography of national humiliation is too persuasive; the </w:t>
      </w:r>
      <w:proofErr w:type="spellStart"/>
      <w:r w:rsidRPr="00922A53">
        <w:rPr>
          <w:rStyle w:val="StyleUnderline"/>
        </w:rPr>
        <w:t>biopolitics</w:t>
      </w:r>
      <w:proofErr w:type="spellEnd"/>
      <w:r w:rsidRPr="00922A53">
        <w:rPr>
          <w:rStyle w:val="StyleUnderline"/>
        </w:rPr>
        <w:t xml:space="preserve"> of this </w:t>
      </w:r>
      <w:proofErr w:type="spellStart"/>
      <w:r w:rsidRPr="00922A53">
        <w:rPr>
          <w:rStyle w:val="StyleUnderline"/>
        </w:rPr>
        <w:t>geobody</w:t>
      </w:r>
      <w:proofErr w:type="spellEnd"/>
      <w:r w:rsidRPr="00922A53">
        <w:rPr>
          <w:rStyle w:val="StyleUnderline"/>
        </w:rPr>
        <w:t xml:space="preserve"> actually </w:t>
      </w:r>
      <w:r w:rsidRPr="00922A53">
        <w:rPr>
          <w:rStyle w:val="Emphasis"/>
        </w:rPr>
        <w:t>exceeds</w:t>
      </w:r>
      <w:r w:rsidRPr="00922A53">
        <w:rPr>
          <w:rStyle w:val="StyleUnderline"/>
        </w:rPr>
        <w:t xml:space="preserve"> Beijing’s diplomatic strategy that seeks to map China as part of the world.</w:t>
      </w:r>
      <w:r w:rsidRPr="00922A53">
        <w:rPr>
          <w:sz w:val="16"/>
        </w:rPr>
        <w:t xml:space="preserve"> Alternative </w:t>
      </w:r>
      <w:proofErr w:type="spellStart"/>
      <w:r w:rsidRPr="00922A53">
        <w:rPr>
          <w:sz w:val="16"/>
        </w:rPr>
        <w:t>Geobodies</w:t>
      </w:r>
      <w:proofErr w:type="spellEnd"/>
      <w:r w:rsidRPr="00922A53">
        <w:rPr>
          <w:sz w:val="16"/>
        </w:rPr>
        <w:t xml:space="preserve"> </w:t>
      </w:r>
      <w:r w:rsidRPr="00922A53">
        <w:rPr>
          <w:rStyle w:val="StyleUnderline"/>
        </w:rPr>
        <w:t xml:space="preserve">Resistance to China’s expansive </w:t>
      </w:r>
      <w:proofErr w:type="spellStart"/>
      <w:r w:rsidRPr="00922A53">
        <w:rPr>
          <w:rStyle w:val="StyleUnderline"/>
        </w:rPr>
        <w:t>geobody</w:t>
      </w:r>
      <w:proofErr w:type="spellEnd"/>
      <w:r w:rsidRPr="00922A53">
        <w:rPr>
          <w:sz w:val="16"/>
        </w:rPr>
        <w:t xml:space="preserve"> also </w:t>
      </w:r>
      <w:r w:rsidRPr="00922A53">
        <w:rPr>
          <w:rStyle w:val="StyleUnderline"/>
        </w:rPr>
        <w:t>emerges on the domestic front in the frontier areas of Xinjiang, Hong Kong, and Taiwan.</w:t>
      </w:r>
      <w:r w:rsidRPr="00922A53">
        <w:rPr>
          <w:sz w:val="16"/>
        </w:rPr>
        <w:t xml:space="preserve"> Artisans in Northwest China, for example, have woven the PRC out of a carpet to highlight Xinjiang as its own entity (see fig. 11)</w:t>
      </w:r>
      <w:proofErr w:type="gramStart"/>
      <w:r w:rsidRPr="00922A53">
        <w:rPr>
          <w:sz w:val="16"/>
        </w:rPr>
        <w:t>.65</w:t>
      </w:r>
      <w:proofErr w:type="gramEnd"/>
      <w:r w:rsidRPr="00922A53">
        <w:rPr>
          <w:sz w:val="16"/>
        </w:rPr>
        <w:t xml:space="preserve"> The carpet plays with the tension between two conflicting </w:t>
      </w:r>
      <w:proofErr w:type="spellStart"/>
      <w:r w:rsidRPr="00922A53">
        <w:rPr>
          <w:sz w:val="16"/>
        </w:rPr>
        <w:t>geobodies</w:t>
      </w:r>
      <w:proofErr w:type="spellEnd"/>
      <w:r w:rsidRPr="00922A53">
        <w:rPr>
          <w:sz w:val="16"/>
        </w:rPr>
        <w:t xml:space="preserve">. On the one hand, the carpet’s meaning is very official, because the design is based on a road map of </w:t>
      </w:r>
      <w:r w:rsidRPr="00922A53">
        <w:rPr>
          <w:rStyle w:val="StyleUnderline"/>
        </w:rPr>
        <w:t>the Xinjiang Uyghur Autonomous Region</w:t>
      </w:r>
      <w:r w:rsidRPr="00922A53">
        <w:rPr>
          <w:sz w:val="16"/>
        </w:rPr>
        <w:t xml:space="preserve"> found in any Chinese atlas. On the other hand, the carpet subversively portrays Xinjiang as separate from China, because the design obscures the difference between internal provincial boundaries and external international boundaries. This carpet thus uses the cartography of sovereign territory to </w:t>
      </w:r>
      <w:r w:rsidRPr="00922A53">
        <w:rPr>
          <w:rStyle w:val="StyleUnderline"/>
        </w:rPr>
        <w:t xml:space="preserve">assert the </w:t>
      </w:r>
      <w:proofErr w:type="spellStart"/>
      <w:r w:rsidRPr="00922A53">
        <w:rPr>
          <w:rStyle w:val="StyleUnderline"/>
        </w:rPr>
        <w:t>geobody</w:t>
      </w:r>
      <w:proofErr w:type="spellEnd"/>
      <w:r w:rsidRPr="00922A53">
        <w:rPr>
          <w:rStyle w:val="StyleUnderline"/>
        </w:rPr>
        <w:t xml:space="preserve"> of Xinjiang; it does not contest the logic of borders so much as reframe them from internal boundaries to external boundaries</w:t>
      </w:r>
      <w:r w:rsidRPr="00922A53">
        <w:rPr>
          <w:sz w:val="16"/>
        </w:rPr>
        <w:t xml:space="preserve">. </w:t>
      </w:r>
      <w:r w:rsidRPr="00922A53">
        <w:rPr>
          <w:rStyle w:val="StyleUnderline"/>
        </w:rPr>
        <w:t>Resistance in Hong Kong and Taiwan</w:t>
      </w:r>
      <w:r w:rsidRPr="00922A53">
        <w:rPr>
          <w:sz w:val="16"/>
        </w:rPr>
        <w:t xml:space="preserve">, however, calls into question the cartographic conventions taken for granted on this Xinjiang carpet map. Rather than argue over the correct borders of sovereign territory, in The Atlas: An Archaeology of an Imaginary City the Hong Kong novelist Dung Kai Cheung discusses the return of Hong Kong as a conceptual issue. While Maps of China’s National Humiliation (1997) stresses the geopolitical and legal aspects of how Britain’s gunboat diplomacy and unequal treaties stole Chinese territory, the Atlas treats the territorial border as a site of aesthetic performances. Thus Dung does not resist British or Chinese sovereignty in the expected way of asserting Hong Kong as an independent sovereign territory. Rather, he takes a conceptual—and frankly satirical—approach to understand Hong Kong’s contingent historical and geographic position. The Atlas thus makes sense of </w:t>
      </w:r>
      <w:r w:rsidRPr="00922A53">
        <w:rPr>
          <w:sz w:val="16"/>
          <w:szCs w:val="16"/>
        </w:rPr>
        <w:t>Hong Kong’s messy history</w:t>
      </w:r>
      <w:r w:rsidRPr="00922A53">
        <w:rPr>
          <w:sz w:val="16"/>
        </w:rPr>
        <w:t xml:space="preserve"> at the intersection of two empires by deploying a set of eccentric cartographic concepts: </w:t>
      </w:r>
      <w:proofErr w:type="spellStart"/>
      <w:r w:rsidRPr="00922A53">
        <w:rPr>
          <w:sz w:val="16"/>
        </w:rPr>
        <w:t>counterplace</w:t>
      </w:r>
      <w:proofErr w:type="spellEnd"/>
      <w:r w:rsidRPr="00922A53">
        <w:rPr>
          <w:sz w:val="16"/>
        </w:rPr>
        <w:t xml:space="preserve">, commonplace, misplace, displace, </w:t>
      </w:r>
      <w:proofErr w:type="spellStart"/>
      <w:r w:rsidRPr="00922A53">
        <w:rPr>
          <w:sz w:val="16"/>
        </w:rPr>
        <w:t>antiplace</w:t>
      </w:r>
      <w:proofErr w:type="spellEnd"/>
      <w:r w:rsidRPr="00922A53">
        <w:rPr>
          <w:sz w:val="16"/>
        </w:rPr>
        <w:t xml:space="preserve">, </w:t>
      </w:r>
      <w:proofErr w:type="spellStart"/>
      <w:r w:rsidRPr="00922A53">
        <w:rPr>
          <w:sz w:val="16"/>
        </w:rPr>
        <w:t>nonplace</w:t>
      </w:r>
      <w:proofErr w:type="spellEnd"/>
      <w:r w:rsidRPr="00922A53">
        <w:rPr>
          <w:sz w:val="16"/>
        </w:rPr>
        <w:t xml:space="preserve">, extraterritoriality, boundary, utopia, </w:t>
      </w:r>
      <w:proofErr w:type="spellStart"/>
      <w:r w:rsidRPr="00922A53">
        <w:rPr>
          <w:sz w:val="16"/>
        </w:rPr>
        <w:t>supertopia</w:t>
      </w:r>
      <w:proofErr w:type="spellEnd"/>
      <w:r w:rsidRPr="00922A53">
        <w:rPr>
          <w:sz w:val="16"/>
        </w:rPr>
        <w:t xml:space="preserve">, </w:t>
      </w:r>
      <w:proofErr w:type="spellStart"/>
      <w:r w:rsidRPr="00922A53">
        <w:rPr>
          <w:sz w:val="16"/>
        </w:rPr>
        <w:t>subtopia</w:t>
      </w:r>
      <w:proofErr w:type="spellEnd"/>
      <w:r w:rsidRPr="00922A53">
        <w:rPr>
          <w:sz w:val="16"/>
        </w:rPr>
        <w:t xml:space="preserve">, </w:t>
      </w:r>
      <w:proofErr w:type="spellStart"/>
      <w:r w:rsidRPr="00922A53">
        <w:rPr>
          <w:sz w:val="16"/>
        </w:rPr>
        <w:t>transtopia</w:t>
      </w:r>
      <w:proofErr w:type="spellEnd"/>
      <w:r w:rsidRPr="00922A53">
        <w:rPr>
          <w:sz w:val="16"/>
        </w:rPr>
        <w:t xml:space="preserve">, </w:t>
      </w:r>
      <w:proofErr w:type="spellStart"/>
      <w:r w:rsidRPr="00922A53">
        <w:rPr>
          <w:sz w:val="16"/>
        </w:rPr>
        <w:t>multitopia</w:t>
      </w:r>
      <w:proofErr w:type="spellEnd"/>
      <w:r w:rsidRPr="00922A53">
        <w:rPr>
          <w:sz w:val="16"/>
        </w:rPr>
        <w:t xml:space="preserve">, </w:t>
      </w:r>
      <w:proofErr w:type="spellStart"/>
      <w:r w:rsidRPr="00922A53">
        <w:rPr>
          <w:sz w:val="16"/>
        </w:rPr>
        <w:t>unitopia</w:t>
      </w:r>
      <w:proofErr w:type="spellEnd"/>
      <w:r w:rsidRPr="00922A53">
        <w:rPr>
          <w:sz w:val="16"/>
        </w:rPr>
        <w:t xml:space="preserve">, and </w:t>
      </w:r>
      <w:proofErr w:type="spellStart"/>
      <w:r w:rsidRPr="00922A53">
        <w:rPr>
          <w:sz w:val="16"/>
        </w:rPr>
        <w:t>omnitopia</w:t>
      </w:r>
      <w:proofErr w:type="spellEnd"/>
      <w:r w:rsidRPr="00922A53">
        <w:rPr>
          <w:sz w:val="16"/>
        </w:rPr>
        <w:t xml:space="preserve">. </w:t>
      </w:r>
      <w:r w:rsidRPr="00922A53">
        <w:rPr>
          <w:rStyle w:val="StyleUnderline"/>
        </w:rPr>
        <w:t>Dung’s complex approach to cartography</w:t>
      </w:r>
      <w:r w:rsidRPr="00922A53">
        <w:rPr>
          <w:sz w:val="16"/>
        </w:rPr>
        <w:t xml:space="preserve"> thus </w:t>
      </w:r>
      <w:r w:rsidRPr="00922A53">
        <w:rPr>
          <w:rStyle w:val="StyleUnderline"/>
        </w:rPr>
        <w:t>shifts from</w:t>
      </w:r>
      <w:r w:rsidRPr="00922A53">
        <w:rPr>
          <w:sz w:val="16"/>
        </w:rPr>
        <w:t xml:space="preserve"> the </w:t>
      </w:r>
      <w:r w:rsidRPr="00922A53">
        <w:rPr>
          <w:rStyle w:val="StyleUnderline"/>
        </w:rPr>
        <w:t>conventions of a two-dimensional map to create an overlapping and multiple space that undermines the hegemonic understanding of the modern notion of territorial sovereignty</w:t>
      </w:r>
      <w:r w:rsidRPr="00922A53">
        <w:rPr>
          <w:sz w:val="16"/>
        </w:rPr>
        <w:t xml:space="preserve">.66 The Atlas therefore is quite good at capturing Hong Kong’s transnational dynamic, which is difficult to represent on standard maps. Indeed, as in Susan Sontag’s On Photography, one of Dung’s tactics for resisting the discourse of territorial sovereignty is to refuse to display any maps at all. While the carpet </w:t>
      </w:r>
      <w:proofErr w:type="spellStart"/>
      <w:r w:rsidRPr="00922A53">
        <w:rPr>
          <w:sz w:val="16"/>
        </w:rPr>
        <w:t>cartograph</w:t>
      </w:r>
      <w:proofErr w:type="spellEnd"/>
      <w:r w:rsidRPr="00922A53">
        <w:rPr>
          <w:sz w:val="16"/>
        </w:rPr>
        <w:t xml:space="preserve"> uses a standard map to resist the PRC, and Dung theorizes against maps to locate Hong Kong in transnational space, resistance in Taiwan employs both mathematical maps and critical cartography to contest Chinese hegemony. During the Cold War, maps of the ROC (whose government fled to Taiwan with the founding of the PRC in 1949) reflected the ROC’s political aspirations to </w:t>
      </w:r>
      <w:proofErr w:type="spellStart"/>
      <w:r w:rsidRPr="00922A53">
        <w:rPr>
          <w:sz w:val="16"/>
        </w:rPr>
        <w:t>reconquer</w:t>
      </w:r>
      <w:proofErr w:type="spellEnd"/>
      <w:r w:rsidRPr="00922A53">
        <w:rPr>
          <w:sz w:val="16"/>
        </w:rPr>
        <w:t xml:space="preserve"> the mainland—and Mongolia too. Yet with the rise of Taiwan’s independence movement, which seeks to separate the island from Chinese sovereignty, new maps have appeared to sketch out a new autonomous </w:t>
      </w:r>
      <w:proofErr w:type="spellStart"/>
      <w:r w:rsidRPr="00922A53">
        <w:rPr>
          <w:sz w:val="16"/>
        </w:rPr>
        <w:t>geobody</w:t>
      </w:r>
      <w:proofErr w:type="spellEnd"/>
      <w:r w:rsidRPr="00922A53">
        <w:rPr>
          <w:sz w:val="16"/>
        </w:rPr>
        <w:t xml:space="preserve">. In addition to simply drawing Taiwan </w:t>
      </w:r>
      <w:proofErr w:type="gramStart"/>
      <w:r w:rsidRPr="00922A53">
        <w:rPr>
          <w:sz w:val="16"/>
        </w:rPr>
        <w:t>island</w:t>
      </w:r>
      <w:proofErr w:type="gramEnd"/>
      <w:r w:rsidRPr="00922A53">
        <w:rPr>
          <w:sz w:val="16"/>
        </w:rPr>
        <w:t xml:space="preserve"> as an entity separate from the mainland, at times Taiwan’s maps have resisted the conventions of modern Chinese cartography to assert their own perspective. Following the hegemonic cartographic practice of the Mercator projection, official maps in Asian put the North on top and the West on the left, thus generally valuing the North over the South and the West over the East.67 On China’s national maps, Taiwan is located in the worst symbolic quadrant: the Southeast. In 2004 Taiwan’s secretary of education unveiled a new “Series of Maps from Taiwan’s Perspective” for use in the island’s middle schools, including the “Change the Perspective to View Taiwan” map (see fig. 12)</w:t>
      </w:r>
      <w:proofErr w:type="gramStart"/>
      <w:r w:rsidRPr="00922A53">
        <w:rPr>
          <w:sz w:val="16"/>
        </w:rPr>
        <w:t>.68</w:t>
      </w:r>
      <w:proofErr w:type="gramEnd"/>
      <w:r w:rsidRPr="00922A53">
        <w:rPr>
          <w:sz w:val="16"/>
        </w:rPr>
        <w:t xml:space="preserve"> This fascinating map very deliberately challenges cartographic conventions to put Taiwan at the center of the map as an independent maritime nation rather than as a peripheral province of a continental power. As its notes tell middle school students: Perhaps this map is confusing to people because it shifts from the normal situation where the North is up and South is down to one where the Southeast is up and the Northwest is down. This map enables us to see our neighbors more clearly, from Japan on the left to the Philippines and Indonesia on the right. These East Asian countries are not only our neighbors; in terms of their geological environment, they are Taiwan’s brothers. Many proponents of Taiwan’s reunification with China were outraged by what they saw as a “politicization” of Taiwan’s map. But what is most interesting about the “Change the Perspective to View Taiwan” map is how this strange image highlights how we have to work very hard to interpret not only this map </w:t>
      </w:r>
      <w:proofErr w:type="gramStart"/>
      <w:r w:rsidRPr="00922A53">
        <w:rPr>
          <w:sz w:val="16"/>
        </w:rPr>
        <w:t>but</w:t>
      </w:r>
      <w:proofErr w:type="gramEnd"/>
      <w:r w:rsidRPr="00922A53">
        <w:rPr>
          <w:sz w:val="16"/>
        </w:rPr>
        <w:t xml:space="preserve"> any map. The purpose of this map thus is not only to represent Taiwan; its notes instruct us that its goal is to “critically interrogate cartography’s system of tools,” which includes determining the map’s “scope and position, the way it is projected, how its content is selected, the choice of map symbols, and so on.” While national humiliation maps fudge the contradictions between imperial domain and sovereign territory and thus obscure their own relations of production, the perspectival map of Taiwan is much more honest about how it uses conventions to create political meaning. While the national humiliation maps’ annotations of “lost territories” (which we are told have been Chinese “since ancient times”) tend to naturalize ambiguous space as national territory, the annotations on the “Change the Perspective to View Taiwan” map underline how it is created by and for a particular Taiwanese point of view; that is why it is so controversial— and so successful. </w:t>
      </w:r>
      <w:r w:rsidRPr="00922A53">
        <w:rPr>
          <w:rStyle w:val="StyleUnderline"/>
        </w:rPr>
        <w:t>As in Xinjiang and Hong Kong, people in Taiwan creatively employ cartographic strategies to challenge China’s simple conversion of imperial domain into national territory</w:t>
      </w:r>
      <w:r w:rsidRPr="00922A53">
        <w:rPr>
          <w:sz w:val="16"/>
        </w:rPr>
        <w:t xml:space="preserve">. In particular, </w:t>
      </w:r>
      <w:r w:rsidRPr="00922A53">
        <w:rPr>
          <w:rStyle w:val="StyleUnderline"/>
        </w:rPr>
        <w:t>these</w:t>
      </w:r>
      <w:r w:rsidRPr="00922A53">
        <w:rPr>
          <w:sz w:val="16"/>
        </w:rPr>
        <w:t xml:space="preserve"> three </w:t>
      </w:r>
      <w:r w:rsidRPr="00922A53">
        <w:rPr>
          <w:rStyle w:val="StyleUnderline"/>
        </w:rPr>
        <w:t xml:space="preserve">alternative </w:t>
      </w:r>
      <w:proofErr w:type="spellStart"/>
      <w:r w:rsidRPr="00922A53">
        <w:rPr>
          <w:rStyle w:val="StyleUnderline"/>
        </w:rPr>
        <w:t>geobodies</w:t>
      </w:r>
      <w:proofErr w:type="spellEnd"/>
      <w:r w:rsidRPr="00922A53">
        <w:rPr>
          <w:rStyle w:val="StyleUnderline"/>
        </w:rPr>
        <w:t xml:space="preserve"> resist the last discursive strategy of drawing maps exclusively from Beijing’s point of view</w:t>
      </w:r>
      <w:r w:rsidRPr="00922A53">
        <w:rPr>
          <w:sz w:val="16"/>
        </w:rPr>
        <w:t xml:space="preserve">. These last two sections on border diplomacy and alternative </w:t>
      </w:r>
      <w:proofErr w:type="spellStart"/>
      <w:r w:rsidRPr="00922A53">
        <w:rPr>
          <w:sz w:val="16"/>
        </w:rPr>
        <w:t>geobodies</w:t>
      </w:r>
      <w:proofErr w:type="spellEnd"/>
      <w:r w:rsidRPr="00922A53">
        <w:rPr>
          <w:sz w:val="16"/>
        </w:rPr>
        <w:t xml:space="preserve"> underline the </w:t>
      </w:r>
      <w:proofErr w:type="spellStart"/>
      <w:r w:rsidRPr="00922A53">
        <w:rPr>
          <w:sz w:val="16"/>
        </w:rPr>
        <w:t>biopolitical</w:t>
      </w:r>
      <w:proofErr w:type="spellEnd"/>
      <w:r w:rsidRPr="00922A53">
        <w:rPr>
          <w:sz w:val="16"/>
        </w:rPr>
        <w:t xml:space="preserve"> nature of the cartography of national humiliation. They show how the overlap is not only between imperial domain and sovereign territory; managing sovereign territory also is intertwined with managing </w:t>
      </w:r>
      <w:proofErr w:type="gramStart"/>
      <w:r w:rsidRPr="00922A53">
        <w:rPr>
          <w:sz w:val="16"/>
        </w:rPr>
        <w:t>ethnic(</w:t>
      </w:r>
      <w:proofErr w:type="spellStart"/>
      <w:proofErr w:type="gramEnd"/>
      <w:r w:rsidRPr="00922A53">
        <w:rPr>
          <w:sz w:val="16"/>
        </w:rPr>
        <w:t>ized</w:t>
      </w:r>
      <w:proofErr w:type="spellEnd"/>
      <w:r w:rsidRPr="00922A53">
        <w:rPr>
          <w:sz w:val="16"/>
        </w:rPr>
        <w:t xml:space="preserve">) populations both on the periphery and at the center. Conclusion: Geopolitics and </w:t>
      </w:r>
      <w:proofErr w:type="spellStart"/>
      <w:r w:rsidRPr="00922A53">
        <w:rPr>
          <w:sz w:val="16"/>
        </w:rPr>
        <w:t>Biopolitics</w:t>
      </w:r>
      <w:proofErr w:type="spellEnd"/>
      <w:r w:rsidRPr="00922A53">
        <w:rPr>
          <w:sz w:val="16"/>
        </w:rPr>
        <w:t xml:space="preserve"> in Creative Tension </w:t>
      </w:r>
      <w:r w:rsidRPr="00922A53">
        <w:rPr>
          <w:rStyle w:val="StyleUnderline"/>
        </w:rPr>
        <w:t>While we assume that we can easily locate “China” on the map, these fascinating and perplexing maps show that the debate over where China begins and ends is ongoing</w:t>
      </w:r>
      <w:r w:rsidRPr="00922A53">
        <w:rPr>
          <w:sz w:val="16"/>
        </w:rPr>
        <w:t xml:space="preserve">, especially in domestic discussions among Chinese intellectuals. These maps graphically show that the transition from imperial Chinese cosmology to modern scientific geography has not been complete. Indeed, China’s </w:t>
      </w:r>
      <w:proofErr w:type="spellStart"/>
      <w:r w:rsidRPr="00922A53">
        <w:rPr>
          <w:sz w:val="16"/>
        </w:rPr>
        <w:t>geobody</w:t>
      </w:r>
      <w:proofErr w:type="spellEnd"/>
      <w:r w:rsidRPr="00922A53">
        <w:rPr>
          <w:sz w:val="16"/>
        </w:rPr>
        <w:t xml:space="preserve"> actually emerges from the interplay of the otherwise contradictory cartographic conventions of imperial domain space and sovereign territory space. Yet after a century of crafting, </w:t>
      </w:r>
      <w:r w:rsidRPr="00922A53">
        <w:rPr>
          <w:rStyle w:val="StyleUnderline"/>
        </w:rPr>
        <w:t xml:space="preserve">China’s </w:t>
      </w:r>
      <w:proofErr w:type="spellStart"/>
      <w:r w:rsidRPr="00922A53">
        <w:rPr>
          <w:rStyle w:val="StyleUnderline"/>
        </w:rPr>
        <w:t>geobody</w:t>
      </w:r>
      <w:proofErr w:type="spellEnd"/>
      <w:r w:rsidRPr="00922A53">
        <w:rPr>
          <w:rStyle w:val="StyleUnderline"/>
        </w:rPr>
        <w:t xml:space="preserve"> is still </w:t>
      </w:r>
      <w:r w:rsidRPr="00922A53">
        <w:rPr>
          <w:rStyle w:val="Emphasis"/>
        </w:rPr>
        <w:t>neither stable nor hegemonic</w:t>
      </w:r>
      <w:r w:rsidRPr="00922A53">
        <w:rPr>
          <w:rStyle w:val="StyleUnderline"/>
        </w:rPr>
        <w:t xml:space="preserve">; it faces </w:t>
      </w:r>
      <w:proofErr w:type="spellStart"/>
      <w:r w:rsidRPr="00922A53">
        <w:rPr>
          <w:rStyle w:val="StyleUnderline"/>
        </w:rPr>
        <w:t>counterdiscursive</w:t>
      </w:r>
      <w:proofErr w:type="spellEnd"/>
      <w:r w:rsidRPr="00922A53">
        <w:rPr>
          <w:rStyle w:val="StyleUnderline"/>
        </w:rPr>
        <w:t xml:space="preserve"> resistance on many fronts</w:t>
      </w:r>
      <w:r w:rsidRPr="00922A53">
        <w:rPr>
          <w:sz w:val="16"/>
        </w:rPr>
        <w:t xml:space="preserve">. The </w:t>
      </w:r>
      <w:r w:rsidRPr="00922A53">
        <w:rPr>
          <w:rStyle w:val="StyleUnderline"/>
        </w:rPr>
        <w:t>Chinese-language materials examined here rarely emerge in Western language analysis of China. Although it is not necessarily the dominant view, it is necessary to understand how the cartography of national humiliation still animates official, scholarly, and popular understandings of national territoriality</w:t>
      </w:r>
      <w:r w:rsidRPr="00922A53">
        <w:rPr>
          <w:sz w:val="16"/>
        </w:rPr>
        <w:t xml:space="preserve"> in China. Most important, these maps show a strangely anxious popular countercurrent to Beijing’s current positive images of the PRC as a “peacefully rising” power. But this is not to say that China has irredentist geopolitical ambitions for the twenty-first century. The goal of national humiliation maps is no longer primarily to recover lost territory; it is to cleanse the stains of lost honor and pride. The desire is not so much for material territory as for symbolic recognition, acceptance, and respect. The challenges that China faces thus are more </w:t>
      </w:r>
      <w:proofErr w:type="spellStart"/>
      <w:r w:rsidRPr="00922A53">
        <w:rPr>
          <w:sz w:val="16"/>
        </w:rPr>
        <w:t>biopolitical</w:t>
      </w:r>
      <w:proofErr w:type="spellEnd"/>
      <w:r w:rsidRPr="00922A53">
        <w:rPr>
          <w:sz w:val="16"/>
        </w:rPr>
        <w:t xml:space="preserve"> than just geopolitical; rather than emanate from some grand “Western conspiracy” (see fig. 2), these challenges arise in China’s own backyard through its symbolic and cartographic relations with Russia, South Korea, Thailand, Vietnam, the new Central Asian states, and Taiwan. If anything, these maps suggest that, rather than look abroad for more territory, </w:t>
      </w:r>
      <w:r w:rsidRPr="00922A53">
        <w:rPr>
          <w:rStyle w:val="StyleUnderline"/>
        </w:rPr>
        <w:t xml:space="preserve">Beijing is most concerned with the </w:t>
      </w:r>
      <w:proofErr w:type="spellStart"/>
      <w:r w:rsidRPr="00922A53">
        <w:rPr>
          <w:rStyle w:val="Emphasis"/>
        </w:rPr>
        <w:t>biopolitical</w:t>
      </w:r>
      <w:proofErr w:type="spellEnd"/>
      <w:r w:rsidRPr="00922A53">
        <w:rPr>
          <w:rStyle w:val="StyleUnderline"/>
        </w:rPr>
        <w:t xml:space="preserve"> challenges posed by ethnic minority groups like Tibetans that occupy borderlands already inside China’s sovereign territory</w:t>
      </w:r>
      <w:r w:rsidRPr="00922A53">
        <w:rPr>
          <w:sz w:val="16"/>
        </w:rPr>
        <w:t xml:space="preserve">. </w:t>
      </w:r>
      <w:r w:rsidRPr="00922A53">
        <w:rPr>
          <w:rStyle w:val="StyleUnderline"/>
        </w:rPr>
        <w:t xml:space="preserve">The cartography of national humiliation is uniquely prominent in China, yet the </w:t>
      </w:r>
      <w:proofErr w:type="spellStart"/>
      <w:r w:rsidRPr="00922A53">
        <w:rPr>
          <w:rStyle w:val="StyleUnderline"/>
        </w:rPr>
        <w:t>biopolitical</w:t>
      </w:r>
      <w:proofErr w:type="spellEnd"/>
      <w:r w:rsidRPr="00922A53">
        <w:rPr>
          <w:rStyle w:val="StyleUnderline"/>
        </w:rPr>
        <w:t xml:space="preserve"> struggles of its national </w:t>
      </w:r>
      <w:proofErr w:type="spellStart"/>
      <w:r w:rsidRPr="00922A53">
        <w:rPr>
          <w:rStyle w:val="StyleUnderline"/>
        </w:rPr>
        <w:t>geobody</w:t>
      </w:r>
      <w:proofErr w:type="spellEnd"/>
      <w:r w:rsidRPr="00922A53">
        <w:rPr>
          <w:rStyle w:val="StyleUnderline"/>
        </w:rPr>
        <w:t xml:space="preserve"> resonate beyond its borders. On the one hand, activists in other countries are also crafting aspirational </w:t>
      </w:r>
      <w:proofErr w:type="spellStart"/>
      <w:r w:rsidRPr="00922A53">
        <w:rPr>
          <w:rStyle w:val="StyleUnderline"/>
        </w:rPr>
        <w:t>geobodies</w:t>
      </w:r>
      <w:proofErr w:type="spellEnd"/>
      <w:r w:rsidRPr="00922A53">
        <w:rPr>
          <w:rStyle w:val="StyleUnderline"/>
        </w:rPr>
        <w:t xml:space="preserve"> to reclaim “lost territories”: Ireland, Israel, Mexico, and so on. On the other hand, some transnational groups are imagining normative </w:t>
      </w:r>
      <w:proofErr w:type="spellStart"/>
      <w:r w:rsidRPr="00922A53">
        <w:rPr>
          <w:rStyle w:val="StyleUnderline"/>
        </w:rPr>
        <w:t>geobodies</w:t>
      </w:r>
      <w:proofErr w:type="spellEnd"/>
      <w:r w:rsidRPr="00922A53">
        <w:rPr>
          <w:rStyle w:val="StyleUnderline"/>
        </w:rPr>
        <w:t xml:space="preserve"> as a way to get onto the current geopolitical map: Kurds, Basques</w:t>
      </w:r>
      <w:r w:rsidRPr="00922A53">
        <w:rPr>
          <w:sz w:val="16"/>
        </w:rPr>
        <w:t xml:space="preserve">, and so on. These alternative </w:t>
      </w:r>
      <w:proofErr w:type="spellStart"/>
      <w:r w:rsidRPr="00922A53">
        <w:rPr>
          <w:sz w:val="16"/>
        </w:rPr>
        <w:t>geobodies</w:t>
      </w:r>
      <w:proofErr w:type="spellEnd"/>
      <w:r w:rsidRPr="00922A53">
        <w:rPr>
          <w:sz w:val="16"/>
        </w:rPr>
        <w:t xml:space="preserve"> not only imagine new territorial boundaries but also manage the hopes and fears of populations. Hence, while many are declaring a grand shift from geopolitics to </w:t>
      </w:r>
      <w:proofErr w:type="spellStart"/>
      <w:r w:rsidRPr="00922A53">
        <w:rPr>
          <w:sz w:val="16"/>
        </w:rPr>
        <w:t>biopolitics</w:t>
      </w:r>
      <w:proofErr w:type="spellEnd"/>
      <w:r w:rsidRPr="00922A53">
        <w:rPr>
          <w:sz w:val="16"/>
        </w:rPr>
        <w:t xml:space="preserve">, the cartography of national humiliation shows how geopolitics and </w:t>
      </w:r>
      <w:proofErr w:type="spellStart"/>
      <w:r w:rsidRPr="00922A53">
        <w:rPr>
          <w:sz w:val="16"/>
        </w:rPr>
        <w:t>biopolitics</w:t>
      </w:r>
      <w:proofErr w:type="spellEnd"/>
      <w:r w:rsidRPr="00922A53">
        <w:rPr>
          <w:sz w:val="16"/>
        </w:rPr>
        <w:t xml:space="preserve"> are intertwined in a creative tension that promotes the management of territorial borders as it regulates the flow of populations. Hence </w:t>
      </w:r>
      <w:r w:rsidRPr="00922A53">
        <w:rPr>
          <w:rStyle w:val="StyleUnderline"/>
        </w:rPr>
        <w:t>national humiliation maps</w:t>
      </w:r>
      <w:r w:rsidRPr="00922A53">
        <w:rPr>
          <w:sz w:val="16"/>
        </w:rPr>
        <w:t xml:space="preserve"> (like all maps) </w:t>
      </w:r>
      <w:r w:rsidRPr="00922A53">
        <w:rPr>
          <w:rStyle w:val="StyleUnderline"/>
        </w:rPr>
        <w:t xml:space="preserve">tell us not simply where we are but also </w:t>
      </w:r>
      <w:r w:rsidRPr="00922A53">
        <w:rPr>
          <w:rStyle w:val="Emphasis"/>
        </w:rPr>
        <w:t>how to feel.</w:t>
      </w:r>
      <w:r w:rsidRPr="00922A53">
        <w:rPr>
          <w:sz w:val="16"/>
        </w:rPr>
        <w:t xml:space="preserve"> In this way, national maps are part of the broader discourse of national security, which generally tells us less about the geopolitics of defending territorial boundaries than about the </w:t>
      </w:r>
      <w:proofErr w:type="spellStart"/>
      <w:r w:rsidRPr="00922A53">
        <w:rPr>
          <w:sz w:val="16"/>
        </w:rPr>
        <w:t>biopolitics</w:t>
      </w:r>
      <w:proofErr w:type="spellEnd"/>
      <w:r w:rsidRPr="00922A53">
        <w:rPr>
          <w:sz w:val="16"/>
        </w:rPr>
        <w:t xml:space="preserve"> of “tell[</w:t>
      </w:r>
      <w:proofErr w:type="spellStart"/>
      <w:r w:rsidRPr="00922A53">
        <w:rPr>
          <w:sz w:val="16"/>
        </w:rPr>
        <w:t>ing</w:t>
      </w:r>
      <w:proofErr w:type="spellEnd"/>
      <w:r w:rsidRPr="00922A53">
        <w:rPr>
          <w:sz w:val="16"/>
        </w:rPr>
        <w:t xml:space="preserve">] us </w:t>
      </w:r>
      <w:r w:rsidRPr="00922A53">
        <w:rPr>
          <w:rStyle w:val="StyleUnderline"/>
        </w:rPr>
        <w:t>who we must be</w:t>
      </w:r>
      <w:r w:rsidRPr="00922A53">
        <w:rPr>
          <w:sz w:val="16"/>
        </w:rPr>
        <w:t xml:space="preserve">.”69 </w:t>
      </w:r>
      <w:r w:rsidRPr="00922A53">
        <w:rPr>
          <w:rStyle w:val="StyleUnderline"/>
        </w:rPr>
        <w:t>And where we must be</w:t>
      </w:r>
      <w:r w:rsidRPr="00922A53">
        <w:rPr>
          <w:sz w:val="16"/>
        </w:rPr>
        <w:t xml:space="preserve">. </w:t>
      </w:r>
    </w:p>
    <w:p w14:paraId="5157D6E6" w14:textId="77777777" w:rsidR="00B529DD" w:rsidRPr="00922A53" w:rsidRDefault="00B529DD" w:rsidP="00B529DD">
      <w:pPr>
        <w:pStyle w:val="Heading4"/>
      </w:pPr>
      <w:r w:rsidRPr="00922A53">
        <w:t xml:space="preserve">Geography is political, not neutral—the myth of China as a </w:t>
      </w:r>
      <w:proofErr w:type="spellStart"/>
      <w:r w:rsidRPr="00922A53">
        <w:t>geobody</w:t>
      </w:r>
      <w:proofErr w:type="spellEnd"/>
      <w:r w:rsidRPr="00922A53">
        <w:t xml:space="preserve"> is premised on the </w:t>
      </w:r>
      <w:proofErr w:type="spellStart"/>
      <w:r w:rsidRPr="00922A53">
        <w:t>biopolitics</w:t>
      </w:r>
      <w:proofErr w:type="spellEnd"/>
      <w:r w:rsidRPr="00922A53">
        <w:t xml:space="preserve"> of internal colonialism</w:t>
      </w:r>
    </w:p>
    <w:p w14:paraId="31DC0727" w14:textId="77777777" w:rsidR="00B529DD" w:rsidRPr="00922A53" w:rsidRDefault="00B529DD" w:rsidP="00B529DD">
      <w:r w:rsidRPr="00922A53">
        <w:rPr>
          <w:rStyle w:val="Style13ptBold"/>
        </w:rPr>
        <w:t>Callahan 9</w:t>
      </w:r>
      <w:r w:rsidRPr="00922A53">
        <w:t xml:space="preserve"> </w:t>
      </w:r>
      <w:r w:rsidRPr="00922A53">
        <w:rPr>
          <w:sz w:val="16"/>
          <w:szCs w:val="16"/>
        </w:rPr>
        <w:t xml:space="preserve">(William A, Chair Professor of International Politics and China Studies in the Politics Department at the University of Manchester, Research Director at the Centre for Chinese Studies. “The Cartography of National Humiliation and the Emergence of China’s </w:t>
      </w:r>
      <w:proofErr w:type="spellStart"/>
      <w:r w:rsidRPr="00922A53">
        <w:rPr>
          <w:sz w:val="16"/>
          <w:szCs w:val="16"/>
        </w:rPr>
        <w:t>Geobody</w:t>
      </w:r>
      <w:proofErr w:type="spellEnd"/>
      <w:r w:rsidRPr="00922A53">
        <w:rPr>
          <w:sz w:val="16"/>
          <w:szCs w:val="16"/>
        </w:rPr>
        <w:t xml:space="preserve">.”  Public Culture 21:1, November, </w:t>
      </w:r>
      <w:proofErr w:type="spellStart"/>
      <w:r w:rsidRPr="00922A53">
        <w:rPr>
          <w:sz w:val="16"/>
          <w:szCs w:val="16"/>
        </w:rPr>
        <w:t>doi</w:t>
      </w:r>
      <w:proofErr w:type="spellEnd"/>
      <w:r w:rsidRPr="00922A53">
        <w:rPr>
          <w:sz w:val="16"/>
          <w:szCs w:val="16"/>
        </w:rPr>
        <w:t xml:space="preserve"> 10.1215/08992363-2008-024. </w:t>
      </w:r>
      <w:proofErr w:type="gramStart"/>
      <w:r w:rsidRPr="00922A53">
        <w:rPr>
          <w:sz w:val="16"/>
          <w:szCs w:val="16"/>
        </w:rPr>
        <w:t>p141</w:t>
      </w:r>
      <w:proofErr w:type="gramEnd"/>
      <w:r w:rsidRPr="00922A53">
        <w:rPr>
          <w:sz w:val="16"/>
          <w:szCs w:val="16"/>
        </w:rPr>
        <w:t>-150)</w:t>
      </w:r>
    </w:p>
    <w:p w14:paraId="610B3596" w14:textId="77777777" w:rsidR="00B529DD" w:rsidRDefault="00B529DD" w:rsidP="00B529DD">
      <w:pPr>
        <w:rPr>
          <w:sz w:val="16"/>
        </w:rPr>
      </w:pPr>
      <w:r w:rsidRPr="00922A53">
        <w:rPr>
          <w:sz w:val="16"/>
        </w:rPr>
        <w:t xml:space="preserve">Like a debutante on the world stage, China has been modeling national images for its ongoing coming-out party. </w:t>
      </w:r>
      <w:r w:rsidRPr="00922A53">
        <w:rPr>
          <w:rStyle w:val="StyleUnderline"/>
        </w:rPr>
        <w:t>After decades of revolutionary diplomacy that challenged the international system</w:t>
      </w:r>
      <w:r w:rsidRPr="00922A53">
        <w:rPr>
          <w:sz w:val="16"/>
        </w:rPr>
        <w:t xml:space="preserve">, </w:t>
      </w:r>
      <w:r w:rsidRPr="00922A53">
        <w:rPr>
          <w:rStyle w:val="StyleUnderline"/>
        </w:rPr>
        <w:t>since the 1990s the</w:t>
      </w:r>
      <w:r w:rsidRPr="00922A53">
        <w:rPr>
          <w:sz w:val="16"/>
        </w:rPr>
        <w:t xml:space="preserve"> People’s Republic of China (</w:t>
      </w:r>
      <w:r w:rsidRPr="00922A53">
        <w:rPr>
          <w:rStyle w:val="StyleUnderline"/>
        </w:rPr>
        <w:t>PRC</w:t>
      </w:r>
      <w:r w:rsidRPr="00922A53">
        <w:rPr>
          <w:sz w:val="16"/>
        </w:rPr>
        <w:t xml:space="preserve">) </w:t>
      </w:r>
      <w:r w:rsidRPr="00922A53">
        <w:rPr>
          <w:rStyle w:val="StyleUnderline"/>
        </w:rPr>
        <w:t>has worked</w:t>
      </w:r>
      <w:r w:rsidRPr="00922A53">
        <w:rPr>
          <w:sz w:val="16"/>
        </w:rPr>
        <w:t xml:space="preserve"> hard </w:t>
      </w:r>
      <w:r w:rsidRPr="00922A53">
        <w:rPr>
          <w:rStyle w:val="StyleUnderline"/>
        </w:rPr>
        <w:t>to ease the concerns of countries that used to be targets of its revolutionary activities</w:t>
      </w:r>
      <w:r w:rsidRPr="00922A53">
        <w:rPr>
          <w:sz w:val="16"/>
        </w:rPr>
        <w:t xml:space="preserve">. </w:t>
      </w:r>
      <w:r w:rsidRPr="00922A53">
        <w:rPr>
          <w:rStyle w:val="StyleUnderline"/>
        </w:rPr>
        <w:t>China as a “peacefully rising” great power that aims to create a “harmonious world” is Beijing’s latest narrative that</w:t>
      </w:r>
      <w:r w:rsidRPr="00922A53">
        <w:rPr>
          <w:sz w:val="16"/>
        </w:rPr>
        <w:t xml:space="preserve"> seeks to </w:t>
      </w:r>
      <w:r w:rsidRPr="00922A53">
        <w:rPr>
          <w:rStyle w:val="StyleUnderline"/>
        </w:rPr>
        <w:t>present the PRC to the world as a cuddly panda rather than a ravenous dragon</w:t>
      </w:r>
      <w:r w:rsidRPr="00922A53">
        <w:rPr>
          <w:sz w:val="16"/>
        </w:rPr>
        <w:t xml:space="preserve">. </w:t>
      </w:r>
      <w:r w:rsidRPr="00922A53">
        <w:rPr>
          <w:rStyle w:val="StyleUnderline"/>
        </w:rPr>
        <w:t>Maps are</w:t>
      </w:r>
      <w:r w:rsidRPr="00922A53">
        <w:rPr>
          <w:sz w:val="16"/>
        </w:rPr>
        <w:t xml:space="preserve"> an important part of </w:t>
      </w:r>
      <w:r w:rsidRPr="00922A53">
        <w:rPr>
          <w:rStyle w:val="StyleUnderline"/>
        </w:rPr>
        <w:t>the continual self-crafting of any nation’s image</w:t>
      </w:r>
      <w:r w:rsidRPr="00922A53">
        <w:rPr>
          <w:sz w:val="16"/>
        </w:rPr>
        <w:t xml:space="preserve">. As the Chinese maps examined here will show, </w:t>
      </w:r>
      <w:r w:rsidRPr="00922A53">
        <w:rPr>
          <w:rStyle w:val="StyleUnderline"/>
        </w:rPr>
        <w:t>the</w:t>
      </w:r>
      <w:r w:rsidRPr="00922A53">
        <w:rPr>
          <w:sz w:val="16"/>
        </w:rPr>
        <w:t xml:space="preserve"> very </w:t>
      </w:r>
      <w:r w:rsidRPr="00922A53">
        <w:rPr>
          <w:rStyle w:val="StyleUnderline"/>
        </w:rPr>
        <w:t xml:space="preserve">material borders between foreign and domestic space are the outgrowth of the symbolic workings of historical geography and </w:t>
      </w:r>
      <w:r w:rsidRPr="00922A53">
        <w:rPr>
          <w:sz w:val="16"/>
        </w:rPr>
        <w:t xml:space="preserve">the conventions of </w:t>
      </w:r>
      <w:r w:rsidRPr="00922A53">
        <w:rPr>
          <w:rStyle w:val="StyleUnderline"/>
        </w:rPr>
        <w:t>Chinese cartography.</w:t>
      </w:r>
      <w:r w:rsidRPr="00922A53">
        <w:rPr>
          <w:sz w:val="16"/>
        </w:rPr>
        <w:t xml:space="preserve"> These maps do much more than celebrate the extent of Chinese sovereignty; they also mourn the loss of national territories through </w:t>
      </w:r>
      <w:proofErr w:type="gramStart"/>
      <w:r w:rsidRPr="00922A53">
        <w:rPr>
          <w:sz w:val="16"/>
        </w:rPr>
        <w:t>a cartography</w:t>
      </w:r>
      <w:proofErr w:type="gramEnd"/>
      <w:r w:rsidRPr="00922A53">
        <w:rPr>
          <w:sz w:val="16"/>
        </w:rPr>
        <w:t xml:space="preserve"> of national humiliation. In this way, the messy geopolitics of disputed borders is informed by the contingent </w:t>
      </w:r>
      <w:proofErr w:type="spellStart"/>
      <w:r w:rsidRPr="00922A53">
        <w:rPr>
          <w:sz w:val="16"/>
        </w:rPr>
        <w:t>biopolitics</w:t>
      </w:r>
      <w:proofErr w:type="spellEnd"/>
      <w:r w:rsidRPr="00922A53">
        <w:rPr>
          <w:sz w:val="16"/>
        </w:rPr>
        <w:t xml:space="preserve"> of identity practices. The maps in figures 1 and 2 give a sense of the complexities of China’s engagement with the world. The map in figure 1 is evidence of China as a confident world power that has global influence. It charts the Ming dynasty voyages of Admiral </w:t>
      </w:r>
      <w:proofErr w:type="spellStart"/>
      <w:r w:rsidRPr="00922A53">
        <w:rPr>
          <w:sz w:val="16"/>
        </w:rPr>
        <w:t>Zheng</w:t>
      </w:r>
      <w:proofErr w:type="spellEnd"/>
      <w:r w:rsidRPr="00922A53">
        <w:rPr>
          <w:sz w:val="16"/>
        </w:rPr>
        <w:t xml:space="preserve"> He from China to (what we now call) Southeast Asia and the Indian Ocean, eventually reaching Africa’s east coast. What is noteworthy about this particular map from 1418, which was discovered by a Chinese collector in 2001, is that it also charts </w:t>
      </w:r>
      <w:proofErr w:type="spellStart"/>
      <w:r w:rsidRPr="00922A53">
        <w:rPr>
          <w:sz w:val="16"/>
        </w:rPr>
        <w:t>Zheng’s</w:t>
      </w:r>
      <w:proofErr w:type="spellEnd"/>
      <w:r w:rsidRPr="00922A53">
        <w:rPr>
          <w:sz w:val="16"/>
        </w:rPr>
        <w:t xml:space="preserve"> voyages to the East, suggesting that the admiral “discovered” America before Columbus.1 And as we know, “discovering America” is part of the symbolic politics of being a great power.2 If figure 1’s map asserts a confident outward-looking China, </w:t>
      </w:r>
      <w:r w:rsidRPr="00922A53">
        <w:rPr>
          <w:rStyle w:val="StyleUnderline"/>
        </w:rPr>
        <w:t>then</w:t>
      </w:r>
      <w:r w:rsidRPr="00922A53">
        <w:rPr>
          <w:sz w:val="16"/>
        </w:rPr>
        <w:t xml:space="preserve"> figure 2’s </w:t>
      </w:r>
      <w:r w:rsidRPr="00922A53">
        <w:rPr>
          <w:rStyle w:val="StyleUnderline"/>
        </w:rPr>
        <w:t>map represents China’s fears of national disintegration</w:t>
      </w:r>
      <w:r w:rsidRPr="00922A53">
        <w:rPr>
          <w:sz w:val="16"/>
        </w:rPr>
        <w:t xml:space="preserve">. </w:t>
      </w:r>
      <w:r w:rsidRPr="00922A53">
        <w:rPr>
          <w:rStyle w:val="StyleUnderline"/>
        </w:rPr>
        <w:t>This</w:t>
      </w:r>
      <w:r w:rsidRPr="00922A53">
        <w:rPr>
          <w:sz w:val="16"/>
        </w:rPr>
        <w:t xml:space="preserve"> map, which was published on the cover of the best-selling </w:t>
      </w:r>
      <w:proofErr w:type="spellStart"/>
      <w:r w:rsidRPr="00922A53">
        <w:rPr>
          <w:sz w:val="16"/>
        </w:rPr>
        <w:t>hypernationalist</w:t>
      </w:r>
      <w:proofErr w:type="spellEnd"/>
      <w:r w:rsidRPr="00922A53">
        <w:rPr>
          <w:sz w:val="16"/>
        </w:rPr>
        <w:t xml:space="preserve"> book China’s Road under the Shadow of Globalization (1999), </w:t>
      </w:r>
      <w:r w:rsidRPr="00922A53">
        <w:rPr>
          <w:rStyle w:val="StyleUnderline"/>
        </w:rPr>
        <w:t>presents China as the victim of an international conspiracy to divide</w:t>
      </w:r>
      <w:r w:rsidRPr="00922A53">
        <w:rPr>
          <w:sz w:val="16"/>
        </w:rPr>
        <w:t xml:space="preserve"> up </w:t>
      </w:r>
      <w:r w:rsidRPr="00922A53">
        <w:rPr>
          <w:rStyle w:val="StyleUnderline"/>
        </w:rPr>
        <w:t>the PRC into</w:t>
      </w:r>
      <w:r w:rsidRPr="00922A53">
        <w:rPr>
          <w:sz w:val="16"/>
        </w:rPr>
        <w:t xml:space="preserve"> a clutch of </w:t>
      </w:r>
      <w:r w:rsidRPr="00922A53">
        <w:rPr>
          <w:rStyle w:val="StyleUnderline"/>
        </w:rPr>
        <w:t>independent states including Tibet, Manchuria, Inner Mongolia, East Turkestan, and Taiwan</w:t>
      </w:r>
      <w:r w:rsidRPr="00922A53">
        <w:rPr>
          <w:sz w:val="16"/>
        </w:rPr>
        <w:t xml:space="preserve">.3 The authors tell us that this is a popular map in the West and have the “original” English-language version of this unraveling of China on the back cover, with a Chinese translation on the front cover. </w:t>
      </w:r>
      <w:r w:rsidRPr="00922A53">
        <w:rPr>
          <w:rStyle w:val="StyleUnderline"/>
        </w:rPr>
        <w:t>This map</w:t>
      </w:r>
      <w:r w:rsidRPr="00922A53">
        <w:rPr>
          <w:sz w:val="16"/>
        </w:rPr>
        <w:t xml:space="preserve"> thus </w:t>
      </w:r>
      <w:r w:rsidRPr="00922A53">
        <w:rPr>
          <w:rStyle w:val="StyleUnderline"/>
        </w:rPr>
        <w:t>is taken as evidence of Western plans to keep the PRC from achieving its rightful status as a major power</w:t>
      </w:r>
      <w:r w:rsidRPr="00922A53">
        <w:rPr>
          <w:sz w:val="16"/>
        </w:rPr>
        <w:t xml:space="preserve"> on the world stage. </w:t>
      </w:r>
      <w:r w:rsidRPr="00922A53">
        <w:rPr>
          <w:rStyle w:val="StyleUnderline"/>
        </w:rPr>
        <w:t>Although</w:t>
      </w:r>
      <w:r w:rsidRPr="00922A53">
        <w:rPr>
          <w:sz w:val="16"/>
        </w:rPr>
        <w:t xml:space="preserve"> both </w:t>
      </w:r>
      <w:r w:rsidRPr="00922A53">
        <w:rPr>
          <w:rStyle w:val="StyleUnderline"/>
        </w:rPr>
        <w:t>maps assert their authenticity as evidence of</w:t>
      </w:r>
      <w:r w:rsidRPr="00922A53">
        <w:rPr>
          <w:sz w:val="16"/>
        </w:rPr>
        <w:t xml:space="preserve"> either Chinese discovery or </w:t>
      </w:r>
      <w:r w:rsidRPr="00922A53">
        <w:rPr>
          <w:rStyle w:val="StyleUnderline"/>
        </w:rPr>
        <w:t>Western conspiracy</w:t>
      </w:r>
      <w:r w:rsidRPr="00922A53">
        <w:rPr>
          <w:sz w:val="16"/>
        </w:rPr>
        <w:t xml:space="preserve">, </w:t>
      </w:r>
      <w:r w:rsidRPr="00922A53">
        <w:rPr>
          <w:rStyle w:val="StyleUnderline"/>
        </w:rPr>
        <w:t>it turns out that neither map is authentic</w:t>
      </w:r>
      <w:r w:rsidRPr="00922A53">
        <w:rPr>
          <w:sz w:val="16"/>
        </w:rPr>
        <w:t xml:space="preserve"> in the sense of representing what it purports to represent. Because it is full of anachronisms and has an unclear provenance, there are serious doubts about the authenticity of the world discovery map—most people now see it as a hoax.4 Although the authors of China’s Road say that it is a popular map in the West, </w:t>
      </w:r>
      <w:r w:rsidRPr="00922A53">
        <w:rPr>
          <w:rStyle w:val="StyleUnderline"/>
        </w:rPr>
        <w:t>no one has been able to track down its source</w:t>
      </w:r>
      <w:r w:rsidRPr="00922A53">
        <w:rPr>
          <w:sz w:val="16"/>
        </w:rPr>
        <w:t xml:space="preserve">.5 Yet a search for “authenticity” misses the point of such maps: they are not reflecting reality so much as asserting a normative image of China. </w:t>
      </w:r>
      <w:r w:rsidRPr="00922A53">
        <w:rPr>
          <w:rStyle w:val="StyleUnderline"/>
        </w:rPr>
        <w:t>These</w:t>
      </w:r>
      <w:r w:rsidRPr="00922A53">
        <w:rPr>
          <w:sz w:val="16"/>
        </w:rPr>
        <w:t xml:space="preserve"> two </w:t>
      </w:r>
      <w:r w:rsidRPr="00922A53">
        <w:rPr>
          <w:rStyle w:val="StyleUnderline"/>
        </w:rPr>
        <w:t>maps are aspirational</w:t>
      </w:r>
      <w:r w:rsidRPr="00922A53">
        <w:rPr>
          <w:sz w:val="16"/>
        </w:rPr>
        <w:t xml:space="preserve">, first </w:t>
      </w:r>
      <w:r w:rsidRPr="00922A53">
        <w:rPr>
          <w:rStyle w:val="StyleUnderline"/>
        </w:rPr>
        <w:t>in the positive sense of presenting China as a united</w:t>
      </w:r>
      <w:r w:rsidRPr="00922A53">
        <w:rPr>
          <w:sz w:val="16"/>
        </w:rPr>
        <w:t xml:space="preserve"> and </w:t>
      </w:r>
      <w:r w:rsidRPr="00922A53">
        <w:rPr>
          <w:rStyle w:val="StyleUnderline"/>
        </w:rPr>
        <w:t>great power with global influence</w:t>
      </w:r>
      <w:r w:rsidRPr="00922A53">
        <w:rPr>
          <w:sz w:val="16"/>
        </w:rPr>
        <w:t xml:space="preserve">, </w:t>
      </w:r>
      <w:r w:rsidRPr="00922A53">
        <w:rPr>
          <w:rStyle w:val="StyleUnderline"/>
        </w:rPr>
        <w:t>and</w:t>
      </w:r>
      <w:r w:rsidRPr="00922A53">
        <w:rPr>
          <w:sz w:val="16"/>
        </w:rPr>
        <w:t xml:space="preserve"> second </w:t>
      </w:r>
      <w:r w:rsidRPr="00922A53">
        <w:rPr>
          <w:rStyle w:val="StyleUnderline"/>
        </w:rPr>
        <w:t>in the negative sense of what China does not want to be</w:t>
      </w:r>
      <w:r w:rsidRPr="00922A53">
        <w:rPr>
          <w:sz w:val="16"/>
        </w:rPr>
        <w:t>: “</w:t>
      </w:r>
      <w:r w:rsidRPr="00922A53">
        <w:rPr>
          <w:rStyle w:val="StyleUnderline"/>
        </w:rPr>
        <w:t>carved up like a melon</w:t>
      </w:r>
      <w:r w:rsidRPr="00922A53">
        <w:rPr>
          <w:sz w:val="16"/>
        </w:rPr>
        <w:t xml:space="preserve">,” to use a popular Chinese phrase from the early twentieth century. Indeed, this is not strange; even many </w:t>
      </w:r>
      <w:r w:rsidRPr="00922A53">
        <w:rPr>
          <w:rStyle w:val="StyleUnderline"/>
        </w:rPr>
        <w:t>official Chinese maps are</w:t>
      </w:r>
      <w:r w:rsidRPr="00922A53">
        <w:rPr>
          <w:sz w:val="16"/>
        </w:rPr>
        <w:t xml:space="preserve"> actually </w:t>
      </w:r>
      <w:r w:rsidRPr="00922A53">
        <w:rPr>
          <w:rStyle w:val="Emphasis"/>
        </w:rPr>
        <w:t>imaginative</w:t>
      </w:r>
      <w:r w:rsidRPr="00922A53">
        <w:rPr>
          <w:sz w:val="16"/>
        </w:rPr>
        <w:t xml:space="preserve"> </w:t>
      </w:r>
      <w:r w:rsidRPr="00922A53">
        <w:rPr>
          <w:rStyle w:val="StyleUnderline"/>
        </w:rPr>
        <w:t>and</w:t>
      </w:r>
      <w:r w:rsidRPr="00922A53">
        <w:rPr>
          <w:sz w:val="16"/>
        </w:rPr>
        <w:t xml:space="preserve"> </w:t>
      </w:r>
      <w:r w:rsidRPr="00922A53">
        <w:rPr>
          <w:rStyle w:val="Emphasis"/>
        </w:rPr>
        <w:t>aspirational</w:t>
      </w:r>
      <w:r w:rsidRPr="00922A53">
        <w:rPr>
          <w:sz w:val="16"/>
        </w:rPr>
        <w:t xml:space="preserve">, </w:t>
      </w:r>
      <w:r w:rsidRPr="00922A53">
        <w:rPr>
          <w:rStyle w:val="StyleUnderline"/>
        </w:rPr>
        <w:t>inscribing territories that are not under state control</w:t>
      </w:r>
      <w:r w:rsidRPr="00922A53">
        <w:rPr>
          <w:sz w:val="16"/>
        </w:rPr>
        <w:t>—</w:t>
      </w:r>
      <w:r w:rsidRPr="00922A53">
        <w:rPr>
          <w:rStyle w:val="StyleUnderline"/>
        </w:rPr>
        <w:t>but could and should be part of China’s sovereign territory</w:t>
      </w:r>
      <w:r w:rsidRPr="00922A53">
        <w:rPr>
          <w:sz w:val="16"/>
        </w:rPr>
        <w:t xml:space="preserve">: </w:t>
      </w:r>
      <w:r w:rsidRPr="00922A53">
        <w:rPr>
          <w:rStyle w:val="StyleUnderline"/>
        </w:rPr>
        <w:t>PRC maps record Taiwan as a province</w:t>
      </w:r>
      <w:r w:rsidRPr="00922A53">
        <w:rPr>
          <w:sz w:val="16"/>
        </w:rPr>
        <w:t xml:space="preserve"> of China, and until recently Republic of China (ROC) maps included Outer Mongolia as well. This illustrates how </w:t>
      </w:r>
      <w:r w:rsidRPr="00922A53">
        <w:rPr>
          <w:rStyle w:val="StyleUnderline"/>
        </w:rPr>
        <w:t>national maps are not</w:t>
      </w:r>
      <w:r w:rsidRPr="00922A53">
        <w:rPr>
          <w:sz w:val="16"/>
        </w:rPr>
        <w:t xml:space="preserve"> simply </w:t>
      </w:r>
      <w:r w:rsidRPr="00922A53">
        <w:rPr>
          <w:rStyle w:val="StyleUnderline"/>
        </w:rPr>
        <w:t>scientific reflections of the territory of the “real world”; maps are technologies of power used for political projects</w:t>
      </w:r>
      <w:r w:rsidRPr="00922A53">
        <w:rPr>
          <w:sz w:val="16"/>
        </w:rPr>
        <w:t xml:space="preserve">. Chinese atlases from the early twentieth century, for example, characteristically state that the new Republic (founded in 1912) needed national maps to know just what it was ruling.6 The title of a recent academic article describes the enduring goal of Chinese cartography: “A Century of Anticipating the Unification of the Motherland.”7 Here I follow those who treat maps and cartography as political practices that seek to produce what </w:t>
      </w:r>
      <w:proofErr w:type="spellStart"/>
      <w:r w:rsidRPr="00922A53">
        <w:rPr>
          <w:sz w:val="16"/>
        </w:rPr>
        <w:t>Thongchai</w:t>
      </w:r>
      <w:proofErr w:type="spellEnd"/>
      <w:r w:rsidRPr="00922A53">
        <w:rPr>
          <w:sz w:val="16"/>
        </w:rPr>
        <w:t xml:space="preserve"> </w:t>
      </w:r>
      <w:proofErr w:type="spellStart"/>
      <w:r w:rsidRPr="00922A53">
        <w:rPr>
          <w:sz w:val="16"/>
        </w:rPr>
        <w:t>Winichakul</w:t>
      </w:r>
      <w:proofErr w:type="spellEnd"/>
      <w:r w:rsidRPr="00922A53">
        <w:rPr>
          <w:sz w:val="16"/>
        </w:rPr>
        <w:t xml:space="preserve"> calls the national “</w:t>
      </w:r>
      <w:proofErr w:type="spellStart"/>
      <w:r w:rsidRPr="00922A53">
        <w:rPr>
          <w:sz w:val="16"/>
        </w:rPr>
        <w:t>geobody</w:t>
      </w:r>
      <w:proofErr w:type="spellEnd"/>
      <w:r w:rsidRPr="00922A53">
        <w:rPr>
          <w:sz w:val="16"/>
        </w:rPr>
        <w:t xml:space="preserve">,” which is “not merely space or territory. It is a component of the life of a nation. It is a source of pride, loyalty, love, . . . hatred, reason, [and] unreason.”8 As </w:t>
      </w:r>
      <w:proofErr w:type="spellStart"/>
      <w:r w:rsidRPr="00922A53">
        <w:rPr>
          <w:sz w:val="16"/>
        </w:rPr>
        <w:t>massproduced</w:t>
      </w:r>
      <w:proofErr w:type="spellEnd"/>
      <w:r w:rsidRPr="00922A53">
        <w:rPr>
          <w:sz w:val="16"/>
        </w:rPr>
        <w:t xml:space="preserve"> visual artifacts, maps are more than scientific representations of “reality”; they constitute a symbolic discourse that can mobilize the masses. In this way, maps not only tell us about the geopolitics of international borders; </w:t>
      </w:r>
      <w:r w:rsidRPr="00922A53">
        <w:rPr>
          <w:rStyle w:val="StyleUnderline"/>
        </w:rPr>
        <w:t xml:space="preserve">when they inscribe space as a </w:t>
      </w:r>
      <w:proofErr w:type="spellStart"/>
      <w:r w:rsidRPr="00922A53">
        <w:rPr>
          <w:rStyle w:val="StyleUnderline"/>
        </w:rPr>
        <w:t>geobody</w:t>
      </w:r>
      <w:proofErr w:type="spellEnd"/>
      <w:r w:rsidRPr="00922A53">
        <w:rPr>
          <w:rStyle w:val="StyleUnderline"/>
        </w:rPr>
        <w:t xml:space="preserve">, maps also tell us about the </w:t>
      </w:r>
      <w:proofErr w:type="spellStart"/>
      <w:r w:rsidRPr="00922A53">
        <w:rPr>
          <w:rStyle w:val="StyleUnderline"/>
        </w:rPr>
        <w:t>biopolitics</w:t>
      </w:r>
      <w:proofErr w:type="spellEnd"/>
      <w:r w:rsidRPr="00922A53">
        <w:rPr>
          <w:rStyle w:val="StyleUnderline"/>
        </w:rPr>
        <w:t xml:space="preserve"> of national identity practices</w:t>
      </w:r>
      <w:r w:rsidRPr="00922A53">
        <w:rPr>
          <w:sz w:val="16"/>
        </w:rPr>
        <w:t xml:space="preserve">. Maps and cartography thus are deployed in the dynamic of cultural governance and resistance </w:t>
      </w:r>
      <w:r w:rsidRPr="00922A53">
        <w:rPr>
          <w:rStyle w:val="StyleUnderline"/>
        </w:rPr>
        <w:t>in China and Asia</w:t>
      </w:r>
      <w:r w:rsidRPr="00922A53">
        <w:rPr>
          <w:sz w:val="16"/>
        </w:rPr>
        <w:t xml:space="preserve">. In this sense, </w:t>
      </w:r>
      <w:r w:rsidRPr="00922A53">
        <w:rPr>
          <w:rStyle w:val="StyleUnderline"/>
        </w:rPr>
        <w:t>the region is</w:t>
      </w:r>
      <w:r w:rsidRPr="00922A53">
        <w:rPr>
          <w:sz w:val="16"/>
        </w:rPr>
        <w:t xml:space="preserve"> not unique; it is </w:t>
      </w:r>
      <w:r w:rsidRPr="00922A53">
        <w:rPr>
          <w:rStyle w:val="StyleUnderline"/>
        </w:rPr>
        <w:t>participating in the process of capitalist modernity, where the state seeks to match territorial and cultural boundaries not only through</w:t>
      </w:r>
      <w:r w:rsidRPr="00922A53">
        <w:rPr>
          <w:sz w:val="16"/>
        </w:rPr>
        <w:t xml:space="preserve"> military </w:t>
      </w:r>
      <w:r w:rsidRPr="00922A53">
        <w:rPr>
          <w:rStyle w:val="StyleUnderline"/>
        </w:rPr>
        <w:t>coercion and fiscal regulation but also through</w:t>
      </w:r>
      <w:r w:rsidRPr="00922A53">
        <w:rPr>
          <w:sz w:val="16"/>
        </w:rPr>
        <w:t xml:space="preserve"> a management of </w:t>
      </w:r>
      <w:r w:rsidRPr="00922A53">
        <w:rPr>
          <w:rStyle w:val="StyleUnderline"/>
        </w:rPr>
        <w:t>identity practices</w:t>
      </w:r>
      <w:r w:rsidRPr="00922A53">
        <w:rPr>
          <w:sz w:val="16"/>
        </w:rPr>
        <w:t xml:space="preserve">. </w:t>
      </w:r>
      <w:r w:rsidRPr="00922A53">
        <w:rPr>
          <w:rStyle w:val="StyleUnderline"/>
        </w:rPr>
        <w:t xml:space="preserve">Since the state can </w:t>
      </w:r>
      <w:r w:rsidRPr="00922A53">
        <w:rPr>
          <w:rStyle w:val="Emphasis"/>
        </w:rPr>
        <w:t>never exhaust cultural production</w:t>
      </w:r>
      <w:r w:rsidRPr="00922A53">
        <w:rPr>
          <w:rStyle w:val="StyleUnderline"/>
        </w:rPr>
        <w:t>, resistance to these centralizing efforts takes the form of alternative cultural productions, including alternative maps that inscribe various alternative geobodies</w:t>
      </w:r>
      <w:r w:rsidRPr="00922A53">
        <w:rPr>
          <w:sz w:val="16"/>
        </w:rPr>
        <w:t xml:space="preserve">.9 </w:t>
      </w:r>
      <w:r w:rsidRPr="00922A53">
        <w:rPr>
          <w:rStyle w:val="StyleUnderline"/>
        </w:rPr>
        <w:t>In this sense, producing</w:t>
      </w:r>
      <w:r w:rsidRPr="00922A53">
        <w:rPr>
          <w:sz w:val="16"/>
        </w:rPr>
        <w:t xml:space="preserve"> and regulating </w:t>
      </w:r>
      <w:r w:rsidRPr="00922A53">
        <w:rPr>
          <w:rStyle w:val="StyleUnderline"/>
        </w:rPr>
        <w:t xml:space="preserve">the </w:t>
      </w:r>
      <w:proofErr w:type="spellStart"/>
      <w:r w:rsidRPr="00922A53">
        <w:rPr>
          <w:rStyle w:val="StyleUnderline"/>
        </w:rPr>
        <w:t>geobody</w:t>
      </w:r>
      <w:proofErr w:type="spellEnd"/>
      <w:r w:rsidRPr="00922A53">
        <w:rPr>
          <w:rStyle w:val="StyleUnderline"/>
        </w:rPr>
        <w:t xml:space="preserve"> is a technique of </w:t>
      </w:r>
      <w:r w:rsidRPr="00922A53">
        <w:rPr>
          <w:sz w:val="16"/>
        </w:rPr>
        <w:t>“</w:t>
      </w:r>
      <w:proofErr w:type="spellStart"/>
      <w:r w:rsidRPr="00922A53">
        <w:rPr>
          <w:rStyle w:val="Emphasis"/>
        </w:rPr>
        <w:t>biopower</w:t>
      </w:r>
      <w:proofErr w:type="spellEnd"/>
      <w:r w:rsidRPr="00922A53">
        <w:rPr>
          <w:sz w:val="16"/>
        </w:rPr>
        <w:t xml:space="preserve">,” </w:t>
      </w:r>
      <w:r w:rsidRPr="00922A53">
        <w:rPr>
          <w:rStyle w:val="StyleUnderline"/>
        </w:rPr>
        <w:t>which</w:t>
      </w:r>
      <w:r w:rsidRPr="00922A53">
        <w:rPr>
          <w:sz w:val="16"/>
        </w:rPr>
        <w:t xml:space="preserve">, </w:t>
      </w:r>
      <w:r w:rsidRPr="00922A53">
        <w:rPr>
          <w:rStyle w:val="StyleUnderline"/>
        </w:rPr>
        <w:t>as</w:t>
      </w:r>
      <w:r w:rsidRPr="00922A53">
        <w:rPr>
          <w:sz w:val="16"/>
        </w:rPr>
        <w:t xml:space="preserve"> Michel </w:t>
      </w:r>
      <w:r w:rsidRPr="00922A53">
        <w:rPr>
          <w:rStyle w:val="StyleUnderline"/>
        </w:rPr>
        <w:t>Foucault explained</w:t>
      </w:r>
      <w:r w:rsidRPr="00922A53">
        <w:rPr>
          <w:sz w:val="16"/>
        </w:rPr>
        <w:t xml:space="preserve">, </w:t>
      </w:r>
      <w:r w:rsidRPr="00922A53">
        <w:rPr>
          <w:rStyle w:val="StyleUnderline"/>
        </w:rPr>
        <w:t>expanded</w:t>
      </w:r>
      <w:r w:rsidRPr="00922A53">
        <w:rPr>
          <w:sz w:val="16"/>
        </w:rPr>
        <w:t xml:space="preserve"> the notion of </w:t>
      </w:r>
      <w:r w:rsidRPr="00922A53">
        <w:rPr>
          <w:rStyle w:val="StyleUnderline"/>
        </w:rPr>
        <w:t>politics from juridical concepts of power that restrict action under the threat of death to</w:t>
      </w:r>
      <w:r w:rsidRPr="00922A53">
        <w:rPr>
          <w:sz w:val="16"/>
        </w:rPr>
        <w:t xml:space="preserve"> a productive understanding of </w:t>
      </w:r>
      <w:r w:rsidRPr="00922A53">
        <w:rPr>
          <w:rStyle w:val="StyleUnderline"/>
        </w:rPr>
        <w:t>power that emphasizes the fostering of life.</w:t>
      </w:r>
      <w:r w:rsidRPr="00922A53">
        <w:rPr>
          <w:sz w:val="16"/>
        </w:rPr>
        <w:t xml:space="preserve">10 </w:t>
      </w:r>
      <w:proofErr w:type="spellStart"/>
      <w:r w:rsidRPr="00922A53">
        <w:rPr>
          <w:rStyle w:val="StyleUnderline"/>
        </w:rPr>
        <w:t>Biopolitics</w:t>
      </w:r>
      <w:proofErr w:type="spellEnd"/>
      <w:r w:rsidRPr="00922A53">
        <w:rPr>
          <w:rStyle w:val="StyleUnderline"/>
        </w:rPr>
        <w:t xml:space="preserve"> is especially useful for understanding the emergence of a national body politic in China because the country was known as the “Sick Man of Asia,” whose life needed to be saved</w:t>
      </w:r>
      <w:r w:rsidRPr="00922A53">
        <w:rPr>
          <w:sz w:val="16"/>
        </w:rPr>
        <w:t xml:space="preserve"> (</w:t>
      </w:r>
      <w:proofErr w:type="spellStart"/>
      <w:r w:rsidRPr="00922A53">
        <w:rPr>
          <w:sz w:val="16"/>
        </w:rPr>
        <w:t>jiuguo</w:t>
      </w:r>
      <w:proofErr w:type="spellEnd"/>
      <w:r w:rsidRPr="00922A53">
        <w:rPr>
          <w:sz w:val="16"/>
        </w:rPr>
        <w:t xml:space="preserve">). As we will see, </w:t>
      </w:r>
      <w:r w:rsidRPr="00922A53">
        <w:rPr>
          <w:rStyle w:val="StyleUnderline"/>
        </w:rPr>
        <w:t>re-</w:t>
      </w:r>
      <w:proofErr w:type="spellStart"/>
      <w:r w:rsidRPr="00922A53">
        <w:rPr>
          <w:rStyle w:val="StyleUnderline"/>
        </w:rPr>
        <w:t>membering</w:t>
      </w:r>
      <w:proofErr w:type="spellEnd"/>
      <w:r w:rsidRPr="00922A53">
        <w:rPr>
          <w:rStyle w:val="StyleUnderline"/>
        </w:rPr>
        <w:t xml:space="preserve"> territories that had been dismembered </w:t>
      </w:r>
      <w:r w:rsidRPr="00922A53">
        <w:rPr>
          <w:sz w:val="16"/>
        </w:rPr>
        <w:t>(</w:t>
      </w:r>
      <w:proofErr w:type="spellStart"/>
      <w:r w:rsidRPr="00922A53">
        <w:rPr>
          <w:sz w:val="16"/>
        </w:rPr>
        <w:t>fenge</w:t>
      </w:r>
      <w:proofErr w:type="spellEnd"/>
      <w:r w:rsidRPr="00922A53">
        <w:rPr>
          <w:sz w:val="16"/>
        </w:rPr>
        <w:t xml:space="preserve">) </w:t>
      </w:r>
      <w:r w:rsidRPr="00922A53">
        <w:rPr>
          <w:rStyle w:val="StyleUnderline"/>
        </w:rPr>
        <w:t>is a key way of imagining</w:t>
      </w:r>
      <w:r w:rsidRPr="00922A53">
        <w:rPr>
          <w:sz w:val="16"/>
        </w:rPr>
        <w:t>—</w:t>
      </w:r>
      <w:r w:rsidRPr="00922A53">
        <w:rPr>
          <w:rStyle w:val="StyleUnderline"/>
        </w:rPr>
        <w:t>and</w:t>
      </w:r>
      <w:r w:rsidRPr="00922A53">
        <w:rPr>
          <w:sz w:val="16"/>
        </w:rPr>
        <w:t xml:space="preserve"> then </w:t>
      </w:r>
      <w:r w:rsidRPr="00922A53">
        <w:rPr>
          <w:rStyle w:val="StyleUnderline"/>
        </w:rPr>
        <w:t>managing</w:t>
      </w:r>
      <w:r w:rsidRPr="00922A53">
        <w:rPr>
          <w:sz w:val="16"/>
        </w:rPr>
        <w:t xml:space="preserve">— </w:t>
      </w:r>
      <w:r w:rsidRPr="00922A53">
        <w:rPr>
          <w:rStyle w:val="StyleUnderline"/>
        </w:rPr>
        <w:t xml:space="preserve">China’s </w:t>
      </w:r>
      <w:proofErr w:type="spellStart"/>
      <w:r w:rsidRPr="00922A53">
        <w:rPr>
          <w:rStyle w:val="StyleUnderline"/>
        </w:rPr>
        <w:t>geobody</w:t>
      </w:r>
      <w:proofErr w:type="spellEnd"/>
      <w:r w:rsidRPr="00922A53">
        <w:rPr>
          <w:rStyle w:val="StyleUnderline"/>
        </w:rPr>
        <w:t xml:space="preserve"> in a way that combines </w:t>
      </w:r>
      <w:proofErr w:type="spellStart"/>
      <w:r w:rsidRPr="00922A53">
        <w:rPr>
          <w:rStyle w:val="StyleUnderline"/>
        </w:rPr>
        <w:t>biopolitics</w:t>
      </w:r>
      <w:proofErr w:type="spellEnd"/>
      <w:r w:rsidRPr="00922A53">
        <w:rPr>
          <w:rStyle w:val="StyleUnderline"/>
        </w:rPr>
        <w:t xml:space="preserve"> and geopolitics</w:t>
      </w:r>
      <w:r w:rsidRPr="00922A53">
        <w:rPr>
          <w:sz w:val="16"/>
        </w:rPr>
        <w:t xml:space="preserve">. Hence </w:t>
      </w:r>
      <w:r w:rsidRPr="00922A53">
        <w:rPr>
          <w:rStyle w:val="StyleUnderline"/>
        </w:rPr>
        <w:t xml:space="preserve">the borders of the Chinese </w:t>
      </w:r>
      <w:proofErr w:type="spellStart"/>
      <w:r w:rsidRPr="00922A53">
        <w:rPr>
          <w:rStyle w:val="StyleUnderline"/>
        </w:rPr>
        <w:t>geobody</w:t>
      </w:r>
      <w:proofErr w:type="spellEnd"/>
      <w:r w:rsidRPr="00922A53">
        <w:rPr>
          <w:rStyle w:val="StyleUnderline"/>
        </w:rPr>
        <w:t xml:space="preserve"> are neither obvious nor fixed</w:t>
      </w:r>
      <w:r w:rsidRPr="00922A53">
        <w:rPr>
          <w:sz w:val="16"/>
        </w:rPr>
        <w:t xml:space="preserve">; </w:t>
      </w:r>
      <w:r w:rsidRPr="00922A53">
        <w:rPr>
          <w:rStyle w:val="StyleUnderline"/>
        </w:rPr>
        <w:t>they are contingent on historical events and</w:t>
      </w:r>
      <w:r w:rsidRPr="00922A53">
        <w:rPr>
          <w:sz w:val="16"/>
        </w:rPr>
        <w:t xml:space="preserve"> are </w:t>
      </w:r>
      <w:r w:rsidRPr="00922A53">
        <w:rPr>
          <w:rStyle w:val="StyleUnderline"/>
        </w:rPr>
        <w:t>framed by cartographic conventions</w:t>
      </w:r>
      <w:r w:rsidRPr="00922A53">
        <w:rPr>
          <w:sz w:val="16"/>
        </w:rPr>
        <w:t xml:space="preserve">. China’s borders are the product of debate and struggle as the country has gone through major transitions first from an empire to a nation-state in the early twentieth century, and now from an isolated revisionist state to an </w:t>
      </w:r>
      <w:proofErr w:type="gramStart"/>
      <w:r w:rsidRPr="00922A53">
        <w:rPr>
          <w:sz w:val="16"/>
        </w:rPr>
        <w:t>engaged</w:t>
      </w:r>
      <w:proofErr w:type="gramEnd"/>
      <w:r w:rsidRPr="00922A53">
        <w:rPr>
          <w:sz w:val="16"/>
        </w:rPr>
        <w:t xml:space="preserve"> superpower at the turn of the twenty-first century. Hence </w:t>
      </w:r>
      <w:r w:rsidRPr="00922A53">
        <w:rPr>
          <w:rStyle w:val="StyleUnderline"/>
        </w:rPr>
        <w:t xml:space="preserve">the struggle about the proper size and shape of China is not only with foreign countries along frontier zones but within China in debates among different groups, which each draw different “national maps” to support their preferred </w:t>
      </w:r>
      <w:proofErr w:type="spellStart"/>
      <w:r w:rsidRPr="00922A53">
        <w:rPr>
          <w:rStyle w:val="StyleUnderline"/>
        </w:rPr>
        <w:t>geobodies</w:t>
      </w:r>
      <w:proofErr w:type="spellEnd"/>
      <w:r w:rsidRPr="00922A53">
        <w:rPr>
          <w:sz w:val="16"/>
        </w:rPr>
        <w:t xml:space="preserve">. While it is popular to analyze Euro-American images of China to critique Western orientalism, this essay is more concerned with the identity politics of Chinese images of its own region, which as we will see grow out of the collision of imperial Chinese cartography and modern scientific maps. Thus, rather than just trace the geopolitics of how the shape of China has changed in its encounter with </w:t>
      </w:r>
      <w:proofErr w:type="gramStart"/>
      <w:r w:rsidRPr="00922A53">
        <w:rPr>
          <w:sz w:val="16"/>
        </w:rPr>
        <w:t>modernity,</w:t>
      </w:r>
      <w:proofErr w:type="gramEnd"/>
      <w:r w:rsidRPr="00922A53">
        <w:rPr>
          <w:sz w:val="16"/>
        </w:rPr>
        <w:t xml:space="preserve"> the maps discussed in this essay raise a set of conceptual issues. To understand the Chinese </w:t>
      </w:r>
      <w:proofErr w:type="spellStart"/>
      <w:r w:rsidRPr="00922A53">
        <w:rPr>
          <w:sz w:val="16"/>
        </w:rPr>
        <w:t>geobody</w:t>
      </w:r>
      <w:proofErr w:type="spellEnd"/>
      <w:r w:rsidRPr="00922A53">
        <w:rPr>
          <w:sz w:val="16"/>
        </w:rPr>
        <w:t xml:space="preserve">, we need to engage in comparative cartography—but rather than compare East and West, we need to consider China’s uneasy shift from </w:t>
      </w:r>
      <w:proofErr w:type="spellStart"/>
      <w:r w:rsidRPr="00922A53">
        <w:rPr>
          <w:sz w:val="16"/>
        </w:rPr>
        <w:t>premodern</w:t>
      </w:r>
      <w:proofErr w:type="spellEnd"/>
      <w:r w:rsidRPr="00922A53">
        <w:rPr>
          <w:sz w:val="16"/>
        </w:rPr>
        <w:t xml:space="preserve"> unbounded understandings of space and territory to bounded understandings of space and territory in the early twentieth century. Simply put, I question the common argument that there has been a shift from the late imperial Chinese concept of unbounded domain (</w:t>
      </w:r>
      <w:proofErr w:type="spellStart"/>
      <w:r w:rsidRPr="00922A53">
        <w:rPr>
          <w:sz w:val="16"/>
        </w:rPr>
        <w:t>jiangyu</w:t>
      </w:r>
      <w:proofErr w:type="spellEnd"/>
      <w:r w:rsidRPr="00922A53">
        <w:rPr>
          <w:sz w:val="16"/>
        </w:rPr>
        <w:t>) to a modern understanding of bounded sovereign territory (</w:t>
      </w:r>
      <w:proofErr w:type="spellStart"/>
      <w:r w:rsidRPr="00922A53">
        <w:rPr>
          <w:sz w:val="16"/>
        </w:rPr>
        <w:t>zhuquan</w:t>
      </w:r>
      <w:proofErr w:type="spellEnd"/>
      <w:r w:rsidRPr="00922A53">
        <w:rPr>
          <w:sz w:val="16"/>
        </w:rPr>
        <w:t xml:space="preserve"> </w:t>
      </w:r>
      <w:proofErr w:type="spellStart"/>
      <w:r w:rsidRPr="00922A53">
        <w:rPr>
          <w:sz w:val="16"/>
        </w:rPr>
        <w:t>lingtu</w:t>
      </w:r>
      <w:proofErr w:type="spellEnd"/>
      <w:r w:rsidRPr="00922A53">
        <w:rPr>
          <w:sz w:val="16"/>
        </w:rPr>
        <w:t>)</w:t>
      </w:r>
      <w:proofErr w:type="gramStart"/>
      <w:r w:rsidRPr="00922A53">
        <w:rPr>
          <w:sz w:val="16"/>
        </w:rPr>
        <w:t>.11</w:t>
      </w:r>
      <w:proofErr w:type="gramEnd"/>
      <w:r w:rsidRPr="00922A53">
        <w:rPr>
          <w:sz w:val="16"/>
        </w:rPr>
        <w:t xml:space="preserve"> The maps will show how </w:t>
      </w:r>
      <w:r w:rsidRPr="00922A53">
        <w:rPr>
          <w:rStyle w:val="StyleUnderline"/>
        </w:rPr>
        <w:t xml:space="preserve">imperial domain and sovereign territory </w:t>
      </w:r>
      <w:r w:rsidRPr="00922A53">
        <w:rPr>
          <w:sz w:val="16"/>
        </w:rPr>
        <w:t xml:space="preserve">both still </w:t>
      </w:r>
      <w:r w:rsidRPr="00922A53">
        <w:rPr>
          <w:rStyle w:val="StyleUnderline"/>
        </w:rPr>
        <w:t>work</w:t>
      </w:r>
      <w:r w:rsidRPr="00922A53">
        <w:rPr>
          <w:sz w:val="16"/>
        </w:rPr>
        <w:t>—often in creative tension—</w:t>
      </w:r>
      <w:r w:rsidRPr="00922A53">
        <w:rPr>
          <w:rStyle w:val="StyleUnderline"/>
        </w:rPr>
        <w:t xml:space="preserve">to inscribe the PRC’s twenty-first-century </w:t>
      </w:r>
      <w:proofErr w:type="spellStart"/>
      <w:r w:rsidRPr="00922A53">
        <w:rPr>
          <w:rStyle w:val="StyleUnderline"/>
        </w:rPr>
        <w:t>geobody</w:t>
      </w:r>
      <w:proofErr w:type="spellEnd"/>
      <w:r w:rsidRPr="00922A53">
        <w:rPr>
          <w:rStyle w:val="StyleUnderline"/>
        </w:rPr>
        <w:t xml:space="preserve"> on the Chinese imagination</w:t>
      </w:r>
      <w:r w:rsidRPr="00922A53">
        <w:rPr>
          <w:sz w:val="16"/>
        </w:rPr>
        <w:t xml:space="preserve">. This creative tension is manifest in a set of Maps of China’s National Humiliation, which as I argue form a link between imperial China’s unbounded cartography and its modern maps of sovereign territory. These national humiliation maps help us understand the emergence of China’s </w:t>
      </w:r>
      <w:proofErr w:type="spellStart"/>
      <w:r w:rsidRPr="00922A53">
        <w:rPr>
          <w:sz w:val="16"/>
        </w:rPr>
        <w:t>geobody</w:t>
      </w:r>
      <w:proofErr w:type="spellEnd"/>
      <w:r w:rsidRPr="00922A53">
        <w:rPr>
          <w:sz w:val="16"/>
        </w:rPr>
        <w:t xml:space="preserve"> because they are produced for mass education to chart how China “lost territories” to imperialist aggressors as it was dragged into modernity starting with the Opium War in 1840.12 Yet these national maps do more than publicly register China’s aspirational claims to various neighboring territories. I argue that these </w:t>
      </w:r>
      <w:r w:rsidRPr="00922A53">
        <w:rPr>
          <w:rStyle w:val="StyleUnderline"/>
        </w:rPr>
        <w:t xml:space="preserve">normative national maps actually tell us more about the fragile </w:t>
      </w:r>
      <w:proofErr w:type="spellStart"/>
      <w:r w:rsidRPr="00922A53">
        <w:rPr>
          <w:rStyle w:val="StyleUnderline"/>
        </w:rPr>
        <w:t>biopolitics</w:t>
      </w:r>
      <w:proofErr w:type="spellEnd"/>
      <w:r w:rsidRPr="00922A53">
        <w:rPr>
          <w:rStyle w:val="StyleUnderline"/>
        </w:rPr>
        <w:t xml:space="preserve"> of China’s new identity as a great power than about the geopolitics of Asian security</w:t>
      </w:r>
      <w:r w:rsidRPr="00922A53">
        <w:rPr>
          <w:sz w:val="16"/>
        </w:rPr>
        <w:t xml:space="preserve">. To understand how China’s </w:t>
      </w:r>
      <w:proofErr w:type="spellStart"/>
      <w:r w:rsidRPr="00922A53">
        <w:rPr>
          <w:sz w:val="16"/>
        </w:rPr>
        <w:t>geobody</w:t>
      </w:r>
      <w:proofErr w:type="spellEnd"/>
      <w:r w:rsidRPr="00922A53">
        <w:rPr>
          <w:sz w:val="16"/>
        </w:rPr>
        <w:t xml:space="preserve"> emerges at the confluence of unbounded imperial domain and modern sovereign territory, it is helpful to see how Thailand used </w:t>
      </w:r>
      <w:r w:rsidRPr="00922A53">
        <w:rPr>
          <w:rStyle w:val="StyleUnderline"/>
        </w:rPr>
        <w:t>three discursive strategies</w:t>
      </w:r>
      <w:r w:rsidRPr="00922A53">
        <w:rPr>
          <w:sz w:val="16"/>
        </w:rPr>
        <w:t xml:space="preserve"> to </w:t>
      </w:r>
      <w:r w:rsidRPr="00922A53">
        <w:rPr>
          <w:rStyle w:val="StyleUnderline"/>
        </w:rPr>
        <w:t>claim</w:t>
      </w:r>
      <w:r w:rsidRPr="00922A53">
        <w:rPr>
          <w:sz w:val="16"/>
        </w:rPr>
        <w:t xml:space="preserve"> many of its </w:t>
      </w:r>
      <w:r w:rsidRPr="00922A53">
        <w:rPr>
          <w:rStyle w:val="StyleUnderline"/>
        </w:rPr>
        <w:t>vassals as sovereign national territory</w:t>
      </w:r>
      <w:r w:rsidRPr="00922A53">
        <w:rPr>
          <w:sz w:val="16"/>
        </w:rPr>
        <w:t xml:space="preserve">.13 </w:t>
      </w:r>
      <w:r w:rsidRPr="00922A53">
        <w:rPr>
          <w:rStyle w:val="StyleUnderline"/>
        </w:rPr>
        <w:t>The first strategy for claiming imperial possessions as national territory is to deny the difference between imperial domain’s hierarchical unbounded space and sovereign territory’s homogeneous bounded space</w:t>
      </w:r>
      <w:r w:rsidRPr="00922A53">
        <w:rPr>
          <w:sz w:val="16"/>
        </w:rPr>
        <w:t xml:space="preserve">. </w:t>
      </w:r>
      <w:r w:rsidRPr="00922A53">
        <w:rPr>
          <w:rStyle w:val="StyleUnderline"/>
        </w:rPr>
        <w:t>The second</w:t>
      </w:r>
      <w:r w:rsidRPr="00922A53">
        <w:rPr>
          <w:sz w:val="16"/>
        </w:rPr>
        <w:t xml:space="preserve"> strategy </w:t>
      </w:r>
      <w:r w:rsidRPr="00922A53">
        <w:rPr>
          <w:rStyle w:val="StyleUnderline"/>
        </w:rPr>
        <w:t>is to establish the stories of China’s sovereign territoriality in the context of</w:t>
      </w:r>
      <w:r w:rsidRPr="00922A53">
        <w:rPr>
          <w:sz w:val="16"/>
        </w:rPr>
        <w:t xml:space="preserve"> modern international politics—particularly </w:t>
      </w:r>
      <w:r w:rsidRPr="00922A53">
        <w:rPr>
          <w:rStyle w:val="StyleUnderline"/>
        </w:rPr>
        <w:t>colonialism</w:t>
      </w:r>
      <w:r w:rsidRPr="00922A53">
        <w:rPr>
          <w:sz w:val="16"/>
        </w:rPr>
        <w:t>—</w:t>
      </w:r>
      <w:r w:rsidRPr="00922A53">
        <w:rPr>
          <w:rStyle w:val="StyleUnderline"/>
        </w:rPr>
        <w:t>as opposed to China’s own history of imperial conquest</w:t>
      </w:r>
      <w:r w:rsidRPr="00922A53">
        <w:rPr>
          <w:sz w:val="16"/>
        </w:rPr>
        <w:t xml:space="preserve">. </w:t>
      </w:r>
      <w:r w:rsidRPr="00922A53">
        <w:rPr>
          <w:rStyle w:val="StyleUnderline"/>
        </w:rPr>
        <w:t>The third</w:t>
      </w:r>
      <w:r w:rsidRPr="00922A53">
        <w:rPr>
          <w:sz w:val="16"/>
        </w:rPr>
        <w:t xml:space="preserve"> strategy </w:t>
      </w:r>
      <w:r w:rsidRPr="00922A53">
        <w:rPr>
          <w:rStyle w:val="StyleUnderline"/>
        </w:rPr>
        <w:t>is to read territoriality exclusively from Beijing’s point of view</w:t>
      </w:r>
      <w:r w:rsidRPr="00922A53">
        <w:rPr>
          <w:sz w:val="16"/>
        </w:rPr>
        <w:t xml:space="preserve">, </w:t>
      </w:r>
      <w:r w:rsidRPr="00922A53">
        <w:rPr>
          <w:rStyle w:val="StyleUnderline"/>
        </w:rPr>
        <w:t>and</w:t>
      </w:r>
      <w:r w:rsidRPr="00922A53">
        <w:rPr>
          <w:sz w:val="16"/>
        </w:rPr>
        <w:t xml:space="preserve"> thus </w:t>
      </w:r>
      <w:r w:rsidRPr="00922A53">
        <w:rPr>
          <w:rStyle w:val="StyleUnderline"/>
        </w:rPr>
        <w:t>suppress any rival perspectives</w:t>
      </w:r>
      <w:r w:rsidRPr="00922A53">
        <w:rPr>
          <w:sz w:val="16"/>
        </w:rPr>
        <w:t>—</w:t>
      </w:r>
      <w:r w:rsidRPr="00922A53">
        <w:rPr>
          <w:rStyle w:val="StyleUnderline"/>
        </w:rPr>
        <w:t xml:space="preserve">from Lhasa, </w:t>
      </w:r>
      <w:proofErr w:type="spellStart"/>
      <w:r w:rsidRPr="00922A53">
        <w:rPr>
          <w:rStyle w:val="StyleUnderline"/>
        </w:rPr>
        <w:t>Kashgar</w:t>
      </w:r>
      <w:proofErr w:type="spellEnd"/>
      <w:r w:rsidRPr="00922A53">
        <w:rPr>
          <w:rStyle w:val="StyleUnderline"/>
        </w:rPr>
        <w:t xml:space="preserve">, or </w:t>
      </w:r>
      <w:proofErr w:type="spellStart"/>
      <w:r w:rsidRPr="00922A53">
        <w:rPr>
          <w:rStyle w:val="StyleUnderline"/>
        </w:rPr>
        <w:t>Taibei</w:t>
      </w:r>
      <w:proofErr w:type="spellEnd"/>
      <w:r w:rsidRPr="00922A53">
        <w:rPr>
          <w:sz w:val="16"/>
        </w:rPr>
        <w:t>—</w:t>
      </w:r>
      <w:r w:rsidRPr="00922A53">
        <w:rPr>
          <w:rStyle w:val="StyleUnderline"/>
        </w:rPr>
        <w:t xml:space="preserve">that might dispute the scope of China’s normative </w:t>
      </w:r>
      <w:proofErr w:type="spellStart"/>
      <w:r w:rsidRPr="00922A53">
        <w:rPr>
          <w:rStyle w:val="StyleUnderline"/>
        </w:rPr>
        <w:t>geobody</w:t>
      </w:r>
      <w:proofErr w:type="spellEnd"/>
      <w:r w:rsidRPr="00922A53">
        <w:rPr>
          <w:rStyle w:val="StyleUnderline"/>
        </w:rPr>
        <w:t>.</w:t>
      </w:r>
      <w:r w:rsidRPr="00922A53">
        <w:rPr>
          <w:sz w:val="16"/>
        </w:rPr>
        <w:t xml:space="preserve"> As we will see, </w:t>
      </w:r>
      <w:r w:rsidRPr="00922A53">
        <w:rPr>
          <w:rStyle w:val="StyleUnderline"/>
        </w:rPr>
        <w:t>Chinese cartography employs these</w:t>
      </w:r>
      <w:r w:rsidRPr="00922A53">
        <w:rPr>
          <w:sz w:val="16"/>
        </w:rPr>
        <w:t xml:space="preserve"> three discursive </w:t>
      </w:r>
      <w:r w:rsidRPr="00922A53">
        <w:rPr>
          <w:rStyle w:val="StyleUnderline"/>
        </w:rPr>
        <w:t xml:space="preserve">strategies to </w:t>
      </w:r>
      <w:proofErr w:type="spellStart"/>
      <w:r w:rsidRPr="00922A53">
        <w:rPr>
          <w:rStyle w:val="StyleUnderline"/>
        </w:rPr>
        <w:t>essentialize</w:t>
      </w:r>
      <w:proofErr w:type="spellEnd"/>
      <w:r w:rsidRPr="00922A53">
        <w:rPr>
          <w:rStyle w:val="StyleUnderline"/>
        </w:rPr>
        <w:t xml:space="preserve"> the Qing dynasty’s imperial domain into the PRC’s national sovereign territory</w:t>
      </w:r>
      <w:r w:rsidRPr="00922A53">
        <w:rPr>
          <w:sz w:val="16"/>
        </w:rPr>
        <w:t xml:space="preserve">. This essay has two general aims: (1) to demonstrate how China’s current national maps have emerged through the creative tension of unbounded imperial domain and bounded sovereign territory, and (2) to show how the cartography of national humiliation informs the </w:t>
      </w:r>
      <w:proofErr w:type="spellStart"/>
      <w:r w:rsidRPr="00922A53">
        <w:rPr>
          <w:sz w:val="16"/>
        </w:rPr>
        <w:t>biopolitics</w:t>
      </w:r>
      <w:proofErr w:type="spellEnd"/>
      <w:r w:rsidRPr="00922A53">
        <w:rPr>
          <w:sz w:val="16"/>
        </w:rPr>
        <w:t xml:space="preserve"> of the </w:t>
      </w:r>
      <w:proofErr w:type="spellStart"/>
      <w:r w:rsidRPr="00922A53">
        <w:rPr>
          <w:sz w:val="16"/>
        </w:rPr>
        <w:t>geobody</w:t>
      </w:r>
      <w:proofErr w:type="spellEnd"/>
      <w:r w:rsidRPr="00922A53">
        <w:rPr>
          <w:sz w:val="16"/>
        </w:rPr>
        <w:t xml:space="preserve">. The goal of the essay thus is not to determine China’s correct boundaries in legal discourse or geopolitical space. Rather, it seeks to examine what Chinese maps of China can tell us about their hopes and fears, not only in the past or present but also for the future. The analysis therefore is not limited to the standard questions of political geography and border disputes; it examines the </w:t>
      </w:r>
      <w:proofErr w:type="spellStart"/>
      <w:r w:rsidRPr="00922A53">
        <w:rPr>
          <w:sz w:val="16"/>
        </w:rPr>
        <w:t>biopolitics</w:t>
      </w:r>
      <w:proofErr w:type="spellEnd"/>
      <w:r w:rsidRPr="00922A53">
        <w:rPr>
          <w:sz w:val="16"/>
        </w:rPr>
        <w:t xml:space="preserve"> of how China’s image of itself interacts with its image of the world. As I suggest later in the conclusion, China’s </w:t>
      </w:r>
      <w:proofErr w:type="gramStart"/>
      <w:r w:rsidRPr="00922A53">
        <w:rPr>
          <w:sz w:val="16"/>
        </w:rPr>
        <w:t>often unique</w:t>
      </w:r>
      <w:proofErr w:type="gramEnd"/>
      <w:r w:rsidRPr="00922A53">
        <w:rPr>
          <w:sz w:val="16"/>
        </w:rPr>
        <w:t xml:space="preserve"> experience can show us how cartography is an important site of struggle in a broader </w:t>
      </w:r>
      <w:proofErr w:type="spellStart"/>
      <w:r w:rsidRPr="00922A53">
        <w:rPr>
          <w:sz w:val="16"/>
        </w:rPr>
        <w:t>biopolitics</w:t>
      </w:r>
      <w:proofErr w:type="spellEnd"/>
      <w:r w:rsidRPr="00922A53">
        <w:rPr>
          <w:sz w:val="16"/>
        </w:rPr>
        <w:t xml:space="preserve"> of </w:t>
      </w:r>
      <w:proofErr w:type="spellStart"/>
      <w:r w:rsidRPr="00922A53">
        <w:rPr>
          <w:sz w:val="16"/>
        </w:rPr>
        <w:t>geobodies</w:t>
      </w:r>
      <w:proofErr w:type="spellEnd"/>
      <w:r w:rsidRPr="00922A53">
        <w:rPr>
          <w:sz w:val="16"/>
        </w:rPr>
        <w:t xml:space="preserve">. Comparative Cartography 1: Imperial Domain and Sovereign Territory Normative maps certainly are not exclusive to China. </w:t>
      </w:r>
      <w:proofErr w:type="spellStart"/>
      <w:r w:rsidRPr="00922A53">
        <w:rPr>
          <w:sz w:val="16"/>
        </w:rPr>
        <w:t>Mappamundi</w:t>
      </w:r>
      <w:proofErr w:type="spellEnd"/>
      <w:r w:rsidRPr="00922A53">
        <w:rPr>
          <w:sz w:val="16"/>
        </w:rPr>
        <w:t xml:space="preserve"> in late medieval Europe also represented normative space: not how the world was but how it should be. The map “Europe as a Virgin” (1592), for example, presents a literal </w:t>
      </w:r>
      <w:proofErr w:type="spellStart"/>
      <w:r w:rsidRPr="00922A53">
        <w:rPr>
          <w:sz w:val="16"/>
        </w:rPr>
        <w:t>geobody</w:t>
      </w:r>
      <w:proofErr w:type="spellEnd"/>
      <w:r w:rsidRPr="00922A53">
        <w:rPr>
          <w:sz w:val="16"/>
        </w:rPr>
        <w:t xml:space="preserve"> of Europe with the Iberian Peninsula as the queen’s head and Denmark and Italy as her arms, with a medallion over her heart in Bohemia where the map was produced.14 Starting in the sixteenth century, Europe used more scientific maps both to conquer the world and to create the world map to divide up the globe into sovereign territories divided by clear boundaries. Thus Walter D. </w:t>
      </w:r>
      <w:proofErr w:type="spellStart"/>
      <w:r w:rsidRPr="00922A53">
        <w:rPr>
          <w:rStyle w:val="StyleUnderline"/>
        </w:rPr>
        <w:t>Mignolo</w:t>
      </w:r>
      <w:proofErr w:type="spellEnd"/>
      <w:r w:rsidRPr="00922A53">
        <w:rPr>
          <w:rStyle w:val="StyleUnderline"/>
        </w:rPr>
        <w:t xml:space="preserve"> argues that the symbolic politics of drawing maps to claim imperial space and sovereignty was a key part of conquering the world, because this</w:t>
      </w:r>
      <w:r w:rsidRPr="00922A53">
        <w:rPr>
          <w:sz w:val="16"/>
        </w:rPr>
        <w:t xml:space="preserve"> new </w:t>
      </w:r>
      <w:r w:rsidRPr="00922A53">
        <w:rPr>
          <w:rStyle w:val="StyleUnderline"/>
        </w:rPr>
        <w:t>cartography</w:t>
      </w:r>
      <w:r w:rsidRPr="00922A53">
        <w:rPr>
          <w:sz w:val="16"/>
        </w:rPr>
        <w:t xml:space="preserve"> “</w:t>
      </w:r>
      <w:proofErr w:type="spellStart"/>
      <w:r w:rsidRPr="00922A53">
        <w:rPr>
          <w:rStyle w:val="StyleUnderline"/>
        </w:rPr>
        <w:t>coloniz</w:t>
      </w:r>
      <w:proofErr w:type="spellEnd"/>
      <w:r w:rsidRPr="00922A53">
        <w:rPr>
          <w:rStyle w:val="StyleUnderline"/>
        </w:rPr>
        <w:t>[</w:t>
      </w:r>
      <w:proofErr w:type="spellStart"/>
      <w:r w:rsidRPr="00922A53">
        <w:rPr>
          <w:rStyle w:val="StyleUnderline"/>
        </w:rPr>
        <w:t>ed</w:t>
      </w:r>
      <w:proofErr w:type="spellEnd"/>
      <w:r w:rsidRPr="00922A53">
        <w:rPr>
          <w:rStyle w:val="StyleUnderline"/>
        </w:rPr>
        <w:t>] the imagination</w:t>
      </w:r>
      <w:r w:rsidRPr="00922A53">
        <w:rPr>
          <w:sz w:val="16"/>
        </w:rPr>
        <w:t xml:space="preserve">” </w:t>
      </w:r>
      <w:r w:rsidRPr="00922A53">
        <w:rPr>
          <w:rStyle w:val="StyleUnderline"/>
        </w:rPr>
        <w:t>of both the conquered and the conquerors.</w:t>
      </w:r>
      <w:r w:rsidRPr="00922A53">
        <w:rPr>
          <w:sz w:val="16"/>
        </w:rPr>
        <w:t>15 To understand the interplay of imperial domain and sovereign territory on twentieth-century Chinese maps, we need to consider late imperial Chinese cartography. Figure 3’s “Untitled Map” (1743) presents a good example of one of the key genres of imperial Chinese cartography; it reflects the style of a “</w:t>
      </w:r>
      <w:proofErr w:type="spellStart"/>
      <w:r w:rsidRPr="00922A53">
        <w:rPr>
          <w:sz w:val="16"/>
        </w:rPr>
        <w:t>Huayi</w:t>
      </w:r>
      <w:proofErr w:type="spellEnd"/>
      <w:r w:rsidRPr="00922A53">
        <w:rPr>
          <w:sz w:val="16"/>
        </w:rPr>
        <w:t xml:space="preserve"> </w:t>
      </w:r>
      <w:proofErr w:type="spellStart"/>
      <w:r w:rsidRPr="00922A53">
        <w:rPr>
          <w:sz w:val="16"/>
        </w:rPr>
        <w:t>tu</w:t>
      </w:r>
      <w:proofErr w:type="spellEnd"/>
      <w:r w:rsidRPr="00922A53">
        <w:rPr>
          <w:sz w:val="16"/>
        </w:rPr>
        <w:t xml:space="preserve">”—a map of civilization and barbarism.16 If we look closely at this large and complex map, we can see that the borders are not between territories so much as between peoples and cultures: civilization and barbarians. This genre of imperial map presents China at the center of the world, and often as the world itself. On such maps, foreign countries—even Vietnam and India, let alone Portugal, England, and America—appear as small and insignificant islands off China’s coast. It is difficult to read late imperial maps if you do not know the conventions of Chinese cartography—which suggests that reading modern mathematical maps is not natural, either, but depends on unspoken conventions.17 Simply put, the main convention of imperial Chinese maps is hierarchy. Such maps represent not a homogeneous space of equal sovereignty and legitimacy but a hierarchy of concentric circles with diminishing sovereignty as one travels from the imperial capital out to the periphery of provinces, vassal states, and finally the barbarian wilderness. The result of this style of cartography is that imperial maps of China’s domain are very detailed at the center but very vague at the margins. Rather than the single line boundaries that define the sovereign territories of the </w:t>
      </w:r>
      <w:proofErr w:type="spellStart"/>
      <w:r w:rsidRPr="00922A53">
        <w:rPr>
          <w:sz w:val="16"/>
        </w:rPr>
        <w:t>Westphalian</w:t>
      </w:r>
      <w:proofErr w:type="spellEnd"/>
      <w:r w:rsidRPr="00922A53">
        <w:rPr>
          <w:sz w:val="16"/>
        </w:rPr>
        <w:t xml:space="preserve"> international system, imperial Chinese cartography often mapped an ambiguous and unbounded domain of empty or overlapping frontiers. While normative maps are a curiosity in Euro-American cartography, they have enduring value in China: the first truly modern map of China based on scientific surveys was published for public consumption in 1934.18 Hence any clear division between late imperial aesthetic maps and modern scientific maps is misleading; China presents a case where normative </w:t>
      </w:r>
      <w:proofErr w:type="spellStart"/>
      <w:r w:rsidRPr="00922A53">
        <w:rPr>
          <w:sz w:val="16"/>
        </w:rPr>
        <w:t>mappamundi</w:t>
      </w:r>
      <w:proofErr w:type="spellEnd"/>
      <w:r w:rsidRPr="00922A53">
        <w:rPr>
          <w:sz w:val="16"/>
        </w:rPr>
        <w:t xml:space="preserve"> of imperial domains inform and overlap with scientific </w:t>
      </w:r>
      <w:proofErr w:type="spellStart"/>
      <w:r w:rsidRPr="00922A53">
        <w:rPr>
          <w:sz w:val="16"/>
        </w:rPr>
        <w:t>cartographs</w:t>
      </w:r>
      <w:proofErr w:type="spellEnd"/>
      <w:r w:rsidRPr="00922A53">
        <w:rPr>
          <w:sz w:val="16"/>
        </w:rPr>
        <w:t xml:space="preserve"> of sovereign territory. Chinese cartography thus inscribes a coalescence of the two distinct worlds of cosmography and geography; China’s twentieth-century maps exemplify the simultaneous appeal to two quite different readings of space: the ambiguous frontiers of the imperial domain and the clear national boundaries of the international system.19 To chart the emergence of China’s </w:t>
      </w:r>
      <w:proofErr w:type="spellStart"/>
      <w:r w:rsidRPr="00922A53">
        <w:rPr>
          <w:sz w:val="16"/>
        </w:rPr>
        <w:t>geobody</w:t>
      </w:r>
      <w:proofErr w:type="spellEnd"/>
      <w:r w:rsidRPr="00922A53">
        <w:rPr>
          <w:sz w:val="16"/>
        </w:rPr>
        <w:t xml:space="preserve">, I analyze a set of </w:t>
      </w:r>
      <w:r w:rsidRPr="00922A53">
        <w:rPr>
          <w:rStyle w:val="StyleUnderline"/>
        </w:rPr>
        <w:t>Maps of China’s National Humiliation</w:t>
      </w:r>
      <w:r w:rsidRPr="00922A53">
        <w:rPr>
          <w:sz w:val="16"/>
        </w:rPr>
        <w:t xml:space="preserve"> that first were published in China between the founding of the ROC in 1912 and Japan’s all-out invasion of China in 1937, which then </w:t>
      </w:r>
      <w:r w:rsidRPr="00922A53">
        <w:rPr>
          <w:rStyle w:val="StyleUnderline"/>
        </w:rPr>
        <w:t>reappeared after</w:t>
      </w:r>
      <w:r w:rsidRPr="00922A53">
        <w:rPr>
          <w:sz w:val="16"/>
        </w:rPr>
        <w:t xml:space="preserve"> the </w:t>
      </w:r>
      <w:proofErr w:type="spellStart"/>
      <w:r w:rsidRPr="00922A53">
        <w:rPr>
          <w:rStyle w:val="StyleUnderline"/>
        </w:rPr>
        <w:t>Tian’anmen</w:t>
      </w:r>
      <w:proofErr w:type="spellEnd"/>
      <w:r w:rsidRPr="00922A53">
        <w:rPr>
          <w:sz w:val="16"/>
        </w:rPr>
        <w:t xml:space="preserve"> movement (1989) </w:t>
      </w:r>
      <w:r w:rsidRPr="00922A53">
        <w:rPr>
          <w:rStyle w:val="StyleUnderline"/>
        </w:rPr>
        <w:t>as part of the PRC’s patriotic education campaign.</w:t>
      </w:r>
      <w:r w:rsidRPr="00922A53">
        <w:rPr>
          <w:sz w:val="16"/>
        </w:rPr>
        <w:t xml:space="preserve"> These national humiliation maps are important for three reasons. First, they graphically show the tension between the two ways of mapping China outlined above; they thus provide a colorful link between the cartographies of imperial domain and sovereign territory. Second, they are very deliberately published as part of patriotic education campaigns </w:t>
      </w:r>
      <w:r w:rsidRPr="00922A53">
        <w:rPr>
          <w:rStyle w:val="StyleUnderline"/>
        </w:rPr>
        <w:t>for public edification</w:t>
      </w:r>
      <w:r w:rsidRPr="00922A53">
        <w:rPr>
          <w:sz w:val="16"/>
        </w:rPr>
        <w:t xml:space="preserve">. In the Republican period these large wall maps of national humiliation were an important part of the emergence of nationalist geography education in China; </w:t>
      </w:r>
      <w:proofErr w:type="gramStart"/>
      <w:r w:rsidRPr="00922A53">
        <w:rPr>
          <w:sz w:val="16"/>
        </w:rPr>
        <w:t xml:space="preserve">they were </w:t>
      </w:r>
      <w:r w:rsidRPr="00922A53">
        <w:rPr>
          <w:rStyle w:val="StyleUnderline"/>
        </w:rPr>
        <w:t>published by government bodies</w:t>
      </w:r>
      <w:r w:rsidRPr="00922A53">
        <w:rPr>
          <w:sz w:val="16"/>
        </w:rPr>
        <w:t xml:space="preserve">, geographic societies, </w:t>
      </w:r>
      <w:r w:rsidRPr="00922A53">
        <w:rPr>
          <w:rStyle w:val="StyleUnderline"/>
        </w:rPr>
        <w:t>and commercial presses for classroom use and public consumption</w:t>
      </w:r>
      <w:r w:rsidRPr="00922A53">
        <w:rPr>
          <w:sz w:val="16"/>
        </w:rPr>
        <w:t xml:space="preserve"> alongside mainstream national maps</w:t>
      </w:r>
      <w:proofErr w:type="gramEnd"/>
      <w:r w:rsidRPr="00922A53">
        <w:rPr>
          <w:sz w:val="16"/>
        </w:rPr>
        <w:t xml:space="preserve">. National humiliation maps published at the turn of the twenty-first century are likewise very public artifacts that are part of the PRC’s multimedia patriotic education campaign. Third, national humiliation maps not only make expansive and aspirational claims to huge tracts of land as China’s national territory; they also address the enduring Chinese anxiety of falling apart seen in figure 2. Indeed, many have noted that </w:t>
      </w:r>
      <w:r w:rsidRPr="00922A53">
        <w:rPr>
          <w:rStyle w:val="StyleUnderline"/>
        </w:rPr>
        <w:t>an obsession with unity is not simply a modern concern that arose in reaction to China’s tragic modern history</w:t>
      </w:r>
      <w:r w:rsidRPr="00922A53">
        <w:rPr>
          <w:sz w:val="16"/>
        </w:rPr>
        <w:t xml:space="preserve">, which is seen as a history of European, American, and Japanese imperialist aggression. </w:t>
      </w:r>
      <w:r w:rsidRPr="00922A53">
        <w:rPr>
          <w:rStyle w:val="StyleUnderline"/>
        </w:rPr>
        <w:t>While Euro-American philosophy asserts a solid objective reality that needs to be deconstructed, “in the Chinese cas</w:t>
      </w:r>
      <w:r w:rsidRPr="00922A53">
        <w:rPr>
          <w:sz w:val="16"/>
        </w:rPr>
        <w:t xml:space="preserve">e, in contrast, </w:t>
      </w:r>
      <w:r w:rsidRPr="00922A53">
        <w:rPr>
          <w:rStyle w:val="StyleUnderline"/>
        </w:rPr>
        <w:t>it is of a dispersed reality, in the face of which a reconstructive need has often struggled.”</w:t>
      </w:r>
      <w:r w:rsidRPr="00922A53">
        <w:rPr>
          <w:sz w:val="16"/>
        </w:rPr>
        <w:t xml:space="preserve">20 Similar </w:t>
      </w:r>
      <w:r w:rsidRPr="00922A53">
        <w:rPr>
          <w:rStyle w:val="StyleUnderline"/>
        </w:rPr>
        <w:t>national humiliation maps</w:t>
      </w:r>
      <w:r w:rsidRPr="00922A53">
        <w:rPr>
          <w:sz w:val="16"/>
        </w:rPr>
        <w:t xml:space="preserve"> from the turn of the twenty-first century </w:t>
      </w:r>
      <w:r w:rsidRPr="00922A53">
        <w:rPr>
          <w:rStyle w:val="StyleUnderline"/>
        </w:rPr>
        <w:t>suggest that this search for “great unity”</w:t>
      </w:r>
      <w:r w:rsidRPr="00922A53">
        <w:rPr>
          <w:sz w:val="16"/>
        </w:rPr>
        <w:t xml:space="preserve"> (da </w:t>
      </w:r>
      <w:proofErr w:type="spellStart"/>
      <w:r w:rsidRPr="00922A53">
        <w:rPr>
          <w:sz w:val="16"/>
        </w:rPr>
        <w:t>yitong</w:t>
      </w:r>
      <w:proofErr w:type="spellEnd"/>
      <w:r w:rsidRPr="00922A53">
        <w:rPr>
          <w:sz w:val="16"/>
        </w:rPr>
        <w:t xml:space="preserve">) not only is part of China’s enduring political culture but continues to be </w:t>
      </w:r>
      <w:r w:rsidRPr="00922A53">
        <w:rPr>
          <w:rStyle w:val="StyleUnderline"/>
        </w:rPr>
        <w:t>one of the main theoretical frameworks for historical geography in the PRC</w:t>
      </w:r>
      <w:r w:rsidRPr="00922A53">
        <w:rPr>
          <w:sz w:val="16"/>
        </w:rPr>
        <w:t xml:space="preserve">.21 To see how the three discursive strategies of the cartography of national humiliation crafted China’s </w:t>
      </w:r>
      <w:proofErr w:type="spellStart"/>
      <w:r w:rsidRPr="00922A53">
        <w:rPr>
          <w:sz w:val="16"/>
        </w:rPr>
        <w:t>geobody</w:t>
      </w:r>
      <w:proofErr w:type="spellEnd"/>
      <w:r w:rsidRPr="00922A53">
        <w:rPr>
          <w:sz w:val="16"/>
        </w:rPr>
        <w:t>, we need to look at how the interplay of positive and negative images actually constructed the map of China that is familiar today.</w:t>
      </w:r>
    </w:p>
    <w:p w14:paraId="2119A1CD" w14:textId="77777777" w:rsidR="006D5D93" w:rsidRDefault="006D5D93" w:rsidP="006D5D93">
      <w:pPr>
        <w:pStyle w:val="Heading4"/>
      </w:pPr>
      <w:r w:rsidRPr="00A72682">
        <w:t>Derrida’s theory of autoimmunity presumes a unified</w:t>
      </w:r>
      <w:r>
        <w:t xml:space="preserve"> </w:t>
      </w:r>
      <w:proofErr w:type="spellStart"/>
      <w:r>
        <w:t>geobody</w:t>
      </w:r>
      <w:proofErr w:type="spellEnd"/>
      <w:r>
        <w:t xml:space="preserve"> from within which there is resistance in need of being quelled</w:t>
      </w:r>
    </w:p>
    <w:p w14:paraId="6F61081E" w14:textId="77777777" w:rsidR="006D5D93" w:rsidRPr="0037734A" w:rsidRDefault="006D5D93" w:rsidP="006D5D93">
      <w:r w:rsidRPr="0037734A">
        <w:rPr>
          <w:rStyle w:val="Style13ptBold"/>
        </w:rPr>
        <w:t>Mitchell ’07</w:t>
      </w:r>
      <w:r>
        <w:t xml:space="preserve"> (W. J. T. Mitchell is a d</w:t>
      </w:r>
      <w:r w:rsidRPr="0037734A">
        <w:t>istinguished Service Professor</w:t>
      </w:r>
      <w:r>
        <w:t xml:space="preserve">, </w:t>
      </w:r>
      <w:r w:rsidRPr="0037734A">
        <w:t>Picturing Terror: Derrida’s Autoimmunity</w:t>
      </w:r>
      <w:r>
        <w:t>,</w:t>
      </w:r>
      <w:r w:rsidRPr="0037734A">
        <w:t xml:space="preserve"> The University of Chicago</w:t>
      </w:r>
      <w:r>
        <w:t xml:space="preserve">, </w:t>
      </w:r>
      <w:r w:rsidRPr="0037734A">
        <w:t>http://users.clas.ufl.edu/burt/Critical%20Inquiry%20late%20derrida%20/Mitchell%20autoimmunity%20terror%20Derrida.pdf</w:t>
      </w:r>
      <w:r>
        <w:t>)</w:t>
      </w:r>
    </w:p>
    <w:p w14:paraId="78814E26" w14:textId="77777777" w:rsidR="006D5D93" w:rsidRPr="00922A53" w:rsidRDefault="006D5D93" w:rsidP="00B529DD">
      <w:pPr>
        <w:rPr>
          <w:sz w:val="16"/>
        </w:rPr>
      </w:pPr>
      <w:r w:rsidRPr="00A72682">
        <w:rPr>
          <w:rStyle w:val="StyleUnderline"/>
        </w:rPr>
        <w:t>Derrida provides a larger framework for</w:t>
      </w:r>
      <w:r w:rsidRPr="00A72682">
        <w:rPr>
          <w:sz w:val="16"/>
        </w:rPr>
        <w:t xml:space="preserve"> the convergence of cloning and terror. In his interview with Giovanna </w:t>
      </w:r>
      <w:proofErr w:type="spellStart"/>
      <w:r w:rsidRPr="00A72682">
        <w:rPr>
          <w:sz w:val="16"/>
        </w:rPr>
        <w:t>Borradori</w:t>
      </w:r>
      <w:proofErr w:type="spellEnd"/>
      <w:r w:rsidRPr="00A72682">
        <w:rPr>
          <w:sz w:val="16"/>
        </w:rPr>
        <w:t xml:space="preserve"> shortly after 9/11, in </w:t>
      </w:r>
      <w:r w:rsidRPr="00A72682">
        <w:rPr>
          <w:rStyle w:val="StyleUnderline"/>
        </w:rPr>
        <w:t>discussing terror</w:t>
      </w:r>
      <w:r w:rsidRPr="00A72682">
        <w:rPr>
          <w:sz w:val="16"/>
        </w:rPr>
        <w:t xml:space="preserve"> he turned to a biological metaphor, but </w:t>
      </w:r>
      <w:r w:rsidRPr="00A72682">
        <w:rPr>
          <w:rStyle w:val="StyleUnderline"/>
        </w:rPr>
        <w:t>one focused on the totality of the organism, namely, the immune system</w:t>
      </w:r>
      <w:r w:rsidRPr="00A72682">
        <w:rPr>
          <w:sz w:val="16"/>
        </w:rPr>
        <w:t xml:space="preserve">, in contrast to the figure of the clone, which is an image of individual soldiers or cells—the antibodies and antigens on the </w:t>
      </w:r>
      <w:proofErr w:type="spellStart"/>
      <w:r w:rsidRPr="00A72682">
        <w:rPr>
          <w:sz w:val="16"/>
        </w:rPr>
        <w:t>biopolitical</w:t>
      </w:r>
      <w:proofErr w:type="spellEnd"/>
      <w:r w:rsidRPr="00A72682">
        <w:rPr>
          <w:sz w:val="16"/>
        </w:rPr>
        <w:t xml:space="preserve"> battlefield. Derrida diagnosed the attacks of September 11 as “a distant effect of the Cold War,” more precisely, of “a Cold War in the head,” a global head cold that had now mutated in </w:t>
      </w:r>
      <w:r w:rsidRPr="00A72682">
        <w:rPr>
          <w:rStyle w:val="StyleUnderline"/>
        </w:rPr>
        <w:t>an “</w:t>
      </w:r>
      <w:proofErr w:type="spellStart"/>
      <w:r w:rsidRPr="00A72682">
        <w:rPr>
          <w:rStyle w:val="StyleUnderline"/>
        </w:rPr>
        <w:t>autoimmunitary</w:t>
      </w:r>
      <w:proofErr w:type="spellEnd"/>
      <w:r w:rsidRPr="00A72682">
        <w:rPr>
          <w:rStyle w:val="StyleUnderline"/>
        </w:rPr>
        <w:t xml:space="preserve"> process . . . that strange behavior where a living being, in quasi-suicidal fashion, ‘itself’ works to destroy its own protection, to immunize itself against its ‘own’ immunity”</w:t>
      </w:r>
      <w:r w:rsidRPr="00A72682">
        <w:rPr>
          <w:sz w:val="16"/>
        </w:rPr>
        <w:t xml:space="preserve"> (PTT, pp. 92, 94)</w:t>
      </w:r>
    </w:p>
    <w:p w14:paraId="7EC1BDFC" w14:textId="21934365" w:rsidR="00804A79" w:rsidRPr="007F5B96" w:rsidRDefault="00804A79" w:rsidP="00804A79">
      <w:pPr>
        <w:pStyle w:val="Heading4"/>
      </w:pPr>
      <w:proofErr w:type="spellStart"/>
      <w:r w:rsidRPr="007F5B96">
        <w:t>Uyghurs</w:t>
      </w:r>
      <w:proofErr w:type="spellEnd"/>
      <w:r w:rsidRPr="007F5B96">
        <w:t xml:space="preserve"> identify as the original inhabitants of Xinjiang, or East Turkestan, NOT as “</w:t>
      </w:r>
      <w:r>
        <w:t xml:space="preserve">Han </w:t>
      </w:r>
      <w:r w:rsidRPr="007F5B96">
        <w:t>Chinese”</w:t>
      </w:r>
    </w:p>
    <w:p w14:paraId="69A27105" w14:textId="77777777" w:rsidR="00804A79" w:rsidRDefault="00804A79" w:rsidP="00804A79">
      <w:r w:rsidRPr="00506D86">
        <w:rPr>
          <w:rStyle w:val="Style13ptBold"/>
        </w:rPr>
        <w:t>Wolf ‘15</w:t>
      </w:r>
      <w:r w:rsidRPr="00506D86">
        <w:t xml:space="preserve"> </w:t>
      </w:r>
      <w:r>
        <w:t>(</w:t>
      </w:r>
      <w:r w:rsidRPr="00506D86">
        <w:t>Siegfried O. Wolf</w:t>
      </w:r>
      <w:r>
        <w:t>,</w:t>
      </w:r>
      <w:r w:rsidRPr="00506D86">
        <w:t xml:space="preserve"> Director of research at the Brussels-based South Asia Democratic Forum (SADF)</w:t>
      </w:r>
      <w:r>
        <w:t>,</w:t>
      </w:r>
      <w:r w:rsidRPr="00506D86">
        <w:t xml:space="preserve"> Why China's Uighurs are joining jihadists in Afghanistan</w:t>
      </w:r>
      <w:r>
        <w:t xml:space="preserve">, </w:t>
      </w:r>
      <w:r w:rsidRPr="00506D86">
        <w:t xml:space="preserve">Deutsche </w:t>
      </w:r>
      <w:proofErr w:type="spellStart"/>
      <w:r w:rsidRPr="00506D86">
        <w:t>Welle</w:t>
      </w:r>
      <w:proofErr w:type="spellEnd"/>
      <w:r w:rsidRPr="00506D86">
        <w:t xml:space="preserve"> </w:t>
      </w:r>
      <w:r>
        <w:t xml:space="preserve">News, </w:t>
      </w:r>
      <w:r w:rsidRPr="00506D86">
        <w:t>24.07.2015</w:t>
      </w:r>
      <w:r>
        <w:t xml:space="preserve">, </w:t>
      </w:r>
      <w:r w:rsidRPr="00506D86">
        <w:t>http://www.dw.com/en/why-chinas-uighurs-are-joining-jihadists-in-afghanistan/a-18605630</w:t>
      </w:r>
      <w:r>
        <w:t>)</w:t>
      </w:r>
    </w:p>
    <w:p w14:paraId="17D6AC0E" w14:textId="77777777" w:rsidR="00804A79" w:rsidRDefault="00804A79" w:rsidP="00804A79">
      <w:pPr>
        <w:rPr>
          <w:sz w:val="16"/>
        </w:rPr>
      </w:pPr>
      <w:r w:rsidRPr="00E97F5C">
        <w:rPr>
          <w:rStyle w:val="StyleUnderline"/>
        </w:rPr>
        <w:t xml:space="preserve">The Uighurs </w:t>
      </w:r>
      <w:proofErr w:type="gramStart"/>
      <w:r w:rsidRPr="00E97F5C">
        <w:rPr>
          <w:rStyle w:val="StyleUnderline"/>
        </w:rPr>
        <w:t>identify</w:t>
      </w:r>
      <w:proofErr w:type="gramEnd"/>
      <w:r w:rsidRPr="00E97F5C">
        <w:rPr>
          <w:rStyle w:val="StyleUnderline"/>
        </w:rPr>
        <w:t xml:space="preserve"> themselves as the original inhabitants of Xinjiang, which they describe as "East Turkistan</w:t>
      </w:r>
      <w:r w:rsidRPr="00E97F5C">
        <w:rPr>
          <w:sz w:val="16"/>
        </w:rPr>
        <w:t xml:space="preserve">." Many of the Turkic-speaking Uighurs feel closer to Central Asian states and are in favor of separating from China or receiving greater autonomy. </w:t>
      </w:r>
      <w:r w:rsidRPr="00E97F5C">
        <w:rPr>
          <w:rStyle w:val="StyleUnderline"/>
        </w:rPr>
        <w:t>Therefore, it does not come as a surprise that Chinese security officials are dealing with them very strictly and want to have Xinjiang under their tight control, for both economic and geo-strategic reasons</w:t>
      </w:r>
      <w:r w:rsidRPr="00E97F5C">
        <w:rPr>
          <w:sz w:val="16"/>
        </w:rPr>
        <w:t>.</w:t>
      </w:r>
    </w:p>
    <w:p w14:paraId="139FED56" w14:textId="77777777" w:rsidR="00B529DD" w:rsidRPr="00922A53" w:rsidRDefault="00B529DD" w:rsidP="00B529DD">
      <w:pPr>
        <w:pStyle w:val="Heading4"/>
        <w:rPr>
          <w:sz w:val="16"/>
          <w:szCs w:val="16"/>
        </w:rPr>
      </w:pPr>
      <w:r w:rsidRPr="00922A53">
        <w:t xml:space="preserve">Colonial </w:t>
      </w:r>
      <w:proofErr w:type="spellStart"/>
      <w:r w:rsidRPr="00922A53">
        <w:t>biopolitics</w:t>
      </w:r>
      <w:proofErr w:type="spellEnd"/>
      <w:r w:rsidRPr="00922A53">
        <w:t xml:space="preserve"> necessitates genocide and symbolic death, as global war becomes a permanent relation</w:t>
      </w:r>
    </w:p>
    <w:p w14:paraId="7960B483" w14:textId="77777777" w:rsidR="00B529DD" w:rsidRPr="00922A53" w:rsidRDefault="00B529DD" w:rsidP="00B529DD">
      <w:pPr>
        <w:rPr>
          <w:sz w:val="16"/>
          <w:szCs w:val="16"/>
        </w:rPr>
      </w:pPr>
      <w:proofErr w:type="spellStart"/>
      <w:r w:rsidRPr="00922A53">
        <w:rPr>
          <w:rStyle w:val="Style13ptBold"/>
        </w:rPr>
        <w:t>Harting</w:t>
      </w:r>
      <w:proofErr w:type="spellEnd"/>
      <w:r w:rsidRPr="00922A53">
        <w:rPr>
          <w:rStyle w:val="Style13ptBold"/>
        </w:rPr>
        <w:t xml:space="preserve"> 6</w:t>
      </w:r>
      <w:r w:rsidRPr="00922A53">
        <w:rPr>
          <w:sz w:val="16"/>
          <w:szCs w:val="16"/>
        </w:rPr>
        <w:t xml:space="preserve"> – Associate Professor of English at the University of Montreal (Heike, “Global Civil War and Post-colonial Studies,” from the Globalization and Autonomy Online Compendium, globalautonomy.ca/global1/servlet/Xml2pdf</w:t>
      </w:r>
      <w:proofErr w:type="gramStart"/>
      <w:r w:rsidRPr="00922A53">
        <w:rPr>
          <w:sz w:val="16"/>
          <w:szCs w:val="16"/>
        </w:rPr>
        <w:t>?fn</w:t>
      </w:r>
      <w:proofErr w:type="gramEnd"/>
      <w:r w:rsidRPr="00922A53">
        <w:rPr>
          <w:sz w:val="16"/>
          <w:szCs w:val="16"/>
        </w:rPr>
        <w:t>=RA_Harting_GlobalCivilWar)</w:t>
      </w:r>
    </w:p>
    <w:p w14:paraId="0DF9EF3E" w14:textId="77777777" w:rsidR="00B529DD" w:rsidRPr="00922A53" w:rsidRDefault="00B529DD" w:rsidP="00B529DD">
      <w:pPr>
        <w:rPr>
          <w:sz w:val="14"/>
        </w:rPr>
      </w:pPr>
      <w:r w:rsidRPr="00922A53">
        <w:rPr>
          <w:sz w:val="16"/>
          <w:szCs w:val="16"/>
        </w:rPr>
        <w:t xml:space="preserve">The </w:t>
      </w:r>
      <w:proofErr w:type="spellStart"/>
      <w:r w:rsidRPr="00922A53">
        <w:rPr>
          <w:sz w:val="16"/>
          <w:szCs w:val="16"/>
        </w:rPr>
        <w:t>Necropoliti</w:t>
      </w:r>
      <w:r w:rsidRPr="00922A53">
        <w:rPr>
          <w:sz w:val="14"/>
        </w:rPr>
        <w:t>cs</w:t>
      </w:r>
      <w:proofErr w:type="spellEnd"/>
      <w:r w:rsidRPr="00922A53">
        <w:rPr>
          <w:sz w:val="14"/>
        </w:rPr>
        <w:t xml:space="preserve"> of Global Civil War As with other civil wars, </w:t>
      </w:r>
      <w:r w:rsidRPr="00922A53">
        <w:rPr>
          <w:rStyle w:val="StyleUnderline"/>
        </w:rPr>
        <w:t>global civil war affects society as a whole</w:t>
      </w:r>
      <w:r w:rsidRPr="00922A53">
        <w:rPr>
          <w:sz w:val="14"/>
        </w:rPr>
        <w:t xml:space="preserve">. It "tends," as </w:t>
      </w:r>
      <w:proofErr w:type="spellStart"/>
      <w:r w:rsidRPr="00922A53">
        <w:rPr>
          <w:sz w:val="14"/>
        </w:rPr>
        <w:t>Hardt</w:t>
      </w:r>
      <w:proofErr w:type="spellEnd"/>
      <w:r w:rsidRPr="00922A53">
        <w:rPr>
          <w:sz w:val="14"/>
        </w:rPr>
        <w:t xml:space="preserve"> and </w:t>
      </w:r>
      <w:proofErr w:type="spellStart"/>
      <w:r w:rsidRPr="00922A53">
        <w:rPr>
          <w:sz w:val="14"/>
        </w:rPr>
        <w:t>Negri</w:t>
      </w:r>
      <w:proofErr w:type="spellEnd"/>
      <w:r w:rsidRPr="00922A53">
        <w:rPr>
          <w:sz w:val="14"/>
        </w:rPr>
        <w:t xml:space="preserve"> argue, "towards the absolute" (2004, 18) in that </w:t>
      </w:r>
      <w:r w:rsidRPr="00922A53">
        <w:rPr>
          <w:rStyle w:val="StyleUnderline"/>
        </w:rPr>
        <w:t>it polices civil society through elaborate security and surveillance systems, negates the rule of law</w:t>
      </w:r>
      <w:r w:rsidRPr="00922A53">
        <w:rPr>
          <w:sz w:val="14"/>
        </w:rPr>
        <w:t xml:space="preserve">, militarizes quotidian space, </w:t>
      </w:r>
      <w:r w:rsidRPr="00922A53">
        <w:rPr>
          <w:rStyle w:val="StyleUnderline"/>
        </w:rPr>
        <w:t>diminishes civil rights</w:t>
      </w:r>
      <w:r w:rsidRPr="00922A53">
        <w:rPr>
          <w:sz w:val="14"/>
        </w:rPr>
        <w:t xml:space="preserve"> to the degree in which it increases torture, illegal incarceration, disappearances, and emergency regulations, </w:t>
      </w:r>
      <w:r w:rsidRPr="00922A53">
        <w:rPr>
          <w:rStyle w:val="StyleUnderline"/>
        </w:rPr>
        <w:t>and fosters a culture of fear, intolerance, and violent discrimination</w:t>
      </w:r>
      <w:r w:rsidRPr="00922A53">
        <w:rPr>
          <w:sz w:val="14"/>
        </w:rPr>
        <w:t xml:space="preserve">. </w:t>
      </w:r>
      <w:proofErr w:type="spellStart"/>
      <w:r w:rsidRPr="00922A53">
        <w:rPr>
          <w:sz w:val="14"/>
        </w:rPr>
        <w:t>Hardt</w:t>
      </w:r>
      <w:proofErr w:type="spellEnd"/>
      <w:r w:rsidRPr="00922A53">
        <w:rPr>
          <w:sz w:val="14"/>
        </w:rPr>
        <w:t xml:space="preserve"> and </w:t>
      </w:r>
      <w:proofErr w:type="spellStart"/>
      <w:r w:rsidRPr="00922A53">
        <w:rPr>
          <w:sz w:val="14"/>
        </w:rPr>
        <w:t>Negri</w:t>
      </w:r>
      <w:proofErr w:type="spellEnd"/>
      <w:r w:rsidRPr="00922A53">
        <w:rPr>
          <w:sz w:val="14"/>
        </w:rPr>
        <w:t xml:space="preserve">, therefore, rightly argue that </w:t>
      </w:r>
      <w:r w:rsidRPr="00922A53">
        <w:rPr>
          <w:rStyle w:val="StyleUnderline"/>
        </w:rPr>
        <w:t xml:space="preserve">war itself has become "a </w:t>
      </w:r>
      <w:r w:rsidRPr="00922A53">
        <w:rPr>
          <w:rStyle w:val="Emphasis"/>
        </w:rPr>
        <w:t>permanent</w:t>
      </w:r>
      <w:r w:rsidRPr="00922A53">
        <w:rPr>
          <w:rStyle w:val="StyleUnderline"/>
        </w:rPr>
        <w:t xml:space="preserve"> social relation" and thereby the "primary organizing principle of society</w:t>
      </w:r>
      <w:r w:rsidRPr="00922A53">
        <w:rPr>
          <w:sz w:val="14"/>
        </w:rPr>
        <w:t>, and politics merely one of its means or guises" (ibid</w:t>
      </w:r>
      <w:proofErr w:type="gramStart"/>
      <w:r w:rsidRPr="00922A53">
        <w:rPr>
          <w:sz w:val="14"/>
        </w:rPr>
        <w:t>.,</w:t>
      </w:r>
      <w:proofErr w:type="gramEnd"/>
      <w:r w:rsidRPr="00922A53">
        <w:rPr>
          <w:sz w:val="14"/>
        </w:rPr>
        <w:t xml:space="preserve"> 12). What </w:t>
      </w:r>
      <w:proofErr w:type="spellStart"/>
      <w:r w:rsidRPr="00922A53">
        <w:rPr>
          <w:sz w:val="14"/>
        </w:rPr>
        <w:t>Hardt</w:t>
      </w:r>
      <w:proofErr w:type="spellEnd"/>
      <w:r w:rsidRPr="00922A53">
        <w:rPr>
          <w:sz w:val="14"/>
        </w:rPr>
        <w:t xml:space="preserve"> and </w:t>
      </w:r>
      <w:proofErr w:type="spellStart"/>
      <w:r w:rsidRPr="00922A53">
        <w:rPr>
          <w:sz w:val="14"/>
        </w:rPr>
        <w:t>Negri</w:t>
      </w:r>
      <w:proofErr w:type="spellEnd"/>
      <w:r w:rsidRPr="00922A53">
        <w:rPr>
          <w:sz w:val="14"/>
        </w:rPr>
        <w:t xml:space="preserve"> suggest is new about today's global civil war is its </w:t>
      </w:r>
      <w:proofErr w:type="spellStart"/>
      <w:r w:rsidRPr="00922A53">
        <w:rPr>
          <w:sz w:val="14"/>
        </w:rPr>
        <w:t>biopolitical</w:t>
      </w:r>
      <w:proofErr w:type="spellEnd"/>
      <w:r w:rsidRPr="00922A53">
        <w:rPr>
          <w:sz w:val="14"/>
        </w:rPr>
        <w:t xml:space="preserve"> agenda. "War," they write, "has become a regime of </w:t>
      </w:r>
      <w:proofErr w:type="spellStart"/>
      <w:r w:rsidRPr="00922A53">
        <w:rPr>
          <w:sz w:val="14"/>
        </w:rPr>
        <w:t>biopower</w:t>
      </w:r>
      <w:proofErr w:type="spellEnd"/>
      <w:r w:rsidRPr="00922A53">
        <w:rPr>
          <w:sz w:val="14"/>
        </w:rPr>
        <w:t>, that is, a form of rule aimed not only at controlling the population but producing and reproducing all aspects of social life" (ibid</w:t>
      </w:r>
      <w:proofErr w:type="gramStart"/>
      <w:r w:rsidRPr="00922A53">
        <w:rPr>
          <w:sz w:val="14"/>
        </w:rPr>
        <w:t>.,</w:t>
      </w:r>
      <w:proofErr w:type="gramEnd"/>
      <w:r w:rsidRPr="00922A53">
        <w:rPr>
          <w:sz w:val="14"/>
        </w:rPr>
        <w:t xml:space="preserve"> 13). For example, the </w:t>
      </w:r>
      <w:proofErr w:type="spellStart"/>
      <w:r w:rsidRPr="00922A53">
        <w:rPr>
          <w:sz w:val="14"/>
        </w:rPr>
        <w:t>biopolitics</w:t>
      </w:r>
      <w:proofErr w:type="spellEnd"/>
      <w:r w:rsidRPr="00922A53">
        <w:rPr>
          <w:sz w:val="14"/>
        </w:rPr>
        <w:t xml:space="preserve"> of war entails the production of particular economic and cultural subjectivities, "creating new hearts and minds through the construction of new circuits of communication, new forms of social collaboration, and new modes of interaction" (ibid</w:t>
      </w:r>
      <w:proofErr w:type="gramStart"/>
      <w:r w:rsidRPr="00922A53">
        <w:rPr>
          <w:sz w:val="14"/>
        </w:rPr>
        <w:t>.,</w:t>
      </w:r>
      <w:proofErr w:type="gramEnd"/>
      <w:r w:rsidRPr="00922A53">
        <w:rPr>
          <w:sz w:val="14"/>
        </w:rPr>
        <w:t xml:space="preserve"> 81). The ambiguity of </w:t>
      </w:r>
      <w:proofErr w:type="spellStart"/>
      <w:r w:rsidRPr="00922A53">
        <w:rPr>
          <w:sz w:val="14"/>
        </w:rPr>
        <w:t>Hardt</w:t>
      </w:r>
      <w:proofErr w:type="spellEnd"/>
      <w:r w:rsidRPr="00922A53">
        <w:rPr>
          <w:sz w:val="14"/>
        </w:rPr>
        <w:t xml:space="preserve"> and </w:t>
      </w:r>
      <w:proofErr w:type="spellStart"/>
      <w:r w:rsidRPr="00922A53">
        <w:rPr>
          <w:sz w:val="14"/>
        </w:rPr>
        <w:t>Negri's</w:t>
      </w:r>
      <w:proofErr w:type="spellEnd"/>
      <w:r w:rsidRPr="00922A53">
        <w:rPr>
          <w:sz w:val="14"/>
        </w:rPr>
        <w:t xml:space="preserve"> notion of </w:t>
      </w:r>
      <w:proofErr w:type="spellStart"/>
      <w:r w:rsidRPr="00922A53">
        <w:rPr>
          <w:sz w:val="14"/>
        </w:rPr>
        <w:t>biopower</w:t>
      </w:r>
      <w:proofErr w:type="spellEnd"/>
      <w:r w:rsidRPr="00922A53">
        <w:rPr>
          <w:sz w:val="14"/>
        </w:rPr>
        <w:t xml:space="preserve"> subtly resides in their adaptation of the language of social and political revolution, for it seems to be the regime of </w:t>
      </w:r>
      <w:proofErr w:type="spellStart"/>
      <w:r w:rsidRPr="00922A53">
        <w:rPr>
          <w:sz w:val="14"/>
        </w:rPr>
        <w:t>biopower</w:t>
      </w:r>
      <w:proofErr w:type="spellEnd"/>
      <w:r w:rsidRPr="00922A53">
        <w:rPr>
          <w:sz w:val="14"/>
        </w:rPr>
        <w:t xml:space="preserve">, rather than the multitude, that absorbs and transvalues the revolutionary, that is, anti-colonial, spirit inscribed in the rhetoric of "new hearts and minds." At the same time, they argue, that </w:t>
      </w:r>
      <w:r w:rsidRPr="00922A53">
        <w:rPr>
          <w:rStyle w:val="StyleUnderline"/>
        </w:rPr>
        <w:t xml:space="preserve">a </w:t>
      </w:r>
      <w:proofErr w:type="spellStart"/>
      <w:r w:rsidRPr="00922A53">
        <w:rPr>
          <w:rStyle w:val="StyleUnderline"/>
        </w:rPr>
        <w:t>biopolitical</w:t>
      </w:r>
      <w:proofErr w:type="spellEnd"/>
      <w:r w:rsidRPr="00922A53">
        <w:rPr>
          <w:rStyle w:val="StyleUnderline"/>
        </w:rPr>
        <w:t xml:space="preserve"> definition of war "changes war's entire legal framework"</w:t>
      </w:r>
      <w:r w:rsidRPr="00922A53">
        <w:rPr>
          <w:sz w:val="14"/>
        </w:rPr>
        <w:t xml:space="preserve"> (ibid</w:t>
      </w:r>
      <w:proofErr w:type="gramStart"/>
      <w:r w:rsidRPr="00922A53">
        <w:rPr>
          <w:sz w:val="14"/>
        </w:rPr>
        <w:t>.,</w:t>
      </w:r>
      <w:proofErr w:type="gramEnd"/>
      <w:r w:rsidRPr="00922A53">
        <w:rPr>
          <w:sz w:val="14"/>
        </w:rPr>
        <w:t xml:space="preserve"> 21-22), for </w:t>
      </w:r>
      <w:r w:rsidRPr="00922A53">
        <w:rPr>
          <w:rStyle w:val="StyleUnderline"/>
        </w:rPr>
        <w:t xml:space="preserve">"whereas war previously was regulated through legal structures, war has become regulating by constructing and </w:t>
      </w:r>
      <w:r w:rsidRPr="00922A53">
        <w:rPr>
          <w:rStyle w:val="Emphasis"/>
        </w:rPr>
        <w:t>imposing its own legal framework</w:t>
      </w:r>
      <w:r w:rsidRPr="00922A53">
        <w:rPr>
          <w:rStyle w:val="StyleUnderline"/>
        </w:rPr>
        <w:t xml:space="preserve">" </w:t>
      </w:r>
      <w:r w:rsidRPr="00922A53">
        <w:rPr>
          <w:sz w:val="14"/>
        </w:rPr>
        <w:t xml:space="preserve">(ibid. 22). If none of this, at least in my mind, is marked by a particular originality of thought, then this may have to do with </w:t>
      </w:r>
      <w:proofErr w:type="spellStart"/>
      <w:r w:rsidRPr="00922A53">
        <w:rPr>
          <w:sz w:val="14"/>
        </w:rPr>
        <w:t>Hardt</w:t>
      </w:r>
      <w:proofErr w:type="spellEnd"/>
      <w:r w:rsidRPr="00922A53">
        <w:rPr>
          <w:sz w:val="14"/>
        </w:rPr>
        <w:t xml:space="preserve"> and </w:t>
      </w:r>
      <w:proofErr w:type="spellStart"/>
      <w:r w:rsidRPr="00922A53">
        <w:rPr>
          <w:sz w:val="14"/>
        </w:rPr>
        <w:t>Negri's</w:t>
      </w:r>
      <w:proofErr w:type="spellEnd"/>
      <w:r w:rsidRPr="00922A53">
        <w:rPr>
          <w:sz w:val="14"/>
        </w:rPr>
        <w:t xml:space="preserve"> reluctance to address the historical continuities between earlier wars of decolonization and contemporary global wars, the legacies of imperialism, and the imperative of race in orchestrating imperial, neo-colonial, and today's global civil wars.  In fact, while </w:t>
      </w:r>
      <w:proofErr w:type="spellStart"/>
      <w:r w:rsidRPr="00922A53">
        <w:rPr>
          <w:rStyle w:val="StyleUnderline"/>
        </w:rPr>
        <w:t>biopolitical</w:t>
      </w:r>
      <w:proofErr w:type="spellEnd"/>
      <w:r w:rsidRPr="00922A53">
        <w:rPr>
          <w:rStyle w:val="StyleUnderline"/>
        </w:rPr>
        <w:t xml:space="preserve"> global warfare</w:t>
      </w:r>
      <w:r w:rsidRPr="00922A53">
        <w:rPr>
          <w:sz w:val="14"/>
        </w:rPr>
        <w:t xml:space="preserve"> might be a new phenomenon on the sovereign territory of the United States of America, specifically after 11 September 2001, it </w:t>
      </w:r>
      <w:r w:rsidRPr="00922A53">
        <w:rPr>
          <w:rStyle w:val="StyleUnderline"/>
        </w:rPr>
        <w:t>is hardly news to "people in the former colonies, who,"</w:t>
      </w:r>
      <w:r w:rsidRPr="00922A53">
        <w:rPr>
          <w:sz w:val="14"/>
        </w:rPr>
        <w:t xml:space="preserve"> as Crystal </w:t>
      </w:r>
      <w:proofErr w:type="spellStart"/>
      <w:r w:rsidRPr="00922A53">
        <w:rPr>
          <w:sz w:val="14"/>
        </w:rPr>
        <w:t>Bartolovich</w:t>
      </w:r>
      <w:proofErr w:type="spellEnd"/>
      <w:r w:rsidRPr="00922A53">
        <w:rPr>
          <w:sz w:val="14"/>
        </w:rPr>
        <w:t xml:space="preserve"> points out, </w:t>
      </w:r>
      <w:r w:rsidRPr="00922A53">
        <w:rPr>
          <w:rStyle w:val="StyleUnderline"/>
        </w:rPr>
        <w:t xml:space="preserve">"have long lived at the 'crossroads' of global forces" </w:t>
      </w:r>
      <w:r w:rsidRPr="00922A53">
        <w:rPr>
          <w:sz w:val="14"/>
        </w:rPr>
        <w:t xml:space="preserve">(2000, 136), </w:t>
      </w:r>
      <w:r w:rsidRPr="00922A53">
        <w:rPr>
          <w:rStyle w:val="StyleUnderline"/>
        </w:rPr>
        <w:t>violence, and wars</w:t>
      </w:r>
      <w:r w:rsidRPr="00922A53">
        <w:rPr>
          <w:sz w:val="14"/>
        </w:rPr>
        <w:t xml:space="preserve">. For example, in Sri Lanka global civil war has been a permanent, everyday reality since the country's Sinhala Only Movement in 1956, and become manifest in the normalization of </w:t>
      </w:r>
      <w:proofErr w:type="spellStart"/>
      <w:r w:rsidRPr="00922A53">
        <w:rPr>
          <w:sz w:val="14"/>
        </w:rPr>
        <w:t>racialized</w:t>
      </w:r>
      <w:proofErr w:type="spellEnd"/>
      <w:r w:rsidRPr="00922A53">
        <w:rPr>
          <w:sz w:val="14"/>
        </w:rPr>
        <w:t xml:space="preserve"> violence as a means of politics since President </w:t>
      </w:r>
      <w:proofErr w:type="spellStart"/>
      <w:r w:rsidRPr="00922A53">
        <w:rPr>
          <w:sz w:val="14"/>
        </w:rPr>
        <w:t>Jayawardene's</w:t>
      </w:r>
      <w:proofErr w:type="spellEnd"/>
      <w:r w:rsidRPr="00922A53">
        <w:rPr>
          <w:sz w:val="14"/>
        </w:rPr>
        <w:t xml:space="preserve"> election campaign for a referendum in 1982, which led to the state-endorsed anti-Tamil pogrom in 1983. Similarly, according to </w:t>
      </w:r>
      <w:proofErr w:type="spellStart"/>
      <w:r w:rsidRPr="00922A53">
        <w:rPr>
          <w:sz w:val="14"/>
        </w:rPr>
        <w:t>Achille</w:t>
      </w:r>
      <w:proofErr w:type="spellEnd"/>
      <w:r w:rsidRPr="00922A53">
        <w:rPr>
          <w:sz w:val="14"/>
        </w:rPr>
        <w:t xml:space="preserve"> </w:t>
      </w:r>
      <w:proofErr w:type="spellStart"/>
      <w:r w:rsidRPr="00922A53">
        <w:rPr>
          <w:sz w:val="14"/>
        </w:rPr>
        <w:t>Mbembe</w:t>
      </w:r>
      <w:proofErr w:type="spellEnd"/>
      <w:r w:rsidRPr="00922A53">
        <w:rPr>
          <w:sz w:val="14"/>
        </w:rPr>
        <w:t xml:space="preserve">, </w:t>
      </w:r>
      <w:proofErr w:type="spellStart"/>
      <w:r w:rsidRPr="00922A53">
        <w:rPr>
          <w:sz w:val="14"/>
        </w:rPr>
        <w:t>biopolitical</w:t>
      </w:r>
      <w:proofErr w:type="spellEnd"/>
      <w:r w:rsidRPr="00922A53">
        <w:rPr>
          <w:sz w:val="14"/>
        </w:rPr>
        <w:t xml:space="preserve"> warfare was intrinsic to the European imperial project in "Africa," where "war machines emerged" as early as "the last quarter of the twentieth century" (2003, 33). In other words, although </w:t>
      </w:r>
      <w:proofErr w:type="spellStart"/>
      <w:r w:rsidRPr="00922A53">
        <w:rPr>
          <w:sz w:val="14"/>
        </w:rPr>
        <w:t>Hardt</w:t>
      </w:r>
      <w:proofErr w:type="spellEnd"/>
      <w:r w:rsidRPr="00922A53">
        <w:rPr>
          <w:sz w:val="14"/>
        </w:rPr>
        <w:t xml:space="preserve"> and </w:t>
      </w:r>
      <w:proofErr w:type="spellStart"/>
      <w:r w:rsidRPr="00922A53">
        <w:rPr>
          <w:sz w:val="14"/>
        </w:rPr>
        <w:t>Negri</w:t>
      </w:r>
      <w:proofErr w:type="spellEnd"/>
      <w:r w:rsidRPr="00922A53">
        <w:rPr>
          <w:sz w:val="14"/>
        </w:rPr>
        <w:t xml:space="preserve"> argue convincingly that it is the ubiquity of global war that restructures social relationships on the global and local level, their concept tends to </w:t>
      </w:r>
      <w:proofErr w:type="spellStart"/>
      <w:r w:rsidRPr="00922A53">
        <w:rPr>
          <w:sz w:val="14"/>
        </w:rPr>
        <w:t>dehistoricize</w:t>
      </w:r>
      <w:proofErr w:type="spellEnd"/>
      <w:r w:rsidRPr="00922A53">
        <w:rPr>
          <w:sz w:val="14"/>
        </w:rPr>
        <w:t xml:space="preserve"> different genealogies and effects of global civil war. Indeed, not only do </w:t>
      </w:r>
      <w:proofErr w:type="spellStart"/>
      <w:r w:rsidRPr="00922A53">
        <w:rPr>
          <w:sz w:val="14"/>
        </w:rPr>
        <w:t>Hardt</w:t>
      </w:r>
      <w:proofErr w:type="spellEnd"/>
      <w:r w:rsidRPr="00922A53">
        <w:rPr>
          <w:sz w:val="14"/>
        </w:rPr>
        <w:t xml:space="preserve"> and </w:t>
      </w:r>
      <w:proofErr w:type="spellStart"/>
      <w:r w:rsidRPr="00922A53">
        <w:rPr>
          <w:sz w:val="14"/>
        </w:rPr>
        <w:t>Negri</w:t>
      </w:r>
      <w:proofErr w:type="spellEnd"/>
      <w:r w:rsidRPr="00922A53">
        <w:rPr>
          <w:sz w:val="14"/>
        </w:rPr>
        <w:t xml:space="preserve">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w:t>
      </w:r>
      <w:proofErr w:type="spellStart"/>
      <w:r w:rsidRPr="00922A53">
        <w:rPr>
          <w:sz w:val="14"/>
        </w:rPr>
        <w:t>Agamben</w:t>
      </w:r>
      <w:proofErr w:type="spellEnd"/>
      <w:r w:rsidRPr="00922A53">
        <w:rPr>
          <w:sz w:val="14"/>
        </w:rPr>
        <w:t xml:space="preserve"> 2005, 2). Instead, it has become the effect of a diffuse new sovereignty (i.e., </w:t>
      </w:r>
      <w:proofErr w:type="spellStart"/>
      <w:r w:rsidRPr="00922A53">
        <w:rPr>
          <w:sz w:val="14"/>
        </w:rPr>
        <w:t>Hardt</w:t>
      </w:r>
      <w:proofErr w:type="spellEnd"/>
      <w:r w:rsidRPr="00922A53">
        <w:rPr>
          <w:sz w:val="14"/>
        </w:rPr>
        <w:t xml:space="preserve"> and </w:t>
      </w:r>
      <w:proofErr w:type="spellStart"/>
      <w:r w:rsidRPr="00922A53">
        <w:rPr>
          <w:sz w:val="14"/>
        </w:rPr>
        <w:t>Negri's</w:t>
      </w:r>
      <w:proofErr w:type="spellEnd"/>
      <w:r w:rsidRPr="00922A53">
        <w:rPr>
          <w:sz w:val="14"/>
        </w:rPr>
        <w:t xml:space="preserve">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w:t>
      </w:r>
      <w:proofErr w:type="spellStart"/>
      <w:r w:rsidRPr="00922A53">
        <w:rPr>
          <w:sz w:val="14"/>
        </w:rPr>
        <w:t>modi</w:t>
      </w:r>
      <w:proofErr w:type="spellEnd"/>
      <w:r w:rsidRPr="00922A53">
        <w:rPr>
          <w:sz w:val="14"/>
        </w:rPr>
        <w:t xml:space="preserve"> operandi of global war come to be embodied differently in different sites of war. In her short story "Man Without a Mask" (1995), the Sri Lankan writer Jean </w:t>
      </w:r>
      <w:proofErr w:type="spellStart"/>
      <w:r w:rsidRPr="00922A53">
        <w:rPr>
          <w:sz w:val="14"/>
        </w:rPr>
        <w:t>Arasanayagam</w:t>
      </w:r>
      <w:proofErr w:type="spellEnd"/>
      <w:r w:rsidRPr="00922A53">
        <w:rPr>
          <w:sz w:val="14"/>
        </w:rPr>
        <w:t xml:space="preserve">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w:t>
      </w:r>
      <w:proofErr w:type="spellStart"/>
      <w:r w:rsidRPr="00922A53">
        <w:rPr>
          <w:sz w:val="14"/>
        </w:rPr>
        <w:t>Tambiah</w:t>
      </w:r>
      <w:proofErr w:type="spellEnd"/>
      <w:r w:rsidRPr="00922A53">
        <w:rPr>
          <w:sz w:val="14"/>
        </w:rPr>
        <w:t xml:space="preserve">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w:t>
      </w:r>
      <w:proofErr w:type="spellStart"/>
      <w:r w:rsidRPr="00922A53">
        <w:rPr>
          <w:sz w:val="14"/>
        </w:rPr>
        <w:t>Arasanayagam</w:t>
      </w:r>
      <w:proofErr w:type="spellEnd"/>
      <w:r w:rsidRPr="00922A53">
        <w:rPr>
          <w:sz w:val="14"/>
        </w:rPr>
        <w:t xml:space="preserve"> 1995, 98). He is an extreme and perverted version of what Martin Shaw describes as the " 'soldier-</w:t>
      </w:r>
      <w:proofErr w:type="gramStart"/>
      <w:r w:rsidRPr="00922A53">
        <w:rPr>
          <w:sz w:val="14"/>
        </w:rPr>
        <w:t>scholar,'???the</w:t>
      </w:r>
      <w:proofErr w:type="gramEnd"/>
      <w:r w:rsidRPr="00922A53">
        <w:rPr>
          <w:sz w:val="14"/>
        </w:rPr>
        <w:t xml:space="preserve"> archetype of the new [global] officer" (1999, 60). As a self-proclaimed "scholar or scribe" (ibid</w:t>
      </w:r>
      <w:proofErr w:type="gramStart"/>
      <w:r w:rsidRPr="00922A53">
        <w:rPr>
          <w:sz w:val="14"/>
        </w:rPr>
        <w:t>.,</w:t>
      </w:r>
      <w:proofErr w:type="gramEnd"/>
      <w:r w:rsidRPr="00922A53">
        <w:rPr>
          <w:sz w:val="14"/>
        </w:rPr>
        <w:t xml:space="preserve">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w:t>
      </w:r>
      <w:proofErr w:type="gramStart"/>
      <w:r w:rsidRPr="00922A53">
        <w:rPr>
          <w:sz w:val="14"/>
        </w:rPr>
        <w:t>.,</w:t>
      </w:r>
      <w:proofErr w:type="gramEnd"/>
      <w:r w:rsidRPr="00922A53">
        <w:rPr>
          <w:sz w:val="14"/>
        </w:rPr>
        <w:t xml:space="preserve"> 100). These new maps or fictions of global war, I suggest, describe what Etienne </w:t>
      </w:r>
      <w:proofErr w:type="spellStart"/>
      <w:r w:rsidRPr="00922A53">
        <w:rPr>
          <w:sz w:val="14"/>
        </w:rPr>
        <w:t>Balibar</w:t>
      </w:r>
      <w:proofErr w:type="spellEnd"/>
      <w:r w:rsidRPr="00922A53">
        <w:rPr>
          <w:sz w:val="14"/>
        </w:rPr>
        <w:t xml:space="preserve"> calls ultra-objective and ultra-subjective violence and characterize how global civil war both generates bare life and manages and </w:t>
      </w:r>
      <w:proofErr w:type="spellStart"/>
      <w:r w:rsidRPr="00922A53">
        <w:rPr>
          <w:sz w:val="14"/>
        </w:rPr>
        <w:t>instrumentalizes</w:t>
      </w:r>
      <w:proofErr w:type="spellEnd"/>
      <w:r w:rsidRPr="00922A53">
        <w:rPr>
          <w:sz w:val="14"/>
        </w:rPr>
        <w:t xml:space="preserve"> death. According to </w:t>
      </w:r>
      <w:proofErr w:type="spellStart"/>
      <w:r w:rsidRPr="00922A53">
        <w:rPr>
          <w:sz w:val="14"/>
        </w:rPr>
        <w:t>Balibar</w:t>
      </w:r>
      <w:proofErr w:type="spellEnd"/>
      <w:r w:rsidRPr="00922A53">
        <w:rPr>
          <w:sz w:val="14"/>
        </w:rPr>
        <w:t>,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w:t>
      </w:r>
      <w:proofErr w:type="spellStart"/>
      <w:r w:rsidRPr="00922A53">
        <w:rPr>
          <w:sz w:val="14"/>
        </w:rPr>
        <w:t>Arasanayagam</w:t>
      </w:r>
      <w:proofErr w:type="spellEnd"/>
      <w:r w:rsidRPr="00922A53">
        <w:rPr>
          <w:sz w:val="14"/>
        </w:rPr>
        <w:t xml:space="preserve"> 1995, 102). In this milieu, the mercenary has no need for a mask, because he bears a face of ordinary violence that is "perfectly safe" (ibid</w:t>
      </w:r>
      <w:proofErr w:type="gramStart"/>
      <w:r w:rsidRPr="00922A53">
        <w:rPr>
          <w:sz w:val="14"/>
        </w:rPr>
        <w:t>.,</w:t>
      </w:r>
      <w:proofErr w:type="gramEnd"/>
      <w:r w:rsidRPr="00922A53">
        <w:rPr>
          <w:sz w:val="14"/>
        </w:rPr>
        <w:t xml:space="preserve"> 102) in a society structured by habitual and systemic violence. But the logic of the "new fictions" of political violence is also ultra-subjective because it is "intentional" and has a "determinate goal" (</w:t>
      </w:r>
      <w:proofErr w:type="spellStart"/>
      <w:r w:rsidRPr="00922A53">
        <w:rPr>
          <w:sz w:val="14"/>
        </w:rPr>
        <w:t>Balibar</w:t>
      </w:r>
      <w:proofErr w:type="spellEnd"/>
      <w:r w:rsidRPr="00922A53">
        <w:rPr>
          <w:sz w:val="14"/>
        </w:rPr>
        <w:t xml:space="preserve"> 2001, 25), namely the making and elimination of what </w:t>
      </w:r>
      <w:proofErr w:type="spellStart"/>
      <w:r w:rsidRPr="00922A53">
        <w:rPr>
          <w:sz w:val="14"/>
        </w:rPr>
        <w:t>Balibar</w:t>
      </w:r>
      <w:proofErr w:type="spellEnd"/>
      <w:r w:rsidRPr="00922A53">
        <w:rPr>
          <w:sz w:val="14"/>
        </w:rPr>
        <w:t xml:space="preserve"> calls "disposable people" in order to generate and maintain a profitable global economy of violence. The logic of ultra-subjective violence presents itself through the fictions of ethnicity and identity as they are advanced and </w:t>
      </w:r>
      <w:proofErr w:type="spellStart"/>
      <w:r w:rsidRPr="00922A53">
        <w:rPr>
          <w:sz w:val="14"/>
        </w:rPr>
        <w:t>instrumentalized</w:t>
      </w:r>
      <w:proofErr w:type="spellEnd"/>
      <w:r w:rsidRPr="00922A53">
        <w:rPr>
          <w:sz w:val="14"/>
        </w:rPr>
        <w:t xml:space="preserve"> in the name of national sovereignty. The mercenary perfectly symbolizes what </w:t>
      </w:r>
      <w:proofErr w:type="spellStart"/>
      <w:r w:rsidRPr="00922A53">
        <w:rPr>
          <w:sz w:val="14"/>
        </w:rPr>
        <w:t>Balibar</w:t>
      </w:r>
      <w:proofErr w:type="spellEnd"/>
      <w:r w:rsidRPr="00922A53">
        <w:rPr>
          <w:sz w:val="14"/>
        </w:rPr>
        <w:t xml:space="preserve"> means when he </w:t>
      </w:r>
      <w:proofErr w:type="gramStart"/>
      <w:r w:rsidRPr="00922A53">
        <w:rPr>
          <w:sz w:val="14"/>
        </w:rPr>
        <w:t>writes that</w:t>
      </w:r>
      <w:proofErr w:type="gramEnd"/>
      <w:r w:rsidRPr="00922A53">
        <w:rPr>
          <w:sz w:val="14"/>
        </w:rPr>
        <w:t xml:space="preserve">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w:t>
      </w:r>
      <w:proofErr w:type="gramStart"/>
      <w:r w:rsidRPr="00922A53">
        <w:rPr>
          <w:sz w:val="14"/>
        </w:rPr>
        <w:t>oneself ?</w:t>
      </w:r>
      <w:proofErr w:type="gramEnd"/>
      <w:r w:rsidRPr="00922A53">
        <w:rPr>
          <w:sz w:val="14"/>
        </w:rPr>
        <w:t xml:space="preserve">?? </w:t>
      </w:r>
      <w:proofErr w:type="gramStart"/>
      <w:r w:rsidRPr="00922A53">
        <w:rPr>
          <w:sz w:val="14"/>
        </w:rPr>
        <w:t>not</w:t>
      </w:r>
      <w:proofErr w:type="gramEnd"/>
      <w:r w:rsidRPr="00922A53">
        <w:rPr>
          <w:sz w:val="14"/>
        </w:rPr>
        <w:t xml:space="preserve"> just from belonging to the community and the political unity, but from the human condition" (ibid.). In other words, </w:t>
      </w:r>
      <w:r w:rsidRPr="00922A53">
        <w:rPr>
          <w:rStyle w:val="StyleUnderline"/>
        </w:rPr>
        <w:t>while global civil war becomes embodied in those whom it negates as social beings</w:t>
      </w:r>
      <w:r w:rsidRPr="00922A53">
        <w:rPr>
          <w:sz w:val="14"/>
        </w:rPr>
        <w:t xml:space="preserve"> and thereby reduces to mere "flesh," </w:t>
      </w:r>
      <w:r w:rsidRPr="00922A53">
        <w:rPr>
          <w:rStyle w:val="StyleUnderline"/>
        </w:rPr>
        <w:t>it remains a disembodied enterprise for those who manage and orchestrate the politics of death of global war. It is through the dialectics of the embodiment and disembodiment of global violence that the dehumanization of the majority of the globe's population takes on a normative and naturalized state of existence</w:t>
      </w:r>
      <w:r w:rsidRPr="00922A53">
        <w:rPr>
          <w:sz w:val="14"/>
        </w:rPr>
        <w:t xml:space="preserve">. </w:t>
      </w:r>
      <w:proofErr w:type="spellStart"/>
      <w:r w:rsidRPr="00922A53">
        <w:rPr>
          <w:sz w:val="14"/>
        </w:rPr>
        <w:t>Arasanayagam's</w:t>
      </w:r>
      <w:proofErr w:type="spellEnd"/>
      <w:r w:rsidRPr="00922A53">
        <w:rPr>
          <w:sz w:val="14"/>
        </w:rPr>
        <w:t xml:space="preserve"> short story also casts light on the limitations of </w:t>
      </w:r>
      <w:proofErr w:type="spellStart"/>
      <w:r w:rsidRPr="00922A53">
        <w:rPr>
          <w:sz w:val="14"/>
        </w:rPr>
        <w:t>Hardt</w:t>
      </w:r>
      <w:proofErr w:type="spellEnd"/>
      <w:r w:rsidRPr="00922A53">
        <w:rPr>
          <w:sz w:val="14"/>
        </w:rPr>
        <w:t xml:space="preserve"> and </w:t>
      </w:r>
      <w:proofErr w:type="spellStart"/>
      <w:r w:rsidRPr="00922A53">
        <w:rPr>
          <w:sz w:val="14"/>
        </w:rPr>
        <w:t>Negri's</w:t>
      </w:r>
      <w:proofErr w:type="spellEnd"/>
      <w:r w:rsidRPr="00922A53">
        <w:rPr>
          <w:sz w:val="14"/>
        </w:rPr>
        <w:t xml:space="preserve"> understanding of the </w:t>
      </w:r>
      <w:proofErr w:type="spellStart"/>
      <w:r w:rsidRPr="00922A53">
        <w:rPr>
          <w:sz w:val="14"/>
        </w:rPr>
        <w:t>biopolitics</w:t>
      </w:r>
      <w:proofErr w:type="spellEnd"/>
      <w:r w:rsidRPr="00922A53">
        <w:rPr>
          <w:sz w:val="14"/>
        </w:rPr>
        <w:t xml:space="preserve"> of global civil war, for the latter can account neither for the new fictions of violence in former colonial spaces nor for what </w:t>
      </w:r>
      <w:proofErr w:type="spellStart"/>
      <w:r w:rsidRPr="00922A53">
        <w:rPr>
          <w:sz w:val="14"/>
        </w:rPr>
        <w:t>Mbembe</w:t>
      </w:r>
      <w:proofErr w:type="spellEnd"/>
      <w:r w:rsidRPr="00922A53">
        <w:rPr>
          <w:sz w:val="14"/>
        </w:rPr>
        <w:t xml:space="preserve"> calls </w:t>
      </w:r>
      <w:r w:rsidRPr="00922A53">
        <w:rPr>
          <w:rStyle w:val="StyleUnderline"/>
        </w:rPr>
        <w:t>the "</w:t>
      </w:r>
      <w:proofErr w:type="spellStart"/>
      <w:r w:rsidRPr="00922A53">
        <w:rPr>
          <w:rStyle w:val="StyleUnderline"/>
        </w:rPr>
        <w:t>necropolitics</w:t>
      </w:r>
      <w:proofErr w:type="spellEnd"/>
      <w:r w:rsidRPr="00922A53">
        <w:rPr>
          <w:rStyle w:val="StyleUnderline"/>
        </w:rPr>
        <w:t xml:space="preserve">" </w:t>
      </w:r>
      <w:r w:rsidRPr="00922A53">
        <w:rPr>
          <w:sz w:val="14"/>
        </w:rPr>
        <w:t xml:space="preserve">(2003, 11) </w:t>
      </w:r>
      <w:r w:rsidRPr="00922A53">
        <w:rPr>
          <w:rStyle w:val="StyleUnderline"/>
        </w:rPr>
        <w:t>of late modernity</w:t>
      </w:r>
      <w:r w:rsidRPr="00922A53">
        <w:rPr>
          <w:sz w:val="14"/>
        </w:rPr>
        <w:t xml:space="preserve">. </w:t>
      </w:r>
      <w:proofErr w:type="spellStart"/>
      <w:r w:rsidRPr="00922A53">
        <w:rPr>
          <w:sz w:val="14"/>
        </w:rPr>
        <w:t>Mbembe's</w:t>
      </w:r>
      <w:proofErr w:type="spellEnd"/>
      <w:r w:rsidRPr="00922A53">
        <w:rPr>
          <w:sz w:val="14"/>
        </w:rPr>
        <w:t xml:space="preserve"> term </w:t>
      </w:r>
      <w:r w:rsidRPr="00922A53">
        <w:rPr>
          <w:rStyle w:val="StyleUnderline"/>
        </w:rPr>
        <w:t>refers to his analysis of global warfare as the continuation of earlier and the development of new "forms of subjugation of life to the power of death"</w:t>
      </w:r>
      <w:r w:rsidRPr="00922A53">
        <w:rPr>
          <w:sz w:val="14"/>
        </w:rPr>
        <w:t xml:space="preserve"> and its attendant reconfiguration of the "the relationship between resistance, sacrifice, and terror" (2003, 39). 4 Despite the many theoretical intersections of </w:t>
      </w:r>
      <w:proofErr w:type="spellStart"/>
      <w:r w:rsidRPr="00922A53">
        <w:rPr>
          <w:sz w:val="14"/>
        </w:rPr>
        <w:t>Hardt</w:t>
      </w:r>
      <w:proofErr w:type="spellEnd"/>
      <w:r w:rsidRPr="00922A53">
        <w:rPr>
          <w:sz w:val="14"/>
        </w:rPr>
        <w:t xml:space="preserve"> and </w:t>
      </w:r>
      <w:proofErr w:type="spellStart"/>
      <w:proofErr w:type="gramStart"/>
      <w:r w:rsidRPr="00922A53">
        <w:rPr>
          <w:sz w:val="14"/>
        </w:rPr>
        <w:t>Negri's</w:t>
      </w:r>
      <w:proofErr w:type="spellEnd"/>
      <w:proofErr w:type="gramEnd"/>
      <w:r w:rsidRPr="00922A53">
        <w:rPr>
          <w:sz w:val="14"/>
        </w:rPr>
        <w:t xml:space="preserve"> and </w:t>
      </w:r>
      <w:proofErr w:type="spellStart"/>
      <w:r w:rsidRPr="00922A53">
        <w:rPr>
          <w:sz w:val="14"/>
        </w:rPr>
        <w:t>Mbembe's</w:t>
      </w:r>
      <w:proofErr w:type="spellEnd"/>
      <w:r w:rsidRPr="00922A53">
        <w:rPr>
          <w:sz w:val="14"/>
        </w:rPr>
        <w:t xml:space="preserve"> work, </w:t>
      </w:r>
      <w:proofErr w:type="spellStart"/>
      <w:r w:rsidRPr="00922A53">
        <w:rPr>
          <w:sz w:val="14"/>
        </w:rPr>
        <w:t>Mbembe's</w:t>
      </w:r>
      <w:proofErr w:type="spellEnd"/>
      <w:r w:rsidRPr="00922A53">
        <w:rPr>
          <w:sz w:val="14"/>
        </w:rPr>
        <w:t xml:space="preserve"> notion of </w:t>
      </w:r>
      <w:proofErr w:type="spellStart"/>
      <w:r w:rsidRPr="00922A53">
        <w:rPr>
          <w:sz w:val="14"/>
        </w:rPr>
        <w:t>necropolitics</w:t>
      </w:r>
      <w:proofErr w:type="spellEnd"/>
      <w:r w:rsidRPr="00922A53">
        <w:rPr>
          <w:sz w:val="14"/>
        </w:rPr>
        <w:t xml:space="preserve"> sees contemporary warfare as a species of such earlier "topographies of cruelty" (2003, 40) as the plantation system and the colony. Thus, in contrast to </w:t>
      </w:r>
      <w:proofErr w:type="spellStart"/>
      <w:r w:rsidRPr="00922A53">
        <w:rPr>
          <w:sz w:val="14"/>
        </w:rPr>
        <w:t>Hardt</w:t>
      </w:r>
      <w:proofErr w:type="spellEnd"/>
      <w:r w:rsidRPr="00922A53">
        <w:rPr>
          <w:sz w:val="14"/>
        </w:rPr>
        <w:t xml:space="preserve"> and </w:t>
      </w:r>
      <w:proofErr w:type="spellStart"/>
      <w:r w:rsidRPr="00922A53">
        <w:rPr>
          <w:sz w:val="14"/>
        </w:rPr>
        <w:t>Negri</w:t>
      </w:r>
      <w:proofErr w:type="spellEnd"/>
      <w:r w:rsidRPr="00922A53">
        <w:rPr>
          <w:sz w:val="14"/>
        </w:rPr>
        <w:t xml:space="preserve">, </w:t>
      </w:r>
      <w:proofErr w:type="spellStart"/>
      <w:r w:rsidRPr="00922A53">
        <w:rPr>
          <w:sz w:val="14"/>
        </w:rPr>
        <w:t>Mbembe</w:t>
      </w:r>
      <w:proofErr w:type="spellEnd"/>
      <w:r w:rsidRPr="00922A53">
        <w:rPr>
          <w:sz w:val="14"/>
        </w:rPr>
        <w:t xml:space="preserve"> argues that </w:t>
      </w:r>
      <w:r w:rsidRPr="00922A53">
        <w:rPr>
          <w:rStyle w:val="StyleUnderline"/>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922A53">
        <w:rPr>
          <w:sz w:val="14"/>
        </w:rPr>
        <w:t xml:space="preserve">. If global civil war is a continuation of imperial forms of warfare, it must rely on strategies of embodiment, that is, of politicizing and </w:t>
      </w:r>
      <w:proofErr w:type="spellStart"/>
      <w:r w:rsidRPr="00922A53">
        <w:rPr>
          <w:sz w:val="14"/>
        </w:rPr>
        <w:t>racializing</w:t>
      </w:r>
      <w:proofErr w:type="spellEnd"/>
      <w:r w:rsidRPr="00922A53">
        <w:rPr>
          <w:sz w:val="14"/>
        </w:rPr>
        <w:t xml:space="preserve">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w:t>
      </w:r>
      <w:proofErr w:type="spellStart"/>
      <w:r w:rsidRPr="00922A53">
        <w:rPr>
          <w:sz w:val="14"/>
        </w:rPr>
        <w:t>Hardt</w:t>
      </w:r>
      <w:proofErr w:type="spellEnd"/>
      <w:r w:rsidRPr="00922A53">
        <w:rPr>
          <w:sz w:val="14"/>
        </w:rPr>
        <w:t xml:space="preserve"> and </w:t>
      </w:r>
      <w:proofErr w:type="spellStart"/>
      <w:r w:rsidRPr="00922A53">
        <w:rPr>
          <w:sz w:val="14"/>
        </w:rPr>
        <w:t>Negri</w:t>
      </w:r>
      <w:proofErr w:type="spellEnd"/>
      <w:r w:rsidRPr="00922A53">
        <w:rPr>
          <w:sz w:val="14"/>
        </w:rPr>
        <w:t xml:space="preserve">, then, </w:t>
      </w:r>
      <w:proofErr w:type="spellStart"/>
      <w:r w:rsidRPr="00922A53">
        <w:rPr>
          <w:sz w:val="14"/>
        </w:rPr>
        <w:t>Mbembe</w:t>
      </w:r>
      <w:proofErr w:type="spellEnd"/>
      <w:r w:rsidRPr="00922A53">
        <w:rPr>
          <w:sz w:val="14"/>
        </w:rPr>
        <w:t xml:space="preserve"> invites us to articulate imperial genealogies for the </w:t>
      </w:r>
      <w:proofErr w:type="spellStart"/>
      <w:r w:rsidRPr="00922A53">
        <w:rPr>
          <w:sz w:val="14"/>
        </w:rPr>
        <w:t>necropolitics</w:t>
      </w:r>
      <w:proofErr w:type="spellEnd"/>
      <w:r w:rsidRPr="00922A53">
        <w:rPr>
          <w:sz w:val="14"/>
        </w:rPr>
        <w:t xml:space="preserve"> of today's global civil wars. In other words, if imperialism was a form of perpetual low-intensity global war, the </w:t>
      </w:r>
      <w:proofErr w:type="spellStart"/>
      <w:r w:rsidRPr="00922A53">
        <w:rPr>
          <w:sz w:val="14"/>
        </w:rPr>
        <w:t>biopolitics</w:t>
      </w:r>
      <w:proofErr w:type="spellEnd"/>
      <w:r w:rsidRPr="00922A53">
        <w:rPr>
          <w:sz w:val="14"/>
        </w:rPr>
        <w:t xml:space="preserve"> of imperialism aimed at creating different forms of </w:t>
      </w:r>
      <w:proofErr w:type="spellStart"/>
      <w:r w:rsidRPr="00922A53">
        <w:rPr>
          <w:sz w:val="14"/>
        </w:rPr>
        <w:t>subjectivization</w:t>
      </w:r>
      <w:proofErr w:type="spellEnd"/>
      <w:r w:rsidRPr="00922A53">
        <w:rPr>
          <w:sz w:val="14"/>
        </w:rPr>
        <w:t xml:space="preserve">. For example, while in India, the imperial administration sought to create a functional class of native informants, in Africa and the Caribbean, the British Empire created the figure of homo </w:t>
      </w:r>
      <w:proofErr w:type="spellStart"/>
      <w:r w:rsidRPr="00922A53">
        <w:rPr>
          <w:sz w:val="14"/>
        </w:rPr>
        <w:t>sacer</w:t>
      </w:r>
      <w:proofErr w:type="spellEnd"/>
      <w:r w:rsidRPr="00922A53">
        <w:rPr>
          <w:sz w:val="14"/>
        </w:rPr>
        <w:t xml:space="preserve">. The latter, as </w:t>
      </w:r>
      <w:proofErr w:type="spellStart"/>
      <w:r w:rsidRPr="00922A53">
        <w:rPr>
          <w:sz w:val="14"/>
        </w:rPr>
        <w:t>Agamben</w:t>
      </w:r>
      <w:proofErr w:type="spellEnd"/>
      <w:r w:rsidRPr="00922A53">
        <w:rPr>
          <w:sz w:val="14"/>
        </w:rPr>
        <w:t xml:space="preserve"> argues, refers to the one who can be killed but not sacrificed. Homo </w:t>
      </w:r>
      <w:proofErr w:type="spellStart"/>
      <w:r w:rsidRPr="00922A53">
        <w:rPr>
          <w:sz w:val="14"/>
        </w:rPr>
        <w:t>sacer</w:t>
      </w:r>
      <w:proofErr w:type="spellEnd"/>
      <w:r w:rsidRPr="00922A53">
        <w:rPr>
          <w:sz w:val="14"/>
        </w:rPr>
        <w:t xml:space="preserve">, </w:t>
      </w:r>
      <w:proofErr w:type="spellStart"/>
      <w:r w:rsidRPr="00922A53">
        <w:rPr>
          <w:sz w:val="14"/>
        </w:rPr>
        <w:t>Agamben</w:t>
      </w:r>
      <w:proofErr w:type="spellEnd"/>
      <w:r w:rsidRPr="00922A53">
        <w:rPr>
          <w:sz w:val="14"/>
        </w:rPr>
        <w:t xml:space="preserve"> clarifies, constitutes "the </w:t>
      </w:r>
      <w:proofErr w:type="spellStart"/>
      <w:r w:rsidRPr="00922A53">
        <w:rPr>
          <w:sz w:val="14"/>
        </w:rPr>
        <w:t>originary</w:t>
      </w:r>
      <w:proofErr w:type="spellEnd"/>
      <w:r w:rsidRPr="00922A53">
        <w:rPr>
          <w:sz w:val="14"/>
        </w:rPr>
        <w:t xml:space="preserve">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w:t>
      </w:r>
      <w:proofErr w:type="spellStart"/>
      <w:r w:rsidRPr="00922A53">
        <w:rPr>
          <w:sz w:val="14"/>
        </w:rPr>
        <w:t>commodified</w:t>
      </w:r>
      <w:proofErr w:type="spellEnd"/>
      <w:r w:rsidRPr="00922A53">
        <w:rPr>
          <w:sz w:val="14"/>
        </w:rPr>
        <w:t xml:space="preserve"> on slavery's auction blocs and foreclosed from the dominant imperial psyche. </w:t>
      </w:r>
      <w:proofErr w:type="spellStart"/>
      <w:r w:rsidRPr="00922A53">
        <w:rPr>
          <w:sz w:val="14"/>
        </w:rPr>
        <w:t>Agamben's</w:t>
      </w:r>
      <w:proofErr w:type="spellEnd"/>
      <w:r w:rsidRPr="00922A53">
        <w:rPr>
          <w:sz w:val="14"/>
        </w:rPr>
        <w:t xml:space="preserve"> understanding of bare life derives from his reading of the Nazi death camps as the paradigmatic space of modernity in which the distinction between "fact and law" (ibid</w:t>
      </w:r>
      <w:proofErr w:type="gramStart"/>
      <w:r w:rsidRPr="00922A53">
        <w:rPr>
          <w:sz w:val="14"/>
        </w:rPr>
        <w:t>.,</w:t>
      </w:r>
      <w:proofErr w:type="gramEnd"/>
      <w:r w:rsidRPr="00922A53">
        <w:rPr>
          <w:sz w:val="14"/>
        </w:rPr>
        <w:t xml:space="preserve"> 171), "outside and inside, exception and rule, licit and illicit" (ibid., 170) dissolves and in which </w:t>
      </w:r>
      <w:proofErr w:type="spellStart"/>
      <w:r w:rsidRPr="00922A53">
        <w:rPr>
          <w:sz w:val="14"/>
        </w:rPr>
        <w:t>biopolitics</w:t>
      </w:r>
      <w:proofErr w:type="spellEnd"/>
      <w:r w:rsidRPr="00922A53">
        <w:rPr>
          <w:sz w:val="14"/>
        </w:rPr>
        <w:t xml:space="preserve"> takes the place of politics and "homo </w:t>
      </w:r>
      <w:proofErr w:type="spellStart"/>
      <w:r w:rsidRPr="00922A53">
        <w:rPr>
          <w:sz w:val="14"/>
        </w:rPr>
        <w:t>sacer</w:t>
      </w:r>
      <w:proofErr w:type="spellEnd"/>
      <w:r w:rsidRPr="00922A53">
        <w:rPr>
          <w:sz w:val="14"/>
        </w:rPr>
        <w:t xml:space="preserve">" replaces the "citizen" (ibid., 171). While the notion of bare life is instrumental for theorizing </w:t>
      </w:r>
      <w:proofErr w:type="spellStart"/>
      <w:r w:rsidRPr="00922A53">
        <w:rPr>
          <w:sz w:val="14"/>
        </w:rPr>
        <w:t>biopolitics</w:t>
      </w:r>
      <w:proofErr w:type="spellEnd"/>
      <w:r w:rsidRPr="00922A53">
        <w:rPr>
          <w:sz w:val="14"/>
        </w:rPr>
        <w:t xml:space="preserve">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w:t>
      </w:r>
      <w:proofErr w:type="spellStart"/>
      <w:r w:rsidRPr="00922A53">
        <w:rPr>
          <w:sz w:val="14"/>
        </w:rPr>
        <w:t>Agamben</w:t>
      </w:r>
      <w:proofErr w:type="spellEnd"/>
      <w:r w:rsidRPr="00922A53">
        <w:rPr>
          <w:sz w:val="14"/>
        </w:rPr>
        <w:t xml:space="preserve">. More specifically, the killing of natives or slaves as bare </w:t>
      </w:r>
      <w:proofErr w:type="gramStart"/>
      <w:r w:rsidRPr="00922A53">
        <w:rPr>
          <w:sz w:val="14"/>
        </w:rPr>
        <w:t>life ?</w:t>
      </w:r>
      <w:proofErr w:type="gramEnd"/>
      <w:r w:rsidRPr="00922A53">
        <w:rPr>
          <w:sz w:val="14"/>
        </w:rPr>
        <w:t xml:space="preserve">?? </w:t>
      </w:r>
      <w:proofErr w:type="gramStart"/>
      <w:r w:rsidRPr="00922A53">
        <w:rPr>
          <w:sz w:val="14"/>
        </w:rPr>
        <w:t>then</w:t>
      </w:r>
      <w:proofErr w:type="gramEnd"/>
      <w:r w:rsidRPr="00922A53">
        <w:rPr>
          <w:sz w:val="14"/>
        </w:rPr>
        <w:t xml:space="preserve"> and today, as Rwanda's race-based genocide clarifies ??? </w:t>
      </w:r>
      <w:proofErr w:type="gramStart"/>
      <w:r w:rsidRPr="00922A53">
        <w:rPr>
          <w:sz w:val="14"/>
        </w:rPr>
        <w:t>not</w:t>
      </w:r>
      <w:proofErr w:type="gramEnd"/>
      <w:r w:rsidRPr="00922A53">
        <w:rPr>
          <w:sz w:val="14"/>
        </w:rPr>
        <w:t xml:space="preserve"> only configures human life in terms of its "capacity to be killed" (</w:t>
      </w:r>
      <w:proofErr w:type="spellStart"/>
      <w:r w:rsidRPr="00922A53">
        <w:rPr>
          <w:sz w:val="14"/>
        </w:rPr>
        <w:t>Agamben</w:t>
      </w:r>
      <w:proofErr w:type="spellEnd"/>
      <w:r w:rsidRPr="00922A53">
        <w:rPr>
          <w:sz w:val="14"/>
        </w:rPr>
        <w:t xml:space="preserve"> 1998, 114), that is as </w:t>
      </w:r>
      <w:r w:rsidRPr="00922A53">
        <w:rPr>
          <w:rStyle w:val="StyleUnderline"/>
        </w:rPr>
        <w:t>homicide and genocide</w:t>
      </w:r>
      <w:r w:rsidRPr="00922A53">
        <w:rPr>
          <w:sz w:val="14"/>
        </w:rPr>
        <w:t xml:space="preserve"> outside of law and accountability, but also measures the value of human life on grounds of race. The making of bare life </w:t>
      </w:r>
      <w:r w:rsidRPr="00922A53">
        <w:rPr>
          <w:rStyle w:val="StyleUnderline"/>
        </w:rPr>
        <w:t xml:space="preserve">is a </w:t>
      </w:r>
      <w:proofErr w:type="spellStart"/>
      <w:r w:rsidRPr="00922A53">
        <w:rPr>
          <w:rStyle w:val="StyleUnderline"/>
        </w:rPr>
        <w:t>racialized</w:t>
      </w:r>
      <w:proofErr w:type="spellEnd"/>
      <w:r w:rsidRPr="00922A53">
        <w:rPr>
          <w:rStyle w:val="StyleUnderline"/>
        </w:rPr>
        <w:t xml:space="preserve"> and </w:t>
      </w:r>
      <w:proofErr w:type="spellStart"/>
      <w:r w:rsidRPr="00922A53">
        <w:rPr>
          <w:rStyle w:val="StyleUnderline"/>
        </w:rPr>
        <w:t>racializing</w:t>
      </w:r>
      <w:proofErr w:type="spellEnd"/>
      <w:r w:rsidRPr="00922A53">
        <w:rPr>
          <w:rStyle w:val="StyleUnderline"/>
        </w:rPr>
        <w:t xml:space="preserve"> process </w:t>
      </w:r>
      <w:r w:rsidRPr="00922A53">
        <w:rPr>
          <w:rStyle w:val="Emphasis"/>
        </w:rPr>
        <w:t xml:space="preserve">rooted within the </w:t>
      </w:r>
      <w:proofErr w:type="spellStart"/>
      <w:r w:rsidRPr="00922A53">
        <w:rPr>
          <w:rStyle w:val="Emphasis"/>
        </w:rPr>
        <w:t>necropolitics</w:t>
      </w:r>
      <w:proofErr w:type="spellEnd"/>
      <w:r w:rsidRPr="00922A53">
        <w:rPr>
          <w:rStyle w:val="Emphasis"/>
        </w:rPr>
        <w:t xml:space="preserve"> of colonialism</w:t>
      </w:r>
      <w:r w:rsidRPr="00922A53">
        <w:rPr>
          <w:sz w:val="14"/>
        </w:rPr>
        <w:t xml:space="preserve">. For, </w:t>
      </w:r>
      <w:r w:rsidRPr="00922A53">
        <w:rPr>
          <w:sz w:val="16"/>
          <w:szCs w:val="16"/>
        </w:rPr>
        <w:t xml:space="preserve">killing the native or slave presupposes the remaking of the human into bare life both through ideologies of pseudo-scientific racism and by </w:t>
      </w:r>
      <w:r w:rsidRPr="00922A53">
        <w:rPr>
          <w:rStyle w:val="StyleUnderline"/>
        </w:rPr>
        <w:t>subjecting them to</w:t>
      </w:r>
      <w:r w:rsidRPr="00922A53">
        <w:rPr>
          <w:sz w:val="14"/>
        </w:rPr>
        <w:t xml:space="preserve"> what Orlando Patterson calls the "social death" (1982, 38) of the slave, that is, to a </w:t>
      </w:r>
      <w:r w:rsidRPr="00922A53">
        <w:rPr>
          <w:rStyle w:val="StyleUnderline"/>
        </w:rPr>
        <w:t xml:space="preserve">symbolic death of the human </w:t>
      </w:r>
      <w:r w:rsidRPr="00922A53">
        <w:rPr>
          <w:rStyle w:val="Emphasis"/>
        </w:rPr>
        <w:t>as a communal</w:t>
      </w:r>
      <w:r w:rsidRPr="00922A53">
        <w:rPr>
          <w:rStyle w:val="StyleUnderline"/>
        </w:rPr>
        <w:t xml:space="preserve"> </w:t>
      </w:r>
      <w:r w:rsidRPr="00922A53">
        <w:rPr>
          <w:sz w:val="14"/>
        </w:rPr>
        <w:t>and social</w:t>
      </w:r>
      <w:r w:rsidRPr="00922A53">
        <w:rPr>
          <w:rStyle w:val="StyleUnderline"/>
        </w:rPr>
        <w:t xml:space="preserve"> </w:t>
      </w:r>
      <w:r w:rsidRPr="00922A53">
        <w:rPr>
          <w:rStyle w:val="Emphasis"/>
        </w:rPr>
        <w:t>being</w:t>
      </w:r>
      <w:r w:rsidRPr="00922A53">
        <w:rPr>
          <w:rStyle w:val="StyleUnderline"/>
        </w:rPr>
        <w:t xml:space="preserve"> that </w:t>
      </w:r>
      <w:r w:rsidRPr="00922A53">
        <w:rPr>
          <w:rStyle w:val="Emphasis"/>
        </w:rPr>
        <w:t>precedes</w:t>
      </w:r>
      <w:r w:rsidRPr="00922A53">
        <w:rPr>
          <w:rStyle w:val="StyleUnderline"/>
        </w:rPr>
        <w:t xml:space="preserve"> physical death</w:t>
      </w:r>
      <w:r w:rsidRPr="00922A53">
        <w:rPr>
          <w:sz w:val="14"/>
        </w:rPr>
        <w:t xml:space="preserve">. 5 Thus, imperialism's </w:t>
      </w:r>
      <w:proofErr w:type="spellStart"/>
      <w:r w:rsidRPr="00922A53">
        <w:rPr>
          <w:sz w:val="14"/>
        </w:rPr>
        <w:t>necropolitics</w:t>
      </w:r>
      <w:proofErr w:type="spellEnd"/>
      <w:r w:rsidRPr="00922A53">
        <w:rPr>
          <w:sz w:val="14"/>
        </w:rPr>
        <w:t xml:space="preserve"> involves the making of disposable lives through practices of zombification and the "redefinition of death" itself (</w:t>
      </w:r>
      <w:proofErr w:type="spellStart"/>
      <w:r w:rsidRPr="00922A53">
        <w:rPr>
          <w:sz w:val="14"/>
        </w:rPr>
        <w:t>Agamben</w:t>
      </w:r>
      <w:proofErr w:type="spellEnd"/>
      <w:r w:rsidRPr="00922A53">
        <w:rPr>
          <w:sz w:val="14"/>
        </w:rPr>
        <w:t xml:space="preserve"> 1998, 161). In this sense, </w:t>
      </w:r>
      <w:r w:rsidRPr="00922A53">
        <w:rPr>
          <w:rStyle w:val="StyleUnderline"/>
        </w:rPr>
        <w:t xml:space="preserve">imperialism not only facilitated the extreme forms of </w:t>
      </w:r>
      <w:proofErr w:type="spellStart"/>
      <w:r w:rsidRPr="00922A53">
        <w:rPr>
          <w:rStyle w:val="StyleUnderline"/>
        </w:rPr>
        <w:t>racialized</w:t>
      </w:r>
      <w:proofErr w:type="spellEnd"/>
      <w:r w:rsidRPr="00922A53">
        <w:rPr>
          <w:rStyle w:val="StyleUnderline"/>
        </w:rPr>
        <w:t xml:space="preserve"> violence characteristic of global civil war, but it also helped create the conditions for making bare life the acceptable state of being for the present majority of the globe's population.</w:t>
      </w:r>
      <w:r w:rsidRPr="00922A53">
        <w:rPr>
          <w:sz w:val="14"/>
        </w:rPr>
        <w:t xml:space="preserve"> Not unlike Jean </w:t>
      </w:r>
      <w:proofErr w:type="spellStart"/>
      <w:r w:rsidRPr="00922A53">
        <w:rPr>
          <w:sz w:val="14"/>
        </w:rPr>
        <w:t>Arasanayagam's</w:t>
      </w:r>
      <w:proofErr w:type="spellEnd"/>
      <w:r w:rsidRPr="00922A53">
        <w:rPr>
          <w:sz w:val="14"/>
        </w:rPr>
        <w:t xml:space="preserve"> short story, </w:t>
      </w:r>
      <w:proofErr w:type="spellStart"/>
      <w:r w:rsidRPr="00922A53">
        <w:rPr>
          <w:sz w:val="14"/>
        </w:rPr>
        <w:t>Mbembe's</w:t>
      </w:r>
      <w:proofErr w:type="spellEnd"/>
      <w:r w:rsidRPr="00922A53">
        <w:rPr>
          <w:sz w:val="14"/>
        </w:rPr>
        <w:t xml:space="preserve"> account of the Rwandan genocide and the Palestinian intifada suggests that the new global subjectivities are not so much the networked multitude </w:t>
      </w:r>
      <w:proofErr w:type="spellStart"/>
      <w:r w:rsidRPr="00922A53">
        <w:rPr>
          <w:sz w:val="14"/>
        </w:rPr>
        <w:t>Hardt</w:t>
      </w:r>
      <w:proofErr w:type="spellEnd"/>
      <w:r w:rsidRPr="00922A53">
        <w:rPr>
          <w:sz w:val="14"/>
        </w:rPr>
        <w:t xml:space="preserve"> and </w:t>
      </w:r>
      <w:proofErr w:type="spellStart"/>
      <w:r w:rsidRPr="00922A53">
        <w:rPr>
          <w:sz w:val="14"/>
        </w:rPr>
        <w:t>Negri</w:t>
      </w:r>
      <w:proofErr w:type="spellEnd"/>
      <w:r w:rsidRPr="00922A53">
        <w:rPr>
          <w:sz w:val="14"/>
        </w:rPr>
        <w:t xml:space="preserve">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w:t>
      </w:r>
      <w:proofErr w:type="gramStart"/>
      <w:r w:rsidRPr="00922A53">
        <w:rPr>
          <w:sz w:val="14"/>
        </w:rPr>
        <w:t>?pain</w:t>
      </w:r>
      <w:proofErr w:type="gramEnd"/>
      <w:r w:rsidRPr="00922A53">
        <w:rPr>
          <w:sz w:val="14"/>
        </w:rPr>
        <w:t>" (</w:t>
      </w:r>
      <w:proofErr w:type="spellStart"/>
      <w:r w:rsidRPr="00922A53">
        <w:rPr>
          <w:sz w:val="14"/>
        </w:rPr>
        <w:t>Mbembe</w:t>
      </w:r>
      <w:proofErr w:type="spellEnd"/>
      <w:r w:rsidRPr="00922A53">
        <w:rPr>
          <w:sz w:val="14"/>
        </w:rPr>
        <w:t xml:space="preserv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w:t>
      </w:r>
      <w:proofErr w:type="gramStart"/>
      <w:r w:rsidRPr="00922A53">
        <w:rPr>
          <w:sz w:val="14"/>
        </w:rPr>
        <w:t>.,</w:t>
      </w:r>
      <w:proofErr w:type="gramEnd"/>
      <w:r w:rsidRPr="00922A53">
        <w:rPr>
          <w:sz w:val="14"/>
        </w:rPr>
        <w:t xml:space="preserve"> 93). Thus, as Robert Young suggests, anti-colonial violence "functions as a kind of psychotherapy of the oppressed" (2001, 295). Yet, it seems that read through the </w:t>
      </w:r>
      <w:proofErr w:type="spellStart"/>
      <w:r w:rsidRPr="00922A53">
        <w:rPr>
          <w:sz w:val="14"/>
        </w:rPr>
        <w:t>necropolitics</w:t>
      </w:r>
      <w:proofErr w:type="spellEnd"/>
      <w:r w:rsidRPr="00922A53">
        <w:rPr>
          <w:sz w:val="14"/>
        </w:rPr>
        <w:t xml:space="preserve"> of imperialism, global civil warfare no longer aims at the "pacification" of the colonial subject or the "degradation" of the "postcolonial subject" (ibid</w:t>
      </w:r>
      <w:proofErr w:type="gramStart"/>
      <w:r w:rsidRPr="00922A53">
        <w:rPr>
          <w:sz w:val="14"/>
        </w:rPr>
        <w:t>.,</w:t>
      </w:r>
      <w:proofErr w:type="gramEnd"/>
      <w:r w:rsidRPr="00922A53">
        <w:rPr>
          <w:sz w:val="14"/>
        </w:rPr>
        <w:t xml:space="preserve"> 293) but, as I suggested earlier, at the complete abolishment of the human per se. We may therefore say that if global civil war produces new subjectivities, it does so through, what I have referred to as a process of zombification. Understood as sustained acts of negation, </w:t>
      </w:r>
      <w:proofErr w:type="gramStart"/>
      <w:r w:rsidRPr="00922A53">
        <w:rPr>
          <w:sz w:val="14"/>
        </w:rPr>
        <w:t>zombification ?</w:t>
      </w:r>
      <w:proofErr w:type="gramEnd"/>
      <w:r w:rsidRPr="00922A53">
        <w:rPr>
          <w:sz w:val="14"/>
        </w:rPr>
        <w:t xml:space="preserve">?? </w:t>
      </w:r>
      <w:proofErr w:type="gramStart"/>
      <w:r w:rsidRPr="00922A53">
        <w:rPr>
          <w:sz w:val="14"/>
        </w:rPr>
        <w:t>a</w:t>
      </w:r>
      <w:proofErr w:type="gramEnd"/>
      <w:r w:rsidRPr="00922A53">
        <w:rPr>
          <w:sz w:val="14"/>
        </w:rPr>
        <w:t xml:space="preserve"> term that harks back to Fanon ??? </w:t>
      </w:r>
      <w:proofErr w:type="gramStart"/>
      <w:r w:rsidRPr="00922A53">
        <w:rPr>
          <w:sz w:val="14"/>
        </w:rPr>
        <w:t>refers</w:t>
      </w:r>
      <w:proofErr w:type="gramEnd"/>
      <w:r w:rsidRPr="00922A53">
        <w:rPr>
          <w:sz w:val="14"/>
        </w:rPr>
        <w:t xml:space="preserve"> to a dialectical process of the embodiment and disembodiment of global war. The former refers to the exercise of ultra-objective </w:t>
      </w:r>
      <w:proofErr w:type="gramStart"/>
      <w:r w:rsidRPr="00922A53">
        <w:rPr>
          <w:sz w:val="14"/>
        </w:rPr>
        <w:t>violence ?</w:t>
      </w:r>
      <w:proofErr w:type="gramEnd"/>
      <w:r w:rsidRPr="00922A53">
        <w:rPr>
          <w:sz w:val="14"/>
        </w:rPr>
        <w:t xml:space="preserve">?? </w:t>
      </w:r>
      <w:proofErr w:type="gramStart"/>
      <w:r w:rsidRPr="00922A53">
        <w:rPr>
          <w:sz w:val="14"/>
        </w:rPr>
        <w:t>that</w:t>
      </w:r>
      <w:proofErr w:type="gramEnd"/>
      <w:r w:rsidRPr="00922A53">
        <w:rPr>
          <w:sz w:val="14"/>
        </w:rPr>
        <w:t xml:space="preserve"> is, the systematic "naturalization of asymmetrical relations of power" (</w:t>
      </w:r>
      <w:proofErr w:type="spellStart"/>
      <w:r w:rsidRPr="00922A53">
        <w:rPr>
          <w:sz w:val="14"/>
        </w:rPr>
        <w:t>Balibar</w:t>
      </w:r>
      <w:proofErr w:type="spellEnd"/>
      <w:r w:rsidRPr="00922A53">
        <w:rPr>
          <w:sz w:val="14"/>
        </w:rPr>
        <w:t xml:space="preserve"> 2001, 27) ??? </w:t>
      </w:r>
      <w:proofErr w:type="gramStart"/>
      <w:r w:rsidRPr="00922A53">
        <w:rPr>
          <w:sz w:val="14"/>
        </w:rPr>
        <w:t>in</w:t>
      </w:r>
      <w:proofErr w:type="gramEnd"/>
      <w:r w:rsidRPr="00922A53">
        <w:rPr>
          <w:sz w:val="14"/>
        </w:rPr>
        <w:t xml:space="preserve"> order to regulate, </w:t>
      </w:r>
      <w:proofErr w:type="spellStart"/>
      <w:r w:rsidRPr="00922A53">
        <w:rPr>
          <w:sz w:val="14"/>
        </w:rPr>
        <w:t>racialize</w:t>
      </w:r>
      <w:proofErr w:type="spellEnd"/>
      <w:r w:rsidRPr="00922A53">
        <w:rPr>
          <w:sz w:val="14"/>
        </w:rPr>
        <w:t xml:space="preserv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w:t>
      </w:r>
      <w:proofErr w:type="spellStart"/>
      <w:r w:rsidRPr="00922A53">
        <w:rPr>
          <w:sz w:val="14"/>
        </w:rPr>
        <w:t>racialized</w:t>
      </w:r>
      <w:proofErr w:type="spellEnd"/>
      <w:r w:rsidRPr="00922A53">
        <w:rPr>
          <w:sz w:val="14"/>
        </w:rPr>
        <w:t xml:space="preserve"> body. Thus, a post-colonial understanding of global war needs to think through the </w:t>
      </w:r>
      <w:proofErr w:type="spellStart"/>
      <w:r w:rsidRPr="00922A53">
        <w:rPr>
          <w:sz w:val="14"/>
        </w:rPr>
        <w:t>necropolitics</w:t>
      </w:r>
      <w:proofErr w:type="spellEnd"/>
      <w:r w:rsidRPr="00922A53">
        <w:rPr>
          <w:sz w:val="14"/>
        </w:rPr>
        <w:t xml:space="preserve">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w:t>
      </w:r>
      <w:proofErr w:type="gramStart"/>
      <w:r w:rsidRPr="00922A53">
        <w:rPr>
          <w:sz w:val="14"/>
        </w:rPr>
        <w:t>coincides</w:t>
      </w:r>
      <w:proofErr w:type="gramEnd"/>
      <w:r w:rsidRPr="00922A53">
        <w:rPr>
          <w:sz w:val="14"/>
        </w:rPr>
        <w:t xml:space="preserve">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w:t>
      </w:r>
      <w:proofErr w:type="gramStart"/>
      <w:r w:rsidRPr="00922A53">
        <w:rPr>
          <w:sz w:val="14"/>
        </w:rPr>
        <w:t>?had</w:t>
      </w:r>
      <w:proofErr w:type="gramEnd"/>
      <w:r w:rsidRPr="00922A53">
        <w:rPr>
          <w:sz w:val="14"/>
        </w:rPr>
        <w:t xml:space="preserve"> declared war on the government" and "legal and illegal government squads were???</w:t>
      </w:r>
      <w:proofErr w:type="gramStart"/>
      <w:r w:rsidRPr="00922A53">
        <w:rPr>
          <w:sz w:val="14"/>
        </w:rPr>
        <w:t>sent</w:t>
      </w:r>
      <w:proofErr w:type="gramEnd"/>
      <w:r w:rsidRPr="00922A53">
        <w:rPr>
          <w:sz w:val="14"/>
        </w:rPr>
        <w:t xml:space="preserve"> out to hunt down" both groups. In this instance, the Hobbesian rhetoric of a "war of all against all" is more than a </w:t>
      </w:r>
      <w:proofErr w:type="spellStart"/>
      <w:r w:rsidRPr="00922A53">
        <w:rPr>
          <w:sz w:val="14"/>
        </w:rPr>
        <w:t>clich</w:t>
      </w:r>
      <w:proofErr w:type="spellEnd"/>
      <w:proofErr w:type="gramStart"/>
      <w:r w:rsidRPr="00922A53">
        <w:rPr>
          <w:sz w:val="14"/>
        </w:rPr>
        <w:t>??.</w:t>
      </w:r>
      <w:proofErr w:type="gramEnd"/>
      <w:r w:rsidRPr="00922A53">
        <w:rPr>
          <w:sz w:val="14"/>
        </w:rPr>
        <w:t xml:space="preserve">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w:t>
      </w:r>
      <w:proofErr w:type="gramStart"/>
      <w:r w:rsidRPr="00922A53">
        <w:rPr>
          <w:sz w:val="14"/>
        </w:rPr>
        <w:t>.,</w:t>
      </w:r>
      <w:proofErr w:type="gramEnd"/>
      <w:r w:rsidRPr="00922A53">
        <w:rPr>
          <w:sz w:val="14"/>
        </w:rPr>
        <w:t xml:space="preserve"> 98) and for which "[t]here is no hope of affixing blame" (ibid., 17). In short, the "reason for war was war" (ibid</w:t>
      </w:r>
      <w:proofErr w:type="gramStart"/>
      <w:r w:rsidRPr="00922A53">
        <w:rPr>
          <w:sz w:val="14"/>
        </w:rPr>
        <w:t>.,</w:t>
      </w:r>
      <w:proofErr w:type="gramEnd"/>
      <w:r w:rsidRPr="00922A53">
        <w:rPr>
          <w:sz w:val="14"/>
        </w:rPr>
        <w:t xml:space="preserve"> 43). At first glance, the narrative's emphasis on the war's self-perpetuating dynamics implies a Hobbesian understanding of violence as the natural state of human existence. At the same time, it translates the actual politics of Sri Lanka's war into the </w:t>
      </w:r>
      <w:proofErr w:type="spellStart"/>
      <w:r w:rsidRPr="00922A53">
        <w:rPr>
          <w:sz w:val="14"/>
        </w:rPr>
        <w:t>Deleuzean</w:t>
      </w:r>
      <w:proofErr w:type="spellEnd"/>
      <w:r w:rsidRPr="00922A53">
        <w:rPr>
          <w:sz w:val="14"/>
        </w:rPr>
        <w:t xml:space="preserve"> idiom of the "war machine." For, according to </w:t>
      </w:r>
      <w:proofErr w:type="spellStart"/>
      <w:r w:rsidRPr="00922A53">
        <w:rPr>
          <w:sz w:val="14"/>
        </w:rPr>
        <w:t>Deleuze</w:t>
      </w:r>
      <w:proofErr w:type="spellEnd"/>
      <w:r w:rsidRPr="00922A53">
        <w:rPr>
          <w:sz w:val="14"/>
        </w:rPr>
        <w:t xml:space="preserve"> and </w:t>
      </w:r>
      <w:proofErr w:type="spellStart"/>
      <w:r w:rsidRPr="00922A53">
        <w:rPr>
          <w:sz w:val="14"/>
        </w:rPr>
        <w:t>Guattari</w:t>
      </w:r>
      <w:proofErr w:type="spellEnd"/>
      <w:r w:rsidRPr="00922A53">
        <w:rPr>
          <w:sz w:val="14"/>
        </w:rPr>
        <w:t>, armed conflict functions outside the control and accountability of the "state apparatus??</w:t>
      </w:r>
      <w:proofErr w:type="gramStart"/>
      <w:r w:rsidRPr="00922A53">
        <w:rPr>
          <w:sz w:val="14"/>
        </w:rPr>
        <w:t>?prior</w:t>
      </w:r>
      <w:proofErr w:type="gramEnd"/>
      <w:r w:rsidRPr="00922A53">
        <w:rPr>
          <w:sz w:val="14"/>
        </w:rPr>
        <w:t xml:space="preserve"> to its laws" (1987, 352), and beyond its initial causes. Although such an interpretation of Sri Lanka's war reflects what the political scientist </w:t>
      </w:r>
      <w:proofErr w:type="spellStart"/>
      <w:r w:rsidRPr="00922A53">
        <w:rPr>
          <w:sz w:val="14"/>
        </w:rPr>
        <w:t>Jayadeva</w:t>
      </w:r>
      <w:proofErr w:type="spellEnd"/>
      <w:r w:rsidRPr="00922A53">
        <w:rPr>
          <w:sz w:val="14"/>
        </w:rPr>
        <w:t xml:space="preserve"> </w:t>
      </w:r>
      <w:proofErr w:type="spellStart"/>
      <w:r w:rsidRPr="00922A53">
        <w:rPr>
          <w:sz w:val="14"/>
        </w:rPr>
        <w:t>Uyangoda</w:t>
      </w:r>
      <w:proofErr w:type="spellEnd"/>
      <w:r w:rsidRPr="00922A53">
        <w:rPr>
          <w:sz w:val="14"/>
        </w:rPr>
        <w:t xml:space="preserve">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w:t>
      </w:r>
      <w:proofErr w:type="spellStart"/>
      <w:r w:rsidRPr="00922A53">
        <w:rPr>
          <w:sz w:val="14"/>
        </w:rPr>
        <w:t>Ondaajte</w:t>
      </w:r>
      <w:proofErr w:type="spellEnd"/>
      <w:r w:rsidRPr="00922A53">
        <w:rPr>
          <w:sz w:val="14"/>
        </w:rPr>
        <w:t xml:space="preserve"> 2000, 43). In this scenario, the rule of law has deteriorated into "a belief in??</w:t>
      </w:r>
      <w:proofErr w:type="gramStart"/>
      <w:r w:rsidRPr="00922A53">
        <w:rPr>
          <w:sz w:val="14"/>
        </w:rPr>
        <w:t>?revenge</w:t>
      </w:r>
      <w:proofErr w:type="gramEnd"/>
      <w:r w:rsidRPr="00922A53">
        <w:rPr>
          <w:sz w:val="14"/>
        </w:rPr>
        <w:t xml:space="preserv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922A53">
        <w:rPr>
          <w:rStyle w:val="StyleUnderline"/>
        </w:rPr>
        <w:t>that the narrative's tendency to locate</w:t>
      </w:r>
      <w:r w:rsidRPr="00922A53">
        <w:rPr>
          <w:sz w:val="14"/>
        </w:rPr>
        <w:t xml:space="preserve"> the dynamics of Sri Lanka's </w:t>
      </w:r>
      <w:r w:rsidRPr="00922A53">
        <w:rPr>
          <w:rStyle w:val="StyleUnderline"/>
        </w:rPr>
        <w:t>war outside the state</w:t>
      </w:r>
      <w:r w:rsidRPr="00922A53">
        <w:rPr>
          <w:sz w:val="14"/>
        </w:rPr>
        <w:t xml:space="preserve"> and within a post-national vision of a new global order </w:t>
      </w:r>
      <w:r w:rsidRPr="00922A53">
        <w:rPr>
          <w:rStyle w:val="StyleUnderline"/>
        </w:rPr>
        <w:t>generates a normative narrative of global war. On the one hand, it resonates with the</w:t>
      </w:r>
      <w:r w:rsidRPr="00922A53">
        <w:rPr>
          <w:sz w:val="14"/>
        </w:rPr>
        <w:t xml:space="preserve"> </w:t>
      </w:r>
      <w:proofErr w:type="gramStart"/>
      <w:r w:rsidRPr="00922A53">
        <w:rPr>
          <w:sz w:val="14"/>
        </w:rPr>
        <w:t>popular ?</w:t>
      </w:r>
      <w:proofErr w:type="gramEnd"/>
      <w:r w:rsidRPr="00922A53">
        <w:rPr>
          <w:sz w:val="14"/>
        </w:rPr>
        <w:t xml:space="preserve">?? </w:t>
      </w:r>
      <w:proofErr w:type="gramStart"/>
      <w:r w:rsidRPr="00922A53">
        <w:rPr>
          <w:sz w:val="14"/>
        </w:rPr>
        <w:t>though</w:t>
      </w:r>
      <w:proofErr w:type="gramEnd"/>
      <w:r w:rsidRPr="00922A53">
        <w:rPr>
          <w:sz w:val="14"/>
        </w:rPr>
        <w:t xml:space="preserve"> </w:t>
      </w:r>
      <w:r w:rsidRPr="00922A53">
        <w:rPr>
          <w:rStyle w:val="StyleUnderline"/>
        </w:rPr>
        <w:t>misleading</w:t>
      </w:r>
      <w:r w:rsidRPr="00922A53">
        <w:rPr>
          <w:sz w:val="14"/>
        </w:rPr>
        <w:t xml:space="preserve"> ??? </w:t>
      </w:r>
      <w:proofErr w:type="gramStart"/>
      <w:r w:rsidRPr="00922A53">
        <w:rPr>
          <w:rStyle w:val="StyleUnderline"/>
        </w:rPr>
        <w:t>notion</w:t>
      </w:r>
      <w:proofErr w:type="gramEnd"/>
      <w:r w:rsidRPr="00922A53">
        <w:rPr>
          <w:sz w:val="14"/>
        </w:rPr>
        <w:t xml:space="preserve"> that the "appearance </w:t>
      </w:r>
      <w:r w:rsidRPr="00922A53">
        <w:rPr>
          <w:rStyle w:val="StyleUnderline"/>
        </w:rPr>
        <w:t xml:space="preserve">of </w:t>
      </w:r>
      <w:r w:rsidRPr="00922A53">
        <w:rPr>
          <w:rStyle w:val="Emphasis"/>
        </w:rPr>
        <w:t>'failed states'</w:t>
      </w:r>
      <w:r w:rsidRPr="00922A53">
        <w:rPr>
          <w:sz w:val="14"/>
        </w:rPr>
        <w:t xml:space="preserve">," as Samuel Huntington argues in his controversial study The Clash of Civilizations, intensifies "tribal, ethnic, and religious conflict" </w:t>
      </w:r>
      <w:r w:rsidRPr="00922A53">
        <w:rPr>
          <w:rStyle w:val="StyleUnderline"/>
        </w:rPr>
        <w:t>and</w:t>
      </w:r>
      <w:r w:rsidRPr="00922A53">
        <w:rPr>
          <w:sz w:val="14"/>
        </w:rPr>
        <w:t xml:space="preserve"> thus </w:t>
      </w:r>
      <w:r w:rsidRPr="00922A53">
        <w:rPr>
          <w:rStyle w:val="StyleUnderline"/>
        </w:rPr>
        <w:t xml:space="preserve">"contributes to [the] image of </w:t>
      </w:r>
      <w:r w:rsidRPr="00922A53">
        <w:rPr>
          <w:rStyle w:val="Emphasis"/>
        </w:rPr>
        <w:t>a world in anarchy</w:t>
      </w:r>
      <w:r w:rsidRPr="00922A53">
        <w:rPr>
          <w:rStyle w:val="StyleUnderline"/>
        </w:rPr>
        <w:t>"</w:t>
      </w:r>
      <w:r w:rsidRPr="00922A53">
        <w:rPr>
          <w:sz w:val="14"/>
        </w:rPr>
        <w:t xml:space="preserve"> (1996, 35). </w:t>
      </w:r>
      <w:r w:rsidRPr="00922A53">
        <w:rPr>
          <w:rStyle w:val="StyleUnderline"/>
        </w:rPr>
        <w:t>On the other, situating</w:t>
      </w:r>
      <w:r w:rsidRPr="00922A53">
        <w:rPr>
          <w:sz w:val="14"/>
        </w:rPr>
        <w:t xml:space="preserve"> Sri Lanka's </w:t>
      </w:r>
      <w:r w:rsidRPr="00922A53">
        <w:rPr>
          <w:rStyle w:val="StyleUnderline"/>
        </w:rPr>
        <w:t>war outside</w:t>
      </w:r>
      <w:r w:rsidRPr="00922A53">
        <w:rPr>
          <w:sz w:val="14"/>
        </w:rPr>
        <w:t xml:space="preserve"> the </w:t>
      </w:r>
      <w:r w:rsidRPr="00922A53">
        <w:rPr>
          <w:rStyle w:val="StyleUnderline"/>
        </w:rPr>
        <w:t xml:space="preserve">institutions of the state re-inscribes a Hobbesian notion of violence that helps legitimize and </w:t>
      </w:r>
      <w:r w:rsidRPr="00922A53">
        <w:rPr>
          <w:rStyle w:val="Emphasis"/>
        </w:rPr>
        <w:t>cultivate structural violence as</w:t>
      </w:r>
      <w:r w:rsidRPr="00922A53">
        <w:rPr>
          <w:rStyle w:val="StyleUnderline"/>
        </w:rPr>
        <w:t xml:space="preserve"> a </w:t>
      </w:r>
      <w:r w:rsidRPr="00922A53">
        <w:rPr>
          <w:rStyle w:val="Emphasis"/>
        </w:rPr>
        <w:t>permissive</w:t>
      </w:r>
      <w:r w:rsidRPr="00922A53">
        <w:rPr>
          <w:rStyle w:val="StyleUnderline"/>
        </w:rPr>
        <w:t xml:space="preserve"> way of conducting politics</w:t>
      </w:r>
      <w:r w:rsidRPr="00922A53">
        <w:rPr>
          <w:sz w:val="14"/>
        </w:rPr>
        <w:t xml:space="preserve">. Such a reading of violence, however, overlooks that in </w:t>
      </w:r>
      <w:proofErr w:type="gramStart"/>
      <w:r w:rsidRPr="00922A53">
        <w:rPr>
          <w:sz w:val="14"/>
        </w:rPr>
        <w:t>a global</w:t>
      </w:r>
      <w:proofErr w:type="gramEnd"/>
      <w:r w:rsidRPr="00922A53">
        <w:rPr>
          <w:sz w:val="14"/>
        </w:rPr>
        <w:t xml:space="preserve"> context violence has become "profoundly anti-Hobbesian" (</w:t>
      </w:r>
      <w:proofErr w:type="spellStart"/>
      <w:r w:rsidRPr="00922A53">
        <w:rPr>
          <w:sz w:val="14"/>
        </w:rPr>
        <w:t>Balibar</w:t>
      </w:r>
      <w:proofErr w:type="spellEnd"/>
      <w:r w:rsidRPr="00922A53">
        <w:rPr>
          <w:sz w:val="14"/>
        </w:rPr>
        <w:t xml:space="preserve"> 2001, xi). </w:t>
      </w:r>
      <w:proofErr w:type="spellStart"/>
      <w:r w:rsidRPr="00922A53">
        <w:rPr>
          <w:sz w:val="14"/>
        </w:rPr>
        <w:t>Balibar</w:t>
      </w:r>
      <w:proofErr w:type="spellEnd"/>
      <w:r w:rsidRPr="00922A53">
        <w:rPr>
          <w:sz w:val="14"/>
        </w:rPr>
        <w:t xml:space="preserve"> usefully suggests that the twentieth century history of extreme violence has made it impossible to regard violence as "a structural condition that precedes institutions." Instead, he maintains, "we have had to accept??</w:t>
      </w:r>
      <w:proofErr w:type="gramStart"/>
      <w:r w:rsidRPr="00922A53">
        <w:rPr>
          <w:sz w:val="14"/>
        </w:rPr>
        <w:t>?that</w:t>
      </w:r>
      <w:proofErr w:type="gramEnd"/>
      <w:r w:rsidRPr="00922A53">
        <w:rPr>
          <w:sz w:val="14"/>
        </w:rPr>
        <w:t xml:space="preserve"> extreme violence is not post-historical but actually post-institutional." It "arises from institutions as much as it arises against them" (ibid</w:t>
      </w:r>
      <w:proofErr w:type="gramStart"/>
      <w:r w:rsidRPr="00922A53">
        <w:rPr>
          <w:sz w:val="14"/>
        </w:rPr>
        <w:t>.,</w:t>
      </w:r>
      <w:proofErr w:type="gramEnd"/>
      <w:r w:rsidRPr="00922A53">
        <w:rPr>
          <w:sz w:val="14"/>
        </w:rPr>
        <w:t xml:space="preserve">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w:t>
      </w:r>
      <w:proofErr w:type="spellStart"/>
      <w:proofErr w:type="gramStart"/>
      <w:r w:rsidRPr="00922A53">
        <w:rPr>
          <w:sz w:val="14"/>
        </w:rPr>
        <w:t>civilisation</w:t>
      </w:r>
      <w:proofErr w:type="spellEnd"/>
      <w:r w:rsidRPr="00922A53">
        <w:rPr>
          <w:sz w:val="14"/>
        </w:rPr>
        <w:t xml:space="preserve"> ?</w:t>
      </w:r>
      <w:proofErr w:type="gramEnd"/>
      <w:r w:rsidRPr="00922A53">
        <w:rPr>
          <w:sz w:val="14"/>
        </w:rPr>
        <w:t>??Tectonic slips and brutal human violence provided random time-capsules of unhistorical lives??</w:t>
      </w:r>
      <w:proofErr w:type="gramStart"/>
      <w:r w:rsidRPr="00922A53">
        <w:rPr>
          <w:sz w:val="14"/>
        </w:rPr>
        <w:t>?A dog in Pompeii.</w:t>
      </w:r>
      <w:proofErr w:type="gramEnd"/>
      <w:r w:rsidRPr="00922A53">
        <w:rPr>
          <w:sz w:val="14"/>
        </w:rPr>
        <w:t xml:space="preserve"> </w:t>
      </w:r>
      <w:proofErr w:type="gramStart"/>
      <w:r w:rsidRPr="00922A53">
        <w:rPr>
          <w:sz w:val="14"/>
        </w:rPr>
        <w:t>A gardener in Hiroshima" (Ondaatje 2002, 55).</w:t>
      </w:r>
      <w:proofErr w:type="gramEnd"/>
      <w:r w:rsidRPr="00922A53">
        <w:rPr>
          <w:sz w:val="14"/>
        </w:rPr>
        <w:t xml:space="preserve">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w:t>
      </w:r>
      <w:proofErr w:type="gramStart"/>
      <w:r w:rsidRPr="00922A53">
        <w:rPr>
          <w:sz w:val="14"/>
        </w:rPr>
        <w:t>.,</w:t>
      </w:r>
      <w:proofErr w:type="gramEnd"/>
      <w:r w:rsidRPr="00922A53">
        <w:rPr>
          <w:sz w:val="14"/>
        </w:rPr>
        <w:t xml:space="preserve"> 128). In that, Nancy's observation coincides with </w:t>
      </w:r>
      <w:proofErr w:type="spellStart"/>
      <w:r w:rsidRPr="00922A53">
        <w:rPr>
          <w:sz w:val="14"/>
        </w:rPr>
        <w:t>Hardt</w:t>
      </w:r>
      <w:proofErr w:type="spellEnd"/>
      <w:r w:rsidRPr="00922A53">
        <w:rPr>
          <w:sz w:val="14"/>
        </w:rPr>
        <w:t xml:space="preserve"> and </w:t>
      </w:r>
      <w:proofErr w:type="spellStart"/>
      <w:r w:rsidRPr="00922A53">
        <w:rPr>
          <w:sz w:val="14"/>
        </w:rPr>
        <w:t>Negri's</w:t>
      </w:r>
      <w:proofErr w:type="spellEnd"/>
      <w:r w:rsidRPr="00922A53">
        <w:rPr>
          <w:sz w:val="14"/>
        </w:rPr>
        <w:t xml:space="preserve"> that </w:t>
      </w:r>
      <w:r w:rsidRPr="00922A53">
        <w:rPr>
          <w:rStyle w:val="StyleUnderline"/>
        </w:rPr>
        <w:t>the "war on terror"</w:t>
      </w:r>
      <w:r w:rsidRPr="00922A53">
        <w:rPr>
          <w:sz w:val="14"/>
        </w:rPr>
        <w:t xml:space="preserve"> employs a medievalist </w:t>
      </w:r>
      <w:r w:rsidRPr="00922A53">
        <w:rPr>
          <w:rStyle w:val="StyleUnderline"/>
        </w:rPr>
        <w:t xml:space="preserve">rhetoric of just and unjust wars </w:t>
      </w:r>
      <w:r w:rsidRPr="00922A53">
        <w:rPr>
          <w:sz w:val="14"/>
        </w:rPr>
        <w:t xml:space="preserve">that </w:t>
      </w:r>
      <w:r w:rsidRPr="00922A53">
        <w:rPr>
          <w:rStyle w:val="StyleUnderline"/>
        </w:rPr>
        <w:t xml:space="preserve">moralizes </w:t>
      </w:r>
      <w:r w:rsidRPr="00922A53">
        <w:rPr>
          <w:sz w:val="14"/>
        </w:rPr>
        <w:t xml:space="preserve">rather than legitimizes the use of </w:t>
      </w:r>
      <w:r w:rsidRPr="00922A53">
        <w:rPr>
          <w:rStyle w:val="StyleUnderline"/>
        </w:rPr>
        <w:t>global violence by putting it outside the realm of reason and critique</w:t>
      </w:r>
      <w:r w:rsidRPr="00922A53">
        <w:rPr>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922A53">
        <w:rPr>
          <w:rStyle w:val="StyleUnderline"/>
        </w:rPr>
        <w:t xml:space="preserve">violence is normalized as a </w:t>
      </w:r>
      <w:proofErr w:type="spellStart"/>
      <w:r w:rsidRPr="00922A53">
        <w:rPr>
          <w:rStyle w:val="StyleUnderline"/>
        </w:rPr>
        <w:t>transhistorical</w:t>
      </w:r>
      <w:proofErr w:type="spellEnd"/>
      <w:r w:rsidRPr="00922A53">
        <w:rPr>
          <w:rStyle w:val="StyleUnderline"/>
        </w:rPr>
        <w:t xml:space="preserve"> category that fails to address the </w:t>
      </w:r>
      <w:r w:rsidRPr="00922A53">
        <w:rPr>
          <w:rStyle w:val="Emphasis"/>
        </w:rPr>
        <w:t>unequal</w:t>
      </w:r>
      <w:r w:rsidRPr="00922A53">
        <w:rPr>
          <w:rStyle w:val="StyleUnderline"/>
        </w:rPr>
        <w:t xml:space="preserve"> political and economic </w:t>
      </w:r>
      <w:r w:rsidRPr="00922A53">
        <w:rPr>
          <w:rStyle w:val="Emphasis"/>
        </w:rPr>
        <w:t>relations of power</w:t>
      </w:r>
      <w:r w:rsidRPr="00922A53">
        <w:rPr>
          <w:rStyle w:val="StyleUnderline"/>
        </w:rPr>
        <w:t>, which lie at the heart of global wars.</w:t>
      </w:r>
      <w:r w:rsidRPr="00922A53">
        <w:rPr>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w:t>
      </w:r>
      <w:proofErr w:type="spellStart"/>
      <w:r w:rsidRPr="00922A53">
        <w:rPr>
          <w:sz w:val="14"/>
        </w:rPr>
        <w:t>primordialist</w:t>
      </w:r>
      <w:proofErr w:type="spellEnd"/>
      <w:r w:rsidRPr="00922A53">
        <w:rPr>
          <w:sz w:val="14"/>
        </w:rPr>
        <w:t xml:space="preserve"> explanation of what are structurally new wars. As theorists such as </w:t>
      </w:r>
      <w:proofErr w:type="spellStart"/>
      <w:r w:rsidRPr="00922A53">
        <w:rPr>
          <w:sz w:val="14"/>
        </w:rPr>
        <w:t>Appadurai</w:t>
      </w:r>
      <w:proofErr w:type="spellEnd"/>
      <w:r w:rsidRPr="00922A53">
        <w:rPr>
          <w:sz w:val="14"/>
        </w:rPr>
        <w:t xml:space="preserve"> and </w:t>
      </w:r>
      <w:proofErr w:type="spellStart"/>
      <w:r w:rsidRPr="00922A53">
        <w:rPr>
          <w:sz w:val="14"/>
        </w:rPr>
        <w:t>Kaldor</w:t>
      </w:r>
      <w:proofErr w:type="spellEnd"/>
      <w:r w:rsidRPr="00922A53">
        <w:rPr>
          <w:sz w:val="14"/>
        </w:rPr>
        <w:t xml:space="preserve"> have argued, </w:t>
      </w:r>
      <w:r w:rsidRPr="00922A53">
        <w:rPr>
          <w:rStyle w:val="StyleUnderline"/>
        </w:rPr>
        <w:t xml:space="preserve">the </w:t>
      </w:r>
      <w:proofErr w:type="spellStart"/>
      <w:r w:rsidRPr="00922A53">
        <w:rPr>
          <w:rStyle w:val="StyleUnderline"/>
        </w:rPr>
        <w:t>primordialist</w:t>
      </w:r>
      <w:proofErr w:type="spellEnd"/>
      <w:r w:rsidRPr="00922A53">
        <w:rPr>
          <w:rStyle w:val="StyleUnderline"/>
        </w:rPr>
        <w:t xml:space="preserve"> hypothesis of global wars merely reinforces those mass mediated images of global violence that dramatize ethnic wars as pre-modern, </w:t>
      </w:r>
      <w:proofErr w:type="spellStart"/>
      <w:r w:rsidRPr="00922A53">
        <w:rPr>
          <w:rStyle w:val="StyleUnderline"/>
        </w:rPr>
        <w:t>tribalist</w:t>
      </w:r>
      <w:proofErr w:type="spellEnd"/>
      <w:r w:rsidRPr="00922A53">
        <w:rPr>
          <w:rStyle w:val="StyleUnderline"/>
        </w:rPr>
        <w:t xml:space="preserve"> forms of strife</w:t>
      </w:r>
      <w:r w:rsidRPr="00922A53">
        <w:rPr>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w:t>
      </w:r>
      <w:proofErr w:type="spellStart"/>
      <w:r w:rsidRPr="00922A53">
        <w:rPr>
          <w:sz w:val="14"/>
        </w:rPr>
        <w:t>primordialist</w:t>
      </w:r>
      <w:proofErr w:type="spellEnd"/>
      <w:r w:rsidRPr="00922A53">
        <w:rPr>
          <w:sz w:val="14"/>
        </w:rPr>
        <w:t xml:space="preserve">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w:t>
      </w:r>
      <w:proofErr w:type="spellStart"/>
      <w:r w:rsidRPr="00922A53">
        <w:rPr>
          <w:sz w:val="14"/>
        </w:rPr>
        <w:t>Kaldor</w:t>
      </w:r>
      <w:proofErr w:type="spellEnd"/>
      <w:r w:rsidRPr="00922A53">
        <w:rPr>
          <w:sz w:val="14"/>
        </w:rPr>
        <w:t xml:space="preserve"> observes (2001, 113), designates a common way of dealing with them. Thus </w:t>
      </w:r>
      <w:r w:rsidRPr="00922A53">
        <w:rPr>
          <w:rStyle w:val="StyleUnderline"/>
        </w:rPr>
        <w:t xml:space="preserve">the rhetoric of the archaic not merely </w:t>
      </w:r>
      <w:proofErr w:type="spellStart"/>
      <w:r w:rsidRPr="00922A53">
        <w:rPr>
          <w:rStyle w:val="StyleUnderline"/>
        </w:rPr>
        <w:t>dehistoricizes</w:t>
      </w:r>
      <w:proofErr w:type="spellEnd"/>
      <w:r w:rsidRPr="00922A53">
        <w:rPr>
          <w:rStyle w:val="StyleUnderline"/>
        </w:rPr>
        <w:t xml:space="preserve"> violence but contributes to the making of a normative and popular imaginary through which to make global wars thinkable</w:t>
      </w:r>
      <w:r w:rsidRPr="00922A53">
        <w:rPr>
          <w:sz w:val="14"/>
        </w:rPr>
        <w:t xml:space="preserve"> and comprehensible. Thus, their </w:t>
      </w:r>
      <w:r w:rsidRPr="00922A53">
        <w:rPr>
          <w:rStyle w:val="StyleUnderline"/>
        </w:rPr>
        <w:t xml:space="preserve">violent excesses appear to be rooted in </w:t>
      </w:r>
      <w:proofErr w:type="spellStart"/>
      <w:r w:rsidRPr="00922A53">
        <w:rPr>
          <w:rStyle w:val="StyleUnderline"/>
        </w:rPr>
        <w:t>primordialist</w:t>
      </w:r>
      <w:proofErr w:type="spellEnd"/>
      <w:r w:rsidRPr="00922A53">
        <w:rPr>
          <w:rStyle w:val="StyleUnderline"/>
        </w:rPr>
        <w:t xml:space="preserve"> constructions of the failed post-colonial nation-state rather than</w:t>
      </w:r>
      <w:r w:rsidRPr="00922A53">
        <w:rPr>
          <w:sz w:val="14"/>
        </w:rPr>
        <w:t xml:space="preserve"> a phenomenon with </w:t>
      </w:r>
      <w:r w:rsidRPr="00922A53">
        <w:rPr>
          <w:rStyle w:val="StyleUnderline"/>
        </w:rPr>
        <w:t xml:space="preserve">deep-seated roots in the global </w:t>
      </w:r>
      <w:r w:rsidRPr="00922A53">
        <w:rPr>
          <w:rStyle w:val="Emphasis"/>
        </w:rPr>
        <w:t>histories of the present</w:t>
      </w:r>
      <w:r w:rsidRPr="00922A53">
        <w:rPr>
          <w:rStyle w:val="StyleUnderline"/>
        </w:rPr>
        <w:t xml:space="preserve">. </w:t>
      </w:r>
      <w:r w:rsidRPr="00922A53">
        <w:rPr>
          <w:rStyle w:val="Emphasis"/>
        </w:rPr>
        <w:t>Such a</w:t>
      </w:r>
      <w:r w:rsidRPr="00922A53">
        <w:rPr>
          <w:rStyle w:val="StyleUnderline"/>
        </w:rPr>
        <w:t xml:space="preserve"> normative </w:t>
      </w:r>
      <w:r w:rsidRPr="00922A53">
        <w:rPr>
          <w:rStyle w:val="Emphasis"/>
        </w:rPr>
        <w:t>imaginary</w:t>
      </w:r>
      <w:r w:rsidRPr="00922A53">
        <w:rPr>
          <w:rStyle w:val="StyleUnderline"/>
        </w:rPr>
        <w:t xml:space="preserve"> of global war </w:t>
      </w:r>
      <w:r w:rsidRPr="00922A53">
        <w:rPr>
          <w:rStyle w:val="Emphasis"/>
        </w:rPr>
        <w:t>is produced for the</w:t>
      </w:r>
      <w:r w:rsidRPr="00922A53">
        <w:rPr>
          <w:rStyle w:val="StyleUnderline"/>
        </w:rPr>
        <w:t xml:space="preserve"> Global </w:t>
      </w:r>
      <w:r w:rsidRPr="00922A53">
        <w:rPr>
          <w:rStyle w:val="Emphasis"/>
        </w:rPr>
        <w:t>North</w:t>
      </w:r>
      <w:r w:rsidRPr="00922A53">
        <w:rPr>
          <w:sz w:val="14"/>
        </w:rPr>
        <w:t xml:space="preserve"> so as </w:t>
      </w:r>
      <w:r w:rsidRPr="00922A53">
        <w:rPr>
          <w:rStyle w:val="Emphasis"/>
        </w:rPr>
        <w:t xml:space="preserve">to </w:t>
      </w:r>
      <w:proofErr w:type="spellStart"/>
      <w:r w:rsidRPr="00922A53">
        <w:rPr>
          <w:rStyle w:val="Emphasis"/>
        </w:rPr>
        <w:t>dehistoricize</w:t>
      </w:r>
      <w:proofErr w:type="spellEnd"/>
      <w:r w:rsidRPr="00922A53">
        <w:rPr>
          <w:rStyle w:val="Emphasis"/>
        </w:rPr>
        <w:t xml:space="preserve"> its </w:t>
      </w:r>
      <w:r w:rsidRPr="00922A53">
        <w:rPr>
          <w:rStyle w:val="StyleUnderline"/>
        </w:rPr>
        <w:t xml:space="preserve">own </w:t>
      </w:r>
      <w:r w:rsidRPr="00922A53">
        <w:rPr>
          <w:rStyle w:val="Emphasis"/>
        </w:rPr>
        <w:t>position in</w:t>
      </w:r>
      <w:r w:rsidRPr="00922A53">
        <w:rPr>
          <w:rStyle w:val="StyleUnderline"/>
        </w:rPr>
        <w:t xml:space="preserve"> the various colonial </w:t>
      </w:r>
      <w:r w:rsidRPr="00922A53">
        <w:rPr>
          <w:rStyle w:val="Emphasis"/>
        </w:rPr>
        <w:t>processes of nation formation and</w:t>
      </w:r>
      <w:r w:rsidRPr="00922A53">
        <w:rPr>
          <w:rStyle w:val="StyleUnderline"/>
        </w:rPr>
        <w:t xml:space="preserve"> global </w:t>
      </w:r>
      <w:r w:rsidRPr="00922A53">
        <w:rPr>
          <w:rStyle w:val="Emphasis"/>
        </w:rPr>
        <w:t>economic restructuring</w:t>
      </w:r>
      <w:r w:rsidRPr="00922A53">
        <w:rPr>
          <w:rStyle w:val="StyleUnderline"/>
        </w:rPr>
        <w:t xml:space="preserve"> of the Global South</w:t>
      </w:r>
      <w:r w:rsidRPr="00922A53">
        <w:rPr>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w:t>
      </w:r>
      <w:proofErr w:type="spellStart"/>
      <w:r w:rsidRPr="00922A53">
        <w:rPr>
          <w:sz w:val="14"/>
        </w:rPr>
        <w:t>recits</w:t>
      </w:r>
      <w:proofErr w:type="spellEnd"/>
      <w:r w:rsidRPr="00922A53">
        <w:rPr>
          <w:sz w:val="14"/>
        </w:rPr>
        <w:t xml:space="preserve"> of history into a total, singular present of perpetual uncertainty, fear, and political confusion and generate what the post-colonial anthropologist David Scott sees as Sri Lanka's "</w:t>
      </w:r>
      <w:proofErr w:type="spellStart"/>
      <w:r w:rsidRPr="00922A53">
        <w:rPr>
          <w:sz w:val="14"/>
        </w:rPr>
        <w:t>dehistoricized</w:t>
      </w:r>
      <w:proofErr w:type="spellEnd"/>
      <w:r w:rsidRPr="00922A53">
        <w:rPr>
          <w:sz w:val="14"/>
        </w:rPr>
        <w:t xml:space="preserve">" history. Given the important role the claiming of ancient Sinhalese and Hindu history played in the violent identity politics that drive Sri Lanka's war, Scott suggests that devaluing or </w:t>
      </w:r>
      <w:proofErr w:type="spellStart"/>
      <w:r w:rsidRPr="00922A53">
        <w:rPr>
          <w:sz w:val="14"/>
        </w:rPr>
        <w:t>dehistoricizing</w:t>
      </w:r>
      <w:proofErr w:type="spellEnd"/>
      <w:r w:rsidRPr="00922A53">
        <w:rPr>
          <w:sz w:val="14"/>
        </w:rPr>
        <w:t xml:space="preserve"> history as a founding category of Sri Lanka's narrative of the nation breaks the presumably "natural??</w:t>
      </w:r>
      <w:proofErr w:type="gramStart"/>
      <w:r w:rsidRPr="00922A53">
        <w:rPr>
          <w:sz w:val="14"/>
        </w:rPr>
        <w:t>?link</w:t>
      </w:r>
      <w:proofErr w:type="gramEnd"/>
      <w:r w:rsidRPr="00922A53">
        <w:rPr>
          <w:sz w:val="14"/>
        </w:rPr>
        <w:t xml:space="preserve"> between past identities and the legitimacy of present political claims" (1999, 103). This strategy seems useful because it uncouples Sri Lanka's colonially shaped and glorified Sinhalese past from its present claims to political power. We need to note, however, that, according to Scott, </w:t>
      </w:r>
      <w:proofErr w:type="spellStart"/>
      <w:r w:rsidRPr="00922A53">
        <w:rPr>
          <w:sz w:val="14"/>
        </w:rPr>
        <w:t>dehistoricizing</w:t>
      </w:r>
      <w:proofErr w:type="spellEnd"/>
      <w:r w:rsidRPr="00922A53">
        <w:rPr>
          <w:sz w:val="14"/>
        </w:rPr>
        <w:t xml:space="preserve"> the past does not suggest writing from a historical vacuum. Rather, it refers to a process of denaturalizing and, thus, de-legitimizing the normative narratives of </w:t>
      </w:r>
      <w:proofErr w:type="spellStart"/>
      <w:r w:rsidRPr="00922A53">
        <w:rPr>
          <w:sz w:val="14"/>
        </w:rPr>
        <w:t>ethnicized</w:t>
      </w:r>
      <w:proofErr w:type="spellEnd"/>
      <w:r w:rsidRPr="00922A53">
        <w:rPr>
          <w:sz w:val="14"/>
        </w:rPr>
        <w:t xml:space="preserve"> and </w:t>
      </w:r>
      <w:proofErr w:type="spellStart"/>
      <w:r w:rsidRPr="00922A53">
        <w:rPr>
          <w:sz w:val="14"/>
        </w:rPr>
        <w:t>racialized</w:t>
      </w:r>
      <w:proofErr w:type="spellEnd"/>
      <w:r w:rsidRPr="00922A53">
        <w:rPr>
          <w:sz w:val="14"/>
        </w:rPr>
        <w:t xml:space="preserve"> narratives of national identity. Anil's Ghost engages in this process of "</w:t>
      </w:r>
      <w:proofErr w:type="spellStart"/>
      <w:r w:rsidRPr="00922A53">
        <w:rPr>
          <w:sz w:val="14"/>
        </w:rPr>
        <w:t>dehistoricizing</w:t>
      </w:r>
      <w:proofErr w:type="spellEnd"/>
      <w:r w:rsidRPr="00922A53">
        <w:rPr>
          <w:sz w:val="14"/>
        </w:rPr>
        <w:t xml:space="preserve">"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w:t>
      </w:r>
      <w:proofErr w:type="spellStart"/>
      <w:r w:rsidRPr="00922A53">
        <w:rPr>
          <w:sz w:val="14"/>
        </w:rPr>
        <w:t>Sarath's</w:t>
      </w:r>
      <w:proofErr w:type="spellEnd"/>
      <w:r w:rsidRPr="00922A53">
        <w:rPr>
          <w:sz w:val="14"/>
        </w:rPr>
        <w:t xml:space="preserve"> brother, </w:t>
      </w:r>
      <w:proofErr w:type="spellStart"/>
      <w:r w:rsidRPr="00922A53">
        <w:rPr>
          <w:sz w:val="14"/>
        </w:rPr>
        <w:t>Gamini</w:t>
      </w:r>
      <w:proofErr w:type="spellEnd"/>
      <w:r w:rsidRPr="00922A53">
        <w:rPr>
          <w:sz w:val="14"/>
        </w:rPr>
        <w:t xml:space="preserve">, condemns as "the last two hundred years of Western political writing" (Ondaatje 2000, 285). Steeped in the imperial project of the West, </w:t>
      </w:r>
      <w:r w:rsidRPr="00922A53">
        <w:rPr>
          <w:sz w:val="16"/>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922A53">
        <w:rPr>
          <w:sz w:val="14"/>
        </w:rPr>
        <w:t xml:space="preserve">. This critique is perhaps most articulated through the character of </w:t>
      </w:r>
      <w:proofErr w:type="spellStart"/>
      <w:r w:rsidRPr="00922A53">
        <w:rPr>
          <w:sz w:val="14"/>
        </w:rPr>
        <w:t>Palipana</w:t>
      </w:r>
      <w:proofErr w:type="spellEnd"/>
      <w:r w:rsidRPr="00922A53">
        <w:rPr>
          <w:sz w:val="14"/>
        </w:rPr>
        <w:t xml:space="preserve">, </w:t>
      </w:r>
      <w:proofErr w:type="spellStart"/>
      <w:r w:rsidRPr="00922A53">
        <w:rPr>
          <w:sz w:val="14"/>
        </w:rPr>
        <w:t>Sarath's</w:t>
      </w:r>
      <w:proofErr w:type="spellEnd"/>
      <w:r w:rsidRPr="00922A53">
        <w:rPr>
          <w:sz w:val="14"/>
        </w:rPr>
        <w:t xml:space="preserve"> teacher and Sri Lanka's formerly renowned but now fallen anthropologist. Once an agent of Sri Lanka's anti-colonial liberation movement, </w:t>
      </w:r>
      <w:proofErr w:type="spellStart"/>
      <w:r w:rsidRPr="00922A53">
        <w:rPr>
          <w:sz w:val="14"/>
        </w:rPr>
        <w:t>Palipana</w:t>
      </w:r>
      <w:proofErr w:type="spellEnd"/>
      <w:r w:rsidRPr="00922A53">
        <w:rPr>
          <w:sz w:val="14"/>
        </w:rPr>
        <w:t xml:space="preserve"> represents the generation of cultural nationalist who sought history and national identity in an essentially Sinhalese culture and natural environment. Rather than employing empirical and colonial methods of knowledge production and historiography, </w:t>
      </w:r>
      <w:proofErr w:type="spellStart"/>
      <w:r w:rsidRPr="00922A53">
        <w:rPr>
          <w:sz w:val="14"/>
        </w:rPr>
        <w:t>Palipana</w:t>
      </w:r>
      <w:proofErr w:type="spellEnd"/>
      <w:r w:rsidRPr="00922A53">
        <w:rPr>
          <w:sz w:val="14"/>
        </w:rPr>
        <w:t xml:space="preserve"> had left the path of scientific objectivity, tinkered with translations of historical texts, and "approached runes??</w:t>
      </w:r>
      <w:proofErr w:type="gramStart"/>
      <w:r w:rsidRPr="00922A53">
        <w:rPr>
          <w:sz w:val="14"/>
        </w:rPr>
        <w:t>?with</w:t>
      </w:r>
      <w:proofErr w:type="gramEnd"/>
      <w:r w:rsidRPr="00922A53">
        <w:rPr>
          <w:sz w:val="14"/>
        </w:rPr>
        <w:t xml:space="preserve"> the pragmatic awareness of locally inherited skills" (Ondaatje 2000, 82) until "the </w:t>
      </w:r>
      <w:proofErr w:type="spellStart"/>
      <w:r w:rsidRPr="00922A53">
        <w:rPr>
          <w:sz w:val="14"/>
        </w:rPr>
        <w:t>unprovable</w:t>
      </w:r>
      <w:proofErr w:type="spellEnd"/>
      <w:r w:rsidRPr="00922A53">
        <w:rPr>
          <w:sz w:val="14"/>
        </w:rPr>
        <w:t xml:space="preserve"> truth emerged" (ibid., 83). Now, years after his fall from scientific grace, </w:t>
      </w:r>
      <w:proofErr w:type="spellStart"/>
      <w:r w:rsidRPr="00922A53">
        <w:rPr>
          <w:sz w:val="14"/>
        </w:rPr>
        <w:t>Palipana</w:t>
      </w:r>
      <w:proofErr w:type="spellEnd"/>
      <w:r w:rsidRPr="00922A53">
        <w:rPr>
          <w:sz w:val="14"/>
        </w:rPr>
        <w:t xml:space="preserve"> lives the life of an ascetic, following the "strict principles of" a "sixth-century sect of monks" (ibid</w:t>
      </w:r>
      <w:proofErr w:type="gramStart"/>
      <w:r w:rsidRPr="00922A53">
        <w:rPr>
          <w:sz w:val="14"/>
        </w:rPr>
        <w:t>.,</w:t>
      </w:r>
      <w:proofErr w:type="gramEnd"/>
      <w:r w:rsidRPr="00922A53">
        <w:rPr>
          <w:sz w:val="14"/>
        </w:rPr>
        <w:t xml:space="preserve"> 84). To him, history and nature have become one, for "all history was filled with sunlight, every hollow was filled with rain" (ibid</w:t>
      </w:r>
      <w:proofErr w:type="gramStart"/>
      <w:r w:rsidRPr="00922A53">
        <w:rPr>
          <w:sz w:val="14"/>
        </w:rPr>
        <w:t>.,</w:t>
      </w:r>
      <w:proofErr w:type="gramEnd"/>
      <w:r w:rsidRPr="00922A53">
        <w:rPr>
          <w:sz w:val="14"/>
        </w:rPr>
        <w:t xml:space="preserve"> 84). Yet, Ondaatje's construction of </w:t>
      </w:r>
      <w:proofErr w:type="spellStart"/>
      <w:r w:rsidRPr="00922A53">
        <w:rPr>
          <w:sz w:val="14"/>
        </w:rPr>
        <w:t>Palipana</w:t>
      </w:r>
      <w:proofErr w:type="spellEnd"/>
      <w:r w:rsidRPr="00922A53">
        <w:rPr>
          <w:sz w:val="14"/>
        </w:rPr>
        <w:t xml:space="preserve"> and his account of the eye-painting ritual of a Buddha </w:t>
      </w:r>
      <w:proofErr w:type="gramStart"/>
      <w:r w:rsidRPr="00922A53">
        <w:rPr>
          <w:sz w:val="14"/>
        </w:rPr>
        <w:t>statue ?</w:t>
      </w:r>
      <w:proofErr w:type="gramEnd"/>
      <w:r w:rsidRPr="00922A53">
        <w:rPr>
          <w:sz w:val="14"/>
        </w:rPr>
        <w:t xml:space="preserve">?? </w:t>
      </w:r>
      <w:proofErr w:type="gramStart"/>
      <w:r w:rsidRPr="00922A53">
        <w:rPr>
          <w:sz w:val="14"/>
        </w:rPr>
        <w:t>a</w:t>
      </w:r>
      <w:proofErr w:type="gramEnd"/>
      <w:r w:rsidRPr="00922A53">
        <w:rPr>
          <w:sz w:val="14"/>
        </w:rPr>
        <w:t xml:space="preserve"> ritual that assumes a central place in the novel's cosmopolitan vision of artisanship as a practice of cultural and religious syncretism in the service of post-conflict community building ??? </w:t>
      </w:r>
      <w:proofErr w:type="gramStart"/>
      <w:r w:rsidRPr="00922A53">
        <w:rPr>
          <w:sz w:val="14"/>
        </w:rPr>
        <w:t>are</w:t>
      </w:r>
      <w:proofErr w:type="gramEnd"/>
      <w:r w:rsidRPr="00922A53">
        <w:rPr>
          <w:sz w:val="14"/>
        </w:rPr>
        <w:t xml:space="preserv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w:t>
      </w:r>
      <w:proofErr w:type="spellStart"/>
      <w:r w:rsidRPr="00922A53">
        <w:rPr>
          <w:sz w:val="14"/>
        </w:rPr>
        <w:t>dehistorizing</w:t>
      </w:r>
      <w:proofErr w:type="spellEnd"/>
      <w:r w:rsidRPr="00922A53">
        <w:rPr>
          <w:sz w:val="14"/>
        </w:rPr>
        <w:t xml:space="preserve">" the character of </w:t>
      </w:r>
      <w:proofErr w:type="spellStart"/>
      <w:r w:rsidRPr="00922A53">
        <w:rPr>
          <w:sz w:val="14"/>
        </w:rPr>
        <w:t>Palipana</w:t>
      </w:r>
      <w:proofErr w:type="spellEnd"/>
      <w:r w:rsidRPr="00922A53">
        <w:rPr>
          <w:sz w:val="14"/>
        </w:rPr>
        <w:t xml:space="preserve">, then, Ondaatje bases this character and the eye-painting ceremony on a central Sri Lankan modernist text, </w:t>
      </w:r>
      <w:proofErr w:type="spellStart"/>
      <w:r w:rsidRPr="00922A53">
        <w:rPr>
          <w:sz w:val="14"/>
        </w:rPr>
        <w:t>Ananada</w:t>
      </w:r>
      <w:proofErr w:type="spellEnd"/>
      <w:r w:rsidRPr="00922A53">
        <w:rPr>
          <w:sz w:val="14"/>
        </w:rPr>
        <w:t xml:space="preserve"> K. </w:t>
      </w:r>
      <w:proofErr w:type="spellStart"/>
      <w:r w:rsidRPr="00922A53">
        <w:rPr>
          <w:sz w:val="14"/>
        </w:rPr>
        <w:t>Coomaraswamy's</w:t>
      </w:r>
      <w:proofErr w:type="spellEnd"/>
      <w:r w:rsidRPr="00922A53">
        <w:rPr>
          <w:sz w:val="14"/>
        </w:rPr>
        <w:t xml:space="preserve"> Mediaeval Sinhalese Art (1908/1956). </w:t>
      </w:r>
      <w:proofErr w:type="spellStart"/>
      <w:proofErr w:type="gramStart"/>
      <w:r w:rsidRPr="00922A53">
        <w:rPr>
          <w:sz w:val="14"/>
        </w:rPr>
        <w:t>Cont</w:t>
      </w:r>
      <w:proofErr w:type="spellEnd"/>
      <w:r w:rsidRPr="00922A53">
        <w:rPr>
          <w:sz w:val="14"/>
        </w:rPr>
        <w:t xml:space="preserve">  For</w:t>
      </w:r>
      <w:proofErr w:type="gramEnd"/>
      <w:r w:rsidRPr="00922A53">
        <w:rPr>
          <w:sz w:val="14"/>
        </w:rPr>
        <w:t xml:space="preserve"> </w:t>
      </w:r>
      <w:proofErr w:type="spellStart"/>
      <w:r w:rsidRPr="00922A53">
        <w:rPr>
          <w:sz w:val="14"/>
        </w:rPr>
        <w:t>Hardt</w:t>
      </w:r>
      <w:proofErr w:type="spellEnd"/>
      <w:r w:rsidRPr="00922A53">
        <w:rPr>
          <w:sz w:val="14"/>
        </w:rPr>
        <w:t xml:space="preserve"> and </w:t>
      </w:r>
      <w:proofErr w:type="spellStart"/>
      <w:r w:rsidRPr="00922A53">
        <w:rPr>
          <w:sz w:val="14"/>
        </w:rPr>
        <w:t>Negri</w:t>
      </w:r>
      <w:proofErr w:type="spellEnd"/>
      <w:r w:rsidRPr="00922A53">
        <w:rPr>
          <w:sz w:val="14"/>
        </w:rPr>
        <w:t xml:space="preserve">,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w:t>
      </w:r>
      <w:proofErr w:type="spellStart"/>
      <w:r w:rsidRPr="00922A53">
        <w:rPr>
          <w:sz w:val="14"/>
        </w:rPr>
        <w:t>Hardt</w:t>
      </w:r>
      <w:proofErr w:type="spellEnd"/>
      <w:r w:rsidRPr="00922A53">
        <w:rPr>
          <w:sz w:val="14"/>
        </w:rPr>
        <w:t xml:space="preserve"> and </w:t>
      </w:r>
      <w:proofErr w:type="spellStart"/>
      <w:r w:rsidRPr="00922A53">
        <w:rPr>
          <w:sz w:val="14"/>
        </w:rPr>
        <w:t>Negri's</w:t>
      </w:r>
      <w:proofErr w:type="spellEnd"/>
      <w:r w:rsidRPr="00922A53">
        <w:rPr>
          <w:sz w:val="14"/>
        </w:rPr>
        <w:t xml:space="preserve">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w:t>
      </w:r>
      <w:proofErr w:type="gramStart"/>
      <w:r w:rsidRPr="00922A53">
        <w:rPr>
          <w:sz w:val="14"/>
        </w:rPr>
        <w:t>.,</w:t>
      </w:r>
      <w:proofErr w:type="gramEnd"/>
      <w:r w:rsidRPr="00922A53">
        <w:rPr>
          <w:sz w:val="14"/>
        </w:rPr>
        <w:t xml:space="preserve"> 8), the United States </w:t>
      </w:r>
      <w:proofErr w:type="spellStart"/>
      <w:r w:rsidRPr="00922A53">
        <w:rPr>
          <w:sz w:val="14"/>
        </w:rPr>
        <w:t>instrumentalizes</w:t>
      </w:r>
      <w:proofErr w:type="spellEnd"/>
      <w:r w:rsidRPr="00922A53">
        <w:rPr>
          <w:sz w:val="14"/>
        </w:rPr>
        <w:t xml:space="preserve"> and maintains war as a state of exception in the name of global security and thus seeks to consolidate its hegemonic role within Empire. Although </w:t>
      </w:r>
      <w:proofErr w:type="spellStart"/>
      <w:r w:rsidRPr="00922A53">
        <w:rPr>
          <w:sz w:val="14"/>
        </w:rPr>
        <w:t>Hardt</w:t>
      </w:r>
      <w:proofErr w:type="spellEnd"/>
      <w:r w:rsidRPr="00922A53">
        <w:rPr>
          <w:sz w:val="14"/>
        </w:rPr>
        <w:t xml:space="preserve"> and </w:t>
      </w:r>
      <w:proofErr w:type="spellStart"/>
      <w:r w:rsidRPr="00922A53">
        <w:rPr>
          <w:sz w:val="14"/>
        </w:rPr>
        <w:t>Negri</w:t>
      </w:r>
      <w:proofErr w:type="spellEnd"/>
      <w:r w:rsidRPr="00922A53">
        <w:rPr>
          <w:sz w:val="14"/>
        </w:rPr>
        <w:t xml:space="preserve"> openly disagree with </w:t>
      </w:r>
      <w:proofErr w:type="spellStart"/>
      <w:r w:rsidRPr="00922A53">
        <w:rPr>
          <w:sz w:val="14"/>
        </w:rPr>
        <w:t>Agamben's</w:t>
      </w:r>
      <w:proofErr w:type="spellEnd"/>
      <w:r w:rsidRPr="00922A53">
        <w:rPr>
          <w:sz w:val="14"/>
        </w:rPr>
        <w:t xml:space="preserve"> reading of the state of exception as defining "power itself as a 'monopoly of violence' " (2004, 364), it seems to me that </w:t>
      </w:r>
      <w:proofErr w:type="spellStart"/>
      <w:r w:rsidRPr="00922A53">
        <w:rPr>
          <w:sz w:val="14"/>
        </w:rPr>
        <w:t>Agamben's</w:t>
      </w:r>
      <w:proofErr w:type="spellEnd"/>
      <w:r w:rsidRPr="00922A53">
        <w:rPr>
          <w:sz w:val="14"/>
        </w:rPr>
        <w:t xml:space="preserve"> theory of the state of exception, as put forward in Homo </w:t>
      </w:r>
      <w:proofErr w:type="spellStart"/>
      <w:r w:rsidRPr="00922A53">
        <w:rPr>
          <w:sz w:val="14"/>
        </w:rPr>
        <w:t>Sacer</w:t>
      </w:r>
      <w:proofErr w:type="spellEnd"/>
      <w:r w:rsidRPr="00922A53">
        <w:rPr>
          <w:sz w:val="14"/>
        </w:rPr>
        <w:t xml:space="preserve"> rather than in States of Exception, might be usefully read alongside </w:t>
      </w:r>
      <w:proofErr w:type="spellStart"/>
      <w:r w:rsidRPr="00922A53">
        <w:rPr>
          <w:sz w:val="14"/>
        </w:rPr>
        <w:t>Hardt</w:t>
      </w:r>
      <w:proofErr w:type="spellEnd"/>
      <w:r w:rsidRPr="00922A53">
        <w:rPr>
          <w:sz w:val="14"/>
        </w:rPr>
        <w:t xml:space="preserve"> and </w:t>
      </w:r>
      <w:proofErr w:type="spellStart"/>
      <w:r w:rsidRPr="00922A53">
        <w:rPr>
          <w:sz w:val="14"/>
        </w:rPr>
        <w:t>Negri's</w:t>
      </w:r>
      <w:proofErr w:type="spellEnd"/>
      <w:r w:rsidRPr="00922A53">
        <w:rPr>
          <w:sz w:val="14"/>
        </w:rPr>
        <w:t xml:space="preserve"> crucial claim that global civil war as well as resistance movements depend on the "production of subjectivity" through immaterial </w:t>
      </w:r>
      <w:proofErr w:type="spellStart"/>
      <w:r w:rsidRPr="00922A53">
        <w:rPr>
          <w:sz w:val="14"/>
        </w:rPr>
        <w:t>labour</w:t>
      </w:r>
      <w:proofErr w:type="spellEnd"/>
      <w:r w:rsidRPr="00922A53">
        <w:rPr>
          <w:sz w:val="14"/>
        </w:rPr>
        <w:t xml:space="preserve"> (2000, 66). What this argument overlooks is that, according to </w:t>
      </w:r>
      <w:proofErr w:type="spellStart"/>
      <w:r w:rsidRPr="00922A53">
        <w:rPr>
          <w:sz w:val="14"/>
        </w:rPr>
        <w:t>Agamben</w:t>
      </w:r>
      <w:proofErr w:type="spellEnd"/>
      <w:r w:rsidRPr="00922A53">
        <w:rPr>
          <w:sz w:val="14"/>
        </w:rPr>
        <w:t xml:space="preserve">, the state of exception constitutes an abject space or "a zone of </w:t>
      </w:r>
      <w:proofErr w:type="spellStart"/>
      <w:r w:rsidRPr="00922A53">
        <w:rPr>
          <w:sz w:val="14"/>
        </w:rPr>
        <w:t>indistinction</w:t>
      </w:r>
      <w:proofErr w:type="spellEnd"/>
      <w:r w:rsidRPr="00922A53">
        <w:rPr>
          <w:sz w:val="14"/>
        </w:rPr>
        <w:t xml:space="preserve"> between outside and inside, exclusion and inclusion" (1998, 181), where subjectivity enters a political and legal order solely on grounds of its exclusion. Moreover, the </w:t>
      </w:r>
      <w:proofErr w:type="gramStart"/>
      <w:r w:rsidRPr="00922A53">
        <w:rPr>
          <w:sz w:val="14"/>
        </w:rPr>
        <w:t>sovereign ?</w:t>
      </w:r>
      <w:proofErr w:type="gramEnd"/>
      <w:r w:rsidRPr="00922A53">
        <w:rPr>
          <w:sz w:val="14"/>
        </w:rPr>
        <w:t xml:space="preserve">?? </w:t>
      </w:r>
      <w:proofErr w:type="gramStart"/>
      <w:r w:rsidRPr="00922A53">
        <w:rPr>
          <w:sz w:val="14"/>
        </w:rPr>
        <w:t>albeit</w:t>
      </w:r>
      <w:proofErr w:type="gramEnd"/>
      <w:r w:rsidRPr="00922A53">
        <w:rPr>
          <w:sz w:val="14"/>
        </w:rPr>
        <w:t xml:space="preserve"> a nation, sovereign power, or global network of power ??? </w:t>
      </w:r>
      <w:proofErr w:type="gramStart"/>
      <w:r w:rsidRPr="00922A53">
        <w:rPr>
          <w:sz w:val="14"/>
        </w:rPr>
        <w:t>can</w:t>
      </w:r>
      <w:proofErr w:type="gramEnd"/>
      <w:r w:rsidRPr="00922A53">
        <w:rPr>
          <w:sz w:val="14"/>
        </w:rPr>
        <w:t xml:space="preserve">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w:t>
      </w:r>
      <w:proofErr w:type="spellStart"/>
      <w:r w:rsidRPr="00922A53">
        <w:rPr>
          <w:sz w:val="14"/>
        </w:rPr>
        <w:t>originary</w:t>
      </w:r>
      <w:proofErr w:type="spellEnd"/>
      <w:r w:rsidRPr="00922A53">
        <w:rPr>
          <w:sz w:val="14"/>
        </w:rPr>
        <w:t xml:space="preserve"> activity" of global civil war is the violent conflation of political and social relationship and thereby the "production of bare life" (ibid</w:t>
      </w:r>
      <w:proofErr w:type="gramStart"/>
      <w:r w:rsidRPr="00922A53">
        <w:rPr>
          <w:sz w:val="14"/>
        </w:rPr>
        <w:t>.,</w:t>
      </w:r>
      <w:proofErr w:type="gramEnd"/>
      <w:r w:rsidRPr="00922A53">
        <w:rPr>
          <w:sz w:val="14"/>
        </w:rPr>
        <w:t xml:space="preserve">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w:t>
      </w:r>
      <w:proofErr w:type="gramStart"/>
      <w:r w:rsidRPr="00922A53">
        <w:rPr>
          <w:sz w:val="14"/>
        </w:rPr>
        <w:t>the</w:t>
      </w:r>
      <w:proofErr w:type="gramEnd"/>
      <w:r w:rsidRPr="00922A53">
        <w:rPr>
          <w:sz w:val="14"/>
        </w:rPr>
        <w:t xml:space="preserve"> tradition of the oppressed teaches us that the 'state of emergency' in which we live is not the exception but the rule. We must attain to a conception of history that is in keeping with this insight" (1968, 257). Benjamin's statement, as </w:t>
      </w:r>
      <w:proofErr w:type="spellStart"/>
      <w:r w:rsidRPr="00922A53">
        <w:rPr>
          <w:sz w:val="14"/>
        </w:rPr>
        <w:t>Homi</w:t>
      </w:r>
      <w:proofErr w:type="spellEnd"/>
      <w:r w:rsidRPr="00922A53">
        <w:rPr>
          <w:sz w:val="14"/>
        </w:rPr>
        <w:t xml:space="preserve"> </w:t>
      </w:r>
      <w:proofErr w:type="spellStart"/>
      <w:r w:rsidRPr="00922A53">
        <w:rPr>
          <w:sz w:val="14"/>
        </w:rPr>
        <w:t>Bhabha</w:t>
      </w:r>
      <w:proofErr w:type="spellEnd"/>
      <w:r w:rsidRPr="00922A53">
        <w:rPr>
          <w:sz w:val="14"/>
        </w:rPr>
        <w:t xml:space="preserve"> reminds us half a century later in his essay "Interrogating Identity," can be usefully advanced for a critical analysis of the </w:t>
      </w:r>
      <w:proofErr w:type="gramStart"/>
      <w:r w:rsidRPr="00922A53">
        <w:rPr>
          <w:sz w:val="14"/>
        </w:rPr>
        <w:t>dialectical ?</w:t>
      </w:r>
      <w:proofErr w:type="gramEnd"/>
      <w:r w:rsidRPr="00922A53">
        <w:rPr>
          <w:sz w:val="14"/>
        </w:rPr>
        <w:t xml:space="preserve">?? </w:t>
      </w:r>
      <w:proofErr w:type="gramStart"/>
      <w:r w:rsidRPr="00922A53">
        <w:rPr>
          <w:sz w:val="14"/>
        </w:rPr>
        <w:t>if</w:t>
      </w:r>
      <w:proofErr w:type="gramEnd"/>
      <w:r w:rsidRPr="00922A53">
        <w:rPr>
          <w:sz w:val="14"/>
        </w:rPr>
        <w:t xml:space="preserve"> not revolutionary ??? </w:t>
      </w:r>
      <w:proofErr w:type="gramStart"/>
      <w:r w:rsidRPr="00922A53">
        <w:rPr>
          <w:sz w:val="14"/>
        </w:rPr>
        <w:t>relationship</w:t>
      </w:r>
      <w:proofErr w:type="gramEnd"/>
      <w:r w:rsidRPr="00922A53">
        <w:rPr>
          <w:sz w:val="14"/>
        </w:rPr>
        <w:t xml:space="preserve"> between oppression, violence, and anti-colonial historiography. Indeed, "the state of emergency," as </w:t>
      </w:r>
      <w:proofErr w:type="spellStart"/>
      <w:r w:rsidRPr="00922A53">
        <w:rPr>
          <w:sz w:val="14"/>
        </w:rPr>
        <w:t>Bhabha</w:t>
      </w:r>
      <w:proofErr w:type="spellEnd"/>
      <w:r w:rsidRPr="00922A53">
        <w:rPr>
          <w:sz w:val="14"/>
        </w:rPr>
        <w:t xml:space="preserve"> says, "is also always a state of emergence" (1994, 41). Read in the context of today's global state of exception, namely the recurrence and intensification of ethnic civil wars across the globe and the coincidence of democratic and totalitarian forms of political rule, </w:t>
      </w:r>
      <w:proofErr w:type="spellStart"/>
      <w:r w:rsidRPr="00922A53">
        <w:rPr>
          <w:sz w:val="14"/>
        </w:rPr>
        <w:t>Bhabha's</w:t>
      </w:r>
      <w:proofErr w:type="spellEnd"/>
      <w:r w:rsidRPr="00922A53">
        <w:rPr>
          <w:sz w:val="14"/>
        </w:rPr>
        <w:t xml:space="preserve"> statement entails a number of risks and suggestions for a post-colonial historiography of global civil war. First, </w:t>
      </w:r>
      <w:proofErr w:type="spellStart"/>
      <w:r w:rsidRPr="00922A53">
        <w:rPr>
          <w:sz w:val="14"/>
        </w:rPr>
        <w:t>Bhabha's</w:t>
      </w:r>
      <w:proofErr w:type="spellEnd"/>
      <w:r w:rsidRPr="00922A53">
        <w:rPr>
          <w:sz w:val="14"/>
        </w:rPr>
        <w:t xml:space="preserve">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w:t>
      </w:r>
      <w:proofErr w:type="spellStart"/>
      <w:r w:rsidRPr="00922A53">
        <w:rPr>
          <w:sz w:val="14"/>
        </w:rPr>
        <w:t>spectralize</w:t>
      </w:r>
      <w:proofErr w:type="spellEnd"/>
      <w:r w:rsidRPr="00922A53">
        <w:rPr>
          <w:sz w:val="14"/>
        </w:rPr>
        <w:t xml:space="preserve"> the post-colonial nation-state as a deferred promise of decolonization. It is through this perspective that we can critically evaluate </w:t>
      </w:r>
      <w:proofErr w:type="spellStart"/>
      <w:r w:rsidRPr="00922A53">
        <w:rPr>
          <w:sz w:val="14"/>
        </w:rPr>
        <w:t>Hardt</w:t>
      </w:r>
      <w:proofErr w:type="spellEnd"/>
      <w:r w:rsidRPr="00922A53">
        <w:rPr>
          <w:sz w:val="14"/>
        </w:rPr>
        <w:t xml:space="preserve"> and </w:t>
      </w:r>
      <w:proofErr w:type="spellStart"/>
      <w:r w:rsidRPr="00922A53">
        <w:rPr>
          <w:sz w:val="14"/>
        </w:rPr>
        <w:t>Negri's</w:t>
      </w:r>
      <w:proofErr w:type="spellEnd"/>
      <w:r w:rsidRPr="00922A53">
        <w:rPr>
          <w:sz w:val="14"/>
        </w:rPr>
        <w:t xml:space="preserve">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w:t>
      </w:r>
      <w:proofErr w:type="gramStart"/>
      <w:r w:rsidRPr="00922A53">
        <w:rPr>
          <w:sz w:val="14"/>
        </w:rPr>
        <w:t>.,</w:t>
      </w:r>
      <w:proofErr w:type="gramEnd"/>
      <w:r w:rsidRPr="00922A53">
        <w:rPr>
          <w:sz w:val="14"/>
        </w:rPr>
        <w:t xml:space="preserve"> 344). Notwithstanding the concept's romantic and utopian inflections, democratic violence also derives from </w:t>
      </w:r>
      <w:proofErr w:type="spellStart"/>
      <w:r w:rsidRPr="00922A53">
        <w:rPr>
          <w:sz w:val="14"/>
        </w:rPr>
        <w:t>Hardt</w:t>
      </w:r>
      <w:proofErr w:type="spellEnd"/>
      <w:r w:rsidRPr="00922A53">
        <w:rPr>
          <w:sz w:val="14"/>
        </w:rPr>
        <w:t xml:space="preserve"> and </w:t>
      </w:r>
      <w:proofErr w:type="spellStart"/>
      <w:r w:rsidRPr="00922A53">
        <w:rPr>
          <w:sz w:val="14"/>
        </w:rPr>
        <w:t>Negri's</w:t>
      </w:r>
      <w:proofErr w:type="spellEnd"/>
      <w:r w:rsidRPr="00922A53">
        <w:rPr>
          <w:sz w:val="14"/>
        </w:rPr>
        <w:t xml:space="preserve">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w:t>
      </w:r>
      <w:proofErr w:type="gramStart"/>
      <w:r w:rsidRPr="00922A53">
        <w:rPr>
          <w:sz w:val="14"/>
        </w:rPr>
        <w:t>.,</w:t>
      </w:r>
      <w:proofErr w:type="gramEnd"/>
      <w:r w:rsidRPr="00922A53">
        <w:rPr>
          <w:sz w:val="14"/>
        </w:rPr>
        <w:t xml:space="preserve"> 67). In one quick stroke, </w:t>
      </w:r>
      <w:proofErr w:type="spellStart"/>
      <w:r w:rsidRPr="00922A53">
        <w:rPr>
          <w:sz w:val="14"/>
        </w:rPr>
        <w:t>Hardt</w:t>
      </w:r>
      <w:proofErr w:type="spellEnd"/>
      <w:r w:rsidRPr="00922A53">
        <w:rPr>
          <w:sz w:val="14"/>
        </w:rPr>
        <w:t xml:space="preserve"> and </w:t>
      </w:r>
      <w:proofErr w:type="spellStart"/>
      <w:r w:rsidRPr="00922A53">
        <w:rPr>
          <w:sz w:val="14"/>
        </w:rPr>
        <w:t>Negri</w:t>
      </w:r>
      <w:proofErr w:type="spellEnd"/>
      <w:r w:rsidRPr="00922A53">
        <w:rPr>
          <w:sz w:val="14"/>
        </w:rPr>
        <w:t xml:space="preserve">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922A53">
        <w:rPr>
          <w:rStyle w:val="StyleUnderline"/>
        </w:rPr>
        <w:t xml:space="preserve">a post-colonial analysis of global war must tease out the intersections between the ways in which </w:t>
      </w:r>
      <w:proofErr w:type="spellStart"/>
      <w:r w:rsidRPr="00922A53">
        <w:rPr>
          <w:rStyle w:val="StyleUnderline"/>
        </w:rPr>
        <w:t>racialized</w:t>
      </w:r>
      <w:proofErr w:type="spellEnd"/>
      <w:r w:rsidRPr="00922A53">
        <w:rPr>
          <w:rStyle w:val="StyleUnderline"/>
        </w:rPr>
        <w:t xml:space="preserve"> violence constitutes colonial and post-colonial processes of </w:t>
      </w:r>
      <w:r w:rsidRPr="00922A53">
        <w:rPr>
          <w:rStyle w:val="Emphasis"/>
        </w:rPr>
        <w:t>nation formation</w:t>
      </w:r>
      <w:r w:rsidRPr="00922A53">
        <w:rPr>
          <w:rStyle w:val="StyleUnderline"/>
        </w:rPr>
        <w:t xml:space="preserve"> and helps construct an absolute enemy through which to legitimize global war and to abdicate responsibility for the dehumanizing effects of global economic restructuring</w:t>
      </w:r>
      <w:r w:rsidRPr="00922A53">
        <w:rPr>
          <w:sz w:val="14"/>
        </w:rPr>
        <w:t xml:space="preserve">. Second, while </w:t>
      </w:r>
      <w:proofErr w:type="spellStart"/>
      <w:r w:rsidRPr="00922A53">
        <w:rPr>
          <w:sz w:val="14"/>
        </w:rPr>
        <w:t>Bhabha's</w:t>
      </w:r>
      <w:proofErr w:type="spellEnd"/>
      <w:r w:rsidRPr="00922A53">
        <w:rPr>
          <w:sz w:val="14"/>
        </w:rPr>
        <w:t xml:space="preserve">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w:t>
      </w:r>
      <w:proofErr w:type="spellStart"/>
      <w:r w:rsidRPr="00922A53">
        <w:rPr>
          <w:sz w:val="14"/>
        </w:rPr>
        <w:t>Bhabha</w:t>
      </w:r>
      <w:proofErr w:type="spellEnd"/>
      <w:r w:rsidRPr="00922A53">
        <w:rPr>
          <w:sz w:val="14"/>
        </w:rPr>
        <w:t xml:space="preserve"> 1994, 41). Here, </w:t>
      </w:r>
      <w:proofErr w:type="spellStart"/>
      <w:r w:rsidRPr="00922A53">
        <w:rPr>
          <w:sz w:val="14"/>
        </w:rPr>
        <w:t>Bhabha</w:t>
      </w:r>
      <w:proofErr w:type="spellEnd"/>
      <w:r w:rsidRPr="00922A53">
        <w:rPr>
          <w:sz w:val="14"/>
        </w:rPr>
        <w:t xml:space="preserve">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w:t>
      </w:r>
      <w:proofErr w:type="spellStart"/>
      <w:r w:rsidRPr="00922A53">
        <w:rPr>
          <w:sz w:val="14"/>
        </w:rPr>
        <w:t>Agamben's</w:t>
      </w:r>
      <w:proofErr w:type="spellEnd"/>
      <w:r w:rsidRPr="00922A53">
        <w:rPr>
          <w:sz w:val="14"/>
        </w:rPr>
        <w:t xml:space="preserve"> notion of exception. For in both cases, </w:t>
      </w:r>
      <w:r w:rsidRPr="00922A53">
        <w:rPr>
          <w:rStyle w:val="StyleUnderline"/>
        </w:rPr>
        <w:t xml:space="preserve">the focus of inquiry is the construction of disposable life through the logic of </w:t>
      </w:r>
      <w:proofErr w:type="spellStart"/>
      <w:r w:rsidRPr="00922A53">
        <w:rPr>
          <w:rStyle w:val="StyleUnderline"/>
        </w:rPr>
        <w:t>necropower</w:t>
      </w:r>
      <w:proofErr w:type="spellEnd"/>
      <w:r w:rsidRPr="00922A53">
        <w:rPr>
          <w:rStyle w:val="StyleUnderline"/>
        </w:rPr>
        <w:t xml:space="preserve"> and the collapse of social and political relationships that enable the exercise of particularly </w:t>
      </w:r>
      <w:proofErr w:type="spellStart"/>
      <w:r w:rsidRPr="00922A53">
        <w:rPr>
          <w:rStyle w:val="StyleUnderline"/>
        </w:rPr>
        <w:t>racialized</w:t>
      </w:r>
      <w:proofErr w:type="spellEnd"/>
      <w:r w:rsidRPr="00922A53">
        <w:rPr>
          <w:rStyle w:val="StyleUnderline"/>
        </w:rPr>
        <w:t xml:space="preserve"> forms of violence, including torture and disappearances</w:t>
      </w:r>
      <w:r w:rsidRPr="00922A53">
        <w:rPr>
          <w:sz w:val="14"/>
        </w:rPr>
        <w:t xml:space="preserve">. Third, </w:t>
      </w:r>
      <w:proofErr w:type="spellStart"/>
      <w:r w:rsidRPr="00922A53">
        <w:rPr>
          <w:sz w:val="14"/>
        </w:rPr>
        <w:t>Bhabha's</w:t>
      </w:r>
      <w:proofErr w:type="spellEnd"/>
      <w:r w:rsidRPr="00922A53">
        <w:rPr>
          <w:sz w:val="14"/>
        </w:rPr>
        <w:t xml:space="preserve">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922A53">
        <w:rPr>
          <w:rStyle w:val="StyleUnderline"/>
        </w:rPr>
        <w:t xml:space="preserve">combining both terms prematurely translates the violence of the political event into that of metaphor and risks erasing the micro- or quotidian narratives of </w:t>
      </w:r>
      <w:proofErr w:type="gramStart"/>
      <w:r w:rsidRPr="00922A53">
        <w:rPr>
          <w:rStyle w:val="StyleUnderline"/>
        </w:rPr>
        <w:t>violence</w:t>
      </w:r>
      <w:r w:rsidRPr="00922A53">
        <w:rPr>
          <w:sz w:val="14"/>
        </w:rPr>
        <w:t xml:space="preserve"> ?</w:t>
      </w:r>
      <w:proofErr w:type="gramEnd"/>
      <w:r w:rsidRPr="00922A53">
        <w:rPr>
          <w:sz w:val="14"/>
        </w:rPr>
        <w:t xml:space="preserve">?? </w:t>
      </w:r>
      <w:proofErr w:type="gramStart"/>
      <w:r w:rsidRPr="00922A53">
        <w:rPr>
          <w:sz w:val="14"/>
        </w:rPr>
        <w:t>such</w:t>
      </w:r>
      <w:proofErr w:type="gramEnd"/>
      <w:r w:rsidRPr="00922A53">
        <w:rPr>
          <w:sz w:val="14"/>
        </w:rPr>
        <w:t xml:space="preserve"> as </w:t>
      </w:r>
      <w:proofErr w:type="spellStart"/>
      <w:r w:rsidRPr="00922A53">
        <w:rPr>
          <w:sz w:val="14"/>
        </w:rPr>
        <w:t>Arasanayagam's</w:t>
      </w:r>
      <w:proofErr w:type="spellEnd"/>
      <w:r w:rsidRPr="00922A53">
        <w:rPr>
          <w:sz w:val="14"/>
        </w:rPr>
        <w:t xml:space="preserve"> account of war ??? </w:t>
      </w:r>
      <w:proofErr w:type="gramStart"/>
      <w:r w:rsidRPr="00922A53">
        <w:rPr>
          <w:rStyle w:val="StyleUnderline"/>
        </w:rPr>
        <w:t>that</w:t>
      </w:r>
      <w:proofErr w:type="gramEnd"/>
      <w:r w:rsidRPr="00922A53">
        <w:rPr>
          <w:rStyle w:val="StyleUnderline"/>
        </w:rPr>
        <w:t xml:space="preserve"> both legitimate and are perpetuated by political and social states of emergency</w:t>
      </w:r>
      <w:r w:rsidRPr="00922A53">
        <w:rPr>
          <w:sz w:val="14"/>
        </w:rPr>
        <w:t>.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w:t>
      </w:r>
      <w:proofErr w:type="spellStart"/>
      <w:r w:rsidRPr="00922A53">
        <w:rPr>
          <w:sz w:val="14"/>
        </w:rPr>
        <w:t>Balibar</w:t>
      </w:r>
      <w:proofErr w:type="spellEnd"/>
      <w:r w:rsidRPr="00922A53">
        <w:rPr>
          <w:sz w:val="14"/>
        </w:rPr>
        <w:t xml:space="preserve">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w:t>
      </w:r>
      <w:proofErr w:type="gramStart"/>
      <w:r w:rsidRPr="00922A53">
        <w:rPr>
          <w:sz w:val="14"/>
        </w:rPr>
        <w:t>life ?</w:t>
      </w:r>
      <w:proofErr w:type="gramEnd"/>
      <w:r w:rsidRPr="00922A53">
        <w:rPr>
          <w:sz w:val="14"/>
        </w:rPr>
        <w:t xml:space="preserve">?? </w:t>
      </w:r>
      <w:proofErr w:type="gramStart"/>
      <w:r w:rsidRPr="00922A53">
        <w:rPr>
          <w:sz w:val="14"/>
        </w:rPr>
        <w:t>if</w:t>
      </w:r>
      <w:proofErr w:type="gramEnd"/>
      <w:r w:rsidRPr="00922A53">
        <w:rPr>
          <w:sz w:val="14"/>
        </w:rPr>
        <w:t xml:space="preserve"> at all possible ??? </w:t>
      </w:r>
      <w:proofErr w:type="gramStart"/>
      <w:r w:rsidRPr="00922A53">
        <w:rPr>
          <w:sz w:val="14"/>
        </w:rPr>
        <w:t>attain</w:t>
      </w:r>
      <w:proofErr w:type="gramEnd"/>
      <w:r w:rsidRPr="00922A53">
        <w:rPr>
          <w:sz w:val="14"/>
        </w:rPr>
        <w:t xml:space="preserve"> the status of subjectivity within the dehumanizing logic of exception or global civil war? Fourth, like </w:t>
      </w:r>
      <w:proofErr w:type="spellStart"/>
      <w:r w:rsidRPr="00922A53">
        <w:rPr>
          <w:sz w:val="14"/>
        </w:rPr>
        <w:t>Bhabha</w:t>
      </w:r>
      <w:proofErr w:type="spellEnd"/>
      <w:r w:rsidRPr="00922A53">
        <w:rPr>
          <w:sz w:val="14"/>
        </w:rPr>
        <w:t xml:space="preserve">, </w:t>
      </w:r>
      <w:r w:rsidRPr="00922A53">
        <w:rPr>
          <w:rStyle w:val="StyleUnderline"/>
        </w:rPr>
        <w:t xml:space="preserve">we need to take seriously Benjamin's insight into the </w:t>
      </w:r>
      <w:r w:rsidRPr="00922A53">
        <w:rPr>
          <w:rStyle w:val="Emphasis"/>
        </w:rPr>
        <w:t>intrinsic relationship</w:t>
      </w:r>
      <w:r w:rsidRPr="00922A53">
        <w:rPr>
          <w:rStyle w:val="StyleUnderline"/>
        </w:rPr>
        <w:t xml:space="preserve"> between violence and the conceptualization of </w:t>
      </w:r>
      <w:r w:rsidRPr="00922A53">
        <w:rPr>
          <w:rStyle w:val="Emphasis"/>
        </w:rPr>
        <w:t>history</w:t>
      </w:r>
      <w:r w:rsidRPr="00922A53">
        <w:rPr>
          <w:sz w:val="14"/>
        </w:rPr>
        <w:t xml:space="preserve">. Notwithstanding </w:t>
      </w:r>
      <w:proofErr w:type="spellStart"/>
      <w:r w:rsidRPr="00922A53">
        <w:rPr>
          <w:sz w:val="14"/>
        </w:rPr>
        <w:t>Bhabha's</w:t>
      </w:r>
      <w:proofErr w:type="spellEnd"/>
      <w:r w:rsidRPr="00922A53">
        <w:rPr>
          <w:sz w:val="14"/>
        </w:rPr>
        <w:t xml:space="preserve"> pivotal argument that the violence of a "unitary notion of history" generates a "unitary," and therefore extremely violent, "concept of man" (1994, 42), I wish to caution, alongside Benjamin's analysis of fascism, that </w:t>
      </w:r>
      <w:r w:rsidRPr="00922A53">
        <w:rPr>
          <w:rStyle w:val="StyleUnderline"/>
        </w:rPr>
        <w:t>what enables today's global civil war is that even "its opponents treat it as a historical norm"</w:t>
      </w:r>
      <w:r w:rsidRPr="00922A53">
        <w:rPr>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w:t>
      </w:r>
      <w:proofErr w:type="spellStart"/>
      <w:r w:rsidRPr="00922A53">
        <w:rPr>
          <w:sz w:val="14"/>
        </w:rPr>
        <w:t>dehistoricized</w:t>
      </w:r>
      <w:proofErr w:type="spellEnd"/>
      <w:r w:rsidRPr="00922A53">
        <w:rPr>
          <w:sz w:val="14"/>
        </w:rPr>
        <w:t xml:space="preserve"> concepts of the global increase of </w:t>
      </w:r>
      <w:proofErr w:type="spellStart"/>
      <w:r w:rsidRPr="00922A53">
        <w:rPr>
          <w:sz w:val="14"/>
        </w:rPr>
        <w:t>racialized</w:t>
      </w:r>
      <w:proofErr w:type="spellEnd"/>
      <w:r w:rsidRPr="00922A53">
        <w:rPr>
          <w:sz w:val="14"/>
        </w:rPr>
        <w:t xml:space="preserve"> violence and war. It seems to me, however, that </w:t>
      </w:r>
      <w:r w:rsidRPr="00922A53">
        <w:rPr>
          <w:rStyle w:val="StyleUnderline"/>
        </w:rPr>
        <w:t xml:space="preserve">the enormous rise of violence inflicted by global civil wars requires a post-colonial historiography and critique of global war that questions notions of history based on cultural fragmentation, rupture, and </w:t>
      </w:r>
      <w:proofErr w:type="spellStart"/>
      <w:r w:rsidRPr="00922A53">
        <w:rPr>
          <w:rStyle w:val="StyleUnderline"/>
        </w:rPr>
        <w:t>totalization</w:t>
      </w:r>
      <w:proofErr w:type="spellEnd"/>
      <w:r w:rsidRPr="00922A53">
        <w:rPr>
          <w:sz w:val="14"/>
        </w:rPr>
        <w:t xml:space="preserve">. Instead, </w:t>
      </w:r>
      <w:r w:rsidRPr="00922A53">
        <w:rPr>
          <w:rStyle w:val="StyleUnderline"/>
        </w:rPr>
        <w:t>such a historiography must seek out patterns of connection and connectivity</w:t>
      </w:r>
      <w:r w:rsidRPr="00922A53">
        <w:rPr>
          <w:sz w:val="14"/>
        </w:rPr>
        <w:t xml:space="preserve">. But more importantly, as I have argued in this paper, </w:t>
      </w:r>
      <w:r w:rsidRPr="00922A53">
        <w:rPr>
          <w:rStyle w:val="StyleUnderline"/>
        </w:rPr>
        <w:t>it must</w:t>
      </w:r>
      <w:r w:rsidRPr="00922A53">
        <w:rPr>
          <w:sz w:val="14"/>
        </w:rPr>
        <w:t xml:space="preserve"> trace the post-colonial moment of global civil war </w:t>
      </w:r>
      <w:r w:rsidRPr="00922A53">
        <w:rPr>
          <w:rStyle w:val="StyleUnderline"/>
        </w:rPr>
        <w:t>and</w:t>
      </w:r>
      <w:r w:rsidRPr="00922A53">
        <w:rPr>
          <w:sz w:val="14"/>
        </w:rPr>
        <w:t xml:space="preserve"> begin to </w:t>
      </w:r>
      <w:r w:rsidRPr="00922A53">
        <w:rPr>
          <w:rStyle w:val="StyleUnderline"/>
        </w:rPr>
        <w:t xml:space="preserve">read contemporary war through the interconnected </w:t>
      </w:r>
      <w:proofErr w:type="spellStart"/>
      <w:r w:rsidRPr="00922A53">
        <w:rPr>
          <w:rStyle w:val="StyleUnderline"/>
        </w:rPr>
        <w:t>necropolitics</w:t>
      </w:r>
      <w:proofErr w:type="spellEnd"/>
      <w:r w:rsidRPr="00922A53">
        <w:rPr>
          <w:rStyle w:val="StyleUnderline"/>
        </w:rPr>
        <w:t xml:space="preserve"> of global and imperial warfare</w:t>
      </w:r>
      <w:r w:rsidRPr="00922A53">
        <w:rPr>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w:t>
      </w:r>
      <w:proofErr w:type="spellStart"/>
      <w:r w:rsidRPr="00922A53">
        <w:rPr>
          <w:sz w:val="14"/>
        </w:rPr>
        <w:t>rescripting</w:t>
      </w:r>
      <w:proofErr w:type="spellEnd"/>
      <w:r w:rsidRPr="00922A53">
        <w:rPr>
          <w:sz w:val="14"/>
        </w:rPr>
        <w:t xml:space="preserve"> of both the normalizing narratives and </w:t>
      </w:r>
      <w:proofErr w:type="spellStart"/>
      <w:r w:rsidRPr="00922A53">
        <w:rPr>
          <w:sz w:val="14"/>
        </w:rPr>
        <w:t>racialized</w:t>
      </w:r>
      <w:proofErr w:type="spellEnd"/>
      <w:r w:rsidRPr="00922A53">
        <w:rPr>
          <w:sz w:val="14"/>
        </w:rPr>
        <w:t xml:space="preserve"> embodiment of global civil warfare. </w:t>
      </w:r>
    </w:p>
    <w:p w14:paraId="485BD57F" w14:textId="77777777" w:rsidR="00B529DD" w:rsidRPr="00922A53" w:rsidRDefault="00B529DD" w:rsidP="00B529DD">
      <w:pPr>
        <w:pStyle w:val="Heading4"/>
      </w:pPr>
      <w:r w:rsidRPr="00922A53">
        <w:t xml:space="preserve">The alternative is a </w:t>
      </w:r>
      <w:r w:rsidRPr="00922A53">
        <w:rPr>
          <w:u w:val="single"/>
        </w:rPr>
        <w:t>genealogy</w:t>
      </w:r>
      <w:r w:rsidRPr="00922A53">
        <w:t xml:space="preserve"> of semi-colonial catachresis intrinsic to the 1AC—that undermines the stable, univocal narrative of the nation-state and rewrites history towards emancipatory outcomes </w:t>
      </w:r>
    </w:p>
    <w:p w14:paraId="061A36EB" w14:textId="77777777" w:rsidR="00B529DD" w:rsidRPr="00922A53" w:rsidRDefault="00B529DD" w:rsidP="00B529DD">
      <w:r w:rsidRPr="00922A53">
        <w:rPr>
          <w:rStyle w:val="Style13ptBold"/>
        </w:rPr>
        <w:t>Barlow 97</w:t>
      </w:r>
      <w:r w:rsidRPr="00922A53">
        <w:t xml:space="preserve"> </w:t>
      </w:r>
      <w:r w:rsidRPr="00922A53">
        <w:rPr>
          <w:sz w:val="16"/>
          <w:szCs w:val="16"/>
        </w:rPr>
        <w:t>(</w:t>
      </w:r>
      <w:proofErr w:type="spellStart"/>
      <w:r w:rsidRPr="00922A53">
        <w:rPr>
          <w:sz w:val="16"/>
          <w:szCs w:val="16"/>
        </w:rPr>
        <w:t>Tani</w:t>
      </w:r>
      <w:proofErr w:type="spellEnd"/>
      <w:r w:rsidRPr="00922A53">
        <w:rPr>
          <w:sz w:val="16"/>
          <w:szCs w:val="16"/>
        </w:rPr>
        <w:t xml:space="preserve"> E. Barlow, historian of modern China at the University of Washington, “Colonialism’s Career in Postwar Chinese Studies,” in Formations of Colonial Modernity in East Asia, edited by </w:t>
      </w:r>
      <w:proofErr w:type="spellStart"/>
      <w:r w:rsidRPr="00922A53">
        <w:rPr>
          <w:sz w:val="16"/>
          <w:szCs w:val="16"/>
        </w:rPr>
        <w:t>Tani</w:t>
      </w:r>
      <w:proofErr w:type="spellEnd"/>
      <w:r w:rsidRPr="00922A53">
        <w:rPr>
          <w:sz w:val="16"/>
          <w:szCs w:val="16"/>
        </w:rPr>
        <w:t xml:space="preserve"> E. Barlow, 1997, pg. 398-401)</w:t>
      </w:r>
    </w:p>
    <w:p w14:paraId="36B97751" w14:textId="3C6D231D" w:rsidR="00B529DD" w:rsidRDefault="003A1AEC" w:rsidP="003A1AEC">
      <w:r>
        <w:t xml:space="preserve">One alternative </w:t>
      </w:r>
      <w:r w:rsidR="00502008" w:rsidRPr="00502008">
        <w:t xml:space="preserve">for post-Cold War historical scholarship might be a social history of </w:t>
      </w:r>
      <w:proofErr w:type="spellStart"/>
      <w:r w:rsidR="00502008" w:rsidRPr="00502008">
        <w:t>catechretic</w:t>
      </w:r>
      <w:proofErr w:type="spellEnd"/>
      <w:r w:rsidR="00502008" w:rsidRPr="00502008">
        <w:t xml:space="preserve"> tropes in specified discourses.  Inevitably </w:t>
      </w:r>
      <w:r w:rsidR="00B529DD" w:rsidRPr="00922A53">
        <w:t>such a project must confront the massive history of global European colonialism because it would require the construction of critical genealogies across national boundaries.  CCAS’s earlier critique pointed out the problem: where Fairbank saw “</w:t>
      </w:r>
      <w:proofErr w:type="spellStart"/>
      <w:r w:rsidR="00B529DD" w:rsidRPr="00922A53">
        <w:t>synarchy</w:t>
      </w:r>
      <w:proofErr w:type="spellEnd"/>
      <w:r w:rsidR="00B529DD" w:rsidRPr="00922A53">
        <w:t xml:space="preserve">” as History’s way of preserving the Chinese state, subsequent readings have criticized Fairbank’s preoccupation with transcendental Law and reduced it to apologetics for the claims of British imperialism. </w:t>
      </w:r>
      <w:r w:rsidR="00B529DD" w:rsidRPr="00922A53">
        <w:rPr>
          <w:rStyle w:val="StyleUnderline"/>
        </w:rPr>
        <w:t xml:space="preserve">The alleged stability of the center must always become, in critical reading, a </w:t>
      </w:r>
      <w:r w:rsidR="00B529DD" w:rsidRPr="00922A53">
        <w:rPr>
          <w:rStyle w:val="Emphasis"/>
        </w:rPr>
        <w:t>deeply suspect</w:t>
      </w:r>
      <w:r w:rsidR="00B529DD" w:rsidRPr="00922A53">
        <w:rPr>
          <w:rStyle w:val="StyleUnderline"/>
        </w:rPr>
        <w:t xml:space="preserve"> political claim</w:t>
      </w:r>
      <w:r w:rsidR="00B529DD" w:rsidRPr="00922A53">
        <w:t xml:space="preserve">. Indeed </w:t>
      </w:r>
      <w:r w:rsidR="00B529DD" w:rsidRPr="00922A53">
        <w:rPr>
          <w:rStyle w:val="StyleUnderline"/>
        </w:rPr>
        <w:t>in each</w:t>
      </w:r>
      <w:r w:rsidR="00B529DD" w:rsidRPr="00922A53">
        <w:t xml:space="preserve"> basic </w:t>
      </w:r>
      <w:r w:rsidR="00B529DD" w:rsidRPr="00922A53">
        <w:rPr>
          <w:rStyle w:val="StyleUnderline"/>
        </w:rPr>
        <w:t>cat</w:t>
      </w:r>
      <w:r w:rsidR="00B529DD" w:rsidRPr="00922A53">
        <w:rPr>
          <w:rStyle w:val="StyleUnderline"/>
        </w:rPr>
        <w:softHyphen/>
        <w:t>egory that Cold War China studies claimed to grasp in</w:t>
      </w:r>
      <w:r w:rsidR="00B529DD" w:rsidRPr="00922A53">
        <w:t xml:space="preserve"> all </w:t>
      </w:r>
      <w:r w:rsidR="00B529DD" w:rsidRPr="00922A53">
        <w:rPr>
          <w:rStyle w:val="StyleUnderline"/>
        </w:rPr>
        <w:t>their stable, empirical facticity</w:t>
      </w:r>
      <w:r w:rsidR="00B529DD" w:rsidRPr="00922A53">
        <w:t>—</w:t>
      </w:r>
      <w:r w:rsidR="00B529DD" w:rsidRPr="00922A53">
        <w:rPr>
          <w:rStyle w:val="Emphasis"/>
        </w:rPr>
        <w:t>History</w:t>
      </w:r>
      <w:r w:rsidR="00B529DD" w:rsidRPr="00922A53">
        <w:t xml:space="preserve">, Society, </w:t>
      </w:r>
      <w:r w:rsidR="00B529DD" w:rsidRPr="00922A53">
        <w:rPr>
          <w:rStyle w:val="Emphasis"/>
        </w:rPr>
        <w:t>Nation</w:t>
      </w:r>
      <w:r w:rsidR="00B529DD" w:rsidRPr="00922A53">
        <w:t xml:space="preserve">, </w:t>
      </w:r>
      <w:r w:rsidR="00B529DD" w:rsidRPr="00922A53">
        <w:rPr>
          <w:rStyle w:val="Emphasis"/>
        </w:rPr>
        <w:t>Nature</w:t>
      </w:r>
      <w:r w:rsidR="00B529DD" w:rsidRPr="00922A53">
        <w:t>, Woman, Man, Fam</w:t>
      </w:r>
      <w:r w:rsidR="00B529DD" w:rsidRPr="00922A53">
        <w:softHyphen/>
        <w:t>ily—</w:t>
      </w:r>
      <w:r w:rsidR="00B529DD" w:rsidRPr="00922A53">
        <w:rPr>
          <w:rStyle w:val="StyleUnderline"/>
        </w:rPr>
        <w:t>the</w:t>
      </w:r>
      <w:r w:rsidR="00B529DD" w:rsidRPr="00922A53">
        <w:t xml:space="preserve"> post-Cold War </w:t>
      </w:r>
      <w:r w:rsidR="00B529DD" w:rsidRPr="00922A53">
        <w:rPr>
          <w:rStyle w:val="StyleUnderline"/>
        </w:rPr>
        <w:t>critic can</w:t>
      </w:r>
      <w:r w:rsidR="00B529DD" w:rsidRPr="00922A53">
        <w:t xml:space="preserve"> very profitably </w:t>
      </w:r>
      <w:r w:rsidR="00B529DD" w:rsidRPr="00922A53">
        <w:rPr>
          <w:rStyle w:val="StyleUnderline"/>
        </w:rPr>
        <w:t xml:space="preserve">read a </w:t>
      </w:r>
      <w:r w:rsidR="00B529DD" w:rsidRPr="00922A53">
        <w:rPr>
          <w:rStyle w:val="Emphasis"/>
        </w:rPr>
        <w:t>colonizing effort</w:t>
      </w:r>
      <w:r w:rsidR="00B529DD" w:rsidRPr="00922A53">
        <w:t xml:space="preserve"> to establish “a European presence ... </w:t>
      </w:r>
      <w:proofErr w:type="spellStart"/>
      <w:r w:rsidR="00B529DD" w:rsidRPr="00922A53">
        <w:t>ras</w:t>
      </w:r>
      <w:proofErr w:type="spellEnd"/>
      <w:r w:rsidR="00B529DD" w:rsidRPr="00922A53">
        <w:t xml:space="preserve">] the spread of a political order </w:t>
      </w:r>
      <w:r w:rsidR="00B529DD" w:rsidRPr="00922A53">
        <w:rPr>
          <w:rStyle w:val="StyleUnderline"/>
        </w:rPr>
        <w:t>that inscribes</w:t>
      </w:r>
      <w:r w:rsidR="00B529DD" w:rsidRPr="00922A53">
        <w:t xml:space="preserve"> in the social world a new conception of space, new forms of personhood, and </w:t>
      </w:r>
      <w:r w:rsidR="00B529DD" w:rsidRPr="00922A53">
        <w:rPr>
          <w:rStyle w:val="StyleUnderline"/>
        </w:rPr>
        <w:t xml:space="preserve">a new means of </w:t>
      </w:r>
      <w:r w:rsidR="00B529DD" w:rsidRPr="00922A53">
        <w:rPr>
          <w:rStyle w:val="Emphasis"/>
        </w:rPr>
        <w:t>manufacturing</w:t>
      </w:r>
      <w:r w:rsidR="00B529DD" w:rsidRPr="00922A53">
        <w:t xml:space="preserve"> the experience of </w:t>
      </w:r>
      <w:r w:rsidR="00B529DD" w:rsidRPr="00922A53">
        <w:rPr>
          <w:rStyle w:val="StyleUnderline"/>
        </w:rPr>
        <w:t>the real</w:t>
      </w:r>
      <w:r w:rsidR="00B529DD" w:rsidRPr="00922A53">
        <w:t xml:space="preserve">:’86 But what does “destabilizing basic categories” mean, and how can that exercise be useful in the effort to derail Cold War formulations of China? I end with three suggestions. Rethinking Modern Society. Without </w:t>
      </w:r>
      <w:proofErr w:type="spellStart"/>
      <w:r w:rsidR="00B529DD" w:rsidRPr="00922A53">
        <w:t>Pye’s</w:t>
      </w:r>
      <w:proofErr w:type="spellEnd"/>
      <w:r w:rsidR="00B529DD" w:rsidRPr="00922A53">
        <w:t xml:space="preserve"> reified “society’ moderniza</w:t>
      </w:r>
      <w:r w:rsidR="00B529DD" w:rsidRPr="00922A53">
        <w:softHyphen/>
        <w:t xml:space="preserve">tion narratives lose some of their attractiveness. </w:t>
      </w:r>
      <w:r w:rsidR="00B529DD" w:rsidRPr="00922A53">
        <w:rPr>
          <w:rStyle w:val="underline"/>
        </w:rPr>
        <w:t>The destabilization of society means</w:t>
      </w:r>
      <w:r w:rsidR="00B529DD" w:rsidRPr="00922A53">
        <w:t xml:space="preserve">, Bernard Cohn and Nick Dirks have argued, </w:t>
      </w:r>
      <w:r w:rsidR="00B529DD" w:rsidRPr="00922A53">
        <w:rPr>
          <w:rStyle w:val="underline"/>
        </w:rPr>
        <w:t>that we drop the notion that every human community is exactly the same and the assumption that, like body parts, civil societies can be transplanted some</w:t>
      </w:r>
      <w:r w:rsidR="00B529DD" w:rsidRPr="00922A53">
        <w:rPr>
          <w:rStyle w:val="underline"/>
        </w:rPr>
        <w:softHyphen/>
        <w:t>how from nation body to nation body</w:t>
      </w:r>
      <w:r w:rsidR="00B529DD" w:rsidRPr="00922A53">
        <w:t xml:space="preserve">. </w:t>
      </w:r>
      <w:r w:rsidR="00B529DD" w:rsidRPr="00922A53">
        <w:rPr>
          <w:rStyle w:val="StyleUnderline"/>
        </w:rPr>
        <w:t xml:space="preserve">Modernity is not a historical stage. It is a </w:t>
      </w:r>
      <w:r w:rsidR="00B529DD" w:rsidRPr="00922A53">
        <w:rPr>
          <w:rStyle w:val="Emphasis"/>
        </w:rPr>
        <w:t>cultural</w:t>
      </w:r>
      <w:r w:rsidR="00B529DD" w:rsidRPr="00922A53">
        <w:rPr>
          <w:rStyle w:val="StyleUnderline"/>
        </w:rPr>
        <w:t xml:space="preserve"> project</w:t>
      </w:r>
      <w:r w:rsidR="00B529DD" w:rsidRPr="00922A53">
        <w:t xml:space="preserve">. Loosely speaking, modernity is an effect of the media of modernity </w:t>
      </w:r>
      <w:r w:rsidR="00B529DD" w:rsidRPr="00922A53">
        <w:rPr>
          <w:rStyle w:val="StyleUnderline"/>
        </w:rPr>
        <w:t>which reproduce</w:t>
      </w:r>
      <w:r w:rsidR="00B529DD" w:rsidRPr="00922A53">
        <w:t xml:space="preserve"> “</w:t>
      </w:r>
      <w:r w:rsidR="00B529DD" w:rsidRPr="00922A53">
        <w:rPr>
          <w:rStyle w:val="Emphasis"/>
        </w:rPr>
        <w:t>moralized</w:t>
      </w:r>
      <w:r w:rsidR="00B529DD" w:rsidRPr="00922A53">
        <w:t xml:space="preserve">, civilized, </w:t>
      </w:r>
      <w:r w:rsidR="00B529DD" w:rsidRPr="00922A53">
        <w:rPr>
          <w:rStyle w:val="Emphasis"/>
        </w:rPr>
        <w:t>rational</w:t>
      </w:r>
      <w:r w:rsidR="00B529DD" w:rsidRPr="00922A53">
        <w:t>, sen</w:t>
      </w:r>
      <w:r w:rsidR="00B529DD" w:rsidRPr="00922A53">
        <w:softHyphen/>
        <w:t xml:space="preserve">sible, patriotic, </w:t>
      </w:r>
      <w:r w:rsidR="00B529DD" w:rsidRPr="00922A53">
        <w:rPr>
          <w:rStyle w:val="Emphasis"/>
        </w:rPr>
        <w:t>productive</w:t>
      </w:r>
      <w:r w:rsidR="00B529DD" w:rsidRPr="00922A53">
        <w:t xml:space="preserve">, </w:t>
      </w:r>
      <w:r w:rsidR="00B529DD" w:rsidRPr="00922A53">
        <w:rPr>
          <w:rStyle w:val="Emphasis"/>
        </w:rPr>
        <w:t>responsible</w:t>
      </w:r>
      <w:r w:rsidR="00B529DD" w:rsidRPr="00922A53">
        <w:t xml:space="preserve">, obedient, </w:t>
      </w:r>
      <w:r w:rsidR="00B529DD" w:rsidRPr="00922A53">
        <w:rPr>
          <w:rStyle w:val="Emphasis"/>
        </w:rPr>
        <w:t>law abiding citizens</w:t>
      </w:r>
      <w:r w:rsidR="00B529DD" w:rsidRPr="00922A53">
        <w:t xml:space="preserve">.’87 </w:t>
      </w:r>
      <w:r w:rsidR="00B529DD" w:rsidRPr="00922A53">
        <w:rPr>
          <w:rStyle w:val="Emphasis"/>
        </w:rPr>
        <w:t xml:space="preserve">Global </w:t>
      </w:r>
      <w:proofErr w:type="spellStart"/>
      <w:r w:rsidR="00B529DD" w:rsidRPr="00922A53">
        <w:rPr>
          <w:rStyle w:val="Emphasis"/>
        </w:rPr>
        <w:t>colonialization</w:t>
      </w:r>
      <w:proofErr w:type="spellEnd"/>
      <w:r w:rsidR="00B529DD" w:rsidRPr="00922A53">
        <w:t xml:space="preserve">, the modernization touted by Cold War discourses, </w:t>
      </w:r>
      <w:r w:rsidR="00B529DD" w:rsidRPr="00922A53">
        <w:rPr>
          <w:rStyle w:val="StyleUnderline"/>
        </w:rPr>
        <w:t>produced</w:t>
      </w:r>
      <w:r w:rsidR="00B529DD" w:rsidRPr="00922A53">
        <w:t xml:space="preserve"> ideological constructs termed </w:t>
      </w:r>
      <w:r w:rsidR="00B529DD" w:rsidRPr="00922A53">
        <w:rPr>
          <w:rStyle w:val="Emphasis"/>
        </w:rPr>
        <w:t>modern society</w:t>
      </w:r>
      <w:r w:rsidR="00B529DD" w:rsidRPr="00922A53">
        <w:t xml:space="preserve">. </w:t>
      </w:r>
      <w:r w:rsidR="00B529DD" w:rsidRPr="00922A53">
        <w:rPr>
          <w:rStyle w:val="underline"/>
        </w:rPr>
        <w:t xml:space="preserve">The insight that “modernity” is a discourse, however, an ideological formation and not a stage or building block, simply undercuts strategies like </w:t>
      </w:r>
      <w:proofErr w:type="spellStart"/>
      <w:r w:rsidR="00B529DD" w:rsidRPr="00922A53">
        <w:rPr>
          <w:rStyle w:val="underline"/>
        </w:rPr>
        <w:t>Pye’s</w:t>
      </w:r>
      <w:proofErr w:type="spellEnd"/>
      <w:r w:rsidR="00B529DD" w:rsidRPr="00922A53">
        <w:rPr>
          <w:rStyle w:val="underline"/>
        </w:rPr>
        <w:t xml:space="preserve"> which posit singular, ideal-typical, unitary, unfolding </w:t>
      </w:r>
      <w:proofErr w:type="spellStart"/>
      <w:r w:rsidR="00B529DD" w:rsidRPr="00922A53">
        <w:rPr>
          <w:rStyle w:val="underline"/>
        </w:rPr>
        <w:t>teleologies</w:t>
      </w:r>
      <w:proofErr w:type="spellEnd"/>
      <w:r w:rsidR="00B529DD" w:rsidRPr="00922A53">
        <w:rPr>
          <w:rStyle w:val="underline"/>
        </w:rPr>
        <w:t>. Rethinking the cor</w:t>
      </w:r>
      <w:r w:rsidR="00B529DD" w:rsidRPr="00922A53">
        <w:rPr>
          <w:rStyle w:val="underline"/>
        </w:rPr>
        <w:softHyphen/>
        <w:t>relation of modernity and colonialism actually highlights the collusion of European “modernity” and colonial society in the same historical pro</w:t>
      </w:r>
      <w:r w:rsidR="00B529DD" w:rsidRPr="00922A53">
        <w:rPr>
          <w:rStyle w:val="underline"/>
        </w:rPr>
        <w:softHyphen/>
        <w:t>cess</w:t>
      </w:r>
      <w:r w:rsidR="00B529DD" w:rsidRPr="00922A53">
        <w:t xml:space="preserve">.88 </w:t>
      </w:r>
      <w:proofErr w:type="gramStart"/>
      <w:r w:rsidR="00B529DD" w:rsidRPr="00922A53">
        <w:t>The</w:t>
      </w:r>
      <w:proofErr w:type="gramEnd"/>
      <w:r w:rsidR="00B529DD" w:rsidRPr="00922A53">
        <w:t xml:space="preserve"> question then becomes, what shape did colonial modernity assume in the regions I am calling East Asia? Rethinking Orientalism. The argument I have offered above expanded on the earlier CCAS imperialism debates, while steering charily between </w:t>
      </w:r>
      <w:proofErr w:type="spellStart"/>
      <w:r w:rsidR="00B529DD" w:rsidRPr="00922A53">
        <w:t>economism</w:t>
      </w:r>
      <w:proofErr w:type="spellEnd"/>
      <w:r w:rsidR="00B529DD" w:rsidRPr="00922A53">
        <w:t xml:space="preserve"> to the one side and, on the other, an Orientalism-style reduc</w:t>
      </w:r>
      <w:r w:rsidR="00B529DD" w:rsidRPr="00922A53">
        <w:softHyphen/>
        <w:t xml:space="preserve">tion that erases all inventory of traces from times and peoples who existed before the colonial encounter and within its systems of representation. What </w:t>
      </w:r>
      <w:proofErr w:type="spellStart"/>
      <w:r w:rsidR="00B529DD" w:rsidRPr="00922A53">
        <w:t>Aijaz</w:t>
      </w:r>
      <w:proofErr w:type="spellEnd"/>
      <w:r w:rsidR="00B529DD" w:rsidRPr="00922A53">
        <w:t xml:space="preserve"> Ahmad calls “the history of humanism’s complicity in the his</w:t>
      </w:r>
      <w:r w:rsidR="00B529DD" w:rsidRPr="00922A53">
        <w:softHyphen/>
        <w:t xml:space="preserve">tory of European colonialism” remains largely unwritten for East Asia studies.89 </w:t>
      </w:r>
      <w:proofErr w:type="gramStart"/>
      <w:r w:rsidR="00B529DD" w:rsidRPr="00922A53">
        <w:t>But</w:t>
      </w:r>
      <w:proofErr w:type="gramEnd"/>
      <w:r w:rsidR="00B529DD" w:rsidRPr="00922A53">
        <w:t xml:space="preserve"> to say so is not to advocate its replication in a new context</w:t>
      </w:r>
      <w:r w:rsidR="00B529DD" w:rsidRPr="00922A53">
        <w:rPr>
          <w:rStyle w:val="underline"/>
        </w:rPr>
        <w:t xml:space="preserve">. Postcolonial critiques work by analogy from India and West Asia, regions that were outright European possessions. Certainly, two decades worth of South Asia debates have shaped the way engaged scholars of East Asia reconsider the relation of locale and globalizing theory. But </w:t>
      </w:r>
      <w:r w:rsidR="00B529DD" w:rsidRPr="00922A53">
        <w:rPr>
          <w:rStyle w:val="StyleUnderline"/>
        </w:rPr>
        <w:t>dangers remain. The emphasis on otherness, so prominent a part of colonial discourse crit</w:t>
      </w:r>
      <w:r w:rsidR="00B529DD" w:rsidRPr="00922A53">
        <w:rPr>
          <w:rStyle w:val="StyleUnderline"/>
        </w:rPr>
        <w:softHyphen/>
        <w:t xml:space="preserve">icism, makes it difficult to exceed an </w:t>
      </w:r>
      <w:proofErr w:type="spellStart"/>
      <w:r w:rsidR="00B529DD" w:rsidRPr="00922A53">
        <w:rPr>
          <w:rStyle w:val="StyleUnderline"/>
        </w:rPr>
        <w:t>autocritique</w:t>
      </w:r>
      <w:proofErr w:type="spellEnd"/>
      <w:r w:rsidR="00B529DD" w:rsidRPr="00922A53">
        <w:rPr>
          <w:rStyle w:val="StyleUnderline"/>
        </w:rPr>
        <w:t xml:space="preserve"> of the West</w:t>
      </w:r>
      <w:r w:rsidR="00B529DD" w:rsidRPr="00922A53">
        <w:t xml:space="preserve">.90 </w:t>
      </w:r>
      <w:r w:rsidR="00B529DD" w:rsidRPr="00922A53">
        <w:rPr>
          <w:rStyle w:val="StyleUnderline"/>
        </w:rPr>
        <w:t>A more appropriate</w:t>
      </w:r>
      <w:r w:rsidR="00B529DD" w:rsidRPr="00922A53">
        <w:t xml:space="preserve"> post—Cold War </w:t>
      </w:r>
      <w:r w:rsidR="00B529DD" w:rsidRPr="00922A53">
        <w:rPr>
          <w:rStyle w:val="StyleUnderline"/>
        </w:rPr>
        <w:t>agenda might include</w:t>
      </w:r>
      <w:r w:rsidR="00B529DD" w:rsidRPr="00922A53">
        <w:t xml:space="preserve"> an </w:t>
      </w:r>
      <w:r w:rsidR="00B529DD" w:rsidRPr="00922A53">
        <w:rPr>
          <w:rStyle w:val="StyleUnderline"/>
        </w:rPr>
        <w:t xml:space="preserve">interrogation of the complexity of China’s </w:t>
      </w:r>
      <w:proofErr w:type="spellStart"/>
      <w:r w:rsidR="00B529DD" w:rsidRPr="00922A53">
        <w:rPr>
          <w:rStyle w:val="StyleUnderline"/>
        </w:rPr>
        <w:t>semicolonialism</w:t>
      </w:r>
      <w:proofErr w:type="spellEnd"/>
      <w:r w:rsidR="00B529DD" w:rsidRPr="00922A53">
        <w:t xml:space="preserve"> and begin the project of generating analytic strategies for theorizing Japanese colonial expansion, </w:t>
      </w:r>
      <w:r w:rsidR="00B529DD" w:rsidRPr="00922A53">
        <w:rPr>
          <w:rStyle w:val="StyleUnderline"/>
        </w:rPr>
        <w:t>thus</w:t>
      </w:r>
      <w:r w:rsidR="00B529DD" w:rsidRPr="00922A53">
        <w:t xml:space="preserve"> both revivifying studies of the region as well as </w:t>
      </w:r>
      <w:r w:rsidR="00B529DD" w:rsidRPr="00922A53">
        <w:rPr>
          <w:rStyle w:val="StyleUnderline"/>
        </w:rPr>
        <w:t>rereading</w:t>
      </w:r>
      <w:r w:rsidR="00B529DD" w:rsidRPr="00922A53">
        <w:t xml:space="preserve"> earlier </w:t>
      </w:r>
      <w:proofErr w:type="spellStart"/>
      <w:r w:rsidR="00B529DD" w:rsidRPr="00922A53">
        <w:rPr>
          <w:rStyle w:val="StyleUnderline"/>
        </w:rPr>
        <w:t>Saidian</w:t>
      </w:r>
      <w:proofErr w:type="spellEnd"/>
      <w:r w:rsidR="00B529DD" w:rsidRPr="00922A53">
        <w:rPr>
          <w:rStyle w:val="StyleUnderline"/>
        </w:rPr>
        <w:t xml:space="preserve"> total</w:t>
      </w:r>
      <w:r w:rsidR="00B529DD" w:rsidRPr="00922A53">
        <w:rPr>
          <w:rStyle w:val="StyleUnderline"/>
        </w:rPr>
        <w:softHyphen/>
        <w:t>izing notions of colonial discourse</w:t>
      </w:r>
      <w:r w:rsidR="00B529DD" w:rsidRPr="00922A53">
        <w:t xml:space="preserve">.91 Rethinking Nation. </w:t>
      </w:r>
      <w:r w:rsidR="00B529DD" w:rsidRPr="00922A53">
        <w:rPr>
          <w:rStyle w:val="StyleUnderline"/>
        </w:rPr>
        <w:t>The question of Chinese nationalism was a staple of Cold War studies for decades</w:t>
      </w:r>
      <w:r w:rsidR="00B529DD" w:rsidRPr="00922A53">
        <w:t xml:space="preserve">.92 </w:t>
      </w:r>
      <w:r w:rsidR="00B529DD" w:rsidRPr="00922A53">
        <w:rPr>
          <w:rStyle w:val="underline"/>
        </w:rPr>
        <w:t>Recently, in area studies and elsewhere, arguments are emerging that cast the nation as a shared product of impe</w:t>
      </w:r>
      <w:r w:rsidR="00B529DD" w:rsidRPr="00922A53">
        <w:rPr>
          <w:rStyle w:val="underline"/>
        </w:rPr>
        <w:softHyphen/>
        <w:t>rial and colonial forces</w:t>
      </w:r>
      <w:proofErr w:type="gramStart"/>
      <w:r w:rsidR="00B529DD" w:rsidRPr="00922A53">
        <w:t>.~</w:t>
      </w:r>
      <w:proofErr w:type="gramEnd"/>
      <w:r w:rsidR="00B529DD" w:rsidRPr="00922A53">
        <w:t xml:space="preserve">3 </w:t>
      </w:r>
      <w:r w:rsidR="00B529DD" w:rsidRPr="00922A53">
        <w:rPr>
          <w:rStyle w:val="StyleUnderline"/>
        </w:rPr>
        <w:t>The so-called particular (colonial or not-West</w:t>
      </w:r>
      <w:r w:rsidR="00B529DD" w:rsidRPr="00922A53">
        <w:rPr>
          <w:rStyle w:val="StyleUnderline"/>
        </w:rPr>
        <w:softHyphen/>
        <w:t>ern nation) and the so-called universal (colonizer) turn out not to be op</w:t>
      </w:r>
      <w:r w:rsidR="00B529DD" w:rsidRPr="00922A53">
        <w:rPr>
          <w:rStyle w:val="StyleUnderline"/>
        </w:rPr>
        <w:softHyphen/>
        <w:t>posites after all, but rather a married pair that “endorse each other’s defects in order to conceal their own</w:t>
      </w:r>
      <w:r w:rsidR="00B529DD" w:rsidRPr="00922A53">
        <w:t xml:space="preserve">?’94 The insight that universal and particular depend on each other, in turn, </w:t>
      </w:r>
      <w:proofErr w:type="gramStart"/>
      <w:r w:rsidR="00B529DD" w:rsidRPr="00922A53">
        <w:t>effects</w:t>
      </w:r>
      <w:proofErr w:type="gramEnd"/>
      <w:r w:rsidR="00B529DD" w:rsidRPr="00922A53">
        <w:t xml:space="preserve"> the ways that questions about national and local difference must be formulated. Critics can now unravel Japanese imperialist nationalism, for instance, as neither essentially deriv</w:t>
      </w:r>
      <w:r w:rsidR="00B529DD" w:rsidRPr="00922A53">
        <w:softHyphen/>
        <w:t xml:space="preserve">ative (that is, incomplete) nor essentially indigenous (reducible to the native archaic tradition), but rather as a will to power that universalizes the self’s own circumstance into a general ground of human existence. While posing nationalisms against each other taxonomically, in the manner of Cold War area studies, no longer suffices, it is still necessary to track colonial modernity’s signs as they move from context to context.95 </w:t>
      </w:r>
      <w:r w:rsidR="00B529DD" w:rsidRPr="00922A53">
        <w:rPr>
          <w:rStyle w:val="underline"/>
        </w:rPr>
        <w:t>That is because new subjects of historical study emerge when the general category of colonialism is valorized. When cultural codes are unraveled, the signifying economy or systems of codes and ideology that character</w:t>
      </w:r>
      <w:r w:rsidR="00B529DD" w:rsidRPr="00922A53">
        <w:rPr>
          <w:rStyle w:val="underline"/>
        </w:rPr>
        <w:softHyphen/>
        <w:t>ize that time and that place are revealed to be very complex.</w:t>
      </w:r>
      <w:r w:rsidR="00B529DD" w:rsidRPr="00922A53">
        <w:t xml:space="preserve"> The signifi</w:t>
      </w:r>
      <w:r w:rsidR="00B529DD" w:rsidRPr="00922A53">
        <w:softHyphen/>
        <w:t>cant figures that emerge, as a consequence, from texts and documents requiring explanation are precisely “master words” like woman, intellec</w:t>
      </w:r>
      <w:r w:rsidR="00B529DD" w:rsidRPr="00922A53">
        <w:softHyphen/>
        <w:t xml:space="preserve">tual, nation, and so on that I will, following </w:t>
      </w:r>
      <w:proofErr w:type="spellStart"/>
      <w:r w:rsidR="00B529DD" w:rsidRPr="00922A53">
        <w:t>Spivak</w:t>
      </w:r>
      <w:proofErr w:type="spellEnd"/>
      <w:r w:rsidR="00B529DD" w:rsidRPr="00922A53">
        <w:t xml:space="preserve">, term </w:t>
      </w:r>
      <w:proofErr w:type="spellStart"/>
      <w:r w:rsidR="00B529DD" w:rsidRPr="00922A53">
        <w:t>catachreses</w:t>
      </w:r>
      <w:proofErr w:type="spellEnd"/>
      <w:r w:rsidR="00B529DD" w:rsidRPr="00922A53">
        <w:t xml:space="preserve">. “The </w:t>
      </w:r>
      <w:proofErr w:type="spellStart"/>
      <w:r w:rsidR="00B529DD" w:rsidRPr="00922A53">
        <w:rPr>
          <w:rStyle w:val="StyleUnderline"/>
        </w:rPr>
        <w:t>masterwords</w:t>
      </w:r>
      <w:proofErr w:type="spellEnd"/>
      <w:r w:rsidR="00B529DD" w:rsidRPr="00922A53">
        <w:rPr>
          <w:rStyle w:val="StyleUnderline"/>
        </w:rPr>
        <w:t>’</w:t>
      </w:r>
      <w:r w:rsidR="00B529DD" w:rsidRPr="00922A53">
        <w:t xml:space="preserve"> </w:t>
      </w:r>
      <w:proofErr w:type="spellStart"/>
      <w:r w:rsidR="00B529DD" w:rsidRPr="00922A53">
        <w:t>Spivak</w:t>
      </w:r>
      <w:proofErr w:type="spellEnd"/>
      <w:r w:rsidR="00B529DD" w:rsidRPr="00922A53">
        <w:t xml:space="preserve"> argues, “</w:t>
      </w:r>
      <w:r w:rsidR="00B529DD" w:rsidRPr="00922A53">
        <w:rPr>
          <w:rStyle w:val="StyleUnderline"/>
        </w:rPr>
        <w:t>are</w:t>
      </w:r>
      <w:r w:rsidR="00B529DD" w:rsidRPr="00922A53">
        <w:t xml:space="preserve"> [always] </w:t>
      </w:r>
      <w:proofErr w:type="spellStart"/>
      <w:r w:rsidR="00B529DD" w:rsidRPr="00922A53">
        <w:rPr>
          <w:rStyle w:val="StyleUnderline"/>
        </w:rPr>
        <w:t>catachreses</w:t>
      </w:r>
      <w:proofErr w:type="spellEnd"/>
      <w:r w:rsidR="00B529DD" w:rsidRPr="00922A53">
        <w:t>.... [</w:t>
      </w:r>
      <w:proofErr w:type="gramStart"/>
      <w:r w:rsidR="00B529DD" w:rsidRPr="00922A53">
        <w:t>T]here</w:t>
      </w:r>
      <w:proofErr w:type="gramEnd"/>
      <w:r w:rsidR="00B529DD" w:rsidRPr="00922A53">
        <w:t xml:space="preserve"> are no literal referents, there are no ‘true’ examples of the ‘true worker~ ‘true woman, the ‘true proletarian’ who would actually stand for the ideals in terms of which you’ve mobilizecV’96 </w:t>
      </w:r>
      <w:r w:rsidR="00B529DD" w:rsidRPr="00922A53">
        <w:rPr>
          <w:rStyle w:val="StyleUnderline"/>
        </w:rPr>
        <w:t>When the signifying economy is com</w:t>
      </w:r>
      <w:r w:rsidR="00B529DD" w:rsidRPr="00922A53">
        <w:rPr>
          <w:rStyle w:val="StyleUnderline"/>
        </w:rPr>
        <w:softHyphen/>
        <w:t>plex, enigmatic local figures emerge</w:t>
      </w:r>
      <w:r w:rsidR="00B529DD" w:rsidRPr="00922A53">
        <w:t xml:space="preserve">—like </w:t>
      </w:r>
      <w:proofErr w:type="spellStart"/>
      <w:r w:rsidR="00B529DD" w:rsidRPr="00922A53">
        <w:t>renmin</w:t>
      </w:r>
      <w:proofErr w:type="spellEnd"/>
      <w:r w:rsidR="00B529DD" w:rsidRPr="00922A53">
        <w:t xml:space="preserve">/the people, or </w:t>
      </w:r>
      <w:proofErr w:type="spellStart"/>
      <w:r w:rsidR="00B529DD" w:rsidRPr="00922A53">
        <w:t>nuxing</w:t>
      </w:r>
      <w:proofErr w:type="spellEnd"/>
      <w:r w:rsidR="00B529DD" w:rsidRPr="00922A53">
        <w:t xml:space="preserve">/woman, and </w:t>
      </w:r>
      <w:proofErr w:type="spellStart"/>
      <w:r w:rsidR="00B529DD" w:rsidRPr="00922A53">
        <w:t>quingnian</w:t>
      </w:r>
      <w:proofErr w:type="spellEnd"/>
      <w:r w:rsidR="00B529DD" w:rsidRPr="00922A53">
        <w:t xml:space="preserve">/youth that are not definably one thing (Chinese) or another (Western). </w:t>
      </w:r>
      <w:r w:rsidR="00B529DD" w:rsidRPr="00922A53">
        <w:rPr>
          <w:rStyle w:val="underline"/>
        </w:rPr>
        <w:t xml:space="preserve">Then the national frame falters.  But finding these enigmatic social figures requires a degree of willingness to engage in </w:t>
      </w:r>
      <w:r w:rsidR="00B529DD" w:rsidRPr="00922A53">
        <w:rPr>
          <w:rStyle w:val="Emphasis"/>
        </w:rPr>
        <w:t>explicit</w:t>
      </w:r>
      <w:r w:rsidR="00B529DD" w:rsidRPr="00922A53">
        <w:rPr>
          <w:rStyle w:val="underline"/>
        </w:rPr>
        <w:t xml:space="preserve">, critical theorizing projects.  </w:t>
      </w:r>
      <w:r w:rsidR="00B529DD" w:rsidRPr="00922A53">
        <w:rPr>
          <w:rStyle w:val="Emphasis"/>
        </w:rPr>
        <w:t xml:space="preserve">The social genealogies of </w:t>
      </w:r>
      <w:proofErr w:type="spellStart"/>
      <w:r w:rsidR="00B529DD" w:rsidRPr="00922A53">
        <w:rPr>
          <w:rStyle w:val="Emphasis"/>
        </w:rPr>
        <w:t>semicolonial</w:t>
      </w:r>
      <w:proofErr w:type="spellEnd"/>
      <w:r w:rsidR="00B529DD" w:rsidRPr="00922A53">
        <w:rPr>
          <w:rStyle w:val="Emphasis"/>
        </w:rPr>
        <w:t xml:space="preserve"> </w:t>
      </w:r>
      <w:proofErr w:type="spellStart"/>
      <w:r w:rsidR="00B529DD" w:rsidRPr="00922A53">
        <w:rPr>
          <w:rStyle w:val="Emphasis"/>
        </w:rPr>
        <w:t>catachreses</w:t>
      </w:r>
      <w:proofErr w:type="spellEnd"/>
      <w:r w:rsidR="00B529DD" w:rsidRPr="00922A53">
        <w:rPr>
          <w:rStyle w:val="Emphasis"/>
        </w:rPr>
        <w:t xml:space="preserve"> remain to be written</w:t>
      </w:r>
      <w:r w:rsidR="00B529DD" w:rsidRPr="00922A53">
        <w:rPr>
          <w:rStyle w:val="underline"/>
        </w:rPr>
        <w:t>.</w:t>
      </w:r>
      <w:r w:rsidR="00B529DD" w:rsidRPr="003C46E7">
        <w:t xml:space="preserve">  </w:t>
      </w:r>
    </w:p>
    <w:p w14:paraId="00E8B961" w14:textId="7B1C6905" w:rsidR="00502008" w:rsidRDefault="00502008" w:rsidP="00B529DD">
      <w:pPr>
        <w:pStyle w:val="Heading3"/>
      </w:pPr>
      <w:r>
        <w:t>Imperialism K</w:t>
      </w:r>
    </w:p>
    <w:p w14:paraId="1D6353F3" w14:textId="77777777" w:rsidR="00502008" w:rsidRDefault="00502008" w:rsidP="00502008">
      <w:pPr>
        <w:pStyle w:val="Heading4"/>
      </w:pPr>
      <w:r>
        <w:t>US “human rights” interventions serve to uphold the neoliberal and neo-imperialist international order</w:t>
      </w:r>
    </w:p>
    <w:p w14:paraId="069853D1" w14:textId="77777777" w:rsidR="00502008" w:rsidRPr="003158B5" w:rsidRDefault="00502008" w:rsidP="00502008">
      <w:proofErr w:type="spellStart"/>
      <w:r w:rsidRPr="00BD05F9">
        <w:rPr>
          <w:rStyle w:val="Style13ptBold"/>
        </w:rPr>
        <w:t>Heuer</w:t>
      </w:r>
      <w:proofErr w:type="spellEnd"/>
      <w:r w:rsidRPr="00BD05F9">
        <w:rPr>
          <w:rStyle w:val="Style13ptBold"/>
        </w:rPr>
        <w:t xml:space="preserve"> and </w:t>
      </w:r>
      <w:proofErr w:type="spellStart"/>
      <w:r w:rsidRPr="00BD05F9">
        <w:rPr>
          <w:rStyle w:val="Style13ptBold"/>
        </w:rPr>
        <w:t>Schirmer</w:t>
      </w:r>
      <w:proofErr w:type="spellEnd"/>
      <w:r w:rsidRPr="00BD05F9">
        <w:rPr>
          <w:rStyle w:val="Style13ptBold"/>
        </w:rPr>
        <w:t xml:space="preserve"> ’98</w:t>
      </w:r>
      <w:r>
        <w:t xml:space="preserve"> (</w:t>
      </w:r>
      <w:proofErr w:type="spellStart"/>
      <w:r w:rsidRPr="003158B5">
        <w:t>Uwe</w:t>
      </w:r>
      <w:proofErr w:type="spellEnd"/>
      <w:r w:rsidRPr="003158B5">
        <w:t xml:space="preserve">-Jens </w:t>
      </w:r>
      <w:proofErr w:type="spellStart"/>
      <w:r w:rsidRPr="003158B5">
        <w:t>Heuer</w:t>
      </w:r>
      <w:proofErr w:type="spellEnd"/>
      <w:r>
        <w:t xml:space="preserve"> </w:t>
      </w:r>
      <w:r w:rsidRPr="00BD05F9">
        <w:t>German jurist and politician</w:t>
      </w:r>
      <w:r w:rsidRPr="003158B5">
        <w:t xml:space="preserve"> and </w:t>
      </w:r>
      <w:proofErr w:type="spellStart"/>
      <w:r w:rsidRPr="003158B5">
        <w:t>Gregor</w:t>
      </w:r>
      <w:proofErr w:type="spellEnd"/>
      <w:r w:rsidRPr="003158B5">
        <w:t xml:space="preserve"> </w:t>
      </w:r>
      <w:proofErr w:type="spellStart"/>
      <w:r w:rsidRPr="003158B5">
        <w:t>Schirmer</w:t>
      </w:r>
      <w:proofErr w:type="spellEnd"/>
      <w:r>
        <w:t xml:space="preserve"> professor of international law, Human Rights Imperialism, </w:t>
      </w:r>
      <w:r w:rsidRPr="00BD05F9">
        <w:t>Mar 1, 1998</w:t>
      </w:r>
      <w:r>
        <w:t xml:space="preserve">, Monthly Review, </w:t>
      </w:r>
      <w:r w:rsidRPr="003158B5">
        <w:t>http://monthlyreview.org/1998/03/01/human-rights-imperialism/</w:t>
      </w:r>
      <w:r>
        <w:t>)</w:t>
      </w:r>
    </w:p>
    <w:p w14:paraId="1CD437CB" w14:textId="77777777" w:rsidR="00502008" w:rsidRDefault="00502008" w:rsidP="00502008">
      <w:pPr>
        <w:rPr>
          <w:sz w:val="16"/>
        </w:rPr>
      </w:pPr>
      <w:r w:rsidRPr="00E61B80">
        <w:rPr>
          <w:sz w:val="16"/>
        </w:rPr>
        <w:t xml:space="preserve">But </w:t>
      </w:r>
      <w:r w:rsidRPr="00BD05F9">
        <w:rPr>
          <w:rStyle w:val="StyleUnderline"/>
        </w:rPr>
        <w:t>what should happen when</w:t>
      </w:r>
      <w:r w:rsidRPr="00E61B80">
        <w:rPr>
          <w:sz w:val="16"/>
        </w:rPr>
        <w:t xml:space="preserve">, within a sovereign state, </w:t>
      </w:r>
      <w:r w:rsidRPr="00BD05F9">
        <w:rPr>
          <w:rStyle w:val="StyleUnderline"/>
        </w:rPr>
        <w:t>human rights are systematically and gravely injured to the point of genocide?</w:t>
      </w:r>
      <w:r w:rsidRPr="00E61B80">
        <w:rPr>
          <w:sz w:val="16"/>
        </w:rPr>
        <w:t xml:space="preserve"> Regrettably the 1948 Genocide Convention gives no guidance on how it is to be enforced. Such cases are no internal affair of the state concerned. Should not the international community intervene as quickly and effectively as possible—that is, with all, even military, means? In answering this difficult question we think the following points must be considered: </w:t>
      </w:r>
      <w:r w:rsidRPr="00BD05F9">
        <w:rPr>
          <w:rStyle w:val="StyleUnderline"/>
        </w:rPr>
        <w:t xml:space="preserve">First, who actually </w:t>
      </w:r>
      <w:proofErr w:type="gramStart"/>
      <w:r w:rsidRPr="00BD05F9">
        <w:rPr>
          <w:rStyle w:val="StyleUnderline"/>
        </w:rPr>
        <w:t xml:space="preserve">intervenes </w:t>
      </w:r>
      <w:r w:rsidRPr="00E61B80">
        <w:rPr>
          <w:sz w:val="16"/>
        </w:rPr>
        <w:t>,</w:t>
      </w:r>
      <w:proofErr w:type="gramEnd"/>
      <w:r w:rsidRPr="00E61B80">
        <w:rPr>
          <w:sz w:val="16"/>
        </w:rPr>
        <w:t xml:space="preserve"> and where? As a rule it is the powerful of this world, not the weak. </w:t>
      </w:r>
      <w:r w:rsidRPr="00BD05F9">
        <w:rPr>
          <w:rStyle w:val="StyleUnderline"/>
        </w:rPr>
        <w:t>The intervening powers are the United States, NATO, other Western states. Only they are in the military, economic, or financial position to carry out actions like those in the Persian Gulf or Somalia.</w:t>
      </w:r>
      <w:r w:rsidRPr="00E61B80">
        <w:rPr>
          <w:sz w:val="16"/>
        </w:rPr>
        <w:t xml:space="preserve"> In the case of Security Council resolutions, it is certain among the veto-powers (the United States, England, France) who are the key interveners. </w:t>
      </w:r>
      <w:r w:rsidRPr="00BD05F9">
        <w:rPr>
          <w:rStyle w:val="StyleUnderline"/>
        </w:rPr>
        <w:t xml:space="preserve">The “New World Order” in fact consists of a small group of powerful states playing world policeman. Second, against whom is such intervention taken? </w:t>
      </w:r>
      <w:r w:rsidRPr="00E61B80">
        <w:rPr>
          <w:sz w:val="16"/>
        </w:rPr>
        <w:t xml:space="preserve">Naturally </w:t>
      </w:r>
      <w:r w:rsidRPr="00BD05F9">
        <w:rPr>
          <w:rStyle w:val="StyleUnderline"/>
        </w:rPr>
        <w:t>never the capitalist great powers</w:t>
      </w:r>
      <w:r w:rsidRPr="00E61B80">
        <w:rPr>
          <w:sz w:val="16"/>
        </w:rPr>
        <w:t xml:space="preserve">, NATO or European Union members. </w:t>
      </w:r>
      <w:proofErr w:type="gramStart"/>
      <w:r w:rsidRPr="00E61B80">
        <w:rPr>
          <w:sz w:val="16"/>
        </w:rPr>
        <w:t xml:space="preserve">Certainly not against Great Britain in Northern Ireland, nor in </w:t>
      </w:r>
      <w:proofErr w:type="spellStart"/>
      <w:r w:rsidRPr="00E61B80">
        <w:rPr>
          <w:sz w:val="16"/>
        </w:rPr>
        <w:t>Chechenia</w:t>
      </w:r>
      <w:proofErr w:type="spellEnd"/>
      <w:r w:rsidRPr="00E61B80">
        <w:rPr>
          <w:sz w:val="16"/>
        </w:rPr>
        <w:t xml:space="preserve"> against the weakened but still nuclear Russia, nor against China in Tibet, nor against the United States in South Central Los Angeles.</w:t>
      </w:r>
      <w:proofErr w:type="gramEnd"/>
      <w:r w:rsidRPr="00E61B80">
        <w:rPr>
          <w:sz w:val="16"/>
        </w:rPr>
        <w:t xml:space="preserve"> What </w:t>
      </w:r>
      <w:proofErr w:type="gramStart"/>
      <w:r w:rsidRPr="00E61B80">
        <w:rPr>
          <w:sz w:val="16"/>
        </w:rPr>
        <w:t>remain</w:t>
      </w:r>
      <w:proofErr w:type="gramEnd"/>
      <w:r w:rsidRPr="00E61B80">
        <w:rPr>
          <w:sz w:val="16"/>
        </w:rPr>
        <w:t xml:space="preserve"> as possible objects of intervention </w:t>
      </w:r>
      <w:r w:rsidRPr="00BD05F9">
        <w:rPr>
          <w:rStyle w:val="StyleUnderline"/>
        </w:rPr>
        <w:t>are a small number of weak states forsaken both by God and their allies</w:t>
      </w:r>
      <w:r w:rsidRPr="00E61B80">
        <w:rPr>
          <w:sz w:val="16"/>
        </w:rPr>
        <w:t xml:space="preserve">. And even among these states a selection of the weakest is made. </w:t>
      </w:r>
      <w:r w:rsidRPr="00BD05F9">
        <w:rPr>
          <w:rStyle w:val="StyleUnderline"/>
        </w:rPr>
        <w:t>Political opportunism, not the gravity of the human rights injury, determines when and where the big guns are brought out</w:t>
      </w:r>
      <w:r w:rsidRPr="00E61B80">
        <w:rPr>
          <w:sz w:val="16"/>
        </w:rPr>
        <w:t xml:space="preserve">. </w:t>
      </w:r>
      <w:r w:rsidRPr="00E61B80">
        <w:rPr>
          <w:rStyle w:val="StyleUnderline"/>
        </w:rPr>
        <w:t>Third</w:t>
      </w:r>
      <w:r w:rsidRPr="00E61B80">
        <w:rPr>
          <w:sz w:val="16"/>
        </w:rPr>
        <w:t xml:space="preserve">, which grounds justify military intervention, and who decides in each case if such grounds obtain? No norms of international law define such grounds. The Security Council can resolve to take military measures when a threat to, or breach of, peace occurs (Article 39 of the UN Charter). But </w:t>
      </w:r>
      <w:r w:rsidRPr="00E61B80">
        <w:rPr>
          <w:rStyle w:val="StyleUnderline"/>
        </w:rPr>
        <w:t>under which circumstances are human rights injuries at the same time breaches of peace or a threat to peace?</w:t>
      </w:r>
      <w:r w:rsidRPr="00E61B80">
        <w:rPr>
          <w:sz w:val="16"/>
        </w:rPr>
        <w:t xml:space="preserve"> That is a purely political decision by the Security Council, that is, by the five holders of veto-power. There are no certain criteria. </w:t>
      </w:r>
      <w:proofErr w:type="gramStart"/>
      <w:r w:rsidRPr="00E61B80">
        <w:rPr>
          <w:sz w:val="16"/>
        </w:rPr>
        <w:t>The grounds for military intervention are defined by those who intervene</w:t>
      </w:r>
      <w:proofErr w:type="gramEnd"/>
      <w:r w:rsidRPr="00E61B80">
        <w:rPr>
          <w:sz w:val="16"/>
        </w:rPr>
        <w:t xml:space="preserve">. </w:t>
      </w:r>
      <w:r w:rsidRPr="00E61B80">
        <w:rPr>
          <w:rStyle w:val="StyleUnderline"/>
        </w:rPr>
        <w:t>The absence of criteria regrettably opens the way to arbitrary action in the name of human rights</w:t>
      </w:r>
      <w:r w:rsidRPr="00E61B80">
        <w:rPr>
          <w:sz w:val="16"/>
        </w:rPr>
        <w:t xml:space="preserve">, and often to imperialist action in this disguise. Fourth, for whose benefit, and in whose interest, does the military intervention take place? We do not want to deny that military interventions like those of the Soviet Union in Afghanistan, of Vietnam in Pol Pot’s Cambodia, or of the United States in Somalia may well have saved human lives, and may well have worked to the benefit of those threatened by hunger and terror. But </w:t>
      </w:r>
      <w:r w:rsidRPr="00E61B80">
        <w:rPr>
          <w:rStyle w:val="StyleUnderline"/>
        </w:rPr>
        <w:t>in all these cases</w:t>
      </w:r>
      <w:r w:rsidRPr="00E61B80">
        <w:rPr>
          <w:sz w:val="16"/>
        </w:rPr>
        <w:t xml:space="preserve">, and in others as well, </w:t>
      </w:r>
      <w:r w:rsidRPr="00E61B80">
        <w:rPr>
          <w:rStyle w:val="StyleUnderline"/>
        </w:rPr>
        <w:t>the altruism of the intervening parties was a mere secondary phenomenon to crude self-interested efforts toward the expansion of political and military power, spheres of economic influence, and the like.</w:t>
      </w:r>
      <w:r w:rsidRPr="00E61B80">
        <w:rPr>
          <w:sz w:val="16"/>
        </w:rPr>
        <w:t xml:space="preserve"> </w:t>
      </w:r>
    </w:p>
    <w:p w14:paraId="146D296F" w14:textId="77777777" w:rsidR="00502008" w:rsidRDefault="00502008" w:rsidP="00502008">
      <w:pPr>
        <w:pStyle w:val="Heading4"/>
      </w:pPr>
      <w:r>
        <w:t>Western conceptions of “human rights” cause a disrespect for cultural diversity</w:t>
      </w:r>
    </w:p>
    <w:p w14:paraId="3ADB5420" w14:textId="77777777" w:rsidR="00502008" w:rsidRPr="003C5D2E" w:rsidRDefault="00502008" w:rsidP="00502008">
      <w:r w:rsidRPr="003C5D2E">
        <w:rPr>
          <w:rStyle w:val="Style13ptBold"/>
        </w:rPr>
        <w:t xml:space="preserve">Wall ’98 </w:t>
      </w:r>
      <w:r w:rsidRPr="003C5D2E">
        <w:t>(</w:t>
      </w:r>
      <w:r>
        <w:t xml:space="preserve">Human Rights and Economic Sanctions: the New Imperialism, </w:t>
      </w:r>
      <w:r w:rsidRPr="003C5D2E">
        <w:t>FORDHAM</w:t>
      </w:r>
      <w:r>
        <w:t xml:space="preserve"> </w:t>
      </w:r>
      <w:r w:rsidRPr="003C5D2E">
        <w:t>INTERNATIONAL</w:t>
      </w:r>
      <w:r>
        <w:t xml:space="preserve"> </w:t>
      </w:r>
      <w:r w:rsidRPr="003C5D2E">
        <w:t>LAW</w:t>
      </w:r>
      <w:r>
        <w:t xml:space="preserve"> </w:t>
      </w:r>
      <w:r w:rsidRPr="003C5D2E">
        <w:t>JOURNAL</w:t>
      </w:r>
      <w:r>
        <w:t xml:space="preserve">, pg. 557-8, </w:t>
      </w:r>
      <w:r w:rsidRPr="003C5D2E">
        <w:t>http://ir.lawnet.fordham.edu/cgi/viewcontent.cgi</w:t>
      </w:r>
      <w:proofErr w:type="gramStart"/>
      <w:r w:rsidRPr="003C5D2E">
        <w:t>?article</w:t>
      </w:r>
      <w:proofErr w:type="gramEnd"/>
      <w:r w:rsidRPr="003C5D2E">
        <w:t xml:space="preserve">=1596&amp;context=ilj) </w:t>
      </w:r>
    </w:p>
    <w:p w14:paraId="0B373070" w14:textId="77777777" w:rsidR="00502008" w:rsidRPr="002478F5" w:rsidRDefault="00502008" w:rsidP="00502008">
      <w:pPr>
        <w:rPr>
          <w:sz w:val="16"/>
        </w:rPr>
      </w:pPr>
      <w:r w:rsidRPr="002478F5">
        <w:rPr>
          <w:rStyle w:val="StyleUnderline"/>
        </w:rPr>
        <w:t>Some Western critics, for example, accuse Chinese officials of failing to address human rights abuses adequately</w:t>
      </w:r>
      <w:r w:rsidRPr="002478F5">
        <w:rPr>
          <w:sz w:val="16"/>
        </w:rPr>
        <w:t xml:space="preserve"> because the Chinese "have failed to treat women's rights as human rights, frequently sacrificing the rights of women to other policy goals seen as more pressing."44 </w:t>
      </w:r>
      <w:r w:rsidRPr="002478F5">
        <w:rPr>
          <w:rStyle w:val="StyleUnderline"/>
        </w:rPr>
        <w:t>Such a condemnation is both ironic and illustrative of the cross-cultural difficulties involved in implementing any kind of "universal" human rights scheme</w:t>
      </w:r>
      <w:r w:rsidRPr="002478F5">
        <w:rPr>
          <w:sz w:val="16"/>
        </w:rPr>
        <w:t xml:space="preserve">. In this case, while recognizing the human rights of women, Chinese officials would probably readily agree that other policy goals are more pressing than human rights abuses because </w:t>
      </w:r>
      <w:r w:rsidRPr="002478F5">
        <w:rPr>
          <w:rStyle w:val="StyleUnderline"/>
        </w:rPr>
        <w:t xml:space="preserve">China rejects the Western proposition that in the human rights hierarchy individual liberties and political freedoms should be placed above the right to </w:t>
      </w:r>
      <w:proofErr w:type="gramStart"/>
      <w:r w:rsidRPr="002478F5">
        <w:rPr>
          <w:rStyle w:val="StyleUnderline"/>
        </w:rPr>
        <w:t>national</w:t>
      </w:r>
      <w:proofErr w:type="gramEnd"/>
      <w:r w:rsidRPr="002478F5">
        <w:rPr>
          <w:rStyle w:val="StyleUnderline"/>
        </w:rPr>
        <w:t xml:space="preserve"> stability and communal rights of citizens as a whole.</w:t>
      </w:r>
      <w:r w:rsidRPr="002478F5">
        <w:rPr>
          <w:sz w:val="16"/>
        </w:rPr>
        <w:t>45 In discussing different types of rights, such as Eastern social rights as opposed to Western concepts of civil or political rights, perhaps it is possible to take a broader, more inclusive approach. After all, "</w:t>
      </w:r>
      <w:r w:rsidRPr="002478F5">
        <w:rPr>
          <w:rStyle w:val="StyleUnderline"/>
        </w:rPr>
        <w:t>what is meant by universality is inclusiveness of human rights as opposed to exclusiveness, respect for cultural diversity without falling into cultural relativism, regional efforts supporting the world-wide effort in favor of human rights."</w:t>
      </w:r>
      <w:r w:rsidRPr="002478F5">
        <w:rPr>
          <w:sz w:val="16"/>
        </w:rPr>
        <w:t>4 6 At the end of the day, in our efforts to be more accommodating and inclusive of other cultures' notions of human rights, we must take care not to permit the diversity of opinions to handle us. We cannot permit the enormity of the cultural divide to cause us to reduce human rights to mere human notions, and thereafter to forget the very idea of humanity altogether.</w:t>
      </w:r>
    </w:p>
    <w:p w14:paraId="7AB9220F" w14:textId="77777777" w:rsidR="008C297F" w:rsidRDefault="008C297F" w:rsidP="008C297F"/>
    <w:p w14:paraId="478DC0BD" w14:textId="50237129" w:rsidR="00502008" w:rsidRPr="008C297F" w:rsidRDefault="008C297F" w:rsidP="008C297F">
      <w:r w:rsidRPr="008C297F">
        <w:t>Seen from this context</w:t>
      </w:r>
      <w:r>
        <w:t xml:space="preserve"> </w:t>
      </w:r>
      <w:r w:rsidRPr="008C297F">
        <w:rPr>
          <w:rStyle w:val="StyleUnderline"/>
        </w:rPr>
        <w:t>it is ironic to note that at the very moment when the pretext for subaltern speech as an instrument of power is dying in China</w:t>
      </w:r>
      <w:r w:rsidRPr="008C297F">
        <w:t xml:space="preserve"> as part</w:t>
      </w:r>
      <w:r>
        <w:t xml:space="preserve"> </w:t>
      </w:r>
      <w:r w:rsidRPr="008C297F">
        <w:t>and parcel of an obsolete, radical Marxist ideology, it is being popularized</w:t>
      </w:r>
      <w:r>
        <w:t xml:space="preserve"> </w:t>
      </w:r>
      <w:r w:rsidRPr="008C297F">
        <w:t>in the West as an effective weapon against the mainstream claims</w:t>
      </w:r>
      <w:r>
        <w:t xml:space="preserve"> </w:t>
      </w:r>
      <w:r w:rsidRPr="008C297F">
        <w:t>of Western academics. While not denying its positive role in opening</w:t>
      </w:r>
      <w:r>
        <w:t xml:space="preserve"> </w:t>
      </w:r>
      <w:r w:rsidRPr="008C297F">
        <w:t>up theoretical issues, I nevertheless caution against the use of this</w:t>
      </w:r>
      <w:r>
        <w:t xml:space="preserve"> </w:t>
      </w:r>
      <w:r w:rsidRPr="008C297F">
        <w:t>once local-and-regional discourse f</w:t>
      </w:r>
      <w:bookmarkStart w:id="0" w:name="_GoBack"/>
      <w:bookmarkEnd w:id="0"/>
      <w:r w:rsidRPr="008C297F">
        <w:t>or the sake of globalizing cultural</w:t>
      </w:r>
      <w:r>
        <w:t xml:space="preserve"> </w:t>
      </w:r>
      <w:r w:rsidRPr="008C297F">
        <w:t>and theoretical issues. Like other strategies of "truth" that seek to</w:t>
      </w:r>
      <w:r>
        <w:t xml:space="preserve"> </w:t>
      </w:r>
      <w:r w:rsidRPr="008C297F">
        <w:t>assert power both at home and abroad, this discourse may well turn</w:t>
      </w:r>
      <w:r>
        <w:t xml:space="preserve"> </w:t>
      </w:r>
      <w:r w:rsidRPr="008C297F">
        <w:t>out to be yet another form of the Western theoretical hegemony that</w:t>
      </w:r>
      <w:r>
        <w:t xml:space="preserve"> </w:t>
      </w:r>
      <w:r w:rsidRPr="008C297F">
        <w:t>it claims to displace. It is not easy for the Chinese people to erase the</w:t>
      </w:r>
      <w:r>
        <w:t xml:space="preserve"> </w:t>
      </w:r>
      <w:r w:rsidRPr="008C297F">
        <w:t>memory of the promulgation of an official discourse on subalterns, a</w:t>
      </w:r>
      <w:r>
        <w:t xml:space="preserve"> </w:t>
      </w:r>
      <w:r w:rsidRPr="008C297F">
        <w:t>discourse of power fully employed to suppress the advancement of</w:t>
      </w:r>
      <w:r>
        <w:t xml:space="preserve"> </w:t>
      </w:r>
      <w:r w:rsidRPr="008C297F">
        <w:t>other discourses by Chinese intellectuals. Indeed, the memories of</w:t>
      </w:r>
      <w:r>
        <w:t xml:space="preserve"> </w:t>
      </w:r>
      <w:r w:rsidRPr="008C297F">
        <w:t>this discourse and its tragic effects are one of the places from which I</w:t>
      </w:r>
      <w:r>
        <w:t xml:space="preserve"> </w:t>
      </w:r>
      <w:r w:rsidRPr="008C297F">
        <w:t>here advance my study of a Chinese Occidentalism that focuses on</w:t>
      </w:r>
      <w:r>
        <w:t xml:space="preserve"> </w:t>
      </w:r>
      <w:r w:rsidRPr="008C297F">
        <w:t>the role of the intellectuals in producing a counter-discourse about an</w:t>
      </w:r>
      <w:r>
        <w:t xml:space="preserve"> </w:t>
      </w:r>
      <w:r w:rsidRPr="008C297F">
        <w:t>imagined and imaginary West, a discourse, as we shall see, that was</w:t>
      </w:r>
      <w:r>
        <w:t xml:space="preserve"> </w:t>
      </w:r>
      <w:r w:rsidRPr="008C297F">
        <w:t>directed against the ruling ideology and its self-claimed subaltern</w:t>
      </w:r>
      <w:r>
        <w:t xml:space="preserve"> </w:t>
      </w:r>
      <w:r w:rsidRPr="008C297F">
        <w:t>interest.</w:t>
      </w:r>
    </w:p>
    <w:p w14:paraId="04231CC5" w14:textId="0BF5DA29" w:rsidR="00B529DD" w:rsidRDefault="00B529DD" w:rsidP="00B529DD">
      <w:pPr>
        <w:pStyle w:val="Heading3"/>
      </w:pPr>
      <w:r>
        <w:t xml:space="preserve">Terror DA </w:t>
      </w:r>
    </w:p>
    <w:p w14:paraId="521369D6" w14:textId="77777777" w:rsidR="00B529DD" w:rsidRDefault="00B529DD" w:rsidP="00B529DD">
      <w:pPr>
        <w:pStyle w:val="Heading4"/>
      </w:pPr>
      <w:r>
        <w:t>China is cracking down on extremist violence now</w:t>
      </w:r>
    </w:p>
    <w:p w14:paraId="4DD02064" w14:textId="77777777" w:rsidR="00B529DD" w:rsidRPr="00B24F6C" w:rsidRDefault="00B529DD" w:rsidP="00B529DD">
      <w:r w:rsidRPr="00B24F6C">
        <w:rPr>
          <w:rStyle w:val="Style13ptBold"/>
        </w:rPr>
        <w:t>Chung ‘02</w:t>
      </w:r>
      <w:r>
        <w:t xml:space="preserve"> (</w:t>
      </w:r>
      <w:proofErr w:type="spellStart"/>
      <w:r w:rsidRPr="00B24F6C">
        <w:t>Chien-peng</w:t>
      </w:r>
      <w:proofErr w:type="spellEnd"/>
      <w:r w:rsidRPr="00B24F6C">
        <w:t xml:space="preserve"> Chung</w:t>
      </w:r>
      <w:r>
        <w:t xml:space="preserve">, </w:t>
      </w:r>
      <w:r w:rsidRPr="00B24F6C">
        <w:t>July/August 2002</w:t>
      </w:r>
      <w:r>
        <w:t xml:space="preserve">, China's 'War on Terror': September 11 and Uighur Separatism, Council on Foreign Relations, </w:t>
      </w:r>
      <w:r w:rsidRPr="00B24F6C">
        <w:t>http://www.cfr.org/china/chinas-war-terror-september-11-uighur-separatism/p4765</w:t>
      </w:r>
      <w:r>
        <w:t>)</w:t>
      </w:r>
    </w:p>
    <w:p w14:paraId="44777A83" w14:textId="77777777" w:rsidR="00B529DD" w:rsidRDefault="00B529DD" w:rsidP="00B529DD">
      <w:pPr>
        <w:rPr>
          <w:rStyle w:val="StyleUnderline"/>
        </w:rPr>
      </w:pPr>
      <w:r w:rsidRPr="00B24F6C">
        <w:rPr>
          <w:rStyle w:val="StyleUnderline"/>
        </w:rPr>
        <w:t>In fact, separatist violence in Xinjiang is neither new nor driven primarily by outsiders.</w:t>
      </w:r>
      <w:r w:rsidRPr="00B24F6C">
        <w:rPr>
          <w:sz w:val="16"/>
        </w:rPr>
        <w:t xml:space="preserve"> The region's Uighurs, most of whom practice Sufi Islam and speak a Turkic language, have long had their national ambitions frustrated by Beijing. The latest wave of Uighur separatism has been inspired not by Osama bin Laden but by the unraveling of the Soviet Union, as militants seek to emulate the independence gained by some Muslim communities in Central Asia. For a decade now, Xinjiang has been rocked by demonstrations, bombings, and political assassinations. </w:t>
      </w:r>
      <w:r w:rsidRPr="00C362FE">
        <w:rPr>
          <w:rStyle w:val="StyleUnderline"/>
        </w:rPr>
        <w:t>According to a recent government report, Uighur separatists were responsible for 200 attacks between 1990 and 2001, causing 162 deaths and injuring more than 440 people.</w:t>
      </w:r>
      <w:r w:rsidRPr="00B24F6C">
        <w:rPr>
          <w:sz w:val="16"/>
        </w:rPr>
        <w:t xml:space="preserve"> In the largest single incident, in 1997, as many as 100 people may have been killed during a pro-independence uprising in the town of Ili, with the government and the separatists blaming each other for the fatalities. These incidents have occurred despite the best efforts of the Chinese authorities to suppress them. </w:t>
      </w:r>
      <w:r w:rsidRPr="00B24F6C">
        <w:rPr>
          <w:rStyle w:val="StyleUnderline"/>
        </w:rPr>
        <w:t>As part of their continuing "strike hard" campaign against crime, for example, Chinese police recently reported the arrest of 166 separatist "terrorists" and other "major criminals" in a series of raids carried out in Urumqi, Xinjiang's capital.</w:t>
      </w:r>
    </w:p>
    <w:p w14:paraId="36A3D9CB" w14:textId="77777777" w:rsidR="00B529DD" w:rsidRPr="00FC36A2" w:rsidRDefault="00B529DD" w:rsidP="00B529DD">
      <w:pPr>
        <w:pStyle w:val="Heading4"/>
      </w:pPr>
      <w:r w:rsidRPr="00FC36A2">
        <w:t xml:space="preserve">Human rights discourse </w:t>
      </w:r>
      <w:r>
        <w:t>angers CCP officials and causes party backlash</w:t>
      </w:r>
    </w:p>
    <w:p w14:paraId="46E7114B" w14:textId="77777777" w:rsidR="00B529DD" w:rsidRDefault="00B529DD" w:rsidP="00B529DD">
      <w:r w:rsidRPr="003430BC">
        <w:rPr>
          <w:rStyle w:val="Style13ptBold"/>
        </w:rPr>
        <w:t>Callahan ’10</w:t>
      </w:r>
      <w:r>
        <w:t xml:space="preserve"> (</w:t>
      </w:r>
      <w:r w:rsidRPr="003430BC">
        <w:t>William A. Callahan is professor of international relations at the London School of</w:t>
      </w:r>
      <w:r>
        <w:t xml:space="preserve"> Economics and Political Science, </w:t>
      </w:r>
      <w:r w:rsidRPr="003430BC">
        <w:t>A new approach to human rights (and China)</w:t>
      </w:r>
      <w:r>
        <w:t>,</w:t>
      </w:r>
      <w:r w:rsidRPr="003430BC">
        <w:t xml:space="preserve"> 25 February 2010</w:t>
      </w:r>
      <w:r>
        <w:t xml:space="preserve">, Open Democracy, </w:t>
      </w:r>
      <w:r w:rsidRPr="003430BC">
        <w:t>https://www.opendemocracy.net/william-callahan/new-approach-to-human-rights-and-china</w:t>
      </w:r>
      <w:r>
        <w:t>)</w:t>
      </w:r>
    </w:p>
    <w:p w14:paraId="298F4E34" w14:textId="77777777" w:rsidR="00B529DD" w:rsidRPr="00B529DD" w:rsidRDefault="00B529DD" w:rsidP="00B529DD">
      <w:pPr>
        <w:rPr>
          <w:sz w:val="16"/>
        </w:rPr>
      </w:pPr>
      <w:r w:rsidRPr="003430BC">
        <w:rPr>
          <w:sz w:val="16"/>
        </w:rPr>
        <w:t xml:space="preserve">The Dalai Lama visited Barack Obama at the White House on 18 February 2010, just has he has visited every sitting United States president since George HW Bush in 1991. What is different this time is that China’s condemnation of the Tibetan spiritual leader’s welcome at the highest level of American government has to be taken more seriously. It is another sign of China’s new assertive foreign policy, that challenges the west economically, politically - and culturally. The big question is what will Beijing do with this new global power? How will it order the world as it shifts from being a rule-follower to a rule-maker? China’s intellectuals are answering this question by promoting indigenous concepts - such as </w:t>
      </w:r>
      <w:proofErr w:type="spellStart"/>
      <w:r w:rsidRPr="003430BC">
        <w:rPr>
          <w:sz w:val="16"/>
        </w:rPr>
        <w:t>Tianxia</w:t>
      </w:r>
      <w:proofErr w:type="spellEnd"/>
      <w:r w:rsidRPr="003430BC">
        <w:rPr>
          <w:sz w:val="16"/>
        </w:rPr>
        <w:t xml:space="preserve"> (“all-under-heaven”), Datong (“great harmony”), and “harmonious world” - to set the stage for a post-western world order. </w:t>
      </w:r>
      <w:r w:rsidRPr="003430BC">
        <w:rPr>
          <w:rStyle w:val="StyleUnderline"/>
        </w:rPr>
        <w:t xml:space="preserve">Human rights </w:t>
      </w:r>
      <w:proofErr w:type="gramStart"/>
      <w:r w:rsidRPr="003430BC">
        <w:rPr>
          <w:rStyle w:val="StyleUnderline"/>
        </w:rPr>
        <w:t>is</w:t>
      </w:r>
      <w:proofErr w:type="gramEnd"/>
      <w:r w:rsidRPr="003430BC">
        <w:rPr>
          <w:rStyle w:val="StyleUnderline"/>
        </w:rPr>
        <w:t xml:space="preserve"> a subject conspicuously absent from these discussions - except when it is framed as a problem of western cultural imperialism that a Chinese world order would solve</w:t>
      </w:r>
      <w:r w:rsidRPr="003430BC">
        <w:rPr>
          <w:sz w:val="16"/>
        </w:rPr>
        <w:t xml:space="preserve">. Why isn’t human-rights discourse popular in the People’s Republic of China? </w:t>
      </w:r>
      <w:r w:rsidRPr="003430BC">
        <w:rPr>
          <w:rStyle w:val="StyleUnderline"/>
        </w:rPr>
        <w:t>Most people in the west take the meaning of human rights for granted</w:t>
      </w:r>
      <w:r w:rsidRPr="003430BC">
        <w:rPr>
          <w:sz w:val="16"/>
        </w:rPr>
        <w:t xml:space="preserve">; this is not the case in China. While in the PRC human-rights advocates like Liu </w:t>
      </w:r>
      <w:proofErr w:type="spellStart"/>
      <w:r w:rsidRPr="003430BC">
        <w:rPr>
          <w:sz w:val="16"/>
        </w:rPr>
        <w:t>Xiaobo</w:t>
      </w:r>
      <w:proofErr w:type="spellEnd"/>
      <w:r w:rsidRPr="003430BC">
        <w:rPr>
          <w:sz w:val="16"/>
        </w:rPr>
        <w:t xml:space="preserve"> are routinely censored, there also needs to appreciation among outside observers of China’s active debates about human rights and identity. </w:t>
      </w:r>
      <w:r w:rsidRPr="003430BC">
        <w:rPr>
          <w:rStyle w:val="StyleUnderline"/>
        </w:rPr>
        <w:t>A common criticism voiced in them is that human rights are not universal moral laws, but merely a parochial product of European political and cultural history. Chinese leaders thus describe global politics as a battle between nationalist state sovereignty and interventionist human rights.</w:t>
      </w:r>
      <w:r w:rsidRPr="003430BC">
        <w:rPr>
          <w:sz w:val="16"/>
        </w:rPr>
        <w:t xml:space="preserve"> Sovereignty here is not only territorial, but also cultural. Chinese intellectuals talk at length about China’s national character, especially how it differs from the west: different </w:t>
      </w:r>
      <w:proofErr w:type="spellStart"/>
      <w:r w:rsidRPr="003430BC">
        <w:rPr>
          <w:sz w:val="16"/>
        </w:rPr>
        <w:t>civilisation</w:t>
      </w:r>
      <w:proofErr w:type="spellEnd"/>
      <w:r w:rsidRPr="003430BC">
        <w:rPr>
          <w:sz w:val="16"/>
        </w:rPr>
        <w:t>; different national conditions</w:t>
      </w:r>
      <w:proofErr w:type="gramStart"/>
      <w:r w:rsidRPr="003430BC">
        <w:rPr>
          <w:sz w:val="16"/>
        </w:rPr>
        <w:t>;</w:t>
      </w:r>
      <w:proofErr w:type="gramEnd"/>
      <w:r w:rsidRPr="003430BC">
        <w:rPr>
          <w:sz w:val="16"/>
        </w:rPr>
        <w:t xml:space="preserve"> and even a unique Chinese DNA-line. </w:t>
      </w:r>
      <w:r w:rsidRPr="003430BC">
        <w:rPr>
          <w:rStyle w:val="StyleUnderline"/>
        </w:rPr>
        <w:t>The party-state thus has been able to reframe human rights from universal rights that are held by everyone, to be another example of western meddling in China’s internal affairs, as imperialist powers did in the 19th century.</w:t>
      </w:r>
      <w:r w:rsidRPr="003430BC">
        <w:rPr>
          <w:sz w:val="16"/>
        </w:rPr>
        <w:t xml:space="preserve"> This is how Beijing understands the Dalai Lama’s visit to the White House. </w:t>
      </w:r>
    </w:p>
    <w:p w14:paraId="79B7E034" w14:textId="77777777" w:rsidR="00506D86" w:rsidRPr="007F5B96" w:rsidRDefault="00506D86" w:rsidP="007F5B96">
      <w:pPr>
        <w:pStyle w:val="Heading4"/>
      </w:pPr>
      <w:r w:rsidRPr="007F5B96">
        <w:t xml:space="preserve">Radicalized </w:t>
      </w:r>
      <w:proofErr w:type="spellStart"/>
      <w:r w:rsidRPr="007F5B96">
        <w:t>Uyghurs</w:t>
      </w:r>
      <w:proofErr w:type="spellEnd"/>
      <w:r w:rsidRPr="007F5B96">
        <w:t xml:space="preserve"> </w:t>
      </w:r>
      <w:r w:rsidR="00E97F5C" w:rsidRPr="007F5B96">
        <w:t>would</w:t>
      </w:r>
      <w:r w:rsidRPr="007F5B96">
        <w:t xml:space="preserve"> target the China-Pakistan Economic Corridor</w:t>
      </w:r>
    </w:p>
    <w:p w14:paraId="1E211764" w14:textId="77777777" w:rsidR="00506D86" w:rsidRDefault="00506D86" w:rsidP="00506D86">
      <w:r w:rsidRPr="00506D86">
        <w:rPr>
          <w:rStyle w:val="Style13ptBold"/>
        </w:rPr>
        <w:t>Wolf ‘15</w:t>
      </w:r>
      <w:r w:rsidRPr="00506D86">
        <w:t xml:space="preserve"> </w:t>
      </w:r>
      <w:r>
        <w:t>(</w:t>
      </w:r>
      <w:r w:rsidRPr="00506D86">
        <w:t>Siegfried O. Wolf</w:t>
      </w:r>
      <w:r>
        <w:t>,</w:t>
      </w:r>
      <w:r w:rsidRPr="00506D86">
        <w:t xml:space="preserve"> Director of research at the Brussels-based South Asia Democratic Forum (SADF)</w:t>
      </w:r>
      <w:r>
        <w:t>,</w:t>
      </w:r>
      <w:r w:rsidRPr="00506D86">
        <w:t xml:space="preserve"> Why China's Uighurs are joining jihadists in Afghanistan</w:t>
      </w:r>
      <w:r>
        <w:t xml:space="preserve">, </w:t>
      </w:r>
      <w:r w:rsidRPr="00506D86">
        <w:t xml:space="preserve">Deutsche </w:t>
      </w:r>
      <w:proofErr w:type="spellStart"/>
      <w:r w:rsidRPr="00506D86">
        <w:t>Welle</w:t>
      </w:r>
      <w:proofErr w:type="spellEnd"/>
      <w:r w:rsidRPr="00506D86">
        <w:t xml:space="preserve"> </w:t>
      </w:r>
      <w:r>
        <w:t xml:space="preserve">News, </w:t>
      </w:r>
      <w:r w:rsidRPr="00506D86">
        <w:t>24.07.2015</w:t>
      </w:r>
      <w:r>
        <w:t xml:space="preserve">, </w:t>
      </w:r>
      <w:r w:rsidRPr="00506D86">
        <w:t>http://www.dw.com/en/why-chinas-uighurs-are-joining-jihadists-in-afghanistan/a-18605630</w:t>
      </w:r>
      <w:r>
        <w:t>)</w:t>
      </w:r>
    </w:p>
    <w:p w14:paraId="768B0B66" w14:textId="77777777" w:rsidR="00506D86" w:rsidRDefault="00506D86" w:rsidP="00506D86">
      <w:pPr>
        <w:rPr>
          <w:rStyle w:val="StyleUnderline"/>
        </w:rPr>
      </w:pPr>
      <w:r w:rsidRPr="007F5B96">
        <w:rPr>
          <w:sz w:val="16"/>
        </w:rPr>
        <w:t xml:space="preserve">Beijing's major concern remains that </w:t>
      </w:r>
      <w:r w:rsidRPr="007F5B96">
        <w:rPr>
          <w:rStyle w:val="StyleUnderline"/>
        </w:rPr>
        <w:t>Uighurs are using the Pakistani territory to create unrest in western China</w:t>
      </w:r>
      <w:r w:rsidRPr="007F5B96">
        <w:rPr>
          <w:sz w:val="16"/>
        </w:rPr>
        <w:t xml:space="preserve">. As such, China expects that Pakistan </w:t>
      </w:r>
      <w:proofErr w:type="gramStart"/>
      <w:r w:rsidRPr="007F5B96">
        <w:rPr>
          <w:sz w:val="16"/>
        </w:rPr>
        <w:t>acts</w:t>
      </w:r>
      <w:proofErr w:type="gramEnd"/>
      <w:r w:rsidRPr="007F5B96">
        <w:rPr>
          <w:sz w:val="16"/>
        </w:rPr>
        <w:t xml:space="preserve"> more aggressively against these militants. </w:t>
      </w:r>
      <w:r w:rsidRPr="007F5B96">
        <w:rPr>
          <w:rStyle w:val="StyleUnderline"/>
        </w:rPr>
        <w:t>Could Uighur militants challenge the implementation of the planned</w:t>
      </w:r>
      <w:r w:rsidRPr="007F5B96">
        <w:rPr>
          <w:sz w:val="16"/>
        </w:rPr>
        <w:t xml:space="preserve"> China-Pakistan Economic Corridor (</w:t>
      </w:r>
      <w:r w:rsidRPr="007F5B96">
        <w:rPr>
          <w:rStyle w:val="StyleUnderline"/>
        </w:rPr>
        <w:t>CPEC)?</w:t>
      </w:r>
      <w:r w:rsidRPr="007F5B96">
        <w:rPr>
          <w:sz w:val="16"/>
        </w:rPr>
        <w:t xml:space="preserve"> </w:t>
      </w:r>
      <w:r w:rsidRPr="007F5B96">
        <w:rPr>
          <w:rStyle w:val="StyleUnderline"/>
        </w:rPr>
        <w:t>The CPEC</w:t>
      </w:r>
      <w:r w:rsidRPr="007F5B96">
        <w:rPr>
          <w:sz w:val="16"/>
        </w:rPr>
        <w:t xml:space="preserve">, funded and most likely constructed exclusively by China, </w:t>
      </w:r>
      <w:r w:rsidRPr="007F5B96">
        <w:rPr>
          <w:rStyle w:val="StyleUnderline"/>
        </w:rPr>
        <w:t>could be a primary target of Uighur fighters in the region</w:t>
      </w:r>
      <w:r w:rsidRPr="007F5B96">
        <w:rPr>
          <w:sz w:val="16"/>
        </w:rPr>
        <w:t xml:space="preserve">. </w:t>
      </w:r>
      <w:r w:rsidRPr="007F5B96">
        <w:rPr>
          <w:rStyle w:val="StyleUnderline"/>
        </w:rPr>
        <w:t>Islamabad needs to do something to prevent this from happening. Otherwise it could have a negative impact on its ties with China and its weak economy.</w:t>
      </w:r>
    </w:p>
    <w:p w14:paraId="56BD0098" w14:textId="761521B8" w:rsidR="00F620D3" w:rsidRPr="00F620D3" w:rsidRDefault="00F620D3" w:rsidP="00F620D3">
      <w:pPr>
        <w:pStyle w:val="Heading4"/>
      </w:pPr>
      <w:r w:rsidRPr="00F620D3">
        <w:t>Chinese economic growth slowing now, CPEC is key to economic stability</w:t>
      </w:r>
    </w:p>
    <w:p w14:paraId="0E0367DE" w14:textId="53AAB3B5" w:rsidR="00F620D3" w:rsidRDefault="00F620D3" w:rsidP="00F620D3">
      <w:proofErr w:type="spellStart"/>
      <w:r w:rsidRPr="00FA7D68">
        <w:rPr>
          <w:rStyle w:val="Style13ptBold"/>
        </w:rPr>
        <w:t>Mansharamani</w:t>
      </w:r>
      <w:proofErr w:type="spellEnd"/>
      <w:r w:rsidRPr="00FA7D68">
        <w:rPr>
          <w:rStyle w:val="Style13ptBold"/>
        </w:rPr>
        <w:t xml:space="preserve"> ’16</w:t>
      </w:r>
      <w:r>
        <w:t xml:space="preserve"> (</w:t>
      </w:r>
      <w:proofErr w:type="spellStart"/>
      <w:r>
        <w:t>Vikram</w:t>
      </w:r>
      <w:proofErr w:type="spellEnd"/>
      <w:r>
        <w:t xml:space="preserve"> </w:t>
      </w:r>
      <w:proofErr w:type="spellStart"/>
      <w:r>
        <w:t>Mansharamani</w:t>
      </w:r>
      <w:proofErr w:type="spellEnd"/>
      <w:r>
        <w:t xml:space="preserve"> </w:t>
      </w:r>
      <w:r w:rsidRPr="00FA7D68">
        <w:t xml:space="preserve">is a lecturer in the Program on Ethics, Politics &amp; Economics at Yale University and a senior fellow at the </w:t>
      </w:r>
      <w:proofErr w:type="spellStart"/>
      <w:r w:rsidRPr="00FA7D68">
        <w:t>Mossavar-Rahmani</w:t>
      </w:r>
      <w:proofErr w:type="spellEnd"/>
      <w:r w:rsidRPr="00FA7D68">
        <w:t xml:space="preserve"> Center for Business and Government at the Harvard Kennedy School</w:t>
      </w:r>
      <w:r>
        <w:t xml:space="preserve">, </w:t>
      </w:r>
      <w:r w:rsidRPr="00F620D3">
        <w:t>http://www.pbs.org/newshour/making-sense/china-is-spending-nearly-1-trillion-to-rebuild-the-silk-road/</w:t>
      </w:r>
      <w:r>
        <w:t>)</w:t>
      </w:r>
    </w:p>
    <w:p w14:paraId="0ADFF9DB" w14:textId="2BCC98E4" w:rsidR="00FA7D68" w:rsidRDefault="00F620D3" w:rsidP="00FD67A8">
      <w:pPr>
        <w:rPr>
          <w:sz w:val="16"/>
        </w:rPr>
      </w:pPr>
      <w:r w:rsidRPr="00F620D3">
        <w:rPr>
          <w:rStyle w:val="StyleUnderline"/>
        </w:rPr>
        <w:t xml:space="preserve">There appear to be two main reasons: one related to the Chinese slowdown and economic vulnerabilities, the other to geopolitical ambitions in the region. First, China faces significant overcapacity in its steel and construction sectors. Building roads, ports, rails and other infrastructure will help deploy some of these otherwise idle human and capital resources. </w:t>
      </w:r>
      <w:r w:rsidRPr="00F620D3">
        <w:rPr>
          <w:sz w:val="16"/>
        </w:rPr>
        <w:t xml:space="preserve">Investing abroad might also strengthen the economies of nascent trading partners, thereby securing future demand for Chinese goods and services. There’s also the issue of rising domestic labor costs; </w:t>
      </w:r>
      <w:r w:rsidRPr="00F620D3">
        <w:rPr>
          <w:rStyle w:val="StyleUnderline"/>
        </w:rPr>
        <w:t>better trade networks would help Chinese firms offshore manufacturing more efficiently</w:t>
      </w:r>
      <w:r w:rsidRPr="00F620D3">
        <w:rPr>
          <w:sz w:val="16"/>
        </w:rPr>
        <w:t xml:space="preserve">. It will also foster greater trade and energy security. </w:t>
      </w:r>
      <w:r w:rsidRPr="00F620D3">
        <w:rPr>
          <w:rStyle w:val="StyleUnderline"/>
        </w:rPr>
        <w:t xml:space="preserve">The current maritime trade routes, which Chinese goods flow through, are deeply vulnerable — in a time of war, a blockade could crush the economy. The Silk Road initiative will keep markets open for Chinese goods, but also secure China’s access to energy. Last spring, China announced </w:t>
      </w:r>
      <w:r w:rsidRPr="00F620D3">
        <w:rPr>
          <w:sz w:val="16"/>
        </w:rPr>
        <w:t xml:space="preserve">it would support over $20 billion worth of infrastructure projects in Kazakhstan, a potential energy partner. </w:t>
      </w:r>
      <w:r w:rsidRPr="00F620D3">
        <w:rPr>
          <w:rStyle w:val="StyleUnderline"/>
        </w:rPr>
        <w:t>It is also planning a 2,000-mile, high-speed railway from western China to Tehran, in part to gain easier access to the growing supply of Iranian oil.</w:t>
      </w:r>
      <w:r w:rsidRPr="00F620D3">
        <w:rPr>
          <w:sz w:val="16"/>
        </w:rPr>
        <w:t xml:space="preserve"> </w:t>
      </w:r>
    </w:p>
    <w:p w14:paraId="7F9FC396" w14:textId="77777777" w:rsidR="00BB1BC1" w:rsidRPr="003D611A" w:rsidRDefault="00BB1BC1" w:rsidP="00BB1BC1">
      <w:pPr>
        <w:pStyle w:val="Heading4"/>
      </w:pPr>
      <w:r w:rsidRPr="003D611A">
        <w:t>Weak Chinese economy triggers global financial crisis larger than 2009.</w:t>
      </w:r>
    </w:p>
    <w:p w14:paraId="2F1F4183" w14:textId="77777777" w:rsidR="00BB1BC1" w:rsidRPr="003D611A" w:rsidRDefault="00BB1BC1" w:rsidP="00BB1BC1">
      <w:r w:rsidRPr="003D611A">
        <w:rPr>
          <w:rStyle w:val="Style13ptBold"/>
        </w:rPr>
        <w:t xml:space="preserve">Best 16 </w:t>
      </w:r>
      <w:r w:rsidRPr="003D611A">
        <w:t xml:space="preserve">(Richard Best, 30 years in the financial services industry, as an advisor, a managing director, directors of training and marketing, and currently as a consultant to the industry, “4 Ways China Influences Global Economics” 01-28-16 </w:t>
      </w:r>
      <w:proofErr w:type="spellStart"/>
      <w:r w:rsidRPr="003D611A">
        <w:t>Investopedia</w:t>
      </w:r>
      <w:proofErr w:type="spellEnd"/>
      <w:r w:rsidRPr="003D611A">
        <w:t xml:space="preserve"> http://www.investopedia.com/articles/investing/012816/4-ways-china-influences-global-economics.asp)</w:t>
      </w:r>
    </w:p>
    <w:p w14:paraId="139CC0DE" w14:textId="5D210758" w:rsidR="00BB1BC1" w:rsidRDefault="00BB1BC1" w:rsidP="00BB1BC1">
      <w:r w:rsidRPr="003D611A">
        <w:t xml:space="preserve">The wild gyrations of China’s stock markets should not be a concern. They have never been a good indicator of the state of the Chinese economy, and </w:t>
      </w:r>
      <w:proofErr w:type="gramStart"/>
      <w:r w:rsidRPr="003D611A">
        <w:t>less than 1.5% of Chinese stocks are held by foreign investors</w:t>
      </w:r>
      <w:proofErr w:type="gramEnd"/>
      <w:r w:rsidRPr="003D611A">
        <w:t xml:space="preserve">. </w:t>
      </w:r>
      <w:r w:rsidRPr="003D611A">
        <w:rPr>
          <w:rStyle w:val="StyleUnderline"/>
        </w:rPr>
        <w:t>Economists are</w:t>
      </w:r>
      <w:r w:rsidRPr="003D611A">
        <w:t xml:space="preserve"> more </w:t>
      </w:r>
      <w:r w:rsidRPr="003D611A">
        <w:rPr>
          <w:rStyle w:val="StyleUnderline"/>
        </w:rPr>
        <w:t>concerned with the weakening underpinnings of an economy built largely on the credit market and government investment</w:t>
      </w:r>
      <w:r w:rsidRPr="003D611A">
        <w:t xml:space="preserve">. </w:t>
      </w:r>
      <w:r w:rsidRPr="003D611A">
        <w:rPr>
          <w:rStyle w:val="StyleUnderline"/>
        </w:rPr>
        <w:t>Without intervention by Chinese consumers to fuel the economy, there can't be sustainable growth. The larger concern is the possibility of a faltering Chinese economy leading to a loss of confidence in the global markets. If confidence disappears, it could lead to a global financial crisis that would dwarf the one in 2008</w:t>
      </w:r>
      <w:r w:rsidRPr="003D611A">
        <w:rPr>
          <w:rStyle w:val="Emphasis"/>
        </w:rPr>
        <w:t>.</w:t>
      </w:r>
      <w:r w:rsidRPr="003D611A">
        <w:t xml:space="preserve"> Many economists believe China will be able to implement some policies and controls that will stabilize the economy enough to stop its decline and continue to build a consumer-driven foundation for future growth.</w:t>
      </w:r>
    </w:p>
    <w:p w14:paraId="6292A7C5" w14:textId="77777777" w:rsidR="00BB1BC1" w:rsidRPr="009D494C" w:rsidRDefault="00BB1BC1" w:rsidP="00BB1BC1">
      <w:pPr>
        <w:pStyle w:val="Heading4"/>
        <w:rPr>
          <w:rFonts w:cs="Arial"/>
        </w:rPr>
      </w:pPr>
      <w:r w:rsidRPr="004C6C53">
        <w:rPr>
          <w:rFonts w:cs="Arial"/>
        </w:rPr>
        <w:t>CCP collapse causes regional instability and nuclear war</w:t>
      </w:r>
    </w:p>
    <w:p w14:paraId="2F3B1E0A" w14:textId="77777777" w:rsidR="00BB1BC1" w:rsidRPr="004C6C53" w:rsidRDefault="00BB1BC1" w:rsidP="00BB1BC1">
      <w:r>
        <w:rPr>
          <w:b/>
        </w:rPr>
        <w:t xml:space="preserve">Yee and </w:t>
      </w:r>
      <w:proofErr w:type="spellStart"/>
      <w:r>
        <w:rPr>
          <w:b/>
        </w:rPr>
        <w:t>Storey</w:t>
      </w:r>
      <w:proofErr w:type="spellEnd"/>
      <w:r>
        <w:rPr>
          <w:b/>
        </w:rPr>
        <w:t xml:space="preserve"> 13</w:t>
      </w:r>
      <w:r w:rsidRPr="004C6C53">
        <w:rPr>
          <w:b/>
        </w:rPr>
        <w:t xml:space="preserve"> </w:t>
      </w:r>
      <w:r w:rsidRPr="004C6C53">
        <w:t xml:space="preserve">Herbert - Professor of Politics and International Relations at the Hong Kong Baptist University. Ian - Lecturer in </w:t>
      </w:r>
      <w:proofErr w:type="spellStart"/>
      <w:r w:rsidRPr="004C6C53">
        <w:t>Defence</w:t>
      </w:r>
      <w:proofErr w:type="spellEnd"/>
      <w:r w:rsidRPr="004C6C53">
        <w:t xml:space="preserve"> Studies at </w:t>
      </w:r>
      <w:proofErr w:type="spellStart"/>
      <w:r w:rsidRPr="004C6C53">
        <w:t>Deakin</w:t>
      </w:r>
      <w:proofErr w:type="spellEnd"/>
      <w:r w:rsidRPr="004C6C53">
        <w:t xml:space="preserve"> U</w:t>
      </w:r>
      <w:r>
        <w:t xml:space="preserve">niversity, Geelong, Australia. </w:t>
      </w:r>
      <w:r w:rsidRPr="00DC25F7">
        <w:rPr>
          <w:i/>
        </w:rPr>
        <w:t>The China Threat: Perceptions, Myths, and Reality</w:t>
      </w:r>
      <w:r>
        <w:rPr>
          <w:i/>
        </w:rPr>
        <w:t xml:space="preserve"> 2013</w:t>
      </w:r>
      <w:r>
        <w:t xml:space="preserve"> p. 15</w:t>
      </w:r>
    </w:p>
    <w:p w14:paraId="5723A31E" w14:textId="09FC2793" w:rsidR="00BB1BC1" w:rsidRDefault="00BB1BC1" w:rsidP="00BB1BC1">
      <w:pPr>
        <w:rPr>
          <w:rStyle w:val="Emphasis"/>
        </w:rPr>
      </w:pPr>
      <w:r w:rsidRPr="004C6C53">
        <w:rPr>
          <w:rStyle w:val="StyleUnderline"/>
        </w:rPr>
        <w:t xml:space="preserve">The fourth factor contributing to the perception of a China threat is the fear of political and economic collapse in the PRC, resulting in </w:t>
      </w:r>
      <w:r w:rsidRPr="004C6C53">
        <w:rPr>
          <w:rStyle w:val="Emphasis"/>
        </w:rPr>
        <w:t xml:space="preserve">territorial fragmentation, civil war and waves of refugees pouring into </w:t>
      </w:r>
      <w:proofErr w:type="spellStart"/>
      <w:r w:rsidRPr="004C6C53">
        <w:rPr>
          <w:rStyle w:val="Emphasis"/>
        </w:rPr>
        <w:t>neighbouring</w:t>
      </w:r>
      <w:proofErr w:type="spellEnd"/>
      <w:r w:rsidRPr="004C6C53">
        <w:rPr>
          <w:rStyle w:val="Emphasis"/>
        </w:rPr>
        <w:t xml:space="preserve"> countries</w:t>
      </w:r>
      <w:r w:rsidRPr="004C6C53">
        <w:t xml:space="preserve">. Naturally, </w:t>
      </w:r>
      <w:r w:rsidRPr="004C6C53">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4C6C53">
        <w:rPr>
          <w:rStyle w:val="StyleUnderline"/>
        </w:rPr>
        <w:t>industrialisation</w:t>
      </w:r>
      <w:proofErr w:type="spellEnd"/>
      <w:r w:rsidRPr="004C6C53">
        <w:rPr>
          <w:rStyle w:val="StyleUnderline"/>
        </w:rPr>
        <w:t xml:space="preserve"> </w:t>
      </w:r>
      <w:r w:rsidRPr="004C6C53">
        <w:t xml:space="preserve">and pollution. </w:t>
      </w:r>
      <w:r w:rsidRPr="004C6C53">
        <w:rPr>
          <w:rStyle w:val="StyleUnderline"/>
        </w:rPr>
        <w:t xml:space="preserve">These problems are putting a strain on the central government’s ability to govern effectively. Political disintegration or a Chinese civil war might result in millions of Chinese refugees seeking asylum in </w:t>
      </w:r>
      <w:proofErr w:type="spellStart"/>
      <w:r w:rsidRPr="004C6C53">
        <w:rPr>
          <w:rStyle w:val="StyleUnderline"/>
        </w:rPr>
        <w:t>neighbouring</w:t>
      </w:r>
      <w:proofErr w:type="spellEnd"/>
      <w:r w:rsidRPr="004C6C53">
        <w:rPr>
          <w:rStyle w:val="StyleUnderline"/>
        </w:rPr>
        <w:t xml:space="preserve"> countries</w:t>
      </w:r>
      <w:r w:rsidRPr="004C6C53">
        <w:t xml:space="preserve">. </w:t>
      </w:r>
      <w:r w:rsidRPr="004C6C53">
        <w:rPr>
          <w:rStyle w:val="StyleUnderline"/>
        </w:rPr>
        <w:t xml:space="preserve">Such an unprecedented exodus of refugees from a collapsed PRC would no doubt put a severe strain on the limited resources of China’s </w:t>
      </w:r>
      <w:proofErr w:type="spellStart"/>
      <w:r w:rsidRPr="004C6C53">
        <w:rPr>
          <w:rStyle w:val="StyleUnderline"/>
        </w:rPr>
        <w:t>neighbours</w:t>
      </w:r>
      <w:proofErr w:type="spellEnd"/>
      <w:r w:rsidRPr="004C6C53">
        <w:rPr>
          <w:rStyle w:val="StyleUnderline"/>
        </w:rPr>
        <w:t xml:space="preserve">. </w:t>
      </w:r>
      <w:r w:rsidRPr="004C6C53">
        <w:rPr>
          <w:rStyle w:val="Emphasis"/>
        </w:rPr>
        <w:t>A fragmented China could</w:t>
      </w:r>
      <w:r w:rsidRPr="004C6C53">
        <w:rPr>
          <w:rStyle w:val="StyleUnderline"/>
        </w:rPr>
        <w:t xml:space="preserve"> </w:t>
      </w:r>
      <w:r w:rsidRPr="004C6C53">
        <w:t xml:space="preserve">also </w:t>
      </w:r>
      <w:r w:rsidRPr="004C6C53">
        <w:rPr>
          <w:rStyle w:val="Emphasis"/>
        </w:rPr>
        <w:t>result in another nightmare scenario—nuclear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4C6C53">
        <w:rPr>
          <w:rStyle w:val="StyleUnderline"/>
        </w:rPr>
        <w:t xml:space="preserve">a disintegrating China would also </w:t>
      </w:r>
      <w:r w:rsidRPr="004C6C53">
        <w:rPr>
          <w:rStyle w:val="Emphasis"/>
        </w:rPr>
        <w:t xml:space="preserve">pose a threat to its </w:t>
      </w:r>
      <w:proofErr w:type="spellStart"/>
      <w:r w:rsidRPr="004C6C53">
        <w:rPr>
          <w:rStyle w:val="Emphasis"/>
        </w:rPr>
        <w:t>neighbours</w:t>
      </w:r>
      <w:proofErr w:type="spellEnd"/>
      <w:r w:rsidRPr="004C6C53">
        <w:rPr>
          <w:rStyle w:val="Emphasis"/>
        </w:rPr>
        <w:t xml:space="preserve"> and the world.</w:t>
      </w:r>
    </w:p>
    <w:p w14:paraId="7EF47DB5" w14:textId="5F3EE982" w:rsidR="00502008" w:rsidRDefault="00502008" w:rsidP="00502008">
      <w:pPr>
        <w:pStyle w:val="Heading3"/>
      </w:pPr>
      <w:r>
        <w:t>Case</w:t>
      </w:r>
    </w:p>
    <w:p w14:paraId="75564CB9" w14:textId="77777777" w:rsidR="00502008" w:rsidRPr="002535F8" w:rsidRDefault="00502008" w:rsidP="00502008">
      <w:pPr>
        <w:pStyle w:val="Heading4"/>
      </w:pPr>
      <w:r w:rsidRPr="002535F8">
        <w:t xml:space="preserve">Their solvency evidence only mentions a working group “over the rights of political prisoners” ignoring the oppression </w:t>
      </w:r>
      <w:proofErr w:type="spellStart"/>
      <w:r w:rsidRPr="002535F8">
        <w:t>Uyghurs</w:t>
      </w:r>
      <w:proofErr w:type="spellEnd"/>
      <w:r w:rsidRPr="002535F8">
        <w:t xml:space="preserve"> face independent of their political imprisonment </w:t>
      </w:r>
    </w:p>
    <w:p w14:paraId="0ACA4B26" w14:textId="77777777" w:rsidR="00502008" w:rsidRDefault="00502008" w:rsidP="00502008">
      <w:r w:rsidRPr="002535F8">
        <w:rPr>
          <w:rStyle w:val="Style13ptBold"/>
        </w:rPr>
        <w:t>Bureau of Democracy, Human Rights, and Labor ‘14</w:t>
      </w:r>
      <w:r>
        <w:t xml:space="preserve"> (</w:t>
      </w:r>
      <w:r w:rsidRPr="00EB6781">
        <w:t xml:space="preserve">2013 Report on International Religious Freedom: China (Includes Tibet, Hong Kong, and Macau) </w:t>
      </w:r>
      <w:r>
        <w:t>–</w:t>
      </w:r>
      <w:r w:rsidRPr="00EB6781">
        <w:t xml:space="preserve"> Tibet</w:t>
      </w:r>
      <w:r>
        <w:t>, US Department of State,</w:t>
      </w:r>
      <w:r w:rsidRPr="00EB6781">
        <w:t xml:space="preserve"> July 28, 2014</w:t>
      </w:r>
      <w:r>
        <w:t>,</w:t>
      </w:r>
      <w:r w:rsidRPr="00EB6781">
        <w:t xml:space="preserve"> http://www.state.gov/j/drl/rls/irf/2013/eap/222125.htm</w:t>
      </w:r>
      <w:r>
        <w:t>)</w:t>
      </w:r>
    </w:p>
    <w:p w14:paraId="0DB1A0B0" w14:textId="77777777" w:rsidR="00502008" w:rsidRDefault="00502008" w:rsidP="00502008">
      <w:pPr>
        <w:rPr>
          <w:rStyle w:val="StyleUnderline"/>
        </w:rPr>
      </w:pPr>
      <w:r w:rsidRPr="002535F8">
        <w:rPr>
          <w:sz w:val="16"/>
        </w:rPr>
        <w:t xml:space="preserve">There was societal discrimination based on religious affiliation, belief, or practice. Because religion, culture, and ethnicity are often tightly intertwined, it was difficult to categorize many incidents specifically as examples of ethnic or religious intolerance. </w:t>
      </w:r>
      <w:r w:rsidRPr="002535F8">
        <w:rPr>
          <w:rStyle w:val="StyleUnderline"/>
        </w:rPr>
        <w:t>Religious and ethnic minority groups, such as Tibetan Buddhists and Uighur Muslims, experienced institutionalized discrimination throughout the country both because of their religious beliefs and their status as ethnic minorities with distinct languages and cultures.</w:t>
      </w:r>
      <w:r w:rsidRPr="002535F8">
        <w:rPr>
          <w:sz w:val="16"/>
        </w:rPr>
        <w:t xml:space="preserve"> In the XUAR, tension between Uighur Muslims and ethnic Han continued, as officials strengthened their enforcement of policies banning men from growing long beards, women from wearing veils that cover their faces, and parents from providing their children with religious education. </w:t>
      </w:r>
      <w:r w:rsidRPr="002535F8">
        <w:rPr>
          <w:rStyle w:val="StyleUnderline"/>
        </w:rPr>
        <w:t>Many hospitals and businesses would not provide services to women wearing veils. In September a Uighur Muslim was reportedly beaten for praying on a bus and later detained by authorities</w:t>
      </w:r>
      <w:r w:rsidRPr="002535F8">
        <w:rPr>
          <w:sz w:val="16"/>
        </w:rPr>
        <w:t xml:space="preserve">. Tensions also continued among ethnic and religious groups in Tibetan areas, particularly between Han and Tibetans, and, in some areas, between Tibetans and </w:t>
      </w:r>
      <w:proofErr w:type="spellStart"/>
      <w:r w:rsidRPr="002535F8">
        <w:rPr>
          <w:sz w:val="16"/>
        </w:rPr>
        <w:t>Hui</w:t>
      </w:r>
      <w:proofErr w:type="spellEnd"/>
      <w:r w:rsidRPr="002535F8">
        <w:rPr>
          <w:sz w:val="16"/>
        </w:rPr>
        <w:t xml:space="preserve"> Muslims. </w:t>
      </w:r>
      <w:r w:rsidRPr="002535F8">
        <w:rPr>
          <w:rStyle w:val="StyleUnderline"/>
        </w:rPr>
        <w:t>Despite the labor law’s provisions against discrimination in hiring based on religious belief, some employers openly discriminated against religious believers.</w:t>
      </w:r>
      <w:r w:rsidRPr="002535F8">
        <w:rPr>
          <w:sz w:val="16"/>
        </w:rPr>
        <w:t xml:space="preserve"> Protestants stated </w:t>
      </w:r>
      <w:proofErr w:type="gramStart"/>
      <w:r w:rsidRPr="002535F8">
        <w:rPr>
          <w:sz w:val="16"/>
        </w:rPr>
        <w:t>they were terminated by their employers due to their religious activities</w:t>
      </w:r>
      <w:proofErr w:type="gramEnd"/>
      <w:r w:rsidRPr="002535F8">
        <w:rPr>
          <w:sz w:val="16"/>
        </w:rPr>
        <w:t xml:space="preserve">. </w:t>
      </w:r>
      <w:r w:rsidRPr="002535F8">
        <w:rPr>
          <w:rStyle w:val="StyleUnderline"/>
        </w:rPr>
        <w:t>Muslims in the XUAR faced discrimination in hiring, lost their positions, and were detained by authorities for praying in their workplaces.</w:t>
      </w:r>
    </w:p>
    <w:p w14:paraId="726E3608" w14:textId="77777777" w:rsidR="00502008" w:rsidRPr="004B7A75" w:rsidRDefault="00502008" w:rsidP="00502008">
      <w:pPr>
        <w:pStyle w:val="Heading4"/>
      </w:pPr>
      <w:r w:rsidRPr="004B7A75">
        <w:t>Current US efforts are solving Uyghur religious</w:t>
      </w:r>
      <w:r>
        <w:t xml:space="preserve"> freedom</w:t>
      </w:r>
    </w:p>
    <w:p w14:paraId="091BD6A8" w14:textId="77777777" w:rsidR="00502008" w:rsidRDefault="00502008" w:rsidP="00502008">
      <w:r w:rsidRPr="002535F8">
        <w:rPr>
          <w:rStyle w:val="Style13ptBold"/>
        </w:rPr>
        <w:t>Bureau of Democracy, Human Rights, and Labor ‘14</w:t>
      </w:r>
      <w:r>
        <w:t xml:space="preserve"> (</w:t>
      </w:r>
      <w:r w:rsidRPr="00EB6781">
        <w:t xml:space="preserve">2013 Report on International Religious Freedom: China (Includes Tibet, Hong Kong, and Macau) </w:t>
      </w:r>
      <w:r>
        <w:t>–</w:t>
      </w:r>
      <w:r w:rsidRPr="00EB6781">
        <w:t xml:space="preserve"> Tibet</w:t>
      </w:r>
      <w:r>
        <w:t>, US Department of State,</w:t>
      </w:r>
      <w:r w:rsidRPr="00EB6781">
        <w:t xml:space="preserve"> July 28, 2014</w:t>
      </w:r>
      <w:r>
        <w:t>,</w:t>
      </w:r>
      <w:r w:rsidRPr="00EB6781">
        <w:t xml:space="preserve"> http://www.state.gov/j/drl/rls/irf/2013/eap/222125.htm</w:t>
      </w:r>
      <w:r>
        <w:t>)</w:t>
      </w:r>
    </w:p>
    <w:p w14:paraId="0C06A75A" w14:textId="77777777" w:rsidR="00502008" w:rsidRDefault="00502008" w:rsidP="00502008">
      <w:pPr>
        <w:rPr>
          <w:sz w:val="16"/>
        </w:rPr>
      </w:pPr>
      <w:r w:rsidRPr="00A8411F">
        <w:rPr>
          <w:rStyle w:val="StyleUnderline"/>
        </w:rPr>
        <w:t>U.S. officials regularly urged government officials at the central and local levels to implement stronger protection for religious freedom</w:t>
      </w:r>
      <w:r w:rsidRPr="00A8411F">
        <w:rPr>
          <w:sz w:val="16"/>
        </w:rPr>
        <w:t xml:space="preserve">. The Ambassador met with members of religious groups and religious freedom defenders and highlighted religious freedom in public speeches and private diplomacy with senior officials. At the same time, government pressure led some religious leaders to decline requests for meetings with U.S. government officials. </w:t>
      </w:r>
      <w:r w:rsidRPr="00C80DB9">
        <w:rPr>
          <w:rStyle w:val="StyleUnderline"/>
        </w:rPr>
        <w:t>The Department of State, the embassy, and the consulates general regularly call</w:t>
      </w:r>
      <w:r w:rsidRPr="00A8411F">
        <w:rPr>
          <w:sz w:val="16"/>
        </w:rPr>
        <w:t xml:space="preserve">ed </w:t>
      </w:r>
      <w:r w:rsidRPr="00C80DB9">
        <w:rPr>
          <w:rStyle w:val="StyleUnderline"/>
        </w:rPr>
        <w:t>upon the government to release prisoners of conscience, including religious prisoners</w:t>
      </w:r>
      <w:r w:rsidRPr="00A8411F">
        <w:rPr>
          <w:sz w:val="16"/>
        </w:rPr>
        <w:t xml:space="preserve">. The U.S.-China Human Rights Dialogue held in July in Kunming included a discussion of religious freedom and visits to a local mosque and Buddhist temple. U.S. officials met regularly with academics, NGOs, members of both registered and unregistered religious groups, and family members of religious prisoners. The Ambassador hosted events for religious leaders and practitioners, including an </w:t>
      </w:r>
      <w:proofErr w:type="spellStart"/>
      <w:r w:rsidRPr="00A8411F">
        <w:rPr>
          <w:sz w:val="16"/>
        </w:rPr>
        <w:t>iftar</w:t>
      </w:r>
      <w:proofErr w:type="spellEnd"/>
      <w:r w:rsidRPr="00A8411F">
        <w:rPr>
          <w:sz w:val="16"/>
        </w:rPr>
        <w:t xml:space="preserve"> that had among its </w:t>
      </w:r>
      <w:proofErr w:type="gramStart"/>
      <w:r w:rsidRPr="00A8411F">
        <w:rPr>
          <w:sz w:val="16"/>
        </w:rPr>
        <w:t>guests</w:t>
      </w:r>
      <w:proofErr w:type="gramEnd"/>
      <w:r w:rsidRPr="00A8411F">
        <w:rPr>
          <w:sz w:val="16"/>
        </w:rPr>
        <w:t xml:space="preserve"> prominent imams from around the country. The Department of State nominated a number of religious leaders and scholars to participate in exchange programs related to the role of religion in American society. </w:t>
      </w:r>
      <w:r w:rsidRPr="00A8411F">
        <w:rPr>
          <w:rStyle w:val="StyleUnderline"/>
        </w:rPr>
        <w:t>The Department of State also introduced government officials to members of U.S. religious communities and U.S. government agencies that engaged with those communities</w:t>
      </w:r>
      <w:r w:rsidRPr="00A8411F">
        <w:rPr>
          <w:sz w:val="16"/>
        </w:rPr>
        <w:t xml:space="preserve">. Since 1999, </w:t>
      </w:r>
      <w:r w:rsidRPr="00C80DB9">
        <w:rPr>
          <w:rStyle w:val="StyleUnderline"/>
        </w:rPr>
        <w:t>the Secretary of State has designated China as a CPC under the IRFA for having engaged in or tolerated particularly severe violations of religious freedom.</w:t>
      </w:r>
      <w:r w:rsidRPr="00A8411F">
        <w:rPr>
          <w:sz w:val="16"/>
        </w:rPr>
        <w:t xml:space="preserve"> In August 2011, </w:t>
      </w:r>
      <w:r w:rsidRPr="00A8411F">
        <w:rPr>
          <w:rStyle w:val="StyleUnderline"/>
        </w:rPr>
        <w:t xml:space="preserve">the Secretary </w:t>
      </w:r>
      <w:proofErr w:type="spellStart"/>
      <w:r w:rsidRPr="00A8411F">
        <w:rPr>
          <w:rStyle w:val="StyleUnderline"/>
        </w:rPr>
        <w:t>redesignated</w:t>
      </w:r>
      <w:proofErr w:type="spellEnd"/>
      <w:r w:rsidRPr="00A8411F">
        <w:rPr>
          <w:rStyle w:val="StyleUnderline"/>
        </w:rPr>
        <w:t xml:space="preserve"> the country as a CPC and extended existing sanctions under the IRFA related to restrictions on exports of crime control and detection instruments and equipment</w:t>
      </w:r>
      <w:r w:rsidRPr="00A8411F">
        <w:rPr>
          <w:sz w:val="16"/>
        </w:rPr>
        <w:t xml:space="preserve"> (Foreign Relations Authorization Act, Fiscal Years 1990 and 1991, P.L. 101-246). </w:t>
      </w:r>
    </w:p>
    <w:p w14:paraId="67A96C35" w14:textId="77777777" w:rsidR="00502008" w:rsidRDefault="00502008" w:rsidP="00502008">
      <w:pPr>
        <w:pStyle w:val="Heading4"/>
      </w:pPr>
      <w:r>
        <w:t>The EU is currently holding biennial Human Rights Dialogues with China</w:t>
      </w:r>
    </w:p>
    <w:p w14:paraId="69A910FB" w14:textId="77777777" w:rsidR="00502008" w:rsidRPr="00FC36A2" w:rsidRDefault="00502008" w:rsidP="00502008">
      <w:r w:rsidRPr="004D3CF5">
        <w:rPr>
          <w:rStyle w:val="Style13ptBold"/>
        </w:rPr>
        <w:t>EU ’15</w:t>
      </w:r>
      <w:r>
        <w:t xml:space="preserve"> (</w:t>
      </w:r>
      <w:r w:rsidRPr="004D3CF5">
        <w:t>34th EU-China Dialogue on Human Rights</w:t>
      </w:r>
      <w:r>
        <w:t xml:space="preserve">, </w:t>
      </w:r>
      <w:r w:rsidRPr="004D3CF5">
        <w:t>02/12/2015</w:t>
      </w:r>
      <w:r>
        <w:t xml:space="preserve">, European Union External Action, </w:t>
      </w:r>
      <w:r w:rsidRPr="004D3CF5">
        <w:t>http://eeas.europa.eu/statements-eeas/2015/151202_03_en.htm</w:t>
      </w:r>
      <w:r>
        <w:t>)</w:t>
      </w:r>
    </w:p>
    <w:p w14:paraId="15FD6453" w14:textId="77777777" w:rsidR="00502008" w:rsidRPr="001C3202" w:rsidRDefault="00502008" w:rsidP="00502008">
      <w:pPr>
        <w:rPr>
          <w:sz w:val="16"/>
        </w:rPr>
      </w:pPr>
      <w:r w:rsidRPr="001C3202">
        <w:rPr>
          <w:rStyle w:val="StyleUnderline"/>
        </w:rPr>
        <w:t>The 34th EU-China human rights dialogue allowed the two sides to have a detailed exchange of views on a wide range of human rights issues</w:t>
      </w:r>
      <w:r w:rsidRPr="001C3202">
        <w:rPr>
          <w:sz w:val="16"/>
        </w:rPr>
        <w:t xml:space="preserve">. The EU raised, in particular, concerns about recent developments in China, such as pending legislation on national security issues (counter-terrorism, </w:t>
      </w:r>
      <w:proofErr w:type="spellStart"/>
      <w:r w:rsidRPr="001C3202">
        <w:rPr>
          <w:sz w:val="16"/>
        </w:rPr>
        <w:t>cybersecurity</w:t>
      </w:r>
      <w:proofErr w:type="spellEnd"/>
      <w:r w:rsidRPr="001C3202">
        <w:rPr>
          <w:sz w:val="16"/>
        </w:rPr>
        <w:t xml:space="preserve"> and the administration of overseas non-governmental </w:t>
      </w:r>
      <w:proofErr w:type="spellStart"/>
      <w:r w:rsidRPr="001C3202">
        <w:rPr>
          <w:sz w:val="16"/>
        </w:rPr>
        <w:t>organisations</w:t>
      </w:r>
      <w:proofErr w:type="spellEnd"/>
      <w:r w:rsidRPr="001C3202">
        <w:rPr>
          <w:sz w:val="16"/>
        </w:rPr>
        <w:t xml:space="preserve">), the right to adequate housing and reform of the </w:t>
      </w:r>
      <w:proofErr w:type="spellStart"/>
      <w:r w:rsidRPr="001C3202">
        <w:rPr>
          <w:sz w:val="16"/>
        </w:rPr>
        <w:t>Hukou</w:t>
      </w:r>
      <w:proofErr w:type="spellEnd"/>
      <w:r w:rsidRPr="001C3202">
        <w:rPr>
          <w:sz w:val="16"/>
        </w:rPr>
        <w:t xml:space="preserve"> system, </w:t>
      </w:r>
      <w:r w:rsidRPr="001C3202">
        <w:rPr>
          <w:rStyle w:val="StyleUnderline"/>
        </w:rPr>
        <w:t>the rights of persons belonging to minorities, especially in Tibet and Xinjiang, freedom of religion or belief, off-line and on-line freedom of expression, freedom of peaceful assembly and association, the due process of law, arbitrary detention, torture and the death penalty</w:t>
      </w:r>
      <w:r w:rsidRPr="001C3202">
        <w:rPr>
          <w:sz w:val="16"/>
        </w:rPr>
        <w:t xml:space="preserve">. The European Union also articulated its concern at the ongoing detention of a number of human rights lawyers and activists who were arrested in July and August 2015. </w:t>
      </w:r>
      <w:r w:rsidRPr="001C3202">
        <w:rPr>
          <w:rStyle w:val="StyleUnderline"/>
        </w:rPr>
        <w:t>Furthermore, some 20 individual cases were raised in the context of the discussion about China's human rights situation to illustrate EU concerns</w:t>
      </w:r>
      <w:r w:rsidRPr="001C3202">
        <w:rPr>
          <w:sz w:val="16"/>
        </w:rPr>
        <w:t xml:space="preserve">, including those of Liu </w:t>
      </w:r>
      <w:proofErr w:type="spellStart"/>
      <w:r w:rsidRPr="001C3202">
        <w:rPr>
          <w:sz w:val="16"/>
        </w:rPr>
        <w:t>Xiaobo</w:t>
      </w:r>
      <w:proofErr w:type="spellEnd"/>
      <w:r w:rsidRPr="001C3202">
        <w:rPr>
          <w:sz w:val="16"/>
        </w:rPr>
        <w:t xml:space="preserve">, </w:t>
      </w:r>
      <w:proofErr w:type="spellStart"/>
      <w:r w:rsidRPr="001C3202">
        <w:rPr>
          <w:sz w:val="16"/>
        </w:rPr>
        <w:t>Ilham</w:t>
      </w:r>
      <w:proofErr w:type="spellEnd"/>
      <w:r w:rsidRPr="001C3202">
        <w:rPr>
          <w:sz w:val="16"/>
        </w:rPr>
        <w:t xml:space="preserve"> </w:t>
      </w:r>
      <w:proofErr w:type="spellStart"/>
      <w:r w:rsidRPr="001C3202">
        <w:rPr>
          <w:sz w:val="16"/>
        </w:rPr>
        <w:t>Tohti</w:t>
      </w:r>
      <w:proofErr w:type="spellEnd"/>
      <w:r w:rsidRPr="001C3202">
        <w:rPr>
          <w:sz w:val="16"/>
        </w:rPr>
        <w:t xml:space="preserve">, </w:t>
      </w:r>
      <w:proofErr w:type="spellStart"/>
      <w:r w:rsidRPr="001C3202">
        <w:rPr>
          <w:sz w:val="16"/>
        </w:rPr>
        <w:t>Hada</w:t>
      </w:r>
      <w:proofErr w:type="spellEnd"/>
      <w:r w:rsidRPr="001C3202">
        <w:rPr>
          <w:sz w:val="16"/>
        </w:rPr>
        <w:t xml:space="preserve">, </w:t>
      </w:r>
      <w:proofErr w:type="spellStart"/>
      <w:r w:rsidRPr="001C3202">
        <w:rPr>
          <w:sz w:val="16"/>
        </w:rPr>
        <w:t>Pu</w:t>
      </w:r>
      <w:proofErr w:type="spellEnd"/>
      <w:r w:rsidRPr="001C3202">
        <w:rPr>
          <w:sz w:val="16"/>
        </w:rPr>
        <w:t xml:space="preserve"> </w:t>
      </w:r>
      <w:proofErr w:type="spellStart"/>
      <w:r w:rsidRPr="001C3202">
        <w:rPr>
          <w:sz w:val="16"/>
        </w:rPr>
        <w:t>Zhiqiang</w:t>
      </w:r>
      <w:proofErr w:type="spellEnd"/>
      <w:r w:rsidRPr="001C3202">
        <w:rPr>
          <w:sz w:val="16"/>
        </w:rPr>
        <w:t xml:space="preserve">, </w:t>
      </w:r>
      <w:proofErr w:type="spellStart"/>
      <w:r w:rsidRPr="001C3202">
        <w:rPr>
          <w:sz w:val="16"/>
        </w:rPr>
        <w:t>Xu</w:t>
      </w:r>
      <w:proofErr w:type="spellEnd"/>
      <w:r w:rsidRPr="001C3202">
        <w:rPr>
          <w:sz w:val="16"/>
        </w:rPr>
        <w:t xml:space="preserve"> </w:t>
      </w:r>
      <w:proofErr w:type="spellStart"/>
      <w:r w:rsidRPr="001C3202">
        <w:rPr>
          <w:sz w:val="16"/>
        </w:rPr>
        <w:t>Zhiyong</w:t>
      </w:r>
      <w:proofErr w:type="spellEnd"/>
      <w:r w:rsidRPr="001C3202">
        <w:rPr>
          <w:sz w:val="16"/>
        </w:rPr>
        <w:t xml:space="preserve">, </w:t>
      </w:r>
      <w:proofErr w:type="spellStart"/>
      <w:proofErr w:type="gramStart"/>
      <w:r w:rsidRPr="001C3202">
        <w:rPr>
          <w:sz w:val="16"/>
        </w:rPr>
        <w:t>Gao</w:t>
      </w:r>
      <w:proofErr w:type="spellEnd"/>
      <w:proofErr w:type="gramEnd"/>
      <w:r w:rsidRPr="001C3202">
        <w:rPr>
          <w:sz w:val="16"/>
        </w:rPr>
        <w:t xml:space="preserve"> </w:t>
      </w:r>
      <w:proofErr w:type="spellStart"/>
      <w:r w:rsidRPr="001C3202">
        <w:rPr>
          <w:sz w:val="16"/>
        </w:rPr>
        <w:t>Zhisheng</w:t>
      </w:r>
      <w:proofErr w:type="spellEnd"/>
      <w:r w:rsidRPr="001C3202">
        <w:rPr>
          <w:sz w:val="16"/>
        </w:rPr>
        <w:t xml:space="preserve">, Wang Yu and her son, </w:t>
      </w:r>
      <w:proofErr w:type="spellStart"/>
      <w:r w:rsidRPr="001C3202">
        <w:rPr>
          <w:sz w:val="16"/>
        </w:rPr>
        <w:t>Bao</w:t>
      </w:r>
      <w:proofErr w:type="spellEnd"/>
      <w:r w:rsidRPr="001C3202">
        <w:rPr>
          <w:sz w:val="16"/>
        </w:rPr>
        <w:t xml:space="preserve"> </w:t>
      </w:r>
      <w:proofErr w:type="spellStart"/>
      <w:r w:rsidRPr="001C3202">
        <w:rPr>
          <w:sz w:val="16"/>
        </w:rPr>
        <w:t>Zhuoxuan</w:t>
      </w:r>
      <w:proofErr w:type="spellEnd"/>
      <w:r w:rsidRPr="001C3202">
        <w:rPr>
          <w:sz w:val="16"/>
        </w:rPr>
        <w:t xml:space="preserve">. The EU also acknowledged the announcement of the decision to release </w:t>
      </w:r>
      <w:proofErr w:type="spellStart"/>
      <w:proofErr w:type="gramStart"/>
      <w:r w:rsidRPr="001C3202">
        <w:rPr>
          <w:sz w:val="16"/>
        </w:rPr>
        <w:t>Gao</w:t>
      </w:r>
      <w:proofErr w:type="spellEnd"/>
      <w:proofErr w:type="gramEnd"/>
      <w:r w:rsidRPr="001C3202">
        <w:rPr>
          <w:sz w:val="16"/>
        </w:rPr>
        <w:t xml:space="preserve"> Yu on medical parole.</w:t>
      </w:r>
    </w:p>
    <w:p w14:paraId="04878D28" w14:textId="77777777" w:rsidR="00502008" w:rsidRPr="00502008" w:rsidRDefault="00502008" w:rsidP="00502008"/>
    <w:p w14:paraId="2986DFE3" w14:textId="7F7296ED" w:rsidR="00BB1BC1" w:rsidRDefault="00192A03" w:rsidP="00BB1BC1">
      <w:pPr>
        <w:pStyle w:val="Heading2"/>
      </w:pPr>
      <w:r>
        <w:t>Terror DA</w:t>
      </w:r>
    </w:p>
    <w:p w14:paraId="27CC670D" w14:textId="6A1500CD" w:rsidR="00192A03" w:rsidRDefault="00192A03" w:rsidP="00192A03">
      <w:pPr>
        <w:pStyle w:val="Heading3"/>
      </w:pPr>
      <w:r>
        <w:t>Uniqueness</w:t>
      </w:r>
    </w:p>
    <w:p w14:paraId="0AC3576D" w14:textId="77777777" w:rsidR="00192A03" w:rsidRPr="00F22EA5" w:rsidRDefault="00192A03" w:rsidP="00192A03">
      <w:pPr>
        <w:pStyle w:val="Heading4"/>
      </w:pPr>
      <w:r w:rsidRPr="00F22EA5">
        <w:t>Chinese monitoring of terrorist organizations in Xinjiang is key to prevent attacks</w:t>
      </w:r>
    </w:p>
    <w:p w14:paraId="02FD9B3C" w14:textId="77777777" w:rsidR="00192A03" w:rsidRDefault="00192A03" w:rsidP="00192A03">
      <w:r w:rsidRPr="00FC5F9E">
        <w:rPr>
          <w:rStyle w:val="Style13ptBold"/>
        </w:rPr>
        <w:t xml:space="preserve">Deccan Chronicle </w:t>
      </w:r>
      <w:r>
        <w:rPr>
          <w:rStyle w:val="Style13ptBold"/>
        </w:rPr>
        <w:t xml:space="preserve">’16 </w:t>
      </w:r>
      <w:r>
        <w:t>(</w:t>
      </w:r>
      <w:r w:rsidRPr="000E3C14">
        <w:t>China warns of continui</w:t>
      </w:r>
      <w:r>
        <w:t xml:space="preserve">ng terrorist threat in Xinjiang, </w:t>
      </w:r>
      <w:r w:rsidRPr="000E3C14">
        <w:t>Feb 27, 2016</w:t>
      </w:r>
      <w:r>
        <w:t xml:space="preserve">, Deccan Chronicle, </w:t>
      </w:r>
      <w:r w:rsidRPr="000E3C14">
        <w:t>http://www.deccanchronicle.com/world/neighbours/270216/china-warns-of-continuing-terrorist-threat-in-xinjiang.html</w:t>
      </w:r>
      <w:r>
        <w:t>)</w:t>
      </w:r>
    </w:p>
    <w:p w14:paraId="627A595E" w14:textId="65D497B2" w:rsidR="00192A03" w:rsidRPr="00192A03" w:rsidRDefault="00192A03" w:rsidP="00192A03">
      <w:pPr>
        <w:rPr>
          <w:u w:val="single"/>
        </w:rPr>
      </w:pPr>
      <w:r w:rsidRPr="00F22EA5">
        <w:rPr>
          <w:sz w:val="16"/>
        </w:rPr>
        <w:t xml:space="preserve">Still, Liu said </w:t>
      </w:r>
      <w:r w:rsidRPr="00FC5F9E">
        <w:rPr>
          <w:rStyle w:val="StyleUnderline"/>
        </w:rPr>
        <w:t>terrorist acts were continuing in some parts of Xinjiang</w:t>
      </w:r>
      <w:r w:rsidRPr="00F22EA5">
        <w:rPr>
          <w:sz w:val="16"/>
        </w:rPr>
        <w:t>, where resentment against Chinese rule lingers among the native Turkic Muslim Uighur (pronounced WEE-</w:t>
      </w:r>
      <w:proofErr w:type="spellStart"/>
      <w:r w:rsidRPr="00F22EA5">
        <w:rPr>
          <w:sz w:val="16"/>
        </w:rPr>
        <w:t>gur</w:t>
      </w:r>
      <w:proofErr w:type="spellEnd"/>
      <w:r w:rsidRPr="00F22EA5">
        <w:rPr>
          <w:sz w:val="16"/>
        </w:rPr>
        <w:t>) population, which is ethnically, religiously and linguistically distinct from China's Han majority. "</w:t>
      </w:r>
      <w:r w:rsidRPr="00FC5F9E">
        <w:rPr>
          <w:rStyle w:val="StyleUnderline"/>
        </w:rPr>
        <w:t>A tiny number of people with terrorist thoughts are still plotting to carry out violent sabotage activities within our borders and violent terrorist incidents continue to take place in parts of Xinjiang," Liu said in the exchange</w:t>
      </w:r>
      <w:r w:rsidRPr="00F22EA5">
        <w:rPr>
          <w:sz w:val="16"/>
        </w:rPr>
        <w:t>, posted on a website that compiles stories from various Chinese state media and government sources</w:t>
      </w:r>
      <w:r w:rsidRPr="00FC5F9E">
        <w:rPr>
          <w:rStyle w:val="StyleUnderline"/>
        </w:rPr>
        <w:t>. "Counterterrorism and stability maintenance work remains extremely arduous."</w:t>
      </w:r>
    </w:p>
    <w:p w14:paraId="68F9E692" w14:textId="3DFBCE64" w:rsidR="00502008" w:rsidRDefault="00192A03" w:rsidP="00192A03">
      <w:pPr>
        <w:pStyle w:val="Heading3"/>
      </w:pPr>
      <w:r>
        <w:t>Internal Links</w:t>
      </w:r>
    </w:p>
    <w:p w14:paraId="38E322F3" w14:textId="77777777" w:rsidR="00502008" w:rsidRDefault="00502008" w:rsidP="00502008">
      <w:pPr>
        <w:pStyle w:val="Heading4"/>
      </w:pPr>
      <w:r w:rsidRPr="004A5506">
        <w:t>Currently, East Turkestan Islamic Movement fighters pose a security threat to the China-Pakistan Economic Corridor</w:t>
      </w:r>
    </w:p>
    <w:p w14:paraId="7CC09486" w14:textId="77777777" w:rsidR="00502008" w:rsidRPr="004A5506" w:rsidRDefault="00502008" w:rsidP="00502008">
      <w:proofErr w:type="spellStart"/>
      <w:r w:rsidRPr="00AF727F">
        <w:rPr>
          <w:rStyle w:val="Style13ptBold"/>
        </w:rPr>
        <w:t>Rakisits</w:t>
      </w:r>
      <w:proofErr w:type="spellEnd"/>
      <w:r w:rsidRPr="00AF727F">
        <w:rPr>
          <w:rStyle w:val="Style13ptBold"/>
        </w:rPr>
        <w:t xml:space="preserve"> ’15</w:t>
      </w:r>
      <w:r>
        <w:t xml:space="preserve"> (</w:t>
      </w:r>
      <w:r w:rsidRPr="00AF727F">
        <w:t xml:space="preserve">Claude </w:t>
      </w:r>
      <w:proofErr w:type="spellStart"/>
      <w:r w:rsidRPr="00AF727F">
        <w:t>Rakisits</w:t>
      </w:r>
      <w:proofErr w:type="spellEnd"/>
      <w:r>
        <w:t xml:space="preserve"> is </w:t>
      </w:r>
      <w:r w:rsidRPr="00AF727F">
        <w:t xml:space="preserve">a senior fellow at Georgetown University’s School of Foreign Service, and a director at </w:t>
      </w:r>
      <w:proofErr w:type="spellStart"/>
      <w:r w:rsidRPr="00AF727F">
        <w:t>PoliTact</w:t>
      </w:r>
      <w:proofErr w:type="spellEnd"/>
      <w:r>
        <w:t xml:space="preserve">, </w:t>
      </w:r>
      <w:r w:rsidRPr="00AF727F">
        <w:t>A Path to</w:t>
      </w:r>
      <w:r>
        <w:t xml:space="preserve"> the Sea: China’s Pakistan Plan, World Affairs Fall 2015, </w:t>
      </w:r>
      <w:r w:rsidRPr="00AF727F">
        <w:t>http://www.worldaffairsjournal.org/article/path-sea-china%E2%80%99s-pakistan-plan</w:t>
      </w:r>
      <w:r>
        <w:t>)</w:t>
      </w:r>
    </w:p>
    <w:p w14:paraId="030EC721" w14:textId="77777777" w:rsidR="00502008" w:rsidRDefault="00502008" w:rsidP="00502008">
      <w:pPr>
        <w:rPr>
          <w:sz w:val="16"/>
        </w:rPr>
      </w:pPr>
      <w:r w:rsidRPr="00AF727F">
        <w:rPr>
          <w:rStyle w:val="StyleUnderline"/>
        </w:rPr>
        <w:t>The second security challenge</w:t>
      </w:r>
      <w:r w:rsidRPr="00AF727F">
        <w:rPr>
          <w:sz w:val="16"/>
        </w:rPr>
        <w:t xml:space="preserve">, the semi-autonomous Federally Administered Tribal Areas (FATA) in the northwest along the border with Afghanistan, </w:t>
      </w:r>
      <w:r w:rsidRPr="00AF727F">
        <w:rPr>
          <w:rStyle w:val="StyleUnderline"/>
        </w:rPr>
        <w:t>will be</w:t>
      </w:r>
      <w:r w:rsidRPr="00AF727F">
        <w:rPr>
          <w:sz w:val="16"/>
        </w:rPr>
        <w:t xml:space="preserve"> even more </w:t>
      </w:r>
      <w:r w:rsidRPr="00AF727F">
        <w:rPr>
          <w:rStyle w:val="StyleUnderline"/>
        </w:rPr>
        <w:t>difficult to address because of the number of disparate actors present and their differing political agendas</w:t>
      </w:r>
      <w:r w:rsidRPr="00AF727F">
        <w:rPr>
          <w:sz w:val="16"/>
        </w:rPr>
        <w:t xml:space="preserve">. There are three broad groups hiding in that frontier region: the Afghan Taliban, the Pakistani Taliban, and all the non-locals, which include </w:t>
      </w:r>
      <w:r w:rsidRPr="00AF727F">
        <w:rPr>
          <w:rStyle w:val="StyleUnderline"/>
        </w:rPr>
        <w:t>the Muslim Uighurs from China’s western Xinjiang Province.</w:t>
      </w:r>
      <w:r w:rsidRPr="00AF727F">
        <w:rPr>
          <w:sz w:val="16"/>
        </w:rPr>
        <w:t xml:space="preserve"> The Chinese leaders have been putting pressure on Pakistan to ruthlessly pursue all these groups, in particular the Uighurs of the al-Qaeda–linked separatist East Turkestan Islamic Movement (ETIM). Many of the ETIM fighters fled to Pakistan along with other al-Qaeda and Taliban fighters </w:t>
      </w:r>
      <w:r w:rsidRPr="00AF727F">
        <w:rPr>
          <w:rStyle w:val="StyleUnderline"/>
        </w:rPr>
        <w:t xml:space="preserve">following the </w:t>
      </w:r>
      <w:r w:rsidRPr="00AF727F">
        <w:rPr>
          <w:sz w:val="16"/>
        </w:rPr>
        <w:t xml:space="preserve">ouster of the </w:t>
      </w:r>
      <w:r w:rsidRPr="00AF727F">
        <w:rPr>
          <w:rStyle w:val="StyleUnderline"/>
        </w:rPr>
        <w:t>Taliban</w:t>
      </w:r>
      <w:r w:rsidRPr="00AF727F">
        <w:rPr>
          <w:sz w:val="16"/>
        </w:rPr>
        <w:t xml:space="preserve"> from power in Kabul in 2001. While the actual number of Uighur operatives in the tribal areas is probably not very high, they </w:t>
      </w:r>
      <w:r w:rsidRPr="00AF727F">
        <w:rPr>
          <w:rStyle w:val="StyleUnderline"/>
        </w:rPr>
        <w:t>have managed to launch raids into Xinjiang Province</w:t>
      </w:r>
      <w:r w:rsidRPr="00AF727F">
        <w:rPr>
          <w:sz w:val="16"/>
        </w:rPr>
        <w:t xml:space="preserve"> from those lawless areas. This has deeply upset the Chinese leaders, and they have indicated their displeasure very publicly, especially </w:t>
      </w:r>
      <w:r w:rsidRPr="00AF727F">
        <w:rPr>
          <w:rStyle w:val="StyleUnderline"/>
        </w:rPr>
        <w:t xml:space="preserve">after the deadly attack in the western city of </w:t>
      </w:r>
      <w:proofErr w:type="spellStart"/>
      <w:r w:rsidRPr="00AF727F">
        <w:rPr>
          <w:rStyle w:val="StyleUnderline"/>
        </w:rPr>
        <w:t>Kashgar</w:t>
      </w:r>
      <w:proofErr w:type="spellEnd"/>
      <w:r w:rsidRPr="00AF727F">
        <w:rPr>
          <w:sz w:val="16"/>
        </w:rPr>
        <w:t xml:space="preserve"> (future destination of those new pipelines) in July 2011. In the wake of these attacks, </w:t>
      </w:r>
      <w:r w:rsidRPr="00AF727F">
        <w:rPr>
          <w:rStyle w:val="StyleUnderline"/>
        </w:rPr>
        <w:t>Beijing is reportedly interested in establishing bases either in FATA, which border Afghanistan in the northwest, or in the Federally Administered Northern Areas (FANA) to the east, which border Xinjiang Province.</w:t>
      </w:r>
      <w:r w:rsidRPr="00AF727F">
        <w:rPr>
          <w:sz w:val="16"/>
        </w:rPr>
        <w:t xml:space="preserve"> This straw in the wind has drawn the close attention of an already edgy India, which is uncomfortable with the alleged presence of 7,000–11,000 Chinese soldiers in FANA. </w:t>
      </w:r>
    </w:p>
    <w:p w14:paraId="53595D24" w14:textId="77777777" w:rsidR="00192A03" w:rsidRPr="009952CB" w:rsidRDefault="00192A03" w:rsidP="00192A03">
      <w:pPr>
        <w:pStyle w:val="Heading4"/>
      </w:pPr>
      <w:r w:rsidRPr="009952CB">
        <w:t>The Turkistan Islamic Party poses a terrorist threat to the China-Pakistan Economic Corridor</w:t>
      </w:r>
    </w:p>
    <w:p w14:paraId="26571089" w14:textId="77777777" w:rsidR="00192A03" w:rsidRDefault="00192A03" w:rsidP="00192A03">
      <w:r w:rsidRPr="007F5B96">
        <w:rPr>
          <w:rStyle w:val="Style13ptBold"/>
        </w:rPr>
        <w:t>Singh ’16</w:t>
      </w:r>
      <w:r>
        <w:t xml:space="preserve"> (</w:t>
      </w:r>
      <w:r w:rsidRPr="007F5B96">
        <w:t xml:space="preserve">Lt Gen </w:t>
      </w:r>
      <w:proofErr w:type="spellStart"/>
      <w:r w:rsidRPr="007F5B96">
        <w:t>Bhopinder</w:t>
      </w:r>
      <w:proofErr w:type="spellEnd"/>
      <w:r w:rsidRPr="007F5B96">
        <w:t xml:space="preserve"> Singh</w:t>
      </w:r>
      <w:r>
        <w:t>,</w:t>
      </w:r>
      <w:r w:rsidRPr="007F5B96">
        <w:t xml:space="preserve"> </w:t>
      </w:r>
      <w:r>
        <w:t>China sitting on a tinderbox in Xinjiang, A</w:t>
      </w:r>
      <w:r w:rsidRPr="007F5B96">
        <w:t>pr 22, 2016</w:t>
      </w:r>
      <w:r>
        <w:t>,</w:t>
      </w:r>
      <w:r w:rsidRPr="007F5B96">
        <w:t xml:space="preserve"> </w:t>
      </w:r>
      <w:r>
        <w:t xml:space="preserve">The Tribune, </w:t>
      </w:r>
      <w:r w:rsidRPr="007F5B96">
        <w:t>http://www.tribuneindia.com/news/comment/china-sitting-on-a-tinderbox-in-xinjiang/225704.html</w:t>
      </w:r>
      <w:r>
        <w:t>)</w:t>
      </w:r>
    </w:p>
    <w:p w14:paraId="7522252B" w14:textId="77777777" w:rsidR="00192A03" w:rsidRPr="007F5B96" w:rsidRDefault="00192A03" w:rsidP="00192A03">
      <w:pPr>
        <w:rPr>
          <w:sz w:val="16"/>
        </w:rPr>
      </w:pPr>
      <w:proofErr w:type="gramStart"/>
      <w:r w:rsidRPr="007F5B96">
        <w:rPr>
          <w:sz w:val="16"/>
        </w:rPr>
        <w:t xml:space="preserve">However, </w:t>
      </w:r>
      <w:r w:rsidRPr="007F5B96">
        <w:rPr>
          <w:rStyle w:val="StyleUnderline"/>
        </w:rPr>
        <w:t>the</w:t>
      </w:r>
      <w:r w:rsidRPr="007F5B96">
        <w:rPr>
          <w:sz w:val="16"/>
        </w:rPr>
        <w:t xml:space="preserve"> ETIM (or </w:t>
      </w:r>
      <w:r w:rsidRPr="007F5B96">
        <w:rPr>
          <w:rStyle w:val="StyleUnderline"/>
        </w:rPr>
        <w:t>Turkistan Islamic Party</w:t>
      </w:r>
      <w:r w:rsidRPr="007F5B96">
        <w:rPr>
          <w:sz w:val="16"/>
        </w:rPr>
        <w:t xml:space="preserve">, as they call themselves) </w:t>
      </w:r>
      <w:r w:rsidRPr="007F5B96">
        <w:rPr>
          <w:rStyle w:val="StyleUnderline"/>
        </w:rPr>
        <w:t>have been designated as a terrorist group by the US</w:t>
      </w:r>
      <w:r w:rsidRPr="007F5B96">
        <w:rPr>
          <w:sz w:val="16"/>
        </w:rPr>
        <w:t xml:space="preserve"> under Executive Order 13224 (blocking financial transactions) and the US Terrorist Exclusion List</w:t>
      </w:r>
      <w:proofErr w:type="gramEnd"/>
      <w:r w:rsidRPr="007F5B96">
        <w:rPr>
          <w:sz w:val="16"/>
        </w:rPr>
        <w:t xml:space="preserve"> (which debars members from entering US). This terror designation is further confirmed by the UN, UAE, Afghanistan, Pakistan, Russia, Kazakhstan, Kyrgyzstan and obviously China, thereby squeezing and limiting international support and funding. </w:t>
      </w:r>
      <w:r w:rsidRPr="007F5B96">
        <w:rPr>
          <w:rStyle w:val="StyleUnderline"/>
        </w:rPr>
        <w:t xml:space="preserve">But, they have competing baiters amongst the ISIS, Al-Qaida and even the Taliban who </w:t>
      </w:r>
      <w:proofErr w:type="spellStart"/>
      <w:r w:rsidRPr="007F5B96">
        <w:rPr>
          <w:rStyle w:val="StyleUnderline"/>
        </w:rPr>
        <w:t>empathise</w:t>
      </w:r>
      <w:proofErr w:type="spellEnd"/>
      <w:r w:rsidRPr="007F5B96">
        <w:rPr>
          <w:rStyle w:val="StyleUnderline"/>
        </w:rPr>
        <w:t xml:space="preserve"> with the Uyghur cause and recruit their foot soldiers, arming and training the frustrated </w:t>
      </w:r>
      <w:proofErr w:type="spellStart"/>
      <w:r w:rsidRPr="007F5B96">
        <w:rPr>
          <w:rStyle w:val="StyleUnderline"/>
        </w:rPr>
        <w:t>Uyghurs</w:t>
      </w:r>
      <w:proofErr w:type="spellEnd"/>
      <w:r w:rsidRPr="007F5B96">
        <w:rPr>
          <w:rStyle w:val="StyleUnderline"/>
        </w:rPr>
        <w:t xml:space="preserve"> to the ultimate consternation of the Chinese</w:t>
      </w:r>
      <w:r w:rsidRPr="007F5B96">
        <w:rPr>
          <w:sz w:val="16"/>
        </w:rPr>
        <w:t xml:space="preserve">. Strategically for China, the import of Xinjiang unrest goes beyond the fears of Uyghur Islamic fundamentalism and militancy – </w:t>
      </w:r>
      <w:r w:rsidRPr="007F5B96">
        <w:rPr>
          <w:rStyle w:val="StyleUnderline"/>
        </w:rPr>
        <w:t>it also tests the Chinese ability to cover its intrinsic fault lines in</w:t>
      </w:r>
      <w:r w:rsidRPr="007F5B96">
        <w:rPr>
          <w:sz w:val="16"/>
        </w:rPr>
        <w:t xml:space="preserve"> Tibet, Inner Mongolia and Taiwan, each of which has its own secessionist rationales against the mainland-Han Chinese rule. It forces doubts in the minds of the Chinese strategists and policy planners to invest in a restive area that is </w:t>
      </w:r>
      <w:r w:rsidRPr="007F5B96">
        <w:rPr>
          <w:rStyle w:val="StyleUnderline"/>
        </w:rPr>
        <w:t>the principal highway of the strategic China-Pakistan Economic Corridor</w:t>
      </w:r>
      <w:r w:rsidRPr="007F5B96">
        <w:rPr>
          <w:sz w:val="16"/>
        </w:rPr>
        <w:t xml:space="preserve"> (CPEC), as indeed </w:t>
      </w:r>
      <w:r w:rsidRPr="007F5B96">
        <w:rPr>
          <w:rStyle w:val="StyleUnderline"/>
        </w:rPr>
        <w:t>the gateway to the</w:t>
      </w:r>
      <w:r w:rsidRPr="007F5B96">
        <w:rPr>
          <w:sz w:val="16"/>
        </w:rPr>
        <w:t xml:space="preserve"> energy-flush </w:t>
      </w:r>
      <w:r w:rsidRPr="007F5B96">
        <w:rPr>
          <w:rStyle w:val="StyleUnderline"/>
        </w:rPr>
        <w:t>Central Asian Republics that are key to keep the Chinese engines of economic growth running.</w:t>
      </w:r>
      <w:r w:rsidRPr="007F5B96">
        <w:rPr>
          <w:sz w:val="16"/>
        </w:rPr>
        <w:t xml:space="preserve"> </w:t>
      </w:r>
    </w:p>
    <w:p w14:paraId="39F8D4D0" w14:textId="77777777" w:rsidR="00192A03" w:rsidRDefault="00192A03" w:rsidP="00192A03">
      <w:pPr>
        <w:pStyle w:val="Heading4"/>
      </w:pPr>
      <w:r>
        <w:t xml:space="preserve">East Turkestan Islamic Movement is recruiting increasing numbers of </w:t>
      </w:r>
      <w:proofErr w:type="spellStart"/>
      <w:r>
        <w:t>Uyghurs</w:t>
      </w:r>
      <w:proofErr w:type="spellEnd"/>
    </w:p>
    <w:p w14:paraId="1A090283" w14:textId="77777777" w:rsidR="00192A03" w:rsidRPr="009952CB" w:rsidRDefault="00192A03" w:rsidP="00192A03">
      <w:r w:rsidRPr="009952CB">
        <w:rPr>
          <w:rStyle w:val="Style13ptBold"/>
        </w:rPr>
        <w:t>Business Standard ’16</w:t>
      </w:r>
      <w:r>
        <w:t xml:space="preserve"> (</w:t>
      </w:r>
      <w:r w:rsidRPr="009952CB">
        <w:t>June 27, 2016</w:t>
      </w:r>
      <w:r>
        <w:t>,</w:t>
      </w:r>
      <w:r w:rsidRPr="009952CB">
        <w:t xml:space="preserve"> </w:t>
      </w:r>
      <w:r>
        <w:t xml:space="preserve">China needs to overhaul Xinjiang policy, </w:t>
      </w:r>
      <w:r w:rsidRPr="009952CB">
        <w:t>http://www.business-standard.com/article/news-ani/china-needs-to-overhaul-xinjiang-policy-116062700213_1.html</w:t>
      </w:r>
      <w:r>
        <w:t>)</w:t>
      </w:r>
    </w:p>
    <w:p w14:paraId="66B211FC" w14:textId="77777777" w:rsidR="00192A03" w:rsidRDefault="00192A03" w:rsidP="00192A03">
      <w:pPr>
        <w:rPr>
          <w:sz w:val="16"/>
        </w:rPr>
      </w:pPr>
      <w:r w:rsidRPr="009952CB">
        <w:rPr>
          <w:sz w:val="16"/>
        </w:rPr>
        <w:t>Beijing vigorously blames the East Turkestan Islamic Movement (ETIM) for its terrorism ills</w:t>
      </w:r>
      <w:r w:rsidRPr="009952CB">
        <w:rPr>
          <w:rStyle w:val="StyleUnderline"/>
        </w:rPr>
        <w:t>. It is known that several hundred Uighurs traveled from Xinjiang to join ETIM, a group molded by the Taliban and al Qaeda</w:t>
      </w:r>
      <w:r w:rsidRPr="009952CB">
        <w:rPr>
          <w:sz w:val="16"/>
        </w:rPr>
        <w:t xml:space="preserve">. The nationalist ETIM also morphed into the politico-religious Turkistan Islamic Party (TIP), both </w:t>
      </w:r>
      <w:proofErr w:type="spellStart"/>
      <w:r w:rsidRPr="009952CB">
        <w:rPr>
          <w:sz w:val="16"/>
        </w:rPr>
        <w:t>organisations</w:t>
      </w:r>
      <w:proofErr w:type="spellEnd"/>
      <w:r w:rsidRPr="009952CB">
        <w:rPr>
          <w:sz w:val="16"/>
        </w:rPr>
        <w:t xml:space="preserve"> fighting the US-led coalition in Afghanistan from 2001 onwards. </w:t>
      </w:r>
      <w:proofErr w:type="spellStart"/>
      <w:r w:rsidRPr="009952CB">
        <w:rPr>
          <w:sz w:val="16"/>
        </w:rPr>
        <w:t>Gunaratna</w:t>
      </w:r>
      <w:proofErr w:type="spellEnd"/>
      <w:r w:rsidRPr="009952CB">
        <w:rPr>
          <w:sz w:val="16"/>
        </w:rPr>
        <w:t xml:space="preserve"> told ANI, "</w:t>
      </w:r>
      <w:r w:rsidRPr="009952CB">
        <w:rPr>
          <w:rStyle w:val="StyleUnderline"/>
        </w:rPr>
        <w:t>Xinjiang continues to be affected from the spillover effects of the Afghan and now the Syrian conflicts. Today, several hundred Uighur foreign fighters from Xinjiang are active in Asian and Middle Eastern conflict zones</w:t>
      </w:r>
      <w:r w:rsidRPr="009952CB">
        <w:rPr>
          <w:sz w:val="16"/>
        </w:rPr>
        <w:t xml:space="preserve">. The blowback to China is in the form of a sustained campaign of terrorism in Xinjiang, a region bordering Pakistan and Afghanistan." He believes probably nearly a thousand Uighurs are actively linked to terrorist </w:t>
      </w:r>
      <w:proofErr w:type="spellStart"/>
      <w:r w:rsidRPr="009952CB">
        <w:rPr>
          <w:sz w:val="16"/>
        </w:rPr>
        <w:t>organisations</w:t>
      </w:r>
      <w:proofErr w:type="spellEnd"/>
      <w:r w:rsidRPr="009952CB">
        <w:rPr>
          <w:sz w:val="16"/>
        </w:rPr>
        <w:t>, including the Islamic State (IS). "</w:t>
      </w:r>
      <w:r w:rsidRPr="009952CB">
        <w:rPr>
          <w:rStyle w:val="StyleUnderline"/>
        </w:rPr>
        <w:t>China faces an imminent threat from Uighur terrorist and extremist networks</w:t>
      </w:r>
      <w:r w:rsidRPr="009952CB">
        <w:rPr>
          <w:sz w:val="16"/>
        </w:rPr>
        <w:t>," he warned.</w:t>
      </w:r>
    </w:p>
    <w:p w14:paraId="5868EBCE" w14:textId="77777777" w:rsidR="00192A03" w:rsidRDefault="00192A03" w:rsidP="00192A03">
      <w:pPr>
        <w:pStyle w:val="Heading4"/>
      </w:pPr>
      <w:r>
        <w:t>Uyghur terrorism is a growing threat to Chinese national security</w:t>
      </w:r>
    </w:p>
    <w:p w14:paraId="4C2B0FF5" w14:textId="77777777" w:rsidR="00192A03" w:rsidRDefault="00192A03" w:rsidP="00192A03">
      <w:r w:rsidRPr="00DE58C1">
        <w:rPr>
          <w:rStyle w:val="Style13ptBold"/>
        </w:rPr>
        <w:t>Singh ’16</w:t>
      </w:r>
      <w:r>
        <w:t xml:space="preserve"> (</w:t>
      </w:r>
      <w:proofErr w:type="spellStart"/>
      <w:r w:rsidRPr="00486960">
        <w:t>Abhishek</w:t>
      </w:r>
      <w:proofErr w:type="spellEnd"/>
      <w:r w:rsidRPr="00486960">
        <w:t xml:space="preserve"> </w:t>
      </w:r>
      <w:proofErr w:type="spellStart"/>
      <w:r w:rsidRPr="00486960">
        <w:t>Pratap</w:t>
      </w:r>
      <w:proofErr w:type="spellEnd"/>
      <w:r w:rsidRPr="00486960">
        <w:t xml:space="preserve"> Singh is a Doctoral Candidate at the Centre for East Asian Studies, School of International Studies, Jawaharlal Nehru University, New Delhi</w:t>
      </w:r>
      <w:r>
        <w:t xml:space="preserve">, </w:t>
      </w:r>
      <w:r w:rsidRPr="00486960">
        <w:t xml:space="preserve">China’s First </w:t>
      </w:r>
      <w:r>
        <w:t xml:space="preserve">Anti-Terrorism Law: An Analysis, Uyghur Human Rights Project, </w:t>
      </w:r>
      <w:r w:rsidRPr="00486960">
        <w:t>March 29, 2016</w:t>
      </w:r>
      <w:r>
        <w:t xml:space="preserve">, </w:t>
      </w:r>
      <w:r w:rsidRPr="00486960">
        <w:t>http://uhrp.org/featured-articles/china%E2%80%99s-first-anti-terrorism-law-analysis</w:t>
      </w:r>
      <w:r>
        <w:t>)</w:t>
      </w:r>
    </w:p>
    <w:p w14:paraId="2B1006D7" w14:textId="77777777" w:rsidR="00192A03" w:rsidRDefault="00192A03" w:rsidP="00192A03">
      <w:pPr>
        <w:rPr>
          <w:rStyle w:val="StyleUnderline"/>
        </w:rPr>
      </w:pPr>
      <w:r w:rsidRPr="00DE58C1">
        <w:rPr>
          <w:rStyle w:val="StyleUnderline"/>
        </w:rPr>
        <w:t>The new anti-terrorism law reflects China’s growing security concerns over the rise in militancy among the Muslim Uyghur community in Xinjiang Province</w:t>
      </w:r>
      <w:r w:rsidRPr="00DE58C1">
        <w:rPr>
          <w:sz w:val="16"/>
        </w:rPr>
        <w:t xml:space="preserve">. In recent years, there have been reports of Uyghur militants carrying out attacks outside Xinjiang as well. The official Chinese </w:t>
      </w:r>
      <w:r w:rsidRPr="00DE58C1">
        <w:rPr>
          <w:rStyle w:val="StyleUnderline"/>
        </w:rPr>
        <w:t>media cited a knife attack that left 29 people dead at a train station in March 2014 as giving greater urgency to the anti-terrorism legislation. The attack by four assailants was widely attributed to a Uyghur group.</w:t>
      </w:r>
      <w:r w:rsidRPr="00DE58C1">
        <w:rPr>
          <w:sz w:val="16"/>
        </w:rPr>
        <w:t xml:space="preserve">11 </w:t>
      </w:r>
      <w:proofErr w:type="gramStart"/>
      <w:r w:rsidRPr="00DE58C1">
        <w:rPr>
          <w:sz w:val="16"/>
        </w:rPr>
        <w:t>A</w:t>
      </w:r>
      <w:proofErr w:type="gramEnd"/>
      <w:r w:rsidRPr="00DE58C1">
        <w:rPr>
          <w:sz w:val="16"/>
        </w:rPr>
        <w:t xml:space="preserve"> similar attack had occurred in September 2014 in a coal mine in Xinjiang. Again, in May 2014, </w:t>
      </w:r>
      <w:r w:rsidRPr="00DE58C1">
        <w:rPr>
          <w:rStyle w:val="StyleUnderline"/>
        </w:rPr>
        <w:t>31 people died when a busy market in Xinjiang’s capital Urumqi was bombed</w:t>
      </w:r>
      <w:r w:rsidRPr="00DE58C1">
        <w:rPr>
          <w:sz w:val="16"/>
        </w:rPr>
        <w:t xml:space="preserve">.12 According to a government report, </w:t>
      </w:r>
      <w:r w:rsidRPr="00DE58C1">
        <w:rPr>
          <w:rStyle w:val="StyleUnderline"/>
        </w:rPr>
        <w:t>Uyghur separatists were responsible for 200 attacks between 1990 and 2001, causing 162 deaths and injuring more than 440 people.13 China maintains that these militants are linked to the ‘Eastern Turkestan’ separatists who are part of the ‘global Islamic terror network’.</w:t>
      </w:r>
    </w:p>
    <w:p w14:paraId="10F2F2CD" w14:textId="002994F2" w:rsidR="00192A03" w:rsidRPr="00192A03" w:rsidRDefault="00192A03" w:rsidP="00192A03">
      <w:pPr>
        <w:pStyle w:val="Heading3"/>
      </w:pPr>
      <w:r w:rsidRPr="00192A03">
        <w:t>Impacts</w:t>
      </w:r>
    </w:p>
    <w:p w14:paraId="690FD434" w14:textId="77777777" w:rsidR="00F620D3" w:rsidRDefault="00F620D3" w:rsidP="00F620D3">
      <w:pPr>
        <w:pStyle w:val="Heading4"/>
      </w:pPr>
      <w:r>
        <w:t>The China-Pakistan Economic Corridor massively expands Chinese trade networks</w:t>
      </w:r>
    </w:p>
    <w:p w14:paraId="1F4CC415" w14:textId="77777777" w:rsidR="00F620D3" w:rsidRPr="00FA7D68" w:rsidRDefault="00F620D3" w:rsidP="00F620D3">
      <w:proofErr w:type="spellStart"/>
      <w:r w:rsidRPr="00FA7D68">
        <w:rPr>
          <w:rStyle w:val="Style13ptBold"/>
        </w:rPr>
        <w:t>Mansharamani</w:t>
      </w:r>
      <w:proofErr w:type="spellEnd"/>
      <w:r w:rsidRPr="00FA7D68">
        <w:rPr>
          <w:rStyle w:val="Style13ptBold"/>
        </w:rPr>
        <w:t xml:space="preserve"> ’16</w:t>
      </w:r>
      <w:r>
        <w:t xml:space="preserve"> (</w:t>
      </w:r>
      <w:proofErr w:type="spellStart"/>
      <w:r>
        <w:t>Vikram</w:t>
      </w:r>
      <w:proofErr w:type="spellEnd"/>
      <w:r>
        <w:t xml:space="preserve"> </w:t>
      </w:r>
      <w:proofErr w:type="spellStart"/>
      <w:r>
        <w:t>Mansharamani</w:t>
      </w:r>
      <w:proofErr w:type="spellEnd"/>
      <w:r>
        <w:t xml:space="preserve"> </w:t>
      </w:r>
      <w:r w:rsidRPr="00FA7D68">
        <w:t xml:space="preserve">is a lecturer in the Program on Ethics, Politics &amp; Economics at Yale University and a senior fellow at the </w:t>
      </w:r>
      <w:proofErr w:type="spellStart"/>
      <w:r w:rsidRPr="00FA7D68">
        <w:t>Mossavar-Rahmani</w:t>
      </w:r>
      <w:proofErr w:type="spellEnd"/>
      <w:r w:rsidRPr="00FA7D68">
        <w:t xml:space="preserve"> Center for Business and Government at the Harvard Kennedy School</w:t>
      </w:r>
      <w:r>
        <w:t xml:space="preserve">, </w:t>
      </w:r>
      <w:r w:rsidRPr="00F620D3">
        <w:t>http://www.pbs.org/newshour/making-sense/china-is-spending-nearly-1-trillion-to-rebuild-the-silk-road/</w:t>
      </w:r>
      <w:r>
        <w:t>)</w:t>
      </w:r>
    </w:p>
    <w:p w14:paraId="5F0B1066" w14:textId="77777777" w:rsidR="00F620D3" w:rsidRPr="00F620D3" w:rsidRDefault="00F620D3" w:rsidP="00F620D3">
      <w:pPr>
        <w:rPr>
          <w:sz w:val="16"/>
        </w:rPr>
      </w:pPr>
      <w:r w:rsidRPr="00FA7D68">
        <w:rPr>
          <w:rStyle w:val="StyleUnderline"/>
        </w:rPr>
        <w:t>Known as One Belt, One Road, China’s plan to build veins of trade over land and sea into Europe and Asia</w:t>
      </w:r>
      <w:r w:rsidRPr="00F620D3">
        <w:rPr>
          <w:sz w:val="16"/>
        </w:rPr>
        <w:t xml:space="preserve"> — announced in 2013 — </w:t>
      </w:r>
      <w:r w:rsidRPr="00FA7D68">
        <w:rPr>
          <w:rStyle w:val="StyleUnderline"/>
        </w:rPr>
        <w:t>may be the most significant global economic initiative in the world today</w:t>
      </w:r>
      <w:r w:rsidRPr="00F620D3">
        <w:rPr>
          <w:sz w:val="16"/>
        </w:rPr>
        <w:t xml:space="preserve">, and it’s not getting the attention it deserves in Western media. </w:t>
      </w:r>
      <w:r w:rsidRPr="00FA7D68">
        <w:rPr>
          <w:rStyle w:val="StyleUnderline"/>
        </w:rPr>
        <w:t>The initiative is gigantic, with future investments of almost $1 trillion</w:t>
      </w:r>
      <w:r w:rsidRPr="00F620D3">
        <w:rPr>
          <w:sz w:val="16"/>
        </w:rPr>
        <w:t xml:space="preserve"> already announced. In comparison, America spent an inflation-adjusted $130 billion on the Marshall Plan following the World War II. </w:t>
      </w:r>
      <w:r w:rsidRPr="00FA7D68">
        <w:rPr>
          <w:rStyle w:val="StyleUnderline"/>
        </w:rPr>
        <w:t>China’s web of trade would span over 60 countries that are home to 4.4 billion people — more than half of the world’s population. Further, the initiative would interact with economies representing more than 40 percent of the world’s GDP. It’s a massive program that has the potential to affect global trade patterns</w:t>
      </w:r>
      <w:r w:rsidRPr="00F620D3">
        <w:rPr>
          <w:sz w:val="16"/>
        </w:rPr>
        <w:t>.</w:t>
      </w:r>
    </w:p>
    <w:p w14:paraId="02D23F13" w14:textId="77777777" w:rsidR="00FA7D68" w:rsidRDefault="00FA7D68" w:rsidP="00FA7D68">
      <w:pPr>
        <w:pStyle w:val="Heading4"/>
      </w:pPr>
      <w:r>
        <w:t>The China-Pakistan Economic Corridor is key to the Chinese economy</w:t>
      </w:r>
    </w:p>
    <w:p w14:paraId="56CA70E0" w14:textId="77777777" w:rsidR="00FA7D68" w:rsidRPr="00FA7D68" w:rsidRDefault="00FA7D68" w:rsidP="00FA7D68">
      <w:r w:rsidRPr="00FA7D68">
        <w:rPr>
          <w:rStyle w:val="Style13ptBold"/>
        </w:rPr>
        <w:t>Salman ’15</w:t>
      </w:r>
      <w:r>
        <w:t xml:space="preserve"> (Ali Salman </w:t>
      </w:r>
      <w:r w:rsidRPr="00FA7D68">
        <w:t>is the Executive Director of PRIME Institute, an independent think tank based in Islamabad</w:t>
      </w:r>
      <w:r>
        <w:t>,</w:t>
      </w:r>
      <w:r w:rsidRPr="00FA7D68">
        <w:t xml:space="preserve"> </w:t>
      </w:r>
      <w:r>
        <w:t xml:space="preserve">Pakistan-China Economic Corridor: a cost-benefit analysis, </w:t>
      </w:r>
      <w:r w:rsidRPr="00FA7D68">
        <w:t>May 3, 2015</w:t>
      </w:r>
      <w:r>
        <w:t xml:space="preserve">, The Tribune, </w:t>
      </w:r>
      <w:r w:rsidRPr="00FA7D68">
        <w:t>http://tribune.com.pk/story/880259/pakistan-china-economic-corridor-a-cost-benefit-analysis/</w:t>
      </w:r>
      <w:r>
        <w:t>)</w:t>
      </w:r>
    </w:p>
    <w:p w14:paraId="2F592B54" w14:textId="77777777" w:rsidR="00FA7D68" w:rsidRPr="00FA7D68" w:rsidRDefault="00FA7D68" w:rsidP="00FA7D68">
      <w:pPr>
        <w:rPr>
          <w:sz w:val="16"/>
        </w:rPr>
      </w:pPr>
      <w:r w:rsidRPr="00FA7D68">
        <w:rPr>
          <w:rStyle w:val="StyleUnderline"/>
        </w:rPr>
        <w:t>The Pakistan-China Economic Corridor</w:t>
      </w:r>
      <w:r w:rsidRPr="00FA7D68">
        <w:rPr>
          <w:sz w:val="16"/>
        </w:rPr>
        <w:t xml:space="preserve"> (PCEC) </w:t>
      </w:r>
      <w:r w:rsidRPr="00FA7D68">
        <w:rPr>
          <w:rStyle w:val="StyleUnderline"/>
        </w:rPr>
        <w:t>has been rightly termed a game changer</w:t>
      </w:r>
      <w:r w:rsidRPr="00FA7D68">
        <w:rPr>
          <w:sz w:val="16"/>
        </w:rPr>
        <w:t xml:space="preserve">. A careful cost-benefit analysis is required to assess for whom it will be the game changer. The key parameters should be additional business and additional savings. </w:t>
      </w:r>
      <w:r w:rsidRPr="00FA7D68">
        <w:rPr>
          <w:rStyle w:val="StyleUnderline"/>
        </w:rPr>
        <w:t>Every day, China spends around $18 million on import of 6.3 million barrels of oil as shipment costs from the Middle East, accounting for 80% of its all oil needs</w:t>
      </w:r>
      <w:r w:rsidRPr="00FA7D68">
        <w:rPr>
          <w:sz w:val="16"/>
        </w:rPr>
        <w:t xml:space="preserve">, routing through the Strait of Malacca covering a distance of 9,912 miles. </w:t>
      </w:r>
      <w:r w:rsidRPr="00FA7D68">
        <w:rPr>
          <w:rStyle w:val="StyleUnderline"/>
        </w:rPr>
        <w:t xml:space="preserve">By cutting a corridor directly from </w:t>
      </w:r>
      <w:proofErr w:type="spellStart"/>
      <w:r w:rsidRPr="00FA7D68">
        <w:rPr>
          <w:rStyle w:val="StyleUnderline"/>
        </w:rPr>
        <w:t>Kashgar</w:t>
      </w:r>
      <w:proofErr w:type="spellEnd"/>
      <w:r w:rsidRPr="00FA7D68">
        <w:rPr>
          <w:rStyle w:val="StyleUnderline"/>
        </w:rPr>
        <w:t xml:space="preserve"> to </w:t>
      </w:r>
      <w:proofErr w:type="spellStart"/>
      <w:r w:rsidRPr="00FA7D68">
        <w:rPr>
          <w:rStyle w:val="StyleUnderline"/>
        </w:rPr>
        <w:t>Gwadar</w:t>
      </w:r>
      <w:proofErr w:type="spellEnd"/>
      <w:r w:rsidRPr="00FA7D68">
        <w:rPr>
          <w:rStyle w:val="StyleUnderline"/>
        </w:rPr>
        <w:t xml:space="preserve">, it will bring these costs significantly down to one-third of the current levels </w:t>
      </w:r>
      <w:r w:rsidRPr="00FA7D68">
        <w:rPr>
          <w:sz w:val="16"/>
        </w:rPr>
        <w:t>as new distance will be 3,626 miles to Central China, whereas only 2,295 miles till West China. Even if China were to use PCEC only for 50% of its current level of oil supplies</w:t>
      </w:r>
      <w:r w:rsidRPr="00FA7D68">
        <w:rPr>
          <w:rStyle w:val="StyleUnderline"/>
        </w:rPr>
        <w:t>, it will save around $6 million every day, almost $2 billion every year</w:t>
      </w:r>
      <w:r w:rsidRPr="00FA7D68">
        <w:rPr>
          <w:sz w:val="16"/>
        </w:rPr>
        <w:t xml:space="preserve">. It is true that these savings are peanuts to the Chinese </w:t>
      </w:r>
      <w:proofErr w:type="gramStart"/>
      <w:r w:rsidRPr="00FA7D68">
        <w:rPr>
          <w:sz w:val="16"/>
        </w:rPr>
        <w:t>economy,</w:t>
      </w:r>
      <w:proofErr w:type="gramEnd"/>
      <w:r w:rsidRPr="00FA7D68">
        <w:rPr>
          <w:sz w:val="16"/>
        </w:rPr>
        <w:t xml:space="preserve"> however, the greater gain may lie in the strategic outreach via </w:t>
      </w:r>
      <w:proofErr w:type="spellStart"/>
      <w:r w:rsidRPr="00FA7D68">
        <w:rPr>
          <w:sz w:val="16"/>
        </w:rPr>
        <w:t>Gwadar</w:t>
      </w:r>
      <w:proofErr w:type="spellEnd"/>
      <w:r w:rsidRPr="00FA7D68">
        <w:rPr>
          <w:sz w:val="16"/>
        </w:rPr>
        <w:t xml:space="preserve"> as its Maritime Silk Route. </w:t>
      </w:r>
    </w:p>
    <w:p w14:paraId="4F415179" w14:textId="77777777" w:rsidR="00506D86" w:rsidRDefault="00506D86" w:rsidP="00506D86">
      <w:pPr>
        <w:pStyle w:val="Heading4"/>
      </w:pPr>
      <w:r>
        <w:t>Internal Chinese unrest would lead to the collapse of the China-Pakistan Economic Corridor</w:t>
      </w:r>
    </w:p>
    <w:p w14:paraId="17DF6DE5" w14:textId="77777777" w:rsidR="00506D86" w:rsidRPr="00506D86" w:rsidRDefault="00506D86" w:rsidP="00506D86">
      <w:proofErr w:type="spellStart"/>
      <w:r w:rsidRPr="00506D86">
        <w:rPr>
          <w:rStyle w:val="Style13ptBold"/>
        </w:rPr>
        <w:t>Pantucci</w:t>
      </w:r>
      <w:proofErr w:type="spellEnd"/>
      <w:r w:rsidRPr="00506D86">
        <w:rPr>
          <w:rStyle w:val="Style13ptBold"/>
        </w:rPr>
        <w:t xml:space="preserve"> ‘15</w:t>
      </w:r>
      <w:r w:rsidRPr="00506D86">
        <w:t xml:space="preserve"> </w:t>
      </w:r>
      <w:r>
        <w:t>(</w:t>
      </w:r>
      <w:proofErr w:type="spellStart"/>
      <w:r>
        <w:t>Raffaello</w:t>
      </w:r>
      <w:proofErr w:type="spellEnd"/>
      <w:r>
        <w:t xml:space="preserve"> </w:t>
      </w:r>
      <w:proofErr w:type="spellStart"/>
      <w:r>
        <w:t>Pantucci</w:t>
      </w:r>
      <w:proofErr w:type="spellEnd"/>
      <w:r>
        <w:t xml:space="preserve">, </w:t>
      </w:r>
      <w:r w:rsidRPr="00506D86">
        <w:t>Understanding the Cultural Fabric: The Missing Piece in China’s outreach to bring peace to Afghanistan</w:t>
      </w:r>
      <w:r>
        <w:t xml:space="preserve">, </w:t>
      </w:r>
      <w:r w:rsidRPr="00506D86">
        <w:t>May 11, 2015</w:t>
      </w:r>
      <w:r>
        <w:t xml:space="preserve">, </w:t>
      </w:r>
      <w:r w:rsidRPr="00506D86">
        <w:t>UK Strategic Communications Initiative</w:t>
      </w:r>
      <w:r>
        <w:t xml:space="preserve">, </w:t>
      </w:r>
      <w:r w:rsidR="00E97F5C" w:rsidRPr="00E97F5C">
        <w:t>https://raffaellopantucci.com/tag/tip/</w:t>
      </w:r>
      <w:r>
        <w:t>)</w:t>
      </w:r>
    </w:p>
    <w:p w14:paraId="7187A2FC" w14:textId="77777777" w:rsidR="00506D86" w:rsidRPr="007F5B96" w:rsidRDefault="00506D86" w:rsidP="00506D86">
      <w:pPr>
        <w:rPr>
          <w:sz w:val="16"/>
        </w:rPr>
      </w:pPr>
      <w:r w:rsidRPr="007F5B96">
        <w:rPr>
          <w:rStyle w:val="StyleUnderline"/>
        </w:rPr>
        <w:t>Another important reason behind China’s evolving Afghan policy is Beijing’s concern over her ‘One Belt, One Road’ initiative.</w:t>
      </w:r>
      <w:r w:rsidRPr="007F5B96">
        <w:rPr>
          <w:sz w:val="16"/>
        </w:rPr>
        <w:t xml:space="preserve"> The so called ‘One Belt, One Road’ initiative consists principally of the ‘New Silk Road Economic Belt’ and the ‘Maritime Silk Road’ (with side projects stretching from </w:t>
      </w:r>
      <w:proofErr w:type="spellStart"/>
      <w:r w:rsidRPr="007F5B96">
        <w:rPr>
          <w:sz w:val="16"/>
        </w:rPr>
        <w:t>Kashgar</w:t>
      </w:r>
      <w:proofErr w:type="spellEnd"/>
      <w:r w:rsidRPr="007F5B96">
        <w:rPr>
          <w:sz w:val="16"/>
        </w:rPr>
        <w:t xml:space="preserve"> to </w:t>
      </w:r>
      <w:proofErr w:type="spellStart"/>
      <w:r w:rsidRPr="007F5B96">
        <w:rPr>
          <w:sz w:val="16"/>
        </w:rPr>
        <w:t>Gwadar</w:t>
      </w:r>
      <w:proofErr w:type="spellEnd"/>
      <w:r w:rsidRPr="007F5B96">
        <w:rPr>
          <w:sz w:val="16"/>
        </w:rPr>
        <w:t xml:space="preserve"> in the form of the China-Pakistan Economic Corridor (CPEC) and the Bangladesh-China-Myanmar-India (BCIM) corridor), an extremely ambitious grand strategic design of President Xi </w:t>
      </w:r>
      <w:proofErr w:type="spellStart"/>
      <w:r w:rsidRPr="007F5B96">
        <w:rPr>
          <w:sz w:val="16"/>
        </w:rPr>
        <w:t>Jinping’s</w:t>
      </w:r>
      <w:proofErr w:type="spellEnd"/>
      <w:r w:rsidRPr="007F5B96">
        <w:rPr>
          <w:sz w:val="16"/>
        </w:rPr>
        <w:t xml:space="preserve"> administration. </w:t>
      </w:r>
      <w:r w:rsidRPr="007F5B96">
        <w:rPr>
          <w:rStyle w:val="StyleUnderline"/>
        </w:rPr>
        <w:t>The ‘One Belt, One Road’ initiative is meant to drastically increase the movement of capital, humans, goods, speed up cultural exchanges and even start to harmonize governmental policies across Eurasia</w:t>
      </w:r>
      <w:r w:rsidRPr="007F5B96">
        <w:rPr>
          <w:sz w:val="16"/>
        </w:rPr>
        <w:t xml:space="preserve">; by constructing two separate but complementary routes that both start from China and then stretch westward. The ‘New Silk Road Economic Belt’ goes through Central Asia, Russia, Iran, and Arabia before finally reaching Europe; the ‘Maritime Silk Road’ passes through Malacca Strait, Indian Ocean, </w:t>
      </w:r>
      <w:proofErr w:type="gramStart"/>
      <w:r w:rsidRPr="007F5B96">
        <w:rPr>
          <w:sz w:val="16"/>
        </w:rPr>
        <w:t>Persian</w:t>
      </w:r>
      <w:proofErr w:type="gramEnd"/>
      <w:r w:rsidRPr="007F5B96">
        <w:rPr>
          <w:sz w:val="16"/>
        </w:rPr>
        <w:t xml:space="preserve"> Gulf and ultimately reaches the Mediterranean Sea. </w:t>
      </w:r>
      <w:r w:rsidRPr="007F5B96">
        <w:rPr>
          <w:rStyle w:val="StyleUnderline"/>
        </w:rPr>
        <w:t xml:space="preserve">The ‘One Belt, One Road’ initiative includes thousands of miles of proposed high-speed railway and highway, seaports and airports, oil and gas pipelines, even nuclear power stations that will cost trillions of U.S. dollars and decades to build. </w:t>
      </w:r>
      <w:r w:rsidRPr="007F5B96">
        <w:rPr>
          <w:sz w:val="16"/>
        </w:rPr>
        <w:t xml:space="preserve">It would conclude with the development of massive trade and economic corridors bringing Chinese products to the world, and opening China even further. It would also have the ancillary effect of redeveloping a large swathe of China’s immediate periphery, something that has led to some prominent Chinese commentators, like </w:t>
      </w:r>
      <w:proofErr w:type="spellStart"/>
      <w:r w:rsidRPr="007F5B96">
        <w:rPr>
          <w:sz w:val="16"/>
        </w:rPr>
        <w:t>Dingding</w:t>
      </w:r>
      <w:proofErr w:type="spellEnd"/>
      <w:r w:rsidRPr="007F5B96">
        <w:rPr>
          <w:sz w:val="16"/>
        </w:rPr>
        <w:t xml:space="preserve"> Cheng, to describe it as ‘China’s Marshall Plan,’ a reference to the post-Second World War America’s massive effort to rebuild Europe</w:t>
      </w:r>
      <w:r w:rsidRPr="007F5B96">
        <w:rPr>
          <w:rStyle w:val="StyleUnderline"/>
        </w:rPr>
        <w:t>. Afghanistan plays a very dangerous potential spoiler role within this, sitting adjacent to China and in the midst of a number of these land corridors emanating from China’s western provinces. Should the country collapse into chaos and become an exporter or incubator of instability, it would likely upset this key part of this plan</w:t>
      </w:r>
      <w:r w:rsidRPr="007F5B96">
        <w:rPr>
          <w:sz w:val="16"/>
        </w:rPr>
        <w:t>.</w:t>
      </w:r>
    </w:p>
    <w:p w14:paraId="032D0D31" w14:textId="77777777" w:rsidR="00E9617C" w:rsidRPr="00E61B80" w:rsidRDefault="00E9617C" w:rsidP="00E61B80"/>
    <w:sectPr w:rsidR="00E9617C" w:rsidRPr="00E61B80" w:rsidSect="008D57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D86"/>
    <w:rsid w:val="000E3C14"/>
    <w:rsid w:val="00192A03"/>
    <w:rsid w:val="001C3202"/>
    <w:rsid w:val="002478F5"/>
    <w:rsid w:val="002535F8"/>
    <w:rsid w:val="0028701D"/>
    <w:rsid w:val="002C7C22"/>
    <w:rsid w:val="002D7B7B"/>
    <w:rsid w:val="003158B5"/>
    <w:rsid w:val="003430BC"/>
    <w:rsid w:val="0037734A"/>
    <w:rsid w:val="003A1AEC"/>
    <w:rsid w:val="003C5D2E"/>
    <w:rsid w:val="00486960"/>
    <w:rsid w:val="004A5506"/>
    <w:rsid w:val="004B7A75"/>
    <w:rsid w:val="004D3CF5"/>
    <w:rsid w:val="00502008"/>
    <w:rsid w:val="00506D86"/>
    <w:rsid w:val="006D5D93"/>
    <w:rsid w:val="007F5B96"/>
    <w:rsid w:val="00804A79"/>
    <w:rsid w:val="008C297F"/>
    <w:rsid w:val="008D577C"/>
    <w:rsid w:val="009952CB"/>
    <w:rsid w:val="00A72682"/>
    <w:rsid w:val="00A8411F"/>
    <w:rsid w:val="00AF727F"/>
    <w:rsid w:val="00B24F6C"/>
    <w:rsid w:val="00B529DD"/>
    <w:rsid w:val="00BB1BC1"/>
    <w:rsid w:val="00BD05F9"/>
    <w:rsid w:val="00C362FE"/>
    <w:rsid w:val="00C80DB9"/>
    <w:rsid w:val="00CD0AED"/>
    <w:rsid w:val="00D028A2"/>
    <w:rsid w:val="00D31395"/>
    <w:rsid w:val="00DE58C1"/>
    <w:rsid w:val="00E61B80"/>
    <w:rsid w:val="00E9617C"/>
    <w:rsid w:val="00E97F5C"/>
    <w:rsid w:val="00EB6781"/>
    <w:rsid w:val="00F22EA5"/>
    <w:rsid w:val="00F620D3"/>
    <w:rsid w:val="00FA7D68"/>
    <w:rsid w:val="00FC36A2"/>
    <w:rsid w:val="00FC5F9E"/>
    <w:rsid w:val="00FD52F2"/>
    <w:rsid w:val="00FD67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C0831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80DB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80D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80DB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80DB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80DB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80D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0DB9"/>
  </w:style>
  <w:style w:type="character" w:customStyle="1" w:styleId="Heading1Char">
    <w:name w:val="Heading 1 Char"/>
    <w:aliases w:val="Pocket Char"/>
    <w:basedOn w:val="DefaultParagraphFont"/>
    <w:link w:val="Heading1"/>
    <w:uiPriority w:val="9"/>
    <w:rsid w:val="00C80DB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80DB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80DB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80DB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
    <w:basedOn w:val="DefaultParagraphFont"/>
    <w:uiPriority w:val="5"/>
    <w:qFormat/>
    <w:rsid w:val="00C80DB9"/>
    <w:rPr>
      <w:b/>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6"/>
    <w:qFormat/>
    <w:rsid w:val="00C80DB9"/>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C80DB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80DB9"/>
    <w:rPr>
      <w:color w:val="auto"/>
      <w:u w:val="none"/>
    </w:rPr>
  </w:style>
  <w:style w:type="character" w:styleId="Hyperlink">
    <w:name w:val="Hyperlink"/>
    <w:basedOn w:val="DefaultParagraphFont"/>
    <w:uiPriority w:val="99"/>
    <w:semiHidden/>
    <w:unhideWhenUsed/>
    <w:rsid w:val="00C80DB9"/>
    <w:rPr>
      <w:color w:val="auto"/>
      <w:u w:val="none"/>
    </w:rPr>
  </w:style>
  <w:style w:type="paragraph" w:styleId="DocumentMap">
    <w:name w:val="Document Map"/>
    <w:basedOn w:val="Normal"/>
    <w:link w:val="DocumentMapChar"/>
    <w:uiPriority w:val="99"/>
    <w:semiHidden/>
    <w:unhideWhenUsed/>
    <w:rsid w:val="00C80DB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0DB9"/>
    <w:rPr>
      <w:rFonts w:ascii="Lucida Grande" w:hAnsi="Lucida Grande" w:cs="Lucida Grande"/>
    </w:rPr>
  </w:style>
  <w:style w:type="character" w:customStyle="1" w:styleId="underline">
    <w:name w:val="underline"/>
    <w:basedOn w:val="DefaultParagraphFont"/>
    <w:qFormat/>
    <w:rsid w:val="00B529DD"/>
    <w:rPr>
      <w:b/>
      <w:u w:val="single"/>
    </w:rPr>
  </w:style>
  <w:style w:type="paragraph" w:customStyle="1" w:styleId="textbold">
    <w:name w:val="text bold"/>
    <w:basedOn w:val="Normal"/>
    <w:link w:val="Emphasis"/>
    <w:uiPriority w:val="7"/>
    <w:qFormat/>
    <w:rsid w:val="00B529DD"/>
    <w:pPr>
      <w:ind w:left="720"/>
      <w:jc w:val="both"/>
    </w:pPr>
    <w:rPr>
      <w:b/>
      <w:iCs/>
      <w:u w:val="single"/>
    </w:rPr>
  </w:style>
  <w:style w:type="paragraph" w:customStyle="1" w:styleId="Emphasis1">
    <w:name w:val="Emphasis1"/>
    <w:basedOn w:val="Normal"/>
    <w:autoRedefine/>
    <w:uiPriority w:val="7"/>
    <w:qFormat/>
    <w:rsid w:val="00BB1BC1"/>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80DB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80D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80DB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80DB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80DB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80D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0DB9"/>
  </w:style>
  <w:style w:type="character" w:customStyle="1" w:styleId="Heading1Char">
    <w:name w:val="Heading 1 Char"/>
    <w:aliases w:val="Pocket Char"/>
    <w:basedOn w:val="DefaultParagraphFont"/>
    <w:link w:val="Heading1"/>
    <w:uiPriority w:val="9"/>
    <w:rsid w:val="00C80DB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80DB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80DB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80DB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
    <w:basedOn w:val="DefaultParagraphFont"/>
    <w:uiPriority w:val="5"/>
    <w:qFormat/>
    <w:rsid w:val="00C80DB9"/>
    <w:rPr>
      <w:b/>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6"/>
    <w:qFormat/>
    <w:rsid w:val="00C80DB9"/>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C80DB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80DB9"/>
    <w:rPr>
      <w:color w:val="auto"/>
      <w:u w:val="none"/>
    </w:rPr>
  </w:style>
  <w:style w:type="character" w:styleId="Hyperlink">
    <w:name w:val="Hyperlink"/>
    <w:basedOn w:val="DefaultParagraphFont"/>
    <w:uiPriority w:val="99"/>
    <w:semiHidden/>
    <w:unhideWhenUsed/>
    <w:rsid w:val="00C80DB9"/>
    <w:rPr>
      <w:color w:val="auto"/>
      <w:u w:val="none"/>
    </w:rPr>
  </w:style>
  <w:style w:type="paragraph" w:styleId="DocumentMap">
    <w:name w:val="Document Map"/>
    <w:basedOn w:val="Normal"/>
    <w:link w:val="DocumentMapChar"/>
    <w:uiPriority w:val="99"/>
    <w:semiHidden/>
    <w:unhideWhenUsed/>
    <w:rsid w:val="00C80DB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0DB9"/>
    <w:rPr>
      <w:rFonts w:ascii="Lucida Grande" w:hAnsi="Lucida Grande" w:cs="Lucida Grande"/>
    </w:rPr>
  </w:style>
  <w:style w:type="character" w:customStyle="1" w:styleId="underline">
    <w:name w:val="underline"/>
    <w:basedOn w:val="DefaultParagraphFont"/>
    <w:qFormat/>
    <w:rsid w:val="00B529DD"/>
    <w:rPr>
      <w:b/>
      <w:u w:val="single"/>
    </w:rPr>
  </w:style>
  <w:style w:type="paragraph" w:customStyle="1" w:styleId="textbold">
    <w:name w:val="text bold"/>
    <w:basedOn w:val="Normal"/>
    <w:link w:val="Emphasis"/>
    <w:uiPriority w:val="7"/>
    <w:qFormat/>
    <w:rsid w:val="00B529DD"/>
    <w:pPr>
      <w:ind w:left="720"/>
      <w:jc w:val="both"/>
    </w:pPr>
    <w:rPr>
      <w:b/>
      <w:iCs/>
      <w:u w:val="single"/>
    </w:rPr>
  </w:style>
  <w:style w:type="paragraph" w:customStyle="1" w:styleId="Emphasis1">
    <w:name w:val="Emphasis1"/>
    <w:basedOn w:val="Normal"/>
    <w:autoRedefine/>
    <w:uiPriority w:val="7"/>
    <w:qFormat/>
    <w:rsid w:val="00BB1BC1"/>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340665">
      <w:bodyDiv w:val="1"/>
      <w:marLeft w:val="0"/>
      <w:marRight w:val="0"/>
      <w:marTop w:val="0"/>
      <w:marBottom w:val="0"/>
      <w:divBdr>
        <w:top w:val="none" w:sz="0" w:space="0" w:color="auto"/>
        <w:left w:val="none" w:sz="0" w:space="0" w:color="auto"/>
        <w:bottom w:val="none" w:sz="0" w:space="0" w:color="auto"/>
        <w:right w:val="none" w:sz="0" w:space="0" w:color="auto"/>
      </w:divBdr>
    </w:div>
    <w:div w:id="536162423">
      <w:bodyDiv w:val="1"/>
      <w:marLeft w:val="0"/>
      <w:marRight w:val="0"/>
      <w:marTop w:val="0"/>
      <w:marBottom w:val="0"/>
      <w:divBdr>
        <w:top w:val="none" w:sz="0" w:space="0" w:color="auto"/>
        <w:left w:val="none" w:sz="0" w:space="0" w:color="auto"/>
        <w:bottom w:val="none" w:sz="0" w:space="0" w:color="auto"/>
        <w:right w:val="none" w:sz="0" w:space="0" w:color="auto"/>
      </w:divBdr>
    </w:div>
    <w:div w:id="11236912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iegoZamalloa-Chi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199</TotalTime>
  <Pages>11</Pages>
  <Words>20215</Words>
  <Characters>115228</Characters>
  <Application>Microsoft Macintosh Word</Application>
  <DocSecurity>0</DocSecurity>
  <Lines>960</Lines>
  <Paragraphs>270</Paragraphs>
  <ScaleCrop>false</ScaleCrop>
  <Company/>
  <LinksUpToDate>false</LinksUpToDate>
  <CharactersWithSpaces>135173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Zamalloa-Chion</dc:creator>
  <cp:keywords/>
  <dc:description/>
  <cp:lastModifiedBy>Diego Zamalloa-Chion</cp:lastModifiedBy>
  <cp:revision>6</cp:revision>
  <dcterms:created xsi:type="dcterms:W3CDTF">2016-07-22T00:07:00Z</dcterms:created>
  <dcterms:modified xsi:type="dcterms:W3CDTF">2016-07-26T02:02:00Z</dcterms:modified>
</cp:coreProperties>
</file>