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41AD5C" w14:textId="77777777" w:rsidR="00A95652" w:rsidRDefault="00B82427" w:rsidP="009531E5">
      <w:pPr>
        <w:pStyle w:val="Heading1"/>
      </w:pPr>
      <w:r>
        <w:t>**Xi DA**</w:t>
      </w:r>
    </w:p>
    <w:p w14:paraId="08A46915" w14:textId="77777777" w:rsidR="00B82427" w:rsidRPr="00B82427" w:rsidRDefault="00B82427" w:rsidP="00B82427">
      <w:pPr>
        <w:pStyle w:val="Heading1"/>
      </w:pPr>
      <w:r>
        <w:lastRenderedPageBreak/>
        <w:t>Xi Reform Bad</w:t>
      </w:r>
    </w:p>
    <w:p w14:paraId="2660091F" w14:textId="77777777" w:rsidR="009531E5" w:rsidRDefault="009531E5" w:rsidP="009531E5">
      <w:pPr>
        <w:pStyle w:val="Heading2"/>
      </w:pPr>
      <w:r>
        <w:lastRenderedPageBreak/>
        <w:t>1NC</w:t>
      </w:r>
      <w:r w:rsidR="001F35BA">
        <w:t xml:space="preserve"> –</w:t>
      </w:r>
      <w:r w:rsidR="002350AD">
        <w:t xml:space="preserve"> Stalem</w:t>
      </w:r>
      <w:r w:rsidR="001F35BA">
        <w:t>ate</w:t>
      </w:r>
    </w:p>
    <w:p w14:paraId="4D4AB078" w14:textId="77777777" w:rsidR="001F35BA" w:rsidRPr="001F35BA" w:rsidRDefault="001F35BA" w:rsidP="001F35BA">
      <w:pPr>
        <w:pStyle w:val="Heading4"/>
      </w:pPr>
      <w:r w:rsidRPr="001F35BA">
        <w:t xml:space="preserve">Xi’s rivals will maintain a political stalemate prevent Xi from engaging in </w:t>
      </w:r>
      <w:r>
        <w:t xml:space="preserve">his most radical policies. External shocks to the system are the most likely way to break the stalemate. </w:t>
      </w:r>
    </w:p>
    <w:p w14:paraId="4560CD00" w14:textId="77777777" w:rsidR="001F35BA" w:rsidRDefault="001F35BA" w:rsidP="001F35BA">
      <w:r w:rsidRPr="004812BE">
        <w:rPr>
          <w:rStyle w:val="Style13ptBold"/>
        </w:rPr>
        <w:t>Pei 05/06/16</w:t>
      </w:r>
      <w:r>
        <w:t xml:space="preserve"> </w:t>
      </w:r>
      <w:r w:rsidRPr="004812BE">
        <w:t>(</w:t>
      </w:r>
      <w:proofErr w:type="spellStart"/>
      <w:r w:rsidRPr="004812BE">
        <w:t>Minxin</w:t>
      </w:r>
      <w:proofErr w:type="spellEnd"/>
      <w:r w:rsidRPr="004812BE">
        <w:t xml:space="preserve"> Pei, is a professor of government at Claremont McKenna College, May 6, 2016 8:13 pm, </w:t>
      </w:r>
      <w:proofErr w:type="spellStart"/>
      <w:r w:rsidRPr="004812BE">
        <w:t>Minxin</w:t>
      </w:r>
      <w:proofErr w:type="spellEnd"/>
      <w:r w:rsidRPr="004812BE">
        <w:t xml:space="preserve"> Pei -- Two ways to break Beijing's political stalemate, http://asia.nikkei.com/Politics-Economy/Policy-Politics/Minxin-Pei-Two-ways-to-break-Beijing-s-political-stalemate?page=2)</w:t>
      </w:r>
    </w:p>
    <w:p w14:paraId="2DA557F0" w14:textId="77777777" w:rsidR="00535664" w:rsidRPr="000D477C" w:rsidRDefault="001F35BA" w:rsidP="00535664">
      <w:pPr>
        <w:rPr>
          <w:sz w:val="16"/>
        </w:rPr>
      </w:pPr>
      <w:r w:rsidRPr="004812BE">
        <w:rPr>
          <w:u w:val="single"/>
        </w:rPr>
        <w:t>Perhaps the most unsettling development is the loss of personal security felt by the party's most senior leaders.</w:t>
      </w:r>
      <w:r w:rsidRPr="000D477C">
        <w:rPr>
          <w:sz w:val="16"/>
        </w:rPr>
        <w:t xml:space="preserve"> </w:t>
      </w:r>
      <w:r w:rsidRPr="004812BE">
        <w:rPr>
          <w:u w:val="single"/>
        </w:rPr>
        <w:t>Previously, they could count on the balancing among various factions</w:t>
      </w:r>
      <w:r w:rsidRPr="000D477C">
        <w:rPr>
          <w:sz w:val="16"/>
        </w:rPr>
        <w:t xml:space="preserve"> to safeguard their personal security since the post-Tiananmen decision-making process was consensus-driven. </w:t>
      </w:r>
      <w:r w:rsidRPr="004812BE">
        <w:rPr>
          <w:u w:val="single"/>
        </w:rPr>
        <w:t xml:space="preserve">But today, with the dismantling of the entire post-Tiananmen order, </w:t>
      </w:r>
      <w:r w:rsidRPr="00F6524D">
        <w:rPr>
          <w:rStyle w:val="Emphasis"/>
        </w:rPr>
        <w:t>the personal security of most top leaders depends almost solely on their relations with the dominant leader.</w:t>
      </w:r>
      <w:r w:rsidRPr="000D477C">
        <w:rPr>
          <w:sz w:val="16"/>
        </w:rPr>
        <w:t xml:space="preserve"> </w:t>
      </w:r>
      <w:proofErr w:type="gramStart"/>
      <w:r w:rsidRPr="004812BE">
        <w:rPr>
          <w:u w:val="single"/>
        </w:rPr>
        <w:t>However</w:t>
      </w:r>
      <w:proofErr w:type="gramEnd"/>
      <w:r w:rsidRPr="004812BE">
        <w:rPr>
          <w:u w:val="single"/>
        </w:rPr>
        <w:t xml:space="preserve"> upset they may feel about </w:t>
      </w:r>
      <w:r w:rsidRPr="00F6524D">
        <w:rPr>
          <w:rStyle w:val="Emphasis"/>
        </w:rPr>
        <w:t>Xi's</w:t>
      </w:r>
      <w:r w:rsidRPr="004812BE">
        <w:rPr>
          <w:u w:val="single"/>
        </w:rPr>
        <w:t xml:space="preserve"> political supremacy, his </w:t>
      </w:r>
      <w:r w:rsidRPr="00F6524D">
        <w:rPr>
          <w:rStyle w:val="Emphasis"/>
        </w:rPr>
        <w:t>rivals in Beijing have no direct means to undermine his authority</w:t>
      </w:r>
      <w:r w:rsidRPr="000D477C">
        <w:rPr>
          <w:sz w:val="16"/>
        </w:rPr>
        <w:t xml:space="preserve">, let alone conspire to unseat him. </w:t>
      </w:r>
      <w:r w:rsidRPr="004812BE">
        <w:rPr>
          <w:u w:val="single"/>
        </w:rPr>
        <w:t>The party's strict rules on personal interaction and close surveillance of senior officials make it suicidal for plotters to meet and coordinate.</w:t>
      </w:r>
      <w:r w:rsidRPr="000D477C">
        <w:rPr>
          <w:sz w:val="16"/>
        </w:rPr>
        <w:t xml:space="preserve"> </w:t>
      </w:r>
      <w:r w:rsidRPr="00F6524D">
        <w:rPr>
          <w:rStyle w:val="Emphasis"/>
        </w:rPr>
        <w:t>The absence of a clear alternative who could act as the ringleader further complicates the calculations of Xi's foes. Most importantly, his rivals</w:t>
      </w:r>
      <w:r w:rsidRPr="000D477C">
        <w:rPr>
          <w:sz w:val="16"/>
        </w:rPr>
        <w:t xml:space="preserve"> themselves </w:t>
      </w:r>
      <w:r w:rsidRPr="00F6524D">
        <w:rPr>
          <w:rStyle w:val="Emphasis"/>
        </w:rPr>
        <w:t>belong to different warring factions and are thus hopelessly divided</w:t>
      </w:r>
      <w:r w:rsidRPr="000D477C">
        <w:rPr>
          <w:sz w:val="16"/>
        </w:rPr>
        <w:t xml:space="preserve">. </w:t>
      </w:r>
      <w:r w:rsidRPr="00F6524D">
        <w:rPr>
          <w:rStyle w:val="Emphasis"/>
        </w:rPr>
        <w:t>The only recourse for Xi's competitors at the top is feigning compliance while subtly distancing themselves</w:t>
      </w:r>
      <w:r w:rsidRPr="004812BE">
        <w:rPr>
          <w:u w:val="single"/>
        </w:rPr>
        <w:t xml:space="preserve"> </w:t>
      </w:r>
      <w:r w:rsidRPr="00F6524D">
        <w:rPr>
          <w:rStyle w:val="Emphasis"/>
        </w:rPr>
        <w:t>from his policies through silence and inaction</w:t>
      </w:r>
      <w:r w:rsidRPr="000D477C">
        <w:rPr>
          <w:sz w:val="16"/>
        </w:rPr>
        <w:t xml:space="preserve">. </w:t>
      </w:r>
      <w:r w:rsidRPr="004812BE">
        <w:rPr>
          <w:u w:val="single"/>
        </w:rPr>
        <w:t>The most recent evidence is the very public failure of most of China's influential political figures</w:t>
      </w:r>
      <w:r w:rsidRPr="000D477C">
        <w:rPr>
          <w:sz w:val="16"/>
        </w:rPr>
        <w:t xml:space="preserve">, including Politburo members and a majority of provincial party chiefs, </w:t>
      </w:r>
      <w:r w:rsidRPr="004812BE">
        <w:rPr>
          <w:u w:val="single"/>
        </w:rPr>
        <w:t xml:space="preserve">to embrace the designation of Xi as the new "core" of the party's leadership. </w:t>
      </w:r>
      <w:r w:rsidRPr="000D477C">
        <w:rPr>
          <w:sz w:val="16"/>
        </w:rPr>
        <w:t>This designation is no mere semantics. In the post-Mao era, when Deng Xiaoping and Jiang Zemin received this official designation, it formalized their political supremacy</w:t>
      </w:r>
      <w:r w:rsidRPr="00C177F3">
        <w:rPr>
          <w:u w:val="single"/>
        </w:rPr>
        <w:t>. In the months ahead, as the crucial 19th party congress</w:t>
      </w:r>
      <w:r w:rsidRPr="000D477C">
        <w:rPr>
          <w:sz w:val="16"/>
        </w:rPr>
        <w:t xml:space="preserve"> -- scheduled for the fall of 2017 -- </w:t>
      </w:r>
      <w:r w:rsidRPr="00C177F3">
        <w:rPr>
          <w:u w:val="single"/>
        </w:rPr>
        <w:t xml:space="preserve">approaches, </w:t>
      </w:r>
      <w:r w:rsidRPr="00F6524D">
        <w:rPr>
          <w:rStyle w:val="Emphasis"/>
        </w:rPr>
        <w:t>this inchoate force can be expected to mount a series of actions to frustrate Xi's moves to further consolidate his power.</w:t>
      </w:r>
      <w:r w:rsidRPr="000D477C">
        <w:rPr>
          <w:sz w:val="16"/>
        </w:rPr>
        <w:t xml:space="preserve"> </w:t>
      </w:r>
      <w:r w:rsidRPr="00C177F3">
        <w:rPr>
          <w:u w:val="single"/>
        </w:rPr>
        <w:t>Specifically, they are likely to vigorously oppose any attempts to stack the deck in the Politburo</w:t>
      </w:r>
      <w:r w:rsidRPr="000D477C">
        <w:rPr>
          <w:sz w:val="16"/>
        </w:rPr>
        <w:t xml:space="preserve"> and its powerful standing committee </w:t>
      </w:r>
      <w:r w:rsidRPr="00C177F3">
        <w:rPr>
          <w:u w:val="single"/>
        </w:rPr>
        <w:t>or to revise the party's rules on age and term limits</w:t>
      </w:r>
      <w:r w:rsidRPr="000D477C">
        <w:rPr>
          <w:sz w:val="16"/>
        </w:rPr>
        <w:t>. Few alternatives</w:t>
      </w:r>
      <w:r w:rsidRPr="00C177F3">
        <w:rPr>
          <w:u w:val="single"/>
        </w:rPr>
        <w:t xml:space="preserve"> Such political subterfuge cannot possibly fool Xi. But he has few options</w:t>
      </w:r>
      <w:r w:rsidRPr="000D477C">
        <w:rPr>
          <w:sz w:val="16"/>
        </w:rPr>
        <w:t>. He could go all out by putting another mega-tiger -- a very senior incumbent or retired official -- in jail on corruption charges. But this high-risk move could precipitate a complete breakdown of elite unity and even open political warfare with his enemies. At the same time, it is inconceivable for him to concede to their unspoken demands of sharing power and restoring collective leadership</w:t>
      </w:r>
      <w:r w:rsidRPr="00C177F3">
        <w:rPr>
          <w:u w:val="single"/>
        </w:rPr>
        <w:t xml:space="preserve">. </w:t>
      </w:r>
      <w:r w:rsidRPr="00F6524D">
        <w:rPr>
          <w:rStyle w:val="Emphasis"/>
        </w:rPr>
        <w:t>Without an external shock of some kind, this systemic political stalemate is hard to break</w:t>
      </w:r>
      <w:r w:rsidRPr="00C177F3">
        <w:rPr>
          <w:u w:val="single"/>
        </w:rPr>
        <w:t xml:space="preserve">. At the moment, </w:t>
      </w:r>
      <w:r w:rsidRPr="00F6524D">
        <w:rPr>
          <w:rStyle w:val="Emphasis"/>
        </w:rPr>
        <w:t xml:space="preserve">both Xi and his rivals have placed their hopes on what happens to the Chinese economy. Xi's political foes, </w:t>
      </w:r>
      <w:r w:rsidRPr="000D477C">
        <w:rPr>
          <w:sz w:val="16"/>
        </w:rPr>
        <w:t xml:space="preserve">meanwhile, </w:t>
      </w:r>
      <w:r w:rsidRPr="00C177F3">
        <w:rPr>
          <w:u w:val="single"/>
        </w:rPr>
        <w:t>are eager to see further erosion of his political capital as the result of continuing economic weakness. They</w:t>
      </w:r>
      <w:r w:rsidRPr="000D477C">
        <w:rPr>
          <w:sz w:val="16"/>
        </w:rPr>
        <w:t xml:space="preserve"> </w:t>
      </w:r>
      <w:r w:rsidRPr="00C177F3">
        <w:rPr>
          <w:u w:val="single"/>
        </w:rPr>
        <w:t>calculate that if Xi's economic report card</w:t>
      </w:r>
      <w:r w:rsidRPr="000D477C">
        <w:rPr>
          <w:sz w:val="16"/>
        </w:rPr>
        <w:t xml:space="preserve"> to the 19th party congress next </w:t>
      </w:r>
      <w:r w:rsidRPr="00C177F3">
        <w:rPr>
          <w:u w:val="single"/>
        </w:rPr>
        <w:t xml:space="preserve">year is deemed unsatisfactory, he will be less able to control the leadership succession process </w:t>
      </w:r>
      <w:r w:rsidRPr="000D477C">
        <w:rPr>
          <w:sz w:val="16"/>
        </w:rPr>
        <w:t xml:space="preserve">and even be forced to seek reconciliation with the bureaucracy. </w:t>
      </w:r>
    </w:p>
    <w:p w14:paraId="3B2B4AFC" w14:textId="77777777" w:rsidR="00535664" w:rsidRPr="001715BE" w:rsidRDefault="00535664" w:rsidP="00535664">
      <w:pPr>
        <w:pStyle w:val="Heading4"/>
      </w:pPr>
      <w:r>
        <w:t>Xi uses US engagement to display parity with the US – fans nationalist flames and allows him to accelerate his agenda</w:t>
      </w:r>
    </w:p>
    <w:p w14:paraId="06E87340" w14:textId="77777777" w:rsidR="00535664" w:rsidRPr="001715BE" w:rsidRDefault="00535664" w:rsidP="00535664">
      <w:pPr>
        <w:rPr>
          <w:rFonts w:eastAsiaTheme="majorEastAsia" w:cstheme="majorBidi"/>
          <w:bCs/>
          <w:szCs w:val="16"/>
        </w:rPr>
      </w:pPr>
      <w:r w:rsidRPr="001715BE">
        <w:rPr>
          <w:rStyle w:val="Style13ptBold"/>
        </w:rPr>
        <w:t>Li and Xu 14</w:t>
      </w:r>
      <w:r w:rsidRPr="001715BE">
        <w:rPr>
          <w:rStyle w:val="Style13ptBold"/>
          <w:b w:val="0"/>
        </w:rPr>
        <w:t xml:space="preserve"> </w:t>
      </w:r>
      <w:r w:rsidRPr="001715BE">
        <w:rPr>
          <w:rStyle w:val="Style13ptBold"/>
          <w:sz w:val="16"/>
          <w:szCs w:val="16"/>
        </w:rPr>
        <w:t>(</w:t>
      </w:r>
      <w:r w:rsidRPr="001715BE">
        <w:rPr>
          <w:rStyle w:val="Style13ptBold"/>
          <w:rFonts w:eastAsiaTheme="majorEastAsia" w:cstheme="majorBidi"/>
          <w:b w:val="0"/>
          <w:sz w:val="16"/>
          <w:szCs w:val="16"/>
        </w:rPr>
        <w:t xml:space="preserve">Cheng Li is senior fellow and director of the John L. Thornton China Center at The Brookings Institution, where Lucy Xu serves as a research assistant. He is also a director of the National Committee on U.S.-China Relations. Li focuses on the transformation of political leaders, generational change and technological development in China. “Chinese Enthusiasm and American Cynicism Over the ‘New Type of Great Power Relations’”, 12/4/14, </w:t>
      </w:r>
      <w:hyperlink r:id="rId6" w:history="1">
        <w:r w:rsidRPr="001715BE">
          <w:rPr>
            <w:rStyle w:val="Hyperlink"/>
            <w:rFonts w:eastAsiaTheme="majorEastAsia" w:cstheme="majorBidi"/>
            <w:bCs/>
            <w:szCs w:val="16"/>
          </w:rPr>
          <w:t>http://www.brookings.edu/research/opinions/2014/12/05-chinese-pessimism-american-cynicism-great-power-li-xu</w:t>
        </w:r>
      </w:hyperlink>
      <w:r w:rsidRPr="001715BE">
        <w:rPr>
          <w:rStyle w:val="Style13ptBold"/>
          <w:rFonts w:eastAsiaTheme="majorEastAsia" w:cstheme="majorBidi"/>
          <w:b w:val="0"/>
          <w:sz w:val="16"/>
          <w:szCs w:val="16"/>
        </w:rPr>
        <w:t>)</w:t>
      </w:r>
      <w:r>
        <w:rPr>
          <w:rStyle w:val="Style13ptBold"/>
          <w:rFonts w:eastAsiaTheme="majorEastAsia" w:cstheme="majorBidi"/>
          <w:b w:val="0"/>
          <w:sz w:val="16"/>
          <w:szCs w:val="16"/>
        </w:rPr>
        <w:t xml:space="preserve"> //ZB</w:t>
      </w:r>
    </w:p>
    <w:p w14:paraId="1E9A1F97" w14:textId="77777777" w:rsidR="00535664" w:rsidRPr="001715BE" w:rsidRDefault="00535664" w:rsidP="00535664">
      <w:pPr>
        <w:rPr>
          <w:rStyle w:val="Emphasis"/>
        </w:rPr>
      </w:pPr>
      <w:r w:rsidRPr="000D477C">
        <w:rPr>
          <w:sz w:val="16"/>
        </w:rPr>
        <w:lastRenderedPageBreak/>
        <w:t xml:space="preserve">As China-watchers were quick to realize, President </w:t>
      </w:r>
      <w:r w:rsidRPr="001715BE">
        <w:rPr>
          <w:rStyle w:val="StyleUnderline"/>
        </w:rPr>
        <w:t>Obama did not even once mention the “New Type of Great Power Relations” on his</w:t>
      </w:r>
      <w:r w:rsidRPr="000D477C">
        <w:rPr>
          <w:sz w:val="16"/>
        </w:rPr>
        <w:t xml:space="preserve"> recent </w:t>
      </w:r>
      <w:r w:rsidRPr="001715BE">
        <w:rPr>
          <w:rStyle w:val="StyleUnderline"/>
        </w:rPr>
        <w:t xml:space="preserve">trip to </w:t>
      </w:r>
      <w:proofErr w:type="gramStart"/>
      <w:r w:rsidRPr="001715BE">
        <w:rPr>
          <w:rStyle w:val="StyleUnderline"/>
        </w:rPr>
        <w:t>Beijing.</w:t>
      </w:r>
      <w:r w:rsidRPr="000D477C">
        <w:rPr>
          <w:sz w:val="16"/>
        </w:rPr>
        <w:t>∂</w:t>
      </w:r>
      <w:proofErr w:type="gramEnd"/>
      <w:r w:rsidRPr="000D477C">
        <w:rPr>
          <w:sz w:val="16"/>
        </w:rPr>
        <w:t xml:space="preserve"> It has been widely noted that President </w:t>
      </w:r>
      <w:r w:rsidRPr="001715BE">
        <w:rPr>
          <w:rStyle w:val="StyleUnderline"/>
        </w:rPr>
        <w:t>Xi</w:t>
      </w:r>
      <w:r w:rsidRPr="000D477C">
        <w:rPr>
          <w:sz w:val="16"/>
        </w:rPr>
        <w:t xml:space="preserve"> Jinping, </w:t>
      </w:r>
      <w:r w:rsidRPr="001715BE">
        <w:rPr>
          <w:rStyle w:val="StyleUnderline"/>
        </w:rPr>
        <w:t>however, repeatedly promoted the framework</w:t>
      </w:r>
      <w:r w:rsidRPr="000D477C">
        <w:rPr>
          <w:sz w:val="16"/>
        </w:rPr>
        <w:t xml:space="preserve"> first at the U.S.-China Strategic and Economic Dialogue (S&amp;ED) in July, and then at the summit with Obama in mid-November. After the summit, </w:t>
      </w:r>
      <w:r w:rsidRPr="001715BE">
        <w:rPr>
          <w:rStyle w:val="StyleUnderline"/>
        </w:rPr>
        <w:t>China’s official news agency reported that Xi and Obama “pledged to push forward a new type of major-country relations,” and that “[Obama] is willing to… lift the</w:t>
      </w:r>
      <w:r w:rsidRPr="000D477C">
        <w:rPr>
          <w:sz w:val="16"/>
        </w:rPr>
        <w:t xml:space="preserve"> new type of major-country </w:t>
      </w:r>
      <w:r w:rsidRPr="001715BE">
        <w:rPr>
          <w:rStyle w:val="StyleUnderline"/>
        </w:rPr>
        <w:t xml:space="preserve">relationship </w:t>
      </w:r>
      <w:r w:rsidRPr="000D477C">
        <w:rPr>
          <w:sz w:val="16"/>
        </w:rPr>
        <w:t xml:space="preserve">between China and the U.S. </w:t>
      </w:r>
      <w:r w:rsidRPr="001715BE">
        <w:rPr>
          <w:rStyle w:val="StyleUnderline"/>
        </w:rPr>
        <w:t xml:space="preserve">to a higher level.” </w:t>
      </w:r>
      <w:r w:rsidRPr="000D477C">
        <w:rPr>
          <w:sz w:val="16"/>
        </w:rPr>
        <w:t xml:space="preserve">Xinhua implied that Obama not only accepts, but also actively supports, the “New Type” concept. In fact, the Obama administration has been cautiously staying away from </w:t>
      </w:r>
      <w:proofErr w:type="gramStart"/>
      <w:r w:rsidRPr="000D477C">
        <w:rPr>
          <w:sz w:val="16"/>
        </w:rPr>
        <w:t>it.∂</w:t>
      </w:r>
      <w:proofErr w:type="gramEnd"/>
      <w:r w:rsidRPr="000D477C">
        <w:rPr>
          <w:sz w:val="16"/>
        </w:rPr>
        <w:t xml:space="preserve"> </w:t>
      </w:r>
      <w:r w:rsidRPr="001715BE">
        <w:rPr>
          <w:rStyle w:val="StyleUnderline"/>
        </w:rPr>
        <w:t>Why is China so keen on a “New Type of Great Power Relations” and on creating perceptions of endorsement by Obama?</w:t>
      </w:r>
      <w:r w:rsidRPr="000D477C">
        <w:rPr>
          <w:sz w:val="16"/>
        </w:rPr>
        <w:t xml:space="preserve"> And why is the U.S. reluctant to adopt it? What are the reasons behind such contrasting views –– Chinese enthusiasm and American cynicism –– towards this seemingly benign concept?∂ </w:t>
      </w:r>
      <w:r w:rsidRPr="001715BE">
        <w:rPr>
          <w:rStyle w:val="StyleUnderline"/>
        </w:rPr>
        <w:t>When Xi</w:t>
      </w:r>
      <w:r w:rsidRPr="000D477C">
        <w:rPr>
          <w:sz w:val="16"/>
        </w:rPr>
        <w:t xml:space="preserve"> Jinping </w:t>
      </w:r>
      <w:r w:rsidRPr="001715BE">
        <w:rPr>
          <w:rStyle w:val="StyleUnderline"/>
        </w:rPr>
        <w:t>defined the “New Type of Great Power Relations</w:t>
      </w:r>
      <w:r w:rsidRPr="000D477C">
        <w:rPr>
          <w:sz w:val="16"/>
        </w:rPr>
        <w:t xml:space="preserve">” in his meeting with Obama at </w:t>
      </w:r>
      <w:proofErr w:type="spellStart"/>
      <w:r w:rsidRPr="000D477C">
        <w:rPr>
          <w:sz w:val="16"/>
        </w:rPr>
        <w:t>Sunnylands</w:t>
      </w:r>
      <w:proofErr w:type="spellEnd"/>
      <w:r w:rsidRPr="000D477C">
        <w:rPr>
          <w:sz w:val="16"/>
        </w:rPr>
        <w:t xml:space="preserve"> last year, </w:t>
      </w:r>
      <w:r w:rsidRPr="001715BE">
        <w:rPr>
          <w:rStyle w:val="StyleUnderline"/>
        </w:rPr>
        <w:t>he described it in three points: 1) no conflict or confrontation, through emphasizing dialogue</w:t>
      </w:r>
      <w:r w:rsidRPr="000D477C">
        <w:rPr>
          <w:sz w:val="16"/>
        </w:rPr>
        <w:t xml:space="preserve"> and treating each other’s strategic intentions objectively; </w:t>
      </w:r>
      <w:r w:rsidRPr="001715BE">
        <w:rPr>
          <w:rStyle w:val="StyleUnderline"/>
        </w:rPr>
        <w:t>2) mutual respect</w:t>
      </w:r>
      <w:r w:rsidRPr="000D477C">
        <w:rPr>
          <w:sz w:val="16"/>
        </w:rPr>
        <w:t xml:space="preserve">, including for each other’s core interests and major concerns; and </w:t>
      </w:r>
      <w:r w:rsidRPr="001715BE">
        <w:rPr>
          <w:rStyle w:val="StyleUnderline"/>
        </w:rPr>
        <w:t>3) mutually beneficial cooperation, by abandoning the zero-sum game mentality</w:t>
      </w:r>
      <w:r w:rsidRPr="000D477C">
        <w:rPr>
          <w:sz w:val="16"/>
        </w:rPr>
        <w:t xml:space="preserve"> and advancing areas of mutual interest.∂ </w:t>
      </w:r>
      <w:r w:rsidRPr="001715BE">
        <w:rPr>
          <w:rStyle w:val="StyleUnderline"/>
        </w:rPr>
        <w:t>Embedded</w:t>
      </w:r>
      <w:r w:rsidRPr="000D477C">
        <w:rPr>
          <w:sz w:val="16"/>
        </w:rPr>
        <w:t xml:space="preserve"> in the “New Type of Great Power Relations” </w:t>
      </w:r>
      <w:r w:rsidRPr="001715BE">
        <w:rPr>
          <w:rStyle w:val="StyleUnderline"/>
        </w:rPr>
        <w:t>is a nation’s hope for an international environment more conducive to its development.</w:t>
      </w:r>
      <w:r w:rsidRPr="000D477C">
        <w:rPr>
          <w:sz w:val="16"/>
        </w:rPr>
        <w:t xml:space="preserve"> From the rise and fall of its many dynasties to its forced opening up to the West in the wake of the Opium Wars, </w:t>
      </w:r>
      <w:r w:rsidRPr="001715BE">
        <w:rPr>
          <w:rStyle w:val="StyleUnderline"/>
        </w:rPr>
        <w:t xml:space="preserve">China has always seen itself as a civilization deeply entangled and affected by history. </w:t>
      </w:r>
      <w:r w:rsidRPr="000D477C">
        <w:rPr>
          <w:sz w:val="16"/>
        </w:rPr>
        <w:t xml:space="preserve">Recognizing the historically recurring clashes between an existing great power and an emerging power, </w:t>
      </w:r>
      <w:r w:rsidRPr="001715BE">
        <w:rPr>
          <w:rStyle w:val="StyleUnderline"/>
        </w:rPr>
        <w:t>China looks to the “New Type” framework to</w:t>
      </w:r>
      <w:r w:rsidRPr="000D477C">
        <w:rPr>
          <w:sz w:val="16"/>
        </w:rPr>
        <w:t xml:space="preserve"> avoid historical determinism and to </w:t>
      </w:r>
      <w:r w:rsidRPr="001715BE">
        <w:rPr>
          <w:rStyle w:val="StyleUnderline"/>
        </w:rPr>
        <w:t xml:space="preserve">seek a less-disruptive rise in an increasingly integrated </w:t>
      </w:r>
      <w:proofErr w:type="gramStart"/>
      <w:r w:rsidRPr="001715BE">
        <w:rPr>
          <w:rStyle w:val="StyleUnderline"/>
        </w:rPr>
        <w:t>world.∂</w:t>
      </w:r>
      <w:proofErr w:type="gramEnd"/>
      <w:r w:rsidRPr="001715BE">
        <w:rPr>
          <w:rStyle w:val="StyleUnderline"/>
        </w:rPr>
        <w:t xml:space="preserve"> At the same time, China wants to be viewed as an equal. </w:t>
      </w:r>
      <w:r w:rsidRPr="000D477C">
        <w:rPr>
          <w:sz w:val="16"/>
        </w:rPr>
        <w:t xml:space="preserve">By using the term “Great Power” to primarily, if not solely, refer to China and the United States, </w:t>
      </w:r>
      <w:r w:rsidRPr="001715BE">
        <w:rPr>
          <w:rStyle w:val="StyleUnderline"/>
        </w:rPr>
        <w:t>China aims to elevate itself to a level playing field.</w:t>
      </w:r>
      <w:r w:rsidRPr="000D477C">
        <w:rPr>
          <w:sz w:val="16"/>
        </w:rPr>
        <w:t xml:space="preserve"> </w:t>
      </w:r>
      <w:r w:rsidRPr="001715BE">
        <w:rPr>
          <w:rStyle w:val="Emphasis"/>
        </w:rPr>
        <w:t>Obtaining U.S. support of the concept would imply Uncle Sam’s recognition of China’s strength and power.</w:t>
      </w:r>
      <w:r w:rsidRPr="000D477C">
        <w:rPr>
          <w:sz w:val="16"/>
        </w:rPr>
        <w:t xml:space="preserve"> This is what China’s official media sought to show when it suggested Obama’s support of the concept: parity and respect between the two </w:t>
      </w:r>
      <w:proofErr w:type="gramStart"/>
      <w:r w:rsidRPr="000D477C">
        <w:rPr>
          <w:sz w:val="16"/>
        </w:rPr>
        <w:t>countries.∂</w:t>
      </w:r>
      <w:proofErr w:type="gramEnd"/>
      <w:r w:rsidRPr="000D477C">
        <w:rPr>
          <w:sz w:val="16"/>
        </w:rPr>
        <w:t xml:space="preserve"> Furthermore, </w:t>
      </w:r>
      <w:r w:rsidRPr="001715BE">
        <w:rPr>
          <w:rStyle w:val="StyleUnderline"/>
        </w:rPr>
        <w:t>Chinese leaders believe that the “New Type of Great Power Relations” enables the two powers to establish a new code of conduct in line with China’s interests.</w:t>
      </w:r>
      <w:r w:rsidRPr="000D477C">
        <w:rPr>
          <w:sz w:val="16"/>
        </w:rPr>
        <w:t xml:space="preserve"> By emphasizing the respect of “core interests” as an element of the concept, China pushes its territorial claims to the forefront. This is China’s attempt at more clearly demarking where the United States and other neighboring countries need to toe the line. American adoption of the term would imply that the United States recognizes China’s “core interests.” This </w:t>
      </w:r>
      <w:r w:rsidRPr="001715BE">
        <w:rPr>
          <w:rStyle w:val="StyleUnderline"/>
        </w:rPr>
        <w:t xml:space="preserve">mutual respect of each other’s national interests is at the core of China’s </w:t>
      </w:r>
      <w:proofErr w:type="gramStart"/>
      <w:r w:rsidRPr="001715BE">
        <w:rPr>
          <w:rStyle w:val="StyleUnderline"/>
        </w:rPr>
        <w:t>aspirations.</w:t>
      </w:r>
      <w:r w:rsidRPr="000D477C">
        <w:rPr>
          <w:sz w:val="16"/>
        </w:rPr>
        <w:t>∂</w:t>
      </w:r>
      <w:proofErr w:type="gramEnd"/>
      <w:r w:rsidRPr="000D477C">
        <w:rPr>
          <w:sz w:val="16"/>
        </w:rPr>
        <w:t xml:space="preserve"> The Chinese media avidly reporting on Obama and Xi’s joint endorsement of the concept suggests that </w:t>
      </w:r>
      <w:r w:rsidRPr="001715BE">
        <w:rPr>
          <w:rStyle w:val="StyleUnderline"/>
        </w:rPr>
        <w:t>there are also domestic reasons driving the “New Type of Great Power Relations.”</w:t>
      </w:r>
      <w:r w:rsidRPr="000D477C">
        <w:rPr>
          <w:sz w:val="16"/>
        </w:rPr>
        <w:t xml:space="preserve"> Although the Chinese concept is an inherently U.S.-geared proposal, the domestic goals of such a concept should not be overlooked. </w:t>
      </w:r>
      <w:r w:rsidRPr="001715BE">
        <w:rPr>
          <w:rStyle w:val="StyleUnderline"/>
        </w:rPr>
        <w:t xml:space="preserve">From a Chinese perspective, the United States is the only superpower in today’s world that has the capacity to contain China’s rise. </w:t>
      </w:r>
      <w:r w:rsidRPr="001715BE">
        <w:rPr>
          <w:rStyle w:val="Emphasis"/>
        </w:rPr>
        <w:t>By strengthening China’s view of itself as a recognized and respected power, Xi</w:t>
      </w:r>
      <w:r w:rsidRPr="000D477C">
        <w:rPr>
          <w:sz w:val="16"/>
        </w:rPr>
        <w:t xml:space="preserve"> Jinping </w:t>
      </w:r>
      <w:r w:rsidRPr="001715BE">
        <w:rPr>
          <w:rStyle w:val="Emphasis"/>
        </w:rPr>
        <w:t>is able to foster stronger nationalistic pride under CCP leadership and gain political capital to consolidate his own power at home.</w:t>
      </w:r>
    </w:p>
    <w:p w14:paraId="2FA456DE" w14:textId="2A844700" w:rsidR="000D477C" w:rsidRPr="009D494C" w:rsidRDefault="000D477C" w:rsidP="000D477C">
      <w:pPr>
        <w:pStyle w:val="Heading4"/>
        <w:rPr>
          <w:rStyle w:val="Style13ptBold"/>
          <w:rFonts w:cs="Arial"/>
          <w:b/>
          <w:bCs w:val="0"/>
        </w:rPr>
      </w:pPr>
      <w:r>
        <w:rPr>
          <w:rFonts w:cs="Arial"/>
        </w:rPr>
        <w:t xml:space="preserve">Xi’s agenda crushes CCP stability by angering other party members and attempting to consolidate military power. </w:t>
      </w:r>
    </w:p>
    <w:p w14:paraId="4EA5488E" w14:textId="008B539A" w:rsidR="000D477C" w:rsidRPr="004C6C53" w:rsidRDefault="000D477C" w:rsidP="000D477C">
      <w:pPr>
        <w:rPr>
          <w:rStyle w:val="Style13ptBold"/>
          <w:b w:val="0"/>
        </w:rPr>
      </w:pPr>
      <w:r w:rsidRPr="004C6C53">
        <w:rPr>
          <w:rStyle w:val="Style13ptBold"/>
        </w:rPr>
        <w:t xml:space="preserve">Phillips 5/3 </w:t>
      </w:r>
      <w:r w:rsidRPr="004C6C53">
        <w:rPr>
          <w:rStyle w:val="Style13ptBold"/>
          <w:b w:val="0"/>
        </w:rPr>
        <w:t xml:space="preserve">Tom Phillips, Beijing correspondent for the Guardian, “China's Xi Jinping denies House of Cards power struggle but attacks 'conspirators',” The Guardian, 3 May 2016, </w:t>
      </w:r>
      <w:hyperlink r:id="rId7" w:history="1">
        <w:r w:rsidRPr="004C6C53">
          <w:rPr>
            <w:rStyle w:val="Hyperlink"/>
          </w:rPr>
          <w:t>https://www.theguardian.com/world/2016/may/04/china-xi-jinping-house-of-cards-attacks-conspirators</w:t>
        </w:r>
      </w:hyperlink>
    </w:p>
    <w:p w14:paraId="35DD5B7C" w14:textId="77777777" w:rsidR="000D477C" w:rsidRPr="004C6C53" w:rsidRDefault="000D477C" w:rsidP="000D477C">
      <w:pPr>
        <w:rPr>
          <w:sz w:val="16"/>
        </w:rPr>
      </w:pPr>
      <w:r w:rsidRPr="004C6C53">
        <w:rPr>
          <w:rStyle w:val="StyleUnderline"/>
        </w:rPr>
        <w:t xml:space="preserve">Xi Jinping has rejected claims that a “House of Cards power struggle” is raging </w:t>
      </w:r>
      <w:r w:rsidRPr="004C6C53">
        <w:rPr>
          <w:sz w:val="16"/>
        </w:rPr>
        <w:t xml:space="preserve">at the pinnacle of Chinese politics, </w:t>
      </w:r>
      <w:r w:rsidRPr="004C6C53">
        <w:rPr>
          <w:rStyle w:val="StyleUnderline"/>
        </w:rPr>
        <w:t xml:space="preserve">but claimed “conspirators” were attempting to undermine the Communist party from within. </w:t>
      </w:r>
      <w:r w:rsidRPr="004C6C53">
        <w:rPr>
          <w:sz w:val="16"/>
        </w:rPr>
        <w:t xml:space="preserve">In a speech published in Beijing’s official newspaper this week, </w:t>
      </w:r>
      <w:r w:rsidRPr="004C6C53">
        <w:rPr>
          <w:rStyle w:val="StyleUnderline"/>
        </w:rPr>
        <w:t xml:space="preserve">the Chinese president warned that </w:t>
      </w:r>
      <w:r w:rsidRPr="004C6C53">
        <w:rPr>
          <w:rStyle w:val="Emphasis"/>
        </w:rPr>
        <w:t xml:space="preserve">the presence of “cabals and </w:t>
      </w:r>
      <w:r w:rsidRPr="004C6C53">
        <w:rPr>
          <w:rStyle w:val="Emphasis"/>
        </w:rPr>
        <w:lastRenderedPageBreak/>
        <w:t xml:space="preserve">cliques” inside the party risked “compromising the political security of the party and the country”. </w:t>
      </w:r>
      <w:r w:rsidRPr="004C6C53">
        <w:rPr>
          <w:sz w:val="16"/>
        </w:rPr>
        <w:t>“</w:t>
      </w:r>
      <w:r w:rsidRPr="004C6C53">
        <w:rPr>
          <w:rStyle w:val="StyleUnderline"/>
        </w:rPr>
        <w:t>There are careerists and conspirators existing in our party and undermining the party’s governance,”</w:t>
      </w:r>
      <w:r w:rsidRPr="004C6C53">
        <w:rPr>
          <w:sz w:val="16"/>
        </w:rPr>
        <w:t xml:space="preserve"> Xi said, according to the People’s Daily transcript of his comments. “</w:t>
      </w:r>
      <w:r w:rsidRPr="004C6C53">
        <w:rPr>
          <w:rStyle w:val="StyleUnderline"/>
        </w:rPr>
        <w:t>We</w:t>
      </w:r>
      <w:r w:rsidRPr="004C6C53">
        <w:rPr>
          <w:sz w:val="16"/>
        </w:rPr>
        <w:t xml:space="preserve"> should not bury our heads in the sand and spare these members but </w:t>
      </w:r>
      <w:r w:rsidRPr="004C6C53">
        <w:rPr>
          <w:rStyle w:val="StyleUnderline"/>
        </w:rPr>
        <w:t>must make a resolute response to eliminate the problem and deter further violations.</w:t>
      </w:r>
      <w:r w:rsidRPr="004C6C53">
        <w:rPr>
          <w:sz w:val="16"/>
        </w:rPr>
        <w:t xml:space="preserve">” </w:t>
      </w:r>
      <w:r w:rsidRPr="004C6C53">
        <w:rPr>
          <w:rStyle w:val="StyleUnderline"/>
        </w:rPr>
        <w:t>The speech comes at a time of growing speculation over possible factional struggles</w:t>
      </w:r>
      <w:r w:rsidRPr="004C6C53">
        <w:rPr>
          <w:sz w:val="16"/>
        </w:rPr>
        <w:t xml:space="preserve"> within the 88 million-member Communist party that Xi has led since late 2012. </w:t>
      </w:r>
      <w:r w:rsidRPr="004C6C53">
        <w:rPr>
          <w:rStyle w:val="StyleUnderline"/>
        </w:rPr>
        <w:t xml:space="preserve">As evidence of those rifts, experts point to recent moves by Xi to rein in the influential Communist Youth League, which is the power base of former president Hu Jintao and current prime minister Li Keqiang. </w:t>
      </w:r>
      <w:r w:rsidRPr="004C6C53">
        <w:rPr>
          <w:sz w:val="16"/>
        </w:rPr>
        <w:t xml:space="preserve">This week it emerged that </w:t>
      </w:r>
      <w:r w:rsidRPr="004C6C53">
        <w:rPr>
          <w:rStyle w:val="StyleUnderline"/>
        </w:rPr>
        <w:t xml:space="preserve">the Youth League’s budget had been slashed by more than 50% following a damning investigation into its activities by Xi’s anti-corruption agents. Experts also see Xi’s decision last month to take on the title of commander-in-chief of China’s joint battle command </w:t>
      </w:r>
      <w:proofErr w:type="spellStart"/>
      <w:r w:rsidRPr="004C6C53">
        <w:rPr>
          <w:rStyle w:val="StyleUnderline"/>
        </w:rPr>
        <w:t>centre</w:t>
      </w:r>
      <w:proofErr w:type="spellEnd"/>
      <w:r w:rsidRPr="004C6C53">
        <w:rPr>
          <w:rStyle w:val="StyleUnderline"/>
        </w:rPr>
        <w:t xml:space="preserve"> as a potential indicator of trouble at the top. </w:t>
      </w:r>
      <w:r w:rsidRPr="004C6C53">
        <w:rPr>
          <w:sz w:val="16"/>
        </w:rPr>
        <w:t xml:space="preserve">Since coming to power </w:t>
      </w:r>
      <w:r w:rsidRPr="004C6C53">
        <w:rPr>
          <w:rStyle w:val="Emphasis"/>
        </w:rPr>
        <w:t>Xi has amassed an unusual plethora of official titles</w:t>
      </w:r>
      <w:r w:rsidRPr="004C6C53">
        <w:rPr>
          <w:sz w:val="16"/>
        </w:rPr>
        <w:t xml:space="preserve"> </w:t>
      </w:r>
      <w:r w:rsidRPr="004C6C53">
        <w:rPr>
          <w:rStyle w:val="StyleUnderline"/>
        </w:rPr>
        <w:t xml:space="preserve">including general secretary of the Communist party, president of the People’s Republic of China, chairman of the central military commission, leader of the national security commission and head of the leading group for overall reform. </w:t>
      </w:r>
      <w:r w:rsidRPr="004C6C53">
        <w:rPr>
          <w:sz w:val="16"/>
        </w:rPr>
        <w:t xml:space="preserve">One academic has dubbed him the “chairman of everything”. Roderick </w:t>
      </w:r>
      <w:proofErr w:type="spellStart"/>
      <w:r w:rsidRPr="004C6C53">
        <w:rPr>
          <w:sz w:val="16"/>
        </w:rPr>
        <w:t>MacFarquhar</w:t>
      </w:r>
      <w:proofErr w:type="spellEnd"/>
      <w:r w:rsidRPr="004C6C53">
        <w:rPr>
          <w:sz w:val="16"/>
        </w:rPr>
        <w:t>, a Harvard University expert in elite Communist party politics, said: “</w:t>
      </w:r>
      <w:r w:rsidRPr="004C6C53">
        <w:rPr>
          <w:rStyle w:val="StyleUnderline"/>
        </w:rPr>
        <w:t xml:space="preserve">Xi Jinping’s donning of uniform and giving him his new military title is a warning to his colleagues that </w:t>
      </w:r>
      <w:r w:rsidRPr="004C6C53">
        <w:rPr>
          <w:rStyle w:val="Emphasis"/>
        </w:rPr>
        <w:t>he has the army behind him.</w:t>
      </w:r>
      <w:r w:rsidRPr="004C6C53">
        <w:rPr>
          <w:sz w:val="16"/>
        </w:rPr>
        <w:t xml:space="preserve"> Whether he actually has or not, one doesn’t know. But </w:t>
      </w:r>
      <w:r w:rsidRPr="004C6C53">
        <w:rPr>
          <w:rStyle w:val="StyleUnderline"/>
        </w:rPr>
        <w:t>that is his bulwark, as it was Mao’s.</w:t>
      </w:r>
      <w:r w:rsidRPr="004C6C53">
        <w:rPr>
          <w:sz w:val="16"/>
        </w:rPr>
        <w:t xml:space="preserve">” However, </w:t>
      </w:r>
      <w:proofErr w:type="spellStart"/>
      <w:r w:rsidRPr="004C6C53">
        <w:rPr>
          <w:sz w:val="16"/>
        </w:rPr>
        <w:t>MacFarquhar</w:t>
      </w:r>
      <w:proofErr w:type="spellEnd"/>
      <w:r w:rsidRPr="004C6C53">
        <w:rPr>
          <w:sz w:val="16"/>
        </w:rPr>
        <w:t xml:space="preserve"> said the new title could be a sign of weakness rather than strength, noting that not even Mao Zedong had accumulated such a glut of titles. “Chairman Mao never needed titles. Everyone knew who was in charge,” he said. Xi has made a high-profile anti-corruption campaign one of his administration’s key missions, disciplining hundreds of thousands of officials, including top party and military figures. But </w:t>
      </w:r>
      <w:r w:rsidRPr="004C6C53">
        <w:rPr>
          <w:rStyle w:val="StyleUnderline"/>
        </w:rPr>
        <w:t xml:space="preserve">experts say the war on corruption has </w:t>
      </w:r>
      <w:r w:rsidRPr="004C6C53">
        <w:rPr>
          <w:rStyle w:val="Emphasis"/>
        </w:rPr>
        <w:t xml:space="preserve">generated discontent among officials, caused political [stalemate] </w:t>
      </w:r>
      <w:r w:rsidRPr="004C6C53">
        <w:rPr>
          <w:sz w:val="16"/>
        </w:rPr>
        <w:t>paralysis</w:t>
      </w:r>
      <w:r w:rsidRPr="004C6C53">
        <w:rPr>
          <w:rStyle w:val="Emphasis"/>
        </w:rPr>
        <w:t xml:space="preserve"> and </w:t>
      </w:r>
      <w:proofErr w:type="spellStart"/>
      <w:r w:rsidRPr="004C6C53">
        <w:rPr>
          <w:rStyle w:val="Emphasis"/>
        </w:rPr>
        <w:t>fuelled</w:t>
      </w:r>
      <w:proofErr w:type="spellEnd"/>
      <w:r w:rsidRPr="004C6C53">
        <w:rPr>
          <w:rStyle w:val="Emphasis"/>
        </w:rPr>
        <w:t xml:space="preserve"> suspicions Xi is using the campaign as a pretext to purge his political enemies. </w:t>
      </w:r>
      <w:r w:rsidRPr="004C6C53">
        <w:rPr>
          <w:sz w:val="16"/>
        </w:rPr>
        <w:t xml:space="preserve">In his recent speech, Xi denied those charges and vowed to “step up” the anti-corruption drive, according to Xinhua, China’s official news and propaganda agency. “We must make it clear that our party’s fight against corruption is not a snobbish affair that discriminates between different people, and it is not a House of Cards power struggle,” Xi said. Andrew </w:t>
      </w:r>
      <w:proofErr w:type="spellStart"/>
      <w:r w:rsidRPr="004C6C53">
        <w:rPr>
          <w:sz w:val="16"/>
        </w:rPr>
        <w:t>Wedeman</w:t>
      </w:r>
      <w:proofErr w:type="spellEnd"/>
      <w:r w:rsidRPr="004C6C53">
        <w:rPr>
          <w:sz w:val="16"/>
        </w:rPr>
        <w:t xml:space="preserve">, a political scientist who is writing a book called Swatting Flies and Hunting Tigers: Xi Jinping’s War on Corruption, said </w:t>
      </w:r>
      <w:r w:rsidRPr="004C6C53">
        <w:rPr>
          <w:rStyle w:val="StyleUnderline"/>
        </w:rPr>
        <w:t xml:space="preserve">continuing to pursue the campaign carried severe risks for China’s leader. </w:t>
      </w:r>
      <w:r w:rsidRPr="004C6C53">
        <w:rPr>
          <w:sz w:val="16"/>
        </w:rPr>
        <w:t>“</w:t>
      </w:r>
      <w:r w:rsidRPr="004C6C53">
        <w:rPr>
          <w:rStyle w:val="StyleUnderline"/>
        </w:rPr>
        <w:t>There is a certain point where the elite would want to wind this down because at the end of the day</w:t>
      </w:r>
      <w:r w:rsidRPr="004C6C53">
        <w:rPr>
          <w:sz w:val="16"/>
        </w:rPr>
        <w:t xml:space="preserve"> – as perhaps suggested by the revelations in the Panama Papers – </w:t>
      </w:r>
      <w:r w:rsidRPr="004C6C53">
        <w:rPr>
          <w:rStyle w:val="StyleUnderline"/>
        </w:rPr>
        <w:t xml:space="preserve">there is enough guilt to go around among the leadership that if you really push this thing too far then an awful lot of people would be in trouble. </w:t>
      </w:r>
      <w:r w:rsidRPr="004C6C53">
        <w:rPr>
          <w:sz w:val="16"/>
        </w:rPr>
        <w:t>“</w:t>
      </w:r>
      <w:r w:rsidRPr="004C6C53">
        <w:rPr>
          <w:rStyle w:val="Emphasis"/>
        </w:rPr>
        <w:t>Given the extent of corruption, you can only push this thing so far without doing serious damage to the integrity and the unity of the party</w:t>
      </w:r>
      <w:r w:rsidRPr="004C6C53">
        <w:rPr>
          <w:sz w:val="16"/>
        </w:rPr>
        <w:t xml:space="preserve">,” </w:t>
      </w:r>
      <w:proofErr w:type="spellStart"/>
      <w:r w:rsidRPr="004C6C53">
        <w:rPr>
          <w:sz w:val="16"/>
        </w:rPr>
        <w:t>Wedeman</w:t>
      </w:r>
      <w:proofErr w:type="spellEnd"/>
      <w:r w:rsidRPr="004C6C53">
        <w:rPr>
          <w:sz w:val="16"/>
        </w:rPr>
        <w:t xml:space="preserve"> added.</w:t>
      </w:r>
    </w:p>
    <w:p w14:paraId="4041E39D" w14:textId="77777777" w:rsidR="000D477C" w:rsidRPr="009D494C" w:rsidRDefault="000D477C" w:rsidP="000D477C">
      <w:pPr>
        <w:pStyle w:val="Heading4"/>
        <w:rPr>
          <w:rFonts w:cs="Arial"/>
        </w:rPr>
      </w:pPr>
      <w:r w:rsidRPr="004C6C53">
        <w:rPr>
          <w:rFonts w:cs="Arial"/>
        </w:rPr>
        <w:t>CCP collapse causes regional instability and nuclear war</w:t>
      </w:r>
    </w:p>
    <w:p w14:paraId="3AC5E3DD" w14:textId="77777777" w:rsidR="000D477C" w:rsidRPr="004C6C53" w:rsidRDefault="000D477C" w:rsidP="000D477C">
      <w:r>
        <w:rPr>
          <w:b/>
        </w:rPr>
        <w:t xml:space="preserve">Yee and </w:t>
      </w:r>
      <w:proofErr w:type="spellStart"/>
      <w:r>
        <w:rPr>
          <w:b/>
        </w:rPr>
        <w:t>Storey</w:t>
      </w:r>
      <w:proofErr w:type="spellEnd"/>
      <w:r>
        <w:rPr>
          <w:b/>
        </w:rPr>
        <w:t xml:space="preserve"> 13</w:t>
      </w:r>
      <w:r w:rsidRPr="004C6C53">
        <w:rPr>
          <w:b/>
        </w:rPr>
        <w:t xml:space="preserve"> </w:t>
      </w:r>
      <w:r w:rsidRPr="004C6C53">
        <w:t xml:space="preserve">Herbert - Professor of Politics and International Relations at the Hong Kong Baptist University. Ian - Lecturer in </w:t>
      </w:r>
      <w:proofErr w:type="spellStart"/>
      <w:r w:rsidRPr="004C6C53">
        <w:t>Defence</w:t>
      </w:r>
      <w:proofErr w:type="spellEnd"/>
      <w:r w:rsidRPr="004C6C53">
        <w:t xml:space="preserve"> Studies at Deakin U</w:t>
      </w:r>
      <w:r>
        <w:t xml:space="preserve">niversity, Geelong, Australia. </w:t>
      </w:r>
      <w:r w:rsidRPr="00DC25F7">
        <w:rPr>
          <w:i/>
        </w:rPr>
        <w:t>The China Threat: Perceptions, Myths, and Reality</w:t>
      </w:r>
      <w:r>
        <w:rPr>
          <w:i/>
        </w:rPr>
        <w:t xml:space="preserve"> 2013</w:t>
      </w:r>
      <w:r>
        <w:t xml:space="preserve"> p. 15</w:t>
      </w:r>
    </w:p>
    <w:p w14:paraId="54C3695B" w14:textId="77777777" w:rsidR="000D477C" w:rsidRPr="004C6C53" w:rsidRDefault="000D477C" w:rsidP="000D477C">
      <w:pPr>
        <w:rPr>
          <w:rStyle w:val="Emphasis"/>
        </w:rPr>
      </w:pPr>
      <w:r w:rsidRPr="004C6C53">
        <w:rPr>
          <w:rStyle w:val="StyleUnderline"/>
        </w:rPr>
        <w:t xml:space="preserve">The fourth factor contributing to the perception of a China threat is the fear of political and economic collapse in the PRC, resulting in </w:t>
      </w:r>
      <w:r w:rsidRPr="004C6C53">
        <w:rPr>
          <w:rStyle w:val="Emphasis"/>
        </w:rPr>
        <w:t xml:space="preserve">territorial fragmentation, civil war and waves of refugees pouring into </w:t>
      </w:r>
      <w:proofErr w:type="spellStart"/>
      <w:r w:rsidRPr="004C6C53">
        <w:rPr>
          <w:rStyle w:val="Emphasis"/>
        </w:rPr>
        <w:t>neighbouring</w:t>
      </w:r>
      <w:proofErr w:type="spellEnd"/>
      <w:r w:rsidRPr="004C6C53">
        <w:rPr>
          <w:rStyle w:val="Emphasis"/>
        </w:rPr>
        <w:t xml:space="preserve"> countries</w:t>
      </w:r>
      <w:r w:rsidRPr="004C6C53">
        <w:t xml:space="preserve">. Naturally, </w:t>
      </w:r>
      <w:r w:rsidRPr="004C6C53">
        <w:rPr>
          <w:rStyle w:val="StyleUnderline"/>
        </w:rPr>
        <w:t xml:space="preserve">any or all of these scenarios would have a profoundly negative impact on regional stability. Today the Chinese leadership faces a raft of internal problems, including the increasing political demands of its citizens, a growing population, a shortage of natural resources and a deterioration in the natural environment caused by rapid </w:t>
      </w:r>
      <w:proofErr w:type="spellStart"/>
      <w:r w:rsidRPr="004C6C53">
        <w:rPr>
          <w:rStyle w:val="StyleUnderline"/>
        </w:rPr>
        <w:t>industrialisation</w:t>
      </w:r>
      <w:proofErr w:type="spellEnd"/>
      <w:r w:rsidRPr="004C6C53">
        <w:rPr>
          <w:rStyle w:val="StyleUnderline"/>
        </w:rPr>
        <w:t xml:space="preserve"> </w:t>
      </w:r>
      <w:r w:rsidRPr="004C6C53">
        <w:t xml:space="preserve">and pollution. </w:t>
      </w:r>
      <w:r w:rsidRPr="004C6C53">
        <w:rPr>
          <w:rStyle w:val="StyleUnderline"/>
        </w:rPr>
        <w:t xml:space="preserve">These problems are putting a strain on the central government’s ability to govern effectively. Political disintegration or a Chinese civil war might result in millions of Chinese refugees seeking asylum in </w:t>
      </w:r>
      <w:proofErr w:type="spellStart"/>
      <w:r w:rsidRPr="004C6C53">
        <w:rPr>
          <w:rStyle w:val="StyleUnderline"/>
        </w:rPr>
        <w:t>neighbouring</w:t>
      </w:r>
      <w:proofErr w:type="spellEnd"/>
      <w:r w:rsidRPr="004C6C53">
        <w:rPr>
          <w:rStyle w:val="StyleUnderline"/>
        </w:rPr>
        <w:t xml:space="preserve"> countries</w:t>
      </w:r>
      <w:r w:rsidRPr="004C6C53">
        <w:t xml:space="preserve">. </w:t>
      </w:r>
      <w:r w:rsidRPr="004C6C53">
        <w:rPr>
          <w:rStyle w:val="StyleUnderline"/>
        </w:rPr>
        <w:t xml:space="preserve">Such an unprecedented exodus of refugees from a collapsed PRC would no </w:t>
      </w:r>
      <w:r w:rsidRPr="004C6C53">
        <w:rPr>
          <w:rStyle w:val="StyleUnderline"/>
        </w:rPr>
        <w:lastRenderedPageBreak/>
        <w:t xml:space="preserve">doubt put a severe strain on the limited resources of China’s </w:t>
      </w:r>
      <w:proofErr w:type="spellStart"/>
      <w:r w:rsidRPr="004C6C53">
        <w:rPr>
          <w:rStyle w:val="StyleUnderline"/>
        </w:rPr>
        <w:t>neighbours</w:t>
      </w:r>
      <w:proofErr w:type="spellEnd"/>
      <w:r w:rsidRPr="004C6C53">
        <w:rPr>
          <w:rStyle w:val="StyleUnderline"/>
        </w:rPr>
        <w:t xml:space="preserve">. </w:t>
      </w:r>
      <w:r w:rsidRPr="004C6C53">
        <w:rPr>
          <w:rStyle w:val="Emphasis"/>
        </w:rPr>
        <w:t>A fragmented China could</w:t>
      </w:r>
      <w:r w:rsidRPr="004C6C53">
        <w:rPr>
          <w:rStyle w:val="StyleUnderline"/>
        </w:rPr>
        <w:t xml:space="preserve"> </w:t>
      </w:r>
      <w:r w:rsidRPr="004C6C53">
        <w:t xml:space="preserve">also </w:t>
      </w:r>
      <w:r w:rsidRPr="004C6C53">
        <w:rPr>
          <w:rStyle w:val="Emphasis"/>
        </w:rPr>
        <w:t>result in another nightmare scenario—nuclear weapons falling into the hands of irresponsible local provincial leaders or warlords</w:t>
      </w:r>
      <w:r w:rsidRPr="004C6C53">
        <w:t xml:space="preserve">.12 </w:t>
      </w:r>
      <w:r w:rsidRPr="004C6C53">
        <w:rPr>
          <w:rStyle w:val="StyleUnderline"/>
        </w:rPr>
        <w:t>From this perspective</w:t>
      </w:r>
      <w:r w:rsidRPr="004C6C53">
        <w:t xml:space="preserve">, </w:t>
      </w:r>
      <w:r w:rsidRPr="004C6C53">
        <w:rPr>
          <w:rStyle w:val="StyleUnderline"/>
        </w:rPr>
        <w:t xml:space="preserve">a disintegrating China would also </w:t>
      </w:r>
      <w:r w:rsidRPr="004C6C53">
        <w:rPr>
          <w:rStyle w:val="Emphasis"/>
        </w:rPr>
        <w:t xml:space="preserve">pose a threat to its </w:t>
      </w:r>
      <w:proofErr w:type="spellStart"/>
      <w:r w:rsidRPr="004C6C53">
        <w:rPr>
          <w:rStyle w:val="Emphasis"/>
        </w:rPr>
        <w:t>neighbours</w:t>
      </w:r>
      <w:proofErr w:type="spellEnd"/>
      <w:r w:rsidRPr="004C6C53">
        <w:rPr>
          <w:rStyle w:val="Emphasis"/>
        </w:rPr>
        <w:t xml:space="preserve"> and the world.</w:t>
      </w:r>
    </w:p>
    <w:p w14:paraId="19BAA652" w14:textId="77777777" w:rsidR="001F35BA" w:rsidRPr="001F35BA" w:rsidRDefault="001F35BA" w:rsidP="001F35BA"/>
    <w:p w14:paraId="2DCF988D" w14:textId="5B166978" w:rsidR="00991F12" w:rsidRDefault="00991F12" w:rsidP="009531E5">
      <w:pPr>
        <w:pStyle w:val="Heading2"/>
      </w:pPr>
      <w:r>
        <w:lastRenderedPageBreak/>
        <w:t xml:space="preserve">1NC – Political Capital </w:t>
      </w:r>
    </w:p>
    <w:p w14:paraId="4A6CD629" w14:textId="77777777" w:rsidR="00991F12" w:rsidRDefault="00991F12" w:rsidP="00991F12">
      <w:pPr>
        <w:pStyle w:val="Heading4"/>
      </w:pPr>
      <w:r>
        <w:t>Xi’s Anticorruption campaign = mistrust, declining pc</w:t>
      </w:r>
    </w:p>
    <w:p w14:paraId="4C60B457" w14:textId="77777777" w:rsidR="00991F12" w:rsidRDefault="00991F12" w:rsidP="00991F12">
      <w:r>
        <w:t xml:space="preserve">Tom </w:t>
      </w:r>
      <w:r w:rsidRPr="00E03A9E">
        <w:rPr>
          <w:rStyle w:val="Style13ptBold"/>
        </w:rPr>
        <w:t>Phillips</w:t>
      </w:r>
      <w:r>
        <w:t xml:space="preserve">, </w:t>
      </w:r>
      <w:r w:rsidRPr="00E03A9E">
        <w:rPr>
          <w:rStyle w:val="Style13ptBold"/>
        </w:rPr>
        <w:t>5-3</w:t>
      </w:r>
      <w:r>
        <w:t xml:space="preserve">-2016, writer for the guardian “China's Xi Jinping denies House of Cards power struggle but attacks 'conspirators'," Guardian, </w:t>
      </w:r>
      <w:hyperlink r:id="rId8" w:history="1">
        <w:r w:rsidRPr="00B8283A">
          <w:rPr>
            <w:rStyle w:val="Hyperlink"/>
          </w:rPr>
          <w:t>https://www.theguardian.com/world/2016/may/04/china-xi-jinping-house-of-cards-attacks-conspirators</w:t>
        </w:r>
      </w:hyperlink>
    </w:p>
    <w:p w14:paraId="34F35874" w14:textId="3415925C" w:rsidR="00991F12" w:rsidRDefault="00991F12" w:rsidP="00991F12">
      <w:pPr>
        <w:rPr>
          <w:sz w:val="16"/>
        </w:rPr>
      </w:pPr>
      <w:r w:rsidRPr="00991F12">
        <w:rPr>
          <w:sz w:val="16"/>
        </w:rPr>
        <w:t xml:space="preserve">Roderick </w:t>
      </w:r>
      <w:proofErr w:type="spellStart"/>
      <w:r w:rsidRPr="00991F12">
        <w:rPr>
          <w:sz w:val="16"/>
        </w:rPr>
        <w:t>MacFarquhar</w:t>
      </w:r>
      <w:proofErr w:type="spellEnd"/>
      <w:r w:rsidRPr="00991F12">
        <w:rPr>
          <w:sz w:val="16"/>
        </w:rPr>
        <w:t>, a Harvard University expert in elite Communist party politics, said: “</w:t>
      </w:r>
      <w:r w:rsidRPr="00E03A9E">
        <w:rPr>
          <w:rStyle w:val="StyleUnderline"/>
        </w:rPr>
        <w:t>Xi Jinping’s donning of uniform and giving him his new military title is a warning to his colleagues that he has the army behind him</w:t>
      </w:r>
      <w:r w:rsidRPr="00991F12">
        <w:rPr>
          <w:sz w:val="16"/>
        </w:rPr>
        <w:t xml:space="preserve">. Whether he actually has or not, one doesn’t know. But that is his bulwark, as it was Mao’s.” However, </w:t>
      </w:r>
      <w:proofErr w:type="spellStart"/>
      <w:r w:rsidRPr="00991F12">
        <w:rPr>
          <w:sz w:val="16"/>
        </w:rPr>
        <w:t>MacFarquhar</w:t>
      </w:r>
      <w:proofErr w:type="spellEnd"/>
      <w:r w:rsidRPr="00991F12">
        <w:rPr>
          <w:sz w:val="16"/>
        </w:rPr>
        <w:t xml:space="preserve"> said </w:t>
      </w:r>
      <w:r w:rsidRPr="00E03A9E">
        <w:rPr>
          <w:rStyle w:val="StyleUnderline"/>
        </w:rPr>
        <w:t>the new title could be a sign of weakness rather than strength</w:t>
      </w:r>
      <w:r w:rsidRPr="00991F12">
        <w:rPr>
          <w:sz w:val="16"/>
        </w:rPr>
        <w:t>, noting that not even Mao Zedong had accumulated such a glut of titles. “</w:t>
      </w:r>
      <w:r w:rsidRPr="00E03A9E">
        <w:rPr>
          <w:rStyle w:val="StyleUnderline"/>
        </w:rPr>
        <w:t>Chairman Mao never needed titles</w:t>
      </w:r>
      <w:r w:rsidRPr="00991F12">
        <w:rPr>
          <w:sz w:val="16"/>
        </w:rPr>
        <w:t xml:space="preserve">. </w:t>
      </w:r>
      <w:r w:rsidRPr="00E03A9E">
        <w:rPr>
          <w:rStyle w:val="StyleUnderline"/>
        </w:rPr>
        <w:t>Everyone knew who was in charge</w:t>
      </w:r>
      <w:r w:rsidRPr="00991F12">
        <w:rPr>
          <w:sz w:val="16"/>
        </w:rPr>
        <w:t xml:space="preserve">,” he said. Advertisement </w:t>
      </w:r>
      <w:r w:rsidRPr="00E03A9E">
        <w:rPr>
          <w:rStyle w:val="StyleUnderline"/>
        </w:rPr>
        <w:t>Xi has made a high-profile anti-corruption campaign one of his administration’s key missions, disciplining hundreds of thousands of officials</w:t>
      </w:r>
      <w:r w:rsidRPr="00991F12">
        <w:rPr>
          <w:sz w:val="16"/>
        </w:rPr>
        <w:t xml:space="preserve">, including top party and military figures. </w:t>
      </w:r>
      <w:r w:rsidRPr="00E03A9E">
        <w:rPr>
          <w:rStyle w:val="StyleUnderline"/>
        </w:rPr>
        <w:t>But</w:t>
      </w:r>
      <w:r w:rsidRPr="00991F12">
        <w:rPr>
          <w:sz w:val="16"/>
        </w:rPr>
        <w:t xml:space="preserve"> experts say </w:t>
      </w:r>
      <w:r w:rsidRPr="00E03A9E">
        <w:rPr>
          <w:rStyle w:val="StyleUnderline"/>
        </w:rPr>
        <w:t>the war on corruption has generated discontent among officials</w:t>
      </w:r>
      <w:r w:rsidRPr="00991F12">
        <w:rPr>
          <w:sz w:val="16"/>
        </w:rPr>
        <w:t xml:space="preserve">, caused political paralysis </w:t>
      </w:r>
      <w:r w:rsidRPr="00E03A9E">
        <w:rPr>
          <w:rStyle w:val="StyleUnderline"/>
        </w:rPr>
        <w:t xml:space="preserve">and </w:t>
      </w:r>
      <w:proofErr w:type="spellStart"/>
      <w:r w:rsidRPr="00E03A9E">
        <w:rPr>
          <w:rStyle w:val="StyleUnderline"/>
        </w:rPr>
        <w:t>fuelled</w:t>
      </w:r>
      <w:proofErr w:type="spellEnd"/>
      <w:r w:rsidRPr="00E03A9E">
        <w:rPr>
          <w:rStyle w:val="StyleUnderline"/>
        </w:rPr>
        <w:t xml:space="preserve"> suspicions Xi is using the campaign as a pretext to purge his political enemies</w:t>
      </w:r>
      <w:r w:rsidRPr="00991F12">
        <w:rPr>
          <w:sz w:val="16"/>
        </w:rPr>
        <w:t xml:space="preserve">. In his recent speech, Xi denied those charges and vowed to “step up” the anti-corruption drive, according to Xinhua, China’s official news and propaganda agency. “We must make it clear that our party’s fight against corruption is not a snobbish affair that discriminates between different people, and it is not a House of Cards power struggle,” Xi said. </w:t>
      </w:r>
    </w:p>
    <w:p w14:paraId="24E9B4F5" w14:textId="77777777" w:rsidR="00991F12" w:rsidRPr="001715BE" w:rsidRDefault="00991F12" w:rsidP="00991F12">
      <w:pPr>
        <w:pStyle w:val="Heading4"/>
      </w:pPr>
      <w:r>
        <w:t>Xi uses US engagement to display parity with the US – fans nationalist flames and allows him to accelerate his agenda</w:t>
      </w:r>
    </w:p>
    <w:p w14:paraId="34CFE27D" w14:textId="77777777" w:rsidR="00991F12" w:rsidRPr="001715BE" w:rsidRDefault="00991F12" w:rsidP="00991F12">
      <w:pPr>
        <w:rPr>
          <w:rFonts w:eastAsiaTheme="majorEastAsia" w:cstheme="majorBidi"/>
          <w:bCs/>
          <w:szCs w:val="16"/>
        </w:rPr>
      </w:pPr>
      <w:r w:rsidRPr="001715BE">
        <w:rPr>
          <w:rStyle w:val="Style13ptBold"/>
        </w:rPr>
        <w:t>Li and Xu 14</w:t>
      </w:r>
      <w:r w:rsidRPr="001715BE">
        <w:rPr>
          <w:rStyle w:val="Style13ptBold"/>
          <w:b w:val="0"/>
        </w:rPr>
        <w:t xml:space="preserve"> </w:t>
      </w:r>
      <w:r w:rsidRPr="001715BE">
        <w:rPr>
          <w:rStyle w:val="Style13ptBold"/>
          <w:sz w:val="16"/>
          <w:szCs w:val="16"/>
        </w:rPr>
        <w:t>(</w:t>
      </w:r>
      <w:r w:rsidRPr="001715BE">
        <w:rPr>
          <w:rStyle w:val="Style13ptBold"/>
          <w:rFonts w:eastAsiaTheme="majorEastAsia" w:cstheme="majorBidi"/>
          <w:b w:val="0"/>
          <w:sz w:val="16"/>
          <w:szCs w:val="16"/>
        </w:rPr>
        <w:t xml:space="preserve">Cheng Li is senior fellow and director of the John L. Thornton China Center at The Brookings Institution, where Lucy Xu serves as a research assistant. He is also a director of the National Committee on U.S.-China Relations. Li focuses on the transformation of political leaders, generational change and technological development in China. “Chinese Enthusiasm and American Cynicism Over the ‘New Type of Great Power Relations’”, 12/4/14, </w:t>
      </w:r>
      <w:hyperlink r:id="rId9" w:history="1">
        <w:r w:rsidRPr="001715BE">
          <w:rPr>
            <w:rStyle w:val="Hyperlink"/>
            <w:rFonts w:eastAsiaTheme="majorEastAsia" w:cstheme="majorBidi"/>
            <w:bCs/>
            <w:szCs w:val="16"/>
          </w:rPr>
          <w:t>http://www.brookings.edu/research/opinions/2014/12/05-chinese-pessimism-american-cynicism-great-power-li-xu</w:t>
        </w:r>
      </w:hyperlink>
      <w:r w:rsidRPr="001715BE">
        <w:rPr>
          <w:rStyle w:val="Style13ptBold"/>
          <w:rFonts w:eastAsiaTheme="majorEastAsia" w:cstheme="majorBidi"/>
          <w:b w:val="0"/>
          <w:sz w:val="16"/>
          <w:szCs w:val="16"/>
        </w:rPr>
        <w:t>)</w:t>
      </w:r>
      <w:r>
        <w:rPr>
          <w:rStyle w:val="Style13ptBold"/>
          <w:rFonts w:eastAsiaTheme="majorEastAsia" w:cstheme="majorBidi"/>
          <w:b w:val="0"/>
          <w:sz w:val="16"/>
          <w:szCs w:val="16"/>
        </w:rPr>
        <w:t xml:space="preserve"> //ZB</w:t>
      </w:r>
    </w:p>
    <w:p w14:paraId="263093D4" w14:textId="77777777" w:rsidR="00991F12" w:rsidRPr="001715BE" w:rsidRDefault="00991F12" w:rsidP="00991F12">
      <w:pPr>
        <w:rPr>
          <w:rStyle w:val="Emphasis"/>
        </w:rPr>
      </w:pPr>
      <w:r w:rsidRPr="000D477C">
        <w:rPr>
          <w:sz w:val="16"/>
        </w:rPr>
        <w:t xml:space="preserve">As China-watchers were quick to realize, President </w:t>
      </w:r>
      <w:r w:rsidRPr="001715BE">
        <w:rPr>
          <w:rStyle w:val="StyleUnderline"/>
        </w:rPr>
        <w:t>Obama did not even once mention the “New Type of Great Power Relations” on his</w:t>
      </w:r>
      <w:r w:rsidRPr="000D477C">
        <w:rPr>
          <w:sz w:val="16"/>
        </w:rPr>
        <w:t xml:space="preserve"> recent </w:t>
      </w:r>
      <w:r w:rsidRPr="001715BE">
        <w:rPr>
          <w:rStyle w:val="StyleUnderline"/>
        </w:rPr>
        <w:t xml:space="preserve">trip to </w:t>
      </w:r>
      <w:proofErr w:type="gramStart"/>
      <w:r w:rsidRPr="001715BE">
        <w:rPr>
          <w:rStyle w:val="StyleUnderline"/>
        </w:rPr>
        <w:t>Beijing.</w:t>
      </w:r>
      <w:r w:rsidRPr="000D477C">
        <w:rPr>
          <w:sz w:val="16"/>
        </w:rPr>
        <w:t>∂</w:t>
      </w:r>
      <w:proofErr w:type="gramEnd"/>
      <w:r w:rsidRPr="000D477C">
        <w:rPr>
          <w:sz w:val="16"/>
        </w:rPr>
        <w:t xml:space="preserve"> It has been widely noted that President </w:t>
      </w:r>
      <w:r w:rsidRPr="001715BE">
        <w:rPr>
          <w:rStyle w:val="StyleUnderline"/>
        </w:rPr>
        <w:t>Xi</w:t>
      </w:r>
      <w:r w:rsidRPr="000D477C">
        <w:rPr>
          <w:sz w:val="16"/>
        </w:rPr>
        <w:t xml:space="preserve"> Jinping, </w:t>
      </w:r>
      <w:r w:rsidRPr="001715BE">
        <w:rPr>
          <w:rStyle w:val="StyleUnderline"/>
        </w:rPr>
        <w:t>however, repeatedly promoted the framework</w:t>
      </w:r>
      <w:r w:rsidRPr="000D477C">
        <w:rPr>
          <w:sz w:val="16"/>
        </w:rPr>
        <w:t xml:space="preserve"> first at the U.S.-China Strategic and Economic Dialogue (S&amp;ED) in July, and then at the summit with Obama in mid-November. After the summit, </w:t>
      </w:r>
      <w:r w:rsidRPr="001715BE">
        <w:rPr>
          <w:rStyle w:val="StyleUnderline"/>
        </w:rPr>
        <w:t>China’s official news agency reported that Xi and Obama “pledged to push forward a new type of major-country relations,” and that “[Obama] is willing to… lift the</w:t>
      </w:r>
      <w:r w:rsidRPr="000D477C">
        <w:rPr>
          <w:sz w:val="16"/>
        </w:rPr>
        <w:t xml:space="preserve"> new type of major-country </w:t>
      </w:r>
      <w:r w:rsidRPr="001715BE">
        <w:rPr>
          <w:rStyle w:val="StyleUnderline"/>
        </w:rPr>
        <w:t xml:space="preserve">relationship </w:t>
      </w:r>
      <w:r w:rsidRPr="000D477C">
        <w:rPr>
          <w:sz w:val="16"/>
        </w:rPr>
        <w:t xml:space="preserve">between China and the U.S. </w:t>
      </w:r>
      <w:r w:rsidRPr="001715BE">
        <w:rPr>
          <w:rStyle w:val="StyleUnderline"/>
        </w:rPr>
        <w:t xml:space="preserve">to a higher level.” </w:t>
      </w:r>
      <w:r w:rsidRPr="000D477C">
        <w:rPr>
          <w:sz w:val="16"/>
        </w:rPr>
        <w:t xml:space="preserve">Xinhua implied that Obama not only accepts, but also actively supports, the “New Type” concept. In fact, the Obama administration has been cautiously staying away from </w:t>
      </w:r>
      <w:proofErr w:type="gramStart"/>
      <w:r w:rsidRPr="000D477C">
        <w:rPr>
          <w:sz w:val="16"/>
        </w:rPr>
        <w:t>it.∂</w:t>
      </w:r>
      <w:proofErr w:type="gramEnd"/>
      <w:r w:rsidRPr="000D477C">
        <w:rPr>
          <w:sz w:val="16"/>
        </w:rPr>
        <w:t xml:space="preserve"> </w:t>
      </w:r>
      <w:r w:rsidRPr="001715BE">
        <w:rPr>
          <w:rStyle w:val="StyleUnderline"/>
        </w:rPr>
        <w:t>Why is China so keen on a “New Type of Great Power Relations” and on creating perceptions of endorsement by Obama?</w:t>
      </w:r>
      <w:r w:rsidRPr="000D477C">
        <w:rPr>
          <w:sz w:val="16"/>
        </w:rPr>
        <w:t xml:space="preserve"> And why is the U.S. reluctant to adopt it? What are the reasons behind such contrasting views –– Chinese enthusiasm and American cynicism –– towards this seemingly benign concept?∂ </w:t>
      </w:r>
      <w:r w:rsidRPr="001715BE">
        <w:rPr>
          <w:rStyle w:val="StyleUnderline"/>
        </w:rPr>
        <w:t>When Xi</w:t>
      </w:r>
      <w:r w:rsidRPr="000D477C">
        <w:rPr>
          <w:sz w:val="16"/>
        </w:rPr>
        <w:t xml:space="preserve"> Jinping </w:t>
      </w:r>
      <w:r w:rsidRPr="001715BE">
        <w:rPr>
          <w:rStyle w:val="StyleUnderline"/>
        </w:rPr>
        <w:t>defined the “New Type of Great Power Relations</w:t>
      </w:r>
      <w:r w:rsidRPr="000D477C">
        <w:rPr>
          <w:sz w:val="16"/>
        </w:rPr>
        <w:t xml:space="preserve">” in his meeting with Obama at </w:t>
      </w:r>
      <w:proofErr w:type="spellStart"/>
      <w:r w:rsidRPr="000D477C">
        <w:rPr>
          <w:sz w:val="16"/>
        </w:rPr>
        <w:t>Sunnylands</w:t>
      </w:r>
      <w:proofErr w:type="spellEnd"/>
      <w:r w:rsidRPr="000D477C">
        <w:rPr>
          <w:sz w:val="16"/>
        </w:rPr>
        <w:t xml:space="preserve"> last year, </w:t>
      </w:r>
      <w:r w:rsidRPr="001715BE">
        <w:rPr>
          <w:rStyle w:val="StyleUnderline"/>
        </w:rPr>
        <w:t>he described it in three points: 1) no conflict or confrontation, through emphasizing dialogue</w:t>
      </w:r>
      <w:r w:rsidRPr="000D477C">
        <w:rPr>
          <w:sz w:val="16"/>
        </w:rPr>
        <w:t xml:space="preserve"> and treating each other’s strategic intentions objectively; </w:t>
      </w:r>
      <w:r w:rsidRPr="001715BE">
        <w:rPr>
          <w:rStyle w:val="StyleUnderline"/>
        </w:rPr>
        <w:t>2) mutual respect</w:t>
      </w:r>
      <w:r w:rsidRPr="000D477C">
        <w:rPr>
          <w:sz w:val="16"/>
        </w:rPr>
        <w:t xml:space="preserve">, including for each other’s core interests and major concerns; and </w:t>
      </w:r>
      <w:r w:rsidRPr="001715BE">
        <w:rPr>
          <w:rStyle w:val="StyleUnderline"/>
        </w:rPr>
        <w:t>3) mutually beneficial cooperation, by abandoning the zero-sum game mentality</w:t>
      </w:r>
      <w:r w:rsidRPr="000D477C">
        <w:rPr>
          <w:sz w:val="16"/>
        </w:rPr>
        <w:t xml:space="preserve"> and advancing areas of mutual interest.∂ </w:t>
      </w:r>
      <w:r w:rsidRPr="001715BE">
        <w:rPr>
          <w:rStyle w:val="StyleUnderline"/>
        </w:rPr>
        <w:t>Embedded</w:t>
      </w:r>
      <w:r w:rsidRPr="000D477C">
        <w:rPr>
          <w:sz w:val="16"/>
        </w:rPr>
        <w:t xml:space="preserve"> in the “New Type of Great Power Relations” </w:t>
      </w:r>
      <w:r w:rsidRPr="001715BE">
        <w:rPr>
          <w:rStyle w:val="StyleUnderline"/>
        </w:rPr>
        <w:t>is a nation’s hope for an international environment more conducive to its development.</w:t>
      </w:r>
      <w:r w:rsidRPr="000D477C">
        <w:rPr>
          <w:sz w:val="16"/>
        </w:rPr>
        <w:t xml:space="preserve"> From the rise and fall of its many dynasties to its forced opening up to the West in the wake of the Opium Wars, </w:t>
      </w:r>
      <w:r w:rsidRPr="001715BE">
        <w:rPr>
          <w:rStyle w:val="StyleUnderline"/>
        </w:rPr>
        <w:t xml:space="preserve">China has always seen itself as a civilization deeply entangled and affected by history. </w:t>
      </w:r>
      <w:r w:rsidRPr="000D477C">
        <w:rPr>
          <w:sz w:val="16"/>
        </w:rPr>
        <w:t xml:space="preserve">Recognizing the historically recurring clashes between an existing great power and an emerging power, </w:t>
      </w:r>
      <w:r w:rsidRPr="001715BE">
        <w:rPr>
          <w:rStyle w:val="StyleUnderline"/>
        </w:rPr>
        <w:t>China looks to the “New Type” framework to</w:t>
      </w:r>
      <w:r w:rsidRPr="000D477C">
        <w:rPr>
          <w:sz w:val="16"/>
        </w:rPr>
        <w:t xml:space="preserve"> avoid historical determinism and to </w:t>
      </w:r>
      <w:r w:rsidRPr="001715BE">
        <w:rPr>
          <w:rStyle w:val="StyleUnderline"/>
        </w:rPr>
        <w:t xml:space="preserve">seek a less-disruptive rise </w:t>
      </w:r>
      <w:r w:rsidRPr="001715BE">
        <w:rPr>
          <w:rStyle w:val="StyleUnderline"/>
        </w:rPr>
        <w:lastRenderedPageBreak/>
        <w:t xml:space="preserve">in an increasingly integrated </w:t>
      </w:r>
      <w:proofErr w:type="gramStart"/>
      <w:r w:rsidRPr="001715BE">
        <w:rPr>
          <w:rStyle w:val="StyleUnderline"/>
        </w:rPr>
        <w:t>world.∂</w:t>
      </w:r>
      <w:proofErr w:type="gramEnd"/>
      <w:r w:rsidRPr="001715BE">
        <w:rPr>
          <w:rStyle w:val="StyleUnderline"/>
        </w:rPr>
        <w:t xml:space="preserve"> At the same time, China wants to be viewed as an equal. </w:t>
      </w:r>
      <w:r w:rsidRPr="000D477C">
        <w:rPr>
          <w:sz w:val="16"/>
        </w:rPr>
        <w:t xml:space="preserve">By using the term “Great Power” to primarily, if not solely, refer to China and the United States, </w:t>
      </w:r>
      <w:r w:rsidRPr="001715BE">
        <w:rPr>
          <w:rStyle w:val="StyleUnderline"/>
        </w:rPr>
        <w:t>China aims to elevate itself to a level playing field.</w:t>
      </w:r>
      <w:r w:rsidRPr="000D477C">
        <w:rPr>
          <w:sz w:val="16"/>
        </w:rPr>
        <w:t xml:space="preserve"> </w:t>
      </w:r>
      <w:r w:rsidRPr="001715BE">
        <w:rPr>
          <w:rStyle w:val="Emphasis"/>
        </w:rPr>
        <w:t>Obtaining U.S. support of the concept would imply Uncle Sam’s recognition of China’s strength and power.</w:t>
      </w:r>
      <w:r w:rsidRPr="000D477C">
        <w:rPr>
          <w:sz w:val="16"/>
        </w:rPr>
        <w:t xml:space="preserve"> This is what China’s official media sought to show when it suggested Obama’s support of the concept: parity and respect between the two </w:t>
      </w:r>
      <w:proofErr w:type="gramStart"/>
      <w:r w:rsidRPr="000D477C">
        <w:rPr>
          <w:sz w:val="16"/>
        </w:rPr>
        <w:t>countries.∂</w:t>
      </w:r>
      <w:proofErr w:type="gramEnd"/>
      <w:r w:rsidRPr="000D477C">
        <w:rPr>
          <w:sz w:val="16"/>
        </w:rPr>
        <w:t xml:space="preserve"> Furthermore, </w:t>
      </w:r>
      <w:r w:rsidRPr="001715BE">
        <w:rPr>
          <w:rStyle w:val="StyleUnderline"/>
        </w:rPr>
        <w:t>Chinese leaders believe that the “New Type of Great Power Relations” enables the two powers to establish a new code of conduct in line with China’s interests.</w:t>
      </w:r>
      <w:r w:rsidRPr="000D477C">
        <w:rPr>
          <w:sz w:val="16"/>
        </w:rPr>
        <w:t xml:space="preserve"> By emphasizing the respect of “core interests” as an element of the concept, China pushes its territorial claims to the forefront. This is China’s attempt at more clearly demarking where the United States and other neighboring countries need to toe the line. American adoption of the term would imply that the United States recognizes China’s “core interests.” This </w:t>
      </w:r>
      <w:r w:rsidRPr="001715BE">
        <w:rPr>
          <w:rStyle w:val="StyleUnderline"/>
        </w:rPr>
        <w:t xml:space="preserve">mutual respect of each other’s national interests is at the core of China’s </w:t>
      </w:r>
      <w:proofErr w:type="gramStart"/>
      <w:r w:rsidRPr="001715BE">
        <w:rPr>
          <w:rStyle w:val="StyleUnderline"/>
        </w:rPr>
        <w:t>aspirations.</w:t>
      </w:r>
      <w:r w:rsidRPr="000D477C">
        <w:rPr>
          <w:sz w:val="16"/>
        </w:rPr>
        <w:t>∂</w:t>
      </w:r>
      <w:proofErr w:type="gramEnd"/>
      <w:r w:rsidRPr="000D477C">
        <w:rPr>
          <w:sz w:val="16"/>
        </w:rPr>
        <w:t xml:space="preserve"> The Chinese media avidly reporting on Obama and Xi’s joint endorsement of the concept suggests that </w:t>
      </w:r>
      <w:r w:rsidRPr="001715BE">
        <w:rPr>
          <w:rStyle w:val="StyleUnderline"/>
        </w:rPr>
        <w:t>there are also domestic reasons driving the “New Type of Great Power Relations.”</w:t>
      </w:r>
      <w:r w:rsidRPr="000D477C">
        <w:rPr>
          <w:sz w:val="16"/>
        </w:rPr>
        <w:t xml:space="preserve"> Although the Chinese concept is an inherently U.S.-geared proposal, the domestic goals of such a concept should not be overlooked. </w:t>
      </w:r>
      <w:r w:rsidRPr="001715BE">
        <w:rPr>
          <w:rStyle w:val="StyleUnderline"/>
        </w:rPr>
        <w:t xml:space="preserve">From a Chinese perspective, the United States is the only superpower in today’s world that has the capacity to contain China’s rise. </w:t>
      </w:r>
      <w:r w:rsidRPr="001715BE">
        <w:rPr>
          <w:rStyle w:val="Emphasis"/>
        </w:rPr>
        <w:t>By strengthening China’s view of itself as a recognized and respected power, Xi</w:t>
      </w:r>
      <w:r w:rsidRPr="000D477C">
        <w:rPr>
          <w:sz w:val="16"/>
        </w:rPr>
        <w:t xml:space="preserve"> Jinping </w:t>
      </w:r>
      <w:r w:rsidRPr="001715BE">
        <w:rPr>
          <w:rStyle w:val="Emphasis"/>
        </w:rPr>
        <w:t>is able to foster stronger nationalistic pride under CCP leadership and gain political capital to consolidate his own power at home.</w:t>
      </w:r>
    </w:p>
    <w:p w14:paraId="30A3EB42" w14:textId="77777777" w:rsidR="00991F12" w:rsidRPr="009D494C" w:rsidRDefault="00991F12" w:rsidP="00991F12">
      <w:pPr>
        <w:pStyle w:val="Heading4"/>
        <w:rPr>
          <w:rStyle w:val="Style13ptBold"/>
          <w:rFonts w:cs="Arial"/>
          <w:b/>
          <w:bCs w:val="0"/>
        </w:rPr>
      </w:pPr>
      <w:r>
        <w:rPr>
          <w:rFonts w:cs="Arial"/>
        </w:rPr>
        <w:t xml:space="preserve">Xi’s agenda crushes CCP stability by angering other party members and attempting to consolidate military power. </w:t>
      </w:r>
    </w:p>
    <w:p w14:paraId="1B850225" w14:textId="77777777" w:rsidR="00991F12" w:rsidRPr="004C6C53" w:rsidRDefault="00991F12" w:rsidP="00991F12">
      <w:pPr>
        <w:rPr>
          <w:rStyle w:val="Style13ptBold"/>
          <w:b w:val="0"/>
        </w:rPr>
      </w:pPr>
      <w:r w:rsidRPr="004C6C53">
        <w:rPr>
          <w:rStyle w:val="Style13ptBold"/>
        </w:rPr>
        <w:t xml:space="preserve">Phillips 5/3 </w:t>
      </w:r>
      <w:r w:rsidRPr="004C6C53">
        <w:rPr>
          <w:rStyle w:val="Style13ptBold"/>
          <w:b w:val="0"/>
        </w:rPr>
        <w:t xml:space="preserve">Tom Phillips, Beijing correspondent for the Guardian, “China's Xi Jinping denies House of Cards power struggle but attacks 'conspirators',” The Guardian, 3 May 2016, </w:t>
      </w:r>
      <w:hyperlink r:id="rId10" w:history="1">
        <w:r w:rsidRPr="004C6C53">
          <w:rPr>
            <w:rStyle w:val="Hyperlink"/>
          </w:rPr>
          <w:t>https://www.theguardian.com/world/2016/may/04/china-xi-jinping-house-of-cards-attacks-conspirators</w:t>
        </w:r>
      </w:hyperlink>
    </w:p>
    <w:p w14:paraId="58AFFDA3" w14:textId="77777777" w:rsidR="00991F12" w:rsidRPr="004C6C53" w:rsidRDefault="00991F12" w:rsidP="00991F12">
      <w:pPr>
        <w:rPr>
          <w:sz w:val="16"/>
        </w:rPr>
      </w:pPr>
      <w:r w:rsidRPr="004C6C53">
        <w:rPr>
          <w:rStyle w:val="StyleUnderline"/>
        </w:rPr>
        <w:t xml:space="preserve">Xi Jinping has rejected claims that a “House of Cards power struggle” is raging </w:t>
      </w:r>
      <w:r w:rsidRPr="004C6C53">
        <w:rPr>
          <w:sz w:val="16"/>
        </w:rPr>
        <w:t xml:space="preserve">at the pinnacle of Chinese politics, </w:t>
      </w:r>
      <w:r w:rsidRPr="004C6C53">
        <w:rPr>
          <w:rStyle w:val="StyleUnderline"/>
        </w:rPr>
        <w:t xml:space="preserve">but claimed “conspirators” were attempting to undermine the Communist party from within. </w:t>
      </w:r>
      <w:r w:rsidRPr="004C6C53">
        <w:rPr>
          <w:sz w:val="16"/>
        </w:rPr>
        <w:t xml:space="preserve">In a speech published in Beijing’s official newspaper this week, </w:t>
      </w:r>
      <w:r w:rsidRPr="004C6C53">
        <w:rPr>
          <w:rStyle w:val="StyleUnderline"/>
        </w:rPr>
        <w:t xml:space="preserve">the Chinese president warned that </w:t>
      </w:r>
      <w:r w:rsidRPr="004C6C53">
        <w:rPr>
          <w:rStyle w:val="Emphasis"/>
        </w:rPr>
        <w:t xml:space="preserve">the presence of “cabals and cliques” inside the party risked “compromising the political security of the party and the country”. </w:t>
      </w:r>
      <w:r w:rsidRPr="004C6C53">
        <w:rPr>
          <w:sz w:val="16"/>
        </w:rPr>
        <w:t>“</w:t>
      </w:r>
      <w:r w:rsidRPr="004C6C53">
        <w:rPr>
          <w:rStyle w:val="StyleUnderline"/>
        </w:rPr>
        <w:t>There are careerists and conspirators existing in our party and undermining the party’s governance,”</w:t>
      </w:r>
      <w:r w:rsidRPr="004C6C53">
        <w:rPr>
          <w:sz w:val="16"/>
        </w:rPr>
        <w:t xml:space="preserve"> Xi said, according to the People’s Daily transcript of his comments. “</w:t>
      </w:r>
      <w:r w:rsidRPr="004C6C53">
        <w:rPr>
          <w:rStyle w:val="StyleUnderline"/>
        </w:rPr>
        <w:t>We</w:t>
      </w:r>
      <w:r w:rsidRPr="004C6C53">
        <w:rPr>
          <w:sz w:val="16"/>
        </w:rPr>
        <w:t xml:space="preserve"> should not bury our heads in the sand and spare these members but </w:t>
      </w:r>
      <w:r w:rsidRPr="004C6C53">
        <w:rPr>
          <w:rStyle w:val="StyleUnderline"/>
        </w:rPr>
        <w:t>must make a resolute response to eliminate the problem and deter further violations.</w:t>
      </w:r>
      <w:r w:rsidRPr="004C6C53">
        <w:rPr>
          <w:sz w:val="16"/>
        </w:rPr>
        <w:t xml:space="preserve">” </w:t>
      </w:r>
      <w:r w:rsidRPr="004C6C53">
        <w:rPr>
          <w:rStyle w:val="StyleUnderline"/>
        </w:rPr>
        <w:t>The speech comes at a time of growing speculation over possible factional struggles</w:t>
      </w:r>
      <w:r w:rsidRPr="004C6C53">
        <w:rPr>
          <w:sz w:val="16"/>
        </w:rPr>
        <w:t xml:space="preserve"> within the 88 million-member Communist party that Xi has led since late 2012. </w:t>
      </w:r>
      <w:r w:rsidRPr="004C6C53">
        <w:rPr>
          <w:rStyle w:val="StyleUnderline"/>
        </w:rPr>
        <w:t xml:space="preserve">As evidence of those rifts, experts point to recent moves by Xi to rein in the influential Communist Youth League, which is the power base of former president Hu Jintao and current prime minister Li Keqiang. </w:t>
      </w:r>
      <w:r w:rsidRPr="004C6C53">
        <w:rPr>
          <w:sz w:val="16"/>
        </w:rPr>
        <w:t xml:space="preserve">This week it emerged that </w:t>
      </w:r>
      <w:r w:rsidRPr="004C6C53">
        <w:rPr>
          <w:rStyle w:val="StyleUnderline"/>
        </w:rPr>
        <w:t xml:space="preserve">the Youth League’s budget had been slashed by more than 50% following a damning investigation into its activities by Xi’s anti-corruption agents. Experts also see Xi’s decision last month to take on the title of commander-in-chief of China’s joint battle command </w:t>
      </w:r>
      <w:proofErr w:type="spellStart"/>
      <w:r w:rsidRPr="004C6C53">
        <w:rPr>
          <w:rStyle w:val="StyleUnderline"/>
        </w:rPr>
        <w:t>centre</w:t>
      </w:r>
      <w:proofErr w:type="spellEnd"/>
      <w:r w:rsidRPr="004C6C53">
        <w:rPr>
          <w:rStyle w:val="StyleUnderline"/>
        </w:rPr>
        <w:t xml:space="preserve"> as a potential indicator of trouble at the top. </w:t>
      </w:r>
      <w:r w:rsidRPr="004C6C53">
        <w:rPr>
          <w:sz w:val="16"/>
        </w:rPr>
        <w:t xml:space="preserve">Since coming to power </w:t>
      </w:r>
      <w:r w:rsidRPr="004C6C53">
        <w:rPr>
          <w:rStyle w:val="Emphasis"/>
        </w:rPr>
        <w:t>Xi has amassed an unusual plethora of official titles</w:t>
      </w:r>
      <w:r w:rsidRPr="004C6C53">
        <w:rPr>
          <w:sz w:val="16"/>
        </w:rPr>
        <w:t xml:space="preserve"> </w:t>
      </w:r>
      <w:r w:rsidRPr="004C6C53">
        <w:rPr>
          <w:rStyle w:val="StyleUnderline"/>
        </w:rPr>
        <w:t xml:space="preserve">including general secretary of the Communist party, president of the People’s Republic of China, chairman of the central military commission, leader of the national security commission and head of the leading group for overall reform. </w:t>
      </w:r>
      <w:r w:rsidRPr="004C6C53">
        <w:rPr>
          <w:sz w:val="16"/>
        </w:rPr>
        <w:t xml:space="preserve">One academic has dubbed him the “chairman of everything”. Roderick </w:t>
      </w:r>
      <w:proofErr w:type="spellStart"/>
      <w:r w:rsidRPr="004C6C53">
        <w:rPr>
          <w:sz w:val="16"/>
        </w:rPr>
        <w:t>MacFarquhar</w:t>
      </w:r>
      <w:proofErr w:type="spellEnd"/>
      <w:r w:rsidRPr="004C6C53">
        <w:rPr>
          <w:sz w:val="16"/>
        </w:rPr>
        <w:t>, a Harvard University expert in elite Communist party politics, said: “</w:t>
      </w:r>
      <w:r w:rsidRPr="004C6C53">
        <w:rPr>
          <w:rStyle w:val="StyleUnderline"/>
        </w:rPr>
        <w:t xml:space="preserve">Xi Jinping’s donning of uniform and giving him his new military title is a warning to his colleagues that </w:t>
      </w:r>
      <w:r w:rsidRPr="004C6C53">
        <w:rPr>
          <w:rStyle w:val="Emphasis"/>
        </w:rPr>
        <w:t>he has the army behind him.</w:t>
      </w:r>
      <w:r w:rsidRPr="004C6C53">
        <w:rPr>
          <w:sz w:val="16"/>
        </w:rPr>
        <w:t xml:space="preserve"> Whether he actually has or not, one doesn’t know. But </w:t>
      </w:r>
      <w:r w:rsidRPr="004C6C53">
        <w:rPr>
          <w:rStyle w:val="StyleUnderline"/>
        </w:rPr>
        <w:t>that is his bulwark, as it was Mao’s.</w:t>
      </w:r>
      <w:r w:rsidRPr="004C6C53">
        <w:rPr>
          <w:sz w:val="16"/>
        </w:rPr>
        <w:t xml:space="preserve">” However, </w:t>
      </w:r>
      <w:proofErr w:type="spellStart"/>
      <w:r w:rsidRPr="004C6C53">
        <w:rPr>
          <w:sz w:val="16"/>
        </w:rPr>
        <w:t>MacFarquhar</w:t>
      </w:r>
      <w:proofErr w:type="spellEnd"/>
      <w:r w:rsidRPr="004C6C53">
        <w:rPr>
          <w:sz w:val="16"/>
        </w:rPr>
        <w:t xml:space="preserve"> said the new title could be a sign of weakness rather than strength, noting that not even Mao Zedong had accumulated such a glut of titles. </w:t>
      </w:r>
      <w:r w:rsidRPr="004C6C53">
        <w:rPr>
          <w:sz w:val="16"/>
        </w:rPr>
        <w:lastRenderedPageBreak/>
        <w:t xml:space="preserve">“Chairman Mao never needed titles. Everyone knew who was in charge,” he said. Xi has made a high-profile anti-corruption campaign one of his administration’s key missions, disciplining hundreds of thousands of officials, including top party and military figures. But </w:t>
      </w:r>
      <w:r w:rsidRPr="004C6C53">
        <w:rPr>
          <w:rStyle w:val="StyleUnderline"/>
        </w:rPr>
        <w:t xml:space="preserve">experts say the war on corruption has </w:t>
      </w:r>
      <w:r w:rsidRPr="004C6C53">
        <w:rPr>
          <w:rStyle w:val="Emphasis"/>
        </w:rPr>
        <w:t xml:space="preserve">generated discontent among officials, caused political [stalemate] </w:t>
      </w:r>
      <w:r w:rsidRPr="004C6C53">
        <w:rPr>
          <w:sz w:val="16"/>
        </w:rPr>
        <w:t>paralysis</w:t>
      </w:r>
      <w:r w:rsidRPr="004C6C53">
        <w:rPr>
          <w:rStyle w:val="Emphasis"/>
        </w:rPr>
        <w:t xml:space="preserve"> and </w:t>
      </w:r>
      <w:proofErr w:type="spellStart"/>
      <w:r w:rsidRPr="004C6C53">
        <w:rPr>
          <w:rStyle w:val="Emphasis"/>
        </w:rPr>
        <w:t>fuelled</w:t>
      </w:r>
      <w:proofErr w:type="spellEnd"/>
      <w:r w:rsidRPr="004C6C53">
        <w:rPr>
          <w:rStyle w:val="Emphasis"/>
        </w:rPr>
        <w:t xml:space="preserve"> suspicions Xi is using the campaign as a pretext to purge his political enemies. </w:t>
      </w:r>
      <w:r w:rsidRPr="004C6C53">
        <w:rPr>
          <w:sz w:val="16"/>
        </w:rPr>
        <w:t xml:space="preserve">In his recent speech, Xi denied those charges and vowed to “step up” the anti-corruption drive, according to Xinhua, China’s official news and propaganda agency. “We must make it clear that our party’s fight against corruption is not a snobbish affair that discriminates between different people, and it is not a House of Cards power struggle,” Xi said. Andrew </w:t>
      </w:r>
      <w:proofErr w:type="spellStart"/>
      <w:r w:rsidRPr="004C6C53">
        <w:rPr>
          <w:sz w:val="16"/>
        </w:rPr>
        <w:t>Wedeman</w:t>
      </w:r>
      <w:proofErr w:type="spellEnd"/>
      <w:r w:rsidRPr="004C6C53">
        <w:rPr>
          <w:sz w:val="16"/>
        </w:rPr>
        <w:t xml:space="preserve">, a political scientist who is writing a book called Swatting Flies and Hunting Tigers: Xi Jinping’s War on Corruption, said </w:t>
      </w:r>
      <w:r w:rsidRPr="004C6C53">
        <w:rPr>
          <w:rStyle w:val="StyleUnderline"/>
        </w:rPr>
        <w:t xml:space="preserve">continuing to pursue the campaign carried severe risks for China’s leader. </w:t>
      </w:r>
      <w:r w:rsidRPr="004C6C53">
        <w:rPr>
          <w:sz w:val="16"/>
        </w:rPr>
        <w:t>“</w:t>
      </w:r>
      <w:r w:rsidRPr="004C6C53">
        <w:rPr>
          <w:rStyle w:val="StyleUnderline"/>
        </w:rPr>
        <w:t>There is a certain point where the elite would want to wind this down because at the end of the day</w:t>
      </w:r>
      <w:r w:rsidRPr="004C6C53">
        <w:rPr>
          <w:sz w:val="16"/>
        </w:rPr>
        <w:t xml:space="preserve"> – as perhaps suggested by the revelations in the Panama Papers – </w:t>
      </w:r>
      <w:r w:rsidRPr="004C6C53">
        <w:rPr>
          <w:rStyle w:val="StyleUnderline"/>
        </w:rPr>
        <w:t xml:space="preserve">there is enough guilt to go around among the leadership that if you really push this thing too far then an awful lot of people would be in trouble. </w:t>
      </w:r>
      <w:r w:rsidRPr="004C6C53">
        <w:rPr>
          <w:sz w:val="16"/>
        </w:rPr>
        <w:t>“</w:t>
      </w:r>
      <w:r w:rsidRPr="004C6C53">
        <w:rPr>
          <w:rStyle w:val="Emphasis"/>
        </w:rPr>
        <w:t>Given the extent of corruption, you can only push this thing so far without doing serious damage to the integrity and the unity of the party</w:t>
      </w:r>
      <w:r w:rsidRPr="004C6C53">
        <w:rPr>
          <w:sz w:val="16"/>
        </w:rPr>
        <w:t xml:space="preserve">,” </w:t>
      </w:r>
      <w:proofErr w:type="spellStart"/>
      <w:r w:rsidRPr="004C6C53">
        <w:rPr>
          <w:sz w:val="16"/>
        </w:rPr>
        <w:t>Wedeman</w:t>
      </w:r>
      <w:proofErr w:type="spellEnd"/>
      <w:r w:rsidRPr="004C6C53">
        <w:rPr>
          <w:sz w:val="16"/>
        </w:rPr>
        <w:t xml:space="preserve"> added.</w:t>
      </w:r>
    </w:p>
    <w:p w14:paraId="72A238E5" w14:textId="77777777" w:rsidR="00991F12" w:rsidRPr="009D494C" w:rsidRDefault="00991F12" w:rsidP="00991F12">
      <w:pPr>
        <w:pStyle w:val="Heading4"/>
        <w:rPr>
          <w:rFonts w:cs="Arial"/>
        </w:rPr>
      </w:pPr>
      <w:r w:rsidRPr="004C6C53">
        <w:rPr>
          <w:rFonts w:cs="Arial"/>
        </w:rPr>
        <w:t>CCP collapse causes regional instability and nuclear war</w:t>
      </w:r>
    </w:p>
    <w:p w14:paraId="546D8B7F" w14:textId="77777777" w:rsidR="00991F12" w:rsidRPr="004C6C53" w:rsidRDefault="00991F12" w:rsidP="00991F12">
      <w:r>
        <w:rPr>
          <w:b/>
        </w:rPr>
        <w:t xml:space="preserve">Yee and </w:t>
      </w:r>
      <w:proofErr w:type="spellStart"/>
      <w:r>
        <w:rPr>
          <w:b/>
        </w:rPr>
        <w:t>Storey</w:t>
      </w:r>
      <w:proofErr w:type="spellEnd"/>
      <w:r>
        <w:rPr>
          <w:b/>
        </w:rPr>
        <w:t xml:space="preserve"> 13</w:t>
      </w:r>
      <w:r w:rsidRPr="004C6C53">
        <w:rPr>
          <w:b/>
        </w:rPr>
        <w:t xml:space="preserve"> </w:t>
      </w:r>
      <w:r w:rsidRPr="004C6C53">
        <w:t xml:space="preserve">Herbert - Professor of Politics and International Relations at the Hong Kong Baptist University. Ian - Lecturer in </w:t>
      </w:r>
      <w:proofErr w:type="spellStart"/>
      <w:r w:rsidRPr="004C6C53">
        <w:t>Defence</w:t>
      </w:r>
      <w:proofErr w:type="spellEnd"/>
      <w:r w:rsidRPr="004C6C53">
        <w:t xml:space="preserve"> Studies at Deakin U</w:t>
      </w:r>
      <w:r>
        <w:t xml:space="preserve">niversity, Geelong, Australia. </w:t>
      </w:r>
      <w:r w:rsidRPr="00DC25F7">
        <w:rPr>
          <w:i/>
        </w:rPr>
        <w:t>The China Threat: Perceptions, Myths, and Reality</w:t>
      </w:r>
      <w:r>
        <w:rPr>
          <w:i/>
        </w:rPr>
        <w:t xml:space="preserve"> 2013</w:t>
      </w:r>
      <w:r>
        <w:t xml:space="preserve"> p. 15</w:t>
      </w:r>
    </w:p>
    <w:p w14:paraId="098D6CF8" w14:textId="77777777" w:rsidR="00991F12" w:rsidRPr="004C6C53" w:rsidRDefault="00991F12" w:rsidP="00991F12">
      <w:pPr>
        <w:rPr>
          <w:rStyle w:val="Emphasis"/>
        </w:rPr>
      </w:pPr>
      <w:r w:rsidRPr="004C6C53">
        <w:rPr>
          <w:rStyle w:val="StyleUnderline"/>
        </w:rPr>
        <w:t xml:space="preserve">The fourth factor contributing to the perception of a China threat is the fear of political and economic collapse in the PRC, resulting in </w:t>
      </w:r>
      <w:r w:rsidRPr="004C6C53">
        <w:rPr>
          <w:rStyle w:val="Emphasis"/>
        </w:rPr>
        <w:t xml:space="preserve">territorial fragmentation, civil war and waves of refugees pouring into </w:t>
      </w:r>
      <w:proofErr w:type="spellStart"/>
      <w:r w:rsidRPr="004C6C53">
        <w:rPr>
          <w:rStyle w:val="Emphasis"/>
        </w:rPr>
        <w:t>neighbouring</w:t>
      </w:r>
      <w:proofErr w:type="spellEnd"/>
      <w:r w:rsidRPr="004C6C53">
        <w:rPr>
          <w:rStyle w:val="Emphasis"/>
        </w:rPr>
        <w:t xml:space="preserve"> countries</w:t>
      </w:r>
      <w:r w:rsidRPr="004C6C53">
        <w:t xml:space="preserve">. Naturally, </w:t>
      </w:r>
      <w:r w:rsidRPr="004C6C53">
        <w:rPr>
          <w:rStyle w:val="StyleUnderline"/>
        </w:rPr>
        <w:t xml:space="preserve">any or all of these scenarios would have a profoundly negative impact on regional stability. Today the Chinese leadership faces a raft of internal problems, including the increasing political demands of its citizens, a growing population, a shortage of natural resources and a deterioration in the natural environment caused by rapid </w:t>
      </w:r>
      <w:proofErr w:type="spellStart"/>
      <w:r w:rsidRPr="004C6C53">
        <w:rPr>
          <w:rStyle w:val="StyleUnderline"/>
        </w:rPr>
        <w:t>industrialisation</w:t>
      </w:r>
      <w:proofErr w:type="spellEnd"/>
      <w:r w:rsidRPr="004C6C53">
        <w:rPr>
          <w:rStyle w:val="StyleUnderline"/>
        </w:rPr>
        <w:t xml:space="preserve"> </w:t>
      </w:r>
      <w:r w:rsidRPr="004C6C53">
        <w:t xml:space="preserve">and pollution. </w:t>
      </w:r>
      <w:r w:rsidRPr="004C6C53">
        <w:rPr>
          <w:rStyle w:val="StyleUnderline"/>
        </w:rPr>
        <w:t xml:space="preserve">These problems are putting a strain on the central government’s ability to govern effectively. Political disintegration or a Chinese civil war might result in millions of Chinese refugees seeking asylum in </w:t>
      </w:r>
      <w:proofErr w:type="spellStart"/>
      <w:r w:rsidRPr="004C6C53">
        <w:rPr>
          <w:rStyle w:val="StyleUnderline"/>
        </w:rPr>
        <w:t>neighbouring</w:t>
      </w:r>
      <w:proofErr w:type="spellEnd"/>
      <w:r w:rsidRPr="004C6C53">
        <w:rPr>
          <w:rStyle w:val="StyleUnderline"/>
        </w:rPr>
        <w:t xml:space="preserve"> countries</w:t>
      </w:r>
      <w:r w:rsidRPr="004C6C53">
        <w:t xml:space="preserve">. </w:t>
      </w:r>
      <w:r w:rsidRPr="004C6C53">
        <w:rPr>
          <w:rStyle w:val="StyleUnderline"/>
        </w:rPr>
        <w:t xml:space="preserve">Such an unprecedented exodus of refugees from a collapsed PRC would no doubt put a severe strain on the limited resources of China’s </w:t>
      </w:r>
      <w:proofErr w:type="spellStart"/>
      <w:r w:rsidRPr="004C6C53">
        <w:rPr>
          <w:rStyle w:val="StyleUnderline"/>
        </w:rPr>
        <w:t>neighbours</w:t>
      </w:r>
      <w:proofErr w:type="spellEnd"/>
      <w:r w:rsidRPr="004C6C53">
        <w:rPr>
          <w:rStyle w:val="StyleUnderline"/>
        </w:rPr>
        <w:t xml:space="preserve">. </w:t>
      </w:r>
      <w:r w:rsidRPr="004C6C53">
        <w:rPr>
          <w:rStyle w:val="Emphasis"/>
        </w:rPr>
        <w:t>A fragmented China could</w:t>
      </w:r>
      <w:r w:rsidRPr="004C6C53">
        <w:rPr>
          <w:rStyle w:val="StyleUnderline"/>
        </w:rPr>
        <w:t xml:space="preserve"> </w:t>
      </w:r>
      <w:r w:rsidRPr="004C6C53">
        <w:t xml:space="preserve">also </w:t>
      </w:r>
      <w:r w:rsidRPr="004C6C53">
        <w:rPr>
          <w:rStyle w:val="Emphasis"/>
        </w:rPr>
        <w:t>result in another nightmare scenario—nuclear weapons falling into the hands of irresponsible local provincial leaders or warlords</w:t>
      </w:r>
      <w:r w:rsidRPr="004C6C53">
        <w:t xml:space="preserve">.12 </w:t>
      </w:r>
      <w:r w:rsidRPr="004C6C53">
        <w:rPr>
          <w:rStyle w:val="StyleUnderline"/>
        </w:rPr>
        <w:t>From this perspective</w:t>
      </w:r>
      <w:r w:rsidRPr="004C6C53">
        <w:t xml:space="preserve">, </w:t>
      </w:r>
      <w:r w:rsidRPr="004C6C53">
        <w:rPr>
          <w:rStyle w:val="StyleUnderline"/>
        </w:rPr>
        <w:t xml:space="preserve">a disintegrating China would also </w:t>
      </w:r>
      <w:r w:rsidRPr="004C6C53">
        <w:rPr>
          <w:rStyle w:val="Emphasis"/>
        </w:rPr>
        <w:t xml:space="preserve">pose a threat to its </w:t>
      </w:r>
      <w:proofErr w:type="spellStart"/>
      <w:r w:rsidRPr="004C6C53">
        <w:rPr>
          <w:rStyle w:val="Emphasis"/>
        </w:rPr>
        <w:t>neighbours</w:t>
      </w:r>
      <w:proofErr w:type="spellEnd"/>
      <w:r w:rsidRPr="004C6C53">
        <w:rPr>
          <w:rStyle w:val="Emphasis"/>
        </w:rPr>
        <w:t xml:space="preserve"> and the world.</w:t>
      </w:r>
    </w:p>
    <w:p w14:paraId="3A9C9AC1" w14:textId="77777777" w:rsidR="00991F12" w:rsidRPr="00991F12" w:rsidRDefault="00991F12" w:rsidP="00991F12">
      <w:pPr>
        <w:rPr>
          <w:sz w:val="16"/>
        </w:rPr>
      </w:pPr>
    </w:p>
    <w:p w14:paraId="05D90A52" w14:textId="77777777" w:rsidR="00991F12" w:rsidRPr="00991F12" w:rsidRDefault="00991F12" w:rsidP="00991F12"/>
    <w:p w14:paraId="288B4FB0" w14:textId="68660B62" w:rsidR="009531E5" w:rsidRDefault="009531E5" w:rsidP="009531E5">
      <w:pPr>
        <w:pStyle w:val="Heading2"/>
      </w:pPr>
      <w:r>
        <w:lastRenderedPageBreak/>
        <w:t>Uniqueness</w:t>
      </w:r>
    </w:p>
    <w:p w14:paraId="03DE5BF2" w14:textId="25EDCF4A" w:rsidR="002C534D" w:rsidRDefault="00991F12" w:rsidP="002C534D">
      <w:pPr>
        <w:pStyle w:val="Heading3"/>
      </w:pPr>
      <w:r>
        <w:lastRenderedPageBreak/>
        <w:t>Stalemate</w:t>
      </w:r>
    </w:p>
    <w:p w14:paraId="047A12E8" w14:textId="77777777" w:rsidR="002C534D" w:rsidRDefault="002C534D" w:rsidP="002C534D">
      <w:pPr>
        <w:pStyle w:val="Heading4"/>
      </w:pPr>
      <w:r>
        <w:t xml:space="preserve">Political stalemate causing faulty economic policies </w:t>
      </w:r>
    </w:p>
    <w:p w14:paraId="5A340667" w14:textId="77777777" w:rsidR="002C534D" w:rsidRDefault="002C534D" w:rsidP="002C534D">
      <w:r w:rsidRPr="004812BE">
        <w:rPr>
          <w:rStyle w:val="Style13ptBold"/>
        </w:rPr>
        <w:t>Pei 05/06/16</w:t>
      </w:r>
      <w:r>
        <w:t xml:space="preserve"> </w:t>
      </w:r>
      <w:r w:rsidRPr="004812BE">
        <w:t>(</w:t>
      </w:r>
      <w:proofErr w:type="spellStart"/>
      <w:r w:rsidRPr="004812BE">
        <w:t>Minxin</w:t>
      </w:r>
      <w:proofErr w:type="spellEnd"/>
      <w:r w:rsidRPr="004812BE">
        <w:t xml:space="preserve"> Pei, is a professor of government at Claremont McKenna College, May 6, 2016 8:13 pm, </w:t>
      </w:r>
      <w:proofErr w:type="spellStart"/>
      <w:r w:rsidRPr="004812BE">
        <w:t>Minxin</w:t>
      </w:r>
      <w:proofErr w:type="spellEnd"/>
      <w:r w:rsidRPr="004812BE">
        <w:t xml:space="preserve"> Pei -- Two ways to break Beijing's political stalemate, http://asia.nikkei.com/Politics-Economy/Policy-Politics/Minxin-Pei-Two-ways-to-break-Beijing-s-political-stalemate?page=2)</w:t>
      </w:r>
    </w:p>
    <w:p w14:paraId="18E67922" w14:textId="77777777" w:rsidR="002C534D" w:rsidRPr="00C177F3" w:rsidRDefault="002C534D" w:rsidP="002C534D">
      <w:pPr>
        <w:rPr>
          <w:u w:val="single"/>
        </w:rPr>
      </w:pPr>
      <w:r w:rsidRPr="00C177F3">
        <w:rPr>
          <w:u w:val="single"/>
        </w:rPr>
        <w:t>Observers of the Chinese economy can be forgiven for their puzzlement over an apparent paradox</w:t>
      </w:r>
      <w:r w:rsidRPr="00C177F3">
        <w:rPr>
          <w:rStyle w:val="StyleUnderline"/>
        </w:rPr>
        <w:t>. While China undoubtedly now has its most powerful leader since Mao Zedong</w:t>
      </w:r>
      <w:r w:rsidRPr="00C177F3">
        <w:rPr>
          <w:u w:val="single"/>
        </w:rPr>
        <w:t>, the country's economic policy appears to be defying the wishes of the new strongman, Xi Jinping</w:t>
      </w:r>
      <w:r w:rsidRPr="00C177F3">
        <w:t xml:space="preserve">, general secretary of the Chinese Communist Party. </w:t>
      </w:r>
      <w:r w:rsidRPr="00C177F3">
        <w:rPr>
          <w:u w:val="single"/>
        </w:rPr>
        <w:t xml:space="preserve">Take, for example, the progress of </w:t>
      </w:r>
      <w:r w:rsidRPr="00F6524D">
        <w:rPr>
          <w:rStyle w:val="Emphasis"/>
        </w:rPr>
        <w:t>radical structural reform</w:t>
      </w:r>
      <w:r w:rsidRPr="00C177F3">
        <w:rPr>
          <w:u w:val="single"/>
        </w:rPr>
        <w:t xml:space="preserve">, which is </w:t>
      </w:r>
      <w:r w:rsidRPr="00F6524D">
        <w:rPr>
          <w:rStyle w:val="Emphasis"/>
        </w:rPr>
        <w:t>part of Xi's blueprint for an ambitious overhaul of the economy. Since its much heralded unveiling in late 2013, little structural reform has happened.</w:t>
      </w:r>
      <w:r w:rsidRPr="00C177F3">
        <w:t xml:space="preserve"> </w:t>
      </w:r>
      <w:r w:rsidRPr="00C177F3">
        <w:rPr>
          <w:u w:val="single"/>
        </w:rPr>
        <w:t>Worse still, in recent months</w:t>
      </w:r>
      <w:r w:rsidRPr="00F6524D">
        <w:rPr>
          <w:rStyle w:val="Emphasis"/>
        </w:rPr>
        <w:t xml:space="preserve">, the Chinese government has adopted policies obviously aimed at maintaining short-term growth </w:t>
      </w:r>
      <w:r w:rsidRPr="00F6524D">
        <w:t xml:space="preserve">at </w:t>
      </w:r>
      <w:r w:rsidRPr="00C177F3">
        <w:t xml:space="preserve">the expense of long-term structural reform. </w:t>
      </w:r>
      <w:r w:rsidRPr="00C177F3">
        <w:rPr>
          <w:u w:val="single"/>
        </w:rPr>
        <w:t>For instance, instead of forcing zombie companies into bankruptcy</w:t>
      </w:r>
      <w:r w:rsidRPr="00C177F3">
        <w:t xml:space="preserve"> and channeling resources into consumption</w:t>
      </w:r>
      <w:r w:rsidRPr="00C177F3">
        <w:rPr>
          <w:u w:val="single"/>
        </w:rPr>
        <w:t>, Beijing has once again opened the credit spigot to fund fixed-asset investments</w:t>
      </w:r>
      <w:r w:rsidRPr="00C177F3">
        <w:t xml:space="preserve"> -- mainly infrastructure -- and keep moribund companies, most of them state-owned, on life support. In the first quarter alone, according to the People's Bank of China, </w:t>
      </w:r>
      <w:r w:rsidRPr="00C177F3">
        <w:rPr>
          <w:u w:val="single"/>
        </w:rPr>
        <w:t>Chinese banks increased their loans by a mammoth 4.67 trillion yuan</w:t>
      </w:r>
      <w:r w:rsidRPr="00C177F3">
        <w:t xml:space="preserve"> ($720 billion</w:t>
      </w:r>
      <w:r w:rsidRPr="00C177F3">
        <w:rPr>
          <w:u w:val="single"/>
        </w:rPr>
        <w:t>), a new record. The immediate impact</w:t>
      </w:r>
      <w:r w:rsidRPr="00C177F3">
        <w:t xml:space="preserve"> of this monetary stimulus </w:t>
      </w:r>
      <w:r w:rsidRPr="00C177F3">
        <w:rPr>
          <w:u w:val="single"/>
        </w:rPr>
        <w:t>might have propped up the Chinese economy</w:t>
      </w:r>
      <w:r w:rsidRPr="00C177F3">
        <w:t xml:space="preserve">, as reflected in the recovery of gross domestic product. </w:t>
      </w:r>
      <w:r w:rsidRPr="00C177F3">
        <w:rPr>
          <w:u w:val="single"/>
        </w:rPr>
        <w:t>However, the long-term consequences will be ugly.</w:t>
      </w:r>
      <w:r w:rsidRPr="00C177F3">
        <w:t xml:space="preserve"> </w:t>
      </w:r>
      <w:r w:rsidRPr="00C177F3">
        <w:rPr>
          <w:u w:val="single"/>
        </w:rPr>
        <w:t>China's debt-to-GDP ratio will increase, overcapacity will continue to plague the economy and the eventual cost of recapitalizing the financial system will explode</w:t>
      </w:r>
      <w:r w:rsidRPr="00C177F3">
        <w:t xml:space="preserve">. </w:t>
      </w:r>
      <w:r w:rsidRPr="00F6524D">
        <w:rPr>
          <w:rStyle w:val="Emphasis"/>
        </w:rPr>
        <w:t>Behind this apparent disconnect between Xi's power and the difficulties he has encountered in executing his reform plan lies a political stalemate which</w:t>
      </w:r>
      <w:r w:rsidRPr="00C177F3">
        <w:rPr>
          <w:u w:val="single"/>
        </w:rPr>
        <w:t>,</w:t>
      </w:r>
      <w:r w:rsidRPr="00C177F3">
        <w:t xml:space="preserve"> if prolonged, </w:t>
      </w:r>
      <w:r w:rsidRPr="00F6524D">
        <w:rPr>
          <w:rStyle w:val="Emphasis"/>
        </w:rPr>
        <w:t>could produce even worse economic uncertainties and consequences. One manifestation of this stalemate</w:t>
      </w:r>
      <w:r w:rsidRPr="00C177F3">
        <w:t xml:space="preserve"> -- bureaucratic paralysis -- </w:t>
      </w:r>
      <w:r w:rsidRPr="00C177F3">
        <w:rPr>
          <w:u w:val="single"/>
        </w:rPr>
        <w:t>is well-known</w:t>
      </w:r>
      <w:r w:rsidRPr="00C177F3">
        <w:t xml:space="preserve">. </w:t>
      </w:r>
      <w:r w:rsidRPr="00F6524D">
        <w:rPr>
          <w:rStyle w:val="Emphasis"/>
        </w:rPr>
        <w:t>Xi's anti-corruption drive has frightened and alienated many Chinese officials. Denied what they consider legitimate rewards</w:t>
      </w:r>
      <w:r w:rsidRPr="00C177F3">
        <w:t xml:space="preserve"> for toiling for the party, </w:t>
      </w:r>
      <w:r w:rsidRPr="00C177F3">
        <w:rPr>
          <w:u w:val="single"/>
        </w:rPr>
        <w:t>resentful bureaucrats have been on a work stoppage in the hope that deteriorating economic performance will force Xi to call off the anti-corruption campaign and return to business as usual.</w:t>
      </w:r>
    </w:p>
    <w:p w14:paraId="5CC1CD6A" w14:textId="77777777" w:rsidR="002C534D" w:rsidRPr="001F35BA" w:rsidRDefault="002C534D" w:rsidP="002C534D"/>
    <w:p w14:paraId="75898FC3" w14:textId="2361577D" w:rsidR="002C534D" w:rsidRDefault="00991F12" w:rsidP="002C534D">
      <w:pPr>
        <w:pStyle w:val="Heading3"/>
      </w:pPr>
      <w:r>
        <w:lastRenderedPageBreak/>
        <w:t xml:space="preserve">Internal Tension </w:t>
      </w:r>
    </w:p>
    <w:p w14:paraId="395D26A6" w14:textId="77777777" w:rsidR="002C534D" w:rsidRDefault="002C534D" w:rsidP="002C534D">
      <w:pPr>
        <w:pStyle w:val="Heading4"/>
      </w:pPr>
      <w:r>
        <w:t>Xi is losing support of the high levels in the Chinese Communist Party</w:t>
      </w:r>
    </w:p>
    <w:p w14:paraId="45A07D0E" w14:textId="77777777" w:rsidR="002C534D" w:rsidRPr="00667700" w:rsidRDefault="002C534D" w:rsidP="002C534D">
      <w:r>
        <w:t xml:space="preserve">Andrew </w:t>
      </w:r>
      <w:r w:rsidRPr="00C76A26">
        <w:rPr>
          <w:b/>
          <w:sz w:val="26"/>
          <w:szCs w:val="26"/>
        </w:rPr>
        <w:t>Nathan</w:t>
      </w:r>
      <w:r>
        <w:t xml:space="preserve">, </w:t>
      </w:r>
      <w:r w:rsidRPr="00C76A26">
        <w:rPr>
          <w:rStyle w:val="Style13ptBold"/>
        </w:rPr>
        <w:t>3-31</w:t>
      </w:r>
      <w:r>
        <w:t>-2016, professor of political science at Columbia University, “Signs of growing discontent for Xi Jinping in China," http://www.pbs.org/newshour/bb/signs-of-growing-discontent-for-xi-jinping-in-china/</w:t>
      </w:r>
    </w:p>
    <w:p w14:paraId="38EA5841" w14:textId="77777777" w:rsidR="002C534D" w:rsidRPr="00667700" w:rsidRDefault="002C534D" w:rsidP="002C534D">
      <w:pPr>
        <w:rPr>
          <w:rStyle w:val="StyleUnderline"/>
        </w:rPr>
      </w:pPr>
      <w:r w:rsidRPr="00991F12">
        <w:rPr>
          <w:sz w:val="16"/>
        </w:rPr>
        <w:t xml:space="preserve">HARI SREENIVASAN: Columnist </w:t>
      </w:r>
      <w:proofErr w:type="spellStart"/>
      <w:r w:rsidRPr="00991F12">
        <w:rPr>
          <w:sz w:val="16"/>
        </w:rPr>
        <w:t>Jia</w:t>
      </w:r>
      <w:proofErr w:type="spellEnd"/>
      <w:r w:rsidRPr="00991F12">
        <w:rPr>
          <w:sz w:val="16"/>
        </w:rPr>
        <w:t xml:space="preserve"> has since been released. We explore the internal divisions within China with Christopher Johnson. He had a two-decade career at the CIA, where he focused on China. He’s now at the Center for Strategic and International Studies. And Andrew Nathan is a professor at Columbia University. He’s the author and editor of many books, including “The Tiananmen Papers.” Andrew, I want to start with you. How significant are these public letters, these internal dissents? ANDREW NATHAN, Columbia University: </w:t>
      </w:r>
      <w:r w:rsidRPr="00667700">
        <w:rPr>
          <w:rStyle w:val="StyleUnderline"/>
        </w:rPr>
        <w:t>I think they are very meaningful, because I think the key is that Xi is losing the support of the high levels of the Chinese Communist Party. They’re not willing to rally around him the way that they did in the Mao period. It’s a more critical time. They’re more independent. He’s demanding absolute loyalty, and people are no longer willing to offer that.</w:t>
      </w:r>
    </w:p>
    <w:p w14:paraId="11488B1C" w14:textId="77777777" w:rsidR="002C534D" w:rsidRPr="00F733E6" w:rsidRDefault="002C534D" w:rsidP="002C534D"/>
    <w:p w14:paraId="270D6E51" w14:textId="77777777" w:rsidR="002C534D" w:rsidRDefault="002C534D" w:rsidP="002C534D">
      <w:pPr>
        <w:pStyle w:val="Heading4"/>
      </w:pPr>
      <w:r>
        <w:t xml:space="preserve">Tensions are rising between Xi and Politburo members </w:t>
      </w:r>
    </w:p>
    <w:p w14:paraId="494DD54B" w14:textId="77777777" w:rsidR="002C534D" w:rsidRDefault="002C534D" w:rsidP="002C534D">
      <w:r w:rsidRPr="00305410">
        <w:rPr>
          <w:rStyle w:val="Style13ptBold"/>
        </w:rPr>
        <w:t xml:space="preserve"> Ong 04/22</w:t>
      </w:r>
      <w:r>
        <w:t xml:space="preserve"> (Larry Ong, </w:t>
      </w:r>
      <w:r>
        <w:rPr>
          <w:rFonts w:ascii="Arial" w:hAnsi="Arial" w:cs="Arial"/>
          <w:color w:val="111111"/>
          <w:sz w:val="21"/>
          <w:szCs w:val="21"/>
          <w:shd w:val="clear" w:color="auto" w:fill="FFFFFF"/>
        </w:rPr>
        <w:t>New York-based journalist with Epoch Times,</w:t>
      </w:r>
      <w:r>
        <w:t xml:space="preserve"> March 22, 2016, A Fractious Attempt to Control the Pen in China, </w:t>
      </w:r>
      <w:r w:rsidRPr="00305410">
        <w:t>http://www.theepochtimes.com/n3/2000775-a-fractious-attempt-to-control-the-pen-in-china/</w:t>
      </w:r>
      <w:r>
        <w:t>)</w:t>
      </w:r>
    </w:p>
    <w:p w14:paraId="49FC7D1B" w14:textId="77777777" w:rsidR="002C534D" w:rsidRPr="00991F12" w:rsidRDefault="002C534D" w:rsidP="002C534D">
      <w:pPr>
        <w:rPr>
          <w:sz w:val="16"/>
        </w:rPr>
      </w:pPr>
      <w:r w:rsidRPr="00991F12">
        <w:rPr>
          <w:sz w:val="16"/>
        </w:rPr>
        <w:t xml:space="preserve">This is mainly due to the fact that propaganda is to a great degree still in the hands of Liu Yunshan, a member of the seven-man Politburo Standing Committee and a loyalist to Xi’s greatest political obstacle, the former regime leader Jiang Zemin. </w:t>
      </w:r>
      <w:r w:rsidRPr="00F411BB">
        <w:rPr>
          <w:u w:val="single"/>
        </w:rPr>
        <w:t>Liu has been a leading force in the regime’s massive censorship, publicity, and indoctrination efforts</w:t>
      </w:r>
      <w:r w:rsidRPr="00991F12">
        <w:rPr>
          <w:sz w:val="16"/>
        </w:rPr>
        <w:t xml:space="preserve"> since 2002. For a decade he directly controlled the Central Propaganda Department, and from 2012 was made chairman of the shadowy commission that controls the department: </w:t>
      </w:r>
      <w:proofErr w:type="gramStart"/>
      <w:r w:rsidRPr="00991F12">
        <w:rPr>
          <w:sz w:val="16"/>
        </w:rPr>
        <w:t>the</w:t>
      </w:r>
      <w:proofErr w:type="gramEnd"/>
      <w:r w:rsidRPr="00991F12">
        <w:rPr>
          <w:sz w:val="16"/>
        </w:rPr>
        <w:t xml:space="preserve"> Central Leading Group for Propaganda and Ideology. He is also chairman of the Central Guidance Commission on Building Spiritual Civilization, which includes a heavy propaganda and ideological component, and is the president of the Central Party School, which trains cadres. </w:t>
      </w:r>
      <w:r w:rsidRPr="00F411BB">
        <w:rPr>
          <w:u w:val="single"/>
        </w:rPr>
        <w:t>This makes Liu one of the most powerful men in the regime</w:t>
      </w:r>
      <w:r w:rsidRPr="00991F12">
        <w:rPr>
          <w:sz w:val="16"/>
        </w:rPr>
        <w:t xml:space="preserve">. </w:t>
      </w:r>
      <w:r w:rsidRPr="00F411BB">
        <w:rPr>
          <w:u w:val="single"/>
        </w:rPr>
        <w:t>His loyalty to Xi Jinping’s rival</w:t>
      </w:r>
      <w:r w:rsidRPr="00991F12">
        <w:rPr>
          <w:sz w:val="16"/>
        </w:rPr>
        <w:t xml:space="preserve">, Jiang Zemin—who oversaw his entry into an expanded Politburo dominated by other Jiang cronies, </w:t>
      </w:r>
      <w:r w:rsidRPr="00F411BB">
        <w:rPr>
          <w:u w:val="single"/>
        </w:rPr>
        <w:t>even as Hu Jintao was the Party leader in name</w:t>
      </w:r>
      <w:r w:rsidRPr="00991F12">
        <w:rPr>
          <w:sz w:val="16"/>
        </w:rPr>
        <w:t>—</w:t>
      </w:r>
      <w:r w:rsidRPr="00F411BB">
        <w:rPr>
          <w:u w:val="single"/>
        </w:rPr>
        <w:t>means that everything may not be as it appears in the world of official propaganda</w:t>
      </w:r>
      <w:r w:rsidRPr="00991F12">
        <w:rPr>
          <w:sz w:val="16"/>
        </w:rPr>
        <w:t xml:space="preserve">. Liu is just one part of Jiang Zemin’s deep informal power network: Other key pieces were held by officials whose names have become familiar in recent years, such as Bo </w:t>
      </w:r>
      <w:proofErr w:type="spellStart"/>
      <w:r w:rsidRPr="00991F12">
        <w:rPr>
          <w:sz w:val="16"/>
        </w:rPr>
        <w:t>Xilai</w:t>
      </w:r>
      <w:proofErr w:type="spellEnd"/>
      <w:r w:rsidRPr="00991F12">
        <w:rPr>
          <w:sz w:val="16"/>
        </w:rPr>
        <w:t xml:space="preserve">, a contender for the top seat; Zhou </w:t>
      </w:r>
      <w:proofErr w:type="spellStart"/>
      <w:r w:rsidRPr="00991F12">
        <w:rPr>
          <w:sz w:val="16"/>
        </w:rPr>
        <w:t>Yongkang</w:t>
      </w:r>
      <w:proofErr w:type="spellEnd"/>
      <w:r w:rsidRPr="00991F12">
        <w:rPr>
          <w:sz w:val="16"/>
        </w:rPr>
        <w:t xml:space="preserve">, the former security czar; and the former top generals Xu </w:t>
      </w:r>
      <w:proofErr w:type="spellStart"/>
      <w:r w:rsidRPr="00991F12">
        <w:rPr>
          <w:sz w:val="16"/>
        </w:rPr>
        <w:t>Caihou</w:t>
      </w:r>
      <w:proofErr w:type="spellEnd"/>
      <w:r w:rsidRPr="00991F12">
        <w:rPr>
          <w:sz w:val="16"/>
        </w:rPr>
        <w:t xml:space="preserve"> and </w:t>
      </w:r>
      <w:proofErr w:type="spellStart"/>
      <w:r w:rsidRPr="00991F12">
        <w:rPr>
          <w:sz w:val="16"/>
        </w:rPr>
        <w:t>Guo</w:t>
      </w:r>
      <w:proofErr w:type="spellEnd"/>
      <w:r w:rsidRPr="00991F12">
        <w:rPr>
          <w:sz w:val="16"/>
        </w:rPr>
        <w:t xml:space="preserve"> </w:t>
      </w:r>
      <w:proofErr w:type="spellStart"/>
      <w:r w:rsidRPr="00991F12">
        <w:rPr>
          <w:sz w:val="16"/>
        </w:rPr>
        <w:t>Boxiong</w:t>
      </w:r>
      <w:proofErr w:type="spellEnd"/>
      <w:r w:rsidRPr="00991F12">
        <w:rPr>
          <w:sz w:val="16"/>
        </w:rPr>
        <w:t xml:space="preserve">. All these influential men were purged on charges of corruption after Xi came to power. </w:t>
      </w:r>
      <w:r w:rsidRPr="00F411BB">
        <w:rPr>
          <w:u w:val="single"/>
        </w:rPr>
        <w:t>Fully four of the seven members of the Politburo Standing Committee,</w:t>
      </w:r>
      <w:r w:rsidRPr="00991F12">
        <w:rPr>
          <w:sz w:val="16"/>
        </w:rPr>
        <w:t xml:space="preserve"> in fact, </w:t>
      </w:r>
      <w:r w:rsidRPr="00F411BB">
        <w:rPr>
          <w:u w:val="single"/>
        </w:rPr>
        <w:t>were not appointed by Xi Jinping but inherited by his administration</w:t>
      </w:r>
      <w:r w:rsidRPr="00991F12">
        <w:rPr>
          <w:sz w:val="16"/>
        </w:rPr>
        <w:t xml:space="preserve"> as he came to power in late 2012, the outcome of protracted political horse trading in which power is never handed over willingly. Struggle in the Dark</w:t>
      </w:r>
      <w:r w:rsidRPr="00F411BB">
        <w:rPr>
          <w:u w:val="single"/>
        </w:rPr>
        <w:t xml:space="preserve"> Some analysts of the Chinese political system even suspect that the packaging of Xi Jinping as a reincarnation of Mao</w:t>
      </w:r>
      <w:r w:rsidRPr="00991F12">
        <w:rPr>
          <w:sz w:val="16"/>
        </w:rPr>
        <w:t xml:space="preserve"> Zedong </w:t>
      </w:r>
      <w:r w:rsidRPr="00F411BB">
        <w:rPr>
          <w:u w:val="single"/>
        </w:rPr>
        <w:t>has been, in part, a game of subterfuge all along</w:t>
      </w:r>
      <w:r w:rsidRPr="00991F12">
        <w:rPr>
          <w:sz w:val="16"/>
        </w:rPr>
        <w:t>—</w:t>
      </w:r>
      <w:r w:rsidRPr="00F411BB">
        <w:rPr>
          <w:u w:val="single"/>
        </w:rPr>
        <w:t>a matter of his political rivals building him up in order to bring him down</w:t>
      </w:r>
      <w:r w:rsidRPr="00991F12">
        <w:rPr>
          <w:sz w:val="16"/>
        </w:rPr>
        <w:t xml:space="preserve">. Xin </w:t>
      </w:r>
      <w:proofErr w:type="spellStart"/>
      <w:r w:rsidRPr="00991F12">
        <w:rPr>
          <w:sz w:val="16"/>
        </w:rPr>
        <w:t>Ziling</w:t>
      </w:r>
      <w:proofErr w:type="spellEnd"/>
      <w:r w:rsidRPr="00991F12">
        <w:rPr>
          <w:sz w:val="16"/>
        </w:rPr>
        <w:t xml:space="preserve">, a retired Party official with high-level ties, who used to head the editorial desk at China’s National Defense University, holds this view, for instance. The gushing songs penned in praise of “Xi Dada,” or Uncle Xi, Xi’s beaming face adorning badges and other trinkets, and the transformation of the annual state television Gala into an out-and-out propaganda fest, seemed to Xin </w:t>
      </w:r>
      <w:proofErr w:type="spellStart"/>
      <w:r w:rsidRPr="00991F12">
        <w:rPr>
          <w:sz w:val="16"/>
        </w:rPr>
        <w:t>Ziling</w:t>
      </w:r>
      <w:proofErr w:type="spellEnd"/>
      <w:r w:rsidRPr="00991F12">
        <w:rPr>
          <w:sz w:val="16"/>
        </w:rPr>
        <w:t xml:space="preserve"> all instances of propaganda that had been deliberately taken too far. Chen </w:t>
      </w:r>
      <w:proofErr w:type="spellStart"/>
      <w:r w:rsidRPr="00991F12">
        <w:rPr>
          <w:sz w:val="16"/>
        </w:rPr>
        <w:t>Pokong</w:t>
      </w:r>
      <w:proofErr w:type="spellEnd"/>
      <w:r w:rsidRPr="00991F12">
        <w:rPr>
          <w:sz w:val="16"/>
        </w:rPr>
        <w:t>, the author of a number of books of Chinese political culture, is of the view that Xi Jinping is indeed seeking to establish himself as a strongman—the only way to actually control the Party apparatus. But he suspects that the propaganda machinery, operated by Liu Yunshan, is at the same time engaging in “praise assassination,” or “</w:t>
      </w:r>
      <w:proofErr w:type="spellStart"/>
      <w:r w:rsidRPr="00991F12">
        <w:rPr>
          <w:sz w:val="16"/>
        </w:rPr>
        <w:t>peng</w:t>
      </w:r>
      <w:proofErr w:type="spellEnd"/>
      <w:r w:rsidRPr="00991F12">
        <w:rPr>
          <w:sz w:val="16"/>
        </w:rPr>
        <w:t xml:space="preserve"> </w:t>
      </w:r>
      <w:proofErr w:type="spellStart"/>
      <w:r w:rsidRPr="00991F12">
        <w:rPr>
          <w:sz w:val="16"/>
        </w:rPr>
        <w:t>sha</w:t>
      </w:r>
      <w:proofErr w:type="spellEnd"/>
      <w:r w:rsidRPr="00991F12">
        <w:rPr>
          <w:sz w:val="16"/>
        </w:rPr>
        <w:t xml:space="preserve">.” “Praise someone to the heavens, so when a fall comes it will be disastrous,” Chen said, elaborating his view in a recent program on New Tang Dynasty Television (NTD), a New York-based Chinese language broadcaster that is part of the Epoch Media Group. </w:t>
      </w:r>
      <w:r w:rsidRPr="00F411BB">
        <w:rPr>
          <w:u w:val="single"/>
        </w:rPr>
        <w:t>When China is beset by an economic, financial, or other crisis, Xi’s enemies will then emerge and accuse him of building a personality cul</w:t>
      </w:r>
      <w:r w:rsidRPr="00991F12">
        <w:rPr>
          <w:sz w:val="16"/>
        </w:rPr>
        <w:t xml:space="preserve">t, Chen said. </w:t>
      </w:r>
      <w:r w:rsidRPr="00F411BB">
        <w:rPr>
          <w:u w:val="single"/>
        </w:rPr>
        <w:t xml:space="preserve">The scenario may sound baroque in its complexity, but Deng Xiaoping was able to take down Mao’s designated successor, Hua </w:t>
      </w:r>
      <w:proofErr w:type="spellStart"/>
      <w:r w:rsidRPr="00F411BB">
        <w:rPr>
          <w:u w:val="single"/>
        </w:rPr>
        <w:t>Guofeng</w:t>
      </w:r>
      <w:proofErr w:type="spellEnd"/>
      <w:r w:rsidRPr="00F411BB">
        <w:rPr>
          <w:u w:val="single"/>
        </w:rPr>
        <w:t xml:space="preserve">, on the </w:t>
      </w:r>
      <w:r w:rsidRPr="00F411BB">
        <w:rPr>
          <w:u w:val="single"/>
        </w:rPr>
        <w:lastRenderedPageBreak/>
        <w:t>same basis</w:t>
      </w:r>
      <w:r w:rsidRPr="00991F12">
        <w:rPr>
          <w:sz w:val="16"/>
        </w:rPr>
        <w:t xml:space="preserve">, Chen points out (though Hua appears to have been the engineer of his own praise). </w:t>
      </w:r>
      <w:proofErr w:type="spellStart"/>
      <w:r w:rsidRPr="00991F12">
        <w:rPr>
          <w:sz w:val="16"/>
        </w:rPr>
        <w:t>Mingjing</w:t>
      </w:r>
      <w:proofErr w:type="spellEnd"/>
      <w:r w:rsidRPr="00991F12">
        <w:rPr>
          <w:sz w:val="16"/>
        </w:rPr>
        <w:t xml:space="preserve">, an overseas Chinese online news outlet that traffics in information from factions in Beijing, reports that Xi told propaganda officials “Don’t call me Xi Dada,” and to stop the personality cult. Theories about the secretive operations of Chinese politics often amount to a matter of which lens one chooses to adopt to understand events, and thus are primarily explanatory tools rather than empirically verifiable claims. Read in the light of the war over perceptions in China, the letter calling for Xi Jinping’s resignation bears the fingerprints of another anti-Xi operation, according to Wen Zhao, a political commentator who appears on the NTD program “Decoding Mainland News.” The letter was disseminated to the personal email accounts of many members of the China-watching community. </w:t>
      </w:r>
      <w:proofErr w:type="spellStart"/>
      <w:r w:rsidRPr="00991F12">
        <w:rPr>
          <w:sz w:val="16"/>
        </w:rPr>
        <w:t>Wujie</w:t>
      </w:r>
      <w:proofErr w:type="spellEnd"/>
      <w:r w:rsidRPr="00991F12">
        <w:rPr>
          <w:sz w:val="16"/>
        </w:rPr>
        <w:t xml:space="preserve"> News is funded by Xinjiang’s propaganda department, the Alibaba Group, and the SEEC Media Group. Wen Zhao points out that Xinjiang has long been a stronghold of Zhou </w:t>
      </w:r>
      <w:proofErr w:type="spellStart"/>
      <w:r w:rsidRPr="00991F12">
        <w:rPr>
          <w:sz w:val="16"/>
        </w:rPr>
        <w:t>Yongkang</w:t>
      </w:r>
      <w:proofErr w:type="spellEnd"/>
      <w:r w:rsidRPr="00991F12">
        <w:rPr>
          <w:sz w:val="16"/>
        </w:rPr>
        <w:t xml:space="preserve">, the former security czar and political client of Jiang Zemin, and the province is currently run by Jiang ally Zhang </w:t>
      </w:r>
      <w:proofErr w:type="spellStart"/>
      <w:r w:rsidRPr="00991F12">
        <w:rPr>
          <w:sz w:val="16"/>
        </w:rPr>
        <w:t>Chunxian</w:t>
      </w:r>
      <w:proofErr w:type="spellEnd"/>
      <w:r w:rsidRPr="00991F12">
        <w:rPr>
          <w:sz w:val="16"/>
        </w:rPr>
        <w:t>. It is of course impossible to know whether the letter is part of a conspiracy by Xi Jinping’s political enemies, though resources were evidently devoted to seeing it promulgated widely. The turmoil surrounding the letter, nevertheless, is clearly part of the ongoing contest over the control of propaganda.</w:t>
      </w:r>
    </w:p>
    <w:p w14:paraId="76584CFF" w14:textId="77777777" w:rsidR="002C534D" w:rsidRPr="00C76A26" w:rsidRDefault="002C534D" w:rsidP="002C534D">
      <w:pPr>
        <w:pStyle w:val="Heading4"/>
      </w:pPr>
      <w:r>
        <w:t xml:space="preserve">Controversy within Xi’s Party (Generic) </w:t>
      </w:r>
      <w:r>
        <w:br/>
      </w:r>
      <w:r w:rsidRPr="00601342">
        <w:rPr>
          <w:b w:val="0"/>
        </w:rPr>
        <w:t>Cary</w:t>
      </w:r>
      <w:r w:rsidRPr="00E16EF2">
        <w:t xml:space="preserve"> Huang, </w:t>
      </w:r>
      <w:r>
        <w:t>1</w:t>
      </w:r>
      <w:r w:rsidRPr="00E16EF2">
        <w:t>-1</w:t>
      </w:r>
      <w:r>
        <w:t>4</w:t>
      </w:r>
      <w:r w:rsidRPr="00E16EF2">
        <w:t>-</w:t>
      </w:r>
      <w:r w:rsidRPr="00601342">
        <w:rPr>
          <w:b w:val="0"/>
        </w:rPr>
        <w:t xml:space="preserve">2016, editor for the South China Morning Post, "Xi Jinping’s ambitious power play ," http://www.scmp.com/news/china/policies-politics/article/1911987/xi-jinpings-ambitious-power-play </w:t>
      </w:r>
    </w:p>
    <w:p w14:paraId="348ECAD3" w14:textId="77777777" w:rsidR="002C534D" w:rsidRPr="00991F12" w:rsidRDefault="002C534D" w:rsidP="002C534D">
      <w:pPr>
        <w:rPr>
          <w:sz w:val="16"/>
        </w:rPr>
      </w:pPr>
      <w:r w:rsidRPr="00991F12">
        <w:rPr>
          <w:sz w:val="16"/>
        </w:rPr>
        <w:t>Steve Tsang, professor of contemporary Chinese studies at Britain’s University of Nottingham, said: “</w:t>
      </w:r>
      <w:r w:rsidRPr="00220E3A">
        <w:rPr>
          <w:rStyle w:val="StyleUnderline"/>
        </w:rPr>
        <w:t>Xi is building up his power through party rectification, and is going further than any of his predecessors</w:t>
      </w:r>
      <w:r w:rsidRPr="00991F12">
        <w:rPr>
          <w:sz w:val="16"/>
        </w:rPr>
        <w:t xml:space="preserve"> since Mao, arguably even further than Deng.” </w:t>
      </w:r>
      <w:r w:rsidRPr="00220E3A">
        <w:rPr>
          <w:rStyle w:val="StyleUnderline"/>
        </w:rPr>
        <w:t>He said moving to ‘unify the thinking’ of leaders and others in the party was “going quite far”</w:t>
      </w:r>
      <w:r w:rsidRPr="00991F12">
        <w:rPr>
          <w:sz w:val="16"/>
        </w:rPr>
        <w:t xml:space="preserve">– something that former president Hu Jintao had certainly never done, while Hu’s predecessor, Jiang Zemin had not been successful in achieving. Chinese paramilitary police stand guard in front of a large portrait of late Chinese leader Mao Zedong near Tiananmen Square in Beijing. Photo: AP “Xi is pushing, and is using the enhanced might of the party machine and the state security apparatus to do that,” Tsang said, adding that </w:t>
      </w:r>
      <w:r w:rsidRPr="00220E3A">
        <w:rPr>
          <w:rStyle w:val="StyleUnderline"/>
        </w:rPr>
        <w:t>some resistance remained and was probably still well entrenched. “The unrelenting push made by Xi reveals to me that he has not yet succeeded in his aims, and also the strength of resistance that exists.”</w:t>
      </w:r>
      <w:r w:rsidRPr="00991F12">
        <w:rPr>
          <w:sz w:val="16"/>
        </w:rPr>
        <w:t xml:space="preserve"> </w:t>
      </w:r>
      <w:r w:rsidRPr="00220E3A">
        <w:rPr>
          <w:rStyle w:val="StyleUnderline"/>
        </w:rPr>
        <w:t>Tsang said if Xi had already achieved his aim of asserting his control, then by now he would be focusing on pushing his agenda forward and ensuring he achieved his goals. “Instead, he is still focusing on consolidating his power and position.”</w:t>
      </w:r>
      <w:r w:rsidRPr="00991F12">
        <w:rPr>
          <w:sz w:val="16"/>
        </w:rPr>
        <w:t xml:space="preserve"> </w:t>
      </w:r>
      <w:proofErr w:type="spellStart"/>
      <w:r w:rsidRPr="00991F12">
        <w:rPr>
          <w:sz w:val="16"/>
        </w:rPr>
        <w:t>Xigen</w:t>
      </w:r>
      <w:proofErr w:type="spellEnd"/>
      <w:r w:rsidRPr="00991F12">
        <w:rPr>
          <w:sz w:val="16"/>
        </w:rPr>
        <w:t xml:space="preserve"> Li said that within any political group, there was a centrifugal force that resulted in thoughts and practices moving away from the mainstream. “</w:t>
      </w:r>
      <w:r w:rsidRPr="00220E3A">
        <w:rPr>
          <w:rStyle w:val="StyleUnderline"/>
        </w:rPr>
        <w:t>Such deviation occurs more frequently when society is undergoing significant changes, which is what China currently faces</w:t>
      </w:r>
      <w:r w:rsidRPr="00991F12">
        <w:rPr>
          <w:sz w:val="16"/>
        </w:rPr>
        <w:t>, with regard to the current economic and political challenges,” Li said.</w:t>
      </w:r>
    </w:p>
    <w:p w14:paraId="6507C19D" w14:textId="77777777" w:rsidR="002C534D" w:rsidRDefault="002C534D" w:rsidP="002C534D"/>
    <w:p w14:paraId="759B9061" w14:textId="77777777" w:rsidR="002C534D" w:rsidRPr="00017208" w:rsidRDefault="002C534D" w:rsidP="002C534D">
      <w:pPr>
        <w:pStyle w:val="Heading4"/>
      </w:pPr>
      <w:r>
        <w:t xml:space="preserve">Xi faces challenge in the next politburo election </w:t>
      </w:r>
    </w:p>
    <w:p w14:paraId="6BFECC1A" w14:textId="77777777" w:rsidR="002C534D" w:rsidRDefault="002C534D" w:rsidP="002C534D">
      <w:proofErr w:type="spellStart"/>
      <w:r>
        <w:t>Minxin</w:t>
      </w:r>
      <w:proofErr w:type="spellEnd"/>
      <w:r>
        <w:t xml:space="preserve"> </w:t>
      </w:r>
      <w:r w:rsidRPr="00017208">
        <w:rPr>
          <w:rStyle w:val="Style13ptBold"/>
        </w:rPr>
        <w:t>Pei</w:t>
      </w:r>
      <w:r>
        <w:t xml:space="preserve">, </w:t>
      </w:r>
      <w:r w:rsidRPr="00017208">
        <w:rPr>
          <w:rStyle w:val="Style13ptBold"/>
        </w:rPr>
        <w:t>3-28</w:t>
      </w:r>
      <w:r>
        <w:t xml:space="preserve">-2016, expert on governance in the People's Republic of China, "In Beijing, Signs of a Major Political Power Struggle in the Offing," Fortune, </w:t>
      </w:r>
      <w:hyperlink r:id="rId11" w:history="1">
        <w:r w:rsidRPr="003D6B77">
          <w:rPr>
            <w:rStyle w:val="Hyperlink"/>
          </w:rPr>
          <w:t>http://fortune.com/2016/03/28/china-politics-xi-jinping-power-struggle/</w:t>
        </w:r>
      </w:hyperlink>
    </w:p>
    <w:p w14:paraId="28E8ECD2" w14:textId="77777777" w:rsidR="002C534D" w:rsidRPr="00991F12" w:rsidRDefault="002C534D" w:rsidP="002C534D">
      <w:pPr>
        <w:rPr>
          <w:sz w:val="16"/>
        </w:rPr>
      </w:pPr>
      <w:r w:rsidRPr="00991F12">
        <w:rPr>
          <w:sz w:val="16"/>
        </w:rPr>
        <w:t xml:space="preserve">However, sensing their imminent danger, </w:t>
      </w:r>
      <w:r w:rsidRPr="00FE2A3D">
        <w:rPr>
          <w:rStyle w:val="StyleUnderline"/>
        </w:rPr>
        <w:t>his rivals are not going to wait for their demise passively</w:t>
      </w:r>
      <w:r w:rsidRPr="00991F12">
        <w:rPr>
          <w:sz w:val="16"/>
        </w:rPr>
        <w:t xml:space="preserve">. If they want to push back against Xi, they must act now. For all the talk about Xi being China’s most powerful leader since Mao Zedong, </w:t>
      </w:r>
      <w:r w:rsidRPr="00017208">
        <w:rPr>
          <w:rStyle w:val="StyleUnderline"/>
        </w:rPr>
        <w:t>one glaring weakness of his strategy is that he excessively relies on purging rivals and centralizing power inside the regime as a principal means of ruling China</w:t>
      </w:r>
      <w:r w:rsidRPr="00991F12">
        <w:rPr>
          <w:sz w:val="16"/>
        </w:rPr>
        <w:t xml:space="preserve">. Without a broad coalition, he is forced to rely on a bureaucracy, now deeply resentful of his anti-corruption fight, to implement his policies. </w:t>
      </w:r>
      <w:r w:rsidRPr="00017208">
        <w:rPr>
          <w:rStyle w:val="StyleUnderline"/>
        </w:rPr>
        <w:t>It is increasingly clear that this bureaucracy wants him to fail. It is impossible to determine who will prevail in this power struggle. Xi</w:t>
      </w:r>
      <w:r w:rsidRPr="00991F12">
        <w:rPr>
          <w:sz w:val="16"/>
        </w:rPr>
        <w:t xml:space="preserve"> has a clear advantage in controlling the levers of power inside the regime, but his </w:t>
      </w:r>
      <w:r w:rsidRPr="00017208">
        <w:rPr>
          <w:rStyle w:val="StyleUnderline"/>
        </w:rPr>
        <w:t>opponents appear to benefit from Xi’s failure to deliver on his promises of bold reform and from the disillusionment among China’s social elites, such as the business community and the intelligentsia. While Xi may be able to purge his rivals, a coalition of opposition forces will likely thwart his quest to build a highly centralized and personalized regime that rules with an iron fist.</w:t>
      </w:r>
      <w:r w:rsidRPr="00991F12">
        <w:rPr>
          <w:sz w:val="16"/>
        </w:rPr>
        <w:t xml:space="preserve"> This is not </w:t>
      </w:r>
      <w:r w:rsidRPr="00991F12">
        <w:rPr>
          <w:sz w:val="16"/>
        </w:rPr>
        <w:lastRenderedPageBreak/>
        <w:t>good news, either for China or the rest of the world. A political stalemate will only further undermine business confidence and depress China’s growth.</w:t>
      </w:r>
    </w:p>
    <w:p w14:paraId="0AD1F302" w14:textId="77777777" w:rsidR="002C534D" w:rsidRPr="00187728" w:rsidRDefault="002C534D" w:rsidP="002C534D"/>
    <w:p w14:paraId="06B88EE8" w14:textId="77777777" w:rsidR="00991F12" w:rsidRDefault="00991F12" w:rsidP="00991F12">
      <w:pPr>
        <w:pStyle w:val="Heading4"/>
      </w:pPr>
      <w:r>
        <w:t xml:space="preserve">Centralization of power alongside a slowing economy leaves Xi vulnerable to internal politics </w:t>
      </w:r>
    </w:p>
    <w:p w14:paraId="714F0044" w14:textId="77777777" w:rsidR="00991F12" w:rsidRPr="00EE3402" w:rsidRDefault="00991F12" w:rsidP="00991F12">
      <w:pPr>
        <w:rPr>
          <w:b/>
          <w:sz w:val="26"/>
        </w:rPr>
      </w:pPr>
      <w:r>
        <w:rPr>
          <w:rStyle w:val="Style13ptBold"/>
        </w:rPr>
        <w:t>Blackwell and Campbell 16</w:t>
      </w:r>
      <w:r w:rsidRPr="00824A4A">
        <w:t xml:space="preserve"> (Robert D. </w:t>
      </w:r>
      <w:proofErr w:type="spellStart"/>
      <w:r w:rsidRPr="00824A4A">
        <w:t>Blackwill</w:t>
      </w:r>
      <w:proofErr w:type="spellEnd"/>
      <w:r w:rsidRPr="00824A4A">
        <w:t xml:space="preserve"> and Kurt M. Campbell, two experienced practitioners and long-time observers of American foreign policy, February 2016, “Xi Jinping on the Global Stage”) </w:t>
      </w:r>
    </w:p>
    <w:p w14:paraId="7ECA346C" w14:textId="77777777" w:rsidR="00991F12" w:rsidRDefault="00991F12" w:rsidP="00991F12">
      <w:pPr>
        <w:rPr>
          <w:rStyle w:val="StyleUnderline"/>
        </w:rPr>
      </w:pPr>
      <w:r w:rsidRPr="00EE3402">
        <w:rPr>
          <w:rStyle w:val="StyleUnderline"/>
          <w:sz w:val="16"/>
        </w:rPr>
        <w:t xml:space="preserve">But the authors also argue that </w:t>
      </w:r>
      <w:r w:rsidRPr="00EE3402">
        <w:rPr>
          <w:rStyle w:val="StyleUnderline"/>
        </w:rPr>
        <w:t xml:space="preserve">this same con- centration of power is a double-edged sword, one that leaves President Xi exposed and potentially vulnerable to internal political challenge. The vulnerability comes from several sources, but none is more </w:t>
      </w:r>
      <w:proofErr w:type="spellStart"/>
      <w:r w:rsidRPr="00EE3402">
        <w:rPr>
          <w:rStyle w:val="StyleUnderline"/>
        </w:rPr>
        <w:t>criti</w:t>
      </w:r>
      <w:proofErr w:type="spellEnd"/>
      <w:r w:rsidRPr="00EE3402">
        <w:rPr>
          <w:rStyle w:val="StyleUnderline"/>
        </w:rPr>
        <w:t xml:space="preserve">- </w:t>
      </w:r>
      <w:proofErr w:type="spellStart"/>
      <w:r w:rsidRPr="00EE3402">
        <w:rPr>
          <w:rStyle w:val="StyleUnderline"/>
        </w:rPr>
        <w:t>cal</w:t>
      </w:r>
      <w:proofErr w:type="spellEnd"/>
      <w:r w:rsidRPr="00EE3402">
        <w:rPr>
          <w:rStyle w:val="StyleUnderline"/>
        </w:rPr>
        <w:t xml:space="preserve"> than a slowing economy</w:t>
      </w:r>
      <w:r w:rsidRPr="00EE3402">
        <w:rPr>
          <w:rStyle w:val="StyleUnderline"/>
          <w:sz w:val="16"/>
        </w:rPr>
        <w:t xml:space="preserve">. The trajectory of the Chinese economy is the subject of active debate among outside experts, but </w:t>
      </w:r>
      <w:r w:rsidRPr="00EE3402">
        <w:rPr>
          <w:rStyle w:val="StyleUnderline"/>
        </w:rPr>
        <w:t>there is consensus that China is experiencing a substantial slowdown</w:t>
      </w:r>
      <w:r w:rsidRPr="00EE3402">
        <w:rPr>
          <w:rStyle w:val="StyleUnderline"/>
          <w:sz w:val="16"/>
        </w:rPr>
        <w:t xml:space="preserve"> and will not be able to regain the high rates of growth that characterized the last several decades.</w:t>
      </w:r>
      <w:r>
        <w:rPr>
          <w:rStyle w:val="StyleUnderline"/>
          <w:sz w:val="16"/>
        </w:rPr>
        <w:t xml:space="preserve"> </w:t>
      </w:r>
      <w:r w:rsidRPr="00EE3402">
        <w:rPr>
          <w:rStyle w:val="StyleUnderline"/>
          <w:sz w:val="16"/>
        </w:rPr>
        <w:t xml:space="preserve">The report suggests the possibility of greater political repression at home if there are signs the economic slowdown is triggering political instability. But the authors go on to note that Xi may as well be tempted to turn to foreign policy to redirect domestic attention away from a lagging economy, in the process burnishing his nationalist credentials. </w:t>
      </w:r>
      <w:r w:rsidRPr="00EE3402">
        <w:rPr>
          <w:rStyle w:val="StyleUnderline"/>
        </w:rPr>
        <w:t xml:space="preserve">They anticipate continued Chinese pressure on neighbors in the East and South China Seas and are skeptical China will use the leverage it has over North Korea or assume more than a limited role in global </w:t>
      </w:r>
      <w:proofErr w:type="spellStart"/>
      <w:r w:rsidRPr="00EE3402">
        <w:rPr>
          <w:rStyle w:val="StyleUnderline"/>
        </w:rPr>
        <w:t>gov</w:t>
      </w:r>
      <w:proofErr w:type="spellEnd"/>
      <w:r w:rsidRPr="00EE3402">
        <w:rPr>
          <w:rStyle w:val="StyleUnderline"/>
        </w:rPr>
        <w:t xml:space="preserve">- </w:t>
      </w:r>
      <w:proofErr w:type="spellStart"/>
      <w:r w:rsidRPr="00EE3402">
        <w:rPr>
          <w:rStyle w:val="StyleUnderline"/>
        </w:rPr>
        <w:t>ernance</w:t>
      </w:r>
      <w:proofErr w:type="spellEnd"/>
      <w:r w:rsidRPr="00EE3402">
        <w:rPr>
          <w:rStyle w:val="StyleUnderline"/>
        </w:rPr>
        <w:t xml:space="preserve">. They do, however, expect China to continue to engage in </w:t>
      </w:r>
      <w:proofErr w:type="spellStart"/>
      <w:r w:rsidRPr="00EE3402">
        <w:rPr>
          <w:rStyle w:val="StyleUnderline"/>
        </w:rPr>
        <w:t>selec</w:t>
      </w:r>
      <w:proofErr w:type="spellEnd"/>
      <w:r w:rsidRPr="00EE3402">
        <w:rPr>
          <w:rStyle w:val="StyleUnderline"/>
        </w:rPr>
        <w:t xml:space="preserve">- </w:t>
      </w:r>
      <w:proofErr w:type="spellStart"/>
      <w:r w:rsidRPr="00EE3402">
        <w:rPr>
          <w:rStyle w:val="StyleUnderline"/>
        </w:rPr>
        <w:t>tive</w:t>
      </w:r>
      <w:proofErr w:type="spellEnd"/>
      <w:r w:rsidRPr="00EE3402">
        <w:rPr>
          <w:rStyle w:val="StyleUnderline"/>
        </w:rPr>
        <w:t xml:space="preserve"> institution building. Overall, they foresee a Chinese foreign policy that is assertive, coordinated, and </w:t>
      </w:r>
      <w:proofErr w:type="spellStart"/>
      <w:r w:rsidRPr="00EE3402">
        <w:rPr>
          <w:rStyle w:val="StyleUnderline"/>
        </w:rPr>
        <w:t>diversi</w:t>
      </w:r>
      <w:proofErr w:type="spellEnd"/>
      <w:r w:rsidRPr="00EE3402">
        <w:rPr>
          <w:rStyle w:val="StyleUnderline"/>
        </w:rPr>
        <w:t xml:space="preserve"> </w:t>
      </w:r>
      <w:proofErr w:type="spellStart"/>
      <w:r w:rsidRPr="00EE3402">
        <w:rPr>
          <w:rStyle w:val="StyleUnderline"/>
        </w:rPr>
        <w:t>ed</w:t>
      </w:r>
      <w:proofErr w:type="spellEnd"/>
      <w:r w:rsidRPr="00EE3402">
        <w:rPr>
          <w:rStyle w:val="StyleUnderline"/>
        </w:rPr>
        <w:t xml:space="preserve">, one that constitutes a sig- </w:t>
      </w:r>
      <w:proofErr w:type="spellStart"/>
      <w:r w:rsidRPr="00EE3402">
        <w:rPr>
          <w:rStyle w:val="StyleUnderline"/>
        </w:rPr>
        <w:t>ni</w:t>
      </w:r>
      <w:proofErr w:type="spellEnd"/>
      <w:r w:rsidRPr="00EE3402">
        <w:rPr>
          <w:rStyle w:val="StyleUnderline"/>
        </w:rPr>
        <w:t xml:space="preserve"> </w:t>
      </w:r>
      <w:proofErr w:type="gramStart"/>
      <w:r w:rsidRPr="00EE3402">
        <w:rPr>
          <w:rStyle w:val="StyleUnderline"/>
        </w:rPr>
        <w:t>cant</w:t>
      </w:r>
      <w:proofErr w:type="gramEnd"/>
      <w:r w:rsidRPr="00EE3402">
        <w:rPr>
          <w:rStyle w:val="StyleUnderline"/>
        </w:rPr>
        <w:t xml:space="preserve"> challenge to U.S. interests</w:t>
      </w:r>
      <w:r>
        <w:rPr>
          <w:rStyle w:val="StyleUnderline"/>
          <w:sz w:val="16"/>
        </w:rPr>
        <w:t xml:space="preserve">. </w:t>
      </w:r>
    </w:p>
    <w:p w14:paraId="2E4A2007" w14:textId="77777777" w:rsidR="00991F12" w:rsidRDefault="00991F12" w:rsidP="00991F12">
      <w:pPr>
        <w:pStyle w:val="Heading4"/>
      </w:pPr>
      <w:r>
        <w:t>Recent market downturn creates doubts for the Chinese public about Xi’s credibility and image</w:t>
      </w:r>
    </w:p>
    <w:p w14:paraId="6CBB6BB5" w14:textId="77777777" w:rsidR="00991F12" w:rsidRPr="00BF543E" w:rsidRDefault="00991F12" w:rsidP="00991F12">
      <w:r>
        <w:rPr>
          <w:rStyle w:val="Style13ptBold"/>
        </w:rPr>
        <w:t>Blackwell and Campbell 16</w:t>
      </w:r>
      <w:r w:rsidRPr="00824A4A">
        <w:t xml:space="preserve"> (Robert D. </w:t>
      </w:r>
      <w:proofErr w:type="spellStart"/>
      <w:r w:rsidRPr="00824A4A">
        <w:t>Blackwill</w:t>
      </w:r>
      <w:proofErr w:type="spellEnd"/>
      <w:r w:rsidRPr="00824A4A">
        <w:t xml:space="preserve"> and Kurt M. Campbell, two experienced practitioners and long-time observers of American foreign policy, February 2016, “Xi Jinping on the Global Stage”)</w:t>
      </w:r>
    </w:p>
    <w:p w14:paraId="6D1FDD50" w14:textId="77777777" w:rsidR="00991F12" w:rsidRPr="005C7014" w:rsidRDefault="00991F12" w:rsidP="00991F12">
      <w:pPr>
        <w:rPr>
          <w:sz w:val="14"/>
        </w:rPr>
      </w:pPr>
      <w:r w:rsidRPr="00BF543E">
        <w:rPr>
          <w:rStyle w:val="StyleUnderline"/>
        </w:rPr>
        <w:t>The sudden decline in the Chinese stock market in the summer of 2015 and again in January 2016 raised worries in China and around the world that the party, under Xi, will fail to make this structurally di cult transition</w:t>
      </w:r>
      <w:r w:rsidRPr="005C7014">
        <w:rPr>
          <w:sz w:val="14"/>
        </w:rPr>
        <w:t xml:space="preserve">. </w:t>
      </w:r>
      <w:r w:rsidRPr="00BF543E">
        <w:rPr>
          <w:rStyle w:val="StyleUnderline"/>
        </w:rPr>
        <w:t>These concerns are compounded by widespread distrust of official statistics and the belief of some economists that a hard landing may already be under way. At the peak of the crisis, the market decline wiped out trillions of dollars in wealth and temporarily reversed many of the gains of the preceding year.</w:t>
      </w:r>
      <w:r w:rsidRPr="005C7014">
        <w:rPr>
          <w:sz w:val="14"/>
        </w:rPr>
        <w:t xml:space="preserve"> This was a considerable setback, but it is important not to overstate its significance for the </w:t>
      </w:r>
      <w:proofErr w:type="spellStart"/>
      <w:r w:rsidRPr="005C7014">
        <w:rPr>
          <w:sz w:val="14"/>
        </w:rPr>
        <w:t>nances</w:t>
      </w:r>
      <w:proofErr w:type="spellEnd"/>
      <w:r w:rsidRPr="005C7014">
        <w:rPr>
          <w:sz w:val="14"/>
        </w:rPr>
        <w:t xml:space="preserve"> of most Chinese citizens and the state of the economy. Less than a fifth of household wealth is in stocks, and much more of it is invested in a prop- </w:t>
      </w:r>
      <w:proofErr w:type="spellStart"/>
      <w:r w:rsidRPr="005C7014">
        <w:rPr>
          <w:sz w:val="14"/>
        </w:rPr>
        <w:t>erty</w:t>
      </w:r>
      <w:proofErr w:type="spellEnd"/>
      <w:r w:rsidRPr="005C7014">
        <w:rPr>
          <w:sz w:val="14"/>
        </w:rPr>
        <w:t xml:space="preserve"> market that has remained stable throughout the stock market’s recent swings. Moreover, the stock market has a tradeable value less than a third of China’s economy, compared with more than 100 percent in developed countries.23 </w:t>
      </w:r>
      <w:r w:rsidRPr="00BF543E">
        <w:rPr>
          <w:rStyle w:val="StyleUnderline"/>
        </w:rPr>
        <w:t>The real risk to China’s economy, and to Xi’s fortunes, comes not from the stock market’s raw economic impact but from the damage done to the government’s credibility</w:t>
      </w:r>
      <w:r w:rsidRPr="005C7014">
        <w:rPr>
          <w:sz w:val="14"/>
        </w:rPr>
        <w:t xml:space="preserve">. Xi’s strongman image suffered in the wake of the market collapse. His </w:t>
      </w:r>
      <w:r w:rsidRPr="00BF543E">
        <w:rPr>
          <w:rStyle w:val="StyleUnderline"/>
        </w:rPr>
        <w:t>government had vocally encouraged average Chinese citizens to enter the country’s stock market under the premise that good returns would incentivize higher spending, and was embarrassed when those investors were singed by the crash.</w:t>
      </w:r>
      <w:r w:rsidRPr="005C7014">
        <w:rPr>
          <w:sz w:val="14"/>
        </w:rPr>
        <w:t xml:space="preserve">24 The </w:t>
      </w:r>
      <w:proofErr w:type="spellStart"/>
      <w:r w:rsidRPr="005C7014">
        <w:rPr>
          <w:sz w:val="14"/>
        </w:rPr>
        <w:t>gov</w:t>
      </w:r>
      <w:proofErr w:type="spellEnd"/>
      <w:r w:rsidRPr="005C7014">
        <w:rPr>
          <w:sz w:val="14"/>
        </w:rPr>
        <w:t xml:space="preserve">- </w:t>
      </w:r>
      <w:proofErr w:type="spellStart"/>
      <w:r w:rsidRPr="005C7014">
        <w:rPr>
          <w:sz w:val="14"/>
        </w:rPr>
        <w:t>ernment</w:t>
      </w:r>
      <w:proofErr w:type="spellEnd"/>
      <w:r w:rsidRPr="005C7014">
        <w:rPr>
          <w:sz w:val="14"/>
        </w:rPr>
        <w:t xml:space="preserve"> then publicly staked its credibility on a commitment to arrest the stock market decline, but its ill-conceived market manipulations and hasty currency devaluations were of limited e </w:t>
      </w:r>
      <w:proofErr w:type="spellStart"/>
      <w:r w:rsidRPr="005C7014">
        <w:rPr>
          <w:sz w:val="14"/>
        </w:rPr>
        <w:t>ectiveness</w:t>
      </w:r>
      <w:proofErr w:type="spellEnd"/>
      <w:r w:rsidRPr="005C7014">
        <w:rPr>
          <w:sz w:val="14"/>
        </w:rPr>
        <w:t xml:space="preserve">. Eventually, 12 Xi Jinping on the Global Stage China was able to reverse the declines, but </w:t>
      </w:r>
      <w:r w:rsidRPr="00BF543E">
        <w:rPr>
          <w:rStyle w:val="StyleUnderline"/>
        </w:rPr>
        <w:t>similar or repeated episodes will undermine the party’s legitimacy</w:t>
      </w:r>
      <w:r w:rsidRPr="005C7014">
        <w:rPr>
          <w:sz w:val="14"/>
        </w:rPr>
        <w:t xml:space="preserve">. </w:t>
      </w:r>
      <w:r w:rsidRPr="00BF543E">
        <w:rPr>
          <w:rStyle w:val="StyleUnderline"/>
        </w:rPr>
        <w:t>Aside from the perceptual costs posed by such economic downturns, Xi faces the considerable risk that a prolonged slowdown wi</w:t>
      </w:r>
      <w:r>
        <w:rPr>
          <w:rStyle w:val="StyleUnderline"/>
        </w:rPr>
        <w:t>ll directly aff</w:t>
      </w:r>
      <w:r w:rsidRPr="00BF543E">
        <w:rPr>
          <w:rStyle w:val="StyleUnderline"/>
        </w:rPr>
        <w:t>ect the welfare of the average Chinese citizen.</w:t>
      </w:r>
      <w:r w:rsidRPr="005C7014">
        <w:rPr>
          <w:sz w:val="14"/>
        </w:rPr>
        <w:t xml:space="preserve"> The possibility of a hard landing looms, and an economic wreck or a serious </w:t>
      </w:r>
      <w:proofErr w:type="spellStart"/>
      <w:r w:rsidRPr="005C7014">
        <w:rPr>
          <w:sz w:val="14"/>
        </w:rPr>
        <w:t>nancial</w:t>
      </w:r>
      <w:proofErr w:type="spellEnd"/>
      <w:r w:rsidRPr="005C7014">
        <w:rPr>
          <w:sz w:val="14"/>
        </w:rPr>
        <w:t xml:space="preserve"> crisis could produce years of prolonged stagnation and slow growth </w:t>
      </w:r>
      <w:r w:rsidRPr="005C7014">
        <w:rPr>
          <w:sz w:val="14"/>
        </w:rPr>
        <w:lastRenderedPageBreak/>
        <w:t xml:space="preserve">that could shake the party to its core. </w:t>
      </w:r>
      <w:r w:rsidRPr="00BF543E">
        <w:rPr>
          <w:rStyle w:val="StyleUnderline"/>
        </w:rPr>
        <w:t>Even absent such a disaster, if growth continues to slow, it will worsen a number of internal trends. The labor market already struggles to absorb the eight million college graduates China’s universities produce each year</w:t>
      </w:r>
      <w:r w:rsidRPr="005C7014">
        <w:rPr>
          <w:sz w:val="14"/>
        </w:rPr>
        <w:t xml:space="preserve">. Blue-collar wages that had risen for a decade have been stagnant for well over a year as </w:t>
      </w:r>
      <w:proofErr w:type="spellStart"/>
      <w:r w:rsidRPr="005C7014">
        <w:rPr>
          <w:sz w:val="14"/>
        </w:rPr>
        <w:t>layo</w:t>
      </w:r>
      <w:proofErr w:type="spellEnd"/>
      <w:r w:rsidRPr="005C7014">
        <w:rPr>
          <w:sz w:val="14"/>
        </w:rPr>
        <w:t xml:space="preserve"> s continue in coastal factories, with labor disputes doubling in 2014 and again in 20iore15.25</w:t>
      </w:r>
    </w:p>
    <w:p w14:paraId="7A7A28E4" w14:textId="77777777" w:rsidR="00991F12" w:rsidRPr="00FF604F" w:rsidRDefault="00991F12" w:rsidP="00991F12">
      <w:pPr>
        <w:pStyle w:val="Heading4"/>
      </w:pPr>
      <w:r w:rsidRPr="00FF604F">
        <w:t xml:space="preserve">Weak economy gives party elites opportunity to undermine Xi </w:t>
      </w:r>
    </w:p>
    <w:p w14:paraId="3B7FA325" w14:textId="77777777" w:rsidR="00991F12" w:rsidRPr="0070375C" w:rsidRDefault="00991F12" w:rsidP="00991F12">
      <w:pPr>
        <w:rPr>
          <w:rStyle w:val="Style13ptBold"/>
        </w:rPr>
      </w:pPr>
      <w:r>
        <w:rPr>
          <w:rStyle w:val="Style13ptBold"/>
        </w:rPr>
        <w:t>Blackwell and Campbell 16</w:t>
      </w:r>
      <w:r w:rsidRPr="00824A4A">
        <w:t xml:space="preserve"> (Robert D. </w:t>
      </w:r>
      <w:proofErr w:type="spellStart"/>
      <w:r w:rsidRPr="00824A4A">
        <w:t>Blackwill</w:t>
      </w:r>
      <w:proofErr w:type="spellEnd"/>
      <w:r w:rsidRPr="00824A4A">
        <w:t xml:space="preserve"> and Kurt M. Campbell, two experienced practitioners and long-time observers of American foreign policy, February 2016, “Xi Jinping on the Global Stage”) </w:t>
      </w:r>
    </w:p>
    <w:p w14:paraId="2AA2A712" w14:textId="77777777" w:rsidR="00991F12" w:rsidRPr="008477A1" w:rsidRDefault="00991F12" w:rsidP="00991F12">
      <w:pPr>
        <w:rPr>
          <w:sz w:val="14"/>
        </w:rPr>
      </w:pPr>
      <w:r w:rsidRPr="00631A69">
        <w:rPr>
          <w:rStyle w:val="StyleUnderline"/>
        </w:rPr>
        <w:t>The reputational challenges and economic obstacles Xi faces will not abate in the next few years</w:t>
      </w:r>
      <w:r w:rsidRPr="008477A1">
        <w:rPr>
          <w:sz w:val="14"/>
        </w:rPr>
        <w:t xml:space="preserve">. </w:t>
      </w:r>
      <w:r w:rsidRPr="00631A69">
        <w:rPr>
          <w:rStyle w:val="StyleUnderline"/>
        </w:rPr>
        <w:t xml:space="preserve">Removing them will require implement- </w:t>
      </w:r>
      <w:proofErr w:type="spellStart"/>
      <w:r w:rsidRPr="00631A69">
        <w:rPr>
          <w:rStyle w:val="StyleUnderline"/>
        </w:rPr>
        <w:t>ing</w:t>
      </w:r>
      <w:proofErr w:type="spellEnd"/>
      <w:r w:rsidRPr="00631A69">
        <w:rPr>
          <w:rStyle w:val="StyleUnderline"/>
        </w:rPr>
        <w:t xml:space="preserve"> a number of costly reforms to </w:t>
      </w:r>
      <w:proofErr w:type="spellStart"/>
      <w:r w:rsidRPr="00631A69">
        <w:rPr>
          <w:rStyle w:val="StyleUnderline"/>
        </w:rPr>
        <w:t>ine</w:t>
      </w:r>
      <w:proofErr w:type="spellEnd"/>
      <w:r w:rsidRPr="00631A69">
        <w:rPr>
          <w:rStyle w:val="StyleUnderline"/>
        </w:rPr>
        <w:t xml:space="preserve"> </w:t>
      </w:r>
      <w:proofErr w:type="spellStart"/>
      <w:r w:rsidRPr="00631A69">
        <w:rPr>
          <w:rStyle w:val="StyleUnderline"/>
        </w:rPr>
        <w:t>cient</w:t>
      </w:r>
      <w:proofErr w:type="spellEnd"/>
      <w:r w:rsidRPr="00631A69">
        <w:rPr>
          <w:rStyle w:val="StyleUnderline"/>
        </w:rPr>
        <w:t xml:space="preserve"> SOEs, providing a </w:t>
      </w:r>
      <w:proofErr w:type="spellStart"/>
      <w:r w:rsidRPr="00631A69">
        <w:rPr>
          <w:rStyle w:val="StyleUnderline"/>
        </w:rPr>
        <w:t>ord</w:t>
      </w:r>
      <w:proofErr w:type="spellEnd"/>
      <w:r w:rsidRPr="00631A69">
        <w:rPr>
          <w:rStyle w:val="StyleUnderline"/>
        </w:rPr>
        <w:t xml:space="preserve">- able capital to the private sector, allowing workers greater geographic mobility, reducing </w:t>
      </w:r>
      <w:proofErr w:type="spellStart"/>
      <w:r w:rsidRPr="00631A69">
        <w:rPr>
          <w:rStyle w:val="StyleUnderline"/>
        </w:rPr>
        <w:t>ine</w:t>
      </w:r>
      <w:proofErr w:type="spellEnd"/>
      <w:r w:rsidRPr="00631A69">
        <w:rPr>
          <w:rStyle w:val="StyleUnderline"/>
        </w:rPr>
        <w:t xml:space="preserve"> </w:t>
      </w:r>
      <w:proofErr w:type="spellStart"/>
      <w:r w:rsidRPr="00631A69">
        <w:rPr>
          <w:rStyle w:val="StyleUnderline"/>
        </w:rPr>
        <w:t>cient</w:t>
      </w:r>
      <w:proofErr w:type="spellEnd"/>
      <w:r w:rsidRPr="00631A69">
        <w:rPr>
          <w:rStyle w:val="StyleUnderline"/>
        </w:rPr>
        <w:t xml:space="preserve"> forms of infrastructure investment, and building the commercial rule of law. These inherently disruptive moves would break China’s old growth model but could risk increased social instability, leaving Xi struggling to choose between high-quality growth tomorrow and societal order toda</w:t>
      </w:r>
      <w:r w:rsidRPr="008477A1">
        <w:rPr>
          <w:sz w:val="14"/>
        </w:rPr>
        <w:t xml:space="preserve">y. If Xi largely abandons reforms and doubles down on the current model, </w:t>
      </w:r>
      <w:r w:rsidRPr="00631A69">
        <w:rPr>
          <w:rStyle w:val="StyleUnderline"/>
        </w:rPr>
        <w:t xml:space="preserve">he will only delay the day of </w:t>
      </w:r>
      <w:proofErr w:type="spellStart"/>
      <w:r w:rsidRPr="00631A69">
        <w:rPr>
          <w:rStyle w:val="StyleUnderline"/>
        </w:rPr>
        <w:t>reck</w:t>
      </w:r>
      <w:proofErr w:type="spellEnd"/>
      <w:r w:rsidRPr="00631A69">
        <w:rPr>
          <w:rStyle w:val="StyleUnderline"/>
        </w:rPr>
        <w:t xml:space="preserve">- </w:t>
      </w:r>
      <w:proofErr w:type="spellStart"/>
      <w:r w:rsidRPr="00631A69">
        <w:rPr>
          <w:rStyle w:val="StyleUnderline"/>
        </w:rPr>
        <w:t>oning</w:t>
      </w:r>
      <w:proofErr w:type="spellEnd"/>
      <w:r w:rsidRPr="00631A69">
        <w:rPr>
          <w:rStyle w:val="StyleUnderline"/>
        </w:rPr>
        <w:t>; if he pursues reforms, it could take years before he sees results</w:t>
      </w:r>
      <w:r w:rsidRPr="008477A1">
        <w:rPr>
          <w:sz w:val="14"/>
        </w:rPr>
        <w:t xml:space="preserve">. Regardless of which course he chooses, or if he tries to square the circle, </w:t>
      </w:r>
      <w:r w:rsidRPr="00631A69">
        <w:rPr>
          <w:rStyle w:val="StyleUnderline"/>
        </w:rPr>
        <w:t xml:space="preserve">China’s economy will likely slow for the next few years and the </w:t>
      </w:r>
      <w:proofErr w:type="spellStart"/>
      <w:r w:rsidRPr="00631A69">
        <w:rPr>
          <w:rStyle w:val="StyleUnderline"/>
        </w:rPr>
        <w:t>reputa</w:t>
      </w:r>
      <w:proofErr w:type="spellEnd"/>
      <w:r w:rsidRPr="00631A69">
        <w:rPr>
          <w:rStyle w:val="StyleUnderline"/>
        </w:rPr>
        <w:t xml:space="preserve">- </w:t>
      </w:r>
      <w:proofErr w:type="spellStart"/>
      <w:r w:rsidRPr="00631A69">
        <w:rPr>
          <w:rStyle w:val="StyleUnderline"/>
        </w:rPr>
        <w:t>tional</w:t>
      </w:r>
      <w:proofErr w:type="spellEnd"/>
      <w:r w:rsidRPr="00631A69">
        <w:rPr>
          <w:rStyle w:val="StyleUnderline"/>
        </w:rPr>
        <w:t xml:space="preserve"> risks to Xi will continue to rise as domestic frustrations mount</w:t>
      </w:r>
      <w:r w:rsidRPr="008477A1">
        <w:rPr>
          <w:sz w:val="14"/>
        </w:rPr>
        <w:t xml:space="preserve">. </w:t>
      </w:r>
      <w:r w:rsidRPr="00631A69">
        <w:rPr>
          <w:rStyle w:val="StyleUnderline"/>
        </w:rPr>
        <w:t>Some analysts are skeptical that the situation is quite so serious</w:t>
      </w:r>
      <w:r w:rsidRPr="008477A1">
        <w:rPr>
          <w:sz w:val="14"/>
        </w:rPr>
        <w:t xml:space="preserve">. In their more sanguine view, economies naturally slow as they get bigger and China’s economy is already twice as large as it was seven years ago. Mathematically, this means that even if growth slows to half its previous pace, it will still generate income gains that are just as large in absolute terms. This fact, however, by no means guarantees political </w:t>
      </w:r>
      <w:proofErr w:type="spellStart"/>
      <w:r w:rsidRPr="008477A1">
        <w:rPr>
          <w:sz w:val="14"/>
        </w:rPr>
        <w:t>stabil</w:t>
      </w:r>
      <w:proofErr w:type="spellEnd"/>
      <w:r w:rsidRPr="008477A1">
        <w:rPr>
          <w:sz w:val="14"/>
        </w:rPr>
        <w:t xml:space="preserve">- </w:t>
      </w:r>
      <w:proofErr w:type="spellStart"/>
      <w:r w:rsidRPr="008477A1">
        <w:rPr>
          <w:sz w:val="14"/>
        </w:rPr>
        <w:t>ity</w:t>
      </w:r>
      <w:proofErr w:type="spellEnd"/>
      <w:r w:rsidRPr="008477A1">
        <w:rPr>
          <w:sz w:val="14"/>
        </w:rPr>
        <w:t xml:space="preserve">. Even if some Western economists believe that 5 percent growth is healthy, that is no guarantee or even likelihood that Chinese citizens or Chinese elites will agree. First, the distribution of China’s economic growth matters enormously. Given China’s exceptional and widening inequality, the bene </w:t>
      </w:r>
      <w:proofErr w:type="spellStart"/>
      <w:r w:rsidRPr="008477A1">
        <w:rPr>
          <w:sz w:val="14"/>
        </w:rPr>
        <w:t>ts</w:t>
      </w:r>
      <w:proofErr w:type="spellEnd"/>
      <w:r w:rsidRPr="008477A1">
        <w:rPr>
          <w:sz w:val="14"/>
        </w:rPr>
        <w:t xml:space="preserve"> of economic growth do not easily bene t the average citizen. Second, citizens who have known rapid income growth for their entire working lives will be disappointed at the slowdown— especially if it leads to </w:t>
      </w:r>
      <w:proofErr w:type="spellStart"/>
      <w:r w:rsidRPr="008477A1">
        <w:rPr>
          <w:sz w:val="14"/>
        </w:rPr>
        <w:t>layo</w:t>
      </w:r>
      <w:proofErr w:type="spellEnd"/>
      <w:r w:rsidRPr="008477A1">
        <w:rPr>
          <w:sz w:val="14"/>
        </w:rPr>
        <w:t xml:space="preserve"> s and higher unemployment that actually worsen the average quality of life. Signs of unrest already abound, with labor disputes and “mass incidents” on the rise, as noted earlier.27 Finally, widespread corruption, environmental degradation, pervasive societal inequality, and repressive autocracy are more palatable when incomes are climbing quickly; when they are not, these simmering issues can boil over into protest. Senior Chinese leaders clearly think in such terms, many—including former Premier Wen </w:t>
      </w:r>
      <w:proofErr w:type="spellStart"/>
      <w:r w:rsidRPr="008477A1">
        <w:rPr>
          <w:sz w:val="14"/>
        </w:rPr>
        <w:t>Jiabao</w:t>
      </w:r>
      <w:proofErr w:type="spellEnd"/>
      <w:r w:rsidRPr="008477A1">
        <w:rPr>
          <w:sz w:val="14"/>
        </w:rPr>
        <w:t xml:space="preserve">—having previously stated that 8 percent growth is needed to maintain social </w:t>
      </w:r>
      <w:proofErr w:type="spellStart"/>
      <w:r w:rsidRPr="008477A1">
        <w:rPr>
          <w:sz w:val="14"/>
        </w:rPr>
        <w:t>sta</w:t>
      </w:r>
      <w:proofErr w:type="spellEnd"/>
      <w:r w:rsidRPr="008477A1">
        <w:rPr>
          <w:sz w:val="14"/>
        </w:rPr>
        <w:t xml:space="preserve">- bility.28 Such growth is no longer attainable, and at a senior conclave of top Chinese economic o </w:t>
      </w:r>
      <w:proofErr w:type="spellStart"/>
      <w:r w:rsidRPr="008477A1">
        <w:rPr>
          <w:sz w:val="14"/>
        </w:rPr>
        <w:t>cials</w:t>
      </w:r>
      <w:proofErr w:type="spellEnd"/>
      <w:r w:rsidRPr="008477A1">
        <w:rPr>
          <w:sz w:val="14"/>
        </w:rPr>
        <w:t xml:space="preserve"> held in December 2015, many </w:t>
      </w:r>
      <w:proofErr w:type="spellStart"/>
      <w:r w:rsidRPr="008477A1">
        <w:rPr>
          <w:sz w:val="14"/>
        </w:rPr>
        <w:t>acknowl</w:t>
      </w:r>
      <w:proofErr w:type="spellEnd"/>
      <w:r w:rsidRPr="008477A1">
        <w:rPr>
          <w:sz w:val="14"/>
        </w:rPr>
        <w:t xml:space="preserve">- edged the possibility of stagnant growth for years to come.29 The impact of this situation on Xi’s political position is evolving. For now, Xi remains strong, his opposition is divided, and nothing </w:t>
      </w:r>
      <w:proofErr w:type="spellStart"/>
      <w:r w:rsidRPr="008477A1">
        <w:rPr>
          <w:sz w:val="14"/>
        </w:rPr>
        <w:t>indi</w:t>
      </w:r>
      <w:proofErr w:type="spellEnd"/>
      <w:r w:rsidRPr="008477A1">
        <w:rPr>
          <w:sz w:val="14"/>
        </w:rPr>
        <w:t>- cates that his leadership is in jeopardy. Media reports suggest, however, that senior party members were alarmed by the gyrations of the stock market in the summer of 2015 and the country’s sputtering growth and are holding Xi accountable</w:t>
      </w:r>
      <w:r w:rsidRPr="0070375C">
        <w:rPr>
          <w:rStyle w:val="StyleUnderline"/>
        </w:rPr>
        <w:t>. They are encouraging him to focus more on the economic situation than the anticorruption campaign</w:t>
      </w:r>
      <w:r w:rsidRPr="008477A1">
        <w:rPr>
          <w:sz w:val="14"/>
        </w:rPr>
        <w:t xml:space="preserve">, which some 14 Xi Jinping on the Global Stage contend slows growth by paralyzing rank-and- le o </w:t>
      </w:r>
      <w:proofErr w:type="spellStart"/>
      <w:r w:rsidRPr="008477A1">
        <w:rPr>
          <w:sz w:val="14"/>
        </w:rPr>
        <w:t>cials</w:t>
      </w:r>
      <w:proofErr w:type="spellEnd"/>
      <w:r w:rsidRPr="008477A1">
        <w:rPr>
          <w:sz w:val="14"/>
        </w:rPr>
        <w:t xml:space="preserve"> who fear that action on new projects could land them in jail.30 If </w:t>
      </w:r>
      <w:r w:rsidRPr="0070375C">
        <w:rPr>
          <w:rStyle w:val="StyleUnderline"/>
        </w:rPr>
        <w:t xml:space="preserve">the economy con- </w:t>
      </w:r>
      <w:proofErr w:type="spellStart"/>
      <w:r w:rsidRPr="0070375C">
        <w:rPr>
          <w:rStyle w:val="StyleUnderline"/>
        </w:rPr>
        <w:t>tinues</w:t>
      </w:r>
      <w:proofErr w:type="spellEnd"/>
      <w:r w:rsidRPr="0070375C">
        <w:rPr>
          <w:rStyle w:val="StyleUnderline"/>
        </w:rPr>
        <w:t xml:space="preserve"> to weaken, party elites who have </w:t>
      </w:r>
      <w:proofErr w:type="spellStart"/>
      <w:r w:rsidRPr="0070375C">
        <w:rPr>
          <w:rStyle w:val="StyleUnderline"/>
        </w:rPr>
        <w:t>su</w:t>
      </w:r>
      <w:proofErr w:type="spellEnd"/>
      <w:r w:rsidRPr="0070375C">
        <w:rPr>
          <w:rStyle w:val="StyleUnderline"/>
        </w:rPr>
        <w:t xml:space="preserve"> </w:t>
      </w:r>
      <w:proofErr w:type="spellStart"/>
      <w:r w:rsidRPr="0070375C">
        <w:rPr>
          <w:rStyle w:val="StyleUnderline"/>
        </w:rPr>
        <w:t>ered</w:t>
      </w:r>
      <w:proofErr w:type="spellEnd"/>
      <w:r w:rsidRPr="0070375C">
        <w:rPr>
          <w:rStyle w:val="StyleUnderline"/>
        </w:rPr>
        <w:t xml:space="preserve"> under the </w:t>
      </w:r>
      <w:proofErr w:type="spellStart"/>
      <w:r w:rsidRPr="0070375C">
        <w:rPr>
          <w:rStyle w:val="StyleUnderline"/>
        </w:rPr>
        <w:t>anticorrup</w:t>
      </w:r>
      <w:proofErr w:type="spellEnd"/>
      <w:r w:rsidRPr="0070375C">
        <w:rPr>
          <w:rStyle w:val="StyleUnderline"/>
        </w:rPr>
        <w:t xml:space="preserve">- </w:t>
      </w:r>
      <w:proofErr w:type="spellStart"/>
      <w:r w:rsidRPr="0070375C">
        <w:rPr>
          <w:rStyle w:val="StyleUnderline"/>
        </w:rPr>
        <w:t>tion</w:t>
      </w:r>
      <w:proofErr w:type="spellEnd"/>
      <w:r w:rsidRPr="0070375C">
        <w:rPr>
          <w:rStyle w:val="StyleUnderline"/>
        </w:rPr>
        <w:t xml:space="preserve"> campaign may seek to exploit the situation to undermine Xi</w:t>
      </w:r>
      <w:r w:rsidRPr="008477A1">
        <w:rPr>
          <w:sz w:val="14"/>
        </w:rPr>
        <w:t>, who now has the dubious distinction of presiding over the slowest growth in thirty years and whose agenda and image are underwritten by public support that could wane.</w:t>
      </w:r>
    </w:p>
    <w:p w14:paraId="3CF03535" w14:textId="77777777" w:rsidR="00991F12" w:rsidRPr="00BD60EB" w:rsidRDefault="00991F12" w:rsidP="00991F12"/>
    <w:p w14:paraId="06C8FC3E" w14:textId="1B50D22F" w:rsidR="00991F12" w:rsidRDefault="00991F12" w:rsidP="00991F12">
      <w:pPr>
        <w:pStyle w:val="Heading3"/>
      </w:pPr>
      <w:r>
        <w:lastRenderedPageBreak/>
        <w:t>Economy</w:t>
      </w:r>
    </w:p>
    <w:p w14:paraId="67818F3E" w14:textId="41792A04" w:rsidR="00991F12" w:rsidRDefault="00491692" w:rsidP="00991F12">
      <w:pPr>
        <w:pStyle w:val="Heading4"/>
      </w:pPr>
      <w:r>
        <w:t>Economic slowdown casts doubt on Xi’s reforms</w:t>
      </w:r>
    </w:p>
    <w:p w14:paraId="70612A9E" w14:textId="77777777" w:rsidR="00991F12" w:rsidRDefault="00991F12" w:rsidP="00991F12">
      <w:pPr>
        <w:rPr>
          <w:rStyle w:val="Style13ptBold"/>
          <w:b w:val="0"/>
          <w:sz w:val="22"/>
        </w:rPr>
      </w:pPr>
      <w:r>
        <w:t xml:space="preserve">Christopher </w:t>
      </w:r>
      <w:r w:rsidRPr="00595638">
        <w:rPr>
          <w:rStyle w:val="Style13ptBold"/>
        </w:rPr>
        <w:t>Whalen</w:t>
      </w:r>
      <w:r>
        <w:t xml:space="preserve">, </w:t>
      </w:r>
      <w:r w:rsidRPr="00595638">
        <w:rPr>
          <w:rStyle w:val="Style13ptBold"/>
        </w:rPr>
        <w:t>6-19</w:t>
      </w:r>
      <w:r>
        <w:t>-2016</w:t>
      </w:r>
      <w:r w:rsidRPr="00595638">
        <w:rPr>
          <w:rStyle w:val="Style13ptBold"/>
          <w:b w:val="0"/>
        </w:rPr>
        <w:t xml:space="preserve">, </w:t>
      </w:r>
      <w:r w:rsidRPr="00595638">
        <w:rPr>
          <w:rStyle w:val="Style13ptBold"/>
          <w:b w:val="0"/>
          <w:sz w:val="22"/>
        </w:rPr>
        <w:t xml:space="preserve">senior managing director and head of research at Kroll Bond Rating Agency "Xi Struggles to Reform China's Politics—and Its Economy, Too," National Interest, </w:t>
      </w:r>
      <w:hyperlink r:id="rId12" w:history="1">
        <w:r w:rsidRPr="006F44CB">
          <w:rPr>
            <w:rStyle w:val="Hyperlink"/>
          </w:rPr>
          <w:t>http://nationalinterest.org/feature/xi-struggles-reform-chinas-politics%E2%80%94-its-economy-too-16632</w:t>
        </w:r>
      </w:hyperlink>
    </w:p>
    <w:p w14:paraId="5AACDB38" w14:textId="77777777" w:rsidR="00991F12" w:rsidRDefault="00991F12" w:rsidP="00991F12">
      <w:pPr>
        <w:rPr>
          <w:rStyle w:val="StyleUnderline"/>
        </w:rPr>
      </w:pPr>
      <w:r w:rsidRPr="00991F12">
        <w:rPr>
          <w:bCs/>
          <w:sz w:val="16"/>
        </w:rPr>
        <w:t xml:space="preserve">Now, eight years since the 2008 financial crisis, many developed nations have continued to accumulate piles of new public and private debt. Among them, </w:t>
      </w:r>
      <w:r w:rsidRPr="00541BFF">
        <w:rPr>
          <w:rStyle w:val="StyleUnderline"/>
        </w:rPr>
        <w:t>China is arguably one of the most vulnerable to the accumulation of debt, albeit in the context of a command economy, where funds flows represent political priorities rather than commercial factors.</w:t>
      </w:r>
      <w:r w:rsidRPr="00991F12">
        <w:rPr>
          <w:bCs/>
          <w:sz w:val="16"/>
        </w:rPr>
        <w:t xml:space="preserve"> Bank lending in China, for example, doubled in May to almost $150 billion, but these “loans” ought really </w:t>
      </w:r>
      <w:proofErr w:type="gramStart"/>
      <w:r w:rsidRPr="00991F12">
        <w:rPr>
          <w:bCs/>
          <w:sz w:val="16"/>
        </w:rPr>
        <w:t>be</w:t>
      </w:r>
      <w:proofErr w:type="gramEnd"/>
      <w:r w:rsidRPr="00991F12">
        <w:rPr>
          <w:bCs/>
          <w:sz w:val="16"/>
        </w:rPr>
        <w:t xml:space="preserve"> seen as allocations of cash rather than true extensions of credit. The Chinese government has traditionally bailed out indebted state companies and the “banks” that allocate liquidity based on direction from Beijing. </w:t>
      </w:r>
      <w:r w:rsidRPr="00541BFF">
        <w:rPr>
          <w:rStyle w:val="StyleUnderline"/>
        </w:rPr>
        <w:t>Overall, China’s total debt was 168.48 trillion yuan ($25.6 trillion) at the end of last year, equivalent to 249 percent of GDP</w:t>
      </w:r>
      <w:r w:rsidRPr="00991F12">
        <w:rPr>
          <w:bCs/>
          <w:sz w:val="16"/>
        </w:rPr>
        <w:t xml:space="preserve">, according to Li Yang, a senior researcher with the China Academy of Social Sciences, according to the Guardian. Borrowers ranging from local governments to private enterprises could ultimately default, says Li, creating the possibility for a systemic problem for China’s state-controlled banks. </w:t>
      </w:r>
      <w:r w:rsidRPr="00941B9C">
        <w:rPr>
          <w:rStyle w:val="StyleUnderline"/>
        </w:rPr>
        <w:t>The biggest factor behind mounting worries regarding China’s debt is the slowdown in economic growth, which is now at the lowest level in twenty-five years.</w:t>
      </w:r>
      <w:r w:rsidRPr="00991F12">
        <w:rPr>
          <w:bCs/>
          <w:sz w:val="16"/>
        </w:rPr>
        <w:t xml:space="preserve"> Even as China has accelerated bank lending to boost demand, measures of GDP have been falling after decades of government-sponsored investment activity. At the same time, </w:t>
      </w:r>
      <w:r w:rsidRPr="00541BFF">
        <w:rPr>
          <w:rStyle w:val="StyleUnderline"/>
        </w:rPr>
        <w:t>the government of paramount leader Xi Jinping and his trusted lieutenants has led a growing political purge that raises questions as to whether the reforms of the past several decades are now being reversed.</w:t>
      </w:r>
      <w:r w:rsidRPr="00991F12">
        <w:rPr>
          <w:bCs/>
          <w:sz w:val="16"/>
        </w:rPr>
        <w:t xml:space="preserve"> </w:t>
      </w:r>
      <w:r w:rsidRPr="00991F12">
        <w:rPr>
          <w:rStyle w:val="StyleUnderline"/>
          <w:sz w:val="16"/>
          <w:u w:val="none"/>
        </w:rPr>
        <w:t>Concepts such as collective leadership, for example, have been discarded under Xi.</w:t>
      </w:r>
      <w:r w:rsidRPr="00991F12">
        <w:rPr>
          <w:bCs/>
          <w:sz w:val="16"/>
        </w:rPr>
        <w:t xml:space="preserve"> </w:t>
      </w:r>
      <w:r w:rsidRPr="00991F12">
        <w:rPr>
          <w:rStyle w:val="StyleUnderline"/>
          <w:sz w:val="16"/>
          <w:u w:val="none"/>
        </w:rPr>
        <w:t>“[O]</w:t>
      </w:r>
      <w:proofErr w:type="spellStart"/>
      <w:r w:rsidRPr="00991F12">
        <w:rPr>
          <w:rStyle w:val="StyleUnderline"/>
          <w:sz w:val="16"/>
          <w:u w:val="none"/>
        </w:rPr>
        <w:t>nce</w:t>
      </w:r>
      <w:proofErr w:type="spellEnd"/>
      <w:r w:rsidRPr="00991F12">
        <w:rPr>
          <w:rStyle w:val="StyleUnderline"/>
          <w:sz w:val="16"/>
          <w:u w:val="none"/>
        </w:rPr>
        <w:t xml:space="preserve"> Xi acceded to top office he was widely expected to pursue political liberalization and market reform,”</w:t>
      </w:r>
      <w:r w:rsidRPr="00991F12">
        <w:rPr>
          <w:bCs/>
          <w:sz w:val="16"/>
        </w:rPr>
        <w:t xml:space="preserve"> notes veteran sinologist Andrew J. Nathan, Professor of Political Science at Columbia University, in the New York Review of Books. “</w:t>
      </w:r>
      <w:r w:rsidRPr="00541BFF">
        <w:rPr>
          <w:rStyle w:val="StyleUnderline"/>
        </w:rPr>
        <w:t>Instead he has reinstated many of the most dangerous features of Mao’s rule: personal dictatorship, enforced ideological conformity, and arbitrary persecution.</w:t>
      </w:r>
    </w:p>
    <w:p w14:paraId="49A29F16" w14:textId="77777777" w:rsidR="00491692" w:rsidRPr="007E4061" w:rsidRDefault="00491692" w:rsidP="00491692">
      <w:pPr>
        <w:pStyle w:val="Heading4"/>
      </w:pPr>
      <w:r w:rsidRPr="007E4061">
        <w:t xml:space="preserve">Xi domestic economic initiatives failing </w:t>
      </w:r>
    </w:p>
    <w:p w14:paraId="7EBDE05C" w14:textId="77777777" w:rsidR="00491692" w:rsidRDefault="00491692" w:rsidP="00491692">
      <w:r w:rsidRPr="00DA5525">
        <w:rPr>
          <w:rStyle w:val="Style13ptBold"/>
        </w:rPr>
        <w:t>Zhang 15</w:t>
      </w:r>
      <w:r>
        <w:t xml:space="preserve"> (Feng Zhang, Fellow in the Department of International Relations at the Australian National University’s Coral Bell School of Asia Pacific Affairs and an adjunct professor at the National Institute of South China Sea studies in China, September 23</w:t>
      </w:r>
      <w:r w:rsidRPr="00DA5525">
        <w:rPr>
          <w:vertAlign w:val="superscript"/>
        </w:rPr>
        <w:t>rd</w:t>
      </w:r>
      <w:r>
        <w:t xml:space="preserve"> 2015, Why Isn’t Beijing Excited About Xi’s Trip to the United </w:t>
      </w:r>
      <w:proofErr w:type="gramStart"/>
      <w:r>
        <w:t>States?,</w:t>
      </w:r>
      <w:proofErr w:type="gramEnd"/>
      <w:r>
        <w:t xml:space="preserve"> </w:t>
      </w:r>
      <w:r w:rsidRPr="00DA5525">
        <w:t>http://foreignpolicy.com/2015/09/23/why-isnt-beijing-excited-about-xis-trip-to-the-united-states/?wp_login_redirect=0</w:t>
      </w:r>
      <w:r>
        <w:t>)</w:t>
      </w:r>
    </w:p>
    <w:p w14:paraId="555533AA" w14:textId="77777777" w:rsidR="00491692" w:rsidRPr="002C534D" w:rsidRDefault="00491692" w:rsidP="00491692">
      <w:pPr>
        <w:rPr>
          <w:sz w:val="16"/>
        </w:rPr>
      </w:pPr>
      <w:r w:rsidRPr="007E4061">
        <w:rPr>
          <w:u w:val="single"/>
        </w:rPr>
        <w:t>The most compelling reasons, however, are probably domestic.</w:t>
      </w:r>
      <w:r w:rsidRPr="002C534D">
        <w:rPr>
          <w:sz w:val="16"/>
        </w:rPr>
        <w:t xml:space="preserve"> </w:t>
      </w:r>
      <w:r w:rsidRPr="00F411BB">
        <w:rPr>
          <w:u w:val="single"/>
        </w:rPr>
        <w:t>Xi’s signature political strategy, his massive anti-corruption campaign,</w:t>
      </w:r>
      <w:r w:rsidRPr="002C534D">
        <w:rPr>
          <w:sz w:val="16"/>
        </w:rPr>
        <w:t xml:space="preserve"> </w:t>
      </w:r>
      <w:r w:rsidRPr="00F411BB">
        <w:rPr>
          <w:u w:val="single"/>
        </w:rPr>
        <w:t xml:space="preserve">seems to be running into trouble. Tackling both “tigers,” </w:t>
      </w:r>
      <w:r w:rsidRPr="002C534D">
        <w:rPr>
          <w:sz w:val="16"/>
        </w:rPr>
        <w:t xml:space="preserve">high-ranking Chinese Communist Party officials, </w:t>
      </w:r>
      <w:r w:rsidRPr="00F411BB">
        <w:rPr>
          <w:u w:val="single"/>
        </w:rPr>
        <w:t>and “flies</w:t>
      </w:r>
      <w:r w:rsidRPr="002C534D">
        <w:rPr>
          <w:sz w:val="16"/>
        </w:rPr>
        <w:t xml:space="preserve">,” their low-ranking counterparts, </w:t>
      </w:r>
      <w:r w:rsidRPr="00F411BB">
        <w:rPr>
          <w:u w:val="single"/>
        </w:rPr>
        <w:t>Beijing has netted hundreds of thousands of officials</w:t>
      </w:r>
      <w:r w:rsidRPr="002C534D">
        <w:rPr>
          <w:sz w:val="16"/>
        </w:rPr>
        <w:t xml:space="preserve">. </w:t>
      </w:r>
      <w:r w:rsidRPr="00F411BB">
        <w:rPr>
          <w:u w:val="single"/>
        </w:rPr>
        <w:t>But the extraordinary scope</w:t>
      </w:r>
      <w:r w:rsidRPr="002C534D">
        <w:rPr>
          <w:sz w:val="16"/>
        </w:rPr>
        <w:t xml:space="preserve"> and scale </w:t>
      </w:r>
      <w:r w:rsidRPr="00F411BB">
        <w:rPr>
          <w:u w:val="single"/>
        </w:rPr>
        <w:t>of the anti-corruption drive is beginning to generate a backlash from the bureaucracy.</w:t>
      </w:r>
      <w:r w:rsidRPr="002C534D">
        <w:rPr>
          <w:sz w:val="16"/>
        </w:rPr>
        <w:t xml:space="preserve"> </w:t>
      </w:r>
      <w:r w:rsidRPr="00F411BB">
        <w:rPr>
          <w:u w:val="single"/>
        </w:rPr>
        <w:t>In August,</w:t>
      </w:r>
      <w:r w:rsidRPr="002C534D">
        <w:rPr>
          <w:sz w:val="16"/>
        </w:rPr>
        <w:t xml:space="preserve"> the State Council, </w:t>
      </w:r>
      <w:r w:rsidRPr="00F411BB">
        <w:rPr>
          <w:u w:val="single"/>
        </w:rPr>
        <w:t>China’s cabinet, punished 59 officials from 7 provinces</w:t>
      </w:r>
      <w:r w:rsidRPr="002C534D">
        <w:rPr>
          <w:sz w:val="16"/>
        </w:rPr>
        <w:t xml:space="preserve"> for “sitting on their jobs and doing nothing” — an unprecedentedly high number — </w:t>
      </w:r>
      <w:r w:rsidRPr="00F411BB">
        <w:rPr>
          <w:u w:val="single"/>
        </w:rPr>
        <w:t>and evidence that the anti-corruption campaign has generated a mentality among Chinese officials that doing less is safer than doing more.</w:t>
      </w:r>
      <w:r w:rsidRPr="002C534D">
        <w:rPr>
          <w:sz w:val="16"/>
        </w:rPr>
        <w:t xml:space="preserve"> </w:t>
      </w:r>
      <w:r w:rsidRPr="00F411BB">
        <w:rPr>
          <w:u w:val="single"/>
        </w:rPr>
        <w:t xml:space="preserve">Unfortunately for Xi, his problems as a leader extend beyond the political. After sustaining a double-digit annual growth rate </w:t>
      </w:r>
      <w:r w:rsidRPr="002C534D">
        <w:rPr>
          <w:sz w:val="16"/>
        </w:rPr>
        <w:t xml:space="preserve">for much of the last three decades, </w:t>
      </w:r>
      <w:r w:rsidRPr="00F411BB">
        <w:rPr>
          <w:u w:val="single"/>
        </w:rPr>
        <w:t>China’s economy has been struggling. Growth in investment</w:t>
      </w:r>
      <w:r w:rsidRPr="002C534D">
        <w:rPr>
          <w:sz w:val="16"/>
        </w:rPr>
        <w:t xml:space="preserve"> — a central pillar of Chinese growth — </w:t>
      </w:r>
      <w:r w:rsidRPr="00F411BB">
        <w:rPr>
          <w:u w:val="single"/>
        </w:rPr>
        <w:t>is slowing down</w:t>
      </w:r>
      <w:r w:rsidRPr="002C534D">
        <w:rPr>
          <w:sz w:val="16"/>
        </w:rPr>
        <w:t xml:space="preserve">, </w:t>
      </w:r>
      <w:r w:rsidRPr="00F411BB">
        <w:rPr>
          <w:u w:val="single"/>
        </w:rPr>
        <w:t>exports are seeing a sharp drop, and a huge expansion of debt is threatening financial stability</w:t>
      </w:r>
      <w:r w:rsidRPr="002C534D">
        <w:rPr>
          <w:sz w:val="16"/>
        </w:rPr>
        <w:t xml:space="preserve">. </w:t>
      </w:r>
      <w:r w:rsidRPr="00F411BB">
        <w:rPr>
          <w:u w:val="single"/>
        </w:rPr>
        <w:t xml:space="preserve">Worse, </w:t>
      </w:r>
      <w:r w:rsidRPr="002C534D">
        <w:rPr>
          <w:sz w:val="16"/>
        </w:rPr>
        <w:t>over the past two months</w:t>
      </w:r>
      <w:r w:rsidRPr="00F411BB">
        <w:rPr>
          <w:u w:val="single"/>
        </w:rPr>
        <w:t>, China has experienced three rounds of stock market drops that shook investor confidence,</w:t>
      </w:r>
      <w:r w:rsidRPr="002C534D">
        <w:rPr>
          <w:sz w:val="16"/>
        </w:rPr>
        <w:t xml:space="preserve"> and an unexpected currency devaluation that unnerved global markets. </w:t>
      </w:r>
      <w:r w:rsidRPr="00F411BB">
        <w:rPr>
          <w:u w:val="single"/>
        </w:rPr>
        <w:t xml:space="preserve">Many people now doubt the Chinese leadership’s long-assumed competence in </w:t>
      </w:r>
      <w:r w:rsidRPr="00F411BB">
        <w:rPr>
          <w:u w:val="single"/>
        </w:rPr>
        <w:lastRenderedPageBreak/>
        <w:t>economic management</w:t>
      </w:r>
      <w:r w:rsidRPr="002C534D">
        <w:rPr>
          <w:sz w:val="16"/>
        </w:rPr>
        <w:t xml:space="preserve">. </w:t>
      </w:r>
      <w:r w:rsidRPr="00F411BB">
        <w:rPr>
          <w:u w:val="single"/>
        </w:rPr>
        <w:t xml:space="preserve">And for the first time since he took office </w:t>
      </w:r>
      <w:r w:rsidRPr="002C534D">
        <w:rPr>
          <w:sz w:val="16"/>
        </w:rPr>
        <w:t>in late 2012</w:t>
      </w:r>
      <w:r w:rsidRPr="00F411BB">
        <w:rPr>
          <w:u w:val="single"/>
        </w:rPr>
        <w:t xml:space="preserve">, there is worry that perhaps Xi himself is not a competent steward </w:t>
      </w:r>
      <w:r w:rsidRPr="002C534D">
        <w:rPr>
          <w:sz w:val="16"/>
        </w:rPr>
        <w:t xml:space="preserve">of the country or its economy. </w:t>
      </w:r>
      <w:r w:rsidRPr="00F411BB">
        <w:rPr>
          <w:u w:val="single"/>
        </w:rPr>
        <w:t>Moreover, these economic difficulties are affecting Xi’s most cherished</w:t>
      </w:r>
      <w:r w:rsidRPr="002C534D">
        <w:rPr>
          <w:sz w:val="16"/>
        </w:rPr>
        <w:t xml:space="preserve"> and ambitious foreign-policy </w:t>
      </w:r>
      <w:r w:rsidRPr="00F411BB">
        <w:rPr>
          <w:u w:val="single"/>
        </w:rPr>
        <w:t xml:space="preserve">initiative: </w:t>
      </w:r>
      <w:r w:rsidRPr="007237F9">
        <w:rPr>
          <w:rStyle w:val="StyleUnderline"/>
        </w:rPr>
        <w:t xml:space="preserve">“One Belt, One Road,” or OBOR. </w:t>
      </w:r>
      <w:r w:rsidRPr="002C534D">
        <w:rPr>
          <w:sz w:val="16"/>
        </w:rPr>
        <w:t xml:space="preserve">Announced in late 2013, </w:t>
      </w:r>
      <w:r w:rsidRPr="00F411BB">
        <w:rPr>
          <w:u w:val="single"/>
        </w:rPr>
        <w:t>OBOR is a strategy of building a new Silk Road economic belt across the Eurasian landmass</w:t>
      </w:r>
      <w:r w:rsidRPr="002C534D">
        <w:rPr>
          <w:sz w:val="16"/>
        </w:rPr>
        <w:t xml:space="preserve"> and a maritime Silk Road from the Chinese coast to the Indian Ocean, Oceania, and the Middle East. </w:t>
      </w:r>
      <w:r w:rsidRPr="00F411BB">
        <w:rPr>
          <w:u w:val="single"/>
        </w:rPr>
        <w:t>Supporters of OBOR like to point out that this initiative encompasses</w:t>
      </w:r>
      <w:r w:rsidRPr="002C534D">
        <w:rPr>
          <w:sz w:val="16"/>
        </w:rPr>
        <w:t xml:space="preserve"> 65 countries, 4.4 billion people, and </w:t>
      </w:r>
      <w:r w:rsidRPr="00F411BB">
        <w:rPr>
          <w:u w:val="single"/>
        </w:rPr>
        <w:t>an economic output of $21 trillion. The problem is that with the economic slowdown</w:t>
      </w:r>
      <w:r w:rsidRPr="002C534D">
        <w:rPr>
          <w:sz w:val="16"/>
        </w:rPr>
        <w:t xml:space="preserve">, </w:t>
      </w:r>
      <w:r w:rsidRPr="00F411BB">
        <w:rPr>
          <w:u w:val="single"/>
        </w:rPr>
        <w:t>the Chinese government</w:t>
      </w:r>
      <w:r w:rsidRPr="002C534D">
        <w:rPr>
          <w:sz w:val="16"/>
        </w:rPr>
        <w:t xml:space="preserve"> — and the state-owned enterprises that are supposed to be the main actors in OBOR — </w:t>
      </w:r>
      <w:r w:rsidRPr="00F411BB">
        <w:rPr>
          <w:u w:val="single"/>
        </w:rPr>
        <w:t>lack the money and resources to achieve their ambitious objectives. Beijing is sounding the retreat</w:t>
      </w:r>
      <w:r w:rsidRPr="002C534D">
        <w:rPr>
          <w:sz w:val="16"/>
        </w:rPr>
        <w:t xml:space="preserve">: It now seems to be quietly telling the media to scale back its promotion of OBOR. </w:t>
      </w:r>
      <w:r w:rsidRPr="00F411BB">
        <w:rPr>
          <w:u w:val="single"/>
        </w:rPr>
        <w:t>And in fact, OBOR may cease to become a distinctive foreign-policy initiative in itself</w:t>
      </w:r>
      <w:r w:rsidRPr="002C534D">
        <w:rPr>
          <w:sz w:val="16"/>
        </w:rPr>
        <w:t>: Beijing is now equating OBOR with foreign economic cooperation</w:t>
      </w:r>
      <w:r w:rsidRPr="00F411BB">
        <w:rPr>
          <w:u w:val="single"/>
        </w:rPr>
        <w:t>. The changing fate of OBOR is indicative of larger shifts in Xi’s overall foreign-policy approach</w:t>
      </w:r>
      <w:r w:rsidRPr="002C534D">
        <w:rPr>
          <w:sz w:val="16"/>
        </w:rPr>
        <w:t xml:space="preserve">. After surprising </w:t>
      </w:r>
      <w:proofErr w:type="spellStart"/>
      <w:r w:rsidRPr="002C534D">
        <w:rPr>
          <w:sz w:val="16"/>
        </w:rPr>
        <w:t>proactiveness</w:t>
      </w:r>
      <w:proofErr w:type="spellEnd"/>
      <w:r w:rsidRPr="002C534D">
        <w:rPr>
          <w:sz w:val="16"/>
        </w:rPr>
        <w:t xml:space="preserve"> over the past few years, Chinese foreign policy has now entered a period of reflection and readjustment</w:t>
      </w:r>
      <w:r w:rsidRPr="00F411BB">
        <w:rPr>
          <w:u w:val="single"/>
        </w:rPr>
        <w:t>. Xi himself may be rethinking his foreign as well as domestic policies — because some of them are damaging the authority and popularity he so quickly built up</w:t>
      </w:r>
      <w:r w:rsidRPr="002C534D">
        <w:rPr>
          <w:sz w:val="16"/>
        </w:rPr>
        <w:t xml:space="preserve"> after taking office. It is against this backdrop of domestic policy shifts and uncertainties that Xi is visiting the United States. Given these challenges, lowering expectations for the visit makes good sense for Xi. Raising expectations too high would lead to further disappointments in China if the achievements of the visit prove modest. And modest achievements — like small steps on fighting climate change and strengthening global cybersecurity — are all that we should expect from this visit.</w:t>
      </w:r>
    </w:p>
    <w:p w14:paraId="40ABDF8B" w14:textId="77777777" w:rsidR="00491692" w:rsidRPr="00AE1913" w:rsidRDefault="00491692" w:rsidP="00491692"/>
    <w:p w14:paraId="1E2B6733" w14:textId="2BEF039D" w:rsidR="00491692" w:rsidRDefault="00491692" w:rsidP="00491692">
      <w:pPr>
        <w:pStyle w:val="Heading3"/>
      </w:pPr>
      <w:r>
        <w:lastRenderedPageBreak/>
        <w:t>Anti-Corruption and Power Consolidation</w:t>
      </w:r>
    </w:p>
    <w:p w14:paraId="3462DBDF" w14:textId="604DA7CE" w:rsidR="00991F12" w:rsidRDefault="00991F12" w:rsidP="00991F12">
      <w:pPr>
        <w:pStyle w:val="Heading4"/>
      </w:pPr>
      <w:r>
        <w:t xml:space="preserve">Xi is Losing PC, total Dictator </w:t>
      </w:r>
    </w:p>
    <w:p w14:paraId="4F99BC66" w14:textId="77777777" w:rsidR="00991F12" w:rsidRPr="00306EBB" w:rsidRDefault="00991F12" w:rsidP="00991F12">
      <w:r>
        <w:t>Hari</w:t>
      </w:r>
      <w:r w:rsidRPr="00306EBB">
        <w:rPr>
          <w:b/>
          <w:sz w:val="26"/>
          <w:szCs w:val="26"/>
        </w:rPr>
        <w:t xml:space="preserve"> </w:t>
      </w:r>
      <w:proofErr w:type="spellStart"/>
      <w:r w:rsidRPr="00306EBB">
        <w:rPr>
          <w:b/>
          <w:sz w:val="26"/>
          <w:szCs w:val="26"/>
        </w:rPr>
        <w:t>Sreenivasan</w:t>
      </w:r>
      <w:proofErr w:type="spellEnd"/>
      <w:r>
        <w:t xml:space="preserve">, </w:t>
      </w:r>
      <w:r w:rsidRPr="00C76A26">
        <w:rPr>
          <w:rStyle w:val="Style13ptBold"/>
        </w:rPr>
        <w:t>3-31</w:t>
      </w:r>
      <w:r>
        <w:t>-2016, American broadcast journalist, “Signs of growing discontent for Xi Jinping in China," http://www.pbs.org/newshour/bb/signs-of-growing-discontent-for-xi-jinping-in-china/</w:t>
      </w:r>
    </w:p>
    <w:p w14:paraId="57DD6C58" w14:textId="77777777" w:rsidR="00991F12" w:rsidRDefault="00991F12" w:rsidP="00991F12">
      <w:pPr>
        <w:rPr>
          <w:rStyle w:val="StyleUnderline"/>
        </w:rPr>
      </w:pPr>
      <w:r w:rsidRPr="00404110">
        <w:rPr>
          <w:rStyle w:val="StyleUnderline"/>
          <w:sz w:val="16"/>
          <w:u w:val="none"/>
        </w:rPr>
        <w:t xml:space="preserve">But </w:t>
      </w:r>
      <w:r w:rsidRPr="00306EBB">
        <w:rPr>
          <w:rStyle w:val="StyleUnderline"/>
        </w:rPr>
        <w:t>Xi’s biggest challenge may be back home, where there are signs of growing discontent. Partly, it’s economic, a stock crash, sliding currency values and the weakest economic growth in a quarter-century</w:t>
      </w:r>
      <w:r w:rsidRPr="00404110">
        <w:rPr>
          <w:rStyle w:val="StyleUnderline"/>
          <w:sz w:val="16"/>
          <w:u w:val="none"/>
        </w:rPr>
        <w:t xml:space="preserve">. Outwardly, at least, Xi’s government has remained upbeat. LI KEQIANG, Premier, China (through interpreter): We are fully confident of China’s long-term economic growth. The economy will not suffer a hard landing. HARI SREENIVASAN: But </w:t>
      </w:r>
      <w:r w:rsidRPr="00306EBB">
        <w:rPr>
          <w:rStyle w:val="StyleUnderline"/>
        </w:rPr>
        <w:t xml:space="preserve">Xi has also raised hackles with his crackdown on dissent. Last month, he visited state media organizations, warning that absolute loyalty to the party is their highest priority. That drew criticism from real estate magnate Ren </w:t>
      </w:r>
      <w:proofErr w:type="spellStart"/>
      <w:r w:rsidRPr="00306EBB">
        <w:rPr>
          <w:rStyle w:val="StyleUnderline"/>
        </w:rPr>
        <w:t>Zhiqiang</w:t>
      </w:r>
      <w:proofErr w:type="spellEnd"/>
      <w:r w:rsidRPr="00306EBB">
        <w:rPr>
          <w:rStyle w:val="StyleUnderline"/>
        </w:rPr>
        <w:t>, among others, and his social media accounts were suspended</w:t>
      </w:r>
      <w:r w:rsidRPr="00404110">
        <w:rPr>
          <w:rStyle w:val="StyleUnderline"/>
          <w:sz w:val="16"/>
          <w:u w:val="none"/>
        </w:rPr>
        <w:t>. Th</w:t>
      </w:r>
      <w:r w:rsidRPr="00306EBB">
        <w:rPr>
          <w:rStyle w:val="StyleUnderline"/>
        </w:rPr>
        <w:t>is month, a government-run Web site posted a letter calling for Xi’s resignation.</w:t>
      </w:r>
      <w:r w:rsidRPr="00404110">
        <w:rPr>
          <w:rStyle w:val="StyleUnderline"/>
          <w:sz w:val="16"/>
          <w:u w:val="none"/>
        </w:rPr>
        <w:t xml:space="preserve"> It was signed “Loyal Communist Party Members.” Soon after, a number of people, including well-known columnist </w:t>
      </w:r>
      <w:proofErr w:type="spellStart"/>
      <w:r w:rsidRPr="00404110">
        <w:rPr>
          <w:rStyle w:val="StyleUnderline"/>
          <w:sz w:val="16"/>
          <w:u w:val="none"/>
        </w:rPr>
        <w:t>Jia</w:t>
      </w:r>
      <w:proofErr w:type="spellEnd"/>
      <w:r w:rsidRPr="00404110">
        <w:rPr>
          <w:rStyle w:val="StyleUnderline"/>
          <w:sz w:val="16"/>
          <w:u w:val="none"/>
        </w:rPr>
        <w:t xml:space="preserve"> </w:t>
      </w:r>
      <w:proofErr w:type="spellStart"/>
      <w:r w:rsidRPr="00404110">
        <w:rPr>
          <w:rStyle w:val="StyleUnderline"/>
          <w:sz w:val="16"/>
          <w:u w:val="none"/>
        </w:rPr>
        <w:t>Jia</w:t>
      </w:r>
      <w:proofErr w:type="spellEnd"/>
      <w:r w:rsidRPr="00404110">
        <w:rPr>
          <w:rStyle w:val="StyleUnderline"/>
          <w:sz w:val="16"/>
          <w:u w:val="none"/>
        </w:rPr>
        <w:t xml:space="preserve">, went missing, apparently as part of an investigation into the letter’s origin. Protesters in Hong Kong demanded to know his whereabouts. </w:t>
      </w:r>
      <w:r w:rsidRPr="00404110">
        <w:t xml:space="preserve">LEUNG KWOK-HUNG, Hong Kong Lawmaker: I think </w:t>
      </w:r>
      <w:r w:rsidRPr="00306EBB">
        <w:rPr>
          <w:rStyle w:val="StyleUnderline"/>
        </w:rPr>
        <w:t>Xi Jinping stressed that China should be and will be ruled by law. But what happened in China after he is in power, he threatened, he arrests, and kidnapped all kinds of activists from different part of civic society. Journalists, lawyer, social worker are all in — on his target.</w:t>
      </w:r>
    </w:p>
    <w:p w14:paraId="597D601C" w14:textId="77777777" w:rsidR="00991F12" w:rsidRDefault="00991F12" w:rsidP="00991F12">
      <w:pPr>
        <w:pStyle w:val="Heading4"/>
      </w:pPr>
      <w:r>
        <w:t>Xi pushing for anti-corruption campaign and reforms now – opposition is constant</w:t>
      </w:r>
    </w:p>
    <w:p w14:paraId="39DCE831" w14:textId="77777777" w:rsidR="00991F12" w:rsidRDefault="00991F12" w:rsidP="00991F12">
      <w:r w:rsidRPr="00E92AA9">
        <w:rPr>
          <w:rStyle w:val="Heading4Char"/>
        </w:rPr>
        <w:t>Economy</w:t>
      </w:r>
      <w:r>
        <w:t xml:space="preserve">. December </w:t>
      </w:r>
      <w:r w:rsidRPr="00E92AA9">
        <w:rPr>
          <w:rStyle w:val="Heading4Char"/>
        </w:rPr>
        <w:t>2014</w:t>
      </w:r>
      <w:r>
        <w:t xml:space="preserve">. (Elizabeth C., Elizabeth Economy is the C.V. Starr senior fellow and director for Asia studies at the Council on Foreign Relations. China's imperial president: Xi Jinping tightens his grip. Council on Foreign Relations. </w:t>
      </w:r>
      <w:hyperlink r:id="rId13" w:history="1">
        <w:r w:rsidRPr="00762A91">
          <w:rPr>
            <w:rStyle w:val="Hyperlink"/>
          </w:rPr>
          <w:t>http://search.proquest.com/docview/1618198968?accountid=10422</w:t>
        </w:r>
      </w:hyperlink>
      <w:r>
        <w:t xml:space="preserve"> – DDI CT)</w:t>
      </w:r>
    </w:p>
    <w:p w14:paraId="6AC4675B" w14:textId="77777777" w:rsidR="00991F12" w:rsidRPr="00991F12" w:rsidRDefault="00991F12" w:rsidP="00991F12">
      <w:pPr>
        <w:rPr>
          <w:sz w:val="16"/>
        </w:rPr>
      </w:pPr>
      <w:r w:rsidRPr="00991F12">
        <w:rPr>
          <w:sz w:val="16"/>
        </w:rPr>
        <w:t xml:space="preserve">&lt;A MORAL AUTHORITY? </w:t>
      </w:r>
      <w:r w:rsidRPr="008163D7">
        <w:rPr>
          <w:u w:val="single"/>
        </w:rPr>
        <w:t>The centerpiece of Xi's</w:t>
      </w:r>
      <w:r w:rsidRPr="00991F12">
        <w:rPr>
          <w:sz w:val="16"/>
        </w:rPr>
        <w:t xml:space="preserve"> political </w:t>
      </w:r>
      <w:r w:rsidRPr="008163D7">
        <w:rPr>
          <w:u w:val="single"/>
        </w:rPr>
        <w:t>reforms is his effort to restore the moral authority of the Communist Party.</w:t>
      </w:r>
      <w:r w:rsidRPr="00991F12">
        <w:rPr>
          <w:sz w:val="16"/>
        </w:rPr>
        <w:t xml:space="preserve"> </w:t>
      </w:r>
      <w:r w:rsidRPr="008163D7">
        <w:rPr>
          <w:u w:val="single"/>
        </w:rPr>
        <w:t>He</w:t>
      </w:r>
      <w:r w:rsidRPr="00991F12">
        <w:rPr>
          <w:sz w:val="16"/>
        </w:rPr>
        <w:t xml:space="preserve"> </w:t>
      </w:r>
      <w:r w:rsidRPr="008163D7">
        <w:rPr>
          <w:u w:val="single"/>
        </w:rPr>
        <w:t>has argued that failing to address the party's endemic corruption could lead to the demise of not only the party but also the Chinese state.</w:t>
      </w:r>
      <w:r w:rsidRPr="00991F12">
        <w:rPr>
          <w:sz w:val="16"/>
        </w:rPr>
        <w:t xml:space="preserve"> Under the close supervision of Wang </w:t>
      </w:r>
      <w:proofErr w:type="spellStart"/>
      <w:r w:rsidRPr="00991F12">
        <w:rPr>
          <w:sz w:val="16"/>
        </w:rPr>
        <w:t>Qishan</w:t>
      </w:r>
      <w:proofErr w:type="spellEnd"/>
      <w:r w:rsidRPr="00991F12">
        <w:rPr>
          <w:sz w:val="16"/>
        </w:rPr>
        <w:t xml:space="preserve">, a member of the Politburo Standing Committee, </w:t>
      </w:r>
      <w:r w:rsidRPr="008163D7">
        <w:rPr>
          <w:u w:val="single"/>
        </w:rPr>
        <w:t>tackling official corruption has become Xi's signature issue.</w:t>
      </w:r>
      <w:r w:rsidRPr="00991F12">
        <w:rPr>
          <w:sz w:val="16"/>
        </w:rPr>
        <w:t xml:space="preserve"> Previous Chinese leaders have carried out anticorruption campaigns, but </w:t>
      </w:r>
      <w:r w:rsidRPr="008163D7">
        <w:rPr>
          <w:u w:val="single"/>
        </w:rPr>
        <w:t>Xi has brought new energy and seriousness to the cause</w:t>
      </w:r>
      <w:r w:rsidRPr="00991F12">
        <w:rPr>
          <w:sz w:val="16"/>
        </w:rPr>
        <w:t xml:space="preserve">: limiting funds for official banquets, cars, and meals; pursuing well-known figures in the media, the government, the military, and the private sector; and dramatically increasing the number of corruption cases brought for official review. In 2013, the party punished more than 182,000 officials for corruption, 50,000 more than the annual average for the previous five years. Two scandals that broke this past spring indicate the scale of the campaign. In the first, federal authorities arrested a lieutenant general in the Chinese military for selling hundreds of positions in the armed forces, sometimes for extraordinary sums; the price to become a major general, for example, reached $4.8 million. In the second, Beijing began investigating more than 500 members of the regional government in Hunan Province for participating in an $18 million vote-buying ring. </w:t>
      </w:r>
      <w:r w:rsidRPr="00143CE8">
        <w:rPr>
          <w:u w:val="single"/>
        </w:rPr>
        <w:t xml:space="preserve">Xi's anticorruption crusade represents just one part of his larger plan to reclaim the Communist Party's moral authority. He has also announced reforms that address some of Chinese society's most pressing concerns. </w:t>
      </w:r>
      <w:r w:rsidRPr="008163D7">
        <w:rPr>
          <w:u w:val="single"/>
        </w:rPr>
        <w:t>With Xi at the helm, the Chinese leadership has launched a campaign to improve the country's air quality; reformed the one-child policy;</w:t>
      </w:r>
      <w:r w:rsidRPr="00991F12">
        <w:rPr>
          <w:sz w:val="16"/>
        </w:rPr>
        <w:t xml:space="preserve"> revised the </w:t>
      </w:r>
      <w:proofErr w:type="spellStart"/>
      <w:r w:rsidRPr="00991F12">
        <w:rPr>
          <w:sz w:val="16"/>
        </w:rPr>
        <w:t>hukou</w:t>
      </w:r>
      <w:proofErr w:type="spellEnd"/>
      <w:r w:rsidRPr="00991F12">
        <w:rPr>
          <w:sz w:val="16"/>
        </w:rPr>
        <w:t xml:space="preserve"> system of residency permits, which ties a citizen's housing, health care, and education to his official residence and tends to favor urban over rural residents; and </w:t>
      </w:r>
      <w:r w:rsidRPr="008163D7">
        <w:rPr>
          <w:u w:val="single"/>
        </w:rPr>
        <w:t>shut down the system of "reeducation through labor" camps</w:t>
      </w:r>
      <w:r w:rsidRPr="00991F12">
        <w:rPr>
          <w:sz w:val="16"/>
        </w:rPr>
        <w:t xml:space="preserve">, which allowed the government to detain people without cause. The government has also announced plans to make the legal system more transparent and to rid it of meddling by local officials. Despite the impressive pace and scope of Xi's reform initiatives, it remains unclear whether they represent the beginning of longer-term change, or if they are merely superficial measures designed to buy the short-term goodwill of the people. Either way, some of his reforms have provoked fierce opposition. According to the Financial Times, </w:t>
      </w:r>
      <w:r w:rsidRPr="008163D7">
        <w:rPr>
          <w:u w:val="single"/>
        </w:rPr>
        <w:t xml:space="preserve">former Chinese leaders Jiang Zemin and Hu Jintao have both warned Xi to rein in his anticorruption campaign, and Xi himself has conceded that his efforts have met with significant </w:t>
      </w:r>
      <w:r w:rsidRPr="008163D7">
        <w:rPr>
          <w:u w:val="single"/>
        </w:rPr>
        <w:lastRenderedPageBreak/>
        <w:t xml:space="preserve">resistance. </w:t>
      </w:r>
      <w:r w:rsidRPr="00991F12">
        <w:rPr>
          <w:sz w:val="16"/>
        </w:rPr>
        <w:t xml:space="preserve">The campaign has also incurred real economic costs. According to a report by Bank of America Merrill Lynch, Chinese </w:t>
      </w:r>
      <w:proofErr w:type="spellStart"/>
      <w:r w:rsidRPr="00991F12">
        <w:rPr>
          <w:sz w:val="16"/>
        </w:rPr>
        <w:t>gdp</w:t>
      </w:r>
      <w:proofErr w:type="spellEnd"/>
      <w:r w:rsidRPr="00991F12">
        <w:rPr>
          <w:sz w:val="16"/>
        </w:rPr>
        <w:t xml:space="preserve"> could fall this year by as much as 1.5 percentage points as a result of declining sales of luxury goods and services, as officials are increasingly concerned that lavish parties, political favor-buying, and expensive purchases will invite unwanted attention. (Of course, many Chinese are still buying; they are just doing so abroad.) </w:t>
      </w:r>
      <w:r w:rsidRPr="008163D7">
        <w:rPr>
          <w:u w:val="single"/>
        </w:rPr>
        <w:t xml:space="preserve">And even those who support the goal of fighting corruption have questioned Xi's methods. </w:t>
      </w:r>
      <w:r w:rsidRPr="00991F12">
        <w:rPr>
          <w:sz w:val="16"/>
        </w:rPr>
        <w:t>Premier Li Keqiang, for example, called for greater transparency and public accountability in the government's anticorruption campaign in early 2014; his remarks, however, were quickly deleted from websites. Xi's stance on corruption may also pose a risk to his personal and political standing: his family ranks among the wealthiest of the Chinese leadership, and according to The New York Times, Xi has told relatives to shed their assets, reducing his vulnerability to attack.</w:t>
      </w:r>
    </w:p>
    <w:p w14:paraId="0BBDF9CF" w14:textId="77777777" w:rsidR="00991F12" w:rsidRPr="0008527C" w:rsidRDefault="00991F12" w:rsidP="00991F12"/>
    <w:p w14:paraId="12253552" w14:textId="77777777" w:rsidR="00991F12" w:rsidRPr="00B919DE" w:rsidRDefault="00991F12" w:rsidP="00991F12"/>
    <w:p w14:paraId="33416118" w14:textId="75810734" w:rsidR="00894362" w:rsidRDefault="00894362" w:rsidP="00894362">
      <w:pPr>
        <w:pStyle w:val="Heading3"/>
      </w:pPr>
      <w:r>
        <w:lastRenderedPageBreak/>
        <w:t>AT: PC Not Matter</w:t>
      </w:r>
    </w:p>
    <w:p w14:paraId="6E369DDF" w14:textId="77777777" w:rsidR="00894362" w:rsidRPr="004B2850" w:rsidRDefault="00894362" w:rsidP="00894362">
      <w:pPr>
        <w:pStyle w:val="Heading4"/>
      </w:pPr>
      <w:r w:rsidRPr="004B2850">
        <w:t>Xi will have to use political capital in the next year to gain support for his proposal of China’s political trajectory at the next Party Congress</w:t>
      </w:r>
    </w:p>
    <w:p w14:paraId="40537124" w14:textId="77777777" w:rsidR="00894362" w:rsidRDefault="00894362" w:rsidP="00894362">
      <w:r w:rsidRPr="00456A99">
        <w:rPr>
          <w:rStyle w:val="Style13ptBold"/>
        </w:rPr>
        <w:t>Li 09/17/15</w:t>
      </w:r>
      <w:r>
        <w:t xml:space="preserve"> </w:t>
      </w:r>
      <w:r w:rsidRPr="004B2850">
        <w:t>(Cheng Li, September 17, 2015 9:45am, Understanding Xi’s contradictions, http://www.brookings.edu/blogs/order-from-chaos/posts/2015/09/17-president-xi-chinese-leadership-li)</w:t>
      </w:r>
    </w:p>
    <w:p w14:paraId="5C28591A" w14:textId="570A03B4" w:rsidR="00894362" w:rsidRDefault="00894362" w:rsidP="00894362">
      <w:pPr>
        <w:rPr>
          <w:sz w:val="16"/>
        </w:rPr>
      </w:pPr>
      <w:r w:rsidRPr="00456A99">
        <w:rPr>
          <w:u w:val="single"/>
        </w:rPr>
        <w:t>As the leader of a rapidly changing country with contrasting views and values</w:t>
      </w:r>
      <w:r w:rsidRPr="00894362">
        <w:rPr>
          <w:sz w:val="16"/>
        </w:rPr>
        <w:t xml:space="preserve">, as well as conflicting interests, </w:t>
      </w:r>
      <w:r w:rsidRPr="00456A99">
        <w:rPr>
          <w:u w:val="single"/>
        </w:rPr>
        <w:t>Xi Jinping is wise to strike a delicate balance between various constituencies and socioeconomic forces</w:t>
      </w:r>
      <w:r w:rsidRPr="00894362">
        <w:rPr>
          <w:sz w:val="16"/>
        </w:rPr>
        <w:t xml:space="preserve">. </w:t>
      </w:r>
      <w:r w:rsidRPr="00456A99">
        <w:rPr>
          <w:u w:val="single"/>
        </w:rPr>
        <w:t>Arguably, it is Xi’s contradictions that make him a well-rounded effective leader</w:t>
      </w:r>
      <w:r w:rsidRPr="00894362">
        <w:rPr>
          <w:sz w:val="16"/>
        </w:rPr>
        <w:t xml:space="preserve">. </w:t>
      </w:r>
      <w:r w:rsidRPr="00456A99">
        <w:rPr>
          <w:u w:val="single"/>
        </w:rPr>
        <w:t>The increasingly complicated international environment that China confronts also leads Xi to be deliberately ambiguous</w:t>
      </w:r>
      <w:r w:rsidRPr="00894362">
        <w:rPr>
          <w:sz w:val="16"/>
        </w:rPr>
        <w:t xml:space="preserve"> about his stances and strategies. Arguably, it is Xi’s contradictions that make him a well-rounded effective leader. Self-contradictions also suggest that Xi Jinping is not a dogmatic leader, but that he can be flexible</w:t>
      </w:r>
      <w:r w:rsidRPr="00456A99">
        <w:rPr>
          <w:u w:val="single"/>
        </w:rPr>
        <w:t>. Of course, some of Xi’s contradictions may only be temporary. If Xi hopes to be a great leader</w:t>
      </w:r>
      <w:r w:rsidRPr="00894362">
        <w:rPr>
          <w:sz w:val="16"/>
        </w:rPr>
        <w:t xml:space="preserve"> in Chinese history, </w:t>
      </w:r>
      <w:r w:rsidRPr="00456A99">
        <w:rPr>
          <w:u w:val="single"/>
        </w:rPr>
        <w:t>sooner or later he should present a clearly articulated</w:t>
      </w:r>
      <w:r w:rsidRPr="00894362">
        <w:rPr>
          <w:sz w:val="16"/>
        </w:rPr>
        <w:t xml:space="preserve"> and coherent </w:t>
      </w:r>
      <w:r w:rsidRPr="00456A99">
        <w:rPr>
          <w:u w:val="single"/>
        </w:rPr>
        <w:t>vision for the country’s political trajectory. It is reasonable for Xi to spend the first few years of his leadership searching for the right sequence</w:t>
      </w:r>
      <w:r w:rsidRPr="00894362">
        <w:rPr>
          <w:sz w:val="16"/>
        </w:rPr>
        <w:t xml:space="preserve"> </w:t>
      </w:r>
      <w:r w:rsidRPr="00456A99">
        <w:rPr>
          <w:u w:val="single"/>
        </w:rPr>
        <w:t>for implementing his agenda, maximizing public support, and accumulating political capital</w:t>
      </w:r>
      <w:r w:rsidRPr="00894362">
        <w:rPr>
          <w:sz w:val="16"/>
        </w:rPr>
        <w:t xml:space="preserve">. </w:t>
      </w:r>
      <w:r w:rsidRPr="00456A99">
        <w:rPr>
          <w:u w:val="single"/>
        </w:rPr>
        <w:t>But when the next Party Congress convenes in the fall of 2017, Xi will have to reveal his stance on China’s political institutionalization</w:t>
      </w:r>
      <w:r w:rsidRPr="00894362">
        <w:rPr>
          <w:sz w:val="16"/>
        </w:rPr>
        <w:t xml:space="preserve">. A comprehensive understanding of Xi’s contradictions is instrumental for foreign observers. We should not overstate any one dimension of Xi’s leadership while ignoring others. It is still premature to make a definitive judgment about his intentions, capacity, and historical legacy. It would be a huge mistake to conclude that Xi’s policy decisions—either domestic or foreign—are predetermined. </w:t>
      </w:r>
    </w:p>
    <w:p w14:paraId="5C73C544" w14:textId="77777777" w:rsidR="0002030E" w:rsidRDefault="0002030E" w:rsidP="0002030E">
      <w:pPr>
        <w:pStyle w:val="Heading4"/>
      </w:pPr>
      <w:r>
        <w:t>Our theory of political capital is true in the context of Chinese politics</w:t>
      </w:r>
    </w:p>
    <w:p w14:paraId="6063BA1C" w14:textId="77777777" w:rsidR="0002030E" w:rsidRPr="005E5F73" w:rsidRDefault="0002030E" w:rsidP="0002030E">
      <w:pPr>
        <w:rPr>
          <w:b/>
          <w:sz w:val="26"/>
        </w:rPr>
      </w:pPr>
      <w:proofErr w:type="spellStart"/>
      <w:r>
        <w:rPr>
          <w:rStyle w:val="Style13ptBold"/>
        </w:rPr>
        <w:t>Yongnian</w:t>
      </w:r>
      <w:proofErr w:type="spellEnd"/>
      <w:r>
        <w:rPr>
          <w:rStyle w:val="Style13ptBold"/>
        </w:rPr>
        <w:t xml:space="preserve"> &amp; Gang 9 </w:t>
      </w:r>
      <w:r w:rsidRPr="007A4D23">
        <w:rPr>
          <w:sz w:val="18"/>
        </w:rPr>
        <w:t xml:space="preserve">(Zheng </w:t>
      </w:r>
      <w:proofErr w:type="spellStart"/>
      <w:r w:rsidRPr="007A4D23">
        <w:rPr>
          <w:sz w:val="18"/>
        </w:rPr>
        <w:t>Yongnian</w:t>
      </w:r>
      <w:proofErr w:type="spellEnd"/>
      <w:r w:rsidRPr="007A4D23">
        <w:rPr>
          <w:sz w:val="18"/>
        </w:rPr>
        <w:t xml:space="preserve"> is Professor and Director of the East Asian Institute, National University of Singapore, and Chen Gang, Research Fellow, “Xi Jinping's Rise and Political Implications”, China: An International Journal, Volume 7, Number 1, March 2009, https://webspace.utexas.edu/hl4958/contemporary-chinese-history/Zheng%20and%20Chen%20-%20Xi%20Jinping.pdf)</w:t>
      </w:r>
    </w:p>
    <w:p w14:paraId="6CE7C067" w14:textId="77777777" w:rsidR="0002030E" w:rsidRPr="007A4D23" w:rsidRDefault="0002030E" w:rsidP="0002030E">
      <w:bookmarkStart w:id="0" w:name="_GoBack"/>
      <w:bookmarkEnd w:id="0"/>
      <w:r w:rsidRPr="0002030E">
        <w:rPr>
          <w:rStyle w:val="StyleUnderline"/>
        </w:rPr>
        <w:t>The political capital of the central leadership ﬁgure in Chinese politics</w:t>
      </w:r>
      <w:r w:rsidRPr="0002030E">
        <w:t xml:space="preserve"> </w:t>
      </w:r>
      <w:r w:rsidRPr="0002030E">
        <w:rPr>
          <w:sz w:val="16"/>
        </w:rPr>
        <w:t>since the founding of the PRC in 1949</w:t>
      </w:r>
      <w:r w:rsidRPr="0002030E">
        <w:t xml:space="preserve"> </w:t>
      </w:r>
      <w:r w:rsidRPr="0002030E">
        <w:rPr>
          <w:rStyle w:val="StyleUnderline"/>
        </w:rPr>
        <w:t>has been diminishing</w:t>
      </w:r>
      <w:r w:rsidRPr="0002030E">
        <w:t xml:space="preserve"> </w:t>
      </w:r>
      <w:r w:rsidRPr="0002030E">
        <w:rPr>
          <w:sz w:val="16"/>
        </w:rPr>
        <w:t xml:space="preserve">with each  generation.20 Mao ruled like a God, and Deng Xiaoping, while nowhere near as autocratic as Mao, drew on a long history as a revolutionary and had  massive credibility in the Party and with the public.21 Conversely, Jiang Zemin took years to be taken seriously, while Hu Jintao is the weakest compared with Mao, Deng or Jiang.22 </w:t>
      </w:r>
      <w:r w:rsidRPr="0002030E">
        <w:rPr>
          <w:rStyle w:val="StyleUnderline"/>
        </w:rPr>
        <w:t>The farewell to</w:t>
      </w:r>
      <w:r w:rsidRPr="0002030E">
        <w:t xml:space="preserve"> the </w:t>
      </w:r>
      <w:r w:rsidRPr="0002030E">
        <w:rPr>
          <w:rStyle w:val="StyleUnderline"/>
        </w:rPr>
        <w:t>strong-man politics has  pushed</w:t>
      </w:r>
      <w:r w:rsidRPr="0002030E">
        <w:t xml:space="preserve"> forward </w:t>
      </w:r>
      <w:r w:rsidRPr="0002030E">
        <w:rPr>
          <w:rStyle w:val="StyleUnderline"/>
        </w:rPr>
        <w:t>China’s leadership structure in an increasingly power-sharing direction that facilitates intra-party consultations, bargaining or even polls</w:t>
      </w:r>
      <w:r w:rsidRPr="0002030E">
        <w:t xml:space="preserve"> </w:t>
      </w:r>
      <w:r w:rsidRPr="0002030E">
        <w:rPr>
          <w:sz w:val="16"/>
        </w:rPr>
        <w:t xml:space="preserve">in  secret behind closed doors. </w:t>
      </w:r>
      <w:r w:rsidRPr="0002030E">
        <w:rPr>
          <w:rStyle w:val="StyleUnderline"/>
        </w:rPr>
        <w:t>The weaker the top leader is, the more he will rely on “collective decision-making</w:t>
      </w:r>
      <w:r w:rsidRPr="0002030E">
        <w:t xml:space="preserve">” </w:t>
      </w:r>
      <w:r w:rsidRPr="0002030E">
        <w:rPr>
          <w:sz w:val="16"/>
        </w:rPr>
        <w:t>(</w:t>
      </w:r>
      <w:proofErr w:type="spellStart"/>
      <w:r w:rsidRPr="0002030E">
        <w:rPr>
          <w:sz w:val="16"/>
        </w:rPr>
        <w:t>jiti</w:t>
      </w:r>
      <w:proofErr w:type="spellEnd"/>
      <w:r w:rsidRPr="0002030E">
        <w:rPr>
          <w:sz w:val="16"/>
        </w:rPr>
        <w:t xml:space="preserve"> </w:t>
      </w:r>
      <w:proofErr w:type="spellStart"/>
      <w:r w:rsidRPr="0002030E">
        <w:rPr>
          <w:sz w:val="16"/>
        </w:rPr>
        <w:t>juece</w:t>
      </w:r>
      <w:proofErr w:type="spellEnd"/>
      <w:r w:rsidRPr="0002030E">
        <w:rPr>
          <w:sz w:val="16"/>
        </w:rPr>
        <w:t>) when appointing successors and enacting national strategies. Certain</w:t>
      </w:r>
      <w:r w:rsidRPr="0002030E">
        <w:t xml:space="preserve"> </w:t>
      </w:r>
      <w:r w:rsidRPr="0002030E">
        <w:rPr>
          <w:rStyle w:val="StyleUnderline"/>
        </w:rPr>
        <w:t>informal rules and institutions based on balance of power among different factions</w:t>
      </w:r>
      <w:r w:rsidRPr="0002030E">
        <w:t xml:space="preserve"> </w:t>
      </w:r>
      <w:r w:rsidRPr="0002030E">
        <w:rPr>
          <w:sz w:val="16"/>
        </w:rPr>
        <w:t xml:space="preserve">and restriction of top leaders’ power </w:t>
      </w:r>
      <w:r w:rsidRPr="0002030E">
        <w:rPr>
          <w:rStyle w:val="StyleUnderline"/>
        </w:rPr>
        <w:t>have come</w:t>
      </w:r>
      <w:r w:rsidRPr="0002030E">
        <w:t xml:space="preserve"> into being </w:t>
      </w:r>
      <w:r w:rsidRPr="0002030E">
        <w:rPr>
          <w:rStyle w:val="StyleUnderline"/>
        </w:rPr>
        <w:t>in China’s elite politics</w:t>
      </w:r>
      <w:r w:rsidRPr="0002030E">
        <w:t xml:space="preserve">, </w:t>
      </w:r>
      <w:r w:rsidRPr="0002030E">
        <w:rPr>
          <w:rStyle w:val="StyleUnderline"/>
        </w:rPr>
        <w:t>ensuring</w:t>
      </w:r>
      <w:r w:rsidRPr="0002030E">
        <w:t xml:space="preserve"> </w:t>
      </w:r>
      <w:r w:rsidRPr="0002030E">
        <w:rPr>
          <w:sz w:val="16"/>
        </w:rPr>
        <w:t xml:space="preserve">that candidateship of future successors is not solely the reﬂection of the incumbent top leader’s own will, but an outcome of </w:t>
      </w:r>
      <w:r w:rsidRPr="0002030E">
        <w:rPr>
          <w:rStyle w:val="StyleUnderline"/>
        </w:rPr>
        <w:t>compromises among different groups</w:t>
      </w:r>
      <w:r w:rsidRPr="0002030E">
        <w:t xml:space="preserve"> </w:t>
      </w:r>
      <w:r w:rsidRPr="0002030E">
        <w:rPr>
          <w:sz w:val="16"/>
        </w:rPr>
        <w:t>and one step further, the result of polls in a limited range. This way of producing future leadership guarantees policy continuation and stability while forestalls individual dictatorship. As the Party chooses rather than the public</w:t>
      </w:r>
      <w:r w:rsidRPr="0002030E">
        <w:t xml:space="preserve">, </w:t>
      </w:r>
      <w:r w:rsidRPr="0002030E">
        <w:rPr>
          <w:rStyle w:val="StyleUnderline"/>
        </w:rPr>
        <w:t>future leaders,</w:t>
      </w:r>
      <w:r w:rsidRPr="0002030E">
        <w:t xml:space="preserve"> </w:t>
      </w:r>
      <w:r w:rsidRPr="0002030E">
        <w:rPr>
          <w:sz w:val="16"/>
        </w:rPr>
        <w:t xml:space="preserve">no matter who they are, </w:t>
      </w:r>
      <w:r w:rsidRPr="0002030E">
        <w:rPr>
          <w:rStyle w:val="StyleUnderline"/>
        </w:rPr>
        <w:t>will be committed to preserving the CPC power and represent the extensive interest of different groups</w:t>
      </w:r>
      <w:r w:rsidRPr="0002030E">
        <w:t xml:space="preserve"> </w:t>
      </w:r>
      <w:r w:rsidRPr="0002030E">
        <w:rPr>
          <w:sz w:val="16"/>
        </w:rPr>
        <w:t xml:space="preserve">inside the Party </w:t>
      </w:r>
      <w:r w:rsidRPr="0002030E">
        <w:rPr>
          <w:rStyle w:val="StyleUnderline"/>
        </w:rPr>
        <w:t>instead of one faction</w:t>
      </w:r>
      <w:r w:rsidRPr="0002030E">
        <w:t>.</w:t>
      </w:r>
    </w:p>
    <w:p w14:paraId="363CFAF1" w14:textId="77777777" w:rsidR="0002030E" w:rsidRPr="00894362" w:rsidRDefault="0002030E" w:rsidP="00894362">
      <w:pPr>
        <w:rPr>
          <w:sz w:val="16"/>
        </w:rPr>
      </w:pPr>
    </w:p>
    <w:p w14:paraId="12EF3149" w14:textId="77777777" w:rsidR="00894362" w:rsidRPr="007C184F" w:rsidRDefault="00894362" w:rsidP="00894362"/>
    <w:p w14:paraId="5EB3A14D" w14:textId="77777777" w:rsidR="00815F95" w:rsidRPr="00815F95" w:rsidRDefault="00815F95" w:rsidP="00815F95"/>
    <w:p w14:paraId="2C400215" w14:textId="77777777" w:rsidR="00A83530" w:rsidRPr="006D64AC" w:rsidRDefault="00A83530" w:rsidP="00A83530"/>
    <w:p w14:paraId="2E9CA3D1" w14:textId="77777777" w:rsidR="009531E5" w:rsidRDefault="009531E5" w:rsidP="009531E5">
      <w:pPr>
        <w:pStyle w:val="Heading2"/>
      </w:pPr>
      <w:r>
        <w:lastRenderedPageBreak/>
        <w:t>Link</w:t>
      </w:r>
    </w:p>
    <w:p w14:paraId="2DF314DF" w14:textId="5D0A68F0" w:rsidR="00A0269E" w:rsidRDefault="00491692" w:rsidP="00A0269E">
      <w:pPr>
        <w:pStyle w:val="Heading3"/>
      </w:pPr>
      <w:r>
        <w:lastRenderedPageBreak/>
        <w:t>Engagement</w:t>
      </w:r>
    </w:p>
    <w:p w14:paraId="61748314" w14:textId="77777777" w:rsidR="00A0269E" w:rsidRPr="001D1BAC" w:rsidRDefault="00A0269E" w:rsidP="00A0269E">
      <w:pPr>
        <w:rPr>
          <w:rStyle w:val="StyleUnderline"/>
        </w:rPr>
      </w:pPr>
    </w:p>
    <w:p w14:paraId="20F3B3B6" w14:textId="551351E8" w:rsidR="00075624" w:rsidRPr="00651E51" w:rsidRDefault="00075624" w:rsidP="00075624">
      <w:pPr>
        <w:pStyle w:val="Heading4"/>
      </w:pPr>
      <w:r>
        <w:t>Public engagement between Xi and the US will be unpopular amid nationalist sentiments – Xi will use engagement to boost his approval rating and escalate territorial disputes in the East China Sea</w:t>
      </w:r>
    </w:p>
    <w:p w14:paraId="404213A0" w14:textId="77777777" w:rsidR="00075624" w:rsidRPr="00651E51" w:rsidRDefault="00075624" w:rsidP="00075624">
      <w:r w:rsidRPr="00651E51">
        <w:rPr>
          <w:rStyle w:val="Style13ptBold"/>
        </w:rPr>
        <w:t xml:space="preserve">Robert D. </w:t>
      </w:r>
      <w:proofErr w:type="spellStart"/>
      <w:r w:rsidRPr="00651E51">
        <w:rPr>
          <w:rStyle w:val="Style13ptBold"/>
        </w:rPr>
        <w:t>Blackwill</w:t>
      </w:r>
      <w:proofErr w:type="spellEnd"/>
      <w:r w:rsidRPr="00651E51">
        <w:rPr>
          <w:rStyle w:val="Style13ptBold"/>
        </w:rPr>
        <w:t xml:space="preserve"> and Kurt M. Campbell</w:t>
      </w:r>
      <w:r w:rsidRPr="00651E51">
        <w:t>, (two experienced practitioners and long-time observers of American foreign policy, journal name: Xi Jinping on the Global Stage Chinese Foreign Policy Under a Powerful but Exposed Leader, Council on Foreign</w:t>
      </w:r>
      <w:r>
        <w:t xml:space="preserve"> Relations report, Page 24-25.)</w:t>
      </w:r>
    </w:p>
    <w:p w14:paraId="4299CA53" w14:textId="4AB0EDF8" w:rsidR="00075624" w:rsidRPr="00894362" w:rsidRDefault="00075624" w:rsidP="00894362">
      <w:pPr>
        <w:rPr>
          <w:sz w:val="16"/>
        </w:rPr>
      </w:pPr>
      <w:r w:rsidRPr="00651E51">
        <w:rPr>
          <w:rStyle w:val="StyleUnderline"/>
        </w:rPr>
        <w:t xml:space="preserve">Economic growth and nationalism have for decades been the two founts of legitimacy </w:t>
      </w:r>
      <w:r w:rsidRPr="00651E51">
        <w:rPr>
          <w:sz w:val="16"/>
        </w:rPr>
        <w:t xml:space="preserve">for the Communist Party, and </w:t>
      </w:r>
      <w:r w:rsidRPr="00651E51">
        <w:rPr>
          <w:rStyle w:val="StyleUnderline"/>
        </w:rPr>
        <w:t>as the former wanes, Xi will likely rely increasingly on the latter</w:t>
      </w:r>
      <w:r w:rsidRPr="00651E51">
        <w:rPr>
          <w:sz w:val="16"/>
        </w:rPr>
        <w:t xml:space="preserve">. Since 1989, the party has deliberately and carefully laid the foundation for such a strategy through patriotic education, censorship, government-backed protests against Japan, and relentless news and popular media that have reinforced a nationalist victimization narrative. As a powerful but exposed leader, </w:t>
      </w:r>
      <w:r w:rsidRPr="00651E51">
        <w:rPr>
          <w:rStyle w:val="StyleUnderline"/>
        </w:rPr>
        <w:t>Xi will tap into this potent nationalist vein through foreign policy, burnishing his nationalist credentials and securing his domestic position from elite and popular criticism</w:t>
      </w:r>
      <w:r w:rsidRPr="00651E51">
        <w:rPr>
          <w:sz w:val="16"/>
        </w:rPr>
        <w:t xml:space="preserve">, all while pursuing various Chinese national interests. For example, </w:t>
      </w:r>
      <w:r w:rsidRPr="00651E51">
        <w:rPr>
          <w:rStyle w:val="StyleUnderline"/>
        </w:rPr>
        <w:t>an emphasis on territorial disputes and historical grievances could partially divert attention from the country’s economic woes and arrest a potential decline in his public approval</w:t>
      </w:r>
      <w:r w:rsidRPr="00651E51">
        <w:rPr>
          <w:sz w:val="16"/>
        </w:rPr>
        <w:t xml:space="preserve">; </w:t>
      </w:r>
      <w:r w:rsidRPr="00651E51">
        <w:rPr>
          <w:rStyle w:val="StyleUnderline"/>
        </w:rPr>
        <w:t>in contrast, a visible setback or controversial concession on such issues could undermine his standing with Chinese citizens and party elites</w:t>
      </w:r>
      <w:r w:rsidRPr="00651E51">
        <w:rPr>
          <w:sz w:val="16"/>
        </w:rPr>
        <w:t xml:space="preserve">. On economic matters, concerns over growth and employment may lead China to become increasingly recalcitrant and self-interested. In the future, </w:t>
      </w:r>
      <w:r w:rsidRPr="00651E51">
        <w:rPr>
          <w:rStyle w:val="StyleUnderline"/>
        </w:rPr>
        <w:t>Xi could become more hostile to the West, using it as a foil to boost his approval ratings</w:t>
      </w:r>
      <w:r w:rsidRPr="00651E51">
        <w:rPr>
          <w:sz w:val="16"/>
        </w:rPr>
        <w:t xml:space="preserve"> the way Putin has in Russia. Already, major Chinese newspapers are running articles blaming the country’s economic slump on efforts undertaken by insidious “foreign forces” that seek to sabotage the country’s rise. </w:t>
      </w:r>
      <w:r w:rsidRPr="00CC5A42">
        <w:rPr>
          <w:rStyle w:val="Emphasis"/>
        </w:rPr>
        <w:t>Even if Xi does not seek more combative relations with the West, he will nonetheless find it difficult to negotiate publicly on a variety of issues, especially when nationalist sentiment runs high</w:t>
      </w:r>
      <w:r w:rsidRPr="00651E51">
        <w:rPr>
          <w:sz w:val="16"/>
        </w:rPr>
        <w:t xml:space="preserve">. </w:t>
      </w:r>
      <w:r w:rsidRPr="00CC5A42">
        <w:rPr>
          <w:rStyle w:val="Emphasis"/>
        </w:rPr>
        <w:t>On territorial matters, Xi will be unwilling or unable to make concessions that could harm his domestic position, and may even seek to escalate territorial disputes against Japan or South China Sea claimants as a way of redirecting domestic attention away from the economic situation and burnishing his nationalist record. A dangerous but unlikely possibility is that Xi may even be tempted to use military force to instigate limited conflicts against the Philippines, Vietnam, or Japan. Given that Japan is a prominent target of China’s propaganda and media, and that memories of Japan’s brutal occupation are still influential, ties between China and Japan may continue to worsen</w:t>
      </w:r>
      <w:r w:rsidRPr="00651E51">
        <w:rPr>
          <w:sz w:val="16"/>
        </w:rPr>
        <w:t xml:space="preserve">. </w:t>
      </w:r>
    </w:p>
    <w:p w14:paraId="4DD58ED3" w14:textId="3534B894" w:rsidR="001F35BA" w:rsidRDefault="001F35BA" w:rsidP="001F35BA">
      <w:pPr>
        <w:pStyle w:val="Heading4"/>
      </w:pPr>
      <w:r>
        <w:t xml:space="preserve">Don’t be fooled by nationalist rhetoric China still seeks foreign engagement </w:t>
      </w:r>
    </w:p>
    <w:p w14:paraId="14D51876" w14:textId="77777777" w:rsidR="001F35BA" w:rsidRDefault="001F35BA" w:rsidP="001F35BA">
      <w:proofErr w:type="spellStart"/>
      <w:r w:rsidRPr="003C198B">
        <w:rPr>
          <w:rStyle w:val="Style13ptBold"/>
        </w:rPr>
        <w:t>Doctoroff</w:t>
      </w:r>
      <w:proofErr w:type="spellEnd"/>
      <w:r w:rsidRPr="003C198B">
        <w:rPr>
          <w:rStyle w:val="Style13ptBold"/>
        </w:rPr>
        <w:t xml:space="preserve"> 07/</w:t>
      </w:r>
      <w:r w:rsidRPr="003C198B">
        <w:t xml:space="preserve">15 (Tom </w:t>
      </w:r>
      <w:proofErr w:type="spellStart"/>
      <w:r w:rsidRPr="003C198B">
        <w:t>Doctoroff</w:t>
      </w:r>
      <w:proofErr w:type="spellEnd"/>
      <w:r w:rsidRPr="003C198B">
        <w:t>, one of Asia's most respected advertising professionals and also a leading expert in Chinese consumer psychology, 07/15/2016, Icons and Identity: An Introduction to China’s Engagement with the World, http://www.huffingtonpost.com/tom-doctoroff/icons-and-identity-an-int_b_11006986.html)</w:t>
      </w:r>
    </w:p>
    <w:p w14:paraId="4E18183F" w14:textId="77777777" w:rsidR="001F35BA" w:rsidRDefault="001F35BA" w:rsidP="001F35BA">
      <w:r w:rsidRPr="003C198B">
        <w:rPr>
          <w:u w:val="single"/>
        </w:rPr>
        <w:t>China’s relationship with foreigners will always be paradoxical.</w:t>
      </w:r>
      <w:r w:rsidRPr="003C198B">
        <w:t xml:space="preserve"> </w:t>
      </w:r>
      <w:r w:rsidRPr="003C198B">
        <w:rPr>
          <w:u w:val="single"/>
        </w:rPr>
        <w:t>Pragmatic engagement,</w:t>
      </w:r>
      <w:r w:rsidRPr="003C198B">
        <w:t xml:space="preserve"> ethnocentric isolation </w:t>
      </w:r>
      <w:r w:rsidRPr="003C198B">
        <w:rPr>
          <w:u w:val="single"/>
        </w:rPr>
        <w:t>and “defensive offense” will continue to uncomfortably co-exist. Despite recent belligerence, China has rejected isolationism.</w:t>
      </w:r>
      <w:r w:rsidRPr="003C198B">
        <w:t xml:space="preserve"> </w:t>
      </w:r>
      <w:r w:rsidRPr="003C198B">
        <w:rPr>
          <w:u w:val="single"/>
        </w:rPr>
        <w:t>It has assiduously pursued leadership roles</w:t>
      </w:r>
      <w:r w:rsidRPr="003C198B">
        <w:t xml:space="preserve"> </w:t>
      </w:r>
      <w:r w:rsidRPr="003C198B">
        <w:rPr>
          <w:u w:val="single"/>
        </w:rPr>
        <w:t>in multinational organizations</w:t>
      </w:r>
      <w:r w:rsidRPr="003C198B">
        <w:t xml:space="preserve"> such as the World Health Organization, the G20, the World Economic Forum and, most recently, the International Monetary Fund. </w:t>
      </w:r>
      <w:r w:rsidRPr="003C198B">
        <w:rPr>
          <w:u w:val="single"/>
        </w:rPr>
        <w:t>The “One Belt, One Road” is development strategy and framework proposed by President Xi that focuses on connectivity and cooperatio</w:t>
      </w:r>
      <w:r w:rsidRPr="003C198B">
        <w:t xml:space="preserve">n among countries </w:t>
      </w:r>
      <w:r w:rsidRPr="003C198B">
        <w:lastRenderedPageBreak/>
        <w:t xml:space="preserve">primarily between the </w:t>
      </w:r>
      <w:proofErr w:type="spellStart"/>
      <w:r w:rsidRPr="003C198B">
        <w:t>the</w:t>
      </w:r>
      <w:proofErr w:type="spellEnd"/>
      <w:r w:rsidRPr="003C198B">
        <w:t xml:space="preserve"> PRC and Eurasia. </w:t>
      </w:r>
      <w:r w:rsidRPr="003C198B">
        <w:rPr>
          <w:u w:val="single"/>
        </w:rPr>
        <w:t>In return, many overseas companies</w:t>
      </w:r>
      <w:r w:rsidRPr="003C198B">
        <w:t xml:space="preserve">, from mobile phone and auto manufacturers to airlines and hotels, </w:t>
      </w:r>
      <w:r w:rsidRPr="003C198B">
        <w:rPr>
          <w:u w:val="single"/>
        </w:rPr>
        <w:t>have achieved sustainable profits and broad scale</w:t>
      </w:r>
      <w:r w:rsidRPr="003C198B">
        <w:t xml:space="preserve"> in the mainland market. Compared to Japan, regulatory hurdles are simpler, although still opaque and, according to the America Chamber of Commerce, becoming more onerous since 2013. Still, </w:t>
      </w:r>
      <w:r w:rsidRPr="003C198B">
        <w:rPr>
          <w:u w:val="single"/>
        </w:rPr>
        <w:t xml:space="preserve">on the street and in the lanes, </w:t>
      </w:r>
      <w:proofErr w:type="gramStart"/>
      <w:r w:rsidRPr="003C198B">
        <w:rPr>
          <w:u w:val="single"/>
        </w:rPr>
        <w:t>foreigners’</w:t>
      </w:r>
      <w:proofErr w:type="gramEnd"/>
      <w:r w:rsidRPr="003C198B">
        <w:rPr>
          <w:u w:val="single"/>
        </w:rPr>
        <w:t xml:space="preserve"> are surprised by the friendliness and openness of ordinary Chinese</w:t>
      </w:r>
      <w:r w:rsidRPr="003C198B">
        <w:t>. Eyes are bright, thirsty for knowledge. However</w:t>
      </w:r>
      <w:r w:rsidRPr="003C198B">
        <w:rPr>
          <w:u w:val="single"/>
        </w:rPr>
        <w:t>, multinational engagement -</w:t>
      </w:r>
      <w:r w:rsidRPr="003C198B">
        <w:t xml:space="preserve"> economic, political or social </w:t>
      </w:r>
      <w:r w:rsidRPr="003C198B">
        <w:rPr>
          <w:u w:val="single"/>
        </w:rPr>
        <w:t>- is über-practical and sharp-edged.</w:t>
      </w:r>
      <w:r w:rsidRPr="003C198B">
        <w:t xml:space="preserve"> Joint ventures are meticulously negotiated; contracts demand technology transfer to domestic partners. Affairs between foreigners and locals are rooted in material gain, not romantic satisfaction. Casual chats are English practice; American Chamber of Commerce “mixers” are for networking, not finding friends.</w:t>
      </w:r>
    </w:p>
    <w:p w14:paraId="0D66F744" w14:textId="77777777" w:rsidR="002835F6" w:rsidRDefault="002835F6" w:rsidP="002835F6">
      <w:pPr>
        <w:pStyle w:val="Heading4"/>
      </w:pPr>
      <w:r>
        <w:t>China acknowledges the fact that engagement with the US is the best way to serve its own interests and prevent an economic collapse, acting accordingly will boost Xi’s image</w:t>
      </w:r>
    </w:p>
    <w:p w14:paraId="42289F07" w14:textId="77777777" w:rsidR="002835F6" w:rsidRDefault="002835F6" w:rsidP="002835F6">
      <w:pPr>
        <w:rPr>
          <w:rStyle w:val="Style13ptBold"/>
          <w:b w:val="0"/>
          <w:sz w:val="16"/>
          <w:szCs w:val="16"/>
        </w:rPr>
      </w:pPr>
      <w:r>
        <w:rPr>
          <w:rStyle w:val="Style13ptBold"/>
        </w:rPr>
        <w:t xml:space="preserve">Heath 15 </w:t>
      </w:r>
      <w:r>
        <w:rPr>
          <w:rStyle w:val="Style13ptBold"/>
          <w:b w:val="0"/>
          <w:sz w:val="16"/>
          <w:szCs w:val="16"/>
        </w:rPr>
        <w:t>(</w:t>
      </w:r>
      <w:r w:rsidRPr="00F672FE">
        <w:rPr>
          <w:rStyle w:val="Style13ptBold"/>
          <w:b w:val="0"/>
          <w:sz w:val="16"/>
          <w:szCs w:val="16"/>
        </w:rPr>
        <w:t>Timothy R. Heath serves as a Senior International Defense Research Analyst with the RAND Corporation. He previously served as a senior analyst on China issues in the U.S. Pacific Command's China Strategic Focus Group. Mr. Heath has over fifteen years’ experience as a China specialist. He earned his M.A. in Asian Studies at the George Washington University and speaks fluent Mandarin.</w:t>
      </w:r>
      <w:r>
        <w:rPr>
          <w:rStyle w:val="Style13ptBold"/>
          <w:b w:val="0"/>
          <w:sz w:val="16"/>
          <w:szCs w:val="16"/>
        </w:rPr>
        <w:t xml:space="preserve"> “</w:t>
      </w:r>
      <w:r w:rsidRPr="00F672FE">
        <w:rPr>
          <w:rStyle w:val="Style13ptBold"/>
          <w:b w:val="0"/>
          <w:sz w:val="16"/>
          <w:szCs w:val="16"/>
        </w:rPr>
        <w:t>Xi’s Bold Foreign Policy Agenda: Beijing’s Pursuit of Global Influence and the Growing Risk of Sino-U.S. Rivalry</w:t>
      </w:r>
      <w:r>
        <w:rPr>
          <w:rStyle w:val="Style13ptBold"/>
          <w:b w:val="0"/>
          <w:sz w:val="16"/>
          <w:szCs w:val="16"/>
        </w:rPr>
        <w:t xml:space="preserve">”, 3/19/15, </w:t>
      </w:r>
      <w:hyperlink r:id="rId14" w:anchor=".V4j1O8eQTZM" w:history="1">
        <w:r w:rsidRPr="00246C7D">
          <w:rPr>
            <w:rStyle w:val="Hyperlink"/>
            <w:szCs w:val="16"/>
          </w:rPr>
          <w:t>http://www.jamestown.org/programs/chinabrief/single/?tx_ttnews%5Btt_news%5D=43674&amp;cHash=cd89a67fc61159ee2f89cbd44f361102#.V4j1O8eQTZM</w:t>
        </w:r>
      </w:hyperlink>
      <w:r>
        <w:rPr>
          <w:rStyle w:val="Style13ptBold"/>
          <w:b w:val="0"/>
          <w:sz w:val="16"/>
          <w:szCs w:val="16"/>
        </w:rPr>
        <w:t>) //ZB</w:t>
      </w:r>
    </w:p>
    <w:p w14:paraId="7435D1D8" w14:textId="1770225B" w:rsidR="00991F12" w:rsidRDefault="002835F6" w:rsidP="00991F12">
      <w:pPr>
        <w:rPr>
          <w:rStyle w:val="StyleUnderline"/>
          <w:b/>
          <w:sz w:val="16"/>
          <w:szCs w:val="16"/>
        </w:rPr>
      </w:pPr>
      <w:r w:rsidRPr="00991F12">
        <w:rPr>
          <w:sz w:val="16"/>
        </w:rPr>
        <w:t xml:space="preserve">Central Directives: The Focus on Reforming International Rules and Laws∂ </w:t>
      </w:r>
      <w:r w:rsidRPr="00F672FE">
        <w:rPr>
          <w:rStyle w:val="StyleUnderline"/>
        </w:rPr>
        <w:t>Central</w:t>
      </w:r>
      <w:r w:rsidRPr="000C0BB6">
        <w:rPr>
          <w:rStyle w:val="StyleUnderline"/>
        </w:rPr>
        <w:t xml:space="preserve"> directives remain critical to the Party’s exercise of political power. Directives are instructions provided through the Party’s network</w:t>
      </w:r>
      <w:r w:rsidRPr="00991F12">
        <w:rPr>
          <w:sz w:val="16"/>
        </w:rPr>
        <w:t xml:space="preserve"> of cells and organizations </w:t>
      </w:r>
      <w:r w:rsidRPr="000C0BB6">
        <w:rPr>
          <w:rStyle w:val="StyleUnderline"/>
        </w:rPr>
        <w:t>to communicate the central leadership’s intentions regarding policy.</w:t>
      </w:r>
      <w:r w:rsidRPr="00991F12">
        <w:rPr>
          <w:sz w:val="16"/>
        </w:rPr>
        <w:t xml:space="preserve"> Party </w:t>
      </w:r>
      <w:r w:rsidRPr="000C0BB6">
        <w:rPr>
          <w:rStyle w:val="StyleUnderline"/>
        </w:rPr>
        <w:t>officials at all levels then oversee its implementation</w:t>
      </w:r>
      <w:r w:rsidRPr="00991F12">
        <w:rPr>
          <w:sz w:val="16"/>
        </w:rPr>
        <w:t xml:space="preserve"> through the articulation and enforcement of state policy. Mirroring patterns observed in domestic policy, </w:t>
      </w:r>
      <w:r w:rsidRPr="000C0BB6">
        <w:rPr>
          <w:rStyle w:val="StyleUnderline"/>
        </w:rPr>
        <w:t>the main theme of directives on foreign policy has focused on international structural reform to facilitate the nation’s continued rise.</w:t>
      </w:r>
      <w:r w:rsidRPr="00991F12">
        <w:rPr>
          <w:sz w:val="16"/>
        </w:rPr>
        <w:t xml:space="preserve"> At a recent Politburo study session, President </w:t>
      </w:r>
      <w:r w:rsidRPr="000C0BB6">
        <w:rPr>
          <w:rStyle w:val="StyleUnderline"/>
        </w:rPr>
        <w:t xml:space="preserve">Xi provided directives to “actively take part in the formulation of international economic and trade rules” and for the country to “strive for the institutional right to global economic governance” </w:t>
      </w:r>
      <w:r w:rsidRPr="00991F12">
        <w:rPr>
          <w:sz w:val="16"/>
        </w:rPr>
        <w:t xml:space="preserve">(Xinhua, December 6, 2014). The focus on structural reform manifests in both economic and political </w:t>
      </w:r>
      <w:proofErr w:type="gramStart"/>
      <w:r w:rsidRPr="00991F12">
        <w:rPr>
          <w:sz w:val="16"/>
        </w:rPr>
        <w:t>dimensions.∂</w:t>
      </w:r>
      <w:proofErr w:type="gramEnd"/>
      <w:r w:rsidRPr="00991F12">
        <w:rPr>
          <w:sz w:val="16"/>
        </w:rPr>
        <w:t xml:space="preserve"> As China’s economy moves toward a structure more like that of the United States and other developed nations, trade relations are growing less complementary and more competitive. Chinese economists assess that future growth will depend heavily on the degree of the Asia-Pacific region’s integration with China’s economy, as well as issues related to global economic governance and international trade rules (see, for example, the report by the State Council Development Research Center) (China Economic News, September 5, 2014). While the pursuit of sustained economic growth provides the principal driver, political and security concerns remain an important </w:t>
      </w:r>
      <w:proofErr w:type="gramStart"/>
      <w:r w:rsidRPr="00991F12">
        <w:rPr>
          <w:sz w:val="16"/>
        </w:rPr>
        <w:t>factor.∂</w:t>
      </w:r>
      <w:proofErr w:type="gramEnd"/>
      <w:r w:rsidRPr="00991F12">
        <w:rPr>
          <w:sz w:val="16"/>
        </w:rPr>
        <w:t xml:space="preserve"> Beginning around 2012, China stepped up criticism of the U.S. alliance system in Asia while it increased efforts to establish and refine alternative security organizations, mechanisms and structures to complement China’s domination of the region’s economy. Reflecting the urgency of these structural reforms, Chinese officials now regard policy toward Asia as the priority direction (The Diplomat, December 22, 2014</w:t>
      </w:r>
      <w:proofErr w:type="gramStart"/>
      <w:r w:rsidRPr="00991F12">
        <w:rPr>
          <w:sz w:val="16"/>
        </w:rPr>
        <w:t>).∂</w:t>
      </w:r>
      <w:proofErr w:type="gramEnd"/>
      <w:r w:rsidRPr="00991F12">
        <w:rPr>
          <w:sz w:val="16"/>
        </w:rPr>
        <w:t xml:space="preserve"> At the international level, China finds an entire network of norms, principles, alliances and frameworks that offer, at best, an ambivalent reception to China’s arrival as a great power. Chinese officials have accordingly stepped up efforts to shape global principles and norms to de-legitimize the ability of the United States to initiate military attacks without UN sanction. In initiating a debate on the meaning of the United Nations Charter, Chinese Foreign Minister Wang Yi argued that military attacks initiated without United Nations approval should be regarded as “illegal and illegitimate.” He described President Xi’s proposal on “building a new type of international relations” as an “important innovation and development” of the UN Charter (Xinhua, February 23).∂ The Quest for Political and Moral Authority∂ </w:t>
      </w:r>
      <w:r w:rsidRPr="000C0BB6">
        <w:rPr>
          <w:rStyle w:val="StyleUnderline"/>
        </w:rPr>
        <w:t>Because China regards protection of its growing array of economic, political and security interests as inseparably linked to reform of the international order, one of the most pressing tasks confronting its leaders is the accumulation of the political capital needed to push through the systemic and structural reforms that Beijing desires.</w:t>
      </w:r>
      <w:r w:rsidRPr="00991F12">
        <w:rPr>
          <w:sz w:val="16"/>
        </w:rPr>
        <w:t>∂ Chinese le</w:t>
      </w:r>
      <w:r w:rsidRPr="000C0BB6">
        <w:rPr>
          <w:rStyle w:val="StyleUnderline"/>
        </w:rPr>
        <w:t>aders have settled on a variety of means to bolster the nation’s international authority. They have indicated a willingness to increase the nation’s contributions on tough global problems</w:t>
      </w:r>
      <w:r w:rsidRPr="00991F12">
        <w:rPr>
          <w:sz w:val="16"/>
        </w:rPr>
        <w:t xml:space="preserve">, such as climate change and dispute mediation in Africa. China is also cultivating political </w:t>
      </w:r>
      <w:r w:rsidRPr="00991F12">
        <w:rPr>
          <w:sz w:val="16"/>
        </w:rPr>
        <w:lastRenderedPageBreak/>
        <w:t>support among developing countries and neighbors in Asia. But Chinese leaders have also promoted policies to position the country as a more moral and appealing alternative to the West, which Chinese media denigrate as corrupt, hypocritical and inept (Washington Post, March 2). Applied to foreign policy, this has meant a highly moralistic policy in which Chinese officials attempt to balance considerations of generosity, justice and fairness with economic considerations (Xinhua, October 24, 2014; Xinhua, November 30, 2014</w:t>
      </w:r>
      <w:proofErr w:type="gramStart"/>
      <w:r w:rsidRPr="00991F12">
        <w:rPr>
          <w:sz w:val="16"/>
        </w:rPr>
        <w:t>).∂</w:t>
      </w:r>
      <w:proofErr w:type="gramEnd"/>
      <w:r w:rsidRPr="00991F12">
        <w:rPr>
          <w:sz w:val="16"/>
        </w:rPr>
        <w:t xml:space="preserve"> Implications: China Joins the Great Power Game∂ </w:t>
      </w:r>
      <w:r w:rsidRPr="000C0BB6">
        <w:rPr>
          <w:rStyle w:val="StyleUnderline"/>
        </w:rPr>
        <w:t xml:space="preserve">Development has long served as the primary focus of Chinese strategy and policy. </w:t>
      </w:r>
      <w:r w:rsidRPr="00991F12">
        <w:rPr>
          <w:sz w:val="16"/>
        </w:rPr>
        <w:t xml:space="preserve">Indeed, </w:t>
      </w:r>
      <w:r w:rsidRPr="000C0BB6">
        <w:rPr>
          <w:rStyle w:val="StyleUnderline"/>
        </w:rPr>
        <w:t xml:space="preserve">every major Central Committee gathering since 1997 has upheld the 15th Party Congress’ directive that “development remains the central task.” What is new in the Xi administration’s policy focus is the recognition that changes to the structure of the international economic and political order are now required to sustain </w:t>
      </w:r>
      <w:proofErr w:type="gramStart"/>
      <w:r w:rsidRPr="000C0BB6">
        <w:rPr>
          <w:rStyle w:val="StyleUnderline"/>
        </w:rPr>
        <w:t>development.</w:t>
      </w:r>
      <w:r w:rsidRPr="00991F12">
        <w:rPr>
          <w:sz w:val="16"/>
        </w:rPr>
        <w:t>∂</w:t>
      </w:r>
      <w:proofErr w:type="gramEnd"/>
      <w:r w:rsidRPr="00991F12">
        <w:rPr>
          <w:sz w:val="16"/>
        </w:rPr>
        <w:t xml:space="preserve"> </w:t>
      </w:r>
      <w:r w:rsidRPr="00575EA2">
        <w:rPr>
          <w:rStyle w:val="StyleUnderline"/>
        </w:rPr>
        <w:t>This carries important consequences for Chinese policy making. As China has grown powerful, its economic interests are gaining in strategic importance</w:t>
      </w:r>
      <w:r w:rsidRPr="00991F12">
        <w:rPr>
          <w:sz w:val="16"/>
        </w:rPr>
        <w:t xml:space="preserve">. While acknowledging that sovereignty and the political system are “more fundamental and more important” to the nation’s survival, one Chinese scholar argued that their place in the order of national strategic priorities should be pushed back due to a lack of pressing external threats. </w:t>
      </w:r>
      <w:r w:rsidRPr="00575EA2">
        <w:rPr>
          <w:rStyle w:val="StyleUnderline"/>
        </w:rPr>
        <w:t>The greater danger</w:t>
      </w:r>
      <w:r w:rsidRPr="00991F12">
        <w:rPr>
          <w:sz w:val="16"/>
        </w:rPr>
        <w:t xml:space="preserve">, he observed, </w:t>
      </w:r>
      <w:r w:rsidRPr="00575EA2">
        <w:rPr>
          <w:rStyle w:val="StyleUnderline"/>
        </w:rPr>
        <w:t xml:space="preserve">now stems from “political and social unrest generated by an economic recession” </w:t>
      </w:r>
      <w:r w:rsidRPr="00991F12">
        <w:rPr>
          <w:sz w:val="16"/>
        </w:rPr>
        <w:t>(Modern International Relations, January 2013</w:t>
      </w:r>
      <w:proofErr w:type="gramStart"/>
      <w:r w:rsidRPr="00991F12">
        <w:rPr>
          <w:sz w:val="16"/>
        </w:rPr>
        <w:t>).∂</w:t>
      </w:r>
      <w:proofErr w:type="gramEnd"/>
      <w:r w:rsidRPr="00991F12">
        <w:rPr>
          <w:sz w:val="16"/>
        </w:rPr>
        <w:t xml:space="preserve"> This danger may have always been China’s most pressing, but </w:t>
      </w:r>
      <w:r w:rsidRPr="00575EA2">
        <w:rPr>
          <w:rStyle w:val="StyleUnderline"/>
        </w:rPr>
        <w:t xml:space="preserve">with its economy more deeply integrated with the global economy than ever before, preventing recession increasingly requires China to exert greater influence on the international order and in countries in which its economic interests are </w:t>
      </w:r>
      <w:r w:rsidRPr="00D35C82">
        <w:rPr>
          <w:rStyle w:val="StyleUnderline"/>
        </w:rPr>
        <w:t>substantial. Chinese leaders appear to recognize this imperative and are developing policies accordingly.</w:t>
      </w:r>
      <w:r w:rsidRPr="00991F12">
        <w:rPr>
          <w:sz w:val="16"/>
        </w:rPr>
        <w:t xml:space="preserve"> </w:t>
      </w:r>
      <w:r w:rsidRPr="00D35C82">
        <w:rPr>
          <w:rStyle w:val="Emphasis"/>
        </w:rPr>
        <w:t xml:space="preserve">The complexity of the situation is such, however, that the country most capable of facilitating China’s efforts in this regard is also a country that stands to lose considerably from such expansion—the United States. </w:t>
      </w:r>
      <w:r w:rsidRPr="00991F12">
        <w:rPr>
          <w:sz w:val="16"/>
        </w:rPr>
        <w:t xml:space="preserve">Small wonder, then, that the same Chinese scholar concluded that the contest over the rules of the international order will be the most important part of future Sino-U.S. relations in coming </w:t>
      </w:r>
      <w:proofErr w:type="gramStart"/>
      <w:r w:rsidRPr="00991F12">
        <w:rPr>
          <w:sz w:val="16"/>
        </w:rPr>
        <w:t>years.∂</w:t>
      </w:r>
      <w:proofErr w:type="gramEnd"/>
      <w:r w:rsidRPr="00991F12">
        <w:rPr>
          <w:sz w:val="16"/>
        </w:rPr>
        <w:t xml:space="preserve"> In its focus on initiatives such as the New Silk Road, also known as the “one belt, one road,” and the Asian Infrastructure Investment Bank, the Xi administration’s policies appear to have similarly prioritized the consolidation and protection of economic interests. The good news is that this development suggests the leadership will continue to have little appetite for military conflict. While crises over maritime and other disputes will continue to plague China’s relations with its neighbors, the risk of escalation to major war remains low. However, for both the United States and China, </w:t>
      </w:r>
      <w:r w:rsidRPr="00D35C82">
        <w:rPr>
          <w:rStyle w:val="StyleUnderline"/>
        </w:rPr>
        <w:t xml:space="preserve">the imperative to sustain growth will put intense pressure on policy makers to secure and defend economic gains. </w:t>
      </w:r>
      <w:r w:rsidRPr="00991F12">
        <w:rPr>
          <w:sz w:val="16"/>
        </w:rPr>
        <w:t xml:space="preserve">Due to the fact that the two economies are growing less complementary and more similar in structure, trade relations will become more competitive than in the past. Moreover, because influencing the international order is increasingly essential to gaining the economic edge, this competition will unavoidably turn increasingly political. The danger remains that the search for economic leverage could spur political and military </w:t>
      </w:r>
      <w:proofErr w:type="gramStart"/>
      <w:r w:rsidRPr="00991F12">
        <w:rPr>
          <w:sz w:val="16"/>
        </w:rPr>
        <w:t>confrontation.∂</w:t>
      </w:r>
      <w:proofErr w:type="gramEnd"/>
      <w:r w:rsidRPr="00991F12">
        <w:rPr>
          <w:sz w:val="16"/>
        </w:rPr>
        <w:t xml:space="preserve"> </w:t>
      </w:r>
      <w:r w:rsidRPr="00F802C3">
        <w:rPr>
          <w:rStyle w:val="StyleUnderline"/>
        </w:rPr>
        <w:t>For years, the United States has pursued a strategy designed</w:t>
      </w:r>
      <w:r w:rsidRPr="00991F12">
        <w:rPr>
          <w:sz w:val="16"/>
        </w:rPr>
        <w:t xml:space="preserve"> in part </w:t>
      </w:r>
      <w:r w:rsidRPr="00F802C3">
        <w:rPr>
          <w:rStyle w:val="StyleUnderline"/>
        </w:rPr>
        <w:t>to “bind” China to the international order in a manner that reinforces</w:t>
      </w:r>
      <w:r w:rsidRPr="00991F12">
        <w:rPr>
          <w:sz w:val="16"/>
        </w:rPr>
        <w:t xml:space="preserve">, rather than subverts, </w:t>
      </w:r>
      <w:r w:rsidRPr="00F802C3">
        <w:rPr>
          <w:rStyle w:val="StyleUnderline"/>
        </w:rPr>
        <w:t>U.S. authority. The hope has been to “bind China to existing international system of norms, rules, and institutions” and “shape its evolving interests and values through bilateral</w:t>
      </w:r>
      <w:r w:rsidRPr="00991F12">
        <w:rPr>
          <w:sz w:val="16"/>
        </w:rPr>
        <w:t xml:space="preserve"> and multilateral </w:t>
      </w:r>
      <w:r w:rsidRPr="00F802C3">
        <w:rPr>
          <w:rStyle w:val="StyleUnderline"/>
        </w:rPr>
        <w:t>engagement</w:t>
      </w:r>
      <w:r w:rsidRPr="00991F12">
        <w:rPr>
          <w:sz w:val="16"/>
        </w:rPr>
        <w:t xml:space="preserve">” (Washington Quarterly, Winter 2005/2006). </w:t>
      </w:r>
      <w:r w:rsidRPr="00F802C3">
        <w:rPr>
          <w:rStyle w:val="StyleUnderline"/>
        </w:rPr>
        <w:t xml:space="preserve">Beijing’s policy shift shows it intends to play a different game. In choosing to selectively adopt </w:t>
      </w:r>
      <w:r w:rsidRPr="00991F12">
        <w:rPr>
          <w:sz w:val="16"/>
        </w:rPr>
        <w:t>and shape those</w:t>
      </w:r>
      <w:r w:rsidRPr="00F802C3">
        <w:rPr>
          <w:rStyle w:val="StyleUnderline"/>
        </w:rPr>
        <w:t xml:space="preserve"> aspects of the international order that serve its interests and circumvent those that do not,</w:t>
      </w:r>
      <w:r w:rsidRPr="00991F12">
        <w:rPr>
          <w:sz w:val="16"/>
        </w:rPr>
        <w:t xml:space="preserve"> </w:t>
      </w:r>
      <w:r w:rsidRPr="00F802C3">
        <w:rPr>
          <w:rStyle w:val="StyleUnderline"/>
        </w:rPr>
        <w:t>Beijing is demonstrating</w:t>
      </w:r>
      <w:r w:rsidRPr="00991F12">
        <w:rPr>
          <w:sz w:val="16"/>
        </w:rPr>
        <w:t xml:space="preserve"> that </w:t>
      </w:r>
      <w:r w:rsidRPr="00F802C3">
        <w:rPr>
          <w:rStyle w:val="StyleUnderline"/>
        </w:rPr>
        <w:t xml:space="preserve">it understands the rules </w:t>
      </w:r>
      <w:r w:rsidRPr="00991F12">
        <w:rPr>
          <w:sz w:val="16"/>
        </w:rPr>
        <w:t>of great power behavior</w:t>
      </w:r>
      <w:r w:rsidRPr="00F802C3">
        <w:rPr>
          <w:rStyle w:val="StyleUnderline"/>
        </w:rPr>
        <w:t xml:space="preserve"> more perceptively than Western strategists </w:t>
      </w:r>
      <w:r w:rsidRPr="00991F12">
        <w:rPr>
          <w:sz w:val="16"/>
        </w:rPr>
        <w:t>may have</w:t>
      </w:r>
      <w:r w:rsidRPr="00F802C3">
        <w:rPr>
          <w:rStyle w:val="StyleUnderline"/>
        </w:rPr>
        <w:t xml:space="preserve"> anticipated. Washington will need to </w:t>
      </w:r>
      <w:r w:rsidRPr="00991F12">
        <w:rPr>
          <w:sz w:val="16"/>
        </w:rPr>
        <w:t>grasp the dynamics of</w:t>
      </w:r>
      <w:r w:rsidRPr="00F802C3">
        <w:rPr>
          <w:rStyle w:val="StyleUnderline"/>
        </w:rPr>
        <w:t xml:space="preserve"> the evolving situation just as deeply to effectively manage an increasingly competitive relationship.</w:t>
      </w:r>
      <w:r w:rsidR="00991F12">
        <w:rPr>
          <w:rStyle w:val="StyleUnderline"/>
          <w:b/>
          <w:sz w:val="16"/>
          <w:szCs w:val="16"/>
        </w:rPr>
        <w:t xml:space="preserve"> </w:t>
      </w:r>
    </w:p>
    <w:p w14:paraId="21198983" w14:textId="77777777" w:rsidR="00991F12" w:rsidRPr="00991F12" w:rsidRDefault="00991F12" w:rsidP="00991F12"/>
    <w:p w14:paraId="7DF6998E" w14:textId="7E5B4D0A" w:rsidR="00491692" w:rsidRDefault="00491692" w:rsidP="00991F12">
      <w:pPr>
        <w:pStyle w:val="Heading3"/>
      </w:pPr>
      <w:r>
        <w:lastRenderedPageBreak/>
        <w:t>Engagement – Cyber and Trade</w:t>
      </w:r>
    </w:p>
    <w:p w14:paraId="26BC7C87" w14:textId="77777777" w:rsidR="00491692" w:rsidRDefault="00491692" w:rsidP="00491692">
      <w:pPr>
        <w:pStyle w:val="Heading4"/>
      </w:pPr>
      <w:r>
        <w:t>Diplomacy like meetings about cyber espionage and economic engagement like trade policies embolden hardliners in the CCP</w:t>
      </w:r>
    </w:p>
    <w:p w14:paraId="2801FBA5" w14:textId="77777777" w:rsidR="00491692" w:rsidRDefault="00491692" w:rsidP="00491692">
      <w:proofErr w:type="spellStart"/>
      <w:r w:rsidRPr="0012141D">
        <w:rPr>
          <w:rStyle w:val="Style13ptBold"/>
        </w:rPr>
        <w:t>Gertz</w:t>
      </w:r>
      <w:proofErr w:type="spellEnd"/>
      <w:r w:rsidRPr="0012141D">
        <w:rPr>
          <w:rStyle w:val="Style13ptBold"/>
        </w:rPr>
        <w:t xml:space="preserve"> 05/03</w:t>
      </w:r>
      <w:r>
        <w:t xml:space="preserve"> (BILL GERTZ, </w:t>
      </w:r>
      <w:r>
        <w:rPr>
          <w:rFonts w:ascii="Arial" w:hAnsi="Arial" w:cs="Arial"/>
          <w:color w:val="222222"/>
          <w:sz w:val="20"/>
          <w:szCs w:val="20"/>
          <w:shd w:val="clear" w:color="auto" w:fill="FFFFFF"/>
        </w:rPr>
        <w:t xml:space="preserve">an American editor, columnist and reporter for The Washington Free Beacon and The Washington Times, </w:t>
      </w:r>
      <w:r>
        <w:t xml:space="preserve">MAY 3 2016, Trump and China: New realism or business as usual? </w:t>
      </w:r>
      <w:r w:rsidRPr="0012141D">
        <w:t>http://www.tandfonline.com/doi/abs/10.1080/14799855.2016.1183195?journalCode=fasi20</w:t>
      </w:r>
      <w:r>
        <w:t>)</w:t>
      </w:r>
    </w:p>
    <w:p w14:paraId="6F1FB00C" w14:textId="77777777" w:rsidR="00491692" w:rsidRDefault="00491692" w:rsidP="00491692">
      <w:pPr>
        <w:rPr>
          <w:u w:val="single"/>
        </w:rPr>
      </w:pPr>
      <w:r w:rsidRPr="00491692">
        <w:rPr>
          <w:sz w:val="16"/>
        </w:rPr>
        <w:t xml:space="preserve">This approach is based on the questionable assumption that trading with a nuclear-armed communist dictatorship – even one that has all but abandoned its Marxist-Leninist economics but kept its Leninist political controls – eventually will produce a more benign and “normal” China. The approach has not worked, however. Take two examples. </w:t>
      </w:r>
      <w:r w:rsidRPr="00FD207A">
        <w:rPr>
          <w:u w:val="single"/>
        </w:rPr>
        <w:t>Chinese President Xi</w:t>
      </w:r>
      <w:r w:rsidRPr="00491692">
        <w:rPr>
          <w:sz w:val="16"/>
        </w:rPr>
        <w:t xml:space="preserve"> </w:t>
      </w:r>
      <w:r w:rsidRPr="00FD207A">
        <w:rPr>
          <w:u w:val="single"/>
        </w:rPr>
        <w:t>Jinping, who has consolidated more power than any recent rule</w:t>
      </w:r>
      <w:r w:rsidRPr="00491692">
        <w:rPr>
          <w:sz w:val="16"/>
        </w:rPr>
        <w:t>r since Mao</w:t>
      </w:r>
      <w:r w:rsidRPr="00FD207A">
        <w:rPr>
          <w:u w:val="single"/>
        </w:rPr>
        <w:t>, in September made two high profile agreements</w:t>
      </w:r>
      <w:r w:rsidRPr="00491692">
        <w:rPr>
          <w:sz w:val="16"/>
        </w:rPr>
        <w:t xml:space="preserve"> with the United States. </w:t>
      </w:r>
      <w:r w:rsidRPr="00FD207A">
        <w:rPr>
          <w:u w:val="single"/>
        </w:rPr>
        <w:t>Within months, China had violated both.</w:t>
      </w:r>
      <w:r w:rsidRPr="00491692">
        <w:rPr>
          <w:sz w:val="16"/>
        </w:rPr>
        <w:t xml:space="preserve"> </w:t>
      </w:r>
      <w:r w:rsidRPr="00FD207A">
        <w:rPr>
          <w:u w:val="single"/>
        </w:rPr>
        <w:t xml:space="preserve">The first was the Chinese leader’s promise not to militarize </w:t>
      </w:r>
      <w:r w:rsidRPr="00491692">
        <w:rPr>
          <w:sz w:val="16"/>
        </w:rPr>
        <w:t xml:space="preserve">some of China’s 3,200 acres of newly created South China Sea islands. </w:t>
      </w:r>
      <w:r w:rsidRPr="00FD207A">
        <w:rPr>
          <w:u w:val="single"/>
        </w:rPr>
        <w:t>Within months of the pledge, the People’s Liberation Army began deploying anti-aircraft and anti-ship missiles</w:t>
      </w:r>
      <w:r w:rsidRPr="00491692">
        <w:rPr>
          <w:sz w:val="16"/>
        </w:rPr>
        <w:t xml:space="preserve"> and warplanes on Woody Island in the </w:t>
      </w:r>
      <w:proofErr w:type="spellStart"/>
      <w:r w:rsidRPr="00491692">
        <w:rPr>
          <w:sz w:val="16"/>
        </w:rPr>
        <w:t>Paracels</w:t>
      </w:r>
      <w:proofErr w:type="spellEnd"/>
      <w:r w:rsidRPr="00491692">
        <w:rPr>
          <w:sz w:val="16"/>
        </w:rPr>
        <w:t xml:space="preserve">, claimed by both China and Vietnam. </w:t>
      </w:r>
      <w:r w:rsidRPr="00FD207A">
        <w:rPr>
          <w:u w:val="single"/>
        </w:rPr>
        <w:t>Xi also formally agreed at the September summit in Washington</w:t>
      </w:r>
      <w:r w:rsidRPr="00491692">
        <w:rPr>
          <w:sz w:val="16"/>
        </w:rPr>
        <w:t>, under pressure from Obama over widespread Chinese hacking of large data sets</w:t>
      </w:r>
      <w:r w:rsidRPr="00FD207A">
        <w:rPr>
          <w:u w:val="single"/>
        </w:rPr>
        <w:t>, that China would halt cyber economic espionage. Earlier this year, US intelligence leaders told Congress that Chinese cyber spying continued unabated</w:t>
      </w:r>
      <w:r w:rsidRPr="00491692">
        <w:rPr>
          <w:sz w:val="16"/>
        </w:rPr>
        <w:t xml:space="preserve">. </w:t>
      </w:r>
      <w:r w:rsidRPr="00FD207A">
        <w:rPr>
          <w:u w:val="single"/>
        </w:rPr>
        <w:t>The notion of trade with China as an engine of political reform has been a policy promoted by foreign affairs elites</w:t>
      </w:r>
      <w:r w:rsidRPr="00491692">
        <w:rPr>
          <w:sz w:val="16"/>
        </w:rPr>
        <w:t xml:space="preserve"> like Henry Kissinger and others. </w:t>
      </w:r>
      <w:r w:rsidRPr="00FD207A">
        <w:rPr>
          <w:u w:val="single"/>
        </w:rPr>
        <w:t>The idea for decades is that the supposed magic effect of trade and financial engagement with China would create a new middle class</w:t>
      </w:r>
      <w:r w:rsidRPr="00491692">
        <w:rPr>
          <w:sz w:val="16"/>
        </w:rPr>
        <w:t xml:space="preserve"> that would demand and receive more rights and freedoms from the government. </w:t>
      </w:r>
      <w:r w:rsidRPr="00FD207A">
        <w:rPr>
          <w:u w:val="single"/>
        </w:rPr>
        <w:t>Instead, China’s leaders today are engaged in ideological warfare against what they see as an encroachment of western democracy</w:t>
      </w:r>
      <w:r w:rsidRPr="00491692">
        <w:rPr>
          <w:sz w:val="16"/>
        </w:rPr>
        <w:t xml:space="preserve"> and freedoms. At the same time, the party-led system in China is beset with pervasive corruption, as seen in the nationwide anti-corruption drive that has netted hundreds of Chinese officials, including several senior party and military leaders, jailed for economic crimes. </w:t>
      </w:r>
      <w:r w:rsidRPr="00FD207A">
        <w:rPr>
          <w:u w:val="single"/>
        </w:rPr>
        <w:t>Hardline leaders in the party and military also are on the rise, with the backing of Xi, who has shown himself to be one of China’s more devoted adherents of the guiding state ideology</w:t>
      </w:r>
      <w:r w:rsidRPr="00491692">
        <w:rPr>
          <w:sz w:val="16"/>
        </w:rPr>
        <w:t xml:space="preserve"> of Marxism-Leninism-Mao Zedong thought </w:t>
      </w:r>
      <w:r w:rsidRPr="00FD207A">
        <w:rPr>
          <w:u w:val="single"/>
        </w:rPr>
        <w:t>and who has continued to consolidate power as few leaders before him, while moving the Chinese system in a more totalitarian direction.</w:t>
      </w:r>
    </w:p>
    <w:p w14:paraId="0FA7783D" w14:textId="77777777" w:rsidR="00491692" w:rsidRPr="00491692" w:rsidRDefault="00491692" w:rsidP="00491692"/>
    <w:p w14:paraId="6252CB8A" w14:textId="467DA859" w:rsidR="00894362" w:rsidRDefault="00894362" w:rsidP="00991F12">
      <w:pPr>
        <w:pStyle w:val="Heading3"/>
      </w:pPr>
      <w:r>
        <w:lastRenderedPageBreak/>
        <w:t xml:space="preserve">Link Booster – Engagement </w:t>
      </w:r>
      <w:r w:rsidR="00956143">
        <w:t>Perception</w:t>
      </w:r>
    </w:p>
    <w:p w14:paraId="7FC7DCE3" w14:textId="5459FD3D" w:rsidR="00894362" w:rsidRDefault="00894362" w:rsidP="00894362">
      <w:pPr>
        <w:pStyle w:val="Heading4"/>
      </w:pPr>
      <w:r>
        <w:t xml:space="preserve">Chinese decision-making is assessed and prioritized by how much it will help restore the nation to power. Either your </w:t>
      </w:r>
      <w:proofErr w:type="spellStart"/>
      <w:r>
        <w:t>aff</w:t>
      </w:r>
      <w:proofErr w:type="spellEnd"/>
      <w:r>
        <w:t xml:space="preserve"> enhances China’s perception of their global status and you link or China says no. </w:t>
      </w:r>
    </w:p>
    <w:p w14:paraId="3171F696" w14:textId="77777777" w:rsidR="00894362" w:rsidRPr="00602F46" w:rsidRDefault="00894362" w:rsidP="00894362">
      <w:pPr>
        <w:rPr>
          <w:sz w:val="12"/>
          <w:szCs w:val="12"/>
        </w:rPr>
      </w:pPr>
      <w:r>
        <w:rPr>
          <w:rStyle w:val="Style13ptBold"/>
          <w:szCs w:val="26"/>
        </w:rPr>
        <w:t xml:space="preserve">Ford 15 </w:t>
      </w:r>
      <w:r w:rsidRPr="001E23E7">
        <w:rPr>
          <w:rStyle w:val="Style13ptBold"/>
          <w:b w:val="0"/>
          <w:sz w:val="12"/>
          <w:szCs w:val="12"/>
        </w:rPr>
        <w:t xml:space="preserve">(Dr. Christopher Ashley Ford received his bachelor's degree summa cum laude from Harvard College in 1989, where he received the </w:t>
      </w:r>
      <w:proofErr w:type="spellStart"/>
      <w:r w:rsidRPr="001E23E7">
        <w:rPr>
          <w:rStyle w:val="Style13ptBold"/>
          <w:b w:val="0"/>
          <w:sz w:val="12"/>
          <w:szCs w:val="12"/>
        </w:rPr>
        <w:t>Hoopes</w:t>
      </w:r>
      <w:proofErr w:type="spellEnd"/>
      <w:r w:rsidRPr="001E23E7">
        <w:rPr>
          <w:rStyle w:val="Style13ptBold"/>
          <w:b w:val="0"/>
          <w:sz w:val="12"/>
          <w:szCs w:val="12"/>
        </w:rPr>
        <w:t xml:space="preserve">, Firth, and Bonaparte prizes. He attended Oxford University as a Rhodes Scholar and received his doctorate in International Relations there in 1992. In 1995 he graduated from Yale Law School, where he received the </w:t>
      </w:r>
      <w:proofErr w:type="spellStart"/>
      <w:r w:rsidRPr="001E23E7">
        <w:rPr>
          <w:rStyle w:val="Style13ptBold"/>
          <w:b w:val="0"/>
          <w:sz w:val="12"/>
          <w:szCs w:val="12"/>
        </w:rPr>
        <w:t>Scharps</w:t>
      </w:r>
      <w:proofErr w:type="spellEnd"/>
      <w:r w:rsidRPr="001E23E7">
        <w:rPr>
          <w:rStyle w:val="Style13ptBold"/>
          <w:b w:val="0"/>
          <w:sz w:val="12"/>
          <w:szCs w:val="12"/>
        </w:rPr>
        <w:t xml:space="preserve"> and Emerson prizes. Dr. Ford joined the U.S. State Department in 2003, as Principal Deputy Assistant Secretary of State in what was then the department’s Bureau of Verification and Compliance under Assistant Secretary of State Paula A. </w:t>
      </w:r>
      <w:proofErr w:type="spellStart"/>
      <w:r w:rsidRPr="001E23E7">
        <w:rPr>
          <w:rStyle w:val="Style13ptBold"/>
          <w:b w:val="0"/>
          <w:sz w:val="12"/>
          <w:szCs w:val="12"/>
        </w:rPr>
        <w:t>DeSutter</w:t>
      </w:r>
      <w:proofErr w:type="spellEnd"/>
      <w:r w:rsidRPr="001E23E7">
        <w:rPr>
          <w:rStyle w:val="Style13ptBold"/>
          <w:b w:val="0"/>
          <w:sz w:val="12"/>
          <w:szCs w:val="12"/>
        </w:rPr>
        <w:t xml:space="preserve">, Under Secretary of State for Arms Control and International Security Affairs John Bolton, and Secretary of State Colin Powell. In December 2006, he was named U.S. Special Representative for Nuclear Non-proliferation, being placed in charge of U.S. diplomacy related to the Nuclear Non-Proliferation Treaty (NPT) and heading the United States delegations to the 2007 and 2008 NPT Preparatory Committee meetings. In August 2008, Ford left the Executive Branch to become a Senior Fellow at the Hudson Institute, a Washington, DC think tank founded in 1961 by nuclear strategist Herman Kahn. In March 2013, Ford became Republican Chief Counsel for the U.S. Senate Committee on Appropriations, and moved to become Senior Counsel for National Security Policy at the U.S. Senate Committee on Banking, Housing, and Urban Affairs after the Republicans won the Senate majority in the 2014 mid-term elections; he subsequently became that committee's Chief Investigative Counsel. In late 2015, he became Chief Legislative Counsel for the U.S. Senate Committee on Foreign Relations. Also, Dr. Ford is a practitioner of Japanese </w:t>
      </w:r>
      <w:proofErr w:type="spellStart"/>
      <w:r w:rsidRPr="001E23E7">
        <w:rPr>
          <w:rStyle w:val="Style13ptBold"/>
          <w:b w:val="0"/>
          <w:sz w:val="12"/>
          <w:szCs w:val="12"/>
        </w:rPr>
        <w:t>jiu-jutsu</w:t>
      </w:r>
      <w:proofErr w:type="spellEnd"/>
      <w:r w:rsidRPr="001E23E7">
        <w:rPr>
          <w:rStyle w:val="Style13ptBold"/>
          <w:b w:val="0"/>
          <w:sz w:val="12"/>
          <w:szCs w:val="12"/>
        </w:rPr>
        <w:t xml:space="preserve">, a 3rd-degree black belt student of Grandmaster Dong </w:t>
      </w:r>
      <w:proofErr w:type="spellStart"/>
      <w:r w:rsidRPr="001E23E7">
        <w:rPr>
          <w:rStyle w:val="Style13ptBold"/>
          <w:b w:val="0"/>
          <w:sz w:val="12"/>
          <w:szCs w:val="12"/>
        </w:rPr>
        <w:t>Jin</w:t>
      </w:r>
      <w:proofErr w:type="spellEnd"/>
      <w:r w:rsidRPr="001E23E7">
        <w:rPr>
          <w:rStyle w:val="Style13ptBold"/>
          <w:b w:val="0"/>
          <w:sz w:val="12"/>
          <w:szCs w:val="12"/>
        </w:rPr>
        <w:t xml:space="preserve"> Kim in the </w:t>
      </w:r>
      <w:proofErr w:type="spellStart"/>
      <w:r w:rsidRPr="001E23E7">
        <w:rPr>
          <w:rStyle w:val="Style13ptBold"/>
          <w:b w:val="0"/>
          <w:sz w:val="12"/>
          <w:szCs w:val="12"/>
        </w:rPr>
        <w:t>Jigo</w:t>
      </w:r>
      <w:proofErr w:type="spellEnd"/>
      <w:r w:rsidRPr="001E23E7">
        <w:rPr>
          <w:rStyle w:val="Style13ptBold"/>
          <w:b w:val="0"/>
          <w:sz w:val="12"/>
          <w:szCs w:val="12"/>
        </w:rPr>
        <w:t xml:space="preserve"> </w:t>
      </w:r>
      <w:proofErr w:type="spellStart"/>
      <w:r w:rsidRPr="001E23E7">
        <w:rPr>
          <w:rStyle w:val="Style13ptBold"/>
          <w:b w:val="0"/>
          <w:sz w:val="12"/>
          <w:szCs w:val="12"/>
        </w:rPr>
        <w:t>Tensin-Ryu</w:t>
      </w:r>
      <w:proofErr w:type="spellEnd"/>
      <w:r w:rsidRPr="001E23E7">
        <w:rPr>
          <w:rStyle w:val="Style13ptBold"/>
          <w:b w:val="0"/>
          <w:sz w:val="12"/>
          <w:szCs w:val="12"/>
        </w:rPr>
        <w:t xml:space="preserve"> lineage (JTR Jujutsu); he is also a 2nd-degree black belt in </w:t>
      </w:r>
      <w:proofErr w:type="spellStart"/>
      <w:r w:rsidRPr="001E23E7">
        <w:rPr>
          <w:rStyle w:val="Style13ptBold"/>
          <w:b w:val="0"/>
          <w:sz w:val="12"/>
          <w:szCs w:val="12"/>
        </w:rPr>
        <w:t>Hapkido</w:t>
      </w:r>
      <w:proofErr w:type="spellEnd"/>
      <w:r w:rsidRPr="001E23E7">
        <w:rPr>
          <w:rStyle w:val="Style13ptBold"/>
          <w:b w:val="0"/>
          <w:sz w:val="12"/>
          <w:szCs w:val="12"/>
        </w:rPr>
        <w:t xml:space="preserve"> and a member of the Japanese martial arts organization Dai Nippon </w:t>
      </w:r>
      <w:proofErr w:type="spellStart"/>
      <w:r w:rsidRPr="001E23E7">
        <w:rPr>
          <w:rStyle w:val="Style13ptBold"/>
          <w:b w:val="0"/>
          <w:sz w:val="12"/>
          <w:szCs w:val="12"/>
        </w:rPr>
        <w:t>Butoku</w:t>
      </w:r>
      <w:proofErr w:type="spellEnd"/>
      <w:r w:rsidRPr="001E23E7">
        <w:rPr>
          <w:rStyle w:val="Style13ptBold"/>
          <w:b w:val="0"/>
          <w:sz w:val="12"/>
          <w:szCs w:val="12"/>
        </w:rPr>
        <w:t xml:space="preserve"> Kai with rank certified as </w:t>
      </w:r>
      <w:proofErr w:type="spellStart"/>
      <w:r w:rsidRPr="001E23E7">
        <w:rPr>
          <w:rStyle w:val="Style13ptBold"/>
          <w:b w:val="0"/>
          <w:sz w:val="12"/>
          <w:szCs w:val="12"/>
        </w:rPr>
        <w:t>Sandan</w:t>
      </w:r>
      <w:proofErr w:type="spellEnd"/>
      <w:r w:rsidRPr="001E23E7">
        <w:rPr>
          <w:rStyle w:val="Style13ptBold"/>
          <w:b w:val="0"/>
          <w:sz w:val="12"/>
          <w:szCs w:val="12"/>
        </w:rPr>
        <w:t xml:space="preserve"> (3rd-degree </w:t>
      </w:r>
      <w:proofErr w:type="spellStart"/>
      <w:r w:rsidRPr="001E23E7">
        <w:rPr>
          <w:rStyle w:val="Style13ptBold"/>
          <w:b w:val="0"/>
          <w:sz w:val="12"/>
          <w:szCs w:val="12"/>
        </w:rPr>
        <w:t>blackbelt</w:t>
      </w:r>
      <w:proofErr w:type="spellEnd"/>
      <w:r w:rsidRPr="001E23E7">
        <w:rPr>
          <w:rStyle w:val="Style13ptBold"/>
          <w:b w:val="0"/>
          <w:sz w:val="12"/>
          <w:szCs w:val="12"/>
        </w:rPr>
        <w:t xml:space="preserve">) in Jujutsu. “China Looks at the West: Identity, Global Ambitions, and the Future of Sino-American Relations”, released 2015, </w:t>
      </w:r>
      <w:hyperlink r:id="rId15" w:history="1">
        <w:r w:rsidRPr="001E23E7">
          <w:rPr>
            <w:rStyle w:val="Hyperlink"/>
            <w:sz w:val="12"/>
            <w:szCs w:val="12"/>
          </w:rPr>
          <w:t>https://muse.jhu.edu/book/40734</w:t>
        </w:r>
      </w:hyperlink>
      <w:r w:rsidRPr="001E23E7">
        <w:rPr>
          <w:rStyle w:val="Style13ptBold"/>
          <w:b w:val="0"/>
          <w:sz w:val="12"/>
          <w:szCs w:val="12"/>
        </w:rPr>
        <w:t>) //ZB</w:t>
      </w:r>
    </w:p>
    <w:p w14:paraId="7C0DB7B9" w14:textId="0BBCB5B3" w:rsidR="00894362" w:rsidRDefault="00894362" w:rsidP="00894362">
      <w:pPr>
        <w:rPr>
          <w:sz w:val="16"/>
        </w:rPr>
      </w:pPr>
      <w:r w:rsidRPr="00491692">
        <w:rPr>
          <w:sz w:val="16"/>
        </w:rPr>
        <w:t xml:space="preserve">As first noted in chapter 6, </w:t>
      </w:r>
      <w:r w:rsidRPr="00D50FA3">
        <w:rPr>
          <w:rStyle w:val="StyleUnderline"/>
        </w:rPr>
        <w:t>one of the most constant of the conceptual themes that have characterized Chinese thinking and policy</w:t>
      </w:r>
      <w:r w:rsidRPr="00491692">
        <w:rPr>
          <w:sz w:val="16"/>
        </w:rPr>
        <w:t xml:space="preserve"> since the end of the Qing dynasty </w:t>
      </w:r>
      <w:r w:rsidRPr="00D50FA3">
        <w:rPr>
          <w:rStyle w:val="StyleUnderline"/>
        </w:rPr>
        <w:t>is</w:t>
      </w:r>
      <w:r w:rsidRPr="00491692">
        <w:rPr>
          <w:sz w:val="16"/>
        </w:rPr>
        <w:t xml:space="preserve"> what I have called </w:t>
      </w:r>
      <w:r w:rsidRPr="00D50FA3">
        <w:rPr>
          <w:rStyle w:val="StyleUnderline"/>
        </w:rPr>
        <w:t>China’s Great Telos of Return (GTR)</w:t>
      </w:r>
      <w:r w:rsidRPr="00491692">
        <w:rPr>
          <w:sz w:val="16"/>
        </w:rPr>
        <w:t xml:space="preserve">—that is, </w:t>
      </w:r>
      <w:r w:rsidRPr="00D50FA3">
        <w:rPr>
          <w:rStyle w:val="StyleUnderline"/>
        </w:rPr>
        <w:t>the idea that, after all its humiliations at Western and Japanese hands</w:t>
      </w:r>
      <w:r w:rsidRPr="00491692">
        <w:rPr>
          <w:sz w:val="16"/>
        </w:rPr>
        <w:t xml:space="preserve"> since the mid-nineteenth century, </w:t>
      </w:r>
      <w:r w:rsidRPr="00D50FA3">
        <w:rPr>
          <w:rStyle w:val="StyleUnderline"/>
        </w:rPr>
        <w:t>it is China’s destiny to return to the position of global status and power that its history and civilizational excellence ensure that it deserves and has a right to enjoy</w:t>
      </w:r>
      <w:r w:rsidRPr="00491692">
        <w:rPr>
          <w:sz w:val="16"/>
        </w:rPr>
        <w:t xml:space="preserve">. As can be seen throughout the ensuing chapters, </w:t>
      </w:r>
      <w:r w:rsidRPr="007767C2">
        <w:rPr>
          <w:rStyle w:val="StyleUnderline"/>
        </w:rPr>
        <w:t>the idea</w:t>
      </w:r>
      <w:r w:rsidRPr="00491692">
        <w:rPr>
          <w:sz w:val="16"/>
        </w:rPr>
        <w:t xml:space="preserve"> of China’s return </w:t>
      </w:r>
      <w:r w:rsidRPr="007767C2">
        <w:rPr>
          <w:rStyle w:val="StyleUnderline"/>
        </w:rPr>
        <w:t xml:space="preserve">has been </w:t>
      </w:r>
      <w:r w:rsidRPr="00491692">
        <w:rPr>
          <w:sz w:val="16"/>
        </w:rPr>
        <w:t>something of a pole star for Chinese politics and policy for many decades: a</w:t>
      </w:r>
      <w:r w:rsidRPr="009C578B">
        <w:rPr>
          <w:rStyle w:val="Emphasis"/>
        </w:rPr>
        <w:t xml:space="preserve"> means of organizing and prioritizing issues and policies according to the degree to which they contribute to the great mission of the country’s national rejuvenation</w:t>
      </w:r>
      <w:r w:rsidRPr="00491692">
        <w:rPr>
          <w:sz w:val="16"/>
        </w:rPr>
        <w:t xml:space="preserve">. ∂ </w:t>
      </w:r>
      <w:r w:rsidRPr="009C578B">
        <w:rPr>
          <w:rStyle w:val="StyleUnderline"/>
        </w:rPr>
        <w:t>The long shadow of the GTR can be seen</w:t>
      </w:r>
      <w:r w:rsidRPr="00491692">
        <w:rPr>
          <w:sz w:val="16"/>
        </w:rPr>
        <w:t xml:space="preserve">, for instance, </w:t>
      </w:r>
      <w:r w:rsidRPr="009C578B">
        <w:rPr>
          <w:rStyle w:val="StyleUnderline"/>
        </w:rPr>
        <w:t xml:space="preserve">in Liang </w:t>
      </w:r>
      <w:proofErr w:type="spellStart"/>
      <w:r w:rsidRPr="009C578B">
        <w:rPr>
          <w:rStyle w:val="StyleUnderline"/>
        </w:rPr>
        <w:t>Qichao’s</w:t>
      </w:r>
      <w:proofErr w:type="spellEnd"/>
      <w:r w:rsidRPr="009C578B">
        <w:rPr>
          <w:rStyle w:val="StyleUnderline"/>
        </w:rPr>
        <w:t xml:space="preserve"> approach to democracy</w:t>
      </w:r>
      <w:r w:rsidRPr="00491692">
        <w:rPr>
          <w:sz w:val="16"/>
        </w:rPr>
        <w:t>—</w:t>
      </w:r>
      <w:r w:rsidRPr="009C578B">
        <w:rPr>
          <w:rStyle w:val="StyleUnderline"/>
        </w:rPr>
        <w:t>which</w:t>
      </w:r>
      <w:r w:rsidRPr="00491692">
        <w:rPr>
          <w:sz w:val="16"/>
        </w:rPr>
        <w:t xml:space="preserve"> for him </w:t>
      </w:r>
      <w:r w:rsidRPr="009C578B">
        <w:rPr>
          <w:rStyle w:val="StyleUnderline"/>
        </w:rPr>
        <w:t>was</w:t>
      </w:r>
      <w:r w:rsidRPr="00491692">
        <w:rPr>
          <w:sz w:val="16"/>
        </w:rPr>
        <w:t xml:space="preserve"> not a means for making rulers accountable to the people but instead merely </w:t>
      </w:r>
      <w:r w:rsidRPr="009C578B">
        <w:rPr>
          <w:rStyle w:val="StyleUnderline"/>
        </w:rPr>
        <w:t>a tool for strengthening the state in order to facilitate China’s return to glory. It can be seen in Mao’s boast of having finally led China to stand up against foreign abuses as well as</w:t>
      </w:r>
      <w:r w:rsidRPr="00491692">
        <w:rPr>
          <w:sz w:val="16"/>
        </w:rPr>
        <w:t xml:space="preserve"> in the post-Maoist demoralization that led the Communist Party to embrace market economics, of all things, </w:t>
      </w:r>
      <w:r w:rsidRPr="009C578B">
        <w:rPr>
          <w:rStyle w:val="StyleUnderline"/>
        </w:rPr>
        <w:t>when it became clear that Maoist approaches had failed to make China into the strong and prosperous global power that it had dreamed of being,</w:t>
      </w:r>
      <w:r w:rsidRPr="00491692">
        <w:rPr>
          <w:sz w:val="16"/>
        </w:rPr>
        <w:t xml:space="preserve"> once again, ever since British gunboats humbled the Qing in the First Opium War. </w:t>
      </w:r>
      <w:r w:rsidRPr="007E484D">
        <w:rPr>
          <w:rStyle w:val="StyleUnderline"/>
        </w:rPr>
        <w:t>The</w:t>
      </w:r>
      <w:r w:rsidRPr="00491692">
        <w:rPr>
          <w:sz w:val="16"/>
        </w:rPr>
        <w:t xml:space="preserve"> axiomatic </w:t>
      </w:r>
      <w:r w:rsidRPr="007E484D">
        <w:rPr>
          <w:rStyle w:val="StyleUnderline"/>
        </w:rPr>
        <w:t>imperatives</w:t>
      </w:r>
      <w:r w:rsidRPr="00491692">
        <w:rPr>
          <w:sz w:val="16"/>
        </w:rPr>
        <w:t xml:space="preserve"> of the GTR </w:t>
      </w:r>
      <w:r w:rsidRPr="007E484D">
        <w:rPr>
          <w:rStyle w:val="StyleUnderline"/>
        </w:rPr>
        <w:t xml:space="preserve">can be seen in the </w:t>
      </w:r>
      <w:proofErr w:type="spellStart"/>
      <w:r w:rsidRPr="007E484D">
        <w:rPr>
          <w:rStyle w:val="StyleUnderline"/>
        </w:rPr>
        <w:t>Dengist</w:t>
      </w:r>
      <w:proofErr w:type="spellEnd"/>
      <w:r w:rsidRPr="007E484D">
        <w:rPr>
          <w:rStyle w:val="StyleUnderline"/>
        </w:rPr>
        <w:t xml:space="preserve"> theme that reform and opening were essential to China’s rejuvenation because they would provide it the strength and resources it needed</w:t>
      </w:r>
      <w:r w:rsidRPr="00491692">
        <w:rPr>
          <w:sz w:val="16"/>
        </w:rPr>
        <w:t xml:space="preserve"> for return as well as in the recurring propaganda trope that democratic political reform would create disorder and social acrimony that would rob China of the chance to fulfill this great dream. ∂ </w:t>
      </w:r>
      <w:r w:rsidRPr="00C87EC7">
        <w:rPr>
          <w:rStyle w:val="StyleUnderline"/>
        </w:rPr>
        <w:t xml:space="preserve">The GTR can certainly be seen in the assertive nationalism cultivated with such success by CCP propagandists beginning in the early 1990s, as well as in the ideological emphasis on </w:t>
      </w:r>
      <w:proofErr w:type="spellStart"/>
      <w:r w:rsidRPr="00C87EC7">
        <w:rPr>
          <w:rStyle w:val="StyleUnderline"/>
        </w:rPr>
        <w:t>Chineseness</w:t>
      </w:r>
      <w:proofErr w:type="spellEnd"/>
      <w:r w:rsidRPr="00491692">
        <w:rPr>
          <w:sz w:val="16"/>
        </w:rPr>
        <w:t xml:space="preserve"> and the increasingly Sinocentric politico- philosophical themes </w:t>
      </w:r>
      <w:r w:rsidRPr="00C87EC7">
        <w:rPr>
          <w:rStyle w:val="StyleUnderline"/>
        </w:rPr>
        <w:t>that began to emerge in th</w:t>
      </w:r>
      <w:r>
        <w:rPr>
          <w:rStyle w:val="StyleUnderline"/>
        </w:rPr>
        <w:t>e Party-state’s legitimacy dis</w:t>
      </w:r>
      <w:r w:rsidRPr="00C87EC7">
        <w:rPr>
          <w:rStyle w:val="StyleUnderline"/>
        </w:rPr>
        <w:t>course</w:t>
      </w:r>
      <w:r w:rsidRPr="00491692">
        <w:rPr>
          <w:sz w:val="16"/>
        </w:rPr>
        <w:t xml:space="preserve"> in the 1980s and </w:t>
      </w:r>
      <w:r w:rsidRPr="00C87EC7">
        <w:rPr>
          <w:rStyle w:val="StyleUnderline"/>
        </w:rPr>
        <w:t xml:space="preserve">that have experienced a great </w:t>
      </w:r>
      <w:r>
        <w:rPr>
          <w:rStyle w:val="StyleUnderline"/>
        </w:rPr>
        <w:t>fl</w:t>
      </w:r>
      <w:r w:rsidRPr="00C87EC7">
        <w:rPr>
          <w:rStyle w:val="StyleUnderline"/>
        </w:rPr>
        <w:t xml:space="preserve">owering in the twenty- </w:t>
      </w:r>
      <w:r>
        <w:rPr>
          <w:rStyle w:val="StyleUnderline"/>
        </w:rPr>
        <w:t>fi</w:t>
      </w:r>
      <w:r w:rsidRPr="00C87EC7">
        <w:rPr>
          <w:rStyle w:val="StyleUnderline"/>
        </w:rPr>
        <w:t>rst century</w:t>
      </w:r>
      <w:r w:rsidRPr="00491692">
        <w:rPr>
          <w:sz w:val="16"/>
        </w:rPr>
        <w:t xml:space="preserve">. In the wake of the 2008–2009 in election point, moreover, China’s debates over the merits and demerits of sticking to </w:t>
      </w:r>
      <w:proofErr w:type="spellStart"/>
      <w:r w:rsidRPr="00491692">
        <w:rPr>
          <w:sz w:val="16"/>
        </w:rPr>
        <w:t>taoguang</w:t>
      </w:r>
      <w:proofErr w:type="spellEnd"/>
      <w:r w:rsidRPr="00491692">
        <w:rPr>
          <w:sz w:val="16"/>
        </w:rPr>
        <w:t xml:space="preserve"> </w:t>
      </w:r>
      <w:proofErr w:type="spellStart"/>
      <w:r w:rsidRPr="00491692">
        <w:rPr>
          <w:sz w:val="16"/>
        </w:rPr>
        <w:t>yanghui</w:t>
      </w:r>
      <w:proofErr w:type="spellEnd"/>
      <w:r w:rsidRPr="00491692">
        <w:rPr>
          <w:sz w:val="16"/>
        </w:rPr>
        <w:t xml:space="preserve"> strategic caution have revolved around the GTR, for they center on whether Beijing should continue to bide its time while awaiting further progress toward this end or whether China is already in a position to step out into the world as something very much like the returned global power it has so long desired to be. ∂ Indeed, </w:t>
      </w:r>
      <w:r w:rsidRPr="002705B5">
        <w:rPr>
          <w:rStyle w:val="StyleUnderline"/>
        </w:rPr>
        <w:t>China is</w:t>
      </w:r>
      <w:r w:rsidRPr="00491692">
        <w:rPr>
          <w:sz w:val="16"/>
        </w:rPr>
        <w:t xml:space="preserve">, perhaps, </w:t>
      </w:r>
      <w:r w:rsidRPr="002705B5">
        <w:rPr>
          <w:rStyle w:val="StyleUnderline"/>
        </w:rPr>
        <w:t>unique among major modern states in the degree to which its conception of national identity and its national security strategy seem to be premised on a sense of mission in the form of acquiring greater power in the world. Since 2002</w:t>
      </w:r>
      <w:r w:rsidRPr="00491692">
        <w:rPr>
          <w:sz w:val="16"/>
        </w:rPr>
        <w:t xml:space="preserve">, for instance, </w:t>
      </w:r>
      <w:r w:rsidRPr="002705B5">
        <w:rPr>
          <w:rStyle w:val="StyleUnderline"/>
        </w:rPr>
        <w:t>every PRC official has taken an oath of office that includes the pledge to “struggle for the prosperity and empowerment of the motherland</w:t>
      </w:r>
      <w:r w:rsidRPr="00491692">
        <w:rPr>
          <w:sz w:val="16"/>
        </w:rPr>
        <w:t xml:space="preserve">.”20 </w:t>
      </w:r>
      <w:r w:rsidRPr="007D62F8">
        <w:rPr>
          <w:rStyle w:val="StyleUnderline"/>
        </w:rPr>
        <w:t xml:space="preserve">The 2002 defense </w:t>
      </w:r>
      <w:r w:rsidRPr="00491692">
        <w:rPr>
          <w:sz w:val="16"/>
        </w:rPr>
        <w:t>white</w:t>
      </w:r>
      <w:r w:rsidRPr="007D62F8">
        <w:rPr>
          <w:rStyle w:val="StyleUnderline"/>
        </w:rPr>
        <w:t xml:space="preserve"> paper published by</w:t>
      </w:r>
      <w:r w:rsidRPr="00491692">
        <w:rPr>
          <w:sz w:val="16"/>
        </w:rPr>
        <w:t xml:space="preserve"> authorities in </w:t>
      </w:r>
      <w:r w:rsidRPr="007D62F8">
        <w:rPr>
          <w:rStyle w:val="StyleUnderline"/>
        </w:rPr>
        <w:t>Beijing echoes this</w:t>
      </w:r>
      <w:r w:rsidRPr="00491692">
        <w:rPr>
          <w:sz w:val="16"/>
        </w:rPr>
        <w:t xml:space="preserve"> idea, </w:t>
      </w:r>
      <w:r w:rsidRPr="007D62F8">
        <w:rPr>
          <w:rStyle w:val="StyleUnderline"/>
        </w:rPr>
        <w:t>declaring</w:t>
      </w:r>
      <w:r w:rsidRPr="00491692">
        <w:rPr>
          <w:sz w:val="16"/>
        </w:rPr>
        <w:t xml:space="preserve"> that “</w:t>
      </w:r>
      <w:r w:rsidRPr="007D62F8">
        <w:rPr>
          <w:rStyle w:val="StyleUnderline"/>
        </w:rPr>
        <w:t>the fundamental basis for the formulation of China’s national defense policy” includes “unremittingly enhancing the overall national strength</w:t>
      </w:r>
      <w:r w:rsidRPr="00491692">
        <w:rPr>
          <w:sz w:val="16"/>
        </w:rPr>
        <w:t xml:space="preserve">.”21 </w:t>
      </w:r>
      <w:r w:rsidRPr="005A65A6">
        <w:rPr>
          <w:rStyle w:val="StyleUnderline"/>
        </w:rPr>
        <w:t>China</w:t>
      </w:r>
      <w:r w:rsidRPr="00491692">
        <w:rPr>
          <w:sz w:val="16"/>
        </w:rPr>
        <w:t xml:space="preserve">, therefore, is inescapably revisionist, even revanchist, in its approach to the rest of the world: its </w:t>
      </w:r>
      <w:r w:rsidRPr="005A65A6">
        <w:rPr>
          <w:rStyle w:val="StyleUnderline"/>
        </w:rPr>
        <w:t>self-conceived national mission is to make itself ever more powerful vis-à-vis everyone else.</w:t>
      </w:r>
      <w:r w:rsidRPr="00491692">
        <w:rPr>
          <w:sz w:val="16"/>
        </w:rPr>
        <w:t xml:space="preserve"> ∂ </w:t>
      </w:r>
      <w:r w:rsidRPr="005A65A6">
        <w:rPr>
          <w:rStyle w:val="Emphasis"/>
        </w:rPr>
        <w:t xml:space="preserve">The imperative </w:t>
      </w:r>
      <w:r w:rsidRPr="005A65A6">
        <w:rPr>
          <w:rStyle w:val="Emphasis"/>
        </w:rPr>
        <w:lastRenderedPageBreak/>
        <w:t>of making China stronger—and</w:t>
      </w:r>
      <w:r w:rsidRPr="00491692">
        <w:rPr>
          <w:sz w:val="16"/>
        </w:rPr>
        <w:t xml:space="preserve">, ultimately, </w:t>
      </w:r>
      <w:r w:rsidRPr="005A65A6">
        <w:rPr>
          <w:rStyle w:val="Emphasis"/>
        </w:rPr>
        <w:t>returning it to</w:t>
      </w:r>
      <w:r w:rsidRPr="00491692">
        <w:rPr>
          <w:sz w:val="16"/>
        </w:rPr>
        <w:t xml:space="preserve"> the place of </w:t>
      </w:r>
      <w:r w:rsidRPr="005A65A6">
        <w:rPr>
          <w:rStyle w:val="Emphasis"/>
        </w:rPr>
        <w:t>global status</w:t>
      </w:r>
      <w:r w:rsidRPr="00491692">
        <w:rPr>
          <w:sz w:val="16"/>
        </w:rPr>
        <w:t xml:space="preserve"> and power that it is said to deserve and that it enjoyed in ages past—</w:t>
      </w:r>
      <w:r w:rsidRPr="005A65A6">
        <w:rPr>
          <w:rStyle w:val="Emphasis"/>
        </w:rPr>
        <w:t xml:space="preserve">runs like a central nerve through modern Chinese politics and </w:t>
      </w:r>
      <w:r w:rsidRPr="005A65A6">
        <w:rPr>
          <w:rStyle w:val="StyleUnderline"/>
        </w:rPr>
        <w:t>strategy: “China’s status interest is characterized by concerns to simultaneously enhance its comprehensive national power and cultivate international legitimacy as a peacefully rising power, designed to create opportunities of upward mobility in the emerging international hierarchy</w:t>
      </w:r>
      <w:r w:rsidRPr="00491692">
        <w:rPr>
          <w:sz w:val="16"/>
        </w:rPr>
        <w:t xml:space="preserve">.”22 Though few are willing to state things as boldly as does Tsinghua University’s Yan </w:t>
      </w:r>
      <w:proofErr w:type="spellStart"/>
      <w:r w:rsidRPr="00491692">
        <w:rPr>
          <w:sz w:val="16"/>
        </w:rPr>
        <w:t>Xuetong</w:t>
      </w:r>
      <w:proofErr w:type="spellEnd"/>
      <w:r w:rsidRPr="00491692">
        <w:rPr>
          <w:sz w:val="16"/>
        </w:rPr>
        <w:t xml:space="preserve">—who has made it his mission “to draw lessons . . . for the great task of China’s rise . . . [and prepare China for] the historic test of success or failure in its rise to becoming a superpower”23— </w:t>
      </w:r>
      <w:r w:rsidRPr="00CD1252">
        <w:rPr>
          <w:rStyle w:val="StyleUnderline"/>
        </w:rPr>
        <w:t>there is</w:t>
      </w:r>
      <w:r w:rsidRPr="00491692">
        <w:rPr>
          <w:sz w:val="16"/>
        </w:rPr>
        <w:t xml:space="preserve"> also said to be all but </w:t>
      </w:r>
      <w:r w:rsidRPr="00CD1252">
        <w:rPr>
          <w:rStyle w:val="StyleUnderline"/>
        </w:rPr>
        <w:t>a consensus</w:t>
      </w:r>
      <w:r w:rsidRPr="00491692">
        <w:rPr>
          <w:sz w:val="16"/>
        </w:rPr>
        <w:t xml:space="preserve"> in China today, </w:t>
      </w:r>
      <w:r w:rsidRPr="00CD1252">
        <w:rPr>
          <w:rStyle w:val="StyleUnderline"/>
        </w:rPr>
        <w:t>even among scholars, that the country deserves more status in the world than it is currently given</w:t>
      </w:r>
      <w:r w:rsidRPr="00491692">
        <w:rPr>
          <w:sz w:val="16"/>
        </w:rPr>
        <w:t xml:space="preserve">.24 ∂ </w:t>
      </w:r>
      <w:r w:rsidRPr="00CD1252">
        <w:rPr>
          <w:rStyle w:val="Emphasis"/>
        </w:rPr>
        <w:t xml:space="preserve">This central theme of the GTR provides a yardstick by which to assess and prioritize </w:t>
      </w:r>
      <w:r w:rsidRPr="00491692">
        <w:rPr>
          <w:sz w:val="16"/>
        </w:rPr>
        <w:t>essentially all other</w:t>
      </w:r>
      <w:r w:rsidRPr="00CD1252">
        <w:rPr>
          <w:rStyle w:val="Emphasis"/>
        </w:rPr>
        <w:t xml:space="preserve"> policy choices.</w:t>
      </w:r>
      <w:r w:rsidRPr="00491692">
        <w:rPr>
          <w:sz w:val="16"/>
        </w:rPr>
        <w:t xml:space="preserve"> Indeed, </w:t>
      </w:r>
      <w:r w:rsidRPr="00CD1252">
        <w:rPr>
          <w:rStyle w:val="Emphasis"/>
        </w:rPr>
        <w:t>one of the more powerful factors that appear to shape Chinese views of and approaches to the United States is the degree to which America is perceived to be helping or hindering China’s rise to glory</w:t>
      </w:r>
      <w:r w:rsidRPr="00491692">
        <w:rPr>
          <w:sz w:val="16"/>
        </w:rPr>
        <w:t xml:space="preserve">. It seems to be the case that </w:t>
      </w:r>
      <w:r w:rsidRPr="00CD1252">
        <w:rPr>
          <w:rStyle w:val="StyleUnderline"/>
        </w:rPr>
        <w:t>most Chinese approach foreign policy issues through the prism of their own country’s domestic politics</w:t>
      </w:r>
      <w:r w:rsidRPr="00491692">
        <w:rPr>
          <w:sz w:val="16"/>
        </w:rPr>
        <w:t xml:space="preserve">,25 </w:t>
      </w:r>
      <w:r w:rsidRPr="00CD1252">
        <w:rPr>
          <w:rStyle w:val="StyleUnderline"/>
        </w:rPr>
        <w:t>but it can</w:t>
      </w:r>
      <w:r w:rsidRPr="00491692">
        <w:rPr>
          <w:sz w:val="16"/>
        </w:rPr>
        <w:t xml:space="preserve"> probably </w:t>
      </w:r>
      <w:r w:rsidRPr="00CD1252">
        <w:rPr>
          <w:rStyle w:val="StyleUnderline"/>
        </w:rPr>
        <w:t>further be said</w:t>
      </w:r>
      <w:r w:rsidRPr="00491692">
        <w:rPr>
          <w:sz w:val="16"/>
        </w:rPr>
        <w:t xml:space="preserve">—as do </w:t>
      </w:r>
      <w:proofErr w:type="spellStart"/>
      <w:r w:rsidRPr="00491692">
        <w:rPr>
          <w:sz w:val="16"/>
        </w:rPr>
        <w:t>Yufan</w:t>
      </w:r>
      <w:proofErr w:type="spellEnd"/>
      <w:r w:rsidRPr="00491692">
        <w:rPr>
          <w:sz w:val="16"/>
        </w:rPr>
        <w:t xml:space="preserve"> </w:t>
      </w:r>
      <w:proofErr w:type="spellStart"/>
      <w:r w:rsidRPr="00491692">
        <w:rPr>
          <w:sz w:val="16"/>
        </w:rPr>
        <w:t>Hao</w:t>
      </w:r>
      <w:proofErr w:type="spellEnd"/>
      <w:r w:rsidRPr="00491692">
        <w:rPr>
          <w:sz w:val="16"/>
        </w:rPr>
        <w:t xml:space="preserve"> and Lin Su—</w:t>
      </w:r>
      <w:r w:rsidRPr="00CD1252">
        <w:rPr>
          <w:rStyle w:val="StyleUnderline"/>
        </w:rPr>
        <w:t>that for “most Chinese” the key to evaluating what to think of America is “ho</w:t>
      </w:r>
      <w:r>
        <w:rPr>
          <w:rStyle w:val="StyleUnderline"/>
        </w:rPr>
        <w:t>w the United States aff</w:t>
      </w:r>
      <w:r w:rsidRPr="00CD1252">
        <w:rPr>
          <w:rStyle w:val="StyleUnderline"/>
        </w:rPr>
        <w:t>ects China’s modernization and how it challenges Chinese national security”</w:t>
      </w:r>
      <w:r w:rsidRPr="00491692">
        <w:rPr>
          <w:sz w:val="16"/>
        </w:rPr>
        <w:t xml:space="preserve"> as the PRC defines this: “Negative opinions of America are more or less a function of the perceived harsh attitudes of America toward China.”26 </w:t>
      </w:r>
      <w:r w:rsidRPr="00D1091A">
        <w:rPr>
          <w:rStyle w:val="StyleUnderline"/>
        </w:rPr>
        <w:t xml:space="preserve">Only when the United States affords China the respect and status it desires, suggests </w:t>
      </w:r>
      <w:proofErr w:type="spellStart"/>
      <w:r w:rsidRPr="00D1091A">
        <w:rPr>
          <w:rStyle w:val="StyleUnderline"/>
        </w:rPr>
        <w:t>Hongshan</w:t>
      </w:r>
      <w:proofErr w:type="spellEnd"/>
      <w:r w:rsidRPr="00D1091A">
        <w:rPr>
          <w:rStyle w:val="StyleUnderline"/>
        </w:rPr>
        <w:t xml:space="preserve"> Li, will Chinese view America favorably.</w:t>
      </w:r>
      <w:r w:rsidRPr="00491692">
        <w:rPr>
          <w:sz w:val="16"/>
        </w:rPr>
        <w:t xml:space="preserve">27 The Tsinghua University professor Daniel Bell agrees, arguing that, if China can be assured of “its ‘deserved’ place in the sun,” it would be content, and all its “negative emotions such as resentment and aggressive nationalism” would be robbed of their force.28 ∂ If the United States were willing to accept the GTR, in other words, there would, it is suggested, be scarcely any reason for problems between the two </w:t>
      </w:r>
      <w:proofErr w:type="spellStart"/>
      <w:r w:rsidRPr="00491692">
        <w:rPr>
          <w:sz w:val="16"/>
        </w:rPr>
        <w:t>coun</w:t>
      </w:r>
      <w:proofErr w:type="spellEnd"/>
      <w:r w:rsidRPr="00491692">
        <w:rPr>
          <w:sz w:val="16"/>
        </w:rPr>
        <w:t xml:space="preserve">- tries. Moreover, </w:t>
      </w:r>
      <w:r w:rsidRPr="00D1091A">
        <w:rPr>
          <w:rStyle w:val="StyleUnderline"/>
        </w:rPr>
        <w:t xml:space="preserve">the idea that Washington will not accept China’s anticipated return has been in recent years a constant theme of CCP propaganda, a locus of the Party-state’s nationalist legitimacy discourse, </w:t>
      </w:r>
      <w:r>
        <w:rPr>
          <w:rStyle w:val="StyleUnderline"/>
        </w:rPr>
        <w:t xml:space="preserve">and a powerful driver for </w:t>
      </w:r>
      <w:proofErr w:type="spellStart"/>
      <w:r>
        <w:rPr>
          <w:rStyle w:val="StyleUnderline"/>
        </w:rPr>
        <w:t>oppo</w:t>
      </w:r>
      <w:r w:rsidRPr="00D1091A">
        <w:rPr>
          <w:rStyle w:val="StyleUnderline"/>
        </w:rPr>
        <w:t>sitionalist</w:t>
      </w:r>
      <w:proofErr w:type="spellEnd"/>
      <w:r w:rsidRPr="00D1091A">
        <w:rPr>
          <w:rStyle w:val="StyleUnderline"/>
        </w:rPr>
        <w:t xml:space="preserve"> animosities.</w:t>
      </w:r>
      <w:r w:rsidRPr="00491692">
        <w:rPr>
          <w:sz w:val="16"/>
        </w:rPr>
        <w:t xml:space="preserve">  </w:t>
      </w:r>
    </w:p>
    <w:p w14:paraId="6C94F5BA" w14:textId="42B73C17" w:rsidR="00894362" w:rsidRDefault="00894362" w:rsidP="00894362">
      <w:pPr>
        <w:pStyle w:val="Heading4"/>
      </w:pPr>
      <w:r>
        <w:t>The Chinese desire to be on top of the global order supersedes all other concerns</w:t>
      </w:r>
    </w:p>
    <w:p w14:paraId="29A3DCA7" w14:textId="77777777" w:rsidR="00894362" w:rsidRPr="001E23E7" w:rsidRDefault="00894362" w:rsidP="00894362">
      <w:pPr>
        <w:rPr>
          <w:sz w:val="12"/>
          <w:szCs w:val="12"/>
        </w:rPr>
      </w:pPr>
      <w:r>
        <w:rPr>
          <w:rStyle w:val="Style13ptBold"/>
          <w:szCs w:val="26"/>
        </w:rPr>
        <w:t xml:space="preserve">Ford 15 </w:t>
      </w:r>
      <w:r w:rsidRPr="001E23E7">
        <w:rPr>
          <w:rStyle w:val="Style13ptBold"/>
          <w:b w:val="0"/>
          <w:sz w:val="12"/>
          <w:szCs w:val="12"/>
        </w:rPr>
        <w:t xml:space="preserve">(Dr. Christopher Ashley Ford received his bachelor's degree summa cum laude from Harvard College in 1989, where he received the </w:t>
      </w:r>
      <w:proofErr w:type="spellStart"/>
      <w:r w:rsidRPr="001E23E7">
        <w:rPr>
          <w:rStyle w:val="Style13ptBold"/>
          <w:b w:val="0"/>
          <w:sz w:val="12"/>
          <w:szCs w:val="12"/>
        </w:rPr>
        <w:t>Hoopes</w:t>
      </w:r>
      <w:proofErr w:type="spellEnd"/>
      <w:r w:rsidRPr="001E23E7">
        <w:rPr>
          <w:rStyle w:val="Style13ptBold"/>
          <w:b w:val="0"/>
          <w:sz w:val="12"/>
          <w:szCs w:val="12"/>
        </w:rPr>
        <w:t xml:space="preserve">, Firth, and Bonaparte prizes. He attended Oxford University as a Rhodes Scholar and received his doctorate in International Relations there in 1992. In 1995 he graduated from Yale Law School, where he received the </w:t>
      </w:r>
      <w:proofErr w:type="spellStart"/>
      <w:r w:rsidRPr="001E23E7">
        <w:rPr>
          <w:rStyle w:val="Style13ptBold"/>
          <w:b w:val="0"/>
          <w:sz w:val="12"/>
          <w:szCs w:val="12"/>
        </w:rPr>
        <w:t>Scharps</w:t>
      </w:r>
      <w:proofErr w:type="spellEnd"/>
      <w:r w:rsidRPr="001E23E7">
        <w:rPr>
          <w:rStyle w:val="Style13ptBold"/>
          <w:b w:val="0"/>
          <w:sz w:val="12"/>
          <w:szCs w:val="12"/>
        </w:rPr>
        <w:t xml:space="preserve"> and Emerson prizes. Dr. Ford joined the U.S. State Department in 2003, as Principal Deputy Assistant Secretary of State in what was then the department’s Bureau of Verification and Compliance under Assistant Secretary of State Paula A. </w:t>
      </w:r>
      <w:proofErr w:type="spellStart"/>
      <w:r w:rsidRPr="001E23E7">
        <w:rPr>
          <w:rStyle w:val="Style13ptBold"/>
          <w:b w:val="0"/>
          <w:sz w:val="12"/>
          <w:szCs w:val="12"/>
        </w:rPr>
        <w:t>DeSutter</w:t>
      </w:r>
      <w:proofErr w:type="spellEnd"/>
      <w:r w:rsidRPr="001E23E7">
        <w:rPr>
          <w:rStyle w:val="Style13ptBold"/>
          <w:b w:val="0"/>
          <w:sz w:val="12"/>
          <w:szCs w:val="12"/>
        </w:rPr>
        <w:t xml:space="preserve">, Under Secretary of State for Arms Control and International Security Affairs John Bolton, and Secretary of State Colin Powell. In December 2006, he was named U.S. Special Representative for Nuclear Non-proliferation, being placed in charge of U.S. diplomacy related to the Nuclear Non-Proliferation Treaty (NPT) and heading the United States delegations to the 2007 and 2008 NPT Preparatory Committee meetings. In August 2008, Ford left the Executive Branch to become a Senior Fellow at the Hudson Institute, a Washington, DC think tank founded in 1961 by nuclear strategist Herman Kahn. In March 2013, Ford became Republican Chief Counsel for the U.S. Senate Committee on Appropriations, and moved to become Senior Counsel for National Security Policy at the U.S. Senate Committee on Banking, Housing, and Urban Affairs after the Republicans won the Senate majority in the 2014 mid-term elections; he subsequently became that committee's Chief Investigative Counsel. In late 2015, he became Chief Legislative Counsel for the U.S. Senate Committee on Foreign Relations. Also, Dr. Ford is a practitioner of Japanese </w:t>
      </w:r>
      <w:proofErr w:type="spellStart"/>
      <w:r w:rsidRPr="001E23E7">
        <w:rPr>
          <w:rStyle w:val="Style13ptBold"/>
          <w:b w:val="0"/>
          <w:sz w:val="12"/>
          <w:szCs w:val="12"/>
        </w:rPr>
        <w:t>jiu-jutsu</w:t>
      </w:r>
      <w:proofErr w:type="spellEnd"/>
      <w:r w:rsidRPr="001E23E7">
        <w:rPr>
          <w:rStyle w:val="Style13ptBold"/>
          <w:b w:val="0"/>
          <w:sz w:val="12"/>
          <w:szCs w:val="12"/>
        </w:rPr>
        <w:t xml:space="preserve">, a 3rd-degree black belt student of Grandmaster Dong </w:t>
      </w:r>
      <w:proofErr w:type="spellStart"/>
      <w:r w:rsidRPr="001E23E7">
        <w:rPr>
          <w:rStyle w:val="Style13ptBold"/>
          <w:b w:val="0"/>
          <w:sz w:val="12"/>
          <w:szCs w:val="12"/>
        </w:rPr>
        <w:t>Jin</w:t>
      </w:r>
      <w:proofErr w:type="spellEnd"/>
      <w:r w:rsidRPr="001E23E7">
        <w:rPr>
          <w:rStyle w:val="Style13ptBold"/>
          <w:b w:val="0"/>
          <w:sz w:val="12"/>
          <w:szCs w:val="12"/>
        </w:rPr>
        <w:t xml:space="preserve"> Kim in the </w:t>
      </w:r>
      <w:proofErr w:type="spellStart"/>
      <w:r w:rsidRPr="001E23E7">
        <w:rPr>
          <w:rStyle w:val="Style13ptBold"/>
          <w:b w:val="0"/>
          <w:sz w:val="12"/>
          <w:szCs w:val="12"/>
        </w:rPr>
        <w:t>Jigo</w:t>
      </w:r>
      <w:proofErr w:type="spellEnd"/>
      <w:r w:rsidRPr="001E23E7">
        <w:rPr>
          <w:rStyle w:val="Style13ptBold"/>
          <w:b w:val="0"/>
          <w:sz w:val="12"/>
          <w:szCs w:val="12"/>
        </w:rPr>
        <w:t xml:space="preserve"> </w:t>
      </w:r>
      <w:proofErr w:type="spellStart"/>
      <w:r w:rsidRPr="001E23E7">
        <w:rPr>
          <w:rStyle w:val="Style13ptBold"/>
          <w:b w:val="0"/>
          <w:sz w:val="12"/>
          <w:szCs w:val="12"/>
        </w:rPr>
        <w:t>Tensin-Ryu</w:t>
      </w:r>
      <w:proofErr w:type="spellEnd"/>
      <w:r w:rsidRPr="001E23E7">
        <w:rPr>
          <w:rStyle w:val="Style13ptBold"/>
          <w:b w:val="0"/>
          <w:sz w:val="12"/>
          <w:szCs w:val="12"/>
        </w:rPr>
        <w:t xml:space="preserve"> lineage (JTR Jujutsu); he is also a 2nd-degree black belt in </w:t>
      </w:r>
      <w:proofErr w:type="spellStart"/>
      <w:r w:rsidRPr="001E23E7">
        <w:rPr>
          <w:rStyle w:val="Style13ptBold"/>
          <w:b w:val="0"/>
          <w:sz w:val="12"/>
          <w:szCs w:val="12"/>
        </w:rPr>
        <w:t>Hapkido</w:t>
      </w:r>
      <w:proofErr w:type="spellEnd"/>
      <w:r w:rsidRPr="001E23E7">
        <w:rPr>
          <w:rStyle w:val="Style13ptBold"/>
          <w:b w:val="0"/>
          <w:sz w:val="12"/>
          <w:szCs w:val="12"/>
        </w:rPr>
        <w:t xml:space="preserve"> and a member of the Japanese martial arts organization Dai Nippon </w:t>
      </w:r>
      <w:proofErr w:type="spellStart"/>
      <w:r w:rsidRPr="001E23E7">
        <w:rPr>
          <w:rStyle w:val="Style13ptBold"/>
          <w:b w:val="0"/>
          <w:sz w:val="12"/>
          <w:szCs w:val="12"/>
        </w:rPr>
        <w:t>Butoku</w:t>
      </w:r>
      <w:proofErr w:type="spellEnd"/>
      <w:r w:rsidRPr="001E23E7">
        <w:rPr>
          <w:rStyle w:val="Style13ptBold"/>
          <w:b w:val="0"/>
          <w:sz w:val="12"/>
          <w:szCs w:val="12"/>
        </w:rPr>
        <w:t xml:space="preserve"> Kai with rank certified as </w:t>
      </w:r>
      <w:proofErr w:type="spellStart"/>
      <w:r w:rsidRPr="001E23E7">
        <w:rPr>
          <w:rStyle w:val="Style13ptBold"/>
          <w:b w:val="0"/>
          <w:sz w:val="12"/>
          <w:szCs w:val="12"/>
        </w:rPr>
        <w:t>Sandan</w:t>
      </w:r>
      <w:proofErr w:type="spellEnd"/>
      <w:r w:rsidRPr="001E23E7">
        <w:rPr>
          <w:rStyle w:val="Style13ptBold"/>
          <w:b w:val="0"/>
          <w:sz w:val="12"/>
          <w:szCs w:val="12"/>
        </w:rPr>
        <w:t xml:space="preserve"> (3rd-degree </w:t>
      </w:r>
      <w:proofErr w:type="spellStart"/>
      <w:r w:rsidRPr="001E23E7">
        <w:rPr>
          <w:rStyle w:val="Style13ptBold"/>
          <w:b w:val="0"/>
          <w:sz w:val="12"/>
          <w:szCs w:val="12"/>
        </w:rPr>
        <w:t>blackbelt</w:t>
      </w:r>
      <w:proofErr w:type="spellEnd"/>
      <w:r w:rsidRPr="001E23E7">
        <w:rPr>
          <w:rStyle w:val="Style13ptBold"/>
          <w:b w:val="0"/>
          <w:sz w:val="12"/>
          <w:szCs w:val="12"/>
        </w:rPr>
        <w:t xml:space="preserve">) in Jujutsu. “China Looks at the West: Identity, Global Ambitions, and the Future of Sino-American Relations”, released 2015, </w:t>
      </w:r>
      <w:hyperlink r:id="rId16" w:history="1">
        <w:r w:rsidRPr="001E23E7">
          <w:rPr>
            <w:rStyle w:val="Hyperlink"/>
            <w:sz w:val="12"/>
            <w:szCs w:val="12"/>
          </w:rPr>
          <w:t>https://muse.jhu.edu/book/40734</w:t>
        </w:r>
      </w:hyperlink>
      <w:r w:rsidRPr="001E23E7">
        <w:rPr>
          <w:rStyle w:val="Style13ptBold"/>
          <w:b w:val="0"/>
          <w:sz w:val="12"/>
          <w:szCs w:val="12"/>
        </w:rPr>
        <w:t>) //ZB</w:t>
      </w:r>
    </w:p>
    <w:p w14:paraId="0E54C4B8" w14:textId="18381B87" w:rsidR="00894362" w:rsidRDefault="00894362" w:rsidP="00894362">
      <w:pPr>
        <w:rPr>
          <w:sz w:val="16"/>
        </w:rPr>
      </w:pPr>
      <w:r w:rsidRPr="00894362">
        <w:rPr>
          <w:sz w:val="16"/>
        </w:rPr>
        <w:t xml:space="preserve"> The problem, of course, lies in what it actually is that China wishes the rest of the world to accept. As things seem to be perceived in China, the dream of the GTR does not simply revolve around China’s rise to being merely one of the world’s major powers, which of course it already is (and very profitably so). Instead, </w:t>
      </w:r>
      <w:r w:rsidRPr="00E660A5">
        <w:rPr>
          <w:rStyle w:val="StyleUnderline"/>
        </w:rPr>
        <w:t>the agenda is</w:t>
      </w:r>
      <w:r w:rsidRPr="00894362">
        <w:rPr>
          <w:sz w:val="16"/>
        </w:rPr>
        <w:t xml:space="preserve"> implicitly—and sometimes explicitly—</w:t>
      </w:r>
      <w:r w:rsidRPr="00E660A5">
        <w:rPr>
          <w:rStyle w:val="StyleUnderline"/>
        </w:rPr>
        <w:t xml:space="preserve">that of a historic return: China’s restoration to a prior, </w:t>
      </w:r>
      <w:proofErr w:type="spellStart"/>
      <w:r w:rsidRPr="00E660A5">
        <w:rPr>
          <w:rStyle w:val="StyleUnderline"/>
        </w:rPr>
        <w:t>prehumiliation</w:t>
      </w:r>
      <w:proofErr w:type="spellEnd"/>
      <w:r w:rsidRPr="00E660A5">
        <w:rPr>
          <w:rStyle w:val="StyleUnderline"/>
        </w:rPr>
        <w:t xml:space="preserve"> position in humanity’s zero- sum game of competition for positional status. </w:t>
      </w:r>
      <w:r w:rsidRPr="00894362">
        <w:rPr>
          <w:sz w:val="16"/>
        </w:rPr>
        <w:t xml:space="preserve">∂ With its modern tradition of CNP studies drawing strength from </w:t>
      </w:r>
      <w:proofErr w:type="spellStart"/>
      <w:r w:rsidRPr="00894362">
        <w:rPr>
          <w:sz w:val="16"/>
        </w:rPr>
        <w:t>Confu</w:t>
      </w:r>
      <w:proofErr w:type="spellEnd"/>
      <w:r w:rsidRPr="00894362">
        <w:rPr>
          <w:sz w:val="16"/>
        </w:rPr>
        <w:t xml:space="preserve">- </w:t>
      </w:r>
      <w:proofErr w:type="spellStart"/>
      <w:r w:rsidRPr="00894362">
        <w:rPr>
          <w:sz w:val="16"/>
        </w:rPr>
        <w:t>cian</w:t>
      </w:r>
      <w:proofErr w:type="spellEnd"/>
      <w:r w:rsidRPr="00894362">
        <w:rPr>
          <w:sz w:val="16"/>
        </w:rPr>
        <w:t xml:space="preserve"> traditions of rectifying relative rank and position, Chinese strategists have become powerfully focused on their country’s position on a metaphoric international totem pole of power and authority—and on moving themselves steadily up this ladder. As we have seen, </w:t>
      </w:r>
      <w:r w:rsidRPr="00E660A5">
        <w:rPr>
          <w:rStyle w:val="StyleUnderline"/>
        </w:rPr>
        <w:t xml:space="preserve">traditional Confucian culture strongly emphasizes the importance of relative position, to the point that no form of social order is really intelligible if one is not able to identify where players stand relative to each other in its status hierarchy. </w:t>
      </w:r>
      <w:r w:rsidRPr="00894362">
        <w:rPr>
          <w:sz w:val="16"/>
        </w:rPr>
        <w:t>Since human relationships were principally lived in the vertical dimension and defined by reciprocal obligations along this axis— with it being “the responsibility of a superior to teach and morally guide an inferior, who in turn would treat the superior with deference”29—</w:t>
      </w:r>
      <w:r w:rsidRPr="007D7159">
        <w:rPr>
          <w:rStyle w:val="StyleUnderline"/>
        </w:rPr>
        <w:t>traditional Chinese culture offered little place for relationships among equals.</w:t>
      </w:r>
      <w:r w:rsidRPr="00894362">
        <w:rPr>
          <w:sz w:val="16"/>
        </w:rPr>
        <w:t xml:space="preserve"> ∂ </w:t>
      </w:r>
      <w:r w:rsidRPr="007D7159">
        <w:rPr>
          <w:rStyle w:val="StyleUnderline"/>
        </w:rPr>
        <w:t>It is not surprising, therefore, that China’s understanding of itself in the world has come to revolve around searching for a sense of place in this regard, accompanied by incessant status comparisons with others.</w:t>
      </w:r>
      <w:r w:rsidRPr="00894362">
        <w:rPr>
          <w:sz w:val="16"/>
        </w:rPr>
        <w:t xml:space="preserve">30 </w:t>
      </w:r>
      <w:r w:rsidRPr="001C673D">
        <w:rPr>
          <w:rStyle w:val="Emphasis"/>
        </w:rPr>
        <w:t xml:space="preserve">This brings us, ultimately, to </w:t>
      </w:r>
      <w:r w:rsidRPr="001C673D">
        <w:rPr>
          <w:rStyle w:val="Emphasis"/>
        </w:rPr>
        <w:lastRenderedPageBreak/>
        <w:t>the locus of China’s problem with American power: China could not be said to have returned to the status it desired as long as it was not at the top of the global status hierarchy.</w:t>
      </w:r>
      <w:r w:rsidRPr="00894362">
        <w:rPr>
          <w:sz w:val="16"/>
        </w:rPr>
        <w:t xml:space="preserve"> Not for nothing, therefore, has Liu </w:t>
      </w:r>
      <w:proofErr w:type="spellStart"/>
      <w:r w:rsidRPr="00894362">
        <w:rPr>
          <w:sz w:val="16"/>
        </w:rPr>
        <w:t>Mingfu</w:t>
      </w:r>
      <w:proofErr w:type="spellEnd"/>
      <w:r w:rsidRPr="00894362">
        <w:rPr>
          <w:sz w:val="16"/>
        </w:rPr>
        <w:t xml:space="preserve"> of the PRC’s National Defense University referred to the struggle between China’s rise and U.S. efforts to contain it as being the “game of the century” or the “duel of the century.”31  </w:t>
      </w:r>
    </w:p>
    <w:p w14:paraId="7033544B" w14:textId="77777777" w:rsidR="00894362" w:rsidRDefault="00894362" w:rsidP="00894362">
      <w:pPr>
        <w:pStyle w:val="Heading4"/>
      </w:pPr>
      <w:r>
        <w:t>China’s stances on [Japan/Taiwan/American Hegemony] are rooted in appeals to morality and principles. [Going against those would be politically disastrous/legislating in line with those is a huge political boost]</w:t>
      </w:r>
    </w:p>
    <w:p w14:paraId="7C35B9CD" w14:textId="77777777" w:rsidR="00894362" w:rsidRPr="00B63FF7" w:rsidRDefault="00894362" w:rsidP="00894362">
      <w:pPr>
        <w:rPr>
          <w:sz w:val="12"/>
          <w:szCs w:val="12"/>
        </w:rPr>
      </w:pPr>
      <w:r w:rsidRPr="00D9264F">
        <w:rPr>
          <w:rStyle w:val="Style13ptBold"/>
        </w:rPr>
        <w:t>Ford 15</w:t>
      </w:r>
      <w:r>
        <w:rPr>
          <w:rStyle w:val="Style13ptBold"/>
        </w:rPr>
        <w:t xml:space="preserve"> </w:t>
      </w:r>
      <w:r w:rsidRPr="001E23E7">
        <w:rPr>
          <w:rStyle w:val="Style13ptBold"/>
          <w:b w:val="0"/>
          <w:sz w:val="12"/>
          <w:szCs w:val="12"/>
        </w:rPr>
        <w:t xml:space="preserve">(Dr. Christopher Ashley Ford received his bachelor's degree summa cum laude from Harvard College in 1989, where he received the </w:t>
      </w:r>
      <w:proofErr w:type="spellStart"/>
      <w:r w:rsidRPr="001E23E7">
        <w:rPr>
          <w:rStyle w:val="Style13ptBold"/>
          <w:b w:val="0"/>
          <w:sz w:val="12"/>
          <w:szCs w:val="12"/>
        </w:rPr>
        <w:t>Hoopes</w:t>
      </w:r>
      <w:proofErr w:type="spellEnd"/>
      <w:r w:rsidRPr="001E23E7">
        <w:rPr>
          <w:rStyle w:val="Style13ptBold"/>
          <w:b w:val="0"/>
          <w:sz w:val="12"/>
          <w:szCs w:val="12"/>
        </w:rPr>
        <w:t xml:space="preserve">, Firth, and Bonaparte prizes. He attended Oxford University as a Rhodes Scholar and received his doctorate in International Relations there in 1992. In 1995 he graduated from Yale Law School, where he received the </w:t>
      </w:r>
      <w:proofErr w:type="spellStart"/>
      <w:r w:rsidRPr="001E23E7">
        <w:rPr>
          <w:rStyle w:val="Style13ptBold"/>
          <w:b w:val="0"/>
          <w:sz w:val="12"/>
          <w:szCs w:val="12"/>
        </w:rPr>
        <w:t>Scharps</w:t>
      </w:r>
      <w:proofErr w:type="spellEnd"/>
      <w:r w:rsidRPr="001E23E7">
        <w:rPr>
          <w:rStyle w:val="Style13ptBold"/>
          <w:b w:val="0"/>
          <w:sz w:val="12"/>
          <w:szCs w:val="12"/>
        </w:rPr>
        <w:t xml:space="preserve"> and Emerson prizes. Dr. Ford joined the U.S. State Department in 2003, as Principal Deputy Assistant Secretary of State in what was then the department’s Bureau of Verification and Compliance under Assistant Secretary of State Paula A. </w:t>
      </w:r>
      <w:proofErr w:type="spellStart"/>
      <w:r w:rsidRPr="001E23E7">
        <w:rPr>
          <w:rStyle w:val="Style13ptBold"/>
          <w:b w:val="0"/>
          <w:sz w:val="12"/>
          <w:szCs w:val="12"/>
        </w:rPr>
        <w:t>DeSutter</w:t>
      </w:r>
      <w:proofErr w:type="spellEnd"/>
      <w:r w:rsidRPr="001E23E7">
        <w:rPr>
          <w:rStyle w:val="Style13ptBold"/>
          <w:b w:val="0"/>
          <w:sz w:val="12"/>
          <w:szCs w:val="12"/>
        </w:rPr>
        <w:t xml:space="preserve">, Under Secretary of State for Arms Control and International Security Affairs John Bolton, and Secretary of State Colin Powell. In December 2006, he was named U.S. Special Representative for Nuclear Non-proliferation, being placed in charge of U.S. diplomacy related to the Nuclear Non-Proliferation Treaty (NPT) and heading the United States delegations to the 2007 and 2008 NPT Preparatory Committee meetings. In August 2008, Ford left the Executive Branch to become a Senior Fellow at the Hudson Institute, a Washington, DC think tank founded in 1961 by nuclear strategist Herman Kahn. In March 2013, Ford became Republican Chief Counsel for the U.S. Senate Committee on Appropriations, and moved to become Senior Counsel for National Security Policy at the U.S. Senate Committee on Banking, Housing, and Urban Affairs after the Republicans won the Senate majority in the 2014 mid-term elections; he subsequently became that committee's Chief Investigative Counsel. In late 2015, he became Chief Legislative Counsel for the U.S. Senate Committee on Foreign Relations. Also, Dr. Ford is a practitioner of Japanese </w:t>
      </w:r>
      <w:proofErr w:type="spellStart"/>
      <w:r w:rsidRPr="001E23E7">
        <w:rPr>
          <w:rStyle w:val="Style13ptBold"/>
          <w:b w:val="0"/>
          <w:sz w:val="12"/>
          <w:szCs w:val="12"/>
        </w:rPr>
        <w:t>jiu-jutsu</w:t>
      </w:r>
      <w:proofErr w:type="spellEnd"/>
      <w:r w:rsidRPr="001E23E7">
        <w:rPr>
          <w:rStyle w:val="Style13ptBold"/>
          <w:b w:val="0"/>
          <w:sz w:val="12"/>
          <w:szCs w:val="12"/>
        </w:rPr>
        <w:t xml:space="preserve">, a 3rd-degree black belt student of Grandmaster Dong </w:t>
      </w:r>
      <w:proofErr w:type="spellStart"/>
      <w:r w:rsidRPr="001E23E7">
        <w:rPr>
          <w:rStyle w:val="Style13ptBold"/>
          <w:b w:val="0"/>
          <w:sz w:val="12"/>
          <w:szCs w:val="12"/>
        </w:rPr>
        <w:t>Jin</w:t>
      </w:r>
      <w:proofErr w:type="spellEnd"/>
      <w:r w:rsidRPr="001E23E7">
        <w:rPr>
          <w:rStyle w:val="Style13ptBold"/>
          <w:b w:val="0"/>
          <w:sz w:val="12"/>
          <w:szCs w:val="12"/>
        </w:rPr>
        <w:t xml:space="preserve"> Kim in the </w:t>
      </w:r>
      <w:proofErr w:type="spellStart"/>
      <w:r w:rsidRPr="001E23E7">
        <w:rPr>
          <w:rStyle w:val="Style13ptBold"/>
          <w:b w:val="0"/>
          <w:sz w:val="12"/>
          <w:szCs w:val="12"/>
        </w:rPr>
        <w:t>Jigo</w:t>
      </w:r>
      <w:proofErr w:type="spellEnd"/>
      <w:r w:rsidRPr="001E23E7">
        <w:rPr>
          <w:rStyle w:val="Style13ptBold"/>
          <w:b w:val="0"/>
          <w:sz w:val="12"/>
          <w:szCs w:val="12"/>
        </w:rPr>
        <w:t xml:space="preserve"> </w:t>
      </w:r>
      <w:proofErr w:type="spellStart"/>
      <w:r w:rsidRPr="001E23E7">
        <w:rPr>
          <w:rStyle w:val="Style13ptBold"/>
          <w:b w:val="0"/>
          <w:sz w:val="12"/>
          <w:szCs w:val="12"/>
        </w:rPr>
        <w:t>Tensin-Ryu</w:t>
      </w:r>
      <w:proofErr w:type="spellEnd"/>
      <w:r w:rsidRPr="001E23E7">
        <w:rPr>
          <w:rStyle w:val="Style13ptBold"/>
          <w:b w:val="0"/>
          <w:sz w:val="12"/>
          <w:szCs w:val="12"/>
        </w:rPr>
        <w:t xml:space="preserve"> lineage (JTR Jujutsu); he is also a 2nd-degree black belt in </w:t>
      </w:r>
      <w:proofErr w:type="spellStart"/>
      <w:r w:rsidRPr="001E23E7">
        <w:rPr>
          <w:rStyle w:val="Style13ptBold"/>
          <w:b w:val="0"/>
          <w:sz w:val="12"/>
          <w:szCs w:val="12"/>
        </w:rPr>
        <w:t>Hapkido</w:t>
      </w:r>
      <w:proofErr w:type="spellEnd"/>
      <w:r w:rsidRPr="001E23E7">
        <w:rPr>
          <w:rStyle w:val="Style13ptBold"/>
          <w:b w:val="0"/>
          <w:sz w:val="12"/>
          <w:szCs w:val="12"/>
        </w:rPr>
        <w:t xml:space="preserve"> and a member of the Japanese martial arts organization Dai Nippon </w:t>
      </w:r>
      <w:proofErr w:type="spellStart"/>
      <w:r w:rsidRPr="001E23E7">
        <w:rPr>
          <w:rStyle w:val="Style13ptBold"/>
          <w:b w:val="0"/>
          <w:sz w:val="12"/>
          <w:szCs w:val="12"/>
        </w:rPr>
        <w:t>Butoku</w:t>
      </w:r>
      <w:proofErr w:type="spellEnd"/>
      <w:r w:rsidRPr="001E23E7">
        <w:rPr>
          <w:rStyle w:val="Style13ptBold"/>
          <w:b w:val="0"/>
          <w:sz w:val="12"/>
          <w:szCs w:val="12"/>
        </w:rPr>
        <w:t xml:space="preserve"> Kai with rank certified as </w:t>
      </w:r>
      <w:proofErr w:type="spellStart"/>
      <w:r w:rsidRPr="001E23E7">
        <w:rPr>
          <w:rStyle w:val="Style13ptBold"/>
          <w:b w:val="0"/>
          <w:sz w:val="12"/>
          <w:szCs w:val="12"/>
        </w:rPr>
        <w:t>Sandan</w:t>
      </w:r>
      <w:proofErr w:type="spellEnd"/>
      <w:r w:rsidRPr="001E23E7">
        <w:rPr>
          <w:rStyle w:val="Style13ptBold"/>
          <w:b w:val="0"/>
          <w:sz w:val="12"/>
          <w:szCs w:val="12"/>
        </w:rPr>
        <w:t xml:space="preserve"> (3rd-degree </w:t>
      </w:r>
      <w:proofErr w:type="spellStart"/>
      <w:r w:rsidRPr="001E23E7">
        <w:rPr>
          <w:rStyle w:val="Style13ptBold"/>
          <w:b w:val="0"/>
          <w:sz w:val="12"/>
          <w:szCs w:val="12"/>
        </w:rPr>
        <w:t>blackbelt</w:t>
      </w:r>
      <w:proofErr w:type="spellEnd"/>
      <w:r w:rsidRPr="001E23E7">
        <w:rPr>
          <w:rStyle w:val="Style13ptBold"/>
          <w:b w:val="0"/>
          <w:sz w:val="12"/>
          <w:szCs w:val="12"/>
        </w:rPr>
        <w:t xml:space="preserve">) in Jujutsu. “China Looks at the West: Identity, Global Ambitions, and the Future of Sino-American Relations”, released 2015, </w:t>
      </w:r>
      <w:hyperlink r:id="rId17" w:history="1">
        <w:r w:rsidRPr="001E23E7">
          <w:rPr>
            <w:rStyle w:val="Hyperlink"/>
            <w:sz w:val="12"/>
            <w:szCs w:val="12"/>
          </w:rPr>
          <w:t>https://muse.jhu.edu/book/40734</w:t>
        </w:r>
      </w:hyperlink>
      <w:r w:rsidRPr="001E23E7">
        <w:rPr>
          <w:rStyle w:val="Style13ptBold"/>
          <w:b w:val="0"/>
          <w:sz w:val="12"/>
          <w:szCs w:val="12"/>
        </w:rPr>
        <w:t>) //ZB</w:t>
      </w:r>
    </w:p>
    <w:p w14:paraId="3425F7B7" w14:textId="77777777" w:rsidR="00894362" w:rsidRPr="00894362" w:rsidRDefault="00894362" w:rsidP="00894362">
      <w:pPr>
        <w:rPr>
          <w:sz w:val="16"/>
        </w:rPr>
      </w:pPr>
      <w:r w:rsidRPr="00894362">
        <w:rPr>
          <w:sz w:val="16"/>
        </w:rPr>
        <w:t xml:space="preserve">As described in earlier chapters, it has been an important part of the Party-state’s narrative of America that problems in the Sino-American relationship are entirely due to U.S. faults and errors and that China itself behaves only </w:t>
      </w:r>
      <w:proofErr w:type="spellStart"/>
      <w:r w:rsidRPr="00894362">
        <w:rPr>
          <w:sz w:val="16"/>
        </w:rPr>
        <w:t>virtu</w:t>
      </w:r>
      <w:proofErr w:type="spellEnd"/>
      <w:r w:rsidRPr="00894362">
        <w:rPr>
          <w:sz w:val="16"/>
        </w:rPr>
        <w:t xml:space="preserve">- </w:t>
      </w:r>
      <w:proofErr w:type="spellStart"/>
      <w:r w:rsidRPr="00894362">
        <w:rPr>
          <w:sz w:val="16"/>
        </w:rPr>
        <w:t>ously</w:t>
      </w:r>
      <w:proofErr w:type="spellEnd"/>
      <w:r w:rsidRPr="00894362">
        <w:rPr>
          <w:sz w:val="16"/>
        </w:rPr>
        <w:t xml:space="preserve"> and is entirely blameless. This is a general characteristic of Chinese for- </w:t>
      </w:r>
      <w:proofErr w:type="spellStart"/>
      <w:r w:rsidRPr="00894362">
        <w:rPr>
          <w:sz w:val="16"/>
        </w:rPr>
        <w:t>eign</w:t>
      </w:r>
      <w:proofErr w:type="spellEnd"/>
      <w:r w:rsidRPr="00894362">
        <w:rPr>
          <w:sz w:val="16"/>
        </w:rPr>
        <w:t xml:space="preserve"> policy behavior. </w:t>
      </w:r>
      <w:r w:rsidRPr="00931B68">
        <w:rPr>
          <w:rStyle w:val="StyleUnderline"/>
        </w:rPr>
        <w:t>PRC diplomats</w:t>
      </w:r>
      <w:r w:rsidRPr="00894362">
        <w:rPr>
          <w:sz w:val="16"/>
        </w:rPr>
        <w:t xml:space="preserve">, in fact, </w:t>
      </w:r>
      <w:r w:rsidRPr="00931B68">
        <w:rPr>
          <w:rStyle w:val="StyleUnderline"/>
        </w:rPr>
        <w:t>sometimes</w:t>
      </w:r>
      <w:r w:rsidRPr="00894362">
        <w:rPr>
          <w:sz w:val="16"/>
        </w:rPr>
        <w:t xml:space="preserve"> seem to </w:t>
      </w:r>
      <w:r w:rsidRPr="00931B68">
        <w:rPr>
          <w:rStyle w:val="StyleUnderline"/>
        </w:rPr>
        <w:t>prefer matters that can be dealt with through showy, symbolic</w:t>
      </w:r>
      <w:r>
        <w:rPr>
          <w:rStyle w:val="StyleUnderline"/>
        </w:rPr>
        <w:t>, and purportedly virtuous rhe</w:t>
      </w:r>
      <w:r w:rsidRPr="00931B68">
        <w:rPr>
          <w:rStyle w:val="StyleUnderline"/>
        </w:rPr>
        <w:t>torical postures while involving as little actual statesmanship as possible. They are</w:t>
      </w:r>
      <w:r w:rsidRPr="00894362">
        <w:rPr>
          <w:sz w:val="16"/>
        </w:rPr>
        <w:t xml:space="preserve"> clearly </w:t>
      </w:r>
      <w:r w:rsidRPr="00931B68">
        <w:rPr>
          <w:rStyle w:val="StyleUnderline"/>
        </w:rPr>
        <w:t>more comfortable focusing on things that can be “treated</w:t>
      </w:r>
      <w:r w:rsidRPr="00894362">
        <w:rPr>
          <w:sz w:val="16"/>
        </w:rPr>
        <w:t xml:space="preserve"> symbolically, </w:t>
      </w:r>
      <w:r w:rsidRPr="00931B68">
        <w:rPr>
          <w:rStyle w:val="StyleUnderline"/>
        </w:rPr>
        <w:t>as issues of principle instead of problems to be solved,” such as “the principle that Japan must atone for its historical sins, the ‘one China’ principle that Taiwan must accept, and the principle of opposition to American hegemonism.”</w:t>
      </w:r>
      <w:r w:rsidRPr="00894362">
        <w:rPr>
          <w:sz w:val="16"/>
        </w:rPr>
        <w:t xml:space="preserve">33 </w:t>
      </w:r>
      <w:r w:rsidRPr="001D1BAC">
        <w:rPr>
          <w:rStyle w:val="StyleUnderline"/>
        </w:rPr>
        <w:t>Positions of righteous indignation and proudly stated insistence on abstract principles are invariably appealing, but there is usually little interest in policy approaches that require</w:t>
      </w:r>
      <w:r>
        <w:rPr>
          <w:rStyle w:val="StyleUnderline"/>
        </w:rPr>
        <w:t xml:space="preserve"> the moral courage of making diffi</w:t>
      </w:r>
      <w:r w:rsidRPr="001D1BAC">
        <w:rPr>
          <w:rStyle w:val="StyleUnderline"/>
        </w:rPr>
        <w:t xml:space="preserve">cult choices between awed alternatives and of bearing the costs and risks attendant thereto. </w:t>
      </w:r>
      <w:r w:rsidRPr="0027734E">
        <w:rPr>
          <w:rStyle w:val="StyleUnderline"/>
          <w:sz w:val="12"/>
        </w:rPr>
        <w:t xml:space="preserve">∂ </w:t>
      </w:r>
      <w:r w:rsidRPr="00894362">
        <w:rPr>
          <w:sz w:val="16"/>
        </w:rPr>
        <w:t xml:space="preserve">Framing issues in showily symbolic ways reduces the risk of making real choices that might later prove mistaken—which is worse, from the Party’s perspective, than merely facing foreign critics’ value judgments because unfavorable value judgments can be dismissed as anti-China bias. (Clear error or incompetence is not so easily confronted.) Making real decisions is to be avoided, if possible, because wrong ones—let alone ones that are morally deficient—impugn the CCP’s legitimacy by undercutting its soi-disant credentials as the ideally </w:t>
      </w:r>
      <w:proofErr w:type="spellStart"/>
      <w:r w:rsidRPr="00894362">
        <w:rPr>
          <w:sz w:val="16"/>
        </w:rPr>
        <w:t>omni</w:t>
      </w:r>
      <w:proofErr w:type="spellEnd"/>
      <w:r w:rsidRPr="00894362">
        <w:rPr>
          <w:sz w:val="16"/>
        </w:rPr>
        <w:t xml:space="preserve">- competent and virtuous meritocratic elite to be entrusted with power in China. ∂ As entangled as China’s international posture has become with </w:t>
      </w:r>
      <w:proofErr w:type="spellStart"/>
      <w:r w:rsidRPr="00894362">
        <w:rPr>
          <w:sz w:val="16"/>
        </w:rPr>
        <w:t>virtuocratic</w:t>
      </w:r>
      <w:proofErr w:type="spellEnd"/>
      <w:r w:rsidRPr="00894362">
        <w:rPr>
          <w:sz w:val="16"/>
        </w:rPr>
        <w:t xml:space="preserve"> concepts, moreover, admitting such faults might also imperil the entire project of return, for it would undermine the degree to which Beijing could be depicted as deserving the primacy that is naturally owed to a paragon of virtue. As Yan </w:t>
      </w:r>
      <w:proofErr w:type="spellStart"/>
      <w:r w:rsidRPr="00894362">
        <w:rPr>
          <w:sz w:val="16"/>
        </w:rPr>
        <w:t>Xue</w:t>
      </w:r>
      <w:proofErr w:type="spellEnd"/>
      <w:r w:rsidRPr="00894362">
        <w:rPr>
          <w:sz w:val="16"/>
        </w:rPr>
        <w:t xml:space="preserve">- tong puts it, through the Confucian prism, </w:t>
      </w:r>
      <w:r w:rsidRPr="0027734E">
        <w:rPr>
          <w:rStyle w:val="StyleUnderline"/>
        </w:rPr>
        <w:t>a leading power must make decisions morally; otherwise it is just a hegemon.</w:t>
      </w:r>
      <w:r w:rsidRPr="00894362">
        <w:rPr>
          <w:sz w:val="16"/>
        </w:rPr>
        <w:t xml:space="preserve">34 (The Reuters correspondent Benjamin Lim agrees that </w:t>
      </w:r>
      <w:r w:rsidRPr="0027734E">
        <w:rPr>
          <w:rStyle w:val="StyleUnderline"/>
        </w:rPr>
        <w:t>it is critical for China’s position and the CCP’s legitimacy that Beijing always be perceived to have the higher moral position, “even if it’s just pretend.”)</w:t>
      </w:r>
      <w:r w:rsidRPr="00894362">
        <w:rPr>
          <w:sz w:val="16"/>
        </w:rPr>
        <w:t xml:space="preserve">35 </w:t>
      </w:r>
      <w:r w:rsidRPr="0027734E">
        <w:rPr>
          <w:rStyle w:val="StyleUnderline"/>
        </w:rPr>
        <w:t>Through the Chinese mirror</w:t>
      </w:r>
      <w:r w:rsidRPr="00894362">
        <w:rPr>
          <w:sz w:val="16"/>
        </w:rPr>
        <w:t xml:space="preserve">, therefore, </w:t>
      </w:r>
      <w:r>
        <w:rPr>
          <w:rStyle w:val="StyleUnderline"/>
        </w:rPr>
        <w:t>power and virtue are not sep</w:t>
      </w:r>
      <w:r w:rsidRPr="0027734E">
        <w:rPr>
          <w:rStyle w:val="StyleUnderline"/>
        </w:rPr>
        <w:t>arable</w:t>
      </w:r>
      <w:r w:rsidRPr="00894362">
        <w:rPr>
          <w:sz w:val="16"/>
        </w:rPr>
        <w:t xml:space="preserve">,36 and </w:t>
      </w:r>
      <w:r w:rsidRPr="0027734E">
        <w:rPr>
          <w:rStyle w:val="StyleUnderline"/>
        </w:rPr>
        <w:t>in their highest forms they are possessed only together.</w:t>
      </w:r>
      <w:r w:rsidRPr="00894362">
        <w:rPr>
          <w:sz w:val="16"/>
        </w:rPr>
        <w:t xml:space="preserve"> ∂ In keeping with such </w:t>
      </w:r>
      <w:proofErr w:type="spellStart"/>
      <w:r w:rsidRPr="00894362">
        <w:rPr>
          <w:sz w:val="16"/>
        </w:rPr>
        <w:t>virtuocratic</w:t>
      </w:r>
      <w:proofErr w:type="spellEnd"/>
      <w:r w:rsidRPr="00894362">
        <w:rPr>
          <w:sz w:val="16"/>
        </w:rPr>
        <w:t xml:space="preserve"> instincts, however, the modern Party-state has developed a great appetite for self-righteous indignation in its foreign relations. Offended virtue is a form of expression that is permissible for the </w:t>
      </w:r>
      <w:proofErr w:type="spellStart"/>
      <w:r w:rsidRPr="00894362">
        <w:rPr>
          <w:sz w:val="16"/>
        </w:rPr>
        <w:t>virtu</w:t>
      </w:r>
      <w:proofErr w:type="spellEnd"/>
      <w:r w:rsidRPr="00894362">
        <w:rPr>
          <w:sz w:val="16"/>
        </w:rPr>
        <w:t xml:space="preserve">- </w:t>
      </w:r>
      <w:proofErr w:type="spellStart"/>
      <w:r w:rsidRPr="00894362">
        <w:rPr>
          <w:sz w:val="16"/>
        </w:rPr>
        <w:t>ous</w:t>
      </w:r>
      <w:proofErr w:type="spellEnd"/>
      <w:r w:rsidRPr="00894362">
        <w:rPr>
          <w:sz w:val="16"/>
        </w:rPr>
        <w:t xml:space="preserve">, and it is common to see Chinese officials and commentators adopting this posture. As Peter Hays </w:t>
      </w:r>
      <w:proofErr w:type="spellStart"/>
      <w:r w:rsidRPr="00894362">
        <w:rPr>
          <w:sz w:val="16"/>
        </w:rPr>
        <w:t>Gries</w:t>
      </w:r>
      <w:proofErr w:type="spellEnd"/>
      <w:r w:rsidRPr="00894362">
        <w:rPr>
          <w:sz w:val="16"/>
        </w:rPr>
        <w:t xml:space="preserve"> has recounted, for instance, in response to the 1999 Belgrade bombing, the reactions of Chinese protesters tended toward expressions such as </w:t>
      </w:r>
      <w:proofErr w:type="spellStart"/>
      <w:r w:rsidRPr="00894362">
        <w:rPr>
          <w:sz w:val="16"/>
        </w:rPr>
        <w:t>fennu</w:t>
      </w:r>
      <w:proofErr w:type="spellEnd"/>
      <w:r w:rsidRPr="00894362">
        <w:rPr>
          <w:sz w:val="16"/>
        </w:rPr>
        <w:t xml:space="preserve"> or </w:t>
      </w:r>
      <w:proofErr w:type="spellStart"/>
      <w:r w:rsidRPr="00894362">
        <w:rPr>
          <w:sz w:val="16"/>
        </w:rPr>
        <w:t>qifen</w:t>
      </w:r>
      <w:proofErr w:type="spellEnd"/>
      <w:r w:rsidRPr="00894362">
        <w:rPr>
          <w:sz w:val="16"/>
        </w:rPr>
        <w:t xml:space="preserve"> (the anger of “righteous indignation”) rather than </w:t>
      </w:r>
      <w:proofErr w:type="spellStart"/>
      <w:r w:rsidRPr="00894362">
        <w:rPr>
          <w:sz w:val="16"/>
        </w:rPr>
        <w:t>shenqi</w:t>
      </w:r>
      <w:proofErr w:type="spellEnd"/>
      <w:r w:rsidRPr="00894362">
        <w:rPr>
          <w:sz w:val="16"/>
        </w:rPr>
        <w:t xml:space="preserve"> (the anger of “blind fury”), a distinction that he describes as representing the difference between “‘ethical’ and ‘visceral’ forms of anger.” </w:t>
      </w:r>
      <w:r w:rsidRPr="0033343D">
        <w:rPr>
          <w:rStyle w:val="StyleUnderline"/>
        </w:rPr>
        <w:t>Eve</w:t>
      </w:r>
      <w:r>
        <w:rPr>
          <w:rStyle w:val="StyleUnderline"/>
        </w:rPr>
        <w:t>n in heights of nation</w:t>
      </w:r>
      <w:r w:rsidRPr="0033343D">
        <w:rPr>
          <w:rStyle w:val="StyleUnderline"/>
        </w:rPr>
        <w:t>alist vitriol, apparently, Chinese typically “tend to depict their own behaviors as driven by emotions such as compassion and benevolence—and will passionate</w:t>
      </w:r>
      <w:r>
        <w:rPr>
          <w:rStyle w:val="StyleUnderline"/>
        </w:rPr>
        <w:t>ly deny being motivated by ‘selfi</w:t>
      </w:r>
      <w:r w:rsidRPr="0033343D">
        <w:rPr>
          <w:rStyle w:val="StyleUnderline"/>
        </w:rPr>
        <w:t>sh’</w:t>
      </w:r>
      <w:r w:rsidRPr="00894362">
        <w:rPr>
          <w:sz w:val="16"/>
        </w:rPr>
        <w:t xml:space="preserve"> (</w:t>
      </w:r>
      <w:proofErr w:type="spellStart"/>
      <w:r w:rsidRPr="00894362">
        <w:rPr>
          <w:sz w:val="16"/>
        </w:rPr>
        <w:t>zishi</w:t>
      </w:r>
      <w:proofErr w:type="spellEnd"/>
      <w:r w:rsidRPr="00894362">
        <w:rPr>
          <w:sz w:val="16"/>
        </w:rPr>
        <w:t xml:space="preserve">) </w:t>
      </w:r>
      <w:r w:rsidRPr="0033343D">
        <w:rPr>
          <w:rStyle w:val="StyleUnderline"/>
        </w:rPr>
        <w:t>interests</w:t>
      </w:r>
      <w:r w:rsidRPr="00894362">
        <w:rPr>
          <w:sz w:val="16"/>
        </w:rPr>
        <w:t xml:space="preserve">.”37 Similarly, </w:t>
      </w:r>
      <w:r w:rsidRPr="0033343D">
        <w:rPr>
          <w:rStyle w:val="StyleUnderline"/>
        </w:rPr>
        <w:t>it is important to the CCP’s modern conceit that its policies are now above ideology, considerations of which its spokesmen like to say have been “co</w:t>
      </w:r>
      <w:r>
        <w:rPr>
          <w:rStyle w:val="StyleUnderline"/>
        </w:rPr>
        <w:t>nsciously set aside in the pur</w:t>
      </w:r>
      <w:r w:rsidRPr="0033343D">
        <w:rPr>
          <w:rStyle w:val="StyleUnderline"/>
        </w:rPr>
        <w:t>suit of globalization” in an approach “characterized as ‘bypassing ideology.’”</w:t>
      </w:r>
      <w:r w:rsidRPr="00894362">
        <w:rPr>
          <w:sz w:val="16"/>
        </w:rPr>
        <w:t xml:space="preserve">38 This </w:t>
      </w:r>
      <w:r w:rsidRPr="005B665A">
        <w:rPr>
          <w:rStyle w:val="StyleUnderline"/>
        </w:rPr>
        <w:t xml:space="preserve">disclaimer thus steers us to the real ideology encoded in </w:t>
      </w:r>
      <w:r w:rsidRPr="005B665A">
        <w:rPr>
          <w:rStyle w:val="StyleUnderline"/>
        </w:rPr>
        <w:lastRenderedPageBreak/>
        <w:t>the modern Party’s legitimacy narrative: self-regard</w:t>
      </w:r>
      <w:r w:rsidRPr="00894362">
        <w:rPr>
          <w:sz w:val="16"/>
        </w:rPr>
        <w:t xml:space="preserve">. As with the rule of the ancient sage-kings of legend, </w:t>
      </w:r>
      <w:r w:rsidRPr="005B665A">
        <w:rPr>
          <w:rStyle w:val="StyleUnderline"/>
        </w:rPr>
        <w:t>CCP policies today are said to derive entirely</w:t>
      </w:r>
      <w:r>
        <w:rPr>
          <w:rStyle w:val="StyleUnderline"/>
        </w:rPr>
        <w:t xml:space="preserve"> from high-order reason and selfl</w:t>
      </w:r>
      <w:r w:rsidRPr="005B665A">
        <w:rPr>
          <w:rStyle w:val="StyleUnderline"/>
        </w:rPr>
        <w:t>ess benevolence, exercised in the best interests of all.</w:t>
      </w:r>
      <w:r w:rsidRPr="00894362">
        <w:rPr>
          <w:sz w:val="16"/>
        </w:rPr>
        <w:t xml:space="preserve"> ∂ Such notions are also at the heart of the Party-state propaganda narrative vis- à-vis the United States and Washington’s global leadership. According to the Beijing University America watcher and former Central Party School official Wang </w:t>
      </w:r>
      <w:proofErr w:type="spellStart"/>
      <w:r w:rsidRPr="00894362">
        <w:rPr>
          <w:sz w:val="16"/>
        </w:rPr>
        <w:t>Jisi</w:t>
      </w:r>
      <w:proofErr w:type="spellEnd"/>
      <w:r w:rsidRPr="00894362">
        <w:rPr>
          <w:sz w:val="16"/>
        </w:rPr>
        <w:t xml:space="preserve">, </w:t>
      </w:r>
      <w:r w:rsidRPr="00451335">
        <w:rPr>
          <w:rStyle w:val="StyleUnderline"/>
        </w:rPr>
        <w:t>Chinese view leadership as requiring “a moral example, showing conscience and benevolence for the people rather than putting personal interests before the interests of the citizens.”</w:t>
      </w:r>
      <w:r w:rsidRPr="00894362">
        <w:rPr>
          <w:sz w:val="16"/>
        </w:rPr>
        <w:t xml:space="preserve">39 As we have seen, the official Chinese narrative of America axiomatically denies any such selflessness and virtue to the United States, bristling at American claims to virtue, and going to great trouble to depict ulterior motives and hidden self-interest as saturating U.S. approaches to foreign </w:t>
      </w:r>
      <w:proofErr w:type="spellStart"/>
      <w:r w:rsidRPr="00894362">
        <w:rPr>
          <w:sz w:val="16"/>
        </w:rPr>
        <w:t>a</w:t>
      </w:r>
      <w:proofErr w:type="spellEnd"/>
      <w:r w:rsidRPr="00894362">
        <w:rPr>
          <w:sz w:val="16"/>
        </w:rPr>
        <w:t xml:space="preserve"> airs.40 </w:t>
      </w:r>
    </w:p>
    <w:p w14:paraId="3B84C982" w14:textId="77777777" w:rsidR="00894362" w:rsidRPr="00894362" w:rsidRDefault="00894362" w:rsidP="00894362">
      <w:pPr>
        <w:rPr>
          <w:sz w:val="16"/>
        </w:rPr>
      </w:pPr>
    </w:p>
    <w:p w14:paraId="6193579C" w14:textId="77777777" w:rsidR="00894362" w:rsidRPr="00491692" w:rsidRDefault="00894362" w:rsidP="00894362">
      <w:pPr>
        <w:rPr>
          <w:sz w:val="16"/>
        </w:rPr>
      </w:pPr>
    </w:p>
    <w:p w14:paraId="10D613F2" w14:textId="77777777" w:rsidR="00894362" w:rsidRPr="00894362" w:rsidRDefault="00894362" w:rsidP="00894362"/>
    <w:p w14:paraId="31D28E31" w14:textId="77777777" w:rsidR="00956143" w:rsidRDefault="00956143" w:rsidP="00956143">
      <w:pPr>
        <w:pStyle w:val="Heading4"/>
      </w:pPr>
      <w:r>
        <w:t xml:space="preserve">China’s perception of America in relation to itself gives political capital to certain agendas and drives policy decisions </w:t>
      </w:r>
    </w:p>
    <w:p w14:paraId="75A5C5C3" w14:textId="77777777" w:rsidR="00956143" w:rsidRPr="001E23E7" w:rsidRDefault="00956143" w:rsidP="00956143">
      <w:pPr>
        <w:rPr>
          <w:sz w:val="12"/>
          <w:szCs w:val="12"/>
        </w:rPr>
      </w:pPr>
      <w:r w:rsidRPr="00D9264F">
        <w:rPr>
          <w:rStyle w:val="Style13ptBold"/>
        </w:rPr>
        <w:t>Ford 15</w:t>
      </w:r>
      <w:r>
        <w:rPr>
          <w:rStyle w:val="Style13ptBold"/>
        </w:rPr>
        <w:t xml:space="preserve"> </w:t>
      </w:r>
      <w:r w:rsidRPr="001E23E7">
        <w:rPr>
          <w:rStyle w:val="Style13ptBold"/>
          <w:b w:val="0"/>
          <w:sz w:val="12"/>
          <w:szCs w:val="12"/>
        </w:rPr>
        <w:t xml:space="preserve">(Dr. Christopher Ashley Ford received his bachelor's degree summa cum laude from Harvard College in 1989, where he received the </w:t>
      </w:r>
      <w:proofErr w:type="spellStart"/>
      <w:r w:rsidRPr="001E23E7">
        <w:rPr>
          <w:rStyle w:val="Style13ptBold"/>
          <w:b w:val="0"/>
          <w:sz w:val="12"/>
          <w:szCs w:val="12"/>
        </w:rPr>
        <w:t>Hoopes</w:t>
      </w:r>
      <w:proofErr w:type="spellEnd"/>
      <w:r w:rsidRPr="001E23E7">
        <w:rPr>
          <w:rStyle w:val="Style13ptBold"/>
          <w:b w:val="0"/>
          <w:sz w:val="12"/>
          <w:szCs w:val="12"/>
        </w:rPr>
        <w:t xml:space="preserve">, Firth, and Bonaparte prizes. He attended Oxford University as a Rhodes Scholar and received his doctorate in International Relations there in 1992. In 1995 he graduated from Yale Law School, where he received the </w:t>
      </w:r>
      <w:proofErr w:type="spellStart"/>
      <w:r w:rsidRPr="001E23E7">
        <w:rPr>
          <w:rStyle w:val="Style13ptBold"/>
          <w:b w:val="0"/>
          <w:sz w:val="12"/>
          <w:szCs w:val="12"/>
        </w:rPr>
        <w:t>Scharps</w:t>
      </w:r>
      <w:proofErr w:type="spellEnd"/>
      <w:r w:rsidRPr="001E23E7">
        <w:rPr>
          <w:rStyle w:val="Style13ptBold"/>
          <w:b w:val="0"/>
          <w:sz w:val="12"/>
          <w:szCs w:val="12"/>
        </w:rPr>
        <w:t xml:space="preserve"> and Emerson prizes. Dr. Ford joined the U.S. State Department in 2003, as Principal Deputy Assistant Secretary of State in what was then the department’s Bureau of Verification and Compliance under Assistant Secretary of State Paula A. </w:t>
      </w:r>
      <w:proofErr w:type="spellStart"/>
      <w:r w:rsidRPr="001E23E7">
        <w:rPr>
          <w:rStyle w:val="Style13ptBold"/>
          <w:b w:val="0"/>
          <w:sz w:val="12"/>
          <w:szCs w:val="12"/>
        </w:rPr>
        <w:t>DeSutter</w:t>
      </w:r>
      <w:proofErr w:type="spellEnd"/>
      <w:r w:rsidRPr="001E23E7">
        <w:rPr>
          <w:rStyle w:val="Style13ptBold"/>
          <w:b w:val="0"/>
          <w:sz w:val="12"/>
          <w:szCs w:val="12"/>
        </w:rPr>
        <w:t xml:space="preserve">, Under Secretary of State for Arms Control and International Security Affairs John Bolton, and Secretary of State Colin Powell. In December 2006, he was named U.S. Special Representative for Nuclear Non-proliferation, being placed in charge of U.S. diplomacy related to the Nuclear Non-Proliferation Treaty (NPT) and heading the United States delegations to the 2007 and 2008 NPT Preparatory Committee meetings. In August 2008, Ford left the Executive Branch to become a Senior Fellow at the Hudson Institute, a Washington, DC think tank founded in 1961 by nuclear strategist Herman Kahn. In March 2013, Ford became Republican Chief Counsel for the U.S. Senate Committee on Appropriations, and moved to become Senior Counsel for National Security Policy at the U.S. Senate Committee on Banking, Housing, and Urban Affairs after the Republicans won the Senate majority in the 2014 mid-term elections; he subsequently became that committee's Chief Investigative Counsel. In late 2015, he became Chief Legislative Counsel for the U.S. Senate Committee on Foreign Relations. Also, Dr. Ford is a practitioner of Japanese </w:t>
      </w:r>
      <w:proofErr w:type="spellStart"/>
      <w:r w:rsidRPr="001E23E7">
        <w:rPr>
          <w:rStyle w:val="Style13ptBold"/>
          <w:b w:val="0"/>
          <w:sz w:val="12"/>
          <w:szCs w:val="12"/>
        </w:rPr>
        <w:t>jiu-jutsu</w:t>
      </w:r>
      <w:proofErr w:type="spellEnd"/>
      <w:r w:rsidRPr="001E23E7">
        <w:rPr>
          <w:rStyle w:val="Style13ptBold"/>
          <w:b w:val="0"/>
          <w:sz w:val="12"/>
          <w:szCs w:val="12"/>
        </w:rPr>
        <w:t xml:space="preserve">, a 3rd-degree black belt student of Grandmaster Dong </w:t>
      </w:r>
      <w:proofErr w:type="spellStart"/>
      <w:r w:rsidRPr="001E23E7">
        <w:rPr>
          <w:rStyle w:val="Style13ptBold"/>
          <w:b w:val="0"/>
          <w:sz w:val="12"/>
          <w:szCs w:val="12"/>
        </w:rPr>
        <w:t>Jin</w:t>
      </w:r>
      <w:proofErr w:type="spellEnd"/>
      <w:r w:rsidRPr="001E23E7">
        <w:rPr>
          <w:rStyle w:val="Style13ptBold"/>
          <w:b w:val="0"/>
          <w:sz w:val="12"/>
          <w:szCs w:val="12"/>
        </w:rPr>
        <w:t xml:space="preserve"> Kim in the </w:t>
      </w:r>
      <w:proofErr w:type="spellStart"/>
      <w:r w:rsidRPr="001E23E7">
        <w:rPr>
          <w:rStyle w:val="Style13ptBold"/>
          <w:b w:val="0"/>
          <w:sz w:val="12"/>
          <w:szCs w:val="12"/>
        </w:rPr>
        <w:t>Jigo</w:t>
      </w:r>
      <w:proofErr w:type="spellEnd"/>
      <w:r w:rsidRPr="001E23E7">
        <w:rPr>
          <w:rStyle w:val="Style13ptBold"/>
          <w:b w:val="0"/>
          <w:sz w:val="12"/>
          <w:szCs w:val="12"/>
        </w:rPr>
        <w:t xml:space="preserve"> </w:t>
      </w:r>
      <w:proofErr w:type="spellStart"/>
      <w:r w:rsidRPr="001E23E7">
        <w:rPr>
          <w:rStyle w:val="Style13ptBold"/>
          <w:b w:val="0"/>
          <w:sz w:val="12"/>
          <w:szCs w:val="12"/>
        </w:rPr>
        <w:t>Tensin-Ryu</w:t>
      </w:r>
      <w:proofErr w:type="spellEnd"/>
      <w:r w:rsidRPr="001E23E7">
        <w:rPr>
          <w:rStyle w:val="Style13ptBold"/>
          <w:b w:val="0"/>
          <w:sz w:val="12"/>
          <w:szCs w:val="12"/>
        </w:rPr>
        <w:t xml:space="preserve"> lineage (JTR Jujutsu); he is also a 2nd-degree black belt in </w:t>
      </w:r>
      <w:proofErr w:type="spellStart"/>
      <w:r w:rsidRPr="001E23E7">
        <w:rPr>
          <w:rStyle w:val="Style13ptBold"/>
          <w:b w:val="0"/>
          <w:sz w:val="12"/>
          <w:szCs w:val="12"/>
        </w:rPr>
        <w:t>Hapkido</w:t>
      </w:r>
      <w:proofErr w:type="spellEnd"/>
      <w:r w:rsidRPr="001E23E7">
        <w:rPr>
          <w:rStyle w:val="Style13ptBold"/>
          <w:b w:val="0"/>
          <w:sz w:val="12"/>
          <w:szCs w:val="12"/>
        </w:rPr>
        <w:t xml:space="preserve"> and a member of the Japanese martial arts organization Dai Nippon </w:t>
      </w:r>
      <w:proofErr w:type="spellStart"/>
      <w:r w:rsidRPr="001E23E7">
        <w:rPr>
          <w:rStyle w:val="Style13ptBold"/>
          <w:b w:val="0"/>
          <w:sz w:val="12"/>
          <w:szCs w:val="12"/>
        </w:rPr>
        <w:t>Butoku</w:t>
      </w:r>
      <w:proofErr w:type="spellEnd"/>
      <w:r w:rsidRPr="001E23E7">
        <w:rPr>
          <w:rStyle w:val="Style13ptBold"/>
          <w:b w:val="0"/>
          <w:sz w:val="12"/>
          <w:szCs w:val="12"/>
        </w:rPr>
        <w:t xml:space="preserve"> Kai with rank certified as </w:t>
      </w:r>
      <w:proofErr w:type="spellStart"/>
      <w:r w:rsidRPr="001E23E7">
        <w:rPr>
          <w:rStyle w:val="Style13ptBold"/>
          <w:b w:val="0"/>
          <w:sz w:val="12"/>
          <w:szCs w:val="12"/>
        </w:rPr>
        <w:t>Sandan</w:t>
      </w:r>
      <w:proofErr w:type="spellEnd"/>
      <w:r w:rsidRPr="001E23E7">
        <w:rPr>
          <w:rStyle w:val="Style13ptBold"/>
          <w:b w:val="0"/>
          <w:sz w:val="12"/>
          <w:szCs w:val="12"/>
        </w:rPr>
        <w:t xml:space="preserve"> (3rd-degree </w:t>
      </w:r>
      <w:proofErr w:type="spellStart"/>
      <w:r w:rsidRPr="001E23E7">
        <w:rPr>
          <w:rStyle w:val="Style13ptBold"/>
          <w:b w:val="0"/>
          <w:sz w:val="12"/>
          <w:szCs w:val="12"/>
        </w:rPr>
        <w:t>blackbelt</w:t>
      </w:r>
      <w:proofErr w:type="spellEnd"/>
      <w:r w:rsidRPr="001E23E7">
        <w:rPr>
          <w:rStyle w:val="Style13ptBold"/>
          <w:b w:val="0"/>
          <w:sz w:val="12"/>
          <w:szCs w:val="12"/>
        </w:rPr>
        <w:t xml:space="preserve">) in Jujutsu. “China Looks at the West: Identity, Global Ambitions, and the Future of Sino-American Relations”, released 2015, </w:t>
      </w:r>
      <w:hyperlink r:id="rId18" w:history="1">
        <w:r w:rsidRPr="001E23E7">
          <w:rPr>
            <w:rStyle w:val="Hyperlink"/>
            <w:sz w:val="12"/>
            <w:szCs w:val="12"/>
          </w:rPr>
          <w:t>https://muse.jhu.edu/book/40734</w:t>
        </w:r>
      </w:hyperlink>
      <w:r w:rsidRPr="001E23E7">
        <w:rPr>
          <w:rStyle w:val="Style13ptBold"/>
          <w:b w:val="0"/>
          <w:sz w:val="12"/>
          <w:szCs w:val="12"/>
        </w:rPr>
        <w:t>) //ZB</w:t>
      </w:r>
    </w:p>
    <w:p w14:paraId="73A0D37B" w14:textId="77777777" w:rsidR="00956143" w:rsidRPr="00956143" w:rsidRDefault="00956143" w:rsidP="00956143">
      <w:pPr>
        <w:rPr>
          <w:sz w:val="16"/>
        </w:rPr>
      </w:pPr>
      <w:r w:rsidRPr="00956143">
        <w:rPr>
          <w:sz w:val="16"/>
        </w:rPr>
        <w:t xml:space="preserve">Other </w:t>
      </w:r>
      <w:r w:rsidRPr="007D14E8">
        <w:rPr>
          <w:rStyle w:val="StyleUnderline"/>
        </w:rPr>
        <w:t>observers</w:t>
      </w:r>
      <w:r w:rsidRPr="00956143">
        <w:rPr>
          <w:sz w:val="16"/>
        </w:rPr>
        <w:t xml:space="preserve">, however, </w:t>
      </w:r>
      <w:r w:rsidRPr="007D14E8">
        <w:rPr>
          <w:rStyle w:val="StyleUnderline"/>
        </w:rPr>
        <w:t>have been</w:t>
      </w:r>
      <w:r w:rsidRPr="00956143">
        <w:rPr>
          <w:sz w:val="16"/>
        </w:rPr>
        <w:t xml:space="preserve"> more </w:t>
      </w:r>
      <w:r w:rsidRPr="007D14E8">
        <w:rPr>
          <w:rStyle w:val="StyleUnderline"/>
        </w:rPr>
        <w:t>inclined to stress the role that Chinese domestic factors have played over the years in shaping Chinese narratives of America and approaches to the Sino-American relationship</w:t>
      </w:r>
      <w:r w:rsidRPr="00956143">
        <w:rPr>
          <w:sz w:val="16"/>
        </w:rPr>
        <w:t xml:space="preserve">. As David </w:t>
      </w:r>
      <w:proofErr w:type="spellStart"/>
      <w:r w:rsidRPr="00956143">
        <w:rPr>
          <w:sz w:val="16"/>
        </w:rPr>
        <w:t>Arkush</w:t>
      </w:r>
      <w:proofErr w:type="spellEnd"/>
      <w:r w:rsidRPr="00956143">
        <w:rPr>
          <w:sz w:val="16"/>
        </w:rPr>
        <w:t xml:space="preserve"> and Leo Lee observed in their study of Chinese impressions of the United States beginning in the mid-nineteenth century: “</w:t>
      </w:r>
      <w:r w:rsidRPr="007D14E8">
        <w:rPr>
          <w:rStyle w:val="StyleUnderline"/>
        </w:rPr>
        <w:t>Changes in the perception of another nation sometimes reflect only shifts in the perceiver’s own needs and aspirations</w:t>
      </w:r>
      <w:r w:rsidRPr="00956143">
        <w:rPr>
          <w:sz w:val="16"/>
        </w:rPr>
        <w:t xml:space="preserve">.”5 It has been observed that, </w:t>
      </w:r>
      <w:r w:rsidRPr="007D14E8">
        <w:rPr>
          <w:rStyle w:val="StyleUnderline"/>
        </w:rPr>
        <w:t>since the inception of the</w:t>
      </w:r>
      <w:r w:rsidRPr="00956143">
        <w:rPr>
          <w:sz w:val="16"/>
        </w:rPr>
        <w:t xml:space="preserve"> People’s Republic of China (</w:t>
      </w:r>
      <w:r w:rsidRPr="007D14E8">
        <w:rPr>
          <w:rStyle w:val="StyleUnderline"/>
        </w:rPr>
        <w:t>PRC</w:t>
      </w:r>
      <w:r w:rsidRPr="00956143">
        <w:rPr>
          <w:sz w:val="16"/>
        </w:rPr>
        <w:t>) in 1949, “</w:t>
      </w:r>
      <w:r w:rsidRPr="007D14E8">
        <w:rPr>
          <w:rStyle w:val="StyleUnderline"/>
        </w:rPr>
        <w:t>domestic politics has always played a decisive role in its foreign policy</w:t>
      </w:r>
      <w:r w:rsidRPr="00956143">
        <w:rPr>
          <w:sz w:val="16"/>
        </w:rPr>
        <w:t xml:space="preserve">,”6 </w:t>
      </w:r>
      <w:r w:rsidRPr="004B2768">
        <w:rPr>
          <w:rStyle w:val="StyleUnderline"/>
        </w:rPr>
        <w:t xml:space="preserve">making it an important question for </w:t>
      </w:r>
      <w:r w:rsidRPr="00956143">
        <w:rPr>
          <w:sz w:val="16"/>
        </w:rPr>
        <w:t>Sino-American relations—and for</w:t>
      </w:r>
      <w:r w:rsidRPr="004B2768">
        <w:rPr>
          <w:rStyle w:val="StyleUnderline"/>
        </w:rPr>
        <w:t xml:space="preserve"> U.S. policy</w:t>
      </w:r>
      <w:r w:rsidRPr="00956143">
        <w:rPr>
          <w:sz w:val="16"/>
        </w:rPr>
        <w:t>—</w:t>
      </w:r>
      <w:r w:rsidRPr="004B2768">
        <w:rPr>
          <w:rStyle w:val="StyleUnderline"/>
        </w:rPr>
        <w:t>to understand the degree to which Chinese views and foreign policy approaches are shaped by internal versus external factors.</w:t>
      </w:r>
      <w:r w:rsidRPr="00956143">
        <w:rPr>
          <w:sz w:val="16"/>
        </w:rPr>
        <w:t xml:space="preserve"> ∂ </w:t>
      </w:r>
      <w:r w:rsidRPr="004B2768">
        <w:rPr>
          <w:rStyle w:val="StyleUnderline"/>
        </w:rPr>
        <w:t>If China merely responds to the degree of hostility or friendship shown by Washington</w:t>
      </w:r>
      <w:r w:rsidRPr="00956143">
        <w:rPr>
          <w:sz w:val="16"/>
        </w:rPr>
        <w:t xml:space="preserve">, for instance, </w:t>
      </w:r>
      <w:r w:rsidRPr="004B2768">
        <w:rPr>
          <w:rStyle w:val="StyleUnderline"/>
        </w:rPr>
        <w:t>it might be that fixing the relationship and getting along well merely require friendly American outreach, coupled with</w:t>
      </w:r>
      <w:r w:rsidRPr="00956143">
        <w:rPr>
          <w:sz w:val="16"/>
        </w:rPr>
        <w:t xml:space="preserve"> whatever </w:t>
      </w:r>
      <w:r w:rsidRPr="004B2768">
        <w:rPr>
          <w:rStyle w:val="StyleUnderline"/>
        </w:rPr>
        <w:t>concessions</w:t>
      </w:r>
      <w:r w:rsidRPr="00956143">
        <w:rPr>
          <w:sz w:val="16"/>
        </w:rPr>
        <w:t xml:space="preserve"> may be necessary </w:t>
      </w:r>
      <w:r w:rsidRPr="004B2768">
        <w:rPr>
          <w:rStyle w:val="StyleUnderline"/>
        </w:rPr>
        <w:t>to</w:t>
      </w:r>
      <w:r w:rsidRPr="00956143">
        <w:rPr>
          <w:sz w:val="16"/>
        </w:rPr>
        <w:t xml:space="preserve"> </w:t>
      </w:r>
      <w:r w:rsidRPr="004B2768">
        <w:rPr>
          <w:rStyle w:val="StyleUnderline"/>
        </w:rPr>
        <w:t>demonstrate goodwill</w:t>
      </w:r>
      <w:r w:rsidRPr="00956143">
        <w:rPr>
          <w:sz w:val="16"/>
        </w:rPr>
        <w:t xml:space="preserve">. To the extent that Chinese approaches derive from </w:t>
      </w:r>
      <w:r w:rsidRPr="007D3810">
        <w:rPr>
          <w:rStyle w:val="StyleUnderline"/>
        </w:rPr>
        <w:t>China</w:t>
      </w:r>
      <w:r w:rsidRPr="00956143">
        <w:rPr>
          <w:sz w:val="16"/>
        </w:rPr>
        <w:t xml:space="preserve">’s own internal dynamics or represent Beijing’s pursuit of a distinct agenda, however, Chinese </w:t>
      </w:r>
      <w:r w:rsidRPr="007D3810">
        <w:rPr>
          <w:rStyle w:val="StyleUnderline"/>
        </w:rPr>
        <w:t>may be much more resistant to outside influence</w:t>
      </w:r>
      <w:r w:rsidRPr="00956143">
        <w:rPr>
          <w:sz w:val="16"/>
        </w:rPr>
        <w:t xml:space="preserve">—or, indeed, China might respond better to some kinds of exogenous inputs than others and, perhaps, even to things that do not seem entirely friendly. (As described in chapter 17, for instance, internal Chinese debates over whether to abandon Taoist nationalism may be influenced in favor of </w:t>
      </w:r>
      <w:proofErr w:type="spellStart"/>
      <w:r w:rsidRPr="00956143">
        <w:rPr>
          <w:sz w:val="16"/>
        </w:rPr>
        <w:t>nonconfrontation</w:t>
      </w:r>
      <w:proofErr w:type="spellEnd"/>
      <w:r w:rsidRPr="00956143">
        <w:rPr>
          <w:sz w:val="16"/>
        </w:rPr>
        <w:t xml:space="preserve"> by quasi-hostile measures that increase the perceived costliness of self-assertion.) </w:t>
      </w:r>
      <w:r w:rsidRPr="007D3810">
        <w:rPr>
          <w:rStyle w:val="StyleUnderline"/>
        </w:rPr>
        <w:t>For this reason, understanding more about the interplay between internal and external factors in shaping Chinese views of and approaches to the United States should be an important objective for the U.S. policy community.</w:t>
      </w:r>
      <w:r w:rsidRPr="00956143">
        <w:rPr>
          <w:sz w:val="16"/>
        </w:rPr>
        <w:t xml:space="preserve"> ∂ It is my conclusion that </w:t>
      </w:r>
      <w:r w:rsidRPr="00AB1E30">
        <w:rPr>
          <w:rStyle w:val="StyleUnderline"/>
        </w:rPr>
        <w:t>factors internal to the Party-state play a huge role in shaping the PRC’s America narrative</w:t>
      </w:r>
      <w:r w:rsidRPr="00956143">
        <w:rPr>
          <w:sz w:val="16"/>
        </w:rPr>
        <w:t xml:space="preserve">. As first described in chapter 4, in fact, </w:t>
      </w:r>
      <w:r w:rsidRPr="003D2B37">
        <w:rPr>
          <w:rStyle w:val="StyleUnderline"/>
        </w:rPr>
        <w:t>Chinese understandings</w:t>
      </w:r>
      <w:r w:rsidRPr="00956143">
        <w:rPr>
          <w:sz w:val="16"/>
        </w:rPr>
        <w:t xml:space="preserve"> or imaginings </w:t>
      </w:r>
      <w:r w:rsidRPr="003D2B37">
        <w:rPr>
          <w:rStyle w:val="StyleUnderline"/>
        </w:rPr>
        <w:t>of America</w:t>
      </w:r>
      <w:r w:rsidRPr="00956143">
        <w:rPr>
          <w:sz w:val="16"/>
        </w:rPr>
        <w:t>—either as a geopolitical foe or as an icon of modernity and a model, or, indeed, as both these things—</w:t>
      </w:r>
      <w:r w:rsidRPr="003D2B37">
        <w:rPr>
          <w:rStyle w:val="StyleUnderline"/>
        </w:rPr>
        <w:t>have been tied up for generations with the sense of identity of China itself,</w:t>
      </w:r>
      <w:r w:rsidRPr="00956143">
        <w:rPr>
          <w:sz w:val="16"/>
        </w:rPr>
        <w:t xml:space="preserve"> particularly as it has struggled with modernization and development in the modern world of capitalist and state-to-state relations into which European power first plunged it in the 1840s. As Chinese have struggled with Charles Horner’s “Chinese predicament,” </w:t>
      </w:r>
      <w:r w:rsidRPr="00BD005D">
        <w:rPr>
          <w:rStyle w:val="StyleUnderline"/>
        </w:rPr>
        <w:t xml:space="preserve">the country’s sense of self and national identity has “evolve[d] in part through </w:t>
      </w:r>
      <w:r w:rsidRPr="00BD005D">
        <w:rPr>
          <w:rStyle w:val="StyleUnderline"/>
        </w:rPr>
        <w:lastRenderedPageBreak/>
        <w:t>China’s interactions with the Unite</w:t>
      </w:r>
      <w:r>
        <w:rPr>
          <w:rStyle w:val="StyleUnderline"/>
        </w:rPr>
        <w:t>d States” and other such “signifi</w:t>
      </w:r>
      <w:r w:rsidRPr="00BD005D">
        <w:rPr>
          <w:rStyle w:val="StyleUnderline"/>
        </w:rPr>
        <w:t xml:space="preserve">cant bilateral </w:t>
      </w:r>
      <w:r w:rsidRPr="00F56C55">
        <w:rPr>
          <w:rStyle w:val="StyleUnderline"/>
        </w:rPr>
        <w:t>encounters.” The West</w:t>
      </w:r>
      <w:r w:rsidRPr="00956143">
        <w:rPr>
          <w:sz w:val="16"/>
        </w:rPr>
        <w:t xml:space="preserve">, Peter Hays </w:t>
      </w:r>
      <w:proofErr w:type="spellStart"/>
      <w:r w:rsidRPr="00956143">
        <w:rPr>
          <w:sz w:val="16"/>
        </w:rPr>
        <w:t>Gries</w:t>
      </w:r>
      <w:proofErr w:type="spellEnd"/>
      <w:r w:rsidRPr="00956143">
        <w:rPr>
          <w:sz w:val="16"/>
        </w:rPr>
        <w:t xml:space="preserve"> writes, “</w:t>
      </w:r>
      <w:r w:rsidRPr="00F56C55">
        <w:rPr>
          <w:rStyle w:val="StyleUnderline"/>
        </w:rPr>
        <w:t>is central to the construction of Chinese identity today: it has become China’s alter ego</w:t>
      </w:r>
      <w:r w:rsidRPr="00956143">
        <w:rPr>
          <w:sz w:val="16"/>
        </w:rPr>
        <w:t>.” In Chinese eyes, “</w:t>
      </w:r>
      <w:r w:rsidRPr="00F56C55">
        <w:rPr>
          <w:rStyle w:val="StyleUnderline"/>
        </w:rPr>
        <w:t>America symbolizes the West,” becoming “the Occident” against which Chinese self-conceptions play in distinguishing or associating themselves.</w:t>
      </w:r>
      <w:r w:rsidRPr="00956143">
        <w:rPr>
          <w:sz w:val="16"/>
        </w:rPr>
        <w:t xml:space="preserve">7 ∂ This has been remarked on by many observers. Lu </w:t>
      </w:r>
      <w:proofErr w:type="spellStart"/>
      <w:r w:rsidRPr="00956143">
        <w:rPr>
          <w:sz w:val="16"/>
        </w:rPr>
        <w:t>Jiande</w:t>
      </w:r>
      <w:proofErr w:type="spellEnd"/>
      <w:r w:rsidRPr="00956143">
        <w:rPr>
          <w:sz w:val="16"/>
        </w:rPr>
        <w:t xml:space="preserve">, for instance, has noted that images of America in China are “ultimately connected to the way China perceives itself,”8 while Jing Li has observed that “the Chinese people’s endeavor to make sense of the United States of America constitutes an integral part of [their own] nation’s search for an ideal way of life, productive, balanced, and just.”9 According to Zhou </w:t>
      </w:r>
      <w:proofErr w:type="spellStart"/>
      <w:r w:rsidRPr="00956143">
        <w:rPr>
          <w:sz w:val="16"/>
        </w:rPr>
        <w:t>Qingan</w:t>
      </w:r>
      <w:proofErr w:type="spellEnd"/>
      <w:r w:rsidRPr="00956143">
        <w:rPr>
          <w:sz w:val="16"/>
        </w:rPr>
        <w:t>, moreover: “</w:t>
      </w:r>
      <w:r w:rsidRPr="00F56C55">
        <w:rPr>
          <w:rStyle w:val="StyleUnderline"/>
        </w:rPr>
        <w:t>The image of the United States in China’s popular culture is related to China’s self-image</w:t>
      </w:r>
      <w:proofErr w:type="gramStart"/>
      <w:r w:rsidRPr="00956143">
        <w:rPr>
          <w:sz w:val="16"/>
        </w:rPr>
        <w:t>. . . .</w:t>
      </w:r>
      <w:proofErr w:type="gramEnd"/>
      <w:r w:rsidRPr="00956143">
        <w:rPr>
          <w:sz w:val="16"/>
        </w:rPr>
        <w:t xml:space="preserve"> </w:t>
      </w:r>
      <w:r w:rsidRPr="00F56C55">
        <w:rPr>
          <w:rStyle w:val="StyleUnderline"/>
        </w:rPr>
        <w:t>the attention paid to the United States in China’s p</w:t>
      </w:r>
      <w:r>
        <w:rPr>
          <w:rStyle w:val="StyleUnderline"/>
        </w:rPr>
        <w:t>opular culture is actually a refl</w:t>
      </w:r>
      <w:r w:rsidRPr="00F56C55">
        <w:rPr>
          <w:rStyle w:val="StyleUnderline"/>
        </w:rPr>
        <w:t>ection of China’s own image of itself.</w:t>
      </w:r>
      <w:r w:rsidRPr="00956143">
        <w:rPr>
          <w:sz w:val="16"/>
        </w:rPr>
        <w:t xml:space="preserve"> In China’s popular culture, </w:t>
      </w:r>
      <w:r w:rsidRPr="00CB06FC">
        <w:rPr>
          <w:rStyle w:val="StyleUnderline"/>
        </w:rPr>
        <w:t>almost every image of the ‘other’ is based on its self-image.</w:t>
      </w:r>
      <w:r w:rsidRPr="00956143">
        <w:rPr>
          <w:sz w:val="16"/>
        </w:rPr>
        <w:t xml:space="preserve">”10 In her insightful study of the battle between official Occidentalism and anti–official Occidentalism in the 1980s, </w:t>
      </w:r>
      <w:proofErr w:type="spellStart"/>
      <w:r w:rsidRPr="00956143">
        <w:rPr>
          <w:sz w:val="16"/>
        </w:rPr>
        <w:t>Xiaomei</w:t>
      </w:r>
      <w:proofErr w:type="spellEnd"/>
      <w:r w:rsidRPr="00956143">
        <w:rPr>
          <w:sz w:val="16"/>
        </w:rPr>
        <w:t xml:space="preserve"> Chen illuminates the degree to which “</w:t>
      </w:r>
      <w:r w:rsidRPr="00503190">
        <w:rPr>
          <w:rStyle w:val="Emphasis"/>
        </w:rPr>
        <w:t>the image of the modern West is used as cultural and symbolic capital for different ideological agendas</w:t>
      </w:r>
      <w:r w:rsidRPr="00956143">
        <w:rPr>
          <w:sz w:val="16"/>
        </w:rPr>
        <w:t xml:space="preserve">” in China, </w:t>
      </w:r>
      <w:r w:rsidRPr="00503190">
        <w:rPr>
          <w:rStyle w:val="StyleUnderline"/>
        </w:rPr>
        <w:t>being “evoked by various and competing groups within Chin</w:t>
      </w:r>
      <w:r>
        <w:rPr>
          <w:rStyle w:val="StyleUnderline"/>
        </w:rPr>
        <w:t>ese society for a variety of diff</w:t>
      </w:r>
      <w:r w:rsidRPr="00503190">
        <w:rPr>
          <w:rStyle w:val="StyleUnderline"/>
        </w:rPr>
        <w:t>erent ends, largely, though not exclusively, within domestic Chinese politics</w:t>
      </w:r>
      <w:r w:rsidRPr="00956143">
        <w:rPr>
          <w:sz w:val="16"/>
        </w:rPr>
        <w:t xml:space="preserve">.”11 ∂ </w:t>
      </w:r>
      <w:r w:rsidRPr="00C152D4">
        <w:rPr>
          <w:rStyle w:val="StyleUnderline"/>
        </w:rPr>
        <w:t>Even the</w:t>
      </w:r>
      <w:r w:rsidRPr="00956143">
        <w:rPr>
          <w:sz w:val="16"/>
        </w:rPr>
        <w:t xml:space="preserve"> Chinese Communist Party (</w:t>
      </w:r>
      <w:r w:rsidRPr="00C152D4">
        <w:rPr>
          <w:rStyle w:val="StyleUnderline"/>
        </w:rPr>
        <w:t>CCP</w:t>
      </w:r>
      <w:r w:rsidRPr="00956143">
        <w:rPr>
          <w:sz w:val="16"/>
        </w:rPr>
        <w:t xml:space="preserve">) </w:t>
      </w:r>
      <w:r w:rsidRPr="00C152D4">
        <w:rPr>
          <w:rStyle w:val="StyleUnderline"/>
        </w:rPr>
        <w:t xml:space="preserve">bureaucrat and scholar Yu </w:t>
      </w:r>
      <w:proofErr w:type="spellStart"/>
      <w:r w:rsidRPr="00C152D4">
        <w:rPr>
          <w:rStyle w:val="StyleUnderline"/>
        </w:rPr>
        <w:t>Keping</w:t>
      </w:r>
      <w:proofErr w:type="spellEnd"/>
      <w:r w:rsidRPr="00C152D4">
        <w:rPr>
          <w:rStyle w:val="StyleUnderline"/>
        </w:rPr>
        <w:t xml:space="preserve"> concedes that, in Chinese eyes, “the United States is </w:t>
      </w:r>
      <w:r>
        <w:rPr>
          <w:rStyle w:val="StyleUnderline"/>
        </w:rPr>
        <w:t>the leading force in the devel</w:t>
      </w:r>
      <w:r w:rsidRPr="00C152D4">
        <w:rPr>
          <w:rStyle w:val="StyleUnderline"/>
        </w:rPr>
        <w:t xml:space="preserve">opment of material civilization and spiritual civilization among Western </w:t>
      </w:r>
      <w:proofErr w:type="spellStart"/>
      <w:r w:rsidRPr="00C152D4">
        <w:rPr>
          <w:rStyle w:val="StyleUnderline"/>
        </w:rPr>
        <w:t>coun</w:t>
      </w:r>
      <w:proofErr w:type="spellEnd"/>
      <w:r w:rsidRPr="00C152D4">
        <w:rPr>
          <w:rStyle w:val="StyleUnderline"/>
        </w:rPr>
        <w:t>- tries and represents the highest development level of modern Western culture.”</w:t>
      </w:r>
      <w:r w:rsidRPr="00956143">
        <w:rPr>
          <w:sz w:val="16"/>
        </w:rPr>
        <w:t xml:space="preserve"> As a result, he avers, </w:t>
      </w:r>
      <w:r w:rsidRPr="00C152D4">
        <w:rPr>
          <w:rStyle w:val="StyleUnderline"/>
        </w:rPr>
        <w:t>China’s own internal i</w:t>
      </w:r>
      <w:r>
        <w:rPr>
          <w:rStyle w:val="StyleUnderline"/>
        </w:rPr>
        <w:t>dentity struggles between “Sinifi</w:t>
      </w:r>
      <w:r w:rsidRPr="00C152D4">
        <w:rPr>
          <w:rStyle w:val="StyleUnderline"/>
        </w:rPr>
        <w:t>cation and Westernization</w:t>
      </w:r>
      <w:r w:rsidRPr="00956143">
        <w:rPr>
          <w:sz w:val="16"/>
        </w:rPr>
        <w:t xml:space="preserve">”—which he identifies as </w:t>
      </w:r>
      <w:r w:rsidRPr="00B61C0A">
        <w:rPr>
          <w:rStyle w:val="StyleUnderline"/>
        </w:rPr>
        <w:t>a critical question that has “haunted Chinese intellectuals and politicians for many years</w:t>
      </w:r>
      <w:r w:rsidRPr="00956143">
        <w:rPr>
          <w:sz w:val="16"/>
        </w:rPr>
        <w:t>”—</w:t>
      </w:r>
      <w:r w:rsidRPr="00B61C0A">
        <w:rPr>
          <w:rStyle w:val="StyleUnderline"/>
        </w:rPr>
        <w:t>amount</w:t>
      </w:r>
      <w:r w:rsidRPr="00956143">
        <w:rPr>
          <w:sz w:val="16"/>
        </w:rPr>
        <w:t xml:space="preserve">, in effect, </w:t>
      </w:r>
      <w:r w:rsidRPr="00B61C0A">
        <w:rPr>
          <w:rStyle w:val="StyleUnderline"/>
        </w:rPr>
        <w:t>to “a stand-in for Sinification versus Americanization.”</w:t>
      </w:r>
      <w:r w:rsidRPr="00956143">
        <w:rPr>
          <w:sz w:val="16"/>
        </w:rPr>
        <w:t xml:space="preserve">12 It may be true that most Chinese—even pro-Westernization liberals—have little actual knowledge about the United States or how it really works,13 but the idea of America is of enormous import in Chinese imaginings of China, its future, and its role in the world. ∂ Because of the importance of images of the United States to Chinese conceptions of China, </w:t>
      </w:r>
      <w:r w:rsidRPr="00F07B2F">
        <w:rPr>
          <w:rStyle w:val="StyleUnderline"/>
        </w:rPr>
        <w:t>narratives of America have long</w:t>
      </w:r>
      <w:r>
        <w:rPr>
          <w:rStyle w:val="StyleUnderline"/>
        </w:rPr>
        <w:t xml:space="preserve"> been the subject of sharp con</w:t>
      </w:r>
      <w:r w:rsidRPr="00F07B2F">
        <w:rPr>
          <w:rStyle w:val="StyleUnderline"/>
        </w:rPr>
        <w:t xml:space="preserve">testation in Chinese politics, with various competing domestic groups, factions, and schools of thought competing to control that narrative and, </w:t>
      </w:r>
      <w:r w:rsidRPr="00956143">
        <w:rPr>
          <w:sz w:val="16"/>
        </w:rPr>
        <w:t>thereby</w:t>
      </w:r>
      <w:r w:rsidRPr="00F07B2F">
        <w:rPr>
          <w:rStyle w:val="StyleUnderline"/>
        </w:rPr>
        <w:t xml:space="preserve">, employ for their own ends the power that America can exert within Chinese discourse as a model, </w:t>
      </w:r>
      <w:r w:rsidRPr="00956143">
        <w:rPr>
          <w:sz w:val="16"/>
        </w:rPr>
        <w:t>an antimodel</w:t>
      </w:r>
      <w:r w:rsidRPr="00F07B2F">
        <w:rPr>
          <w:rStyle w:val="StyleUnderline"/>
        </w:rPr>
        <w:t>, a foil, an object of envy, or an inspiration</w:t>
      </w:r>
      <w:r w:rsidRPr="00956143">
        <w:rPr>
          <w:sz w:val="16"/>
        </w:rPr>
        <w:t xml:space="preserve">. As </w:t>
      </w:r>
      <w:proofErr w:type="spellStart"/>
      <w:r w:rsidRPr="00956143">
        <w:rPr>
          <w:sz w:val="16"/>
        </w:rPr>
        <w:t>Xiaomei</w:t>
      </w:r>
      <w:proofErr w:type="spellEnd"/>
      <w:r w:rsidRPr="00956143">
        <w:rPr>
          <w:sz w:val="16"/>
        </w:rPr>
        <w:t xml:space="preserve"> Chen’s analysis makes clear, </w:t>
      </w:r>
      <w:r w:rsidRPr="00F07B2F">
        <w:rPr>
          <w:rStyle w:val="StyleUnderline"/>
        </w:rPr>
        <w:t>no single group or interest has ever had a monopoly on China’s America narrative, and aspects of it have been used at various points against Party-state authority as well as in support of the CCP regime</w:t>
      </w:r>
      <w:r w:rsidRPr="00956143">
        <w:rPr>
          <w:sz w:val="16"/>
        </w:rPr>
        <w:t xml:space="preserve">. ∂ For the reasons set forth in chapters 1–3, however, this book has focused principally on the official narrative of America discernible in the products of the Party-state propaganda apparatus, its scholarly appendages in research institutions, and the political and international relations analyses that are promulgated by Chinese media outlets and permitted to survive in China’s managed </w:t>
      </w:r>
      <w:proofErr w:type="spellStart"/>
      <w:r w:rsidRPr="00956143">
        <w:rPr>
          <w:sz w:val="16"/>
        </w:rPr>
        <w:t>informa</w:t>
      </w:r>
      <w:proofErr w:type="spellEnd"/>
      <w:r w:rsidRPr="00956143">
        <w:rPr>
          <w:sz w:val="16"/>
        </w:rPr>
        <w:t xml:space="preserve">- </w:t>
      </w:r>
      <w:proofErr w:type="spellStart"/>
      <w:r w:rsidRPr="00956143">
        <w:rPr>
          <w:sz w:val="16"/>
        </w:rPr>
        <w:t>tion</w:t>
      </w:r>
      <w:proofErr w:type="spellEnd"/>
      <w:r w:rsidRPr="00956143">
        <w:rPr>
          <w:sz w:val="16"/>
        </w:rPr>
        <w:t xml:space="preserve"> space. </w:t>
      </w:r>
      <w:r w:rsidRPr="00574B84">
        <w:rPr>
          <w:rStyle w:val="StyleUnderline"/>
        </w:rPr>
        <w:t xml:space="preserve">Correctly perceiving how closely images of America were bound up with China’s </w:t>
      </w:r>
      <w:r w:rsidRPr="00956143">
        <w:rPr>
          <w:sz w:val="16"/>
        </w:rPr>
        <w:t>own</w:t>
      </w:r>
      <w:r w:rsidRPr="00574B84">
        <w:rPr>
          <w:rStyle w:val="StyleUnderline"/>
        </w:rPr>
        <w:t xml:space="preserve"> self-image</w:t>
      </w:r>
      <w:r w:rsidRPr="00956143">
        <w:rPr>
          <w:sz w:val="16"/>
        </w:rPr>
        <w:t xml:space="preserve">, perceptions of Communist Party legitimacy, and imaginings of China’s future, </w:t>
      </w:r>
      <w:r w:rsidRPr="00574B84">
        <w:rPr>
          <w:rStyle w:val="StyleUnderline"/>
        </w:rPr>
        <w:t xml:space="preserve">the Party-state has devoted enormous time and energy to trying to shape perceptions of the United States. </w:t>
      </w:r>
      <w:r w:rsidRPr="00956143">
        <w:rPr>
          <w:sz w:val="16"/>
        </w:rPr>
        <w:t xml:space="preserve">As described in the ensuing chapters, the CCP has used America as both a model and an antimodel at various points. Indeed, it has often done both these things simultaneously, as has been the case for most of the period of </w:t>
      </w:r>
      <w:proofErr w:type="spellStart"/>
      <w:r w:rsidRPr="00956143">
        <w:rPr>
          <w:sz w:val="16"/>
        </w:rPr>
        <w:t>Dengist</w:t>
      </w:r>
      <w:proofErr w:type="spellEnd"/>
      <w:r w:rsidRPr="00956143">
        <w:rPr>
          <w:sz w:val="16"/>
        </w:rPr>
        <w:t xml:space="preserve"> reform and opening—</w:t>
      </w:r>
      <w:proofErr w:type="spellStart"/>
      <w:r w:rsidRPr="00956143">
        <w:rPr>
          <w:sz w:val="16"/>
        </w:rPr>
        <w:t>dur</w:t>
      </w:r>
      <w:proofErr w:type="spellEnd"/>
      <w:r w:rsidRPr="00956143">
        <w:rPr>
          <w:sz w:val="16"/>
        </w:rPr>
        <w:t xml:space="preserve">- </w:t>
      </w:r>
      <w:proofErr w:type="spellStart"/>
      <w:r w:rsidRPr="00956143">
        <w:rPr>
          <w:sz w:val="16"/>
        </w:rPr>
        <w:t>ing</w:t>
      </w:r>
      <w:proofErr w:type="spellEnd"/>
      <w:r w:rsidRPr="00956143">
        <w:rPr>
          <w:sz w:val="16"/>
        </w:rPr>
        <w:t xml:space="preserve"> which o </w:t>
      </w:r>
      <w:proofErr w:type="spellStart"/>
      <w:r w:rsidRPr="00956143">
        <w:rPr>
          <w:sz w:val="16"/>
        </w:rPr>
        <w:t>cials</w:t>
      </w:r>
      <w:proofErr w:type="spellEnd"/>
      <w:r w:rsidRPr="00956143">
        <w:rPr>
          <w:sz w:val="16"/>
        </w:rPr>
        <w:t xml:space="preserve"> in Beijing needed the United States to be both an object of economic and organizational veneration and emulation and an object of </w:t>
      </w:r>
      <w:proofErr w:type="spellStart"/>
      <w:r w:rsidRPr="00956143">
        <w:rPr>
          <w:sz w:val="16"/>
        </w:rPr>
        <w:t>opposi</w:t>
      </w:r>
      <w:proofErr w:type="spellEnd"/>
      <w:r w:rsidRPr="00956143">
        <w:rPr>
          <w:sz w:val="16"/>
        </w:rPr>
        <w:t xml:space="preserve">- </w:t>
      </w:r>
      <w:proofErr w:type="spellStart"/>
      <w:r w:rsidRPr="00956143">
        <w:rPr>
          <w:sz w:val="16"/>
        </w:rPr>
        <w:t>tional</w:t>
      </w:r>
      <w:proofErr w:type="spellEnd"/>
      <w:r w:rsidRPr="00956143">
        <w:rPr>
          <w:sz w:val="16"/>
        </w:rPr>
        <w:t xml:space="preserve"> mobilization as a source of political subversion and hegemonic </w:t>
      </w:r>
      <w:proofErr w:type="spellStart"/>
      <w:r w:rsidRPr="00956143">
        <w:rPr>
          <w:sz w:val="16"/>
        </w:rPr>
        <w:t>geostrate</w:t>
      </w:r>
      <w:proofErr w:type="spellEnd"/>
      <w:r w:rsidRPr="00956143">
        <w:rPr>
          <w:sz w:val="16"/>
        </w:rPr>
        <w:t xml:space="preserve">- </w:t>
      </w:r>
      <w:proofErr w:type="spellStart"/>
      <w:r w:rsidRPr="00956143">
        <w:rPr>
          <w:sz w:val="16"/>
        </w:rPr>
        <w:t>gic</w:t>
      </w:r>
      <w:proofErr w:type="spellEnd"/>
      <w:r w:rsidRPr="00956143">
        <w:rPr>
          <w:sz w:val="16"/>
        </w:rPr>
        <w:t xml:space="preserve"> hostility. ∂ </w:t>
      </w:r>
    </w:p>
    <w:p w14:paraId="7BDE0972" w14:textId="77777777" w:rsidR="00956143" w:rsidRPr="00BD60EB" w:rsidRDefault="00956143" w:rsidP="00956143">
      <w:pPr>
        <w:rPr>
          <w:rStyle w:val="StyleUnderline"/>
        </w:rPr>
      </w:pPr>
    </w:p>
    <w:p w14:paraId="6BC35C1E" w14:textId="305C5C6F" w:rsidR="00991F12" w:rsidRDefault="00991F12" w:rsidP="00991F12">
      <w:pPr>
        <w:pStyle w:val="Heading3"/>
      </w:pPr>
      <w:r>
        <w:lastRenderedPageBreak/>
        <w:t xml:space="preserve">Link Booster – Nationalism </w:t>
      </w:r>
    </w:p>
    <w:p w14:paraId="77DD1C4D" w14:textId="77777777" w:rsidR="00991F12" w:rsidRDefault="00991F12" w:rsidP="00991F12">
      <w:pPr>
        <w:pStyle w:val="Heading4"/>
      </w:pPr>
      <w:r>
        <w:t xml:space="preserve">Xi Jinping encouraging nationalist sentiment in China </w:t>
      </w:r>
    </w:p>
    <w:p w14:paraId="7893BB58" w14:textId="77777777" w:rsidR="00991F12" w:rsidRPr="00EF48BC" w:rsidRDefault="00991F12" w:rsidP="00991F12">
      <w:r w:rsidRPr="00077FDC">
        <w:rPr>
          <w:rStyle w:val="Style13ptBold"/>
        </w:rPr>
        <w:t>Tomlinson 07/13</w:t>
      </w:r>
      <w:r>
        <w:t xml:space="preserve"> </w:t>
      </w:r>
      <w:r w:rsidRPr="00E30425">
        <w:t xml:space="preserve">(Chris Tomlinson, </w:t>
      </w:r>
      <w:r>
        <w:t xml:space="preserve">writes a twice-weekly column on business, energy and economics for the Houston Chronicle, drawing on 20 years of reporting experience in Texas, Africa, Asia and the Middle East. Previously a correspondent for The Associated Press, </w:t>
      </w:r>
      <w:r w:rsidRPr="00E30425">
        <w:t>July 13, 2016, China refuses to fit into global economy - Efforts to bend China's Communist Party are failing, http://www.houstonchronicle.com/business/outside-the-boardroom/article/China-refuses-to-fit-into-global-economy-8356741.php)</w:t>
      </w:r>
    </w:p>
    <w:p w14:paraId="14DB59BD" w14:textId="6CD4A638" w:rsidR="00991F12" w:rsidRPr="00991F12" w:rsidRDefault="00991F12" w:rsidP="00991F12">
      <w:pPr>
        <w:rPr>
          <w:sz w:val="16"/>
        </w:rPr>
      </w:pPr>
      <w:r w:rsidRPr="00077FDC">
        <w:rPr>
          <w:u w:val="single"/>
        </w:rPr>
        <w:t>Chinese President Xi Jinping</w:t>
      </w:r>
      <w:r w:rsidRPr="00991F12">
        <w:rPr>
          <w:sz w:val="16"/>
        </w:rPr>
        <w:t>, meanwhile</w:t>
      </w:r>
      <w:r w:rsidRPr="00077FDC">
        <w:rPr>
          <w:u w:val="single"/>
        </w:rPr>
        <w:t>, continues his efforts to stoke nationalist sentiment in China</w:t>
      </w:r>
      <w:r w:rsidRPr="00991F12">
        <w:rPr>
          <w:sz w:val="16"/>
        </w:rPr>
        <w:t xml:space="preserve">. </w:t>
      </w:r>
      <w:r w:rsidRPr="00077FDC">
        <w:rPr>
          <w:u w:val="single"/>
        </w:rPr>
        <w:t xml:space="preserve">He rejected a ruling by an international court declaring his claim of sovereignty over most of the South China Sea unlawful </w:t>
      </w:r>
      <w:r w:rsidRPr="00991F12">
        <w:rPr>
          <w:sz w:val="16"/>
        </w:rPr>
        <w:t xml:space="preserve">and the construction of islands in international waters illegal. </w:t>
      </w:r>
      <w:r w:rsidRPr="00077FDC">
        <w:rPr>
          <w:u w:val="single"/>
        </w:rPr>
        <w:t>Foreign businesses operating in China also report greater harassment, both informal and through China's highly politicized legal system</w:t>
      </w:r>
      <w:r w:rsidRPr="00991F12">
        <w:rPr>
          <w:sz w:val="16"/>
        </w:rPr>
        <w:t xml:space="preserve">. The government shutdown shut down Apple's </w:t>
      </w:r>
      <w:proofErr w:type="spellStart"/>
      <w:r w:rsidRPr="00991F12">
        <w:rPr>
          <w:sz w:val="16"/>
        </w:rPr>
        <w:t>iBooks</w:t>
      </w:r>
      <w:proofErr w:type="spellEnd"/>
      <w:r w:rsidRPr="00991F12">
        <w:rPr>
          <w:sz w:val="16"/>
        </w:rPr>
        <w:t xml:space="preserve"> and iTunes Movies services in April and is suing the company over a 20-year-old propaganda film. A court has also denied Apple's trademark of the term iPhone. The pattern is clear and disturbing to China's staunchest defenders in the West. </w:t>
      </w:r>
      <w:r w:rsidRPr="00077FDC">
        <w:rPr>
          <w:u w:val="single"/>
        </w:rPr>
        <w:t>The Communist Party has no intentions of playing by any rules but its own, and those rules will always favor China's government</w:t>
      </w:r>
      <w:r w:rsidRPr="00991F12">
        <w:rPr>
          <w:sz w:val="16"/>
        </w:rPr>
        <w:t xml:space="preserve">. Years of constructive engagement are not paying off. In fact, trade and cooperation have only enriched China and strengthened the party's resolve. That doesn't mean, though, that the party can succeed indefinitely. </w:t>
      </w:r>
      <w:r w:rsidRPr="00077FDC">
        <w:rPr>
          <w:u w:val="single"/>
        </w:rPr>
        <w:t>The party's stridency is directly related to its inability to effectively manage an economy that is getting bigger and more complicated</w:t>
      </w:r>
      <w:r w:rsidRPr="00991F12">
        <w:rPr>
          <w:sz w:val="16"/>
        </w:rPr>
        <w:t xml:space="preserve"> than any government can handle. </w:t>
      </w:r>
      <w:r w:rsidRPr="00077FDC">
        <w:rPr>
          <w:u w:val="single"/>
        </w:rPr>
        <w:t>Unhappiness over local corruption has also bred civil unrest and hurt the party's popularity. China remains a major source of instability for the global economy, and unfortunately, the Communist Party is heading in the wrong direction.</w:t>
      </w:r>
    </w:p>
    <w:p w14:paraId="3E0E7057" w14:textId="77777777" w:rsidR="00991F12" w:rsidRDefault="00991F12" w:rsidP="00991F12">
      <w:pPr>
        <w:pStyle w:val="Heading4"/>
      </w:pPr>
      <w:r>
        <w:t>Chinese education instills values that ensure the people only favor nationalist policies</w:t>
      </w:r>
    </w:p>
    <w:p w14:paraId="4AF89ACA" w14:textId="77777777" w:rsidR="00991F12" w:rsidRPr="00681C38" w:rsidRDefault="00991F12" w:rsidP="00991F12">
      <w:pPr>
        <w:rPr>
          <w:szCs w:val="16"/>
        </w:rPr>
      </w:pPr>
      <w:r w:rsidRPr="00681C38">
        <w:rPr>
          <w:b/>
        </w:rPr>
        <w:t>Hicks 2/10</w:t>
      </w:r>
      <w:r>
        <w:rPr>
          <w:b/>
        </w:rPr>
        <w:t xml:space="preserve"> </w:t>
      </w:r>
      <w:r w:rsidRPr="00BC4604">
        <w:t xml:space="preserve">(Brady Hicks is a Philadelphia area journalist, radio personality, blogger, and columnist. “China issues ‘patriotic education’ plan to encourage nationalism, also targets increased masculinity in schools”, 2/10/16, </w:t>
      </w:r>
      <w:hyperlink r:id="rId19" w:history="1">
        <w:r w:rsidRPr="00BC4604">
          <w:rPr>
            <w:lang w:eastAsia="ja-JP"/>
          </w:rPr>
          <w:t>http://www.inquisitr.com/2783514/china-issues-patriotic-educationplan-to-encourage-nationalism-also-targets-increased-masculinity-in-schools/</w:t>
        </w:r>
      </w:hyperlink>
      <w:r w:rsidRPr="00BC4604">
        <w:t xml:space="preserve">) </w:t>
      </w:r>
      <w:r>
        <w:t>//</w:t>
      </w:r>
      <w:r w:rsidRPr="00BC4604">
        <w:t>ZB</w:t>
      </w:r>
    </w:p>
    <w:p w14:paraId="3E57016A" w14:textId="77777777" w:rsidR="00991F12" w:rsidRPr="00991F12" w:rsidRDefault="00991F12" w:rsidP="00991F12">
      <w:pPr>
        <w:rPr>
          <w:sz w:val="16"/>
        </w:rPr>
      </w:pPr>
      <w:r w:rsidRPr="00351F28">
        <w:rPr>
          <w:rStyle w:val="StyleUnderline"/>
        </w:rPr>
        <w:t xml:space="preserve">China </w:t>
      </w:r>
      <w:r w:rsidRPr="00991F12">
        <w:rPr>
          <w:sz w:val="16"/>
        </w:rPr>
        <w:t>has issued a new directive, in which it i</w:t>
      </w:r>
      <w:r w:rsidRPr="00351F28">
        <w:rPr>
          <w:rStyle w:val="StyleUnderline"/>
        </w:rPr>
        <w:t xml:space="preserve">s calling for an improved system of “Patriotic Education” in its </w:t>
      </w:r>
      <w:proofErr w:type="gramStart"/>
      <w:r w:rsidRPr="00351F28">
        <w:rPr>
          <w:rStyle w:val="StyleUnderline"/>
        </w:rPr>
        <w:t>schools.</w:t>
      </w:r>
      <w:r w:rsidRPr="00991F12">
        <w:rPr>
          <w:sz w:val="16"/>
        </w:rPr>
        <w:t>∂</w:t>
      </w:r>
      <w:proofErr w:type="gramEnd"/>
      <w:r w:rsidRPr="00991F12">
        <w:rPr>
          <w:sz w:val="16"/>
        </w:rPr>
        <w:t xml:space="preserve"> This edict — which was issued by the country’s Ministry of Education and its Communist Party organization and officially approved in January — has been relayed to “education officials,” reported upon by China’s state-run news agency, Xinhua, and re-posted by the New York Times. It also comes at a tenuous time in the country’s history as, also per the New York Times, debate continues to rage regarding potential de-masculinization within its overall school system.∂ </w:t>
      </w:r>
      <w:r w:rsidRPr="00351F28">
        <w:rPr>
          <w:rStyle w:val="StyleUnderline"/>
        </w:rPr>
        <w:t>According to the Ministry of Education’s memorandum, students in China need to be better molded to become “</w:t>
      </w:r>
      <w:hyperlink r:id="rId20" w:history="1">
        <w:r w:rsidRPr="00351F28">
          <w:rPr>
            <w:rStyle w:val="StyleUnderline"/>
          </w:rPr>
          <w:t>even more patriotic and devoted to the party</w:t>
        </w:r>
      </w:hyperlink>
      <w:r w:rsidRPr="00351F28">
        <w:rPr>
          <w:rStyle w:val="StyleUnderline"/>
        </w:rPr>
        <w:t xml:space="preserve">,” </w:t>
      </w:r>
      <w:r w:rsidRPr="00991F12">
        <w:rPr>
          <w:sz w:val="16"/>
        </w:rPr>
        <w:t xml:space="preserve">even in cases where they are, in fact, cracking books in universities abroad.∂ </w:t>
      </w:r>
      <w:r w:rsidRPr="00351F28">
        <w:rPr>
          <w:rStyle w:val="StyleUnderline"/>
        </w:rPr>
        <w:t xml:space="preserve">This plan </w:t>
      </w:r>
      <w:r w:rsidRPr="00991F12">
        <w:rPr>
          <w:sz w:val="16"/>
        </w:rPr>
        <w:t xml:space="preserve">— </w:t>
      </w:r>
      <w:r w:rsidRPr="00351F28">
        <w:rPr>
          <w:rStyle w:val="StyleUnderline"/>
        </w:rPr>
        <w:t xml:space="preserve">which is part of </w:t>
      </w:r>
      <w:r w:rsidRPr="00991F12">
        <w:rPr>
          <w:sz w:val="16"/>
        </w:rPr>
        <w:t xml:space="preserve">President </w:t>
      </w:r>
      <w:r w:rsidRPr="00351F28">
        <w:rPr>
          <w:rStyle w:val="StyleUnderline"/>
        </w:rPr>
        <w:t xml:space="preserve">Xi </w:t>
      </w:r>
      <w:r w:rsidRPr="00991F12">
        <w:rPr>
          <w:sz w:val="16"/>
        </w:rPr>
        <w:t>Jinping</w:t>
      </w:r>
      <w:r w:rsidRPr="00351F28">
        <w:rPr>
          <w:rStyle w:val="StyleUnderline"/>
        </w:rPr>
        <w:t>’s</w:t>
      </w:r>
      <w:r w:rsidRPr="00991F12">
        <w:rPr>
          <w:sz w:val="16"/>
        </w:rPr>
        <w:t xml:space="preserve"> </w:t>
      </w:r>
      <w:r w:rsidRPr="00351F28">
        <w:rPr>
          <w:rStyle w:val="StyleUnderline"/>
        </w:rPr>
        <w:t xml:space="preserve">“China Dream” for national revival </w:t>
      </w:r>
      <w:r w:rsidRPr="00991F12">
        <w:rPr>
          <w:sz w:val="16"/>
        </w:rPr>
        <w:t xml:space="preserve">— </w:t>
      </w:r>
      <w:r w:rsidRPr="00351F28">
        <w:rPr>
          <w:rStyle w:val="StyleUnderline"/>
        </w:rPr>
        <w:t>focuses on creating in-classroom curricula that work to “guide youthful students to establish and maintain correct views of history, the nation, state, and culture” in addition to helping “constantly enhance their sense of belonging to the Chinese nation.</w:t>
      </w:r>
      <w:r w:rsidRPr="00991F12">
        <w:rPr>
          <w:sz w:val="16"/>
        </w:rPr>
        <w:t>”∂ Key tenets of China’s Ministry of Education “Patriotic Education” plan include the following.∂ Assembling students abroad in a “positive patriotic energy.”∂ Building a contact network linking home and abroad.∂ Conveying to students an overall feeling that “the motherland cares.”∂ “[</w:t>
      </w:r>
      <w:r w:rsidRPr="00351F28">
        <w:rPr>
          <w:rStyle w:val="StyleUnderline"/>
        </w:rPr>
        <w:t>We need to] organically instill the patriotic spirit into all subjects, curriculums and standards for primary, secondary and higher education in morals, language, history, geography, sports, arts and so on,” noted the memo</w:t>
      </w:r>
      <w:r w:rsidRPr="00991F12">
        <w:rPr>
          <w:sz w:val="16"/>
        </w:rPr>
        <w:t xml:space="preserve">randum, which China hopes will particularly help improve today’s youth’s respect for Chinese culture and tradition. In particular, </w:t>
      </w:r>
      <w:r w:rsidRPr="00351F28">
        <w:rPr>
          <w:rStyle w:val="StyleUnderline"/>
        </w:rPr>
        <w:t xml:space="preserve">the New York Times noted </w:t>
      </w:r>
      <w:r w:rsidRPr="00991F12">
        <w:rPr>
          <w:sz w:val="16"/>
        </w:rPr>
        <w:t xml:space="preserve">that </w:t>
      </w:r>
      <w:r w:rsidRPr="00351F28">
        <w:rPr>
          <w:rStyle w:val="StyleUnderline"/>
        </w:rPr>
        <w:t>officials want to instill support for China’s “authoritarian values” by having educators better highlight the government’s virtues.∂</w:t>
      </w:r>
      <w:r w:rsidRPr="00991F12">
        <w:rPr>
          <w:sz w:val="16"/>
        </w:rPr>
        <w:t xml:space="preserve"> Per China’s “Patriotic Education” plan, </w:t>
      </w:r>
      <w:r w:rsidRPr="00351F28">
        <w:rPr>
          <w:rStyle w:val="StyleUnderline"/>
        </w:rPr>
        <w:t xml:space="preserve">college-age students </w:t>
      </w:r>
      <w:r w:rsidRPr="00351F28">
        <w:rPr>
          <w:rStyle w:val="StyleUnderline"/>
        </w:rPr>
        <w:lastRenderedPageBreak/>
        <w:t>specifically need to be thoroughly “inoculated against liberal” stances, taught to “always follow the party,” and actively learn “about the dangers of negativity about the history of the party, nation, revolution and reform and opening up, as well as the vilifying heroic figures.”</w:t>
      </w:r>
      <w:r w:rsidRPr="00991F12">
        <w:rPr>
          <w:sz w:val="16"/>
        </w:rPr>
        <w:t xml:space="preserve">∂ </w:t>
      </w:r>
    </w:p>
    <w:p w14:paraId="2ADE04AB" w14:textId="77777777" w:rsidR="00991F12" w:rsidRPr="00187728" w:rsidRDefault="00991F12" w:rsidP="00991F12"/>
    <w:p w14:paraId="2265E0B3" w14:textId="77777777" w:rsidR="00991F12" w:rsidRDefault="00991F12" w:rsidP="00991F12">
      <w:pPr>
        <w:pStyle w:val="Heading4"/>
      </w:pPr>
      <w:r>
        <w:t>Chinese nationalism high now – cooperation between countries is impossible</w:t>
      </w:r>
    </w:p>
    <w:p w14:paraId="3969FEEE" w14:textId="77777777" w:rsidR="00991F12" w:rsidRPr="00B919DE" w:rsidRDefault="00991F12" w:rsidP="00991F12">
      <w:r w:rsidRPr="007E773A">
        <w:rPr>
          <w:rStyle w:val="Style13ptBold"/>
        </w:rPr>
        <w:t>John Richard, 8-28-2015</w:t>
      </w:r>
      <w:r w:rsidRPr="00B919DE">
        <w:t>, "The Real Threat of Chinese Nationalism," National Interest, http://nationalinterest.org/blog/the-buzz/the-real-threat-chinese-nationalism-13729?page=2</w:t>
      </w:r>
    </w:p>
    <w:p w14:paraId="3265CA60" w14:textId="77777777" w:rsidR="00991F12" w:rsidRDefault="00991F12" w:rsidP="00991F12">
      <w:r w:rsidRPr="007E773A">
        <w:t xml:space="preserve">Chinese-Japanese tensions have eased somewhat since the worst days of 2012, which Weiss says saw the largest anti-Japanese demonstrations since relations were normalized in 1972. Of the 287 prefecture cities Weiss and a colleague studied in 2012, nearly three-quarters saw street protests. Should Xi tolerate another spate of anti-Japanese protests, he would be using popular sentiment to signal to Japanese officials that China’s avenues for compromise are few. Importantly, this wish to signal resolve in diplomacy is weighed against the threat that such protests will spiral out of control, turning to domestic grievances and turning against Beijing. In this way, any anti-Japanese protests ostensibly about the Second World War are a potential rallying point for discontent about the present. “In current American usage,” the scholar Bernard Lewis noted, “the phrase ‘that’s history’ is commonly used to dismiss something as unimportant, of no relevance to current concerns.” Not so in much of the world, and not so in China </w:t>
      </w:r>
      <w:proofErr w:type="gramStart"/>
      <w:r w:rsidRPr="007E773A">
        <w:t>now.</w:t>
      </w:r>
      <w:r w:rsidRPr="007E773A">
        <w:rPr>
          <w:sz w:val="12"/>
        </w:rPr>
        <w:t>¶</w:t>
      </w:r>
      <w:proofErr w:type="gramEnd"/>
      <w:r w:rsidRPr="007E773A">
        <w:rPr>
          <w:sz w:val="12"/>
        </w:rPr>
        <w:t xml:space="preserve"> </w:t>
      </w:r>
      <w:r w:rsidRPr="007E773A">
        <w:t xml:space="preserve">China’s leaders, Xi chief among them, can wield nationalism for their own ends. And now, leaders may wish to double down on nationalism as both the economy and the legitimacy the government has gained in the post-Deng era from a strong economy weaken. But nationalism isn’t an easy tool to control. As Weiss points </w:t>
      </w:r>
      <w:proofErr w:type="gramStart"/>
      <w:r w:rsidRPr="007E773A">
        <w:t>out,</w:t>
      </w:r>
      <w:r w:rsidRPr="007E773A">
        <w:rPr>
          <w:sz w:val="12"/>
        </w:rPr>
        <w:t>¶</w:t>
      </w:r>
      <w:proofErr w:type="gramEnd"/>
      <w:r w:rsidRPr="007E773A">
        <w:rPr>
          <w:sz w:val="12"/>
        </w:rPr>
        <w:t xml:space="preserve"> </w:t>
      </w:r>
      <w:r w:rsidRPr="007E773A">
        <w:t>"the past two Chinese governments fell to nationalist movements that accused them of failing to defend the country from foreign encroachments: the Nationalists under Chiang Kai-shek and the Manchu leaders of the Qing dynasty."</w:t>
      </w:r>
      <w:r w:rsidRPr="007E773A">
        <w:rPr>
          <w:sz w:val="12"/>
        </w:rPr>
        <w:t xml:space="preserve">¶ </w:t>
      </w:r>
      <w:r w:rsidRPr="007E773A">
        <w:t>Going into this autumn, policy makers should be mindful of what is happening in China’s streets, as well as what Xi does and says before and during his trip to Washington.</w:t>
      </w:r>
    </w:p>
    <w:p w14:paraId="0C2FD30C" w14:textId="77777777" w:rsidR="00956143" w:rsidRDefault="00956143" w:rsidP="00956143">
      <w:pPr>
        <w:pStyle w:val="Heading4"/>
      </w:pPr>
      <w:r>
        <w:t xml:space="preserve">Disobedience to the mass’s opinion in matters regarding nationalist policies harms Xi’s political image and breed instability- thus China’s foreign policy is continuing to be manifested entirely upon nationalism. Additionally, this centralization of power makes China’s willingness to abide unpredictable  </w:t>
      </w:r>
    </w:p>
    <w:p w14:paraId="21C02EDB" w14:textId="77777777" w:rsidR="00956143" w:rsidRPr="00EE3402" w:rsidRDefault="00956143" w:rsidP="00956143">
      <w:pPr>
        <w:rPr>
          <w:rStyle w:val="Style13ptBold"/>
        </w:rPr>
      </w:pPr>
      <w:r>
        <w:rPr>
          <w:rStyle w:val="Style13ptBold"/>
        </w:rPr>
        <w:t>Blackwell and Campbell 16</w:t>
      </w:r>
      <w:r w:rsidRPr="00824A4A">
        <w:t xml:space="preserve"> (Robert D. </w:t>
      </w:r>
      <w:proofErr w:type="spellStart"/>
      <w:r w:rsidRPr="00824A4A">
        <w:t>Blackwill</w:t>
      </w:r>
      <w:proofErr w:type="spellEnd"/>
      <w:r w:rsidRPr="00824A4A">
        <w:t xml:space="preserve"> and Kurt M. Campbell, two experienced practitioners and long-time observers of American foreign policy, February 2016, “Xi Jinping on the Global Stage”) </w:t>
      </w:r>
    </w:p>
    <w:p w14:paraId="64D24393" w14:textId="77777777" w:rsidR="00956143" w:rsidRPr="00956143" w:rsidRDefault="00956143" w:rsidP="00956143">
      <w:pPr>
        <w:rPr>
          <w:sz w:val="16"/>
        </w:rPr>
      </w:pPr>
      <w:r w:rsidRPr="00A616D9">
        <w:rPr>
          <w:rStyle w:val="StyleUnderline"/>
        </w:rPr>
        <w:t>One downside to Xi’s breathtaking success in consolidating power is that it has left him with near total responsibility for his government’s policy</w:t>
      </w:r>
      <w:r w:rsidRPr="00A616D9">
        <w:rPr>
          <w:rStyle w:val="StyleUnderline"/>
          <w:sz w:val="16"/>
        </w:rPr>
        <w:t xml:space="preserve"> missteps on matters ranging from the </w:t>
      </w:r>
      <w:r w:rsidRPr="00A616D9">
        <w:rPr>
          <w:rStyle w:val="StyleUnderline"/>
        </w:rPr>
        <w:t>stock market slowdown to labor market unrest</w:t>
      </w:r>
      <w:r w:rsidRPr="00A616D9">
        <w:rPr>
          <w:rStyle w:val="StyleUnderline"/>
          <w:sz w:val="16"/>
        </w:rPr>
        <w:t xml:space="preserve">. His visibility on these issues and his dominance of the decision-making process have made him a powerful but </w:t>
      </w:r>
      <w:proofErr w:type="spellStart"/>
      <w:r w:rsidRPr="00A616D9">
        <w:rPr>
          <w:rStyle w:val="StyleUnderline"/>
          <w:sz w:val="16"/>
        </w:rPr>
        <w:t>poten</w:t>
      </w:r>
      <w:proofErr w:type="spellEnd"/>
      <w:r w:rsidRPr="00A616D9">
        <w:rPr>
          <w:rStyle w:val="StyleUnderline"/>
          <w:sz w:val="16"/>
        </w:rPr>
        <w:t xml:space="preserve">- </w:t>
      </w:r>
      <w:proofErr w:type="spellStart"/>
      <w:r w:rsidRPr="00A616D9">
        <w:rPr>
          <w:rStyle w:val="StyleUnderline"/>
          <w:sz w:val="16"/>
        </w:rPr>
        <w:t>tially</w:t>
      </w:r>
      <w:proofErr w:type="spellEnd"/>
      <w:r w:rsidRPr="00A616D9">
        <w:rPr>
          <w:rStyle w:val="StyleUnderline"/>
          <w:sz w:val="16"/>
        </w:rPr>
        <w:t xml:space="preserve"> exposed leader. </w:t>
      </w:r>
      <w:r w:rsidRPr="00A616D9">
        <w:rPr>
          <w:rStyle w:val="StyleUnderline"/>
        </w:rPr>
        <w:t>With Xi’s image and political position vulnerable to China’s economic downturn, his country’s external behavior may increasingly be guided by his own domestic political imperatives</w:t>
      </w:r>
      <w:r w:rsidRPr="00A616D9">
        <w:rPr>
          <w:rStyle w:val="StyleUnderline"/>
          <w:sz w:val="16"/>
        </w:rPr>
        <w:t>.</w:t>
      </w:r>
      <w:r>
        <w:rPr>
          <w:rStyle w:val="StyleUnderline"/>
          <w:sz w:val="16"/>
        </w:rPr>
        <w:t xml:space="preserve"> </w:t>
      </w:r>
      <w:r w:rsidRPr="00A616D9">
        <w:rPr>
          <w:rStyle w:val="StyleUnderline"/>
          <w:sz w:val="16"/>
        </w:rPr>
        <w:t xml:space="preserve">For the last three years, with China’s economy still producing robust growth numbers, such concerns have not fundamentally in </w:t>
      </w:r>
      <w:proofErr w:type="spellStart"/>
      <w:r w:rsidRPr="00A616D9">
        <w:rPr>
          <w:rStyle w:val="StyleUnderline"/>
          <w:sz w:val="16"/>
        </w:rPr>
        <w:t>uenced</w:t>
      </w:r>
      <w:proofErr w:type="spellEnd"/>
      <w:r w:rsidRPr="00A616D9">
        <w:rPr>
          <w:rStyle w:val="StyleUnderline"/>
          <w:sz w:val="16"/>
        </w:rPr>
        <w:t xml:space="preserve"> Xi’s foreign policy. </w:t>
      </w:r>
      <w:r w:rsidRPr="00A616D9">
        <w:rPr>
          <w:rStyle w:val="StyleUnderline"/>
        </w:rPr>
        <w:t>Xi has been able to be continuously proactive, and he has used his power to take China’s foreign policy in a new direction</w:t>
      </w:r>
      <w:r w:rsidRPr="00956143">
        <w:rPr>
          <w:sz w:val="16"/>
        </w:rPr>
        <w:t xml:space="preserve">. He has boldly departed from Deng’s injunction to keep a low pro le3 4 Xi Jinping on the Global Stage and has reclaimed islands, created international institutions, pressured neighbors, and deployed military assets to disputed regions. Xi’s for- </w:t>
      </w:r>
      <w:proofErr w:type="spellStart"/>
      <w:r w:rsidRPr="00956143">
        <w:rPr>
          <w:sz w:val="16"/>
        </w:rPr>
        <w:t>eign</w:t>
      </w:r>
      <w:proofErr w:type="spellEnd"/>
      <w:r w:rsidRPr="00956143">
        <w:rPr>
          <w:sz w:val="16"/>
        </w:rPr>
        <w:t xml:space="preserve"> policy </w:t>
      </w:r>
      <w:r w:rsidRPr="00956143">
        <w:rPr>
          <w:sz w:val="16"/>
        </w:rPr>
        <w:lastRenderedPageBreak/>
        <w:t xml:space="preserve">has been assertive, con dent, and, importantly, a </w:t>
      </w:r>
      <w:proofErr w:type="spellStart"/>
      <w:r w:rsidRPr="00956143">
        <w:rPr>
          <w:sz w:val="16"/>
        </w:rPr>
        <w:t>diversi</w:t>
      </w:r>
      <w:proofErr w:type="spellEnd"/>
      <w:r w:rsidRPr="00956143">
        <w:rPr>
          <w:sz w:val="16"/>
        </w:rPr>
        <w:t xml:space="preserve">- </w:t>
      </w:r>
      <w:proofErr w:type="spellStart"/>
      <w:r w:rsidRPr="00956143">
        <w:rPr>
          <w:sz w:val="16"/>
        </w:rPr>
        <w:t>ed</w:t>
      </w:r>
      <w:proofErr w:type="spellEnd"/>
      <w:r w:rsidRPr="00956143">
        <w:rPr>
          <w:sz w:val="16"/>
        </w:rPr>
        <w:t xml:space="preserve"> mix of both hard and soft elements. Even as China has taken </w:t>
      </w:r>
      <w:proofErr w:type="spellStart"/>
      <w:r w:rsidRPr="00956143">
        <w:rPr>
          <w:sz w:val="16"/>
        </w:rPr>
        <w:t>rm</w:t>
      </w:r>
      <w:proofErr w:type="spellEnd"/>
      <w:r w:rsidRPr="00956143">
        <w:rPr>
          <w:sz w:val="16"/>
        </w:rPr>
        <w:t xml:space="preserve"> steps on territorial issues, it has used </w:t>
      </w:r>
      <w:proofErr w:type="spellStart"/>
      <w:r w:rsidRPr="00956143">
        <w:rPr>
          <w:sz w:val="16"/>
        </w:rPr>
        <w:t>geoeconomic</w:t>
      </w:r>
      <w:proofErr w:type="spellEnd"/>
      <w:r w:rsidRPr="00956143">
        <w:rPr>
          <w:sz w:val="16"/>
        </w:rPr>
        <w:t xml:space="preserve"> instruments to o </w:t>
      </w:r>
      <w:proofErr w:type="spellStart"/>
      <w:r w:rsidRPr="00956143">
        <w:rPr>
          <w:sz w:val="16"/>
        </w:rPr>
        <w:t>er</w:t>
      </w:r>
      <w:proofErr w:type="spellEnd"/>
      <w:r w:rsidRPr="00956143">
        <w:rPr>
          <w:sz w:val="16"/>
        </w:rPr>
        <w:t xml:space="preserve"> generous loans and investments, and even created new organizations such as the Asian Infrastructure Investment Bank (AIIB).1 By </w:t>
      </w:r>
      <w:proofErr w:type="spellStart"/>
      <w:r w:rsidRPr="00956143">
        <w:rPr>
          <w:sz w:val="16"/>
        </w:rPr>
        <w:t>combin</w:t>
      </w:r>
      <w:proofErr w:type="spellEnd"/>
      <w:r w:rsidRPr="00956143">
        <w:rPr>
          <w:sz w:val="16"/>
        </w:rPr>
        <w:t xml:space="preserve">- </w:t>
      </w:r>
      <w:proofErr w:type="spellStart"/>
      <w:r w:rsidRPr="00956143">
        <w:rPr>
          <w:sz w:val="16"/>
        </w:rPr>
        <w:t>ing</w:t>
      </w:r>
      <w:proofErr w:type="spellEnd"/>
      <w:r w:rsidRPr="00956143">
        <w:rPr>
          <w:sz w:val="16"/>
        </w:rPr>
        <w:t xml:space="preserve"> inducements with intimidation, Xi has demonstrated the bene </w:t>
      </w:r>
      <w:proofErr w:type="spellStart"/>
      <w:r w:rsidRPr="00956143">
        <w:rPr>
          <w:sz w:val="16"/>
        </w:rPr>
        <w:t>ts</w:t>
      </w:r>
      <w:proofErr w:type="spellEnd"/>
      <w:r w:rsidRPr="00956143">
        <w:rPr>
          <w:sz w:val="16"/>
        </w:rPr>
        <w:t xml:space="preserve"> of cooperating with China as well as the economic and military costs of opposing it, especially on issues important to Beijing.2 Today, China’s thirty-year era of 10 percent annual growth appears to have ended, with o </w:t>
      </w:r>
      <w:proofErr w:type="spellStart"/>
      <w:r w:rsidRPr="00956143">
        <w:rPr>
          <w:sz w:val="16"/>
        </w:rPr>
        <w:t>cial</w:t>
      </w:r>
      <w:proofErr w:type="spellEnd"/>
      <w:r w:rsidRPr="00956143">
        <w:rPr>
          <w:sz w:val="16"/>
        </w:rPr>
        <w:t xml:space="preserve"> statistics placing gross domestic product (GDP) growth below 7 percent, the government reducing its growth target to 6.5 percent, and a number of major banks and respected fore- casters arguing the true growth rate is far lower—and will remain below 5 percent for years.3 In light of this deepening economic slow- down, the future trajectory of Xi’s external policy is in question.</w:t>
      </w:r>
      <w:r w:rsidRPr="00A616D9">
        <w:rPr>
          <w:rStyle w:val="StyleUnderline"/>
          <w:sz w:val="16"/>
        </w:rPr>
        <w:t xml:space="preserve"> </w:t>
      </w:r>
      <w:r w:rsidRPr="00EE3402">
        <w:rPr>
          <w:rStyle w:val="StyleUnderline"/>
        </w:rPr>
        <w:t xml:space="preserve">Some elements, including China’s </w:t>
      </w:r>
      <w:proofErr w:type="spellStart"/>
      <w:r w:rsidRPr="00EE3402">
        <w:rPr>
          <w:rStyle w:val="StyleUnderline"/>
        </w:rPr>
        <w:t>geoeconomic</w:t>
      </w:r>
      <w:proofErr w:type="spellEnd"/>
      <w:r w:rsidRPr="00EE3402">
        <w:rPr>
          <w:rStyle w:val="StyleUnderline"/>
        </w:rPr>
        <w:t xml:space="preserve"> policies, will endure; never- </w:t>
      </w:r>
      <w:proofErr w:type="spellStart"/>
      <w:r w:rsidRPr="00EE3402">
        <w:rPr>
          <w:rStyle w:val="StyleUnderline"/>
        </w:rPr>
        <w:t>theless</w:t>
      </w:r>
      <w:proofErr w:type="spellEnd"/>
      <w:r w:rsidRPr="00EE3402">
        <w:rPr>
          <w:rStyle w:val="StyleUnderline"/>
        </w:rPr>
        <w:t xml:space="preserve">, China’s foreign policy may well be driven increasingly by the risk of domestic political instability. For this reason, Xi will most </w:t>
      </w:r>
      <w:proofErr w:type="spellStart"/>
      <w:r w:rsidRPr="00EE3402">
        <w:rPr>
          <w:rStyle w:val="StyleUnderline"/>
        </w:rPr>
        <w:t>prob</w:t>
      </w:r>
      <w:proofErr w:type="spellEnd"/>
      <w:r w:rsidRPr="00EE3402">
        <w:rPr>
          <w:rStyle w:val="StyleUnderline"/>
        </w:rPr>
        <w:t xml:space="preserve">- ably stimulate and intensify Chinese nationalism—long a pillar of the state’s legitimacy—to compensate for the political harm of a slower economy, to distract the public, to halt rivals who might use nationalist criticisms against him, and to burnish his own image. Chinese national- ism has long been tied to foreign </w:t>
      </w:r>
      <w:proofErr w:type="spellStart"/>
      <w:proofErr w:type="gramStart"/>
      <w:r w:rsidRPr="00EE3402">
        <w:rPr>
          <w:rStyle w:val="StyleUnderline"/>
        </w:rPr>
        <w:t>a</w:t>
      </w:r>
      <w:proofErr w:type="spellEnd"/>
      <w:proofErr w:type="gramEnd"/>
      <w:r w:rsidRPr="00EE3402">
        <w:rPr>
          <w:rStyle w:val="StyleUnderline"/>
        </w:rPr>
        <w:t xml:space="preserve"> airs</w:t>
      </w:r>
      <w:r w:rsidRPr="00A616D9">
        <w:rPr>
          <w:rStyle w:val="StyleUnderline"/>
          <w:sz w:val="16"/>
        </w:rPr>
        <w:t>, especially memories of foreign domination and territorial loss.</w:t>
      </w:r>
      <w:r>
        <w:rPr>
          <w:rStyle w:val="StyleUnderline"/>
          <w:sz w:val="16"/>
        </w:rPr>
        <w:t xml:space="preserve"> </w:t>
      </w:r>
      <w:r w:rsidRPr="00A616D9">
        <w:rPr>
          <w:rStyle w:val="StyleUnderline"/>
          <w:sz w:val="16"/>
        </w:rPr>
        <w:t>For example</w:t>
      </w:r>
      <w:r w:rsidRPr="00EE3402">
        <w:rPr>
          <w:rStyle w:val="StyleUnderline"/>
        </w:rPr>
        <w:t>, Xi may be less able or willing to compromise in public, especially on territorial issues or other matters that are rooted in national sentiment, for fear that it would harm his political position. He may provoke disputes with neighbors</w:t>
      </w:r>
      <w:r w:rsidRPr="00A616D9">
        <w:rPr>
          <w:rStyle w:val="StyleUnderline"/>
          <w:sz w:val="16"/>
        </w:rPr>
        <w:t>, use increasingly strident rhetoric in defense of China’s national interests, and take a tougher line in relations with the United States and its allies to shift public focus away from economic troubles. He may also turn to greater economic protectionism.</w:t>
      </w:r>
      <w:r>
        <w:rPr>
          <w:rStyle w:val="StyleUnderline"/>
          <w:sz w:val="16"/>
        </w:rPr>
        <w:t xml:space="preserve"> </w:t>
      </w:r>
      <w:r w:rsidRPr="00EE3402">
        <w:rPr>
          <w:rStyle w:val="StyleUnderline"/>
        </w:rPr>
        <w:t>These changes come at a time when Xi’s tight control of the decision- making process has made it harder for U.S. policymakers to anticipate China’s next moves</w:t>
      </w:r>
      <w:r w:rsidRPr="00956143">
        <w:rPr>
          <w:sz w:val="16"/>
        </w:rPr>
        <w:t xml:space="preserve">. Familiar interlocutors at the State Council and Foreign Ministry, who once provided much-needed insight into an often mysterious policymaking process, are no longer central within it. Introduction 5 As the shroud of secrecy surrounding Chinese decision-making thick- </w:t>
      </w:r>
      <w:proofErr w:type="spellStart"/>
      <w:r w:rsidRPr="00956143">
        <w:rPr>
          <w:sz w:val="16"/>
        </w:rPr>
        <w:t>ens</w:t>
      </w:r>
      <w:proofErr w:type="spellEnd"/>
      <w:r w:rsidRPr="00956143">
        <w:rPr>
          <w:sz w:val="16"/>
        </w:rPr>
        <w:t xml:space="preserve">, what remains clear is that dealing with China will require a more nuanced understanding of the man with singular control over the </w:t>
      </w:r>
      <w:proofErr w:type="spellStart"/>
      <w:r w:rsidRPr="00956143">
        <w:rPr>
          <w:sz w:val="16"/>
        </w:rPr>
        <w:t>coun</w:t>
      </w:r>
      <w:proofErr w:type="spellEnd"/>
      <w:r w:rsidRPr="00956143">
        <w:rPr>
          <w:sz w:val="16"/>
        </w:rPr>
        <w:t xml:space="preserve">- try’s foreign policy future. It will also necessitate an appreciation of the interaction between his internal political requirements and his foreign policy agenda. Finally, it will demand a clear-eyed acceptance of the fact that Xi has ushered in a new era of Chinese regional and global diplo- </w:t>
      </w:r>
      <w:proofErr w:type="spellStart"/>
      <w:r w:rsidRPr="00956143">
        <w:rPr>
          <w:sz w:val="16"/>
        </w:rPr>
        <w:t>macy</w:t>
      </w:r>
      <w:proofErr w:type="spellEnd"/>
      <w:r w:rsidRPr="00956143">
        <w:rPr>
          <w:sz w:val="16"/>
        </w:rPr>
        <w:t>, one that will push the West to evaluate its overall approach to the People’s Republic of China (PRC) and to the powerful but exposed leader who makes its foreign policy.</w:t>
      </w:r>
    </w:p>
    <w:p w14:paraId="1203AA36" w14:textId="43E2B841" w:rsidR="009531E5" w:rsidRDefault="002C534D" w:rsidP="009531E5">
      <w:pPr>
        <w:pStyle w:val="Heading2"/>
      </w:pPr>
      <w:r>
        <w:lastRenderedPageBreak/>
        <w:t>Impact Scenarios</w:t>
      </w:r>
    </w:p>
    <w:p w14:paraId="7CC0871A" w14:textId="17238FF1" w:rsidR="00956143" w:rsidRDefault="00956143" w:rsidP="00C56A4D">
      <w:pPr>
        <w:pStyle w:val="Heading3"/>
      </w:pPr>
      <w:r>
        <w:lastRenderedPageBreak/>
        <w:t>Collapse -&gt; Nuclear Lash-out</w:t>
      </w:r>
    </w:p>
    <w:p w14:paraId="443E961B" w14:textId="77777777" w:rsidR="00956143" w:rsidRPr="00FF5DB8" w:rsidRDefault="00956143" w:rsidP="00956143">
      <w:pPr>
        <w:pStyle w:val="Heading4"/>
      </w:pPr>
      <w:r>
        <w:t>Regime collapse causes nuclear lash-out</w:t>
      </w:r>
    </w:p>
    <w:p w14:paraId="30117004" w14:textId="77777777" w:rsidR="00956143" w:rsidRPr="00956143" w:rsidRDefault="00956143" w:rsidP="00956143">
      <w:pPr>
        <w:rPr>
          <w:sz w:val="18"/>
        </w:rPr>
      </w:pPr>
      <w:proofErr w:type="spellStart"/>
      <w:r w:rsidRPr="00956143">
        <w:rPr>
          <w:rStyle w:val="Style13ptBold"/>
        </w:rPr>
        <w:t>Rexing</w:t>
      </w:r>
      <w:proofErr w:type="spellEnd"/>
      <w:r w:rsidRPr="00956143">
        <w:rPr>
          <w:rStyle w:val="Style13ptBold"/>
        </w:rPr>
        <w:t xml:space="preserve"> 5</w:t>
      </w:r>
      <w:r w:rsidRPr="00956143">
        <w:t xml:space="preserve"> </w:t>
      </w:r>
      <w:r w:rsidRPr="00956143">
        <w:rPr>
          <w:sz w:val="18"/>
        </w:rPr>
        <w:t>(San – Epoch Times International – August 3rd -- http://www.theepochtimes.com/news/5-8-3/30931.html)</w:t>
      </w:r>
    </w:p>
    <w:p w14:paraId="28030AA4" w14:textId="77777777" w:rsidR="00956143" w:rsidRPr="00956143" w:rsidRDefault="00956143" w:rsidP="00956143">
      <w:pPr>
        <w:rPr>
          <w:sz w:val="18"/>
          <w:szCs w:val="18"/>
        </w:rPr>
      </w:pPr>
      <w:r w:rsidRPr="00956143">
        <w:rPr>
          <w:u w:val="single"/>
        </w:rPr>
        <w:t>Since the Party’s life is “above all else,” it would not be surprising if the CCP resorts to the use of biological, chemical, and nuclear weapons in its attempt to postpone its life</w:t>
      </w:r>
      <w:r w:rsidRPr="00956143">
        <w:rPr>
          <w:sz w:val="18"/>
          <w:szCs w:val="18"/>
        </w:rPr>
        <w:t xml:space="preserve">. </w:t>
      </w:r>
      <w:r w:rsidRPr="00956143">
        <w:rPr>
          <w:u w:val="single"/>
        </w:rPr>
        <w:t>The CCP,</w:t>
      </w:r>
      <w:r w:rsidRPr="00956143">
        <w:rPr>
          <w:sz w:val="18"/>
          <w:szCs w:val="18"/>
        </w:rPr>
        <w:t xml:space="preserve"> </w:t>
      </w:r>
      <w:r w:rsidRPr="00956143">
        <w:rPr>
          <w:sz w:val="16"/>
        </w:rPr>
        <w:t>that disregards human life, would not hesitate to kill two hundred million Americans, coupled with seven or eight hundred million Chinese, to achieve its ends. The “speech,” free of all disguises, lets the public see the CCP for what it really is: with evil filling its every cell, the</w:t>
      </w:r>
      <w:r w:rsidRPr="00956143">
        <w:rPr>
          <w:sz w:val="12"/>
          <w:szCs w:val="18"/>
        </w:rPr>
        <w:t xml:space="preserve"> </w:t>
      </w:r>
      <w:r w:rsidRPr="00956143">
        <w:rPr>
          <w:u w:val="single"/>
        </w:rPr>
        <w:t>CCP intends to fight</w:t>
      </w:r>
      <w:r w:rsidRPr="00956143">
        <w:rPr>
          <w:sz w:val="18"/>
          <w:szCs w:val="18"/>
        </w:rPr>
        <w:t xml:space="preserve"> all of mankind </w:t>
      </w:r>
      <w:r w:rsidRPr="00956143">
        <w:rPr>
          <w:u w:val="single"/>
        </w:rPr>
        <w:t>in its desperate attempt to cling to life.</w:t>
      </w:r>
      <w:r w:rsidRPr="00956143">
        <w:rPr>
          <w:sz w:val="18"/>
          <w:szCs w:val="18"/>
        </w:rPr>
        <w:t xml:space="preserve"> </w:t>
      </w:r>
      <w:r w:rsidRPr="00956143">
        <w:rPr>
          <w:sz w:val="14"/>
          <w:szCs w:val="14"/>
        </w:rPr>
        <w:t>And that is the theme of the “speech.”   The theme is murderous and utterly evil. We did witness in China beggars who demanded money from people by threatening to stab themselves with knives or prick their throats on long nails. But we have never, until now, seen a rogue who blackmails the world to die with it by wielding biological, chemical, and nuclear weapons. Anyhow</w:t>
      </w:r>
      <w:r w:rsidRPr="00956143">
        <w:rPr>
          <w:sz w:val="18"/>
          <w:szCs w:val="18"/>
        </w:rPr>
        <w:t xml:space="preserve">, </w:t>
      </w:r>
      <w:r w:rsidRPr="00956143">
        <w:rPr>
          <w:u w:val="single"/>
        </w:rPr>
        <w:t xml:space="preserve">the </w:t>
      </w:r>
      <w:r w:rsidRPr="00956143">
        <w:rPr>
          <w:sz w:val="18"/>
          <w:szCs w:val="18"/>
        </w:rPr>
        <w:t xml:space="preserve">bloody </w:t>
      </w:r>
      <w:r w:rsidRPr="00956143">
        <w:rPr>
          <w:u w:val="single"/>
        </w:rPr>
        <w:t>confession affirmed the CCP</w:t>
      </w:r>
      <w:r w:rsidRPr="00956143">
        <w:rPr>
          <w:sz w:val="18"/>
          <w:szCs w:val="18"/>
        </w:rPr>
        <w:t xml:space="preserve">’s </w:t>
      </w:r>
      <w:r w:rsidRPr="00956143">
        <w:rPr>
          <w:sz w:val="14"/>
          <w:szCs w:val="14"/>
        </w:rPr>
        <w:t>bloodiness: a monstrous murderer, who has killed 80 million Chinese people,</w:t>
      </w:r>
      <w:r w:rsidRPr="00956143">
        <w:rPr>
          <w:sz w:val="18"/>
          <w:szCs w:val="18"/>
        </w:rPr>
        <w:t xml:space="preserve"> </w:t>
      </w:r>
      <w:r w:rsidRPr="00956143">
        <w:rPr>
          <w:u w:val="single"/>
        </w:rPr>
        <w:t>now plans to hold one billion people hostage and gamble with their lives.</w:t>
      </w:r>
    </w:p>
    <w:p w14:paraId="5A3C5076" w14:textId="41989401" w:rsidR="00956143" w:rsidRDefault="00956143" w:rsidP="00956143">
      <w:pPr>
        <w:pStyle w:val="Heading3"/>
      </w:pPr>
      <w:r>
        <w:lastRenderedPageBreak/>
        <w:t>Collapse -&gt; China/India War</w:t>
      </w:r>
    </w:p>
    <w:p w14:paraId="17BC1078" w14:textId="4A55D795" w:rsidR="00956143" w:rsidRPr="00956143" w:rsidRDefault="00956143" w:rsidP="00956143">
      <w:pPr>
        <w:pStyle w:val="Heading4"/>
      </w:pPr>
      <w:r w:rsidRPr="00956143">
        <w:t>Regime collapse causes China-India war</w:t>
      </w:r>
    </w:p>
    <w:p w14:paraId="24D08BBC" w14:textId="77777777" w:rsidR="00956143" w:rsidRPr="00956143" w:rsidRDefault="00956143" w:rsidP="00956143">
      <w:r w:rsidRPr="00956143">
        <w:rPr>
          <w:rStyle w:val="Style13ptBold"/>
        </w:rPr>
        <w:t xml:space="preserve">Cohen </w:t>
      </w:r>
      <w:r w:rsidRPr="00956143">
        <w:rPr>
          <w:rStyle w:val="Style13ptBold"/>
          <w:sz w:val="24"/>
        </w:rPr>
        <w:t>2</w:t>
      </w:r>
      <w:r w:rsidRPr="00956143">
        <w:rPr>
          <w:sz w:val="20"/>
        </w:rPr>
        <w:t xml:space="preserve"> (Stephen, Senior Fellow – Brookings Institution, “Nuclear Weapons and Nuclear War in South Asia: An Unknowable Future”, May, http://www.brookings.edu/dybdocroot/views/speeches/cohens20020501.pdf)</w:t>
      </w:r>
    </w:p>
    <w:p w14:paraId="6F8D715A" w14:textId="77777777" w:rsidR="00956143" w:rsidRPr="00956143" w:rsidRDefault="00956143" w:rsidP="00956143">
      <w:pPr>
        <w:rPr>
          <w:sz w:val="16"/>
        </w:rPr>
      </w:pPr>
      <w:r w:rsidRPr="00956143">
        <w:rPr>
          <w:sz w:val="14"/>
        </w:rPr>
        <w:t>A similar argument may be made with respect to China. China is a country that has had its share of upheavals in the past. While there is no expectation today of renewed internal turmoil, it is important to remember that</w:t>
      </w:r>
      <w:r w:rsidRPr="00956143">
        <w:rPr>
          <w:sz w:val="20"/>
        </w:rPr>
        <w:t xml:space="preserve"> </w:t>
      </w:r>
      <w:r w:rsidRPr="00956143">
        <w:rPr>
          <w:rStyle w:val="StyleUnderline"/>
        </w:rPr>
        <w:t xml:space="preserve">closed </w:t>
      </w:r>
      <w:r w:rsidRPr="00956143">
        <w:rPr>
          <w:sz w:val="16"/>
        </w:rPr>
        <w:t>authoritarian</w:t>
      </w:r>
      <w:r w:rsidRPr="00956143">
        <w:rPr>
          <w:rStyle w:val="StyleUnderline"/>
        </w:rPr>
        <w:t xml:space="preserve"> societies are subject to deep crisis in moments of sudden change</w:t>
      </w:r>
      <w:r w:rsidRPr="00956143">
        <w:t xml:space="preserve">. </w:t>
      </w:r>
      <w:r w:rsidRPr="00956143">
        <w:rPr>
          <w:sz w:val="16"/>
        </w:rPr>
        <w:t xml:space="preserve">The breakup of the Soviet Union and Yugoslavia, and the turmoil that has ravaged many members of the former communist bloc are examples of what could happen to China. </w:t>
      </w:r>
      <w:r w:rsidRPr="00956143">
        <w:rPr>
          <w:rStyle w:val="StyleUnderline"/>
        </w:rPr>
        <w:t>A severe economic crisis</w:t>
      </w:r>
      <w:r w:rsidRPr="00956143">
        <w:t xml:space="preserve">, </w:t>
      </w:r>
      <w:r w:rsidRPr="00956143">
        <w:rPr>
          <w:sz w:val="16"/>
        </w:rPr>
        <w:t xml:space="preserve">rebellions in Tibet and Xinjiang, a reborn democracy movement </w:t>
      </w:r>
      <w:r w:rsidRPr="00956143">
        <w:rPr>
          <w:rStyle w:val="StyleUnderline"/>
        </w:rPr>
        <w:t>and a party torn by factions could be the ingredients of an unstable situation. A vulnerable Chinese leadership determined to bolster its</w:t>
      </w:r>
      <w:r w:rsidRPr="00956143">
        <w:t xml:space="preserve"> shaky </w:t>
      </w:r>
      <w:r w:rsidRPr="00956143">
        <w:rPr>
          <w:rStyle w:val="StyleUnderline"/>
        </w:rPr>
        <w:t xml:space="preserve">position by an aggressive policy toward India </w:t>
      </w:r>
      <w:r w:rsidRPr="00956143">
        <w:rPr>
          <w:sz w:val="16"/>
        </w:rPr>
        <w:t xml:space="preserve">or the United States or both </w:t>
      </w:r>
      <w:r w:rsidRPr="00956143">
        <w:rPr>
          <w:rStyle w:val="StyleUnderline"/>
        </w:rPr>
        <w:t>might become involved in a major crisis</w:t>
      </w:r>
      <w:r w:rsidRPr="00956143">
        <w:t xml:space="preserve"> </w:t>
      </w:r>
      <w:r w:rsidRPr="00956143">
        <w:rPr>
          <w:sz w:val="16"/>
        </w:rPr>
        <w:t>with India, perhaps engage in nuclear saber-rattling</w:t>
      </w:r>
      <w:r w:rsidRPr="00956143">
        <w:t xml:space="preserve">. </w:t>
      </w:r>
      <w:r w:rsidRPr="00956143">
        <w:rPr>
          <w:rStyle w:val="StyleUnderline"/>
        </w:rPr>
        <w:t>That would encourage India to adopt a stronger nuclear posture</w:t>
      </w:r>
      <w:r w:rsidRPr="00956143">
        <w:t xml:space="preserve">, </w:t>
      </w:r>
      <w:r w:rsidRPr="00956143">
        <w:rPr>
          <w:sz w:val="16"/>
        </w:rPr>
        <w:t xml:space="preserve">possibly with American assistance. </w:t>
      </w:r>
    </w:p>
    <w:p w14:paraId="20428388" w14:textId="77777777" w:rsidR="00956143" w:rsidRPr="00956143" w:rsidRDefault="00956143" w:rsidP="00956143">
      <w:pPr>
        <w:pStyle w:val="Heading4"/>
      </w:pPr>
      <w:r w:rsidRPr="00956143">
        <w:t>Causes nuclear use</w:t>
      </w:r>
    </w:p>
    <w:p w14:paraId="32BCB95F" w14:textId="77777777" w:rsidR="00956143" w:rsidRPr="00956143" w:rsidRDefault="00956143" w:rsidP="00956143">
      <w:proofErr w:type="spellStart"/>
      <w:r w:rsidRPr="00956143">
        <w:rPr>
          <w:rStyle w:val="Style13ptBold"/>
        </w:rPr>
        <w:t>Landay</w:t>
      </w:r>
      <w:proofErr w:type="spellEnd"/>
      <w:r w:rsidRPr="00956143">
        <w:rPr>
          <w:rStyle w:val="Style13ptBold"/>
        </w:rPr>
        <w:t xml:space="preserve"> 2k</w:t>
      </w:r>
      <w:r w:rsidRPr="00956143">
        <w:t xml:space="preserve"> </w:t>
      </w:r>
      <w:r w:rsidRPr="00956143">
        <w:rPr>
          <w:sz w:val="20"/>
        </w:rPr>
        <w:t>(Jonathan S., National Security and Intelligence Correspondent, -2K [“Top Administration Officials Warn Stakes for U.S. Are High in Asian Conflicts”, Knight Ridder/Tribune News Service, March 10, p. Lexis)</w:t>
      </w:r>
    </w:p>
    <w:p w14:paraId="0D203780" w14:textId="77777777" w:rsidR="00956143" w:rsidRDefault="00956143" w:rsidP="00956143">
      <w:pPr>
        <w:rPr>
          <w:sz w:val="16"/>
        </w:rPr>
      </w:pPr>
      <w:r w:rsidRPr="00956143">
        <w:rPr>
          <w:rStyle w:val="underline"/>
        </w:rPr>
        <w:t>Few</w:t>
      </w:r>
      <w:r w:rsidRPr="00956143">
        <w:rPr>
          <w:sz w:val="16"/>
        </w:rPr>
        <w:t xml:space="preserve"> if any experts</w:t>
      </w:r>
      <w:r w:rsidRPr="00956143">
        <w:rPr>
          <w:rStyle w:val="underline"/>
          <w:sz w:val="12"/>
        </w:rPr>
        <w:t xml:space="preserve"> </w:t>
      </w:r>
      <w:r w:rsidRPr="00956143">
        <w:rPr>
          <w:rStyle w:val="underline"/>
        </w:rPr>
        <w:t xml:space="preserve">think China </w:t>
      </w:r>
      <w:r w:rsidRPr="00956143">
        <w:rPr>
          <w:sz w:val="16"/>
        </w:rPr>
        <w:t>and Taiwan, North Korea and South Korea, or</w:t>
      </w:r>
      <w:r w:rsidRPr="00956143">
        <w:rPr>
          <w:rStyle w:val="underline"/>
          <w:sz w:val="16"/>
        </w:rPr>
        <w:t xml:space="preserve"> </w:t>
      </w:r>
      <w:r w:rsidRPr="00956143">
        <w:rPr>
          <w:rStyle w:val="underline"/>
        </w:rPr>
        <w:t xml:space="preserve">India </w:t>
      </w:r>
      <w:r w:rsidRPr="00956143">
        <w:rPr>
          <w:sz w:val="16"/>
        </w:rPr>
        <w:t>and</w:t>
      </w:r>
      <w:r w:rsidRPr="00956143">
        <w:rPr>
          <w:rStyle w:val="underline"/>
        </w:rPr>
        <w:t xml:space="preserve"> Pakistan are spoiling to fight. But even a minor miscalculation by any of them could destabilize Asia, jolt the global economy and even start a nuclear war. </w:t>
      </w:r>
      <w:r w:rsidRPr="00956143">
        <w:rPr>
          <w:sz w:val="16"/>
        </w:rPr>
        <w:t>India, Pakistan and China all have nuclear weapons, and North Korea may have a few, too.</w:t>
      </w:r>
      <w:r w:rsidRPr="00956143">
        <w:rPr>
          <w:sz w:val="10"/>
        </w:rPr>
        <w:t xml:space="preserve"> </w:t>
      </w:r>
      <w:r w:rsidRPr="00956143">
        <w:rPr>
          <w:rStyle w:val="underline"/>
        </w:rPr>
        <w:t xml:space="preserve">Asia lacks the kinds of organizations, negotiations and diplomatic relationships that </w:t>
      </w:r>
      <w:r w:rsidRPr="00956143">
        <w:rPr>
          <w:sz w:val="16"/>
        </w:rPr>
        <w:t xml:space="preserve">helped </w:t>
      </w:r>
      <w:r w:rsidRPr="00956143">
        <w:rPr>
          <w:rStyle w:val="underline"/>
        </w:rPr>
        <w:t xml:space="preserve">keep </w:t>
      </w:r>
      <w:r w:rsidRPr="00956143">
        <w:rPr>
          <w:sz w:val="16"/>
        </w:rPr>
        <w:t>an uneasy</w:t>
      </w:r>
      <w:r w:rsidRPr="00956143">
        <w:rPr>
          <w:rStyle w:val="underline"/>
          <w:sz w:val="16"/>
        </w:rPr>
        <w:t xml:space="preserve"> </w:t>
      </w:r>
      <w:r w:rsidRPr="00956143">
        <w:rPr>
          <w:rStyle w:val="underline"/>
        </w:rPr>
        <w:t xml:space="preserve">peace </w:t>
      </w:r>
      <w:r w:rsidRPr="00956143">
        <w:rPr>
          <w:sz w:val="16"/>
        </w:rPr>
        <w:t>for five decades in Cold War Europe. “Nowhere else on Earth are the stakes as high and relationships so fragile,” said Bates Gill, director of northeast Asian policy studies at the Brookings Institution, a Washington think tank. “We see the convergence of great power interest overlaid with lingering confrontations with no institutionalized security mechanism in place. There are elements for potential disaster.” In an effort to cool the region’s tempers, President Clinton, Defense Secretary William S. Cohen and National Security Adviser Samuel R. Berger all will hopscotch Asia’s capitals this month. For America, the stakes could hardly be higher. There are 100,000 U.S. troops in Asia committed to defending Taiwan, Japan and South Korea, and the United States would instantly become embroiled if Beijing moved against Taiwan or North Korea attacked South Korea. While Washington has no defense commitments to either India or Pakistan, a</w:t>
      </w:r>
      <w:r w:rsidRPr="00956143">
        <w:rPr>
          <w:rStyle w:val="underline"/>
        </w:rPr>
        <w:t xml:space="preserve"> conflict </w:t>
      </w:r>
      <w:r w:rsidRPr="00956143">
        <w:rPr>
          <w:sz w:val="16"/>
        </w:rPr>
        <w:t>between the two</w:t>
      </w:r>
      <w:r w:rsidRPr="00956143">
        <w:rPr>
          <w:rStyle w:val="underline"/>
          <w:sz w:val="16"/>
        </w:rPr>
        <w:t xml:space="preserve"> </w:t>
      </w:r>
      <w:r w:rsidRPr="00956143">
        <w:rPr>
          <w:rStyle w:val="underline"/>
        </w:rPr>
        <w:t xml:space="preserve">could </w:t>
      </w:r>
      <w:r w:rsidRPr="00956143">
        <w:rPr>
          <w:sz w:val="16"/>
        </w:rPr>
        <w:t>end the global taboo against using nuclear weapons and</w:t>
      </w:r>
      <w:r w:rsidRPr="00956143">
        <w:rPr>
          <w:rStyle w:val="underline"/>
          <w:sz w:val="16"/>
        </w:rPr>
        <w:t xml:space="preserve"> </w:t>
      </w:r>
      <w:r w:rsidRPr="00956143">
        <w:rPr>
          <w:rStyle w:val="underline"/>
        </w:rPr>
        <w:t>demolish the already shaky international nonproliferation regime</w:t>
      </w:r>
      <w:r w:rsidRPr="00956143">
        <w:rPr>
          <w:sz w:val="16"/>
        </w:rPr>
        <w:t>. In addition, globalization has made a stable Asia _ with its massive markets, cheap labor, exports and resources _ indispensable to the U.S. economy. Numerous U.S. firms and millions of American jobs depend on trade with Asia that totaled $600 billion last year, according</w:t>
      </w:r>
      <w:r w:rsidRPr="00F95BBE">
        <w:rPr>
          <w:sz w:val="16"/>
        </w:rPr>
        <w:t xml:space="preserve"> to the Commerce Department.</w:t>
      </w:r>
    </w:p>
    <w:p w14:paraId="02C7C0DD" w14:textId="77777777" w:rsidR="00956143" w:rsidRPr="00956143" w:rsidRDefault="00956143" w:rsidP="00956143"/>
    <w:p w14:paraId="31A5A718" w14:textId="0D25C343" w:rsidR="00C56A4D" w:rsidRDefault="00C56A4D" w:rsidP="00C56A4D">
      <w:pPr>
        <w:pStyle w:val="Heading3"/>
      </w:pPr>
      <w:r w:rsidRPr="00C56A4D">
        <w:lastRenderedPageBreak/>
        <w:t>Economy</w:t>
      </w:r>
      <w:r w:rsidR="002C534D">
        <w:t xml:space="preserve"> – Stalemate I/L</w:t>
      </w:r>
    </w:p>
    <w:p w14:paraId="3B081684" w14:textId="77777777" w:rsidR="000D7A42" w:rsidRDefault="007D5437" w:rsidP="000D7A42">
      <w:pPr>
        <w:pStyle w:val="Heading4"/>
      </w:pPr>
      <w:r>
        <w:t>Political stalemate causes</w:t>
      </w:r>
      <w:r w:rsidR="000D7A42">
        <w:t xml:space="preserve"> faulty economic policies </w:t>
      </w:r>
    </w:p>
    <w:p w14:paraId="405494C7" w14:textId="77777777" w:rsidR="000D7A42" w:rsidRDefault="000D7A42" w:rsidP="000D7A42">
      <w:r w:rsidRPr="004812BE">
        <w:rPr>
          <w:rStyle w:val="Style13ptBold"/>
        </w:rPr>
        <w:t>Pei 05/06/16</w:t>
      </w:r>
      <w:r>
        <w:t xml:space="preserve"> </w:t>
      </w:r>
      <w:r w:rsidRPr="004812BE">
        <w:t>(</w:t>
      </w:r>
      <w:proofErr w:type="spellStart"/>
      <w:r w:rsidRPr="004812BE">
        <w:t>Minxin</w:t>
      </w:r>
      <w:proofErr w:type="spellEnd"/>
      <w:r w:rsidRPr="004812BE">
        <w:t xml:space="preserve"> Pei, is a professor of government at Claremont McKenna College, May 6, 2016 8:13 pm, </w:t>
      </w:r>
      <w:proofErr w:type="spellStart"/>
      <w:r w:rsidRPr="004812BE">
        <w:t>Minxin</w:t>
      </w:r>
      <w:proofErr w:type="spellEnd"/>
      <w:r w:rsidRPr="004812BE">
        <w:t xml:space="preserve"> Pei -- Two ways to break Beijing's political stalemate, http://asia.nikkei.com/Politics-Economy/Policy-Politics/Minxin-Pei-Two-ways-to-break-Beijing-s-political-stalemate?page=2)</w:t>
      </w:r>
    </w:p>
    <w:p w14:paraId="07DC736F" w14:textId="77777777" w:rsidR="000D7A42" w:rsidRPr="00C177F3" w:rsidRDefault="000D7A42" w:rsidP="000D7A42">
      <w:pPr>
        <w:rPr>
          <w:u w:val="single"/>
        </w:rPr>
      </w:pPr>
      <w:r w:rsidRPr="00C177F3">
        <w:rPr>
          <w:u w:val="single"/>
        </w:rPr>
        <w:t>Observers of the Chinese economy can be forgiven for their puzzlement over an apparent paradox</w:t>
      </w:r>
      <w:r w:rsidRPr="00C177F3">
        <w:rPr>
          <w:rStyle w:val="StyleUnderline"/>
        </w:rPr>
        <w:t>. While China undoubtedly now has its most powerful leader since Mao Zedong</w:t>
      </w:r>
      <w:r w:rsidRPr="00C177F3">
        <w:rPr>
          <w:u w:val="single"/>
        </w:rPr>
        <w:t>, the country's economic policy appears to be defying the wishes of the new strongman, Xi Jinping</w:t>
      </w:r>
      <w:r w:rsidRPr="00491692">
        <w:rPr>
          <w:sz w:val="16"/>
        </w:rPr>
        <w:t xml:space="preserve">, general secretary of the Chinese Communist Party. </w:t>
      </w:r>
      <w:r w:rsidRPr="00C177F3">
        <w:rPr>
          <w:u w:val="single"/>
        </w:rPr>
        <w:t>Take, for example, the progress of radical structural reform, which is part of Xi's blueprint for an ambitious overhaul of the economy</w:t>
      </w:r>
      <w:r w:rsidRPr="00491692">
        <w:rPr>
          <w:sz w:val="16"/>
        </w:rPr>
        <w:t xml:space="preserve">. </w:t>
      </w:r>
      <w:r w:rsidRPr="00C177F3">
        <w:rPr>
          <w:u w:val="single"/>
        </w:rPr>
        <w:t>Since its much heralded unveiling in late 2013, little structural reform has happened</w:t>
      </w:r>
      <w:r w:rsidRPr="00491692">
        <w:rPr>
          <w:sz w:val="16"/>
        </w:rPr>
        <w:t xml:space="preserve">. </w:t>
      </w:r>
      <w:r w:rsidRPr="00C177F3">
        <w:rPr>
          <w:u w:val="single"/>
        </w:rPr>
        <w:t>Worse still, in recent months, the Chinese government has adopted policies obviously aimed at maintaining short-term growth</w:t>
      </w:r>
      <w:r w:rsidRPr="00491692">
        <w:rPr>
          <w:sz w:val="16"/>
        </w:rPr>
        <w:t xml:space="preserve"> at the expense of long-term structural reform. </w:t>
      </w:r>
      <w:r w:rsidRPr="00C177F3">
        <w:rPr>
          <w:u w:val="single"/>
        </w:rPr>
        <w:t>For instance, instead of forcing zombie companies into bankruptcy</w:t>
      </w:r>
      <w:r w:rsidRPr="00491692">
        <w:rPr>
          <w:sz w:val="16"/>
        </w:rPr>
        <w:t xml:space="preserve"> and channeling resources into consumption</w:t>
      </w:r>
      <w:r w:rsidRPr="00C177F3">
        <w:rPr>
          <w:u w:val="single"/>
        </w:rPr>
        <w:t>, Beijing has once again opened the credit spigot to fund fixed-asset investments</w:t>
      </w:r>
      <w:r w:rsidRPr="00491692">
        <w:rPr>
          <w:sz w:val="16"/>
        </w:rPr>
        <w:t xml:space="preserve"> -- mainly infrastructure -- and keep moribund companies, most of them state-owned, on life support. In the first quarter alone, according to the People's Bank of China, </w:t>
      </w:r>
      <w:r w:rsidRPr="00C177F3">
        <w:rPr>
          <w:u w:val="single"/>
        </w:rPr>
        <w:t>Chinese banks increased their loans by a mammoth 4.67 trillion yuan</w:t>
      </w:r>
      <w:r w:rsidRPr="00491692">
        <w:rPr>
          <w:sz w:val="16"/>
        </w:rPr>
        <w:t xml:space="preserve"> ($720 billion</w:t>
      </w:r>
      <w:r w:rsidRPr="00C177F3">
        <w:rPr>
          <w:u w:val="single"/>
        </w:rPr>
        <w:t>), a new record. The immediate impact</w:t>
      </w:r>
      <w:r w:rsidRPr="00491692">
        <w:rPr>
          <w:sz w:val="16"/>
        </w:rPr>
        <w:t xml:space="preserve"> of this monetary stimulus </w:t>
      </w:r>
      <w:r w:rsidRPr="00C177F3">
        <w:rPr>
          <w:u w:val="single"/>
        </w:rPr>
        <w:t>might have propped up the Chinese economy</w:t>
      </w:r>
      <w:r w:rsidRPr="00491692">
        <w:rPr>
          <w:sz w:val="16"/>
        </w:rPr>
        <w:t xml:space="preserve">, as reflected in the recovery of gross domestic product. </w:t>
      </w:r>
      <w:r w:rsidRPr="00C177F3">
        <w:rPr>
          <w:u w:val="single"/>
        </w:rPr>
        <w:t>However, the long-term consequences will be ugly.</w:t>
      </w:r>
      <w:r w:rsidRPr="00491692">
        <w:rPr>
          <w:sz w:val="16"/>
        </w:rPr>
        <w:t xml:space="preserve"> </w:t>
      </w:r>
      <w:r w:rsidRPr="00C177F3">
        <w:rPr>
          <w:u w:val="single"/>
        </w:rPr>
        <w:t>China's debt-to-GDP ratio will increase, overcapacity will continue to plague the economy and the eventual cost of recapitalizing the financial system will explode</w:t>
      </w:r>
      <w:r w:rsidRPr="00491692">
        <w:rPr>
          <w:sz w:val="16"/>
        </w:rPr>
        <w:t xml:space="preserve">. </w:t>
      </w:r>
      <w:r w:rsidRPr="00C177F3">
        <w:rPr>
          <w:u w:val="single"/>
        </w:rPr>
        <w:t>Behind this apparent disconnect between Xi's power and the difficulties he has encountered in executing his reform plan lies a political stalemate which,</w:t>
      </w:r>
      <w:r w:rsidRPr="00491692">
        <w:rPr>
          <w:sz w:val="16"/>
        </w:rPr>
        <w:t xml:space="preserve"> if prolonged, </w:t>
      </w:r>
      <w:r w:rsidRPr="00C177F3">
        <w:rPr>
          <w:u w:val="single"/>
        </w:rPr>
        <w:t>could produce even worse economic uncertainties and consequences</w:t>
      </w:r>
      <w:r w:rsidRPr="00491692">
        <w:rPr>
          <w:sz w:val="16"/>
        </w:rPr>
        <w:t xml:space="preserve">. </w:t>
      </w:r>
      <w:r w:rsidRPr="00C177F3">
        <w:rPr>
          <w:u w:val="single"/>
        </w:rPr>
        <w:t>One manifestation of this stalemate</w:t>
      </w:r>
      <w:r w:rsidRPr="00491692">
        <w:rPr>
          <w:sz w:val="16"/>
        </w:rPr>
        <w:t xml:space="preserve"> -- bureaucratic paralysis -- </w:t>
      </w:r>
      <w:r w:rsidRPr="00C177F3">
        <w:rPr>
          <w:u w:val="single"/>
        </w:rPr>
        <w:t>is well-known</w:t>
      </w:r>
      <w:r w:rsidRPr="00491692">
        <w:rPr>
          <w:sz w:val="16"/>
        </w:rPr>
        <w:t xml:space="preserve">. </w:t>
      </w:r>
      <w:r w:rsidRPr="00C177F3">
        <w:rPr>
          <w:u w:val="single"/>
        </w:rPr>
        <w:t>Xi's anti-corruption drive has frightened and alienated many Chinese official</w:t>
      </w:r>
      <w:r w:rsidRPr="00491692">
        <w:rPr>
          <w:sz w:val="16"/>
        </w:rPr>
        <w:t xml:space="preserve">s. </w:t>
      </w:r>
      <w:r w:rsidRPr="00C177F3">
        <w:rPr>
          <w:u w:val="single"/>
        </w:rPr>
        <w:t>Denied what they consider legitimate rewards</w:t>
      </w:r>
      <w:r w:rsidRPr="00491692">
        <w:rPr>
          <w:sz w:val="16"/>
        </w:rPr>
        <w:t xml:space="preserve"> for toiling for the party, </w:t>
      </w:r>
      <w:r w:rsidRPr="00C177F3">
        <w:rPr>
          <w:u w:val="single"/>
        </w:rPr>
        <w:t>resentful bureaucrats have been on a work stoppage in the hope that deteriorating economic performance will force Xi to call off the anti-corruption campaign and return to business as usual.</w:t>
      </w:r>
    </w:p>
    <w:p w14:paraId="2F451456" w14:textId="77777777" w:rsidR="000D7A42" w:rsidRDefault="000D7A42" w:rsidP="000D7A42">
      <w:pPr>
        <w:pStyle w:val="Heading4"/>
      </w:pPr>
      <w:r>
        <w:rPr>
          <w:rFonts w:eastAsiaTheme="minorHAnsi"/>
        </w:rPr>
        <w:t xml:space="preserve">Top leaders feel insecure in the status quo– will extend political stalemate to make Xi Jinping’s economic indicatives harder to follow through </w:t>
      </w:r>
      <w:r>
        <w:t xml:space="preserve"> </w:t>
      </w:r>
    </w:p>
    <w:p w14:paraId="0829E4C3" w14:textId="77777777" w:rsidR="000D7A42" w:rsidRDefault="000D7A42" w:rsidP="000D7A42">
      <w:r w:rsidRPr="004812BE">
        <w:rPr>
          <w:rStyle w:val="Style13ptBold"/>
        </w:rPr>
        <w:t>Pei 05/06/16</w:t>
      </w:r>
      <w:r>
        <w:t xml:space="preserve"> </w:t>
      </w:r>
      <w:r w:rsidRPr="004812BE">
        <w:t>(</w:t>
      </w:r>
      <w:proofErr w:type="spellStart"/>
      <w:r w:rsidRPr="004812BE">
        <w:t>Minxin</w:t>
      </w:r>
      <w:proofErr w:type="spellEnd"/>
      <w:r w:rsidRPr="004812BE">
        <w:t xml:space="preserve"> Pei, is a professor of government at Claremont McKenna College, May 6, 2016 8:13 pm, </w:t>
      </w:r>
      <w:proofErr w:type="spellStart"/>
      <w:r w:rsidRPr="004812BE">
        <w:t>Minxin</w:t>
      </w:r>
      <w:proofErr w:type="spellEnd"/>
      <w:r w:rsidRPr="004812BE">
        <w:t xml:space="preserve"> Pei -- Two ways to break Beijing's political stalemate, http://asia.nikkei.com/Politics-Economy/Policy-Politics/Minxin-Pei-Two-ways-to-break-Beijing-s-political-stalemate?page=2)</w:t>
      </w:r>
    </w:p>
    <w:p w14:paraId="254E8CB2" w14:textId="12204D23" w:rsidR="000D7A42" w:rsidRPr="00491692" w:rsidRDefault="000D7A42" w:rsidP="000D7A42">
      <w:pPr>
        <w:rPr>
          <w:sz w:val="16"/>
        </w:rPr>
      </w:pPr>
      <w:r w:rsidRPr="004812BE">
        <w:rPr>
          <w:u w:val="single"/>
        </w:rPr>
        <w:t>Perhaps the most unsettling development is the loss of personal security felt by the party's most senior leaders.</w:t>
      </w:r>
      <w:r w:rsidRPr="00491692">
        <w:rPr>
          <w:sz w:val="16"/>
        </w:rPr>
        <w:t xml:space="preserve"> </w:t>
      </w:r>
      <w:r w:rsidRPr="004812BE">
        <w:rPr>
          <w:u w:val="single"/>
        </w:rPr>
        <w:t>Previously, they could count on the balancing among various factions</w:t>
      </w:r>
      <w:r w:rsidRPr="00491692">
        <w:rPr>
          <w:sz w:val="16"/>
        </w:rPr>
        <w:t xml:space="preserve"> to safeguard their personal security since the post-Tiananmen decision-making process was consensus-driven. </w:t>
      </w:r>
      <w:r w:rsidRPr="004812BE">
        <w:rPr>
          <w:u w:val="single"/>
        </w:rPr>
        <w:t>But today, with the dismantling of the entire post-Tiananmen order, the personal security of most top leaders depends almost solely on their relations with the dominant leader</w:t>
      </w:r>
      <w:r w:rsidRPr="00491692">
        <w:rPr>
          <w:sz w:val="16"/>
        </w:rPr>
        <w:t xml:space="preserve">. </w:t>
      </w:r>
      <w:proofErr w:type="gramStart"/>
      <w:r w:rsidRPr="004812BE">
        <w:rPr>
          <w:u w:val="single"/>
        </w:rPr>
        <w:t>However</w:t>
      </w:r>
      <w:proofErr w:type="gramEnd"/>
      <w:r w:rsidRPr="004812BE">
        <w:rPr>
          <w:u w:val="single"/>
        </w:rPr>
        <w:t xml:space="preserve"> upset they may feel about Xi's political supremacy, his rivals in Beijing have no direct means to undermine his authority</w:t>
      </w:r>
      <w:r w:rsidRPr="00491692">
        <w:rPr>
          <w:sz w:val="16"/>
        </w:rPr>
        <w:t xml:space="preserve">, let alone conspire to unseat him. </w:t>
      </w:r>
      <w:r w:rsidRPr="004812BE">
        <w:rPr>
          <w:u w:val="single"/>
        </w:rPr>
        <w:t>The party's strict rules on personal interaction and close surveillance of senior officials make it suicidal for plotters to meet and coordinate.</w:t>
      </w:r>
      <w:r w:rsidRPr="00491692">
        <w:rPr>
          <w:sz w:val="16"/>
        </w:rPr>
        <w:t xml:space="preserve"> </w:t>
      </w:r>
      <w:r w:rsidRPr="004812BE">
        <w:rPr>
          <w:u w:val="single"/>
        </w:rPr>
        <w:t>The absence of a clear alternative who could act as the ringleader further complicates the calculations of Xi's foes. Most importantly, his rivals</w:t>
      </w:r>
      <w:r w:rsidRPr="00491692">
        <w:rPr>
          <w:sz w:val="16"/>
        </w:rPr>
        <w:t xml:space="preserve"> themselves </w:t>
      </w:r>
      <w:r w:rsidRPr="004812BE">
        <w:rPr>
          <w:u w:val="single"/>
        </w:rPr>
        <w:t>belong to different warring factions and are thus hopelessly divided</w:t>
      </w:r>
      <w:r w:rsidRPr="00491692">
        <w:rPr>
          <w:sz w:val="16"/>
        </w:rPr>
        <w:t xml:space="preserve">. </w:t>
      </w:r>
      <w:r w:rsidRPr="004812BE">
        <w:rPr>
          <w:u w:val="single"/>
        </w:rPr>
        <w:t xml:space="preserve">The only recourse for Xi's competitors at the top is feigning compliance while </w:t>
      </w:r>
      <w:r w:rsidRPr="004812BE">
        <w:rPr>
          <w:u w:val="single"/>
        </w:rPr>
        <w:lastRenderedPageBreak/>
        <w:t xml:space="preserve">subtly distancing themselves </w:t>
      </w:r>
      <w:r w:rsidRPr="00491692">
        <w:rPr>
          <w:sz w:val="16"/>
        </w:rPr>
        <w:t xml:space="preserve">from his policies through silence and inaction. </w:t>
      </w:r>
      <w:r w:rsidRPr="004812BE">
        <w:rPr>
          <w:u w:val="single"/>
        </w:rPr>
        <w:t>The most recent evidence is the very public failure of most of China's influential political figures</w:t>
      </w:r>
      <w:r w:rsidRPr="00491692">
        <w:rPr>
          <w:sz w:val="16"/>
        </w:rPr>
        <w:t xml:space="preserve">, including Politburo members and a majority of provincial party chiefs, </w:t>
      </w:r>
      <w:r w:rsidRPr="004812BE">
        <w:rPr>
          <w:u w:val="single"/>
        </w:rPr>
        <w:t xml:space="preserve">to embrace the designation of Xi as the new "core" of the party's leadership. </w:t>
      </w:r>
      <w:r w:rsidRPr="00491692">
        <w:rPr>
          <w:sz w:val="16"/>
        </w:rPr>
        <w:t>This designation is no mere semantics. In the post-Mao era, when Deng Xiaoping and Jiang Zemin received this official designation, it formalized their political supremacy</w:t>
      </w:r>
      <w:r w:rsidRPr="00C177F3">
        <w:rPr>
          <w:u w:val="single"/>
        </w:rPr>
        <w:t>. In the months ahead, as the crucial 19th party congress</w:t>
      </w:r>
      <w:r w:rsidRPr="00491692">
        <w:rPr>
          <w:sz w:val="16"/>
        </w:rPr>
        <w:t xml:space="preserve"> -- scheduled for the fall of 2017 -- </w:t>
      </w:r>
      <w:r w:rsidRPr="00C177F3">
        <w:rPr>
          <w:u w:val="single"/>
        </w:rPr>
        <w:t>approaches, this inchoate force can be expected to mount a series of actions to frustrate Xi's moves to further consolidate his power</w:t>
      </w:r>
      <w:r w:rsidRPr="00491692">
        <w:rPr>
          <w:sz w:val="16"/>
        </w:rPr>
        <w:t xml:space="preserve">. </w:t>
      </w:r>
      <w:r w:rsidRPr="00C177F3">
        <w:rPr>
          <w:u w:val="single"/>
        </w:rPr>
        <w:t>Specifically, they are likely to vigorously oppose any attempts to stack the deck in the Politburo</w:t>
      </w:r>
      <w:r w:rsidRPr="00491692">
        <w:rPr>
          <w:sz w:val="16"/>
        </w:rPr>
        <w:t xml:space="preserve"> and its powerful standing committee </w:t>
      </w:r>
      <w:r w:rsidRPr="00C177F3">
        <w:rPr>
          <w:u w:val="single"/>
        </w:rPr>
        <w:t>or to revise the party's rules on age and term limits</w:t>
      </w:r>
      <w:r w:rsidRPr="00491692">
        <w:rPr>
          <w:sz w:val="16"/>
        </w:rPr>
        <w:t>. Few alternatives</w:t>
      </w:r>
      <w:r w:rsidRPr="00C177F3">
        <w:rPr>
          <w:u w:val="single"/>
        </w:rPr>
        <w:t xml:space="preserve"> Such political subterfuge cannot possibly fool Xi. But he has few options</w:t>
      </w:r>
      <w:r w:rsidRPr="00491692">
        <w:rPr>
          <w:sz w:val="16"/>
        </w:rPr>
        <w:t>. He could go all out by putting another mega-tiger -- a very senior incumbent or retired official -- in jail on corruption charges. But this high-risk move could precipitate a complete breakdown of elite unity and even open political warfare with his enemies. At the same time, it is inconceivable for him to concede to their unspoken demands of sharing power and restoring collective leadership</w:t>
      </w:r>
      <w:r w:rsidRPr="00C177F3">
        <w:rPr>
          <w:u w:val="single"/>
        </w:rPr>
        <w:t>. Without an external shock of some kind, this systemic political stalemate is hard to break. At the moment, both Xi and his rivals have placed their hopes on what happens to the Chinese economy</w:t>
      </w:r>
      <w:r w:rsidRPr="00491692">
        <w:rPr>
          <w:sz w:val="16"/>
        </w:rPr>
        <w:t xml:space="preserve">. </w:t>
      </w:r>
      <w:r w:rsidRPr="00C177F3">
        <w:rPr>
          <w:u w:val="single"/>
        </w:rPr>
        <w:t>Xi's political foes,</w:t>
      </w:r>
      <w:r w:rsidRPr="00491692">
        <w:rPr>
          <w:sz w:val="16"/>
        </w:rPr>
        <w:t xml:space="preserve"> meanwhile, </w:t>
      </w:r>
      <w:r w:rsidRPr="00C177F3">
        <w:rPr>
          <w:u w:val="single"/>
        </w:rPr>
        <w:t>are eager to see further erosion of his political capital as the result of continuing economic weakness. They</w:t>
      </w:r>
      <w:r w:rsidRPr="00491692">
        <w:rPr>
          <w:sz w:val="16"/>
        </w:rPr>
        <w:t xml:space="preserve"> </w:t>
      </w:r>
      <w:r w:rsidRPr="00C177F3">
        <w:rPr>
          <w:u w:val="single"/>
        </w:rPr>
        <w:t>calculate that if Xi's economic report card</w:t>
      </w:r>
      <w:r w:rsidRPr="00491692">
        <w:rPr>
          <w:sz w:val="16"/>
        </w:rPr>
        <w:t xml:space="preserve"> to the 19th party congress next </w:t>
      </w:r>
      <w:r w:rsidRPr="00C177F3">
        <w:rPr>
          <w:u w:val="single"/>
        </w:rPr>
        <w:t xml:space="preserve">year is deemed unsatisfactory, he will be less able to control the leadership succession process </w:t>
      </w:r>
      <w:r w:rsidRPr="00491692">
        <w:rPr>
          <w:sz w:val="16"/>
        </w:rPr>
        <w:t xml:space="preserve">and even be forced to seek reconciliation with the bureaucracy. </w:t>
      </w:r>
    </w:p>
    <w:p w14:paraId="7C3BE4BE" w14:textId="47BE1ED0" w:rsidR="002C534D" w:rsidRPr="000D7A42" w:rsidRDefault="002C534D" w:rsidP="002C534D">
      <w:pPr>
        <w:pStyle w:val="Heading3"/>
      </w:pPr>
      <w:r>
        <w:lastRenderedPageBreak/>
        <w:t xml:space="preserve">Economy </w:t>
      </w:r>
      <w:r w:rsidR="00491692">
        <w:t>–</w:t>
      </w:r>
      <w:r>
        <w:t xml:space="preserve"> </w:t>
      </w:r>
      <w:r w:rsidR="00491692">
        <w:t>China Econ Collapse</w:t>
      </w:r>
    </w:p>
    <w:p w14:paraId="51783C5D" w14:textId="77777777" w:rsidR="00C56A4D" w:rsidRPr="00636CA9" w:rsidRDefault="00C56A4D" w:rsidP="00C56A4D">
      <w:pPr>
        <w:pStyle w:val="Heading4"/>
      </w:pPr>
      <w:r>
        <w:t>Xi’s authoritarian system creates government intervention within economic models – causes collapses</w:t>
      </w:r>
      <w:r w:rsidRPr="00636CA9">
        <w:t xml:space="preserve"> </w:t>
      </w:r>
    </w:p>
    <w:p w14:paraId="0CB0A25E" w14:textId="77777777" w:rsidR="00C56A4D" w:rsidRPr="00636CA9" w:rsidRDefault="00C56A4D" w:rsidP="00C56A4D">
      <w:proofErr w:type="spellStart"/>
      <w:r w:rsidRPr="00636CA9">
        <w:rPr>
          <w:rStyle w:val="Style13ptBold"/>
        </w:rPr>
        <w:t>Grigg</w:t>
      </w:r>
      <w:proofErr w:type="spellEnd"/>
      <w:r w:rsidRPr="00636CA9">
        <w:rPr>
          <w:rStyle w:val="Style13ptBold"/>
        </w:rPr>
        <w:t xml:space="preserve"> and Murray 03/24</w:t>
      </w:r>
      <w:r w:rsidRPr="00636CA9">
        <w:t xml:space="preserve"> (Angus </w:t>
      </w:r>
      <w:proofErr w:type="spellStart"/>
      <w:r w:rsidRPr="00636CA9">
        <w:t>Grigg</w:t>
      </w:r>
      <w:proofErr w:type="spellEnd"/>
      <w:r w:rsidRPr="00636CA9">
        <w:t xml:space="preserve"> and Lisa Murray, March 24th 2016, Xi Jinping extends his control over China and develops a cult-like adoration, http://www.afr.com/news/world/asia/xi-jinping-extends-his-control-over-china-and-develops-a-cultlike-adoration-20160322-gnoqiw)</w:t>
      </w:r>
    </w:p>
    <w:p w14:paraId="6F5196CF" w14:textId="77777777" w:rsidR="00C56A4D" w:rsidRPr="002C534D" w:rsidRDefault="00C56A4D" w:rsidP="00C56A4D">
      <w:pPr>
        <w:rPr>
          <w:sz w:val="16"/>
        </w:rPr>
      </w:pPr>
      <w:r w:rsidRPr="00636CA9">
        <w:rPr>
          <w:u w:val="single"/>
        </w:rPr>
        <w:t>The fact China is our number one trading partner</w:t>
      </w:r>
      <w:r w:rsidRPr="002C534D">
        <w:rPr>
          <w:sz w:val="16"/>
        </w:rPr>
        <w:t xml:space="preserve">, </w:t>
      </w:r>
      <w:r w:rsidRPr="00636CA9">
        <w:rPr>
          <w:u w:val="single"/>
        </w:rPr>
        <w:t>accounting for 32 per cent of merchandise exports</w:t>
      </w:r>
      <w:r w:rsidRPr="002C534D">
        <w:rPr>
          <w:sz w:val="16"/>
        </w:rPr>
        <w:t xml:space="preserve"> and 14 per cent of services last year, </w:t>
      </w:r>
      <w:r w:rsidRPr="00636CA9">
        <w:rPr>
          <w:u w:val="single"/>
        </w:rPr>
        <w:t>is only a fraction of the answer. The larger point is that Xi has added a whole new element of risk into Chinese politics, the global economy and the geopolitical environment</w:t>
      </w:r>
      <w:r w:rsidRPr="002C534D">
        <w:rPr>
          <w:sz w:val="16"/>
        </w:rPr>
        <w:t xml:space="preserve">. </w:t>
      </w:r>
      <w:r w:rsidRPr="00636CA9">
        <w:rPr>
          <w:u w:val="single"/>
        </w:rPr>
        <w:t>"China's biggest risk ... is not from economic failure, it is from its authoritarian political system</w:t>
      </w:r>
      <w:r w:rsidRPr="002C534D">
        <w:rPr>
          <w:sz w:val="16"/>
        </w:rPr>
        <w:t>," says Australia's former Ambassador to Beijing, Geoff Raby. "</w:t>
      </w:r>
      <w:r w:rsidRPr="00636CA9">
        <w:rPr>
          <w:u w:val="single"/>
        </w:rPr>
        <w:t>Under President Xi Jinping, the system has become more authoritarian</w:t>
      </w:r>
      <w:r w:rsidRPr="002C534D">
        <w:rPr>
          <w:sz w:val="16"/>
        </w:rPr>
        <w:t xml:space="preserve"> [and] much </w:t>
      </w:r>
      <w:r w:rsidRPr="00636CA9">
        <w:rPr>
          <w:u w:val="single"/>
        </w:rPr>
        <w:t>less accepting of modest degrees of freedom of expression." Raby</w:t>
      </w:r>
      <w:r w:rsidRPr="002C534D">
        <w:rPr>
          <w:sz w:val="16"/>
        </w:rPr>
        <w:t xml:space="preserve"> outlined these concerns in a mid-February speech titled "Why I'm still an optimist on China" and </w:t>
      </w:r>
      <w:r w:rsidRPr="00636CA9">
        <w:rPr>
          <w:u w:val="single"/>
        </w:rPr>
        <w:t>argued while the country's economic problems were manageable he was worried about the coalescing of thought around Xi</w:t>
      </w:r>
      <w:r w:rsidRPr="002C534D">
        <w:rPr>
          <w:sz w:val="16"/>
        </w:rPr>
        <w:t xml:space="preserve">. </w:t>
      </w:r>
      <w:r w:rsidRPr="00636CA9">
        <w:rPr>
          <w:u w:val="single"/>
        </w:rPr>
        <w:t>He believes this will inevitably lead to less diversity of opinion in economic policy making</w:t>
      </w:r>
      <w:r w:rsidRPr="002C534D">
        <w:rPr>
          <w:sz w:val="16"/>
        </w:rPr>
        <w:t xml:space="preserve"> </w:t>
      </w:r>
      <w:r w:rsidRPr="00636CA9">
        <w:rPr>
          <w:u w:val="single"/>
        </w:rPr>
        <w:t>and a situation where the politicians rather than technocrats have control</w:t>
      </w:r>
      <w:r w:rsidRPr="002C534D">
        <w:rPr>
          <w:sz w:val="16"/>
        </w:rPr>
        <w:t xml:space="preserve"> of the agenda. </w:t>
      </w:r>
      <w:r w:rsidRPr="00636CA9">
        <w:rPr>
          <w:u w:val="single"/>
        </w:rPr>
        <w:t xml:space="preserve">One example of this was the </w:t>
      </w:r>
      <w:proofErr w:type="spellStart"/>
      <w:r w:rsidRPr="00636CA9">
        <w:rPr>
          <w:u w:val="single"/>
        </w:rPr>
        <w:t>sharemarket</w:t>
      </w:r>
      <w:proofErr w:type="spellEnd"/>
      <w:r w:rsidRPr="00636CA9">
        <w:rPr>
          <w:u w:val="single"/>
        </w:rPr>
        <w:t xml:space="preserve"> rally of early 2015 and the government's handling of its subsequent implosio</w:t>
      </w:r>
      <w:r w:rsidRPr="002C534D">
        <w:rPr>
          <w:sz w:val="16"/>
        </w:rPr>
        <w:t>n, which began mid-year and returned for a second round in early January. It smacked of populism</w:t>
      </w:r>
      <w:r w:rsidRPr="00CA2ECD">
        <w:rPr>
          <w:u w:val="single"/>
        </w:rPr>
        <w:t>. Initially the government</w:t>
      </w:r>
      <w:r w:rsidRPr="002C534D">
        <w:rPr>
          <w:sz w:val="16"/>
        </w:rPr>
        <w:t>, via the state media</w:t>
      </w:r>
      <w:r w:rsidRPr="00CA2ECD">
        <w:rPr>
          <w:u w:val="single"/>
        </w:rPr>
        <w:t>, encouraged small investors into the market</w:t>
      </w:r>
      <w:r w:rsidRPr="002C534D">
        <w:rPr>
          <w:sz w:val="16"/>
        </w:rPr>
        <w:t>, hoping to boost household wealth and the wider economy</w:t>
      </w:r>
      <w:r w:rsidRPr="00CA2ECD">
        <w:rPr>
          <w:u w:val="single"/>
        </w:rPr>
        <w:t>. Then it was forced into a credibility-shredding bail-out when the bubble inevitably burst</w:t>
      </w:r>
      <w:r w:rsidRPr="002C534D">
        <w:rPr>
          <w:sz w:val="16"/>
        </w:rPr>
        <w:t xml:space="preserve">. Protect small investors </w:t>
      </w:r>
      <w:r w:rsidRPr="00CA2ECD">
        <w:rPr>
          <w:u w:val="single"/>
        </w:rPr>
        <w:t>Bloomberg reported it was Xi himself</w:t>
      </w:r>
      <w:r w:rsidRPr="002C534D">
        <w:rPr>
          <w:sz w:val="16"/>
        </w:rPr>
        <w:t xml:space="preserve">, in a handwritten note scribbled on a report, </w:t>
      </w:r>
      <w:r w:rsidRPr="00CA2ECD">
        <w:rPr>
          <w:u w:val="single"/>
        </w:rPr>
        <w:t>who instructed officials to protect small</w:t>
      </w:r>
      <w:r w:rsidRPr="002C534D">
        <w:rPr>
          <w:sz w:val="16"/>
        </w:rPr>
        <w:t xml:space="preserve"> and mid-sized </w:t>
      </w:r>
      <w:r w:rsidRPr="00CA2ECD">
        <w:rPr>
          <w:u w:val="single"/>
        </w:rPr>
        <w:t>investors when share values began to tumble. What followed were unprecedented efforts to prop up the stock market,</w:t>
      </w:r>
      <w:r w:rsidRPr="002C534D">
        <w:rPr>
          <w:sz w:val="16"/>
        </w:rPr>
        <w:t xml:space="preserve"> including bans on selling, trading halts for companies and </w:t>
      </w:r>
      <w:proofErr w:type="spellStart"/>
      <w:r w:rsidRPr="002C534D">
        <w:rPr>
          <w:sz w:val="16"/>
        </w:rPr>
        <w:t>mobilising</w:t>
      </w:r>
      <w:proofErr w:type="spellEnd"/>
      <w:r w:rsidRPr="002C534D">
        <w:rPr>
          <w:sz w:val="16"/>
        </w:rPr>
        <w:t xml:space="preserve"> state funds to buy falling stocks. </w:t>
      </w:r>
      <w:r w:rsidRPr="00CA2ECD">
        <w:rPr>
          <w:rStyle w:val="StyleUnderline"/>
        </w:rPr>
        <w:t>It</w:t>
      </w:r>
      <w:r w:rsidRPr="00CA2ECD">
        <w:rPr>
          <w:u w:val="single"/>
        </w:rPr>
        <w:t xml:space="preserve"> was a complete failure and the benchmark index is down nearly 20 per cent </w:t>
      </w:r>
      <w:r w:rsidRPr="002C534D">
        <w:rPr>
          <w:sz w:val="16"/>
        </w:rPr>
        <w:t>from July when the government began its bail-out</w:t>
      </w:r>
      <w:r w:rsidRPr="00CA2ECD">
        <w:rPr>
          <w:u w:val="single"/>
        </w:rPr>
        <w:t>. Similarly, Beijing mishandled the introduction of a new and more market-based system for setting its exchange rate</w:t>
      </w:r>
      <w:r w:rsidRPr="002C534D">
        <w:rPr>
          <w:sz w:val="16"/>
        </w:rPr>
        <w:t xml:space="preserve"> last August. </w:t>
      </w:r>
      <w:r w:rsidRPr="00CA2ECD">
        <w:rPr>
          <w:u w:val="single"/>
        </w:rPr>
        <w:t>By coupling the announcement with a surprise devaluation, traders assumed the move was about depreciating</w:t>
      </w:r>
      <w:r w:rsidRPr="002C534D">
        <w:rPr>
          <w:sz w:val="16"/>
        </w:rPr>
        <w:t xml:space="preserve"> the currency </w:t>
      </w:r>
      <w:r w:rsidRPr="00CA2ECD">
        <w:rPr>
          <w:u w:val="single"/>
        </w:rPr>
        <w:t>and started selling.</w:t>
      </w:r>
      <w:r w:rsidRPr="002C534D">
        <w:rPr>
          <w:sz w:val="16"/>
        </w:rPr>
        <w:t xml:space="preserve"> </w:t>
      </w:r>
      <w:r w:rsidRPr="00CA2ECD">
        <w:rPr>
          <w:u w:val="single"/>
        </w:rPr>
        <w:t>China's central bank was forced to tap into its foreign reserves to prop up the yuan and now international investors doubt Beijing's commitment</w:t>
      </w:r>
      <w:r w:rsidRPr="002C534D">
        <w:rPr>
          <w:sz w:val="16"/>
        </w:rPr>
        <w:t xml:space="preserve"> to a market-driven exchange rate. </w:t>
      </w:r>
      <w:r w:rsidRPr="00CA2ECD">
        <w:rPr>
          <w:u w:val="single"/>
        </w:rPr>
        <w:t>And so at a time when China needs its famed technocrats more than ever, there are questions over whether Xi's domination will lead to stagnation</w:t>
      </w:r>
      <w:r w:rsidRPr="002C534D">
        <w:rPr>
          <w:sz w:val="16"/>
        </w:rPr>
        <w:t xml:space="preserve">, as protection of the Communist Party and Xi's personal standing over-rides reform. </w:t>
      </w:r>
      <w:r w:rsidRPr="00CA2ECD">
        <w:rPr>
          <w:u w:val="single"/>
        </w:rPr>
        <w:t>"The irony of Xi successfully concentrating power on himself is that he can no longer blame others for the declining economy</w:t>
      </w:r>
      <w:r w:rsidRPr="002C534D">
        <w:rPr>
          <w:sz w:val="16"/>
        </w:rPr>
        <w:t>, disturbing foreign policy and the handicapped or zero economic and political reform</w:t>
      </w:r>
      <w:r w:rsidRPr="00CA2ECD">
        <w:rPr>
          <w:u w:val="single"/>
        </w:rPr>
        <w:t>," says</w:t>
      </w:r>
      <w:r w:rsidRPr="002C534D">
        <w:rPr>
          <w:sz w:val="16"/>
        </w:rPr>
        <w:t xml:space="preserve"> Warren </w:t>
      </w:r>
      <w:r w:rsidRPr="00CA2ECD">
        <w:rPr>
          <w:u w:val="single"/>
        </w:rPr>
        <w:t>Sun,</w:t>
      </w:r>
      <w:r w:rsidRPr="002C534D">
        <w:rPr>
          <w:sz w:val="16"/>
        </w:rPr>
        <w:t xml:space="preserve"> an expert on elite Chinese politics at Melbourne's Monash University. </w:t>
      </w:r>
      <w:r w:rsidRPr="00CA2ECD">
        <w:rPr>
          <w:u w:val="single"/>
        </w:rPr>
        <w:t>Sun goes even further and describes Xi as China's Leonid Brezhnev, the former Soviet leader</w:t>
      </w:r>
      <w:r w:rsidRPr="002C534D">
        <w:rPr>
          <w:sz w:val="16"/>
        </w:rPr>
        <w:t xml:space="preserve"> under </w:t>
      </w:r>
      <w:r w:rsidRPr="00CA2ECD">
        <w:rPr>
          <w:u w:val="single"/>
        </w:rPr>
        <w:t>whom, in the absence of reform, the economy stagnated.</w:t>
      </w:r>
      <w:r w:rsidRPr="002C534D">
        <w:rPr>
          <w:sz w:val="16"/>
        </w:rPr>
        <w:t xml:space="preserve"> </w:t>
      </w:r>
      <w:r w:rsidRPr="00CA2ECD">
        <w:rPr>
          <w:u w:val="single"/>
        </w:rPr>
        <w:t xml:space="preserve">What's at risk in China is the wave of reform unleased by </w:t>
      </w:r>
      <w:proofErr w:type="gramStart"/>
      <w:r w:rsidRPr="00CA2ECD">
        <w:rPr>
          <w:u w:val="single"/>
        </w:rPr>
        <w:t>one time</w:t>
      </w:r>
      <w:proofErr w:type="gramEnd"/>
      <w:r w:rsidRPr="00CA2ECD">
        <w:rPr>
          <w:u w:val="single"/>
        </w:rPr>
        <w:t xml:space="preserve"> </w:t>
      </w:r>
      <w:r w:rsidRPr="00753E3C">
        <w:rPr>
          <w:rStyle w:val="StyleUnderline"/>
        </w:rPr>
        <w:t>leader, Deng Xiaoping.</w:t>
      </w:r>
      <w:r w:rsidRPr="002C534D">
        <w:rPr>
          <w:sz w:val="16"/>
        </w:rPr>
        <w:t xml:space="preserve"> "</w:t>
      </w:r>
      <w:r w:rsidRPr="00CA2ECD">
        <w:rPr>
          <w:u w:val="single"/>
        </w:rPr>
        <w:t xml:space="preserve">After his </w:t>
      </w:r>
      <w:proofErr w:type="gramStart"/>
      <w:r w:rsidRPr="00CA2ECD">
        <w:rPr>
          <w:u w:val="single"/>
        </w:rPr>
        <w:t>three year</w:t>
      </w:r>
      <w:proofErr w:type="gramEnd"/>
      <w:r w:rsidRPr="00CA2ECD">
        <w:rPr>
          <w:u w:val="single"/>
        </w:rPr>
        <w:t xml:space="preserve"> rule, despite the rhetoric of carrying on Deng Xiaoping's line, much of the market reform programs have stalled</w:t>
      </w:r>
      <w:r w:rsidRPr="002C534D">
        <w:rPr>
          <w:sz w:val="16"/>
        </w:rPr>
        <w:t xml:space="preserve">. The political habitat and environment for Chinese intellectuals has turned out to be the worst in the whole post-Mao era." Trade reduction in state control? </w:t>
      </w:r>
    </w:p>
    <w:p w14:paraId="281378EA" w14:textId="77777777" w:rsidR="00404110" w:rsidRDefault="00404110" w:rsidP="00404110">
      <w:pPr>
        <w:pStyle w:val="Heading4"/>
      </w:pPr>
      <w:r>
        <w:t>South China Sea, economic policy is Controversial (CCP leader is pushing Xi back)</w:t>
      </w:r>
    </w:p>
    <w:p w14:paraId="0E126A46" w14:textId="77777777" w:rsidR="00404110" w:rsidRPr="00C76A26" w:rsidRDefault="00404110" w:rsidP="00404110">
      <w:r>
        <w:t xml:space="preserve">Andrew </w:t>
      </w:r>
      <w:r w:rsidRPr="00C76A26">
        <w:rPr>
          <w:b/>
          <w:sz w:val="26"/>
          <w:szCs w:val="26"/>
        </w:rPr>
        <w:t>Nathan</w:t>
      </w:r>
      <w:r>
        <w:t xml:space="preserve">, </w:t>
      </w:r>
      <w:r w:rsidRPr="00C76A26">
        <w:rPr>
          <w:rStyle w:val="Style13ptBold"/>
        </w:rPr>
        <w:t>3-31</w:t>
      </w:r>
      <w:r>
        <w:t>-2016, professor of political science at Columbia University, “Signs of growing discontent for Xi Jinping in China," http://www.pbs.org/newshour/bb/signs-of-growing-discontent-for-xi-jinping-in-china/</w:t>
      </w:r>
    </w:p>
    <w:p w14:paraId="7383BAEC" w14:textId="77777777" w:rsidR="00C56A4D" w:rsidRDefault="00404110" w:rsidP="00C56A4D">
      <w:pPr>
        <w:rPr>
          <w:u w:val="single"/>
        </w:rPr>
      </w:pPr>
      <w:r w:rsidRPr="00991F12">
        <w:rPr>
          <w:sz w:val="16"/>
        </w:rPr>
        <w:lastRenderedPageBreak/>
        <w:t xml:space="preserve">I think that — I agree with Chris that </w:t>
      </w:r>
      <w:r w:rsidRPr="00FD033E">
        <w:rPr>
          <w:rStyle w:val="StyleUnderline"/>
        </w:rPr>
        <w:t>Xi</w:t>
      </w:r>
      <w:r w:rsidRPr="00991F12">
        <w:rPr>
          <w:sz w:val="16"/>
        </w:rPr>
        <w:t xml:space="preserve"> was brought into power by the previous leadership because they needed a strong leader to confront all these of issues that I mentioned before, and he has been a strong leader. But the trouble </w:t>
      </w:r>
      <w:r w:rsidRPr="00FD033E">
        <w:rPr>
          <w:rStyle w:val="StyleUnderline"/>
        </w:rPr>
        <w:t>is</w:t>
      </w:r>
      <w:r w:rsidRPr="00991F12">
        <w:rPr>
          <w:sz w:val="16"/>
        </w:rPr>
        <w:t xml:space="preserve">, he’s </w:t>
      </w:r>
      <w:r w:rsidRPr="00FD033E">
        <w:rPr>
          <w:rStyle w:val="StyleUnderline"/>
        </w:rPr>
        <w:t>responsible for the results. And a lot of the results have displeased people, including the slowdown of the economy.</w:t>
      </w:r>
      <w:r w:rsidRPr="00991F12">
        <w:rPr>
          <w:sz w:val="16"/>
        </w:rPr>
        <w:t xml:space="preserve"> I think Chinese — other Chinese top leaders do not accept the idea that the economy slowdown is natural, necessary. Xi has said: Our economy is going to do great. You had a clip from the premier saying this. And it’s not really doing that well. So, he gets the blame for that. </w:t>
      </w:r>
      <w:r w:rsidRPr="00FD033E">
        <w:rPr>
          <w:rStyle w:val="StyleUnderline"/>
        </w:rPr>
        <w:t>As well, there is a lot of pushback against his foreign policy in Southeast Asia. And so he’s responsible for the results</w:t>
      </w:r>
      <w:r w:rsidRPr="00991F12">
        <w:rPr>
          <w:sz w:val="16"/>
        </w:rPr>
        <w:t>. And I think it’s — he has a hard job and it’s not easy to produce results that satisfy other people. So, that’s where I think the criticism is coming from, especially from his demand that nobody can criticize him. That’s what this dust-up is about</w:t>
      </w:r>
      <w:r w:rsidRPr="00FD033E">
        <w:rPr>
          <w:rStyle w:val="StyleUnderline"/>
        </w:rPr>
        <w:t>, his saying that others in the party, they have to shut up and take what I give them. That’s where I think people are no longer willing to put up with it the way they did with Mao.</w:t>
      </w:r>
    </w:p>
    <w:p w14:paraId="1FA6D21E" w14:textId="77777777" w:rsidR="00C56A4D" w:rsidRPr="00C56A4D" w:rsidRDefault="00C56A4D" w:rsidP="00C56A4D">
      <w:pPr>
        <w:rPr>
          <w:rStyle w:val="StyleUnderline"/>
        </w:rPr>
      </w:pPr>
    </w:p>
    <w:p w14:paraId="614EC33B" w14:textId="2B13F225" w:rsidR="00956143" w:rsidRDefault="00956143" w:rsidP="00956143">
      <w:pPr>
        <w:pStyle w:val="Heading3"/>
      </w:pPr>
      <w:r>
        <w:lastRenderedPageBreak/>
        <w:t>Economy – Bitcoin Scenario</w:t>
      </w:r>
    </w:p>
    <w:p w14:paraId="25A4A246" w14:textId="77777777" w:rsidR="00956143" w:rsidRPr="00503B4D" w:rsidRDefault="00956143" w:rsidP="00956143">
      <w:pPr>
        <w:pStyle w:val="Heading4"/>
      </w:pPr>
      <w:r w:rsidRPr="00503B4D">
        <w:t>Xi Jinping</w:t>
      </w:r>
      <w:r>
        <w:t xml:space="preserve">’s economic policies </w:t>
      </w:r>
      <w:r w:rsidRPr="00503B4D">
        <w:t xml:space="preserve">creating a bitcoin bubble </w:t>
      </w:r>
    </w:p>
    <w:p w14:paraId="37F22A3A" w14:textId="77777777" w:rsidR="00956143" w:rsidRPr="007237F9" w:rsidRDefault="00956143" w:rsidP="00956143">
      <w:r w:rsidRPr="007237F9">
        <w:rPr>
          <w:rStyle w:val="Style13ptBold"/>
        </w:rPr>
        <w:t>Cho July 13th</w:t>
      </w:r>
      <w:r w:rsidRPr="007237F9">
        <w:t xml:space="preserve"> (YUSHO CHO, </w:t>
      </w:r>
      <w:r>
        <w:t xml:space="preserve">Nikkei Staff Writer, </w:t>
      </w:r>
      <w:r w:rsidRPr="007237F9">
        <w:t xml:space="preserve">July 13 2016, Bitcoin and China's endless chain of bubbles, </w:t>
      </w:r>
      <w:hyperlink r:id="rId21" w:history="1">
        <w:r w:rsidRPr="007237F9">
          <w:rPr>
            <w:rStyle w:val="Hyperlink"/>
          </w:rPr>
          <w:t>http://asia.nikkei.com/Politics-Economy/Economy/Bitcoin-and-China-s-endless-chain-of-bubbles?page=1</w:t>
        </w:r>
      </w:hyperlink>
      <w:r w:rsidRPr="007237F9">
        <w:t xml:space="preserve">) </w:t>
      </w:r>
    </w:p>
    <w:p w14:paraId="604AC1E5" w14:textId="77777777" w:rsidR="00956143" w:rsidRDefault="00956143" w:rsidP="00956143">
      <w:pPr>
        <w:rPr>
          <w:u w:val="single"/>
        </w:rPr>
      </w:pPr>
      <w:r w:rsidRPr="009A1863">
        <w:rPr>
          <w:u w:val="single"/>
        </w:rPr>
        <w:t>From the stock and property markets to other segments of the economy, bubbles are continually cropping up in China. Lately, the country's investors have been turning to bitcoin in droves</w:t>
      </w:r>
      <w:r w:rsidRPr="00956143">
        <w:rPr>
          <w:sz w:val="16"/>
        </w:rPr>
        <w:t xml:space="preserve">. </w:t>
      </w:r>
      <w:r w:rsidRPr="007237F9">
        <w:rPr>
          <w:u w:val="single"/>
        </w:rPr>
        <w:t>Chinese investors are constantly shifting from one promising asset to another</w:t>
      </w:r>
      <w:r w:rsidRPr="00956143">
        <w:rPr>
          <w:sz w:val="16"/>
        </w:rPr>
        <w:t xml:space="preserve">, seeking to maximize their returns amid excess liquidity. </w:t>
      </w:r>
      <w:r w:rsidRPr="007237F9">
        <w:rPr>
          <w:u w:val="single"/>
        </w:rPr>
        <w:t>The slowdown in growth means the authorities have little choice but to maintain a fairly accommodative monetary policy</w:t>
      </w:r>
      <w:r w:rsidRPr="00956143">
        <w:rPr>
          <w:sz w:val="16"/>
        </w:rPr>
        <w:t xml:space="preserve">, contributing to the abundance of cash. </w:t>
      </w:r>
      <w:r w:rsidRPr="007237F9">
        <w:rPr>
          <w:u w:val="single"/>
        </w:rPr>
        <w:t xml:space="preserve">Chinese President Xi Jinping stressed </w:t>
      </w:r>
      <w:r w:rsidRPr="00956143">
        <w:rPr>
          <w:sz w:val="16"/>
        </w:rPr>
        <w:t xml:space="preserve">during a roundtable discussion last Friday </w:t>
      </w:r>
      <w:r w:rsidRPr="007237F9">
        <w:rPr>
          <w:u w:val="single"/>
        </w:rPr>
        <w:t>that his administration will "continue its aggressive fiscal policy and moderate monetary policy to expand demand adequately</w:t>
      </w:r>
      <w:r w:rsidRPr="00956143">
        <w:rPr>
          <w:sz w:val="16"/>
        </w:rPr>
        <w:t xml:space="preserve">." </w:t>
      </w:r>
      <w:r w:rsidRPr="007237F9">
        <w:rPr>
          <w:u w:val="single"/>
        </w:rPr>
        <w:t>It is under these circumstances that China has emerged as a global center of bitcoin trading</w:t>
      </w:r>
      <w:r w:rsidRPr="00956143">
        <w:rPr>
          <w:sz w:val="16"/>
        </w:rPr>
        <w:t>, with the country purportedly accounting for 40% of investors and 80% of transactions in the market for the digital currency. "</w:t>
      </w:r>
      <w:r w:rsidRPr="007237F9">
        <w:rPr>
          <w:u w:val="single"/>
        </w:rPr>
        <w:t>Some customers use bitcoins to transfer money abroad, while others do so for speculative investment</w:t>
      </w:r>
      <w:r w:rsidRPr="00956143">
        <w:rPr>
          <w:sz w:val="16"/>
        </w:rPr>
        <w:t xml:space="preserve">," said an official at BTC Trade, a major Chinese bitcoin exchange. BTC Trade's head office is in </w:t>
      </w:r>
      <w:proofErr w:type="spellStart"/>
      <w:r w:rsidRPr="00956143">
        <w:rPr>
          <w:sz w:val="16"/>
        </w:rPr>
        <w:t>Zhongguancun</w:t>
      </w:r>
      <w:proofErr w:type="spellEnd"/>
      <w:r w:rsidRPr="00956143">
        <w:rPr>
          <w:sz w:val="16"/>
        </w:rPr>
        <w:t xml:space="preserve">, a district of northwestern Beijing known as the Chinese capital's answer to Silicon Valley. Prestigious schools, such as Peking University and the Beijing Institute of Technology, are located nearby. </w:t>
      </w:r>
      <w:r w:rsidRPr="007237F9">
        <w:rPr>
          <w:u w:val="single"/>
        </w:rPr>
        <w:t>Bitcoin's value in yuan has surged 50% since the end of 2015,</w:t>
      </w:r>
      <w:r w:rsidRPr="00956143">
        <w:rPr>
          <w:sz w:val="16"/>
        </w:rPr>
        <w:t xml:space="preserve"> to about 4,300 yuan ($642) from roughly 2,800 yuan</w:t>
      </w:r>
      <w:r w:rsidRPr="007237F9">
        <w:rPr>
          <w:u w:val="single"/>
        </w:rPr>
        <w:t>. Given lingering concerns about devaluation of the Chinese currency, investors have been snapping up the cryptocurrency instead</w:t>
      </w:r>
      <w:r w:rsidRPr="00956143">
        <w:rPr>
          <w:sz w:val="16"/>
        </w:rPr>
        <w:t xml:space="preserve">. </w:t>
      </w:r>
      <w:r w:rsidRPr="007237F9">
        <w:rPr>
          <w:u w:val="single"/>
        </w:rPr>
        <w:t>Invest, regulate, repeat</w:t>
      </w:r>
      <w:r w:rsidRPr="00956143">
        <w:rPr>
          <w:sz w:val="16"/>
        </w:rPr>
        <w:t xml:space="preserve"> </w:t>
      </w:r>
      <w:r w:rsidRPr="007237F9">
        <w:rPr>
          <w:u w:val="single"/>
        </w:rPr>
        <w:t>China's succession of bubbles dates back to the 2000s</w:t>
      </w:r>
      <w:r w:rsidRPr="00956143">
        <w:rPr>
          <w:sz w:val="16"/>
        </w:rPr>
        <w:t xml:space="preserve">, including the stock bubble of 2007. In November 2008, the government unveiled a 4 </w:t>
      </w:r>
      <w:proofErr w:type="gramStart"/>
      <w:r w:rsidRPr="00956143">
        <w:rPr>
          <w:sz w:val="16"/>
        </w:rPr>
        <w:t>trillion yuan</w:t>
      </w:r>
      <w:proofErr w:type="gramEnd"/>
      <w:r w:rsidRPr="00956143">
        <w:rPr>
          <w:sz w:val="16"/>
        </w:rPr>
        <w:t xml:space="preserve"> stimulus package in response to the global financial crisis. Taking a cue from the government's move, individual investors rushed to buy condominiums in coastal cities such as Beijing, Shanghai and Shenzhen. Later, following the introduction of restrictions on multiple condo purchases, the property market began to cool and investors flocked to so-called wealth management products. Regulations on wealth management products were also strengthened in 2014, amid concerns about the high-interest instruments driving the explosive growth of the "shadow banking" industry. This, in turn, prompted investors to shift their money back to the stock market. But after peaking in June 2015, Chinese share prices tumbled again. </w:t>
      </w:r>
      <w:proofErr w:type="gramStart"/>
      <w:r w:rsidRPr="00956143">
        <w:rPr>
          <w:sz w:val="16"/>
        </w:rPr>
        <w:t>This drove investors</w:t>
      </w:r>
      <w:proofErr w:type="gramEnd"/>
      <w:r w:rsidRPr="00956143">
        <w:rPr>
          <w:sz w:val="16"/>
        </w:rPr>
        <w:t xml:space="preserve"> into online finance as well as the commodity futures and property markets. Back to stocks? </w:t>
      </w:r>
      <w:r w:rsidRPr="007237F9">
        <w:rPr>
          <w:u w:val="single"/>
        </w:rPr>
        <w:t>These torrents of money can trigger all sorts of market distortions</w:t>
      </w:r>
      <w:r w:rsidRPr="00956143">
        <w:rPr>
          <w:sz w:val="16"/>
        </w:rPr>
        <w:t>. Private steelmakers, for example, have been scurrying to resume operations at blast furnaces in response to rising steel futures prices. The rush comes despite the Chinese government's goal of cutting the country's excess steel production capacity. Meanwhile, the property bubble has spread to cities such as Nanjing, Hefei and Xiamen</w:t>
      </w:r>
      <w:r w:rsidRPr="007237F9">
        <w:rPr>
          <w:u w:val="single"/>
        </w:rPr>
        <w:t>. It is anyone's guess how long the bitcoin bubble will continue to inflate. Once it subsides, possibly due to fresh government regulations on trading, another stock boom might be in store</w:t>
      </w:r>
      <w:r w:rsidRPr="00956143">
        <w:rPr>
          <w:sz w:val="16"/>
        </w:rPr>
        <w:t xml:space="preserve">. </w:t>
      </w:r>
      <w:r w:rsidRPr="007237F9">
        <w:rPr>
          <w:u w:val="single"/>
        </w:rPr>
        <w:t>But if history is any guide, investors will not keep their money in the stock market for long</w:t>
      </w:r>
      <w:r w:rsidRPr="00956143">
        <w:rPr>
          <w:sz w:val="16"/>
        </w:rPr>
        <w:t xml:space="preserve"> </w:t>
      </w:r>
      <w:r w:rsidRPr="007237F9">
        <w:rPr>
          <w:u w:val="single"/>
        </w:rPr>
        <w:t xml:space="preserve">-- not if it remains strictly regulated and subject to strong government intervention. </w:t>
      </w:r>
    </w:p>
    <w:p w14:paraId="2EFD4B54" w14:textId="77777777" w:rsidR="00956143" w:rsidRDefault="00956143" w:rsidP="00956143">
      <w:pPr>
        <w:pStyle w:val="Heading4"/>
      </w:pPr>
      <w:r>
        <w:t>Bitcoin key to US economy</w:t>
      </w:r>
    </w:p>
    <w:p w14:paraId="463FA6E3" w14:textId="77777777" w:rsidR="00956143" w:rsidRPr="00F824EA" w:rsidRDefault="00956143" w:rsidP="00956143">
      <w:pPr>
        <w:rPr>
          <w:rStyle w:val="Style13ptBold"/>
        </w:rPr>
      </w:pPr>
      <w:proofErr w:type="spellStart"/>
      <w:r>
        <w:rPr>
          <w:rStyle w:val="Style13ptBold"/>
        </w:rPr>
        <w:t>Taneja</w:t>
      </w:r>
      <w:proofErr w:type="spellEnd"/>
      <w:r>
        <w:rPr>
          <w:rStyle w:val="Style13ptBold"/>
        </w:rPr>
        <w:t xml:space="preserve"> 14 </w:t>
      </w:r>
      <w:r w:rsidRPr="00F824EA">
        <w:t xml:space="preserve">(Hemant </w:t>
      </w:r>
      <w:proofErr w:type="spellStart"/>
      <w:r w:rsidRPr="00F824EA">
        <w:t>Taneja</w:t>
      </w:r>
      <w:proofErr w:type="spellEnd"/>
      <w:r w:rsidRPr="00F824EA">
        <w:t xml:space="preserve">, a partner at General Catalyst. The firm has invested in </w:t>
      </w:r>
      <w:proofErr w:type="spellStart"/>
      <w:r w:rsidRPr="00F824EA">
        <w:t>BigCommerce</w:t>
      </w:r>
      <w:proofErr w:type="spellEnd"/>
      <w:r w:rsidRPr="00F824EA">
        <w:t xml:space="preserve">, Circle, Stripe, and </w:t>
      </w:r>
      <w:proofErr w:type="spellStart"/>
      <w:r w:rsidRPr="00F824EA">
        <w:t>ZenPayroll</w:t>
      </w:r>
      <w:proofErr w:type="spellEnd"/>
      <w:r w:rsidRPr="00F824EA">
        <w:t xml:space="preserve">, March 29th. 2014, “Bitcoin is Key to Empowering Small Businesses”, </w:t>
      </w:r>
      <w:hyperlink r:id="rId22" w:history="1">
        <w:r w:rsidRPr="00F824EA">
          <w:t>http://www.coindesk.com/bitcoin-key-empowering-small-businesses/)</w:t>
        </w:r>
      </w:hyperlink>
      <w:r w:rsidRPr="00F824EA">
        <w:t xml:space="preserve"> </w:t>
      </w:r>
    </w:p>
    <w:p w14:paraId="12F23659" w14:textId="77777777" w:rsidR="00956143" w:rsidRDefault="00956143" w:rsidP="00956143">
      <w:pPr>
        <w:rPr>
          <w:u w:val="single"/>
        </w:rPr>
      </w:pPr>
      <w:r w:rsidRPr="00F824EA">
        <w:rPr>
          <w:rStyle w:val="StyleUnderline"/>
        </w:rPr>
        <w:t>Small businesses are the bedrock of the American economy</w:t>
      </w:r>
      <w:r w:rsidRPr="00956143">
        <w:rPr>
          <w:sz w:val="16"/>
        </w:rPr>
        <w:t xml:space="preserve">. Today, more than half of all workers in the US are employed by businesses with less than 500 employees, and they create some 66% of new jobs as well. Despite their importance to the economy, however, small businesses have faced serious hurdles in successfully competing on the Internet. </w:t>
      </w:r>
      <w:r w:rsidRPr="00F824EA">
        <w:rPr>
          <w:rStyle w:val="StyleUnderline"/>
        </w:rPr>
        <w:t xml:space="preserve">Bitcoin has the potential to finally unleash them and fuel their growth, </w:t>
      </w:r>
      <w:r w:rsidRPr="00956143">
        <w:rPr>
          <w:sz w:val="16"/>
        </w:rPr>
        <w:t xml:space="preserve">but first we have to ensure that the currency is trustworthy through smart regulation. Founders looking to build a new company today have access to many effective platforms they can use to go from vision to delivery. Flextronics accelerates product development by assisting companies in managing their supply chains. Once built, companies can sell their products on top of Amazon Web Services, easily scaling their server resources with demand. Finding customers is much easier because platforms like Facebook and Twitter provide tools to engage potential audiences. Finally, once customers are ready, FedEx and UPS provide full logistics services to </w:t>
      </w:r>
      <w:r w:rsidRPr="00956143">
        <w:rPr>
          <w:sz w:val="16"/>
        </w:rPr>
        <w:lastRenderedPageBreak/>
        <w:t xml:space="preserve">ensure that products are available and delivered on time. </w:t>
      </w:r>
      <w:r w:rsidRPr="00F824EA">
        <w:rPr>
          <w:rStyle w:val="StyleUnderline"/>
        </w:rPr>
        <w:t>While small businesses have had all of these platforms available to them for years, one area has been sorely lacking: payments. Today's financial infrastructure is ill-</w:t>
      </w:r>
      <w:r w:rsidRPr="00F824EA">
        <w:rPr>
          <w:rStyle w:val="Emphasis"/>
        </w:rPr>
        <w:t>suited</w:t>
      </w:r>
      <w:r w:rsidRPr="00F824EA">
        <w:rPr>
          <w:rStyle w:val="StyleUnderline"/>
        </w:rPr>
        <w:t xml:space="preserve"> for the online and mobile commerce that increasingly is at the core of business</w:t>
      </w:r>
      <w:r w:rsidRPr="00956143">
        <w:rPr>
          <w:sz w:val="16"/>
        </w:rPr>
        <w:t xml:space="preserve">. </w:t>
      </w:r>
      <w:r w:rsidRPr="00F824EA">
        <w:rPr>
          <w:rStyle w:val="StyleUnderline"/>
        </w:rPr>
        <w:t>Issues like fraud and identity theft deeply harm small businesses, which can't easily manage their financial risks. Credit card chargebacks made sense when most commerce was in-person and local, but in a globalized consumer market, such policies are cumbersome</w:t>
      </w:r>
      <w:r w:rsidRPr="00956143">
        <w:rPr>
          <w:sz w:val="16"/>
        </w:rPr>
        <w:t xml:space="preserve">. Compared to large companies, </w:t>
      </w:r>
      <w:r w:rsidRPr="00F824EA">
        <w:rPr>
          <w:rStyle w:val="StyleUnderline"/>
        </w:rPr>
        <w:t>small businesses simply don't have the resources to accept payments online easily across the world</w:t>
      </w:r>
      <w:r w:rsidRPr="00956143">
        <w:rPr>
          <w:sz w:val="16"/>
        </w:rPr>
        <w:t xml:space="preserve">. As I discussed this week at </w:t>
      </w:r>
      <w:proofErr w:type="spellStart"/>
      <w:r w:rsidRPr="00956143">
        <w:rPr>
          <w:sz w:val="16"/>
        </w:rPr>
        <w:t>CoinSummit</w:t>
      </w:r>
      <w:proofErr w:type="spellEnd"/>
      <w:r w:rsidRPr="00956143">
        <w:rPr>
          <w:sz w:val="16"/>
        </w:rPr>
        <w:t xml:space="preserve">, </w:t>
      </w:r>
      <w:r w:rsidRPr="00F824EA">
        <w:rPr>
          <w:rStyle w:val="StyleUnderline"/>
        </w:rPr>
        <w:t>we now have the payment infrastructure we need with bitcoin</w:t>
      </w:r>
      <w:r w:rsidRPr="00956143">
        <w:rPr>
          <w:sz w:val="16"/>
        </w:rPr>
        <w:t xml:space="preserve">. Together with other enabling platforms, </w:t>
      </w:r>
      <w:r w:rsidRPr="00F824EA">
        <w:rPr>
          <w:rStyle w:val="StyleUnderline"/>
        </w:rPr>
        <w:t xml:space="preserve">bitcoin stands to provide small businesses with the leverage they need to aggressively compete in the marketplace. This "economies of </w:t>
      </w:r>
      <w:proofErr w:type="spellStart"/>
      <w:r w:rsidRPr="00F824EA">
        <w:rPr>
          <w:rStyle w:val="StyleUnderline"/>
        </w:rPr>
        <w:t>unscale</w:t>
      </w:r>
      <w:proofErr w:type="spellEnd"/>
      <w:r w:rsidRPr="00F824EA">
        <w:rPr>
          <w:rStyle w:val="StyleUnderline"/>
        </w:rPr>
        <w:t>" means that entrepreneurs from San Francisco to Mumbai can create a business that can rapidly grow with just a handful of people and a dream for the futur</w:t>
      </w:r>
      <w:r w:rsidRPr="00956143">
        <w:rPr>
          <w:sz w:val="16"/>
        </w:rPr>
        <w:t xml:space="preserve">e. “Compared to large companies, small businesses simply don't have the resources to accept payments online easily across the world.” This has not been the case since the Industrial Age started two centuries ago. Scale has been the key watchword in building profitable companies, since large enterprises have the resources to develop proprietary systems, giving them unfair power in the marketplace. They also have the ability to spread the cost of business processes and inefficiency over a greater number of sales. Entire categories of businesses, from manufacturing to the delivery of high-quality services, could only be conducted in near-monopoly conditions, and thus, innovation often fell by the wayside. That's why I was excited to meet with so many passionate bitcoin entrepreneurs at this week's </w:t>
      </w:r>
      <w:proofErr w:type="spellStart"/>
      <w:r w:rsidRPr="00956143">
        <w:rPr>
          <w:sz w:val="16"/>
        </w:rPr>
        <w:t>CoinSummit</w:t>
      </w:r>
      <w:proofErr w:type="spellEnd"/>
      <w:r w:rsidRPr="00956143">
        <w:rPr>
          <w:sz w:val="16"/>
        </w:rPr>
        <w:t xml:space="preserve">. </w:t>
      </w:r>
      <w:r w:rsidRPr="00F824EA">
        <w:rPr>
          <w:rStyle w:val="StyleUnderline"/>
        </w:rPr>
        <w:t xml:space="preserve">The world economy is on the cusp of transformation. </w:t>
      </w:r>
      <w:r w:rsidRPr="00956143">
        <w:rPr>
          <w:sz w:val="16"/>
        </w:rPr>
        <w:t xml:space="preserve">To get to the promised land though, bitcoin founders are going to have to take a very different approach than they have in the past in supporting the progress of the cryptocurrency. Unlike the cavalier attitude that built the Internet services we use every day, bitcoin entrepreneurs must instead actively engage with regulators to ensure that consumers (and businesses) are properly protected. Bitcoin has a plethora of thorny issues that have to be addressed in order for it to reach mass adoption. Consumers need the ability to hold secure digital wallets, and the bitcoin market itself needs better stability mechanisms. Since transactions in bitcoin cannot be reversed, entrepreneurs must develop a framework for adjudicating issues about returns or refunds. Regulators are not necessarily against change, but they are often understandably worried about unfamiliar technology. </w:t>
      </w:r>
      <w:r w:rsidRPr="00F824EA">
        <w:rPr>
          <w:rStyle w:val="StyleUnderline"/>
        </w:rPr>
        <w:t>Founders should see this as an opportunity</w:t>
      </w:r>
      <w:r w:rsidRPr="00956143">
        <w:rPr>
          <w:sz w:val="16"/>
        </w:rPr>
        <w:t xml:space="preserve"> and not a threat. </w:t>
      </w:r>
      <w:r w:rsidRPr="00F824EA">
        <w:rPr>
          <w:rStyle w:val="StyleUnderline"/>
        </w:rPr>
        <w:t xml:space="preserve">Only through the intersection of technology, finance, and government can we be sure to build a system that will meet the needs of all stakeholders. For these reasons, General Catalyst invested in the Series A round of Circle, which is building out the key infrastructure around bitcoin to make it safe and secure for everyday use. </w:t>
      </w:r>
      <w:r w:rsidRPr="00956143">
        <w:rPr>
          <w:sz w:val="16"/>
        </w:rPr>
        <w:t xml:space="preserve">The co-founder of Circle, Jeremy </w:t>
      </w:r>
      <w:proofErr w:type="spellStart"/>
      <w:r w:rsidRPr="00956143">
        <w:rPr>
          <w:sz w:val="16"/>
        </w:rPr>
        <w:t>Allaire</w:t>
      </w:r>
      <w:proofErr w:type="spellEnd"/>
      <w:r w:rsidRPr="00956143">
        <w:rPr>
          <w:sz w:val="16"/>
        </w:rPr>
        <w:t xml:space="preserve">, who built platform companies in the app server and Internet video markets, believes that Circle can create a two-sided platform that allows consumers to safely buy, store and use digital currency and businesses to accept transactions without risk of volatility. We also invested in online payments company Stripe, which will soon allow its customers to accept bitcoin payments in lieu of credit </w:t>
      </w:r>
      <w:r w:rsidRPr="00F824EA">
        <w:rPr>
          <w:rStyle w:val="StyleUnderline"/>
        </w:rPr>
        <w:t xml:space="preserve">cards. If we can build trust in bitcoin, we can begin to empower the economies of </w:t>
      </w:r>
      <w:proofErr w:type="spellStart"/>
      <w:r w:rsidRPr="00F824EA">
        <w:rPr>
          <w:rStyle w:val="StyleUnderline"/>
        </w:rPr>
        <w:t>unscale</w:t>
      </w:r>
      <w:proofErr w:type="spellEnd"/>
      <w:r w:rsidRPr="00F824EA">
        <w:rPr>
          <w:rStyle w:val="StyleUnderline"/>
        </w:rPr>
        <w:t xml:space="preserve"> </w:t>
      </w:r>
      <w:r w:rsidRPr="00956143">
        <w:rPr>
          <w:sz w:val="16"/>
        </w:rPr>
        <w:t xml:space="preserve">that will ensure that its ubiquity reaches the levels enjoyed by Visa and </w:t>
      </w:r>
      <w:proofErr w:type="spellStart"/>
      <w:r w:rsidRPr="00956143">
        <w:rPr>
          <w:sz w:val="16"/>
        </w:rPr>
        <w:t>Mastercard</w:t>
      </w:r>
      <w:proofErr w:type="spellEnd"/>
      <w:r w:rsidRPr="00956143">
        <w:rPr>
          <w:sz w:val="16"/>
        </w:rPr>
        <w:t xml:space="preserve"> today. That will mean that entrepreneurs across the world can accept payments from anyone, anywhere, with limited fees and headaches. </w:t>
      </w:r>
      <w:r w:rsidRPr="00F824EA">
        <w:rPr>
          <w:rStyle w:val="StyleUnderline"/>
        </w:rPr>
        <w:t>That's a revolution for small businesses, and our economy as well.</w:t>
      </w:r>
      <w:r>
        <w:rPr>
          <w:u w:val="single"/>
        </w:rPr>
        <w:t xml:space="preserve"> </w:t>
      </w:r>
    </w:p>
    <w:p w14:paraId="711BACAD" w14:textId="77777777" w:rsidR="00956143" w:rsidRPr="00593259" w:rsidRDefault="00956143" w:rsidP="00956143"/>
    <w:p w14:paraId="3DA21408" w14:textId="4902CE64" w:rsidR="000505D4" w:rsidRDefault="00956143" w:rsidP="006A3716">
      <w:pPr>
        <w:pStyle w:val="Heading3"/>
      </w:pPr>
      <w:r>
        <w:lastRenderedPageBreak/>
        <w:t>SCS Conflict – Hardliners I/L</w:t>
      </w:r>
    </w:p>
    <w:p w14:paraId="0DE742F6" w14:textId="77777777" w:rsidR="006A3716" w:rsidRDefault="006A3716" w:rsidP="006A3716">
      <w:pPr>
        <w:rPr>
          <w:u w:val="single"/>
        </w:rPr>
      </w:pPr>
    </w:p>
    <w:p w14:paraId="4EBB57A0" w14:textId="77777777" w:rsidR="00491692" w:rsidRDefault="00491692" w:rsidP="00491692">
      <w:pPr>
        <w:pStyle w:val="Heading4"/>
      </w:pPr>
      <w:r>
        <w:t>Populist hardliners like Xi will escalate SCS conflict</w:t>
      </w:r>
    </w:p>
    <w:p w14:paraId="041D6A53" w14:textId="77777777" w:rsidR="00491692" w:rsidRDefault="00491692" w:rsidP="00491692">
      <w:r>
        <w:rPr>
          <w:rStyle w:val="Style13ptBold"/>
        </w:rPr>
        <w:t xml:space="preserve">Zhang </w:t>
      </w:r>
      <w:r w:rsidRPr="00EB3CE6">
        <w:rPr>
          <w:rStyle w:val="Style13ptBold"/>
        </w:rPr>
        <w:t>06/23</w:t>
      </w:r>
      <w:r>
        <w:t xml:space="preserve"> (Feng Zhang, Fellow in the Department of International Relations at the Australian National University’s Coral Bell School of Asia Pacific Affairs and an adjunct professor at the National Institute of South China Sea studies in China, June 23</w:t>
      </w:r>
      <w:r w:rsidRPr="00EB3CE6">
        <w:rPr>
          <w:vertAlign w:val="superscript"/>
        </w:rPr>
        <w:t>rd</w:t>
      </w:r>
      <w:r>
        <w:t xml:space="preserve"> 2016, The Fight Inside China Over the South China Sea, </w:t>
      </w:r>
      <w:r w:rsidRPr="00EB3CE6">
        <w:t>http://foreignpolicy.com/2016/06/23/the-fight-inside-china-over-the-south-china-sea-beijing-divided-three-camps/</w:t>
      </w:r>
      <w:r>
        <w:t>)</w:t>
      </w:r>
    </w:p>
    <w:p w14:paraId="7784936B" w14:textId="77777777" w:rsidR="00491692" w:rsidRPr="002946EB" w:rsidRDefault="00491692" w:rsidP="00491692">
      <w:pPr>
        <w:rPr>
          <w:u w:val="single"/>
        </w:rPr>
      </w:pPr>
      <w:r w:rsidRPr="00F92902">
        <w:rPr>
          <w:rStyle w:val="StyleUnderline"/>
        </w:rPr>
        <w:t>Because of the intensity of current tensions</w:t>
      </w:r>
      <w:r w:rsidRPr="00956143">
        <w:rPr>
          <w:sz w:val="16"/>
        </w:rPr>
        <w:t xml:space="preserve">, </w:t>
      </w:r>
      <w:r w:rsidRPr="00F92902">
        <w:rPr>
          <w:u w:val="single"/>
        </w:rPr>
        <w:t>Chinese analysts are under pressure to reflect vague government talking points, and sharp criticisms are rarely aired</w:t>
      </w:r>
      <w:r w:rsidRPr="00956143">
        <w:rPr>
          <w:sz w:val="16"/>
        </w:rPr>
        <w:t xml:space="preserve">. </w:t>
      </w:r>
      <w:r w:rsidRPr="00F92902">
        <w:rPr>
          <w:u w:val="single"/>
        </w:rPr>
        <w:t>This may explain why the outside world has commonly missed those debates. But in fact, China’s domestic debates about the South China Sea are of major importance f</w:t>
      </w:r>
      <w:r w:rsidRPr="00956143">
        <w:rPr>
          <w:sz w:val="16"/>
        </w:rPr>
        <w:t xml:space="preserve">or understanding the future directions of Chinese policy. </w:t>
      </w:r>
      <w:r w:rsidRPr="00F92902">
        <w:rPr>
          <w:u w:val="single"/>
        </w:rPr>
        <w:t>China’s realists believe that the fundamentals of China’s current South China Sea policy are sound</w:t>
      </w:r>
      <w:r w:rsidRPr="00956143">
        <w:rPr>
          <w:sz w:val="16"/>
        </w:rPr>
        <w:t xml:space="preserve">, with no adjustment needed. </w:t>
      </w:r>
      <w:r w:rsidRPr="00F92902">
        <w:rPr>
          <w:u w:val="single"/>
        </w:rPr>
        <w:t>They recognize the diplomatic and reputational costs incurred, but tend to slight them</w:t>
      </w:r>
      <w:r w:rsidRPr="00956143">
        <w:rPr>
          <w:sz w:val="16"/>
        </w:rPr>
        <w:t xml:space="preserve"> because they value China’s physical presence and material capability much more highly than its image abroad. </w:t>
      </w:r>
      <w:r w:rsidRPr="00F92902">
        <w:rPr>
          <w:u w:val="single"/>
        </w:rPr>
        <w:t>Their belief is underpinned by a crude realist understanding of international politics: material power</w:t>
      </w:r>
      <w:r w:rsidRPr="00956143">
        <w:rPr>
          <w:sz w:val="16"/>
        </w:rPr>
        <w:t xml:space="preserve"> — and not ephemeral (and in any case un-measurable) factors such as reputation, image, or international law — is the decisive factor in international politics. </w:t>
      </w:r>
      <w:r w:rsidRPr="00F92902">
        <w:rPr>
          <w:u w:val="single"/>
        </w:rPr>
        <w:t>They thus think time is on China’s side, as long as China can manage its ris</w:t>
      </w:r>
      <w:r w:rsidRPr="00956143">
        <w:rPr>
          <w:sz w:val="16"/>
        </w:rPr>
        <w:t>e</w:t>
      </w:r>
      <w:r w:rsidRPr="00F92902">
        <w:rPr>
          <w:u w:val="single"/>
        </w:rPr>
        <w:t>. This kind of realpolitik thinking now dominates China’s South China Sea decision-making.</w:t>
      </w:r>
      <w:r w:rsidRPr="00956143">
        <w:rPr>
          <w:sz w:val="16"/>
        </w:rPr>
        <w:t xml:space="preserve"> </w:t>
      </w:r>
      <w:r w:rsidRPr="00F92902">
        <w:rPr>
          <w:u w:val="single"/>
        </w:rPr>
        <w:t>Realists think they are safeguarding China’s national interests by enhancing its material presence</w:t>
      </w:r>
      <w:r w:rsidRPr="00956143">
        <w:rPr>
          <w:sz w:val="16"/>
        </w:rPr>
        <w:t xml:space="preserve"> in the South China Sea. </w:t>
      </w:r>
      <w:r w:rsidRPr="00F92902">
        <w:rPr>
          <w:u w:val="single"/>
        </w:rPr>
        <w:t>But they are uncertain about what to do with the newly constructed islands</w:t>
      </w:r>
      <w:r w:rsidRPr="00956143">
        <w:rPr>
          <w:sz w:val="16"/>
        </w:rPr>
        <w:t xml:space="preserve">. </w:t>
      </w:r>
      <w:r w:rsidRPr="00F92902">
        <w:rPr>
          <w:u w:val="single"/>
        </w:rPr>
        <w:t>Should Beijing push for a new round of military installations including placing offensive weapons systems</w:t>
      </w:r>
      <w:r w:rsidRPr="00956143">
        <w:rPr>
          <w:sz w:val="16"/>
        </w:rPr>
        <w:t xml:space="preserve">, </w:t>
      </w:r>
      <w:r w:rsidRPr="00F92902">
        <w:rPr>
          <w:u w:val="single"/>
        </w:rPr>
        <w:t xml:space="preserve">or are defensive </w:t>
      </w:r>
      <w:proofErr w:type="spellStart"/>
      <w:r w:rsidRPr="00F92902">
        <w:rPr>
          <w:u w:val="single"/>
        </w:rPr>
        <w:t>equipments</w:t>
      </w:r>
      <w:proofErr w:type="spellEnd"/>
      <w:r w:rsidRPr="00F92902">
        <w:rPr>
          <w:u w:val="single"/>
        </w:rPr>
        <w:t xml:space="preserve"> really sufficient</w:t>
      </w:r>
      <w:r w:rsidRPr="00956143">
        <w:rPr>
          <w:sz w:val="16"/>
        </w:rPr>
        <w:t xml:space="preserve"> for the status quo? </w:t>
      </w:r>
      <w:r w:rsidRPr="00F92902">
        <w:rPr>
          <w:u w:val="single"/>
        </w:rPr>
        <w:t>Realists want power in the South China Sea, yet are unsure how much power is enough</w:t>
      </w:r>
      <w:r w:rsidRPr="00956143">
        <w:rPr>
          <w:sz w:val="16"/>
        </w:rPr>
        <w:t xml:space="preserve">. </w:t>
      </w:r>
      <w:r w:rsidRPr="00F92902">
        <w:rPr>
          <w:u w:val="single"/>
        </w:rPr>
        <w:t>A second school of thought — the hardliners — provides alarming answers to the questions realists haven’t yet answered</w:t>
      </w:r>
      <w:r w:rsidRPr="00956143">
        <w:rPr>
          <w:sz w:val="16"/>
        </w:rPr>
        <w:t xml:space="preserve">. </w:t>
      </w:r>
      <w:r w:rsidRPr="00F92902">
        <w:rPr>
          <w:u w:val="single"/>
        </w:rPr>
        <w:t>Not only do they think China should present the seven new islands</w:t>
      </w:r>
      <w:r w:rsidRPr="00956143">
        <w:rPr>
          <w:sz w:val="16"/>
        </w:rPr>
        <w:t xml:space="preserve"> —constructed out of existing features, including Fiery Cross Reef, </w:t>
      </w:r>
      <w:proofErr w:type="spellStart"/>
      <w:r w:rsidRPr="00956143">
        <w:rPr>
          <w:sz w:val="16"/>
        </w:rPr>
        <w:t>Subi</w:t>
      </w:r>
      <w:proofErr w:type="spellEnd"/>
      <w:r w:rsidRPr="00956143">
        <w:rPr>
          <w:sz w:val="16"/>
        </w:rPr>
        <w:t xml:space="preserve"> Reef, and Mischief Reef — </w:t>
      </w:r>
      <w:r w:rsidRPr="00F92902">
        <w:rPr>
          <w:u w:val="single"/>
        </w:rPr>
        <w:t xml:space="preserve">as </w:t>
      </w:r>
      <w:proofErr w:type="spellStart"/>
      <w:r w:rsidRPr="00F92902">
        <w:rPr>
          <w:u w:val="single"/>
        </w:rPr>
        <w:t>faits</w:t>
      </w:r>
      <w:proofErr w:type="spellEnd"/>
      <w:r w:rsidRPr="00F92902">
        <w:rPr>
          <w:u w:val="single"/>
        </w:rPr>
        <w:t xml:space="preserve"> accompli to the outside world, but China should further expand its territorial and military reach</w:t>
      </w:r>
      <w:r w:rsidRPr="00956143">
        <w:rPr>
          <w:sz w:val="16"/>
        </w:rPr>
        <w:t xml:space="preserve"> in the South China Sea. </w:t>
      </w:r>
      <w:r w:rsidRPr="00F92902">
        <w:rPr>
          <w:u w:val="single"/>
        </w:rPr>
        <w:t>Such expansion could include: building the islands into mini-bases,</w:t>
      </w:r>
      <w:r w:rsidRPr="00956143">
        <w:rPr>
          <w:sz w:val="16"/>
        </w:rPr>
        <w:t xml:space="preserve"> </w:t>
      </w:r>
      <w:r w:rsidRPr="00F92902">
        <w:rPr>
          <w:u w:val="single"/>
        </w:rPr>
        <w:t>conquering some if not all of the features currently under other countries’</w:t>
      </w:r>
      <w:r w:rsidRPr="00956143">
        <w:rPr>
          <w:sz w:val="16"/>
        </w:rPr>
        <w:t xml:space="preserve"> </w:t>
      </w:r>
      <w:r w:rsidRPr="00F92902">
        <w:rPr>
          <w:u w:val="single"/>
        </w:rPr>
        <w:t>control,</w:t>
      </w:r>
      <w:r w:rsidRPr="00956143">
        <w:rPr>
          <w:sz w:val="16"/>
        </w:rPr>
        <w:t xml:space="preserve"> or turning the Nine-Dash Line map, first published in 1947 and which now serves as Beijing’s legal basis for its claims in the South China Sea, into a territorial demarcation line, thus claiming most of the South China Sea’s territorial waters for China. </w:t>
      </w:r>
      <w:r w:rsidRPr="00F92902">
        <w:rPr>
          <w:u w:val="single"/>
        </w:rPr>
        <w:t>Hardliners have no regard for the concerns and anxieties of the outside world; they wish only to maximize China’s self-interest.</w:t>
      </w:r>
      <w:r>
        <w:rPr>
          <w:u w:val="single"/>
        </w:rPr>
        <w:t xml:space="preserve"> </w:t>
      </w:r>
      <w:r w:rsidRPr="00956143">
        <w:rPr>
          <w:sz w:val="16"/>
        </w:rPr>
        <w:t xml:space="preserve">It is clear that some international media reports about China claiming 90 percent of the South China Sea are actually describing this, and only this, school of thought inside China. </w:t>
      </w:r>
      <w:r w:rsidRPr="00F92902">
        <w:rPr>
          <w:u w:val="single"/>
        </w:rPr>
        <w:t>The good news is that this view does not yet dominate high-level decision-making. Hardliners within government are usually found in the military and law enforcement agencies</w:t>
      </w:r>
      <w:r w:rsidRPr="00956143">
        <w:rPr>
          <w:sz w:val="16"/>
        </w:rPr>
        <w:t xml:space="preserve">. A maximalist policy toward the South China Sea would certainly serve their parochial bureaucratic interests. </w:t>
      </w:r>
      <w:r w:rsidRPr="00F92902">
        <w:rPr>
          <w:u w:val="single"/>
        </w:rPr>
        <w:t xml:space="preserve">But hardliners also reside in the Chinese general public, </w:t>
      </w:r>
      <w:r w:rsidRPr="00956143">
        <w:rPr>
          <w:sz w:val="16"/>
        </w:rPr>
        <w:t xml:space="preserve">the vast majority of which only has a superficial and impressionistic view of the South China Sea situation. Grassroots hardliner calls for assertiveness are based on emotional nationalism, not a studied consideration of China’s interests. The difference between the hardliners and the realists is that, while the </w:t>
      </w:r>
      <w:proofErr w:type="spellStart"/>
      <w:r w:rsidRPr="00956143">
        <w:rPr>
          <w:sz w:val="16"/>
        </w:rPr>
        <w:t>hardliners’</w:t>
      </w:r>
      <w:proofErr w:type="spellEnd"/>
      <w:r w:rsidRPr="00956143">
        <w:rPr>
          <w:sz w:val="16"/>
        </w:rPr>
        <w:t xml:space="preserve"> views are also based on realpolitik, there is an additional underpinning of hyper-nationalism, making accommodation with other countries especially difficult. </w:t>
      </w:r>
      <w:r w:rsidRPr="00F92902">
        <w:rPr>
          <w:u w:val="single"/>
        </w:rPr>
        <w:t>Although the hardliners are not dominating current policy, the leadership cannot easily ignore or dismiss them for fear of stoking popular nationalism, a grassroots force which can easily spin out of control.</w:t>
      </w:r>
    </w:p>
    <w:p w14:paraId="34186296" w14:textId="77777777" w:rsidR="00491692" w:rsidRPr="00104E3A" w:rsidRDefault="00491692" w:rsidP="00491692"/>
    <w:p w14:paraId="7C0098DA" w14:textId="77777777" w:rsidR="006A3716" w:rsidRPr="005374AA" w:rsidRDefault="006A3716" w:rsidP="006A3716">
      <w:pPr>
        <w:pStyle w:val="Heading4"/>
      </w:pPr>
      <w:r w:rsidRPr="005374AA">
        <w:lastRenderedPageBreak/>
        <w:t>Xi Jinping incentivizing an aggressive approach to Chinese foreign policy</w:t>
      </w:r>
    </w:p>
    <w:p w14:paraId="3DF4D9F5" w14:textId="77777777" w:rsidR="006A3716" w:rsidRPr="00EF042A" w:rsidRDefault="006A3716" w:rsidP="006A3716">
      <w:r w:rsidRPr="00EF042A">
        <w:rPr>
          <w:rStyle w:val="Style13ptBold"/>
        </w:rPr>
        <w:t>Masuda 02/20</w:t>
      </w:r>
      <w:r>
        <w:t xml:space="preserve"> (</w:t>
      </w:r>
      <w:r w:rsidRPr="00EF042A">
        <w:t>Masayuki Masuda</w:t>
      </w:r>
      <w:r>
        <w:t xml:space="preserve">, Senior Fellow at The National Institute for Defense Studies, </w:t>
      </w:r>
      <w:r w:rsidRPr="00EF042A">
        <w:t>20 February 2016</w:t>
      </w:r>
      <w:r>
        <w:t xml:space="preserve">, </w:t>
      </w:r>
      <w:r w:rsidRPr="00EF042A">
        <w:t>Why has Chinese forei</w:t>
      </w:r>
      <w:r>
        <w:t xml:space="preserve">gn policy become more assertive? </w:t>
      </w:r>
      <w:r w:rsidRPr="00EF042A">
        <w:t>http://www.eastasiaforum.org/2016/02/20/why-has-chinese-foreign-policy-become-more-assertive/</w:t>
      </w:r>
      <w:r>
        <w:t>)</w:t>
      </w:r>
    </w:p>
    <w:p w14:paraId="41A6B1B5" w14:textId="054232D2" w:rsidR="009531E5" w:rsidRDefault="006A3716" w:rsidP="00956143">
      <w:r w:rsidRPr="00FD207A">
        <w:rPr>
          <w:u w:val="single"/>
        </w:rPr>
        <w:t>China’s assertive foreign policy has often been understood as a response to the 2008–2009 global financial crisis.</w:t>
      </w:r>
      <w:r w:rsidRPr="00091A27">
        <w:t xml:space="preserve"> </w:t>
      </w:r>
      <w:r w:rsidRPr="00FD207A">
        <w:rPr>
          <w:u w:val="single"/>
        </w:rPr>
        <w:t>In</w:t>
      </w:r>
      <w:r w:rsidRPr="00091A27">
        <w:t xml:space="preserve"> July </w:t>
      </w:r>
      <w:r w:rsidRPr="00FD207A">
        <w:rPr>
          <w:u w:val="single"/>
        </w:rPr>
        <w:t>2009, Chinese President Hu Jintao delivered a speech</w:t>
      </w:r>
      <w:r w:rsidRPr="00091A27">
        <w:t xml:space="preserve"> to a national envoy meeting, </w:t>
      </w:r>
      <w:r w:rsidRPr="00FD207A">
        <w:rPr>
          <w:u w:val="single"/>
        </w:rPr>
        <w:t>insisting on the need to increase Chinese power and influence in the international arena. Hu referred to the strategic guideline</w:t>
      </w:r>
      <w:r w:rsidRPr="00091A27">
        <w:t xml:space="preserve"> usually abbreviated as </w:t>
      </w:r>
      <w:proofErr w:type="spellStart"/>
      <w:r w:rsidRPr="00091A27">
        <w:t>taoguang</w:t>
      </w:r>
      <w:proofErr w:type="spellEnd"/>
      <w:r w:rsidRPr="00091A27">
        <w:t xml:space="preserve"> </w:t>
      </w:r>
      <w:proofErr w:type="spellStart"/>
      <w:r w:rsidRPr="00091A27">
        <w:t>yanghui</w:t>
      </w:r>
      <w:proofErr w:type="spellEnd"/>
      <w:r w:rsidRPr="00091A27">
        <w:t xml:space="preserve">, </w:t>
      </w:r>
      <w:proofErr w:type="spellStart"/>
      <w:r w:rsidRPr="00091A27">
        <w:t>yousuo</w:t>
      </w:r>
      <w:proofErr w:type="spellEnd"/>
      <w:r w:rsidRPr="00091A27">
        <w:t xml:space="preserve"> </w:t>
      </w:r>
      <w:proofErr w:type="spellStart"/>
      <w:r w:rsidRPr="00091A27">
        <w:t>zuowei</w:t>
      </w:r>
      <w:proofErr w:type="spellEnd"/>
      <w:r w:rsidRPr="00091A27">
        <w:t xml:space="preserve"> — </w:t>
      </w:r>
      <w:r w:rsidRPr="00FD207A">
        <w:rPr>
          <w:u w:val="single"/>
        </w:rPr>
        <w:t>‘keeping a low profile and achieving something’</w:t>
      </w:r>
      <w:r w:rsidRPr="00091A27">
        <w:t xml:space="preserve"> (KLP/AS) — </w:t>
      </w:r>
      <w:r w:rsidRPr="00FD207A">
        <w:rPr>
          <w:u w:val="single"/>
        </w:rPr>
        <w:t>coined by Deng Xiaoping</w:t>
      </w:r>
      <w:r w:rsidRPr="00091A27">
        <w:t xml:space="preserve"> in the early 1990s. </w:t>
      </w:r>
      <w:r w:rsidRPr="00FD207A">
        <w:rPr>
          <w:u w:val="single"/>
        </w:rPr>
        <w:t>Hu further stressed this policy, stating that China should ‘insist upon keeping a low profile</w:t>
      </w:r>
      <w:r w:rsidRPr="00091A27">
        <w:t xml:space="preserve"> and proactively achieving something’. While the full text of Hu’s speech has not been made public, the People’s Daily, the official organ of the Chinese Communist Party (CCP)’s Central Committee, stressed that China should pursue ‘four strengths’ in its foreign policy. That is, China should attain greater influence in international politics, strengthen its competitiveness in the global economy, cultivate ‘more affinity in its image’ and become a ‘more appealing force in morality’</w:t>
      </w:r>
      <w:r w:rsidRPr="00091A27">
        <w:rPr>
          <w:u w:val="single"/>
        </w:rPr>
        <w:t xml:space="preserve">. Since then, there appeared to be a significant contradiction between the PRC’s officially announced intentions and the external </w:t>
      </w:r>
      <w:proofErr w:type="spellStart"/>
      <w:r w:rsidRPr="00091A27">
        <w:rPr>
          <w:u w:val="single"/>
        </w:rPr>
        <w:t>behaviour</w:t>
      </w:r>
      <w:proofErr w:type="spellEnd"/>
      <w:r w:rsidRPr="00091A27">
        <w:t xml:space="preserve"> of the People’s Liberation Army (PLA) and maritime law enforcement agencies. </w:t>
      </w:r>
      <w:r w:rsidRPr="00091A27">
        <w:rPr>
          <w:u w:val="single"/>
        </w:rPr>
        <w:t xml:space="preserve">Some China-based official media </w:t>
      </w:r>
      <w:proofErr w:type="spellStart"/>
      <w:r w:rsidRPr="00091A27">
        <w:rPr>
          <w:u w:val="single"/>
        </w:rPr>
        <w:t>criticised</w:t>
      </w:r>
      <w:proofErr w:type="spellEnd"/>
      <w:r w:rsidRPr="00091A27">
        <w:rPr>
          <w:u w:val="single"/>
        </w:rPr>
        <w:t xml:space="preserve"> in 2011 the neglect of an indispensable part of its strategy</w:t>
      </w:r>
      <w:r w:rsidRPr="00091A27">
        <w:t xml:space="preserve"> — </w:t>
      </w:r>
      <w:r w:rsidRPr="00091A27">
        <w:rPr>
          <w:u w:val="single"/>
        </w:rPr>
        <w:t xml:space="preserve">keeping a low profile. As Xi Jinping has consolidated power, this picture has changed. Xi Jinping has not mentioned the </w:t>
      </w:r>
      <w:r w:rsidRPr="00091A27">
        <w:t xml:space="preserve">KLP/AS </w:t>
      </w:r>
      <w:r w:rsidRPr="00091A27">
        <w:rPr>
          <w:u w:val="single"/>
        </w:rPr>
        <w:t>dictum. Rather, he calls for</w:t>
      </w:r>
      <w:r w:rsidRPr="00091A27">
        <w:t xml:space="preserve"> </w:t>
      </w:r>
      <w:proofErr w:type="spellStart"/>
      <w:r w:rsidRPr="00091A27">
        <w:t>fenfa</w:t>
      </w:r>
      <w:proofErr w:type="spellEnd"/>
      <w:r w:rsidRPr="00091A27">
        <w:t xml:space="preserve"> </w:t>
      </w:r>
      <w:proofErr w:type="spellStart"/>
      <w:r w:rsidRPr="00091A27">
        <w:t>youwei</w:t>
      </w:r>
      <w:proofErr w:type="spellEnd"/>
      <w:r w:rsidRPr="00091A27">
        <w:t xml:space="preserve"> (‘striving for achievement’ or SFA) to </w:t>
      </w:r>
      <w:proofErr w:type="spellStart"/>
      <w:r w:rsidRPr="00091A27">
        <w:t>realise</w:t>
      </w:r>
      <w:proofErr w:type="spellEnd"/>
      <w:r w:rsidRPr="00091A27">
        <w:t xml:space="preserve"> </w:t>
      </w:r>
      <w:r w:rsidRPr="00091A27">
        <w:rPr>
          <w:u w:val="single"/>
        </w:rPr>
        <w:t>the ‘Chinese dream’ on the world stage</w:t>
      </w:r>
      <w:r w:rsidRPr="00091A27">
        <w:t>, and particularly in China’s peripheral diplomacy</w:t>
      </w:r>
      <w:r w:rsidRPr="00091A27">
        <w:rPr>
          <w:u w:val="single"/>
        </w:rPr>
        <w:t>. The Chinese dream is a vision of the Chinese nation rejuvenated as a prosperous country</w:t>
      </w:r>
      <w:r w:rsidRPr="00091A27">
        <w:t xml:space="preserve"> with a powerful military</w:t>
      </w:r>
      <w:r w:rsidRPr="00091A27">
        <w:rPr>
          <w:u w:val="single"/>
        </w:rPr>
        <w:t>. Xi has tried to rebuild domestic foreign affairs and security institutions</w:t>
      </w:r>
      <w:r w:rsidRPr="00091A27">
        <w:t xml:space="preserve">, including by establishing the Central National Security Commission (CNSC) in January 2014. The CNSC, headed by Xi, is intended as a top-level body for improving interagency coordination and developing a holistic national security strategy. President </w:t>
      </w:r>
      <w:r w:rsidRPr="00091A27">
        <w:rPr>
          <w:u w:val="single"/>
        </w:rPr>
        <w:t>Xi</w:t>
      </w:r>
      <w:r w:rsidRPr="00091A27">
        <w:t xml:space="preserve"> — who is General Secretary of the CCP and chairman of both the Central Military Commission (CMC) and the CNSC — </w:t>
      </w:r>
      <w:r w:rsidRPr="00091A27">
        <w:rPr>
          <w:u w:val="single"/>
        </w:rPr>
        <w:t>has played an increasingly dominant role in foreign and security policymaking</w:t>
      </w:r>
      <w:r w:rsidRPr="00091A27">
        <w:t xml:space="preserve"> and interagency coordination among the Party, the government and the PLA. </w:t>
      </w:r>
      <w:r w:rsidRPr="00091A27">
        <w:rPr>
          <w:u w:val="single"/>
        </w:rPr>
        <w:t>Xi’s SFA declaration does not have much in common with the phrase ‘keeping a low profile’.</w:t>
      </w:r>
      <w:r w:rsidRPr="00091A27">
        <w:t xml:space="preserve"> </w:t>
      </w:r>
      <w:r w:rsidRPr="00091A27">
        <w:rPr>
          <w:u w:val="single"/>
        </w:rPr>
        <w:t>Rather, SFA stresses the need to safeguard China’s national sovereignty and security interests as well as economic success</w:t>
      </w:r>
      <w:r w:rsidRPr="00091A27">
        <w:t xml:space="preserve">. According to Tsinghua University Professor Yan </w:t>
      </w:r>
      <w:proofErr w:type="spellStart"/>
      <w:r w:rsidRPr="00091A27">
        <w:t>Xuetong</w:t>
      </w:r>
      <w:proofErr w:type="spellEnd"/>
      <w:r w:rsidRPr="00091A27">
        <w:t xml:space="preserve">, Xi’s SFA strategy aims to achieve a </w:t>
      </w:r>
      <w:proofErr w:type="spellStart"/>
      <w:r w:rsidRPr="00091A27">
        <w:t>favourable</w:t>
      </w:r>
      <w:proofErr w:type="spellEnd"/>
      <w:r w:rsidRPr="00091A27">
        <w:t xml:space="preserve"> environment for China’s national rejuvenation. This differs fundamentally from the KLP strategy, which aims to create an international environment conducive to economic development. </w:t>
      </w:r>
      <w:r w:rsidRPr="00091A27">
        <w:rPr>
          <w:u w:val="single"/>
        </w:rPr>
        <w:t>Xi sees his country as a major power on the world stage.</w:t>
      </w:r>
      <w:r w:rsidRPr="00091A27">
        <w:t xml:space="preserve"> In an October 2014 speech, Xi presented the concept of ‘major-power diplomacy with Chinese characteristics’. This was the first time in many decades that Beijing’s leadership has described China’s diplomacy as that of a ‘major power’. </w:t>
      </w:r>
      <w:r w:rsidRPr="00091A27">
        <w:rPr>
          <w:u w:val="single"/>
        </w:rPr>
        <w:t>China has put the SFA strategy into practice through its proposal for a ‘new type of great power relations’ between China and the United States, through the One Belt, One Road initiative for connectivity in Eurasia</w:t>
      </w:r>
      <w:r w:rsidRPr="00091A27">
        <w:t xml:space="preserve">, and through Xi’s pledge to contribute 8000 troops to a UN peacekeeping standby force. The Asia Pacific region is the core of China’s current foreign and security policy activities. </w:t>
      </w:r>
      <w:r w:rsidRPr="00091A27">
        <w:rPr>
          <w:u w:val="single"/>
        </w:rPr>
        <w:t>Xi said in 2013 that China should aim to promote political relationships, solidify economic bonds, deepen security cooperation and intensify cultural exchange</w:t>
      </w:r>
      <w:r w:rsidRPr="00091A27">
        <w:t xml:space="preserve"> in the region. This announcement was followed by China’s proposals to establish the Asian Infrastructure Investment Bank (AIIB) and the Silk Road Fund. The region is full of potential traditional </w:t>
      </w:r>
      <w:r w:rsidRPr="00091A27">
        <w:lastRenderedPageBreak/>
        <w:t xml:space="preserve">threats for China, including the territorial and maritime boundary disputes and the US rebalance to Asia. The latter is seen in Beijing as the biggest obstacle to resolving the territorial disputes in China’s </w:t>
      </w:r>
      <w:proofErr w:type="spellStart"/>
      <w:r w:rsidRPr="00091A27">
        <w:t>favour</w:t>
      </w:r>
      <w:proofErr w:type="spellEnd"/>
      <w:r w:rsidRPr="00091A27">
        <w:t xml:space="preserve">. </w:t>
      </w:r>
      <w:r w:rsidRPr="00091A27">
        <w:rPr>
          <w:u w:val="single"/>
        </w:rPr>
        <w:t>Protecting maritime sovereignty and rights has become a top policy priority, on par with maintaining regional stability</w:t>
      </w:r>
      <w:r w:rsidRPr="00091A27">
        <w:t xml:space="preserve">. Xi stressed the importance of safeguarding national sovereignty in China’s periphery both at the 2013 Periphery Diplomacy Work Meeting and the 2014 Central Foreign Affairs Work Conference. China’s current reclamation and construction efforts in the South China Sea are regarded in China as part of the SFA strategy. In the words of Admiral Sun </w:t>
      </w:r>
      <w:proofErr w:type="spellStart"/>
      <w:r w:rsidRPr="00091A27">
        <w:t>Jianguo</w:t>
      </w:r>
      <w:proofErr w:type="spellEnd"/>
      <w:r w:rsidRPr="00091A27">
        <w:t xml:space="preserve"> in May 2015, they are ‘legitimate and justified’ activities. </w:t>
      </w:r>
      <w:r w:rsidRPr="00091A27">
        <w:rPr>
          <w:u w:val="single"/>
        </w:rPr>
        <w:t>Although China’s land reclamation efforts could improve the country’s ability to maintain military operations in the region</w:t>
      </w:r>
      <w:r w:rsidRPr="00091A27">
        <w:t xml:space="preserve"> on a day-to-day basis, </w:t>
      </w:r>
      <w:r w:rsidRPr="00091A27">
        <w:rPr>
          <w:u w:val="single"/>
        </w:rPr>
        <w:t>they arguably violate the general spirit of cooperation and self-restraint embodied in the 2002 South China Sea Declaration of Conduct</w:t>
      </w:r>
      <w:r w:rsidRPr="00091A27">
        <w:t xml:space="preserve">. </w:t>
      </w:r>
      <w:r w:rsidRPr="00091A27">
        <w:rPr>
          <w:u w:val="single"/>
        </w:rPr>
        <w:t>It has become clear that China has adopted a more heavy-handed approach to the maritime territorial disputes in the region.</w:t>
      </w:r>
      <w:r w:rsidR="00956143">
        <w:t xml:space="preserve"> </w:t>
      </w:r>
    </w:p>
    <w:p w14:paraId="68DF89C9" w14:textId="77777777" w:rsidR="00956143" w:rsidRPr="00F92902" w:rsidRDefault="00956143" w:rsidP="00956143">
      <w:pPr>
        <w:pStyle w:val="Heading4"/>
      </w:pPr>
      <w:r w:rsidRPr="00F92902">
        <w:t xml:space="preserve">Xi </w:t>
      </w:r>
      <w:r>
        <w:t xml:space="preserve">determined to replace </w:t>
      </w:r>
      <w:r w:rsidRPr="00F92902">
        <w:t>the United States in the SCS</w:t>
      </w:r>
    </w:p>
    <w:p w14:paraId="62B5E3EC" w14:textId="77777777" w:rsidR="00956143" w:rsidRPr="00F92902" w:rsidRDefault="00956143" w:rsidP="00956143">
      <w:pPr>
        <w:rPr>
          <w:b/>
          <w:bCs/>
          <w:sz w:val="26"/>
        </w:rPr>
      </w:pPr>
      <w:proofErr w:type="spellStart"/>
      <w:r w:rsidRPr="00F92902">
        <w:rPr>
          <w:rStyle w:val="Style13ptBold"/>
        </w:rPr>
        <w:t>Burgman</w:t>
      </w:r>
      <w:proofErr w:type="spellEnd"/>
      <w:r w:rsidRPr="00F92902">
        <w:rPr>
          <w:rStyle w:val="Style13ptBold"/>
        </w:rPr>
        <w:t xml:space="preserve"> 7/8</w:t>
      </w:r>
      <w:r>
        <w:t xml:space="preserve"> (Paul R. </w:t>
      </w:r>
      <w:proofErr w:type="spellStart"/>
      <w:r>
        <w:t>Burgman</w:t>
      </w:r>
      <w:proofErr w:type="spellEnd"/>
      <w:r>
        <w:t xml:space="preserve">, former graduate of the S. </w:t>
      </w:r>
      <w:proofErr w:type="spellStart"/>
      <w:r>
        <w:t>Rajaratnam</w:t>
      </w:r>
      <w:proofErr w:type="spellEnd"/>
      <w:r>
        <w:t xml:space="preserve"> School of International Studies at Nanyang Technological University in Singapore, July 8</w:t>
      </w:r>
      <w:r w:rsidRPr="00C67FDB">
        <w:rPr>
          <w:vertAlign w:val="superscript"/>
        </w:rPr>
        <w:t>th</w:t>
      </w:r>
      <w:r>
        <w:t xml:space="preserve"> 2016, Xi Jinping's Asian Security Dream, </w:t>
      </w:r>
      <w:r w:rsidRPr="00C67FDB">
        <w:t>http://thediplomat.com/2016/07/xi-jinpings-asian-security-dream/</w:t>
      </w:r>
      <w:r>
        <w:t>)</w:t>
      </w:r>
    </w:p>
    <w:p w14:paraId="76F5B0E5" w14:textId="40103CB6" w:rsidR="00956143" w:rsidRDefault="00956143" w:rsidP="00956143">
      <w:pPr>
        <w:rPr>
          <w:u w:val="single"/>
        </w:rPr>
      </w:pPr>
      <w:r w:rsidRPr="00F92902">
        <w:rPr>
          <w:u w:val="single"/>
        </w:rPr>
        <w:t>With the Communist Party of China’s</w:t>
      </w:r>
      <w:r w:rsidRPr="00956143">
        <w:rPr>
          <w:sz w:val="16"/>
        </w:rPr>
        <w:t xml:space="preserve"> (CPC) </w:t>
      </w:r>
      <w:r w:rsidRPr="00F92902">
        <w:rPr>
          <w:u w:val="single"/>
        </w:rPr>
        <w:t>once in a decade leadership change in 2012, Beijing once again changed course in its approach to regional and international diplomacy</w:t>
      </w:r>
      <w:r w:rsidRPr="00956143">
        <w:rPr>
          <w:sz w:val="16"/>
        </w:rPr>
        <w:t xml:space="preserve">. </w:t>
      </w:r>
      <w:r w:rsidRPr="00F92902">
        <w:rPr>
          <w:u w:val="single"/>
        </w:rPr>
        <w:t>With current President Xi Jinping at the helm, China altered its course from a conservative</w:t>
      </w:r>
      <w:r w:rsidRPr="00956143">
        <w:rPr>
          <w:sz w:val="16"/>
        </w:rPr>
        <w:t xml:space="preserve"> defensive </w:t>
      </w:r>
      <w:r w:rsidRPr="00F92902">
        <w:rPr>
          <w:u w:val="single"/>
        </w:rPr>
        <w:t>role to a more active offensive role in regional and international affairs</w:t>
      </w:r>
      <w:r w:rsidRPr="00956143">
        <w:rPr>
          <w:sz w:val="16"/>
        </w:rPr>
        <w:t xml:space="preserve">. </w:t>
      </w:r>
      <w:r w:rsidRPr="00F92902">
        <w:rPr>
          <w:u w:val="single"/>
        </w:rPr>
        <w:t>Xi’s government has consistently promoted itself</w:t>
      </w:r>
      <w:r w:rsidRPr="00956143">
        <w:rPr>
          <w:sz w:val="16"/>
        </w:rPr>
        <w:t xml:space="preserve">, and for the most part, acted </w:t>
      </w:r>
      <w:r w:rsidRPr="00F92902">
        <w:rPr>
          <w:u w:val="single"/>
        </w:rPr>
        <w:t>as a responsible international power. But lately, China’s naval and military maneuvering in the South China Sea has irked its neighbors</w:t>
      </w:r>
      <w:r w:rsidRPr="00956143">
        <w:rPr>
          <w:sz w:val="16"/>
        </w:rPr>
        <w:t xml:space="preserve"> and their allies, </w:t>
      </w:r>
      <w:r w:rsidRPr="00F92902">
        <w:rPr>
          <w:u w:val="single"/>
        </w:rPr>
        <w:t>while earning Xi th</w:t>
      </w:r>
      <w:r>
        <w:rPr>
          <w:u w:val="single"/>
        </w:rPr>
        <w:t xml:space="preserve">e moniker of being a “strongman </w:t>
      </w:r>
      <w:r w:rsidRPr="00F92902">
        <w:rPr>
          <w:u w:val="single"/>
        </w:rPr>
        <w:t>president”; the strongest Chinese president,</w:t>
      </w:r>
      <w:r w:rsidRPr="00956143">
        <w:rPr>
          <w:sz w:val="16"/>
        </w:rPr>
        <w:t xml:space="preserve"> some observers say, </w:t>
      </w:r>
      <w:r w:rsidRPr="00F92902">
        <w:rPr>
          <w:u w:val="single"/>
        </w:rPr>
        <w:t>since Mao Zedong</w:t>
      </w:r>
      <w:r w:rsidRPr="00956143">
        <w:rPr>
          <w:sz w:val="16"/>
        </w:rPr>
        <w:t xml:space="preserve">. </w:t>
      </w:r>
      <w:r w:rsidRPr="00F92902">
        <w:rPr>
          <w:u w:val="single"/>
        </w:rPr>
        <w:t xml:space="preserve">Beijing has become convinced that the greatest threat to peace </w:t>
      </w:r>
      <w:r w:rsidRPr="00956143">
        <w:rPr>
          <w:sz w:val="16"/>
        </w:rPr>
        <w:t xml:space="preserve">and stability </w:t>
      </w:r>
      <w:r w:rsidRPr="00F92902">
        <w:rPr>
          <w:u w:val="single"/>
        </w:rPr>
        <w:t>in Asia is the long-term presence of the United States military</w:t>
      </w:r>
      <w:r w:rsidRPr="00956143">
        <w:rPr>
          <w:sz w:val="16"/>
        </w:rPr>
        <w:t xml:space="preserve"> in the Western Pacific. From a strategic perspective, the Chinese government is content with its lack of influence in East Asia due to historical conflicts with Japan and the security threat of its troublesome northeastern ally, North Korea. </w:t>
      </w:r>
      <w:r w:rsidRPr="00F92902">
        <w:rPr>
          <w:u w:val="single"/>
        </w:rPr>
        <w:t>Despite its diplomatic shortfalls in East Asia, Chinese policymakers believe that its allies within ASEAN</w:t>
      </w:r>
      <w:r w:rsidRPr="00956143">
        <w:rPr>
          <w:sz w:val="16"/>
        </w:rPr>
        <w:t xml:space="preserve"> and its economic influence in the region </w:t>
      </w:r>
      <w:r w:rsidRPr="00F92902">
        <w:rPr>
          <w:u w:val="single"/>
        </w:rPr>
        <w:t>makes Southeast Asia,</w:t>
      </w:r>
      <w:r w:rsidRPr="00956143">
        <w:rPr>
          <w:sz w:val="16"/>
        </w:rPr>
        <w:t xml:space="preserve"> without a doubt, </w:t>
      </w:r>
      <w:r w:rsidRPr="00F92902">
        <w:rPr>
          <w:u w:val="single"/>
        </w:rPr>
        <w:t>China’s most important regional sphere of influence</w:t>
      </w:r>
      <w:r w:rsidRPr="00956143">
        <w:rPr>
          <w:sz w:val="16"/>
        </w:rPr>
        <w:t xml:space="preserve">. </w:t>
      </w:r>
      <w:r w:rsidRPr="00F92902">
        <w:rPr>
          <w:u w:val="single"/>
        </w:rPr>
        <w:t>With a mix of economic soft power and cultural populism</w:t>
      </w:r>
      <w:r w:rsidRPr="00956143">
        <w:rPr>
          <w:sz w:val="16"/>
        </w:rPr>
        <w:t xml:space="preserve">, </w:t>
      </w:r>
      <w:r w:rsidRPr="00F92902">
        <w:rPr>
          <w:u w:val="single"/>
        </w:rPr>
        <w:t>Xi is determined to position China as a regional security power that will one day be able to offer Asian nations</w:t>
      </w:r>
      <w:r w:rsidRPr="00956143">
        <w:rPr>
          <w:sz w:val="16"/>
        </w:rPr>
        <w:t xml:space="preserve"> state of the art </w:t>
      </w:r>
      <w:r w:rsidRPr="00F92902">
        <w:rPr>
          <w:u w:val="single"/>
        </w:rPr>
        <w:t>weapons technology, becoming an Asian alternative to the United States</w:t>
      </w:r>
      <w:r w:rsidRPr="00956143">
        <w:rPr>
          <w:sz w:val="16"/>
        </w:rPr>
        <w:t xml:space="preserve">. </w:t>
      </w:r>
      <w:r w:rsidRPr="00F92902">
        <w:rPr>
          <w:u w:val="single"/>
        </w:rPr>
        <w:t xml:space="preserve">The Chinese president dreams of a Chinese military industrial complex </w:t>
      </w:r>
      <w:r w:rsidRPr="00956143">
        <w:rPr>
          <w:sz w:val="16"/>
        </w:rPr>
        <w:t xml:space="preserve">(MIC) that could one day supply state of the art weaponry on par with the United States, and at a fraction of the cost to its Asian allies. </w:t>
      </w:r>
      <w:r w:rsidRPr="00F92902">
        <w:rPr>
          <w:u w:val="single"/>
        </w:rPr>
        <w:t xml:space="preserve">As Beijing’s economic might </w:t>
      </w:r>
      <w:proofErr w:type="spellStart"/>
      <w:r w:rsidRPr="00F92902">
        <w:rPr>
          <w:u w:val="single"/>
        </w:rPr>
        <w:t>increased</w:t>
      </w:r>
      <w:proofErr w:type="spellEnd"/>
      <w:r w:rsidRPr="00F92902">
        <w:rPr>
          <w:u w:val="single"/>
        </w:rPr>
        <w:t xml:space="preserve"> over the last 30 years, so too did its ability to share its prosperity with countries around the world. Some beneficiaries of China’s newfound wealth have been in Asia</w:t>
      </w:r>
      <w:r w:rsidRPr="00956143">
        <w:rPr>
          <w:sz w:val="16"/>
        </w:rPr>
        <w:t xml:space="preserve">, where Beijing has attempted to increase its regional influence. From favorable loans for Indonesia to financing and constructing high-speed railway networks in Laos, </w:t>
      </w:r>
      <w:r w:rsidRPr="00F92902">
        <w:rPr>
          <w:u w:val="single"/>
        </w:rPr>
        <w:t>China’s “more carrots, and less sticks” approach to regional diplomacy has benefited its regional diplomatic</w:t>
      </w:r>
      <w:r w:rsidRPr="00956143">
        <w:rPr>
          <w:sz w:val="16"/>
        </w:rPr>
        <w:t xml:space="preserve"> and political </w:t>
      </w:r>
      <w:r w:rsidRPr="00F92902">
        <w:rPr>
          <w:u w:val="single"/>
        </w:rPr>
        <w:t>agenda.</w:t>
      </w:r>
      <w:r w:rsidRPr="00956143">
        <w:rPr>
          <w:sz w:val="16"/>
        </w:rPr>
        <w:t xml:space="preserve"> However, China’s growing influence in the region hasn’t been nearly enough to significantly weaken the United States’ presence. In an attempt to promote the uniqueness of Asian identity and culture, Beijing has been engaged in a cultural populist campaign in a bid to sway its neighbors in Southeast Asia on the need of a regional security framework with Asian characteristics. In a keynote address in 2014 at the Fourth Summit of the Conference of Interaction and Confidence Building Measures in Asia (CICA), Xi addressed a room of Asian diplomats and world leaders by stating, “We need to innovate our security concept, establish a new regional security cooperation architecture, and jointly build a road for security of Asia that is shared by and win-win to all,” arguing that “ In the final analysis, it is for the people of Asia to run the affairs of Asia, solve the problems of Asia and uphold the security of Asia.” Xi correctly argues that it is the responsibility of Asian nations to ensure the security of Asia, but the undertones of his speech hint at a security concept in Asia that would be devoid of U.S. diplomatic and military influence; an issue that not all Asian nations agree on. </w:t>
      </w:r>
      <w:r w:rsidRPr="00F92902">
        <w:rPr>
          <w:u w:val="single"/>
        </w:rPr>
        <w:t xml:space="preserve">In </w:t>
      </w:r>
      <w:r w:rsidRPr="00F92902">
        <w:rPr>
          <w:u w:val="single"/>
        </w:rPr>
        <w:lastRenderedPageBreak/>
        <w:t>a 2015 one-on-one interview with the Wall Street Journal,</w:t>
      </w:r>
      <w:r w:rsidRPr="00956143">
        <w:rPr>
          <w:sz w:val="16"/>
        </w:rPr>
        <w:t xml:space="preserve"> while discussing China’s growing military power, </w:t>
      </w:r>
      <w:r w:rsidRPr="00F92902">
        <w:rPr>
          <w:u w:val="single"/>
        </w:rPr>
        <w:t>Xi further commented “China has always pursued a defense policy that is defensive in nature</w:t>
      </w:r>
      <w:r w:rsidRPr="00956143">
        <w:rPr>
          <w:sz w:val="16"/>
        </w:rPr>
        <w:t xml:space="preserve"> and a military strategy featuring active defense</w:t>
      </w:r>
      <w:r w:rsidRPr="00F92902">
        <w:rPr>
          <w:u w:val="single"/>
        </w:rPr>
        <w:t>. In strengthening our defense and military building, we are not going after some kind of military adventure.”</w:t>
      </w:r>
      <w:r w:rsidRPr="00956143">
        <w:rPr>
          <w:sz w:val="16"/>
        </w:rPr>
        <w:t xml:space="preserve"> </w:t>
      </w:r>
      <w:r w:rsidRPr="00F92902">
        <w:rPr>
          <w:u w:val="single"/>
        </w:rPr>
        <w:t>An active defense policy means that Beijing believes a 21st century Chinese military industrial complex is of paramount importance to China’s domestic security as well as regional stability.</w:t>
      </w:r>
      <w:r w:rsidRPr="00956143">
        <w:rPr>
          <w:sz w:val="16"/>
        </w:rPr>
        <w:t xml:space="preserve"> From 2010-2014, China saw its major weapons exports increase by 143 percent compared to the previous five years, moving up in the rankings to third in export sales behind the United States. and Russia. Although China has increased its presence in its regional and global arms sales market, it still trails the U.S. and Russia in advanced weapons systems and aircraft used for anti-access/area denial (A2/AD) defense. </w:t>
      </w:r>
      <w:r w:rsidRPr="00F92902">
        <w:rPr>
          <w:u w:val="single"/>
        </w:rPr>
        <w:t>While China has been able to display a modern and capable military in defense of its territorial claims in the South China Sea, its ambitions for its MIC go far beyond the Spratly Islands</w:t>
      </w:r>
      <w:r w:rsidRPr="00956143">
        <w:rPr>
          <w:sz w:val="16"/>
        </w:rPr>
        <w:t xml:space="preserve">. </w:t>
      </w:r>
      <w:r w:rsidRPr="00F92902">
        <w:rPr>
          <w:u w:val="single"/>
        </w:rPr>
        <w:t>Xi believes that the only way China can ensure its dominance in Asia, and a diminished role for the United States, is by replacing the United States as a security partne</w:t>
      </w:r>
      <w:r w:rsidRPr="00956143">
        <w:rPr>
          <w:sz w:val="16"/>
        </w:rPr>
        <w:t xml:space="preserve">r for its strategically important Asian neighbors. </w:t>
      </w:r>
      <w:r w:rsidRPr="00F92902">
        <w:rPr>
          <w:u w:val="single"/>
        </w:rPr>
        <w:t xml:space="preserve">Now four years into a </w:t>
      </w:r>
      <w:proofErr w:type="gramStart"/>
      <w:r w:rsidRPr="00F92902">
        <w:rPr>
          <w:u w:val="single"/>
        </w:rPr>
        <w:t>10 year</w:t>
      </w:r>
      <w:proofErr w:type="gramEnd"/>
      <w:r w:rsidRPr="00F92902">
        <w:rPr>
          <w:u w:val="single"/>
        </w:rPr>
        <w:t xml:space="preserve"> term, Xi Jinping has already solidified</w:t>
      </w:r>
      <w:r w:rsidRPr="00956143">
        <w:rPr>
          <w:sz w:val="16"/>
        </w:rPr>
        <w:t xml:space="preserve"> a legacy for future Chinese </w:t>
      </w:r>
      <w:r w:rsidRPr="00956143">
        <w:rPr>
          <w:sz w:val="16"/>
          <w:szCs w:val="16"/>
        </w:rPr>
        <w:t>presidents of a</w:t>
      </w:r>
      <w:r w:rsidRPr="00F92902">
        <w:rPr>
          <w:u w:val="single"/>
        </w:rPr>
        <w:t xml:space="preserve"> Chinese foreign policy that is more assertive in regional and world affairs.</w:t>
      </w:r>
    </w:p>
    <w:p w14:paraId="49F5F552" w14:textId="7F1C5BBE" w:rsidR="00956143" w:rsidRDefault="00956143" w:rsidP="00956143">
      <w:pPr>
        <w:pStyle w:val="Heading3"/>
      </w:pPr>
      <w:r>
        <w:lastRenderedPageBreak/>
        <w:t>SCS Conflict – Freedom of Navigation I/L</w:t>
      </w:r>
    </w:p>
    <w:p w14:paraId="3FA94C2F" w14:textId="77777777" w:rsidR="00956143" w:rsidRDefault="00956143" w:rsidP="00956143">
      <w:pPr>
        <w:pStyle w:val="Heading4"/>
      </w:pPr>
      <w:r>
        <w:t>That sacrifices navigational freedom which threatens the success of global commerce</w:t>
      </w:r>
    </w:p>
    <w:p w14:paraId="5CDC7C91" w14:textId="77777777" w:rsidR="00956143" w:rsidRPr="00654A87" w:rsidRDefault="00956143" w:rsidP="00956143">
      <w:pPr>
        <w:rPr>
          <w:rStyle w:val="Style13ptBold"/>
        </w:rPr>
      </w:pPr>
      <w:proofErr w:type="spellStart"/>
      <w:r>
        <w:rPr>
          <w:rStyle w:val="Style13ptBold"/>
        </w:rPr>
        <w:t>Haris</w:t>
      </w:r>
      <w:proofErr w:type="spellEnd"/>
      <w:r>
        <w:rPr>
          <w:rStyle w:val="Style13ptBold"/>
        </w:rPr>
        <w:t xml:space="preserve"> 16 </w:t>
      </w:r>
      <w:r w:rsidRPr="007E5905">
        <w:t xml:space="preserve">(ADMIRAL HARRY B. HARRIS JR., U.S. NAVY COMMANDER, U.S. PACIFIC COMMAND Feb 23, 2016, Statement BEFORE THE SENATE ARMED SERVICES COMMITTEE, </w:t>
      </w:r>
      <w:hyperlink r:id="rId23" w:history="1">
        <w:r w:rsidRPr="00613E2E">
          <w:rPr>
            <w:rStyle w:val="Hyperlink"/>
          </w:rPr>
          <w:t>http://www.armed-services.senate.gov/imo/media/doc/Harris_02-23-16.pdf)</w:t>
        </w:r>
      </w:hyperlink>
      <w:r>
        <w:rPr>
          <w:rStyle w:val="Style13ptBold"/>
        </w:rPr>
        <w:t xml:space="preserve"> </w:t>
      </w:r>
      <w:r>
        <w:rPr>
          <w:rStyle w:val="Style13ptBold"/>
        </w:rPr>
        <w:tab/>
      </w:r>
    </w:p>
    <w:p w14:paraId="2D9AF166" w14:textId="64C66468" w:rsidR="00956143" w:rsidRPr="005A0BF8" w:rsidRDefault="00956143" w:rsidP="00956143">
      <w:r w:rsidRPr="00654A87">
        <w:rPr>
          <w:rStyle w:val="StyleUnderline"/>
        </w:rPr>
        <w:t>The Indo-Asia-Pacific has been a largely peaceful region</w:t>
      </w:r>
      <w:r w:rsidRPr="00956143">
        <w:rPr>
          <w:sz w:val="16"/>
        </w:rPr>
        <w:t xml:space="preserve"> for over 70 years, in large part, </w:t>
      </w:r>
      <w:r w:rsidRPr="00654A87">
        <w:rPr>
          <w:rStyle w:val="StyleUnderline"/>
        </w:rPr>
        <w:t>because of the system of rules and norms established and underpinned by robust U.S. presence and anchored by a series of treaty alliances and bilateral relationships with countries in the region</w:t>
      </w:r>
      <w:r w:rsidRPr="00956143">
        <w:rPr>
          <w:sz w:val="16"/>
        </w:rPr>
        <w:t xml:space="preserve">. Regional nations, including and perhaps especially China, have benefited because of the security architecture provided by the U.S. and our allies. </w:t>
      </w:r>
      <w:r w:rsidRPr="00654A87">
        <w:rPr>
          <w:rStyle w:val="StyleUnderline"/>
        </w:rPr>
        <w:t>The Indo-Asia-Pacific is critically important to U.S. commerce, diplomacy, and security. Estimates predict up to 70 percent of the world’s 2 population will reside in the region by the middle of this century</w:t>
      </w:r>
      <w:r w:rsidRPr="00956143">
        <w:rPr>
          <w:sz w:val="16"/>
        </w:rPr>
        <w:t xml:space="preserve">. Within the region are the world’s two largest economies after the U.S. (China and Japan), and five of the smallest economies. The region contains the world’s most populous nation (China), largest democracy (India), largest Muslim-majority state (Indonesia), and smallest republic (Nauru). It contains seven of the ten largest standing militaries in the world, five nuclear nations, and five of the U.S.’ seven mutual defense treaty alliances. </w:t>
      </w:r>
      <w:r w:rsidRPr="00654A87">
        <w:rPr>
          <w:rStyle w:val="StyleUnderline"/>
        </w:rPr>
        <w:t>The region’s environment, history, cultural and political diversity, and robust military capabilities present dynamic strategic challenges. Self-interested actors challenge the existing international rules-based order that helped underwrite peace and prosperity in the region for over 70 years</w:t>
      </w:r>
      <w:r w:rsidRPr="00956143">
        <w:rPr>
          <w:sz w:val="16"/>
        </w:rPr>
        <w:t xml:space="preserve">. North Korea continues its provocative, coercive behavior and weapons development. </w:t>
      </w:r>
      <w:r w:rsidRPr="00654A87">
        <w:rPr>
          <w:rStyle w:val="StyleUnderline"/>
        </w:rPr>
        <w:t xml:space="preserve">Chinese coercion, artificial island construction, and militarization in the South China Sea threaten the most fundamental aspect of global prosperity - freedom of navigation. </w:t>
      </w:r>
      <w:r w:rsidRPr="00956143">
        <w:rPr>
          <w:sz w:val="16"/>
        </w:rPr>
        <w:t>Other challenges include the movement and facilitation of violent extremists to and from the Middle East, transnational criminal activity (including human trafficking and illicit drugs), and an increasingly revanchist and assertive Russia. USPACOM enhances U.S. force posture, presence, and resiliency in the region, modernizing U.S. force capability to ensure forces are ready to fight and win any contingency. USPACOM is working with allies and partners on a bilateral - and increasingly multilateral - basis to address these challenges. Together, we enhance capability and capacity to respond to the range of threats endemic to the region. We are stronger together.</w:t>
      </w:r>
      <w:r w:rsidRPr="005A0BF8">
        <w:t xml:space="preserve"> </w:t>
      </w:r>
    </w:p>
    <w:p w14:paraId="277C036A" w14:textId="77777777" w:rsidR="00956143" w:rsidRDefault="00956143" w:rsidP="00956143">
      <w:pPr>
        <w:pStyle w:val="Heading3"/>
      </w:pPr>
      <w:r>
        <w:lastRenderedPageBreak/>
        <w:t>US/China War – I/L</w:t>
      </w:r>
    </w:p>
    <w:p w14:paraId="5B9BC1BD" w14:textId="77777777" w:rsidR="00956143" w:rsidRPr="001E2917" w:rsidRDefault="00956143" w:rsidP="00956143">
      <w:pPr>
        <w:pStyle w:val="Heading4"/>
      </w:pPr>
      <w:r w:rsidRPr="001E2917">
        <w:t xml:space="preserve">Despite regional trade improvements, Xi’s new foreign policy initiatives have increased tensions between China and the United States </w:t>
      </w:r>
    </w:p>
    <w:p w14:paraId="01644D66" w14:textId="77777777" w:rsidR="00956143" w:rsidRDefault="00956143" w:rsidP="00956143">
      <w:r>
        <w:rPr>
          <w:rStyle w:val="Style13ptBold"/>
        </w:rPr>
        <w:t>Zhang 2015</w:t>
      </w:r>
      <w:r w:rsidRPr="006712F9">
        <w:t>(</w:t>
      </w:r>
      <w:r>
        <w:t xml:space="preserve">Jian Zhang, the Deputy Head of the School of Humanities &amp; Social Sciences, UNSW Canberra at the Australian Defense Force Academy. He was also a Visiting Fellow at the Edmund A. Walsh School of Foreign Services at Georgetown University, USA and School of East Asian Studies at Sheffield University, UK.  Dr. Jian Zhang's primary research interests are Chinese foreign and security policy, Chinese military modernization, Asia-Pacific security and Australia-China relations, Jan 28 2015, China's new foreign policy under Xi Jinping: towards ‘Peaceful Rise 2.0’? </w:t>
      </w:r>
      <w:r w:rsidRPr="006712F9">
        <w:t>http://www.tandfonline.com/doi/pdf/10.1080/14781158.2015.993958</w:t>
      </w:r>
      <w:r>
        <w:t>)</w:t>
      </w:r>
    </w:p>
    <w:p w14:paraId="7FF9FE71" w14:textId="77777777" w:rsidR="00956143" w:rsidRPr="00491692" w:rsidRDefault="00956143" w:rsidP="00956143">
      <w:pPr>
        <w:rPr>
          <w:sz w:val="16"/>
        </w:rPr>
      </w:pPr>
      <w:r w:rsidRPr="00F209B9">
        <w:rPr>
          <w:u w:val="single"/>
        </w:rPr>
        <w:t>How effective have Xi’s foreign policy innovations been? Most Chinese scholars, if not all, claim that China’s more active and confident diplomacy under Xi has substantially improved China’s strategic position</w:t>
      </w:r>
      <w:r w:rsidRPr="00491692">
        <w:rPr>
          <w:sz w:val="16"/>
        </w:rPr>
        <w:t xml:space="preserve"> in international affairs.63 </w:t>
      </w:r>
      <w:r w:rsidRPr="00F209B9">
        <w:rPr>
          <w:u w:val="single"/>
        </w:rPr>
        <w:t>On the other hand, many external commentators claim that China’s new assertiveness is counter-productive and destabilizing</w:t>
      </w:r>
      <w:r w:rsidRPr="00491692">
        <w:rPr>
          <w:sz w:val="16"/>
        </w:rPr>
        <w:t xml:space="preserve">.64 Given that many of China’s new diplomatic initiatives will take time to take effect, it is perhaps premature to provide a definite assessment of the outcomes of China’s foreign policy under Xi. In the following paragraphs, the paper makes some tentative concluding reflections on the effects of Xi’s new diplomacy. </w:t>
      </w:r>
      <w:r w:rsidRPr="00F209B9">
        <w:rPr>
          <w:u w:val="single"/>
        </w:rPr>
        <w:t>First,</w:t>
      </w:r>
      <w:r w:rsidRPr="00491692">
        <w:rPr>
          <w:sz w:val="16"/>
        </w:rPr>
        <w:t xml:space="preserve"> as demonstrated in the paper, </w:t>
      </w:r>
      <w:r w:rsidRPr="00F209B9">
        <w:rPr>
          <w:u w:val="single"/>
        </w:rPr>
        <w:t>contrary to a prevailing view by external commentators that Beijing has merely become more assertive in international affairs, Chinese diplomacy under Xi Jinping has actually been much more sophisticated,</w:t>
      </w:r>
      <w:r w:rsidRPr="00491692">
        <w:rPr>
          <w:sz w:val="16"/>
        </w:rPr>
        <w:t xml:space="preserve"> containing important elements of both continuity and change. </w:t>
      </w:r>
      <w:r w:rsidRPr="00F209B9">
        <w:rPr>
          <w:u w:val="single"/>
        </w:rPr>
        <w:t>The new leadership under Xi has so far maintained a reasonable balance between protecting China’s national interests and maintaining stable relationships</w:t>
      </w:r>
      <w:r w:rsidRPr="00491692">
        <w:rPr>
          <w:sz w:val="16"/>
        </w:rPr>
        <w:t xml:space="preserve"> with other countries. </w:t>
      </w:r>
      <w:r w:rsidRPr="00F209B9">
        <w:rPr>
          <w:u w:val="single"/>
        </w:rPr>
        <w:t>Beijing’s increased efforts to shape a stable external environment conducive to China’s domestic development</w:t>
      </w:r>
      <w:r w:rsidRPr="00491692">
        <w:rPr>
          <w:sz w:val="16"/>
        </w:rPr>
        <w:t xml:space="preserve"> through the AIIB and other trade projects </w:t>
      </w:r>
      <w:r w:rsidRPr="00F209B9">
        <w:rPr>
          <w:u w:val="single"/>
        </w:rPr>
        <w:t>have provided important opportunities for regional economic cooperation and development</w:t>
      </w:r>
      <w:r w:rsidRPr="00491692">
        <w:rPr>
          <w:sz w:val="16"/>
        </w:rPr>
        <w:t xml:space="preserve">. </w:t>
      </w:r>
      <w:r w:rsidRPr="00F209B9">
        <w:rPr>
          <w:u w:val="single"/>
        </w:rPr>
        <w:t>These initiatives serve both China’s own interests and the region’s development needs.</w:t>
      </w:r>
      <w:r w:rsidRPr="00491692">
        <w:rPr>
          <w:sz w:val="16"/>
        </w:rPr>
        <w:t xml:space="preserve"> There are good reasons to believe that Beijing will continue to strengthen its efforts to promote regional economic development and cooperation, in part due to its diplomatic considerations. </w:t>
      </w:r>
      <w:r w:rsidRPr="00F209B9">
        <w:rPr>
          <w:u w:val="single"/>
        </w:rPr>
        <w:t>Having said that, one should not overestimate the effectiveness of Chinese foreign policy under Xi</w:t>
      </w:r>
      <w:r w:rsidRPr="00491692">
        <w:rPr>
          <w:sz w:val="16"/>
        </w:rPr>
        <w:t xml:space="preserve">. </w:t>
      </w:r>
      <w:r w:rsidRPr="00F209B9">
        <w:rPr>
          <w:u w:val="single"/>
        </w:rPr>
        <w:t>For example, two of the most important and challenging foreign policy issues faced by China in recent years are its relationship with the United States and its territorial disputes</w:t>
      </w:r>
      <w:r w:rsidRPr="00491692">
        <w:rPr>
          <w:sz w:val="16"/>
        </w:rPr>
        <w:t xml:space="preserve">. </w:t>
      </w:r>
      <w:r w:rsidRPr="00F209B9">
        <w:rPr>
          <w:u w:val="single"/>
        </w:rPr>
        <w:t xml:space="preserve">In this context, Xi’s initiatives of developing a ‘new type of greater power relationship’ </w:t>
      </w:r>
      <w:r w:rsidRPr="00491692">
        <w:rPr>
          <w:sz w:val="16"/>
        </w:rPr>
        <w:t xml:space="preserve">and building a ‘community of common destiny’ </w:t>
      </w:r>
      <w:r w:rsidRPr="00F209B9">
        <w:rPr>
          <w:u w:val="single"/>
        </w:rPr>
        <w:t>have been specifically designed to address these two challenging issues. However, on both fronts, China’s new diplomacy under Xi has arguably made little progress.</w:t>
      </w:r>
      <w:r w:rsidRPr="00491692">
        <w:rPr>
          <w:sz w:val="16"/>
        </w:rPr>
        <w:t xml:space="preserve"> </w:t>
      </w:r>
      <w:r w:rsidRPr="00F209B9">
        <w:rPr>
          <w:u w:val="single"/>
        </w:rPr>
        <w:t>Despite Beijing’s enthusiasm for developing a ‘new type of great power relationship’ with the United States</w:t>
      </w:r>
      <w:r w:rsidRPr="00491692">
        <w:rPr>
          <w:sz w:val="16"/>
        </w:rPr>
        <w:t xml:space="preserve">, </w:t>
      </w:r>
      <w:r w:rsidRPr="00F209B9">
        <w:rPr>
          <w:u w:val="single"/>
        </w:rPr>
        <w:t xml:space="preserve">so far Washington’s responses to the Chinese initiative have been </w:t>
      </w:r>
      <w:r w:rsidRPr="00491692">
        <w:rPr>
          <w:sz w:val="16"/>
        </w:rPr>
        <w:t xml:space="preserve">decidedly </w:t>
      </w:r>
      <w:r w:rsidRPr="00F209B9">
        <w:rPr>
          <w:u w:val="single"/>
        </w:rPr>
        <w:t>lukewarm, if not outright disagreement.</w:t>
      </w:r>
      <w:r w:rsidRPr="00491692">
        <w:rPr>
          <w:sz w:val="16"/>
        </w:rPr>
        <w:t xml:space="preserve"> </w:t>
      </w:r>
      <w:r w:rsidRPr="00F209B9">
        <w:rPr>
          <w:u w:val="single"/>
        </w:rPr>
        <w:t>This is reflected by the increasing reluctance of US leaders and foreign policy-makers to use the term to describe the bilateral relationship</w:t>
      </w:r>
      <w:r w:rsidRPr="00491692">
        <w:rPr>
          <w:sz w:val="16"/>
        </w:rPr>
        <w:t xml:space="preserve"> when meeting with their Chinese counterparts. During his visit to Beijing in November 2014, President Obama and other US officials pointedly avoided using the term at all.65 This included the US National Security Adviser, Susan Rice, who had previously been sympathetic to the concept.66 </w:t>
      </w:r>
      <w:r w:rsidRPr="00F209B9">
        <w:rPr>
          <w:u w:val="single"/>
        </w:rPr>
        <w:t xml:space="preserve">This reluctance reflected US concerns over China’s more assertive foreign policy </w:t>
      </w:r>
      <w:proofErr w:type="spellStart"/>
      <w:r w:rsidRPr="00F209B9">
        <w:rPr>
          <w:u w:val="single"/>
        </w:rPr>
        <w:t>behaviour</w:t>
      </w:r>
      <w:proofErr w:type="spellEnd"/>
      <w:r w:rsidRPr="00491692">
        <w:rPr>
          <w:sz w:val="16"/>
        </w:rPr>
        <w:t xml:space="preserve"> and Washington’s disagreement with Beijing’s interpretation of the nature of the relationship. </w:t>
      </w:r>
      <w:r w:rsidRPr="00F209B9">
        <w:rPr>
          <w:u w:val="single"/>
        </w:rPr>
        <w:t>Central to the concerns of the US is that the Chinese term requires the US to recognize China’s core national interests that are both ambiguously defined and</w:t>
      </w:r>
      <w:r w:rsidRPr="00491692">
        <w:rPr>
          <w:sz w:val="16"/>
        </w:rPr>
        <w:t xml:space="preserve"> to some extent c</w:t>
      </w:r>
      <w:r w:rsidRPr="00F209B9">
        <w:rPr>
          <w:u w:val="single"/>
        </w:rPr>
        <w:t xml:space="preserve">ontradict </w:t>
      </w:r>
      <w:r w:rsidRPr="00491692">
        <w:rPr>
          <w:sz w:val="16"/>
        </w:rPr>
        <w:t xml:space="preserve">some of the </w:t>
      </w:r>
      <w:r w:rsidRPr="00F209B9">
        <w:rPr>
          <w:u w:val="single"/>
        </w:rPr>
        <w:t>core values deeply held by the US</w:t>
      </w:r>
      <w:r w:rsidRPr="00491692">
        <w:rPr>
          <w:sz w:val="16"/>
        </w:rPr>
        <w:t xml:space="preserve">. </w:t>
      </w:r>
      <w:r w:rsidRPr="00F209B9">
        <w:rPr>
          <w:u w:val="single"/>
        </w:rPr>
        <w:t>In addition, over the last two years the Sino-US relationship has been increasingly defined by suspicion and conflict</w:t>
      </w:r>
      <w:r w:rsidRPr="00491692">
        <w:rPr>
          <w:sz w:val="16"/>
        </w:rPr>
        <w:t xml:space="preserve"> over a range of issues, </w:t>
      </w:r>
      <w:r w:rsidRPr="00F209B9">
        <w:rPr>
          <w:u w:val="single"/>
        </w:rPr>
        <w:t xml:space="preserve">including </w:t>
      </w:r>
      <w:r w:rsidRPr="00491692">
        <w:rPr>
          <w:sz w:val="16"/>
        </w:rPr>
        <w:t xml:space="preserve">cyber security, trade practices and </w:t>
      </w:r>
      <w:r w:rsidRPr="00F209B9">
        <w:rPr>
          <w:u w:val="single"/>
        </w:rPr>
        <w:t xml:space="preserve">China’s assertive </w:t>
      </w:r>
      <w:proofErr w:type="spellStart"/>
      <w:r w:rsidRPr="00F209B9">
        <w:rPr>
          <w:u w:val="single"/>
        </w:rPr>
        <w:t>behaviour</w:t>
      </w:r>
      <w:proofErr w:type="spellEnd"/>
      <w:r w:rsidRPr="00F209B9">
        <w:rPr>
          <w:u w:val="single"/>
        </w:rPr>
        <w:t xml:space="preserve"> in its territorial disputes</w:t>
      </w:r>
      <w:r w:rsidRPr="00491692">
        <w:rPr>
          <w:sz w:val="16"/>
        </w:rPr>
        <w:t xml:space="preserve">. </w:t>
      </w:r>
      <w:r w:rsidRPr="00F209B9">
        <w:rPr>
          <w:u w:val="single"/>
        </w:rPr>
        <w:t>The United Sates has also had significant concerns over China’s growing economic influence</w:t>
      </w:r>
      <w:r w:rsidRPr="00491692">
        <w:rPr>
          <w:sz w:val="16"/>
        </w:rPr>
        <w:t xml:space="preserve"> in the region and reportedly </w:t>
      </w:r>
      <w:r w:rsidRPr="00491692">
        <w:rPr>
          <w:sz w:val="16"/>
        </w:rPr>
        <w:lastRenderedPageBreak/>
        <w:t xml:space="preserve">persuaded its allies such as Australia and South Korea not to join the China-initiated AIIB.67 </w:t>
      </w:r>
      <w:r w:rsidRPr="00F209B9">
        <w:rPr>
          <w:rStyle w:val="StyleUnderline"/>
        </w:rPr>
        <w:t>Thus competition rather than cooperation has been the defining feature of the relationship.</w:t>
      </w:r>
      <w:r w:rsidRPr="00491692">
        <w:rPr>
          <w:sz w:val="16"/>
        </w:rPr>
        <w:t xml:space="preserve"> </w:t>
      </w:r>
      <w:r w:rsidRPr="00F209B9">
        <w:rPr>
          <w:u w:val="single"/>
        </w:rPr>
        <w:t>Indeed, it is noted that despite Chinese rhetoric of the ‘new type of great power relationship’, the relationship between China and the United States has been defined by all the classic features of relations between a rising power and established hegemon</w:t>
      </w:r>
      <w:r w:rsidRPr="00491692">
        <w:rPr>
          <w:sz w:val="16"/>
        </w:rPr>
        <w:t xml:space="preserve">.68 </w:t>
      </w:r>
      <w:r w:rsidRPr="00F209B9">
        <w:rPr>
          <w:u w:val="single"/>
        </w:rPr>
        <w:t xml:space="preserve">Similarly, the </w:t>
      </w:r>
      <w:r w:rsidRPr="00491692">
        <w:rPr>
          <w:sz w:val="16"/>
        </w:rPr>
        <w:t>effectiveness of China’s efforts to</w:t>
      </w:r>
      <w:r w:rsidRPr="00F209B9">
        <w:rPr>
          <w:u w:val="single"/>
        </w:rPr>
        <w:t xml:space="preserve"> develop a more affinitive relationship with regional countries has been limited</w:t>
      </w:r>
      <w:r w:rsidRPr="00491692">
        <w:rPr>
          <w:sz w:val="16"/>
        </w:rPr>
        <w:t xml:space="preserve">. </w:t>
      </w:r>
      <w:r w:rsidRPr="00F209B9">
        <w:rPr>
          <w:u w:val="single"/>
        </w:rPr>
        <w:t>While no regional country has opposed the idea of a ‘community of common destiny’</w:t>
      </w:r>
      <w:r w:rsidRPr="00491692">
        <w:rPr>
          <w:sz w:val="16"/>
        </w:rPr>
        <w:t xml:space="preserve"> and the economic opportunities afforded by China’s financial largesse via its various trade and financial initiatives, </w:t>
      </w:r>
      <w:r w:rsidRPr="00F209B9">
        <w:rPr>
          <w:u w:val="single"/>
        </w:rPr>
        <w:t>there have been deep concerns about China’s tougher attitude towards its territorial disputes.</w:t>
      </w:r>
      <w:r w:rsidRPr="00491692">
        <w:rPr>
          <w:sz w:val="16"/>
        </w:rPr>
        <w:t xml:space="preserve"> </w:t>
      </w:r>
      <w:r w:rsidRPr="00F209B9">
        <w:rPr>
          <w:u w:val="single"/>
        </w:rPr>
        <w:t>Consequently, many countries in the region</w:t>
      </w:r>
      <w:r w:rsidRPr="00491692">
        <w:rPr>
          <w:sz w:val="16"/>
        </w:rPr>
        <w:t xml:space="preserve"> – even countries such as Vietnam – </w:t>
      </w:r>
      <w:r w:rsidRPr="00F209B9">
        <w:rPr>
          <w:u w:val="single"/>
        </w:rPr>
        <w:t>have sought greater security and political engagement with the United State</w:t>
      </w:r>
      <w:r w:rsidRPr="00491692">
        <w:rPr>
          <w:sz w:val="16"/>
        </w:rPr>
        <w:t xml:space="preserve">s. In this context, the new Chinese leadership under Xi Jinping faces considerable challenges to achieve ambitious and sometimes conflicting diplomatic agendas. </w:t>
      </w:r>
      <w:r w:rsidRPr="00F209B9">
        <w:rPr>
          <w:u w:val="single"/>
        </w:rPr>
        <w:t>Indeed, facing an increasingly challenging external environment, growing tensions between China and some other countries</w:t>
      </w:r>
      <w:r w:rsidRPr="00491692">
        <w:rPr>
          <w:sz w:val="16"/>
        </w:rPr>
        <w:t xml:space="preserve"> over territorial disputes and widespread concerns in the region </w:t>
      </w:r>
      <w:r w:rsidRPr="00F209B9">
        <w:rPr>
          <w:u w:val="single"/>
        </w:rPr>
        <w:t>about China’s increasing assertiveness, in the near future Beijing’s strategic environment in the region could get worse before it gets better</w:t>
      </w:r>
      <w:r w:rsidRPr="00491692">
        <w:rPr>
          <w:sz w:val="16"/>
        </w:rPr>
        <w:t>.</w:t>
      </w:r>
    </w:p>
    <w:p w14:paraId="34A344B1" w14:textId="77777777" w:rsidR="00956143" w:rsidRDefault="00956143" w:rsidP="00956143">
      <w:pPr>
        <w:rPr>
          <w:rStyle w:val="Style13ptBold"/>
        </w:rPr>
      </w:pPr>
    </w:p>
    <w:p w14:paraId="768F0141" w14:textId="77777777" w:rsidR="00956143" w:rsidRPr="00A0269E" w:rsidRDefault="00956143" w:rsidP="00956143"/>
    <w:p w14:paraId="67301B57" w14:textId="77777777" w:rsidR="00956143" w:rsidRPr="005402EF" w:rsidRDefault="00956143" w:rsidP="00956143"/>
    <w:p w14:paraId="0FEBB444" w14:textId="77777777" w:rsidR="00956143" w:rsidRDefault="00956143" w:rsidP="00956143">
      <w:pPr>
        <w:pStyle w:val="Heading3"/>
      </w:pPr>
      <w:r>
        <w:lastRenderedPageBreak/>
        <w:t>People’s Liberation Army – I/L</w:t>
      </w:r>
    </w:p>
    <w:p w14:paraId="606F5477" w14:textId="77777777" w:rsidR="00956143" w:rsidRDefault="00956143" w:rsidP="00956143">
      <w:pPr>
        <w:pStyle w:val="Heading4"/>
      </w:pPr>
      <w:r>
        <w:t xml:space="preserve">Political Capital allows Xi to reconstruct People’s Liberation Army- that upsets balance of power and paves the road for increased militarization </w:t>
      </w:r>
    </w:p>
    <w:p w14:paraId="2A08492D" w14:textId="77777777" w:rsidR="00956143" w:rsidRPr="00511DC5" w:rsidRDefault="00956143" w:rsidP="00956143">
      <w:r>
        <w:rPr>
          <w:rStyle w:val="Style13ptBold"/>
        </w:rPr>
        <w:t xml:space="preserve">Page 16 </w:t>
      </w:r>
      <w:r w:rsidRPr="00511DC5">
        <w:t xml:space="preserve">(Jeremey Page, Jeremy is a reporter in the Wall Street Journal's Beijing bureau, covering domestic politics, international relations and security. He joined the Journal in Beijing in 2010, prior to which he worked for The Times of London for eight years, first in Russia, then in India. He started out as a reporter for Reuters in China in 1997., April 25th, 2016, “President Xi Jinping’s Most Dangerous Venture Yet: Remaking China’s Military”, Wall Street Journal, </w:t>
      </w:r>
      <w:hyperlink r:id="rId24" w:history="1">
        <w:r w:rsidRPr="00613E2E">
          <w:rPr>
            <w:rStyle w:val="Hyperlink"/>
          </w:rPr>
          <w:t>http://www.wsj.com/articles/president-xi-jinpings-most-dangerous-venture-yet-remaking-chinas-military-1461608795)</w:t>
        </w:r>
      </w:hyperlink>
      <w:r>
        <w:t xml:space="preserve"> </w:t>
      </w:r>
    </w:p>
    <w:p w14:paraId="1AEC0510" w14:textId="77777777" w:rsidR="00956143" w:rsidRPr="00894362" w:rsidRDefault="00956143" w:rsidP="00956143">
      <w:pPr>
        <w:rPr>
          <w:sz w:val="16"/>
        </w:rPr>
      </w:pPr>
      <w:r w:rsidRPr="00894362">
        <w:rPr>
          <w:sz w:val="16"/>
        </w:rPr>
        <w:t xml:space="preserve">BEIJING—China’s stock market was swooning. Investors were panicking. Yet when Chinese President Xi Jinping spoke that first Monday in January, he didn’t address the global angst about the world’s second-largest economy. Clad in an olive-green Mao suit, he was talking instead to Chinese troops about </w:t>
      </w:r>
      <w:r w:rsidRPr="00511DC5">
        <w:rPr>
          <w:rStyle w:val="StyleUnderline"/>
        </w:rPr>
        <w:t>another challenge that consumes his time and political capital: the biggest restructuring of the People’s Liberation Army since the 1950s, a plan that unnerves America and its Asian allies and could upset the global balance of power</w:t>
      </w:r>
      <w:r w:rsidRPr="00894362">
        <w:rPr>
          <w:sz w:val="16"/>
        </w:rPr>
        <w:t xml:space="preserve">. “We must emancipate our minds and change with the times,” he told troops of the 13th Group Army on Jan. 4. </w:t>
      </w:r>
      <w:r w:rsidRPr="00511DC5">
        <w:rPr>
          <w:rStyle w:val="StyleUnderline"/>
        </w:rPr>
        <w:t>They should not, he said, “wear new shoes to walk the old road.</w:t>
      </w:r>
      <w:r w:rsidRPr="00894362">
        <w:rPr>
          <w:sz w:val="16"/>
        </w:rPr>
        <w:t xml:space="preserve">” Four days earlier, Mr. </w:t>
      </w:r>
      <w:r w:rsidRPr="00511DC5">
        <w:rPr>
          <w:rStyle w:val="StyleUnderline"/>
        </w:rPr>
        <w:t>Xi had started to implement a plan to transform the Soviet-modelled military, long focused on defending China from invasion, into a smaller, modern force capable of projecting power far from its shores.</w:t>
      </w:r>
      <w:r w:rsidRPr="00894362">
        <w:rPr>
          <w:sz w:val="16"/>
        </w:rPr>
        <w:t xml:space="preserve"> The plan, to be implemented by 2020, is one of Mr. Xi’s most ambitious and politically risky undertakings yet. </w:t>
      </w:r>
      <w:r w:rsidRPr="00511DC5">
        <w:rPr>
          <w:rStyle w:val="StyleUnderline"/>
        </w:rPr>
        <w:t>If it succeeds, it could lay the ground for China to conduct combat operations as far afield as the Middle East and Africa</w:t>
      </w:r>
      <w:r w:rsidRPr="00894362">
        <w:rPr>
          <w:sz w:val="16"/>
        </w:rPr>
        <w:t xml:space="preserve">. That would mark a milestone in the nation’s emergence from a period of isolationism that began under the Ming Dynasty in the 15th century. </w:t>
      </w:r>
      <w:r w:rsidRPr="00511DC5">
        <w:rPr>
          <w:rStyle w:val="StyleUnderline"/>
        </w:rPr>
        <w:t>It could enable China not just to challenge U.S. military dominance in Asia, but also to intervene militarily elsewhere to protect its shipping lanes, resource supplies and expatriates, as other world powers have</w:t>
      </w:r>
      <w:r w:rsidRPr="00894362">
        <w:rPr>
          <w:sz w:val="16"/>
        </w:rPr>
        <w:t xml:space="preserve">. While an expeditionary Chinese military could help in humanitarian and counterterror operations, the concern for the U.S. and its allies is that </w:t>
      </w:r>
      <w:r w:rsidRPr="00511DC5">
        <w:rPr>
          <w:rStyle w:val="StyleUnderline"/>
        </w:rPr>
        <w:t>Beijing might use force in ways that conflict with Western interests</w:t>
      </w:r>
      <w:r w:rsidRPr="00894362">
        <w:rPr>
          <w:sz w:val="16"/>
        </w:rPr>
        <w:t xml:space="preserve">. Watch the video: Chinese </w:t>
      </w:r>
      <w:r w:rsidRPr="00511DC5">
        <w:rPr>
          <w:rStyle w:val="StyleUnderline"/>
        </w:rPr>
        <w:t>president Xi Jinping is restructuring the People's Liberation Army to enable it to conduct modern warfare and protect China's global interests</w:t>
      </w:r>
      <w:r w:rsidRPr="00894362">
        <w:rPr>
          <w:sz w:val="16"/>
        </w:rPr>
        <w:t>. Here's a look back at the history of the PLA. Photo: Ng Han Guan/Associated Press The challenge for Mr. Xi is that his overhaul strikes at the core of one of China’s most powerful interest groups, an institution that swept the Communist Party to power in 1949 and enforced its rule against Tiananmen Square’s pro-democracy protests 40 years later. The president’s plan is “much more complex and disruptive than previous military reforms, which just tinkered within the existing system,” said Yue Gang, a retired PLA colonel and military analyst. “</w:t>
      </w:r>
      <w:r w:rsidRPr="00511DC5">
        <w:rPr>
          <w:rStyle w:val="StyleUnderline"/>
        </w:rPr>
        <w:t>If the reforms fail, you could lose popularity and have to take responsibility and resign, so there’s a big political risk</w:t>
      </w:r>
      <w:r w:rsidRPr="00894362">
        <w:rPr>
          <w:sz w:val="16"/>
        </w:rPr>
        <w:t xml:space="preserve">,” he said in an unusually stark warning from a Chinese military figure about the high stakes involved. China’s State Council Information Office, the government’s official mouthpiece, referred inquiries to the defense ministry, which responded in a faxed statement saying The Wall Street Journal’s queries contained “pure speculation and did not correspond to facts” without specifying what points were inaccurate. The ministry said military and civilian authorities had done “intensive studies” to “ensure the smooth transition from the old system to the new one and also the security and stability of the troops.” </w:t>
      </w:r>
      <w:r w:rsidRPr="007B5FF4">
        <w:rPr>
          <w:rStyle w:val="StyleUnderline"/>
        </w:rPr>
        <w:t>The PLA had begun taking tentative steps abroad even before Mr. Xi’s plan. It has sent ships and submarines into the Pacific and Indian Oceans, installed military equipment on reclaimed land in the South China Sea and challenged U.S. naval forces around China’s coast</w:t>
      </w:r>
      <w:r w:rsidRPr="00894362">
        <w:rPr>
          <w:sz w:val="16"/>
        </w:rPr>
        <w:t>. Internally, though, the PLA has been hobbled by a structure and mind-set rooted in the revolution and dominated by the Army, which before the overhaul accounted for some 70% of troops and seven of 11 officers on the Central Military Commission that commands China’s armed forces.</w:t>
      </w:r>
    </w:p>
    <w:p w14:paraId="6B8AF5C0" w14:textId="77777777" w:rsidR="00956143" w:rsidRDefault="00956143" w:rsidP="00956143">
      <w:pPr>
        <w:pStyle w:val="Heading4"/>
      </w:pPr>
      <w:r>
        <w:t xml:space="preserve">Xi’s immediate priority is reforming the PLA – spending PC and wresting power </w:t>
      </w:r>
    </w:p>
    <w:p w14:paraId="4D02B6C4" w14:textId="77777777" w:rsidR="00956143" w:rsidRDefault="00956143" w:rsidP="00956143">
      <w:r>
        <w:t xml:space="preserve">Jeremy </w:t>
      </w:r>
      <w:r w:rsidRPr="00B61216">
        <w:rPr>
          <w:rStyle w:val="Heading4Char"/>
        </w:rPr>
        <w:t>Page</w:t>
      </w:r>
      <w:r>
        <w:t xml:space="preserve">, April 25, </w:t>
      </w:r>
      <w:r w:rsidRPr="00B61216">
        <w:rPr>
          <w:rStyle w:val="Heading4Char"/>
        </w:rPr>
        <w:t>2016</w:t>
      </w:r>
      <w:r>
        <w:t>, "President Xi Jinping’s Most Dangerous Venture Yet: Remaking China’s Military," WSJ, http://www.wsj.com/articles/president-xi-jinpings-most-dangerous-venture-yet-remaking-chinas-military-1461608795</w:t>
      </w:r>
    </w:p>
    <w:p w14:paraId="7C2A6C52" w14:textId="77777777" w:rsidR="00956143" w:rsidRPr="00894362" w:rsidRDefault="00956143" w:rsidP="00956143">
      <w:pPr>
        <w:rPr>
          <w:sz w:val="16"/>
        </w:rPr>
      </w:pPr>
      <w:r w:rsidRPr="00894362">
        <w:rPr>
          <w:sz w:val="16"/>
        </w:rPr>
        <w:lastRenderedPageBreak/>
        <w:t>&lt;BEIJING—</w:t>
      </w:r>
      <w:r w:rsidRPr="00B61216">
        <w:rPr>
          <w:u w:val="single"/>
        </w:rPr>
        <w:t>China’s stock market was swooning. Investors were panicking. Yet when Chinese President Xi Jinping spoke</w:t>
      </w:r>
      <w:r w:rsidRPr="00894362">
        <w:rPr>
          <w:sz w:val="16"/>
        </w:rPr>
        <w:t xml:space="preserve"> that first Monday in January, </w:t>
      </w:r>
      <w:r w:rsidRPr="00B61216">
        <w:rPr>
          <w:u w:val="single"/>
        </w:rPr>
        <w:t xml:space="preserve">he didn’t address the global angst about the world’s second-largest economy. </w:t>
      </w:r>
      <w:r w:rsidRPr="00894362">
        <w:rPr>
          <w:sz w:val="16"/>
        </w:rPr>
        <w:t xml:space="preserve">Clad in an olive-green Mao suit, </w:t>
      </w:r>
      <w:r w:rsidRPr="00B61216">
        <w:rPr>
          <w:u w:val="single"/>
        </w:rPr>
        <w:t>he was talking instead to Chinese troops about another challenge that consumes his time and political capital: the biggest restructuring of the P</w:t>
      </w:r>
      <w:r w:rsidRPr="00894362">
        <w:rPr>
          <w:sz w:val="16"/>
        </w:rPr>
        <w:t xml:space="preserve">eople’s </w:t>
      </w:r>
      <w:r w:rsidRPr="00B61216">
        <w:rPr>
          <w:u w:val="single"/>
        </w:rPr>
        <w:t>L</w:t>
      </w:r>
      <w:r w:rsidRPr="00894362">
        <w:rPr>
          <w:sz w:val="16"/>
        </w:rPr>
        <w:t xml:space="preserve">iberation </w:t>
      </w:r>
      <w:r w:rsidRPr="00B61216">
        <w:rPr>
          <w:u w:val="single"/>
        </w:rPr>
        <w:t>A</w:t>
      </w:r>
      <w:r w:rsidRPr="00894362">
        <w:rPr>
          <w:sz w:val="16"/>
        </w:rPr>
        <w:t xml:space="preserve">rmy since the 1950s, a plan that unnerves America and its Asian allies and could upset the global balance of power. </w:t>
      </w:r>
      <w:r w:rsidRPr="00B61216">
        <w:rPr>
          <w:u w:val="single"/>
        </w:rPr>
        <w:t>“We must emancipate our minds and change with the times,” he told troops</w:t>
      </w:r>
      <w:r w:rsidRPr="00894362">
        <w:rPr>
          <w:sz w:val="16"/>
        </w:rPr>
        <w:t xml:space="preserve"> of the 13th Group Army on Jan. 4. They should not, he said, “wear new shoes to walk the old road.” Four days earlier, </w:t>
      </w:r>
      <w:r w:rsidRPr="00B61216">
        <w:rPr>
          <w:u w:val="single"/>
        </w:rPr>
        <w:t>Mr. Xi had started to implement a plan to transform the Soviet-modelled military, long focused on defending China from invasion, into a smaller, modern force capable of projecting power far from its shores. The plan</w:t>
      </w:r>
      <w:r w:rsidRPr="00894362">
        <w:rPr>
          <w:sz w:val="16"/>
        </w:rPr>
        <w:t xml:space="preserve">, to be implemented by 2020, </w:t>
      </w:r>
      <w:r w:rsidRPr="00B61216">
        <w:rPr>
          <w:u w:val="single"/>
        </w:rPr>
        <w:t>is one of Mr. Xi’s most ambitious and politically risky undertakings yet.</w:t>
      </w:r>
      <w:r w:rsidRPr="00894362">
        <w:rPr>
          <w:sz w:val="16"/>
        </w:rPr>
        <w:t xml:space="preserve"> If it succeeds, it could lay the ground for China to conduct combat operations as far afield as the Middle East and Africa. That would mark a milestone in the nation’s emergence from a period of isolationism that began under the Ming Dynasty in the 15th century. It could enable China not just to challenge U.S. military dominance in Asia, but also to intervene militarily elsewhere to protect its shipping lanes, resource supplies and expatriates, as other world powers have. While an expeditionary Chinese military could help in humanitarian and counterterror operations, the concern for the U.S. and its allies is that Beijing might use force in ways that conflict with Western interests. </w:t>
      </w:r>
      <w:r w:rsidRPr="00B61216">
        <w:rPr>
          <w:u w:val="single"/>
        </w:rPr>
        <w:t>The challenge for Mr. Xi is that his overhaul strikes at the core of one of China’s most powerful interest groups</w:t>
      </w:r>
      <w:r w:rsidRPr="00894362">
        <w:rPr>
          <w:sz w:val="16"/>
        </w:rPr>
        <w:t>, an institution that swept the Communist Party to power in 1949 and enforced its rule against Tiananmen Square’s pro-democracy protests 40 years later</w:t>
      </w:r>
      <w:r w:rsidRPr="00B61216">
        <w:rPr>
          <w:u w:val="single"/>
        </w:rPr>
        <w:t>. The president’s plan is “much more complex and disruptive than previous military reforms, which just tinkered within the existing system,”</w:t>
      </w:r>
      <w:r w:rsidRPr="00894362">
        <w:rPr>
          <w:sz w:val="16"/>
        </w:rPr>
        <w:t xml:space="preserve"> </w:t>
      </w:r>
      <w:r w:rsidRPr="00B61216">
        <w:rPr>
          <w:u w:val="single"/>
        </w:rPr>
        <w:t>said</w:t>
      </w:r>
      <w:r w:rsidRPr="00894362">
        <w:rPr>
          <w:sz w:val="16"/>
        </w:rPr>
        <w:t xml:space="preserve"> Yue Gang, </w:t>
      </w:r>
      <w:r w:rsidRPr="00B61216">
        <w:rPr>
          <w:u w:val="single"/>
        </w:rPr>
        <w:t>a retired PLA colonel and military analyst. “If the reforms fail, you could lose popularity and have to take responsibility and resign, so there’s a big political risk,” he said in an unusually stark warning</w:t>
      </w:r>
      <w:r w:rsidRPr="00894362">
        <w:rPr>
          <w:sz w:val="16"/>
        </w:rPr>
        <w:t xml:space="preserve"> from a Chinese military figure about the high stakes involved. China’s State Council Information Office, the government’s official mouthpiece, referred inquiries to the defense ministry, which responded in a faxed statement saying The Wall Street Journal’s queries contained “pure speculation and did not correspond to facts” without specifying what points were inaccurate. The ministry said military and civilian authorities had done “intensive studies” to “ensure the smooth transition from the old system to the new one and also the security and stability of the troops.” The PLA had begun taking tentative steps abroad even before Mr. Xi’s plan. It has sent ships and submarines into the Pacific and Indian Oceans, installed military equipment on reclaimed land in the South China Sea and challenged U.S. naval forces around China’s coast. Internally, though, the PLA has been hobbled by a structure and mind-set rooted in the revolution and dominated by the Army, which before the overhaul accounted for some 70% of troops and seven of 11 officers on the Central Military Commission that commands China’s armed forces. Interests abroad Under his new plan, </w:t>
      </w:r>
      <w:r w:rsidRPr="00B61216">
        <w:rPr>
          <w:u w:val="single"/>
        </w:rPr>
        <w:t>Mr. Xi, who heads that commission, is trying to shift power to naval, air and missile forces, which are vital for his ambitions</w:t>
      </w:r>
      <w:r w:rsidRPr="00894362">
        <w:rPr>
          <w:sz w:val="16"/>
        </w:rPr>
        <w:t xml:space="preserve"> to enforce territorial claims in Asia and protect China’s swelling economic interests elsewhere. He is doing that by forming new service branches and downgrading the status of the Army. </w:t>
      </w:r>
      <w:r w:rsidRPr="00B61216">
        <w:rPr>
          <w:u w:val="single"/>
        </w:rPr>
        <w:t>He is wresting power from senior generals by dismantling command structure</w:t>
      </w:r>
      <w:r w:rsidRPr="00894362">
        <w:rPr>
          <w:sz w:val="16"/>
        </w:rPr>
        <w:t xml:space="preserve">s including the PLA’s seven “Military Regions” and four “General Departments,” through which its officers have for years wielded authority, resisted central oversight and sometimes lined their pockets. </w:t>
      </w:r>
      <w:r w:rsidRPr="00B61216">
        <w:rPr>
          <w:u w:val="single"/>
        </w:rPr>
        <w:t>He is taking direct command of combat operations: Official media named him for the first time as “commander-in-chief</w:t>
      </w:r>
      <w:r w:rsidRPr="00894362">
        <w:rPr>
          <w:sz w:val="16"/>
        </w:rPr>
        <w:t>” of a new joint battle command center that he visited on Wednesday in a rare appearance in camouflage fatigues and combat boots.&gt;</w:t>
      </w:r>
    </w:p>
    <w:p w14:paraId="028A6DF2" w14:textId="77777777" w:rsidR="00956143" w:rsidRDefault="00956143" w:rsidP="00956143">
      <w:pPr>
        <w:pStyle w:val="Heading4"/>
      </w:pPr>
      <w:r>
        <w:t>Failure of PLA reform leads to Xi’s resignation</w:t>
      </w:r>
    </w:p>
    <w:p w14:paraId="13A87C9D" w14:textId="77777777" w:rsidR="00956143" w:rsidRPr="003F02E0" w:rsidRDefault="00956143" w:rsidP="00956143">
      <w:r>
        <w:rPr>
          <w:rStyle w:val="Style13ptBold"/>
        </w:rPr>
        <w:t>Jeremy Page, 08-25-2016</w:t>
      </w:r>
      <w:r w:rsidRPr="00CA371C">
        <w:rPr>
          <w:rStyle w:val="Style13ptBold"/>
        </w:rPr>
        <w:t xml:space="preserve">, </w:t>
      </w:r>
      <w:r w:rsidRPr="003F02E0">
        <w:t>"President Xi Jinping’s Most Dangerous Venture Yet: Remaking China’s Military," WSJ, http://www.wsj.com/articles/president-xi-jinpings-most-dangerous-venture-yet-remaking-chinas-military-1461608795</w:t>
      </w:r>
    </w:p>
    <w:p w14:paraId="41C14025" w14:textId="77777777" w:rsidR="00956143" w:rsidRDefault="00956143" w:rsidP="00956143">
      <w:pPr>
        <w:rPr>
          <w:rStyle w:val="Emphasis"/>
        </w:rPr>
      </w:pPr>
      <w:r w:rsidRPr="00894362">
        <w:rPr>
          <w:sz w:val="12"/>
        </w:rPr>
        <w:t>¶</w:t>
      </w:r>
      <w:r w:rsidRPr="00894362">
        <w:rPr>
          <w:sz w:val="10"/>
        </w:rPr>
        <w:t xml:space="preserve"> </w:t>
      </w:r>
      <w:r w:rsidRPr="00894362">
        <w:rPr>
          <w:rStyle w:val="Emphasis"/>
        </w:rPr>
        <w:t>The challenge for</w:t>
      </w:r>
      <w:r w:rsidRPr="00894362">
        <w:rPr>
          <w:sz w:val="10"/>
        </w:rPr>
        <w:t xml:space="preserve"> Mr. </w:t>
      </w:r>
      <w:r w:rsidRPr="00894362">
        <w:rPr>
          <w:rStyle w:val="Emphasis"/>
        </w:rPr>
        <w:t>Xi</w:t>
      </w:r>
      <w:r w:rsidRPr="00894362">
        <w:rPr>
          <w:sz w:val="10"/>
        </w:rPr>
        <w:t xml:space="preserve"> </w:t>
      </w:r>
      <w:r w:rsidRPr="00894362">
        <w:rPr>
          <w:rStyle w:val="Emphasis"/>
        </w:rPr>
        <w:t>is</w:t>
      </w:r>
      <w:r w:rsidRPr="00894362">
        <w:rPr>
          <w:sz w:val="10"/>
        </w:rPr>
        <w:t xml:space="preserve"> that </w:t>
      </w:r>
      <w:r w:rsidRPr="00894362">
        <w:rPr>
          <w:rStyle w:val="Emphasis"/>
        </w:rPr>
        <w:t>his overhaul strikes at the core of one of China’s most powerful interest groups</w:t>
      </w:r>
      <w:r w:rsidRPr="00894362">
        <w:rPr>
          <w:sz w:val="10"/>
        </w:rPr>
        <w:t>, an institution that swept the Communist Party to power in 1949 and enforced its rule against Tiananmen Square’s pro-democracy protests 40 years later.</w:t>
      </w:r>
      <w:r w:rsidRPr="00894362">
        <w:rPr>
          <w:sz w:val="12"/>
        </w:rPr>
        <w:t>¶</w:t>
      </w:r>
      <w:r w:rsidRPr="00894362">
        <w:rPr>
          <w:sz w:val="10"/>
        </w:rPr>
        <w:t xml:space="preserve"> </w:t>
      </w:r>
      <w:r w:rsidRPr="00894362">
        <w:rPr>
          <w:rStyle w:val="Emphasis"/>
        </w:rPr>
        <w:t>The</w:t>
      </w:r>
      <w:r w:rsidRPr="00894362">
        <w:rPr>
          <w:sz w:val="10"/>
        </w:rPr>
        <w:t xml:space="preserve"> president’s </w:t>
      </w:r>
      <w:r w:rsidRPr="00894362">
        <w:rPr>
          <w:rStyle w:val="Emphasis"/>
        </w:rPr>
        <w:t>plan</w:t>
      </w:r>
      <w:r w:rsidRPr="00894362">
        <w:rPr>
          <w:sz w:val="10"/>
        </w:rPr>
        <w:t xml:space="preserve"> </w:t>
      </w:r>
      <w:r w:rsidRPr="00894362">
        <w:rPr>
          <w:rStyle w:val="Emphasis"/>
        </w:rPr>
        <w:t>is</w:t>
      </w:r>
      <w:r w:rsidRPr="00894362">
        <w:rPr>
          <w:sz w:val="10"/>
        </w:rPr>
        <w:t xml:space="preserve"> “much more c</w:t>
      </w:r>
      <w:r w:rsidRPr="00894362">
        <w:rPr>
          <w:rStyle w:val="Emphasis"/>
        </w:rPr>
        <w:t>omplex and disruptive than previous military reforms, which just tinkered within the existing system</w:t>
      </w:r>
      <w:r w:rsidRPr="00894362">
        <w:rPr>
          <w:sz w:val="10"/>
        </w:rPr>
        <w:t>,” said Yue Gang, a retired PLA colonel and military analyst.</w:t>
      </w:r>
      <w:r w:rsidRPr="00894362">
        <w:rPr>
          <w:sz w:val="12"/>
        </w:rPr>
        <w:t>¶</w:t>
      </w:r>
      <w:r w:rsidRPr="00894362">
        <w:rPr>
          <w:sz w:val="10"/>
        </w:rPr>
        <w:t xml:space="preserve"> “</w:t>
      </w:r>
      <w:r w:rsidRPr="00894362">
        <w:rPr>
          <w:rStyle w:val="Emphasis"/>
        </w:rPr>
        <w:t>If</w:t>
      </w:r>
      <w:r w:rsidRPr="00894362">
        <w:rPr>
          <w:sz w:val="10"/>
        </w:rPr>
        <w:t xml:space="preserve"> the </w:t>
      </w:r>
      <w:r w:rsidRPr="00894362">
        <w:rPr>
          <w:rStyle w:val="Emphasis"/>
        </w:rPr>
        <w:t>reforms fail, you could lose popularity and have to take responsibility and resign, so there’s a big political risk,</w:t>
      </w:r>
      <w:r w:rsidRPr="00894362">
        <w:rPr>
          <w:sz w:val="10"/>
        </w:rPr>
        <w:t>” he said in an unusually stark warning from a Chinese military figure about the high stakes involved. The government has ordered state firms to reserve 5% of new jobs for veterans and pledged at a March parliament meeting to spend 39.8 billion yuan ($6.1 billion) this year on allowances for demobilized troops, a 13% increase over 2015. Premier Li Keqiang told parliament: “We will see that demobilized military personnel are settled into new jobs or have good access to employment and business startup services</w:t>
      </w:r>
      <w:proofErr w:type="gramStart"/>
      <w:r w:rsidRPr="00894362">
        <w:rPr>
          <w:sz w:val="10"/>
        </w:rPr>
        <w:t>.”</w:t>
      </w:r>
      <w:r w:rsidRPr="00894362">
        <w:rPr>
          <w:sz w:val="12"/>
        </w:rPr>
        <w:t>¶</w:t>
      </w:r>
      <w:proofErr w:type="gramEnd"/>
      <w:r w:rsidRPr="00894362">
        <w:rPr>
          <w:sz w:val="10"/>
        </w:rPr>
        <w:t xml:space="preserve"> </w:t>
      </w:r>
      <w:r w:rsidRPr="00894362">
        <w:rPr>
          <w:sz w:val="12"/>
        </w:rPr>
        <w:t>¶</w:t>
      </w:r>
      <w:r w:rsidRPr="00894362">
        <w:rPr>
          <w:sz w:val="10"/>
        </w:rPr>
        <w:t xml:space="preserve"> China’s restrictive political system makes it hard for the plan’s opponents to speak freely. Top military figures have warned officers in speeches not to express opinions on the </w:t>
      </w:r>
      <w:proofErr w:type="gramStart"/>
      <w:r w:rsidRPr="00894362">
        <w:rPr>
          <w:sz w:val="10"/>
        </w:rPr>
        <w:t>subject.</w:t>
      </w:r>
      <w:r w:rsidRPr="00894362">
        <w:rPr>
          <w:sz w:val="12"/>
        </w:rPr>
        <w:t>¶</w:t>
      </w:r>
      <w:proofErr w:type="gramEnd"/>
      <w:r w:rsidRPr="00894362">
        <w:rPr>
          <w:sz w:val="10"/>
        </w:rPr>
        <w:t xml:space="preserve"> </w:t>
      </w:r>
      <w:r w:rsidRPr="00894362">
        <w:rPr>
          <w:sz w:val="12"/>
        </w:rPr>
        <w:t>¶</w:t>
      </w:r>
      <w:r w:rsidRPr="00894362">
        <w:rPr>
          <w:sz w:val="10"/>
        </w:rPr>
        <w:t xml:space="preserve"> Still, </w:t>
      </w:r>
      <w:r w:rsidRPr="00894362">
        <w:rPr>
          <w:rStyle w:val="Emphasis"/>
        </w:rPr>
        <w:t xml:space="preserve">there are signs of dissent. The PLA Daily, the </w:t>
      </w:r>
      <w:r w:rsidRPr="00894362">
        <w:rPr>
          <w:rStyle w:val="Emphasis"/>
        </w:rPr>
        <w:lastRenderedPageBreak/>
        <w:t>main military newspaper</w:t>
      </w:r>
      <w:r w:rsidRPr="00894362">
        <w:rPr>
          <w:sz w:val="10"/>
        </w:rPr>
        <w:t xml:space="preserve">, in November </w:t>
      </w:r>
      <w:r w:rsidRPr="00894362">
        <w:rPr>
          <w:rStyle w:val="Emphasis"/>
        </w:rPr>
        <w:t>posted</w:t>
      </w:r>
      <w:r w:rsidRPr="00894362">
        <w:rPr>
          <w:sz w:val="10"/>
        </w:rPr>
        <w:t xml:space="preserve"> online and then removed an article warning </w:t>
      </w:r>
      <w:r w:rsidRPr="00894362">
        <w:rPr>
          <w:rStyle w:val="Emphasis"/>
        </w:rPr>
        <w:t>that if restructuring is “not done properly, this could affect the stability of the military or even all of society.”</w:t>
      </w:r>
    </w:p>
    <w:p w14:paraId="2DC6A342" w14:textId="77777777" w:rsidR="00956143" w:rsidRDefault="00956143" w:rsidP="00956143"/>
    <w:p w14:paraId="77B0BCD8" w14:textId="77777777" w:rsidR="002835F6" w:rsidRDefault="002835F6" w:rsidP="005A0BF8">
      <w:pPr>
        <w:pStyle w:val="Heading3"/>
      </w:pPr>
      <w:r>
        <w:lastRenderedPageBreak/>
        <w:t>One Belt One Road</w:t>
      </w:r>
    </w:p>
    <w:p w14:paraId="524992D8" w14:textId="77777777" w:rsidR="002835F6" w:rsidRDefault="002835F6" w:rsidP="002835F6">
      <w:pPr>
        <w:pStyle w:val="Heading4"/>
      </w:pPr>
      <w:r>
        <w:t xml:space="preserve">Xi pushing for OBOR economic initiative key to his political legitimacy </w:t>
      </w:r>
    </w:p>
    <w:p w14:paraId="6B93435B" w14:textId="77777777" w:rsidR="002835F6" w:rsidRPr="00956143" w:rsidRDefault="002835F6" w:rsidP="002835F6">
      <w:pPr>
        <w:rPr>
          <w:sz w:val="16"/>
        </w:rPr>
      </w:pPr>
      <w:proofErr w:type="spellStart"/>
      <w:r w:rsidRPr="00956143">
        <w:rPr>
          <w:rStyle w:val="Heading4Char"/>
          <w:sz w:val="16"/>
        </w:rPr>
        <w:t>Jonquières</w:t>
      </w:r>
      <w:proofErr w:type="spellEnd"/>
      <w:r w:rsidRPr="00956143">
        <w:rPr>
          <w:sz w:val="16"/>
        </w:rPr>
        <w:t xml:space="preserve">, May 31, </w:t>
      </w:r>
      <w:r w:rsidRPr="00956143">
        <w:rPr>
          <w:rStyle w:val="Heading4Char"/>
          <w:sz w:val="16"/>
        </w:rPr>
        <w:t>2016</w:t>
      </w:r>
      <w:r w:rsidRPr="00956143">
        <w:rPr>
          <w:sz w:val="16"/>
        </w:rPr>
        <w:t xml:space="preserve">. (Guy is a Senior Fellow at ECIPE. His current interests and research focus particularly on international economic policy and Asia’s political economy. He was previously a journalist with The Financial Times, where he spent much of his career working, living and travelling extensively in North America, Europe and Asia. He served in Paris, Washington, New York, Saigon, Brussels and Hong Kong as well as specialist correspondent covering international IT industries. He has also been The Financial Times world trade editor and international business editor. “Xi Jinping’s long road to somewhere?” </w:t>
      </w:r>
      <w:proofErr w:type="spellStart"/>
      <w:r w:rsidRPr="00956143">
        <w:rPr>
          <w:sz w:val="16"/>
        </w:rPr>
        <w:t>Ecipe</w:t>
      </w:r>
      <w:proofErr w:type="spellEnd"/>
      <w:r w:rsidRPr="00956143">
        <w:rPr>
          <w:sz w:val="16"/>
        </w:rPr>
        <w:t xml:space="preserve">. Accessed 7/15/16. </w:t>
      </w:r>
      <w:hyperlink r:id="rId25" w:history="1">
        <w:r w:rsidRPr="00956143">
          <w:rPr>
            <w:rStyle w:val="Hyperlink"/>
            <w:sz w:val="16"/>
          </w:rPr>
          <w:t>http://ecipe.org/app/uploads/2016/05/8_PB_201602_Xi-Jinping_V3.pdf</w:t>
        </w:r>
      </w:hyperlink>
      <w:r w:rsidRPr="00956143">
        <w:rPr>
          <w:sz w:val="16"/>
        </w:rPr>
        <w:t xml:space="preserve">. –DDI CT) The mention of </w:t>
      </w:r>
      <w:r w:rsidRPr="00AE571F">
        <w:rPr>
          <w:u w:val="single"/>
        </w:rPr>
        <w:t>China’s One Belt One Road initiative</w:t>
      </w:r>
      <w:r w:rsidRPr="00956143">
        <w:rPr>
          <w:sz w:val="16"/>
        </w:rPr>
        <w:t xml:space="preserve">, also known as Belt and Road, </w:t>
      </w:r>
      <w:r w:rsidRPr="00AE571F">
        <w:rPr>
          <w:u w:val="single"/>
        </w:rPr>
        <w:t>brings</w:t>
      </w:r>
      <w:r>
        <w:rPr>
          <w:u w:val="single"/>
        </w:rPr>
        <w:t xml:space="preserve"> </w:t>
      </w:r>
      <w:r w:rsidRPr="00AE571F">
        <w:rPr>
          <w:u w:val="single"/>
        </w:rPr>
        <w:t>to mind the Indian fable of the three blind men and the elephant</w:t>
      </w:r>
      <w:r w:rsidRPr="00956143">
        <w:rPr>
          <w:sz w:val="16"/>
        </w:rPr>
        <w:t xml:space="preserve">. The men have never seen an elephant, so have no idea what one looks like. One grasps its trunk and insists it is a tree. Another puts his arms round its leg and declares it to be the column of a statue. And the third grabs its tail, which he says is obviously a snake. </w:t>
      </w:r>
      <w:r w:rsidRPr="00AE571F">
        <w:rPr>
          <w:u w:val="single"/>
        </w:rPr>
        <w:t>Perceptions of what OBOR is really about – and how far</w:t>
      </w:r>
      <w:r>
        <w:rPr>
          <w:u w:val="single"/>
        </w:rPr>
        <w:t xml:space="preserve"> </w:t>
      </w:r>
      <w:r w:rsidRPr="00AE571F">
        <w:rPr>
          <w:u w:val="single"/>
        </w:rPr>
        <w:t>it is feasible – diverge equally widely.</w:t>
      </w:r>
      <w:r>
        <w:rPr>
          <w:u w:val="single"/>
        </w:rPr>
        <w:t xml:space="preserve"> </w:t>
      </w:r>
      <w:r w:rsidRPr="00AE571F">
        <w:rPr>
          <w:u w:val="single"/>
        </w:rPr>
        <w:t>Some</w:t>
      </w:r>
      <w:r w:rsidRPr="00956143">
        <w:rPr>
          <w:sz w:val="16"/>
        </w:rPr>
        <w:t xml:space="preserve"> observers </w:t>
      </w:r>
      <w:r w:rsidRPr="00AE571F">
        <w:rPr>
          <w:u w:val="single"/>
        </w:rPr>
        <w:t>argue that the initiative, launched</w:t>
      </w:r>
      <w:r w:rsidRPr="00956143">
        <w:rPr>
          <w:sz w:val="16"/>
        </w:rPr>
        <w:t xml:space="preserve"> with a flourish </w:t>
      </w:r>
      <w:r w:rsidRPr="00AE571F">
        <w:rPr>
          <w:u w:val="single"/>
        </w:rPr>
        <w:t>by President Xi</w:t>
      </w:r>
      <w:r w:rsidRPr="00956143">
        <w:rPr>
          <w:sz w:val="16"/>
        </w:rPr>
        <w:t xml:space="preserve"> in 2013, </w:t>
      </w:r>
      <w:r w:rsidRPr="00AE571F">
        <w:rPr>
          <w:u w:val="single"/>
        </w:rPr>
        <w:t>is</w:t>
      </w:r>
      <w:r>
        <w:rPr>
          <w:u w:val="single"/>
        </w:rPr>
        <w:t xml:space="preserve"> </w:t>
      </w:r>
      <w:r w:rsidRPr="00AE571F">
        <w:rPr>
          <w:u w:val="single"/>
        </w:rPr>
        <w:t>primarily about economics; others that it is principally about geo-politics. For some it is driven,</w:t>
      </w:r>
      <w:r>
        <w:rPr>
          <w:u w:val="single"/>
        </w:rPr>
        <w:t xml:space="preserve"> </w:t>
      </w:r>
      <w:r w:rsidRPr="00AE571F">
        <w:rPr>
          <w:u w:val="single"/>
        </w:rPr>
        <w:t>like most Chinese foreign policy, by priorities and pressures close to home; for others, it is a visionary</w:t>
      </w:r>
      <w:r>
        <w:rPr>
          <w:u w:val="single"/>
        </w:rPr>
        <w:t xml:space="preserve"> </w:t>
      </w:r>
      <w:r w:rsidRPr="00AE571F">
        <w:rPr>
          <w:u w:val="single"/>
        </w:rPr>
        <w:t>strategy for expanding China’s sphere of</w:t>
      </w:r>
      <w:r w:rsidRPr="00956143">
        <w:rPr>
          <w:sz w:val="16"/>
        </w:rPr>
        <w:t xml:space="preserve"> international </w:t>
      </w:r>
      <w:r w:rsidRPr="00AE571F">
        <w:rPr>
          <w:u w:val="single"/>
        </w:rPr>
        <w:t>influence</w:t>
      </w:r>
      <w:r w:rsidRPr="00956143">
        <w:rPr>
          <w:sz w:val="16"/>
        </w:rPr>
        <w:t xml:space="preserve"> and establishing regional hegemony, while countering the US-led </w:t>
      </w:r>
      <w:proofErr w:type="spellStart"/>
      <w:r w:rsidRPr="00956143">
        <w:rPr>
          <w:sz w:val="16"/>
        </w:rPr>
        <w:t>TransPacific</w:t>
      </w:r>
      <w:proofErr w:type="spellEnd"/>
      <w:r w:rsidRPr="00956143">
        <w:rPr>
          <w:sz w:val="16"/>
        </w:rPr>
        <w:t xml:space="preserve"> Partnership. Some think it is really about promoting the development of backward inland provinces; others that it is about exporting China’s massive excess capacity in steel, cement and other industries. Then again, some think it is aimed at preventing instability in </w:t>
      </w:r>
      <w:proofErr w:type="spellStart"/>
      <w:r w:rsidRPr="00956143">
        <w:rPr>
          <w:sz w:val="16"/>
        </w:rPr>
        <w:t>neighbouring</w:t>
      </w:r>
      <w:proofErr w:type="spellEnd"/>
      <w:r w:rsidRPr="00956143">
        <w:rPr>
          <w:sz w:val="16"/>
        </w:rPr>
        <w:t xml:space="preserve"> Islamic states spilling over into the western province of Xinjiang, with its large and restive Muslim population. Still others see it as an extension of China’s “Going Out” strategy”, intended to promote outward investment, that will also safeguard the country’s dependence on extended supply lines of imported energy and raw materials. And some observers view OBOR as little more than a slogan containing very little real substance to date. Curiously, most or all of those different interpretations may well be true. </w:t>
      </w:r>
      <w:r w:rsidRPr="00AE571F">
        <w:rPr>
          <w:u w:val="single"/>
        </w:rPr>
        <w:t>OBOR</w:t>
      </w:r>
      <w:r w:rsidRPr="00956143">
        <w:rPr>
          <w:sz w:val="16"/>
        </w:rPr>
        <w:t xml:space="preserve">, it seems, </w:t>
      </w:r>
      <w:r w:rsidRPr="00AE571F">
        <w:rPr>
          <w:u w:val="single"/>
        </w:rPr>
        <w:t>has achieved the rare feat of being all things to all men</w:t>
      </w:r>
      <w:r w:rsidRPr="00956143">
        <w:rPr>
          <w:sz w:val="16"/>
        </w:rPr>
        <w:t xml:space="preserve">. At least for the moment. However, things that please everybody do not always amount to a lot. An outward appearance of coherence can fragment, as differing priorities and incompatible interests assert themselves. And that, too, may be true of OBOR. </w:t>
      </w:r>
      <w:r w:rsidRPr="00AE571F">
        <w:rPr>
          <w:rStyle w:val="Emphasis"/>
        </w:rPr>
        <w:t>The one certainty is that OBOR commands powerful high-level Chinese support and is</w:t>
      </w:r>
      <w:r>
        <w:rPr>
          <w:rStyle w:val="Emphasis"/>
        </w:rPr>
        <w:t xml:space="preserve"> </w:t>
      </w:r>
      <w:r w:rsidRPr="00AE571F">
        <w:rPr>
          <w:rStyle w:val="Emphasis"/>
        </w:rPr>
        <w:t>backed by a large investment of political capital. It is no less than the personal signature initiative</w:t>
      </w:r>
      <w:r>
        <w:rPr>
          <w:rStyle w:val="Emphasis"/>
        </w:rPr>
        <w:t xml:space="preserve"> </w:t>
      </w:r>
      <w:r w:rsidRPr="00AE571F">
        <w:rPr>
          <w:rStyle w:val="Emphasis"/>
        </w:rPr>
        <w:t>of President Xi, who has made clear that he regards it as central to his political legitimacy</w:t>
      </w:r>
      <w:r w:rsidRPr="00956143">
        <w:rPr>
          <w:sz w:val="16"/>
        </w:rPr>
        <w:t xml:space="preserve"> and as the tangible embodiment of his “China Dream” of rejuvenating the nation and its ruling Communist Party – which in his mind are probably the same thing. </w:t>
      </w:r>
      <w:r w:rsidRPr="003C7727">
        <w:rPr>
          <w:u w:val="single"/>
        </w:rPr>
        <w:t>When</w:t>
      </w:r>
      <w:r w:rsidRPr="00956143">
        <w:rPr>
          <w:sz w:val="16"/>
        </w:rPr>
        <w:t xml:space="preserve"> </w:t>
      </w:r>
      <w:proofErr w:type="spellStart"/>
      <w:r w:rsidRPr="00956143">
        <w:rPr>
          <w:sz w:val="16"/>
        </w:rPr>
        <w:t>Mr</w:t>
      </w:r>
      <w:proofErr w:type="spellEnd"/>
      <w:r w:rsidRPr="00956143">
        <w:rPr>
          <w:sz w:val="16"/>
        </w:rPr>
        <w:t xml:space="preserve"> </w:t>
      </w:r>
      <w:r w:rsidRPr="003C7727">
        <w:rPr>
          <w:u w:val="single"/>
        </w:rPr>
        <w:t>Xi issues orders, those</w:t>
      </w:r>
      <w:r>
        <w:rPr>
          <w:u w:val="single"/>
        </w:rPr>
        <w:t xml:space="preserve"> </w:t>
      </w:r>
      <w:r w:rsidRPr="003C7727">
        <w:rPr>
          <w:u w:val="single"/>
        </w:rPr>
        <w:t>further down the line of command jump to attention.</w:t>
      </w:r>
      <w:r w:rsidRPr="00956143">
        <w:rPr>
          <w:sz w:val="16"/>
        </w:rPr>
        <w:t xml:space="preserve"> And </w:t>
      </w:r>
      <w:r w:rsidRPr="00AE571F">
        <w:rPr>
          <w:u w:val="single"/>
        </w:rPr>
        <w:t>so great is his authority in China that</w:t>
      </w:r>
      <w:r>
        <w:rPr>
          <w:u w:val="single"/>
        </w:rPr>
        <w:t xml:space="preserve"> </w:t>
      </w:r>
      <w:r w:rsidRPr="00AE571F">
        <w:rPr>
          <w:u w:val="single"/>
        </w:rPr>
        <w:t>the rest of world should pay attention, too.</w:t>
      </w:r>
      <w:r>
        <w:rPr>
          <w:u w:val="single"/>
        </w:rPr>
        <w:t xml:space="preserve"> </w:t>
      </w:r>
      <w:r w:rsidRPr="00AE571F">
        <w:rPr>
          <w:u w:val="single"/>
        </w:rPr>
        <w:t>Turning his dream into reality is not, however, proving easy. To generate momentum for</w:t>
      </w:r>
      <w:r>
        <w:rPr>
          <w:u w:val="single"/>
        </w:rPr>
        <w:t xml:space="preserve"> </w:t>
      </w:r>
      <w:r w:rsidRPr="00AE571F">
        <w:rPr>
          <w:u w:val="single"/>
        </w:rPr>
        <w:t>OBOR, events, rallies and meetings have been staged across China</w:t>
      </w:r>
      <w:r w:rsidRPr="00956143">
        <w:rPr>
          <w:sz w:val="16"/>
        </w:rPr>
        <w:t xml:space="preserve">, at both national and local level. </w:t>
      </w:r>
      <w:r w:rsidRPr="00AE571F">
        <w:rPr>
          <w:u w:val="single"/>
        </w:rPr>
        <w:t>That has doubtless raised the initiative’s profile and unleashed a wave of public enthusiasm</w:t>
      </w:r>
      <w:r>
        <w:rPr>
          <w:u w:val="single"/>
        </w:rPr>
        <w:t xml:space="preserve"> </w:t>
      </w:r>
      <w:r w:rsidRPr="00AE571F">
        <w:rPr>
          <w:u w:val="single"/>
        </w:rPr>
        <w:t>and energy.</w:t>
      </w:r>
      <w:r w:rsidRPr="00956143">
        <w:rPr>
          <w:sz w:val="16"/>
        </w:rPr>
        <w:t xml:space="preserve"> But it has also complicated the task of co-ordination – always formidable in China - by involving a multiplicity of special interests, in addition to the plethora of different and often rival agencies and departments that habitually have a say in the country’s policy formulation processes. Some </w:t>
      </w:r>
      <w:r w:rsidRPr="003C7727">
        <w:rPr>
          <w:u w:val="single"/>
        </w:rPr>
        <w:t>foreign diplomats say they have found it difficult to extract specifics about the</w:t>
      </w:r>
      <w:r>
        <w:rPr>
          <w:u w:val="single"/>
        </w:rPr>
        <w:t xml:space="preserve"> </w:t>
      </w:r>
      <w:r w:rsidRPr="003C7727">
        <w:rPr>
          <w:u w:val="single"/>
        </w:rPr>
        <w:t>initiative</w:t>
      </w:r>
      <w:r w:rsidRPr="00956143">
        <w:rPr>
          <w:sz w:val="16"/>
        </w:rPr>
        <w:t xml:space="preserve"> from Chinese officials and even to discover who, if anyone, is in overall control of it. With so many fingers in the pie, </w:t>
      </w:r>
      <w:r w:rsidRPr="00AE571F">
        <w:rPr>
          <w:u w:val="single"/>
        </w:rPr>
        <w:t>there has inevitably been fierce competition to grab a bigger</w:t>
      </w:r>
      <w:r>
        <w:rPr>
          <w:u w:val="single"/>
        </w:rPr>
        <w:t xml:space="preserve"> </w:t>
      </w:r>
      <w:r w:rsidRPr="00AE571F">
        <w:rPr>
          <w:u w:val="single"/>
        </w:rPr>
        <w:t>share of it and, above all of the government loans and subsidies required to fund it. It is far from</w:t>
      </w:r>
      <w:r>
        <w:rPr>
          <w:u w:val="single"/>
        </w:rPr>
        <w:t xml:space="preserve"> </w:t>
      </w:r>
      <w:r w:rsidRPr="00AE571F">
        <w:rPr>
          <w:u w:val="single"/>
        </w:rPr>
        <w:t>clear how many viable new projects have emerged from this stampede.</w:t>
      </w:r>
      <w:r w:rsidRPr="00956143">
        <w:rPr>
          <w:sz w:val="16"/>
        </w:rPr>
        <w:t xml:space="preserve"> Indeed, there have been numerous reports of existing or shelved </w:t>
      </w:r>
      <w:proofErr w:type="spellStart"/>
      <w:r w:rsidRPr="00956143">
        <w:rPr>
          <w:sz w:val="16"/>
        </w:rPr>
        <w:t>programmes</w:t>
      </w:r>
      <w:proofErr w:type="spellEnd"/>
      <w:r w:rsidRPr="00956143">
        <w:rPr>
          <w:sz w:val="16"/>
        </w:rPr>
        <w:t xml:space="preserve"> being rebranded with the OBOR label in the hope of winning official </w:t>
      </w:r>
      <w:proofErr w:type="spellStart"/>
      <w:r w:rsidRPr="00956143">
        <w:rPr>
          <w:sz w:val="16"/>
        </w:rPr>
        <w:t>favour</w:t>
      </w:r>
      <w:proofErr w:type="spellEnd"/>
      <w:r w:rsidRPr="00956143">
        <w:rPr>
          <w:sz w:val="16"/>
        </w:rPr>
        <w:t xml:space="preserve"> or support. A lot of effort, it seems, may be going into pouring old wine into a new bottle.</w:t>
      </w:r>
    </w:p>
    <w:p w14:paraId="0B8BE090" w14:textId="77777777" w:rsidR="002835F6" w:rsidRDefault="002835F6" w:rsidP="002835F6">
      <w:pPr>
        <w:pStyle w:val="Heading4"/>
      </w:pPr>
      <w:r>
        <w:t xml:space="preserve">OBOR success steers China into dangerous international waters </w:t>
      </w:r>
    </w:p>
    <w:p w14:paraId="1032BA60" w14:textId="77777777" w:rsidR="002835F6" w:rsidRDefault="002835F6" w:rsidP="002835F6">
      <w:proofErr w:type="spellStart"/>
      <w:r w:rsidRPr="00433963">
        <w:rPr>
          <w:rStyle w:val="Heading4Char"/>
        </w:rPr>
        <w:t>Jonquières</w:t>
      </w:r>
      <w:proofErr w:type="spellEnd"/>
      <w:r>
        <w:t xml:space="preserve">, May 31, </w:t>
      </w:r>
      <w:r w:rsidRPr="00433963">
        <w:rPr>
          <w:rStyle w:val="Heading4Char"/>
        </w:rPr>
        <w:t>2016</w:t>
      </w:r>
      <w:r>
        <w:t xml:space="preserve">. (Guy is a Senior Fellow at ECIPE. His current interests and research focus particularly on international economic policy and Asia’s political economy. He was previously a journalist with The Financial Times, where he spent much of his career working, living and travelling extensively in North America, Europe and Asia. He served in Paris, Washington, New York, Saigon, Brussels and Hong Kong as well as specialist correspondent covering international IT industries. He has also been The Financial Times world trade editor and international business editor. “Xi Jinping’s long road to </w:t>
      </w:r>
      <w:r>
        <w:lastRenderedPageBreak/>
        <w:t xml:space="preserve">somewhere?” </w:t>
      </w:r>
      <w:proofErr w:type="spellStart"/>
      <w:r>
        <w:t>Ecipe</w:t>
      </w:r>
      <w:proofErr w:type="spellEnd"/>
      <w:r>
        <w:t xml:space="preserve">. Accessed 7/15/16. </w:t>
      </w:r>
      <w:hyperlink r:id="rId26" w:history="1">
        <w:r w:rsidRPr="00370FC4">
          <w:rPr>
            <w:rStyle w:val="Hyperlink"/>
          </w:rPr>
          <w:t>http://ecipe.org/app/uploads/2016/05/8_PB_201602_Xi-Jinping_V3.pdf</w:t>
        </w:r>
      </w:hyperlink>
      <w:r>
        <w:t>. –DDI CT)</w:t>
      </w:r>
    </w:p>
    <w:p w14:paraId="0524A1FC" w14:textId="77777777" w:rsidR="002835F6" w:rsidRPr="00F64EC6" w:rsidRDefault="002835F6" w:rsidP="002835F6">
      <w:pPr>
        <w:rPr>
          <w:u w:val="single"/>
        </w:rPr>
      </w:pPr>
      <w:r w:rsidRPr="00956143">
        <w:rPr>
          <w:sz w:val="16"/>
        </w:rPr>
        <w:t xml:space="preserve">Nonetheless, </w:t>
      </w:r>
      <w:r w:rsidRPr="00AE571F">
        <w:rPr>
          <w:u w:val="single"/>
        </w:rPr>
        <w:t>strategic dilemmas lie at the heart of the grand plan</w:t>
      </w:r>
      <w:r w:rsidRPr="00956143">
        <w:rPr>
          <w:sz w:val="16"/>
        </w:rPr>
        <w:t>. On the one hand</w:t>
      </w:r>
      <w:r w:rsidRPr="00AE571F">
        <w:rPr>
          <w:u w:val="single"/>
        </w:rPr>
        <w:t>, it is intended</w:t>
      </w:r>
      <w:r>
        <w:rPr>
          <w:u w:val="single"/>
        </w:rPr>
        <w:t xml:space="preserve"> </w:t>
      </w:r>
      <w:r w:rsidRPr="00AE571F">
        <w:rPr>
          <w:u w:val="single"/>
        </w:rPr>
        <w:t xml:space="preserve">in part to </w:t>
      </w:r>
      <w:proofErr w:type="spellStart"/>
      <w:r w:rsidRPr="00AE571F">
        <w:rPr>
          <w:u w:val="single"/>
        </w:rPr>
        <w:t>stabilise</w:t>
      </w:r>
      <w:proofErr w:type="spellEnd"/>
      <w:r w:rsidRPr="00AE571F">
        <w:rPr>
          <w:u w:val="single"/>
        </w:rPr>
        <w:t xml:space="preserve"> troubled </w:t>
      </w:r>
      <w:proofErr w:type="spellStart"/>
      <w:r w:rsidRPr="00AE571F">
        <w:rPr>
          <w:u w:val="single"/>
        </w:rPr>
        <w:t>neighbours</w:t>
      </w:r>
      <w:proofErr w:type="spellEnd"/>
      <w:r w:rsidRPr="00AE571F">
        <w:rPr>
          <w:u w:val="single"/>
        </w:rPr>
        <w:t xml:space="preserve"> such as Pakistan and Afghanistan in the aftermath</w:t>
      </w:r>
      <w:r>
        <w:rPr>
          <w:u w:val="single"/>
        </w:rPr>
        <w:t xml:space="preserve"> </w:t>
      </w:r>
      <w:r w:rsidRPr="00AE571F">
        <w:rPr>
          <w:u w:val="single"/>
        </w:rPr>
        <w:t>of US military withdrawal by promoting their economic and industrial development.</w:t>
      </w:r>
      <w:r w:rsidRPr="00956143">
        <w:rPr>
          <w:sz w:val="16"/>
        </w:rPr>
        <w:t xml:space="preserve"> However, similar western policies in far-flung and unstable places have repeatedly failed. </w:t>
      </w:r>
      <w:r w:rsidRPr="00F64EC6">
        <w:rPr>
          <w:u w:val="single"/>
        </w:rPr>
        <w:t>If OBOR is no</w:t>
      </w:r>
      <w:r>
        <w:rPr>
          <w:u w:val="single"/>
        </w:rPr>
        <w:t xml:space="preserve"> </w:t>
      </w:r>
      <w:r w:rsidRPr="00F64EC6">
        <w:rPr>
          <w:u w:val="single"/>
        </w:rPr>
        <w:t>more successful, China could find itself drawn into political and military quagmires that it is</w:t>
      </w:r>
      <w:r>
        <w:rPr>
          <w:u w:val="single"/>
        </w:rPr>
        <w:t xml:space="preserve"> </w:t>
      </w:r>
      <w:r w:rsidRPr="00F64EC6">
        <w:rPr>
          <w:u w:val="single"/>
        </w:rPr>
        <w:t>ill-equipped to navigate, creating serious challenges to its vaunted</w:t>
      </w:r>
      <w:r w:rsidRPr="00956143">
        <w:rPr>
          <w:sz w:val="16"/>
        </w:rPr>
        <w:t xml:space="preserve"> – though inconsistently implemented - </w:t>
      </w:r>
      <w:r w:rsidRPr="00F64EC6">
        <w:rPr>
          <w:u w:val="single"/>
        </w:rPr>
        <w:t>doctrine of non-intervention in other countries’ internal affairs.</w:t>
      </w:r>
      <w:r w:rsidRPr="00956143">
        <w:rPr>
          <w:sz w:val="16"/>
        </w:rPr>
        <w:t xml:space="preserve"> </w:t>
      </w:r>
      <w:r w:rsidRPr="00EB1106">
        <w:rPr>
          <w:u w:val="single"/>
        </w:rPr>
        <w:t>If Beijing had a clearly articulated</w:t>
      </w:r>
      <w:r w:rsidRPr="00956143">
        <w:rPr>
          <w:sz w:val="16"/>
        </w:rPr>
        <w:t xml:space="preserve"> and overarching global geopolitical </w:t>
      </w:r>
      <w:r w:rsidRPr="00EB1106">
        <w:rPr>
          <w:u w:val="single"/>
        </w:rPr>
        <w:t>strategy, it might</w:t>
      </w:r>
      <w:r>
        <w:rPr>
          <w:u w:val="single"/>
        </w:rPr>
        <w:t xml:space="preserve"> </w:t>
      </w:r>
      <w:r w:rsidRPr="00EB1106">
        <w:rPr>
          <w:u w:val="single"/>
        </w:rPr>
        <w:t xml:space="preserve">perhaps find such conundrums slightly less difficult to wrestle with. </w:t>
      </w:r>
      <w:r w:rsidRPr="00956143">
        <w:rPr>
          <w:sz w:val="16"/>
        </w:rPr>
        <w:t xml:space="preserve">But, by the admission of its own senior policy makers, it does not. Indeed, Wang </w:t>
      </w:r>
      <w:proofErr w:type="spellStart"/>
      <w:r w:rsidRPr="00956143">
        <w:rPr>
          <w:sz w:val="16"/>
        </w:rPr>
        <w:t>Jisi</w:t>
      </w:r>
      <w:proofErr w:type="spellEnd"/>
      <w:r w:rsidRPr="00956143">
        <w:rPr>
          <w:sz w:val="16"/>
        </w:rPr>
        <w:t xml:space="preserve">, a leading foreign policy expert who is often – though not entirely accurately - credited as OBOR’s intellectual architect, warned in 2010 that </w:t>
      </w:r>
      <w:r w:rsidRPr="00F64EC6">
        <w:rPr>
          <w:u w:val="single"/>
        </w:rPr>
        <w:t>without one, OBOR could lead China into dangerous international territory.</w:t>
      </w:r>
      <w:r w:rsidRPr="00956143">
        <w:rPr>
          <w:sz w:val="16"/>
        </w:rPr>
        <w:t xml:space="preserve"> Like much of the country’s foreign policy, </w:t>
      </w:r>
      <w:r w:rsidRPr="00172D4E">
        <w:rPr>
          <w:u w:val="single"/>
        </w:rPr>
        <w:t>OBOR seems to be heavily influenced by a China-centric</w:t>
      </w:r>
      <w:r>
        <w:rPr>
          <w:u w:val="single"/>
        </w:rPr>
        <w:t xml:space="preserve"> </w:t>
      </w:r>
      <w:r w:rsidRPr="00172D4E">
        <w:rPr>
          <w:u w:val="single"/>
        </w:rPr>
        <w:t>world view, driven chiefly by inward-looking impulses and intended first and foremost to meet</w:t>
      </w:r>
      <w:r>
        <w:rPr>
          <w:u w:val="single"/>
        </w:rPr>
        <w:t xml:space="preserve"> </w:t>
      </w:r>
      <w:r w:rsidRPr="00172D4E">
        <w:rPr>
          <w:u w:val="single"/>
        </w:rPr>
        <w:t>pressing domestic priorities and needs.</w:t>
      </w:r>
      <w:r>
        <w:rPr>
          <w:u w:val="single"/>
        </w:rPr>
        <w:t xml:space="preserve"> </w:t>
      </w:r>
      <w:r w:rsidRPr="00956143">
        <w:rPr>
          <w:sz w:val="16"/>
        </w:rPr>
        <w:t>Southeast Asia presents another challenge. For Beijing</w:t>
      </w:r>
      <w:r w:rsidRPr="00F64EC6">
        <w:rPr>
          <w:u w:val="single"/>
        </w:rPr>
        <w:t>, OBOR is a way of strengthening and</w:t>
      </w:r>
      <w:r>
        <w:rPr>
          <w:u w:val="single"/>
        </w:rPr>
        <w:t xml:space="preserve"> </w:t>
      </w:r>
      <w:r w:rsidRPr="00F64EC6">
        <w:rPr>
          <w:u w:val="single"/>
        </w:rPr>
        <w:t>tightening regional relations. Yet it seems unlikely to dispel on its own the deep anxieties and</w:t>
      </w:r>
      <w:r>
        <w:rPr>
          <w:u w:val="single"/>
        </w:rPr>
        <w:t xml:space="preserve"> </w:t>
      </w:r>
      <w:r w:rsidRPr="00F64EC6">
        <w:rPr>
          <w:u w:val="single"/>
        </w:rPr>
        <w:t>ill-feeling generated across the region by China’s aggressive expansionism and land grabs in the</w:t>
      </w:r>
      <w:r>
        <w:rPr>
          <w:u w:val="single"/>
        </w:rPr>
        <w:t xml:space="preserve"> </w:t>
      </w:r>
      <w:r w:rsidRPr="00F64EC6">
        <w:rPr>
          <w:u w:val="single"/>
        </w:rPr>
        <w:t>South China Sea. Indeed, OBOR may backfire if other Asian countries come to view it less as a</w:t>
      </w:r>
      <w:r>
        <w:rPr>
          <w:u w:val="single"/>
        </w:rPr>
        <w:t xml:space="preserve"> </w:t>
      </w:r>
      <w:r w:rsidRPr="00F64EC6">
        <w:rPr>
          <w:u w:val="single"/>
        </w:rPr>
        <w:t>positive gesture of co-operation than as an attempt to promote and extend China’s supremacy in</w:t>
      </w:r>
      <w:r>
        <w:rPr>
          <w:u w:val="single"/>
        </w:rPr>
        <w:t xml:space="preserve"> </w:t>
      </w:r>
      <w:r w:rsidRPr="00F64EC6">
        <w:rPr>
          <w:u w:val="single"/>
        </w:rPr>
        <w:t>the region and to underpin other nations’ dependence on it.</w:t>
      </w:r>
    </w:p>
    <w:p w14:paraId="6967015C" w14:textId="77777777" w:rsidR="002835F6" w:rsidRDefault="002835F6" w:rsidP="002835F6">
      <w:pPr>
        <w:pStyle w:val="Heading4"/>
      </w:pPr>
      <w:r>
        <w:t>OBOR failure results in destruction of Xi credibility who is investing significant PC into the reform</w:t>
      </w:r>
    </w:p>
    <w:p w14:paraId="2FAC04D5" w14:textId="77777777" w:rsidR="002835F6" w:rsidRDefault="002835F6" w:rsidP="002835F6">
      <w:pPr>
        <w:rPr>
          <w:u w:val="single"/>
        </w:rPr>
      </w:pPr>
      <w:proofErr w:type="spellStart"/>
      <w:r w:rsidRPr="00433963">
        <w:rPr>
          <w:rStyle w:val="Heading4Char"/>
        </w:rPr>
        <w:t>Jonquières</w:t>
      </w:r>
      <w:proofErr w:type="spellEnd"/>
      <w:r>
        <w:t xml:space="preserve">, May 31, </w:t>
      </w:r>
      <w:r w:rsidRPr="00433963">
        <w:rPr>
          <w:rStyle w:val="Heading4Char"/>
        </w:rPr>
        <w:t>2016</w:t>
      </w:r>
      <w:r>
        <w:t xml:space="preserve">. (Guy is a Senior Fellow at ECIPE. His current interests and research focus particularly on international economic policy and Asia’s political economy. He was previously a journalist with The Financial Times, where he spent much of his career working, living and travelling extensively in North America, Europe and Asia. He served in Paris, Washington, New York, Saigon, Brussels and Hong Kong as well as specialist correspondent covering international IT industries. He has also been The Financial Times world trade editor and international business editor. “Xi Jinping’s long road to somewhere?” </w:t>
      </w:r>
      <w:proofErr w:type="spellStart"/>
      <w:r>
        <w:t>Ecipe</w:t>
      </w:r>
      <w:proofErr w:type="spellEnd"/>
      <w:r>
        <w:t xml:space="preserve">. Accessed 7/15/16. </w:t>
      </w:r>
      <w:hyperlink r:id="rId27" w:history="1">
        <w:r w:rsidRPr="00370FC4">
          <w:rPr>
            <w:rStyle w:val="Hyperlink"/>
          </w:rPr>
          <w:t>http://ecipe.org/app/uploads/2016/05/8_PB_201602_Xi-Jinping_V3.pdf</w:t>
        </w:r>
      </w:hyperlink>
      <w:r>
        <w:t xml:space="preserve">. –DDI CT) </w:t>
      </w:r>
      <w:r w:rsidRPr="00AE571F">
        <w:rPr>
          <w:u w:val="single"/>
        </w:rPr>
        <w:t>Another big question is how far China can afford the substantial investments, including</w:t>
      </w:r>
      <w:r>
        <w:rPr>
          <w:u w:val="single"/>
        </w:rPr>
        <w:t xml:space="preserve"> </w:t>
      </w:r>
      <w:r w:rsidRPr="00AE571F">
        <w:rPr>
          <w:u w:val="single"/>
        </w:rPr>
        <w:t>heavy associated spending to boost its overseas military presence, that OBOR calls for.</w:t>
      </w:r>
      <w:r>
        <w:t xml:space="preserve"> Though no firm figures have been given for its overall cost, some estimates put it at </w:t>
      </w:r>
      <w:proofErr w:type="spellStart"/>
      <w:r>
        <w:t>at</w:t>
      </w:r>
      <w:proofErr w:type="spellEnd"/>
      <w:r>
        <w:t xml:space="preserve"> least $1 trillion. Most of that is expected to be financed by Chinese lenders, with the Asian Infrastructure Investment Bank and the $40bn Silk Road Fund chipping in relatively small proportions of the total. China’s policymakers expect that its investments will ultimately generate significant financial returns for the state and for corporate investors. However, </w:t>
      </w:r>
      <w:r w:rsidRPr="00AE571F">
        <w:rPr>
          <w:u w:val="single"/>
        </w:rPr>
        <w:t>the initiative comes at a difficult and perilous moment for China’s economy</w:t>
      </w:r>
      <w:r>
        <w:t xml:space="preserve">. Former double-digit growth is giving way to what looks likely to be an extended slowdown, as </w:t>
      </w:r>
      <w:r w:rsidRPr="00AE571F">
        <w:rPr>
          <w:u w:val="single"/>
        </w:rPr>
        <w:t>the</w:t>
      </w:r>
      <w:r>
        <w:rPr>
          <w:u w:val="single"/>
        </w:rPr>
        <w:t xml:space="preserve"> </w:t>
      </w:r>
      <w:r w:rsidRPr="00AE571F">
        <w:rPr>
          <w:u w:val="single"/>
        </w:rPr>
        <w:t>authorities struggle to staunch sizeable capital outflows and to contain a massive credit explosion</w:t>
      </w:r>
      <w:r>
        <w:rPr>
          <w:u w:val="single"/>
        </w:rPr>
        <w:t xml:space="preserve"> </w:t>
      </w:r>
      <w:r w:rsidRPr="00AE571F">
        <w:rPr>
          <w:u w:val="single"/>
        </w:rPr>
        <w:t xml:space="preserve">that has raised debt to vertiginous levels. </w:t>
      </w:r>
      <w:r>
        <w:t xml:space="preserve">Meanwhile </w:t>
      </w:r>
      <w:r w:rsidRPr="00AE571F">
        <w:rPr>
          <w:u w:val="single"/>
        </w:rPr>
        <w:t>the far-reaching and painful structural reforms</w:t>
      </w:r>
      <w:r>
        <w:rPr>
          <w:u w:val="single"/>
        </w:rPr>
        <w:t xml:space="preserve"> </w:t>
      </w:r>
      <w:r w:rsidRPr="00AE571F">
        <w:rPr>
          <w:u w:val="single"/>
        </w:rPr>
        <w:t>that policymakers acknowledge are essential in order to re-balance the economy and place</w:t>
      </w:r>
      <w:r>
        <w:rPr>
          <w:u w:val="single"/>
        </w:rPr>
        <w:t xml:space="preserve"> </w:t>
      </w:r>
      <w:r w:rsidRPr="00AE571F">
        <w:rPr>
          <w:u w:val="single"/>
        </w:rPr>
        <w:t>it on a sustainable footing have ground almost to a halt.</w:t>
      </w:r>
      <w:r>
        <w:rPr>
          <w:u w:val="single"/>
        </w:rPr>
        <w:t xml:space="preserve"> </w:t>
      </w:r>
      <w:r>
        <w:t xml:space="preserve">Just as slower growth spells lower tax revenues, potential claims on fiscal resources are mounting, notably in the form of rapidly rising levels of bad debt. Some independent analysts estimate that Chinese banks’ non-performing loans are as much as 20 per cent of their total assets, far higher than the official figure of 1.67 per cent, and equivalent to around 60 </w:t>
      </w:r>
      <w:r>
        <w:lastRenderedPageBreak/>
        <w:t xml:space="preserve">per cent of Gross Domestic Product. Though all those assets might not have to be written off – some could probably be restructured or sold – </w:t>
      </w:r>
      <w:r w:rsidRPr="00172D4E">
        <w:rPr>
          <w:u w:val="single"/>
        </w:rPr>
        <w:t>the bill for cleaning up the mess could be large.</w:t>
      </w:r>
      <w:r>
        <w:rPr>
          <w:u w:val="single"/>
        </w:rPr>
        <w:t xml:space="preserve"> </w:t>
      </w:r>
      <w:r>
        <w:t xml:space="preserve">Indeed, much of the debate about China’s economy today </w:t>
      </w:r>
      <w:proofErr w:type="spellStart"/>
      <w:r>
        <w:t>centres</w:t>
      </w:r>
      <w:proofErr w:type="spellEnd"/>
      <w:r>
        <w:t xml:space="preserve"> on whether </w:t>
      </w:r>
      <w:r w:rsidRPr="00AE571F">
        <w:rPr>
          <w:u w:val="single"/>
        </w:rPr>
        <w:t>these problems</w:t>
      </w:r>
      <w:r>
        <w:rPr>
          <w:u w:val="single"/>
        </w:rPr>
        <w:t xml:space="preserve"> </w:t>
      </w:r>
      <w:r w:rsidRPr="00AE571F">
        <w:rPr>
          <w:u w:val="single"/>
        </w:rPr>
        <w:t>are set to create a full-blown financial crisis</w:t>
      </w:r>
      <w:r>
        <w:t xml:space="preserve">, </w:t>
      </w:r>
      <w:r w:rsidRPr="00AE571F">
        <w:rPr>
          <w:u w:val="single"/>
        </w:rPr>
        <w:t>or</w:t>
      </w:r>
      <w:r>
        <w:t xml:space="preserve"> whether </w:t>
      </w:r>
      <w:r w:rsidRPr="00AE571F">
        <w:rPr>
          <w:u w:val="single"/>
        </w:rPr>
        <w:t>it will manage somehow to muddle</w:t>
      </w:r>
      <w:r>
        <w:rPr>
          <w:u w:val="single"/>
        </w:rPr>
        <w:t xml:space="preserve"> </w:t>
      </w:r>
      <w:r w:rsidRPr="00AE571F">
        <w:rPr>
          <w:u w:val="single"/>
        </w:rPr>
        <w:t>through, but at the cost of an extended and bumpy period of under-performance</w:t>
      </w:r>
      <w:r>
        <w:t xml:space="preserve">. Meanwhile, </w:t>
      </w:r>
      <w:r w:rsidRPr="00172D4E">
        <w:rPr>
          <w:u w:val="single"/>
        </w:rPr>
        <w:t>other costly burdens loom that will weigh on growth and the public finances</w:t>
      </w:r>
      <w:r>
        <w:t xml:space="preserve">: notably undertaking a huge environmental clean-up operation, dealing with acute water shortages and coping with a shrinking and fast-ageing population that will eliminate the “demographic dividend” that has helped power the economy’s rapid expansion since the early 1980s. All this means that </w:t>
      </w:r>
      <w:r w:rsidRPr="00AE571F">
        <w:rPr>
          <w:u w:val="single"/>
        </w:rPr>
        <w:t>China is likely to have less scope in the future to deal with problems and</w:t>
      </w:r>
      <w:r>
        <w:rPr>
          <w:u w:val="single"/>
        </w:rPr>
        <w:t xml:space="preserve"> </w:t>
      </w:r>
      <w:r w:rsidRPr="00AE571F">
        <w:rPr>
          <w:u w:val="single"/>
        </w:rPr>
        <w:t>promote initiatives simply by throwing money at them</w:t>
      </w:r>
      <w:r>
        <w:t xml:space="preserve">, as it has often done in the past. </w:t>
      </w:r>
      <w:r w:rsidRPr="003C102C">
        <w:rPr>
          <w:u w:val="single"/>
        </w:rPr>
        <w:t>Whether</w:t>
      </w:r>
      <w:r>
        <w:rPr>
          <w:u w:val="single"/>
        </w:rPr>
        <w:t xml:space="preserve"> </w:t>
      </w:r>
      <w:r w:rsidRPr="003C102C">
        <w:rPr>
          <w:u w:val="single"/>
        </w:rPr>
        <w:t>OBOR will</w:t>
      </w:r>
      <w:r>
        <w:t xml:space="preserve"> nonetheless </w:t>
      </w:r>
      <w:r w:rsidRPr="003C102C">
        <w:rPr>
          <w:u w:val="single"/>
        </w:rPr>
        <w:t>prove to be the catalyst for a great national rejuvenation, as</w:t>
      </w:r>
      <w:r>
        <w:t xml:space="preserve"> </w:t>
      </w:r>
      <w:proofErr w:type="spellStart"/>
      <w:r>
        <w:t>Mr</w:t>
      </w:r>
      <w:proofErr w:type="spellEnd"/>
      <w:r>
        <w:t xml:space="preserve"> </w:t>
      </w:r>
      <w:r w:rsidRPr="00AE571F">
        <w:rPr>
          <w:u w:val="single"/>
        </w:rPr>
        <w:t>Xi</w:t>
      </w:r>
      <w:r>
        <w:rPr>
          <w:u w:val="single"/>
        </w:rPr>
        <w:t xml:space="preserve"> </w:t>
      </w:r>
      <w:r w:rsidRPr="00AE571F">
        <w:rPr>
          <w:u w:val="single"/>
        </w:rPr>
        <w:t>hopes, that will also help reinvigorate China’s stuttering economy</w:t>
      </w:r>
      <w:r>
        <w:t xml:space="preserve"> – or whether it will turn out to be hubristic overstretch – remains uncertain. In one sense, though, </w:t>
      </w:r>
      <w:r w:rsidRPr="00AE571F">
        <w:rPr>
          <w:u w:val="single"/>
        </w:rPr>
        <w:t>the initiative is doomed to succeed</w:t>
      </w:r>
      <w:r>
        <w:t xml:space="preserve">. </w:t>
      </w:r>
      <w:proofErr w:type="spellStart"/>
      <w:r w:rsidRPr="00AE571F">
        <w:rPr>
          <w:rStyle w:val="Emphasis"/>
        </w:rPr>
        <w:t>Mr</w:t>
      </w:r>
      <w:proofErr w:type="spellEnd"/>
      <w:r w:rsidRPr="00AE571F">
        <w:rPr>
          <w:rStyle w:val="Emphasis"/>
        </w:rPr>
        <w:t xml:space="preserve"> Xi has staked so much personal</w:t>
      </w:r>
      <w:r>
        <w:rPr>
          <w:rStyle w:val="Emphasis"/>
        </w:rPr>
        <w:t xml:space="preserve"> </w:t>
      </w:r>
      <w:r w:rsidRPr="00AE571F">
        <w:rPr>
          <w:rStyle w:val="Emphasis"/>
        </w:rPr>
        <w:t>and political capital on it that it has become a key test of his leadership: failure would inflict</w:t>
      </w:r>
      <w:r>
        <w:rPr>
          <w:rStyle w:val="Emphasis"/>
        </w:rPr>
        <w:t xml:space="preserve"> </w:t>
      </w:r>
      <w:r w:rsidRPr="00AE571F">
        <w:rPr>
          <w:rStyle w:val="Emphasis"/>
        </w:rPr>
        <w:t>severe loss of face and prestige and would risk seriously diminishing his stature and authority.</w:t>
      </w:r>
      <w:r>
        <w:rPr>
          <w:rStyle w:val="Emphasis"/>
        </w:rPr>
        <w:t xml:space="preserve"> </w:t>
      </w:r>
    </w:p>
    <w:p w14:paraId="7542341F" w14:textId="77777777" w:rsidR="002835F6" w:rsidRPr="002835F6" w:rsidRDefault="002835F6" w:rsidP="002835F6"/>
    <w:p w14:paraId="1CBF6230" w14:textId="77777777" w:rsidR="00A10669" w:rsidRDefault="00A10669" w:rsidP="00A10669">
      <w:pPr>
        <w:pStyle w:val="Heading3"/>
      </w:pPr>
      <w:r w:rsidRPr="002F33DA">
        <w:rPr>
          <w:color w:val="FF0000"/>
        </w:rPr>
        <w:lastRenderedPageBreak/>
        <w:t>Global commerce impact</w:t>
      </w:r>
    </w:p>
    <w:p w14:paraId="728DC79B" w14:textId="77777777" w:rsidR="00E672F9" w:rsidRDefault="00E672F9" w:rsidP="00E672F9">
      <w:pPr>
        <w:pStyle w:val="Heading3"/>
      </w:pPr>
      <w:r>
        <w:lastRenderedPageBreak/>
        <w:t>Militarization Impact</w:t>
      </w:r>
    </w:p>
    <w:p w14:paraId="442F7913" w14:textId="77777777" w:rsidR="00E672F9" w:rsidRDefault="00E672F9" w:rsidP="00E672F9">
      <w:pPr>
        <w:pStyle w:val="Heading4"/>
      </w:pPr>
      <w:r>
        <w:t xml:space="preserve">Specifically, it allows Xi to begin the strategic militarization of Africa </w:t>
      </w:r>
    </w:p>
    <w:p w14:paraId="6C4499CD" w14:textId="77777777" w:rsidR="00E672F9" w:rsidRPr="00593D5B" w:rsidRDefault="00E672F9" w:rsidP="00E672F9">
      <w:proofErr w:type="spellStart"/>
      <w:r>
        <w:rPr>
          <w:rStyle w:val="Style13ptBold"/>
        </w:rPr>
        <w:t>Puolos</w:t>
      </w:r>
      <w:proofErr w:type="spellEnd"/>
      <w:r>
        <w:rPr>
          <w:rStyle w:val="Style13ptBold"/>
        </w:rPr>
        <w:t xml:space="preserve"> 16 </w:t>
      </w:r>
      <w:r w:rsidRPr="00593D5B">
        <w:t xml:space="preserve">(James </w:t>
      </w:r>
      <w:proofErr w:type="spellStart"/>
      <w:r w:rsidRPr="00593D5B">
        <w:t>Poulos</w:t>
      </w:r>
      <w:proofErr w:type="spellEnd"/>
      <w:r w:rsidRPr="00593D5B">
        <w:t xml:space="preserve">, </w:t>
      </w:r>
      <w:proofErr w:type="spellStart"/>
      <w:r w:rsidRPr="00593D5B">
        <w:t>Puolos</w:t>
      </w:r>
      <w:proofErr w:type="spellEnd"/>
      <w:r w:rsidRPr="00593D5B">
        <w:t xml:space="preserve"> is a columnist at The Daily Beast and a senior contributor to The Federalist. His writing has appeared at National Affairs, Foreign Policy, and Vice, among other publications. He has been a fellow of the Claremont Institute, the Tocqueville Forum, and the Bradley Foundation., January 12</w:t>
      </w:r>
      <w:proofErr w:type="gramStart"/>
      <w:r w:rsidRPr="00593D5B">
        <w:t>th ,</w:t>
      </w:r>
      <w:proofErr w:type="gramEnd"/>
      <w:r w:rsidRPr="00593D5B">
        <w:t xml:space="preserve"> 2016, “China is building its first military base in Africa. America should be very nervous.”, http://theweek.com/articles/598367/china-building-first-military-base-africa-america-should-nervous) </w:t>
      </w:r>
    </w:p>
    <w:p w14:paraId="1ECD4DC1" w14:textId="77777777" w:rsidR="00E672F9" w:rsidRPr="00956143" w:rsidRDefault="00E672F9" w:rsidP="00E672F9">
      <w:pPr>
        <w:rPr>
          <w:sz w:val="16"/>
        </w:rPr>
      </w:pPr>
      <w:r w:rsidRPr="009520D5">
        <w:rPr>
          <w:rStyle w:val="StyleUnderline"/>
        </w:rPr>
        <w:t>Africa is likely to become one of the biggest stories of</w:t>
      </w:r>
      <w:r w:rsidRPr="00956143">
        <w:rPr>
          <w:sz w:val="16"/>
        </w:rPr>
        <w:t xml:space="preserve"> 2016, and not because of some horrific new disease or harrowing new war. Instead, an unprecedented new dynamic is about to shape the continent. The U.S. and China, major powers with a minor footprint, are both poised for much deeper and more direct involvement in African affairs. And rather than finding themselves on a crash course, they're facing a more complex — and, for America, unnerving — situation. Thanks to the much different challenges and priorities facing both powers</w:t>
      </w:r>
      <w:r w:rsidRPr="009520D5">
        <w:rPr>
          <w:rStyle w:val="StyleUnderline"/>
        </w:rPr>
        <w:t>, African intervention is shaping up as a feast for China and a famine for the U.S. Look to Djibouti for big clues about wh</w:t>
      </w:r>
      <w:r w:rsidRPr="00956143">
        <w:rPr>
          <w:sz w:val="16"/>
        </w:rPr>
        <w:t xml:space="preserve">y. News is quietly breaking that </w:t>
      </w:r>
      <w:r w:rsidRPr="009520D5">
        <w:rPr>
          <w:rStyle w:val="StyleUnderline"/>
        </w:rPr>
        <w:t>China has sealed a deal to build its first military base in that little country, a former French colony strategically located across from Yemen on the Red Sea, squeezed between Eritrea and Somalia.</w:t>
      </w:r>
      <w:r w:rsidRPr="00956143">
        <w:rPr>
          <w:sz w:val="16"/>
        </w:rPr>
        <w:t xml:space="preserve"> Confirming years of under-the-radar suspicions</w:t>
      </w:r>
      <w:r w:rsidRPr="009520D5">
        <w:rPr>
          <w:rStyle w:val="StyleUnderline"/>
        </w:rPr>
        <w:t>, AFRICOM commander Gen. David Rodriguez told The Hill that the "logistics hub" and airfield will let China "extend their reach" into Africa over the course of an initial 10-year contract</w:t>
      </w:r>
      <w:r w:rsidRPr="00956143">
        <w:rPr>
          <w:sz w:val="16"/>
        </w:rPr>
        <w:t xml:space="preserve">. Currently, The Hill observed, China can't do much more than stage some naval patrols out of Djibouti ports. Given China's breakneck expansion into Africa, that's just not good enough. </w:t>
      </w:r>
      <w:r w:rsidRPr="009520D5">
        <w:rPr>
          <w:rStyle w:val="StyleUnderline"/>
        </w:rPr>
        <w:t>In Africa, China has found not just a market for money but for jobs and land — crucial components of sustained economic growth.</w:t>
      </w:r>
      <w:r w:rsidRPr="00956143">
        <w:rPr>
          <w:sz w:val="16"/>
        </w:rPr>
        <w:t xml:space="preserve"> As December's Forum on China-Africa Cooperation revealed, the Middle Kingdom wants to ensure privileged access to that kind of future. Although it's hard to unravel the details, Beijing used the Forum to pledge $60 billion in loans and export credits. No, the Chinese aren't about to lap the U.S. in investment anytime soon, but the financials have taken on an extra edge at a moment when Beijing needs all the good news it can get. "</w:t>
      </w:r>
      <w:r w:rsidRPr="009520D5">
        <w:rPr>
          <w:rStyle w:val="StyleUnderline"/>
        </w:rPr>
        <w:t>China operates in Africa with greater aplomb and with more nuanced and mutually beneficial relationships than America's corporations and its federal [government]," as one private equity analyst noted at the Council on Foreign Relations.</w:t>
      </w:r>
      <w:r w:rsidRPr="00956143">
        <w:rPr>
          <w:sz w:val="16"/>
        </w:rPr>
        <w:t xml:space="preserve"> "</w:t>
      </w:r>
      <w:r w:rsidRPr="009520D5">
        <w:rPr>
          <w:rStyle w:val="StyleUnderline"/>
        </w:rPr>
        <w:t>The USG's most visible diplomatic effort in Africa, Power Africa, is sputtering. American businesses haven't sufficiently picked up the slack</w:t>
      </w:r>
      <w:r w:rsidRPr="00956143">
        <w:rPr>
          <w:sz w:val="16"/>
        </w:rPr>
        <w:t xml:space="preserve">." MORE PERSPECTIVES DAMON LINKER Could a populist revolt topple Paul Ryan? PAUL WALDMAN The broken dreams of Barack Obama Which brings us to the very different Africa the U.S. confronts. </w:t>
      </w:r>
      <w:r w:rsidRPr="009520D5">
        <w:rPr>
          <w:rStyle w:val="StyleUnderline"/>
        </w:rPr>
        <w:t>While China is free to pursue its economic and financial interests with clarity and focus, allowing its military and political agenda to unfold accordingly</w:t>
      </w:r>
      <w:r w:rsidRPr="00956143">
        <w:rPr>
          <w:sz w:val="16"/>
        </w:rPr>
        <w:t>, Washington finds itself scrambling to keep up with a sour security situation that doesn't play to its strengths. Instead of reaching into Africa's sub-Saharan heartland, where China is racking up lucrative or influential deals, the U.S. will have to stretch itself remarkably thin over the wide and barren expanse of Africa's northern tier. AFRICOM officials, still headquartered in Stuttgart, Germany, recently announced a new strategic outlook that underscores the problem. AFRICOM's top three priorities reach from one end of Northern Africa to the other: "neutralizing" the jihadist al-</w:t>
      </w:r>
      <w:proofErr w:type="spellStart"/>
      <w:r w:rsidRPr="00956143">
        <w:rPr>
          <w:sz w:val="16"/>
        </w:rPr>
        <w:t>Shabab</w:t>
      </w:r>
      <w:proofErr w:type="spellEnd"/>
      <w:r w:rsidRPr="00956143">
        <w:rPr>
          <w:sz w:val="16"/>
        </w:rPr>
        <w:t xml:space="preserve"> group in Somalia to the east, while "containing" enemies like ISIS in Libya and Boko Haram, to the west, in Nigeria and the greater Lake Chad region. </w:t>
      </w:r>
    </w:p>
    <w:p w14:paraId="452C9764" w14:textId="77777777" w:rsidR="00E672F9" w:rsidRDefault="00E672F9" w:rsidP="00E672F9">
      <w:pPr>
        <w:pStyle w:val="Heading4"/>
      </w:pPr>
      <w:r>
        <w:t xml:space="preserve">This allows for the unwanted continuation of colonial practices in Africa including resource exploitation, racism, unfair labor standards, civil wars, </w:t>
      </w:r>
      <w:proofErr w:type="spellStart"/>
      <w:r>
        <w:t>weaponizing</w:t>
      </w:r>
      <w:proofErr w:type="spellEnd"/>
      <w:r>
        <w:t xml:space="preserve"> rogue states, violating human rights, murder, corruption, and improper governance while obscuring their global image by hiding behind the broken façade of noninterference</w:t>
      </w:r>
    </w:p>
    <w:p w14:paraId="5AB8AC98" w14:textId="77777777" w:rsidR="00E672F9" w:rsidRPr="00E73AFE" w:rsidRDefault="00E672F9" w:rsidP="00E672F9">
      <w:pPr>
        <w:rPr>
          <w:rStyle w:val="Style13ptBold"/>
        </w:rPr>
      </w:pPr>
      <w:proofErr w:type="spellStart"/>
      <w:r>
        <w:rPr>
          <w:rStyle w:val="Style13ptBold"/>
        </w:rPr>
        <w:t>Alessi</w:t>
      </w:r>
      <w:proofErr w:type="spellEnd"/>
      <w:r>
        <w:rPr>
          <w:rStyle w:val="Style13ptBold"/>
        </w:rPr>
        <w:t xml:space="preserve"> and Xu 15</w:t>
      </w:r>
      <w:r w:rsidRPr="00E73AFE">
        <w:t xml:space="preserve"> (Christopher </w:t>
      </w:r>
      <w:proofErr w:type="spellStart"/>
      <w:r w:rsidRPr="00E73AFE">
        <w:t>Alessi</w:t>
      </w:r>
      <w:proofErr w:type="spellEnd"/>
      <w:r w:rsidRPr="00E73AFE">
        <w:t xml:space="preserve">, and </w:t>
      </w:r>
      <w:proofErr w:type="spellStart"/>
      <w:r w:rsidRPr="00E73AFE">
        <w:t>Beina</w:t>
      </w:r>
      <w:proofErr w:type="spellEnd"/>
      <w:r w:rsidRPr="00E73AFE">
        <w:t xml:space="preserve"> Xu, Christopher </w:t>
      </w:r>
      <w:proofErr w:type="spellStart"/>
      <w:r w:rsidRPr="00E73AFE">
        <w:t>Alessi</w:t>
      </w:r>
      <w:proofErr w:type="spellEnd"/>
      <w:r w:rsidRPr="00E73AFE">
        <w:t xml:space="preserve"> and </w:t>
      </w:r>
      <w:proofErr w:type="spellStart"/>
      <w:r w:rsidRPr="00E73AFE">
        <w:t>Beina</w:t>
      </w:r>
      <w:proofErr w:type="spellEnd"/>
      <w:r w:rsidRPr="00E73AFE">
        <w:t xml:space="preserve"> Xu are Associate Staff Writers for Council on Foreign Relations, April 27th 2015, “China in Africa”, http://www.cfr.org/china/china-africa/p9557) </w:t>
      </w:r>
    </w:p>
    <w:p w14:paraId="79C2382E" w14:textId="77777777" w:rsidR="00E672F9" w:rsidRPr="00BE1155" w:rsidRDefault="00E672F9" w:rsidP="00E672F9">
      <w:pPr>
        <w:rPr>
          <w:sz w:val="14"/>
        </w:rPr>
      </w:pPr>
      <w:r w:rsidRPr="00BE1155">
        <w:rPr>
          <w:sz w:val="14"/>
        </w:rPr>
        <w:t>Over the past few decades</w:t>
      </w:r>
      <w:r w:rsidRPr="00E770FB">
        <w:rPr>
          <w:rStyle w:val="StyleUnderline"/>
        </w:rPr>
        <w:t>, China's rapid economic growth and expanding middle class has fueled an unprecedented need for resources</w:t>
      </w:r>
      <w:r w:rsidRPr="00BE1155">
        <w:rPr>
          <w:sz w:val="14"/>
        </w:rPr>
        <w:t xml:space="preserve">. The economic powerhouse has focused on securing the long-term energy supplies needed to sustain its </w:t>
      </w:r>
      <w:r w:rsidRPr="00BE1155">
        <w:rPr>
          <w:sz w:val="14"/>
        </w:rPr>
        <w:lastRenderedPageBreak/>
        <w:t xml:space="preserve">rapid industrialization, locking down sources of oil and other raw materials across the globe. As part of this effort, </w:t>
      </w:r>
      <w:r w:rsidRPr="00E770FB">
        <w:rPr>
          <w:rStyle w:val="StyleUnderline"/>
        </w:rPr>
        <w:t>China has turned to Africa</w:t>
      </w:r>
      <w:r w:rsidRPr="00BE1155">
        <w:rPr>
          <w:sz w:val="14"/>
        </w:rPr>
        <w:t xml:space="preserve">. </w:t>
      </w:r>
      <w:r w:rsidRPr="00E770FB">
        <w:rPr>
          <w:rStyle w:val="StyleUnderline"/>
        </w:rPr>
        <w:t>Through significant investment in a continent known for political and security risks</w:t>
      </w:r>
      <w:r w:rsidRPr="00BE1155">
        <w:rPr>
          <w:sz w:val="14"/>
        </w:rPr>
        <w:t xml:space="preserve">, China has helped many African countries develop their nascent oil sectors in exchange for advantageous trade deals. However, </w:t>
      </w:r>
      <w:r w:rsidRPr="00E770FB">
        <w:rPr>
          <w:rStyle w:val="StyleUnderline"/>
        </w:rPr>
        <w:t xml:space="preserve">China faces growing international criticism over its controversial business practices, as well as its failure to promote </w:t>
      </w:r>
      <w:r w:rsidRPr="00E770FB">
        <w:rPr>
          <w:rStyle w:val="Emphasis"/>
        </w:rPr>
        <w:t>good governance and human rights</w:t>
      </w:r>
      <w:r w:rsidRPr="00BE1155">
        <w:rPr>
          <w:sz w:val="14"/>
        </w:rPr>
        <w:t>. At the same time</w:t>
      </w:r>
      <w:r w:rsidRPr="00E770FB">
        <w:rPr>
          <w:rStyle w:val="StyleUnderline"/>
        </w:rPr>
        <w:t>, Beijing's complex relationship with the continent has challenged its noninterference policy in the affairs of African governments</w:t>
      </w:r>
      <w:r w:rsidRPr="00BE1155">
        <w:rPr>
          <w:sz w:val="14"/>
        </w:rPr>
        <w:t>. China's Energy Needs</w:t>
      </w:r>
      <w:r w:rsidRPr="00E770FB">
        <w:rPr>
          <w:rStyle w:val="StyleUnderline"/>
        </w:rPr>
        <w:t xml:space="preserve"> China's economy, which had averaged an annual growth rate of 10 percent for the last three decades until 2010, requires substantial levels of energy to sustain its momentum.</w:t>
      </w:r>
      <w:r w:rsidRPr="00BE1155">
        <w:rPr>
          <w:sz w:val="14"/>
        </w:rPr>
        <w:t xml:space="preserve"> Though China relies on coal for most of its energy needs, its oil consumption is second worldwide, behind the United States. Once the largest oil exporter in Asia, China became a net importer in 1993. </w:t>
      </w:r>
      <w:r w:rsidRPr="00E770FB">
        <w:rPr>
          <w:rStyle w:val="StyleUnderline"/>
        </w:rPr>
        <w:t>The International Energy Agency's World Energy Outlook 2014 (PDF) projects that China will become the world's largest consumer of oil by the early 2030s</w:t>
      </w:r>
      <w:r w:rsidRPr="00BE1155">
        <w:rPr>
          <w:sz w:val="14"/>
        </w:rPr>
        <w:t xml:space="preserve">. According to the U.S. Energy Information Administration (EIA), the country will import over 66 percent of its total oil by 2020 and 72 percent by 2040. China imports just over half of its crude oil from the Middle East, which holds nearly 62 percent of the world's reserves. According to the EIA, the Middle East supplied 2.9 million barrels per day, or 52 percent of China's imported crude volume in 2013. </w:t>
      </w:r>
      <w:r w:rsidRPr="00E770FB">
        <w:rPr>
          <w:rStyle w:val="StyleUnderline"/>
        </w:rPr>
        <w:t>China's second-largest source of crude imports for that year was Africa, from which it imported 1.3 million barrels per day, or 23 percent.</w:t>
      </w:r>
      <w:r w:rsidRPr="00BE1155">
        <w:rPr>
          <w:sz w:val="14"/>
        </w:rPr>
        <w:t xml:space="preserve"> Its largest African suppliers of oil are Angola, Equatorial Guinea, Nigeria, the Republic of Congo, and Sudan. Smaller exporters include Algeria, Chad, Gabon, Kenya, Liberia, and Libya. In the latter half of 2014, </w:t>
      </w:r>
      <w:r w:rsidRPr="00E770FB">
        <w:rPr>
          <w:rStyle w:val="StyleUnderline"/>
        </w:rPr>
        <w:t>China took advantage of plummeting crude oil prices by filling strategic petroleum reserves to hedge against its heavy reliance on imported energy</w:t>
      </w:r>
      <w:r w:rsidRPr="00BE1155">
        <w:rPr>
          <w:sz w:val="14"/>
        </w:rPr>
        <w:t xml:space="preserve">. But some experts say that China’s slowing economic growth and cutbacks in coal mining may be contributing to the country’s energy slowdown and weakening demand for oil. S </w:t>
      </w:r>
      <w:proofErr w:type="spellStart"/>
      <w:r w:rsidRPr="00BE1155">
        <w:rPr>
          <w:sz w:val="14"/>
        </w:rPr>
        <w:t>ino</w:t>
      </w:r>
      <w:proofErr w:type="spellEnd"/>
      <w:r w:rsidRPr="00BE1155">
        <w:rPr>
          <w:sz w:val="14"/>
        </w:rPr>
        <w:t xml:space="preserve">-African Trade While the majority of Africa's exports to China are in oil, it also exports iron ore, metals, and other commodities, as well as a small amount of food and agricultural products. At the same time, China exports a range of machinery and transportation equipment, communications equipment, and electronics to African countries. In 2009, </w:t>
      </w:r>
      <w:r w:rsidRPr="00E770FB">
        <w:rPr>
          <w:rStyle w:val="StyleUnderline"/>
        </w:rPr>
        <w:t>China surpassed the United States as Africa's largest trade partner</w:t>
      </w:r>
      <w:r w:rsidRPr="00BE1155">
        <w:rPr>
          <w:sz w:val="14"/>
        </w:rPr>
        <w:t xml:space="preserve"> (WSJ). According to the Chinese Ministry of Commerce, Sino-African trade reached $126.9 billion for 2010, while the trade volume between China and Africa rose 30 percent year-on-year during the first three quarters of 2011, signaling a new record high (</w:t>
      </w:r>
      <w:proofErr w:type="spellStart"/>
      <w:r w:rsidRPr="00BE1155">
        <w:rPr>
          <w:sz w:val="14"/>
        </w:rPr>
        <w:t>ChinaDaily</w:t>
      </w:r>
      <w:proofErr w:type="spellEnd"/>
      <w:r w:rsidRPr="00BE1155">
        <w:rPr>
          <w:sz w:val="14"/>
        </w:rPr>
        <w:t>). China's top five African trading partners (</w:t>
      </w:r>
      <w:proofErr w:type="spellStart"/>
      <w:r w:rsidRPr="00BE1155">
        <w:rPr>
          <w:sz w:val="14"/>
        </w:rPr>
        <w:t>CapitalWeek</w:t>
      </w:r>
      <w:proofErr w:type="spellEnd"/>
      <w:r w:rsidRPr="00BE1155">
        <w:rPr>
          <w:sz w:val="14"/>
        </w:rPr>
        <w:t xml:space="preserve">) are Angola, South Africa, Sudan, Nigeria, and Egypt. China has taken a two-pronged approach in its economic relations with Africa, American University's Deborah </w:t>
      </w:r>
      <w:proofErr w:type="spellStart"/>
      <w:r w:rsidRPr="00BE1155">
        <w:rPr>
          <w:sz w:val="14"/>
        </w:rPr>
        <w:t>Brautigam</w:t>
      </w:r>
      <w:proofErr w:type="spellEnd"/>
      <w:r w:rsidRPr="00BE1155">
        <w:rPr>
          <w:sz w:val="14"/>
        </w:rPr>
        <w:t xml:space="preserve"> wrote in Foreign Affairs in January 2010. It has offered resource-backed development loans to oil and mineral-rich nations like Angola, and developed special trade and economic cooperation zones in several states, including Nigeria, Ethiopia, and Zambia. Special economic zones, </w:t>
      </w:r>
      <w:proofErr w:type="spellStart"/>
      <w:r w:rsidRPr="00BE1155">
        <w:rPr>
          <w:sz w:val="14"/>
        </w:rPr>
        <w:t>Brautigam</w:t>
      </w:r>
      <w:proofErr w:type="spellEnd"/>
      <w:r w:rsidRPr="00BE1155">
        <w:rPr>
          <w:sz w:val="14"/>
        </w:rPr>
        <w:t xml:space="preserve"> argues, allow African countries to "improve poor infrastructure, inadequate services, and weak institutions by focusing efforts on a limited geographical area." Access to Oil </w:t>
      </w:r>
      <w:proofErr w:type="gramStart"/>
      <w:r w:rsidRPr="00BE1155">
        <w:rPr>
          <w:sz w:val="14"/>
        </w:rPr>
        <w:t>In</w:t>
      </w:r>
      <w:proofErr w:type="gramEnd"/>
      <w:r w:rsidRPr="00BE1155">
        <w:rPr>
          <w:sz w:val="14"/>
        </w:rPr>
        <w:t xml:space="preserve"> its quest to secure resources, China engages in a form of commercial diplomacy that most other countries can't match, CFR's Michael Levi and Elizabeth C. Economy argue in their 2014 book By All Means Necessary. Beijing pitches vast trade, aid, and investment deals on frequent trips to resource-rich countries, and retains an almost unparalleled ability to provide low-cost financing and cheap labor for infrastructure projects, Economy explains. China has also pursued exploration and production deals in smaller, lower-visibility countries, like Gabon. Some experts refer to China's financing strategy as the “Angola model,” by which Beijing provides low-interest loans to countries with low credit ratings, and in turn receives favorable rights to develop oil and mining projects. In 2014, Premier Li unveiled an extra funding package totaling at least $12 billion for Africa, extending credit lines by $10 billion and boosting the China-Africa Development Fund by $2 billion. Experts say that most of China's funding has taken the form of infrastructure financing, which is direly needed on the continent; the Chinese central government, including its state-owned banks, said it will provide $1 trillion in financing to Africa by 2025, much of which will go toward infrastructure, including transnational highways, railways, and airports. Pushback </w:t>
      </w:r>
      <w:proofErr w:type="gramStart"/>
      <w:r w:rsidRPr="00BE1155">
        <w:rPr>
          <w:sz w:val="14"/>
        </w:rPr>
        <w:t>From</w:t>
      </w:r>
      <w:proofErr w:type="gramEnd"/>
      <w:r w:rsidRPr="00BE1155">
        <w:rPr>
          <w:sz w:val="14"/>
        </w:rPr>
        <w:t xml:space="preserve"> Africa Despite burgeoning trade relations, some African nations are beginning to push back against China's resource development activity. </w:t>
      </w:r>
      <w:r w:rsidRPr="00E770FB">
        <w:rPr>
          <w:rStyle w:val="StyleUnderline"/>
        </w:rPr>
        <w:t>Grievances range from poor compliance with safety and environmental standards to unfair business practices and the flouting of local laws</w:t>
      </w:r>
      <w:r w:rsidRPr="00BE1155">
        <w:rPr>
          <w:sz w:val="14"/>
        </w:rPr>
        <w:t xml:space="preserve">. </w:t>
      </w:r>
      <w:r w:rsidRPr="00E770FB">
        <w:rPr>
          <w:rStyle w:val="StyleUnderline"/>
        </w:rPr>
        <w:t>Chad, which built new roads and public buildings with Chinese financial assistance, took a hard line with China National Petroleum after the company dumped excess crude oil in ditches near the capital of N’Djamena in 2013. Gabon also withdrew an oil field permit from a subsidiary of the Beijing-based oil and gas company Sinopec in 2013 due to environmental concerns. Local African workers have also begun to fault Chinese companies for maintaining unfair labor practices</w:t>
      </w:r>
      <w:r w:rsidRPr="00BE1155">
        <w:rPr>
          <w:sz w:val="14"/>
        </w:rPr>
        <w:t>, says Ian Taylor, a professor of African politics at Scotland’s University of St. Andrews</w:t>
      </w:r>
      <w:r w:rsidRPr="00E770FB">
        <w:rPr>
          <w:rStyle w:val="StyleUnderline"/>
        </w:rPr>
        <w:t>. Beijing has “less and less” ability to control these companies</w:t>
      </w:r>
      <w:r w:rsidRPr="00BE1155">
        <w:rPr>
          <w:sz w:val="14"/>
        </w:rPr>
        <w:t xml:space="preserve">, he explains, </w:t>
      </w:r>
      <w:r w:rsidRPr="00E770FB">
        <w:rPr>
          <w:rStyle w:val="StyleUnderline"/>
        </w:rPr>
        <w:t xml:space="preserve">thus </w:t>
      </w:r>
      <w:r w:rsidRPr="00E770FB">
        <w:rPr>
          <w:rStyle w:val="Emphasis"/>
        </w:rPr>
        <w:t>undermining China's official stance</w:t>
      </w:r>
      <w:r w:rsidRPr="00E770FB">
        <w:rPr>
          <w:rStyle w:val="StyleUnderline"/>
        </w:rPr>
        <w:t xml:space="preserve"> that says Chinese investment in Africa “win-win” situation for both side</w:t>
      </w:r>
      <w:r w:rsidRPr="00BE1155">
        <w:rPr>
          <w:sz w:val="14"/>
        </w:rPr>
        <w:t xml:space="preserve">s. Zambia, in particular, has experienced an uptick in civil strife in response to an influx of Chinese companies; in 2012, </w:t>
      </w:r>
      <w:r w:rsidRPr="00E770FB">
        <w:rPr>
          <w:rStyle w:val="StyleUnderline"/>
        </w:rPr>
        <w:t>the country witnessed protests and even deaths of Chinese mine managers over wages and labor practices</w:t>
      </w:r>
      <w:r w:rsidRPr="00BE1155">
        <w:rPr>
          <w:sz w:val="14"/>
        </w:rPr>
        <w:t xml:space="preserve">. </w:t>
      </w:r>
      <w:r w:rsidRPr="00E770FB">
        <w:rPr>
          <w:rStyle w:val="StyleUnderline"/>
        </w:rPr>
        <w:t>Other African countries have voiced concern over China's continued use of its own labor and equipment in its projects on the continent</w:t>
      </w:r>
      <w:r w:rsidRPr="00BE1155">
        <w:rPr>
          <w:sz w:val="14"/>
        </w:rPr>
        <w:t xml:space="preserve">. In the past two decades, more than one million Chinese citizens have moved to Africa. </w:t>
      </w:r>
      <w:r w:rsidRPr="00E770FB">
        <w:rPr>
          <w:rStyle w:val="StyleUnderline"/>
        </w:rPr>
        <w:t>The impression that China has exploited resources without building up local African economies and society has triggered fierce criticism from some leaders</w:t>
      </w:r>
      <w:r w:rsidRPr="00BE1155">
        <w:rPr>
          <w:sz w:val="14"/>
        </w:rPr>
        <w:t xml:space="preserve">. In September 2011, </w:t>
      </w:r>
      <w:r w:rsidRPr="00E770FB">
        <w:rPr>
          <w:rStyle w:val="StyleUnderline"/>
        </w:rPr>
        <w:t xml:space="preserve">Michael </w:t>
      </w:r>
      <w:proofErr w:type="spellStart"/>
      <w:r w:rsidRPr="00E770FB">
        <w:rPr>
          <w:rStyle w:val="StyleUnderline"/>
        </w:rPr>
        <w:t>Sata</w:t>
      </w:r>
      <w:proofErr w:type="spellEnd"/>
      <w:r w:rsidRPr="00E770FB">
        <w:rPr>
          <w:rStyle w:val="StyleUnderline"/>
        </w:rPr>
        <w:t xml:space="preserve"> won Zambia's presidency largely by tapping into </w:t>
      </w:r>
      <w:r w:rsidRPr="00E770FB">
        <w:rPr>
          <w:rStyle w:val="Emphasis"/>
        </w:rPr>
        <w:t>anti-Chinese resentments</w:t>
      </w:r>
      <w:r w:rsidRPr="00BE1155">
        <w:rPr>
          <w:sz w:val="14"/>
        </w:rPr>
        <w:t xml:space="preserve"> after </w:t>
      </w:r>
      <w:r w:rsidRPr="00E770FB">
        <w:rPr>
          <w:rStyle w:val="StyleUnderline"/>
        </w:rPr>
        <w:t>Chinese managers shot protesters at a large coal mine</w:t>
      </w:r>
      <w:r w:rsidRPr="00BE1155">
        <w:rPr>
          <w:sz w:val="14"/>
        </w:rPr>
        <w:t xml:space="preserve"> in southern Zambia one year </w:t>
      </w:r>
      <w:r w:rsidRPr="00BE1155">
        <w:rPr>
          <w:sz w:val="14"/>
        </w:rPr>
        <w:lastRenderedPageBreak/>
        <w:t xml:space="preserve">prior. In 2013, </w:t>
      </w:r>
      <w:proofErr w:type="spellStart"/>
      <w:r w:rsidRPr="00BE1155">
        <w:rPr>
          <w:sz w:val="14"/>
        </w:rPr>
        <w:t>Lamido</w:t>
      </w:r>
      <w:proofErr w:type="spellEnd"/>
      <w:r w:rsidRPr="00BE1155">
        <w:rPr>
          <w:sz w:val="14"/>
        </w:rPr>
        <w:t xml:space="preserve"> </w:t>
      </w:r>
      <w:proofErr w:type="spellStart"/>
      <w:r w:rsidRPr="00BE1155">
        <w:rPr>
          <w:sz w:val="14"/>
        </w:rPr>
        <w:t>Sanusi</w:t>
      </w:r>
      <w:proofErr w:type="spellEnd"/>
      <w:r w:rsidRPr="00BE1155">
        <w:rPr>
          <w:sz w:val="14"/>
        </w:rPr>
        <w:t xml:space="preserve">, governor of the Central Bank of Nigeria, compared </w:t>
      </w:r>
      <w:r w:rsidRPr="00E770FB">
        <w:rPr>
          <w:rStyle w:val="StyleUnderline"/>
        </w:rPr>
        <w:t>China’s presence on the continent to “a new form of imperialism</w:t>
      </w:r>
      <w:r w:rsidRPr="00BE1155">
        <w:rPr>
          <w:sz w:val="14"/>
        </w:rPr>
        <w:t xml:space="preserve">.” China's Policy of Noninterference Since former Chinese President Jiang Zemin inaugurated China's reengagement with Africa in 1996, </w:t>
      </w:r>
      <w:r w:rsidRPr="00E770FB">
        <w:rPr>
          <w:rStyle w:val="StyleUnderline"/>
        </w:rPr>
        <w:t>China has tried to maintain a policy of noninterference</w:t>
      </w:r>
      <w:r w:rsidRPr="00BE1155">
        <w:rPr>
          <w:sz w:val="14"/>
        </w:rPr>
        <w:t xml:space="preserve"> in the domestic affairs of African countries, explains Donald L. Sparks in an April 2011 paper. Other experts highlight the competition between China and the United States for influence on the continent, as well as their differing approaches. “On the technical level, China views development and foreign aid as practical policy instruments to promote political friendship and economic cooperation, while the U.S. attaches clearly stated goals, stringent conditions, and strict criteria to its development programs,” writes Brookings' Sun. "In short, by advancing the theme of non-interference in domestic affairs and promoting a culturally relativist notion of human rights, China has been able to appeal to numerous African leaders." — Ian Taylor, University of St. Andrews Moreover</w:t>
      </w:r>
      <w:r w:rsidRPr="00E770FB">
        <w:rPr>
          <w:rStyle w:val="StyleUnderline"/>
        </w:rPr>
        <w:t>, the policy of noninterference has freed up China to sell weapons to rogue states like Sudan and Zimbabwe</w:t>
      </w:r>
      <w:r w:rsidRPr="00BE1155">
        <w:rPr>
          <w:sz w:val="14"/>
        </w:rPr>
        <w:t xml:space="preserve">, Richard Dowden argues in his 2009 book Africa: Altered States, Ordinary Miracles. St. Andrews' Taylor says that China rarely attaches any political strings to its assistance to Africa, opening up space for Beijing to “deal quite profitably” with controversial regimes. “In short, by advancing the theme of non-interference in domestic affairs and </w:t>
      </w:r>
      <w:r w:rsidRPr="00E770FB">
        <w:rPr>
          <w:rStyle w:val="StyleUnderline"/>
        </w:rPr>
        <w:t>promoting a culturally relativist notion of human rights</w:t>
      </w:r>
      <w:r w:rsidRPr="00BE1155">
        <w:rPr>
          <w:sz w:val="14"/>
        </w:rPr>
        <w:t xml:space="preserve">, China has been able to appeal to numerous African leaders,” Taylor writes. But this policy has been tested in recent years, given shifting geopolitics on the continent, as well as China's evolving foreign policy. Experts say that while the central government continues to talk up the merits of noninterference, it has become increasingly clear that </w:t>
      </w:r>
      <w:r w:rsidRPr="00E770FB">
        <w:rPr>
          <w:rStyle w:val="StyleUnderline"/>
        </w:rPr>
        <w:t xml:space="preserve">Beijing is gradually </w:t>
      </w:r>
      <w:r w:rsidRPr="00E770FB">
        <w:rPr>
          <w:rStyle w:val="Emphasis"/>
        </w:rPr>
        <w:t>abandoning</w:t>
      </w:r>
      <w:r w:rsidRPr="00E770FB">
        <w:rPr>
          <w:rStyle w:val="StyleUnderline"/>
        </w:rPr>
        <w:t xml:space="preserve"> this stance</w:t>
      </w:r>
      <w:r w:rsidRPr="00BE1155">
        <w:rPr>
          <w:sz w:val="14"/>
        </w:rPr>
        <w:t xml:space="preserve">. </w:t>
      </w:r>
      <w:r w:rsidRPr="00E770FB">
        <w:rPr>
          <w:rStyle w:val="StyleUnderline"/>
        </w:rPr>
        <w:t>This shift has been most visible in its policy toward Sudan</w:t>
      </w:r>
      <w:r w:rsidRPr="00BE1155">
        <w:rPr>
          <w:sz w:val="14"/>
        </w:rPr>
        <w:t xml:space="preserve">, which had been a major oil exporter to the country. In 2007, China altered its policy of blocking UN Security Council resolutions that authorized peacekeeping troops for the contested region of Darfur and subsequently placed modest pressure on Khartoum to allow a deployment of UN forces. South Sudan's secession in July 2011 further complicated matters. </w:t>
      </w:r>
      <w:r w:rsidRPr="00E770FB">
        <w:rPr>
          <w:rStyle w:val="StyleUnderline"/>
        </w:rPr>
        <w:t>China had long supported—mainly through arms sales—the Khartoum government's efforts to crush a longtime rebel uprising in the south</w:t>
      </w:r>
      <w:r w:rsidRPr="00BE1155">
        <w:rPr>
          <w:sz w:val="14"/>
        </w:rPr>
        <w:t xml:space="preserve">. However, with most of the area's oil located in what is now South Sudan, China recalibrated its policy toward the southern Sudanese rebels. As the conflict continued, China’s envoy to Africa, </w:t>
      </w:r>
      <w:proofErr w:type="spellStart"/>
      <w:r w:rsidRPr="00BE1155">
        <w:rPr>
          <w:sz w:val="14"/>
        </w:rPr>
        <w:t>Zhong</w:t>
      </w:r>
      <w:proofErr w:type="spellEnd"/>
      <w:r w:rsidRPr="00BE1155">
        <w:rPr>
          <w:sz w:val="14"/>
        </w:rPr>
        <w:t xml:space="preserve"> </w:t>
      </w:r>
      <w:proofErr w:type="spellStart"/>
      <w:r w:rsidRPr="00BE1155">
        <w:rPr>
          <w:sz w:val="14"/>
        </w:rPr>
        <w:t>Jianhua</w:t>
      </w:r>
      <w:proofErr w:type="spellEnd"/>
      <w:r w:rsidRPr="00BE1155">
        <w:rPr>
          <w:sz w:val="14"/>
        </w:rPr>
        <w:t xml:space="preserve">, made numerous visits to the region in a bid to help craft a diplomatic solution for the countries' internal strife. </w:t>
      </w:r>
      <w:r w:rsidRPr="00E770FB">
        <w:rPr>
          <w:rStyle w:val="StyleUnderline"/>
        </w:rPr>
        <w:t>Then in late 2014, China committed seven hundred combat troops to South Sudan, marking the first Chinese infantry battalion to take part in a UN peacekeeping mission</w:t>
      </w:r>
      <w:r w:rsidRPr="00BE1155">
        <w:rPr>
          <w:sz w:val="14"/>
        </w:rPr>
        <w:t xml:space="preserve">. Wang Yi, China's foreign minister, was also sent in early 2015 to help mediate talks between South Sudan's warring factions. </w:t>
      </w:r>
      <w:r w:rsidRPr="00E73AFE">
        <w:rPr>
          <w:rStyle w:val="StyleUnderline"/>
        </w:rPr>
        <w:t>This extension of military aid came just a year after China dispatched combat troops to Mali to ease tensions in the country’s restive north</w:t>
      </w:r>
      <w:r w:rsidRPr="00BE1155">
        <w:rPr>
          <w:sz w:val="14"/>
        </w:rPr>
        <w:t xml:space="preserve">. It had also provided $1 million in assistance to the African Union in support of its mediation efforts in there. China was careful, however, to walk a fine line during the 2011 uprising in Libya that overthrew Muammar al-Qaddafi. “In effect, the PRC is slowly but surely giving up its controversial policy of non-interference,” writes Harry </w:t>
      </w:r>
      <w:proofErr w:type="spellStart"/>
      <w:r w:rsidRPr="00BE1155">
        <w:rPr>
          <w:sz w:val="14"/>
        </w:rPr>
        <w:t>Verhoeven</w:t>
      </w:r>
      <w:proofErr w:type="spellEnd"/>
      <w:r w:rsidRPr="00BE1155">
        <w:rPr>
          <w:sz w:val="14"/>
        </w:rPr>
        <w:t xml:space="preserve"> at the University of Oxford. “</w:t>
      </w:r>
      <w:r w:rsidRPr="00E73AFE">
        <w:rPr>
          <w:rStyle w:val="StyleUnderline"/>
        </w:rPr>
        <w:t>This is not so much the product of a carefully considered foreign policy shift as it is a logical response to both acute security crises on the continent in recent years and China's re-emergence as a global power with ever greater interests, ever further afield</w:t>
      </w:r>
      <w:r w:rsidRPr="00BE1155">
        <w:rPr>
          <w:sz w:val="14"/>
        </w:rPr>
        <w:t>.” Assessing the Benefits of Sino-African Ties Chinese investment in Africa has helped spur consistently high economic growth. The International Monetary Fund's October 2011 Regional Economic Outlook for Sub-Saharan Africa (PDF) estimates growth of 5.3 percent and 5.8 percent for 2011 and 2012, respectively. Some analysts say China's efforts in Africa—from building infrastructure to forgiving billions in debt to providing medical support—are for building goodwill for later investment opportunities or stockpiling international support for contentious political issues. Dowden writes in his book, "China is playing a long game for oil and other raw materials in Africa and securing allies who will vote for it in the United Nations." Meanwhile, St. Andrews' Taylor says, "</w:t>
      </w:r>
      <w:r w:rsidRPr="00E73AFE">
        <w:rPr>
          <w:rStyle w:val="StyleUnderline"/>
        </w:rPr>
        <w:t>The fundamental problem facing Africa is governance</w:t>
      </w:r>
      <w:r w:rsidRPr="00BE1155">
        <w:rPr>
          <w:sz w:val="14"/>
        </w:rPr>
        <w:t xml:space="preserve">--it doesn't matter how many roads or ports." In addition to international observers, many </w:t>
      </w:r>
      <w:r w:rsidRPr="00E73AFE">
        <w:rPr>
          <w:rStyle w:val="StyleUnderline"/>
        </w:rPr>
        <w:t>Africans themselves have expressed frustration over China's role on the continent, having accused Chinese companies of underbidding local firms and not hiring Africans</w:t>
      </w:r>
      <w:r w:rsidRPr="00BE1155">
        <w:rPr>
          <w:sz w:val="14"/>
        </w:rPr>
        <w:t>. At the same time</w:t>
      </w:r>
      <w:r w:rsidRPr="00E73AFE">
        <w:rPr>
          <w:rStyle w:val="StyleUnderline"/>
        </w:rPr>
        <w:t>, Chinese companies that do hire African workers have been criticized for failing to maintain fair labor relation</w:t>
      </w:r>
      <w:r w:rsidRPr="00BE1155">
        <w:rPr>
          <w:sz w:val="14"/>
        </w:rPr>
        <w:t xml:space="preserve">s. In Zambia, managers of Chinese mining companies have banned union activity, and in at least two instances, </w:t>
      </w:r>
      <w:r w:rsidRPr="00E73AFE">
        <w:rPr>
          <w:rStyle w:val="StyleUnderline"/>
        </w:rPr>
        <w:t>have been charged with attempted murder after opening fire on African employees protesting poor working conditions</w:t>
      </w:r>
      <w:r w:rsidRPr="00BE1155">
        <w:rPr>
          <w:sz w:val="14"/>
        </w:rPr>
        <w:t xml:space="preserve"> (Atlantic). In September 2011, Michael </w:t>
      </w:r>
      <w:proofErr w:type="spellStart"/>
      <w:r w:rsidRPr="00BE1155">
        <w:rPr>
          <w:sz w:val="14"/>
        </w:rPr>
        <w:t>Sata</w:t>
      </w:r>
      <w:proofErr w:type="spellEnd"/>
      <w:r w:rsidRPr="00BE1155">
        <w:rPr>
          <w:sz w:val="14"/>
        </w:rPr>
        <w:t xml:space="preserve"> won Zambia's presidency largely by tapping into anti-Chinese resentment. He has called on foreign investors to "abide by Zambia's labor laws" (CSM</w:t>
      </w:r>
      <w:r w:rsidRPr="004A5001">
        <w:rPr>
          <w:rStyle w:val="StyleUnderline"/>
        </w:rPr>
        <w:t>). International observers say China's willingness to pay bribes—as documented by Transparency International's 2011 Bribe Payers Index report—and to attach few prerequisites for aid undermines both local and international efforts to implement good governance and macroeconomic reforms</w:t>
      </w:r>
      <w:r w:rsidRPr="00BE1155">
        <w:rPr>
          <w:sz w:val="14"/>
        </w:rPr>
        <w:t xml:space="preserve">. China's engagement in Africa has also raised concerns in Washington, as some recent diplomatic cables leaked in December 2010 by the whistle-blowing website WikiLeaks show. A U.S. diplomatic cable, as reported by the Guardian, noted that if oil or gas is found in Kenya, China's engagement with that country would likely grow. "Kenya's leadership may be tempted to move ever closer to China in an effort to shield itself from Western, and principally U.S., pressure to reform," the memo said. </w:t>
      </w:r>
      <w:r w:rsidRPr="00E73AFE">
        <w:rPr>
          <w:rStyle w:val="StyleUnderline"/>
        </w:rPr>
        <w:t xml:space="preserve">A separate U.S. cable from Nigeria (Guardian) described China as "a very aggressive and pernicious economic competitor with no morals." Accusations over China's exploitative behavior in Africa have prompted questions about the future of the relationship. </w:t>
      </w:r>
      <w:r w:rsidRPr="00BE1155">
        <w:rPr>
          <w:sz w:val="14"/>
        </w:rPr>
        <w:t>French raises one such question in the Atlantic: "Can Chinese money and ambition succeed where Western engagement has manifestly failed?" Or, he asks, "</w:t>
      </w:r>
      <w:r w:rsidRPr="00E73AFE">
        <w:rPr>
          <w:rStyle w:val="StyleUnderline"/>
        </w:rPr>
        <w:t>will China become the latest in a series of colonial and neocolonial powers in Africa</w:t>
      </w:r>
      <w:r w:rsidRPr="00BE1155">
        <w:rPr>
          <w:sz w:val="14"/>
        </w:rPr>
        <w:t>, destined like others to leave its own legacy of bitterness and disappointment?"</w:t>
      </w:r>
    </w:p>
    <w:p w14:paraId="2AF22B4F" w14:textId="77777777" w:rsidR="00E672F9" w:rsidRDefault="00E672F9" w:rsidP="00E672F9"/>
    <w:p w14:paraId="27742D13" w14:textId="77777777" w:rsidR="00B82427" w:rsidRDefault="00B82427" w:rsidP="00B82427">
      <w:pPr>
        <w:pStyle w:val="Heading1"/>
      </w:pPr>
      <w:r>
        <w:lastRenderedPageBreak/>
        <w:t>Xi Reform Good</w:t>
      </w:r>
    </w:p>
    <w:p w14:paraId="2EF1EE4C" w14:textId="3CE335D6" w:rsidR="007D5437" w:rsidRDefault="002350AD" w:rsidP="007D5437">
      <w:pPr>
        <w:pStyle w:val="Heading2"/>
      </w:pPr>
      <w:r>
        <w:lastRenderedPageBreak/>
        <w:t>1NC</w:t>
      </w:r>
    </w:p>
    <w:p w14:paraId="398F07D3" w14:textId="77777777" w:rsidR="000D477C" w:rsidRPr="00651E51" w:rsidRDefault="000D477C" w:rsidP="000D477C">
      <w:pPr>
        <w:pStyle w:val="Heading4"/>
      </w:pPr>
      <w:r>
        <w:t>Xi has enough political capital to push through economic reforms now, but only if he maintains an anti-western, nationalist stance</w:t>
      </w:r>
    </w:p>
    <w:p w14:paraId="141666E6" w14:textId="03827455" w:rsidR="000D477C" w:rsidRPr="00651E51" w:rsidRDefault="000D477C" w:rsidP="000D477C">
      <w:r w:rsidRPr="00651E51">
        <w:rPr>
          <w:rStyle w:val="Style13ptBold"/>
        </w:rPr>
        <w:t>Sheehan</w:t>
      </w:r>
      <w:r>
        <w:rPr>
          <w:rStyle w:val="Style13ptBold"/>
        </w:rPr>
        <w:t xml:space="preserve"> ‘15</w:t>
      </w:r>
      <w:r w:rsidRPr="00651E51">
        <w:t>, Matt</w:t>
      </w:r>
      <w:r>
        <w:t xml:space="preserve"> </w:t>
      </w:r>
      <w:r w:rsidRPr="00651E51">
        <w:t>is a China c</w:t>
      </w:r>
      <w:r>
        <w:t xml:space="preserve">orrespondent for the </w:t>
      </w:r>
      <w:proofErr w:type="spellStart"/>
      <w:proofErr w:type="gramStart"/>
      <w:r>
        <w:t>WorldPost</w:t>
      </w:r>
      <w:proofErr w:type="spellEnd"/>
      <w:r>
        <w:t>.</w:t>
      </w:r>
      <w:r w:rsidRPr="00651E51">
        <w:t>.</w:t>
      </w:r>
      <w:proofErr w:type="gramEnd"/>
      <w:r w:rsidRPr="00651E51">
        <w:t xml:space="preserve"> "What You Need </w:t>
      </w:r>
      <w:proofErr w:type="gramStart"/>
      <w:r w:rsidRPr="00651E51">
        <w:t>To</w:t>
      </w:r>
      <w:proofErr w:type="gramEnd"/>
      <w:r w:rsidRPr="00651E51">
        <w:t xml:space="preserve"> Know About China’s Strongman President." Huffington Post. </w:t>
      </w:r>
      <w:proofErr w:type="spellStart"/>
      <w:r w:rsidRPr="00651E51">
        <w:t>N.p</w:t>
      </w:r>
      <w:proofErr w:type="spellEnd"/>
      <w:r w:rsidRPr="00651E51">
        <w:t>., 20 Sept</w:t>
      </w:r>
      <w:r w:rsidRPr="000D477C">
        <w:t>. 2015</w:t>
      </w:r>
      <w:r w:rsidRPr="00651E51">
        <w:t xml:space="preserve">. Web. 3 July 2016. &lt;http://www.huffingtonpost.com/entry/ chinese-president-xi-jinping_us_55fed862e4b08820d918ff14&gt;. </w:t>
      </w:r>
    </w:p>
    <w:p w14:paraId="7395168D" w14:textId="08C8BE9A" w:rsidR="000D477C" w:rsidRDefault="000D477C" w:rsidP="000D477C">
      <w:pPr>
        <w:rPr>
          <w:sz w:val="16"/>
        </w:rPr>
      </w:pPr>
      <w:r w:rsidRPr="00651E51">
        <w:rPr>
          <w:sz w:val="16"/>
        </w:rPr>
        <w:t xml:space="preserve">Strongman </w:t>
      </w:r>
      <w:r w:rsidRPr="00651E51">
        <w:rPr>
          <w:rStyle w:val="StyleUnderline"/>
        </w:rPr>
        <w:t>Xi has quickly emerged as maybe the most powerful Chinese leader since Mao</w:t>
      </w:r>
      <w:r w:rsidRPr="00651E51">
        <w:rPr>
          <w:sz w:val="16"/>
        </w:rPr>
        <w:t xml:space="preserve"> Zedong. China’s previous leaders largely shunned the spotlight, portraying themselves as part of a group ruling by consensus. </w:t>
      </w:r>
      <w:r w:rsidRPr="00651E51">
        <w:rPr>
          <w:rStyle w:val="StyleUnderline"/>
        </w:rPr>
        <w:t>Xi has</w:t>
      </w:r>
      <w:r w:rsidRPr="00651E51">
        <w:rPr>
          <w:sz w:val="16"/>
        </w:rPr>
        <w:t xml:space="preserve"> instead </w:t>
      </w:r>
      <w:r w:rsidRPr="00651E51">
        <w:rPr>
          <w:rStyle w:val="StyleUnderline"/>
        </w:rPr>
        <w:t>built a huge personal brand by employing strongman tactics at home and abroad</w:t>
      </w:r>
      <w:r w:rsidRPr="00651E51">
        <w:rPr>
          <w:sz w:val="16"/>
        </w:rPr>
        <w:t xml:space="preserve">. In China, </w:t>
      </w:r>
      <w:r w:rsidRPr="00651E51">
        <w:rPr>
          <w:rStyle w:val="Emphasis"/>
        </w:rPr>
        <w:t>Xi has consolidated enormous personal power through a blistering crackdown on both corrupt officials and civil society activists.</w:t>
      </w:r>
      <w:r w:rsidRPr="00651E51">
        <w:rPr>
          <w:sz w:val="16"/>
        </w:rPr>
        <w:t xml:space="preserve"> </w:t>
      </w:r>
      <w:r w:rsidRPr="00651E51">
        <w:rPr>
          <w:rStyle w:val="StyleUnderline"/>
          <w:sz w:val="16"/>
        </w:rPr>
        <w:t xml:space="preserve">The prosecution of powerful officials (many who happen to be Xi’s political rivals) and the detention of civil rights lawyers have shocked China-watchers in their audacity and depth. </w:t>
      </w:r>
      <w:r w:rsidRPr="00651E51">
        <w:rPr>
          <w:sz w:val="16"/>
        </w:rPr>
        <w:t xml:space="preserve">Some scholars argue that the twin crackdowns reveal Xi’s vision for China’s future: not a liberal, electoral democracy, but an efficient authoritarian state with a strong leader at the helm. Abroad, </w:t>
      </w:r>
      <w:r w:rsidRPr="00651E51">
        <w:rPr>
          <w:rStyle w:val="Emphasis"/>
        </w:rPr>
        <w:t>Xi has asserted China’s contentious territorial claims</w:t>
      </w:r>
      <w:r w:rsidRPr="00651E51">
        <w:rPr>
          <w:sz w:val="16"/>
        </w:rPr>
        <w:t xml:space="preserve"> by building artificial islands in the South China Sea. Over the objection of the United States and its allies, China has managed to build airstrips and outposts in waters also claimed by the Philippines and Vietnam. </w:t>
      </w:r>
      <w:r w:rsidRPr="00651E51">
        <w:rPr>
          <w:rStyle w:val="Emphasis"/>
        </w:rPr>
        <w:t>Xi has also expanded Chinese influence in Southeast and Central Asia</w:t>
      </w:r>
      <w:r w:rsidRPr="00651E51">
        <w:rPr>
          <w:sz w:val="16"/>
        </w:rPr>
        <w:t xml:space="preserve"> by founding new international organizations and pledging huge money for infrastructure investments abroad.  Reformer</w:t>
      </w:r>
      <w:r w:rsidRPr="00651E51">
        <w:rPr>
          <w:rStyle w:val="Emphasis"/>
          <w:b w:val="0"/>
          <w:sz w:val="16"/>
          <w:u w:val="none"/>
        </w:rPr>
        <w:t>?</w:t>
      </w:r>
      <w:r w:rsidRPr="00651E51">
        <w:rPr>
          <w:rStyle w:val="Emphasis"/>
        </w:rPr>
        <w:t xml:space="preserve"> Those stances have built popularity and political capital that Xi may spend on broad-ranging economic and environmental reforms.</w:t>
      </w:r>
      <w:r w:rsidRPr="00651E51">
        <w:rPr>
          <w:sz w:val="16"/>
        </w:rPr>
        <w:t xml:space="preserve"> In 2013 </w:t>
      </w:r>
      <w:r w:rsidRPr="00651E51">
        <w:rPr>
          <w:rStyle w:val="Emphasis"/>
        </w:rPr>
        <w:t>the Chinese leadership announced its intention to kick-start sputtering economic reforms</w:t>
      </w:r>
      <w:r w:rsidRPr="00651E51">
        <w:rPr>
          <w:sz w:val="16"/>
        </w:rPr>
        <w:t xml:space="preserve">, shrinking the role of the state by giving market forces a “decisive role” in the economy. Those reforms are meant to power the Chinese economy through a tough transition: away from traditional sources of growth (cheap exports and heavy industry) and toward a new economy built on services, consumption and innovation. That’s a monumental task, and </w:t>
      </w:r>
      <w:r w:rsidRPr="00651E51">
        <w:rPr>
          <w:rStyle w:val="StyleUnderline"/>
        </w:rPr>
        <w:t>so far the record on reform is mixed. Early progress was made on thorny issues of restructuring local government debt and wrenching the Chinese economy away from high-polluting industries such as steel and cement. Sudden drops in Chinese coal consumption also laid the groundwork for last fall’s landmark climate change agreement with the U.S. But this summer, the government fumbled on several fronts.</w:t>
      </w:r>
      <w:r w:rsidRPr="00651E51">
        <w:rPr>
          <w:sz w:val="16"/>
        </w:rPr>
        <w:t xml:space="preserve"> When a politically expedient stock market bubble began to burst, the leadership pumped in money in a desperate attempt to keep the party going. That move and a sudden devaluation of the RMB fueled speculation that </w:t>
      </w:r>
      <w:r w:rsidRPr="00651E51">
        <w:rPr>
          <w:rStyle w:val="StyleUnderline"/>
        </w:rPr>
        <w:t>Xi may sacrifice deep reform in hopes of propping up short-term growth.</w:t>
      </w:r>
      <w:r w:rsidRPr="00651E51">
        <w:rPr>
          <w:sz w:val="16"/>
        </w:rPr>
        <w:t xml:space="preserve"> GREG BAKER VIA GETTY IMAGES President </w:t>
      </w:r>
      <w:r w:rsidRPr="00651E51">
        <w:rPr>
          <w:rStyle w:val="StyleUnderline"/>
        </w:rPr>
        <w:t>Xi</w:t>
      </w:r>
      <w:r w:rsidRPr="00651E51">
        <w:rPr>
          <w:sz w:val="16"/>
        </w:rPr>
        <w:t xml:space="preserve"> Jinping </w:t>
      </w:r>
      <w:r w:rsidRPr="00651E51">
        <w:rPr>
          <w:rStyle w:val="StyleUnderline"/>
        </w:rPr>
        <w:t>is striving to push reforms at home and assert Chinese preeminence in the Asia-Pacific.</w:t>
      </w:r>
      <w:r w:rsidRPr="00651E51">
        <w:rPr>
          <w:sz w:val="16"/>
        </w:rPr>
        <w:t xml:space="preserve"> Revival Xi has branded his administration with the trademark phrases “the Chinese dream” and “the great rejuvenation of the Chinese nation.” That branding reinforces a narrative that the Chinese Communist Party has been preaching for decades: after a “century of humiliation” characterized by foreign invasion and domestic strife, China is finally returning to its rightful place of prominence in the world. </w:t>
      </w:r>
      <w:r w:rsidRPr="00651E51">
        <w:rPr>
          <w:rStyle w:val="StyleUnderline"/>
        </w:rPr>
        <w:t>Xi is striving to take ownership of that revival narrative by pushing reforms at home and asserting Chinese preeminence in the Asia-Pacific. He has appealed to nationalism with an enormous military parade, and to hopes for clean governance by cracking down on lavish official expenditures and corrupt officials.</w:t>
      </w:r>
      <w:r w:rsidRPr="00651E51">
        <w:rPr>
          <w:sz w:val="16"/>
        </w:rPr>
        <w:t xml:space="preserve"> Taken together, Xi has attempted to build a public image as a strong leader devoted to the people. While there are few reliable gauges of public opinion, surveys and anecdotal evidence suggest </w:t>
      </w:r>
      <w:r w:rsidRPr="00651E51">
        <w:rPr>
          <w:rStyle w:val="Emphasis"/>
        </w:rPr>
        <w:t>Xi remains immensely popular at home.</w:t>
      </w:r>
      <w:r w:rsidRPr="00651E51">
        <w:rPr>
          <w:sz w:val="16"/>
        </w:rPr>
        <w:t xml:space="preserve"> Dangerous Road Ahead.  But </w:t>
      </w:r>
      <w:r w:rsidRPr="00651E51">
        <w:rPr>
          <w:rStyle w:val="StyleUnderline"/>
        </w:rPr>
        <w:t>ahead lie enormous challenges for</w:t>
      </w:r>
      <w:r w:rsidRPr="00651E51">
        <w:rPr>
          <w:sz w:val="16"/>
        </w:rPr>
        <w:t xml:space="preserve"> China as a whole and Xi in particular. </w:t>
      </w:r>
      <w:r w:rsidRPr="00651E51">
        <w:rPr>
          <w:rStyle w:val="StyleUnderline"/>
        </w:rPr>
        <w:t>Can he transform the Chinese economy without generating massive unemployment? Can he truly root out corruption while also quashing the sprouts of independent civil society? Can he crack down on official perks without provoking a mutiny within the Chinese Communist Party? Can China expand its influence abroad without driving other countries into the arms of the United States?</w:t>
      </w:r>
      <w:r w:rsidRPr="00651E51">
        <w:rPr>
          <w:sz w:val="16"/>
        </w:rPr>
        <w:t xml:space="preserve"> We won’t know the full answer for years, but when two of the most powerful people in the world sit down next week, these are the questions and currents that will be driving the conversation.</w:t>
      </w:r>
    </w:p>
    <w:p w14:paraId="2075B1D5" w14:textId="77777777" w:rsidR="00CE6C5C" w:rsidRPr="00C4723D" w:rsidRDefault="00CE6C5C" w:rsidP="00CE6C5C">
      <w:pPr>
        <w:pStyle w:val="Heading4"/>
      </w:pPr>
      <w:r w:rsidRPr="00C4723D">
        <w:lastRenderedPageBreak/>
        <w:t>Xi</w:t>
      </w:r>
      <w:r>
        <w:t>’s capital is key to reforms – Perception of international strength is critical to holding off nationalist challenges to his domestic economic agenda</w:t>
      </w:r>
    </w:p>
    <w:p w14:paraId="5E340CE6" w14:textId="77777777" w:rsidR="00CE6C5C" w:rsidRPr="003812CA" w:rsidRDefault="00CE6C5C" w:rsidP="00CE6C5C">
      <w:pPr>
        <w:rPr>
          <w:sz w:val="14"/>
        </w:rPr>
      </w:pPr>
      <w:proofErr w:type="spellStart"/>
      <w:r w:rsidRPr="003812CA">
        <w:rPr>
          <w:rStyle w:val="Style13ptBold"/>
        </w:rPr>
        <w:t>Lieberthal</w:t>
      </w:r>
      <w:proofErr w:type="spellEnd"/>
      <w:r w:rsidRPr="003812CA">
        <w:rPr>
          <w:rStyle w:val="Style13ptBold"/>
        </w:rPr>
        <w:t xml:space="preserve"> 13</w:t>
      </w:r>
      <w:r w:rsidRPr="003812CA">
        <w:t xml:space="preserve"> </w:t>
      </w:r>
      <w:r w:rsidRPr="003812CA">
        <w:rPr>
          <w:sz w:val="14"/>
        </w:rPr>
        <w:t xml:space="preserve">(Kenneth </w:t>
      </w:r>
      <w:proofErr w:type="spellStart"/>
      <w:r w:rsidRPr="003812CA">
        <w:rPr>
          <w:sz w:val="14"/>
        </w:rPr>
        <w:t>Lieberthal</w:t>
      </w:r>
      <w:proofErr w:type="spellEnd"/>
      <w:r w:rsidRPr="003812CA">
        <w:rPr>
          <w:sz w:val="14"/>
        </w:rPr>
        <w:t xml:space="preserve">, 3/14, Director of the John L. Thornton China Center and senior fellow in Foreign Policy and Global Economy and Development on PBS News Hour, interview with Judy Woodruff, </w:t>
      </w:r>
      <w:hyperlink r:id="rId28" w:history="1">
        <w:r w:rsidRPr="003812CA">
          <w:rPr>
            <w:rStyle w:val="Hyperlink"/>
            <w:sz w:val="14"/>
          </w:rPr>
          <w:t>http://www.pbs.org/newshour/bb/asia/jan-june13/china_03-14.html</w:t>
        </w:r>
      </w:hyperlink>
      <w:r w:rsidRPr="003812CA">
        <w:rPr>
          <w:sz w:val="14"/>
        </w:rPr>
        <w:t>)</w:t>
      </w:r>
    </w:p>
    <w:p w14:paraId="0DDFA933" w14:textId="77777777" w:rsidR="00CE6C5C" w:rsidRPr="000D6DAA" w:rsidRDefault="00CE6C5C" w:rsidP="00CE6C5C">
      <w:pPr>
        <w:rPr>
          <w:sz w:val="16"/>
        </w:rPr>
      </w:pPr>
      <w:r w:rsidRPr="000D6DAA">
        <w:rPr>
          <w:sz w:val="16"/>
        </w:rPr>
        <w:t xml:space="preserve">KENNETH LIEBERTHAL: </w:t>
      </w:r>
      <w:r w:rsidRPr="00CE6C5C">
        <w:rPr>
          <w:sz w:val="16"/>
        </w:rPr>
        <w:t>Well, he's already tried to change the style by being much more of a kind of lively politician than his predecessor was. But I think Gordon is right</w:t>
      </w:r>
      <w:r w:rsidRPr="00CE6C5C">
        <w:t xml:space="preserve">. </w:t>
      </w:r>
      <w:r w:rsidRPr="00CE6C5C">
        <w:rPr>
          <w:rStyle w:val="StyleUnderline"/>
        </w:rPr>
        <w:t>We have to</w:t>
      </w:r>
      <w:r w:rsidRPr="00CE6C5C">
        <w:t xml:space="preserve"> </w:t>
      </w:r>
      <w:r w:rsidRPr="00CE6C5C">
        <w:rPr>
          <w:sz w:val="16"/>
        </w:rPr>
        <w:t xml:space="preserve">look to </w:t>
      </w:r>
      <w:r w:rsidRPr="00CE6C5C">
        <w:rPr>
          <w:rStyle w:val="StyleUnderline"/>
        </w:rPr>
        <w:t xml:space="preserve">see whether he can forge </w:t>
      </w:r>
      <w:r w:rsidRPr="00CE6C5C">
        <w:rPr>
          <w:sz w:val="16"/>
        </w:rPr>
        <w:t xml:space="preserve">the kind of </w:t>
      </w:r>
      <w:r w:rsidRPr="00CE6C5C">
        <w:rPr>
          <w:rStyle w:val="StyleUnderline"/>
        </w:rPr>
        <w:t>consensus to make deep structural reforms in China</w:t>
      </w:r>
      <w:r w:rsidRPr="00CE6C5C">
        <w:t xml:space="preserve"> that </w:t>
      </w:r>
      <w:r w:rsidRPr="00CE6C5C">
        <w:rPr>
          <w:rStyle w:val="StyleUnderline"/>
        </w:rPr>
        <w:t>the country deeply needs</w:t>
      </w:r>
      <w:r w:rsidRPr="00CE6C5C">
        <w:t xml:space="preserve"> </w:t>
      </w:r>
      <w:r w:rsidRPr="00CE6C5C">
        <w:rPr>
          <w:sz w:val="16"/>
        </w:rPr>
        <w:t xml:space="preserve">if it's going to move forward. JUDY WOODRUFF: For </w:t>
      </w:r>
      <w:proofErr w:type="gramStart"/>
      <w:r w:rsidRPr="00CE6C5C">
        <w:rPr>
          <w:sz w:val="16"/>
        </w:rPr>
        <w:t>example</w:t>
      </w:r>
      <w:proofErr w:type="gramEnd"/>
      <w:r w:rsidRPr="00CE6C5C">
        <w:rPr>
          <w:sz w:val="16"/>
        </w:rPr>
        <w:t xml:space="preserve">? KENNETH LIEBERTHAL: For example, </w:t>
      </w:r>
      <w:r w:rsidRPr="00CE6C5C">
        <w:rPr>
          <w:rStyle w:val="StyleUnderline"/>
        </w:rPr>
        <w:t>they need to shift from an export-oriented and investment-focused economy to one</w:t>
      </w:r>
      <w:r w:rsidRPr="00CE6C5C">
        <w:t xml:space="preserve"> </w:t>
      </w:r>
      <w:r w:rsidRPr="00CE6C5C">
        <w:rPr>
          <w:sz w:val="16"/>
        </w:rPr>
        <w:t xml:space="preserve">that's much more </w:t>
      </w:r>
      <w:r w:rsidRPr="00CE6C5C">
        <w:rPr>
          <w:rStyle w:val="StyleUnderline"/>
        </w:rPr>
        <w:t>focused on domestic consumption</w:t>
      </w:r>
      <w:r w:rsidRPr="00CE6C5C">
        <w:t xml:space="preserve"> </w:t>
      </w:r>
      <w:r w:rsidRPr="00CE6C5C">
        <w:rPr>
          <w:sz w:val="16"/>
        </w:rPr>
        <w:t xml:space="preserve">as a driver of economic development, which requires expanding the services sector, increasing incomes and so forth. </w:t>
      </w:r>
      <w:r w:rsidRPr="00CE6C5C">
        <w:rPr>
          <w:rStyle w:val="StyleUnderline"/>
        </w:rPr>
        <w:t>That runs against</w:t>
      </w:r>
      <w:r w:rsidRPr="00CE6C5C">
        <w:t xml:space="preserve"> </w:t>
      </w:r>
      <w:r w:rsidRPr="00CE6C5C">
        <w:rPr>
          <w:sz w:val="16"/>
        </w:rPr>
        <w:t xml:space="preserve">huge </w:t>
      </w:r>
      <w:r w:rsidRPr="00CE6C5C">
        <w:rPr>
          <w:rStyle w:val="StyleUnderline"/>
        </w:rPr>
        <w:t>vested interests in China</w:t>
      </w:r>
      <w:r w:rsidRPr="00CE6C5C">
        <w:t xml:space="preserve">. So </w:t>
      </w:r>
      <w:r w:rsidRPr="00CE6C5C">
        <w:rPr>
          <w:rStyle w:val="StyleUnderline"/>
        </w:rPr>
        <w:t>the question is whether he's</w:t>
      </w:r>
      <w:r w:rsidRPr="00CE6C5C">
        <w:t xml:space="preserve"> </w:t>
      </w:r>
      <w:r w:rsidRPr="00CE6C5C">
        <w:rPr>
          <w:sz w:val="16"/>
        </w:rPr>
        <w:t xml:space="preserve">going to be </w:t>
      </w:r>
      <w:r w:rsidRPr="00CE6C5C">
        <w:rPr>
          <w:rStyle w:val="StyleUnderline"/>
        </w:rPr>
        <w:t>able to</w:t>
      </w:r>
      <w:r w:rsidRPr="00CE6C5C">
        <w:t xml:space="preserve"> really </w:t>
      </w:r>
      <w:r w:rsidRPr="00CE6C5C">
        <w:rPr>
          <w:rStyle w:val="StyleUnderline"/>
        </w:rPr>
        <w:t>rework incentives through this system</w:t>
      </w:r>
      <w:r w:rsidRPr="00CE6C5C">
        <w:t xml:space="preserve"> </w:t>
      </w:r>
      <w:r w:rsidRPr="00CE6C5C">
        <w:rPr>
          <w:sz w:val="16"/>
        </w:rPr>
        <w:t xml:space="preserve">so that he can build the services sector, build incomes, reduce huge capital-intensive infrastructure projects and reduce dependence on exports. JUDY WOODRUFF: So, looking at him, Gordon Chang, from the United States, what will we see that looks different, do you think? GORDON CHANG: I think the one thing we have been concerned about is all that, although he's been in power for only a few months, since last November, when he became general-secretary of the party, China has engaged on some very provocative maneuvers against the Japanese, because the Chinese claim sovereignty over the </w:t>
      </w:r>
      <w:proofErr w:type="spellStart"/>
      <w:r w:rsidRPr="00CE6C5C">
        <w:rPr>
          <w:sz w:val="16"/>
        </w:rPr>
        <w:t>Senkaku</w:t>
      </w:r>
      <w:proofErr w:type="spellEnd"/>
      <w:r w:rsidRPr="00CE6C5C">
        <w:rPr>
          <w:sz w:val="16"/>
        </w:rPr>
        <w:t xml:space="preserve"> islands in the East China Sea. People say that Xi Jinping is actually leading China's foreign policy on this issue, and if so, we're in trouble, because this is a very troubled area. JUDY WOODRUFF: And do you believe, Ken </w:t>
      </w:r>
      <w:proofErr w:type="spellStart"/>
      <w:r w:rsidRPr="00CE6C5C">
        <w:rPr>
          <w:sz w:val="16"/>
        </w:rPr>
        <w:t>Lieberthal</w:t>
      </w:r>
      <w:proofErr w:type="spellEnd"/>
      <w:r w:rsidRPr="00CE6C5C">
        <w:rPr>
          <w:sz w:val="16"/>
        </w:rPr>
        <w:t xml:space="preserve">, that that's a primary priority of his? KENNETH LIEBERTHAL: I think </w:t>
      </w:r>
      <w:r w:rsidRPr="00CE6C5C">
        <w:rPr>
          <w:rStyle w:val="StyleUnderline"/>
        </w:rPr>
        <w:t>his real priority is domestic</w:t>
      </w:r>
      <w:r w:rsidRPr="00CE6C5C">
        <w:t xml:space="preserve">. What </w:t>
      </w:r>
      <w:r w:rsidRPr="00CE6C5C">
        <w:rPr>
          <w:rStyle w:val="StyleUnderline"/>
        </w:rPr>
        <w:t>he needs</w:t>
      </w:r>
      <w:r w:rsidRPr="00CE6C5C">
        <w:t xml:space="preserve"> is </w:t>
      </w:r>
      <w:r w:rsidRPr="00CE6C5C">
        <w:rPr>
          <w:rStyle w:val="StyleUnderline"/>
        </w:rPr>
        <w:t xml:space="preserve">stability </w:t>
      </w:r>
      <w:r w:rsidRPr="00CE6C5C">
        <w:t xml:space="preserve">abroad </w:t>
      </w:r>
      <w:r w:rsidRPr="00CE6C5C">
        <w:rPr>
          <w:rStyle w:val="StyleUnderline"/>
        </w:rPr>
        <w:t>in order to undertake reform domestically</w:t>
      </w:r>
      <w:r w:rsidRPr="00CE6C5C">
        <w:t xml:space="preserve">. </w:t>
      </w:r>
      <w:r w:rsidRPr="00CE6C5C">
        <w:rPr>
          <w:sz w:val="16"/>
        </w:rPr>
        <w:t>But his big problem is that he -- that</w:t>
      </w:r>
      <w:r w:rsidRPr="00CE6C5C">
        <w:t xml:space="preserve"> </w:t>
      </w:r>
      <w:r w:rsidRPr="00CE6C5C">
        <w:rPr>
          <w:rStyle w:val="StyleUnderline"/>
        </w:rPr>
        <w:t xml:space="preserve">the Communist Party has </w:t>
      </w:r>
      <w:r w:rsidRPr="00CE6C5C">
        <w:t xml:space="preserve">really </w:t>
      </w:r>
      <w:r w:rsidRPr="00CE6C5C">
        <w:rPr>
          <w:rStyle w:val="StyleUnderline"/>
        </w:rPr>
        <w:t>nurtured very ardent nationalism domestically, and he can't allow himself to get on the wrong side of that or he won't have the political capital to carry out reforms</w:t>
      </w:r>
      <w:r w:rsidRPr="00CE6C5C">
        <w:t xml:space="preserve">. So </w:t>
      </w:r>
      <w:r w:rsidRPr="00CE6C5C">
        <w:rPr>
          <w:rStyle w:val="StyleUnderline"/>
        </w:rPr>
        <w:t>he's trying to walk a tightrope</w:t>
      </w:r>
      <w:r w:rsidRPr="00CE6C5C">
        <w:t xml:space="preserve">. </w:t>
      </w:r>
      <w:r w:rsidRPr="00CE6C5C">
        <w:rPr>
          <w:rStyle w:val="StyleUnderline"/>
        </w:rPr>
        <w:t>He has to be seen as strong in international affairs</w:t>
      </w:r>
      <w:r w:rsidRPr="00CE6C5C">
        <w:t xml:space="preserve">. </w:t>
      </w:r>
      <w:r w:rsidRPr="00CE6C5C">
        <w:rPr>
          <w:sz w:val="16"/>
        </w:rPr>
        <w:t>But I don't think</w:t>
      </w:r>
      <w:r w:rsidRPr="000D6DAA">
        <w:rPr>
          <w:sz w:val="16"/>
        </w:rPr>
        <w:t xml:space="preserve"> he's looking for trouble internationally. He'd rather avoid if it if he can.</w:t>
      </w:r>
    </w:p>
    <w:p w14:paraId="34F686C8" w14:textId="50B976AF" w:rsidR="00405843" w:rsidRDefault="00405843" w:rsidP="00405843">
      <w:pPr>
        <w:pStyle w:val="Heading4"/>
      </w:pPr>
      <w:r>
        <w:t xml:space="preserve">Economic reform failure leads to Chinese adventurism and lashing out in the south and east China seas. </w:t>
      </w:r>
    </w:p>
    <w:p w14:paraId="4A837188" w14:textId="72B215AD" w:rsidR="00405843" w:rsidRPr="004152AD" w:rsidRDefault="00405843" w:rsidP="00405843">
      <w:r w:rsidRPr="004152AD">
        <w:rPr>
          <w:b/>
        </w:rPr>
        <w:t xml:space="preserve">Carpenter, 15 </w:t>
      </w:r>
      <w:r w:rsidRPr="004152AD">
        <w:t xml:space="preserve">Ted Galen, a senior fellow at the Cato Institute and a contributing editor at The National Interest, The National Interest, “Could China's Economic Troubles Spark a War?”, 9/6/15, </w:t>
      </w:r>
      <w:hyperlink r:id="rId29" w:history="1">
        <w:r w:rsidRPr="004152AD">
          <w:rPr>
            <w:rStyle w:val="Hyperlink"/>
          </w:rPr>
          <w:t>http://nationalinterest.org/feature/could-chinas-economic-troubles-spark-war-13784?page=2</w:t>
        </w:r>
      </w:hyperlink>
      <w:r>
        <w:t>, 6/24/16</w:t>
      </w:r>
    </w:p>
    <w:p w14:paraId="2B99E8C4" w14:textId="0C497120" w:rsidR="00405843" w:rsidRPr="00405843" w:rsidRDefault="00405843" w:rsidP="00405843">
      <w:pPr>
        <w:rPr>
          <w:sz w:val="14"/>
        </w:rPr>
      </w:pPr>
      <w:r w:rsidRPr="0081104E">
        <w:rPr>
          <w:sz w:val="14"/>
        </w:rPr>
        <w:t xml:space="preserve">Global attention has focused on the plunge in the Shanghai stock market and mounting evidence that China’s economic growth is slowing dramatically. Moreover, the contagion appears to be spreading, characterized by extreme volatility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If China is now teetering on the brink of recession, the political incentives for officials to conceal the extent of the damage would be quite powerful. </w:t>
      </w:r>
      <w:r w:rsidRPr="004152AD">
        <w:rPr>
          <w:rStyle w:val="StyleUnderline"/>
        </w:rPr>
        <w:t>The focus on the possible wider economic consequences of a severe Chinese economic slowdown is understandable, since the ramifications could be extremely unpleasant for the U.S. and global economies</w:t>
      </w:r>
      <w:r w:rsidRPr="0081104E">
        <w:rPr>
          <w:sz w:val="14"/>
        </w:rPr>
        <w:t xml:space="preserve">. But </w:t>
      </w:r>
      <w:r w:rsidRPr="004152AD">
        <w:rPr>
          <w:rStyle w:val="StyleUnderline"/>
        </w:rPr>
        <w:t>we should also be vigilant about how</w:t>
      </w:r>
      <w:r w:rsidRPr="0081104E">
        <w:rPr>
          <w:sz w:val="14"/>
        </w:rPr>
        <w:t xml:space="preserve"> such </w:t>
      </w:r>
      <w:r w:rsidRPr="004152AD">
        <w:rPr>
          <w:rStyle w:val="StyleUnderline"/>
        </w:rPr>
        <w:t>economic stress might affect Beijing’s diplomatic and military behavior. It is not unprecedented for a government that feels besieged to attempt to distract a discontented public by fomenting a foreign policy crisis.</w:t>
      </w:r>
      <w:r w:rsidRPr="0081104E">
        <w:rPr>
          <w:sz w:val="14"/>
        </w:rPr>
        <w:t xml:space="preserve"> In Henry IV, Shakespeare pithily described that process as the temptation to “busy giddy minds with foreign quarrels.” </w:t>
      </w:r>
      <w:r w:rsidRPr="004152AD">
        <w:rPr>
          <w:rStyle w:val="StyleUnderline"/>
        </w:rPr>
        <w:t>China’s leaders likely feel increasingly uncomfortable.</w:t>
      </w:r>
      <w:r w:rsidRPr="0081104E">
        <w:rPr>
          <w:sz w:val="14"/>
        </w:rPr>
        <w:t xml:space="preserv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w:t>
      </w:r>
      <w:r w:rsidRPr="004152AD">
        <w:rPr>
          <w:rStyle w:val="StyleUnderline"/>
        </w:rPr>
        <w:t>if the Party can no longer maintain its part of the implicit bargain</w:t>
      </w:r>
      <w:r w:rsidRPr="0081104E">
        <w:rPr>
          <w:sz w:val="14"/>
        </w:rPr>
        <w:t xml:space="preserve">, but </w:t>
      </w:r>
      <w:r w:rsidRPr="004152AD">
        <w:rPr>
          <w:rStyle w:val="StyleUnderline"/>
        </w:rPr>
        <w:t>it is likely that a dangerous degree of public discontent will surface</w:t>
      </w:r>
      <w:r w:rsidRPr="0081104E">
        <w:rPr>
          <w:sz w:val="14"/>
        </w:rPr>
        <w:t xml:space="preserve">. Beijing might refrain from deliberately provoking a major foreign policy crisis, since the Chinese economy depends heavily on export markets, and access to those markets would be jeopardized by war. However, </w:t>
      </w:r>
      <w:r w:rsidRPr="004152AD">
        <w:rPr>
          <w:rStyle w:val="StyleUnderline"/>
        </w:rPr>
        <w:t>the need to preserve and strengthen national unity and distract the public from mounting economic troubles is likely to impel Chinese leaders to adopt very hardline policies in at least three areas.</w:t>
      </w:r>
      <w:r w:rsidRPr="0081104E">
        <w:rPr>
          <w:sz w:val="14"/>
        </w:rPr>
        <w:t xml:space="preserve"> </w:t>
      </w:r>
      <w:r w:rsidRPr="004152AD">
        <w:rPr>
          <w:rStyle w:val="StyleUnderline"/>
        </w:rPr>
        <w:t>And all of those situations entail the danger of miscalculations that could lead to war. One issue is the South China Sea.</w:t>
      </w:r>
      <w:r w:rsidRPr="0081104E">
        <w:rPr>
          <w:sz w:val="14"/>
        </w:rPr>
        <w:t xml:space="preserve"> Beijing has made </w:t>
      </w:r>
      <w:r w:rsidRPr="0081104E">
        <w:rPr>
          <w:sz w:val="14"/>
        </w:rPr>
        <w:lastRenderedPageBreak/>
        <w:t xml:space="preserve">extraordinarily broad territorial claims that encompass some 90 percent of that body of water. China is pressing its claims with air and naval patrols and the building of artificial islands. </w:t>
      </w:r>
      <w:r w:rsidRPr="004152AD">
        <w:rPr>
          <w:rStyle w:val="StyleUnderline"/>
        </w:rPr>
        <w:t>Those policies have brought Beijing into acrimonious disputes with</w:t>
      </w:r>
      <w:r w:rsidRPr="0081104E">
        <w:rPr>
          <w:sz w:val="14"/>
        </w:rPr>
        <w:t xml:space="preserve"> neighbors such as </w:t>
      </w:r>
      <w:r w:rsidRPr="004152AD">
        <w:rPr>
          <w:rStyle w:val="StyleUnderline"/>
        </w:rPr>
        <w:t>Vietnam and the Philippines, which have rival territorial claims, and with the world’s leading maritime power, the United States, which resists any manifestation of Chinese control over the South China Sea and the crucial commercial lanes that pass through it. The conditions are in place for a nasty confrontation.</w:t>
      </w:r>
      <w:r w:rsidRPr="0081104E">
        <w:rPr>
          <w:sz w:val="14"/>
        </w:rPr>
        <w:t xml:space="preserve"> </w:t>
      </w:r>
      <w:r w:rsidRPr="004152AD">
        <w:rPr>
          <w:rStyle w:val="StyleUnderline"/>
        </w:rPr>
        <w:t>Chinese leaders have already stressed the country’s alleged historical claims to the area</w:t>
      </w:r>
      <w:r w:rsidRPr="0081104E">
        <w:rPr>
          <w:sz w:val="14"/>
        </w:rPr>
        <w:t xml:space="preserve">, and made it clear that it will not tolerate being subjected to humiliation by outside powers. </w:t>
      </w:r>
      <w:r w:rsidRPr="004152AD">
        <w:rPr>
          <w:rStyle w:val="StyleUnderline"/>
        </w:rPr>
        <w:t>Such arguments are designed to gain domestic support by reminding the Chinese people of the country’s long period of weakness and humiliation in the 1800s and early 1900s. A second issue is Taiwan</w:t>
      </w:r>
      <w:r w:rsidRPr="0081104E">
        <w:rPr>
          <w:sz w:val="14"/>
        </w:rPr>
        <w:t xml:space="preserve">. </w:t>
      </w:r>
      <w:r w:rsidRPr="004152AD">
        <w:rPr>
          <w:rStyle w:val="StyleUnderline"/>
        </w:rPr>
        <w:t>Beijing has long argued that Taiwan is rightfully part of China and was stolen from the country in the Sino-Japanese war in 1895.</w:t>
      </w:r>
      <w:r w:rsidRPr="0081104E">
        <w:rPr>
          <w:sz w:val="14"/>
        </w:rPr>
        <w:t xml:space="preserve"> </w:t>
      </w:r>
      <w:r w:rsidRPr="004152AD">
        <w:rPr>
          <w:rStyle w:val="StyleUnderline"/>
        </w:rPr>
        <w:t>Although Chinese leaders have exhibited patience regarding the issue of reunification</w:t>
      </w:r>
      <w:r w:rsidRPr="0081104E">
        <w:rPr>
          <w:sz w:val="14"/>
        </w:rPr>
        <w:t xml:space="preserve">, </w:t>
      </w:r>
      <w:r w:rsidRPr="004152AD">
        <w:rPr>
          <w:rStyle w:val="StyleUnderline"/>
        </w:rPr>
        <w:t>relying in large measure on growing cross-strait economic ties to entice Taiwan to eventually accept that outcome</w:t>
      </w:r>
      <w:r w:rsidRPr="0081104E">
        <w:rPr>
          <w:sz w:val="14"/>
        </w:rPr>
        <w:t xml:space="preserve">, Beijing has also reacted very sharply whenever Taiwanese officials have pushed an agenda of independence, as during the administration of Chen Shui-bian from 2000 to 2008. </w:t>
      </w:r>
      <w:r w:rsidRPr="004152AD">
        <w:rPr>
          <w:rStyle w:val="StyleUnderline"/>
        </w:rPr>
        <w:t>The danger or renewed confrontation is rising, since public opinion polls</w:t>
      </w:r>
      <w:r w:rsidRPr="0081104E">
        <w:rPr>
          <w:sz w:val="14"/>
        </w:rPr>
        <w:t xml:space="preserve"> </w:t>
      </w:r>
      <w:r w:rsidRPr="004152AD">
        <w:rPr>
          <w:rStyle w:val="StyleUnderline"/>
        </w:rPr>
        <w:t>indicate that the nominee of Chen’s old party, the pro-independence Democratic Progressive Party, will be Taiwan’s next leader</w:t>
      </w:r>
      <w:r w:rsidRPr="0081104E">
        <w:rPr>
          <w:sz w:val="14"/>
        </w:rPr>
        <w:t xml:space="preserve">. </w:t>
      </w:r>
      <w:r w:rsidRPr="004152AD">
        <w:rPr>
          <w:rStyle w:val="StyleUnderline"/>
        </w:rPr>
        <w:t>A new crisis in the Taiwan Strait would be extremely serious, since the United States has obligated itself to consider any Chinese efforts at coercion as a “grave breach of the peace” of East Asia</w:t>
      </w:r>
      <w:r w:rsidRPr="0081104E">
        <w:rPr>
          <w:sz w:val="14"/>
        </w:rPr>
        <w:t xml:space="preserve">.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w:t>
      </w:r>
      <w:r w:rsidRPr="004152AD">
        <w:rPr>
          <w:rStyle w:val="StyleUnderline"/>
        </w:rPr>
        <w:t>The third possible arena for crisis is the East China Sea</w:t>
      </w:r>
      <w:r w:rsidRPr="0081104E">
        <w:rPr>
          <w:sz w:val="14"/>
        </w:rPr>
        <w:t xml:space="preserve">. </w:t>
      </w:r>
      <w:r w:rsidRPr="004152AD">
        <w:rPr>
          <w:rStyle w:val="StyleUnderline"/>
        </w:rPr>
        <w:t xml:space="preserve">China is increasingly adamant about its claims to the </w:t>
      </w:r>
      <w:proofErr w:type="spellStart"/>
      <w:r w:rsidRPr="004152AD">
        <w:rPr>
          <w:rStyle w:val="StyleUnderline"/>
        </w:rPr>
        <w:t>Diaoyu</w:t>
      </w:r>
      <w:proofErr w:type="spellEnd"/>
      <w:r w:rsidRPr="004152AD">
        <w:rPr>
          <w:rStyle w:val="StyleUnderline"/>
        </w:rPr>
        <w:t>/</w:t>
      </w:r>
      <w:proofErr w:type="spellStart"/>
      <w:r w:rsidRPr="004152AD">
        <w:rPr>
          <w:rStyle w:val="StyleUnderline"/>
        </w:rPr>
        <w:t>Senkaku</w:t>
      </w:r>
      <w:proofErr w:type="spellEnd"/>
      <w:r w:rsidRPr="004152AD">
        <w:rPr>
          <w:rStyle w:val="StyleUnderline"/>
        </w:rPr>
        <w:t xml:space="preserve"> islands, which are under Japanese control</w:t>
      </w:r>
      <w:r w:rsidRPr="0081104E">
        <w:rPr>
          <w:sz w:val="14"/>
        </w:rPr>
        <w:t xml:space="preserve">. </w:t>
      </w:r>
      <w:r w:rsidRPr="004152AD">
        <w:rPr>
          <w:rStyle w:val="StyleUnderline"/>
        </w:rPr>
        <w:t xml:space="preserve">From China’s perspective, those islands were stolen by Imperial Japan </w:t>
      </w:r>
      <w:r w:rsidRPr="0081104E">
        <w:rPr>
          <w:sz w:val="14"/>
        </w:rPr>
        <w:t xml:space="preserve">at the same time that Tokyo took possession of Taiwan following the 1895 war. And </w:t>
      </w:r>
      <w:r w:rsidRPr="004152AD">
        <w:rPr>
          <w:rStyle w:val="StyleUnderline"/>
        </w:rPr>
        <w:t>ginning up public anger against Japan is never difficult</w:t>
      </w:r>
      <w:r w:rsidRPr="0081104E">
        <w:rPr>
          <w:sz w:val="14"/>
        </w:rPr>
        <w:t xml:space="preserve">. China just finished celebrating the 70th anniversary of the end of World War II, which is touted in China as “the Chinese People’s War of Resistance Against Japanese Aggression and the World Anti-Fascist War.” </w:t>
      </w:r>
      <w:r w:rsidRPr="004152AD">
        <w:rPr>
          <w:rStyle w:val="StyleUnderline"/>
        </w:rPr>
        <w:t xml:space="preserve">Recalling Japan’s invasion of China, and the resulting atrocities, was a prominent theme of </w:t>
      </w:r>
      <w:r w:rsidRPr="0081104E">
        <w:rPr>
          <w:sz w:val="14"/>
        </w:rPr>
        <w:t xml:space="preserve">the various </w:t>
      </w:r>
      <w:r w:rsidRPr="004152AD">
        <w:rPr>
          <w:rStyle w:val="StyleUnderline"/>
        </w:rPr>
        <w:t>commemorative events</w:t>
      </w:r>
      <w:r w:rsidRPr="0081104E">
        <w:rPr>
          <w:sz w:val="14"/>
        </w:rPr>
        <w:t>. But the animosity is not based solely on historical grievances</w:t>
      </w:r>
      <w:r w:rsidRPr="004152AD">
        <w:rPr>
          <w:rStyle w:val="StyleUnderline"/>
        </w:rPr>
        <w:t>. Anger at Japan over the ongoing East China Sea dispute and other matters has already produced anti-Japanese riots in Chinese cities, characterized by attacks on Japanese businesses and automobiles</w:t>
      </w:r>
      <w:r w:rsidRPr="0081104E">
        <w:rPr>
          <w:sz w:val="14"/>
        </w:rPr>
        <w:t xml:space="preserve">. </w:t>
      </w:r>
      <w:r w:rsidRPr="004152AD">
        <w:rPr>
          <w:rStyle w:val="StyleUnderline"/>
        </w:rPr>
        <w:t xml:space="preserve">There is a powerful incentive for Chinese leaders to take an uncompromising stance on the </w:t>
      </w:r>
      <w:proofErr w:type="spellStart"/>
      <w:r w:rsidRPr="004152AD">
        <w:rPr>
          <w:rStyle w:val="StyleUnderline"/>
        </w:rPr>
        <w:t>Diaoyu</w:t>
      </w:r>
      <w:proofErr w:type="spellEnd"/>
      <w:r w:rsidRPr="004152AD">
        <w:rPr>
          <w:rStyle w:val="StyleUnderline"/>
        </w:rPr>
        <w:t>/</w:t>
      </w:r>
      <w:proofErr w:type="spellStart"/>
      <w:r w:rsidRPr="004152AD">
        <w:rPr>
          <w:rStyle w:val="StyleUnderline"/>
        </w:rPr>
        <w:t>Senkaku</w:t>
      </w:r>
      <w:proofErr w:type="spellEnd"/>
      <w:r w:rsidRPr="004152AD">
        <w:rPr>
          <w:rStyle w:val="StyleUnderline"/>
        </w:rPr>
        <w:t xml:space="preserve"> feud, confident that the Chinese people will back such a stance.</w:t>
      </w:r>
      <w:r w:rsidRPr="0081104E">
        <w:rPr>
          <w:sz w:val="14"/>
        </w:rPr>
        <w:t xml:space="preserve"> All of this suggests that the United States and its allies need to proceed cautiously about dealing with China, especially on these three issues. Now is not the time to press a Chinese leadership that likely feels beleaguered by the country’s economic woes. </w:t>
      </w:r>
      <w:r w:rsidRPr="004152AD">
        <w:rPr>
          <w:rStyle w:val="StyleUnderline"/>
        </w:rPr>
        <w:t>The last thing we should do is give those leaders further temptation to distract the Chinese people with a foreign policy confrontation. Such a strategy entails the grave risk of miscalculation and escalation, and that would be a tragedy for all concerned</w:t>
      </w:r>
    </w:p>
    <w:p w14:paraId="7D10F4AC" w14:textId="1C20A656" w:rsidR="005E5375" w:rsidRPr="0055556A" w:rsidRDefault="005E5375" w:rsidP="005E5375">
      <w:pPr>
        <w:pStyle w:val="Heading4"/>
      </w:pPr>
      <w:r>
        <w:t>Territorial conflicts in the East China Sea escalate to nuclear use</w:t>
      </w:r>
    </w:p>
    <w:p w14:paraId="7D7643D9" w14:textId="5CB512EB" w:rsidR="005E5375" w:rsidRPr="005E5375" w:rsidRDefault="005E5375" w:rsidP="005E5375">
      <w:proofErr w:type="spellStart"/>
      <w:r w:rsidRPr="0055556A">
        <w:rPr>
          <w:rStyle w:val="Style13ptBold"/>
        </w:rPr>
        <w:t>Ayson</w:t>
      </w:r>
      <w:proofErr w:type="spellEnd"/>
      <w:r w:rsidRPr="0055556A">
        <w:rPr>
          <w:rStyle w:val="Style13ptBold"/>
        </w:rPr>
        <w:t xml:space="preserve"> and Ball 14</w:t>
      </w:r>
      <w:r w:rsidRPr="0055556A">
        <w:t xml:space="preserve"> (Robert, Professor of Strategic Studies at Victoria University, and Desmond, Emeritus Professor in the Strategic and Defense Studies Center at the Australian National University, “Escalation in North Asia: A Strategic Challenge for Australia,” November 2014, </w:t>
      </w:r>
      <w:hyperlink r:id="rId30" w:history="1">
        <w:r w:rsidRPr="0055556A">
          <w:rPr>
            <w:rStyle w:val="Hyperlink"/>
          </w:rPr>
          <w:t>http://ips.cap.anu.edu.au/sites/default/files/COG%20%2318%20Web.pdf</w:t>
        </w:r>
      </w:hyperlink>
      <w:r>
        <w:t>)</w:t>
      </w:r>
    </w:p>
    <w:p w14:paraId="3D15E15B" w14:textId="77777777" w:rsidR="005E5375" w:rsidRPr="00630BB5" w:rsidRDefault="005E5375" w:rsidP="005E5375">
      <w:pPr>
        <w:rPr>
          <w:sz w:val="16"/>
        </w:rPr>
      </w:pPr>
      <w:r w:rsidRPr="0055556A">
        <w:rPr>
          <w:rStyle w:val="StyleUnderline"/>
        </w:rPr>
        <w:t>There is no guarantee that China and Japan will be able to keep their bilateral military interactions in the East China Sea below the threshold of armed violence</w:t>
      </w:r>
      <w:r w:rsidRPr="00630BB5">
        <w:rPr>
          <w:sz w:val="16"/>
        </w:rPr>
        <w:t xml:space="preserve">, even if it is their continuing preferences to do so. This event would not necessarily ruin Asia’s long record for the avoidance of major interstate wars. The downing of a plane or the sinking of a coastguard vessel would not automatically spell the beginning of a catastrophic conflict. But </w:t>
      </w:r>
      <w:r w:rsidRPr="0055556A">
        <w:rPr>
          <w:rStyle w:val="StyleUnderline"/>
        </w:rPr>
        <w:t>Asia’s</w:t>
      </w:r>
      <w:r w:rsidRPr="00630BB5">
        <w:rPr>
          <w:sz w:val="16"/>
        </w:rPr>
        <w:t xml:space="preserve"> relative </w:t>
      </w:r>
      <w:r w:rsidRPr="0055556A">
        <w:rPr>
          <w:rStyle w:val="StyleUnderline"/>
        </w:rPr>
        <w:t>peace has induced a tendency to assume that war</w:t>
      </w:r>
      <w:r w:rsidRPr="00630BB5">
        <w:rPr>
          <w:sz w:val="16"/>
        </w:rPr>
        <w:t xml:space="preserve"> of almost any sort </w:t>
      </w:r>
      <w:r w:rsidRPr="0055556A">
        <w:rPr>
          <w:rStyle w:val="StyleUnderline"/>
        </w:rPr>
        <w:t>is</w:t>
      </w:r>
      <w:r w:rsidRPr="00630BB5">
        <w:rPr>
          <w:sz w:val="16"/>
        </w:rPr>
        <w:t xml:space="preserve"> largely </w:t>
      </w:r>
      <w:r w:rsidRPr="0055556A">
        <w:rPr>
          <w:rStyle w:val="StyleUnderline"/>
        </w:rPr>
        <w:t>unthinkable because it would be so costly</w:t>
      </w:r>
      <w:r w:rsidRPr="00630BB5">
        <w:rPr>
          <w:sz w:val="16"/>
        </w:rPr>
        <w:t xml:space="preserve">, including for economic reasons. </w:t>
      </w:r>
      <w:r w:rsidRPr="0055556A">
        <w:rPr>
          <w:rStyle w:val="StyleUnderline"/>
        </w:rPr>
        <w:t>It is important to question any prevailing assumptions that this logic will remain robust in a serious Sino-</w:t>
      </w:r>
      <w:r w:rsidRPr="0055556A">
        <w:rPr>
          <w:rStyle w:val="StyleUnderline"/>
        </w:rPr>
        <w:lastRenderedPageBreak/>
        <w:t>Japanese crisis</w:t>
      </w:r>
      <w:r w:rsidRPr="00630BB5">
        <w:rPr>
          <w:sz w:val="16"/>
        </w:rPr>
        <w:t xml:space="preserve"> which could well be just around the corner. There may also be a corresponding assumption that Japan would not be the first to use force because of long-standing constitutional and moral restraints. Again this should be questioned. Some years back, when the transformation of the Japanese Coastguard (JCG) was already becoming evident, Richard Samuels observed that in contrast to the Maritime Self Defense Force (which ‘is denied authority to fire on enemy ships unless fired on first’) the JCG ‘is now allowed by law to initiate armed conflict under conditions that are vaguely defined and easily justifiable in retrospect. Local commanders are now </w:t>
      </w:r>
      <w:proofErr w:type="spellStart"/>
      <w:r w:rsidRPr="00630BB5">
        <w:rPr>
          <w:sz w:val="16"/>
        </w:rPr>
        <w:t>authorised</w:t>
      </w:r>
      <w:proofErr w:type="spellEnd"/>
      <w:r w:rsidRPr="00630BB5">
        <w:rPr>
          <w:sz w:val="16"/>
        </w:rPr>
        <w:t xml:space="preserve"> to use force under the conditions of “justifiable defense” and during an “emergency.”’ 2 M. Taylor </w:t>
      </w:r>
      <w:proofErr w:type="spellStart"/>
      <w:r w:rsidRPr="00630BB5">
        <w:rPr>
          <w:sz w:val="16"/>
        </w:rPr>
        <w:t>Fravel</w:t>
      </w:r>
      <w:proofErr w:type="spellEnd"/>
      <w:r w:rsidRPr="00630BB5">
        <w:rPr>
          <w:sz w:val="16"/>
        </w:rPr>
        <w:t xml:space="preserve"> has argued that China tends to restrict its use of force in territorial disputes to situations when its claim is weak.3 But this limitation is of little comfort whenever the </w:t>
      </w:r>
      <w:proofErr w:type="spellStart"/>
      <w:r w:rsidRPr="00630BB5">
        <w:rPr>
          <w:sz w:val="16"/>
        </w:rPr>
        <w:t>Senkaku</w:t>
      </w:r>
      <w:proofErr w:type="spellEnd"/>
      <w:r w:rsidRPr="00630BB5">
        <w:rPr>
          <w:sz w:val="16"/>
        </w:rPr>
        <w:t>/</w:t>
      </w:r>
      <w:proofErr w:type="spellStart"/>
      <w:r w:rsidRPr="00630BB5">
        <w:rPr>
          <w:sz w:val="16"/>
        </w:rPr>
        <w:t>Diaoyu</w:t>
      </w:r>
      <w:proofErr w:type="spellEnd"/>
      <w:r w:rsidRPr="00630BB5">
        <w:rPr>
          <w:sz w:val="16"/>
        </w:rPr>
        <w:t xml:space="preserve"> dispute is seen as one of those weaker claims. Should minor hostilities eventuate, either accidentally or by design, a good deal would then depend on the political temperature of the Sino-Japanese relationship. In the event of any public coverage, </w:t>
      </w:r>
      <w:r w:rsidRPr="0055556A">
        <w:rPr>
          <w:rStyle w:val="StyleUnderline"/>
        </w:rPr>
        <w:t>nationalist sentiment in both countries would likely put both governments in a difficult position, even if restraint was their preferred option. The paucity of ongoing political contact between China and Japan at the highest level</w:t>
      </w:r>
      <w:r w:rsidRPr="00630BB5">
        <w:rPr>
          <w:sz w:val="16"/>
        </w:rPr>
        <w:t xml:space="preserve"> (in contrast to Sino-US relations under Xi and Obama) </w:t>
      </w:r>
      <w:r w:rsidRPr="0055556A">
        <w:rPr>
          <w:rStyle w:val="StyleUnderline"/>
        </w:rPr>
        <w:t>might make an agreement on restraint harder to agree</w:t>
      </w:r>
      <w:r w:rsidRPr="00630BB5">
        <w:rPr>
          <w:sz w:val="16"/>
        </w:rPr>
        <w:t xml:space="preserve">, as would the absence of the maritime communications mechanism that the two countries are currently discussing. There is little sign that Sino-Japanese strategic relations constitute what Coral Bell once called an adverse partnership which the Cold War superpowers had already begun to develop by the time they found themselves in the Cuban Missile Crisis. The absence of a similar mutually chastening experience is probably one reason </w:t>
      </w:r>
      <w:r w:rsidRPr="0055556A">
        <w:rPr>
          <w:rStyle w:val="StyleUnderline"/>
        </w:rPr>
        <w:t>today’s North Asia lacks a ‘consciousness between the dominant powers</w:t>
      </w:r>
      <w:r w:rsidRPr="00630BB5">
        <w:rPr>
          <w:sz w:val="16"/>
        </w:rPr>
        <w:t xml:space="preserve">, that they have solid common interests as well as sharp conflicting interests.’4 Something Small May Escalate Very Quickly Whatever the evolving atmospherics of the Xi-Abe relationship, it is difficult to avoid the view that </w:t>
      </w:r>
      <w:r w:rsidRPr="0055556A">
        <w:rPr>
          <w:rStyle w:val="StyleUnderline"/>
        </w:rPr>
        <w:t>Japan and China are locked in</w:t>
      </w:r>
      <w:r w:rsidRPr="00630BB5">
        <w:rPr>
          <w:sz w:val="16"/>
        </w:rPr>
        <w:t xml:space="preserve"> one of Asia’s closest approximations to </w:t>
      </w:r>
      <w:r w:rsidRPr="0055556A">
        <w:rPr>
          <w:rStyle w:val="StyleUnderline"/>
        </w:rPr>
        <w:t>a zero-sum-game over status and prestige.</w:t>
      </w:r>
      <w:r w:rsidRPr="00630BB5">
        <w:rPr>
          <w:sz w:val="16"/>
        </w:rPr>
        <w:t xml:space="preserve"> An ascendant China is bad for Japan’s status and a more vital Japan is a direct challenge to China’s aspirations. </w:t>
      </w:r>
      <w:r w:rsidRPr="0055556A">
        <w:rPr>
          <w:rStyle w:val="StyleUnderline"/>
        </w:rPr>
        <w:t>These dynamics play out in their East China Sea contest</w:t>
      </w:r>
      <w:r w:rsidRPr="00630BB5">
        <w:rPr>
          <w:sz w:val="16"/>
        </w:rPr>
        <w:t xml:space="preserve">. And even if an improved political environment in North Asia can be reached with more amicable Japan-China relations, </w:t>
      </w:r>
      <w:r w:rsidRPr="0055556A">
        <w:rPr>
          <w:rStyle w:val="StyleUnderline"/>
        </w:rPr>
        <w:t>perverse military-technical incentives for the rapid escalation of conflict could</w:t>
      </w:r>
      <w:r w:rsidRPr="00630BB5">
        <w:rPr>
          <w:sz w:val="16"/>
        </w:rPr>
        <w:t xml:space="preserve"> still </w:t>
      </w:r>
      <w:r w:rsidRPr="0055556A">
        <w:rPr>
          <w:rStyle w:val="StyleUnderline"/>
        </w:rPr>
        <w:t xml:space="preserve">be viciously </w:t>
      </w:r>
      <w:proofErr w:type="spellStart"/>
      <w:r w:rsidRPr="0055556A">
        <w:rPr>
          <w:rStyle w:val="StyleUnderline"/>
        </w:rPr>
        <w:t>destabilising</w:t>
      </w:r>
      <w:proofErr w:type="spellEnd"/>
      <w:r w:rsidRPr="0055556A">
        <w:rPr>
          <w:rStyle w:val="StyleUnderline"/>
        </w:rPr>
        <w:t xml:space="preserve"> in the event of even a minor outbreak of violence</w:t>
      </w:r>
      <w:r w:rsidRPr="00630BB5">
        <w:rPr>
          <w:sz w:val="16"/>
        </w:rPr>
        <w:t xml:space="preserve">. Perhaps the most pernicious of these escalatory dynamics is the duality of China’s strategic predicament. On the one hand China’s growing assertiveness in the East China Sea is a sign of greater national confidence that the People’s Republic now has the power to revise the regional conditions that it has hitherto had to put up with. On the other hand, </w:t>
      </w:r>
      <w:r w:rsidRPr="0055556A">
        <w:rPr>
          <w:rStyle w:val="StyleUnderline"/>
        </w:rPr>
        <w:t>China’s growing military presence</w:t>
      </w:r>
      <w:r w:rsidRPr="00630BB5">
        <w:rPr>
          <w:sz w:val="16"/>
        </w:rPr>
        <w:t xml:space="preserve"> in Asia’s maritime theatres </w:t>
      </w:r>
      <w:r w:rsidRPr="0055556A">
        <w:rPr>
          <w:rStyle w:val="StyleUnderline"/>
        </w:rPr>
        <w:t xml:space="preserve">is the visible tip of a military iceberg </w:t>
      </w:r>
      <w:proofErr w:type="spellStart"/>
      <w:r w:rsidRPr="0055556A">
        <w:rPr>
          <w:rStyle w:val="StyleUnderline"/>
        </w:rPr>
        <w:t>characterised</w:t>
      </w:r>
      <w:proofErr w:type="spellEnd"/>
      <w:r w:rsidRPr="0055556A">
        <w:rPr>
          <w:rStyle w:val="StyleUnderline"/>
        </w:rPr>
        <w:t xml:space="preserve"> by severe vulnerabilities in C4SIR</w:t>
      </w:r>
      <w:r w:rsidRPr="00630BB5">
        <w:rPr>
          <w:sz w:val="16"/>
        </w:rPr>
        <w:t xml:space="preserve">—Command, Control, Communications, Computers, Intelligence, Surveillance and Reconnaissance— </w:t>
      </w:r>
      <w:r w:rsidRPr="0055556A">
        <w:rPr>
          <w:rStyle w:val="StyleUnderline"/>
        </w:rPr>
        <w:t>and inexperience in operating effectively beyond the first island chain. If Beijing thought</w:t>
      </w:r>
      <w:r w:rsidRPr="00630BB5">
        <w:rPr>
          <w:sz w:val="16"/>
        </w:rPr>
        <w:t xml:space="preserve"> for some reason, rightly or wrongly, that a more </w:t>
      </w:r>
      <w:r w:rsidRPr="0055556A">
        <w:rPr>
          <w:rStyle w:val="StyleUnderline"/>
        </w:rPr>
        <w:t>significant use of force against the PLA by Japan was imminent</w:t>
      </w:r>
      <w:r w:rsidRPr="00630BB5">
        <w:rPr>
          <w:sz w:val="16"/>
        </w:rPr>
        <w:t xml:space="preserve">, the </w:t>
      </w:r>
      <w:r w:rsidRPr="0055556A">
        <w:rPr>
          <w:rStyle w:val="StyleUnderline"/>
        </w:rPr>
        <w:t>pressures to preempt by way of China’s own escalation would be very significant.</w:t>
      </w:r>
      <w:r w:rsidRPr="00630BB5">
        <w:rPr>
          <w:sz w:val="16"/>
        </w:rPr>
        <w:t xml:space="preserve"> If Japan’s knowledge of China’s military weaknesses were accompanied by a Chinese underestimation of Japan’s surveillance power, any hint of Chinese breakout could be a very hazardous moment in their strategic relationship. In an excellent study, Avery Goldstein has pointed to the real dangers of crisis instability between the China and the United States.5 But more scholarly and official attention needs to be directed to crisis instability problems between China and Japan. Of course it cannot be expected that any such escalating Sino-Japanese conflict will necessarily remain between the two of them. </w:t>
      </w:r>
      <w:r w:rsidRPr="0055556A">
        <w:rPr>
          <w:rStyle w:val="StyleUnderline"/>
        </w:rPr>
        <w:t>The U</w:t>
      </w:r>
      <w:r w:rsidRPr="00630BB5">
        <w:rPr>
          <w:sz w:val="16"/>
        </w:rPr>
        <w:t xml:space="preserve">nited </w:t>
      </w:r>
      <w:r w:rsidRPr="0055556A">
        <w:rPr>
          <w:rStyle w:val="StyleUnderline"/>
        </w:rPr>
        <w:t>S</w:t>
      </w:r>
      <w:r w:rsidRPr="00630BB5">
        <w:rPr>
          <w:sz w:val="16"/>
        </w:rPr>
        <w:t xml:space="preserve">tates, Japan’s alliance guarantor, </w:t>
      </w:r>
      <w:r w:rsidRPr="0055556A">
        <w:rPr>
          <w:rStyle w:val="StyleUnderline"/>
        </w:rPr>
        <w:t>will</w:t>
      </w:r>
      <w:r w:rsidRPr="00630BB5">
        <w:rPr>
          <w:sz w:val="16"/>
        </w:rPr>
        <w:t xml:space="preserve"> likely </w:t>
      </w:r>
      <w:r w:rsidRPr="0055556A">
        <w:rPr>
          <w:rStyle w:val="StyleUnderline"/>
        </w:rPr>
        <w:t>face</w:t>
      </w:r>
      <w:r w:rsidRPr="00630BB5">
        <w:rPr>
          <w:sz w:val="16"/>
        </w:rPr>
        <w:t xml:space="preserve"> some very </w:t>
      </w:r>
      <w:r w:rsidRPr="0055556A">
        <w:rPr>
          <w:rStyle w:val="StyleUnderline"/>
        </w:rPr>
        <w:t>early decision points about whether to enter the fray</w:t>
      </w:r>
      <w:r w:rsidRPr="00630BB5">
        <w:rPr>
          <w:sz w:val="16"/>
        </w:rPr>
        <w:t xml:space="preserve">. In some senses at least, a degree of </w:t>
      </w:r>
      <w:r w:rsidRPr="0055556A">
        <w:rPr>
          <w:rStyle w:val="StyleUnderline"/>
        </w:rPr>
        <w:t>American involvement seems almost automatic</w:t>
      </w:r>
      <w:r w:rsidRPr="00630BB5">
        <w:rPr>
          <w:sz w:val="16"/>
        </w:rPr>
        <w:t xml:space="preserve">. There are intimate links between Japan’s and America’s armed forces and C4SIR systems in North Asia, including their cooperation in underwater Sound Surveillance Systems (SOSUS) facilities.6 </w:t>
      </w:r>
      <w:r w:rsidRPr="0055556A">
        <w:rPr>
          <w:rStyle w:val="StyleUnderline"/>
        </w:rPr>
        <w:t>It is difficult to imagine Washington having anything less than a front seat in the evolving violent drama. This raises the costs of China’s escalation in a way that might first be thought to generate great caution</w:t>
      </w:r>
      <w:r w:rsidRPr="00630BB5">
        <w:rPr>
          <w:sz w:val="16"/>
        </w:rPr>
        <w:t xml:space="preserve"> in Beijing; for the disablement of Japanese systems is also likely to impinge on America’s military eyes and ears in Asia. China would need to think twice about escalating a bilateral conflict with Japan because of the distinct possibility of direct US military involvement. </w:t>
      </w:r>
      <w:r w:rsidRPr="0055556A">
        <w:rPr>
          <w:rStyle w:val="StyleUnderline"/>
        </w:rPr>
        <w:t>But</w:t>
      </w:r>
      <w:r w:rsidRPr="00630BB5">
        <w:rPr>
          <w:sz w:val="16"/>
        </w:rPr>
        <w:t xml:space="preserve"> knowing the resources that Japan’s ally could bring to bear, </w:t>
      </w:r>
      <w:r w:rsidRPr="0055556A">
        <w:rPr>
          <w:rStyle w:val="StyleUnderline"/>
        </w:rPr>
        <w:t>China could in fact face incentives to escalate very quickly</w:t>
      </w:r>
      <w:r w:rsidRPr="00630BB5">
        <w:rPr>
          <w:sz w:val="16"/>
        </w:rPr>
        <w:t xml:space="preserve"> against Japan </w:t>
      </w:r>
      <w:r w:rsidRPr="0055556A">
        <w:rPr>
          <w:rStyle w:val="StyleUnderline"/>
        </w:rPr>
        <w:t>before America made that fateful decision. And if for some reason Beijing believed that the United States was unlikely to come good on</w:t>
      </w:r>
      <w:r w:rsidRPr="00630BB5">
        <w:rPr>
          <w:sz w:val="16"/>
        </w:rPr>
        <w:t xml:space="preserve"> its confirmation that </w:t>
      </w:r>
      <w:r w:rsidRPr="0055556A">
        <w:rPr>
          <w:rStyle w:val="StyleUnderline"/>
        </w:rPr>
        <w:t>the Mutual Security Treaty</w:t>
      </w:r>
      <w:r w:rsidRPr="00630BB5">
        <w:rPr>
          <w:sz w:val="16"/>
        </w:rPr>
        <w:t xml:space="preserve"> applies to Japan </w:t>
      </w:r>
      <w:r w:rsidRPr="0055556A">
        <w:rPr>
          <w:rStyle w:val="StyleUnderline"/>
        </w:rPr>
        <w:t xml:space="preserve">in the context of </w:t>
      </w:r>
      <w:proofErr w:type="spellStart"/>
      <w:r w:rsidRPr="0055556A">
        <w:rPr>
          <w:rStyle w:val="StyleUnderline"/>
        </w:rPr>
        <w:t>Senkaku</w:t>
      </w:r>
      <w:proofErr w:type="spellEnd"/>
      <w:r w:rsidRPr="0055556A">
        <w:rPr>
          <w:rStyle w:val="StyleUnderline"/>
        </w:rPr>
        <w:t>/</w:t>
      </w:r>
      <w:proofErr w:type="spellStart"/>
      <w:r w:rsidRPr="0055556A">
        <w:rPr>
          <w:rStyle w:val="StyleUnderline"/>
        </w:rPr>
        <w:t>Diaoyu</w:t>
      </w:r>
      <w:proofErr w:type="spellEnd"/>
      <w:r w:rsidRPr="0055556A">
        <w:rPr>
          <w:rStyle w:val="StyleUnderline"/>
        </w:rPr>
        <w:t xml:space="preserve"> Islands, the deterrence of Chinese escalation could in fact be weakened</w:t>
      </w:r>
      <w:r w:rsidRPr="00630BB5">
        <w:rPr>
          <w:sz w:val="16"/>
        </w:rPr>
        <w:t xml:space="preserve">. There is at least some speculation that </w:t>
      </w:r>
      <w:r w:rsidRPr="0055556A">
        <w:rPr>
          <w:rStyle w:val="StyleUnderline"/>
        </w:rPr>
        <w:t>China might exploit an emerging crisis with Japan</w:t>
      </w:r>
      <w:r w:rsidRPr="00630BB5">
        <w:rPr>
          <w:sz w:val="16"/>
        </w:rPr>
        <w:t xml:space="preserve"> in an attempt </w:t>
      </w:r>
      <w:r w:rsidRPr="0055556A">
        <w:rPr>
          <w:rStyle w:val="StyleUnderline"/>
        </w:rPr>
        <w:t>to force the U</w:t>
      </w:r>
      <w:r w:rsidRPr="00630BB5">
        <w:rPr>
          <w:sz w:val="16"/>
        </w:rPr>
        <w:t xml:space="preserve">nited </w:t>
      </w:r>
      <w:r w:rsidRPr="0055556A">
        <w:rPr>
          <w:rStyle w:val="StyleUnderline"/>
        </w:rPr>
        <w:t>S</w:t>
      </w:r>
      <w:r w:rsidRPr="00630BB5">
        <w:rPr>
          <w:sz w:val="16"/>
        </w:rPr>
        <w:t xml:space="preserve">tates </w:t>
      </w:r>
      <w:r w:rsidRPr="0055556A">
        <w:rPr>
          <w:rStyle w:val="StyleUnderline"/>
        </w:rPr>
        <w:t>to blink</w:t>
      </w:r>
      <w:r w:rsidRPr="00630BB5">
        <w:rPr>
          <w:sz w:val="16"/>
        </w:rPr>
        <w:t xml:space="preserve">.7 Beijing could well be uncertain about what Washington would do. But in the pressure and confusion of an already serious crisis, China’s leaders only need to think that American involvement is a possibility to face some additional escalatory pressures. The PLA would be operating in the knowledge that its vulnerable C4SIR systems would be among the very first targets of American military action to defend its alliance partner. China would therefore face at least two types of escalatory pressures. The first one is more general: to use what forces it has available over which it may lose </w:t>
      </w:r>
      <w:r w:rsidRPr="00630BB5">
        <w:rPr>
          <w:sz w:val="16"/>
        </w:rPr>
        <w:lastRenderedPageBreak/>
        <w:t xml:space="preserve">effective command should its control systems be disabled. In this way the possibility of American involvement may, through China’s preemptive moves, become an absolute certainty. The second pressure is more specific: China would find it too tempting not to target American C4SIR systems including America’s satellite capabilities. A Nuclear Exchange is Also Possible </w:t>
      </w:r>
      <w:proofErr w:type="gramStart"/>
      <w:r w:rsidRPr="00630BB5">
        <w:rPr>
          <w:sz w:val="16"/>
        </w:rPr>
        <w:t>In</w:t>
      </w:r>
      <w:proofErr w:type="gramEnd"/>
      <w:r w:rsidRPr="00630BB5">
        <w:rPr>
          <w:sz w:val="16"/>
        </w:rPr>
        <w:t xml:space="preserve"> this sequence, </w:t>
      </w:r>
      <w:r w:rsidRPr="0055556A">
        <w:rPr>
          <w:rStyle w:val="StyleUnderline"/>
        </w:rPr>
        <w:t>the move from a small</w:t>
      </w:r>
      <w:r w:rsidRPr="00630BB5">
        <w:rPr>
          <w:sz w:val="16"/>
        </w:rPr>
        <w:t xml:space="preserve"> and even accidental </w:t>
      </w:r>
      <w:r w:rsidRPr="0055556A">
        <w:rPr>
          <w:rStyle w:val="StyleUnderline"/>
        </w:rPr>
        <w:t>use of force</w:t>
      </w:r>
      <w:r w:rsidRPr="00630BB5">
        <w:rPr>
          <w:sz w:val="16"/>
        </w:rPr>
        <w:t xml:space="preserve"> involving China and Japan </w:t>
      </w:r>
      <w:r w:rsidRPr="0055556A">
        <w:rPr>
          <w:rStyle w:val="StyleUnderline"/>
        </w:rPr>
        <w:t>to a much more</w:t>
      </w:r>
      <w:r w:rsidRPr="00630BB5">
        <w:rPr>
          <w:sz w:val="16"/>
        </w:rPr>
        <w:t xml:space="preserve"> serious and </w:t>
      </w:r>
      <w:r w:rsidRPr="0055556A">
        <w:rPr>
          <w:rStyle w:val="StyleUnderline"/>
        </w:rPr>
        <w:t>damaging triangular conflict with U</w:t>
      </w:r>
      <w:r w:rsidRPr="00630BB5">
        <w:rPr>
          <w:sz w:val="16"/>
        </w:rPr>
        <w:t xml:space="preserve">nited </w:t>
      </w:r>
      <w:r w:rsidRPr="0055556A">
        <w:rPr>
          <w:rStyle w:val="StyleUnderline"/>
        </w:rPr>
        <w:t>S</w:t>
      </w:r>
      <w:r w:rsidRPr="00630BB5">
        <w:rPr>
          <w:sz w:val="16"/>
        </w:rPr>
        <w:t xml:space="preserve">tates </w:t>
      </w:r>
      <w:r w:rsidRPr="0055556A">
        <w:rPr>
          <w:rStyle w:val="StyleUnderline"/>
        </w:rPr>
        <w:t>participation</w:t>
      </w:r>
      <w:r w:rsidRPr="00630BB5">
        <w:rPr>
          <w:sz w:val="16"/>
        </w:rPr>
        <w:t xml:space="preserve"> suddenly </w:t>
      </w:r>
      <w:r w:rsidRPr="0055556A">
        <w:rPr>
          <w:rStyle w:val="StyleUnderline"/>
        </w:rPr>
        <w:t xml:space="preserve">seems plausible. </w:t>
      </w:r>
      <w:r w:rsidRPr="00630BB5">
        <w:rPr>
          <w:sz w:val="16"/>
        </w:rPr>
        <w:t xml:space="preserve">By no means is it too much to imagine </w:t>
      </w:r>
      <w:r w:rsidRPr="0055556A">
        <w:rPr>
          <w:rStyle w:val="StyleUnderline"/>
        </w:rPr>
        <w:t>China’s early resort to anti-satellite attacks</w:t>
      </w:r>
      <w:r w:rsidRPr="00630BB5">
        <w:rPr>
          <w:sz w:val="16"/>
        </w:rPr>
        <w:t xml:space="preserve">, its exploitation of asymmetric advantages with </w:t>
      </w:r>
      <w:r w:rsidRPr="0055556A">
        <w:rPr>
          <w:rStyle w:val="StyleUnderline"/>
        </w:rPr>
        <w:t>its</w:t>
      </w:r>
      <w:r w:rsidRPr="00630BB5">
        <w:rPr>
          <w:sz w:val="16"/>
        </w:rPr>
        <w:t xml:space="preserve"> growing missile </w:t>
      </w:r>
      <w:r w:rsidRPr="0055556A">
        <w:rPr>
          <w:rStyle w:val="StyleUnderline"/>
        </w:rPr>
        <w:t>capabilities to target America’s</w:t>
      </w:r>
      <w:r w:rsidRPr="00630BB5">
        <w:rPr>
          <w:sz w:val="16"/>
        </w:rPr>
        <w:t xml:space="preserve"> aircraft </w:t>
      </w:r>
      <w:r w:rsidRPr="0055556A">
        <w:rPr>
          <w:rStyle w:val="StyleUnderline"/>
        </w:rPr>
        <w:t>carriers, and an acceleration in Chinese cyber-attacks</w:t>
      </w:r>
      <w:r w:rsidRPr="00630BB5">
        <w:rPr>
          <w:sz w:val="16"/>
        </w:rPr>
        <w:t xml:space="preserve"> for military purposes. Nor in response, or in anticipation, is it implausible to envision devastating American and Japanese attacks against China’s C4SIR and missile systems. All three parties would very likely be aiming to keep this escalating exchange in the conventional domain (and only two of them have nuclear weapons that might be used). But there are </w:t>
      </w:r>
      <w:r w:rsidRPr="0055556A">
        <w:rPr>
          <w:rStyle w:val="StyleUnderline"/>
        </w:rPr>
        <w:t>strategic and material factors</w:t>
      </w:r>
      <w:r w:rsidRPr="00630BB5">
        <w:rPr>
          <w:sz w:val="16"/>
        </w:rPr>
        <w:t xml:space="preserve"> which </w:t>
      </w:r>
      <w:r w:rsidRPr="0055556A">
        <w:rPr>
          <w:rStyle w:val="StyleUnderline"/>
        </w:rPr>
        <w:t>suggest</w:t>
      </w:r>
      <w:r w:rsidRPr="00630BB5">
        <w:rPr>
          <w:sz w:val="16"/>
        </w:rPr>
        <w:t xml:space="preserve"> that </w:t>
      </w:r>
      <w:r w:rsidRPr="0055556A">
        <w:rPr>
          <w:rStyle w:val="StyleUnderline"/>
        </w:rPr>
        <w:t>nuclear escalation is less unlikely than some</w:t>
      </w:r>
      <w:r w:rsidRPr="00630BB5">
        <w:rPr>
          <w:sz w:val="16"/>
        </w:rPr>
        <w:t xml:space="preserve"> might wish to </w:t>
      </w:r>
      <w:r w:rsidRPr="0055556A">
        <w:rPr>
          <w:rStyle w:val="StyleUnderline"/>
        </w:rPr>
        <w:t>presume</w:t>
      </w:r>
      <w:r w:rsidRPr="00630BB5">
        <w:rPr>
          <w:sz w:val="16"/>
        </w:rPr>
        <w:t xml:space="preserve">. An outwardly confident but inwardly vulnerable China may resort to nuclear threats against Japan as a form of intimidation. That would immediately require America’s closest attention. Nuclear weapons remain for China the great </w:t>
      </w:r>
      <w:proofErr w:type="spellStart"/>
      <w:r w:rsidRPr="00630BB5">
        <w:rPr>
          <w:sz w:val="16"/>
        </w:rPr>
        <w:t>equaliser</w:t>
      </w:r>
      <w:proofErr w:type="spellEnd"/>
      <w:r w:rsidRPr="00630BB5">
        <w:rPr>
          <w:sz w:val="16"/>
        </w:rPr>
        <w:t xml:space="preserve">. But this also means that as prized assets, </w:t>
      </w:r>
      <w:r w:rsidRPr="0055556A">
        <w:rPr>
          <w:rStyle w:val="StyleUnderline"/>
        </w:rPr>
        <w:t>China may want to use its nuclear weapons early</w:t>
      </w:r>
      <w:r w:rsidRPr="00630BB5">
        <w:rPr>
          <w:sz w:val="16"/>
        </w:rPr>
        <w:t xml:space="preserve"> if it feels that its ability to retain the capacity to do so is at risk. Two material issues surface here to make this hugely </w:t>
      </w:r>
      <w:proofErr w:type="spellStart"/>
      <w:r w:rsidRPr="00630BB5">
        <w:rPr>
          <w:sz w:val="16"/>
        </w:rPr>
        <w:t>destabilising</w:t>
      </w:r>
      <w:proofErr w:type="spellEnd"/>
      <w:r w:rsidRPr="00630BB5">
        <w:rPr>
          <w:sz w:val="16"/>
        </w:rPr>
        <w:t xml:space="preserve"> situation possible. The first is that </w:t>
      </w:r>
      <w:r w:rsidRPr="0055556A">
        <w:rPr>
          <w:rStyle w:val="StyleUnderline"/>
        </w:rPr>
        <w:t>China lacks separate tactical and strategic C4SIR</w:t>
      </w:r>
      <w:r w:rsidRPr="00630BB5">
        <w:rPr>
          <w:sz w:val="16"/>
        </w:rPr>
        <w:t xml:space="preserve"> systems. This raises the prospect that American (and Japanese) conventional attacks designed to degrade China’s control of its conventional forces may also reduce Beijing’s confidence in its ability to retain a nuclear deterrence capability. China may face a horrible dilemma such that if it wants to retain a nuclear option, it has to use it early rather than as a last resort. The second is that, because of basing arrangements, </w:t>
      </w:r>
      <w:r w:rsidRPr="0055556A">
        <w:rPr>
          <w:rStyle w:val="StyleUnderline"/>
        </w:rPr>
        <w:t>China may assume that an American conventional attack will also remove some of its land based nuclear missiles</w:t>
      </w:r>
      <w:r w:rsidRPr="00630BB5">
        <w:rPr>
          <w:sz w:val="16"/>
        </w:rPr>
        <w:t xml:space="preserve"> and sea based nuclear systems. </w:t>
      </w:r>
      <w:r w:rsidRPr="0055556A">
        <w:rPr>
          <w:rStyle w:val="StyleUnderline"/>
        </w:rPr>
        <w:t>This is</w:t>
      </w:r>
      <w:r w:rsidRPr="00630BB5">
        <w:rPr>
          <w:sz w:val="16"/>
        </w:rPr>
        <w:t xml:space="preserve"> also </w:t>
      </w:r>
      <w:r w:rsidRPr="0055556A">
        <w:rPr>
          <w:rStyle w:val="StyleUnderline"/>
        </w:rPr>
        <w:t>a perverse incentive to nuclear escalation.</w:t>
      </w:r>
      <w:r w:rsidRPr="00630BB5">
        <w:rPr>
          <w:sz w:val="16"/>
        </w:rPr>
        <w:t xml:space="preserve"> </w:t>
      </w:r>
    </w:p>
    <w:p w14:paraId="104EC1FC" w14:textId="77777777" w:rsidR="005E5375" w:rsidRPr="004E2948" w:rsidRDefault="005E5375" w:rsidP="00627C57">
      <w:pPr>
        <w:rPr>
          <w:rStyle w:val="Emphasis"/>
        </w:rPr>
      </w:pPr>
    </w:p>
    <w:p w14:paraId="73F137C3" w14:textId="07F53266" w:rsidR="000D477C" w:rsidRPr="000D477C" w:rsidRDefault="000D477C" w:rsidP="000D477C"/>
    <w:p w14:paraId="124F9C86" w14:textId="77777777" w:rsidR="00140768" w:rsidRDefault="00140768" w:rsidP="00140768">
      <w:pPr>
        <w:pStyle w:val="Heading2"/>
      </w:pPr>
      <w:r>
        <w:lastRenderedPageBreak/>
        <w:t xml:space="preserve">Uniqueness </w:t>
      </w:r>
    </w:p>
    <w:p w14:paraId="13347C07" w14:textId="77777777" w:rsidR="0008370A" w:rsidRDefault="000615AF" w:rsidP="0008370A">
      <w:pPr>
        <w:pStyle w:val="Heading3"/>
      </w:pPr>
      <w:r>
        <w:lastRenderedPageBreak/>
        <w:t xml:space="preserve">PC High – General </w:t>
      </w:r>
    </w:p>
    <w:p w14:paraId="5F86C69F" w14:textId="77777777" w:rsidR="0008370A" w:rsidRPr="006276ED" w:rsidRDefault="0008370A" w:rsidP="0008370A">
      <w:pPr>
        <w:pStyle w:val="Heading4"/>
      </w:pPr>
      <w:r w:rsidRPr="006276ED">
        <w:t>Xi high political capital now</w:t>
      </w:r>
    </w:p>
    <w:p w14:paraId="507EB6CD" w14:textId="77777777" w:rsidR="0008370A" w:rsidRPr="002350AD" w:rsidRDefault="0008370A" w:rsidP="0008370A">
      <w:r w:rsidRPr="00104E3A">
        <w:t xml:space="preserve">Matt </w:t>
      </w:r>
      <w:r w:rsidRPr="006276ED">
        <w:rPr>
          <w:rStyle w:val="Style13ptBold"/>
        </w:rPr>
        <w:t>Sheehan, 9-20-2015,</w:t>
      </w:r>
      <w:r w:rsidRPr="006276ED">
        <w:t xml:space="preserve"> "What You Need </w:t>
      </w:r>
      <w:proofErr w:type="gramStart"/>
      <w:r w:rsidRPr="006276ED">
        <w:t>To</w:t>
      </w:r>
      <w:proofErr w:type="gramEnd"/>
      <w:r w:rsidRPr="006276ED">
        <w:t xml:space="preserve"> Know About China's Strongman President," </w:t>
      </w:r>
      <w:r w:rsidRPr="002350AD">
        <w:t>Huffington Post, http://www.huffingtonpost.com/entry/chinese-president-xi-jinping_us_55fed862e4b08820d918ff14</w:t>
      </w:r>
    </w:p>
    <w:p w14:paraId="2837A5AC" w14:textId="0C5EE25B" w:rsidR="0008370A" w:rsidRDefault="0008370A" w:rsidP="0008370A">
      <w:pPr>
        <w:rPr>
          <w:sz w:val="16"/>
        </w:rPr>
      </w:pPr>
      <w:r w:rsidRPr="00956143">
        <w:rPr>
          <w:sz w:val="16"/>
        </w:rPr>
        <w:t xml:space="preserve">Those </w:t>
      </w:r>
      <w:r w:rsidRPr="002350AD">
        <w:rPr>
          <w:rStyle w:val="Emphasis"/>
        </w:rPr>
        <w:t>stances have built popularity and political capital that Xi may spend on broad-ranging economic and environmental reforms</w:t>
      </w:r>
      <w:r w:rsidRPr="00956143">
        <w:rPr>
          <w:sz w:val="16"/>
        </w:rPr>
        <w:t xml:space="preserve">. In 2013 </w:t>
      </w:r>
      <w:r w:rsidRPr="002350AD">
        <w:rPr>
          <w:rStyle w:val="Emphasis"/>
        </w:rPr>
        <w:t>the</w:t>
      </w:r>
      <w:r w:rsidRPr="00956143">
        <w:rPr>
          <w:sz w:val="16"/>
        </w:rPr>
        <w:t xml:space="preserve"> </w:t>
      </w:r>
      <w:r w:rsidRPr="002350AD">
        <w:rPr>
          <w:rStyle w:val="Emphasis"/>
        </w:rPr>
        <w:t>Chinese</w:t>
      </w:r>
      <w:r w:rsidRPr="00956143">
        <w:rPr>
          <w:sz w:val="16"/>
        </w:rPr>
        <w:t xml:space="preserve"> leadership </w:t>
      </w:r>
      <w:r w:rsidRPr="002350AD">
        <w:rPr>
          <w:rStyle w:val="Emphasis"/>
        </w:rPr>
        <w:t xml:space="preserve">announced its intention to kick-start </w:t>
      </w:r>
      <w:r w:rsidRPr="00956143">
        <w:rPr>
          <w:sz w:val="16"/>
        </w:rPr>
        <w:t xml:space="preserve">sputtering </w:t>
      </w:r>
      <w:r w:rsidRPr="002350AD">
        <w:rPr>
          <w:rStyle w:val="Emphasis"/>
        </w:rPr>
        <w:t xml:space="preserve">economic reforms, shrinking the role of the state by giving market forces a “decisive role” in the </w:t>
      </w:r>
      <w:proofErr w:type="gramStart"/>
      <w:r w:rsidRPr="002350AD">
        <w:rPr>
          <w:rStyle w:val="Emphasis"/>
        </w:rPr>
        <w:t>economy.</w:t>
      </w:r>
      <w:r w:rsidR="00956143" w:rsidRPr="00956143">
        <w:rPr>
          <w:rStyle w:val="Emphasis"/>
          <w:b w:val="0"/>
          <w:sz w:val="12"/>
          <w:u w:val="none"/>
        </w:rPr>
        <w:t>¶</w:t>
      </w:r>
      <w:proofErr w:type="gramEnd"/>
      <w:r w:rsidRPr="00956143">
        <w:rPr>
          <w:sz w:val="16"/>
        </w:rPr>
        <w:t xml:space="preserve"> Those reforms are meant to power the Chinese economy through a tough transition: away from traditional sources of growth (cheap exports and heavy industry) and toward a new economy built on services, consumption and innovation.</w:t>
      </w:r>
      <w:r w:rsidR="00956143" w:rsidRPr="00956143">
        <w:rPr>
          <w:sz w:val="12"/>
        </w:rPr>
        <w:t>¶</w:t>
      </w:r>
      <w:r w:rsidRPr="00956143">
        <w:rPr>
          <w:sz w:val="16"/>
        </w:rPr>
        <w:t xml:space="preserve"> That’s a monumental task, and so far</w:t>
      </w:r>
      <w:r w:rsidRPr="000D477C">
        <w:rPr>
          <w:rStyle w:val="Emphasis"/>
        </w:rPr>
        <w:t xml:space="preserve"> the record on reform is mixed.</w:t>
      </w:r>
      <w:r w:rsidRPr="00956143">
        <w:rPr>
          <w:sz w:val="16"/>
        </w:rPr>
        <w:t xml:space="preserve"> Early progress was made on thorny issues of restructuring local government debt and wrenching the Chinese economy away from high-polluting industries such as steel and </w:t>
      </w:r>
      <w:proofErr w:type="gramStart"/>
      <w:r w:rsidRPr="00956143">
        <w:rPr>
          <w:sz w:val="16"/>
        </w:rPr>
        <w:t>cement.</w:t>
      </w:r>
      <w:r w:rsidR="00956143" w:rsidRPr="00956143">
        <w:rPr>
          <w:sz w:val="12"/>
        </w:rPr>
        <w:t>¶</w:t>
      </w:r>
      <w:proofErr w:type="gramEnd"/>
      <w:r w:rsidRPr="00956143">
        <w:rPr>
          <w:sz w:val="16"/>
        </w:rPr>
        <w:t xml:space="preserve"> Sudden drops in Chinese coal consumption also laid the groundwork for last fall’s landmark climate change agreement with the U.S.</w:t>
      </w:r>
      <w:r w:rsidR="00956143" w:rsidRPr="00956143">
        <w:rPr>
          <w:sz w:val="12"/>
        </w:rPr>
        <w:t>¶</w:t>
      </w:r>
      <w:r w:rsidRPr="00956143">
        <w:rPr>
          <w:sz w:val="16"/>
        </w:rPr>
        <w:t xml:space="preserve"> But this summer, the government fumbled on several fronts. When a politically expedient stock market bubble began to burst, the leadership pumped in money in a desperate attempt to keep the party going. That move and a sudden devaluation of the RMB fueled speculation that Xi may sacrifice deep reform in hopes of propping up short-term growth. These changes in style hint at a profound shift in the nature of Chinese politics. Even as he plays to the public gallery, </w:t>
      </w:r>
      <w:proofErr w:type="spellStart"/>
      <w:r w:rsidRPr="00956143">
        <w:rPr>
          <w:sz w:val="16"/>
        </w:rPr>
        <w:t>Mr</w:t>
      </w:r>
      <w:proofErr w:type="spellEnd"/>
      <w:r w:rsidRPr="00956143">
        <w:rPr>
          <w:sz w:val="16"/>
        </w:rPr>
        <w:t xml:space="preserve"> Xi is tightening his grip on power among the elite. He has added a new layer of authority at the top, taken command of numerous committees, and now personally supervises overall government reform, finance, the overhaul of the armed forces and cyber-security. Always small, the number of decision-makers is shrinking further, says Odd Arne </w:t>
      </w:r>
      <w:proofErr w:type="spellStart"/>
      <w:r w:rsidRPr="00956143">
        <w:rPr>
          <w:sz w:val="16"/>
        </w:rPr>
        <w:t>Westad</w:t>
      </w:r>
      <w:proofErr w:type="spellEnd"/>
      <w:r w:rsidRPr="00956143">
        <w:rPr>
          <w:sz w:val="16"/>
        </w:rPr>
        <w:t xml:space="preserve"> of the London School of Economics. </w:t>
      </w:r>
      <w:r w:rsidRPr="000D477C">
        <w:rPr>
          <w:rStyle w:val="Emphasis"/>
        </w:rPr>
        <w:t xml:space="preserve">Under </w:t>
      </w:r>
      <w:proofErr w:type="spellStart"/>
      <w:r w:rsidRPr="000D477C">
        <w:rPr>
          <w:rStyle w:val="Emphasis"/>
        </w:rPr>
        <w:t>Mr</w:t>
      </w:r>
      <w:proofErr w:type="spellEnd"/>
      <w:r w:rsidRPr="000D477C">
        <w:rPr>
          <w:rStyle w:val="Emphasis"/>
        </w:rPr>
        <w:t xml:space="preserve"> Xi</w:t>
      </w:r>
      <w:r w:rsidRPr="00956143">
        <w:rPr>
          <w:sz w:val="16"/>
        </w:rPr>
        <w:t xml:space="preserve">, membership of </w:t>
      </w:r>
      <w:r w:rsidRPr="000D477C">
        <w:rPr>
          <w:rStyle w:val="Emphasis"/>
        </w:rPr>
        <w:t>the Politburo’s Standing Committee, the party’s key decision-making body, has been cut from nine to seven</w:t>
      </w:r>
      <w:r w:rsidRPr="00956143">
        <w:rPr>
          <w:sz w:val="16"/>
        </w:rPr>
        <w:t xml:space="preserve">, back where it stood a decade </w:t>
      </w:r>
      <w:proofErr w:type="gramStart"/>
      <w:r w:rsidRPr="00956143">
        <w:rPr>
          <w:sz w:val="16"/>
        </w:rPr>
        <w:t>ago.</w:t>
      </w:r>
      <w:r w:rsidR="00956143" w:rsidRPr="00956143">
        <w:rPr>
          <w:sz w:val="12"/>
        </w:rPr>
        <w:t>¶</w:t>
      </w:r>
      <w:proofErr w:type="gramEnd"/>
      <w:r w:rsidRPr="00956143">
        <w:rPr>
          <w:sz w:val="16"/>
        </w:rPr>
        <w:t xml:space="preserve"> </w:t>
      </w:r>
      <w:r w:rsidRPr="000D477C">
        <w:rPr>
          <w:rStyle w:val="Emphasis"/>
        </w:rPr>
        <w:t>Notably removed from the seven is anyone exclusively responsible for domestic security.</w:t>
      </w:r>
      <w:r w:rsidRPr="00956143">
        <w:rPr>
          <w:sz w:val="16"/>
        </w:rPr>
        <w:t xml:space="preserve"> That is now </w:t>
      </w:r>
      <w:proofErr w:type="spellStart"/>
      <w:r w:rsidRPr="00956143">
        <w:rPr>
          <w:sz w:val="16"/>
        </w:rPr>
        <w:t>Mr</w:t>
      </w:r>
      <w:proofErr w:type="spellEnd"/>
      <w:r w:rsidRPr="00956143">
        <w:rPr>
          <w:sz w:val="16"/>
        </w:rPr>
        <w:t xml:space="preserve"> Xi’s fief. He does not want anyone to threaten his power in the way his predecessor, Hu Jintao, was overshadowed by Zhou </w:t>
      </w:r>
      <w:proofErr w:type="spellStart"/>
      <w:r w:rsidRPr="00956143">
        <w:rPr>
          <w:sz w:val="16"/>
        </w:rPr>
        <w:t>Yongkang</w:t>
      </w:r>
      <w:proofErr w:type="spellEnd"/>
      <w:r w:rsidRPr="00956143">
        <w:rPr>
          <w:sz w:val="16"/>
        </w:rPr>
        <w:t xml:space="preserve">, a member of the Standing Committee who was in charge of the entire law-enforcement apparatus, from the police and secret police to the judiciary. </w:t>
      </w:r>
      <w:proofErr w:type="spellStart"/>
      <w:r w:rsidRPr="00956143">
        <w:rPr>
          <w:sz w:val="16"/>
        </w:rPr>
        <w:t>Mr</w:t>
      </w:r>
      <w:proofErr w:type="spellEnd"/>
      <w:r w:rsidRPr="00956143">
        <w:rPr>
          <w:sz w:val="16"/>
        </w:rPr>
        <w:t xml:space="preserve"> Xi is trying to eliminate all vestiges of </w:t>
      </w:r>
      <w:proofErr w:type="spellStart"/>
      <w:r w:rsidRPr="00956143">
        <w:rPr>
          <w:sz w:val="16"/>
        </w:rPr>
        <w:t>Mr</w:t>
      </w:r>
      <w:proofErr w:type="spellEnd"/>
      <w:r w:rsidRPr="00956143">
        <w:rPr>
          <w:sz w:val="16"/>
        </w:rPr>
        <w:t xml:space="preserve"> Zhou’s influence. </w:t>
      </w:r>
      <w:proofErr w:type="spellStart"/>
      <w:r w:rsidRPr="00956143">
        <w:rPr>
          <w:sz w:val="16"/>
        </w:rPr>
        <w:t>Mr</w:t>
      </w:r>
      <w:proofErr w:type="spellEnd"/>
      <w:r w:rsidRPr="00956143">
        <w:rPr>
          <w:sz w:val="16"/>
        </w:rPr>
        <w:t xml:space="preserve"> Zhou, who retired when </w:t>
      </w:r>
      <w:proofErr w:type="spellStart"/>
      <w:r w:rsidRPr="00956143">
        <w:rPr>
          <w:sz w:val="16"/>
        </w:rPr>
        <w:t>Mr</w:t>
      </w:r>
      <w:proofErr w:type="spellEnd"/>
      <w:r w:rsidRPr="00956143">
        <w:rPr>
          <w:sz w:val="16"/>
        </w:rPr>
        <w:t xml:space="preserve"> Xi took over, is now being investigated for corruption—the highest-ranking official to be targeted for such an offence since the party came to power in 1949. Dozens of people who worked closely with </w:t>
      </w:r>
      <w:proofErr w:type="spellStart"/>
      <w:r w:rsidRPr="00956143">
        <w:rPr>
          <w:sz w:val="16"/>
        </w:rPr>
        <w:t>Mr</w:t>
      </w:r>
      <w:proofErr w:type="spellEnd"/>
      <w:r w:rsidRPr="00956143">
        <w:rPr>
          <w:sz w:val="16"/>
        </w:rPr>
        <w:t xml:space="preserve"> Zhou have been rounded up. </w:t>
      </w:r>
      <w:proofErr w:type="spellStart"/>
      <w:r w:rsidRPr="00956143">
        <w:rPr>
          <w:sz w:val="16"/>
        </w:rPr>
        <w:t>Mr</w:t>
      </w:r>
      <w:proofErr w:type="spellEnd"/>
      <w:r w:rsidRPr="00956143">
        <w:rPr>
          <w:sz w:val="16"/>
        </w:rPr>
        <w:t xml:space="preserve"> Xi has discarded an unwritten party rule that former and serving members of the Standing Committee are immune from </w:t>
      </w:r>
      <w:proofErr w:type="gramStart"/>
      <w:r w:rsidRPr="00956143">
        <w:rPr>
          <w:sz w:val="16"/>
        </w:rPr>
        <w:t>prosecution.</w:t>
      </w:r>
      <w:r w:rsidR="00956143" w:rsidRPr="00956143">
        <w:rPr>
          <w:sz w:val="12"/>
        </w:rPr>
        <w:t>¶</w:t>
      </w:r>
      <w:proofErr w:type="gramEnd"/>
      <w:r w:rsidRPr="00956143">
        <w:rPr>
          <w:sz w:val="16"/>
        </w:rPr>
        <w:t xml:space="preserve"> </w:t>
      </w:r>
      <w:proofErr w:type="spellStart"/>
      <w:r w:rsidRPr="00956143">
        <w:rPr>
          <w:sz w:val="16"/>
        </w:rPr>
        <w:t>Mr</w:t>
      </w:r>
      <w:proofErr w:type="spellEnd"/>
      <w:r w:rsidRPr="00956143">
        <w:rPr>
          <w:sz w:val="16"/>
        </w:rPr>
        <w:t xml:space="preserve"> Xi’s change in political style was clear from the moment in November 2012 when he walked before live cameras into a room in the Great Hall of the People to greet the country as its new leader. He smiled at the throng of journalists and then </w:t>
      </w:r>
      <w:proofErr w:type="spellStart"/>
      <w:r w:rsidRPr="00956143">
        <w:rPr>
          <w:sz w:val="16"/>
        </w:rPr>
        <w:t>apologised</w:t>
      </w:r>
      <w:proofErr w:type="spellEnd"/>
      <w:r w:rsidRPr="00956143">
        <w:rPr>
          <w:sz w:val="16"/>
        </w:rPr>
        <w:t xml:space="preserve"> for keeping them waiting, a humility previously unheard of. He literally loomed large. At 1.80 </w:t>
      </w:r>
      <w:proofErr w:type="spellStart"/>
      <w:r w:rsidRPr="00956143">
        <w:rPr>
          <w:sz w:val="16"/>
        </w:rPr>
        <w:t>metres</w:t>
      </w:r>
      <w:proofErr w:type="spellEnd"/>
      <w:r w:rsidRPr="00956143">
        <w:rPr>
          <w:sz w:val="16"/>
        </w:rPr>
        <w:t xml:space="preserve"> (almost 6 feet), </w:t>
      </w:r>
      <w:proofErr w:type="spellStart"/>
      <w:r w:rsidRPr="00956143">
        <w:rPr>
          <w:sz w:val="16"/>
        </w:rPr>
        <w:t>Mr</w:t>
      </w:r>
      <w:proofErr w:type="spellEnd"/>
      <w:r w:rsidRPr="00956143">
        <w:rPr>
          <w:sz w:val="16"/>
        </w:rPr>
        <w:t xml:space="preserve"> Xi stands out as the tallest leader since Mao—a point well-noted by a height-obsessed nation.</w:t>
      </w:r>
    </w:p>
    <w:p w14:paraId="40A468DA" w14:textId="77777777" w:rsidR="002C613B" w:rsidRDefault="002C613B" w:rsidP="002C613B">
      <w:pPr>
        <w:pStyle w:val="Heading4"/>
      </w:pPr>
      <w:r>
        <w:t>Xi has the credibility to implement economic reforms now</w:t>
      </w:r>
    </w:p>
    <w:p w14:paraId="7E5749E2" w14:textId="77777777" w:rsidR="002C613B" w:rsidRPr="002C613B" w:rsidRDefault="002C613B" w:rsidP="002C613B">
      <w:pPr>
        <w:rPr>
          <w:rStyle w:val="Style13ptBold"/>
          <w:b w:val="0"/>
        </w:rPr>
      </w:pPr>
      <w:r>
        <w:rPr>
          <w:rStyle w:val="Style13ptBold"/>
        </w:rPr>
        <w:t>Wang 5/16</w:t>
      </w:r>
      <w:r>
        <w:rPr>
          <w:rStyle w:val="Style13ptBold"/>
          <w:b w:val="0"/>
        </w:rPr>
        <w:t xml:space="preserve"> </w:t>
      </w:r>
      <w:r w:rsidRPr="00D75865">
        <w:rPr>
          <w:rStyle w:val="Style13ptBold"/>
          <w:b w:val="0"/>
          <w:sz w:val="20"/>
        </w:rPr>
        <w:t>(</w:t>
      </w:r>
      <w:proofErr w:type="spellStart"/>
      <w:r w:rsidRPr="00D75865">
        <w:rPr>
          <w:rStyle w:val="Style13ptBold"/>
          <w:b w:val="0"/>
          <w:sz w:val="20"/>
        </w:rPr>
        <w:t>Xiangwei</w:t>
      </w:r>
      <w:proofErr w:type="spellEnd"/>
      <w:r w:rsidRPr="00D75865">
        <w:rPr>
          <w:rStyle w:val="Style13ptBold"/>
          <w:b w:val="0"/>
          <w:sz w:val="20"/>
        </w:rPr>
        <w:t>, staff @ South China Morning Post, “Xi Jinping’s supply-side plan now the genuine article of economic reform for China”, http://www.scmp.com/news/china/policies-politics/article/1945530/xi-jinpings-</w:t>
      </w:r>
      <w:r w:rsidRPr="002C613B">
        <w:rPr>
          <w:rStyle w:val="Style13ptBold"/>
          <w:b w:val="0"/>
          <w:sz w:val="20"/>
        </w:rPr>
        <w:t>supply-side-plan-now-genuine-article)</w:t>
      </w:r>
    </w:p>
    <w:p w14:paraId="75BA695F" w14:textId="77777777" w:rsidR="002C613B" w:rsidRPr="002C613B" w:rsidRDefault="002C613B" w:rsidP="002C613B">
      <w:pPr>
        <w:rPr>
          <w:sz w:val="16"/>
        </w:rPr>
      </w:pPr>
      <w:r w:rsidRPr="002C613B">
        <w:rPr>
          <w:rStyle w:val="StyleUnderline"/>
        </w:rPr>
        <w:t>Who is in charge of the Chinese economy</w:t>
      </w:r>
      <w:r w:rsidRPr="002C613B">
        <w:t xml:space="preserve">? </w:t>
      </w:r>
      <w:r w:rsidRPr="002C613B">
        <w:rPr>
          <w:rStyle w:val="StyleUnderline"/>
        </w:rPr>
        <w:t>If there were</w:t>
      </w:r>
      <w:r w:rsidRPr="002C613B">
        <w:t xml:space="preserve"> </w:t>
      </w:r>
      <w:r w:rsidRPr="002C613B">
        <w:rPr>
          <w:sz w:val="16"/>
        </w:rPr>
        <w:t>still any</w:t>
      </w:r>
      <w:r w:rsidRPr="002C613B">
        <w:t xml:space="preserve"> </w:t>
      </w:r>
      <w:r w:rsidRPr="002C613B">
        <w:rPr>
          <w:rStyle w:val="StyleUnderline"/>
        </w:rPr>
        <w:t>lingering doubts</w:t>
      </w:r>
      <w:r w:rsidRPr="002C613B">
        <w:t xml:space="preserve"> </w:t>
      </w:r>
      <w:r w:rsidRPr="002C613B">
        <w:rPr>
          <w:sz w:val="16"/>
        </w:rPr>
        <w:t>over this key question among overseas investors,</w:t>
      </w:r>
      <w:r w:rsidRPr="002C613B">
        <w:t xml:space="preserve"> </w:t>
      </w:r>
      <w:r w:rsidRPr="002C613B">
        <w:rPr>
          <w:rStyle w:val="StyleUnderline"/>
        </w:rPr>
        <w:t>they should have been removed after</w:t>
      </w:r>
      <w:r w:rsidRPr="002C613B">
        <w:t xml:space="preserve"> </w:t>
      </w:r>
      <w:r w:rsidRPr="002C613B">
        <w:rPr>
          <w:sz w:val="16"/>
        </w:rPr>
        <w:t xml:space="preserve">the publication of </w:t>
      </w:r>
      <w:r w:rsidRPr="002C613B">
        <w:rPr>
          <w:rStyle w:val="StyleUnderline"/>
        </w:rPr>
        <w:t xml:space="preserve">two significant </w:t>
      </w:r>
      <w:r w:rsidRPr="002C613B">
        <w:t xml:space="preserve">long </w:t>
      </w:r>
      <w:r w:rsidRPr="002C613B">
        <w:rPr>
          <w:rStyle w:val="StyleUnderline"/>
        </w:rPr>
        <w:t>pieces in People’s Daily</w:t>
      </w:r>
      <w:r w:rsidRPr="002C613B">
        <w:t xml:space="preserve"> </w:t>
      </w:r>
      <w:r w:rsidRPr="002C613B">
        <w:rPr>
          <w:sz w:val="16"/>
        </w:rPr>
        <w:t>last week. On Monday</w:t>
      </w:r>
      <w:r w:rsidRPr="002C613B">
        <w:t xml:space="preserve">, </w:t>
      </w:r>
      <w:r w:rsidRPr="002C613B">
        <w:rPr>
          <w:rStyle w:val="StyleUnderline"/>
        </w:rPr>
        <w:t>the mouthpiece controlled by the</w:t>
      </w:r>
      <w:r w:rsidRPr="002C613B">
        <w:t xml:space="preserve"> </w:t>
      </w:r>
      <w:r w:rsidRPr="002C613B">
        <w:rPr>
          <w:sz w:val="16"/>
        </w:rPr>
        <w:t xml:space="preserve">Communist Party’s </w:t>
      </w:r>
      <w:r w:rsidRPr="002C613B">
        <w:rPr>
          <w:rStyle w:val="StyleUnderline"/>
        </w:rPr>
        <w:t>Central Committee carried a</w:t>
      </w:r>
      <w:r w:rsidRPr="002C613B">
        <w:t xml:space="preserve"> </w:t>
      </w:r>
      <w:r w:rsidRPr="002C613B">
        <w:rPr>
          <w:sz w:val="16"/>
        </w:rPr>
        <w:t xml:space="preserve">long question and answer </w:t>
      </w:r>
      <w:r w:rsidRPr="002C613B">
        <w:t>“</w:t>
      </w:r>
      <w:r w:rsidRPr="002C613B">
        <w:rPr>
          <w:rStyle w:val="StyleUnderline"/>
        </w:rPr>
        <w:t xml:space="preserve">interview” with an unnamed “authoritative” source, repudiating </w:t>
      </w:r>
      <w:r w:rsidRPr="002C613B">
        <w:rPr>
          <w:sz w:val="16"/>
        </w:rPr>
        <w:t>the country’s</w:t>
      </w:r>
      <w:r w:rsidRPr="002C613B">
        <w:rPr>
          <w:rStyle w:val="StyleUnderline"/>
          <w:sz w:val="16"/>
        </w:rPr>
        <w:t xml:space="preserve"> </w:t>
      </w:r>
      <w:r w:rsidRPr="002C613B">
        <w:rPr>
          <w:rStyle w:val="StyleUnderline"/>
        </w:rPr>
        <w:t>debt-fueled growth policies</w:t>
      </w:r>
      <w:r w:rsidRPr="002C613B">
        <w:t xml:space="preserve">. </w:t>
      </w:r>
      <w:r w:rsidRPr="002C613B">
        <w:rPr>
          <w:rStyle w:val="StyleUnderline"/>
        </w:rPr>
        <w:t xml:space="preserve">On Tuesday, it published </w:t>
      </w:r>
      <w:r w:rsidRPr="002C613B">
        <w:t xml:space="preserve">the text of </w:t>
      </w:r>
      <w:r w:rsidRPr="002C613B">
        <w:rPr>
          <w:rStyle w:val="StyleUnderline"/>
        </w:rPr>
        <w:t xml:space="preserve">a </w:t>
      </w:r>
      <w:r w:rsidRPr="002C613B">
        <w:t xml:space="preserve">long </w:t>
      </w:r>
      <w:r w:rsidRPr="002C613B">
        <w:rPr>
          <w:rStyle w:val="StyleUnderline"/>
        </w:rPr>
        <w:t>speech by</w:t>
      </w:r>
      <w:r w:rsidRPr="002C613B">
        <w:t xml:space="preserve"> President </w:t>
      </w:r>
      <w:r w:rsidRPr="002C613B">
        <w:rPr>
          <w:rStyle w:val="StyleUnderline"/>
        </w:rPr>
        <w:t>Xi</w:t>
      </w:r>
      <w:r w:rsidRPr="002C613B">
        <w:t xml:space="preserve"> Jinping </w:t>
      </w:r>
      <w:r w:rsidRPr="002C613B">
        <w:rPr>
          <w:rStyle w:val="StyleUnderline"/>
        </w:rPr>
        <w:t>expounding his hallmark economic policy which focused on supply-side structural reforms</w:t>
      </w:r>
      <w:r w:rsidRPr="002C613B">
        <w:t xml:space="preserve"> </w:t>
      </w:r>
      <w:r w:rsidRPr="002C613B">
        <w:rPr>
          <w:sz w:val="16"/>
        </w:rPr>
        <w:t>– 20,000 words in all that occupied two pages in the newspaper. Xi gave the speech to top Chinese officials back in January, but the timing of the publication sent an unmistakable message. Taken together</w:t>
      </w:r>
      <w:r w:rsidRPr="002C613B">
        <w:t xml:space="preserve">, </w:t>
      </w:r>
      <w:r w:rsidRPr="002C613B">
        <w:rPr>
          <w:rStyle w:val="StyleUnderline"/>
        </w:rPr>
        <w:t>the articles signal that Xi has decided to take the driver’s seat</w:t>
      </w:r>
      <w:r w:rsidRPr="002C613B">
        <w:t xml:space="preserve"> </w:t>
      </w:r>
      <w:r w:rsidRPr="002C613B">
        <w:rPr>
          <w:sz w:val="16"/>
        </w:rPr>
        <w:t xml:space="preserve">to steer China’s economy </w:t>
      </w:r>
      <w:r w:rsidRPr="002C613B">
        <w:rPr>
          <w:rStyle w:val="StyleUnderline"/>
        </w:rPr>
        <w:t xml:space="preserve">at a time when there are </w:t>
      </w:r>
      <w:r w:rsidRPr="002C613B">
        <w:t xml:space="preserve">intense </w:t>
      </w:r>
      <w:r w:rsidRPr="002C613B">
        <w:rPr>
          <w:rStyle w:val="StyleUnderline"/>
        </w:rPr>
        <w:t>internal debates</w:t>
      </w:r>
      <w:r w:rsidRPr="002C613B">
        <w:t xml:space="preserve"> </w:t>
      </w:r>
      <w:r w:rsidRPr="002C613B">
        <w:rPr>
          <w:sz w:val="16"/>
        </w:rPr>
        <w:t>among officials over its overall direction – namely whether to continue to resort to the old ways of deploying massive stimulus resulting in overproduction and high debt levels, or to undertake painful restructuring to reduce overcapacity and close down “zombie” enterprises.</w:t>
      </w:r>
    </w:p>
    <w:p w14:paraId="0B694E89" w14:textId="77777777" w:rsidR="002C613B" w:rsidRPr="002C613B" w:rsidRDefault="002C613B" w:rsidP="002C613B">
      <w:pPr>
        <w:pStyle w:val="Heading4"/>
      </w:pPr>
      <w:r w:rsidRPr="002C613B">
        <w:lastRenderedPageBreak/>
        <w:t>Xi is consolidating Politburo control, but needs grassroots support for further reform</w:t>
      </w:r>
    </w:p>
    <w:p w14:paraId="61F69C55" w14:textId="77777777" w:rsidR="002C613B" w:rsidRPr="002C613B" w:rsidRDefault="002C613B" w:rsidP="002C613B">
      <w:pPr>
        <w:rPr>
          <w:rStyle w:val="Style13ptBold"/>
          <w:b w:val="0"/>
        </w:rPr>
      </w:pPr>
      <w:proofErr w:type="spellStart"/>
      <w:r w:rsidRPr="002C613B">
        <w:rPr>
          <w:rStyle w:val="Style13ptBold"/>
        </w:rPr>
        <w:t>Callick</w:t>
      </w:r>
      <w:proofErr w:type="spellEnd"/>
      <w:r w:rsidRPr="002C613B">
        <w:rPr>
          <w:rStyle w:val="Style13ptBold"/>
        </w:rPr>
        <w:t xml:space="preserve"> 5/14</w:t>
      </w:r>
      <w:r w:rsidRPr="002C613B">
        <w:rPr>
          <w:rStyle w:val="Style13ptBold"/>
          <w:b w:val="0"/>
        </w:rPr>
        <w:t xml:space="preserve"> </w:t>
      </w:r>
      <w:r w:rsidRPr="002C613B">
        <w:rPr>
          <w:rStyle w:val="Style13ptBold"/>
          <w:b w:val="0"/>
          <w:sz w:val="18"/>
        </w:rPr>
        <w:t xml:space="preserve">(Rowan, staff @ The Australian, “Xi </w:t>
      </w:r>
      <w:proofErr w:type="spellStart"/>
      <w:r w:rsidRPr="002C613B">
        <w:rPr>
          <w:rStyle w:val="Style13ptBold"/>
          <w:b w:val="0"/>
          <w:sz w:val="18"/>
        </w:rPr>
        <w:t>Xinping</w:t>
      </w:r>
      <w:proofErr w:type="spellEnd"/>
      <w:r w:rsidRPr="002C613B">
        <w:rPr>
          <w:rStyle w:val="Style13ptBold"/>
          <w:b w:val="0"/>
          <w:sz w:val="18"/>
        </w:rPr>
        <w:t xml:space="preserve"> quietly seeds culture of Mao’s revolution”, http://www.theaustralian.com.au/news/world/xi-xinping-quietly-seeds-culture-of-maos-revolution/news-story/9114e0d1834150db2652248c863f2cde)</w:t>
      </w:r>
    </w:p>
    <w:p w14:paraId="4CD85C6B" w14:textId="77777777" w:rsidR="002C613B" w:rsidRPr="009148A8" w:rsidRDefault="002C613B" w:rsidP="002C613B">
      <w:r w:rsidRPr="002C613B">
        <w:rPr>
          <w:rStyle w:val="StyleUnderline"/>
        </w:rPr>
        <w:t>Xi has been frustrated in implementing some of his plans</w:t>
      </w:r>
      <w:r w:rsidRPr="002C613B">
        <w:t xml:space="preserve"> </w:t>
      </w:r>
      <w:r w:rsidRPr="002C613B">
        <w:rPr>
          <w:sz w:val="16"/>
        </w:rPr>
        <w:t xml:space="preserve">for China, which retains theoretically a collective leadership via the seven-member Politburo Standing Committee. </w:t>
      </w:r>
      <w:r w:rsidRPr="002C613B">
        <w:rPr>
          <w:rStyle w:val="StyleUnderline"/>
        </w:rPr>
        <w:t>He has thus formed 11 commissions which he chairs and has the decisive voice on issues such as</w:t>
      </w:r>
      <w:r w:rsidRPr="002C613B">
        <w:t xml:space="preserve"> </w:t>
      </w:r>
      <w:r w:rsidRPr="002C613B">
        <w:rPr>
          <w:sz w:val="12"/>
        </w:rPr>
        <w:t xml:space="preserve">security and </w:t>
      </w:r>
      <w:r w:rsidRPr="002C613B">
        <w:rPr>
          <w:rStyle w:val="StyleUnderline"/>
        </w:rPr>
        <w:t xml:space="preserve">the economy. He is </w:t>
      </w:r>
      <w:r w:rsidRPr="002C613B">
        <w:rPr>
          <w:sz w:val="14"/>
        </w:rPr>
        <w:t xml:space="preserve">also, said </w:t>
      </w:r>
      <w:proofErr w:type="spellStart"/>
      <w:r w:rsidRPr="002C613B">
        <w:rPr>
          <w:sz w:val="14"/>
        </w:rPr>
        <w:t>Qiao</w:t>
      </w:r>
      <w:proofErr w:type="spellEnd"/>
      <w:r w:rsidRPr="002C613B">
        <w:rPr>
          <w:sz w:val="16"/>
        </w:rPr>
        <w:t xml:space="preserve">, </w:t>
      </w:r>
      <w:r w:rsidRPr="002C613B">
        <w:rPr>
          <w:rStyle w:val="StyleUnderline"/>
        </w:rPr>
        <w:t>seeking support from the grassroots</w:t>
      </w:r>
      <w:r w:rsidRPr="002C613B">
        <w:t>, ­</w:t>
      </w:r>
      <w:r w:rsidRPr="002C613B">
        <w:rPr>
          <w:rStyle w:val="StyleUnderline"/>
        </w:rPr>
        <w:t>appealing over the top of officials</w:t>
      </w:r>
      <w:r w:rsidRPr="002C613B">
        <w:t xml:space="preserve"> </w:t>
      </w:r>
      <w:r w:rsidRPr="002C613B">
        <w:rPr>
          <w:sz w:val="14"/>
        </w:rPr>
        <w:t>not fully on message, including through his anti-­corruption campaign</w:t>
      </w:r>
      <w:r w:rsidRPr="002C613B">
        <w:rPr>
          <w:sz w:val="20"/>
        </w:rPr>
        <w:t>.</w:t>
      </w:r>
      <w:r w:rsidRPr="002C613B">
        <w:t xml:space="preserve"> </w:t>
      </w:r>
      <w:r w:rsidRPr="002C613B">
        <w:rPr>
          <w:rStyle w:val="StyleUnderline"/>
        </w:rPr>
        <w:t>Mao too “used the people to rebel on his behalf”</w:t>
      </w:r>
      <w:r w:rsidRPr="002C613B">
        <w:t>. “</w:t>
      </w:r>
      <w:r w:rsidRPr="002C613B">
        <w:rPr>
          <w:rStyle w:val="StyleUnderline"/>
        </w:rPr>
        <w:t>Xi</w:t>
      </w:r>
      <w:r w:rsidRPr="002C613B">
        <w:t xml:space="preserve">’s </w:t>
      </w:r>
      <w:r w:rsidRPr="002C613B">
        <w:rPr>
          <w:sz w:val="14"/>
        </w:rPr>
        <w:t>style is quite different, he</w:t>
      </w:r>
      <w:r w:rsidRPr="002C613B">
        <w:rPr>
          <w:sz w:val="16"/>
        </w:rPr>
        <w:t xml:space="preserve"> </w:t>
      </w:r>
      <w:r w:rsidRPr="002C613B">
        <w:rPr>
          <w:rStyle w:val="StyleUnderline"/>
        </w:rPr>
        <w:t>talks less and does more</w:t>
      </w:r>
      <w:r w:rsidRPr="002C613B">
        <w:t>.”</w:t>
      </w:r>
    </w:p>
    <w:p w14:paraId="2F1E836B" w14:textId="77777777" w:rsidR="002C613B" w:rsidRPr="00956143" w:rsidRDefault="002C613B" w:rsidP="0008370A">
      <w:pPr>
        <w:rPr>
          <w:sz w:val="16"/>
        </w:rPr>
      </w:pPr>
    </w:p>
    <w:p w14:paraId="79DB9118" w14:textId="77777777" w:rsidR="000615AF" w:rsidRPr="00D86E9D" w:rsidRDefault="000615AF" w:rsidP="000615AF">
      <w:pPr>
        <w:pStyle w:val="Heading3"/>
      </w:pPr>
      <w:r>
        <w:lastRenderedPageBreak/>
        <w:t>PC High - Anti-Corruption</w:t>
      </w:r>
    </w:p>
    <w:p w14:paraId="775A4F36" w14:textId="77777777" w:rsidR="000615AF" w:rsidRDefault="000615AF" w:rsidP="000615AF">
      <w:pPr>
        <w:pStyle w:val="Heading4"/>
      </w:pPr>
      <w:r>
        <w:t xml:space="preserve">Xi is only able to maintain his controversial interests because of the popularity of the anti-corruption campaign </w:t>
      </w:r>
    </w:p>
    <w:p w14:paraId="5E9DB071" w14:textId="77777777" w:rsidR="000615AF" w:rsidRPr="00804821" w:rsidRDefault="000615AF" w:rsidP="000615AF">
      <w:pPr>
        <w:rPr>
          <w:b/>
          <w:sz w:val="26"/>
        </w:rPr>
      </w:pPr>
      <w:r>
        <w:rPr>
          <w:rStyle w:val="Style13ptBold"/>
        </w:rPr>
        <w:t>Blackwell and Campbell 16</w:t>
      </w:r>
      <w:r w:rsidRPr="00824A4A">
        <w:t xml:space="preserve"> (Robert D. </w:t>
      </w:r>
      <w:proofErr w:type="spellStart"/>
      <w:r w:rsidRPr="00824A4A">
        <w:t>Blackwill</w:t>
      </w:r>
      <w:proofErr w:type="spellEnd"/>
      <w:r w:rsidRPr="00824A4A">
        <w:t xml:space="preserve"> and Kurt M. Campbell, two experienced practitioners and long-time observers of American foreign policy, February 2016, “Xi Jinping on the Global Stage”) </w:t>
      </w:r>
    </w:p>
    <w:p w14:paraId="6286D98F" w14:textId="77777777" w:rsidR="000615AF" w:rsidRDefault="000615AF" w:rsidP="000615AF">
      <w:r w:rsidRPr="00804821">
        <w:rPr>
          <w:rStyle w:val="StyleUnderline"/>
        </w:rPr>
        <w:t>Xi has likewise targeted the military and reversed the growing autonomy of the People’s Liberation Army (PLA).</w:t>
      </w:r>
      <w:r>
        <w:t xml:space="preserve"> His arrest of Vice Chairman of the Central Military Commission Xu </w:t>
      </w:r>
      <w:proofErr w:type="spellStart"/>
      <w:r>
        <w:t>Caihou</w:t>
      </w:r>
      <w:proofErr w:type="spellEnd"/>
      <w:r>
        <w:t xml:space="preserve"> for sell- </w:t>
      </w:r>
      <w:proofErr w:type="spellStart"/>
      <w:r>
        <w:t>ing</w:t>
      </w:r>
      <w:proofErr w:type="spellEnd"/>
      <w:r>
        <w:t xml:space="preserve"> promotions suggests that dozens of generals who purchased their ranks are at risk of imprisonment.9 In addition to intimidating military elites, </w:t>
      </w:r>
      <w:r w:rsidRPr="00804821">
        <w:rPr>
          <w:rStyle w:val="StyleUnderline"/>
        </w:rPr>
        <w:t>Xi has created an atmosphere of uncertainty by questioning the PLA’s operational readiness while pointing to a variety of looming foreign threats, which together justify reform and the party’s guiding hand.</w:t>
      </w:r>
      <w:r>
        <w:t xml:space="preserve">10 Finally, Xi has stressed on dozens of occasions that the PLA must remain an armed wing of the Chinese Communist Party (CCP). This was most apparent in his decision to call a meeting of hundreds of generals and military o </w:t>
      </w:r>
      <w:proofErr w:type="spellStart"/>
      <w:r>
        <w:t>cials</w:t>
      </w:r>
      <w:proofErr w:type="spellEnd"/>
      <w:r>
        <w:t xml:space="preserve"> in </w:t>
      </w:r>
      <w:proofErr w:type="spellStart"/>
      <w:r>
        <w:t>Gutian</w:t>
      </w:r>
      <w:proofErr w:type="spellEnd"/>
      <w:r>
        <w:t xml:space="preserve"> County, the historic site where Mao Zedong </w:t>
      </w:r>
      <w:proofErr w:type="spellStart"/>
      <w:r>
        <w:t>rst</w:t>
      </w:r>
      <w:proofErr w:type="spellEnd"/>
      <w:r>
        <w:t xml:space="preserve"> declared that the military must always be loyal to the party.</w:t>
      </w:r>
      <w:r w:rsidRPr="00804821">
        <w:rPr>
          <w:rStyle w:val="StyleUnderline"/>
        </w:rPr>
        <w:t xml:space="preserve">11 Together, Xi’s e orts send an unmistakable signal to the PLA that compliance is expected and resistance punished. Xi’s arrest of senior o </w:t>
      </w:r>
      <w:proofErr w:type="spellStart"/>
      <w:r w:rsidRPr="00804821">
        <w:rPr>
          <w:rStyle w:val="StyleUnderline"/>
        </w:rPr>
        <w:t>cials</w:t>
      </w:r>
      <w:proofErr w:type="spellEnd"/>
      <w:r w:rsidRPr="00804821">
        <w:rPr>
          <w:rStyle w:val="StyleUnderline"/>
        </w:rPr>
        <w:t xml:space="preserve"> is risky, and is sustained in no small part by </w:t>
      </w:r>
      <w:r w:rsidRPr="00804821">
        <w:rPr>
          <w:rStyle w:val="Emphasis"/>
        </w:rPr>
        <w:t>public opinion supportive of the anticorruption campaign</w:t>
      </w:r>
      <w:r w:rsidRPr="00804821">
        <w:rPr>
          <w:rStyle w:val="StyleUnderline"/>
        </w:rPr>
        <w:t xml:space="preserve"> and of Xi more broadly</w:t>
      </w:r>
      <w:r>
        <w:t xml:space="preserve">. Unlike recent Chinese leaders, </w:t>
      </w:r>
      <w:r w:rsidRPr="00804821">
        <w:rPr>
          <w:rStyle w:val="StyleUnderline"/>
        </w:rPr>
        <w:t>Xi appears to have an intuitive grasp of public sentiment and has sustained a nascent cult of personality around his image as a brash and assertive strongman</w:t>
      </w:r>
      <w:r>
        <w:t xml:space="preserve">, reportedly telling Russian President Vladimir Putin in 2013, “We are similar in character.”12 This image is buttressed by a relentless </w:t>
      </w:r>
      <w:proofErr w:type="spellStart"/>
      <w:r>
        <w:t>propa</w:t>
      </w:r>
      <w:proofErr w:type="spellEnd"/>
      <w:r>
        <w:t xml:space="preserve">- </w:t>
      </w:r>
      <w:proofErr w:type="spellStart"/>
      <w:r>
        <w:t>ganda</w:t>
      </w:r>
      <w:proofErr w:type="spellEnd"/>
      <w:r>
        <w:t xml:space="preserve"> campaign waged through traditional and social media that </w:t>
      </w:r>
      <w:proofErr w:type="spellStart"/>
      <w:r>
        <w:t>por</w:t>
      </w:r>
      <w:proofErr w:type="spellEnd"/>
      <w:r>
        <w:t>- trays Xi as an incorruptible and self-</w:t>
      </w:r>
      <w:proofErr w:type="spellStart"/>
      <w:r>
        <w:t>sacri</w:t>
      </w:r>
      <w:proofErr w:type="spellEnd"/>
      <w:r>
        <w:t xml:space="preserve"> </w:t>
      </w:r>
      <w:proofErr w:type="spellStart"/>
      <w:r>
        <w:t>cial</w:t>
      </w:r>
      <w:proofErr w:type="spellEnd"/>
      <w:r>
        <w:t xml:space="preserve"> “mix of </w:t>
      </w:r>
      <w:proofErr w:type="spellStart"/>
      <w:r>
        <w:t>everyman</w:t>
      </w:r>
      <w:proofErr w:type="spellEnd"/>
      <w:r>
        <w:t xml:space="preserve"> and superman.”13 That e ort has been </w:t>
      </w:r>
      <w:r w:rsidRPr="00804821">
        <w:rPr>
          <w:rStyle w:val="StyleUnderline"/>
        </w:rPr>
        <w:t>successful in making public opinion a pillar of Xi’s power</w:t>
      </w:r>
      <w:r>
        <w:t xml:space="preserve">, with a Harvard study </w:t>
      </w:r>
      <w:proofErr w:type="spellStart"/>
      <w:r>
        <w:t>nding</w:t>
      </w:r>
      <w:proofErr w:type="spellEnd"/>
      <w:r>
        <w:t xml:space="preserve"> that Xi had a higher approval rating domestically than any other world leader in 2014.1</w:t>
      </w:r>
    </w:p>
    <w:p w14:paraId="6A551C1D" w14:textId="77777777" w:rsidR="000615AF" w:rsidRDefault="000615AF" w:rsidP="000615AF">
      <w:pPr>
        <w:pStyle w:val="Heading4"/>
      </w:pPr>
      <w:r>
        <w:t>The CCP derives much of its legitimacy from traditional and nationalist narratives, meaning cooperation with the United States depicts Xi as hypocritical and anti-Chinese</w:t>
      </w:r>
    </w:p>
    <w:p w14:paraId="5E246438" w14:textId="77777777" w:rsidR="000615AF" w:rsidRPr="001E23E7" w:rsidRDefault="000615AF" w:rsidP="000615AF">
      <w:pPr>
        <w:rPr>
          <w:sz w:val="12"/>
          <w:szCs w:val="12"/>
        </w:rPr>
      </w:pPr>
      <w:r w:rsidRPr="00D9264F">
        <w:rPr>
          <w:rStyle w:val="Style13ptBold"/>
        </w:rPr>
        <w:t>Ford 15</w:t>
      </w:r>
      <w:r>
        <w:rPr>
          <w:rStyle w:val="Style13ptBold"/>
        </w:rPr>
        <w:t xml:space="preserve"> </w:t>
      </w:r>
      <w:r w:rsidRPr="001E23E7">
        <w:rPr>
          <w:rStyle w:val="Style13ptBold"/>
          <w:b w:val="0"/>
          <w:sz w:val="12"/>
          <w:szCs w:val="12"/>
        </w:rPr>
        <w:t xml:space="preserve">(Dr. Christopher Ashley Ford received his bachelor's degree summa cum laude from Harvard College in 1989, where he received the </w:t>
      </w:r>
      <w:proofErr w:type="spellStart"/>
      <w:r w:rsidRPr="001E23E7">
        <w:rPr>
          <w:rStyle w:val="Style13ptBold"/>
          <w:b w:val="0"/>
          <w:sz w:val="12"/>
          <w:szCs w:val="12"/>
        </w:rPr>
        <w:t>Hoopes</w:t>
      </w:r>
      <w:proofErr w:type="spellEnd"/>
      <w:r w:rsidRPr="001E23E7">
        <w:rPr>
          <w:rStyle w:val="Style13ptBold"/>
          <w:b w:val="0"/>
          <w:sz w:val="12"/>
          <w:szCs w:val="12"/>
        </w:rPr>
        <w:t xml:space="preserve">, Firth, and Bonaparte prizes. He attended Oxford University as a Rhodes Scholar and received his doctorate in International Relations there in 1992. In 1995 he graduated from Yale Law School, where he received the </w:t>
      </w:r>
      <w:proofErr w:type="spellStart"/>
      <w:r w:rsidRPr="001E23E7">
        <w:rPr>
          <w:rStyle w:val="Style13ptBold"/>
          <w:b w:val="0"/>
          <w:sz w:val="12"/>
          <w:szCs w:val="12"/>
        </w:rPr>
        <w:t>Scharps</w:t>
      </w:r>
      <w:proofErr w:type="spellEnd"/>
      <w:r w:rsidRPr="001E23E7">
        <w:rPr>
          <w:rStyle w:val="Style13ptBold"/>
          <w:b w:val="0"/>
          <w:sz w:val="12"/>
          <w:szCs w:val="12"/>
        </w:rPr>
        <w:t xml:space="preserve"> and Emerson prizes. Dr. Ford joined the U.S. State Department in 2003, as Principal Deputy Assistant Secretary of State in what was then the department’s Bureau of Verification and Compliance under Assistant Secretary of State Paula A. </w:t>
      </w:r>
      <w:proofErr w:type="spellStart"/>
      <w:r w:rsidRPr="001E23E7">
        <w:rPr>
          <w:rStyle w:val="Style13ptBold"/>
          <w:b w:val="0"/>
          <w:sz w:val="12"/>
          <w:szCs w:val="12"/>
        </w:rPr>
        <w:t>DeSutter</w:t>
      </w:r>
      <w:proofErr w:type="spellEnd"/>
      <w:r w:rsidRPr="001E23E7">
        <w:rPr>
          <w:rStyle w:val="Style13ptBold"/>
          <w:b w:val="0"/>
          <w:sz w:val="12"/>
          <w:szCs w:val="12"/>
        </w:rPr>
        <w:t xml:space="preserve">, Under Secretary of State for Arms Control and International Security Affairs John Bolton, and Secretary of State Colin Powell. In December 2006, he was named U.S. Special Representative for Nuclear Non-proliferation, being placed in charge of U.S. diplomacy related to the Nuclear Non-Proliferation Treaty (NPT) and heading the United States delegations to the 2007 and 2008 NPT Preparatory Committee meetings. In August 2008, Ford left the Executive Branch to become a Senior Fellow at the Hudson Institute, a Washington, DC think tank founded in 1961 by nuclear strategist Herman Kahn. In March 2013, Ford became Republican Chief Counsel for the U.S. Senate Committee on Appropriations, and moved to become Senior Counsel for National Security Policy at the U.S. Senate Committee on Banking, Housing, and Urban Affairs after the Republicans won the Senate majority in the 2014 mid-term elections; he subsequently became that committee's Chief Investigative Counsel. In late 2015, he became Chief Legislative Counsel for the U.S. Senate Committee on Foreign Relations. Also, Dr. Ford is a practitioner of Japanese </w:t>
      </w:r>
      <w:proofErr w:type="spellStart"/>
      <w:r w:rsidRPr="001E23E7">
        <w:rPr>
          <w:rStyle w:val="Style13ptBold"/>
          <w:b w:val="0"/>
          <w:sz w:val="12"/>
          <w:szCs w:val="12"/>
        </w:rPr>
        <w:t>jiu-jutsu</w:t>
      </w:r>
      <w:proofErr w:type="spellEnd"/>
      <w:r w:rsidRPr="001E23E7">
        <w:rPr>
          <w:rStyle w:val="Style13ptBold"/>
          <w:b w:val="0"/>
          <w:sz w:val="12"/>
          <w:szCs w:val="12"/>
        </w:rPr>
        <w:t xml:space="preserve">, a 3rd-degree black belt student of Grandmaster Dong </w:t>
      </w:r>
      <w:proofErr w:type="spellStart"/>
      <w:r w:rsidRPr="001E23E7">
        <w:rPr>
          <w:rStyle w:val="Style13ptBold"/>
          <w:b w:val="0"/>
          <w:sz w:val="12"/>
          <w:szCs w:val="12"/>
        </w:rPr>
        <w:t>Jin</w:t>
      </w:r>
      <w:proofErr w:type="spellEnd"/>
      <w:r w:rsidRPr="001E23E7">
        <w:rPr>
          <w:rStyle w:val="Style13ptBold"/>
          <w:b w:val="0"/>
          <w:sz w:val="12"/>
          <w:szCs w:val="12"/>
        </w:rPr>
        <w:t xml:space="preserve"> Kim in the </w:t>
      </w:r>
      <w:proofErr w:type="spellStart"/>
      <w:r w:rsidRPr="001E23E7">
        <w:rPr>
          <w:rStyle w:val="Style13ptBold"/>
          <w:b w:val="0"/>
          <w:sz w:val="12"/>
          <w:szCs w:val="12"/>
        </w:rPr>
        <w:t>Jigo</w:t>
      </w:r>
      <w:proofErr w:type="spellEnd"/>
      <w:r w:rsidRPr="001E23E7">
        <w:rPr>
          <w:rStyle w:val="Style13ptBold"/>
          <w:b w:val="0"/>
          <w:sz w:val="12"/>
          <w:szCs w:val="12"/>
        </w:rPr>
        <w:t xml:space="preserve"> </w:t>
      </w:r>
      <w:proofErr w:type="spellStart"/>
      <w:r w:rsidRPr="001E23E7">
        <w:rPr>
          <w:rStyle w:val="Style13ptBold"/>
          <w:b w:val="0"/>
          <w:sz w:val="12"/>
          <w:szCs w:val="12"/>
        </w:rPr>
        <w:t>Tensin-Ryu</w:t>
      </w:r>
      <w:proofErr w:type="spellEnd"/>
      <w:r w:rsidRPr="001E23E7">
        <w:rPr>
          <w:rStyle w:val="Style13ptBold"/>
          <w:b w:val="0"/>
          <w:sz w:val="12"/>
          <w:szCs w:val="12"/>
        </w:rPr>
        <w:t xml:space="preserve"> lineage (JTR Jujutsu); he is also a 2nd-degree black belt in </w:t>
      </w:r>
      <w:proofErr w:type="spellStart"/>
      <w:r w:rsidRPr="001E23E7">
        <w:rPr>
          <w:rStyle w:val="Style13ptBold"/>
          <w:b w:val="0"/>
          <w:sz w:val="12"/>
          <w:szCs w:val="12"/>
        </w:rPr>
        <w:t>Hapkido</w:t>
      </w:r>
      <w:proofErr w:type="spellEnd"/>
      <w:r w:rsidRPr="001E23E7">
        <w:rPr>
          <w:rStyle w:val="Style13ptBold"/>
          <w:b w:val="0"/>
          <w:sz w:val="12"/>
          <w:szCs w:val="12"/>
        </w:rPr>
        <w:t xml:space="preserve"> and a member of the Japanese martial arts organization Dai Nippon </w:t>
      </w:r>
      <w:proofErr w:type="spellStart"/>
      <w:r w:rsidRPr="001E23E7">
        <w:rPr>
          <w:rStyle w:val="Style13ptBold"/>
          <w:b w:val="0"/>
          <w:sz w:val="12"/>
          <w:szCs w:val="12"/>
        </w:rPr>
        <w:t>Butoku</w:t>
      </w:r>
      <w:proofErr w:type="spellEnd"/>
      <w:r w:rsidRPr="001E23E7">
        <w:rPr>
          <w:rStyle w:val="Style13ptBold"/>
          <w:b w:val="0"/>
          <w:sz w:val="12"/>
          <w:szCs w:val="12"/>
        </w:rPr>
        <w:t xml:space="preserve"> Kai with rank certified as </w:t>
      </w:r>
      <w:proofErr w:type="spellStart"/>
      <w:r w:rsidRPr="001E23E7">
        <w:rPr>
          <w:rStyle w:val="Style13ptBold"/>
          <w:b w:val="0"/>
          <w:sz w:val="12"/>
          <w:szCs w:val="12"/>
        </w:rPr>
        <w:t>Sandan</w:t>
      </w:r>
      <w:proofErr w:type="spellEnd"/>
      <w:r w:rsidRPr="001E23E7">
        <w:rPr>
          <w:rStyle w:val="Style13ptBold"/>
          <w:b w:val="0"/>
          <w:sz w:val="12"/>
          <w:szCs w:val="12"/>
        </w:rPr>
        <w:t xml:space="preserve"> (3rd-degree </w:t>
      </w:r>
      <w:proofErr w:type="spellStart"/>
      <w:r w:rsidRPr="001E23E7">
        <w:rPr>
          <w:rStyle w:val="Style13ptBold"/>
          <w:b w:val="0"/>
          <w:sz w:val="12"/>
          <w:szCs w:val="12"/>
        </w:rPr>
        <w:t>blackbelt</w:t>
      </w:r>
      <w:proofErr w:type="spellEnd"/>
      <w:r w:rsidRPr="001E23E7">
        <w:rPr>
          <w:rStyle w:val="Style13ptBold"/>
          <w:b w:val="0"/>
          <w:sz w:val="12"/>
          <w:szCs w:val="12"/>
        </w:rPr>
        <w:t xml:space="preserve">) in Jujutsu. “China Looks at the West: Identity, Global Ambitions, and the Future of Sino-American Relations”, released 2015, </w:t>
      </w:r>
      <w:hyperlink r:id="rId31" w:history="1">
        <w:r w:rsidRPr="001E23E7">
          <w:rPr>
            <w:rStyle w:val="Hyperlink"/>
            <w:sz w:val="12"/>
            <w:szCs w:val="12"/>
          </w:rPr>
          <w:t>https://muse.jhu.edu/book/40734</w:t>
        </w:r>
      </w:hyperlink>
      <w:r w:rsidRPr="001E23E7">
        <w:rPr>
          <w:rStyle w:val="Style13ptBold"/>
          <w:b w:val="0"/>
          <w:sz w:val="12"/>
          <w:szCs w:val="12"/>
        </w:rPr>
        <w:t>) //ZB</w:t>
      </w:r>
    </w:p>
    <w:p w14:paraId="35259076" w14:textId="77777777" w:rsidR="000615AF" w:rsidRPr="005510C1" w:rsidRDefault="000615AF" w:rsidP="000615AF">
      <w:pPr>
        <w:rPr>
          <w:rStyle w:val="StyleUnderline"/>
        </w:rPr>
      </w:pPr>
      <w:r w:rsidRPr="005E0F27">
        <w:rPr>
          <w:rStyle w:val="StyleUnderline"/>
        </w:rPr>
        <w:t>A</w:t>
      </w:r>
      <w:r w:rsidRPr="00383BBD">
        <w:rPr>
          <w:rStyle w:val="StyleUnderline"/>
        </w:rPr>
        <w:t xml:space="preserve"> persistent element over time, </w:t>
      </w:r>
      <w:r w:rsidRPr="005E0F27">
        <w:t>however</w:t>
      </w:r>
      <w:r w:rsidRPr="00383BBD">
        <w:rPr>
          <w:rStyle w:val="StyleUnderline"/>
        </w:rPr>
        <w:t>, has been the CCP regime’s growing reliance on nationalist</w:t>
      </w:r>
      <w:r w:rsidRPr="00383BBD">
        <w:t xml:space="preserve"> and quasi-</w:t>
      </w:r>
      <w:proofErr w:type="spellStart"/>
      <w:r w:rsidRPr="00383BBD">
        <w:t>Confucianized</w:t>
      </w:r>
      <w:proofErr w:type="spellEnd"/>
      <w:r w:rsidRPr="00383BBD">
        <w:t xml:space="preserve"> </w:t>
      </w:r>
      <w:proofErr w:type="spellStart"/>
      <w:r w:rsidRPr="00383BBD">
        <w:t>moralpolitik</w:t>
      </w:r>
      <w:proofErr w:type="spellEnd"/>
      <w:r w:rsidRPr="00383BBD">
        <w:t xml:space="preserve"> </w:t>
      </w:r>
      <w:r w:rsidRPr="00383BBD">
        <w:rPr>
          <w:rStyle w:val="StyleUnderline"/>
        </w:rPr>
        <w:t>themes in its domestic legitimacy discourse</w:t>
      </w:r>
      <w:r w:rsidRPr="00383BBD">
        <w:t>—</w:t>
      </w:r>
      <w:r w:rsidRPr="00383BBD">
        <w:rPr>
          <w:rStyle w:val="StyleUnderline"/>
        </w:rPr>
        <w:t>themes that do not merely tend towa</w:t>
      </w:r>
      <w:r>
        <w:rPr>
          <w:rStyle w:val="StyleUnderline"/>
        </w:rPr>
        <w:t>rd anti-</w:t>
      </w:r>
      <w:r w:rsidRPr="00383BBD">
        <w:rPr>
          <w:rStyle w:val="StyleUnderline"/>
        </w:rPr>
        <w:t>Americanism</w:t>
      </w:r>
      <w:r w:rsidRPr="00383BBD">
        <w:t xml:space="preserve"> in the particular </w:t>
      </w:r>
      <w:r w:rsidRPr="00383BBD">
        <w:rPr>
          <w:rStyle w:val="StyleUnderline"/>
        </w:rPr>
        <w:t>but</w:t>
      </w:r>
      <w:r w:rsidRPr="00383BBD">
        <w:t xml:space="preserve"> that </w:t>
      </w:r>
      <w:r w:rsidRPr="00383BBD">
        <w:rPr>
          <w:rStyle w:val="StyleUnderline"/>
        </w:rPr>
        <w:t>also encourage it in the abstract, on systemic or philosophical grounds</w:t>
      </w:r>
      <w:r w:rsidRPr="00383BBD">
        <w:t>—</w:t>
      </w:r>
      <w:r w:rsidRPr="0026705F">
        <w:rPr>
          <w:rStyle w:val="StyleUnderline"/>
        </w:rPr>
        <w:t>and the tendency of such themes to bleed over into Chines</w:t>
      </w:r>
      <w:r>
        <w:rPr>
          <w:rStyle w:val="StyleUnderline"/>
        </w:rPr>
        <w:t>e approaches to international aff</w:t>
      </w:r>
      <w:r w:rsidRPr="0026705F">
        <w:rPr>
          <w:rStyle w:val="StyleUnderline"/>
        </w:rPr>
        <w:t>airs</w:t>
      </w:r>
      <w:r w:rsidRPr="00383BBD">
        <w:t xml:space="preserve">. As China approaches the end of its fourth decade since Mao Zedong’s death, the country’s political discourse has increasingly been </w:t>
      </w:r>
      <w:proofErr w:type="spellStart"/>
      <w:r w:rsidRPr="00383BBD">
        <w:t>reideologized</w:t>
      </w:r>
      <w:proofErr w:type="spellEnd"/>
      <w:r w:rsidRPr="00383BBD">
        <w:t xml:space="preserve"> along nationalist </w:t>
      </w:r>
      <w:r w:rsidRPr="00383BBD">
        <w:lastRenderedPageBreak/>
        <w:t>and quasi-</w:t>
      </w:r>
      <w:proofErr w:type="spellStart"/>
      <w:r w:rsidRPr="00383BBD">
        <w:t>Confucianized</w:t>
      </w:r>
      <w:proofErr w:type="spellEnd"/>
      <w:r w:rsidRPr="00383BBD">
        <w:t xml:space="preserve"> lines. </w:t>
      </w:r>
      <w:r w:rsidRPr="00383BBD">
        <w:rPr>
          <w:sz w:val="12"/>
        </w:rPr>
        <w:t xml:space="preserve">∂ </w:t>
      </w:r>
      <w:r w:rsidRPr="00383BBD">
        <w:t xml:space="preserve">As we have seen, this </w:t>
      </w:r>
      <w:proofErr w:type="spellStart"/>
      <w:r w:rsidRPr="0026705F">
        <w:rPr>
          <w:rStyle w:val="StyleUnderline"/>
        </w:rPr>
        <w:t>reideologization</w:t>
      </w:r>
      <w:proofErr w:type="spellEnd"/>
      <w:r w:rsidRPr="0026705F">
        <w:rPr>
          <w:rStyle w:val="StyleUnderline"/>
        </w:rPr>
        <w:t xml:space="preserve"> has occurred in domestic affairs, where Liang </w:t>
      </w:r>
      <w:proofErr w:type="spellStart"/>
      <w:r w:rsidRPr="0026705F">
        <w:rPr>
          <w:rStyle w:val="StyleUnderline"/>
        </w:rPr>
        <w:t>Qichao’s</w:t>
      </w:r>
      <w:proofErr w:type="spellEnd"/>
      <w:r w:rsidRPr="0026705F">
        <w:rPr>
          <w:rStyle w:val="StyleUnderline"/>
        </w:rPr>
        <w:t xml:space="preserve"> </w:t>
      </w:r>
      <w:proofErr w:type="spellStart"/>
      <w:r w:rsidRPr="0026705F">
        <w:rPr>
          <w:rStyle w:val="StyleUnderline"/>
        </w:rPr>
        <w:t>Confucio</w:t>
      </w:r>
      <w:proofErr w:type="spellEnd"/>
      <w:r w:rsidRPr="0026705F">
        <w:rPr>
          <w:rStyle w:val="StyleUnderline"/>
        </w:rPr>
        <w:t>-totalitarian t</w:t>
      </w:r>
      <w:r>
        <w:rPr>
          <w:rStyle w:val="StyleUnderline"/>
        </w:rPr>
        <w:t>heory has been updated for mod</w:t>
      </w:r>
      <w:r w:rsidRPr="0026705F">
        <w:rPr>
          <w:rStyle w:val="StyleUnderline"/>
        </w:rPr>
        <w:t xml:space="preserve">ern </w:t>
      </w:r>
      <w:r w:rsidRPr="008E318B">
        <w:rPr>
          <w:rStyle w:val="StyleUnderline"/>
        </w:rPr>
        <w:t>conditions, and where</w:t>
      </w:r>
      <w:r w:rsidRPr="00383BBD">
        <w:t xml:space="preserve"> </w:t>
      </w:r>
      <w:proofErr w:type="spellStart"/>
      <w:r w:rsidRPr="00383BBD">
        <w:t>Confucianized</w:t>
      </w:r>
      <w:proofErr w:type="spellEnd"/>
      <w:r w:rsidRPr="00383BBD">
        <w:t xml:space="preserve"> </w:t>
      </w:r>
      <w:proofErr w:type="spellStart"/>
      <w:r w:rsidRPr="00383BBD">
        <w:t>meritoligarchic</w:t>
      </w:r>
      <w:proofErr w:type="spellEnd"/>
      <w:r w:rsidRPr="00383BBD">
        <w:t xml:space="preserve"> </w:t>
      </w:r>
      <w:r w:rsidRPr="008E318B">
        <w:rPr>
          <w:rStyle w:val="StyleUnderline"/>
        </w:rPr>
        <w:t>ideals of rule by an all-powerful</w:t>
      </w:r>
      <w:r w:rsidRPr="00383BBD">
        <w:t xml:space="preserve"> but supposedly </w:t>
      </w:r>
      <w:r w:rsidRPr="008E318B">
        <w:rPr>
          <w:rStyle w:val="StyleUnderline"/>
        </w:rPr>
        <w:t xml:space="preserve">benevolent </w:t>
      </w:r>
      <w:r>
        <w:rPr>
          <w:rStyle w:val="StyleUnderline"/>
        </w:rPr>
        <w:t>self-selected elite are today off</w:t>
      </w:r>
      <w:r w:rsidRPr="008E318B">
        <w:rPr>
          <w:rStyle w:val="StyleUnderline"/>
        </w:rPr>
        <w:t>ered as a model that is not just superior to Western approaches in China but is, indeed, one from which the rest of the world has much to learn</w:t>
      </w:r>
      <w:r w:rsidRPr="006B6046">
        <w:rPr>
          <w:rStyle w:val="StyleUnderline"/>
        </w:rPr>
        <w:t>. The re-</w:t>
      </w:r>
      <w:proofErr w:type="spellStart"/>
      <w:r w:rsidRPr="006B6046">
        <w:rPr>
          <w:rStyle w:val="StyleUnderline"/>
        </w:rPr>
        <w:t>Sinicization</w:t>
      </w:r>
      <w:proofErr w:type="spellEnd"/>
      <w:r w:rsidRPr="006B6046">
        <w:rPr>
          <w:rStyle w:val="StyleUnderline"/>
        </w:rPr>
        <w:t xml:space="preserve"> of domestic discourse had begun years earlier, but it seems to have accelerated under President Xi Jinping, who is fond of quoting ancient Chinese thinkers</w:t>
      </w:r>
      <w:r w:rsidRPr="00383BBD">
        <w:t xml:space="preserve"> such as the Legalist paragons Han </w:t>
      </w:r>
      <w:proofErr w:type="spellStart"/>
      <w:r w:rsidRPr="00383BBD">
        <w:t>Fei</w:t>
      </w:r>
      <w:proofErr w:type="spellEnd"/>
      <w:r w:rsidRPr="00383BBD">
        <w:t xml:space="preserve"> and Shang Yang, </w:t>
      </w:r>
      <w:r w:rsidRPr="006B6046">
        <w:rPr>
          <w:rStyle w:val="StyleUnderline"/>
        </w:rPr>
        <w:t>and who “portrays his policies as rooted in homegrown order and virtues that, by his estimate, go back 5,000 years</w:t>
      </w:r>
      <w:r w:rsidRPr="00383BBD">
        <w:t>.” (</w:t>
      </w:r>
      <w:r>
        <w:t>Th</w:t>
      </w:r>
      <w:r w:rsidRPr="00383BBD">
        <w:t>e People’s Daily has even published selections of what it said were Xi’s favorite quotati</w:t>
      </w:r>
      <w:r>
        <w:t>ons from such ancients, “most oft</w:t>
      </w:r>
      <w:r w:rsidRPr="00383BBD">
        <w:t xml:space="preserve">en Confucius and Mencius, but also relatively obscure works that [seem meant to] suggest a deeper knowledge of the classics.”)14 </w:t>
      </w:r>
      <w:r w:rsidRPr="006B6046">
        <w:rPr>
          <w:rStyle w:val="StyleUnderline"/>
        </w:rPr>
        <w:t>Taking their cues from the new president, officials</w:t>
      </w:r>
      <w:r w:rsidRPr="00383BBD">
        <w:t xml:space="preserve"> such as Xin </w:t>
      </w:r>
      <w:proofErr w:type="spellStart"/>
      <w:r w:rsidRPr="00383BBD">
        <w:t>Chunying</w:t>
      </w:r>
      <w:proofErr w:type="spellEnd"/>
      <w:r w:rsidRPr="00383BBD">
        <w:t>—deputy head of the Legislative A airs Commission of the Standing Committee of the National People’s Congress—</w:t>
      </w:r>
      <w:r w:rsidRPr="006B6046">
        <w:rPr>
          <w:rStyle w:val="StyleUnderline"/>
        </w:rPr>
        <w:t xml:space="preserve">have issued calls for a greater degree of </w:t>
      </w:r>
      <w:proofErr w:type="spellStart"/>
      <w:r w:rsidRPr="006B6046">
        <w:rPr>
          <w:rStyle w:val="StyleUnderline"/>
        </w:rPr>
        <w:t>Chineseness</w:t>
      </w:r>
      <w:proofErr w:type="spellEnd"/>
      <w:r w:rsidRPr="006B6046">
        <w:rPr>
          <w:rStyle w:val="StyleUnderline"/>
        </w:rPr>
        <w:t xml:space="preserve"> even in the names that should henceforth be given</w:t>
      </w:r>
      <w:r>
        <w:rPr>
          <w:rStyle w:val="StyleUnderline"/>
        </w:rPr>
        <w:t xml:space="preserve"> to children, in order to “refl</w:t>
      </w:r>
      <w:r w:rsidRPr="006B6046">
        <w:rPr>
          <w:rStyle w:val="StyleUnderline"/>
        </w:rPr>
        <w:t>ect blood heritage, ethnic order and cultural tradition</w:t>
      </w:r>
      <w:r w:rsidRPr="00383BBD">
        <w:t xml:space="preserve">.”15 (Wang </w:t>
      </w:r>
      <w:proofErr w:type="spellStart"/>
      <w:r w:rsidRPr="00383BBD">
        <w:t>Zuoan</w:t>
      </w:r>
      <w:proofErr w:type="spellEnd"/>
      <w:r w:rsidRPr="00383BBD">
        <w:t xml:space="preserve">, </w:t>
      </w:r>
      <w:r w:rsidRPr="00DB13A9">
        <w:rPr>
          <w:rStyle w:val="StyleUnderline"/>
        </w:rPr>
        <w:t xml:space="preserve">the director of the State Administration for Religious A airs, even declared that the CCP would construct a new “Chinese Christian theology” that would better “adapt to China’s national condition and integrate </w:t>
      </w:r>
      <w:r>
        <w:rPr>
          <w:rStyle w:val="StyleUnderline"/>
        </w:rPr>
        <w:t>with Chinese cul</w:t>
      </w:r>
      <w:r w:rsidRPr="00DB13A9">
        <w:rPr>
          <w:rStyle w:val="StyleUnderline"/>
        </w:rPr>
        <w:t>ture.”)</w:t>
      </w:r>
      <w:r w:rsidRPr="00383BBD">
        <w:t xml:space="preserve">16 </w:t>
      </w:r>
      <w:r w:rsidRPr="00DB13A9">
        <w:t>By late 2014, with party slogans stressing traditional culture and values</w:t>
      </w:r>
      <w:r w:rsidRPr="00383BBD">
        <w:t>, “the language of Confucianism . . . increasingly being invoked to legitimize a new dynas</w:t>
      </w:r>
      <w:r>
        <w:t xml:space="preserve">ty of red emperors,” and “a whiff </w:t>
      </w:r>
      <w:r w:rsidRPr="00383BBD">
        <w:t xml:space="preserve">of a personality cult” emerging around President Xi, it was said that “China is again slowly turning in on itself.”17 </w:t>
      </w:r>
      <w:r w:rsidRPr="00383BBD">
        <w:rPr>
          <w:sz w:val="12"/>
        </w:rPr>
        <w:t xml:space="preserve">∂ </w:t>
      </w:r>
      <w:proofErr w:type="spellStart"/>
      <w:r w:rsidRPr="00DB13A9">
        <w:rPr>
          <w:rStyle w:val="StyleUnderline"/>
        </w:rPr>
        <w:t>Reideologization</w:t>
      </w:r>
      <w:proofErr w:type="spellEnd"/>
      <w:r w:rsidRPr="00DB13A9">
        <w:rPr>
          <w:rStyle w:val="StyleUnderline"/>
        </w:rPr>
        <w:t xml:space="preserve"> has also occurred in inter</w:t>
      </w:r>
      <w:r>
        <w:rPr>
          <w:rStyle w:val="StyleUnderline"/>
        </w:rPr>
        <w:t>national relations, where hege</w:t>
      </w:r>
      <w:r w:rsidRPr="00DB13A9">
        <w:rPr>
          <w:rStyle w:val="StyleUnderline"/>
        </w:rPr>
        <w:t>mony theories inspired by ancient precedents</w:t>
      </w:r>
      <w:r>
        <w:t>—</w:t>
      </w:r>
      <w:r w:rsidRPr="00DB13A9">
        <w:rPr>
          <w:rStyle w:val="StyleUnderline"/>
        </w:rPr>
        <w:t>fed by modern strategic theories</w:t>
      </w:r>
      <w:r w:rsidRPr="00383BBD">
        <w:t xml:space="preserve"> stressing the purportedly immutable laws of comprehensive national power (CNP), which themselves draw on Warring States</w:t>
      </w:r>
      <w:r>
        <w:t>–era thinking as well as Confucian affinities for the rectifi</w:t>
      </w:r>
      <w:r w:rsidRPr="00383BBD">
        <w:t>cation of names—</w:t>
      </w:r>
      <w:r w:rsidRPr="005A4066">
        <w:rPr>
          <w:rStyle w:val="StyleUnderline"/>
        </w:rPr>
        <w:t>have become the mainstream view</w:t>
      </w:r>
      <w:r w:rsidRPr="00383BBD">
        <w:t xml:space="preserve">. </w:t>
      </w:r>
      <w:r w:rsidRPr="00571635">
        <w:rPr>
          <w:rStyle w:val="StyleUnderline"/>
        </w:rPr>
        <w:t xml:space="preserve">This hegemony theory has become the foundation not merely for increasingly self-assertive </w:t>
      </w:r>
      <w:r w:rsidRPr="00383BBD">
        <w:t xml:space="preserve">realpolitik </w:t>
      </w:r>
      <w:r w:rsidRPr="00571635">
        <w:rPr>
          <w:rStyle w:val="StyleUnderline"/>
        </w:rPr>
        <w:t xml:space="preserve">maneuvering but also for the ever more explicit articulation of grandiose Chinese dreams of a </w:t>
      </w:r>
      <w:proofErr w:type="spellStart"/>
      <w:r w:rsidRPr="00571635">
        <w:rPr>
          <w:rStyle w:val="StyleUnderline"/>
        </w:rPr>
        <w:t>virtuocratic</w:t>
      </w:r>
      <w:proofErr w:type="spellEnd"/>
      <w:r w:rsidRPr="00571635">
        <w:rPr>
          <w:rStyle w:val="StyleUnderline"/>
        </w:rPr>
        <w:t xml:space="preserve"> world system </w:t>
      </w:r>
      <w:r w:rsidRPr="00571635">
        <w:t>apparently (as we will see)</w:t>
      </w:r>
      <w:r w:rsidRPr="00571635">
        <w:rPr>
          <w:rStyle w:val="StyleUnderline"/>
        </w:rPr>
        <w:t xml:space="preserve"> modeled on the harmony that the Party-state claims to be creating in its domestic politics</w:t>
      </w:r>
      <w:r w:rsidRPr="00383BBD">
        <w:t xml:space="preserve">. </w:t>
      </w:r>
      <w:r w:rsidRPr="00383BBD">
        <w:rPr>
          <w:sz w:val="12"/>
        </w:rPr>
        <w:t xml:space="preserve">∂ </w:t>
      </w:r>
      <w:r>
        <w:t>Thi</w:t>
      </w:r>
      <w:r w:rsidRPr="00383BBD">
        <w:t xml:space="preserve">s </w:t>
      </w:r>
      <w:proofErr w:type="spellStart"/>
      <w:r w:rsidRPr="00383BBD">
        <w:t>reideologization</w:t>
      </w:r>
      <w:proofErr w:type="spellEnd"/>
      <w:r w:rsidRPr="00383BBD">
        <w:t xml:space="preserve"> seems particularly portentous, for, with the growth of Chinese perceptions since 2008–2009 that t</w:t>
      </w:r>
      <w:r>
        <w:t>he United States is in both eco</w:t>
      </w:r>
      <w:r w:rsidRPr="00383BBD">
        <w:t xml:space="preserve">nomic and politico-moral decline and no longer possesses sutras of modernity from which Chinese have much to learn—a conclusion that such Sinicized ide- ology encourages—China stands now without a foreign model of development and modernity for the </w:t>
      </w:r>
      <w:proofErr w:type="spellStart"/>
      <w:r w:rsidRPr="00383BBD">
        <w:t>rst</w:t>
      </w:r>
      <w:proofErr w:type="spellEnd"/>
      <w:r w:rsidRPr="00383BBD">
        <w:t xml:space="preserve"> time in its </w:t>
      </w:r>
      <w:proofErr w:type="spellStart"/>
      <w:r w:rsidRPr="00383BBD">
        <w:t>postimperial</w:t>
      </w:r>
      <w:proofErr w:type="spellEnd"/>
      <w:r w:rsidRPr="00383BBD">
        <w:t xml:space="preserve"> history.18 As Charles Horner has noted, accustomed to looking outside China for such models, yet repeat- </w:t>
      </w:r>
      <w:proofErr w:type="spellStart"/>
      <w:r w:rsidRPr="00383BBD">
        <w:t>edly</w:t>
      </w:r>
      <w:proofErr w:type="spellEnd"/>
      <w:r w:rsidRPr="00383BBD">
        <w:t xml:space="preserve"> disillusioned as events have conspired to “yank the rug out from under their feet” since the early years of the twentieth century as successive foreign sources of inspiration have collapsed or been discredited, Chinese in general and their Party-state in particular feel confusion and angst in looking at the future.19 </w:t>
      </w:r>
      <w:r w:rsidRPr="00383BBD">
        <w:rPr>
          <w:sz w:val="12"/>
        </w:rPr>
        <w:t xml:space="preserve">∂ </w:t>
      </w:r>
      <w:r w:rsidRPr="00383BBD">
        <w:t xml:space="preserve">China’s growing power and self-assertiveness in the international arena are coupled with tremendous insecurity, both at home and even in the world at large. In this context, </w:t>
      </w:r>
      <w:r w:rsidRPr="005510C1">
        <w:rPr>
          <w:rStyle w:val="Emphasis"/>
        </w:rPr>
        <w:t>the</w:t>
      </w:r>
      <w:r w:rsidRPr="00571635">
        <w:rPr>
          <w:rStyle w:val="Emphasis"/>
        </w:rPr>
        <w:t xml:space="preserve"> CCP regime’s growing investment of political capital in quasi- Confucian legitimacy narratives and in Sinocentric global </w:t>
      </w:r>
      <w:proofErr w:type="spellStart"/>
      <w:r w:rsidRPr="00571635">
        <w:rPr>
          <w:rStyle w:val="Emphasis"/>
        </w:rPr>
        <w:t>moralpolitik</w:t>
      </w:r>
      <w:proofErr w:type="spellEnd"/>
      <w:r w:rsidRPr="00571635">
        <w:rPr>
          <w:rStyle w:val="Emphasis"/>
        </w:rPr>
        <w:t xml:space="preserve"> is likely to prove particularly important, for that schema provides a conceptual frame- work to which the Party-state and its supporters may increasingly cling as they grapple with the unfamiliar challenge of self-identity in a world bere</w:t>
      </w:r>
      <w:r>
        <w:rPr>
          <w:rStyle w:val="Emphasis"/>
        </w:rPr>
        <w:t>ft</w:t>
      </w:r>
      <w:r w:rsidRPr="00571635">
        <w:rPr>
          <w:rStyle w:val="Emphasis"/>
        </w:rPr>
        <w:t xml:space="preserve"> of models.</w:t>
      </w:r>
      <w:r w:rsidRPr="00571635">
        <w:t xml:space="preserve"> (</w:t>
      </w:r>
      <w:r w:rsidRPr="00383BBD">
        <w:t xml:space="preserve">Such clinging, moreover, may become all the more desperate to the extent that the regime continues to face domestic instability and popular unhappiness with China’s corrupt and heavy-handed one-party autocracy, particularly if the CCP is no longer able to provide endless </w:t>
      </w:r>
      <w:r w:rsidRPr="00383BBD">
        <w:lastRenderedPageBreak/>
        <w:t>opportunities for wealth cre</w:t>
      </w:r>
      <w:r>
        <w:t>ation</w:t>
      </w:r>
      <w:proofErr w:type="gramStart"/>
      <w:r>
        <w:t>.)</w:t>
      </w:r>
      <w:r w:rsidRPr="00383BBD">
        <w:rPr>
          <w:sz w:val="12"/>
        </w:rPr>
        <w:t>∂</w:t>
      </w:r>
      <w:proofErr w:type="gramEnd"/>
      <w:r w:rsidRPr="00383BBD">
        <w:rPr>
          <w:sz w:val="12"/>
        </w:rPr>
        <w:t xml:space="preserve"> </w:t>
      </w:r>
      <w:r w:rsidRPr="005510C1">
        <w:rPr>
          <w:rStyle w:val="StyleUnderline"/>
        </w:rPr>
        <w:t>These</w:t>
      </w:r>
      <w:r w:rsidRPr="00383BBD">
        <w:t xml:space="preserve"> essentially internal ideological and political </w:t>
      </w:r>
      <w:r w:rsidRPr="005510C1">
        <w:rPr>
          <w:rStyle w:val="StyleUnderline"/>
        </w:rPr>
        <w:t>developments</w:t>
      </w:r>
      <w:r w:rsidRPr="00383BBD">
        <w:t xml:space="preserve">, in turn, </w:t>
      </w:r>
      <w:r w:rsidRPr="005510C1">
        <w:rPr>
          <w:rStyle w:val="StyleUnderline"/>
        </w:rPr>
        <w:t>may have implications for Sino-American relations. Cl</w:t>
      </w:r>
      <w:r>
        <w:rPr>
          <w:rStyle w:val="StyleUnderline"/>
        </w:rPr>
        <w:t>inging to and investing politi</w:t>
      </w:r>
      <w:r w:rsidRPr="005510C1">
        <w:rPr>
          <w:rStyle w:val="StyleUnderline"/>
        </w:rPr>
        <w:t xml:space="preserve">cal capital in </w:t>
      </w:r>
      <w:r w:rsidRPr="005510C1">
        <w:t>the</w:t>
      </w:r>
      <w:r w:rsidRPr="005510C1">
        <w:rPr>
          <w:rStyle w:val="StyleUnderline"/>
        </w:rPr>
        <w:t xml:space="preserve"> modern ideology</w:t>
      </w:r>
      <w:r w:rsidRPr="00383BBD">
        <w:t xml:space="preserve"> of </w:t>
      </w:r>
      <w:proofErr w:type="spellStart"/>
      <w:r w:rsidRPr="00383BBD">
        <w:t>Confucio</w:t>
      </w:r>
      <w:proofErr w:type="spellEnd"/>
      <w:r w:rsidRPr="00383BBD">
        <w:t>-Leninism—a process already well under way in the Chinese Party-state of the middle years of the second decade of the century—</w:t>
      </w:r>
      <w:r w:rsidRPr="005510C1">
        <w:rPr>
          <w:rStyle w:val="StyleUnderline"/>
        </w:rPr>
        <w:t>is likely to condition increasingly hostile and oppositional stances and international threat perceptions even as Beij</w:t>
      </w:r>
      <w:r>
        <w:rPr>
          <w:rStyle w:val="StyleUnderline"/>
        </w:rPr>
        <w:t>ing’s newfound power and inter</w:t>
      </w:r>
      <w:r w:rsidRPr="005510C1">
        <w:rPr>
          <w:rStyle w:val="StyleUnderline"/>
        </w:rPr>
        <w:t xml:space="preserve">national weight make confrontation seem less costly than ever before. </w:t>
      </w:r>
    </w:p>
    <w:p w14:paraId="7D23C9B8" w14:textId="77777777" w:rsidR="000615AF" w:rsidRDefault="000615AF" w:rsidP="000615AF">
      <w:pPr>
        <w:pStyle w:val="Heading4"/>
      </w:pPr>
      <w:r>
        <w:t>Loss of political capital creates a political stalemate – forces XI to cut back on anti-corruption campaign</w:t>
      </w:r>
    </w:p>
    <w:p w14:paraId="60FE834A" w14:textId="77777777" w:rsidR="000615AF" w:rsidRPr="00382971" w:rsidRDefault="000615AF" w:rsidP="000615AF">
      <w:pPr>
        <w:pStyle w:val="Heading4"/>
      </w:pPr>
      <w:r w:rsidRPr="00382971">
        <w:t xml:space="preserve">Corruption hurts the economy </w:t>
      </w:r>
    </w:p>
    <w:p w14:paraId="1EFF9A02" w14:textId="77777777" w:rsidR="000615AF" w:rsidRDefault="000615AF" w:rsidP="000615AF">
      <w:r>
        <w:t xml:space="preserve">Oliver </w:t>
      </w:r>
      <w:proofErr w:type="spellStart"/>
      <w:r w:rsidRPr="00382971">
        <w:rPr>
          <w:rStyle w:val="Style13ptBold"/>
        </w:rPr>
        <w:t>Rui</w:t>
      </w:r>
      <w:proofErr w:type="spellEnd"/>
      <w:r>
        <w:t>, 8-18-</w:t>
      </w:r>
      <w:r w:rsidRPr="00E16EF2">
        <w:rPr>
          <w:b/>
          <w:sz w:val="26"/>
          <w:szCs w:val="26"/>
        </w:rPr>
        <w:t>2015</w:t>
      </w:r>
      <w:r w:rsidRPr="00E16EF2">
        <w:t>,</w:t>
      </w:r>
      <w:r>
        <w:t xml:space="preserve"> </w:t>
      </w:r>
      <w:r w:rsidRPr="00382971">
        <w:t>Professor of Finance and Accounting at CEIBS</w:t>
      </w:r>
      <w:r>
        <w:t xml:space="preserve"> "Chinese Firms Wasting Political </w:t>
      </w:r>
      <w:proofErr w:type="gramStart"/>
      <w:r>
        <w:t>Capital?,</w:t>
      </w:r>
      <w:proofErr w:type="gramEnd"/>
      <w:r>
        <w:t>" Forbes, http://www.forbes.com/sites/ceibs/2015/08/18/chinese-firms-wasting-political-capital/#148c59f72125</w:t>
      </w:r>
    </w:p>
    <w:p w14:paraId="4EC3F653" w14:textId="77777777" w:rsidR="000615AF" w:rsidRPr="000615AF" w:rsidRDefault="000615AF" w:rsidP="000615AF">
      <w:pPr>
        <w:rPr>
          <w:u w:val="single"/>
        </w:rPr>
      </w:pPr>
      <w:r w:rsidRPr="00382971">
        <w:t xml:space="preserve">Sure enough, we saw that the family firms in the study did receive more government subsidies, </w:t>
      </w:r>
      <w:r w:rsidRPr="00382971">
        <w:rPr>
          <w:rStyle w:val="StyleUnderline"/>
        </w:rPr>
        <w:t>bank loans and trade credits after they were visited by government officials</w:t>
      </w:r>
      <w:r w:rsidRPr="00382971">
        <w:t xml:space="preserve">. However, despite receiving these additional resources, the firms tended to turn in a poor financial performance. This disconnect is likely because of inefficient investment. Prior research has shown that companies with politically-connected CEOs tend to underperform those without connections due to government interference in the firms. Another factor is that Chinese family firms tend to lack a strong corporate governance structure. This makes it all too easy for family members to allocate company resources for pet projects that may not be in the best long-term interests of the company, or even use the new-found resources for their own personal benefit. </w:t>
      </w:r>
      <w:r w:rsidRPr="00382971">
        <w:rPr>
          <w:rStyle w:val="StyleUnderline"/>
        </w:rPr>
        <w:t>With Chinese President Xi Jinping aggressively cracking down on corruption, we were curious about how companies might be affected if an official was caught up in a corruption scandal after a visit. We looked at 30 cases of family firms that were visited by Chinese bureaucrats who were later involved in corruption scandals between 2001 and 2010. We found that the stock prices of these companies dropped in the days following news of the officials’ involvement in a scandal.</w:t>
      </w:r>
    </w:p>
    <w:p w14:paraId="4ECD9F73" w14:textId="77777777" w:rsidR="000615AF" w:rsidRDefault="000615AF" w:rsidP="000615AF">
      <w:pPr>
        <w:pStyle w:val="Heading4"/>
      </w:pPr>
      <w:r>
        <w:t xml:space="preserve">Xi’s Anti-corruption campaign has greatly elevated his Political Capital and additionally silenced his political opponents allowing him to </w:t>
      </w:r>
      <w:proofErr w:type="spellStart"/>
      <w:r>
        <w:t>self centralize</w:t>
      </w:r>
      <w:proofErr w:type="spellEnd"/>
      <w:r>
        <w:t xml:space="preserve"> power </w:t>
      </w:r>
    </w:p>
    <w:p w14:paraId="416ADBB0" w14:textId="77777777" w:rsidR="000615AF" w:rsidRPr="00824A4A" w:rsidRDefault="000615AF" w:rsidP="000615AF">
      <w:pPr>
        <w:rPr>
          <w:rStyle w:val="Style13ptBold"/>
        </w:rPr>
      </w:pPr>
      <w:r>
        <w:rPr>
          <w:rStyle w:val="Style13ptBold"/>
        </w:rPr>
        <w:t>Blackwell and Campbell 16</w:t>
      </w:r>
      <w:r w:rsidRPr="00824A4A">
        <w:t xml:space="preserve"> (Robert D. </w:t>
      </w:r>
      <w:proofErr w:type="spellStart"/>
      <w:r w:rsidRPr="00824A4A">
        <w:t>Blackwill</w:t>
      </w:r>
      <w:proofErr w:type="spellEnd"/>
      <w:r w:rsidRPr="00824A4A">
        <w:t xml:space="preserve"> and Kurt M. Campbell, two experienced practitioners and long-time observers of American foreign policy, February 2016, “Xi Jinping on the Global Stage”) </w:t>
      </w:r>
    </w:p>
    <w:p w14:paraId="3B7AD1C5" w14:textId="77777777" w:rsidR="000615AF" w:rsidRDefault="000615AF" w:rsidP="000615AF">
      <w:pPr>
        <w:rPr>
          <w:rStyle w:val="StyleUnderline"/>
          <w:b/>
          <w:sz w:val="16"/>
        </w:rPr>
      </w:pPr>
      <w:r w:rsidRPr="00824A4A">
        <w:rPr>
          <w:rStyle w:val="StyleUnderline"/>
        </w:rPr>
        <w:t>Xi has fundamentally changed the systems of Chinese governance</w:t>
      </w:r>
      <w:r w:rsidRPr="0008370A">
        <w:t xml:space="preserve">. Under the preceding model, previous generations of Chinese leaders since Deng Xiaoping created a structure that embedded leadership and decision-making within a collective system of checks and balances that spanned a variety of bureaucratic institutions and included a sub- </w:t>
      </w:r>
      <w:proofErr w:type="spellStart"/>
      <w:r w:rsidRPr="0008370A">
        <w:t>stantial</w:t>
      </w:r>
      <w:proofErr w:type="spellEnd"/>
      <w:r w:rsidRPr="0008370A">
        <w:t xml:space="preserve"> number of party elites. </w:t>
      </w:r>
      <w:r w:rsidRPr="00824A4A">
        <w:rPr>
          <w:rStyle w:val="StyleUnderline"/>
        </w:rPr>
        <w:t xml:space="preserve">This consensus-driven system, forged in the wake of the tragic and devastating Cultural Revolution, shunned Maoist cults of personality and embraced the studied staidness of lead- </w:t>
      </w:r>
      <w:proofErr w:type="spellStart"/>
      <w:r w:rsidRPr="00824A4A">
        <w:rPr>
          <w:rStyle w:val="StyleUnderline"/>
        </w:rPr>
        <w:t>ers</w:t>
      </w:r>
      <w:proofErr w:type="spellEnd"/>
      <w:r w:rsidRPr="00824A4A">
        <w:rPr>
          <w:rStyle w:val="StyleUnderline"/>
        </w:rPr>
        <w:t xml:space="preserve"> like Hu Jintao</w:t>
      </w:r>
      <w:r w:rsidRPr="00824A4A">
        <w:rPr>
          <w:rStyle w:val="StyleUnderline"/>
          <w:sz w:val="16"/>
        </w:rPr>
        <w:t>.</w:t>
      </w:r>
      <w:r w:rsidRPr="0008370A">
        <w:t>4These bureaucratic procedures and prerogatives no longer function as before.</w:t>
      </w:r>
      <w:r w:rsidRPr="00824A4A">
        <w:rPr>
          <w:rStyle w:val="StyleUnderline"/>
        </w:rPr>
        <w:t xml:space="preserve"> Xi has introduced a new system by limiting collective leader- ship and marginalizing the traditional institutions of governance, rely- </w:t>
      </w:r>
      <w:proofErr w:type="spellStart"/>
      <w:r w:rsidRPr="00824A4A">
        <w:rPr>
          <w:rStyle w:val="StyleUnderline"/>
        </w:rPr>
        <w:t>ing</w:t>
      </w:r>
      <w:proofErr w:type="spellEnd"/>
      <w:r w:rsidRPr="00824A4A">
        <w:rPr>
          <w:rStyle w:val="StyleUnderline"/>
        </w:rPr>
        <w:t xml:space="preserve"> instead on a small coterie of close advisors and an array of parallel structures to control policymaking</w:t>
      </w:r>
      <w:r w:rsidRPr="00BD51D8">
        <w:rPr>
          <w:rStyle w:val="StyleUnderline"/>
          <w:sz w:val="16"/>
        </w:rPr>
        <w:t>.</w:t>
      </w:r>
      <w:r w:rsidRPr="0008370A">
        <w:t xml:space="preserve">5 These structures take the form of “leading small groups,” which have long been part of China’s </w:t>
      </w:r>
      <w:proofErr w:type="spellStart"/>
      <w:r w:rsidRPr="0008370A">
        <w:t>gov</w:t>
      </w:r>
      <w:proofErr w:type="spellEnd"/>
      <w:r w:rsidRPr="0008370A">
        <w:t xml:space="preserve">- </w:t>
      </w:r>
      <w:proofErr w:type="spellStart"/>
      <w:r w:rsidRPr="0008370A">
        <w:t>ernance</w:t>
      </w:r>
      <w:proofErr w:type="spellEnd"/>
      <w:r w:rsidRPr="0008370A">
        <w:t xml:space="preserve">, but appear now to be proliferating in number, growing in importance, and increasingly operational rather than strategic.6 </w:t>
      </w:r>
      <w:r w:rsidRPr="0008370A">
        <w:lastRenderedPageBreak/>
        <w:t xml:space="preserve">They are often chaired by Xi and </w:t>
      </w:r>
      <w:proofErr w:type="spellStart"/>
      <w:r w:rsidRPr="0008370A">
        <w:t>sta</w:t>
      </w:r>
      <w:proofErr w:type="spellEnd"/>
      <w:r w:rsidRPr="0008370A">
        <w:t xml:space="preserve"> </w:t>
      </w:r>
      <w:proofErr w:type="spellStart"/>
      <w:r w:rsidRPr="0008370A">
        <w:t>ed</w:t>
      </w:r>
      <w:proofErr w:type="spellEnd"/>
      <w:r w:rsidRPr="0008370A">
        <w:t xml:space="preserve"> by loyal colleagues. The National Security Commission created in 2013, for example, is led by two </w:t>
      </w:r>
      <w:proofErr w:type="spellStart"/>
      <w:r w:rsidRPr="0008370A">
        <w:t>gures</w:t>
      </w:r>
      <w:proofErr w:type="spellEnd"/>
      <w:r w:rsidRPr="0008370A">
        <w:t xml:space="preserve"> who are close to Xi but hail from the provinces and have little foreign policy experience.7</w:t>
      </w:r>
      <w:r w:rsidRPr="00BD51D8">
        <w:rPr>
          <w:rStyle w:val="StyleUnderline"/>
          <w:sz w:val="16"/>
        </w:rPr>
        <w:t xml:space="preserve"> </w:t>
      </w:r>
      <w:r w:rsidRPr="00824A4A">
        <w:rPr>
          <w:rStyle w:val="StyleUnderline"/>
        </w:rPr>
        <w:t xml:space="preserve">Such groups not only formulate and implement policy but also inform it, producing policy papers and ad hoc brie </w:t>
      </w:r>
      <w:proofErr w:type="spellStart"/>
      <w:r w:rsidRPr="00824A4A">
        <w:rPr>
          <w:rStyle w:val="StyleUnderline"/>
        </w:rPr>
        <w:t>ngs</w:t>
      </w:r>
      <w:proofErr w:type="spellEnd"/>
      <w:r w:rsidRPr="00824A4A">
        <w:rPr>
          <w:rStyle w:val="StyleUnderline"/>
        </w:rPr>
        <w:t xml:space="preserve"> tailored for Xi that have greater in </w:t>
      </w:r>
      <w:proofErr w:type="spellStart"/>
      <w:r w:rsidRPr="00824A4A">
        <w:rPr>
          <w:rStyle w:val="StyleUnderline"/>
        </w:rPr>
        <w:t>uence</w:t>
      </w:r>
      <w:proofErr w:type="spellEnd"/>
      <w:r w:rsidRPr="00824A4A">
        <w:rPr>
          <w:rStyle w:val="StyleUnderline"/>
        </w:rPr>
        <w:t xml:space="preserve"> than those dutifully prepared by the ministries</w:t>
      </w:r>
      <w:r w:rsidRPr="00BD51D8">
        <w:rPr>
          <w:rStyle w:val="StyleUnderline"/>
          <w:sz w:val="16"/>
        </w:rPr>
        <w:t xml:space="preserve">. </w:t>
      </w:r>
      <w:r w:rsidRPr="0008370A">
        <w:t xml:space="preserve">As a direct result, senior o </w:t>
      </w:r>
      <w:proofErr w:type="spellStart"/>
      <w:r w:rsidRPr="0008370A">
        <w:t>cials</w:t>
      </w:r>
      <w:proofErr w:type="spellEnd"/>
      <w:r w:rsidRPr="0008370A">
        <w:t xml:space="preserve"> are often unaware of policy being developed both at higher levels and in other parts of the system. With respect to foreign policy,</w:t>
      </w:r>
      <w:r w:rsidRPr="00BD51D8">
        <w:rPr>
          <w:rStyle w:val="StyleUnderline"/>
          <w:sz w:val="16"/>
        </w:rPr>
        <w:t xml:space="preserve"> </w:t>
      </w:r>
      <w:r w:rsidRPr="00824A4A">
        <w:rPr>
          <w:rStyle w:val="StyleUnderline"/>
        </w:rPr>
        <w:t xml:space="preserve">Xi has reduced the role of the State Council, Foreign Ministry, and military in important decisions. These centralizing actions have given him greater freedom from </w:t>
      </w:r>
      <w:proofErr w:type="spellStart"/>
      <w:r w:rsidRPr="00824A4A">
        <w:rPr>
          <w:rStyle w:val="StyleUnderline"/>
        </w:rPr>
        <w:t>gov</w:t>
      </w:r>
      <w:proofErr w:type="spellEnd"/>
      <w:r w:rsidRPr="00824A4A">
        <w:rPr>
          <w:rStyle w:val="StyleUnderline"/>
        </w:rPr>
        <w:t xml:space="preserve">- </w:t>
      </w:r>
      <w:proofErr w:type="spellStart"/>
      <w:r w:rsidRPr="00824A4A">
        <w:rPr>
          <w:rStyle w:val="StyleUnderline"/>
        </w:rPr>
        <w:t>ernmental</w:t>
      </w:r>
      <w:proofErr w:type="spellEnd"/>
      <w:r w:rsidRPr="00824A4A">
        <w:rPr>
          <w:rStyle w:val="StyleUnderline"/>
        </w:rPr>
        <w:t xml:space="preserve"> machinery and the political and bureaucratic opponents that can in </w:t>
      </w:r>
      <w:proofErr w:type="spellStart"/>
      <w:r w:rsidRPr="00824A4A">
        <w:rPr>
          <w:rStyle w:val="StyleUnderline"/>
        </w:rPr>
        <w:t>uence</w:t>
      </w:r>
      <w:proofErr w:type="spellEnd"/>
      <w:r w:rsidRPr="00824A4A">
        <w:rPr>
          <w:rStyle w:val="StyleUnderline"/>
        </w:rPr>
        <w:t xml:space="preserve"> Chinese foreign policy</w:t>
      </w:r>
      <w:r>
        <w:rPr>
          <w:rStyle w:val="StyleUnderline"/>
          <w:sz w:val="16"/>
        </w:rPr>
        <w:t xml:space="preserve">. </w:t>
      </w:r>
      <w:r w:rsidRPr="0008370A">
        <w:t>6 A System Transformed: Xi’s Consolidation of Political Power</w:t>
      </w:r>
      <w:r w:rsidRPr="00BD51D8">
        <w:rPr>
          <w:rStyle w:val="StyleUnderline"/>
          <w:sz w:val="16"/>
        </w:rPr>
        <w:t xml:space="preserve"> </w:t>
      </w:r>
      <w:r w:rsidRPr="00824A4A">
        <w:rPr>
          <w:rStyle w:val="StyleUnderline"/>
        </w:rPr>
        <w:t xml:space="preserve">7 Xi has been able to achieve this dramatic transformation by amass- </w:t>
      </w:r>
      <w:proofErr w:type="spellStart"/>
      <w:r w:rsidRPr="00824A4A">
        <w:rPr>
          <w:rStyle w:val="StyleUnderline"/>
        </w:rPr>
        <w:t>ing</w:t>
      </w:r>
      <w:proofErr w:type="spellEnd"/>
      <w:r w:rsidRPr="00824A4A">
        <w:rPr>
          <w:rStyle w:val="StyleUnderline"/>
        </w:rPr>
        <w:t xml:space="preserve"> power quickly, in part through his unprecedented campaign against corruption</w:t>
      </w:r>
      <w:r w:rsidRPr="00BD51D8">
        <w:rPr>
          <w:rStyle w:val="StyleUnderline"/>
          <w:sz w:val="16"/>
        </w:rPr>
        <w:t xml:space="preserve">. </w:t>
      </w:r>
      <w:r w:rsidRPr="0008370A">
        <w:t>This has also on occasion spurred surprises among the senior ranks of the Chinese government.</w:t>
      </w:r>
      <w:r w:rsidRPr="00BD51D8">
        <w:rPr>
          <w:rStyle w:val="StyleUnderline"/>
          <w:sz w:val="16"/>
        </w:rPr>
        <w:t xml:space="preserve"> </w:t>
      </w:r>
      <w:r w:rsidRPr="00824A4A">
        <w:rPr>
          <w:rStyle w:val="StyleUnderline"/>
        </w:rPr>
        <w:t xml:space="preserve">Xi’s right-hand advisor and fellow standing committee member, Wang </w:t>
      </w:r>
      <w:proofErr w:type="spellStart"/>
      <w:r w:rsidRPr="00824A4A">
        <w:rPr>
          <w:rStyle w:val="StyleUnderline"/>
        </w:rPr>
        <w:t>Qishan</w:t>
      </w:r>
      <w:proofErr w:type="spellEnd"/>
      <w:r w:rsidRPr="00824A4A">
        <w:rPr>
          <w:rStyle w:val="StyleUnderline"/>
        </w:rPr>
        <w:t>, has for the moment used the campaign to silence potential opponents within the party</w:t>
      </w:r>
      <w:r w:rsidRPr="0008370A">
        <w:t xml:space="preserve">. The arrest and prosecution of Zhou </w:t>
      </w:r>
      <w:proofErr w:type="spellStart"/>
      <w:r w:rsidRPr="0008370A">
        <w:t>Yongkang</w:t>
      </w:r>
      <w:proofErr w:type="spellEnd"/>
      <w:r w:rsidRPr="0008370A">
        <w:t xml:space="preserve">, a former standing commit- tee member, made clear that even the highest-level party elites are not safe from the anticorruption inquiry, especially given that many have themselves taken part in </w:t>
      </w:r>
      <w:proofErr w:type="spellStart"/>
      <w:r w:rsidRPr="0008370A">
        <w:t>nancial</w:t>
      </w:r>
      <w:proofErr w:type="spellEnd"/>
      <w:r w:rsidRPr="0008370A">
        <w:t xml:space="preserve"> improprieties.8</w:t>
      </w:r>
    </w:p>
    <w:p w14:paraId="71CE3C71" w14:textId="77777777" w:rsidR="000615AF" w:rsidRDefault="000615AF" w:rsidP="000615AF">
      <w:pPr>
        <w:pStyle w:val="Heading4"/>
      </w:pPr>
      <w:r>
        <w:t>Xi High PC now – Anti corruption campaign proves</w:t>
      </w:r>
    </w:p>
    <w:p w14:paraId="0FF1BF01" w14:textId="77777777" w:rsidR="000615AF" w:rsidRPr="00CE20BE" w:rsidRDefault="000615AF" w:rsidP="000615AF">
      <w:pPr>
        <w:rPr>
          <w:rStyle w:val="Style13ptBold"/>
        </w:rPr>
      </w:pPr>
      <w:r w:rsidRPr="00104E3A">
        <w:t xml:space="preserve">Cheng </w:t>
      </w:r>
      <w:r w:rsidRPr="00C419F6">
        <w:rPr>
          <w:rStyle w:val="Style13ptBold"/>
        </w:rPr>
        <w:t>Li, 01-2015</w:t>
      </w:r>
      <w:r w:rsidRPr="006354E0">
        <w:t>, "China’s Domestic Dynamics: Implications for India and the United States," Brookings Institution, http://www.brookings.edu/research/opinions/2015/01/20-china-domestic-</w:t>
      </w:r>
      <w:r w:rsidRPr="00CE20BE">
        <w:t>dynamics-us-india-implications-li</w:t>
      </w:r>
    </w:p>
    <w:p w14:paraId="483937E5" w14:textId="77777777" w:rsidR="005A1EB7" w:rsidRDefault="000615AF" w:rsidP="000615AF">
      <w:r w:rsidRPr="00CE20BE">
        <w:t xml:space="preserve">Within two years, </w:t>
      </w:r>
      <w:r w:rsidRPr="00CE20BE">
        <w:rPr>
          <w:rStyle w:val="Emphasis"/>
        </w:rPr>
        <w:t>Xi’s administration purged</w:t>
      </w:r>
      <w:r w:rsidRPr="00CE20BE">
        <w:t xml:space="preserve"> about 60 ministerial-, provincial- and senior military-level leaders on corruption charges, including ten </w:t>
      </w:r>
      <w:r w:rsidRPr="00CE20BE">
        <w:rPr>
          <w:rStyle w:val="Emphasis"/>
        </w:rPr>
        <w:t>members</w:t>
      </w:r>
      <w:r w:rsidRPr="00CE20BE">
        <w:t xml:space="preserve"> of the newly-formed 18th Central Committee </w:t>
      </w:r>
      <w:r w:rsidRPr="00CE20BE">
        <w:rPr>
          <w:rStyle w:val="Emphasis"/>
        </w:rPr>
        <w:t>of the Chinese Communist Party</w:t>
      </w:r>
      <w:r w:rsidRPr="00CE20BE">
        <w:t xml:space="preserve"> (CCP). In 2013 alone the authorities handled 172,000 corruption cases and investigated 182,000 officials –– the highest annual number of cases in 30 years.</w:t>
      </w:r>
      <w:r w:rsidRPr="00CE20BE">
        <w:rPr>
          <w:sz w:val="12"/>
        </w:rPr>
        <w:t>¶</w:t>
      </w:r>
      <w:r w:rsidRPr="00CE20BE">
        <w:t xml:space="preserve"> In an even bolder move Xi purged three heavyweight politicians: former police czar Zhou </w:t>
      </w:r>
      <w:proofErr w:type="spellStart"/>
      <w:r w:rsidRPr="00CE20BE">
        <w:t>Yongkang</w:t>
      </w:r>
      <w:proofErr w:type="spellEnd"/>
      <w:r w:rsidRPr="00CE20BE">
        <w:t xml:space="preserve">, who controlled the security and law enforcement apparatus for ten years; former Vice Chairman of the Central Military Commission Xu </w:t>
      </w:r>
      <w:proofErr w:type="spellStart"/>
      <w:r w:rsidRPr="00CE20BE">
        <w:t>Caihou</w:t>
      </w:r>
      <w:proofErr w:type="spellEnd"/>
      <w:r w:rsidRPr="00CE20BE">
        <w:t xml:space="preserve">, who was in charge of military personnel affairs for a decade; and Ling </w:t>
      </w:r>
      <w:proofErr w:type="spellStart"/>
      <w:r w:rsidRPr="00CE20BE">
        <w:t>Jihua</w:t>
      </w:r>
      <w:proofErr w:type="spellEnd"/>
      <w:r w:rsidRPr="00CE20BE">
        <w:t xml:space="preserve">, who was head of the General Office of the CCP Central Committee and oversaw all of the activities and document flow of the top leadership during the era of President Hu Jintao. These </w:t>
      </w:r>
      <w:r w:rsidRPr="00CE20BE">
        <w:rPr>
          <w:rStyle w:val="Emphasis"/>
        </w:rPr>
        <w:t>moves to clean up corruption in the party</w:t>
      </w:r>
      <w:r w:rsidRPr="00CE20BE">
        <w:t xml:space="preserve"> leadership </w:t>
      </w:r>
      <w:r w:rsidRPr="00CE20BE">
        <w:rPr>
          <w:rStyle w:val="Emphasis"/>
        </w:rPr>
        <w:t xml:space="preserve">have greatly bolstered public confidence and support for </w:t>
      </w:r>
      <w:proofErr w:type="gramStart"/>
      <w:r w:rsidRPr="00CE20BE">
        <w:rPr>
          <w:rStyle w:val="Emphasis"/>
        </w:rPr>
        <w:t>Xi</w:t>
      </w:r>
      <w:r w:rsidRPr="00CE20BE">
        <w:t>.</w:t>
      </w:r>
      <w:r w:rsidRPr="00CE20BE">
        <w:rPr>
          <w:sz w:val="12"/>
        </w:rPr>
        <w:t>¶</w:t>
      </w:r>
      <w:proofErr w:type="gramEnd"/>
      <w:r w:rsidRPr="00CE20BE">
        <w:t xml:space="preserve"> Equally significant is the consolidation of </w:t>
      </w:r>
      <w:r w:rsidRPr="00CE20BE">
        <w:rPr>
          <w:rStyle w:val="Emphasis"/>
        </w:rPr>
        <w:t>Xi</w:t>
      </w:r>
      <w:r w:rsidRPr="00CE20BE">
        <w:t xml:space="preserve">’s personal power: he </w:t>
      </w:r>
      <w:r w:rsidRPr="00CE20BE">
        <w:rPr>
          <w:rStyle w:val="Emphasis"/>
        </w:rPr>
        <w:t>holds the top position in many leading central groups, including important areas such as foreign affairs, financial and economic work, cyber security and information technology, and military reforms. Altogether, Xi occupies a total of 11 top posts in the country’s most powerful leadership bodies.</w:t>
      </w:r>
      <w:r>
        <w:t xml:space="preserve"> </w:t>
      </w:r>
    </w:p>
    <w:p w14:paraId="56221E50" w14:textId="77777777" w:rsidR="0008370A" w:rsidRDefault="0008370A" w:rsidP="005A1EB7">
      <w:pPr>
        <w:pStyle w:val="Heading4"/>
      </w:pPr>
    </w:p>
    <w:p w14:paraId="4EEEF4CB" w14:textId="07B7FC0F" w:rsidR="00894362" w:rsidRDefault="002C613B" w:rsidP="00894362">
      <w:pPr>
        <w:pStyle w:val="Heading3"/>
      </w:pPr>
      <w:r>
        <w:lastRenderedPageBreak/>
        <w:t>PC High – Public Popularity</w:t>
      </w:r>
    </w:p>
    <w:p w14:paraId="4031E35E" w14:textId="77777777" w:rsidR="00894362" w:rsidRPr="000759E6" w:rsidRDefault="00894362" w:rsidP="00894362">
      <w:pPr>
        <w:pStyle w:val="Heading4"/>
      </w:pPr>
      <w:r w:rsidRPr="000759E6">
        <w:t xml:space="preserve">Xi popular with the masses – has existing political capital </w:t>
      </w:r>
    </w:p>
    <w:p w14:paraId="54EC5BE6" w14:textId="77777777" w:rsidR="00894362" w:rsidRDefault="00894362" w:rsidP="00894362">
      <w:pPr>
        <w:rPr>
          <w:u w:val="single"/>
        </w:rPr>
      </w:pPr>
      <w:proofErr w:type="spellStart"/>
      <w:r w:rsidRPr="008F7865">
        <w:rPr>
          <w:rStyle w:val="Style13ptBold"/>
        </w:rPr>
        <w:t>Noi</w:t>
      </w:r>
      <w:proofErr w:type="spellEnd"/>
      <w:r w:rsidRPr="008F7865">
        <w:rPr>
          <w:rStyle w:val="Style13ptBold"/>
        </w:rPr>
        <w:t xml:space="preserve"> April 2nd</w:t>
      </w:r>
      <w:r>
        <w:rPr>
          <w:u w:val="single"/>
        </w:rPr>
        <w:t xml:space="preserve"> </w:t>
      </w:r>
      <w:r w:rsidRPr="008F7865">
        <w:t xml:space="preserve">(Goh Sui </w:t>
      </w:r>
      <w:proofErr w:type="spellStart"/>
      <w:r w:rsidRPr="008F7865">
        <w:t>Noi</w:t>
      </w:r>
      <w:proofErr w:type="spellEnd"/>
      <w:r w:rsidRPr="008F7865">
        <w:t xml:space="preserve">, </w:t>
      </w:r>
      <w:r>
        <w:t xml:space="preserve">East Asia Editor of the Strait Times, </w:t>
      </w:r>
      <w:r w:rsidRPr="008F7865">
        <w:t xml:space="preserve">April 2, 2016 1:00 am, Why is Xi Jinping the reformer resorting to ruling by </w:t>
      </w:r>
      <w:proofErr w:type="gramStart"/>
      <w:r w:rsidRPr="008F7865">
        <w:t>fear?,</w:t>
      </w:r>
      <w:proofErr w:type="gramEnd"/>
      <w:r w:rsidRPr="008F7865">
        <w:t xml:space="preserve"> http://www.nationmultimedia.com/opinion/Why-is-Xi-Jinping-the-reformer-resorting-to-ruling-30283053.html)</w:t>
      </w:r>
    </w:p>
    <w:p w14:paraId="0A8E5CBA" w14:textId="77777777" w:rsidR="00894362" w:rsidRPr="002C534D" w:rsidRDefault="00894362" w:rsidP="00894362">
      <w:pPr>
        <w:rPr>
          <w:sz w:val="16"/>
        </w:rPr>
      </w:pPr>
      <w:r w:rsidRPr="002C534D">
        <w:rPr>
          <w:sz w:val="16"/>
        </w:rPr>
        <w:t xml:space="preserve">But </w:t>
      </w:r>
      <w:r w:rsidRPr="008F7865">
        <w:rPr>
          <w:u w:val="single"/>
        </w:rPr>
        <w:t>Xi's reforms have come up against the strong headwinds of a slowing economy, massive layoffs and a weakening global economy. They are also meeting strong resistance from vested interest groups</w:t>
      </w:r>
      <w:r w:rsidRPr="002C534D">
        <w:rPr>
          <w:sz w:val="16"/>
        </w:rPr>
        <w:t xml:space="preserve"> trying to protect their turf. Lively social media tamed </w:t>
      </w:r>
      <w:proofErr w:type="gramStart"/>
      <w:r w:rsidRPr="002C534D">
        <w:rPr>
          <w:sz w:val="16"/>
        </w:rPr>
        <w:t>In</w:t>
      </w:r>
      <w:proofErr w:type="gramEnd"/>
      <w:r w:rsidRPr="002C534D">
        <w:rPr>
          <w:sz w:val="16"/>
        </w:rPr>
        <w:t xml:space="preserve"> the face of dissent, the lively social media scene was tamed by shutting up bloggers with huge followings, such as retired real estate tycoon Ren </w:t>
      </w:r>
      <w:proofErr w:type="spellStart"/>
      <w:r w:rsidRPr="002C534D">
        <w:rPr>
          <w:sz w:val="16"/>
        </w:rPr>
        <w:t>Zhiqiang</w:t>
      </w:r>
      <w:proofErr w:type="spellEnd"/>
      <w:r w:rsidRPr="002C534D">
        <w:rPr>
          <w:sz w:val="16"/>
        </w:rPr>
        <w:t xml:space="preserve">, who have been vocal in </w:t>
      </w:r>
      <w:proofErr w:type="spellStart"/>
      <w:r w:rsidRPr="002C534D">
        <w:rPr>
          <w:sz w:val="16"/>
        </w:rPr>
        <w:t>criticising</w:t>
      </w:r>
      <w:proofErr w:type="spellEnd"/>
      <w:r w:rsidRPr="002C534D">
        <w:rPr>
          <w:sz w:val="16"/>
        </w:rPr>
        <w:t xml:space="preserve"> the government and demanding change. To marshal the mainstream media's support of the government, Xi last month visited three key state media bodies - Central China TV, the Xinhua news agency and the People's Daily - and reminded them of their duty to "serve the Party". The tightening of control of the media has moved even the editor of the nationalistic Global Times, Hu </w:t>
      </w:r>
      <w:proofErr w:type="spellStart"/>
      <w:r w:rsidRPr="002C534D">
        <w:rPr>
          <w:sz w:val="16"/>
        </w:rPr>
        <w:t>Xijin</w:t>
      </w:r>
      <w:proofErr w:type="spellEnd"/>
      <w:r w:rsidRPr="002C534D">
        <w:rPr>
          <w:sz w:val="16"/>
        </w:rPr>
        <w:t xml:space="preserve">, to call for "greater tolerance" of criticism. </w:t>
      </w:r>
      <w:r w:rsidRPr="000759E6">
        <w:rPr>
          <w:rStyle w:val="StyleUnderline"/>
        </w:rPr>
        <w:t>While Xi may not have pleased the elites, some of whom think he has gone too far and others that he has not gone far enough, his anti-graft drive has made him popular with the masses</w:t>
      </w:r>
      <w:r w:rsidRPr="000759E6">
        <w:rPr>
          <w:u w:val="single"/>
        </w:rPr>
        <w:t>. It does not hurt that Xi and his attractive wife</w:t>
      </w:r>
      <w:r w:rsidRPr="002C534D">
        <w:rPr>
          <w:sz w:val="16"/>
        </w:rPr>
        <w:t xml:space="preserve">, Peng </w:t>
      </w:r>
      <w:proofErr w:type="spellStart"/>
      <w:r w:rsidRPr="000759E6">
        <w:rPr>
          <w:u w:val="single"/>
        </w:rPr>
        <w:t>Liyuan</w:t>
      </w:r>
      <w:proofErr w:type="spellEnd"/>
      <w:r w:rsidRPr="000759E6">
        <w:rPr>
          <w:u w:val="single"/>
        </w:rPr>
        <w:t>, make a charming First Couple and that attempts to present him as down to earth and close to the people</w:t>
      </w:r>
      <w:r w:rsidRPr="002C534D">
        <w:rPr>
          <w:sz w:val="16"/>
        </w:rPr>
        <w:t xml:space="preserve"> - queuing up for pork buns and holding his own umbrella - </w:t>
      </w:r>
      <w:r w:rsidRPr="000759E6">
        <w:rPr>
          <w:u w:val="single"/>
        </w:rPr>
        <w:t>have worked</w:t>
      </w:r>
      <w:r w:rsidRPr="002C534D">
        <w:rPr>
          <w:sz w:val="16"/>
        </w:rPr>
        <w:t xml:space="preserve">. </w:t>
      </w:r>
      <w:r w:rsidRPr="000759E6">
        <w:rPr>
          <w:u w:val="single"/>
        </w:rPr>
        <w:t>Xi has done a lot to clean up the party and draw up his reform agenda</w:t>
      </w:r>
      <w:r w:rsidRPr="002C534D">
        <w:rPr>
          <w:sz w:val="16"/>
        </w:rPr>
        <w:t xml:space="preserve">. </w:t>
      </w:r>
      <w:r w:rsidRPr="000759E6">
        <w:rPr>
          <w:u w:val="single"/>
        </w:rPr>
        <w:t xml:space="preserve">It is perhaps time to use some of the political capital he has accumulated to loosen up a little </w:t>
      </w:r>
      <w:r w:rsidRPr="002C534D">
        <w:rPr>
          <w:sz w:val="16"/>
        </w:rPr>
        <w:t>and give the people the room to get that agenda going - to be able to debate and to take action with less fear.</w:t>
      </w:r>
    </w:p>
    <w:p w14:paraId="0AB5A4DF" w14:textId="77777777" w:rsidR="00894362" w:rsidRDefault="00894362" w:rsidP="00894362">
      <w:pPr>
        <w:pStyle w:val="Heading4"/>
      </w:pPr>
      <w:r>
        <w:t xml:space="preserve">Disobedience to the mass’s opinion in matters regarding nationalist policies harms Xi’s political image and breed instability- thus China’s foreign policy is continuing to be manifested entirely upon nationalism. Additionally, this centralization of power makes China’s willingness to abide unpredictable  </w:t>
      </w:r>
    </w:p>
    <w:p w14:paraId="7582A526" w14:textId="77777777" w:rsidR="00894362" w:rsidRPr="00EE3402" w:rsidRDefault="00894362" w:rsidP="00894362">
      <w:pPr>
        <w:rPr>
          <w:rStyle w:val="Style13ptBold"/>
        </w:rPr>
      </w:pPr>
      <w:r>
        <w:rPr>
          <w:rStyle w:val="Style13ptBold"/>
        </w:rPr>
        <w:t>Blackwell and Campbell 16</w:t>
      </w:r>
      <w:r w:rsidRPr="00824A4A">
        <w:t xml:space="preserve"> (Robert D. </w:t>
      </w:r>
      <w:proofErr w:type="spellStart"/>
      <w:r w:rsidRPr="00824A4A">
        <w:t>Blackwill</w:t>
      </w:r>
      <w:proofErr w:type="spellEnd"/>
      <w:r w:rsidRPr="00824A4A">
        <w:t xml:space="preserve"> and Kurt M. Campbell, two experienced practitioners and long-time observers of American foreign policy, February 2016, “Xi Jinping on the Global Stage”) </w:t>
      </w:r>
    </w:p>
    <w:p w14:paraId="30068E1A" w14:textId="4ECC5191" w:rsidR="00894362" w:rsidRDefault="00894362" w:rsidP="00894362">
      <w:pPr>
        <w:rPr>
          <w:sz w:val="16"/>
        </w:rPr>
      </w:pPr>
      <w:r w:rsidRPr="00A616D9">
        <w:rPr>
          <w:rStyle w:val="StyleUnderline"/>
        </w:rPr>
        <w:t>One downside to Xi’s breathtaking success in consolidating power is that it has left him with near total responsibility for his government’s policy</w:t>
      </w:r>
      <w:r w:rsidRPr="00A616D9">
        <w:rPr>
          <w:rStyle w:val="StyleUnderline"/>
          <w:sz w:val="16"/>
        </w:rPr>
        <w:t xml:space="preserve"> missteps on matters ranging from the </w:t>
      </w:r>
      <w:r w:rsidRPr="00A616D9">
        <w:rPr>
          <w:rStyle w:val="StyleUnderline"/>
        </w:rPr>
        <w:t>stock market slowdown to labor market unrest</w:t>
      </w:r>
      <w:r w:rsidRPr="00A616D9">
        <w:rPr>
          <w:rStyle w:val="StyleUnderline"/>
          <w:sz w:val="16"/>
        </w:rPr>
        <w:t xml:space="preserve">. </w:t>
      </w:r>
      <w:r w:rsidRPr="00991F12">
        <w:rPr>
          <w:sz w:val="16"/>
        </w:rPr>
        <w:t xml:space="preserve">His visibility on these issues and his dominance of the decision-making process have made him a powerful but </w:t>
      </w:r>
      <w:proofErr w:type="spellStart"/>
      <w:r w:rsidRPr="00991F12">
        <w:rPr>
          <w:sz w:val="16"/>
        </w:rPr>
        <w:t>poten</w:t>
      </w:r>
      <w:proofErr w:type="spellEnd"/>
      <w:r w:rsidRPr="00991F12">
        <w:rPr>
          <w:sz w:val="16"/>
        </w:rPr>
        <w:t xml:space="preserve">- </w:t>
      </w:r>
      <w:proofErr w:type="spellStart"/>
      <w:r w:rsidRPr="00991F12">
        <w:rPr>
          <w:sz w:val="16"/>
        </w:rPr>
        <w:t>tially</w:t>
      </w:r>
      <w:proofErr w:type="spellEnd"/>
      <w:r w:rsidRPr="00991F12">
        <w:rPr>
          <w:sz w:val="16"/>
        </w:rPr>
        <w:t xml:space="preserve"> exposed leader.</w:t>
      </w:r>
      <w:r w:rsidRPr="00A616D9">
        <w:rPr>
          <w:rStyle w:val="StyleUnderline"/>
          <w:sz w:val="16"/>
        </w:rPr>
        <w:t xml:space="preserve"> </w:t>
      </w:r>
      <w:r w:rsidRPr="00A616D9">
        <w:rPr>
          <w:rStyle w:val="StyleUnderline"/>
        </w:rPr>
        <w:t>With Xi’s image and political position vulnerable to China’s economic downturn, his country’s external behavior may increasingly be guided by his own domestic political imperatives</w:t>
      </w:r>
      <w:r w:rsidRPr="00A616D9">
        <w:rPr>
          <w:rStyle w:val="StyleUnderline"/>
          <w:sz w:val="16"/>
        </w:rPr>
        <w:t>.</w:t>
      </w:r>
      <w:r w:rsidRPr="00991F12">
        <w:rPr>
          <w:sz w:val="16"/>
        </w:rPr>
        <w:t xml:space="preserve"> For the last three years, with China’s economy still producing robust growth numbers, such concerns have not fundamentally in </w:t>
      </w:r>
      <w:proofErr w:type="spellStart"/>
      <w:r w:rsidRPr="00991F12">
        <w:rPr>
          <w:sz w:val="16"/>
        </w:rPr>
        <w:t>uenced</w:t>
      </w:r>
      <w:proofErr w:type="spellEnd"/>
      <w:r w:rsidRPr="00991F12">
        <w:rPr>
          <w:sz w:val="16"/>
        </w:rPr>
        <w:t xml:space="preserve"> Xi’s foreign policy</w:t>
      </w:r>
      <w:r w:rsidRPr="00A616D9">
        <w:rPr>
          <w:rStyle w:val="StyleUnderline"/>
          <w:sz w:val="16"/>
        </w:rPr>
        <w:t xml:space="preserve">. </w:t>
      </w:r>
      <w:r w:rsidRPr="00A616D9">
        <w:rPr>
          <w:rStyle w:val="StyleUnderline"/>
        </w:rPr>
        <w:t>Xi has been able to be continuously proactive, and he has used his power to take China’s foreign policy in a new direction</w:t>
      </w:r>
      <w:r w:rsidRPr="00A616D9">
        <w:rPr>
          <w:rStyle w:val="StyleUnderline"/>
          <w:sz w:val="16"/>
        </w:rPr>
        <w:t xml:space="preserve">. </w:t>
      </w:r>
      <w:r w:rsidRPr="00991F12">
        <w:rPr>
          <w:sz w:val="16"/>
        </w:rPr>
        <w:t xml:space="preserve">He has boldly departed from Deng’s injunction to keep a low pro le3 4 Xi Jinping on the Global Stage and has reclaimed islands, created international institutions, pressured neighbors, and deployed military assets to disputed regions. Xi’s for- </w:t>
      </w:r>
      <w:proofErr w:type="spellStart"/>
      <w:r w:rsidRPr="00991F12">
        <w:rPr>
          <w:sz w:val="16"/>
        </w:rPr>
        <w:t>eign</w:t>
      </w:r>
      <w:proofErr w:type="spellEnd"/>
      <w:r w:rsidRPr="00991F12">
        <w:rPr>
          <w:sz w:val="16"/>
        </w:rPr>
        <w:t xml:space="preserve"> policy has been assertive, con dent, and, importantly, a </w:t>
      </w:r>
      <w:proofErr w:type="spellStart"/>
      <w:r w:rsidRPr="00991F12">
        <w:rPr>
          <w:sz w:val="16"/>
        </w:rPr>
        <w:t>diversi</w:t>
      </w:r>
      <w:proofErr w:type="spellEnd"/>
      <w:r w:rsidRPr="00991F12">
        <w:rPr>
          <w:sz w:val="16"/>
        </w:rPr>
        <w:t xml:space="preserve">- </w:t>
      </w:r>
      <w:proofErr w:type="spellStart"/>
      <w:r w:rsidRPr="00991F12">
        <w:rPr>
          <w:sz w:val="16"/>
        </w:rPr>
        <w:t>ed</w:t>
      </w:r>
      <w:proofErr w:type="spellEnd"/>
      <w:r w:rsidRPr="00991F12">
        <w:rPr>
          <w:sz w:val="16"/>
        </w:rPr>
        <w:t xml:space="preserve"> mix of both hard and soft elements. Even as China has taken </w:t>
      </w:r>
      <w:proofErr w:type="spellStart"/>
      <w:r w:rsidRPr="00991F12">
        <w:rPr>
          <w:sz w:val="16"/>
        </w:rPr>
        <w:t>rm</w:t>
      </w:r>
      <w:proofErr w:type="spellEnd"/>
      <w:r w:rsidRPr="00991F12">
        <w:rPr>
          <w:sz w:val="16"/>
        </w:rPr>
        <w:t xml:space="preserve"> steps on territorial issues, it has used </w:t>
      </w:r>
      <w:proofErr w:type="spellStart"/>
      <w:r w:rsidRPr="00991F12">
        <w:rPr>
          <w:sz w:val="16"/>
        </w:rPr>
        <w:t>geoeconomic</w:t>
      </w:r>
      <w:proofErr w:type="spellEnd"/>
      <w:r w:rsidRPr="00991F12">
        <w:rPr>
          <w:sz w:val="16"/>
        </w:rPr>
        <w:t xml:space="preserve"> instruments to o </w:t>
      </w:r>
      <w:proofErr w:type="spellStart"/>
      <w:r w:rsidRPr="00991F12">
        <w:rPr>
          <w:sz w:val="16"/>
        </w:rPr>
        <w:t>er</w:t>
      </w:r>
      <w:proofErr w:type="spellEnd"/>
      <w:r w:rsidRPr="00991F12">
        <w:rPr>
          <w:sz w:val="16"/>
        </w:rPr>
        <w:t xml:space="preserve"> generous loans and investments, and even created new organizations such as the Asian Infrastructure Investment Bank (AIIB).1 By </w:t>
      </w:r>
      <w:proofErr w:type="spellStart"/>
      <w:r w:rsidRPr="00991F12">
        <w:rPr>
          <w:sz w:val="16"/>
        </w:rPr>
        <w:t>combin</w:t>
      </w:r>
      <w:proofErr w:type="spellEnd"/>
      <w:r w:rsidRPr="00991F12">
        <w:rPr>
          <w:sz w:val="16"/>
        </w:rPr>
        <w:t xml:space="preserve">- </w:t>
      </w:r>
      <w:proofErr w:type="spellStart"/>
      <w:r w:rsidRPr="00991F12">
        <w:rPr>
          <w:sz w:val="16"/>
        </w:rPr>
        <w:t>ing</w:t>
      </w:r>
      <w:proofErr w:type="spellEnd"/>
      <w:r w:rsidRPr="00991F12">
        <w:rPr>
          <w:sz w:val="16"/>
        </w:rPr>
        <w:t xml:space="preserve"> inducements with intimidation, Xi has demonstrated the bene </w:t>
      </w:r>
      <w:proofErr w:type="spellStart"/>
      <w:r w:rsidRPr="00991F12">
        <w:rPr>
          <w:sz w:val="16"/>
        </w:rPr>
        <w:t>ts</w:t>
      </w:r>
      <w:proofErr w:type="spellEnd"/>
      <w:r w:rsidRPr="00991F12">
        <w:rPr>
          <w:sz w:val="16"/>
        </w:rPr>
        <w:t xml:space="preserve"> of cooperating with China as well as the economic and military costs of opposing it, especially on issues important to Beijing.2 Today, China’s thirty-year era of 10 percent annual growth appears to have ended, with o </w:t>
      </w:r>
      <w:proofErr w:type="spellStart"/>
      <w:r w:rsidRPr="00991F12">
        <w:rPr>
          <w:sz w:val="16"/>
        </w:rPr>
        <w:t>cial</w:t>
      </w:r>
      <w:proofErr w:type="spellEnd"/>
      <w:r w:rsidRPr="00991F12">
        <w:rPr>
          <w:sz w:val="16"/>
        </w:rPr>
        <w:t xml:space="preserve"> statistics placing gross domestic product (GDP) growth below 7 percent, the government reducing its growth target to 6.5 percent, and a number of major banks and respected fore- casters arguing the true growth rate is far lower—and will remain below 5 percent for years.3 In light of this deepening economic slow- down, the future trajectory of Xi’s external policy is in question</w:t>
      </w:r>
      <w:r w:rsidRPr="00A616D9">
        <w:rPr>
          <w:rStyle w:val="StyleUnderline"/>
          <w:sz w:val="16"/>
        </w:rPr>
        <w:t xml:space="preserve">. </w:t>
      </w:r>
      <w:r w:rsidRPr="00EE3402">
        <w:rPr>
          <w:rStyle w:val="StyleUnderline"/>
        </w:rPr>
        <w:t xml:space="preserve">Some elements, including China’s </w:t>
      </w:r>
      <w:proofErr w:type="spellStart"/>
      <w:r w:rsidRPr="00EE3402">
        <w:rPr>
          <w:rStyle w:val="StyleUnderline"/>
        </w:rPr>
        <w:t>geoeconomic</w:t>
      </w:r>
      <w:proofErr w:type="spellEnd"/>
      <w:r w:rsidRPr="00EE3402">
        <w:rPr>
          <w:rStyle w:val="StyleUnderline"/>
        </w:rPr>
        <w:t xml:space="preserve"> policies, will endure; never- </w:t>
      </w:r>
      <w:proofErr w:type="spellStart"/>
      <w:r w:rsidRPr="00EE3402">
        <w:rPr>
          <w:rStyle w:val="StyleUnderline"/>
        </w:rPr>
        <w:t>theless</w:t>
      </w:r>
      <w:proofErr w:type="spellEnd"/>
      <w:r w:rsidRPr="00EE3402">
        <w:rPr>
          <w:rStyle w:val="StyleUnderline"/>
        </w:rPr>
        <w:t xml:space="preserve">, China’s foreign policy may well be driven increasingly by the risk of domestic political instability. For this reason, Xi will most </w:t>
      </w:r>
      <w:proofErr w:type="spellStart"/>
      <w:r w:rsidRPr="00EE3402">
        <w:rPr>
          <w:rStyle w:val="StyleUnderline"/>
        </w:rPr>
        <w:t>prob</w:t>
      </w:r>
      <w:proofErr w:type="spellEnd"/>
      <w:r w:rsidRPr="00EE3402">
        <w:rPr>
          <w:rStyle w:val="StyleUnderline"/>
        </w:rPr>
        <w:t xml:space="preserve">- ably stimulate and intensify Chinese nationalism—long a pillar of the state’s </w:t>
      </w:r>
      <w:r w:rsidRPr="00EE3402">
        <w:rPr>
          <w:rStyle w:val="StyleUnderline"/>
        </w:rPr>
        <w:lastRenderedPageBreak/>
        <w:t xml:space="preserve">legitimacy—to compensate for the political harm of a slower economy, to distract the public, to halt rivals who might use nationalist criticisms against him, and to burnish his own image. Chinese national- ism has long been tied to foreign </w:t>
      </w:r>
      <w:proofErr w:type="spellStart"/>
      <w:proofErr w:type="gramStart"/>
      <w:r w:rsidRPr="00EE3402">
        <w:rPr>
          <w:rStyle w:val="StyleUnderline"/>
        </w:rPr>
        <w:t>a</w:t>
      </w:r>
      <w:proofErr w:type="spellEnd"/>
      <w:proofErr w:type="gramEnd"/>
      <w:r w:rsidRPr="00EE3402">
        <w:rPr>
          <w:rStyle w:val="StyleUnderline"/>
        </w:rPr>
        <w:t xml:space="preserve"> airs</w:t>
      </w:r>
      <w:r w:rsidRPr="00A616D9">
        <w:rPr>
          <w:rStyle w:val="StyleUnderline"/>
          <w:sz w:val="16"/>
        </w:rPr>
        <w:t>, especially memories of foreign domination and territorial loss.</w:t>
      </w:r>
      <w:r>
        <w:rPr>
          <w:rStyle w:val="StyleUnderline"/>
          <w:sz w:val="16"/>
        </w:rPr>
        <w:t xml:space="preserve"> </w:t>
      </w:r>
      <w:r w:rsidRPr="00A616D9">
        <w:rPr>
          <w:rStyle w:val="StyleUnderline"/>
          <w:sz w:val="16"/>
        </w:rPr>
        <w:t>For example</w:t>
      </w:r>
      <w:r w:rsidRPr="00EE3402">
        <w:rPr>
          <w:rStyle w:val="StyleUnderline"/>
        </w:rPr>
        <w:t>, Xi may be less able or willing to compromise in public, especially on territorial issues or other matters that are rooted in national sentiment, for fear that it would harm his political position. He may provoke disputes with neighbors</w:t>
      </w:r>
      <w:r w:rsidRPr="00A616D9">
        <w:rPr>
          <w:rStyle w:val="StyleUnderline"/>
          <w:sz w:val="16"/>
        </w:rPr>
        <w:t xml:space="preserve">, </w:t>
      </w:r>
      <w:r w:rsidRPr="00991F12">
        <w:rPr>
          <w:sz w:val="16"/>
        </w:rPr>
        <w:t>use increasingly strident rhetoric in defense of China’s national interests, and take a tougher line in relations with the United States and its allies to shift public focus away from economic troubles. He may also turn to greater economic protectionism</w:t>
      </w:r>
      <w:r w:rsidRPr="0008370A">
        <w:rPr>
          <w:rStyle w:val="StyleUnderline"/>
        </w:rPr>
        <w:t xml:space="preserve">. These changes come at a time when Xi’s tight control of the decision- making process has made it harder for U.S. policymakers to anticipate China’s next moves. </w:t>
      </w:r>
      <w:r w:rsidRPr="00991F12">
        <w:rPr>
          <w:sz w:val="16"/>
        </w:rPr>
        <w:t xml:space="preserve">Familiar interlocutors at the State Council and Foreign Ministry, who once provided much-needed insight into an often mysterious policymaking process, are no longer central within it. Introduction 5 As the shroud of secrecy surrounding Chinese decision-making thick- </w:t>
      </w:r>
      <w:proofErr w:type="spellStart"/>
      <w:r w:rsidRPr="00991F12">
        <w:rPr>
          <w:sz w:val="16"/>
        </w:rPr>
        <w:t>ens</w:t>
      </w:r>
      <w:proofErr w:type="spellEnd"/>
      <w:r w:rsidRPr="00991F12">
        <w:rPr>
          <w:sz w:val="16"/>
        </w:rPr>
        <w:t xml:space="preserve">, what remains clear is that dealing with China will require a more nuanced understanding of the man with singular control over the </w:t>
      </w:r>
      <w:proofErr w:type="spellStart"/>
      <w:r w:rsidRPr="00991F12">
        <w:rPr>
          <w:sz w:val="16"/>
        </w:rPr>
        <w:t>coun</w:t>
      </w:r>
      <w:proofErr w:type="spellEnd"/>
      <w:r w:rsidRPr="00991F12">
        <w:rPr>
          <w:sz w:val="16"/>
        </w:rPr>
        <w:t xml:space="preserve">- try’s foreign policy future. It will also necessitate an appreciation of the interaction between his internal political requirements and his foreign policy agenda. Finally, it will demand a clear-eyed acceptance of the fact that Xi has ushered in a new era of Chinese regional and global diplo- </w:t>
      </w:r>
      <w:proofErr w:type="spellStart"/>
      <w:r w:rsidRPr="00991F12">
        <w:rPr>
          <w:sz w:val="16"/>
        </w:rPr>
        <w:t>macy</w:t>
      </w:r>
      <w:proofErr w:type="spellEnd"/>
      <w:r w:rsidRPr="00991F12">
        <w:rPr>
          <w:sz w:val="16"/>
        </w:rPr>
        <w:t>, one that will push the West to evaluate its overall approach to the People’s Republic of China (PRC) and to the powerful but exposed leader who makes its foreign policy.</w:t>
      </w:r>
    </w:p>
    <w:p w14:paraId="3DC1580C" w14:textId="77777777" w:rsidR="002C613B" w:rsidRDefault="002C613B" w:rsidP="002C613B">
      <w:pPr>
        <w:pStyle w:val="Heading4"/>
      </w:pPr>
      <w:r>
        <w:t>Specifically, anti-U.S. nationalism is central to popular support for Xi</w:t>
      </w:r>
    </w:p>
    <w:p w14:paraId="3D5BA4B8" w14:textId="77777777" w:rsidR="002C613B" w:rsidRPr="00314AF5" w:rsidRDefault="002C613B" w:rsidP="002C613B">
      <w:pPr>
        <w:rPr>
          <w:rStyle w:val="Style13ptBold"/>
          <w:b w:val="0"/>
        </w:rPr>
      </w:pPr>
      <w:r w:rsidRPr="00314AF5">
        <w:rPr>
          <w:rStyle w:val="Style13ptBold"/>
          <w:sz w:val="24"/>
        </w:rPr>
        <w:t>Project Syndicate 5/16</w:t>
      </w:r>
      <w:r w:rsidRPr="00314AF5">
        <w:rPr>
          <w:rStyle w:val="Style13ptBold"/>
          <w:b w:val="0"/>
          <w:sz w:val="24"/>
        </w:rPr>
        <w:t xml:space="preserve"> </w:t>
      </w:r>
      <w:r w:rsidRPr="00314AF5">
        <w:rPr>
          <w:rStyle w:val="Style13ptBold"/>
          <w:b w:val="0"/>
          <w:sz w:val="16"/>
        </w:rPr>
        <w:t>(Nepal Republic Media, “Mao’s heir”, http://myrepublica.com/opinion/story/42445/mao-s-heir.html</w:t>
      </w:r>
    </w:p>
    <w:p w14:paraId="7FCAF0F2" w14:textId="77777777" w:rsidR="002C613B" w:rsidRPr="002C613B" w:rsidRDefault="002C613B" w:rsidP="002C613B">
      <w:pPr>
        <w:rPr>
          <w:sz w:val="16"/>
        </w:rPr>
      </w:pPr>
      <w:r w:rsidRPr="00314AF5">
        <w:rPr>
          <w:sz w:val="16"/>
        </w:rPr>
        <w:t xml:space="preserve">The savagery required to assert absolute power over the population is one lesson of the Cultural </w:t>
      </w:r>
      <w:r w:rsidRPr="002C613B">
        <w:rPr>
          <w:sz w:val="16"/>
        </w:rPr>
        <w:t xml:space="preserve">Revolution to which </w:t>
      </w:r>
      <w:r w:rsidRPr="002C613B">
        <w:rPr>
          <w:rStyle w:val="StyleUnderline"/>
        </w:rPr>
        <w:t>Xi</w:t>
      </w:r>
      <w:r w:rsidRPr="002C613B">
        <w:t xml:space="preserve"> </w:t>
      </w:r>
      <w:r w:rsidRPr="002C613B">
        <w:rPr>
          <w:sz w:val="16"/>
        </w:rPr>
        <w:t xml:space="preserve">seems indifferent. He </w:t>
      </w:r>
      <w:r w:rsidRPr="002C613B">
        <w:rPr>
          <w:rStyle w:val="StyleUnderline"/>
        </w:rPr>
        <w:t>is concerned only about</w:t>
      </w:r>
      <w:r w:rsidRPr="002C613B">
        <w:t xml:space="preserve"> the "</w:t>
      </w:r>
      <w:r w:rsidRPr="002C613B">
        <w:rPr>
          <w:rStyle w:val="StyleUnderline"/>
        </w:rPr>
        <w:t>absolute power</w:t>
      </w:r>
      <w:r w:rsidRPr="002C613B">
        <w:rPr>
          <w:sz w:val="16"/>
        </w:rPr>
        <w:t xml:space="preserve">" part. And in his effort to obtain it, the </w:t>
      </w:r>
      <w:r w:rsidRPr="002C613B">
        <w:rPr>
          <w:rStyle w:val="StyleUnderline"/>
        </w:rPr>
        <w:t>survivors of the Cultural Revolution</w:t>
      </w:r>
      <w:r w:rsidRPr="002C613B">
        <w:rPr>
          <w:sz w:val="16"/>
        </w:rPr>
        <w:t>—people who know what it means to be intimidated into choosing politics over the personal—</w:t>
      </w:r>
      <w:r w:rsidRPr="002C613B">
        <w:rPr>
          <w:rStyle w:val="StyleUnderline"/>
        </w:rPr>
        <w:t>have become Xi's most reliable political capital.</w:t>
      </w:r>
      <w:r w:rsidRPr="002C613B">
        <w:t xml:space="preserve"> </w:t>
      </w:r>
      <w:r w:rsidRPr="002C613B">
        <w:rPr>
          <w:sz w:val="16"/>
        </w:rPr>
        <w:t>Xi knows that he can succeed only by reinforcing the Party's authority, and his position as its leader. So he has presented the narrative that there is a grave threat to China from within—a threat posed by treacherous and corrupt leaders—and has declared Party loyalty to be of paramount importance. There are only two types of people: Those who support the Party and those who do not. Like Mao in 1966, Xi believes that his power hinges on making all Chinese—government officials and ordinary citizens alike—loyal and obedient through any means possible. Power is founded on the repression of opponents, such as Nobel Peace Prize winner Liu Xiaobo and the tens of thousands of other jailed authors and scholars. But</w:t>
      </w:r>
      <w:r w:rsidRPr="002C613B">
        <w:t xml:space="preserve"> </w:t>
      </w:r>
      <w:r w:rsidRPr="002C613B">
        <w:rPr>
          <w:rStyle w:val="StyleUnderline"/>
        </w:rPr>
        <w:t xml:space="preserve">Xi is not counting on fear alone to cement his rule. He is </w:t>
      </w:r>
      <w:r w:rsidRPr="002C613B">
        <w:t xml:space="preserve">also </w:t>
      </w:r>
      <w:r w:rsidRPr="002C613B">
        <w:rPr>
          <w:rStyle w:val="StyleUnderline"/>
        </w:rPr>
        <w:t>attempting to win popular support with a new unifying ideology</w:t>
      </w:r>
      <w:r w:rsidRPr="002C613B">
        <w:t xml:space="preserve">, </w:t>
      </w:r>
      <w:r w:rsidRPr="002C613B">
        <w:rPr>
          <w:sz w:val="16"/>
        </w:rPr>
        <w:t>based on the so-called China Dream, a set of socialist values and goals that are supposed to bring about the "great renewal of the Chinese nation." This has been</w:t>
      </w:r>
      <w:r w:rsidRPr="002C613B">
        <w:t xml:space="preserve"> </w:t>
      </w:r>
      <w:r w:rsidRPr="002C613B">
        <w:rPr>
          <w:rStyle w:val="StyleUnderline"/>
        </w:rPr>
        <w:t>accompanied by a galvanizing form of nationalism that portrays the</w:t>
      </w:r>
      <w:r w:rsidRPr="002C613B">
        <w:t xml:space="preserve"> </w:t>
      </w:r>
      <w:r w:rsidRPr="002C613B">
        <w:rPr>
          <w:sz w:val="16"/>
        </w:rPr>
        <w:t xml:space="preserve">world, particularly the </w:t>
      </w:r>
      <w:r w:rsidRPr="002C613B">
        <w:rPr>
          <w:rStyle w:val="StyleUnderline"/>
        </w:rPr>
        <w:t>U</w:t>
      </w:r>
      <w:r w:rsidRPr="002C613B">
        <w:t xml:space="preserve">nited </w:t>
      </w:r>
      <w:r w:rsidRPr="002C613B">
        <w:rPr>
          <w:rStyle w:val="StyleUnderline"/>
        </w:rPr>
        <w:t>S</w:t>
      </w:r>
      <w:r w:rsidRPr="002C613B">
        <w:t xml:space="preserve">tates, </w:t>
      </w:r>
      <w:r w:rsidRPr="002C613B">
        <w:rPr>
          <w:rStyle w:val="StyleUnderline"/>
        </w:rPr>
        <w:t>as seeking to keep China back from assuming its rightful place atop the international order.</w:t>
      </w:r>
      <w:r w:rsidRPr="002C613B">
        <w:t xml:space="preserve"> </w:t>
      </w:r>
      <w:r w:rsidRPr="002C613B">
        <w:rPr>
          <w:sz w:val="16"/>
        </w:rPr>
        <w:t xml:space="preserve">And he has nurtured a personality cult of a kind not seen since Mao. </w:t>
      </w:r>
    </w:p>
    <w:p w14:paraId="278A6668" w14:textId="77777777" w:rsidR="002C613B" w:rsidRPr="002C613B" w:rsidRDefault="002C613B" w:rsidP="002C613B">
      <w:pPr>
        <w:pStyle w:val="Heading4"/>
      </w:pPr>
      <w:r w:rsidRPr="002C613B">
        <w:t>This erodes the perception of Xi as a leader &amp; hurts political capital, independently undermining stability</w:t>
      </w:r>
    </w:p>
    <w:p w14:paraId="03876C3E" w14:textId="77777777" w:rsidR="002C613B" w:rsidRPr="002C613B" w:rsidRDefault="002C613B" w:rsidP="002C613B">
      <w:pPr>
        <w:rPr>
          <w:b/>
          <w:sz w:val="26"/>
        </w:rPr>
      </w:pPr>
      <w:proofErr w:type="spellStart"/>
      <w:r w:rsidRPr="002C613B">
        <w:rPr>
          <w:rStyle w:val="Style13ptBold"/>
        </w:rPr>
        <w:t>Jia</w:t>
      </w:r>
      <w:proofErr w:type="spellEnd"/>
      <w:r w:rsidRPr="002C613B">
        <w:rPr>
          <w:rStyle w:val="Style13ptBold"/>
        </w:rPr>
        <w:t xml:space="preserve"> 13 </w:t>
      </w:r>
      <w:r w:rsidRPr="002C613B">
        <w:rPr>
          <w:sz w:val="16"/>
        </w:rPr>
        <w:t xml:space="preserve">(Mark </w:t>
      </w:r>
      <w:proofErr w:type="spellStart"/>
      <w:r w:rsidRPr="002C613B">
        <w:rPr>
          <w:sz w:val="16"/>
        </w:rPr>
        <w:t>Jia</w:t>
      </w:r>
      <w:proofErr w:type="spellEnd"/>
      <w:r w:rsidRPr="002C613B">
        <w:rPr>
          <w:sz w:val="16"/>
        </w:rPr>
        <w:t xml:space="preserve">, Open Democracy, “Xi Jinping: a new kind of politician?”, January 15, </w:t>
      </w:r>
      <w:hyperlink r:id="rId32" w:history="1">
        <w:r w:rsidRPr="002C613B">
          <w:rPr>
            <w:rStyle w:val="Hyperlink"/>
            <w:sz w:val="16"/>
          </w:rPr>
          <w:t>http://www.opendemocracy.net/mark-jia/xi-jinping-new-kind-of-politician</w:t>
        </w:r>
      </w:hyperlink>
      <w:r w:rsidRPr="002C613B">
        <w:rPr>
          <w:sz w:val="16"/>
        </w:rPr>
        <w:t>)</w:t>
      </w:r>
    </w:p>
    <w:p w14:paraId="7D502C6F" w14:textId="77777777" w:rsidR="002C613B" w:rsidRPr="002C613B" w:rsidRDefault="002C613B" w:rsidP="002C613B">
      <w:pPr>
        <w:rPr>
          <w:sz w:val="16"/>
        </w:rPr>
      </w:pPr>
      <w:r w:rsidRPr="002C613B">
        <w:rPr>
          <w:sz w:val="16"/>
        </w:rPr>
        <w:t xml:space="preserve">But </w:t>
      </w:r>
      <w:r w:rsidRPr="002C613B">
        <w:rPr>
          <w:rStyle w:val="StyleUnderline"/>
        </w:rPr>
        <w:t>Xi’s innovation is not his charisma per se</w:t>
      </w:r>
      <w:r w:rsidRPr="002C613B">
        <w:rPr>
          <w:sz w:val="16"/>
        </w:rPr>
        <w:t xml:space="preserve"> – refreshing though it is after years of Hu’s stoicism. Rather, Xi Jinping is distinctive in that he is the first Chinese Party head to truly understand that authoritarian politicians have something to learn from their democratic counterparts. Western politicians may get flak for perceptions of pandering or placing electoral viability ahead of common interest, but one thing at which democratic politicians unquestionably do better is connecting and empathizing with ordinary </w:t>
      </w:r>
      <w:proofErr w:type="gramStart"/>
      <w:r w:rsidRPr="002C613B">
        <w:rPr>
          <w:sz w:val="16"/>
        </w:rPr>
        <w:t>people.</w:t>
      </w:r>
      <w:r w:rsidRPr="002C613B">
        <w:rPr>
          <w:sz w:val="12"/>
        </w:rPr>
        <w:t>¶</w:t>
      </w:r>
      <w:proofErr w:type="gramEnd"/>
      <w:r w:rsidRPr="002C613B">
        <w:rPr>
          <w:sz w:val="16"/>
        </w:rPr>
        <w:t xml:space="preserve"> Xi gets it. Whether it’s Corey Booker’s masterful use of Twitter or Bill Clinton’s moving performance during the ‘92 debates, it is clear that the best politicians are the ones who can speak at the level of their audience, and in doing so humanize themselves as individuals who understand the struggles of ordinary citizens. In one sense, Xi has already proven himself to be a better student of this than Mitt Romney, whose comment antagonizing 47% of the country would have gone down just as badly in China as it did in the United </w:t>
      </w:r>
      <w:proofErr w:type="gramStart"/>
      <w:r w:rsidRPr="002C613B">
        <w:rPr>
          <w:sz w:val="16"/>
        </w:rPr>
        <w:t>States.</w:t>
      </w:r>
      <w:r w:rsidRPr="002C613B">
        <w:rPr>
          <w:sz w:val="12"/>
        </w:rPr>
        <w:t>¶</w:t>
      </w:r>
      <w:proofErr w:type="gramEnd"/>
      <w:r w:rsidRPr="002C613B">
        <w:rPr>
          <w:sz w:val="16"/>
        </w:rPr>
        <w:t xml:space="preserve"> This is all the more important because of the age Xi lives in. The country he inherits is a place where vigilant netizens can shelter criminal defendants, oust adulterous officials, and even help abolish unconstitutional regulations. This level of scrutiny is unprecedented, particularly for a new leader whose vision and humanity are still unknown quantities. In a country where the previous cohort of sovereigns have appeared ever more distant while public outrage towards graft and inequality have only grown fiercer, </w:t>
      </w:r>
      <w:r w:rsidRPr="002C613B">
        <w:rPr>
          <w:rStyle w:val="StyleUnderline"/>
        </w:rPr>
        <w:t>Xi’s projection of himself as a</w:t>
      </w:r>
      <w:r w:rsidRPr="002C613B">
        <w:rPr>
          <w:sz w:val="16"/>
        </w:rPr>
        <w:t>n</w:t>
      </w:r>
      <w:r w:rsidRPr="002C613B">
        <w:rPr>
          <w:rStyle w:val="StyleUnderline"/>
        </w:rPr>
        <w:t xml:space="preserve"> </w:t>
      </w:r>
      <w:r w:rsidRPr="002C613B">
        <w:rPr>
          <w:sz w:val="16"/>
        </w:rPr>
        <w:t>authentic and upright</w:t>
      </w:r>
      <w:r w:rsidRPr="002C613B">
        <w:rPr>
          <w:rStyle w:val="StyleUnderline"/>
          <w:sz w:val="16"/>
        </w:rPr>
        <w:t xml:space="preserve"> </w:t>
      </w:r>
      <w:r w:rsidRPr="002C613B">
        <w:rPr>
          <w:rStyle w:val="StyleUnderline"/>
        </w:rPr>
        <w:t>leader could set him apart</w:t>
      </w:r>
      <w:r w:rsidRPr="002C613B">
        <w:rPr>
          <w:sz w:val="16"/>
        </w:rPr>
        <w:t xml:space="preserve"> as an </w:t>
      </w:r>
      <w:r w:rsidRPr="002C613B">
        <w:rPr>
          <w:sz w:val="16"/>
        </w:rPr>
        <w:lastRenderedPageBreak/>
        <w:t xml:space="preserve">entirely new breed of </w:t>
      </w:r>
      <w:proofErr w:type="gramStart"/>
      <w:r w:rsidRPr="002C613B">
        <w:rPr>
          <w:sz w:val="16"/>
        </w:rPr>
        <w:t>politician.</w:t>
      </w:r>
      <w:r w:rsidRPr="002C613B">
        <w:rPr>
          <w:sz w:val="12"/>
        </w:rPr>
        <w:t>¶</w:t>
      </w:r>
      <w:proofErr w:type="gramEnd"/>
      <w:r w:rsidRPr="002C613B">
        <w:rPr>
          <w:sz w:val="16"/>
        </w:rPr>
        <w:t xml:space="preserve"> </w:t>
      </w:r>
      <w:r w:rsidRPr="002C613B">
        <w:rPr>
          <w:rStyle w:val="StyleUnderline"/>
        </w:rPr>
        <w:t>Crafting an empathetic public image can enhance</w:t>
      </w:r>
      <w:r w:rsidRPr="002C613B">
        <w:rPr>
          <w:sz w:val="16"/>
        </w:rPr>
        <w:t xml:space="preserve"> sound </w:t>
      </w:r>
      <w:r w:rsidRPr="002C613B">
        <w:rPr>
          <w:rStyle w:val="StyleUnderline"/>
        </w:rPr>
        <w:t>leadership</w:t>
      </w:r>
      <w:r w:rsidRPr="002C613B">
        <w:rPr>
          <w:sz w:val="16"/>
        </w:rPr>
        <w:t xml:space="preserve">. </w:t>
      </w:r>
      <w:r w:rsidRPr="002C613B">
        <w:rPr>
          <w:rStyle w:val="StyleUnderline"/>
        </w:rPr>
        <w:t xml:space="preserve">This is true </w:t>
      </w:r>
      <w:r w:rsidRPr="002C613B">
        <w:rPr>
          <w:sz w:val="16"/>
        </w:rPr>
        <w:t>for any polity, but</w:t>
      </w:r>
      <w:r w:rsidRPr="002C613B">
        <w:rPr>
          <w:rStyle w:val="StyleUnderline"/>
          <w:sz w:val="16"/>
        </w:rPr>
        <w:t xml:space="preserve"> </w:t>
      </w:r>
      <w:r w:rsidRPr="002C613B">
        <w:rPr>
          <w:rStyle w:val="StyleUnderline"/>
        </w:rPr>
        <w:t>particularly for non-democratic societies where leaders lack the legitimacy-conferring authority of popular election</w:t>
      </w:r>
      <w:r w:rsidRPr="002C613B">
        <w:rPr>
          <w:sz w:val="16"/>
        </w:rPr>
        <w:t xml:space="preserve">. President Obama had more than a year to sell himself on the campaign trail before setting foot into an office he had won. Xi, in comparison, had his stilted official biography rolled out via state news organs, but lacked the autonomy to personally introduce himself to the Chinese people until he actually assumed the reins of power. His 'presidential campaign' is only just </w:t>
      </w:r>
      <w:proofErr w:type="gramStart"/>
      <w:r w:rsidRPr="002C613B">
        <w:rPr>
          <w:sz w:val="16"/>
        </w:rPr>
        <w:t>beginning.</w:t>
      </w:r>
      <w:r w:rsidRPr="002C613B">
        <w:rPr>
          <w:sz w:val="12"/>
        </w:rPr>
        <w:t>¶</w:t>
      </w:r>
      <w:proofErr w:type="gramEnd"/>
      <w:r w:rsidRPr="002C613B">
        <w:rPr>
          <w:sz w:val="16"/>
        </w:rPr>
        <w:t xml:space="preserve"> If he succeeds, it will be a boon to him in two ways. First,</w:t>
      </w:r>
      <w:r w:rsidRPr="002C613B">
        <w:rPr>
          <w:rStyle w:val="StyleUnderline"/>
        </w:rPr>
        <w:t xml:space="preserve"> China’s challenges are severe, and</w:t>
      </w:r>
      <w:r w:rsidRPr="002C613B">
        <w:rPr>
          <w:sz w:val="16"/>
        </w:rPr>
        <w:t xml:space="preserve"> as they worsen, </w:t>
      </w:r>
      <w:r w:rsidRPr="002C613B">
        <w:rPr>
          <w:rStyle w:val="StyleUnderline"/>
        </w:rPr>
        <w:t>frustrated citizens will need to know they have an empathetic leader</w:t>
      </w:r>
      <w:r w:rsidRPr="002C613B">
        <w:rPr>
          <w:sz w:val="16"/>
        </w:rPr>
        <w:t xml:space="preserve"> on high. In China, there remains a longstanding belief that the emperor, under the mandate of heaven, is fundamentally just. As long as instances of local abuse are brought to his attention, all will be remedied. This is what still brings countless aggrieved petitioners into Beijing every year with letters addressed to China’s highest authorities. </w:t>
      </w:r>
      <w:r w:rsidRPr="002C613B">
        <w:rPr>
          <w:rStyle w:val="StyleUnderline"/>
        </w:rPr>
        <w:t>But if trust in top leadership is eroded, and Xi is perceived to have lost his 'mandate' –</w:t>
      </w:r>
      <w:r w:rsidRPr="002C613B">
        <w:rPr>
          <w:sz w:val="16"/>
        </w:rPr>
        <w:t xml:space="preserve"> whether heavenly or not – </w:t>
      </w:r>
      <w:r w:rsidRPr="002C613B">
        <w:rPr>
          <w:rStyle w:val="StyleUnderline"/>
        </w:rPr>
        <w:t>a loss of faith in existing arrangements can contribute to serious social instability</w:t>
      </w:r>
      <w:r w:rsidRPr="002C613B">
        <w:rPr>
          <w:sz w:val="16"/>
        </w:rPr>
        <w:t>.</w:t>
      </w:r>
    </w:p>
    <w:p w14:paraId="07C59B15" w14:textId="77777777" w:rsidR="002C613B" w:rsidRPr="002C613B" w:rsidRDefault="002C613B" w:rsidP="002C613B">
      <w:pPr>
        <w:pStyle w:val="Heading4"/>
        <w:rPr>
          <w:rStyle w:val="Style13ptBold"/>
          <w:b/>
        </w:rPr>
      </w:pPr>
      <w:r w:rsidRPr="002C613B">
        <w:t>Popularity is critical to regime legitimacy, hardliner support, &amp; capital for Xi’s reforms</w:t>
      </w:r>
    </w:p>
    <w:p w14:paraId="42DB38BD" w14:textId="77777777" w:rsidR="002C613B" w:rsidRPr="002C613B" w:rsidRDefault="002C613B" w:rsidP="002C613B">
      <w:pPr>
        <w:rPr>
          <w:b/>
          <w:sz w:val="26"/>
        </w:rPr>
      </w:pPr>
      <w:proofErr w:type="spellStart"/>
      <w:r w:rsidRPr="002C613B">
        <w:rPr>
          <w:rStyle w:val="Style13ptBold"/>
        </w:rPr>
        <w:t>Jia</w:t>
      </w:r>
      <w:proofErr w:type="spellEnd"/>
      <w:r w:rsidRPr="002C613B">
        <w:rPr>
          <w:rStyle w:val="Style13ptBold"/>
        </w:rPr>
        <w:t xml:space="preserve"> 13 </w:t>
      </w:r>
      <w:r w:rsidRPr="002C613B">
        <w:rPr>
          <w:sz w:val="16"/>
        </w:rPr>
        <w:t xml:space="preserve">(Mark </w:t>
      </w:r>
      <w:proofErr w:type="spellStart"/>
      <w:r w:rsidRPr="002C613B">
        <w:rPr>
          <w:sz w:val="16"/>
        </w:rPr>
        <w:t>Jia</w:t>
      </w:r>
      <w:proofErr w:type="spellEnd"/>
      <w:r w:rsidRPr="002C613B">
        <w:rPr>
          <w:sz w:val="16"/>
        </w:rPr>
        <w:t xml:space="preserve">, Open Democracy, “Xi Jinping: a new kind of politician?”, January 15, </w:t>
      </w:r>
      <w:hyperlink r:id="rId33" w:history="1">
        <w:r w:rsidRPr="002C613B">
          <w:rPr>
            <w:rStyle w:val="Hyperlink"/>
            <w:sz w:val="16"/>
          </w:rPr>
          <w:t>http://www.opendemocracy.net/mark-jia/xi-jinping-new-kind-of-politician</w:t>
        </w:r>
      </w:hyperlink>
      <w:r w:rsidRPr="002C613B">
        <w:rPr>
          <w:sz w:val="16"/>
        </w:rPr>
        <w:t>)</w:t>
      </w:r>
    </w:p>
    <w:p w14:paraId="6F1C88C4" w14:textId="77777777" w:rsidR="002C613B" w:rsidRPr="00675E53" w:rsidRDefault="002C613B" w:rsidP="002C613B">
      <w:pPr>
        <w:rPr>
          <w:sz w:val="16"/>
        </w:rPr>
      </w:pPr>
      <w:r w:rsidRPr="002C613B">
        <w:t xml:space="preserve">Second, </w:t>
      </w:r>
      <w:r w:rsidRPr="002C613B">
        <w:rPr>
          <w:rStyle w:val="StyleUnderline"/>
        </w:rPr>
        <w:t>public support</w:t>
      </w:r>
      <w:r w:rsidRPr="002C613B">
        <w:t xml:space="preserve"> – even </w:t>
      </w:r>
      <w:r w:rsidRPr="002C613B">
        <w:rPr>
          <w:rStyle w:val="StyleUnderline"/>
        </w:rPr>
        <w:t>under autocracy</w:t>
      </w:r>
      <w:r w:rsidRPr="002C613B">
        <w:t xml:space="preserve"> – </w:t>
      </w:r>
      <w:r w:rsidRPr="002C613B">
        <w:rPr>
          <w:rStyle w:val="StyleUnderline"/>
        </w:rPr>
        <w:t xml:space="preserve">can translate into </w:t>
      </w:r>
      <w:r w:rsidRPr="002C613B">
        <w:rPr>
          <w:sz w:val="16"/>
        </w:rPr>
        <w:t xml:space="preserve">real </w:t>
      </w:r>
      <w:r w:rsidRPr="002C613B">
        <w:rPr>
          <w:rStyle w:val="StyleUnderline"/>
        </w:rPr>
        <w:t>political capital</w:t>
      </w:r>
      <w:r w:rsidRPr="002C613B">
        <w:t xml:space="preserve">. </w:t>
      </w:r>
      <w:r w:rsidRPr="002C613B">
        <w:rPr>
          <w:rStyle w:val="StyleUnderline"/>
        </w:rPr>
        <w:t xml:space="preserve">In the consensus-based decision-making model of the Politburo Standing Committee – where Xi is but first among seven peers, it is crucial that his </w:t>
      </w:r>
      <w:r w:rsidRPr="002C613B">
        <w:rPr>
          <w:sz w:val="16"/>
        </w:rPr>
        <w:t xml:space="preserve">(mostly </w:t>
      </w:r>
      <w:r w:rsidRPr="002C613B">
        <w:rPr>
          <w:rStyle w:val="StyleUnderline"/>
        </w:rPr>
        <w:t xml:space="preserve">conservative) colleagues see him </w:t>
      </w:r>
      <w:r w:rsidRPr="002C613B">
        <w:rPr>
          <w:sz w:val="16"/>
        </w:rPr>
        <w:t xml:space="preserve">as </w:t>
      </w:r>
      <w:r w:rsidRPr="002C613B">
        <w:rPr>
          <w:rStyle w:val="StyleUnderline"/>
        </w:rPr>
        <w:t>wielding a popular mandate</w:t>
      </w:r>
      <w:r w:rsidRPr="002C613B">
        <w:t xml:space="preserve">. </w:t>
      </w:r>
      <w:r w:rsidRPr="002C613B">
        <w:rPr>
          <w:sz w:val="16"/>
        </w:rPr>
        <w:t xml:space="preserve">Naturally, Xi fans won’t be writing constituent letters to their elected representatives to support his agenda, but modern </w:t>
      </w:r>
      <w:r w:rsidRPr="002C613B">
        <w:rPr>
          <w:rStyle w:val="StyleUnderline"/>
        </w:rPr>
        <w:t>Chinese authoritarianism bases</w:t>
      </w:r>
      <w:r w:rsidRPr="002C613B">
        <w:t xml:space="preserve"> </w:t>
      </w:r>
      <w:r w:rsidRPr="002C613B">
        <w:rPr>
          <w:sz w:val="16"/>
        </w:rPr>
        <w:t xml:space="preserve">much of </w:t>
      </w:r>
      <w:r w:rsidRPr="002C613B">
        <w:rPr>
          <w:rStyle w:val="StyleUnderline"/>
        </w:rPr>
        <w:t>its legitimacy</w:t>
      </w:r>
      <w:r w:rsidRPr="002C613B">
        <w:t xml:space="preserve">, </w:t>
      </w:r>
      <w:r w:rsidRPr="002C613B">
        <w:rPr>
          <w:sz w:val="16"/>
        </w:rPr>
        <w:t xml:space="preserve">and indeed its own conception of “democracy,” </w:t>
      </w:r>
      <w:r w:rsidRPr="002C613B">
        <w:rPr>
          <w:rStyle w:val="StyleUnderline"/>
        </w:rPr>
        <w:t>upon its ability to be responsive to public opinion</w:t>
      </w:r>
      <w:r w:rsidRPr="002C613B">
        <w:t xml:space="preserve">. </w:t>
      </w:r>
      <w:r w:rsidRPr="002C613B">
        <w:rPr>
          <w:rStyle w:val="StyleUnderline"/>
        </w:rPr>
        <w:t>Rival peers will be slower to challenge Xi’s authority if he is seen to command the will of the Chinese people</w:t>
      </w:r>
      <w:r w:rsidRPr="002C613B">
        <w:t xml:space="preserve">. </w:t>
      </w:r>
      <w:r w:rsidRPr="002C613B">
        <w:rPr>
          <w:sz w:val="12"/>
        </w:rPr>
        <w:t xml:space="preserve">¶ </w:t>
      </w:r>
      <w:r w:rsidRPr="002C613B">
        <w:rPr>
          <w:sz w:val="16"/>
        </w:rPr>
        <w:t xml:space="preserve">Of course </w:t>
      </w:r>
      <w:r w:rsidRPr="002C613B">
        <w:rPr>
          <w:rStyle w:val="StyleUnderline"/>
        </w:rPr>
        <w:t xml:space="preserve">it remains to be seen whether Xi will be able to capitalize on his </w:t>
      </w:r>
      <w:proofErr w:type="spellStart"/>
      <w:r w:rsidRPr="002C613B">
        <w:rPr>
          <w:rStyle w:val="StyleUnderline"/>
        </w:rPr>
        <w:t>favourable</w:t>
      </w:r>
      <w:proofErr w:type="spellEnd"/>
      <w:r w:rsidRPr="002C613B">
        <w:rPr>
          <w:rStyle w:val="StyleUnderline"/>
        </w:rPr>
        <w:t xml:space="preserve"> persona</w:t>
      </w:r>
      <w:r w:rsidRPr="002C613B">
        <w:t xml:space="preserve">. </w:t>
      </w:r>
      <w:r w:rsidRPr="002C613B">
        <w:rPr>
          <w:rStyle w:val="StyleUnderline"/>
        </w:rPr>
        <w:t xml:space="preserve">It will require more than popular support to defeat </w:t>
      </w:r>
      <w:r w:rsidRPr="002C613B">
        <w:rPr>
          <w:sz w:val="16"/>
        </w:rPr>
        <w:t xml:space="preserve">the many </w:t>
      </w:r>
      <w:r w:rsidRPr="002C613B">
        <w:rPr>
          <w:rStyle w:val="StyleUnderline"/>
        </w:rPr>
        <w:t xml:space="preserve">entrenched interests that stand in the way of </w:t>
      </w:r>
      <w:r w:rsidRPr="002C613B">
        <w:rPr>
          <w:sz w:val="16"/>
        </w:rPr>
        <w:t>genuine</w:t>
      </w:r>
      <w:r w:rsidRPr="002C613B">
        <w:rPr>
          <w:rStyle w:val="StyleUnderline"/>
        </w:rPr>
        <w:t xml:space="preserve"> reform</w:t>
      </w:r>
      <w:r w:rsidRPr="002C613B">
        <w:t xml:space="preserve">. </w:t>
      </w:r>
      <w:r w:rsidRPr="002C613B">
        <w:rPr>
          <w:rStyle w:val="StyleUnderline"/>
        </w:rPr>
        <w:t>But Xi</w:t>
      </w:r>
      <w:r w:rsidRPr="002C613B">
        <w:t xml:space="preserve"> </w:t>
      </w:r>
      <w:r w:rsidRPr="002C613B">
        <w:rPr>
          <w:sz w:val="16"/>
        </w:rPr>
        <w:t>the politician</w:t>
      </w:r>
      <w:r w:rsidRPr="002C613B">
        <w:t xml:space="preserve"> </w:t>
      </w:r>
      <w:r w:rsidRPr="002C613B">
        <w:rPr>
          <w:rStyle w:val="StyleUnderline"/>
        </w:rPr>
        <w:t>is off to a promising start</w:t>
      </w:r>
      <w:r w:rsidRPr="002C613B">
        <w:t xml:space="preserve">, </w:t>
      </w:r>
      <w:r w:rsidRPr="002C613B">
        <w:rPr>
          <w:sz w:val="16"/>
        </w:rPr>
        <w:t>and if he succeeds, he may be only the first of a new generation of Chinese leaders who can speak directly – and compassionately – to the people they</w:t>
      </w:r>
      <w:r w:rsidRPr="00675E53">
        <w:rPr>
          <w:sz w:val="16"/>
        </w:rPr>
        <w:t xml:space="preserve"> govern.</w:t>
      </w:r>
    </w:p>
    <w:p w14:paraId="0F6200B2" w14:textId="77777777" w:rsidR="002C613B" w:rsidRDefault="002C613B" w:rsidP="00894362">
      <w:pPr>
        <w:rPr>
          <w:rStyle w:val="StyleUnderline"/>
          <w:b/>
          <w:sz w:val="16"/>
        </w:rPr>
      </w:pPr>
    </w:p>
    <w:p w14:paraId="0686597C" w14:textId="77777777" w:rsidR="00894362" w:rsidRPr="0008370A" w:rsidRDefault="00894362" w:rsidP="00894362"/>
    <w:p w14:paraId="75F1BFE5" w14:textId="77777777" w:rsidR="007D5437" w:rsidRDefault="007D5437" w:rsidP="007D5437">
      <w:pPr>
        <w:pStyle w:val="Heading2"/>
      </w:pPr>
      <w:r>
        <w:lastRenderedPageBreak/>
        <w:t>Links</w:t>
      </w:r>
    </w:p>
    <w:p w14:paraId="565BB66A" w14:textId="77777777" w:rsidR="00A022EA" w:rsidRDefault="00A022EA" w:rsidP="007D5437">
      <w:pPr>
        <w:pStyle w:val="Heading3"/>
      </w:pPr>
      <w:r>
        <w:lastRenderedPageBreak/>
        <w:t>Engagement</w:t>
      </w:r>
    </w:p>
    <w:p w14:paraId="1771F506" w14:textId="77777777" w:rsidR="00A022EA" w:rsidRPr="002F33DA" w:rsidRDefault="002F33DA" w:rsidP="002F33DA">
      <w:pPr>
        <w:pStyle w:val="Heading4"/>
      </w:pPr>
      <w:r w:rsidRPr="002F33DA">
        <w:t>Engagement with America makes Xi look like a weak moderate</w:t>
      </w:r>
    </w:p>
    <w:p w14:paraId="09D1ABF8" w14:textId="77777777" w:rsidR="00A022EA" w:rsidRPr="004851EA" w:rsidRDefault="00A022EA" w:rsidP="00A022EA">
      <w:r w:rsidRPr="004851EA">
        <w:rPr>
          <w:rStyle w:val="Heading4Char"/>
        </w:rPr>
        <w:t>Buckley</w:t>
      </w:r>
      <w:r>
        <w:t>, 11-11-</w:t>
      </w:r>
      <w:r w:rsidRPr="004851EA">
        <w:rPr>
          <w:rStyle w:val="Heading4Char"/>
        </w:rPr>
        <w:t>2014</w:t>
      </w:r>
      <w:r>
        <w:t xml:space="preserve">. (Chris Buckley is a correspondent for The New York Times who was forced to leave mainland China in late December 2012 after the authorities declined to issue him a visa for 2013. "Xi Jinping’s Rapid Rise in China Presents Challenges to the U.S." New York Times. </w:t>
      </w:r>
      <w:hyperlink r:id="rId34" w:history="1">
        <w:r w:rsidRPr="00370FC4">
          <w:rPr>
            <w:rStyle w:val="Hyperlink"/>
          </w:rPr>
          <w:t>http://www.nytimes.com/2014/11/12/world/asia/president-xi-jinping-makes-it-his-mission-to-empower-china.html?_r=1</w:t>
        </w:r>
      </w:hyperlink>
      <w:r>
        <w:t xml:space="preserve"> –DDI CT)</w:t>
      </w:r>
    </w:p>
    <w:p w14:paraId="4BBEF2D4" w14:textId="77777777" w:rsidR="00A022EA" w:rsidRPr="002C613B" w:rsidRDefault="00A022EA" w:rsidP="00A022EA">
      <w:pPr>
        <w:rPr>
          <w:sz w:val="16"/>
        </w:rPr>
      </w:pPr>
      <w:r w:rsidRPr="002C613B">
        <w:rPr>
          <w:sz w:val="16"/>
        </w:rPr>
        <w:t xml:space="preserve">Gnawing </w:t>
      </w:r>
      <w:r w:rsidRPr="004851EA">
        <w:rPr>
          <w:u w:val="single"/>
        </w:rPr>
        <w:t>fear and anxiety,</w:t>
      </w:r>
      <w:r w:rsidRPr="002C613B">
        <w:rPr>
          <w:sz w:val="16"/>
        </w:rPr>
        <w:t xml:space="preserve"> Professor Shirk and other China experts say, </w:t>
      </w:r>
      <w:r w:rsidRPr="004851EA">
        <w:rPr>
          <w:u w:val="single"/>
        </w:rPr>
        <w:t>are the flip side of China’s new strength and assertiveness</w:t>
      </w:r>
      <w:r w:rsidRPr="002C613B">
        <w:rPr>
          <w:sz w:val="16"/>
        </w:rPr>
        <w:t xml:space="preserve">, and may go a long way toward explaining what can appear to be dissonant positions. </w:t>
      </w:r>
      <w:r w:rsidRPr="004851EA">
        <w:rPr>
          <w:u w:val="single"/>
        </w:rPr>
        <w:t>The sources of China’s insecurities are many: public discontent over smog, graft and land seizures; a bureaucracy and military rotted by corruption; tumult in Hong Kong; ethnic strife in Tibet and Xinjiang; and the uncertain effects of slowing economic growth.</w:t>
      </w:r>
      <w:r w:rsidRPr="002C613B">
        <w:rPr>
          <w:sz w:val="16"/>
        </w:rPr>
        <w:t xml:space="preserve"> </w:t>
      </w:r>
      <w:r w:rsidRPr="004851EA">
        <w:rPr>
          <w:u w:val="single"/>
        </w:rPr>
        <w:t>“The tasks our party faces in reform, development and stability are more onerous than ever,” Mr. Xi said in late October, “and the conflicts, dangers and challenges are more numerous than ever.”</w:t>
      </w:r>
      <w:r>
        <w:rPr>
          <w:u w:val="single"/>
        </w:rPr>
        <w:t xml:space="preserve"> </w:t>
      </w:r>
      <w:r w:rsidRPr="002C613B">
        <w:rPr>
          <w:sz w:val="16"/>
        </w:rPr>
        <w:t xml:space="preserve">That calculus applies to domestic policies as well. Mr. </w:t>
      </w:r>
      <w:r w:rsidRPr="004851EA">
        <w:rPr>
          <w:u w:val="single"/>
        </w:rPr>
        <w:t>Xi has already overseen the most intense and extended crackdown on political dissent in China in years, as well as a sweeping campaign against corruption</w:t>
      </w:r>
      <w:r w:rsidRPr="002C613B">
        <w:rPr>
          <w:sz w:val="16"/>
        </w:rPr>
        <w:t xml:space="preserve"> whose targets have included retired senior security and military officials once thought of as immune to scrutiny. </w:t>
      </w:r>
      <w:r w:rsidRPr="004851EA">
        <w:rPr>
          <w:u w:val="single"/>
        </w:rPr>
        <w:t>He has also vowed to overhaul the economy and give businesses more room to grow</w:t>
      </w:r>
      <w:r w:rsidRPr="002C613B">
        <w:rPr>
          <w:sz w:val="16"/>
        </w:rPr>
        <w:t xml:space="preserve">, and party leaders at a meeting last month endorsed proposals to give citizens fairer treatment at the hands of the police and in court. Several China scholars said Mr. </w:t>
      </w:r>
      <w:r w:rsidRPr="004851EA">
        <w:rPr>
          <w:u w:val="single"/>
        </w:rPr>
        <w:t>Xi was</w:t>
      </w:r>
      <w:r w:rsidRPr="002C613B">
        <w:rPr>
          <w:sz w:val="16"/>
        </w:rPr>
        <w:t xml:space="preserve"> likely </w:t>
      </w:r>
      <w:r w:rsidRPr="004851EA">
        <w:rPr>
          <w:u w:val="single"/>
        </w:rPr>
        <w:t>to defy early expectations that he might shift to a more moderate course after consolidating power</w:t>
      </w:r>
      <w:r w:rsidRPr="00784D13">
        <w:rPr>
          <w:rStyle w:val="Emphasis"/>
        </w:rPr>
        <w:t>. Such a shift could be seen as a sign of dangerous weakness</w:t>
      </w:r>
      <w:r w:rsidRPr="002C613B">
        <w:rPr>
          <w:sz w:val="16"/>
        </w:rPr>
        <w:t>, they said. “</w:t>
      </w:r>
      <w:r w:rsidRPr="004851EA">
        <w:rPr>
          <w:u w:val="single"/>
        </w:rPr>
        <w:t xml:space="preserve">If over the next year or two, there is a significant slowdown in the Chinese economy, the air quality fails to improve in major cities such as Beijing, or the violence spreads from Xinjiang to other parts of the country, then </w:t>
      </w:r>
      <w:r w:rsidRPr="00784D13">
        <w:rPr>
          <w:rStyle w:val="Emphasis"/>
        </w:rPr>
        <w:t>Xi may well take a serious hit to his political authority</w:t>
      </w:r>
      <w:r w:rsidRPr="002C613B">
        <w:rPr>
          <w:sz w:val="16"/>
        </w:rPr>
        <w:t xml:space="preserve">,” Elizabeth C. Economy, director for Asian studies at the Council on Foreign Relations, said in emailed answers to questions. </w:t>
      </w:r>
      <w:r w:rsidRPr="00784D13">
        <w:rPr>
          <w:rStyle w:val="Emphasis"/>
        </w:rPr>
        <w:t>“The motivation behind his tough approach may well include fear that it will all come crashing down otherwise.”</w:t>
      </w:r>
      <w:r>
        <w:rPr>
          <w:rStyle w:val="Emphasis"/>
        </w:rPr>
        <w:t xml:space="preserve"> </w:t>
      </w:r>
      <w:r w:rsidRPr="002C613B">
        <w:rPr>
          <w:sz w:val="16"/>
        </w:rPr>
        <w:t>Echoing previous party leaders, Mr. Xi has said that China needs a stable and peaceful international neighborhood so that it can focus on its domestic needs, and analysts said that focus could encourage his government to contain tensions with Japan and neighbors in Southeast Asia. “It looks to me like there has been a recalibration, a kind of learning from the reaction of your neighbors” by China, Professor Shirk said. But Ms. Economy said she was skeptical that the calm would last. “</w:t>
      </w:r>
      <w:r w:rsidRPr="00A022EA">
        <w:rPr>
          <w:rStyle w:val="Emphasis"/>
        </w:rPr>
        <w:t>There is certainly a foreign policy debate underway within China over whether China’s assertiveness in the region has been harmful to China’s broader foreign policy objectives,” she said. “But I don’t think that it has been resolved in a way that suggests this moderation is permanent.”</w:t>
      </w:r>
    </w:p>
    <w:p w14:paraId="77768F85" w14:textId="77777777" w:rsidR="00A022EA" w:rsidRPr="00A022EA" w:rsidRDefault="00A022EA" w:rsidP="00A022EA"/>
    <w:p w14:paraId="1A6CDFB9" w14:textId="6D7AA435" w:rsidR="007D5437" w:rsidRDefault="002C613B" w:rsidP="007D5437">
      <w:pPr>
        <w:pStyle w:val="Heading3"/>
      </w:pPr>
      <w:r>
        <w:lastRenderedPageBreak/>
        <w:t>Trade &amp; TPP</w:t>
      </w:r>
    </w:p>
    <w:p w14:paraId="5DCF802A" w14:textId="77777777" w:rsidR="007D5437" w:rsidRDefault="007D5437" w:rsidP="007D5437">
      <w:pPr>
        <w:pStyle w:val="Heading4"/>
      </w:pPr>
      <w:r w:rsidRPr="00D40927">
        <w:t>Chinese perception of the US prevents immediate US engagement – China sees the US as undermining its credibility</w:t>
      </w:r>
      <w:r>
        <w:t xml:space="preserve"> </w:t>
      </w:r>
    </w:p>
    <w:p w14:paraId="7C74C1CA" w14:textId="77777777" w:rsidR="007D5437" w:rsidRPr="00297666" w:rsidRDefault="007D5437" w:rsidP="007D5437">
      <w:pPr>
        <w:rPr>
          <w:u w:val="single"/>
        </w:rPr>
      </w:pPr>
      <w:r w:rsidRPr="00075624">
        <w:rPr>
          <w:rStyle w:val="Style13ptBold"/>
          <w:sz w:val="16"/>
        </w:rPr>
        <w:t>Rudd</w:t>
      </w:r>
      <w:r w:rsidRPr="00075624">
        <w:rPr>
          <w:sz w:val="16"/>
        </w:rPr>
        <w:t xml:space="preserve">, April </w:t>
      </w:r>
      <w:r w:rsidRPr="00075624">
        <w:rPr>
          <w:rStyle w:val="Style13ptBold"/>
          <w:sz w:val="16"/>
        </w:rPr>
        <w:t>2015</w:t>
      </w:r>
      <w:r w:rsidRPr="00075624">
        <w:rPr>
          <w:sz w:val="16"/>
        </w:rPr>
        <w:t xml:space="preserve">. (Kevin, Senior Fellow, </w:t>
      </w:r>
      <w:proofErr w:type="spellStart"/>
      <w:r w:rsidRPr="00075624">
        <w:rPr>
          <w:sz w:val="16"/>
        </w:rPr>
        <w:t>Belfer</w:t>
      </w:r>
      <w:proofErr w:type="spellEnd"/>
      <w:r w:rsidRPr="00075624">
        <w:rPr>
          <w:sz w:val="16"/>
        </w:rPr>
        <w:t xml:space="preserve"> Center for Science and International Affairs, served as Australia’s 26th Prime Minister (2007-2010, 2013) and as Foreign Minister (2010- 2012). He led Australia’s response during the Global Financial Crisis, a co-founder of the G20. “The Future of U.S.-China Relations Under Xi Jinping: Toward a New Framework of Constructive Realism for a Common Purpose.” </w:t>
      </w:r>
      <w:proofErr w:type="spellStart"/>
      <w:r w:rsidRPr="00075624">
        <w:rPr>
          <w:sz w:val="16"/>
        </w:rPr>
        <w:t>Belfer</w:t>
      </w:r>
      <w:proofErr w:type="spellEnd"/>
      <w:r w:rsidRPr="00075624">
        <w:rPr>
          <w:sz w:val="16"/>
        </w:rPr>
        <w:t xml:space="preserve"> Center for Science and International Affairs. </w:t>
      </w:r>
      <w:hyperlink r:id="rId35" w:history="1">
        <w:r w:rsidRPr="00075624">
          <w:rPr>
            <w:rStyle w:val="Hyperlink"/>
            <w:sz w:val="16"/>
          </w:rPr>
          <w:t>http://belfercenter.ksg.harvard.edu/files/Summary%20Report%20US-China%2021.pdf</w:t>
        </w:r>
      </w:hyperlink>
      <w:r w:rsidRPr="00075624">
        <w:rPr>
          <w:sz w:val="16"/>
        </w:rPr>
        <w:t xml:space="preserve"> – DDI CT) As a result, senior </w:t>
      </w:r>
      <w:r w:rsidRPr="00297666">
        <w:rPr>
          <w:rStyle w:val="StyleUnderline"/>
        </w:rPr>
        <w:t>Chinese interlocutors conclude</w:t>
      </w:r>
      <w:r w:rsidRPr="00075624">
        <w:rPr>
          <w:sz w:val="16"/>
        </w:rPr>
        <w:t xml:space="preserve"> that </w:t>
      </w:r>
      <w:r w:rsidRPr="00297666">
        <w:rPr>
          <w:rStyle w:val="StyleUnderline"/>
        </w:rPr>
        <w:t>the U.S. is</w:t>
      </w:r>
      <w:r w:rsidRPr="00075624">
        <w:rPr>
          <w:sz w:val="16"/>
        </w:rPr>
        <w:t xml:space="preserve"> effectively </w:t>
      </w:r>
      <w:r w:rsidRPr="00297666">
        <w:rPr>
          <w:rStyle w:val="StyleUnderline"/>
        </w:rPr>
        <w:t>engaged in</w:t>
      </w:r>
      <w:r>
        <w:rPr>
          <w:rStyle w:val="StyleUnderline"/>
        </w:rPr>
        <w:t xml:space="preserve"> </w:t>
      </w:r>
      <w:r w:rsidRPr="00297666">
        <w:rPr>
          <w:rStyle w:val="StyleUnderline"/>
        </w:rPr>
        <w:t>a dual strategy of undermining China from within, while also containing China from</w:t>
      </w:r>
      <w:r>
        <w:rPr>
          <w:rStyle w:val="StyleUnderline"/>
        </w:rPr>
        <w:t xml:space="preserve"> </w:t>
      </w:r>
      <w:r w:rsidRPr="00297666">
        <w:rPr>
          <w:rStyle w:val="StyleUnderline"/>
        </w:rPr>
        <w:t xml:space="preserve">without. </w:t>
      </w:r>
      <w:r w:rsidRPr="00075624">
        <w:rPr>
          <w:sz w:val="16"/>
        </w:rPr>
        <w:t xml:space="preserve">American arguments that U.S. policy toward China bears no comparison with the Cold War-era containment of the Soviet Union are dismissed by Chinese analysts. </w:t>
      </w:r>
      <w:r w:rsidRPr="00297666">
        <w:rPr>
          <w:u w:val="single"/>
        </w:rPr>
        <w:t>China points to the U.S. strategic decision to “pivot”</w:t>
      </w:r>
      <w:r w:rsidRPr="00075624">
        <w:rPr>
          <w:sz w:val="16"/>
        </w:rPr>
        <w:t xml:space="preserve"> or “rebalance” </w:t>
      </w:r>
      <w:r w:rsidRPr="00297666">
        <w:rPr>
          <w:u w:val="single"/>
        </w:rPr>
        <w:t>to Asia as unequivocal</w:t>
      </w:r>
      <w:r w:rsidRPr="00075624">
        <w:rPr>
          <w:sz w:val="16"/>
        </w:rPr>
        <w:t xml:space="preserve"> </w:t>
      </w:r>
      <w:r w:rsidRPr="00297666">
        <w:rPr>
          <w:u w:val="single"/>
        </w:rPr>
        <w:t>evidence of this.</w:t>
      </w:r>
      <w:r w:rsidRPr="00075624">
        <w:rPr>
          <w:sz w:val="16"/>
        </w:rPr>
        <w:t xml:space="preserve"> Beijing also points to Washington’s de facto support for Japanese territorial claims in the East China Sea, and its alleged abandonment of neutrality on competing territorial claims in the South China Sea in support of the Philippines, Vietnam and other South-East Asian states at the expense of China, as further evidence of containment. Finally, </w:t>
      </w:r>
      <w:r w:rsidRPr="00297666">
        <w:rPr>
          <w:rStyle w:val="StyleUnderline"/>
        </w:rPr>
        <w:t>China adds the most recent examples of the</w:t>
      </w:r>
      <w:r w:rsidRPr="00075624">
        <w:rPr>
          <w:sz w:val="16"/>
        </w:rPr>
        <w:t xml:space="preserve"> Trans-Pacific Partnership (</w:t>
      </w:r>
      <w:r w:rsidRPr="00297666">
        <w:rPr>
          <w:u w:val="single"/>
        </w:rPr>
        <w:t>TPP</w:t>
      </w:r>
      <w:r w:rsidRPr="00075624">
        <w:rPr>
          <w:sz w:val="16"/>
        </w:rPr>
        <w:t xml:space="preserve">) (which excludes China) and failed American efforts to dissuade its allies from joining the AIIB. </w:t>
      </w:r>
      <w:r w:rsidRPr="00297666">
        <w:rPr>
          <w:u w:val="single"/>
        </w:rPr>
        <w:t>All the above, as seen from Beijing, are designed to deny</w:t>
      </w:r>
      <w:r>
        <w:rPr>
          <w:u w:val="single"/>
        </w:rPr>
        <w:t xml:space="preserve"> </w:t>
      </w:r>
      <w:r w:rsidRPr="00297666">
        <w:rPr>
          <w:u w:val="single"/>
        </w:rPr>
        <w:t>international space to China in policy domains ranging from hard security, to economics</w:t>
      </w:r>
      <w:r>
        <w:rPr>
          <w:u w:val="single"/>
        </w:rPr>
        <w:t xml:space="preserve"> </w:t>
      </w:r>
      <w:r w:rsidRPr="00297666">
        <w:rPr>
          <w:u w:val="single"/>
        </w:rPr>
        <w:t>and trade diplomacy.</w:t>
      </w:r>
      <w:r w:rsidRPr="00075624">
        <w:rPr>
          <w:sz w:val="16"/>
        </w:rPr>
        <w:t xml:space="preserve"> The report notes that the U.S. disputes each of the above, and instead argues that Chinese foreign policy appears geared for an attempt to push the United States strategically out of Asia. It is against this unhappy background that, in 2013, </w:t>
      </w:r>
      <w:r w:rsidRPr="00297666">
        <w:rPr>
          <w:u w:val="single"/>
        </w:rPr>
        <w:t>Xi</w:t>
      </w:r>
      <w:r w:rsidRPr="00075624">
        <w:rPr>
          <w:sz w:val="16"/>
        </w:rPr>
        <w:t xml:space="preserve"> Jinping </w:t>
      </w:r>
      <w:r w:rsidRPr="00297666">
        <w:rPr>
          <w:u w:val="single"/>
        </w:rPr>
        <w:t>elevated the concept of “a</w:t>
      </w:r>
      <w:r>
        <w:rPr>
          <w:u w:val="single"/>
        </w:rPr>
        <w:t xml:space="preserve"> </w:t>
      </w:r>
      <w:r w:rsidRPr="00297666">
        <w:rPr>
          <w:u w:val="single"/>
        </w:rPr>
        <w:t>new type of great power relationship” as a centerpiece of his diplomacy towards the U.S.</w:t>
      </w:r>
      <w:r>
        <w:rPr>
          <w:u w:val="single"/>
        </w:rPr>
        <w:t xml:space="preserve"> </w:t>
      </w:r>
      <w:r w:rsidRPr="00075624">
        <w:rPr>
          <w:sz w:val="16"/>
        </w:rPr>
        <w:t>Xi argued it was time to liberate the bilateral relationship from “a cold war mentality” (</w:t>
      </w:r>
      <w:proofErr w:type="spellStart"/>
      <w:r w:rsidRPr="00075624">
        <w:rPr>
          <w:sz w:val="16"/>
        </w:rPr>
        <w:t>lengzhan</w:t>
      </w:r>
      <w:proofErr w:type="spellEnd"/>
      <w:r w:rsidRPr="00075624">
        <w:rPr>
          <w:sz w:val="16"/>
        </w:rPr>
        <w:t xml:space="preserve"> </w:t>
      </w:r>
      <w:proofErr w:type="spellStart"/>
      <w:r w:rsidRPr="00075624">
        <w:rPr>
          <w:sz w:val="16"/>
        </w:rPr>
        <w:t>siwei</w:t>
      </w:r>
      <w:proofErr w:type="spellEnd"/>
      <w:r w:rsidRPr="00075624">
        <w:rPr>
          <w:sz w:val="16"/>
        </w:rPr>
        <w:t xml:space="preserve"> </w:t>
      </w:r>
      <w:proofErr w:type="spellStart"/>
      <w:r w:rsidRPr="00075624">
        <w:rPr>
          <w:rFonts w:ascii="MS Gothic" w:eastAsia="MS Gothic" w:hAnsi="MS Gothic" w:cs="MS Gothic" w:hint="eastAsia"/>
          <w:sz w:val="16"/>
        </w:rPr>
        <w:t>冷</w:t>
      </w:r>
      <w:r w:rsidRPr="00075624">
        <w:rPr>
          <w:rFonts w:ascii="Microsoft JhengHei" w:eastAsia="Microsoft JhengHei" w:hAnsi="Microsoft JhengHei" w:cs="Microsoft JhengHei" w:hint="eastAsia"/>
          <w:sz w:val="16"/>
        </w:rPr>
        <w:t>战思维</w:t>
      </w:r>
      <w:proofErr w:type="spellEnd"/>
      <w:r w:rsidRPr="00075624">
        <w:rPr>
          <w:sz w:val="16"/>
        </w:rPr>
        <w:t>) and the politics of “a zero sum game” (</w:t>
      </w:r>
      <w:proofErr w:type="spellStart"/>
      <w:r w:rsidRPr="00075624">
        <w:rPr>
          <w:sz w:val="16"/>
        </w:rPr>
        <w:t>linghe</w:t>
      </w:r>
      <w:proofErr w:type="spellEnd"/>
      <w:r w:rsidRPr="00075624">
        <w:rPr>
          <w:sz w:val="16"/>
        </w:rPr>
        <w:t xml:space="preserve"> </w:t>
      </w:r>
      <w:proofErr w:type="spellStart"/>
      <w:r w:rsidRPr="00075624">
        <w:rPr>
          <w:sz w:val="16"/>
        </w:rPr>
        <w:t>youxi</w:t>
      </w:r>
      <w:proofErr w:type="spellEnd"/>
      <w:r w:rsidRPr="00075624">
        <w:rPr>
          <w:sz w:val="16"/>
        </w:rPr>
        <w:t xml:space="preserve"> </w:t>
      </w:r>
      <w:proofErr w:type="spellStart"/>
      <w:r w:rsidRPr="00075624">
        <w:rPr>
          <w:rFonts w:ascii="MS Gothic" w:eastAsia="MS Gothic" w:hAnsi="MS Gothic" w:cs="MS Gothic" w:hint="eastAsia"/>
          <w:sz w:val="16"/>
        </w:rPr>
        <w:t>零和游</w:t>
      </w:r>
      <w:r w:rsidRPr="00075624">
        <w:rPr>
          <w:rFonts w:ascii="Microsoft JhengHei" w:eastAsia="Microsoft JhengHei" w:hAnsi="Microsoft JhengHei" w:cs="Microsoft JhengHei" w:hint="eastAsia"/>
          <w:sz w:val="16"/>
        </w:rPr>
        <w:t>戏</w:t>
      </w:r>
      <w:proofErr w:type="spellEnd"/>
      <w:r w:rsidRPr="00075624">
        <w:rPr>
          <w:sz w:val="16"/>
        </w:rPr>
        <w:t>). While disagreements inevitably arose over the definition of Chinese and American “core interests” (</w:t>
      </w:r>
      <w:proofErr w:type="spellStart"/>
      <w:r w:rsidRPr="00075624">
        <w:rPr>
          <w:sz w:val="16"/>
        </w:rPr>
        <w:t>hexin</w:t>
      </w:r>
      <w:proofErr w:type="spellEnd"/>
      <w:r w:rsidRPr="00075624">
        <w:rPr>
          <w:sz w:val="16"/>
        </w:rPr>
        <w:t xml:space="preserve"> </w:t>
      </w:r>
      <w:proofErr w:type="spellStart"/>
      <w:r w:rsidRPr="00075624">
        <w:rPr>
          <w:sz w:val="16"/>
        </w:rPr>
        <w:t>liyi</w:t>
      </w:r>
      <w:proofErr w:type="spellEnd"/>
      <w:r w:rsidRPr="00075624">
        <w:rPr>
          <w:sz w:val="16"/>
        </w:rPr>
        <w:t xml:space="preserve"> </w:t>
      </w:r>
      <w:proofErr w:type="spellStart"/>
      <w:r w:rsidRPr="00075624">
        <w:rPr>
          <w:rFonts w:ascii="MS Gothic" w:eastAsia="MS Gothic" w:hAnsi="MS Gothic" w:cs="MS Gothic" w:hint="eastAsia"/>
          <w:sz w:val="16"/>
        </w:rPr>
        <w:t>核心利益</w:t>
      </w:r>
      <w:proofErr w:type="spellEnd"/>
      <w:r w:rsidRPr="00075624">
        <w:rPr>
          <w:sz w:val="16"/>
        </w:rPr>
        <w:t xml:space="preserve">). the U.S. administration initially welcomed the proposal. But </w:t>
      </w:r>
      <w:r w:rsidRPr="00297666">
        <w:rPr>
          <w:u w:val="single"/>
        </w:rPr>
        <w:t>this concept soon fell victim to a deeply partisan debate within the United States on</w:t>
      </w:r>
      <w:r>
        <w:rPr>
          <w:u w:val="single"/>
        </w:rPr>
        <w:t xml:space="preserve"> </w:t>
      </w:r>
      <w:r w:rsidRPr="00297666">
        <w:rPr>
          <w:u w:val="single"/>
        </w:rPr>
        <w:t>the administration “conceding strategic and moral parity to China” and has since disappeared</w:t>
      </w:r>
      <w:r>
        <w:rPr>
          <w:u w:val="single"/>
        </w:rPr>
        <w:t xml:space="preserve"> </w:t>
      </w:r>
      <w:r w:rsidRPr="00297666">
        <w:rPr>
          <w:u w:val="single"/>
        </w:rPr>
        <w:t>from the public language of the administration.</w:t>
      </w:r>
      <w:r w:rsidRPr="00075624">
        <w:rPr>
          <w:sz w:val="16"/>
        </w:rPr>
        <w:t xml:space="preserve"> The report argues that </w:t>
      </w:r>
      <w:r w:rsidRPr="00297666">
        <w:rPr>
          <w:u w:val="single"/>
        </w:rPr>
        <w:t>mutual</w:t>
      </w:r>
      <w:r>
        <w:rPr>
          <w:u w:val="single"/>
        </w:rPr>
        <w:t xml:space="preserve"> </w:t>
      </w:r>
      <w:r w:rsidRPr="00297666">
        <w:rPr>
          <w:u w:val="single"/>
        </w:rPr>
        <w:t>strategic misperceptions between the U.S. and China</w:t>
      </w:r>
      <w:r w:rsidRPr="00075624">
        <w:rPr>
          <w:sz w:val="16"/>
        </w:rPr>
        <w:t xml:space="preserve">, informed both by history and recent experience, </w:t>
      </w:r>
      <w:r w:rsidRPr="00297666">
        <w:rPr>
          <w:u w:val="single"/>
        </w:rPr>
        <w:t>are likely to endure.</w:t>
      </w:r>
      <w:r>
        <w:rPr>
          <w:u w:val="single"/>
        </w:rPr>
        <w:t xml:space="preserve"> </w:t>
      </w:r>
      <w:r w:rsidRPr="00075624">
        <w:rPr>
          <w:sz w:val="16"/>
        </w:rPr>
        <w:t xml:space="preserve">I argue that </w:t>
      </w:r>
      <w:r w:rsidRPr="00297666">
        <w:rPr>
          <w:u w:val="single"/>
        </w:rPr>
        <w:t>the only real prospect of altering the present reality in a substantive and</w:t>
      </w:r>
      <w:r>
        <w:rPr>
          <w:u w:val="single"/>
        </w:rPr>
        <w:t xml:space="preserve"> </w:t>
      </w:r>
      <w:r w:rsidRPr="00297666">
        <w:rPr>
          <w:u w:val="single"/>
        </w:rPr>
        <w:t xml:space="preserve">durable way lies </w:t>
      </w:r>
      <w:r w:rsidRPr="00297666">
        <w:rPr>
          <w:b/>
          <w:u w:val="single"/>
        </w:rPr>
        <w:t>not in discovering some magical declaratory statement.</w:t>
      </w:r>
      <w:r w:rsidRPr="00297666">
        <w:rPr>
          <w:u w:val="single"/>
        </w:rPr>
        <w:t xml:space="preserve"> Instead, the U.S.</w:t>
      </w:r>
      <w:r>
        <w:rPr>
          <w:u w:val="single"/>
        </w:rPr>
        <w:t xml:space="preserve"> </w:t>
      </w:r>
      <w:r w:rsidRPr="00297666">
        <w:rPr>
          <w:u w:val="single"/>
        </w:rPr>
        <w:t>and China should set out an</w:t>
      </w:r>
      <w:r w:rsidRPr="00075624">
        <w:rPr>
          <w:sz w:val="16"/>
        </w:rPr>
        <w:t xml:space="preserve"> explicit, </w:t>
      </w:r>
      <w:r w:rsidRPr="00297666">
        <w:rPr>
          <w:u w:val="single"/>
        </w:rPr>
        <w:t>agreed road map</w:t>
      </w:r>
      <w:r w:rsidRPr="00075624">
        <w:rPr>
          <w:sz w:val="16"/>
        </w:rPr>
        <w:t xml:space="preserve"> of cooperative strategic projects (bilateral, regional and global) </w:t>
      </w:r>
      <w:r w:rsidRPr="00297666">
        <w:rPr>
          <w:u w:val="single"/>
        </w:rPr>
        <w:t>to build mutual</w:t>
      </w:r>
      <w:r w:rsidRPr="00075624">
        <w:rPr>
          <w:sz w:val="16"/>
        </w:rPr>
        <w:t xml:space="preserve"> </w:t>
      </w:r>
      <w:r w:rsidRPr="00297666">
        <w:rPr>
          <w:u w:val="single"/>
        </w:rPr>
        <w:t>trust</w:t>
      </w:r>
      <w:r w:rsidRPr="00075624">
        <w:rPr>
          <w:sz w:val="16"/>
        </w:rPr>
        <w:t xml:space="preserve"> and reduce deeply rooted strategic perceptions, </w:t>
      </w:r>
      <w:r w:rsidRPr="00297666">
        <w:rPr>
          <w:u w:val="single"/>
        </w:rPr>
        <w:t>inch by inch, year after year</w:t>
      </w:r>
      <w:r w:rsidRPr="00075624">
        <w:rPr>
          <w:sz w:val="16"/>
        </w:rPr>
        <w:t xml:space="preserve">. The gains from such an approach will be slow and grueling, the reversals numerous. But </w:t>
      </w:r>
      <w:r w:rsidRPr="00297666">
        <w:rPr>
          <w:u w:val="single"/>
        </w:rPr>
        <w:t>it is the only way to arrest the political and</w:t>
      </w:r>
      <w:r>
        <w:rPr>
          <w:u w:val="single"/>
        </w:rPr>
        <w:t xml:space="preserve"> </w:t>
      </w:r>
      <w:r w:rsidRPr="00297666">
        <w:rPr>
          <w:u w:val="single"/>
        </w:rPr>
        <w:t>policy dynamics that flow from China’s conclusion that the U.S. will do whatever it takes</w:t>
      </w:r>
      <w:r>
        <w:rPr>
          <w:u w:val="single"/>
        </w:rPr>
        <w:t xml:space="preserve"> </w:t>
      </w:r>
      <w:r w:rsidRPr="00297666">
        <w:rPr>
          <w:u w:val="single"/>
        </w:rPr>
        <w:t xml:space="preserve">to retain its status as the pre-eminent power. </w:t>
      </w:r>
    </w:p>
    <w:p w14:paraId="263B7039" w14:textId="77777777" w:rsidR="007D5437" w:rsidRPr="00140768" w:rsidRDefault="007D5437" w:rsidP="007D5437"/>
    <w:p w14:paraId="514D0EB3" w14:textId="7BAC6E26" w:rsidR="007D5437" w:rsidRPr="001A0AF6" w:rsidRDefault="007D5437" w:rsidP="007D5437">
      <w:pPr>
        <w:pStyle w:val="Heading3"/>
      </w:pPr>
      <w:r>
        <w:lastRenderedPageBreak/>
        <w:t>Western Values</w:t>
      </w:r>
      <w:r w:rsidR="002C613B">
        <w:t xml:space="preserve"> – Democracy, Human Rights</w:t>
      </w:r>
    </w:p>
    <w:p w14:paraId="1439DA9F" w14:textId="77777777" w:rsidR="007D5437" w:rsidRDefault="007D5437" w:rsidP="007D5437">
      <w:pPr>
        <w:pStyle w:val="Heading4"/>
      </w:pPr>
      <w:r>
        <w:t>Xi pushing against Western ideas/reforms – will not engage with the US</w:t>
      </w:r>
    </w:p>
    <w:p w14:paraId="0A84C754" w14:textId="77777777" w:rsidR="007D5437" w:rsidRDefault="007D5437" w:rsidP="007D5437">
      <w:proofErr w:type="spellStart"/>
      <w:r w:rsidRPr="009F4451">
        <w:rPr>
          <w:rFonts w:eastAsiaTheme="majorEastAsia" w:cstheme="majorBidi"/>
          <w:b/>
          <w:iCs/>
          <w:sz w:val="26"/>
        </w:rPr>
        <w:t>Denyer</w:t>
      </w:r>
      <w:proofErr w:type="spellEnd"/>
      <w:r>
        <w:t>, 3-6-</w:t>
      </w:r>
      <w:r w:rsidRPr="009F4451">
        <w:rPr>
          <w:rFonts w:eastAsiaTheme="majorEastAsia" w:cstheme="majorBidi"/>
          <w:b/>
          <w:iCs/>
          <w:sz w:val="26"/>
        </w:rPr>
        <w:t>2015</w:t>
      </w:r>
      <w:r>
        <w:t xml:space="preserve">, (Simon, a journalist for the Washington Post. "How Xi Jinping’s presidency was shaped by traumas of Mao and Gorbachev," The Guardian. Accessed on 7/14/16. </w:t>
      </w:r>
      <w:hyperlink r:id="rId36" w:history="1">
        <w:r w:rsidRPr="00C67C6E">
          <w:rPr>
            <w:rStyle w:val="Hyperlink"/>
          </w:rPr>
          <w:t>https://www.theguardian.com/world/2015/mar/06/xi-jinping-china-reform-gorbachev-mao</w:t>
        </w:r>
      </w:hyperlink>
      <w:r>
        <w:t xml:space="preserve"> --DDI CT)</w:t>
      </w:r>
    </w:p>
    <w:p w14:paraId="22DF9285" w14:textId="77777777" w:rsidR="007D5437" w:rsidRDefault="007D5437" w:rsidP="007D5437">
      <w:pPr>
        <w:rPr>
          <w:u w:val="single"/>
        </w:rPr>
      </w:pPr>
      <w:r w:rsidRPr="002C613B">
        <w:rPr>
          <w:sz w:val="16"/>
        </w:rPr>
        <w:t xml:space="preserve">To mark China’s Spring Festival last month, Xi Jinping made a visit to the small northern village of </w:t>
      </w:r>
      <w:proofErr w:type="spellStart"/>
      <w:r w:rsidRPr="002C613B">
        <w:rPr>
          <w:sz w:val="16"/>
        </w:rPr>
        <w:t>Liangjiahe</w:t>
      </w:r>
      <w:proofErr w:type="spellEnd"/>
      <w:r w:rsidRPr="002C613B">
        <w:rPr>
          <w:sz w:val="16"/>
        </w:rPr>
        <w:t xml:space="preserve">, where he was banished in 1969 as a raw 15-year-old during the turmoil of the Cultural Revolution, where he worked for seven years and where the future president of China joined the Communist party. His father had been persecuted and jailed in one of Mao Zedong’s purges, and Xi suffered humiliation, hunger and homelessness, sleeping in a cave, carrying manure and building roads, according to official accounts. “Perplexed” when he was sent to the countryside, Xi emerged as if </w:t>
      </w:r>
      <w:proofErr w:type="spellStart"/>
      <w:r w:rsidRPr="002C613B">
        <w:rPr>
          <w:sz w:val="16"/>
        </w:rPr>
        <w:t>remoulded</w:t>
      </w:r>
      <w:proofErr w:type="spellEnd"/>
      <w:r w:rsidRPr="002C613B">
        <w:rPr>
          <w:sz w:val="16"/>
        </w:rPr>
        <w:t xml:space="preserve"> by the painful years he spent there. He learned enough in the village to be able to cast himself as a man of the people. The lessons also made him profoundly distrust those same people. Xi told villagers that he had left his heart in </w:t>
      </w:r>
      <w:proofErr w:type="spellStart"/>
      <w:r w:rsidRPr="002C613B">
        <w:rPr>
          <w:sz w:val="16"/>
        </w:rPr>
        <w:t>Liangjiahe</w:t>
      </w:r>
      <w:proofErr w:type="spellEnd"/>
      <w:r w:rsidRPr="002C613B">
        <w:rPr>
          <w:sz w:val="16"/>
        </w:rPr>
        <w:t xml:space="preserve">, but it was clear that the experience has stayed with him in ways both spoken and unspoken, and has helped shape the sort of president he has become – possibly the strongest Chinese leader since Mao. In September, </w:t>
      </w:r>
      <w:r w:rsidRPr="00C15986">
        <w:rPr>
          <w:u w:val="single"/>
        </w:rPr>
        <w:t xml:space="preserve">Xi </w:t>
      </w:r>
      <w:r w:rsidRPr="002C613B">
        <w:rPr>
          <w:sz w:val="16"/>
        </w:rPr>
        <w:t xml:space="preserve">will pay a state visit to the United States, as a president who has ruthlessly </w:t>
      </w:r>
      <w:proofErr w:type="spellStart"/>
      <w:r w:rsidRPr="002C613B">
        <w:rPr>
          <w:sz w:val="16"/>
        </w:rPr>
        <w:t>centralised</w:t>
      </w:r>
      <w:proofErr w:type="spellEnd"/>
      <w:r w:rsidRPr="002C613B">
        <w:rPr>
          <w:sz w:val="16"/>
        </w:rPr>
        <w:t xml:space="preserve"> power while embarking on an ambitious project to </w:t>
      </w:r>
      <w:proofErr w:type="spellStart"/>
      <w:r w:rsidRPr="002C613B">
        <w:rPr>
          <w:sz w:val="16"/>
        </w:rPr>
        <w:t>revitalise</w:t>
      </w:r>
      <w:proofErr w:type="spellEnd"/>
      <w:r w:rsidRPr="002C613B">
        <w:rPr>
          <w:sz w:val="16"/>
        </w:rPr>
        <w:t xml:space="preserve"> Communist rule and to secure the party’s future. He </w:t>
      </w:r>
      <w:r w:rsidRPr="00C15986">
        <w:rPr>
          <w:u w:val="single"/>
        </w:rPr>
        <w:t>is also a president whose worldview, and vision for China, were shaped by two historic traumas.</w:t>
      </w:r>
      <w:r>
        <w:rPr>
          <w:u w:val="single"/>
        </w:rPr>
        <w:t xml:space="preserve"> </w:t>
      </w:r>
      <w:r w:rsidRPr="00C15986">
        <w:rPr>
          <w:u w:val="single"/>
        </w:rPr>
        <w:t>The first was the</w:t>
      </w:r>
      <w:r w:rsidRPr="002C613B">
        <w:rPr>
          <w:sz w:val="16"/>
        </w:rPr>
        <w:t xml:space="preserve"> trauma of the </w:t>
      </w:r>
      <w:r w:rsidRPr="00C15986">
        <w:rPr>
          <w:u w:val="single"/>
        </w:rPr>
        <w:t>Cultural Revolution, when Mao used the people to tear his own party to shreds, and Xi was caught up in the chaos. The second was</w:t>
      </w:r>
      <w:r w:rsidRPr="002C613B">
        <w:rPr>
          <w:sz w:val="16"/>
        </w:rPr>
        <w:t xml:space="preserve"> the trauma of </w:t>
      </w:r>
      <w:r w:rsidRPr="00C15986">
        <w:rPr>
          <w:u w:val="single"/>
        </w:rPr>
        <w:t>the collapse of the Soviet Union under</w:t>
      </w:r>
      <w:r w:rsidRPr="002C613B">
        <w:rPr>
          <w:sz w:val="16"/>
        </w:rPr>
        <w:t xml:space="preserve"> Mikhail </w:t>
      </w:r>
      <w:r w:rsidRPr="00C15986">
        <w:rPr>
          <w:u w:val="single"/>
        </w:rPr>
        <w:t>Gorbachev</w:t>
      </w:r>
      <w:r w:rsidRPr="002C613B">
        <w:rPr>
          <w:sz w:val="16"/>
        </w:rPr>
        <w:t xml:space="preserve"> in 1991, as the public was invited to rise up and the Communist party there was consigned to oblivion. For if </w:t>
      </w:r>
      <w:r w:rsidRPr="00C15986">
        <w:rPr>
          <w:u w:val="single"/>
        </w:rPr>
        <w:t>Xi casts himself as the man to save the Communist party from its demons, he is also a man obsessively determined to retain full control of any reform process, in ways that Mao and Gorbachev did not do.</w:t>
      </w:r>
      <w:r>
        <w:rPr>
          <w:u w:val="single"/>
        </w:rPr>
        <w:t xml:space="preserve"> </w:t>
      </w:r>
      <w:r w:rsidRPr="00C15986">
        <w:rPr>
          <w:u w:val="single"/>
        </w:rPr>
        <w:t>The</w:t>
      </w:r>
      <w:r w:rsidRPr="002C613B">
        <w:rPr>
          <w:sz w:val="16"/>
        </w:rPr>
        <w:t xml:space="preserve"> twin </w:t>
      </w:r>
      <w:r w:rsidRPr="00C15986">
        <w:rPr>
          <w:u w:val="single"/>
        </w:rPr>
        <w:t>traumas</w:t>
      </w:r>
      <w:r w:rsidRPr="002C613B">
        <w:rPr>
          <w:sz w:val="16"/>
        </w:rPr>
        <w:t xml:space="preserve"> help </w:t>
      </w:r>
      <w:r w:rsidRPr="00C15986">
        <w:rPr>
          <w:u w:val="single"/>
        </w:rPr>
        <w:t>explain why he won’t allow the people to drive any process of change. His determination to crack down on corruption, for example, is matched by an equal resolve to exclude the public from participating in that campaign</w:t>
      </w:r>
      <w:r w:rsidRPr="002C613B">
        <w:rPr>
          <w:sz w:val="16"/>
        </w:rPr>
        <w:t>, lest the forces he unleashes spin out of control. “</w:t>
      </w:r>
      <w:r w:rsidRPr="00C15986">
        <w:rPr>
          <w:u w:val="single"/>
        </w:rPr>
        <w:t>The combination of that</w:t>
      </w:r>
      <w:r w:rsidRPr="002C613B">
        <w:rPr>
          <w:sz w:val="16"/>
        </w:rPr>
        <w:t xml:space="preserve"> domestic trauma, experienced as a young person, and the trauma of the collapse of the Soviet Union, </w:t>
      </w:r>
      <w:r w:rsidRPr="00C15986">
        <w:rPr>
          <w:u w:val="single"/>
        </w:rPr>
        <w:t>those two traumas</w:t>
      </w:r>
      <w:r w:rsidRPr="002C613B">
        <w:rPr>
          <w:sz w:val="16"/>
        </w:rPr>
        <w:t xml:space="preserve">, one domestic and one foreign, </w:t>
      </w:r>
      <w:r w:rsidRPr="00C15986">
        <w:rPr>
          <w:u w:val="single"/>
        </w:rPr>
        <w:t>have really shaped him</w:t>
      </w:r>
      <w:r w:rsidRPr="002C613B">
        <w:rPr>
          <w:sz w:val="16"/>
        </w:rPr>
        <w:t xml:space="preserve">,” said Roderick </w:t>
      </w:r>
      <w:proofErr w:type="spellStart"/>
      <w:r w:rsidRPr="002C613B">
        <w:rPr>
          <w:sz w:val="16"/>
        </w:rPr>
        <w:t>MacFarquhar</w:t>
      </w:r>
      <w:proofErr w:type="spellEnd"/>
      <w:r w:rsidRPr="002C613B">
        <w:rPr>
          <w:sz w:val="16"/>
        </w:rPr>
        <w:t xml:space="preserve">, a leading expert in Chinese politics at Harvard University. “He has seen what happens if you allow too much criticism of the party and the establishment.” </w:t>
      </w:r>
      <w:r w:rsidRPr="00C15986">
        <w:rPr>
          <w:u w:val="single"/>
        </w:rPr>
        <w:t>Gorbachev and Mao both struggled against opposition and factionalism within their own parties,</w:t>
      </w:r>
      <w:r w:rsidRPr="002C613B">
        <w:rPr>
          <w:sz w:val="16"/>
        </w:rPr>
        <w:t xml:space="preserve"> although they pursued far different remedies. </w:t>
      </w:r>
      <w:r w:rsidRPr="00C15986">
        <w:rPr>
          <w:u w:val="single"/>
        </w:rPr>
        <w:t>Xi is determined to consolidate power and eliminate rivals.</w:t>
      </w:r>
      <w:r w:rsidRPr="002C613B">
        <w:rPr>
          <w:sz w:val="16"/>
        </w:rPr>
        <w:t xml:space="preserve"> He has experienced firsthand the chaos that ensues when the party disintegrates, and that helps explain his desire to reinvigorate the Chinese Communist party and reassert its primacy. </w:t>
      </w:r>
      <w:r w:rsidRPr="00C15986">
        <w:rPr>
          <w:rStyle w:val="Emphasis"/>
        </w:rPr>
        <w:t>One of his major themes is a war on “western values”, including a free press, democracy and the constitutional separation of powers, all of which he believes pose an insidious threat to one-party rule.</w:t>
      </w:r>
      <w:r>
        <w:rPr>
          <w:rStyle w:val="Emphasis"/>
        </w:rPr>
        <w:t xml:space="preserve"> </w:t>
      </w:r>
      <w:r w:rsidRPr="002C613B">
        <w:rPr>
          <w:sz w:val="16"/>
        </w:rPr>
        <w:t xml:space="preserve">In this and in the growing ideological controls on sectors ranging from the news media to the military, </w:t>
      </w:r>
      <w:r w:rsidRPr="008E1ABE">
        <w:rPr>
          <w:u w:val="single"/>
        </w:rPr>
        <w:t xml:space="preserve">Xi is resisting forces that he thinks brought the Soviet regime to its knees. </w:t>
      </w:r>
      <w:r w:rsidRPr="002C613B">
        <w:rPr>
          <w:sz w:val="16"/>
        </w:rPr>
        <w:t xml:space="preserve">Paradoxically, though, he also has seen the dangers of international isolation and an inward focus, factors that helped weaken Mao’s China and the Soviet Union. </w:t>
      </w:r>
      <w:r w:rsidRPr="008E1ABE">
        <w:rPr>
          <w:u w:val="single"/>
        </w:rPr>
        <w:t>That paradox, between “reform and opening” on the one hand and excluding western values on the other, has created an unresolved tension in his presidency.</w:t>
      </w:r>
      <w:r>
        <w:rPr>
          <w:u w:val="single"/>
        </w:rPr>
        <w:t xml:space="preserve"> </w:t>
      </w:r>
      <w:r w:rsidRPr="002C613B">
        <w:rPr>
          <w:sz w:val="16"/>
        </w:rPr>
        <w:t xml:space="preserve">Cheng </w:t>
      </w:r>
      <w:proofErr w:type="spellStart"/>
      <w:r w:rsidRPr="002C613B">
        <w:rPr>
          <w:sz w:val="16"/>
        </w:rPr>
        <w:t>Enfu</w:t>
      </w:r>
      <w:proofErr w:type="spellEnd"/>
      <w:r w:rsidRPr="002C613B">
        <w:rPr>
          <w:sz w:val="16"/>
        </w:rPr>
        <w:t xml:space="preserve">, </w:t>
      </w:r>
      <w:r w:rsidRPr="008E1ABE">
        <w:rPr>
          <w:u w:val="single"/>
        </w:rPr>
        <w:t>the director of the Institute of Marxism</w:t>
      </w:r>
      <w:r w:rsidRPr="002C613B">
        <w:rPr>
          <w:sz w:val="16"/>
        </w:rPr>
        <w:t xml:space="preserve"> at the Chinese Academy of Social Sciences, predicted </w:t>
      </w:r>
      <w:r w:rsidRPr="008E1ABE">
        <w:rPr>
          <w:u w:val="single"/>
        </w:rPr>
        <w:t>that the president’s efforts to combat this “infiltration” of western values could become as intense as his anti-corruption campaign.</w:t>
      </w:r>
      <w:r>
        <w:rPr>
          <w:u w:val="single"/>
        </w:rPr>
        <w:t xml:space="preserve"> </w:t>
      </w:r>
      <w:r w:rsidRPr="002C613B">
        <w:rPr>
          <w:sz w:val="16"/>
        </w:rPr>
        <w:t xml:space="preserve">Xi considers himself the antithesis of the “weak man” who turned out the light on the Soviet empire. “Proportionally, the Soviet Communist party had more members than we do, but nobody was man enough to stand up and resist,” Xi reportedly said in an important speech shortly after taking over leadership of the Communist party in late 2012. Today, Xi presents himself as a down-to-earth leader who rolled up his sleeves and learned the hard way during those years working with peasants in the countryside. In that sense, he casts himself as a worthy successor to Mao. But, although he would never admit it, he has learned from Mao’s mistakes as well. While Mao’s Cultural Revolution almost destroyed China, Xi’s war on corruption is a masterpiece in controlled destruction. More than 100,000 party members have been disciplined since the campaign began, but through a process that is entirely managed from within the party. The public is simply not invited to join in, while anti-corruption activists have received long prison sentences. There are to be no mass denunciations of corrupt and arrogant officials, because Xi remembers only too well where that path leads. </w:t>
      </w:r>
      <w:r w:rsidRPr="008E1ABE">
        <w:rPr>
          <w:u w:val="single"/>
        </w:rPr>
        <w:t xml:space="preserve">“He needs to fully control the anti-corruption movement, because they are afraid that the participation of the public will lead to another </w:t>
      </w:r>
      <w:r w:rsidRPr="008E1ABE">
        <w:rPr>
          <w:u w:val="single"/>
        </w:rPr>
        <w:lastRenderedPageBreak/>
        <w:t>cultural revolution and bring more chaos</w:t>
      </w:r>
      <w:r w:rsidRPr="002C613B">
        <w:rPr>
          <w:sz w:val="16"/>
        </w:rPr>
        <w:t xml:space="preserve">,” historian Zhang </w:t>
      </w:r>
      <w:proofErr w:type="spellStart"/>
      <w:r w:rsidRPr="002C613B">
        <w:rPr>
          <w:sz w:val="16"/>
        </w:rPr>
        <w:t>Lifan</w:t>
      </w:r>
      <w:proofErr w:type="spellEnd"/>
      <w:r w:rsidRPr="002C613B">
        <w:rPr>
          <w:sz w:val="16"/>
        </w:rPr>
        <w:t xml:space="preserve"> said. The Soviet collapse – blamed in part in China on corruption – still haunts the Chinese Communist party, said David </w:t>
      </w:r>
      <w:proofErr w:type="spellStart"/>
      <w:r w:rsidRPr="002C613B">
        <w:rPr>
          <w:sz w:val="16"/>
        </w:rPr>
        <w:t>Shambaugh</w:t>
      </w:r>
      <w:proofErr w:type="spellEnd"/>
      <w:r w:rsidRPr="002C613B">
        <w:rPr>
          <w:sz w:val="16"/>
        </w:rPr>
        <w:t xml:space="preserve">, director of the China Policy Program at George Washington University. An entire industry has grown up to pore over the reasons for the collapse and ask what lessons can be drawn from it. Initially, China mostly faulted Gorbachev himself as a weak and foolish leader. But in the years that followed, </w:t>
      </w:r>
      <w:proofErr w:type="spellStart"/>
      <w:r w:rsidRPr="002C613B">
        <w:rPr>
          <w:sz w:val="16"/>
        </w:rPr>
        <w:t>Shambaugh</w:t>
      </w:r>
      <w:proofErr w:type="spellEnd"/>
      <w:r w:rsidRPr="002C613B">
        <w:rPr>
          <w:sz w:val="16"/>
        </w:rPr>
        <w:t xml:space="preserve"> says, Chinese party scholars eventually pegged the Soviet collapse on the rot within – not only corruption but also economic and political stagnation and international isolation. Gorbachev was stymied by opposition from within the Soviet bureaucracy; the strength of Xi’s anti-corruption campaign is that it reforms the party while asserting his supremacy over it. Xi has a new narrative: that the party should be proud of itself and have confidence in its historical right to rule Xi also has tried to counter the party’s ideological loss of direction with a new narrative: that the party should be proud of itself and have confidence in its historical right to rule. Mao, consigned to the bookshelf of history since the era of Deng Xiaoping and China’s great opening to the world, has to be dusted off and revered again as the victor of the revolution and the unifier of the nation. </w:t>
      </w:r>
      <w:r w:rsidRPr="008E1ABE">
        <w:rPr>
          <w:u w:val="single"/>
        </w:rPr>
        <w:t>“Why did the Soviet Union disintegrate?</w:t>
      </w:r>
      <w:r w:rsidRPr="002C613B">
        <w:rPr>
          <w:sz w:val="16"/>
        </w:rPr>
        <w:t xml:space="preserve"> Why did the Soviet Communist party collapse?” </w:t>
      </w:r>
      <w:r w:rsidRPr="008E1ABE">
        <w:rPr>
          <w:u w:val="single"/>
        </w:rPr>
        <w:t>Xi asked</w:t>
      </w:r>
      <w:r w:rsidRPr="002C613B">
        <w:rPr>
          <w:sz w:val="16"/>
        </w:rPr>
        <w:t xml:space="preserve"> in that December 2012 speech. “It’s a profound lesson for us. </w:t>
      </w:r>
      <w:r w:rsidRPr="008E1ABE">
        <w:rPr>
          <w:u w:val="single"/>
        </w:rPr>
        <w:t>To dismiss the history of the Soviet Union</w:t>
      </w:r>
      <w:r w:rsidRPr="002C613B">
        <w:rPr>
          <w:sz w:val="16"/>
        </w:rPr>
        <w:t xml:space="preserve"> and the Soviet Communist party, to dismiss Lenin and Stalin, and to dismiss everything else </w:t>
      </w:r>
      <w:r w:rsidRPr="008E1ABE">
        <w:rPr>
          <w:u w:val="single"/>
        </w:rPr>
        <w:t>is to engage in historic nihilism</w:t>
      </w:r>
      <w:r w:rsidRPr="002C613B">
        <w:rPr>
          <w:sz w:val="16"/>
        </w:rPr>
        <w:t xml:space="preserve">, and it confuses our thoughts and undermines the party’s </w:t>
      </w:r>
      <w:proofErr w:type="spellStart"/>
      <w:r w:rsidRPr="002C613B">
        <w:rPr>
          <w:sz w:val="16"/>
        </w:rPr>
        <w:t>organisations</w:t>
      </w:r>
      <w:proofErr w:type="spellEnd"/>
      <w:r w:rsidRPr="002C613B">
        <w:rPr>
          <w:sz w:val="16"/>
        </w:rPr>
        <w:t xml:space="preserve"> on all levels.” </w:t>
      </w:r>
      <w:r w:rsidRPr="008E1ABE">
        <w:rPr>
          <w:u w:val="single"/>
        </w:rPr>
        <w:t>The problem</w:t>
      </w:r>
      <w:r w:rsidRPr="002C613B">
        <w:rPr>
          <w:sz w:val="16"/>
        </w:rPr>
        <w:t xml:space="preserve">, </w:t>
      </w:r>
      <w:proofErr w:type="spellStart"/>
      <w:r w:rsidRPr="002C613B">
        <w:rPr>
          <w:sz w:val="16"/>
        </w:rPr>
        <w:t>MacFarquhar</w:t>
      </w:r>
      <w:proofErr w:type="spellEnd"/>
      <w:r w:rsidRPr="002C613B">
        <w:rPr>
          <w:sz w:val="16"/>
        </w:rPr>
        <w:t xml:space="preserve"> says, </w:t>
      </w:r>
      <w:r w:rsidRPr="008E1ABE">
        <w:rPr>
          <w:u w:val="single"/>
        </w:rPr>
        <w:t>is that Xi has no coherent</w:t>
      </w:r>
      <w:r w:rsidRPr="002C613B">
        <w:rPr>
          <w:sz w:val="16"/>
        </w:rPr>
        <w:t xml:space="preserve"> or convincing </w:t>
      </w:r>
      <w:r w:rsidRPr="008E1ABE">
        <w:rPr>
          <w:u w:val="single"/>
        </w:rPr>
        <w:t>new ideology to offer.</w:t>
      </w:r>
      <w:r>
        <w:rPr>
          <w:u w:val="single"/>
        </w:rPr>
        <w:t xml:space="preserve"> </w:t>
      </w:r>
      <w:r w:rsidRPr="00F929DC">
        <w:rPr>
          <w:u w:val="single"/>
        </w:rPr>
        <w:t>“He has got no positive weapon against the western infiltration of ideas, so he has to be negative about it,”</w:t>
      </w:r>
      <w:r w:rsidRPr="002C613B">
        <w:rPr>
          <w:sz w:val="16"/>
        </w:rPr>
        <w:t xml:space="preserve"> he said. </w:t>
      </w:r>
      <w:r w:rsidRPr="00F929DC">
        <w:rPr>
          <w:u w:val="single"/>
        </w:rPr>
        <w:t>“It’s a tremendous contradiction he faces, to keep western ideas out while building a creative, technological and developed society.”</w:t>
      </w:r>
      <w:r>
        <w:rPr>
          <w:u w:val="single"/>
        </w:rPr>
        <w:t xml:space="preserve"> </w:t>
      </w:r>
      <w:proofErr w:type="spellStart"/>
      <w:r w:rsidRPr="002C613B">
        <w:rPr>
          <w:sz w:val="16"/>
        </w:rPr>
        <w:t>Shambaugh</w:t>
      </w:r>
      <w:proofErr w:type="spellEnd"/>
      <w:r w:rsidRPr="002C613B">
        <w:rPr>
          <w:sz w:val="16"/>
        </w:rPr>
        <w:t xml:space="preserve"> said the Chinese Communist party used to believe that the Soviet Union’s collapse meant it had to adapt and reform, to become dynamic and responsive. But it began to abandon that strategy from 2008, as it faced another series of small traumas: riots in Tibet and Xinjiang, popular uprisings, including the “</w:t>
      </w:r>
      <w:proofErr w:type="spellStart"/>
      <w:r w:rsidRPr="002C613B">
        <w:rPr>
          <w:sz w:val="16"/>
        </w:rPr>
        <w:t>colour</w:t>
      </w:r>
      <w:proofErr w:type="spellEnd"/>
      <w:r w:rsidRPr="002C613B">
        <w:rPr>
          <w:sz w:val="16"/>
        </w:rPr>
        <w:t xml:space="preserve"> revolutions” and the Arab Spring, and internal dissent as the internet empowered citizens and intellectuals demanded democracy. Once again, the conservatives dug in and laid their bets not on adaptation but on repression. Xi, </w:t>
      </w:r>
      <w:proofErr w:type="spellStart"/>
      <w:r w:rsidRPr="002C613B">
        <w:rPr>
          <w:sz w:val="16"/>
        </w:rPr>
        <w:t>Shambaugh</w:t>
      </w:r>
      <w:proofErr w:type="spellEnd"/>
      <w:r w:rsidRPr="002C613B">
        <w:rPr>
          <w:sz w:val="16"/>
        </w:rPr>
        <w:t xml:space="preserve"> said, has intensified the repression begun under his predecessor, Hu Jintao. So when a new video series about the fall of the Soviet Union became compulsory viewing for Communist party cadres in 2013, its focus was not on the flaws in the Soviet system but – once again – on the sins of Gorbachev. “</w:t>
      </w:r>
      <w:r w:rsidRPr="00F929DC">
        <w:rPr>
          <w:u w:val="single"/>
        </w:rPr>
        <w:t>Western values played a leading role in the failure of Gorbachev’s reform effort, and the documentary aims to warn cadres not to make the same mistake</w:t>
      </w:r>
      <w:r w:rsidRPr="002C613B">
        <w:rPr>
          <w:sz w:val="16"/>
        </w:rPr>
        <w:t xml:space="preserve"> as Gorbachev,” said Cheng. “Gorbachev introduced outside forces to help him to turn over the Soviet Communist party. </w:t>
      </w:r>
      <w:r w:rsidRPr="00F929DC">
        <w:rPr>
          <w:u w:val="single"/>
        </w:rPr>
        <w:t>Xi believes the Communist party can self-correct. The party is able to hunt the problem and fix it itself. Communist reform is controllable.”</w:t>
      </w:r>
      <w:r>
        <w:rPr>
          <w:u w:val="single"/>
        </w:rPr>
        <w:t xml:space="preserve"> </w:t>
      </w:r>
    </w:p>
    <w:p w14:paraId="7604CA36" w14:textId="77777777" w:rsidR="007D5437" w:rsidRPr="00B537A4" w:rsidRDefault="007D5437" w:rsidP="007D5437">
      <w:pPr>
        <w:pStyle w:val="Heading4"/>
      </w:pPr>
      <w:r w:rsidRPr="00B537A4">
        <w:t xml:space="preserve">Chinese media </w:t>
      </w:r>
      <w:r>
        <w:t xml:space="preserve">reflects increasing anger towards western values </w:t>
      </w:r>
    </w:p>
    <w:p w14:paraId="30CE67EA" w14:textId="77777777" w:rsidR="007D5437" w:rsidRDefault="007D5437" w:rsidP="007D5437">
      <w:proofErr w:type="spellStart"/>
      <w:r w:rsidRPr="003D20A8">
        <w:rPr>
          <w:rStyle w:val="Heading4Char"/>
        </w:rPr>
        <w:t>Bodeen</w:t>
      </w:r>
      <w:proofErr w:type="spellEnd"/>
      <w:r>
        <w:t>, 3-2-</w:t>
      </w:r>
      <w:r w:rsidRPr="003D20A8">
        <w:rPr>
          <w:rStyle w:val="Heading4Char"/>
        </w:rPr>
        <w:t>2015</w:t>
      </w:r>
      <w:r>
        <w:t xml:space="preserve">, (Christopher, Star advertiser reporter, "China state media seen stepping-up anti-Western rhetoric," Honolulu Star-Advertiser. </w:t>
      </w:r>
      <w:hyperlink r:id="rId37" w:history="1">
        <w:r w:rsidRPr="00C67C6E">
          <w:rPr>
            <w:rStyle w:val="Hyperlink"/>
          </w:rPr>
          <w:t>http://www.staradvertiser.com/breaking-news/china-state-media-seen-stepping-up-anti-western-rhetoric/</w:t>
        </w:r>
      </w:hyperlink>
      <w:r>
        <w:t xml:space="preserve"> --DDI CT)</w:t>
      </w:r>
    </w:p>
    <w:p w14:paraId="79753DDE" w14:textId="77777777" w:rsidR="007D5437" w:rsidRPr="00CE6C5C" w:rsidRDefault="007D5437" w:rsidP="007D5437">
      <w:pPr>
        <w:rPr>
          <w:sz w:val="16"/>
        </w:rPr>
      </w:pPr>
      <w:r w:rsidRPr="00CE6C5C">
        <w:rPr>
          <w:sz w:val="16"/>
        </w:rPr>
        <w:t xml:space="preserve">BEIJING &gt;&gt; Western values are a “ticket to hell,” a newspaper published by China’s Communist Party said in a recent editorial that held up Ukraine and some Arab countries as examples of outside ideas causing turmoil. It was </w:t>
      </w:r>
      <w:r w:rsidRPr="003D20A8">
        <w:rPr>
          <w:u w:val="single"/>
        </w:rPr>
        <w:t>the latest colorful example of a rising level of invective targeting critics of the authoritarian government.</w:t>
      </w:r>
      <w:r w:rsidRPr="00CE6C5C">
        <w:rPr>
          <w:sz w:val="16"/>
        </w:rPr>
        <w:t xml:space="preserve"> In the two-plus years since President Xi Jinping took the helm of the ruling Communist Party, </w:t>
      </w:r>
      <w:r w:rsidRPr="003D20A8">
        <w:rPr>
          <w:u w:val="single"/>
        </w:rPr>
        <w:t>state media have become more strident in defending the one-party system and stoking nationalism.</w:t>
      </w:r>
      <w:r>
        <w:rPr>
          <w:u w:val="single"/>
        </w:rPr>
        <w:t xml:space="preserve"> </w:t>
      </w:r>
      <w:r w:rsidRPr="00CE6C5C">
        <w:rPr>
          <w:sz w:val="16"/>
        </w:rPr>
        <w:t xml:space="preserve">Events of recent months have accelerated the trend. Last fall’s pro-democracy protests in Hong Kong opened floodgates of disdain against “anti-China” forces. Last week, the party tabloid Global Times laid into well-known blogger Ren </w:t>
      </w:r>
      <w:proofErr w:type="spellStart"/>
      <w:r w:rsidRPr="00CE6C5C">
        <w:rPr>
          <w:sz w:val="16"/>
        </w:rPr>
        <w:t>Zhiqiang</w:t>
      </w:r>
      <w:proofErr w:type="spellEnd"/>
      <w:r w:rsidRPr="00CE6C5C">
        <w:rPr>
          <w:sz w:val="16"/>
        </w:rPr>
        <w:t xml:space="preserve"> for questioning official warnings against Western values infiltrating Chinese college classrooms. The newspaper pointed to turmoil in Ukraine and the Arab world </w:t>
      </w:r>
      <w:r w:rsidRPr="003D20A8">
        <w:rPr>
          <w:u w:val="single"/>
        </w:rPr>
        <w:t>to show how any adoption of Western models by</w:t>
      </w:r>
      <w:r w:rsidRPr="00CE6C5C">
        <w:rPr>
          <w:sz w:val="16"/>
        </w:rPr>
        <w:t xml:space="preserve"> non-Western </w:t>
      </w:r>
      <w:r w:rsidRPr="003D20A8">
        <w:rPr>
          <w:u w:val="single"/>
        </w:rPr>
        <w:t>countries</w:t>
      </w:r>
      <w:r w:rsidRPr="00CE6C5C">
        <w:rPr>
          <w:sz w:val="16"/>
        </w:rPr>
        <w:t xml:space="preserve"> “basically </w:t>
      </w:r>
      <w:r w:rsidRPr="003D20A8">
        <w:rPr>
          <w:u w:val="single"/>
        </w:rPr>
        <w:t>amounts to the copying of failure.”</w:t>
      </w:r>
      <w:r>
        <w:rPr>
          <w:u w:val="single"/>
        </w:rPr>
        <w:t xml:space="preserve"> </w:t>
      </w:r>
      <w:r w:rsidRPr="003D20A8">
        <w:rPr>
          <w:u w:val="single"/>
        </w:rPr>
        <w:t>“No matter how beautiful they appear on the surface, they are in fact a ticket to hell, and can only bring disaster to the Chinese nation,” the newspaper said.</w:t>
      </w:r>
      <w:r w:rsidRPr="00CE6C5C">
        <w:rPr>
          <w:sz w:val="16"/>
        </w:rPr>
        <w:t xml:space="preserve"> While Cold War brickbats such as “running dogs of the American imperialists” have yet to return, there’s been an overall revival of tough language laying down the party’s bottom line and seeking to undermine opposing arguments. Some critics fear a reversion to the extreme intolerance of the 1966-76 Cultural Revolution, and will scrutinize the speeches at China’s annual ceremonial legislature opening Thursday for more signs of the trend. “</w:t>
      </w:r>
      <w:r w:rsidRPr="003D20A8">
        <w:rPr>
          <w:u w:val="single"/>
        </w:rPr>
        <w:t>Over the last</w:t>
      </w:r>
      <w:r w:rsidRPr="00CE6C5C">
        <w:rPr>
          <w:sz w:val="16"/>
        </w:rPr>
        <w:t xml:space="preserve"> two </w:t>
      </w:r>
      <w:r w:rsidRPr="003D20A8">
        <w:rPr>
          <w:u w:val="single"/>
        </w:rPr>
        <w:t>years</w:t>
      </w:r>
      <w:r w:rsidRPr="00CE6C5C">
        <w:rPr>
          <w:sz w:val="16"/>
        </w:rPr>
        <w:t xml:space="preserve"> or so, </w:t>
      </w:r>
      <w:r w:rsidRPr="003D20A8">
        <w:rPr>
          <w:u w:val="single"/>
        </w:rPr>
        <w:t>the propaganda has become less refined. There’s a big market for this kind of crude nationalism,” said</w:t>
      </w:r>
      <w:r w:rsidRPr="00CE6C5C">
        <w:rPr>
          <w:sz w:val="16"/>
        </w:rPr>
        <w:t xml:space="preserve"> Willy Lam, </w:t>
      </w:r>
      <w:r w:rsidRPr="003D20A8">
        <w:rPr>
          <w:u w:val="single"/>
        </w:rPr>
        <w:t>a Chinese politics expert at Hong Kong’s Chinese University.</w:t>
      </w:r>
      <w:r w:rsidRPr="00CE6C5C">
        <w:rPr>
          <w:sz w:val="16"/>
        </w:rPr>
        <w:t xml:space="preserve"> The exchange involving the blogger followed a stern warning in January by </w:t>
      </w:r>
      <w:r w:rsidRPr="003D20A8">
        <w:rPr>
          <w:u w:val="single"/>
        </w:rPr>
        <w:t xml:space="preserve">Education Minister Yuan </w:t>
      </w:r>
      <w:proofErr w:type="spellStart"/>
      <w:r w:rsidRPr="003D20A8">
        <w:rPr>
          <w:u w:val="single"/>
        </w:rPr>
        <w:t>Guiren</w:t>
      </w:r>
      <w:proofErr w:type="spellEnd"/>
      <w:r w:rsidRPr="00CE6C5C">
        <w:rPr>
          <w:sz w:val="16"/>
        </w:rPr>
        <w:t xml:space="preserve"> against threats to communist ideological purity in higher education. His </w:t>
      </w:r>
      <w:r w:rsidRPr="003D20A8">
        <w:rPr>
          <w:u w:val="single"/>
        </w:rPr>
        <w:t>comments,</w:t>
      </w:r>
      <w:r w:rsidRPr="00CE6C5C">
        <w:rPr>
          <w:sz w:val="16"/>
        </w:rPr>
        <w:t xml:space="preserve"> in turn, reflected an internal party document, leaked in 2013, that </w:t>
      </w:r>
      <w:r w:rsidRPr="003D20A8">
        <w:rPr>
          <w:u w:val="single"/>
        </w:rPr>
        <w:t xml:space="preserve">warned against Western values </w:t>
      </w:r>
      <w:r w:rsidRPr="003D20A8">
        <w:rPr>
          <w:u w:val="single"/>
        </w:rPr>
        <w:lastRenderedPageBreak/>
        <w:t>such as constitutionalism, respect for civil society and press freedom.</w:t>
      </w:r>
      <w:r>
        <w:rPr>
          <w:u w:val="single"/>
        </w:rPr>
        <w:t xml:space="preserve"> </w:t>
      </w:r>
      <w:r w:rsidRPr="00CE6C5C">
        <w:rPr>
          <w:sz w:val="16"/>
        </w:rPr>
        <w:t xml:space="preserve">A further echo was heard last week, when </w:t>
      </w:r>
      <w:r w:rsidRPr="003D20A8">
        <w:rPr>
          <w:u w:val="single"/>
        </w:rPr>
        <w:t>the president of the Supreme People’s Court</w:t>
      </w:r>
      <w:r w:rsidRPr="00CE6C5C">
        <w:rPr>
          <w:sz w:val="16"/>
        </w:rPr>
        <w:t xml:space="preserve">, </w:t>
      </w:r>
      <w:r w:rsidRPr="003D20A8">
        <w:rPr>
          <w:u w:val="single"/>
        </w:rPr>
        <w:t>Zhou</w:t>
      </w:r>
      <w:r w:rsidRPr="00CE6C5C">
        <w:rPr>
          <w:sz w:val="16"/>
        </w:rPr>
        <w:t xml:space="preserve"> </w:t>
      </w:r>
      <w:proofErr w:type="spellStart"/>
      <w:r w:rsidRPr="00CE6C5C">
        <w:rPr>
          <w:sz w:val="16"/>
        </w:rPr>
        <w:t>Qiang</w:t>
      </w:r>
      <w:proofErr w:type="spellEnd"/>
      <w:r w:rsidRPr="00CE6C5C">
        <w:rPr>
          <w:sz w:val="16"/>
        </w:rPr>
        <w:t xml:space="preserve">, </w:t>
      </w:r>
      <w:r w:rsidRPr="003D20A8">
        <w:rPr>
          <w:u w:val="single"/>
        </w:rPr>
        <w:t>demanded that judges stand strong against Western concepts of judicial independence and division of powers.</w:t>
      </w:r>
      <w:r>
        <w:rPr>
          <w:u w:val="single"/>
        </w:rPr>
        <w:t xml:space="preserve"> </w:t>
      </w:r>
      <w:r w:rsidRPr="003D20A8">
        <w:rPr>
          <w:u w:val="single"/>
        </w:rPr>
        <w:t>“Resolutely resist the influence of erroneous Western thought,” Zhou said.</w:t>
      </w:r>
      <w:r>
        <w:rPr>
          <w:u w:val="single"/>
        </w:rPr>
        <w:t xml:space="preserve"> </w:t>
      </w:r>
      <w:r w:rsidRPr="00CE6C5C">
        <w:rPr>
          <w:sz w:val="16"/>
        </w:rPr>
        <w:t xml:space="preserve">Such pronouncements are clearly being dictated from the highest party echelons, said Li Datong, a political commentator who has been removed from a state media senior editing job for broaching sensitive subjects. “These people talking so harshly now were only recently espousing greater openness, not less. Clearly things have changed,” Li said. </w:t>
      </w:r>
      <w:r w:rsidRPr="003D20A8">
        <w:rPr>
          <w:rStyle w:val="StyleUnderline"/>
        </w:rPr>
        <w:t>Foreign countries and leaders are also frequent targets.</w:t>
      </w:r>
      <w:r>
        <w:rPr>
          <w:rStyle w:val="StyleUnderline"/>
        </w:rPr>
        <w:t xml:space="preserve"> </w:t>
      </w:r>
      <w:r w:rsidRPr="00CE6C5C">
        <w:rPr>
          <w:sz w:val="16"/>
        </w:rPr>
        <w:t xml:space="preserve">The state media pilloried Britain after Prime Minister David Cameron met with the Dalai Lama, the exiled Tibetan leader reviled by Beijing. Britain, the Global Times said in a December 2013 commentary, is no longer seen as a “big power” among Chinese, but as “just an old European country apt for travel and study.” Especially strident outrage from Beijing was sparked by last year’s “Occupy Central” protest movement in China’s semiautonomous region of Hong Kong. Beijing rejected the protesters’ demands for open nominations for elections for Hong Kong’s top executive. Protest leaders were accused of being pawns of shady outside forces and foreign governments. An October, the party’s flagship newspaper People’s Daily accused organizers of seeking to “arouse social conflict and incite illegal activities under the name of election issues.” They were leading democracy “into peril,” it said in an editorial. Government allies and retired officials condemning the demonstrators included former ambassador to the United Nations Zhou Nan, who warned that “anti-China forces inside and outside Hong Kong” were conspiring against the city and could threaten China’s socialist regime. </w:t>
      </w:r>
      <w:r w:rsidRPr="0067583A">
        <w:rPr>
          <w:u w:val="single"/>
        </w:rPr>
        <w:t>Observers see the more combative language as an outgrowth of Xi’s calls for stronger party control and a more vigorous role for China on the world stage.</w:t>
      </w:r>
      <w:r>
        <w:rPr>
          <w:u w:val="single"/>
        </w:rPr>
        <w:t xml:space="preserve"> </w:t>
      </w:r>
      <w:r w:rsidRPr="00CE6C5C">
        <w:rPr>
          <w:sz w:val="16"/>
        </w:rPr>
        <w:t xml:space="preserve">“I do think </w:t>
      </w:r>
      <w:r w:rsidRPr="0067583A">
        <w:rPr>
          <w:u w:val="single"/>
        </w:rPr>
        <w:t>this is very much an initiative that Xi</w:t>
      </w:r>
      <w:r w:rsidRPr="00CE6C5C">
        <w:rPr>
          <w:sz w:val="16"/>
        </w:rPr>
        <w:t xml:space="preserve"> Jinping </w:t>
      </w:r>
      <w:r w:rsidRPr="0067583A">
        <w:rPr>
          <w:u w:val="single"/>
        </w:rPr>
        <w:t>approved, if not started</w:t>
      </w:r>
      <w:r w:rsidRPr="00CE6C5C">
        <w:rPr>
          <w:sz w:val="16"/>
        </w:rPr>
        <w:t xml:space="preserve">,” said Steve Tsang, senior fellow at the University of Nottingham’s China Policy Institute. Shortly after taking over as party leader in 2012, </w:t>
      </w:r>
      <w:r w:rsidRPr="0067583A">
        <w:rPr>
          <w:u w:val="single"/>
        </w:rPr>
        <w:t>Xi took a hard line on issues of national sovereignty and state survival. He said</w:t>
      </w:r>
      <w:r w:rsidRPr="00CE6C5C">
        <w:rPr>
          <w:sz w:val="16"/>
        </w:rPr>
        <w:t xml:space="preserve"> that while China seeks a peaceful international environment, </w:t>
      </w:r>
      <w:r w:rsidRPr="0067583A">
        <w:rPr>
          <w:u w:val="single"/>
        </w:rPr>
        <w:t>“No country should presume that we will engage in trading our core interests or that we will swallow the ‘bitter fruit’ of harming our sovereignty, security or development interests.”</w:t>
      </w:r>
      <w:r>
        <w:rPr>
          <w:u w:val="single"/>
        </w:rPr>
        <w:t xml:space="preserve"> </w:t>
      </w:r>
      <w:r w:rsidRPr="00CE6C5C">
        <w:rPr>
          <w:sz w:val="16"/>
        </w:rPr>
        <w:t xml:space="preserve">Tsang said </w:t>
      </w:r>
      <w:r w:rsidRPr="0067583A">
        <w:rPr>
          <w:u w:val="single"/>
        </w:rPr>
        <w:t>that approach underscores Xi’s confidence in the political model he’s adopted, but also betrays his nervousness about the party’s ability to retain power.</w:t>
      </w:r>
      <w:r w:rsidRPr="00CE6C5C">
        <w:rPr>
          <w:sz w:val="16"/>
        </w:rPr>
        <w:t xml:space="preserve"> The </w:t>
      </w:r>
      <w:r w:rsidRPr="0067583A">
        <w:rPr>
          <w:u w:val="single"/>
        </w:rPr>
        <w:t>Hong Kong protests</w:t>
      </w:r>
      <w:r w:rsidRPr="00CE6C5C">
        <w:rPr>
          <w:sz w:val="16"/>
        </w:rPr>
        <w:t xml:space="preserve"> were especially nerve-rattling because they </w:t>
      </w:r>
      <w:r w:rsidRPr="0067583A">
        <w:rPr>
          <w:u w:val="single"/>
        </w:rPr>
        <w:t>showed the influence of Western thinking over public attitudes</w:t>
      </w:r>
      <w:r w:rsidRPr="00CE6C5C">
        <w:rPr>
          <w:sz w:val="16"/>
        </w:rPr>
        <w:t xml:space="preserve"> in the former British colony, which enjoys its own legal system and other freedoms. </w:t>
      </w:r>
      <w:r w:rsidRPr="0067583A">
        <w:rPr>
          <w:u w:val="single"/>
        </w:rPr>
        <w:t>“Hence the current warning against Western values,</w:t>
      </w:r>
      <w:r w:rsidRPr="00CE6C5C">
        <w:rPr>
          <w:sz w:val="16"/>
        </w:rPr>
        <w:t xml:space="preserve">” Tsang said. Beijing political commentator Zhang </w:t>
      </w:r>
      <w:proofErr w:type="spellStart"/>
      <w:r w:rsidRPr="00CE6C5C">
        <w:rPr>
          <w:sz w:val="16"/>
        </w:rPr>
        <w:t>Lifan</w:t>
      </w:r>
      <w:proofErr w:type="spellEnd"/>
      <w:r w:rsidRPr="00CE6C5C">
        <w:rPr>
          <w:sz w:val="16"/>
        </w:rPr>
        <w:t xml:space="preserve"> warned of a “vicious cycle” of insecurity leading to ever-sharpening criticism. Political debate already has fallen behind that of the relatively open 1980s, and threatens to revert to the violent intolerance of the Cultural Revolution, Zhang said. Despite that, Lam said internal party polling shows the stridency has resonance with patriotic young Chinese, seen for example in the rising number of university graduates volunteering for the armed forces. “</w:t>
      </w:r>
      <w:r w:rsidRPr="0067583A">
        <w:rPr>
          <w:u w:val="single"/>
        </w:rPr>
        <w:t>Xi’s major objective is to stoke the flames of nationalism, especially among the young people. They’re proud of what Xi is doing for China’s position in the world</w:t>
      </w:r>
      <w:r w:rsidRPr="00CE6C5C">
        <w:rPr>
          <w:sz w:val="16"/>
        </w:rPr>
        <w:t>,” Lam said.</w:t>
      </w:r>
    </w:p>
    <w:p w14:paraId="21D360E4" w14:textId="77777777" w:rsidR="007D5437" w:rsidRPr="00B315CE" w:rsidRDefault="007D5437" w:rsidP="007D5437">
      <w:pPr>
        <w:pStyle w:val="Heading4"/>
      </w:pPr>
      <w:r w:rsidRPr="00B315CE">
        <w:t>China hates engagement with the US</w:t>
      </w:r>
    </w:p>
    <w:p w14:paraId="4538CC64" w14:textId="77777777" w:rsidR="007D5437" w:rsidRPr="00F053D3" w:rsidRDefault="007D5437" w:rsidP="007D5437">
      <w:pPr>
        <w:rPr>
          <w:rStyle w:val="Emphasis"/>
        </w:rPr>
      </w:pPr>
      <w:r w:rsidRPr="00B315CE">
        <w:rPr>
          <w:rStyle w:val="Style13ptBold"/>
        </w:rPr>
        <w:t xml:space="preserve">The </w:t>
      </w:r>
      <w:proofErr w:type="spellStart"/>
      <w:r w:rsidRPr="00B315CE">
        <w:rPr>
          <w:rStyle w:val="Style13ptBold"/>
        </w:rPr>
        <w:t>Asan</w:t>
      </w:r>
      <w:proofErr w:type="spellEnd"/>
      <w:r w:rsidRPr="00B315CE">
        <w:rPr>
          <w:rStyle w:val="Style13ptBold"/>
        </w:rPr>
        <w:t xml:space="preserve"> Forum, 10-15-2015,</w:t>
      </w:r>
      <w:r w:rsidRPr="00B315CE">
        <w:t xml:space="preserve"> "Grading Xi Jinping’s America Policy: C-," The </w:t>
      </w:r>
      <w:proofErr w:type="spellStart"/>
      <w:r w:rsidRPr="00B315CE">
        <w:t>Asan</w:t>
      </w:r>
      <w:proofErr w:type="spellEnd"/>
      <w:r w:rsidRPr="00B315CE">
        <w:t xml:space="preserve"> Institute for </w:t>
      </w:r>
      <w:r w:rsidRPr="00F053D3">
        <w:t>Policy Studies, http://www.theasanforum.org/grading-xi-jinpings-america-policy-c/</w:t>
      </w:r>
    </w:p>
    <w:p w14:paraId="2F05EFB2" w14:textId="2FB133ED" w:rsidR="007D5437" w:rsidRPr="002C613B" w:rsidRDefault="007D5437" w:rsidP="007D5437">
      <w:pPr>
        <w:rPr>
          <w:sz w:val="16"/>
        </w:rPr>
      </w:pPr>
      <w:r w:rsidRPr="002C613B">
        <w:rPr>
          <w:sz w:val="16"/>
        </w:rPr>
        <w:t xml:space="preserve">Unfortunately, </w:t>
      </w:r>
      <w:r w:rsidRPr="00F053D3">
        <w:rPr>
          <w:rStyle w:val="Emphasis"/>
        </w:rPr>
        <w:t>Xi’s record shows</w:t>
      </w:r>
      <w:r w:rsidRPr="002C613B">
        <w:rPr>
          <w:sz w:val="16"/>
        </w:rPr>
        <w:t xml:space="preserve"> repeated </w:t>
      </w:r>
      <w:r w:rsidRPr="00F053D3">
        <w:rPr>
          <w:rStyle w:val="Emphasis"/>
        </w:rPr>
        <w:t>choices</w:t>
      </w:r>
      <w:r w:rsidRPr="002C613B">
        <w:rPr>
          <w:sz w:val="16"/>
        </w:rPr>
        <w:t xml:space="preserve"> </w:t>
      </w:r>
      <w:r w:rsidRPr="00F053D3">
        <w:rPr>
          <w:rStyle w:val="Emphasis"/>
        </w:rPr>
        <w:t xml:space="preserve">that place other foreign </w:t>
      </w:r>
      <w:r w:rsidRPr="002C613B">
        <w:rPr>
          <w:sz w:val="16"/>
        </w:rPr>
        <w:t xml:space="preserve">and domestic </w:t>
      </w:r>
      <w:r w:rsidRPr="00F053D3">
        <w:rPr>
          <w:rStyle w:val="Emphasis"/>
        </w:rPr>
        <w:t>priorities above his avowed but increasingly hollow claims to seek a positive relationship with the United States</w:t>
      </w:r>
      <w:r w:rsidRPr="002C613B">
        <w:rPr>
          <w:sz w:val="16"/>
        </w:rPr>
        <w:t xml:space="preserve">. These actions make it increasingly clear that in Xi’s view, positive US ties will come on condition of America avoiding opposition to new priorities in Chinese foreign relations under him.5 </w:t>
      </w:r>
      <w:r w:rsidRPr="00F053D3">
        <w:rPr>
          <w:rStyle w:val="Emphasis"/>
        </w:rPr>
        <w:t>By putting the United States “on notice” that it is the United States that has to give way to China’s practices at odds with US interests, the Xi government has prompted Obama and his government to be much more vocal in issuing often strident complaints. Xi has ignored them, leaving it to underlings to rebuff them.</w:t>
      </w:r>
      <w:r w:rsidRPr="002C613B">
        <w:rPr>
          <w:sz w:val="16"/>
        </w:rPr>
        <w:t xml:space="preserve"> The frustration within and outside the US government grows in the face of Xi’s actions; there has been a toughening of behavior in some areas. A significant debate has emerged inside and outside the government with those favoring a tougher policy toward China in the ascendance.6</w:t>
      </w:r>
      <w:r w:rsidR="002C613B" w:rsidRPr="002C613B">
        <w:rPr>
          <w:sz w:val="12"/>
        </w:rPr>
        <w:t>¶</w:t>
      </w:r>
      <w:r w:rsidRPr="002C613B">
        <w:rPr>
          <w:sz w:val="16"/>
        </w:rPr>
        <w:t xml:space="preserve"> Xi Jinping began the process of changing Chinese policies with major implications for the United States as he prepared to take control of the Communist Party of China (CCP) and state power in late 2012. The caution and low profile of the previous leaders were viewed with disfavor. Chinese policies and practices became much more assertive. Xi received enormous publicity from Chinese propaganda and media outlets; his image as a decisive leader prepared to act strongly in the face of American and other criticism was welcomed by Chinese public opinion and elite opinion. </w:t>
      </w:r>
      <w:r w:rsidRPr="00F053D3">
        <w:rPr>
          <w:rStyle w:val="Emphasis"/>
        </w:rPr>
        <w:t xml:space="preserve">Chinese reassurance and restraint in </w:t>
      </w:r>
      <w:r w:rsidRPr="00F053D3">
        <w:rPr>
          <w:rStyle w:val="Emphasis"/>
        </w:rPr>
        <w:lastRenderedPageBreak/>
        <w:t>dealing with the United States and others were played down</w:t>
      </w:r>
      <w:r w:rsidRPr="002C613B">
        <w:rPr>
          <w:sz w:val="16"/>
        </w:rPr>
        <w:t>; officials in China said they had conveyed Chinese weakness to Asian rivals and the United States. The string of Chinese actions and initiatives shook many out of their complacency:7</w:t>
      </w:r>
    </w:p>
    <w:p w14:paraId="11C95190" w14:textId="77777777" w:rsidR="007D5437" w:rsidRPr="00C442CD" w:rsidRDefault="007D5437" w:rsidP="007D5437"/>
    <w:p w14:paraId="734AC93E" w14:textId="58FE07A5" w:rsidR="007D5437" w:rsidRDefault="002C613B" w:rsidP="007D5437">
      <w:pPr>
        <w:pStyle w:val="Heading3"/>
      </w:pPr>
      <w:r>
        <w:lastRenderedPageBreak/>
        <w:t xml:space="preserve">Link Booster - </w:t>
      </w:r>
      <w:r w:rsidR="007D5437">
        <w:t xml:space="preserve">Nationalism </w:t>
      </w:r>
    </w:p>
    <w:p w14:paraId="171737C0" w14:textId="77777777" w:rsidR="007D5437" w:rsidRDefault="007D5437" w:rsidP="007D5437">
      <w:pPr>
        <w:pStyle w:val="Heading4"/>
      </w:pPr>
      <w:r>
        <w:t>The CCP derives much of its legitimacy from traditional and nationalist narratives, meaning cooperation with the United States depicts Xi as hypocritical and anti-Chinese</w:t>
      </w:r>
    </w:p>
    <w:p w14:paraId="70C28DB3" w14:textId="77777777" w:rsidR="007D5437" w:rsidRPr="001E23E7" w:rsidRDefault="007D5437" w:rsidP="007D5437">
      <w:pPr>
        <w:rPr>
          <w:sz w:val="12"/>
          <w:szCs w:val="12"/>
        </w:rPr>
      </w:pPr>
      <w:r w:rsidRPr="00D9264F">
        <w:rPr>
          <w:rStyle w:val="Style13ptBold"/>
        </w:rPr>
        <w:t>Ford 15</w:t>
      </w:r>
      <w:r>
        <w:rPr>
          <w:rStyle w:val="Style13ptBold"/>
        </w:rPr>
        <w:t xml:space="preserve"> </w:t>
      </w:r>
      <w:r w:rsidRPr="001E23E7">
        <w:rPr>
          <w:rStyle w:val="Style13ptBold"/>
          <w:b w:val="0"/>
          <w:sz w:val="12"/>
          <w:szCs w:val="12"/>
        </w:rPr>
        <w:t xml:space="preserve">(Dr. Christopher Ashley Ford received his bachelor's degree summa cum laude from Harvard College in 1989, where he received the </w:t>
      </w:r>
      <w:proofErr w:type="spellStart"/>
      <w:r w:rsidRPr="001E23E7">
        <w:rPr>
          <w:rStyle w:val="Style13ptBold"/>
          <w:b w:val="0"/>
          <w:sz w:val="12"/>
          <w:szCs w:val="12"/>
        </w:rPr>
        <w:t>Hoopes</w:t>
      </w:r>
      <w:proofErr w:type="spellEnd"/>
      <w:r w:rsidRPr="001E23E7">
        <w:rPr>
          <w:rStyle w:val="Style13ptBold"/>
          <w:b w:val="0"/>
          <w:sz w:val="12"/>
          <w:szCs w:val="12"/>
        </w:rPr>
        <w:t xml:space="preserve">, Firth, and Bonaparte prizes. He attended Oxford University as a Rhodes Scholar and received his doctorate in International Relations there in 1992. In 1995 he graduated from Yale Law School, where he received the </w:t>
      </w:r>
      <w:proofErr w:type="spellStart"/>
      <w:r w:rsidRPr="001E23E7">
        <w:rPr>
          <w:rStyle w:val="Style13ptBold"/>
          <w:b w:val="0"/>
          <w:sz w:val="12"/>
          <w:szCs w:val="12"/>
        </w:rPr>
        <w:t>Scharps</w:t>
      </w:r>
      <w:proofErr w:type="spellEnd"/>
      <w:r w:rsidRPr="001E23E7">
        <w:rPr>
          <w:rStyle w:val="Style13ptBold"/>
          <w:b w:val="0"/>
          <w:sz w:val="12"/>
          <w:szCs w:val="12"/>
        </w:rPr>
        <w:t xml:space="preserve"> and Emerson prizes. Dr. Ford joined the U.S. State Department in 2003, as Principal Deputy Assistant Secretary of State in what was then the department’s Bureau of Verification and Compliance under Assistant Secretary of State Paula A. </w:t>
      </w:r>
      <w:proofErr w:type="spellStart"/>
      <w:r w:rsidRPr="001E23E7">
        <w:rPr>
          <w:rStyle w:val="Style13ptBold"/>
          <w:b w:val="0"/>
          <w:sz w:val="12"/>
          <w:szCs w:val="12"/>
        </w:rPr>
        <w:t>DeSutter</w:t>
      </w:r>
      <w:proofErr w:type="spellEnd"/>
      <w:r w:rsidRPr="001E23E7">
        <w:rPr>
          <w:rStyle w:val="Style13ptBold"/>
          <w:b w:val="0"/>
          <w:sz w:val="12"/>
          <w:szCs w:val="12"/>
        </w:rPr>
        <w:t xml:space="preserve">, Under Secretary of State for Arms Control and International Security Affairs John Bolton, and Secretary of State Colin Powell. In December 2006, he was named U.S. Special Representative for Nuclear Non-proliferation, being placed in charge of U.S. diplomacy related to the Nuclear Non-Proliferation Treaty (NPT) and heading the United States delegations to the 2007 and 2008 NPT Preparatory Committee meetings. In August 2008, Ford left the Executive Branch to become a Senior Fellow at the Hudson Institute, a Washington, DC think tank founded in 1961 by nuclear strategist Herman Kahn. In March 2013, Ford became Republican Chief Counsel for the U.S. Senate Committee on Appropriations, and moved to become Senior Counsel for National Security Policy at the U.S. Senate Committee on Banking, Housing, and Urban Affairs after the Republicans won the Senate majority in the 2014 mid-term elections; he subsequently became that committee's Chief Investigative Counsel. In late 2015, he became Chief Legislative Counsel for the U.S. Senate Committee on Foreign Relations. Also, Dr. Ford is a practitioner of Japanese </w:t>
      </w:r>
      <w:proofErr w:type="spellStart"/>
      <w:r w:rsidRPr="001E23E7">
        <w:rPr>
          <w:rStyle w:val="Style13ptBold"/>
          <w:b w:val="0"/>
          <w:sz w:val="12"/>
          <w:szCs w:val="12"/>
        </w:rPr>
        <w:t>jiu-jutsu</w:t>
      </w:r>
      <w:proofErr w:type="spellEnd"/>
      <w:r w:rsidRPr="001E23E7">
        <w:rPr>
          <w:rStyle w:val="Style13ptBold"/>
          <w:b w:val="0"/>
          <w:sz w:val="12"/>
          <w:szCs w:val="12"/>
        </w:rPr>
        <w:t xml:space="preserve">, a 3rd-degree black belt student of Grandmaster Dong </w:t>
      </w:r>
      <w:proofErr w:type="spellStart"/>
      <w:r w:rsidRPr="001E23E7">
        <w:rPr>
          <w:rStyle w:val="Style13ptBold"/>
          <w:b w:val="0"/>
          <w:sz w:val="12"/>
          <w:szCs w:val="12"/>
        </w:rPr>
        <w:t>Jin</w:t>
      </w:r>
      <w:proofErr w:type="spellEnd"/>
      <w:r w:rsidRPr="001E23E7">
        <w:rPr>
          <w:rStyle w:val="Style13ptBold"/>
          <w:b w:val="0"/>
          <w:sz w:val="12"/>
          <w:szCs w:val="12"/>
        </w:rPr>
        <w:t xml:space="preserve"> Kim in the </w:t>
      </w:r>
      <w:proofErr w:type="spellStart"/>
      <w:r w:rsidRPr="001E23E7">
        <w:rPr>
          <w:rStyle w:val="Style13ptBold"/>
          <w:b w:val="0"/>
          <w:sz w:val="12"/>
          <w:szCs w:val="12"/>
        </w:rPr>
        <w:t>Jigo</w:t>
      </w:r>
      <w:proofErr w:type="spellEnd"/>
      <w:r w:rsidRPr="001E23E7">
        <w:rPr>
          <w:rStyle w:val="Style13ptBold"/>
          <w:b w:val="0"/>
          <w:sz w:val="12"/>
          <w:szCs w:val="12"/>
        </w:rPr>
        <w:t xml:space="preserve"> </w:t>
      </w:r>
      <w:proofErr w:type="spellStart"/>
      <w:r w:rsidRPr="001E23E7">
        <w:rPr>
          <w:rStyle w:val="Style13ptBold"/>
          <w:b w:val="0"/>
          <w:sz w:val="12"/>
          <w:szCs w:val="12"/>
        </w:rPr>
        <w:t>Tensin-Ryu</w:t>
      </w:r>
      <w:proofErr w:type="spellEnd"/>
      <w:r w:rsidRPr="001E23E7">
        <w:rPr>
          <w:rStyle w:val="Style13ptBold"/>
          <w:b w:val="0"/>
          <w:sz w:val="12"/>
          <w:szCs w:val="12"/>
        </w:rPr>
        <w:t xml:space="preserve"> lineage (JTR Jujutsu); he is also a 2nd-degree black belt in </w:t>
      </w:r>
      <w:proofErr w:type="spellStart"/>
      <w:r w:rsidRPr="001E23E7">
        <w:rPr>
          <w:rStyle w:val="Style13ptBold"/>
          <w:b w:val="0"/>
          <w:sz w:val="12"/>
          <w:szCs w:val="12"/>
        </w:rPr>
        <w:t>Hapkido</w:t>
      </w:r>
      <w:proofErr w:type="spellEnd"/>
      <w:r w:rsidRPr="001E23E7">
        <w:rPr>
          <w:rStyle w:val="Style13ptBold"/>
          <w:b w:val="0"/>
          <w:sz w:val="12"/>
          <w:szCs w:val="12"/>
        </w:rPr>
        <w:t xml:space="preserve"> and a member of the Japanese martial arts organization Dai Nippon </w:t>
      </w:r>
      <w:proofErr w:type="spellStart"/>
      <w:r w:rsidRPr="001E23E7">
        <w:rPr>
          <w:rStyle w:val="Style13ptBold"/>
          <w:b w:val="0"/>
          <w:sz w:val="12"/>
          <w:szCs w:val="12"/>
        </w:rPr>
        <w:t>Butoku</w:t>
      </w:r>
      <w:proofErr w:type="spellEnd"/>
      <w:r w:rsidRPr="001E23E7">
        <w:rPr>
          <w:rStyle w:val="Style13ptBold"/>
          <w:b w:val="0"/>
          <w:sz w:val="12"/>
          <w:szCs w:val="12"/>
        </w:rPr>
        <w:t xml:space="preserve"> Kai with rank certified as </w:t>
      </w:r>
      <w:proofErr w:type="spellStart"/>
      <w:r w:rsidRPr="001E23E7">
        <w:rPr>
          <w:rStyle w:val="Style13ptBold"/>
          <w:b w:val="0"/>
          <w:sz w:val="12"/>
          <w:szCs w:val="12"/>
        </w:rPr>
        <w:t>Sandan</w:t>
      </w:r>
      <w:proofErr w:type="spellEnd"/>
      <w:r w:rsidRPr="001E23E7">
        <w:rPr>
          <w:rStyle w:val="Style13ptBold"/>
          <w:b w:val="0"/>
          <w:sz w:val="12"/>
          <w:szCs w:val="12"/>
        </w:rPr>
        <w:t xml:space="preserve"> (3rd-degree </w:t>
      </w:r>
      <w:proofErr w:type="spellStart"/>
      <w:r w:rsidRPr="001E23E7">
        <w:rPr>
          <w:rStyle w:val="Style13ptBold"/>
          <w:b w:val="0"/>
          <w:sz w:val="12"/>
          <w:szCs w:val="12"/>
        </w:rPr>
        <w:t>blackbelt</w:t>
      </w:r>
      <w:proofErr w:type="spellEnd"/>
      <w:r w:rsidRPr="001E23E7">
        <w:rPr>
          <w:rStyle w:val="Style13ptBold"/>
          <w:b w:val="0"/>
          <w:sz w:val="12"/>
          <w:szCs w:val="12"/>
        </w:rPr>
        <w:t xml:space="preserve">) in Jujutsu. “China Looks at the West: Identity, Global Ambitions, and the Future of Sino-American Relations”, released 2015, </w:t>
      </w:r>
      <w:hyperlink r:id="rId38" w:history="1">
        <w:r w:rsidRPr="001E23E7">
          <w:rPr>
            <w:rStyle w:val="Hyperlink"/>
            <w:sz w:val="12"/>
            <w:szCs w:val="12"/>
          </w:rPr>
          <w:t>https://muse.jhu.edu/book/40734</w:t>
        </w:r>
      </w:hyperlink>
      <w:r w:rsidRPr="001E23E7">
        <w:rPr>
          <w:rStyle w:val="Style13ptBold"/>
          <w:b w:val="0"/>
          <w:sz w:val="12"/>
          <w:szCs w:val="12"/>
        </w:rPr>
        <w:t>) //ZB</w:t>
      </w:r>
    </w:p>
    <w:p w14:paraId="72C2FAC5" w14:textId="77777777" w:rsidR="007D5437" w:rsidRPr="005510C1" w:rsidRDefault="007D5437" w:rsidP="007D5437">
      <w:pPr>
        <w:rPr>
          <w:rStyle w:val="StyleUnderline"/>
        </w:rPr>
      </w:pPr>
      <w:r w:rsidRPr="005E0F27">
        <w:rPr>
          <w:rStyle w:val="StyleUnderline"/>
        </w:rPr>
        <w:t>A</w:t>
      </w:r>
      <w:r w:rsidRPr="00383BBD">
        <w:rPr>
          <w:rStyle w:val="StyleUnderline"/>
        </w:rPr>
        <w:t xml:space="preserve"> persistent element over time, </w:t>
      </w:r>
      <w:r w:rsidRPr="002C613B">
        <w:rPr>
          <w:sz w:val="16"/>
        </w:rPr>
        <w:t>however</w:t>
      </w:r>
      <w:r w:rsidRPr="00383BBD">
        <w:rPr>
          <w:rStyle w:val="StyleUnderline"/>
        </w:rPr>
        <w:t>, has been the CCP regime’s growing reliance on nationalist</w:t>
      </w:r>
      <w:r w:rsidRPr="002C613B">
        <w:rPr>
          <w:sz w:val="16"/>
        </w:rPr>
        <w:t xml:space="preserve"> and quasi-</w:t>
      </w:r>
      <w:proofErr w:type="spellStart"/>
      <w:r w:rsidRPr="002C613B">
        <w:rPr>
          <w:sz w:val="16"/>
        </w:rPr>
        <w:t>Confucianized</w:t>
      </w:r>
      <w:proofErr w:type="spellEnd"/>
      <w:r w:rsidRPr="002C613B">
        <w:rPr>
          <w:sz w:val="16"/>
        </w:rPr>
        <w:t xml:space="preserve"> </w:t>
      </w:r>
      <w:proofErr w:type="spellStart"/>
      <w:r w:rsidRPr="002C613B">
        <w:rPr>
          <w:sz w:val="16"/>
        </w:rPr>
        <w:t>moralpolitik</w:t>
      </w:r>
      <w:proofErr w:type="spellEnd"/>
      <w:r w:rsidRPr="002C613B">
        <w:rPr>
          <w:sz w:val="16"/>
        </w:rPr>
        <w:t xml:space="preserve"> </w:t>
      </w:r>
      <w:r w:rsidRPr="00383BBD">
        <w:rPr>
          <w:rStyle w:val="StyleUnderline"/>
        </w:rPr>
        <w:t>themes in its domestic legitimacy discourse</w:t>
      </w:r>
      <w:r w:rsidRPr="002C613B">
        <w:rPr>
          <w:sz w:val="16"/>
        </w:rPr>
        <w:t>—</w:t>
      </w:r>
      <w:r w:rsidRPr="00383BBD">
        <w:rPr>
          <w:rStyle w:val="StyleUnderline"/>
        </w:rPr>
        <w:t>themes that do not merely tend towa</w:t>
      </w:r>
      <w:r>
        <w:rPr>
          <w:rStyle w:val="StyleUnderline"/>
        </w:rPr>
        <w:t>rd anti-</w:t>
      </w:r>
      <w:r w:rsidRPr="00383BBD">
        <w:rPr>
          <w:rStyle w:val="StyleUnderline"/>
        </w:rPr>
        <w:t>Americanism</w:t>
      </w:r>
      <w:r w:rsidRPr="002C613B">
        <w:rPr>
          <w:sz w:val="16"/>
        </w:rPr>
        <w:t xml:space="preserve"> in the particular </w:t>
      </w:r>
      <w:r w:rsidRPr="00383BBD">
        <w:rPr>
          <w:rStyle w:val="StyleUnderline"/>
        </w:rPr>
        <w:t>but</w:t>
      </w:r>
      <w:r w:rsidRPr="002C613B">
        <w:rPr>
          <w:sz w:val="16"/>
        </w:rPr>
        <w:t xml:space="preserve"> that </w:t>
      </w:r>
      <w:r w:rsidRPr="00383BBD">
        <w:rPr>
          <w:rStyle w:val="StyleUnderline"/>
        </w:rPr>
        <w:t>also encourage it in the abstract, on systemic or philosophical grounds</w:t>
      </w:r>
      <w:r w:rsidRPr="002C613B">
        <w:rPr>
          <w:sz w:val="16"/>
        </w:rPr>
        <w:t>—</w:t>
      </w:r>
      <w:r w:rsidRPr="0026705F">
        <w:rPr>
          <w:rStyle w:val="StyleUnderline"/>
        </w:rPr>
        <w:t>and the tendency of such themes to bleed over into Chines</w:t>
      </w:r>
      <w:r>
        <w:rPr>
          <w:rStyle w:val="StyleUnderline"/>
        </w:rPr>
        <w:t>e approaches to international aff</w:t>
      </w:r>
      <w:r w:rsidRPr="0026705F">
        <w:rPr>
          <w:rStyle w:val="StyleUnderline"/>
        </w:rPr>
        <w:t>airs</w:t>
      </w:r>
      <w:r w:rsidRPr="002C613B">
        <w:rPr>
          <w:sz w:val="16"/>
        </w:rPr>
        <w:t xml:space="preserve">. As China approaches the end of its fourth decade since Mao Zedong’s death, the country’s political discourse has increasingly been </w:t>
      </w:r>
      <w:proofErr w:type="spellStart"/>
      <w:r w:rsidRPr="002C613B">
        <w:rPr>
          <w:sz w:val="16"/>
        </w:rPr>
        <w:t>reideologized</w:t>
      </w:r>
      <w:proofErr w:type="spellEnd"/>
      <w:r w:rsidRPr="002C613B">
        <w:rPr>
          <w:sz w:val="16"/>
        </w:rPr>
        <w:t xml:space="preserve"> along nationalist and quasi-</w:t>
      </w:r>
      <w:proofErr w:type="spellStart"/>
      <w:r w:rsidRPr="002C613B">
        <w:rPr>
          <w:sz w:val="16"/>
        </w:rPr>
        <w:t>Confucianized</w:t>
      </w:r>
      <w:proofErr w:type="spellEnd"/>
      <w:r w:rsidRPr="002C613B">
        <w:rPr>
          <w:sz w:val="16"/>
        </w:rPr>
        <w:t xml:space="preserve"> lines. ∂ As we have seen, this </w:t>
      </w:r>
      <w:proofErr w:type="spellStart"/>
      <w:r w:rsidRPr="0026705F">
        <w:rPr>
          <w:rStyle w:val="StyleUnderline"/>
        </w:rPr>
        <w:t>reideologization</w:t>
      </w:r>
      <w:proofErr w:type="spellEnd"/>
      <w:r w:rsidRPr="0026705F">
        <w:rPr>
          <w:rStyle w:val="StyleUnderline"/>
        </w:rPr>
        <w:t xml:space="preserve"> has occurred in domestic affairs, where Liang </w:t>
      </w:r>
      <w:proofErr w:type="spellStart"/>
      <w:r w:rsidRPr="0026705F">
        <w:rPr>
          <w:rStyle w:val="StyleUnderline"/>
        </w:rPr>
        <w:t>Qichao’s</w:t>
      </w:r>
      <w:proofErr w:type="spellEnd"/>
      <w:r w:rsidRPr="0026705F">
        <w:rPr>
          <w:rStyle w:val="StyleUnderline"/>
        </w:rPr>
        <w:t xml:space="preserve"> </w:t>
      </w:r>
      <w:proofErr w:type="spellStart"/>
      <w:r w:rsidRPr="0026705F">
        <w:rPr>
          <w:rStyle w:val="StyleUnderline"/>
        </w:rPr>
        <w:t>Confucio</w:t>
      </w:r>
      <w:proofErr w:type="spellEnd"/>
      <w:r w:rsidRPr="0026705F">
        <w:rPr>
          <w:rStyle w:val="StyleUnderline"/>
        </w:rPr>
        <w:t>-totalitarian t</w:t>
      </w:r>
      <w:r>
        <w:rPr>
          <w:rStyle w:val="StyleUnderline"/>
        </w:rPr>
        <w:t>heory has been updated for mod</w:t>
      </w:r>
      <w:r w:rsidRPr="0026705F">
        <w:rPr>
          <w:rStyle w:val="StyleUnderline"/>
        </w:rPr>
        <w:t xml:space="preserve">ern </w:t>
      </w:r>
      <w:r w:rsidRPr="008E318B">
        <w:rPr>
          <w:rStyle w:val="StyleUnderline"/>
        </w:rPr>
        <w:t>conditions, and where</w:t>
      </w:r>
      <w:r w:rsidRPr="002C613B">
        <w:rPr>
          <w:sz w:val="16"/>
        </w:rPr>
        <w:t xml:space="preserve"> </w:t>
      </w:r>
      <w:proofErr w:type="spellStart"/>
      <w:r w:rsidRPr="002C613B">
        <w:rPr>
          <w:sz w:val="16"/>
        </w:rPr>
        <w:t>Confucianized</w:t>
      </w:r>
      <w:proofErr w:type="spellEnd"/>
      <w:r w:rsidRPr="002C613B">
        <w:rPr>
          <w:sz w:val="16"/>
        </w:rPr>
        <w:t xml:space="preserve"> </w:t>
      </w:r>
      <w:proofErr w:type="spellStart"/>
      <w:r w:rsidRPr="002C613B">
        <w:rPr>
          <w:sz w:val="16"/>
        </w:rPr>
        <w:t>meritoligarchic</w:t>
      </w:r>
      <w:proofErr w:type="spellEnd"/>
      <w:r w:rsidRPr="002C613B">
        <w:rPr>
          <w:sz w:val="16"/>
        </w:rPr>
        <w:t xml:space="preserve"> </w:t>
      </w:r>
      <w:r w:rsidRPr="008E318B">
        <w:rPr>
          <w:rStyle w:val="StyleUnderline"/>
        </w:rPr>
        <w:t>ideals of rule by an all-powerful</w:t>
      </w:r>
      <w:r w:rsidRPr="002C613B">
        <w:rPr>
          <w:sz w:val="16"/>
        </w:rPr>
        <w:t xml:space="preserve"> but supposedly </w:t>
      </w:r>
      <w:r w:rsidRPr="008E318B">
        <w:rPr>
          <w:rStyle w:val="StyleUnderline"/>
        </w:rPr>
        <w:t xml:space="preserve">benevolent </w:t>
      </w:r>
      <w:r>
        <w:rPr>
          <w:rStyle w:val="StyleUnderline"/>
        </w:rPr>
        <w:t>self-selected elite are today off</w:t>
      </w:r>
      <w:r w:rsidRPr="008E318B">
        <w:rPr>
          <w:rStyle w:val="StyleUnderline"/>
        </w:rPr>
        <w:t>ered as a model that is not just superior to Western approaches in China but is, indeed, one from which the rest of the world has much to learn</w:t>
      </w:r>
      <w:r w:rsidRPr="006B6046">
        <w:rPr>
          <w:rStyle w:val="StyleUnderline"/>
        </w:rPr>
        <w:t>. The re-</w:t>
      </w:r>
      <w:proofErr w:type="spellStart"/>
      <w:r w:rsidRPr="006B6046">
        <w:rPr>
          <w:rStyle w:val="StyleUnderline"/>
        </w:rPr>
        <w:t>Sinicization</w:t>
      </w:r>
      <w:proofErr w:type="spellEnd"/>
      <w:r w:rsidRPr="006B6046">
        <w:rPr>
          <w:rStyle w:val="StyleUnderline"/>
        </w:rPr>
        <w:t xml:space="preserve"> of domestic discourse had begun years earlier, but it seems to have accelerated under President Xi Jinping, who is fond of quoting ancient Chinese thinkers</w:t>
      </w:r>
      <w:r w:rsidRPr="002C613B">
        <w:rPr>
          <w:sz w:val="16"/>
        </w:rPr>
        <w:t xml:space="preserve"> such as the Legalist paragons Han </w:t>
      </w:r>
      <w:proofErr w:type="spellStart"/>
      <w:r w:rsidRPr="002C613B">
        <w:rPr>
          <w:sz w:val="16"/>
        </w:rPr>
        <w:t>Fei</w:t>
      </w:r>
      <w:proofErr w:type="spellEnd"/>
      <w:r w:rsidRPr="002C613B">
        <w:rPr>
          <w:sz w:val="16"/>
        </w:rPr>
        <w:t xml:space="preserve"> and Shang Yang, </w:t>
      </w:r>
      <w:r w:rsidRPr="006B6046">
        <w:rPr>
          <w:rStyle w:val="StyleUnderline"/>
        </w:rPr>
        <w:t>and who “portrays his policies as rooted in homegrown order and virtues that, by his estimate, go back 5,000 years</w:t>
      </w:r>
      <w:r w:rsidRPr="002C613B">
        <w:rPr>
          <w:sz w:val="16"/>
        </w:rPr>
        <w:t xml:space="preserve">.” (The People’s Daily has even published selections of what it said were Xi’s favorite quotations from such ancients, “most often Confucius and Mencius, but also relatively obscure works that [seem meant to] suggest a deeper knowledge of the classics.”)14 </w:t>
      </w:r>
      <w:r w:rsidRPr="006B6046">
        <w:rPr>
          <w:rStyle w:val="StyleUnderline"/>
        </w:rPr>
        <w:t>Taking their cues from the new president, officials</w:t>
      </w:r>
      <w:r w:rsidRPr="002C613B">
        <w:rPr>
          <w:sz w:val="16"/>
        </w:rPr>
        <w:t xml:space="preserve"> such as Xin </w:t>
      </w:r>
      <w:proofErr w:type="spellStart"/>
      <w:r w:rsidRPr="002C613B">
        <w:rPr>
          <w:sz w:val="16"/>
        </w:rPr>
        <w:t>Chunying</w:t>
      </w:r>
      <w:proofErr w:type="spellEnd"/>
      <w:r w:rsidRPr="002C613B">
        <w:rPr>
          <w:sz w:val="16"/>
        </w:rPr>
        <w:t>—deputy head of the Legislative A airs Commission of the Standing Committee of the National People’s Congress—</w:t>
      </w:r>
      <w:r w:rsidRPr="006B6046">
        <w:rPr>
          <w:rStyle w:val="StyleUnderline"/>
        </w:rPr>
        <w:t xml:space="preserve">have issued calls for a greater degree of </w:t>
      </w:r>
      <w:proofErr w:type="spellStart"/>
      <w:r w:rsidRPr="006B6046">
        <w:rPr>
          <w:rStyle w:val="StyleUnderline"/>
        </w:rPr>
        <w:t>Chineseness</w:t>
      </w:r>
      <w:proofErr w:type="spellEnd"/>
      <w:r w:rsidRPr="006B6046">
        <w:rPr>
          <w:rStyle w:val="StyleUnderline"/>
        </w:rPr>
        <w:t xml:space="preserve"> even in the names that should henceforth be given</w:t>
      </w:r>
      <w:r>
        <w:rPr>
          <w:rStyle w:val="StyleUnderline"/>
        </w:rPr>
        <w:t xml:space="preserve"> to children, in order to “refl</w:t>
      </w:r>
      <w:r w:rsidRPr="006B6046">
        <w:rPr>
          <w:rStyle w:val="StyleUnderline"/>
        </w:rPr>
        <w:t>ect blood heritage, ethnic order and cultural tradition</w:t>
      </w:r>
      <w:r w:rsidRPr="002C613B">
        <w:rPr>
          <w:sz w:val="16"/>
        </w:rPr>
        <w:t xml:space="preserve">.”15 (Wang </w:t>
      </w:r>
      <w:proofErr w:type="spellStart"/>
      <w:r w:rsidRPr="002C613B">
        <w:rPr>
          <w:sz w:val="16"/>
        </w:rPr>
        <w:t>Zuoan</w:t>
      </w:r>
      <w:proofErr w:type="spellEnd"/>
      <w:r w:rsidRPr="002C613B">
        <w:rPr>
          <w:sz w:val="16"/>
        </w:rPr>
        <w:t xml:space="preserve">, </w:t>
      </w:r>
      <w:r w:rsidRPr="00DB13A9">
        <w:rPr>
          <w:rStyle w:val="StyleUnderline"/>
        </w:rPr>
        <w:t xml:space="preserve">the director of the State Administration for Religious A airs, even declared that the CCP would construct a new “Chinese Christian theology” that would better “adapt to China’s national condition and integrate </w:t>
      </w:r>
      <w:r>
        <w:rPr>
          <w:rStyle w:val="StyleUnderline"/>
        </w:rPr>
        <w:t>with Chinese cul</w:t>
      </w:r>
      <w:r w:rsidRPr="00DB13A9">
        <w:rPr>
          <w:rStyle w:val="StyleUnderline"/>
        </w:rPr>
        <w:t>ture.”)</w:t>
      </w:r>
      <w:r w:rsidRPr="002C613B">
        <w:rPr>
          <w:sz w:val="16"/>
        </w:rPr>
        <w:t xml:space="preserve">16 By late 2014, with party slogans stressing traditional culture and values, “the language of Confucianism . . . increasingly being invoked to legitimize a new dynasty of red emperors,” and “a whiff of a personality cult” emerging around President Xi, it was said that “China is again slowly turning in on itself.”17 ∂ </w:t>
      </w:r>
      <w:proofErr w:type="spellStart"/>
      <w:r w:rsidRPr="00DB13A9">
        <w:rPr>
          <w:rStyle w:val="StyleUnderline"/>
        </w:rPr>
        <w:t>Reideologization</w:t>
      </w:r>
      <w:proofErr w:type="spellEnd"/>
      <w:r w:rsidRPr="00DB13A9">
        <w:rPr>
          <w:rStyle w:val="StyleUnderline"/>
        </w:rPr>
        <w:t xml:space="preserve"> has also occurred in inter</w:t>
      </w:r>
      <w:r>
        <w:rPr>
          <w:rStyle w:val="StyleUnderline"/>
        </w:rPr>
        <w:t>national relations, where hege</w:t>
      </w:r>
      <w:r w:rsidRPr="00DB13A9">
        <w:rPr>
          <w:rStyle w:val="StyleUnderline"/>
        </w:rPr>
        <w:t>mony theories inspired by ancient precedents</w:t>
      </w:r>
      <w:r w:rsidRPr="002C613B">
        <w:rPr>
          <w:sz w:val="16"/>
        </w:rPr>
        <w:t>—</w:t>
      </w:r>
      <w:r w:rsidRPr="00DB13A9">
        <w:rPr>
          <w:rStyle w:val="StyleUnderline"/>
        </w:rPr>
        <w:t>fed by modern strategic theories</w:t>
      </w:r>
      <w:r w:rsidRPr="002C613B">
        <w:rPr>
          <w:sz w:val="16"/>
        </w:rPr>
        <w:t xml:space="preserve"> stressing the purportedly immutable laws of comprehensive national power (CNP), which themselves draw on Warring States–era thinking as well as Confucian affinities for the rectification of names—</w:t>
      </w:r>
      <w:r w:rsidRPr="005A4066">
        <w:rPr>
          <w:rStyle w:val="StyleUnderline"/>
        </w:rPr>
        <w:t>have become the mainstream view</w:t>
      </w:r>
      <w:r w:rsidRPr="002C613B">
        <w:rPr>
          <w:sz w:val="16"/>
        </w:rPr>
        <w:t xml:space="preserve">. </w:t>
      </w:r>
      <w:r w:rsidRPr="00571635">
        <w:rPr>
          <w:rStyle w:val="StyleUnderline"/>
        </w:rPr>
        <w:t xml:space="preserve">This hegemony theory has become the foundation not merely for increasingly self-assertive </w:t>
      </w:r>
      <w:r w:rsidRPr="002C613B">
        <w:rPr>
          <w:sz w:val="16"/>
        </w:rPr>
        <w:t xml:space="preserve">realpolitik </w:t>
      </w:r>
      <w:r w:rsidRPr="00571635">
        <w:rPr>
          <w:rStyle w:val="StyleUnderline"/>
        </w:rPr>
        <w:t xml:space="preserve">maneuvering but also for the ever more explicit articulation of grandiose Chinese dreams of a </w:t>
      </w:r>
      <w:proofErr w:type="spellStart"/>
      <w:r w:rsidRPr="00571635">
        <w:rPr>
          <w:rStyle w:val="StyleUnderline"/>
        </w:rPr>
        <w:t>virtuocratic</w:t>
      </w:r>
      <w:proofErr w:type="spellEnd"/>
      <w:r w:rsidRPr="00571635">
        <w:rPr>
          <w:rStyle w:val="StyleUnderline"/>
        </w:rPr>
        <w:t xml:space="preserve"> world system </w:t>
      </w:r>
      <w:r w:rsidRPr="002C613B">
        <w:rPr>
          <w:sz w:val="16"/>
        </w:rPr>
        <w:t>apparently (as we will see)</w:t>
      </w:r>
      <w:r w:rsidRPr="00571635">
        <w:rPr>
          <w:rStyle w:val="StyleUnderline"/>
        </w:rPr>
        <w:t xml:space="preserve"> modeled on the harmony that the Party-state claims to be creating in its domestic politics</w:t>
      </w:r>
      <w:r w:rsidRPr="002C613B">
        <w:rPr>
          <w:sz w:val="16"/>
        </w:rPr>
        <w:t xml:space="preserve">. ∂ This </w:t>
      </w:r>
      <w:proofErr w:type="spellStart"/>
      <w:r w:rsidRPr="002C613B">
        <w:rPr>
          <w:sz w:val="16"/>
        </w:rPr>
        <w:t>reideologization</w:t>
      </w:r>
      <w:proofErr w:type="spellEnd"/>
      <w:r w:rsidRPr="002C613B">
        <w:rPr>
          <w:sz w:val="16"/>
        </w:rPr>
        <w:t xml:space="preserve"> seems particularly portentous, for, with the growth of Chinese perceptions since 2008–2009 that the United States is in both economic and politico-moral decline and no longer possesses sutras of modernity from which Chinese have much to learn—a conclusion that such Sinicized ide- ology encourages—China stands now without a foreign model of development and modernity for the </w:t>
      </w:r>
      <w:proofErr w:type="spellStart"/>
      <w:r w:rsidRPr="002C613B">
        <w:rPr>
          <w:sz w:val="16"/>
        </w:rPr>
        <w:t>rst</w:t>
      </w:r>
      <w:proofErr w:type="spellEnd"/>
      <w:r w:rsidRPr="002C613B">
        <w:rPr>
          <w:sz w:val="16"/>
        </w:rPr>
        <w:t xml:space="preserve"> time in its </w:t>
      </w:r>
      <w:proofErr w:type="spellStart"/>
      <w:r w:rsidRPr="002C613B">
        <w:rPr>
          <w:sz w:val="16"/>
        </w:rPr>
        <w:t>postimperial</w:t>
      </w:r>
      <w:proofErr w:type="spellEnd"/>
      <w:r w:rsidRPr="002C613B">
        <w:rPr>
          <w:sz w:val="16"/>
        </w:rPr>
        <w:t xml:space="preserve"> history.18 As Charles Horner has noted, accustomed to looking outside China for </w:t>
      </w:r>
      <w:r w:rsidRPr="002C613B">
        <w:rPr>
          <w:sz w:val="16"/>
        </w:rPr>
        <w:lastRenderedPageBreak/>
        <w:t xml:space="preserve">such models, yet repeat- </w:t>
      </w:r>
      <w:proofErr w:type="spellStart"/>
      <w:r w:rsidRPr="002C613B">
        <w:rPr>
          <w:sz w:val="16"/>
        </w:rPr>
        <w:t>edly</w:t>
      </w:r>
      <w:proofErr w:type="spellEnd"/>
      <w:r w:rsidRPr="002C613B">
        <w:rPr>
          <w:sz w:val="16"/>
        </w:rPr>
        <w:t xml:space="preserve"> disillusioned as events have conspired to “yank the rug out from under their feet” since the early years of the twentieth century as successive foreign sources of inspiration have collapsed or been discredited, Chinese in general and their Party-state in particular feel confusion and angst in looking at the future.19 ∂ China’s growing power and self-assertiveness in the international arena are coupled with tremendous insecurity, both at home and even in the world at large. In this context, </w:t>
      </w:r>
      <w:r w:rsidRPr="005510C1">
        <w:rPr>
          <w:rStyle w:val="Emphasis"/>
        </w:rPr>
        <w:t>the</w:t>
      </w:r>
      <w:r w:rsidRPr="00571635">
        <w:rPr>
          <w:rStyle w:val="Emphasis"/>
        </w:rPr>
        <w:t xml:space="preserve"> CCP regime’s growing investment of political capital in quasi- Confucian legitimacy narratives and in Sinocentric global </w:t>
      </w:r>
      <w:proofErr w:type="spellStart"/>
      <w:r w:rsidRPr="00571635">
        <w:rPr>
          <w:rStyle w:val="Emphasis"/>
        </w:rPr>
        <w:t>moralpolitik</w:t>
      </w:r>
      <w:proofErr w:type="spellEnd"/>
      <w:r w:rsidRPr="00571635">
        <w:rPr>
          <w:rStyle w:val="Emphasis"/>
        </w:rPr>
        <w:t xml:space="preserve"> is likely to prove particularly important, for that schema provides a conceptual frame- work to which the Party-state and its supporters may increasingly cling as they grapple with the unfamiliar challenge of self-identity in a world bere</w:t>
      </w:r>
      <w:r>
        <w:rPr>
          <w:rStyle w:val="Emphasis"/>
        </w:rPr>
        <w:t>ft</w:t>
      </w:r>
      <w:r w:rsidRPr="00571635">
        <w:rPr>
          <w:rStyle w:val="Emphasis"/>
        </w:rPr>
        <w:t xml:space="preserve"> of models.</w:t>
      </w:r>
      <w:r w:rsidRPr="002C613B">
        <w:rPr>
          <w:sz w:val="16"/>
        </w:rPr>
        <w:t xml:space="preserve"> (Such clinging, moreover, may become all the more desperate to the extent that the regime continues to face domestic instability and popular unhappiness with China’s corrupt and heavy-handed one-party autocracy, particularly if the CCP is no longer able to provide endless opportunities for wealth creation</w:t>
      </w:r>
      <w:proofErr w:type="gramStart"/>
      <w:r w:rsidRPr="002C613B">
        <w:rPr>
          <w:sz w:val="16"/>
        </w:rPr>
        <w:t>.)∂</w:t>
      </w:r>
      <w:proofErr w:type="gramEnd"/>
      <w:r w:rsidRPr="002C613B">
        <w:rPr>
          <w:sz w:val="16"/>
        </w:rPr>
        <w:t xml:space="preserve"> </w:t>
      </w:r>
      <w:r w:rsidRPr="005510C1">
        <w:rPr>
          <w:rStyle w:val="StyleUnderline"/>
        </w:rPr>
        <w:t>These</w:t>
      </w:r>
      <w:r w:rsidRPr="002C613B">
        <w:rPr>
          <w:sz w:val="16"/>
        </w:rPr>
        <w:t xml:space="preserve"> essentially internal ideological and political </w:t>
      </w:r>
      <w:r w:rsidRPr="005510C1">
        <w:rPr>
          <w:rStyle w:val="StyleUnderline"/>
        </w:rPr>
        <w:t>developments</w:t>
      </w:r>
      <w:r w:rsidRPr="002C613B">
        <w:rPr>
          <w:sz w:val="16"/>
        </w:rPr>
        <w:t xml:space="preserve">, in turn, </w:t>
      </w:r>
      <w:r w:rsidRPr="005510C1">
        <w:rPr>
          <w:rStyle w:val="StyleUnderline"/>
        </w:rPr>
        <w:t>may have implications for Sino-American relations. Cl</w:t>
      </w:r>
      <w:r>
        <w:rPr>
          <w:rStyle w:val="StyleUnderline"/>
        </w:rPr>
        <w:t>inging to and investing politi</w:t>
      </w:r>
      <w:r w:rsidRPr="005510C1">
        <w:rPr>
          <w:rStyle w:val="StyleUnderline"/>
        </w:rPr>
        <w:t xml:space="preserve">cal capital in </w:t>
      </w:r>
      <w:r w:rsidRPr="002C613B">
        <w:rPr>
          <w:sz w:val="16"/>
        </w:rPr>
        <w:t>the</w:t>
      </w:r>
      <w:r w:rsidRPr="005510C1">
        <w:rPr>
          <w:rStyle w:val="StyleUnderline"/>
        </w:rPr>
        <w:t xml:space="preserve"> modern ideology</w:t>
      </w:r>
      <w:r w:rsidRPr="002C613B">
        <w:rPr>
          <w:sz w:val="16"/>
        </w:rPr>
        <w:t xml:space="preserve"> of </w:t>
      </w:r>
      <w:proofErr w:type="spellStart"/>
      <w:r w:rsidRPr="002C613B">
        <w:rPr>
          <w:sz w:val="16"/>
        </w:rPr>
        <w:t>Confucio</w:t>
      </w:r>
      <w:proofErr w:type="spellEnd"/>
      <w:r w:rsidRPr="002C613B">
        <w:rPr>
          <w:sz w:val="16"/>
        </w:rPr>
        <w:t>-Leninism—a process already well under way in the Chinese Party-state of the middle years of the second decade of the century—</w:t>
      </w:r>
      <w:r w:rsidRPr="005510C1">
        <w:rPr>
          <w:rStyle w:val="StyleUnderline"/>
        </w:rPr>
        <w:t>is likely to condition increasingly hostile and oppositional stances and international threat perceptions even as Beij</w:t>
      </w:r>
      <w:r>
        <w:rPr>
          <w:rStyle w:val="StyleUnderline"/>
        </w:rPr>
        <w:t>ing’s newfound power and inter</w:t>
      </w:r>
      <w:r w:rsidRPr="005510C1">
        <w:rPr>
          <w:rStyle w:val="StyleUnderline"/>
        </w:rPr>
        <w:t xml:space="preserve">national weight make confrontation seem less costly than ever before. </w:t>
      </w:r>
    </w:p>
    <w:p w14:paraId="3D1B4364" w14:textId="77777777" w:rsidR="007D5437" w:rsidRPr="00AD7167" w:rsidRDefault="007D5437" w:rsidP="007D5437"/>
    <w:p w14:paraId="59F5157D" w14:textId="77777777" w:rsidR="007D5437" w:rsidRDefault="007D5437" w:rsidP="007D5437">
      <w:pPr>
        <w:pStyle w:val="Heading4"/>
      </w:pPr>
      <w:r>
        <w:rPr>
          <w:rFonts w:eastAsiaTheme="minorHAnsi"/>
        </w:rPr>
        <w:t>Perceived as anti-nationalist if Xi engages in cooperation with the United States</w:t>
      </w:r>
    </w:p>
    <w:p w14:paraId="2A464529" w14:textId="77777777" w:rsidR="007D5437" w:rsidRPr="00F00F91" w:rsidRDefault="007D5437" w:rsidP="007D5437">
      <w:r w:rsidRPr="00F00F91">
        <w:rPr>
          <w:rStyle w:val="Style13ptBold"/>
        </w:rPr>
        <w:t xml:space="preserve">Liu 09/23/15 </w:t>
      </w:r>
      <w:r w:rsidRPr="00F00F91">
        <w:t xml:space="preserve">(Melinda Liu, </w:t>
      </w:r>
      <w:r>
        <w:t xml:space="preserve">reported in China for more than two decades, and has been based in the Chinese capital since 1998 as Newsweek's Beijing Bureau Chief, </w:t>
      </w:r>
      <w:r w:rsidRPr="00F00F91">
        <w:t>September 23, 2015, Xi Jinping and the Real ‘Asia Pivot’- Why the United States and China are entering a new ice age, http://www.politico.com/magazine/story/2015/09/xi-jinping-and-the-real-asia-pivot)</w:t>
      </w:r>
    </w:p>
    <w:p w14:paraId="64D80D2F" w14:textId="77777777" w:rsidR="007D5437" w:rsidRDefault="007D5437" w:rsidP="007D5437">
      <w:r w:rsidRPr="00F00F91">
        <w:t xml:space="preserve">Much has changed since then, and not necessarily for the better. For one thing </w:t>
      </w:r>
      <w:r w:rsidRPr="00F00F91">
        <w:rPr>
          <w:u w:val="single"/>
        </w:rPr>
        <w:t>Xi,</w:t>
      </w:r>
      <w:r w:rsidRPr="00F00F91">
        <w:t xml:space="preserve"> who became president in March 2013, </w:t>
      </w:r>
      <w:r w:rsidRPr="00F00F91">
        <w:rPr>
          <w:u w:val="single"/>
        </w:rPr>
        <w:t>has quickly proven to be a</w:t>
      </w:r>
      <w:r w:rsidRPr="00F00F91">
        <w:t xml:space="preserve"> much </w:t>
      </w:r>
      <w:r w:rsidRPr="00F00F91">
        <w:rPr>
          <w:u w:val="single"/>
        </w:rPr>
        <w:t>different sort of Chinese leader</w:t>
      </w:r>
      <w:r w:rsidRPr="00F00F91">
        <w:t xml:space="preserve">: </w:t>
      </w:r>
      <w:r w:rsidRPr="00F00F91">
        <w:rPr>
          <w:u w:val="single"/>
        </w:rPr>
        <w:t>“bolder, more ambitious, more risk tolerant, seen as more nationalistic,” says Beijing-based senior analyst</w:t>
      </w:r>
      <w:r w:rsidRPr="00F00F91">
        <w:t xml:space="preserve"> </w:t>
      </w:r>
      <w:proofErr w:type="spellStart"/>
      <w:r w:rsidRPr="00F00F91">
        <w:t>Yanmei</w:t>
      </w:r>
      <w:proofErr w:type="spellEnd"/>
      <w:r w:rsidRPr="00F00F91">
        <w:t xml:space="preserve"> </w:t>
      </w:r>
      <w:proofErr w:type="spellStart"/>
      <w:r w:rsidRPr="00F00F91">
        <w:rPr>
          <w:u w:val="single"/>
        </w:rPr>
        <w:t>Xie</w:t>
      </w:r>
      <w:proofErr w:type="spellEnd"/>
      <w:r w:rsidRPr="00F00F91">
        <w:rPr>
          <w:u w:val="single"/>
        </w:rPr>
        <w:t xml:space="preserve"> of the International Crisis Group</w:t>
      </w:r>
      <w:r w:rsidRPr="00F00F91">
        <w:t>, “</w:t>
      </w:r>
      <w:proofErr w:type="gramStart"/>
      <w:r w:rsidRPr="00F00F91">
        <w:rPr>
          <w:u w:val="single"/>
        </w:rPr>
        <w:t>More able</w:t>
      </w:r>
      <w:proofErr w:type="gramEnd"/>
      <w:r w:rsidRPr="00F00F91">
        <w:rPr>
          <w:u w:val="single"/>
        </w:rPr>
        <w:t xml:space="preserve"> to go big and go fast.” But go where? The United States and China appear to be entering a new era of icier relation</w:t>
      </w:r>
      <w:r w:rsidRPr="00F00F91">
        <w:t>s—including what sometimes seems to be an undeclared cyberwar—</w:t>
      </w:r>
      <w:r w:rsidRPr="00F00F91">
        <w:rPr>
          <w:u w:val="single"/>
        </w:rPr>
        <w:t>that makes it dangerous for either leader to seem too chummy with the other</w:t>
      </w:r>
      <w:r w:rsidRPr="00F00F91">
        <w:t xml:space="preserve">. </w:t>
      </w:r>
      <w:r w:rsidRPr="00F00F91">
        <w:rPr>
          <w:rStyle w:val="StyleUnderline"/>
        </w:rPr>
        <w:t>In Obama’s case that’s especially true during a presidential election season;</w:t>
      </w:r>
      <w:r w:rsidRPr="00F00F91">
        <w:t xml:space="preserve"> </w:t>
      </w:r>
      <w:r w:rsidRPr="00F00F91">
        <w:rPr>
          <w:rStyle w:val="StyleUnderline"/>
        </w:rPr>
        <w:t>and in Xi’s it is hard to smile too much at the Americans when jingoistic sentiment in China is strong</w:t>
      </w:r>
      <w:r w:rsidRPr="00F00F91">
        <w:t xml:space="preserve">, </w:t>
      </w:r>
      <w:r w:rsidRPr="00F00F91">
        <w:rPr>
          <w:rStyle w:val="StyleUnderline"/>
        </w:rPr>
        <w:t>some of it ignited by</w:t>
      </w:r>
      <w:r w:rsidRPr="00F00F91">
        <w:t xml:space="preserve"> Communist Party </w:t>
      </w:r>
      <w:r w:rsidRPr="00F00F91">
        <w:rPr>
          <w:u w:val="single"/>
        </w:rPr>
        <w:t>“patriotic” propaganda.</w:t>
      </w:r>
      <w:r w:rsidRPr="00F00F91">
        <w:t xml:space="preserve"> On the first leg of his journey, Xi stopped in Seattle to stress his brand of “people-to-people diplomacy”—not to mention a desire to do deals with Boeing. With glamorous first lady Peng </w:t>
      </w:r>
      <w:proofErr w:type="spellStart"/>
      <w:r w:rsidRPr="00F00F91">
        <w:t>Liyuan</w:t>
      </w:r>
      <w:proofErr w:type="spellEnd"/>
      <w:r w:rsidRPr="00F00F91">
        <w:t xml:space="preserve"> at his side, Xi dropped references to “Sleepless in Seattle,” hobnobbed with CEO’s from the IT world, and toured Microsoft’s Redmond campus. Raising hopes of a deal on cybersecurity after he arrives in the nation’s capital, he promised to strengthen cooperation with the U.S. to battle the “criminal” </w:t>
      </w:r>
      <w:proofErr w:type="spellStart"/>
      <w:r w:rsidRPr="00F00F91">
        <w:t>cybertheft</w:t>
      </w:r>
      <w:proofErr w:type="spellEnd"/>
      <w:r w:rsidRPr="00F00F91">
        <w:t xml:space="preserve"> of commercial secrets and hacking attacks. Despite China’s slowing economic growth and recent stock market meltdown, Xi brushed off jitters about Beijing’s economic and political stability, claiming his intense anti-corruption campaign has “nothing to do with power struggle … This is no ‘House of Cards.’” Yet the sense of something quietly collapsing dogs Xi’s American tour. </w:t>
      </w:r>
      <w:r w:rsidRPr="00F00F91">
        <w:rPr>
          <w:u w:val="single"/>
        </w:rPr>
        <w:t>In Washington, the bipartisan consensus that’s prevailed since</w:t>
      </w:r>
      <w:r w:rsidRPr="00F00F91">
        <w:t xml:space="preserve"> President Richard </w:t>
      </w:r>
      <w:r w:rsidRPr="00F00F91">
        <w:rPr>
          <w:u w:val="single"/>
        </w:rPr>
        <w:t>Nixon’s groundbreaking 1972 trip</w:t>
      </w:r>
      <w:r w:rsidRPr="00F00F91">
        <w:t xml:space="preserve"> to China—</w:t>
      </w:r>
      <w:r w:rsidRPr="00F00F91">
        <w:rPr>
          <w:u w:val="single"/>
        </w:rPr>
        <w:t>agreement that Washington must constructively engage China—now seems to be wobbling</w:t>
      </w:r>
      <w:r w:rsidRPr="00F00F91">
        <w:t xml:space="preserve">. Over the past year, some American Sinologists have found it fashionable to declare that they were once </w:t>
      </w:r>
      <w:proofErr w:type="spellStart"/>
      <w:r w:rsidRPr="00F00F91">
        <w:t>Sinophilic</w:t>
      </w:r>
      <w:proofErr w:type="spellEnd"/>
      <w:r w:rsidRPr="00F00F91">
        <w:t xml:space="preserve"> “panda-huggers” (even if some really weren’t) but now they’ve been transformed into “panda bears,” newly skeptical that engagement with Beijing can </w:t>
      </w:r>
      <w:r w:rsidRPr="00F00F91">
        <w:lastRenderedPageBreak/>
        <w:t>work after all. “</w:t>
      </w:r>
      <w:r w:rsidRPr="00F00F91">
        <w:rPr>
          <w:u w:val="single"/>
        </w:rPr>
        <w:t>The sands are fundamentally shifting in the relationship,”</w:t>
      </w:r>
      <w:r w:rsidRPr="00F00F91">
        <w:t xml:space="preserve"> wrote veteran Sinologist David </w:t>
      </w:r>
      <w:proofErr w:type="spellStart"/>
      <w:r w:rsidRPr="00F00F91">
        <w:t>Shambaugh</w:t>
      </w:r>
      <w:proofErr w:type="spellEnd"/>
      <w:r w:rsidRPr="00F00F91">
        <w:t xml:space="preserve"> of </w:t>
      </w:r>
      <w:proofErr w:type="gramStart"/>
      <w:r w:rsidRPr="00F00F91">
        <w:t>The</w:t>
      </w:r>
      <w:proofErr w:type="gramEnd"/>
      <w:r w:rsidRPr="00F00F91">
        <w:t xml:space="preserve"> George Washington University in the South China Morning Post, “</w:t>
      </w:r>
      <w:r w:rsidRPr="00F00F91">
        <w:rPr>
          <w:u w:val="single"/>
        </w:rPr>
        <w:t>the ‘engagement coalition’ is crumbling and the ‘competition coalition’ is rising.” On the other side of the Pacific, Chinese seem puzzled and disappointed by the trend</w:t>
      </w:r>
      <w:r w:rsidRPr="00F00F91">
        <w:t xml:space="preserve">. </w:t>
      </w:r>
      <w:r w:rsidRPr="00F00F91">
        <w:rPr>
          <w:u w:val="single"/>
        </w:rPr>
        <w:t xml:space="preserve">Many ordinary Chinese were offended when Washington declined to send a Cabinet member to </w:t>
      </w:r>
      <w:proofErr w:type="spellStart"/>
      <w:r w:rsidRPr="00F00F91">
        <w:rPr>
          <w:u w:val="single"/>
        </w:rPr>
        <w:t>Bejing’s</w:t>
      </w:r>
      <w:proofErr w:type="spellEnd"/>
      <w:r w:rsidRPr="00F00F91">
        <w:rPr>
          <w:u w:val="single"/>
        </w:rPr>
        <w:t xml:space="preserve"> Sept. 3 military parade</w:t>
      </w:r>
      <w:r w:rsidRPr="00F00F91">
        <w:t xml:space="preserve"> commemorating the 70th anniversary of the World War II victory over Japan. Even as he sat in the viewing area to observe the parade spectacle, American author and China expert Robert Lawrence Kuhn said one of the hardest questions for Chinese intellectuals today is “why have U.S. analysts who normally disdain involvement in American politics universally turned negative on China, with a subset who have crossed the threshold and now say constructive engagement isn’t </w:t>
      </w:r>
      <w:proofErr w:type="spellStart"/>
      <w:r w:rsidRPr="00F00F91">
        <w:t>gonna</w:t>
      </w:r>
      <w:proofErr w:type="spellEnd"/>
      <w:r w:rsidRPr="00F00F91">
        <w:t xml:space="preserve"> work? Why is this happening?”</w:t>
      </w:r>
    </w:p>
    <w:p w14:paraId="4F7EB55D" w14:textId="77777777" w:rsidR="007D5437" w:rsidRPr="000505D4" w:rsidRDefault="007D5437" w:rsidP="007D5437"/>
    <w:p w14:paraId="4B00A333" w14:textId="77777777" w:rsidR="007D5437" w:rsidRDefault="007D5437" w:rsidP="007D5437">
      <w:pPr>
        <w:pStyle w:val="Heading4"/>
      </w:pPr>
      <w:r>
        <w:t xml:space="preserve">Xi’s endorsement of nationalist policies especially important in economic unstable times </w:t>
      </w:r>
    </w:p>
    <w:p w14:paraId="7281C360" w14:textId="77777777" w:rsidR="007D5437" w:rsidRPr="0070375C" w:rsidRDefault="007D5437" w:rsidP="007D5437">
      <w:pPr>
        <w:rPr>
          <w:b/>
          <w:sz w:val="26"/>
        </w:rPr>
      </w:pPr>
      <w:r>
        <w:rPr>
          <w:rStyle w:val="Style13ptBold"/>
        </w:rPr>
        <w:t>Blackwell and Campbell 16</w:t>
      </w:r>
      <w:r w:rsidRPr="00824A4A">
        <w:t xml:space="preserve"> (Robert D. </w:t>
      </w:r>
      <w:proofErr w:type="spellStart"/>
      <w:r w:rsidRPr="00824A4A">
        <w:t>Blackwill</w:t>
      </w:r>
      <w:proofErr w:type="spellEnd"/>
      <w:r w:rsidRPr="00824A4A">
        <w:t xml:space="preserve"> and Kurt M. Campbell, two experienced practitioners and long-time observers of American foreign policy, February 2016, “Xi Jinping on the Global Stage”) </w:t>
      </w:r>
    </w:p>
    <w:p w14:paraId="773130A2" w14:textId="77777777" w:rsidR="007D5437" w:rsidRDefault="007D5437" w:rsidP="007D5437">
      <w:pPr>
        <w:rPr>
          <w:rStyle w:val="StyleUnderline"/>
        </w:rPr>
      </w:pPr>
      <w:r w:rsidRPr="00A270F8">
        <w:rPr>
          <w:rStyle w:val="StyleUnderline"/>
        </w:rPr>
        <w:t>Xi will need to take clear steps to strengthen his position against rival elites, fortify his public image, and shield the party from the economic downturn.</w:t>
      </w:r>
      <w:r>
        <w:t xml:space="preserve"> To that end, he will probably intensify his personality cult, crack down even harder on dissent, and grow bolder in using the anti- corruption campaign against elites who oppose him. </w:t>
      </w:r>
      <w:r w:rsidRPr="00A270F8">
        <w:rPr>
          <w:rStyle w:val="Emphasis"/>
        </w:rPr>
        <w:t>Above all, he will almost certainly choose to intensify and stimulate Chinese nationalism in response to slower growth</w:t>
      </w:r>
      <w:r>
        <w:t xml:space="preserve">. </w:t>
      </w:r>
      <w:r w:rsidRPr="00A270F8">
        <w:rPr>
          <w:rStyle w:val="StyleUnderline"/>
        </w:rPr>
        <w:t>Ever since Deng dispatched communist ideology in favor of pragmatic capitalist reforms, the party’s legitimacy has been built on two pillars: economi</w:t>
      </w:r>
      <w:r>
        <w:rPr>
          <w:rStyle w:val="StyleUnderline"/>
        </w:rPr>
        <w:t>c growth and nationalist ideol</w:t>
      </w:r>
      <w:r w:rsidRPr="00A270F8">
        <w:rPr>
          <w:rStyle w:val="StyleUnderline"/>
        </w:rPr>
        <w:t>ogy</w:t>
      </w:r>
      <w:r>
        <w:t xml:space="preserve">. </w:t>
      </w:r>
      <w:r w:rsidRPr="00A270F8">
        <w:rPr>
          <w:rStyle w:val="StyleUnderline"/>
        </w:rPr>
        <w:t xml:space="preserve">Because the former is fading, the latter may be the primary tool to support the </w:t>
      </w:r>
      <w:proofErr w:type="spellStart"/>
      <w:r w:rsidRPr="00A270F8">
        <w:rPr>
          <w:rStyle w:val="StyleUnderline"/>
        </w:rPr>
        <w:t>edi</w:t>
      </w:r>
      <w:proofErr w:type="spellEnd"/>
      <w:r w:rsidRPr="00A270F8">
        <w:rPr>
          <w:rStyle w:val="StyleUnderline"/>
        </w:rPr>
        <w:t xml:space="preserve"> </w:t>
      </w:r>
      <w:proofErr w:type="spellStart"/>
      <w:r w:rsidRPr="00A270F8">
        <w:rPr>
          <w:rStyle w:val="StyleUnderline"/>
        </w:rPr>
        <w:t>ce</w:t>
      </w:r>
      <w:proofErr w:type="spellEnd"/>
      <w:r w:rsidRPr="00A270F8">
        <w:rPr>
          <w:rStyle w:val="StyleUnderline"/>
        </w:rPr>
        <w:t xml:space="preserve"> of the party and Xi’s strongman image. The foundations for a turn to nationalism have been laid for decades. After Tiananmen Square, the party inculcated nationalist sentiment </w:t>
      </w:r>
      <w:r>
        <w:t xml:space="preserve">through </w:t>
      </w:r>
      <w:r w:rsidRPr="00A270F8">
        <w:rPr>
          <w:rStyle w:val="StyleUnderline"/>
        </w:rPr>
        <w:t xml:space="preserve">relentless propaganda, a barrage of chauvinistic television shows and movies, and a “patriotic education campaign” in the </w:t>
      </w:r>
      <w:proofErr w:type="spellStart"/>
      <w:r w:rsidRPr="00A270F8">
        <w:rPr>
          <w:rStyle w:val="StyleUnderline"/>
        </w:rPr>
        <w:t>coun</w:t>
      </w:r>
      <w:proofErr w:type="spellEnd"/>
      <w:r w:rsidRPr="00A270F8">
        <w:rPr>
          <w:rStyle w:val="StyleUnderline"/>
        </w:rPr>
        <w:t>- try’s schools</w:t>
      </w:r>
      <w:r>
        <w:t xml:space="preserve">.31 According to the government’s nationalist narrative, which downplays the party’s failures and communist ideology, China is a country whose “century of humiliation” began with the Opium Wars and ended with the party’s assumption of power in 1949. The party’s primary mission has not been to bring about a communist utopia but to extricate China from the predations of Western and Japanese </w:t>
      </w:r>
      <w:proofErr w:type="spellStart"/>
      <w:r>
        <w:t>impe</w:t>
      </w:r>
      <w:proofErr w:type="spellEnd"/>
      <w:r>
        <w:t xml:space="preserve">- </w:t>
      </w:r>
      <w:proofErr w:type="spellStart"/>
      <w:r>
        <w:t>rialists</w:t>
      </w:r>
      <w:proofErr w:type="spellEnd"/>
      <w:r>
        <w:t xml:space="preserve"> and to put it on a path to becoming the world’s largest economy. China’s territorial disputes with its neighbors and Taiwan’s ambiguous status are seen as wounds from this humiliating past that only the party can heal</w:t>
      </w:r>
      <w:r w:rsidRPr="00A270F8">
        <w:rPr>
          <w:rStyle w:val="StyleUnderline"/>
        </w:rPr>
        <w:t>. This slanted view of history has been successful in building a deep reserve of grievance and victimhood among ordinary Chinese citizens that dominates their worldview and can be harnessed by the leadership.</w:t>
      </w:r>
      <w:r>
        <w:t xml:space="preserve"> It was no accident </w:t>
      </w:r>
      <w:r w:rsidRPr="00A270F8">
        <w:rPr>
          <w:rStyle w:val="StyleUnderline"/>
        </w:rPr>
        <w:t>that Xi, when he assumed power, declared that his main objective was to bring about the “great rejuvenati</w:t>
      </w:r>
      <w:r>
        <w:rPr>
          <w:rStyle w:val="StyleUnderline"/>
        </w:rPr>
        <w:t>on of the Chi</w:t>
      </w:r>
      <w:r w:rsidRPr="00A270F8">
        <w:rPr>
          <w:rStyle w:val="StyleUnderline"/>
        </w:rPr>
        <w:t>nese nation</w:t>
      </w:r>
      <w:r>
        <w:t xml:space="preserve">.” That slogan was an attempt to position Xi’s leadership within the arc of a larger narrative that portrays the party as responsible Powerful but Exposed: Xi in the Wake of China’s Economic Slowdown 15 for restoring China’s historic place in the world. In December 2015, </w:t>
      </w:r>
      <w:r w:rsidRPr="00A270F8">
        <w:rPr>
          <w:rStyle w:val="StyleUnderline"/>
        </w:rPr>
        <w:t xml:space="preserve">the Communist Party Central Committee held a group study of Chinese patriotism and Xi himself called for further “promoting patriotism to achieve the great rejuvenation of the Chinese nation.”32 By connect- </w:t>
      </w:r>
      <w:proofErr w:type="spellStart"/>
      <w:r w:rsidRPr="00A270F8">
        <w:rPr>
          <w:rStyle w:val="StyleUnderline"/>
        </w:rPr>
        <w:t>ing</w:t>
      </w:r>
      <w:proofErr w:type="spellEnd"/>
      <w:r w:rsidRPr="00A270F8">
        <w:rPr>
          <w:rStyle w:val="StyleUnderline"/>
        </w:rPr>
        <w:t xml:space="preserve"> patriotism to Xi’s mission to restore Chinese greatness, that link is being made even more concrete</w:t>
      </w:r>
      <w:r>
        <w:t xml:space="preserve">. </w:t>
      </w:r>
      <w:r>
        <w:lastRenderedPageBreak/>
        <w:t>Although these themes have long been an important part of Chinese politics, Xi will choose to strengthen them in coming years. By stoking Chinese nationalism</w:t>
      </w:r>
      <w:r w:rsidRPr="00A270F8">
        <w:t xml:space="preserve">, Xi will seek to protect himself and the party from the worst of the economic downturn. His control over policymaking will be an advantage in that e ort, and his policies will re </w:t>
      </w:r>
      <w:proofErr w:type="spellStart"/>
      <w:r w:rsidRPr="00A270F8">
        <w:t>ect</w:t>
      </w:r>
      <w:proofErr w:type="spellEnd"/>
      <w:r w:rsidRPr="00A270F8">
        <w:t xml:space="preserve"> and sup- port his domestic political agenda</w:t>
      </w:r>
      <w:r w:rsidRPr="00A270F8">
        <w:rPr>
          <w:rStyle w:val="StyleUnderline"/>
        </w:rPr>
        <w:t>.</w:t>
      </w:r>
    </w:p>
    <w:p w14:paraId="3523B34F" w14:textId="77777777" w:rsidR="001F35BA" w:rsidRDefault="001F35BA" w:rsidP="001F35BA">
      <w:pPr>
        <w:pStyle w:val="Heading4"/>
      </w:pPr>
      <w:r>
        <w:t xml:space="preserve">Xi Jinping encouraging nationalist sentiment in China </w:t>
      </w:r>
    </w:p>
    <w:p w14:paraId="35A2AC4D" w14:textId="77777777" w:rsidR="001F35BA" w:rsidRPr="00EF48BC" w:rsidRDefault="001F35BA" w:rsidP="001F35BA">
      <w:r w:rsidRPr="00077FDC">
        <w:rPr>
          <w:rStyle w:val="Style13ptBold"/>
        </w:rPr>
        <w:t>Tomlinson 07/13</w:t>
      </w:r>
      <w:r>
        <w:t xml:space="preserve"> </w:t>
      </w:r>
      <w:r w:rsidRPr="00E30425">
        <w:t xml:space="preserve">(Chris Tomlinson, </w:t>
      </w:r>
      <w:r>
        <w:t xml:space="preserve">writes a twice-weekly column on business, energy and economics for the Houston Chronicle, drawing on 20 years of reporting experience in Texas, Africa, Asia and the Middle East. Previously a correspondent for The Associated Press, </w:t>
      </w:r>
      <w:r w:rsidRPr="00E30425">
        <w:t>July 13, 2016, China refuses to fit into global economy - Efforts to bend China's Communist Party are failing, http://www.houstonchronicle.com/business/outside-the-boardroom/article/China-refuses-to-fit-into-global-economy-8356741.php)</w:t>
      </w:r>
    </w:p>
    <w:p w14:paraId="3CB8CE34" w14:textId="77777777" w:rsidR="001F35BA" w:rsidRDefault="001F35BA" w:rsidP="001F35BA">
      <w:r w:rsidRPr="00077FDC">
        <w:rPr>
          <w:u w:val="single"/>
        </w:rPr>
        <w:t>Chinese President Xi Jinping</w:t>
      </w:r>
      <w:r w:rsidRPr="00077FDC">
        <w:t>, meanwhile</w:t>
      </w:r>
      <w:r w:rsidRPr="00077FDC">
        <w:rPr>
          <w:u w:val="single"/>
        </w:rPr>
        <w:t>, continues his efforts to stoke nationalist sentiment in China</w:t>
      </w:r>
      <w:r w:rsidRPr="00077FDC">
        <w:t xml:space="preserve">. </w:t>
      </w:r>
      <w:r w:rsidRPr="00077FDC">
        <w:rPr>
          <w:u w:val="single"/>
        </w:rPr>
        <w:t xml:space="preserve">He rejected a ruling by an international court declaring his claim of sovereignty over most of the South China Sea unlawful </w:t>
      </w:r>
      <w:r w:rsidRPr="00077FDC">
        <w:t xml:space="preserve">and the construction of islands in international waters illegal. </w:t>
      </w:r>
      <w:r w:rsidRPr="00077FDC">
        <w:rPr>
          <w:u w:val="single"/>
        </w:rPr>
        <w:t>Foreign businesses operating in China also report greater harassment, both informal and through China's highly politicized legal system</w:t>
      </w:r>
      <w:r w:rsidRPr="00077FDC">
        <w:t xml:space="preserve">. The government shutdown shut down Apple's </w:t>
      </w:r>
      <w:proofErr w:type="spellStart"/>
      <w:r w:rsidRPr="00077FDC">
        <w:t>iBooks</w:t>
      </w:r>
      <w:proofErr w:type="spellEnd"/>
      <w:r w:rsidRPr="00077FDC">
        <w:t xml:space="preserve"> and iTunes Movies services in April and is suing the company over a 20-year-old propaganda film. A court has also denied Apple's trademark of the term iPhone. The pattern is clear and disturbing to China's staunchest defenders in the West. </w:t>
      </w:r>
      <w:r w:rsidRPr="00077FDC">
        <w:rPr>
          <w:u w:val="single"/>
        </w:rPr>
        <w:t>The Communist Party has no intentions of playing by any rules but its own, and those rules will always favor China's government</w:t>
      </w:r>
      <w:r w:rsidRPr="00077FDC">
        <w:t xml:space="preserve">. Years of constructive engagement are not paying off. In fact, trade and cooperation have only enriched China and strengthened the party's resolve. That doesn't mean, though, that the party can succeed indefinitely. </w:t>
      </w:r>
      <w:r w:rsidRPr="00077FDC">
        <w:rPr>
          <w:u w:val="single"/>
        </w:rPr>
        <w:t>The party's stridency is directly related to its inability to effectively manage an economy that is getting bigger and more complicated</w:t>
      </w:r>
      <w:r w:rsidRPr="00077FDC">
        <w:t xml:space="preserve"> than any government can handle. </w:t>
      </w:r>
      <w:r w:rsidRPr="00077FDC">
        <w:rPr>
          <w:u w:val="single"/>
        </w:rPr>
        <w:t>Unhappiness over local corruption has also bred civil unrest and hurt the party's popularity. China remains a major source of instability for the global economy, and unfortunately, the Communist Party is heading in the wrong direction.</w:t>
      </w:r>
      <w:r w:rsidRPr="00077FDC">
        <w:t xml:space="preserve"> </w:t>
      </w:r>
    </w:p>
    <w:p w14:paraId="18CB7EA1" w14:textId="77777777" w:rsidR="001F35BA" w:rsidRDefault="001F35BA" w:rsidP="001F35BA">
      <w:pPr>
        <w:pStyle w:val="Heading4"/>
      </w:pPr>
      <w:r>
        <w:t xml:space="preserve">Xi’s party dependent upon a nationalist narrative </w:t>
      </w:r>
    </w:p>
    <w:p w14:paraId="51C5A2E1" w14:textId="77777777" w:rsidR="001F35BA" w:rsidRDefault="001F35BA" w:rsidP="001F35BA">
      <w:r w:rsidRPr="001F35BA">
        <w:rPr>
          <w:rStyle w:val="Style13ptBold"/>
        </w:rPr>
        <w:t>The Economist July 9th</w:t>
      </w:r>
      <w:r>
        <w:t xml:space="preserve"> (The Economist, Jul 9th 2016, East, west, home’s best: Do not expect China’s middle class to be liberal, http://www.economist.com/news/special-report/21701649-do-not-expect-chinas-middle-class-be-liberal-east-west-homes-best)</w:t>
      </w:r>
    </w:p>
    <w:p w14:paraId="26067B04" w14:textId="77777777" w:rsidR="001F35BA" w:rsidRPr="00C46FC0" w:rsidRDefault="001F35BA" w:rsidP="001F35BA">
      <w:r w:rsidRPr="00C46FC0">
        <w:rPr>
          <w:rStyle w:val="StyleUnderline"/>
        </w:rPr>
        <w:t>Chinese society is far more connected to global culture than it was just a few decades ago, but exposure does not translate into tolerance</w:t>
      </w:r>
      <w:r w:rsidRPr="00C46FC0">
        <w:t xml:space="preserve">. In April </w:t>
      </w:r>
      <w:r w:rsidRPr="00C46FC0">
        <w:rPr>
          <w:u w:val="single"/>
        </w:rPr>
        <w:t>Global Times, a jingoistic state newspaper, published a poll showing that an astonishing 85% of respondents supported unifying China with Taiwan by force. In 2012 demonstrations erupted across China about Japan’s claim to sovereignty</w:t>
      </w:r>
      <w:r w:rsidRPr="00C46FC0">
        <w:t xml:space="preserve"> over disputed islands in the East China Sea; shops were looted, Japanese cars were destroyed and riot police had to be deployed to protect the Japanese embassy in Beijing. </w:t>
      </w:r>
      <w:r w:rsidRPr="00C46FC0">
        <w:rPr>
          <w:u w:val="single"/>
        </w:rPr>
        <w:t>Such belligerence has been fed by the Communist Party’s own narrative of history, which credits it as saving China from a “century of humiliation”</w:t>
      </w:r>
      <w:r w:rsidRPr="00C46FC0">
        <w:t xml:space="preserve"> at the hands of Japan and the West. </w:t>
      </w:r>
      <w:r w:rsidRPr="00C46FC0">
        <w:rPr>
          <w:u w:val="single"/>
        </w:rPr>
        <w:t>Xi Jinping</w:t>
      </w:r>
      <w:r w:rsidRPr="00C46FC0">
        <w:t>, China’s president</w:t>
      </w:r>
      <w:r w:rsidRPr="00C46FC0">
        <w:rPr>
          <w:u w:val="single"/>
        </w:rPr>
        <w:t>, now claims to be leading the country’s “great rejuvenation”.</w:t>
      </w:r>
      <w:r w:rsidRPr="00C46FC0">
        <w:t xml:space="preserve"> </w:t>
      </w:r>
      <w:r w:rsidRPr="00C46FC0">
        <w:rPr>
          <w:u w:val="single"/>
        </w:rPr>
        <w:t>China’s land reclamation around contested rocks in the South China Sea is controversial abroad, but the vast majority of Chinese people support its territorial claims</w:t>
      </w:r>
      <w:r w:rsidRPr="00C46FC0">
        <w:t xml:space="preserve"> there, according to a slew of polls. </w:t>
      </w:r>
      <w:r w:rsidRPr="00C46FC0">
        <w:rPr>
          <w:u w:val="single"/>
        </w:rPr>
        <w:t>Nationalism has become a glue to hold people together</w:t>
      </w:r>
      <w:r w:rsidRPr="00C46FC0">
        <w:t xml:space="preserve">, says Joshua Eisenman of the University </w:t>
      </w:r>
      <w:r w:rsidRPr="00C46FC0">
        <w:lastRenderedPageBreak/>
        <w:t xml:space="preserve">of Texas: “The Communist Party of China is no longer communist so it had better be Chinese.” </w:t>
      </w:r>
      <w:r w:rsidRPr="00C46FC0">
        <w:rPr>
          <w:u w:val="single"/>
        </w:rPr>
        <w:t>At the same time sentiment has become more defensive</w:t>
      </w:r>
      <w:r w:rsidRPr="00C46FC0">
        <w:t xml:space="preserve">. </w:t>
      </w:r>
      <w:r w:rsidRPr="00C46FC0">
        <w:rPr>
          <w:u w:val="single"/>
        </w:rPr>
        <w:t>More than three-quarters of Chinese surveyed</w:t>
      </w:r>
      <w:r w:rsidRPr="00C46FC0">
        <w:t xml:space="preserve"> in the 2015 Pew Global Attitudes poll </w:t>
      </w:r>
      <w:r w:rsidRPr="00C46FC0">
        <w:rPr>
          <w:u w:val="single"/>
        </w:rPr>
        <w:t xml:space="preserve">felt their way of life needed to be protected from foreign influence. </w:t>
      </w:r>
      <w:proofErr w:type="spellStart"/>
      <w:r w:rsidRPr="00C46FC0">
        <w:rPr>
          <w:u w:val="single"/>
        </w:rPr>
        <w:t>Mr</w:t>
      </w:r>
      <w:proofErr w:type="spellEnd"/>
      <w:r w:rsidRPr="00C46FC0">
        <w:rPr>
          <w:u w:val="single"/>
        </w:rPr>
        <w:t xml:space="preserve"> Xi has tapped this vein too</w:t>
      </w:r>
      <w:r w:rsidRPr="00C46FC0">
        <w:t xml:space="preserve">. In 2015 his education minister called for a ban on “textbooks promoting Western values”. More puzzlingly, the Minister for Civil Affairs has proposed renaming “over-the-top, West-worshipping” place names like “Thames Town” near Shanghai, a cobbled recreation of an English market town. </w:t>
      </w:r>
      <w:r w:rsidRPr="00C46FC0">
        <w:rPr>
          <w:u w:val="single"/>
        </w:rPr>
        <w:t>International news coverage in China mostly makes other countries look stupid, dangerous or crime-ridden</w:t>
      </w:r>
      <w:r w:rsidRPr="00C46FC0">
        <w:t xml:space="preserve"> (particularly if they have recently overthrown an autocratic government), but that has not deterred the Chinese from wanting to go and see the world for themselves in droves. Last year they took 120m trips abroad, a fourfold increase in a decade.</w:t>
      </w:r>
    </w:p>
    <w:p w14:paraId="61AA03CB" w14:textId="77777777" w:rsidR="001F35BA" w:rsidRDefault="001F35BA" w:rsidP="007D5437">
      <w:pPr>
        <w:rPr>
          <w:rStyle w:val="StyleUnderline"/>
        </w:rPr>
      </w:pPr>
    </w:p>
    <w:p w14:paraId="52607D8E" w14:textId="77777777" w:rsidR="007D5437" w:rsidRDefault="007D5437" w:rsidP="005A1EB7"/>
    <w:p w14:paraId="5ABD7F42" w14:textId="380B3C44" w:rsidR="005A1EB7" w:rsidRDefault="002C613B" w:rsidP="005A1EB7">
      <w:pPr>
        <w:pStyle w:val="Heading2"/>
      </w:pPr>
      <w:r>
        <w:lastRenderedPageBreak/>
        <w:t>Impact Scenarios</w:t>
      </w:r>
    </w:p>
    <w:p w14:paraId="7DC6CF41" w14:textId="6C2F710C" w:rsidR="002C613B" w:rsidRDefault="002C613B" w:rsidP="002C613B">
      <w:pPr>
        <w:pStyle w:val="Heading3"/>
      </w:pPr>
      <w:r>
        <w:lastRenderedPageBreak/>
        <w:t xml:space="preserve">Economy </w:t>
      </w:r>
      <w:r>
        <w:t>– Engagement I/L</w:t>
      </w:r>
    </w:p>
    <w:p w14:paraId="4F09E4FA" w14:textId="77777777" w:rsidR="002C613B" w:rsidRDefault="002C613B" w:rsidP="002C613B">
      <w:pPr>
        <w:pStyle w:val="Heading4"/>
      </w:pPr>
      <w:r>
        <w:t>Xi economically transforming China – Western engagement undermines his reforms</w:t>
      </w:r>
    </w:p>
    <w:p w14:paraId="49A2281B" w14:textId="77777777" w:rsidR="002C613B" w:rsidRPr="00E92AA9" w:rsidRDefault="002C613B" w:rsidP="002C613B">
      <w:r w:rsidRPr="00E92AA9">
        <w:rPr>
          <w:rStyle w:val="Heading4Char"/>
        </w:rPr>
        <w:t>Economy</w:t>
      </w:r>
      <w:r>
        <w:t xml:space="preserve">. December </w:t>
      </w:r>
      <w:r w:rsidRPr="00E92AA9">
        <w:rPr>
          <w:rStyle w:val="Heading4Char"/>
        </w:rPr>
        <w:t>2014</w:t>
      </w:r>
      <w:r>
        <w:t xml:space="preserve">. (Elizabeth C., Elizabeth Economy is the C.V. Starr senior fellow and director for Asia studies at the Council on Foreign Relations. China's imperial president: Xi Jinping tightens his grip. Council on Foreign Relations. </w:t>
      </w:r>
      <w:hyperlink r:id="rId39" w:history="1">
        <w:r w:rsidRPr="00762A91">
          <w:rPr>
            <w:rStyle w:val="Hyperlink"/>
          </w:rPr>
          <w:t>http://search.proquest.com/docview/1618198968?accountid=10422</w:t>
        </w:r>
      </w:hyperlink>
      <w:r>
        <w:t xml:space="preserve"> – DDI CT)</w:t>
      </w:r>
    </w:p>
    <w:p w14:paraId="6CE9731D" w14:textId="77777777" w:rsidR="002C613B" w:rsidRPr="00627C57" w:rsidRDefault="002C613B" w:rsidP="002C613B">
      <w:pPr>
        <w:rPr>
          <w:sz w:val="16"/>
        </w:rPr>
      </w:pPr>
      <w:r w:rsidRPr="00627C57">
        <w:rPr>
          <w:sz w:val="16"/>
        </w:rPr>
        <w:t xml:space="preserve">China's Imperial President: Xi Jinping Tightens His Grip Full text: Chinese President </w:t>
      </w:r>
      <w:r w:rsidRPr="008163D7">
        <w:rPr>
          <w:u w:val="single"/>
        </w:rPr>
        <w:t>Xi</w:t>
      </w:r>
      <w:r w:rsidRPr="00627C57">
        <w:rPr>
          <w:sz w:val="16"/>
        </w:rPr>
        <w:t xml:space="preserve"> Jinping </w:t>
      </w:r>
      <w:r w:rsidRPr="008163D7">
        <w:rPr>
          <w:u w:val="single"/>
        </w:rPr>
        <w:t>has articulated a simple but powerful vision: the rejuvenation of the</w:t>
      </w:r>
      <w:r>
        <w:rPr>
          <w:u w:val="single"/>
        </w:rPr>
        <w:t xml:space="preserve"> </w:t>
      </w:r>
      <w:r w:rsidRPr="008163D7">
        <w:rPr>
          <w:u w:val="single"/>
        </w:rPr>
        <w:t>Chinese nation.</w:t>
      </w:r>
      <w:r w:rsidRPr="00627C57">
        <w:rPr>
          <w:sz w:val="16"/>
        </w:rPr>
        <w:t xml:space="preserve"> It is a patriotic call to arms, drawing inspiration from the glories of China's imperial past and the ideals of its socialist present to promote political unity at home and influence abroad. After just two years in office, </w:t>
      </w:r>
      <w:r w:rsidRPr="008163D7">
        <w:rPr>
          <w:u w:val="single"/>
        </w:rPr>
        <w:t>Xi has advanced himself as a transformative leader, adopting an agenda that proposes to reform, if not</w:t>
      </w:r>
      <w:r>
        <w:rPr>
          <w:u w:val="single"/>
        </w:rPr>
        <w:t xml:space="preserve"> </w:t>
      </w:r>
      <w:r w:rsidRPr="008163D7">
        <w:rPr>
          <w:u w:val="single"/>
        </w:rPr>
        <w:t>revolutionize, political and economic relation</w:t>
      </w:r>
      <w:r w:rsidRPr="00627C57">
        <w:rPr>
          <w:sz w:val="16"/>
        </w:rPr>
        <w:t xml:space="preserve">s not only within China but also with the rest of the world. </w:t>
      </w:r>
      <w:r w:rsidRPr="008163D7">
        <w:rPr>
          <w:u w:val="single"/>
        </w:rPr>
        <w:t>Underlying Xi's vision is a growing sense of urgency. Xi assumed power at a moment when China,</w:t>
      </w:r>
      <w:r w:rsidRPr="00627C57">
        <w:rPr>
          <w:sz w:val="16"/>
        </w:rPr>
        <w:t xml:space="preserve"> despite its economic success, </w:t>
      </w:r>
      <w:r w:rsidRPr="008163D7">
        <w:rPr>
          <w:u w:val="single"/>
        </w:rPr>
        <w:t>was politically adrift.</w:t>
      </w:r>
      <w:r w:rsidRPr="00627C57">
        <w:rPr>
          <w:sz w:val="16"/>
        </w:rPr>
        <w:t xml:space="preserve"> The Chinese Communist Party, plagued by corruption and lacking a compelling ideology, had lost credibility among the public, and social unrest was on the rise. The Chinese economy, still growing at an impressive clip, had begun to show signs of strain and uncertainty. And on the international front, despite its position as a global economic power, China was punching well below its weight. Beijing had failed to respond effectively to the crises in Libya and Syria and had stood by as political change rocked two of its closest partners, Myanmar (also known as Burma) and North Korea. To many observers, it appeared as though China had no overarching foreign policy strategy. </w:t>
      </w:r>
      <w:r w:rsidRPr="008163D7">
        <w:rPr>
          <w:u w:val="single"/>
        </w:rPr>
        <w:t>Xi has reacted</w:t>
      </w:r>
      <w:r w:rsidRPr="00627C57">
        <w:rPr>
          <w:sz w:val="16"/>
        </w:rPr>
        <w:t xml:space="preserve"> to this sense of malaise </w:t>
      </w:r>
      <w:r w:rsidRPr="008163D7">
        <w:rPr>
          <w:u w:val="single"/>
        </w:rPr>
        <w:t>with a power grab-for himself, for the Communist Party, and for China.</w:t>
      </w:r>
      <w:r>
        <w:rPr>
          <w:u w:val="single"/>
        </w:rPr>
        <w:t xml:space="preserve"> </w:t>
      </w:r>
      <w:r w:rsidRPr="00627C57">
        <w:rPr>
          <w:sz w:val="16"/>
        </w:rPr>
        <w:t xml:space="preserve">He has rejected the communist tradition of collective leadership, instead establishing himself as the paramount leader within a tightly centralized political system. At home, his proposed economic reforms will bolster the role of the market but nonetheless allow the state to retain significant control. </w:t>
      </w:r>
      <w:r w:rsidRPr="008163D7">
        <w:rPr>
          <w:u w:val="single"/>
        </w:rPr>
        <w:t>Abroad, Xi has sought to elevate China by expanding trade and investment, creating new international institutions, and strengthening the military.</w:t>
      </w:r>
      <w:r w:rsidRPr="00627C57">
        <w:rPr>
          <w:sz w:val="16"/>
        </w:rPr>
        <w:t xml:space="preserve"> </w:t>
      </w:r>
      <w:r w:rsidRPr="008163D7">
        <w:rPr>
          <w:rStyle w:val="Emphasis"/>
        </w:rPr>
        <w:t>His vision contains an implicit fear: that an open door to Western political and economic ideas will undermine</w:t>
      </w:r>
      <w:r>
        <w:rPr>
          <w:rStyle w:val="Emphasis"/>
        </w:rPr>
        <w:t xml:space="preserve"> </w:t>
      </w:r>
      <w:r w:rsidRPr="008163D7">
        <w:rPr>
          <w:rStyle w:val="Emphasis"/>
        </w:rPr>
        <w:t>the power of the Chinese state.</w:t>
      </w:r>
      <w:r>
        <w:rPr>
          <w:rStyle w:val="Emphasis"/>
        </w:rPr>
        <w:t xml:space="preserve"> </w:t>
      </w:r>
      <w:r w:rsidRPr="008163D7">
        <w:rPr>
          <w:rStyle w:val="StyleUnderline"/>
        </w:rPr>
        <w:t xml:space="preserve">If successful, Xi's reforms could yield a corruption-free, politically cohesive, and economically powerful </w:t>
      </w:r>
      <w:r w:rsidRPr="00627C57">
        <w:rPr>
          <w:rStyle w:val="StyleUnderline"/>
          <w:sz w:val="16"/>
          <w:u w:val="none"/>
        </w:rPr>
        <w:t xml:space="preserve">one party </w:t>
      </w:r>
      <w:r w:rsidRPr="00143CE8">
        <w:rPr>
          <w:u w:val="single"/>
        </w:rPr>
        <w:t>state</w:t>
      </w:r>
      <w:r w:rsidRPr="00627C57">
        <w:rPr>
          <w:sz w:val="16"/>
        </w:rPr>
        <w:t xml:space="preserve"> with global reach: </w:t>
      </w:r>
      <w:proofErr w:type="gramStart"/>
      <w:r w:rsidRPr="00627C57">
        <w:rPr>
          <w:sz w:val="16"/>
        </w:rPr>
        <w:t>a</w:t>
      </w:r>
      <w:proofErr w:type="gramEnd"/>
      <w:r w:rsidRPr="00627C57">
        <w:rPr>
          <w:sz w:val="16"/>
        </w:rPr>
        <w:t xml:space="preserve"> Singapore on steroids. But </w:t>
      </w:r>
      <w:r w:rsidRPr="008163D7">
        <w:rPr>
          <w:rStyle w:val="StyleUnderline"/>
        </w:rPr>
        <w:t>there is no guarantee that the reforms will be as</w:t>
      </w:r>
      <w:r>
        <w:rPr>
          <w:rStyle w:val="StyleUnderline"/>
        </w:rPr>
        <w:t xml:space="preserve"> </w:t>
      </w:r>
      <w:r w:rsidRPr="008163D7">
        <w:rPr>
          <w:rStyle w:val="StyleUnderline"/>
        </w:rPr>
        <w:t xml:space="preserve">transformative as Xi hopes. </w:t>
      </w:r>
      <w:r w:rsidRPr="00627C57">
        <w:rPr>
          <w:sz w:val="16"/>
        </w:rPr>
        <w:t xml:space="preserve">His policies have created deep pockets of domestic discontent and provoked an international backlash. To silence dissent, Xi has launched a political crackdown, alienating many of the talented and resourceful Chinese citizens his reforms are intended to encourage. His tentative economic steps have raised questions about the country's prospects for continued growth. And his winner-take-all mentality has undermined his efforts to become a global leader. The United States and the rest of the world cannot afford to wait and see how his reforms play out. States should be ready to embrace some of Xi's initiatives as opportunities for international collaboration while treating others as worrisome trends that must be stopped before they are solidified. </w:t>
      </w:r>
    </w:p>
    <w:p w14:paraId="52F22189" w14:textId="77777777" w:rsidR="002C613B" w:rsidRPr="00104E3A" w:rsidRDefault="002C613B" w:rsidP="002C613B"/>
    <w:p w14:paraId="2DFD644E" w14:textId="77777777" w:rsidR="002C613B" w:rsidRDefault="002C613B" w:rsidP="002C613B">
      <w:pPr>
        <w:rPr>
          <w:rStyle w:val="Emphasis"/>
        </w:rPr>
      </w:pPr>
    </w:p>
    <w:p w14:paraId="6CFDCE83" w14:textId="77777777" w:rsidR="002C613B" w:rsidRPr="003F02E0" w:rsidRDefault="002C613B" w:rsidP="002C613B"/>
    <w:p w14:paraId="5FE8710C" w14:textId="77777777" w:rsidR="002C613B" w:rsidRPr="00140768" w:rsidRDefault="002C613B" w:rsidP="002C613B"/>
    <w:p w14:paraId="3E9E4FCD" w14:textId="0FEF96E1" w:rsidR="005A1EB7" w:rsidRDefault="002C613B" w:rsidP="005A1EB7">
      <w:pPr>
        <w:pStyle w:val="Heading3"/>
      </w:pPr>
      <w:r>
        <w:lastRenderedPageBreak/>
        <w:t xml:space="preserve">Economy - </w:t>
      </w:r>
      <w:r w:rsidR="005A1EB7">
        <w:t>Anti-Corruption</w:t>
      </w:r>
      <w:r>
        <w:t xml:space="preserve"> I/L</w:t>
      </w:r>
    </w:p>
    <w:p w14:paraId="5A684071" w14:textId="77777777" w:rsidR="00017A64" w:rsidRPr="00382971" w:rsidRDefault="00017A64" w:rsidP="00017A64">
      <w:pPr>
        <w:pStyle w:val="Heading4"/>
      </w:pPr>
      <w:r w:rsidRPr="00382971">
        <w:t xml:space="preserve">Corruption hurts the economy </w:t>
      </w:r>
    </w:p>
    <w:p w14:paraId="6C7D0823" w14:textId="77777777" w:rsidR="00017A64" w:rsidRDefault="00017A64" w:rsidP="00017A64">
      <w:r>
        <w:t xml:space="preserve">Oliver </w:t>
      </w:r>
      <w:proofErr w:type="spellStart"/>
      <w:r w:rsidRPr="00382971">
        <w:rPr>
          <w:rStyle w:val="Style13ptBold"/>
        </w:rPr>
        <w:t>Rui</w:t>
      </w:r>
      <w:proofErr w:type="spellEnd"/>
      <w:r>
        <w:t>, 8-18-</w:t>
      </w:r>
      <w:r w:rsidRPr="00E16EF2">
        <w:rPr>
          <w:b/>
          <w:sz w:val="26"/>
          <w:szCs w:val="26"/>
        </w:rPr>
        <w:t>2015</w:t>
      </w:r>
      <w:r w:rsidRPr="00E16EF2">
        <w:t>,</w:t>
      </w:r>
      <w:r>
        <w:t xml:space="preserve"> </w:t>
      </w:r>
      <w:r w:rsidRPr="00382971">
        <w:t>Professor of Finance and Accounting at CEIBS</w:t>
      </w:r>
      <w:r>
        <w:t xml:space="preserve"> "Chinese Firms Wasting Political </w:t>
      </w:r>
      <w:proofErr w:type="gramStart"/>
      <w:r>
        <w:t>Capital?,</w:t>
      </w:r>
      <w:proofErr w:type="gramEnd"/>
      <w:r>
        <w:t>" Forbes, http://www.forbes.com/sites/ceibs/2015/08/18/chinese-firms-wasting-political-capital/#148c59f72125</w:t>
      </w:r>
    </w:p>
    <w:p w14:paraId="13AE25CC" w14:textId="77777777" w:rsidR="00017A64" w:rsidRDefault="00017A64" w:rsidP="00017A64">
      <w:pPr>
        <w:rPr>
          <w:rStyle w:val="StyleUnderline"/>
        </w:rPr>
      </w:pPr>
      <w:r w:rsidRPr="00627C57">
        <w:rPr>
          <w:sz w:val="16"/>
        </w:rPr>
        <w:t xml:space="preserve">Sure enough, we saw that the family firms in the study did receive more government subsidies, </w:t>
      </w:r>
      <w:r w:rsidRPr="00382971">
        <w:rPr>
          <w:rStyle w:val="StyleUnderline"/>
        </w:rPr>
        <w:t>bank loans and trade credits after they were visited by government officials</w:t>
      </w:r>
      <w:r w:rsidRPr="00627C57">
        <w:rPr>
          <w:sz w:val="16"/>
        </w:rPr>
        <w:t xml:space="preserve">. However, despite receiving these additional resources, the firms tended to turn in a poor financial performance. This disconnect is likely because of inefficient investment. Prior research has shown that companies with politically-connected CEOs tend to underperform those without connections due to government interference in the firms. Another factor is that Chinese family firms tend to lack a strong corporate governance structure. This makes it all too easy for family members to allocate company resources for pet projects that may not be in the best long-term interests of the company, or even use the new-found resources for their own personal benefit. </w:t>
      </w:r>
      <w:r w:rsidRPr="00382971">
        <w:rPr>
          <w:rStyle w:val="StyleUnderline"/>
        </w:rPr>
        <w:t>With Chinese President Xi Jinping aggressively cracking down on corruption, we were curious about how companies might be affected if an official was caught up in a corruption scandal after a visit. We looked at 30 cases of family firms that were visited by Chinese bureaucrats who were later involved in corruption scandals between 2001 and 2010. We found that the stock prices of these companies dropped in the days following news of the officials’ involvement in a scandal.</w:t>
      </w:r>
    </w:p>
    <w:p w14:paraId="1AECB8FC" w14:textId="77777777" w:rsidR="00017A64" w:rsidRPr="00017A64" w:rsidRDefault="00017A64" w:rsidP="00017A64"/>
    <w:p w14:paraId="06816608" w14:textId="77777777" w:rsidR="005A1EB7" w:rsidRDefault="005A1EB7" w:rsidP="005A1EB7">
      <w:pPr>
        <w:pStyle w:val="Heading4"/>
      </w:pPr>
      <w:r>
        <w:t>Anti-Corruption Campaign key to solve economic problems – long term gain</w:t>
      </w:r>
    </w:p>
    <w:p w14:paraId="2D33E326" w14:textId="77777777" w:rsidR="005A1EB7" w:rsidRDefault="005A1EB7" w:rsidP="005A1EB7">
      <w:r w:rsidRPr="0044284A">
        <w:rPr>
          <w:rFonts w:eastAsiaTheme="majorEastAsia" w:cstheme="majorBidi"/>
          <w:b/>
          <w:iCs/>
          <w:sz w:val="26"/>
        </w:rPr>
        <w:t>Armstrong</w:t>
      </w:r>
      <w:r>
        <w:t xml:space="preserve">, August 30, </w:t>
      </w:r>
      <w:r w:rsidRPr="0044284A">
        <w:rPr>
          <w:rFonts w:eastAsiaTheme="majorEastAsia" w:cstheme="majorBidi"/>
          <w:b/>
          <w:iCs/>
          <w:sz w:val="26"/>
        </w:rPr>
        <w:t>2015</w:t>
      </w:r>
      <w:r>
        <w:t xml:space="preserve">. (Ian, A Supervisor and Researcher at </w:t>
      </w:r>
      <w:proofErr w:type="spellStart"/>
      <w:r>
        <w:t>Wikistrat</w:t>
      </w:r>
      <w:proofErr w:type="spellEnd"/>
      <w:r>
        <w:t xml:space="preserve">, The World’s First Crowdsourced Geopolitical Consultancy. He Previously Assisted in Research at Temple University, The University of Pennsylvania, Scottish Parliament, And Hudson Institute's Center for Political-Military Analysis, Where He Has Focused On Non-Proliferation </w:t>
      </w:r>
      <w:proofErr w:type="gramStart"/>
      <w:r>
        <w:t>And</w:t>
      </w:r>
      <w:proofErr w:type="gramEnd"/>
      <w:r>
        <w:t xml:space="preserve"> International Energy. His Research Has Been Presented at Conferences at Tufts University </w:t>
      </w:r>
      <w:proofErr w:type="gramStart"/>
      <w:r>
        <w:t>And</w:t>
      </w:r>
      <w:proofErr w:type="gramEnd"/>
      <w:r>
        <w:t xml:space="preserve"> University Of Edinburgh. 8-30-2015, "Forecasting China's anti-corruption campaign," Global Risk Insights, </w:t>
      </w:r>
      <w:hyperlink r:id="rId40" w:history="1">
        <w:r w:rsidRPr="00715195">
          <w:rPr>
            <w:rStyle w:val="Hyperlink"/>
          </w:rPr>
          <w:t>http://globalriskinsights.com/2015/08/forecasting-chinas-anti-corruption-campaign/</w:t>
        </w:r>
      </w:hyperlink>
      <w:r>
        <w:t xml:space="preserve"> --DDI CT)</w:t>
      </w:r>
    </w:p>
    <w:p w14:paraId="3A9E0305" w14:textId="77777777" w:rsidR="005A1EB7" w:rsidRPr="00140768" w:rsidRDefault="005A1EB7" w:rsidP="005A1EB7">
      <w:pPr>
        <w:rPr>
          <w:u w:val="single"/>
        </w:rPr>
      </w:pPr>
      <w:r w:rsidRPr="0044284A">
        <w:rPr>
          <w:u w:val="single"/>
        </w:rPr>
        <w:t>Though corruption might have contributed to short-term economic gains, a historical overview</w:t>
      </w:r>
      <w:r w:rsidRPr="005C7014">
        <w:t xml:space="preserve"> of developing economies </w:t>
      </w:r>
      <w:r w:rsidRPr="0044284A">
        <w:rPr>
          <w:u w:val="single"/>
        </w:rPr>
        <w:t>demonstrates that corruption ultimately stimulates socioeconomic inequality, distorts true economic indicators, undermines economic institutions, reduces efficiency, and increases the risk of a “full-blown crisis”</w:t>
      </w:r>
      <w:r w:rsidRPr="005C7014">
        <w:t xml:space="preserve"> – quite similar to the prevailing economic realities in China today. </w:t>
      </w:r>
      <w:r w:rsidRPr="0044284A">
        <w:rPr>
          <w:u w:val="single"/>
        </w:rPr>
        <w:t xml:space="preserve">The continued </w:t>
      </w:r>
      <w:r w:rsidRPr="005C7014">
        <w:t>prosecution and</w:t>
      </w:r>
      <w:r w:rsidRPr="0044284A">
        <w:rPr>
          <w:u w:val="single"/>
        </w:rPr>
        <w:t xml:space="preserve"> removal of corrupt officials has</w:t>
      </w:r>
      <w:r w:rsidRPr="005C7014">
        <w:t xml:space="preserve"> actually </w:t>
      </w:r>
      <w:r w:rsidRPr="0044284A">
        <w:rPr>
          <w:u w:val="single"/>
        </w:rPr>
        <w:t>lowered the cost of living for the average Chinese citizen</w:t>
      </w:r>
      <w:r w:rsidRPr="005C7014">
        <w:t xml:space="preserve">, freeing up money for increased consumption by average citizens that would otherwise be sacrificed as extra “fees,” or bribes. </w:t>
      </w:r>
      <w:r w:rsidRPr="0044284A">
        <w:rPr>
          <w:u w:val="single"/>
        </w:rPr>
        <w:t>Though legal and structural reforms are costly and require potentially painful transitioning periods, the inherent inequality that comes with corruption makes it in fact harmful for long-term growth and largely incompatible with the kind of consumer-led economic growth China is seeking to achieve.</w:t>
      </w:r>
      <w:r w:rsidRPr="005C7014">
        <w:t xml:space="preserve"> </w:t>
      </w:r>
      <w:r w:rsidRPr="0044284A">
        <w:rPr>
          <w:u w:val="single"/>
        </w:rPr>
        <w:t>Under Xi’s proposed investigation into the legal aspects of corruption,</w:t>
      </w:r>
      <w:r w:rsidRPr="005C7014">
        <w:t xml:space="preserve"> </w:t>
      </w:r>
      <w:r w:rsidRPr="0044284A">
        <w:rPr>
          <w:u w:val="single"/>
        </w:rPr>
        <w:t>China may endure short-term pains, but would ultimately emerge a more dynamic economic force.</w:t>
      </w:r>
    </w:p>
    <w:p w14:paraId="5AE6A4F7" w14:textId="77777777" w:rsidR="005A1EB7" w:rsidRDefault="005A1EB7" w:rsidP="005A1EB7">
      <w:pPr>
        <w:pStyle w:val="Heading4"/>
      </w:pPr>
      <w:r>
        <w:t xml:space="preserve">Xi’s anti-corruption campaign economically beneficial, more successes increases his PC </w:t>
      </w:r>
    </w:p>
    <w:p w14:paraId="5D5382E0" w14:textId="77777777" w:rsidR="005A1EB7" w:rsidRPr="00A37042" w:rsidRDefault="005A1EB7" w:rsidP="005A1EB7">
      <w:r w:rsidRPr="008363F3">
        <w:rPr>
          <w:rStyle w:val="Heading4Char"/>
        </w:rPr>
        <w:t>Li</w:t>
      </w:r>
      <w:r>
        <w:t xml:space="preserve"> and </w:t>
      </w:r>
      <w:proofErr w:type="spellStart"/>
      <w:r w:rsidRPr="008363F3">
        <w:rPr>
          <w:rStyle w:val="Heading4Char"/>
        </w:rPr>
        <w:t>McElveen</w:t>
      </w:r>
      <w:proofErr w:type="spellEnd"/>
      <w:r>
        <w:t>, 7-17-</w:t>
      </w:r>
      <w:r w:rsidRPr="008363F3">
        <w:rPr>
          <w:rStyle w:val="Heading4Char"/>
        </w:rPr>
        <w:t>2014</w:t>
      </w:r>
      <w:r>
        <w:t xml:space="preserve">. (Cheng Li is director of the John L. Thornton China Center and a senior fellow in the Foreign Policy program at Brookings. He is also a director of the National Committee on U.S.-China Relations. Li focuses on the transformation of political leaders, generational change and </w:t>
      </w:r>
      <w:r>
        <w:lastRenderedPageBreak/>
        <w:t xml:space="preserve">technological development in China.  Ryan </w:t>
      </w:r>
      <w:proofErr w:type="spellStart"/>
      <w:r>
        <w:t>McElveen</w:t>
      </w:r>
      <w:proofErr w:type="spellEnd"/>
      <w:r>
        <w:t xml:space="preserve"> is Assistant Director, Foreign Policy, John L. Thornton China Center. "Debunking Misconceptions About Xi Jinping's Anti-Corruption Campaign," Brookings Institution, </w:t>
      </w:r>
      <w:hyperlink r:id="rId41" w:history="1">
        <w:r w:rsidRPr="00715195">
          <w:rPr>
            <w:rStyle w:val="Hyperlink"/>
          </w:rPr>
          <w:t>http://www.brookings.edu/research/opinions/2014/07/17-xi-jinping-anticorruption-misconceptions-li-mcelveen</w:t>
        </w:r>
      </w:hyperlink>
      <w:r>
        <w:t xml:space="preserve"> -- DDI CT)</w:t>
      </w:r>
    </w:p>
    <w:p w14:paraId="67D0C1D6" w14:textId="77777777" w:rsidR="005A1EB7" w:rsidRPr="0076043C" w:rsidRDefault="005A1EB7" w:rsidP="005A1EB7">
      <w:pPr>
        <w:rPr>
          <w:sz w:val="16"/>
        </w:rPr>
      </w:pPr>
      <w:r w:rsidRPr="00A37042">
        <w:rPr>
          <w:u w:val="single"/>
        </w:rPr>
        <w:t>It became clear that</w:t>
      </w:r>
      <w:r w:rsidRPr="0076043C">
        <w:rPr>
          <w:sz w:val="16"/>
        </w:rPr>
        <w:t xml:space="preserve"> Chinese President </w:t>
      </w:r>
      <w:r w:rsidRPr="00A37042">
        <w:rPr>
          <w:u w:val="single"/>
        </w:rPr>
        <w:t>Xi</w:t>
      </w:r>
      <w:r w:rsidRPr="0076043C">
        <w:rPr>
          <w:sz w:val="16"/>
        </w:rPr>
        <w:t xml:space="preserve"> Jinping </w:t>
      </w:r>
      <w:r w:rsidRPr="00A37042">
        <w:rPr>
          <w:u w:val="single"/>
        </w:rPr>
        <w:t>had taken his campaign against</w:t>
      </w:r>
      <w:r w:rsidRPr="0076043C">
        <w:rPr>
          <w:sz w:val="16"/>
        </w:rPr>
        <w:t xml:space="preserve"> rampant government </w:t>
      </w:r>
      <w:r w:rsidRPr="00A37042">
        <w:rPr>
          <w:u w:val="single"/>
        </w:rPr>
        <w:t>corruption to a new level when</w:t>
      </w:r>
      <w:r w:rsidRPr="0076043C">
        <w:rPr>
          <w:sz w:val="16"/>
        </w:rPr>
        <w:t xml:space="preserve"> – after years of blunted attempts by China’s leaders to end military graft – </w:t>
      </w:r>
      <w:r w:rsidRPr="00A37042">
        <w:rPr>
          <w:u w:val="single"/>
        </w:rPr>
        <w:t>he recently decided to take down the highest-ranking general yet to be expelled from the party.</w:t>
      </w:r>
      <w:r>
        <w:rPr>
          <w:u w:val="single"/>
        </w:rPr>
        <w:t xml:space="preserve"> </w:t>
      </w:r>
      <w:r w:rsidRPr="0076043C">
        <w:rPr>
          <w:sz w:val="16"/>
        </w:rPr>
        <w:t xml:space="preserve">In leading the Politburo in a well-publicized purge of Xu </w:t>
      </w:r>
      <w:proofErr w:type="spellStart"/>
      <w:r w:rsidRPr="0076043C">
        <w:rPr>
          <w:sz w:val="16"/>
        </w:rPr>
        <w:t>Caihou</w:t>
      </w:r>
      <w:proofErr w:type="spellEnd"/>
      <w:r w:rsidRPr="0076043C">
        <w:rPr>
          <w:sz w:val="16"/>
        </w:rPr>
        <w:t xml:space="preserve">, a former vice chairman of the Central Military Commission who has been accused of selling military positions, Xi affirmed that </w:t>
      </w:r>
      <w:r w:rsidRPr="00A37042">
        <w:rPr>
          <w:u w:val="single"/>
        </w:rPr>
        <w:t>his anti-corruption campaign is the boldest and most serious that China has ever experienced.</w:t>
      </w:r>
      <w:r>
        <w:rPr>
          <w:u w:val="single"/>
        </w:rPr>
        <w:t xml:space="preserve"> </w:t>
      </w:r>
      <w:r w:rsidRPr="0076043C">
        <w:rPr>
          <w:sz w:val="16"/>
        </w:rPr>
        <w:t xml:space="preserve">If there were ever any doubts that Xi could restore faith in a party that had lost trust among the Chinese public, many of those doubts have been dispelled by the steady drumbeat of dismissals of high-ranking officials since he took office in late 2012. The drums began to beat louder in 2013 with the successive convictions of former Politburo member Bo </w:t>
      </w:r>
      <w:proofErr w:type="spellStart"/>
      <w:r w:rsidRPr="0076043C">
        <w:rPr>
          <w:sz w:val="16"/>
        </w:rPr>
        <w:t>Xilai</w:t>
      </w:r>
      <w:proofErr w:type="spellEnd"/>
      <w:r w:rsidRPr="0076043C">
        <w:rPr>
          <w:sz w:val="16"/>
        </w:rPr>
        <w:t xml:space="preserve"> and former Minister of Railways Liu </w:t>
      </w:r>
      <w:proofErr w:type="spellStart"/>
      <w:r w:rsidRPr="0076043C">
        <w:rPr>
          <w:sz w:val="16"/>
        </w:rPr>
        <w:t>Zhijun</w:t>
      </w:r>
      <w:proofErr w:type="spellEnd"/>
      <w:r w:rsidRPr="0076043C">
        <w:rPr>
          <w:sz w:val="16"/>
        </w:rPr>
        <w:t xml:space="preserve"> and have continued to crescendo this year to the expected expulsion of Zhou </w:t>
      </w:r>
      <w:proofErr w:type="spellStart"/>
      <w:r w:rsidRPr="0076043C">
        <w:rPr>
          <w:sz w:val="16"/>
        </w:rPr>
        <w:t>Yongkang</w:t>
      </w:r>
      <w:proofErr w:type="spellEnd"/>
      <w:r w:rsidRPr="0076043C">
        <w:rPr>
          <w:sz w:val="16"/>
        </w:rPr>
        <w:t xml:space="preserve">, the former overseer of China’s vast security and law enforcement apparatus. To date, more than 182,000 party officials at various levels have been investigated, with arrests being made of 32 leaders who rank at the level of vice minister or above, including five leaders who are members of the 18th Central Committee of the CCP. Although the staggering number of officials caught in this campaign has helped affirm Xi’s consolidated power within the leadership, </w:t>
      </w:r>
      <w:r w:rsidRPr="00A37042">
        <w:rPr>
          <w:u w:val="single"/>
        </w:rPr>
        <w:t>some analysts have expressed concern that the campaign has been too excessive, has been primarily driven by factional politics, has dissuaded officials from making decisions, and has weakened China’s economy</w:t>
      </w:r>
      <w:r w:rsidRPr="00A37042">
        <w:rPr>
          <w:rStyle w:val="Emphasis"/>
        </w:rPr>
        <w:t>. These arguments are not only inaccurate and misleading, but they also distract from the critical positive changes that the anti-corruption campaign and associated reforms can bring to Chinese society.</w:t>
      </w:r>
      <w:r w:rsidRPr="0076043C">
        <w:rPr>
          <w:sz w:val="16"/>
        </w:rPr>
        <w:t xml:space="preserve"> </w:t>
      </w:r>
      <w:r w:rsidRPr="00A37042">
        <w:rPr>
          <w:u w:val="single"/>
        </w:rPr>
        <w:t>While Xi’s campaign has been deep and pervasive, it has not been excessive.</w:t>
      </w:r>
      <w:r w:rsidRPr="0076043C">
        <w:rPr>
          <w:sz w:val="16"/>
        </w:rPr>
        <w:t xml:space="preserve"> </w:t>
      </w:r>
      <w:r w:rsidRPr="00A37042">
        <w:rPr>
          <w:u w:val="single"/>
        </w:rPr>
        <w:t xml:space="preserve">A large number—but only a small percentage—of officials have been affected. </w:t>
      </w:r>
      <w:r w:rsidRPr="0076043C">
        <w:rPr>
          <w:sz w:val="16"/>
        </w:rPr>
        <w:t xml:space="preserve">China has over 5,000 officials who rank at the vice minister level or above. Of those officials, only 32 have been arrested, amounting to only roughly one-half of 1 percent of high-ranking officials. </w:t>
      </w:r>
      <w:r w:rsidRPr="00A37042">
        <w:rPr>
          <w:u w:val="single"/>
        </w:rPr>
        <w:t>Although the primary leaders of the campaign—namely Xi</w:t>
      </w:r>
      <w:r w:rsidRPr="0076043C">
        <w:rPr>
          <w:sz w:val="16"/>
        </w:rPr>
        <w:t xml:space="preserve"> Jinping and Central Commission for Discipline Inspection Chief Wang </w:t>
      </w:r>
      <w:proofErr w:type="spellStart"/>
      <w:r w:rsidRPr="0076043C">
        <w:rPr>
          <w:sz w:val="16"/>
        </w:rPr>
        <w:t>Qishan</w:t>
      </w:r>
      <w:proofErr w:type="spellEnd"/>
      <w:r w:rsidRPr="0076043C">
        <w:rPr>
          <w:sz w:val="16"/>
        </w:rPr>
        <w:t xml:space="preserve">— </w:t>
      </w:r>
      <w:r w:rsidRPr="00A37042">
        <w:rPr>
          <w:u w:val="single"/>
        </w:rPr>
        <w:t>are</w:t>
      </w:r>
      <w:r w:rsidRPr="0076043C">
        <w:rPr>
          <w:sz w:val="16"/>
        </w:rPr>
        <w:t xml:space="preserve"> both </w:t>
      </w:r>
      <w:r w:rsidRPr="00A37042">
        <w:rPr>
          <w:u w:val="single"/>
        </w:rPr>
        <w:t>princelings</w:t>
      </w:r>
      <w:r w:rsidRPr="0076043C">
        <w:rPr>
          <w:sz w:val="16"/>
        </w:rPr>
        <w:t xml:space="preserve"> in the faction led by former President Jiang Zemin</w:t>
      </w:r>
      <w:r w:rsidRPr="00A37042">
        <w:rPr>
          <w:u w:val="single"/>
        </w:rPr>
        <w:t>, their factional association has not been a major driver of the campaign. In fact, the four largest corruption case</w:t>
      </w:r>
      <w:r w:rsidRPr="0076043C">
        <w:rPr>
          <w:sz w:val="16"/>
        </w:rPr>
        <w:t xml:space="preserve">s (namely Bo </w:t>
      </w:r>
      <w:proofErr w:type="spellStart"/>
      <w:r w:rsidRPr="0076043C">
        <w:rPr>
          <w:sz w:val="16"/>
        </w:rPr>
        <w:t>Xilai</w:t>
      </w:r>
      <w:proofErr w:type="spellEnd"/>
      <w:r w:rsidRPr="0076043C">
        <w:rPr>
          <w:sz w:val="16"/>
        </w:rPr>
        <w:t xml:space="preserve">, Liu </w:t>
      </w:r>
      <w:proofErr w:type="spellStart"/>
      <w:r w:rsidRPr="0076043C">
        <w:rPr>
          <w:sz w:val="16"/>
        </w:rPr>
        <w:t>Zhijun</w:t>
      </w:r>
      <w:proofErr w:type="spellEnd"/>
      <w:r w:rsidRPr="0076043C">
        <w:rPr>
          <w:sz w:val="16"/>
        </w:rPr>
        <w:t xml:space="preserve">, Xu </w:t>
      </w:r>
      <w:proofErr w:type="spellStart"/>
      <w:r w:rsidRPr="0076043C">
        <w:rPr>
          <w:sz w:val="16"/>
        </w:rPr>
        <w:t>Caihou</w:t>
      </w:r>
      <w:proofErr w:type="spellEnd"/>
      <w:r w:rsidRPr="0076043C">
        <w:rPr>
          <w:sz w:val="16"/>
        </w:rPr>
        <w:t xml:space="preserve"> and Zhou </w:t>
      </w:r>
      <w:proofErr w:type="spellStart"/>
      <w:r w:rsidRPr="0076043C">
        <w:rPr>
          <w:sz w:val="16"/>
        </w:rPr>
        <w:t>Yongkang</w:t>
      </w:r>
      <w:proofErr w:type="spellEnd"/>
      <w:r w:rsidRPr="00A37042">
        <w:rPr>
          <w:u w:val="single"/>
        </w:rPr>
        <w:t>) have all involved heavyweight leaders in the Jiang camp.</w:t>
      </w:r>
      <w:r>
        <w:rPr>
          <w:u w:val="single"/>
        </w:rPr>
        <w:t xml:space="preserve"> </w:t>
      </w:r>
      <w:r w:rsidRPr="0076043C">
        <w:rPr>
          <w:sz w:val="16"/>
        </w:rPr>
        <w:t xml:space="preserve">Despite having targeted these members of his own camp, it is also unlikely that Xi has strained his relationship with his two main patrons, former President Jiang and former Vice President Zeng </w:t>
      </w:r>
      <w:proofErr w:type="spellStart"/>
      <w:r w:rsidRPr="0076043C">
        <w:rPr>
          <w:sz w:val="16"/>
        </w:rPr>
        <w:t>Qinghong</w:t>
      </w:r>
      <w:proofErr w:type="spellEnd"/>
      <w:r w:rsidRPr="0076043C">
        <w:rPr>
          <w:sz w:val="16"/>
        </w:rPr>
        <w:t xml:space="preserve">. Instead, he has most likely made a deal with them. Yet the majority of the prominent members of the Jiang camp, including some who were very close to Bo </w:t>
      </w:r>
      <w:proofErr w:type="spellStart"/>
      <w:r w:rsidRPr="0076043C">
        <w:rPr>
          <w:sz w:val="16"/>
        </w:rPr>
        <w:t>Xilai</w:t>
      </w:r>
      <w:proofErr w:type="spellEnd"/>
      <w:r w:rsidRPr="0076043C">
        <w:rPr>
          <w:sz w:val="16"/>
        </w:rPr>
        <w:t xml:space="preserve">, Liu </w:t>
      </w:r>
      <w:proofErr w:type="spellStart"/>
      <w:r w:rsidRPr="0076043C">
        <w:rPr>
          <w:sz w:val="16"/>
        </w:rPr>
        <w:t>Zhijun</w:t>
      </w:r>
      <w:proofErr w:type="spellEnd"/>
      <w:r w:rsidRPr="0076043C">
        <w:rPr>
          <w:sz w:val="16"/>
        </w:rPr>
        <w:t xml:space="preserve"> and Xu </w:t>
      </w:r>
      <w:proofErr w:type="spellStart"/>
      <w:r w:rsidRPr="0076043C">
        <w:rPr>
          <w:sz w:val="16"/>
        </w:rPr>
        <w:t>Caihou</w:t>
      </w:r>
      <w:proofErr w:type="spellEnd"/>
      <w:r w:rsidRPr="0076043C">
        <w:rPr>
          <w:sz w:val="16"/>
        </w:rPr>
        <w:t xml:space="preserve">, still remain in power. Even as the CCP has taken a magnifying glass to official behavior, leaders have not been dissuaded from making decisions or hurt the functioning of the bureaucracy. Instead, </w:t>
      </w:r>
      <w:r w:rsidRPr="00A37042">
        <w:rPr>
          <w:u w:val="single"/>
        </w:rPr>
        <w:t>there have been clear positive changes to official behavior resulting from the fear of being caught for any wrongdoing.</w:t>
      </w:r>
      <w:r w:rsidRPr="0076043C">
        <w:rPr>
          <w:sz w:val="16"/>
        </w:rPr>
        <w:t xml:space="preserve"> But there is no evidence that officials have stopped making decisions out of fear of being reprimanded. In the end</w:t>
      </w:r>
      <w:r w:rsidRPr="00A37042">
        <w:rPr>
          <w:u w:val="single"/>
        </w:rPr>
        <w:t>, officials will be removed from office if they fail to ensure that the government is functioning properly and produce economic growth.</w:t>
      </w:r>
      <w:r>
        <w:rPr>
          <w:u w:val="single"/>
        </w:rPr>
        <w:t xml:space="preserve"> </w:t>
      </w:r>
      <w:r w:rsidRPr="0076043C">
        <w:rPr>
          <w:sz w:val="16"/>
        </w:rPr>
        <w:t xml:space="preserve">Finally, </w:t>
      </w:r>
      <w:r w:rsidRPr="00A37042">
        <w:rPr>
          <w:u w:val="single"/>
        </w:rPr>
        <w:t>any decrease in consumption resulting from a decline in official corruption will not irreparably hurt the economy—it will help it.</w:t>
      </w:r>
      <w:r w:rsidRPr="0076043C">
        <w:rPr>
          <w:sz w:val="16"/>
        </w:rPr>
        <w:t xml:space="preserve"> Even if real estate agents, high-end restaurateurs and makers of liquor and high-end foods continue to experience declines in sales</w:t>
      </w:r>
      <w:r w:rsidRPr="00A37042">
        <w:rPr>
          <w:u w:val="single"/>
        </w:rPr>
        <w:t>, China’s economy will not be significantly affected.</w:t>
      </w:r>
      <w:r w:rsidRPr="0076043C">
        <w:rPr>
          <w:sz w:val="16"/>
        </w:rPr>
        <w:t xml:space="preserve"> Instead, with tax dollars that previously served to fund these unsanctioned purchases being returned to public coffers, that money can be spent on the projects it was supposed to fund initially, thus leading to improved infrastructure, public services and employment rates. Most important, </w:t>
      </w:r>
      <w:r w:rsidRPr="00A37042">
        <w:rPr>
          <w:u w:val="single"/>
        </w:rPr>
        <w:t>in the long run the economy will be bolstered as the successes of Xi’s anti-corruption campaign increase his political capital, thus allowing him to implement deeper economic reforms that will induce greater confidence in China’s economy.</w:t>
      </w:r>
      <w:r>
        <w:rPr>
          <w:u w:val="single"/>
        </w:rPr>
        <w:t xml:space="preserve"> </w:t>
      </w:r>
      <w:r w:rsidRPr="00A37042">
        <w:rPr>
          <w:u w:val="single"/>
        </w:rPr>
        <w:t>The real risk for Xi is that</w:t>
      </w:r>
      <w:r w:rsidRPr="0076043C">
        <w:rPr>
          <w:sz w:val="16"/>
        </w:rPr>
        <w:t>, as a result of his success</w:t>
      </w:r>
      <w:r w:rsidRPr="00A37042">
        <w:rPr>
          <w:u w:val="single"/>
        </w:rPr>
        <w:t>, he neglects to spend the necessary political capital to strengthen institutional reforms.</w:t>
      </w:r>
      <w:r w:rsidRPr="0076043C">
        <w:rPr>
          <w:sz w:val="16"/>
        </w:rPr>
        <w:t xml:space="preserve"> An ad-hoc, campaign mode can reduce corruption in the short term, but systematic legal and political reforms are critical to bring fundamental change toward good governance in China. In the next few years, </w:t>
      </w:r>
      <w:r w:rsidRPr="00A37042">
        <w:rPr>
          <w:u w:val="single"/>
        </w:rPr>
        <w:t xml:space="preserve">Xi should implement important measures like official income disclosure, property registration, conflict of interest regulations, </w:t>
      </w:r>
      <w:r w:rsidRPr="00A37042">
        <w:rPr>
          <w:u w:val="single"/>
        </w:rPr>
        <w:lastRenderedPageBreak/>
        <w:t>and judicial independence. Otherwise, a new wave of official corruption will inevitably reoccur and completely undermine his previous unprecedented achievements.</w:t>
      </w:r>
      <w:r w:rsidRPr="0076043C">
        <w:rPr>
          <w:sz w:val="16"/>
        </w:rPr>
        <w:t xml:space="preserve"> </w:t>
      </w:r>
    </w:p>
    <w:p w14:paraId="27F9959F" w14:textId="6852F454" w:rsidR="007D5437" w:rsidRDefault="002C613B" w:rsidP="007D5437">
      <w:pPr>
        <w:pStyle w:val="Heading3"/>
      </w:pPr>
      <w:r>
        <w:lastRenderedPageBreak/>
        <w:t>CCP Collapse</w:t>
      </w:r>
    </w:p>
    <w:p w14:paraId="2CEDBC9F" w14:textId="77777777" w:rsidR="007D5437" w:rsidRDefault="007D5437" w:rsidP="007D5437">
      <w:pPr>
        <w:pStyle w:val="Heading4"/>
      </w:pPr>
      <w:r>
        <w:t xml:space="preserve">Xi’s loss of political capital leads to collapse of CPP </w:t>
      </w:r>
    </w:p>
    <w:p w14:paraId="3769DAA8" w14:textId="77777777" w:rsidR="007D5437" w:rsidRPr="007A41FF" w:rsidRDefault="007D5437" w:rsidP="007D5437">
      <w:r w:rsidRPr="0030201E">
        <w:rPr>
          <w:rStyle w:val="Style13ptBold"/>
        </w:rPr>
        <w:t xml:space="preserve">Ho-Fung </w:t>
      </w:r>
      <w:proofErr w:type="spellStart"/>
      <w:r w:rsidRPr="0030201E">
        <w:rPr>
          <w:rStyle w:val="Style13ptBold"/>
        </w:rPr>
        <w:t>Hungarthur</w:t>
      </w:r>
      <w:proofErr w:type="spellEnd"/>
      <w:r w:rsidRPr="0030201E">
        <w:rPr>
          <w:rStyle w:val="Style13ptBold"/>
        </w:rPr>
        <w:t xml:space="preserve"> R. </w:t>
      </w:r>
      <w:proofErr w:type="spellStart"/>
      <w:r w:rsidRPr="0030201E">
        <w:rPr>
          <w:rStyle w:val="Style13ptBold"/>
        </w:rPr>
        <w:t>Kroeberhoward</w:t>
      </w:r>
      <w:proofErr w:type="spellEnd"/>
      <w:r w:rsidRPr="0030201E">
        <w:rPr>
          <w:rStyle w:val="Style13ptBold"/>
        </w:rPr>
        <w:t xml:space="preserve"> W. </w:t>
      </w:r>
      <w:proofErr w:type="spellStart"/>
      <w:r w:rsidRPr="0030201E">
        <w:rPr>
          <w:rStyle w:val="Style13ptBold"/>
        </w:rPr>
        <w:t>Frenchsuisheng</w:t>
      </w:r>
      <w:proofErr w:type="spellEnd"/>
      <w:r w:rsidRPr="0030201E">
        <w:rPr>
          <w:rStyle w:val="Style13ptBold"/>
        </w:rPr>
        <w:t xml:space="preserve"> Zhao, 3-13-2015</w:t>
      </w:r>
      <w:r w:rsidRPr="007A41FF">
        <w:t xml:space="preserve">, "When Will China’s Government Collapse?," Foreign Policy, </w:t>
      </w:r>
      <w:hyperlink r:id="rId42" w:history="1">
        <w:r w:rsidRPr="007A41FF">
          <w:rPr>
            <w:rStyle w:val="Hyperlink"/>
          </w:rPr>
          <w:t>http://foreignpolicy.com/2015/03/13/china_communist_party_collapse_downfall/</w:t>
        </w:r>
      </w:hyperlink>
    </w:p>
    <w:p w14:paraId="72F63007" w14:textId="3D5E88D2" w:rsidR="007D5437" w:rsidRDefault="007D5437" w:rsidP="007D5437">
      <w:pPr>
        <w:rPr>
          <w:sz w:val="16"/>
        </w:rPr>
      </w:pPr>
      <w:r w:rsidRPr="00DC25F7">
        <w:rPr>
          <w:rStyle w:val="Emphasis"/>
        </w:rPr>
        <w:t>Xi</w:t>
      </w:r>
      <w:r w:rsidRPr="00CC5A42">
        <w:rPr>
          <w:sz w:val="16"/>
        </w:rPr>
        <w:t xml:space="preserve"> is a leader who </w:t>
      </w:r>
      <w:r w:rsidRPr="00DC25F7">
        <w:rPr>
          <w:rStyle w:val="Emphasis"/>
        </w:rPr>
        <w:t>came to power with</w:t>
      </w:r>
      <w:r w:rsidRPr="00CC5A42">
        <w:rPr>
          <w:sz w:val="16"/>
        </w:rPr>
        <w:t xml:space="preserve"> very </w:t>
      </w:r>
      <w:r w:rsidRPr="00DC25F7">
        <w:rPr>
          <w:rStyle w:val="Emphasis"/>
        </w:rPr>
        <w:t>few sources of legitimacy</w:t>
      </w:r>
      <w:r w:rsidRPr="00CC5A42">
        <w:rPr>
          <w:sz w:val="16"/>
        </w:rPr>
        <w:t xml:space="preserve">. Mao and Deng were among the founding fathers of the People’s Republic of China. Deng handpicked his successors Jiang Zemin and Hu Jintao — both of whom got the backing of party elders when they came to power. Xi, despite his princeling background, is the first leader chosen out of a delicate compromise among party </w:t>
      </w:r>
      <w:proofErr w:type="gramStart"/>
      <w:r w:rsidRPr="00CC5A42">
        <w:rPr>
          <w:sz w:val="16"/>
        </w:rPr>
        <w:t>factions.</w:t>
      </w:r>
      <w:r w:rsidR="00CC5A42" w:rsidRPr="00CC5A42">
        <w:rPr>
          <w:sz w:val="12"/>
        </w:rPr>
        <w:t>¶</w:t>
      </w:r>
      <w:proofErr w:type="gramEnd"/>
      <w:r w:rsidRPr="00CC5A42">
        <w:rPr>
          <w:sz w:val="16"/>
        </w:rPr>
        <w:t xml:space="preserve"> Amidst Xi’s rise to power, the mysterious Wang </w:t>
      </w:r>
      <w:proofErr w:type="spellStart"/>
      <w:r w:rsidRPr="00CC5A42">
        <w:rPr>
          <w:sz w:val="16"/>
        </w:rPr>
        <w:t>Lijun</w:t>
      </w:r>
      <w:proofErr w:type="spellEnd"/>
      <w:r w:rsidRPr="00CC5A42">
        <w:rPr>
          <w:sz w:val="16"/>
        </w:rPr>
        <w:t xml:space="preserve"> incident occurred, followed by the unusual downfalls of former top leaders Bo </w:t>
      </w:r>
      <w:proofErr w:type="spellStart"/>
      <w:r w:rsidRPr="00CC5A42">
        <w:rPr>
          <w:sz w:val="16"/>
        </w:rPr>
        <w:t>Xilai</w:t>
      </w:r>
      <w:proofErr w:type="spellEnd"/>
      <w:r w:rsidRPr="00CC5A42">
        <w:rPr>
          <w:sz w:val="16"/>
        </w:rPr>
        <w:t xml:space="preserve"> and Zhou </w:t>
      </w:r>
      <w:proofErr w:type="spellStart"/>
      <w:r w:rsidRPr="00CC5A42">
        <w:rPr>
          <w:sz w:val="16"/>
        </w:rPr>
        <w:t>Yongkang</w:t>
      </w:r>
      <w:proofErr w:type="spellEnd"/>
      <w:r w:rsidRPr="00CC5A42">
        <w:rPr>
          <w:sz w:val="16"/>
        </w:rPr>
        <w:t xml:space="preserve">. What Wang actually told the American diplomats during his sleepover in the U.S. Consulate in Chengdu, and what sensitive information he eventually conveyed to Beijing is still unknown. But the rumor that he revealed a plot by other princelings to get rid of Xi through a coup does not sound too crazy. If this is true, then </w:t>
      </w:r>
      <w:r w:rsidRPr="00DC25F7">
        <w:rPr>
          <w:rStyle w:val="Emphasis"/>
        </w:rPr>
        <w:t xml:space="preserve">Xi’s frenetic purge of other factions in his anti-corruption campaign makes sense as a desperate move to whip the disrespectful elite to submission through creating a culture of terror within the </w:t>
      </w:r>
      <w:proofErr w:type="gramStart"/>
      <w:r w:rsidRPr="00DC25F7">
        <w:rPr>
          <w:rStyle w:val="Emphasis"/>
        </w:rPr>
        <w:t>Party.</w:t>
      </w:r>
      <w:r w:rsidR="00CC5A42" w:rsidRPr="00CC5A42">
        <w:rPr>
          <w:rStyle w:val="Emphasis"/>
          <w:b w:val="0"/>
          <w:sz w:val="12"/>
          <w:u w:val="none"/>
        </w:rPr>
        <w:t>¶</w:t>
      </w:r>
      <w:proofErr w:type="gramEnd"/>
      <w:r w:rsidRPr="00DC25F7">
        <w:rPr>
          <w:rStyle w:val="Emphasis"/>
        </w:rPr>
        <w:t xml:space="preserve"> Xi’s purges surely make new enemies and make most of the Party elite feel deeply anxious</w:t>
      </w:r>
      <w:r w:rsidRPr="00CC5A42">
        <w:rPr>
          <w:sz w:val="16"/>
        </w:rPr>
        <w:t xml:space="preserve"> about their fortunes. </w:t>
      </w:r>
      <w:r w:rsidRPr="00DC25F7">
        <w:rPr>
          <w:rStyle w:val="Emphasis"/>
        </w:rPr>
        <w:t>It won’t be</w:t>
      </w:r>
      <w:r w:rsidRPr="00CC5A42">
        <w:rPr>
          <w:sz w:val="16"/>
        </w:rPr>
        <w:t xml:space="preserve"> so </w:t>
      </w:r>
      <w:r w:rsidRPr="00DC25F7">
        <w:rPr>
          <w:rStyle w:val="Emphasis"/>
        </w:rPr>
        <w:t>surprising if some of those anxious elite conspire to depose Xi.</w:t>
      </w:r>
      <w:r w:rsidRPr="00CC5A42">
        <w:rPr>
          <w:sz w:val="16"/>
        </w:rPr>
        <w:t xml:space="preserve"> </w:t>
      </w:r>
      <w:r w:rsidRPr="00DC25F7">
        <w:rPr>
          <w:rStyle w:val="Emphasis"/>
        </w:rPr>
        <w:t>Such internal coup against unpopular leaders is not alien to the CCP</w:t>
      </w:r>
      <w:r w:rsidRPr="00CC5A42">
        <w:rPr>
          <w:sz w:val="16"/>
        </w:rPr>
        <w:t xml:space="preserve"> — it happened with the downfall of the Gang of Four in 1976, and former party chairman Hua </w:t>
      </w:r>
      <w:proofErr w:type="spellStart"/>
      <w:r w:rsidRPr="00CC5A42">
        <w:rPr>
          <w:sz w:val="16"/>
        </w:rPr>
        <w:t>Guofeng</w:t>
      </w:r>
      <w:proofErr w:type="spellEnd"/>
      <w:r w:rsidRPr="00CC5A42">
        <w:rPr>
          <w:sz w:val="16"/>
        </w:rPr>
        <w:t xml:space="preserve"> a few years </w:t>
      </w:r>
      <w:proofErr w:type="gramStart"/>
      <w:r w:rsidRPr="00CC5A42">
        <w:rPr>
          <w:sz w:val="16"/>
        </w:rPr>
        <w:t>later.</w:t>
      </w:r>
      <w:r w:rsidR="00CC5A42" w:rsidRPr="00CC5A42">
        <w:rPr>
          <w:sz w:val="12"/>
        </w:rPr>
        <w:t>¶</w:t>
      </w:r>
      <w:proofErr w:type="gramEnd"/>
      <w:r w:rsidRPr="00CC5A42">
        <w:rPr>
          <w:sz w:val="16"/>
        </w:rPr>
        <w:t xml:space="preserve"> Is Xi successfully increasing his grip of power through the anti-corruption campaign, or does his rule still suffer from inadequate legitimacy behind the mask of invincibility? Only time can tell. But besides the endgame of CCP rule, we should also ponder another possible scenario: </w:t>
      </w:r>
      <w:r w:rsidRPr="00DC25F7">
        <w:rPr>
          <w:rStyle w:val="Emphasis"/>
        </w:rPr>
        <w:t>the rise of a hysteric and suffocating dictatorial regime which maintains its draconian control over a society gradually losing its dynamism</w:t>
      </w:r>
      <w:r w:rsidRPr="00CC5A42">
        <w:rPr>
          <w:sz w:val="16"/>
        </w:rPr>
        <w:t>. Perhaps we can call this hypothetical regime North Korea lite.</w:t>
      </w:r>
    </w:p>
    <w:p w14:paraId="00880F33" w14:textId="77777777" w:rsidR="00CC5A42" w:rsidRDefault="00CC5A42" w:rsidP="00CC5A42">
      <w:pPr>
        <w:rPr>
          <w:sz w:val="16"/>
        </w:rPr>
      </w:pPr>
    </w:p>
    <w:p w14:paraId="7EBBBC50" w14:textId="77777777" w:rsidR="00CC5A42" w:rsidRDefault="00CC5A42" w:rsidP="00CC5A42">
      <w:pPr>
        <w:pStyle w:val="Heading4"/>
      </w:pPr>
      <w:r>
        <w:t>Xi’s reforms crucial to Chinese economic and world stability</w:t>
      </w:r>
    </w:p>
    <w:p w14:paraId="03345063" w14:textId="77777777" w:rsidR="00CC5A42" w:rsidRDefault="00CC5A42" w:rsidP="00CC5A42">
      <w:pPr>
        <w:rPr>
          <w:rStyle w:val="Emphasis"/>
        </w:rPr>
      </w:pPr>
      <w:proofErr w:type="spellStart"/>
      <w:r w:rsidRPr="00627C57">
        <w:rPr>
          <w:rStyle w:val="Style13ptBold"/>
        </w:rPr>
        <w:t>Sisci</w:t>
      </w:r>
      <w:proofErr w:type="spellEnd"/>
      <w:r w:rsidRPr="00627C57">
        <w:rPr>
          <w:rStyle w:val="Style13ptBold"/>
        </w:rPr>
        <w:t>, January 5, 2016</w:t>
      </w:r>
      <w:r w:rsidRPr="00627C57">
        <w:rPr>
          <w:sz w:val="16"/>
        </w:rPr>
        <w:t xml:space="preserve">. (Francesco is a Senior Research Associate of China </w:t>
      </w:r>
      <w:proofErr w:type="spellStart"/>
      <w:r w:rsidRPr="00627C57">
        <w:rPr>
          <w:sz w:val="16"/>
        </w:rPr>
        <w:t>Renmin</w:t>
      </w:r>
      <w:proofErr w:type="spellEnd"/>
      <w:r w:rsidRPr="00627C57">
        <w:rPr>
          <w:sz w:val="16"/>
        </w:rPr>
        <w:t xml:space="preserve"> University. The author of Asia Times’ </w:t>
      </w:r>
      <w:proofErr w:type="spellStart"/>
      <w:r w:rsidRPr="00627C57">
        <w:rPr>
          <w:sz w:val="16"/>
        </w:rPr>
        <w:t>Sinograph</w:t>
      </w:r>
      <w:proofErr w:type="spellEnd"/>
      <w:r w:rsidRPr="00627C57">
        <w:rPr>
          <w:sz w:val="16"/>
        </w:rPr>
        <w:t xml:space="preserve"> column, he was also Asia Editor for the Italian daily La Stampa and Beijing correspondent for Il Sole di 24 Ore, and has written for numerous Italian and international publications. He was the first foreigner admitted to the graduate program of the Chinese Academy of Social Sciences, he is the author of eight books on China and a frequent commentator on CCTV.  "Latest China stock crash spotlights urgent need for financial reform." Asia Times. Accessed 7/15/16.  </w:t>
      </w:r>
      <w:hyperlink r:id="rId43" w:history="1">
        <w:r w:rsidRPr="00627C57">
          <w:rPr>
            <w:rStyle w:val="Hyperlink"/>
            <w:sz w:val="16"/>
          </w:rPr>
          <w:t>http://atimes.com/2016/01/latest-china-stock-crash-spotlights-urgent-need-for-financial-reform-sisci/</w:t>
        </w:r>
      </w:hyperlink>
      <w:r w:rsidRPr="00627C57">
        <w:rPr>
          <w:sz w:val="16"/>
        </w:rPr>
        <w:t xml:space="preserve"> --DDI CT) </w:t>
      </w:r>
      <w:r w:rsidRPr="004E2948">
        <w:rPr>
          <w:u w:val="single"/>
        </w:rPr>
        <w:t>The crash of the Chinese stock market on the first day of trading in 2016 is a stark reminder of the urgent need for reform in China’s financial system</w:t>
      </w:r>
      <w:r w:rsidRPr="00627C57">
        <w:rPr>
          <w:sz w:val="16"/>
        </w:rPr>
        <w:t xml:space="preserve"> in particular </w:t>
      </w:r>
      <w:r w:rsidRPr="004E2948">
        <w:rPr>
          <w:u w:val="single"/>
        </w:rPr>
        <w:t>and its economy</w:t>
      </w:r>
      <w:r w:rsidRPr="00627C57">
        <w:rPr>
          <w:sz w:val="16"/>
        </w:rPr>
        <w:t xml:space="preserve"> in general. </w:t>
      </w:r>
      <w:r w:rsidRPr="004E2948">
        <w:rPr>
          <w:u w:val="single"/>
        </w:rPr>
        <w:t>Initial reaction</w:t>
      </w:r>
      <w:r w:rsidRPr="00627C57">
        <w:rPr>
          <w:sz w:val="16"/>
        </w:rPr>
        <w:t xml:space="preserve"> from commentators </w:t>
      </w:r>
      <w:r w:rsidRPr="004E2948">
        <w:rPr>
          <w:u w:val="single"/>
        </w:rPr>
        <w:t>pointed to some incidental circumstances — China’s disappointing manufacturing data,</w:t>
      </w:r>
      <w:r w:rsidRPr="00627C57">
        <w:rPr>
          <w:sz w:val="16"/>
        </w:rPr>
        <w:t xml:space="preserve"> reported earlier Monday, and the coming removal of a ban on major shareholders from selling stakes that was instituted during last summer’s stock rout. However, </w:t>
      </w:r>
      <w:r w:rsidRPr="004E2948">
        <w:rPr>
          <w:u w:val="single"/>
        </w:rPr>
        <w:t>the size of the crash</w:t>
      </w:r>
      <w:r w:rsidRPr="00627C57">
        <w:rPr>
          <w:sz w:val="16"/>
        </w:rPr>
        <w:t xml:space="preserve"> — over 7% in a few hours of trading </w:t>
      </w:r>
      <w:r w:rsidRPr="004E2948">
        <w:rPr>
          <w:u w:val="single"/>
        </w:rPr>
        <w:t>that prompted closing the market the same day and an ensuing wave of panic it sent through world markets — hints at a different and more complex scenario.</w:t>
      </w:r>
      <w:r>
        <w:rPr>
          <w:u w:val="single"/>
        </w:rPr>
        <w:t xml:space="preserve"> </w:t>
      </w:r>
      <w:r w:rsidRPr="00627C57">
        <w:rPr>
          <w:sz w:val="16"/>
        </w:rPr>
        <w:t xml:space="preserve">I offered an analysis last year of the factors behind the 2015 summer stock crash. These same factors were in play during the latest plunge. The reasons are threefold: State-Owned Enterprises (SOEs) have not been reformed; private entrepreneurs are losing confidence, and the stock exchange is still bedeviled by endemic insider trading. </w:t>
      </w:r>
      <w:r w:rsidRPr="004E2948">
        <w:rPr>
          <w:u w:val="single"/>
        </w:rPr>
        <w:t>There’s a deeper reason: China’s old business model based on corruption and political patronage has collapsed, thanks to Xi Jinping’s anti-corruption campaign</w:t>
      </w:r>
      <w:r w:rsidRPr="00627C57">
        <w:rPr>
          <w:sz w:val="16"/>
        </w:rPr>
        <w:t xml:space="preserve">. But the new business model supposed to replace it is yet to take shape because conservative forces inside China’s communist party oppose the changes. The necessary reforms can be described as follows: 1) SOEs must be privatized. This cannot be done overnight but it must follow a process. These huge government enterprises are too inefficient to survive and they are in danger of dragging down the Chinese economy. 2) Private entrepreneurs must be encouraged to regain confidence in the system. Part of this involves issuing an amnesty for past economic crimes. This will help link the private sector to the government under a new political contract. While some entrepreneurs will be forgiven, they will have to obey new business rules. 3)The state must take a more active role as a final and real referee that controls the markets. Regulators must ensure that the new rules will be obeyed. This differs from the current situation where regulators and those they regulate share the same rooms, the same meals and can manipulate the markets behind the backs of naïve common investors. </w:t>
      </w:r>
      <w:r w:rsidRPr="004E2948">
        <w:rPr>
          <w:u w:val="single"/>
        </w:rPr>
        <w:t xml:space="preserve">If these problems are not addressed in a radical way, any passing market wind will crash the Chinese stock </w:t>
      </w:r>
      <w:r w:rsidRPr="004E2948">
        <w:rPr>
          <w:u w:val="single"/>
        </w:rPr>
        <w:lastRenderedPageBreak/>
        <w:t>market and take others with it due to the sheer size of China’s economy. Therefore</w:t>
      </w:r>
      <w:r w:rsidRPr="004E2948">
        <w:rPr>
          <w:rStyle w:val="Emphasis"/>
        </w:rPr>
        <w:t>, these reforms are not only necessary, they are an urgent matter for China and the rest of the world.</w:t>
      </w:r>
    </w:p>
    <w:p w14:paraId="6EB3BDDF" w14:textId="77777777" w:rsidR="00CC5A42" w:rsidRPr="00CC5A42" w:rsidRDefault="00CC5A42" w:rsidP="007D5437">
      <w:pPr>
        <w:rPr>
          <w:sz w:val="16"/>
        </w:rPr>
      </w:pPr>
    </w:p>
    <w:p w14:paraId="699D63F1" w14:textId="77777777" w:rsidR="00535664" w:rsidRPr="009D494C" w:rsidRDefault="00535664" w:rsidP="00535664">
      <w:pPr>
        <w:pStyle w:val="Heading4"/>
        <w:rPr>
          <w:rFonts w:cs="Arial"/>
        </w:rPr>
      </w:pPr>
      <w:r w:rsidRPr="004C6C53">
        <w:rPr>
          <w:rFonts w:cs="Arial"/>
        </w:rPr>
        <w:t>CCP collapse causes regional instability and nuclear war</w:t>
      </w:r>
    </w:p>
    <w:p w14:paraId="561007DD" w14:textId="77777777" w:rsidR="00535664" w:rsidRPr="004C6C53" w:rsidRDefault="00DC25F7" w:rsidP="00535664">
      <w:r>
        <w:rPr>
          <w:b/>
        </w:rPr>
        <w:t xml:space="preserve">Yee and </w:t>
      </w:r>
      <w:proofErr w:type="spellStart"/>
      <w:r>
        <w:rPr>
          <w:b/>
        </w:rPr>
        <w:t>Storey</w:t>
      </w:r>
      <w:proofErr w:type="spellEnd"/>
      <w:r>
        <w:rPr>
          <w:b/>
        </w:rPr>
        <w:t xml:space="preserve"> 13</w:t>
      </w:r>
      <w:r w:rsidR="00535664" w:rsidRPr="004C6C53">
        <w:rPr>
          <w:b/>
        </w:rPr>
        <w:t xml:space="preserve"> </w:t>
      </w:r>
      <w:r w:rsidR="00535664" w:rsidRPr="004C6C53">
        <w:t xml:space="preserve">Herbert - Professor of Politics and International Relations at the Hong Kong Baptist University. Ian - Lecturer in </w:t>
      </w:r>
      <w:proofErr w:type="spellStart"/>
      <w:r w:rsidR="00535664" w:rsidRPr="004C6C53">
        <w:t>Defence</w:t>
      </w:r>
      <w:proofErr w:type="spellEnd"/>
      <w:r w:rsidR="00535664" w:rsidRPr="004C6C53">
        <w:t xml:space="preserve"> Studies at Deakin U</w:t>
      </w:r>
      <w:r>
        <w:t xml:space="preserve">niversity, Geelong, Australia. </w:t>
      </w:r>
      <w:r w:rsidR="00535664" w:rsidRPr="00DC25F7">
        <w:rPr>
          <w:i/>
        </w:rPr>
        <w:t>The China Threat: Perceptions, Myths, and R</w:t>
      </w:r>
      <w:r w:rsidRPr="00DC25F7">
        <w:rPr>
          <w:i/>
        </w:rPr>
        <w:t>eality</w:t>
      </w:r>
      <w:r>
        <w:rPr>
          <w:i/>
        </w:rPr>
        <w:t xml:space="preserve"> 2013</w:t>
      </w:r>
      <w:r>
        <w:t xml:space="preserve"> p. 15</w:t>
      </w:r>
    </w:p>
    <w:p w14:paraId="400A9808" w14:textId="77777777" w:rsidR="00535664" w:rsidRPr="004C6C53" w:rsidRDefault="00535664" w:rsidP="00535664">
      <w:pPr>
        <w:rPr>
          <w:rStyle w:val="Emphasis"/>
        </w:rPr>
      </w:pPr>
      <w:r w:rsidRPr="004C6C53">
        <w:rPr>
          <w:rStyle w:val="StyleUnderline"/>
        </w:rPr>
        <w:t xml:space="preserve">The fourth factor contributing to the perception of a China threat is the fear of political and economic collapse in the PRC, resulting in </w:t>
      </w:r>
      <w:r w:rsidRPr="004C6C53">
        <w:rPr>
          <w:rStyle w:val="Emphasis"/>
        </w:rPr>
        <w:t xml:space="preserve">territorial fragmentation, civil war and waves of refugees pouring into </w:t>
      </w:r>
      <w:proofErr w:type="spellStart"/>
      <w:r w:rsidRPr="004C6C53">
        <w:rPr>
          <w:rStyle w:val="Emphasis"/>
        </w:rPr>
        <w:t>neighbouring</w:t>
      </w:r>
      <w:proofErr w:type="spellEnd"/>
      <w:r w:rsidRPr="004C6C53">
        <w:rPr>
          <w:rStyle w:val="Emphasis"/>
        </w:rPr>
        <w:t xml:space="preserve"> countries</w:t>
      </w:r>
      <w:r w:rsidRPr="004C6C53">
        <w:t xml:space="preserve">. Naturally, </w:t>
      </w:r>
      <w:r w:rsidRPr="004C6C53">
        <w:rPr>
          <w:rStyle w:val="StyleUnderline"/>
        </w:rPr>
        <w:t xml:space="preserve">any or all of these scenarios would have a profoundly negative impact on regional stability. Today the Chinese leadership faces a raft of internal problems, including the increasing political demands of its citizens, a growing population, a shortage of natural resources and a deterioration in the natural environment caused by rapid </w:t>
      </w:r>
      <w:proofErr w:type="spellStart"/>
      <w:r w:rsidRPr="004C6C53">
        <w:rPr>
          <w:rStyle w:val="StyleUnderline"/>
        </w:rPr>
        <w:t>industrialisation</w:t>
      </w:r>
      <w:proofErr w:type="spellEnd"/>
      <w:r w:rsidRPr="004C6C53">
        <w:rPr>
          <w:rStyle w:val="StyleUnderline"/>
        </w:rPr>
        <w:t xml:space="preserve"> </w:t>
      </w:r>
      <w:r w:rsidRPr="004C6C53">
        <w:t xml:space="preserve">and pollution. </w:t>
      </w:r>
      <w:r w:rsidRPr="004C6C53">
        <w:rPr>
          <w:rStyle w:val="StyleUnderline"/>
        </w:rPr>
        <w:t xml:space="preserve">These problems are putting a strain on the central government’s ability to govern effectively. Political disintegration or a Chinese civil war might result in millions of Chinese refugees seeking asylum in </w:t>
      </w:r>
      <w:proofErr w:type="spellStart"/>
      <w:r w:rsidRPr="004C6C53">
        <w:rPr>
          <w:rStyle w:val="StyleUnderline"/>
        </w:rPr>
        <w:t>neighbouring</w:t>
      </w:r>
      <w:proofErr w:type="spellEnd"/>
      <w:r w:rsidRPr="004C6C53">
        <w:rPr>
          <w:rStyle w:val="StyleUnderline"/>
        </w:rPr>
        <w:t xml:space="preserve"> countries</w:t>
      </w:r>
      <w:r w:rsidRPr="004C6C53">
        <w:t xml:space="preserve">. </w:t>
      </w:r>
      <w:r w:rsidRPr="004C6C53">
        <w:rPr>
          <w:rStyle w:val="StyleUnderline"/>
        </w:rPr>
        <w:t xml:space="preserve">Such an unprecedented exodus of refugees from a collapsed PRC would no doubt put a severe strain on the limited resources of China’s </w:t>
      </w:r>
      <w:proofErr w:type="spellStart"/>
      <w:r w:rsidRPr="004C6C53">
        <w:rPr>
          <w:rStyle w:val="StyleUnderline"/>
        </w:rPr>
        <w:t>neighbours</w:t>
      </w:r>
      <w:proofErr w:type="spellEnd"/>
      <w:r w:rsidRPr="004C6C53">
        <w:rPr>
          <w:rStyle w:val="StyleUnderline"/>
        </w:rPr>
        <w:t xml:space="preserve">. </w:t>
      </w:r>
      <w:r w:rsidRPr="004C6C53">
        <w:rPr>
          <w:rStyle w:val="Emphasis"/>
        </w:rPr>
        <w:t>A fragmented China could</w:t>
      </w:r>
      <w:r w:rsidRPr="004C6C53">
        <w:rPr>
          <w:rStyle w:val="StyleUnderline"/>
        </w:rPr>
        <w:t xml:space="preserve"> </w:t>
      </w:r>
      <w:r w:rsidRPr="004C6C53">
        <w:t xml:space="preserve">also </w:t>
      </w:r>
      <w:r w:rsidRPr="004C6C53">
        <w:rPr>
          <w:rStyle w:val="Emphasis"/>
        </w:rPr>
        <w:t>result in another nightmare scenario—nuclear weapons falling into the hands of irresponsible local provincial leaders or warlords</w:t>
      </w:r>
      <w:r w:rsidRPr="004C6C53">
        <w:t xml:space="preserve">.12 </w:t>
      </w:r>
      <w:r w:rsidRPr="004C6C53">
        <w:rPr>
          <w:rStyle w:val="StyleUnderline"/>
        </w:rPr>
        <w:t>From this perspective</w:t>
      </w:r>
      <w:r w:rsidRPr="004C6C53">
        <w:t xml:space="preserve">, </w:t>
      </w:r>
      <w:r w:rsidRPr="004C6C53">
        <w:rPr>
          <w:rStyle w:val="StyleUnderline"/>
        </w:rPr>
        <w:t xml:space="preserve">a disintegrating China would also </w:t>
      </w:r>
      <w:r w:rsidRPr="004C6C53">
        <w:rPr>
          <w:rStyle w:val="Emphasis"/>
        </w:rPr>
        <w:t xml:space="preserve">pose a threat to its </w:t>
      </w:r>
      <w:proofErr w:type="spellStart"/>
      <w:r w:rsidRPr="004C6C53">
        <w:rPr>
          <w:rStyle w:val="Emphasis"/>
        </w:rPr>
        <w:t>neighbours</w:t>
      </w:r>
      <w:proofErr w:type="spellEnd"/>
      <w:r w:rsidRPr="004C6C53">
        <w:rPr>
          <w:rStyle w:val="Emphasis"/>
        </w:rPr>
        <w:t xml:space="preserve"> and the world.</w:t>
      </w:r>
    </w:p>
    <w:p w14:paraId="71773036" w14:textId="77777777" w:rsidR="007D5437" w:rsidRPr="007D5437" w:rsidRDefault="007D5437" w:rsidP="007D5437"/>
    <w:p w14:paraId="5F6AECFF" w14:textId="1924DA8F" w:rsidR="002C613B" w:rsidRDefault="002C613B" w:rsidP="002C613B">
      <w:pPr>
        <w:pStyle w:val="Heading3"/>
      </w:pPr>
      <w:r>
        <w:lastRenderedPageBreak/>
        <w:t>Nationalism -&gt; War</w:t>
      </w:r>
    </w:p>
    <w:p w14:paraId="21CE5CD0" w14:textId="77777777" w:rsidR="002C613B" w:rsidRPr="00531F22" w:rsidRDefault="002C613B" w:rsidP="002C613B">
      <w:pPr>
        <w:pStyle w:val="Heading4"/>
      </w:pPr>
      <w:r>
        <w:t>Perceived US attempts to interfere in China’s</w:t>
      </w:r>
      <w:r w:rsidRPr="00531F22">
        <w:t xml:space="preserve"> interests will fuel Chinese nationa</w:t>
      </w:r>
      <w:r>
        <w:t xml:space="preserve">lism and cause </w:t>
      </w:r>
      <w:r w:rsidRPr="00531F22">
        <w:t>war</w:t>
      </w:r>
    </w:p>
    <w:p w14:paraId="04CB5DB3" w14:textId="77777777" w:rsidR="002C613B" w:rsidRPr="00310E2C" w:rsidRDefault="002C613B" w:rsidP="002C613B">
      <w:pPr>
        <w:rPr>
          <w:sz w:val="16"/>
        </w:rPr>
      </w:pPr>
      <w:r w:rsidRPr="003670E7">
        <w:rPr>
          <w:rStyle w:val="Style13ptBold"/>
        </w:rPr>
        <w:t>Bandow 7</w:t>
      </w:r>
      <w:r>
        <w:rPr>
          <w:rStyle w:val="cite"/>
        </w:rPr>
        <w:t xml:space="preserve"> </w:t>
      </w:r>
      <w:r w:rsidRPr="00310E2C">
        <w:rPr>
          <w:sz w:val="16"/>
        </w:rPr>
        <w:t xml:space="preserve">(Doug, </w:t>
      </w:r>
      <w:r>
        <w:rPr>
          <w:sz w:val="16"/>
        </w:rPr>
        <w:t xml:space="preserve">fellow @ American Enterprise Inst., </w:t>
      </w:r>
      <w:r w:rsidRPr="00310E2C">
        <w:rPr>
          <w:sz w:val="16"/>
        </w:rPr>
        <w:t xml:space="preserve">“China: Fragile Superpower, Readings in the Age of Empire”, Foreign Follies, September 7, </w:t>
      </w:r>
      <w:hyperlink r:id="rId44" w:history="1">
        <w:r w:rsidRPr="00310E2C">
          <w:rPr>
            <w:rStyle w:val="Hyperlink"/>
            <w:sz w:val="16"/>
          </w:rPr>
          <w:t>http://www.antiwar.com/bandow/?articleid=11565</w:t>
        </w:r>
      </w:hyperlink>
      <w:r w:rsidRPr="00310E2C">
        <w:rPr>
          <w:sz w:val="16"/>
        </w:rPr>
        <w:t xml:space="preserve">) </w:t>
      </w:r>
    </w:p>
    <w:p w14:paraId="08D6501B" w14:textId="77777777" w:rsidR="002C613B" w:rsidRPr="00343811" w:rsidRDefault="002C613B" w:rsidP="002C613B">
      <w:pPr>
        <w:rPr>
          <w:sz w:val="16"/>
        </w:rPr>
      </w:pPr>
      <w:r w:rsidRPr="00343811">
        <w:rPr>
          <w:sz w:val="16"/>
        </w:rPr>
        <w:t xml:space="preserve">Which naturally leads to relations with the U.S., the subject of the penultimate chapter of </w:t>
      </w:r>
      <w:proofErr w:type="spellStart"/>
      <w:r w:rsidRPr="00343811">
        <w:rPr>
          <w:sz w:val="16"/>
        </w:rPr>
        <w:t>Shirk's</w:t>
      </w:r>
      <w:proofErr w:type="spellEnd"/>
      <w:r w:rsidRPr="00343811">
        <w:rPr>
          <w:sz w:val="16"/>
        </w:rPr>
        <w:t xml:space="preserve"> book. Beijing has an incentive to maintain good relations with the U.S. – the PRC would suffer greatly from American economic sanctions let alone military hostility, </w:t>
      </w:r>
      <w:r w:rsidRPr="002C613B">
        <w:rPr>
          <w:sz w:val="16"/>
        </w:rPr>
        <w:t xml:space="preserve">and "the best way for China to rise peacefully is to behave like a responsible power and accommodate to the current superpower, the United States." If only life was so simple. Warns Shirk: "on the other hand, inside China, </w:t>
      </w:r>
      <w:r w:rsidRPr="002C613B">
        <w:rPr>
          <w:rStyle w:val="StyleUnderline"/>
        </w:rPr>
        <w:t>other leaders, the public, and the military expect Chinese leaders to stand up to the U</w:t>
      </w:r>
      <w:r w:rsidRPr="002C613B">
        <w:t xml:space="preserve">nited </w:t>
      </w:r>
      <w:r w:rsidRPr="002C613B">
        <w:rPr>
          <w:rStyle w:val="StyleUnderline"/>
        </w:rPr>
        <w:t>S</w:t>
      </w:r>
      <w:r w:rsidRPr="002C613B">
        <w:t xml:space="preserve">tates. </w:t>
      </w:r>
      <w:r w:rsidRPr="002C613B">
        <w:rPr>
          <w:rStyle w:val="StyleUnderline"/>
        </w:rPr>
        <w:t>Nationalist ardor runs high, fanned by government propaganda and the</w:t>
      </w:r>
      <w:r w:rsidRPr="002C613B">
        <w:t xml:space="preserve"> </w:t>
      </w:r>
      <w:r w:rsidRPr="002C613B">
        <w:rPr>
          <w:sz w:val="16"/>
        </w:rPr>
        <w:t>commercial</w:t>
      </w:r>
      <w:r w:rsidRPr="002C613B">
        <w:t xml:space="preserve"> </w:t>
      </w:r>
      <w:r w:rsidRPr="002C613B">
        <w:rPr>
          <w:rStyle w:val="StyleUnderline"/>
        </w:rPr>
        <w:t xml:space="preserve">media </w:t>
      </w:r>
      <w:r w:rsidRPr="002C613B">
        <w:rPr>
          <w:sz w:val="16"/>
        </w:rPr>
        <w:t xml:space="preserve">and Internet. </w:t>
      </w:r>
      <w:r w:rsidRPr="002C613B">
        <w:rPr>
          <w:rStyle w:val="StyleUnderline"/>
        </w:rPr>
        <w:t>The U</w:t>
      </w:r>
      <w:r w:rsidRPr="002C613B">
        <w:t xml:space="preserve">nited </w:t>
      </w:r>
      <w:r w:rsidRPr="002C613B">
        <w:rPr>
          <w:rStyle w:val="StyleUnderline"/>
        </w:rPr>
        <w:t>S</w:t>
      </w:r>
      <w:r w:rsidRPr="002C613B">
        <w:t xml:space="preserve">tates, </w:t>
      </w:r>
      <w:r w:rsidRPr="002C613B">
        <w:rPr>
          <w:sz w:val="16"/>
        </w:rPr>
        <w:t xml:space="preserve">as the dominant power in the world, </w:t>
      </w:r>
      <w:r w:rsidRPr="002C613B">
        <w:rPr>
          <w:rStyle w:val="StyleUnderline"/>
        </w:rPr>
        <w:t>is the natural target of suspicion and resentment in China</w:t>
      </w:r>
      <w:r w:rsidRPr="002C613B">
        <w:t xml:space="preserve">, </w:t>
      </w:r>
      <w:r w:rsidRPr="002C613B">
        <w:rPr>
          <w:sz w:val="16"/>
        </w:rPr>
        <w:t>just as it is in many other countries, particularly after the American invasion of Iraq.</w:t>
      </w:r>
      <w:r w:rsidRPr="002C613B">
        <w:t xml:space="preserve"> </w:t>
      </w:r>
      <w:r w:rsidRPr="002C613B">
        <w:rPr>
          <w:rStyle w:val="StyleUnderline"/>
        </w:rPr>
        <w:t>A Chinese political leader who takes a principled stand against the U</w:t>
      </w:r>
      <w:r w:rsidRPr="002C613B">
        <w:t xml:space="preserve">nited </w:t>
      </w:r>
      <w:r w:rsidRPr="002C613B">
        <w:rPr>
          <w:rStyle w:val="StyleUnderline"/>
        </w:rPr>
        <w:t>S</w:t>
      </w:r>
      <w:r w:rsidRPr="002C613B">
        <w:t xml:space="preserve">tates </w:t>
      </w:r>
      <w:r w:rsidRPr="002C613B">
        <w:rPr>
          <w:rStyle w:val="StyleUnderline"/>
        </w:rPr>
        <w:t>always wins more points than one who gives in to it</w:t>
      </w:r>
      <w:r w:rsidRPr="002C613B">
        <w:t xml:space="preserve">." </w:t>
      </w:r>
      <w:r w:rsidRPr="002C613B">
        <w:rPr>
          <w:sz w:val="16"/>
        </w:rPr>
        <w:t>Where does the U.S. go from here? As is so often the case in international relations, responsible statesmanship is necessary on both sides of the Pacific. Moreover, she adds, "</w:t>
      </w:r>
      <w:r w:rsidRPr="002C613B">
        <w:rPr>
          <w:rStyle w:val="StyleUnderline"/>
        </w:rPr>
        <w:t>only by understanding the dangers of China's domestic fragility</w:t>
      </w:r>
      <w:r w:rsidRPr="002C613B">
        <w:rPr>
          <w:sz w:val="16"/>
        </w:rPr>
        <w:t xml:space="preserve"> and incorporating this understanding into their policies </w:t>
      </w:r>
      <w:r w:rsidRPr="002C613B">
        <w:rPr>
          <w:rStyle w:val="StyleUnderline"/>
        </w:rPr>
        <w:t>can Chinese and American decision makers avoid a catastrophic war.</w:t>
      </w:r>
      <w:r w:rsidRPr="002C613B">
        <w:t xml:space="preserve">" </w:t>
      </w:r>
      <w:r w:rsidRPr="002C613B">
        <w:rPr>
          <w:sz w:val="16"/>
        </w:rPr>
        <w:t>She advocates a series of sensible steps – focusing on Chinese international behavior, downplaying American military power, demonstrating respect for China, working in Chinese-Taiwanese relations, and not overreacting to China's economic rise. But that's not enough. Shirk wants to maintain "a strong military presence" in the region and opposes building up Japan as a military power. As she notes, "Preventing war with a rising China is one of the most difficult foreign policy challenges our country faces." That being the case, Washington should emphasize conflict avoidance, stepping back militarily while shifting defense responsibilities onto allied and friendly states. Perhaps the most important duty for U.S. policymakers today is to distinguish between vital interests, such as defending America, and peripheral interests, such as attempting to dictate events in East Asia in the face of a rising China</w:t>
      </w:r>
      <w:r w:rsidRPr="002C613B">
        <w:t xml:space="preserve">. </w:t>
      </w:r>
      <w:r w:rsidRPr="002C613B">
        <w:rPr>
          <w:rStyle w:val="StyleUnderline"/>
        </w:rPr>
        <w:t>The world in which America can micro-manage international events is disappearing</w:t>
      </w:r>
      <w:r w:rsidRPr="002C613B">
        <w:t xml:space="preserve">. </w:t>
      </w:r>
      <w:r w:rsidRPr="002C613B">
        <w:rPr>
          <w:rStyle w:val="StyleUnderline"/>
        </w:rPr>
        <w:t>Washington</w:t>
      </w:r>
      <w:r w:rsidRPr="002C613B">
        <w:t xml:space="preserve">, too, </w:t>
      </w:r>
      <w:r w:rsidRPr="002C613B">
        <w:rPr>
          <w:rStyle w:val="StyleUnderline"/>
        </w:rPr>
        <w:t>must learn to accommodate.</w:t>
      </w:r>
      <w:r w:rsidRPr="00343811">
        <w:rPr>
          <w:rStyle w:val="StyleUnderline"/>
        </w:rPr>
        <w:t xml:space="preserve"> </w:t>
      </w:r>
      <w:r w:rsidRPr="00343811">
        <w:rPr>
          <w:sz w:val="16"/>
        </w:rPr>
        <w:t xml:space="preserve">And America's interest will best be served by stepping back from confrontation where its vital interests are not involved. </w:t>
      </w:r>
    </w:p>
    <w:p w14:paraId="35E15D8B" w14:textId="77777777" w:rsidR="002C613B" w:rsidRPr="002C613B" w:rsidRDefault="002C613B" w:rsidP="002C613B"/>
    <w:p w14:paraId="55AAAACE" w14:textId="395D8A7E" w:rsidR="002C613B" w:rsidRDefault="002C613B" w:rsidP="002C613B">
      <w:pPr>
        <w:pStyle w:val="Heading3"/>
      </w:pPr>
      <w:r>
        <w:lastRenderedPageBreak/>
        <w:t>US/China Relations</w:t>
      </w:r>
    </w:p>
    <w:p w14:paraId="3A19E935" w14:textId="77777777" w:rsidR="002C613B" w:rsidRPr="00995607" w:rsidRDefault="002C613B" w:rsidP="002C613B">
      <w:pPr>
        <w:pStyle w:val="Heading4"/>
      </w:pPr>
      <w:r w:rsidRPr="00995607">
        <w:t xml:space="preserve">Nationalism </w:t>
      </w:r>
      <w:r>
        <w:t>turns U.S. relations</w:t>
      </w:r>
    </w:p>
    <w:p w14:paraId="0F14787D" w14:textId="77777777" w:rsidR="002C613B" w:rsidRPr="002C613B" w:rsidRDefault="002C613B" w:rsidP="002C613B">
      <w:pPr>
        <w:rPr>
          <w:sz w:val="14"/>
        </w:rPr>
      </w:pPr>
      <w:r w:rsidRPr="00995607">
        <w:rPr>
          <w:rStyle w:val="Style13ptBold"/>
        </w:rPr>
        <w:t>Sutter 7</w:t>
      </w:r>
      <w:r w:rsidRPr="00995607">
        <w:t xml:space="preserve"> (</w:t>
      </w:r>
      <w:r w:rsidRPr="00995607">
        <w:rPr>
          <w:sz w:val="14"/>
        </w:rPr>
        <w:t>Robert Sutter, School of Foreign Service, Georgetown University, “Does China Seek to Dominate Asia and Reduce US influence as a Regional Power?”, Carnegie Debates, A</w:t>
      </w:r>
      <w:r w:rsidRPr="002C613B">
        <w:rPr>
          <w:sz w:val="14"/>
        </w:rPr>
        <w:t xml:space="preserve">pril 20, </w:t>
      </w:r>
      <w:hyperlink r:id="rId45" w:history="1">
        <w:r w:rsidRPr="002C613B">
          <w:rPr>
            <w:rStyle w:val="Hyperlink"/>
            <w:sz w:val="14"/>
          </w:rPr>
          <w:t>http://carnegieendowment.org/files/Sutter_paper.pdf</w:t>
        </w:r>
      </w:hyperlink>
      <w:r w:rsidRPr="002C613B">
        <w:rPr>
          <w:sz w:val="14"/>
        </w:rPr>
        <w:t xml:space="preserve">) </w:t>
      </w:r>
    </w:p>
    <w:p w14:paraId="1F5F0BE9" w14:textId="77777777" w:rsidR="002C613B" w:rsidRPr="002C613B" w:rsidRDefault="002C613B" w:rsidP="002C613B">
      <w:pPr>
        <w:rPr>
          <w:sz w:val="16"/>
        </w:rPr>
      </w:pPr>
      <w:r w:rsidRPr="002C613B">
        <w:rPr>
          <w:sz w:val="14"/>
        </w:rPr>
        <w:t>While still seeking a multipolar world</w:t>
      </w:r>
      <w:r w:rsidRPr="002C613B">
        <w:rPr>
          <w:sz w:val="20"/>
        </w:rPr>
        <w:t xml:space="preserve">, </w:t>
      </w:r>
      <w:r w:rsidRPr="002C613B">
        <w:rPr>
          <w:rStyle w:val="StyleUnderline"/>
        </w:rPr>
        <w:t>China’s leaders</w:t>
      </w:r>
      <w:r w:rsidRPr="002C613B">
        <w:t xml:space="preserve"> </w:t>
      </w:r>
      <w:r w:rsidRPr="002C613B">
        <w:rPr>
          <w:sz w:val="16"/>
        </w:rPr>
        <w:t xml:space="preserve">in recent years </w:t>
      </w:r>
      <w:r w:rsidRPr="002C613B">
        <w:rPr>
          <w:rStyle w:val="StyleUnderline"/>
        </w:rPr>
        <w:t>have seen their policy goals</w:t>
      </w:r>
      <w:r w:rsidRPr="002C613B">
        <w:t xml:space="preserve"> </w:t>
      </w:r>
      <w:r w:rsidRPr="002C613B">
        <w:rPr>
          <w:sz w:val="16"/>
        </w:rPr>
        <w:t xml:space="preserve">and interests </w:t>
      </w:r>
      <w:r w:rsidRPr="002C613B">
        <w:rPr>
          <w:rStyle w:val="StyleUnderline"/>
        </w:rPr>
        <w:t>best served by muting opposition to the U</w:t>
      </w:r>
      <w:r w:rsidRPr="002C613B">
        <w:t xml:space="preserve">nited </w:t>
      </w:r>
      <w:r w:rsidRPr="002C613B">
        <w:rPr>
          <w:rStyle w:val="StyleUnderline"/>
        </w:rPr>
        <w:t>S</w:t>
      </w:r>
      <w:r w:rsidRPr="002C613B">
        <w:t xml:space="preserve">tates </w:t>
      </w:r>
      <w:r w:rsidRPr="002C613B">
        <w:rPr>
          <w:rStyle w:val="StyleUnderline"/>
        </w:rPr>
        <w:t xml:space="preserve">and US leadership in Asian and world affairs. </w:t>
      </w:r>
      <w:r w:rsidRPr="002C613B">
        <w:rPr>
          <w:sz w:val="16"/>
        </w:rPr>
        <w:t xml:space="preserve">In general, China’s goals in Asia have been: · To promote stability and a “peaceful environment” conducive to domestic Chinese economic development and political stability. · To seek advantageous economic contacts and relationships. · To reassure China’s neighbors about the implications of China’s rise. · To isolate Taiwan. · To gain regional influence relative to other powers (e.g. Japan, India, and the United States). Over the past decade, </w:t>
      </w:r>
      <w:r w:rsidRPr="002C613B">
        <w:rPr>
          <w:rStyle w:val="StyleUnderline"/>
        </w:rPr>
        <w:t xml:space="preserve">China’s leaders have adjusted their policies and approach to Asia in ways that appear to accord with changing circumstances </w:t>
      </w:r>
      <w:r w:rsidRPr="002C613B">
        <w:rPr>
          <w:sz w:val="16"/>
        </w:rPr>
        <w:t xml:space="preserve">and the costs and benefits for Chinese interests: · Jiang Zemin in the mid-1990s enhanced his leadership stature in the lead up to China’s 15th Communist Party Congress in 1997 by modifying Deng Xiaoping’s injunction for China to maintain a low-profile in world politics. Jiang reached out to Asian and world powers seeking “strategic partnerships” that enhanced both China’s and Jiang’s international profile at this important time in Chinese domestic politics. · </w:t>
      </w:r>
      <w:r w:rsidRPr="002C613B">
        <w:rPr>
          <w:rStyle w:val="StyleUnderline"/>
        </w:rPr>
        <w:t>China</w:t>
      </w:r>
      <w:r w:rsidRPr="002C613B">
        <w:t xml:space="preserve"> </w:t>
      </w:r>
      <w:r w:rsidRPr="002C613B">
        <w:rPr>
          <w:sz w:val="16"/>
        </w:rPr>
        <w:t xml:space="preserve">at this time also </w:t>
      </w:r>
      <w:r w:rsidRPr="002C613B">
        <w:rPr>
          <w:rStyle w:val="StyleUnderline"/>
        </w:rPr>
        <w:t>endeavored to reassure Asian neighbors alarmed by Chinese military actions</w:t>
      </w:r>
      <w:r w:rsidRPr="002C613B">
        <w:t xml:space="preserve"> </w:t>
      </w:r>
      <w:r w:rsidRPr="002C613B">
        <w:rPr>
          <w:sz w:val="16"/>
        </w:rPr>
        <w:t xml:space="preserve">in the 1995-1996 Taiwan Strait crisis </w:t>
      </w:r>
      <w:r w:rsidRPr="002C613B">
        <w:rPr>
          <w:rStyle w:val="StyleUnderline"/>
        </w:rPr>
        <w:t>by proposing</w:t>
      </w:r>
      <w:r w:rsidRPr="002C613B">
        <w:t xml:space="preserve"> </w:t>
      </w:r>
      <w:r w:rsidRPr="002C613B">
        <w:rPr>
          <w:sz w:val="16"/>
        </w:rPr>
        <w:t xml:space="preserve">a “New Security Concept” that promoted </w:t>
      </w:r>
      <w:r w:rsidRPr="002C613B">
        <w:t>“</w:t>
      </w:r>
      <w:r w:rsidRPr="002C613B">
        <w:rPr>
          <w:rStyle w:val="StyleUnderline"/>
        </w:rPr>
        <w:t>good neighbor” relations with most in Asia</w:t>
      </w:r>
      <w:r w:rsidRPr="002C613B">
        <w:t>—</w:t>
      </w:r>
      <w:r w:rsidRPr="002C613B">
        <w:rPr>
          <w:sz w:val="16"/>
        </w:rPr>
        <w:t xml:space="preserve">Taiwan and the United States were the main exceptions. · By mid-2001, before the terrorist attack on America, China decided to reduce sharply its rhetorical and political opposition to US “hegemony” in Asian and world affairs. The continued </w:t>
      </w:r>
      <w:r w:rsidRPr="002C613B">
        <w:rPr>
          <w:rStyle w:val="StyleUnderline"/>
        </w:rPr>
        <w:t>strong public opposition to the U</w:t>
      </w:r>
      <w:r w:rsidRPr="002C613B">
        <w:t xml:space="preserve">nited </w:t>
      </w:r>
      <w:r w:rsidRPr="002C613B">
        <w:rPr>
          <w:rStyle w:val="StyleUnderline"/>
        </w:rPr>
        <w:t>S</w:t>
      </w:r>
      <w:r w:rsidRPr="002C613B">
        <w:t xml:space="preserve">tates </w:t>
      </w:r>
      <w:r w:rsidRPr="002C613B">
        <w:rPr>
          <w:sz w:val="16"/>
        </w:rPr>
        <w:t xml:space="preserve">in Asia </w:t>
      </w:r>
      <w:r w:rsidRPr="002C613B">
        <w:rPr>
          <w:rStyle w:val="StyleUnderline"/>
        </w:rPr>
        <w:t>had not been popular with Asian governments unwilling to choose between China and the U</w:t>
      </w:r>
      <w:r w:rsidRPr="002C613B">
        <w:t xml:space="preserve">nited </w:t>
      </w:r>
      <w:r w:rsidRPr="002C613B">
        <w:rPr>
          <w:rStyle w:val="StyleUnderline"/>
        </w:rPr>
        <w:t>S</w:t>
      </w:r>
      <w:r w:rsidRPr="002C613B">
        <w:t xml:space="preserve">tates. </w:t>
      </w:r>
      <w:r w:rsidRPr="002C613B">
        <w:rPr>
          <w:sz w:val="16"/>
        </w:rPr>
        <w:t xml:space="preserve">It also ran the risk of significant push back from the newly elected George W. Bush administration that had a decidedly </w:t>
      </w:r>
      <w:proofErr w:type="gramStart"/>
      <w:r w:rsidRPr="002C613B">
        <w:rPr>
          <w:sz w:val="16"/>
        </w:rPr>
        <w:t>more wary</w:t>
      </w:r>
      <w:proofErr w:type="gramEnd"/>
      <w:r w:rsidRPr="002C613B">
        <w:rPr>
          <w:sz w:val="16"/>
        </w:rPr>
        <w:t xml:space="preserve"> view of China’s rise than its predecessor. · By late 2003, Chinese officials began formulating a new public approach focused on China’s “peaceful rise” in Asia that was designed to reassure most concerned powers—Taiwan remained the main exception—that China’s rise would not be </w:t>
      </w:r>
      <w:proofErr w:type="gramStart"/>
      <w:r w:rsidRPr="002C613B">
        <w:rPr>
          <w:sz w:val="16"/>
        </w:rPr>
        <w:t>adverse</w:t>
      </w:r>
      <w:proofErr w:type="gramEnd"/>
      <w:r w:rsidRPr="002C613B">
        <w:rPr>
          <w:sz w:val="16"/>
        </w:rPr>
        <w:t xml:space="preserve"> to their interests. Reassuring the United States seemed particularly important, and China remained remarkably discreet in dealing with most differences with the United States. </w:t>
      </w:r>
    </w:p>
    <w:p w14:paraId="1C589B79" w14:textId="77777777" w:rsidR="002C613B" w:rsidRPr="002C613B" w:rsidRDefault="002C613B" w:rsidP="002C613B">
      <w:pPr>
        <w:pStyle w:val="Heading4"/>
      </w:pPr>
      <w:r w:rsidRPr="002C613B">
        <w:t>Economic reform is critical to US/China cooperation</w:t>
      </w:r>
    </w:p>
    <w:p w14:paraId="0E5142C8" w14:textId="77777777" w:rsidR="002C613B" w:rsidRPr="002C613B" w:rsidRDefault="002C613B" w:rsidP="002C613B">
      <w:r w:rsidRPr="002C613B">
        <w:rPr>
          <w:rStyle w:val="Style13ptBold"/>
        </w:rPr>
        <w:t>Manning &amp; Garrett 13</w:t>
      </w:r>
      <w:r w:rsidRPr="002C613B">
        <w:t xml:space="preserve"> (Robert A. Senior Fellow in the Brent Scowcroft Center on International Stability, and Banning, Strategic Foresight Senior Fellow for Global Trends Strategic Foresight Initiative, Atlantic Council, “Does Beijing Have a Strategy? China’s Alternative Futures) </w:t>
      </w:r>
    </w:p>
    <w:p w14:paraId="5E7BB39E" w14:textId="77777777" w:rsidR="002C613B" w:rsidRDefault="002C613B" w:rsidP="002C613B">
      <w:pPr>
        <w:rPr>
          <w:sz w:val="16"/>
        </w:rPr>
      </w:pPr>
      <w:r w:rsidRPr="002C613B">
        <w:rPr>
          <w:sz w:val="16"/>
        </w:rPr>
        <w:t>Harmonious World: In the best-case scenario</w:t>
      </w:r>
      <w:r w:rsidRPr="002C613B">
        <w:t xml:space="preserve">, </w:t>
      </w:r>
      <w:r w:rsidRPr="002C613B">
        <w:rPr>
          <w:rStyle w:val="StyleUnderline"/>
        </w:rPr>
        <w:t>China’s new leadership begins over the next five to six years to strengthen the rule of law</w:t>
      </w:r>
      <w:r w:rsidRPr="002C613B">
        <w:t xml:space="preserve">, </w:t>
      </w:r>
      <w:r w:rsidRPr="002C613B">
        <w:rPr>
          <w:rStyle w:val="StyleUnderline"/>
        </w:rPr>
        <w:t>move its financial system</w:t>
      </w:r>
      <w:r w:rsidRPr="002C613B">
        <w:t xml:space="preserve"> </w:t>
      </w:r>
      <w:r w:rsidRPr="002C613B">
        <w:rPr>
          <w:rStyle w:val="StyleUnderline"/>
        </w:rPr>
        <w:t>to a more market-based allocation</w:t>
      </w:r>
      <w:r w:rsidRPr="002C613B">
        <w:t xml:space="preserve"> </w:t>
      </w:r>
      <w:r w:rsidRPr="002C613B">
        <w:rPr>
          <w:sz w:val="16"/>
        </w:rPr>
        <w:t xml:space="preserve">of resources, and allow the RMB to become convertible and ascend as a global currency. Consumer-driven growth sustains a 6-7 percent annual growth rate as China decreases its reliance on exports and increases social stability through political and judicial reform to open up the political system and enhance rule of law, transparency, and accountability. Internationally, as China and other G-20 nations push for a larger voice in rule-making, they cooperate with Western countries to strengthen the international rules-based order even as they revise the rules. </w:t>
      </w:r>
      <w:r w:rsidRPr="002C613B">
        <w:rPr>
          <w:rStyle w:val="StyleUnderline"/>
        </w:rPr>
        <w:t xml:space="preserve">China also finds a new, more stable and cooperative modus vivendi in East Asia </w:t>
      </w:r>
      <w:r w:rsidRPr="002C613B">
        <w:rPr>
          <w:sz w:val="16"/>
        </w:rPr>
        <w:t xml:space="preserve">not only with the United States but also its Asian neighbors, </w:t>
      </w:r>
      <w:r w:rsidRPr="002C613B">
        <w:rPr>
          <w:rStyle w:val="StyleUnderline"/>
        </w:rPr>
        <w:t>enhancing prospects for regional security</w:t>
      </w:r>
      <w:r w:rsidRPr="002C613B">
        <w:t xml:space="preserve"> </w:t>
      </w:r>
      <w:r w:rsidRPr="002C613B">
        <w:rPr>
          <w:sz w:val="16"/>
        </w:rPr>
        <w:t>and for cooperation on global issues. In addition,</w:t>
      </w:r>
      <w:r w:rsidRPr="002C613B">
        <w:t xml:space="preserve"> </w:t>
      </w:r>
      <w:r w:rsidRPr="002C613B">
        <w:rPr>
          <w:rStyle w:val="StyleUnderline"/>
        </w:rPr>
        <w:t>China plays a key role in devising new rules and codes of conduct on cyber and space policies</w:t>
      </w:r>
      <w:r w:rsidRPr="002C613B">
        <w:t xml:space="preserve">. </w:t>
      </w:r>
      <w:r w:rsidRPr="002C613B">
        <w:rPr>
          <w:rStyle w:val="StyleUnderline"/>
        </w:rPr>
        <w:t>In this “harmonious” world, the US-China relationship is both a critical element in achieving this positive outcome for China</w:t>
      </w:r>
      <w:r w:rsidRPr="002C613B">
        <w:t xml:space="preserve"> </w:t>
      </w:r>
      <w:r w:rsidRPr="002C613B">
        <w:rPr>
          <w:sz w:val="16"/>
        </w:rPr>
        <w:t>and also</w:t>
      </w:r>
      <w:r w:rsidRPr="00F23D40">
        <w:rPr>
          <w:sz w:val="16"/>
        </w:rPr>
        <w:t xml:space="preserve"> a beneficiary of China’s success in restructuring its domestic economy and pursuing a conciliatory and cooperative foreign policy</w:t>
      </w:r>
      <w:r>
        <w:rPr>
          <w:sz w:val="16"/>
        </w:rPr>
        <w:t>.</w:t>
      </w:r>
    </w:p>
    <w:p w14:paraId="5496D944" w14:textId="77777777" w:rsidR="002C613B" w:rsidRPr="002C613B" w:rsidRDefault="002C613B" w:rsidP="002C613B"/>
    <w:p w14:paraId="022A15A7" w14:textId="780AE972" w:rsidR="002C613B" w:rsidRDefault="002C613B" w:rsidP="002C613B">
      <w:pPr>
        <w:pStyle w:val="Heading3"/>
      </w:pPr>
      <w:r>
        <w:lastRenderedPageBreak/>
        <w:t>IP Theft</w:t>
      </w:r>
    </w:p>
    <w:p w14:paraId="238D597F" w14:textId="77777777" w:rsidR="002C613B" w:rsidRPr="00930D60" w:rsidRDefault="002C613B" w:rsidP="002C613B">
      <w:pPr>
        <w:pStyle w:val="Heading4"/>
        <w:rPr>
          <w:rStyle w:val="StyleUnderline"/>
          <w:b w:val="0"/>
          <w:sz w:val="26"/>
          <w:u w:val="none"/>
        </w:rPr>
      </w:pPr>
      <w:r w:rsidRPr="00930D60">
        <w:rPr>
          <w:rStyle w:val="StyleUnderline"/>
          <w:sz w:val="26"/>
          <w:u w:val="none"/>
        </w:rPr>
        <w:t>Chinese IP theft is driven by corruption</w:t>
      </w:r>
    </w:p>
    <w:p w14:paraId="00AF2EF7" w14:textId="77777777" w:rsidR="002C613B" w:rsidRPr="001715BE" w:rsidRDefault="002C613B" w:rsidP="002C613B">
      <w:pPr>
        <w:widowControl w:val="0"/>
        <w:autoSpaceDE w:val="0"/>
        <w:autoSpaceDN w:val="0"/>
        <w:adjustRightInd w:val="0"/>
        <w:spacing w:after="0" w:line="240" w:lineRule="auto"/>
        <w:rPr>
          <w:rStyle w:val="Style13ptBold"/>
          <w:rFonts w:ascii="OpenSans" w:hAnsi="OpenSans" w:cs="OpenSans"/>
          <w:b w:val="0"/>
          <w:sz w:val="36"/>
          <w:szCs w:val="36"/>
          <w:lang w:eastAsia="ja-JP"/>
        </w:rPr>
      </w:pPr>
      <w:r w:rsidRPr="001715BE">
        <w:rPr>
          <w:rStyle w:val="Style13ptBold"/>
        </w:rPr>
        <w:t xml:space="preserve">Nagle 15 </w:t>
      </w:r>
      <w:r w:rsidRPr="001715BE">
        <w:rPr>
          <w:rStyle w:val="Style13ptBold"/>
          <w:b w:val="0"/>
          <w:sz w:val="16"/>
          <w:szCs w:val="16"/>
        </w:rPr>
        <w:t>(</w:t>
      </w:r>
      <w:r w:rsidRPr="001715BE">
        <w:rPr>
          <w:rFonts w:cs="OpenSans-Italic"/>
          <w:iCs/>
          <w:szCs w:val="16"/>
          <w:lang w:eastAsia="ja-JP"/>
        </w:rPr>
        <w:t xml:space="preserve">Chet Nagle is Vice President of M-CAM, global intellectual property and intangible assets experts based in Charlottesville, Virginia. “China is Stealing American Property”, </w:t>
      </w:r>
      <w:r w:rsidRPr="001715BE">
        <w:rPr>
          <w:rStyle w:val="Style13ptBold"/>
          <w:b w:val="0"/>
          <w:sz w:val="16"/>
          <w:szCs w:val="16"/>
        </w:rPr>
        <w:t xml:space="preserve">9/24/15, </w:t>
      </w:r>
      <w:r w:rsidRPr="000C0BB6">
        <w:rPr>
          <w:szCs w:val="16"/>
        </w:rPr>
        <w:t>http://dailycaller.com/2015/09/24/china-is-stealing-american-property/</w:t>
      </w:r>
      <w:r w:rsidRPr="001715BE">
        <w:rPr>
          <w:rStyle w:val="Style13ptBold"/>
          <w:b w:val="0"/>
          <w:sz w:val="16"/>
          <w:szCs w:val="16"/>
        </w:rPr>
        <w:t xml:space="preserve">) </w:t>
      </w:r>
      <w:r>
        <w:rPr>
          <w:rStyle w:val="Style13ptBold"/>
          <w:b w:val="0"/>
          <w:sz w:val="16"/>
          <w:szCs w:val="16"/>
        </w:rPr>
        <w:t>//</w:t>
      </w:r>
      <w:r w:rsidRPr="001715BE">
        <w:rPr>
          <w:rStyle w:val="Style13ptBold"/>
          <w:b w:val="0"/>
          <w:sz w:val="16"/>
          <w:szCs w:val="16"/>
        </w:rPr>
        <w:t>ZB</w:t>
      </w:r>
    </w:p>
    <w:p w14:paraId="5BA96B55" w14:textId="77777777" w:rsidR="002C613B" w:rsidRPr="002C613B" w:rsidRDefault="002C613B" w:rsidP="002C613B">
      <w:pPr>
        <w:rPr>
          <w:rFonts w:ascii="OpenSans" w:hAnsi="OpenSans" w:cs="OpenSans"/>
          <w:sz w:val="16"/>
          <w:szCs w:val="32"/>
          <w:lang w:eastAsia="ja-JP"/>
        </w:rPr>
      </w:pPr>
      <w:r w:rsidRPr="001715BE">
        <w:rPr>
          <w:rStyle w:val="StyleUnderline"/>
        </w:rPr>
        <w:t>Intellectual property theft</w:t>
      </w:r>
      <w:r w:rsidRPr="002C613B">
        <w:rPr>
          <w:sz w:val="16"/>
        </w:rPr>
        <w:t xml:space="preserve">, deeply concerning in its own right, </w:t>
      </w:r>
      <w:r w:rsidRPr="001715BE">
        <w:rPr>
          <w:rStyle w:val="StyleUnderline"/>
        </w:rPr>
        <w:t>is not a stand-alone issue. It is intrinsically linked to rampant corruption in</w:t>
      </w:r>
      <w:r w:rsidRPr="002C613B">
        <w:rPr>
          <w:sz w:val="16"/>
        </w:rPr>
        <w:t xml:space="preserve"> </w:t>
      </w:r>
      <w:r w:rsidRPr="001715BE">
        <w:rPr>
          <w:rStyle w:val="StyleUnderline"/>
        </w:rPr>
        <w:t>the ranks of China’s government officials</w:t>
      </w:r>
      <w:r w:rsidRPr="002C613B">
        <w:rPr>
          <w:sz w:val="16"/>
        </w:rPr>
        <w:t xml:space="preserve"> and has far-reaching effects on U.S. companies in </w:t>
      </w:r>
      <w:proofErr w:type="gramStart"/>
      <w:r w:rsidRPr="002C613B">
        <w:rPr>
          <w:sz w:val="16"/>
        </w:rPr>
        <w:t>China.∂</w:t>
      </w:r>
      <w:proofErr w:type="gramEnd"/>
      <w:r w:rsidRPr="002C613B">
        <w:rPr>
          <w:sz w:val="16"/>
        </w:rPr>
        <w:t xml:space="preserve"> Corrupt government officials have always been the norm in China, from the days of dynasties and emperors down to these days of communist party rule. Today, </w:t>
      </w:r>
      <w:r w:rsidRPr="001715BE">
        <w:rPr>
          <w:rStyle w:val="StyleUnderline"/>
        </w:rPr>
        <w:t>China has a government bureaucracy of 11 million people, and those bureaucrats have always been attracted to low-paying civil service jobs by the potential of “gray income” earned by doling out favors, a system long assumed to be a cost of doing business in China.</w:t>
      </w:r>
      <w:r w:rsidRPr="002C613B">
        <w:rPr>
          <w:sz w:val="16"/>
        </w:rPr>
        <w:t xml:space="preserve"> The problem with the system is that it is expensive. Very </w:t>
      </w:r>
      <w:proofErr w:type="gramStart"/>
      <w:r w:rsidRPr="002C613B">
        <w:rPr>
          <w:sz w:val="16"/>
        </w:rPr>
        <w:t>expensive.∂</w:t>
      </w:r>
      <w:proofErr w:type="gramEnd"/>
      <w:r w:rsidRPr="002C613B">
        <w:rPr>
          <w:sz w:val="16"/>
        </w:rPr>
        <w:t xml:space="preserve"> </w:t>
      </w:r>
      <w:r w:rsidRPr="001715BE">
        <w:rPr>
          <w:rStyle w:val="StyleUnderline"/>
        </w:rPr>
        <w:t>A study by the</w:t>
      </w:r>
      <w:r w:rsidRPr="002C613B">
        <w:rPr>
          <w:sz w:val="16"/>
        </w:rPr>
        <w:t xml:space="preserve"> U.S.-based </w:t>
      </w:r>
      <w:r w:rsidRPr="001715BE">
        <w:rPr>
          <w:rStyle w:val="StyleUnderline"/>
        </w:rPr>
        <w:t>Carnegie Endowment for International Peace estimated corruption to cost about 3 percent of China’s gross domestic product</w:t>
      </w:r>
      <w:r w:rsidRPr="002C613B">
        <w:rPr>
          <w:sz w:val="16"/>
        </w:rPr>
        <w:t xml:space="preserve">. In 2003, that was $86 billion. Applied to China’s GDP this September, it is </w:t>
      </w:r>
      <w:r w:rsidRPr="001715BE">
        <w:rPr>
          <w:rStyle w:val="StyleUnderline"/>
        </w:rPr>
        <w:t>an eye-popping $311 billion</w:t>
      </w:r>
      <w:r w:rsidRPr="002C613B">
        <w:rPr>
          <w:sz w:val="16"/>
        </w:rPr>
        <w:t xml:space="preserve">! Little wonder that President Xi Jinping has instituted a strict anti-corruption campaign. Regrettably, the campaign has focused on “tigers” — senior government officials — at the expense of eliminating the rampant corruption by the “flies” — officials at the provincial and local level. In any event, </w:t>
      </w:r>
      <w:r w:rsidRPr="001715BE">
        <w:rPr>
          <w:rStyle w:val="StyleUnderline"/>
        </w:rPr>
        <w:t xml:space="preserve">putting a dollar value on direct corruption does not address the totality of the costs. Business confidence and foreign direct investment in China are already falling because of the absence of the rule of </w:t>
      </w:r>
      <w:proofErr w:type="gramStart"/>
      <w:r w:rsidRPr="001715BE">
        <w:rPr>
          <w:rStyle w:val="StyleUnderline"/>
        </w:rPr>
        <w:t>law.</w:t>
      </w:r>
      <w:r w:rsidRPr="002C613B">
        <w:rPr>
          <w:sz w:val="16"/>
        </w:rPr>
        <w:t>∂</w:t>
      </w:r>
      <w:proofErr w:type="gramEnd"/>
      <w:r w:rsidRPr="002C613B">
        <w:rPr>
          <w:sz w:val="16"/>
        </w:rPr>
        <w:t xml:space="preserve"> Even China’s tigers, local officials, and sometimes regulators, are arrested outside the rule of law. Many are detained for months or even years without formal charges being brought against them. According to the New York Times, “interrogators seek to extract confessions, sometimes through torture. … </w:t>
      </w:r>
      <w:proofErr w:type="spellStart"/>
      <w:r w:rsidRPr="002C613B">
        <w:rPr>
          <w:sz w:val="16"/>
        </w:rPr>
        <w:t>shuanggui</w:t>
      </w:r>
      <w:proofErr w:type="spellEnd"/>
      <w:r w:rsidRPr="002C613B">
        <w:rPr>
          <w:sz w:val="16"/>
        </w:rPr>
        <w:t xml:space="preserve"> is a secretive, extralegal process that leaves detainees cut off from lawyers, associates and relatives</w:t>
      </w:r>
      <w:proofErr w:type="gramStart"/>
      <w:r w:rsidRPr="002C613B">
        <w:rPr>
          <w:sz w:val="16"/>
        </w:rPr>
        <w:t>.”∂</w:t>
      </w:r>
      <w:proofErr w:type="gramEnd"/>
      <w:r w:rsidRPr="002C613B">
        <w:rPr>
          <w:sz w:val="16"/>
        </w:rPr>
        <w:t xml:space="preserve"> Although some detainees are Chinese communist party officials who have run afoul of their former colleagues, others are simply employees of businesses that have become economic targets of Chinese interests. Last year’s confrontation between Shanghai regulators and American food processor, OSI Group, is a prime example. In a staged takedown, six OSI factory employees were arrested and the OSI factory closed. Over a year later, those detainees are still being held incommunicado, with no official charges against them. Unsurprisingly, Shanghai, China’s commercial and financial nerve center, is known for its particular brand of </w:t>
      </w:r>
      <w:proofErr w:type="gramStart"/>
      <w:r w:rsidRPr="002C613B">
        <w:rPr>
          <w:sz w:val="16"/>
        </w:rPr>
        <w:t>corruption.∂</w:t>
      </w:r>
      <w:proofErr w:type="gramEnd"/>
      <w:r w:rsidRPr="002C613B">
        <w:rPr>
          <w:sz w:val="16"/>
        </w:rPr>
        <w:t xml:space="preserve"> Unfortunately for foreign companies doing business in China, there are many more flies than tigers, and regulator flies often ignore the rule of law. </w:t>
      </w:r>
      <w:r w:rsidRPr="001715BE">
        <w:rPr>
          <w:rStyle w:val="StyleUnderline"/>
        </w:rPr>
        <w:t>A business confidence survey of 541 members conducted by the European Union Chamber of Commerce in China this year found that 39 percent will cut back investments, up from 24 percent last year.</w:t>
      </w:r>
      <w:r w:rsidRPr="002C613B">
        <w:rPr>
          <w:sz w:val="16"/>
        </w:rPr>
        <w:t xml:space="preserve"> Besides noting market fluctuations, the members cited the need for “a better implementation of the rule of law</w:t>
      </w:r>
      <w:proofErr w:type="gramStart"/>
      <w:r w:rsidRPr="002C613B">
        <w:rPr>
          <w:sz w:val="16"/>
        </w:rPr>
        <w:t>.”∂</w:t>
      </w:r>
      <w:proofErr w:type="gramEnd"/>
      <w:r w:rsidRPr="002C613B">
        <w:rPr>
          <w:sz w:val="16"/>
        </w:rPr>
        <w:t xml:space="preserve"> Sentiment among American companies is the same. </w:t>
      </w:r>
      <w:r w:rsidRPr="001715BE">
        <w:rPr>
          <w:rStyle w:val="StyleUnderline"/>
        </w:rPr>
        <w:t>China’s disregard of the rule of law should be the underlying driver for all discussions of commercial topics during the coming visit of China’s president. Lack of the rule of law is the most difficult challenge American enterprises face in China, and it should not be difficult for President Obama to raise it with President Xi Jinping.</w:t>
      </w:r>
      <w:r w:rsidRPr="002C613B">
        <w:rPr>
          <w:rFonts w:ascii="OpenSans" w:hAnsi="OpenSans" w:cs="OpenSans"/>
          <w:sz w:val="16"/>
          <w:szCs w:val="32"/>
          <w:lang w:eastAsia="ja-JP"/>
        </w:rPr>
        <w:t xml:space="preserve"> </w:t>
      </w:r>
    </w:p>
    <w:p w14:paraId="0D877F2A" w14:textId="77777777" w:rsidR="002C613B" w:rsidRPr="002835F6" w:rsidRDefault="002C613B" w:rsidP="002C613B"/>
    <w:p w14:paraId="33E6185C" w14:textId="77777777" w:rsidR="00A10669" w:rsidRDefault="00D82F1B" w:rsidP="00D82F1B">
      <w:pPr>
        <w:pStyle w:val="Heading1"/>
      </w:pPr>
      <w:r>
        <w:lastRenderedPageBreak/>
        <w:t xml:space="preserve">General </w:t>
      </w:r>
      <w:proofErr w:type="spellStart"/>
      <w:r>
        <w:t>Aff</w:t>
      </w:r>
      <w:proofErr w:type="spellEnd"/>
      <w:r>
        <w:t xml:space="preserve"> Answers</w:t>
      </w:r>
    </w:p>
    <w:p w14:paraId="1D414D8D" w14:textId="77777777" w:rsidR="0093016F" w:rsidRDefault="0093016F" w:rsidP="0093016F">
      <w:pPr>
        <w:pStyle w:val="Heading3"/>
      </w:pPr>
      <w:r>
        <w:lastRenderedPageBreak/>
        <w:t>PC Not K</w:t>
      </w:r>
    </w:p>
    <w:p w14:paraId="6D48E2AD" w14:textId="77777777" w:rsidR="0093016F" w:rsidRDefault="0093016F" w:rsidP="0093016F">
      <w:pPr>
        <w:pStyle w:val="Heading4"/>
      </w:pPr>
      <w:r>
        <w:t xml:space="preserve">Xi will secure his position PC not key </w:t>
      </w:r>
    </w:p>
    <w:p w14:paraId="202CF97D" w14:textId="77777777" w:rsidR="0093016F" w:rsidRPr="00336EFC" w:rsidRDefault="0093016F" w:rsidP="0093016F">
      <w:r w:rsidRPr="00E16EF2">
        <w:t xml:space="preserve">Cary </w:t>
      </w:r>
      <w:r w:rsidRPr="00E16EF2">
        <w:rPr>
          <w:b/>
          <w:sz w:val="26"/>
          <w:szCs w:val="26"/>
        </w:rPr>
        <w:t>Huang</w:t>
      </w:r>
      <w:r w:rsidRPr="00E16EF2">
        <w:t xml:space="preserve">, </w:t>
      </w:r>
      <w:r>
        <w:t>1</w:t>
      </w:r>
      <w:r w:rsidRPr="00E16EF2">
        <w:t>-1</w:t>
      </w:r>
      <w:r>
        <w:t>4</w:t>
      </w:r>
      <w:r w:rsidRPr="00E16EF2">
        <w:t>-</w:t>
      </w:r>
      <w:r w:rsidRPr="00E16EF2">
        <w:rPr>
          <w:b/>
          <w:sz w:val="26"/>
          <w:szCs w:val="26"/>
        </w:rPr>
        <w:t>2016</w:t>
      </w:r>
      <w:r w:rsidRPr="00E16EF2">
        <w:t xml:space="preserve">, editor for the South China Morning Post "Xi Jinping paves the way for leadership reshuffle," </w:t>
      </w:r>
      <w:hyperlink r:id="rId46" w:history="1">
        <w:r w:rsidRPr="00B8283A">
          <w:rPr>
            <w:rStyle w:val="Hyperlink"/>
          </w:rPr>
          <w:t>http://www.scmp.com/news/china/article/1679470/xi-paves-way-leadership-reshuffle</w:t>
        </w:r>
      </w:hyperlink>
    </w:p>
    <w:p w14:paraId="786C06F3" w14:textId="77777777" w:rsidR="0093016F" w:rsidRDefault="0093016F" w:rsidP="0093016F">
      <w:pPr>
        <w:rPr>
          <w:rStyle w:val="StyleUnderline"/>
        </w:rPr>
      </w:pPr>
      <w:r>
        <w:t xml:space="preserve">But Lau said </w:t>
      </w:r>
      <w:r w:rsidRPr="00336EFC">
        <w:rPr>
          <w:rStyle w:val="StyleUnderline"/>
        </w:rPr>
        <w:t>Xi had probably already made a shortlist of candidates for both bodies</w:t>
      </w:r>
      <w:r>
        <w:t xml:space="preserve">, though he might take some time to test "the ability and loyalty of these guys". "President Xi might take this year and next to decide who he likes in 2017," Lau said. </w:t>
      </w:r>
      <w:r w:rsidRPr="00336EFC">
        <w:rPr>
          <w:rStyle w:val="StyleUnderline"/>
        </w:rPr>
        <w:t>Lau said that Xi would focus on consolidating his influence in the Central Committee, the panel that selects the Politburo, by stacking it with supporters. Analysts said Xi would use his anti-graft campaign to dismantle vested interest groups and tighten his grip on power.</w:t>
      </w:r>
      <w:r>
        <w:t xml:space="preserve"> The campaign has already detained and expelled from the party several allies and aides of former leaders, including former security chief Zhou </w:t>
      </w:r>
      <w:proofErr w:type="spellStart"/>
      <w:r>
        <w:t>Yongkang</w:t>
      </w:r>
      <w:proofErr w:type="spellEnd"/>
      <w:r>
        <w:t xml:space="preserve"> and retired general Xu </w:t>
      </w:r>
      <w:proofErr w:type="spellStart"/>
      <w:r>
        <w:t>Caihou</w:t>
      </w:r>
      <w:proofErr w:type="spellEnd"/>
      <w:r>
        <w:t xml:space="preserve">, both of whom had been under the patronage of former president Jiang </w:t>
      </w:r>
      <w:proofErr w:type="gramStart"/>
      <w:r>
        <w:t>Zemin .</w:t>
      </w:r>
      <w:proofErr w:type="gramEnd"/>
      <w:r>
        <w:t xml:space="preserve"> Jiang is believed to be the leader of the "Shanghai faction" - which comprises officials from the financial hub - while Hu is head of the "Youth League faction" - comprised of those who once served in the Communist Youth League. The party watchdog has detained about 30 officials at the vice-ministerial level or higher for graft since December 2012. </w:t>
      </w:r>
      <w:r w:rsidRPr="00336EFC">
        <w:rPr>
          <w:rStyle w:val="StyleUnderline"/>
        </w:rPr>
        <w:t>Zhang said the "process of purges and personnel reshuffles will likely continue through the next several months".</w:t>
      </w:r>
    </w:p>
    <w:p w14:paraId="6353909C" w14:textId="77777777" w:rsidR="0093016F" w:rsidRPr="0093016F" w:rsidRDefault="0093016F" w:rsidP="0093016F"/>
    <w:p w14:paraId="2B159CB6" w14:textId="77777777" w:rsidR="00CC5A42" w:rsidRDefault="00CC5A42" w:rsidP="00CC5A42">
      <w:pPr>
        <w:pStyle w:val="Heading3"/>
      </w:pPr>
      <w:r>
        <w:lastRenderedPageBreak/>
        <w:t>Revolution</w:t>
      </w:r>
    </w:p>
    <w:p w14:paraId="7729B999" w14:textId="77777777" w:rsidR="00CC5A42" w:rsidRDefault="00CC5A42" w:rsidP="00CC5A42">
      <w:pPr>
        <w:pStyle w:val="Heading4"/>
      </w:pPr>
      <w:r>
        <w:t xml:space="preserve">Fall of Xi leads to Revolution </w:t>
      </w:r>
    </w:p>
    <w:p w14:paraId="16C2075D" w14:textId="77777777" w:rsidR="00CC5A42" w:rsidRPr="00C76A26" w:rsidRDefault="00CC5A42" w:rsidP="00CC5A42">
      <w:r>
        <w:t xml:space="preserve">Andrew </w:t>
      </w:r>
      <w:r w:rsidRPr="00C76A26">
        <w:rPr>
          <w:b/>
          <w:sz w:val="26"/>
          <w:szCs w:val="26"/>
        </w:rPr>
        <w:t>Nathan</w:t>
      </w:r>
      <w:r>
        <w:t xml:space="preserve">, </w:t>
      </w:r>
      <w:r w:rsidRPr="00C76A26">
        <w:rPr>
          <w:rStyle w:val="Style13ptBold"/>
        </w:rPr>
        <w:t>3-31</w:t>
      </w:r>
      <w:r>
        <w:t>-2016, professor of political science at Columbia University, “Signs of growing discontent for Xi Jinping in China," http://www.pbs.org/newshour/bb/signs-of-growing-discontent-for-xi-jinping-in-china/</w:t>
      </w:r>
    </w:p>
    <w:p w14:paraId="2CA13A1A" w14:textId="77777777" w:rsidR="00CC5A42" w:rsidRDefault="00CC5A42" w:rsidP="00CC5A42">
      <w:r>
        <w:t xml:space="preserve">Well, there are a number of different documents, but certainly it does matter. If they’re just outside activists hacking these things onto Web sites inside China, then it’s a very clever operation, but it doesn’t signal a split in the leadership. </w:t>
      </w:r>
      <w:r w:rsidRPr="00C76A26">
        <w:rPr>
          <w:rStyle w:val="StyleUnderline"/>
        </w:rPr>
        <w:t>What’s very dangerous</w:t>
      </w:r>
      <w:r>
        <w:t xml:space="preserve">, though, for the leadership is </w:t>
      </w:r>
      <w:r w:rsidRPr="00C76A26">
        <w:rPr>
          <w:rStyle w:val="StyleUnderline"/>
        </w:rPr>
        <w:t>if there is a split and it comes out into the open. That then sends a signal to lots of people in China who are dissatisfied. There are many people unhappy because the economy is slowing down and because people are losing jobs.</w:t>
      </w:r>
      <w:r>
        <w:t xml:space="preserve"> Xi Jinping is attacking the state-owned enterprises to try to force them to be more efficient. He wants to reorganize the military. He has this big anti-corruption campaign. </w:t>
      </w:r>
      <w:r w:rsidRPr="00C76A26">
        <w:rPr>
          <w:rStyle w:val="StyleUnderline"/>
        </w:rPr>
        <w:t>So, we know there are a lot of people who are dissatisfied, but they’re afraid to do anything. But if they see a split in the leadership, which is what people saw back in 1989, when they view that split in the leadership, there is a real risk of social disorder in China.</w:t>
      </w:r>
      <w:r>
        <w:t xml:space="preserve"> So, it does matter a great deal whether these documents reflect a real split in the top leadership. I’m not talking about just ordinary party members.</w:t>
      </w:r>
    </w:p>
    <w:p w14:paraId="403EBD94" w14:textId="77777777" w:rsidR="00CC5A42" w:rsidRPr="003106D9" w:rsidRDefault="00CC5A42" w:rsidP="00CC5A42"/>
    <w:p w14:paraId="17DFA616" w14:textId="77777777" w:rsidR="00280FF0" w:rsidRDefault="00280FF0" w:rsidP="00280FF0">
      <w:pPr>
        <w:pStyle w:val="Heading3"/>
      </w:pPr>
      <w:r>
        <w:lastRenderedPageBreak/>
        <w:t>Lots of PC</w:t>
      </w:r>
    </w:p>
    <w:p w14:paraId="79F365AB" w14:textId="77777777" w:rsidR="00280FF0" w:rsidRDefault="00280FF0" w:rsidP="00280FF0">
      <w:pPr>
        <w:pStyle w:val="Heading4"/>
      </w:pPr>
      <w:r>
        <w:t xml:space="preserve">Xi have centralized power now, no one is questioning him (Full PC) </w:t>
      </w:r>
    </w:p>
    <w:p w14:paraId="09903C7F" w14:textId="77777777" w:rsidR="00280FF0" w:rsidRPr="00C76A26" w:rsidRDefault="00280FF0" w:rsidP="00280FF0">
      <w:r>
        <w:t xml:space="preserve">Christopher </w:t>
      </w:r>
      <w:r w:rsidRPr="00930246">
        <w:rPr>
          <w:b/>
          <w:sz w:val="28"/>
        </w:rPr>
        <w:t>Johnson</w:t>
      </w:r>
      <w:r>
        <w:t xml:space="preserve">, </w:t>
      </w:r>
      <w:r w:rsidRPr="00C76A26">
        <w:rPr>
          <w:rStyle w:val="Style13ptBold"/>
        </w:rPr>
        <w:t>3-31</w:t>
      </w:r>
      <w:r>
        <w:t>-2016, senior adviser and holds the Freeman Chair in China Studies at CSIS, “Signs of growing discontent for Xi Jinping in China," http://www.pbs.org/newshour/bb/signs-of-growing-discontent-for-xi-jinping-in-china/</w:t>
      </w:r>
    </w:p>
    <w:p w14:paraId="7D6D92D9" w14:textId="77777777" w:rsidR="00280FF0" w:rsidRDefault="00280FF0" w:rsidP="00280FF0">
      <w:r w:rsidRPr="00930246">
        <w:t xml:space="preserve">I think what is really important to focus on with these letters is, number one, their provenance. </w:t>
      </w:r>
      <w:r w:rsidRPr="009F4FCC">
        <w:rPr>
          <w:rStyle w:val="StyleUnderline"/>
        </w:rPr>
        <w:t>We have done some work here on CSIS, some forensic work, trying to figure out where these came from. And our sense is that they originated from outside of China. So the notion that there is a core group of elite members of the Communist Party who are pushing back on Xi Jinping and asking him to step down just doesn’t seem to be the case</w:t>
      </w:r>
      <w:r w:rsidRPr="00930246">
        <w:t>.</w:t>
      </w:r>
      <w:r>
        <w:t xml:space="preserve"> </w:t>
      </w:r>
      <w:r w:rsidRPr="00930246">
        <w:t>I think the other thing to emphasize is that, historically, when we have looked at these issues, when there is elite fighting, the faction or the group, if you will, that leaks to the outside first, especially the Western media, is usually the one that is losing the fight and ends up losing the fight.</w:t>
      </w:r>
    </w:p>
    <w:p w14:paraId="6FA7904E" w14:textId="77777777" w:rsidR="00280FF0" w:rsidRPr="00280FF0" w:rsidRDefault="00280FF0" w:rsidP="00280FF0"/>
    <w:p w14:paraId="0A57FBBF" w14:textId="77777777" w:rsidR="00C53368" w:rsidRDefault="00C53368" w:rsidP="00C53368">
      <w:pPr>
        <w:pStyle w:val="Heading3"/>
      </w:pPr>
      <w:r>
        <w:lastRenderedPageBreak/>
        <w:t>Public Consensus Irrelevant</w:t>
      </w:r>
    </w:p>
    <w:p w14:paraId="6C618827" w14:textId="77777777" w:rsidR="00C53368" w:rsidRDefault="00C53368" w:rsidP="00C53368">
      <w:pPr>
        <w:pStyle w:val="Heading4"/>
      </w:pPr>
      <w:r>
        <w:t xml:space="preserve">CCP predetermines public opinions </w:t>
      </w:r>
    </w:p>
    <w:p w14:paraId="74B14217" w14:textId="77777777" w:rsidR="00C53368" w:rsidRPr="000107DB" w:rsidRDefault="00C53368" w:rsidP="00C53368">
      <w:proofErr w:type="spellStart"/>
      <w:r w:rsidRPr="000107DB">
        <w:rPr>
          <w:rStyle w:val="Style13ptBold"/>
        </w:rPr>
        <w:t>Nham</w:t>
      </w:r>
      <w:proofErr w:type="spellEnd"/>
      <w:r w:rsidRPr="000107DB">
        <w:rPr>
          <w:rStyle w:val="Style13ptBold"/>
        </w:rPr>
        <w:t xml:space="preserve"> 14</w:t>
      </w:r>
      <w:r>
        <w:t xml:space="preserve"> (Winnie </w:t>
      </w:r>
      <w:proofErr w:type="spellStart"/>
      <w:r>
        <w:t>Nham</w:t>
      </w:r>
      <w:proofErr w:type="spellEnd"/>
      <w:r>
        <w:t xml:space="preserve">, Research Manager, Rising Powers Initiative, </w:t>
      </w:r>
      <w:proofErr w:type="spellStart"/>
      <w:r>
        <w:t>Sigur</w:t>
      </w:r>
      <w:proofErr w:type="spellEnd"/>
      <w:r>
        <w:t xml:space="preserve"> Center for Asian Studies, December 2014, The Internet, Political Participation, and Governance Reform in China, https://www.gwu.edu/~sigur/assets/docs/publications/asiareports/AsiaReport28_2014.pdf)</w:t>
      </w:r>
    </w:p>
    <w:p w14:paraId="4F416B5C" w14:textId="77777777" w:rsidR="00C53368" w:rsidRDefault="00C53368" w:rsidP="00C53368">
      <w:r w:rsidRPr="000107DB">
        <w:rPr>
          <w:u w:val="single"/>
        </w:rPr>
        <w:t>To understand governance reform in China</w:t>
      </w:r>
      <w:r w:rsidRPr="000107DB">
        <w:t xml:space="preserve">, </w:t>
      </w:r>
      <w:r w:rsidRPr="000107DB">
        <w:rPr>
          <w:u w:val="single"/>
        </w:rPr>
        <w:t>it is first necessary to consider three contradictions</w:t>
      </w:r>
      <w:r w:rsidRPr="000107DB">
        <w:t xml:space="preserve"> that exist in the Chinese political system. </w:t>
      </w:r>
      <w:r w:rsidRPr="000107DB">
        <w:rPr>
          <w:u w:val="single"/>
        </w:rPr>
        <w:t>The first concerns the Internet as a means of both democratization and further oppression.</w:t>
      </w:r>
      <w:r w:rsidRPr="000107DB">
        <w:t xml:space="preserve"> </w:t>
      </w:r>
      <w:r w:rsidRPr="000107DB">
        <w:rPr>
          <w:u w:val="single"/>
        </w:rPr>
        <w:t>While the Internet has the ability to empower users and spread knowledge, it also allows the CCP to consolidate its power by serving as a means of surveillance</w:t>
      </w:r>
      <w:r w:rsidRPr="000107DB">
        <w:t xml:space="preserve">. </w:t>
      </w:r>
      <w:r w:rsidRPr="000107DB">
        <w:rPr>
          <w:u w:val="single"/>
        </w:rPr>
        <w:t>The second contradiction in the Chinese political system is the phenomenon of increasing political participation under government limits</w:t>
      </w:r>
      <w:r w:rsidRPr="000107DB">
        <w:t xml:space="preserve">. </w:t>
      </w:r>
      <w:r w:rsidRPr="000107DB">
        <w:rPr>
          <w:u w:val="single"/>
        </w:rPr>
        <w:t xml:space="preserve">Venues for participation have increased both online </w:t>
      </w:r>
      <w:r w:rsidRPr="000107DB">
        <w:t xml:space="preserve">(e.g., microblog sites such as Wei Bo) </w:t>
      </w:r>
      <w:r w:rsidRPr="000107DB">
        <w:rPr>
          <w:u w:val="single"/>
        </w:rPr>
        <w:t>and offline</w:t>
      </w:r>
      <w:r w:rsidRPr="000107DB">
        <w:t xml:space="preserve"> (e.g., village-level elections), </w:t>
      </w:r>
      <w:r w:rsidRPr="000107DB">
        <w:rPr>
          <w:u w:val="single"/>
        </w:rPr>
        <w:t>but these forms of political participation are still subject to government-imposed restrictions</w:t>
      </w:r>
      <w:r w:rsidRPr="000107DB">
        <w:t xml:space="preserve">. The third contradiction is the role of governance reforms designed to simultaneously restructure the state-society relationship. </w:t>
      </w:r>
      <w:r w:rsidRPr="000107DB">
        <w:rPr>
          <w:u w:val="single"/>
        </w:rPr>
        <w:t>The CCP’s use of public discussion in decision making processes on issues such as budget and energy development have been designed to change the processes of</w:t>
      </w:r>
      <w:r w:rsidRPr="000107DB">
        <w:t xml:space="preserve"> government </w:t>
      </w:r>
      <w:r w:rsidRPr="000107DB">
        <w:rPr>
          <w:u w:val="single"/>
        </w:rPr>
        <w:t>decision making in a way that improves performance and increases public satisfaction</w:t>
      </w:r>
      <w:r w:rsidRPr="000107DB">
        <w:t xml:space="preserve">. </w:t>
      </w:r>
      <w:r w:rsidRPr="000107DB">
        <w:rPr>
          <w:u w:val="single"/>
        </w:rPr>
        <w:t>However, these reforms only promise change at a superficial level</w:t>
      </w:r>
      <w:r w:rsidRPr="000107DB">
        <w:t xml:space="preserve">— </w:t>
      </w:r>
      <w:r w:rsidRPr="000107DB">
        <w:rPr>
          <w:u w:val="single"/>
        </w:rPr>
        <w:t>decisions are often made beforehand by officials, and those public inputs are used to legitimate government decisions</w:t>
      </w:r>
      <w:r w:rsidRPr="000107DB">
        <w:t>. Nonetheless, public consultation can still be an opportunity for the public voice to be at least heard, if not addressed, by officials.</w:t>
      </w:r>
    </w:p>
    <w:p w14:paraId="16CAF407" w14:textId="77777777" w:rsidR="00894362" w:rsidRPr="00815F95" w:rsidRDefault="00894362" w:rsidP="00894362"/>
    <w:p w14:paraId="1BC07DC5" w14:textId="77777777" w:rsidR="00C53368" w:rsidRDefault="00C53368" w:rsidP="00C53368"/>
    <w:p w14:paraId="42A59DC5" w14:textId="77777777" w:rsidR="00C53368" w:rsidRPr="00C53368" w:rsidRDefault="00C53368" w:rsidP="00C53368"/>
    <w:p w14:paraId="66A2790A" w14:textId="77777777" w:rsidR="005C0FCE" w:rsidRDefault="005C0FCE" w:rsidP="005C0FCE">
      <w:pPr>
        <w:pStyle w:val="Heading3"/>
      </w:pPr>
      <w:r>
        <w:lastRenderedPageBreak/>
        <w:t>No PC</w:t>
      </w:r>
    </w:p>
    <w:p w14:paraId="020A52BF" w14:textId="77777777" w:rsidR="005C0FCE" w:rsidRPr="003C4BC1" w:rsidRDefault="009F4619" w:rsidP="005C0FCE">
      <w:pPr>
        <w:pStyle w:val="Heading4"/>
      </w:pPr>
      <w:r>
        <w:t xml:space="preserve">No PC - </w:t>
      </w:r>
      <w:r w:rsidR="005C0FCE" w:rsidRPr="003C4BC1">
        <w:t>Standing Committee</w:t>
      </w:r>
      <w:r>
        <w:t xml:space="preserve"> already independent </w:t>
      </w:r>
    </w:p>
    <w:p w14:paraId="61152241" w14:textId="77777777" w:rsidR="005C0FCE" w:rsidRPr="00262838" w:rsidRDefault="005C0FCE" w:rsidP="005C0FCE">
      <w:pPr>
        <w:rPr>
          <w:rStyle w:val="Emphasis"/>
          <w:bCs/>
          <w:iCs w:val="0"/>
          <w:sz w:val="26"/>
          <w:u w:val="none"/>
        </w:rPr>
      </w:pPr>
      <w:r w:rsidRPr="00C419F6">
        <w:rPr>
          <w:rStyle w:val="Style13ptBold"/>
        </w:rPr>
        <w:t>Cheng Li, 01-2015,</w:t>
      </w:r>
      <w:r w:rsidRPr="00115117">
        <w:t xml:space="preserve"> "China’s Domestic Dynamics: Implications for India and the United States," Brookings Institution, http://www.brookings.edu/research/opinions/2015/01/20-china-domestic-dynamics-us-india-implications-li</w:t>
      </w:r>
    </w:p>
    <w:p w14:paraId="02D012A7" w14:textId="77777777" w:rsidR="005C0FCE" w:rsidRPr="006E4B63" w:rsidRDefault="005C0FCE" w:rsidP="005C0FCE">
      <w:pPr>
        <w:rPr>
          <w:rStyle w:val="Emphasis"/>
        </w:rPr>
      </w:pPr>
      <w:r w:rsidRPr="00115117">
        <w:t xml:space="preserve">During the 2012 leadership transition, the Jiang-Xi camp won an overwhelming majority of seats on the PSC. It secured six of the seven spots, while only Li Keqiang now represents the Hu-Li camp on the PSC. </w:t>
      </w:r>
      <w:r w:rsidRPr="006E4B63">
        <w:rPr>
          <w:rStyle w:val="Emphasis"/>
          <w:highlight w:val="yellow"/>
        </w:rPr>
        <w:t>The six-to-one ratio in favor of the Jiang-Xi camp is a very important political factor in the present-day Chinese leadership. It gives Xi tremendous power.</w:t>
      </w:r>
      <w:r w:rsidRPr="00115117">
        <w:t xml:space="preserve"> It explains why he can implement new initiatives so </w:t>
      </w:r>
      <w:proofErr w:type="gramStart"/>
      <w:r w:rsidRPr="00115117">
        <w:t>quickly.</w:t>
      </w:r>
      <w:r w:rsidR="00115117" w:rsidRPr="00115117">
        <w:rPr>
          <w:sz w:val="12"/>
        </w:rPr>
        <w:t>¶</w:t>
      </w:r>
      <w:proofErr w:type="gramEnd"/>
      <w:r w:rsidRPr="00115117">
        <w:t xml:space="preserve"> </w:t>
      </w:r>
      <w:r w:rsidRPr="006E4B63">
        <w:rPr>
          <w:rStyle w:val="Emphasis"/>
          <w:highlight w:val="yellow"/>
        </w:rPr>
        <w:t>Yet, the five members of the PSC who are Xi’s political allies are expected to retire, as a result of age limits</w:t>
      </w:r>
      <w:r w:rsidRPr="00115117">
        <w:t xml:space="preserve">, at the 19th National Party Congress in 2017. </w:t>
      </w:r>
      <w:r w:rsidRPr="006E4B63">
        <w:rPr>
          <w:rStyle w:val="Emphasis"/>
          <w:highlight w:val="yellow"/>
        </w:rPr>
        <w:t>It will be</w:t>
      </w:r>
      <w:r w:rsidRPr="00115117">
        <w:t xml:space="preserve"> very difficult, if not </w:t>
      </w:r>
      <w:r w:rsidRPr="006E4B63">
        <w:rPr>
          <w:rStyle w:val="Emphasis"/>
          <w:highlight w:val="yellow"/>
        </w:rPr>
        <w:t>impossible, for the Jiang-Xi camp to maintain such an overwhelming majority</w:t>
      </w:r>
      <w:r w:rsidRPr="00115117">
        <w:t xml:space="preserve"> in the next leadership transition because the Hu-Li protégés are far better represented in the current Central Committee –– the pool from which members of the next Politburo and PSC are selected. The Hu-Li camp will not remain silent if Chinese elite politics returns to the Mao era of zero-sum games where the winner takes all</w:t>
      </w:r>
      <w:r w:rsidRPr="006E4B63">
        <w:rPr>
          <w:rStyle w:val="Emphasis"/>
          <w:highlight w:val="yellow"/>
        </w:rPr>
        <w:t>. In fact, Xi’s strong anti-corruption campaigns</w:t>
      </w:r>
      <w:r w:rsidRPr="00115117">
        <w:t xml:space="preserve"> have already been widely perceived, rightly or wrongly, as being driven primarily by factional politics; thus he </w:t>
      </w:r>
      <w:r w:rsidRPr="006E4B63">
        <w:rPr>
          <w:rStyle w:val="Emphasis"/>
        </w:rPr>
        <w:t xml:space="preserve">has created </w:t>
      </w:r>
      <w:r w:rsidRPr="00115117">
        <w:t xml:space="preserve">many </w:t>
      </w:r>
      <w:r w:rsidRPr="006E4B63">
        <w:rPr>
          <w:rStyle w:val="Emphasis"/>
          <w:highlight w:val="yellow"/>
        </w:rPr>
        <w:t>false friends and real enemies and an unpredictable and dangerous political situation for the country.</w:t>
      </w:r>
    </w:p>
    <w:p w14:paraId="03683E87" w14:textId="77777777" w:rsidR="005C0FCE" w:rsidRPr="005C0FCE" w:rsidRDefault="005C0FCE" w:rsidP="005C0FCE"/>
    <w:p w14:paraId="51337AD0" w14:textId="77777777" w:rsidR="00535800" w:rsidRDefault="00535800" w:rsidP="00535800">
      <w:pPr>
        <w:pStyle w:val="Heading3"/>
      </w:pPr>
      <w:r>
        <w:lastRenderedPageBreak/>
        <w:t>No uniqueness – Xi in control</w:t>
      </w:r>
    </w:p>
    <w:p w14:paraId="3EFB701E" w14:textId="77777777" w:rsidR="00535800" w:rsidRDefault="00535800" w:rsidP="00535800">
      <w:pPr>
        <w:pStyle w:val="Heading4"/>
      </w:pPr>
      <w:r>
        <w:t>Xi has final say on economic policy – will engage with the US economically</w:t>
      </w:r>
    </w:p>
    <w:p w14:paraId="4F091566" w14:textId="77777777" w:rsidR="00535800" w:rsidRDefault="00535800" w:rsidP="00535800">
      <w:r w:rsidRPr="00E5723A">
        <w:rPr>
          <w:rFonts w:eastAsiaTheme="majorEastAsia" w:cstheme="majorBidi"/>
          <w:b/>
          <w:iCs/>
          <w:sz w:val="26"/>
        </w:rPr>
        <w:t>Wong</w:t>
      </w:r>
      <w:r>
        <w:t>, 9-25-</w:t>
      </w:r>
      <w:r w:rsidRPr="00E5723A">
        <w:rPr>
          <w:rStyle w:val="Heading4Char"/>
        </w:rPr>
        <w:t>2015</w:t>
      </w:r>
      <w:r>
        <w:t xml:space="preserve">, (Edward, an American journalist and a foreign correspondent for The New York Times. "Xi Jinping’s Inner Circle Offers Cold Shoulder to Western Officials," New York Times. </w:t>
      </w:r>
      <w:hyperlink r:id="rId47" w:history="1">
        <w:r w:rsidRPr="00C67C6E">
          <w:rPr>
            <w:rStyle w:val="Hyperlink"/>
          </w:rPr>
          <w:t>http://www.nytimes.com/2015/09/26/world/asia/xi-jinping-china-president-inner-circle-western-officials.html?_r=0</w:t>
        </w:r>
      </w:hyperlink>
      <w:r>
        <w:t xml:space="preserve"> –DDI CT)</w:t>
      </w:r>
    </w:p>
    <w:p w14:paraId="2A86D67A" w14:textId="77777777" w:rsidR="00535800" w:rsidRPr="0044284A" w:rsidRDefault="00535800" w:rsidP="00535800">
      <w:pPr>
        <w:rPr>
          <w:u w:val="single"/>
        </w:rPr>
      </w:pPr>
      <w:r w:rsidRPr="00535800">
        <w:t xml:space="preserve">&lt; </w:t>
      </w:r>
      <w:r w:rsidRPr="00E5723A">
        <w:rPr>
          <w:u w:val="single"/>
        </w:rPr>
        <w:t xml:space="preserve">Mr. </w:t>
      </w:r>
      <w:r w:rsidRPr="006806C0">
        <w:rPr>
          <w:b/>
          <w:u w:val="single"/>
        </w:rPr>
        <w:t>Li is expected to steer economic policy, but Mr. Xi insists on having the final say</w:t>
      </w:r>
      <w:r w:rsidRPr="00535800">
        <w:t xml:space="preserve">, political insiders say. That is in part because Mr. </w:t>
      </w:r>
      <w:r w:rsidRPr="00E5723A">
        <w:rPr>
          <w:u w:val="single"/>
        </w:rPr>
        <w:t>Xi is able to turn to Liu He</w:t>
      </w:r>
      <w:r w:rsidRPr="00535800">
        <w:t xml:space="preserve">, 63, </w:t>
      </w:r>
      <w:r w:rsidRPr="00E5723A">
        <w:rPr>
          <w:u w:val="single"/>
        </w:rPr>
        <w:t>an economist</w:t>
      </w:r>
      <w:r w:rsidRPr="00535800">
        <w:t xml:space="preserve"> who has master’s degrees from Seton Hall University and Harvard University. Mr. </w:t>
      </w:r>
      <w:r w:rsidRPr="006D1AE0">
        <w:rPr>
          <w:b/>
          <w:u w:val="single"/>
        </w:rPr>
        <w:t>Liu</w:t>
      </w:r>
      <w:r w:rsidRPr="00535800">
        <w:t xml:space="preserve">, head of the office of the party’s central leading group for financial and economic affairs, </w:t>
      </w:r>
      <w:r w:rsidRPr="006D1AE0">
        <w:rPr>
          <w:b/>
          <w:u w:val="single"/>
        </w:rPr>
        <w:t>has written about the need for China to adopt a more consumer-oriented growth model and to embrace market forces</w:t>
      </w:r>
      <w:r w:rsidRPr="00535800">
        <w:t xml:space="preserve">. American officials say he says the same in meetings. Li </w:t>
      </w:r>
      <w:proofErr w:type="spellStart"/>
      <w:r w:rsidRPr="00535800">
        <w:t>Zhanshu</w:t>
      </w:r>
      <w:proofErr w:type="spellEnd"/>
      <w:r w:rsidRPr="00535800">
        <w:t xml:space="preserve">, 65, the chief of staff, is perhaps the closest to Mr. Xi. Chinese officials often bring into their inner circle other officials with whom they served in the provinces. From 1983 to 1985, Mr. Li was party chief of Hebei Province’s </w:t>
      </w:r>
      <w:proofErr w:type="spellStart"/>
      <w:r w:rsidRPr="00535800">
        <w:t>Wuji</w:t>
      </w:r>
      <w:proofErr w:type="spellEnd"/>
      <w:r w:rsidRPr="00535800">
        <w:t xml:space="preserve"> County, next to </w:t>
      </w:r>
      <w:proofErr w:type="spellStart"/>
      <w:r w:rsidRPr="00535800">
        <w:t>Zhengding</w:t>
      </w:r>
      <w:proofErr w:type="spellEnd"/>
      <w:r w:rsidRPr="00535800">
        <w:t xml:space="preserve"> County, where Mr. Xi was serving as party chief. The two “appreciated each other” and “usually drank together,” said </w:t>
      </w:r>
      <w:proofErr w:type="gramStart"/>
      <w:r w:rsidRPr="00535800">
        <w:t>one person</w:t>
      </w:r>
      <w:proofErr w:type="gramEnd"/>
      <w:r w:rsidRPr="00535800">
        <w:t xml:space="preserve"> familiar with their backgrounds. Both men had fathers who worked for the Communist Party in its nascent days. Mr. Li, who climbed the ladder in postings across China, was appointed head of the General Office of the party’s Central Committee in 2012 after a scandal toppled the powerful man holding that post, Ling </w:t>
      </w:r>
      <w:proofErr w:type="spellStart"/>
      <w:r w:rsidRPr="00535800">
        <w:t>Jihua</w:t>
      </w:r>
      <w:proofErr w:type="spellEnd"/>
      <w:r w:rsidRPr="00535800">
        <w:t xml:space="preserve">. That November, Mr. Li was selected for the Politburo. As head of the General Office, </w:t>
      </w:r>
      <w:r w:rsidRPr="006806C0">
        <w:rPr>
          <w:u w:val="single"/>
        </w:rPr>
        <w:t>Mr. Li is in charge of Mr. Xi’s affairs. But he has also been given a central role in policy and diplomacy.</w:t>
      </w:r>
      <w:r w:rsidRPr="00535800">
        <w:t xml:space="preserve"> In March, Mr. Li met with President Vladimir V. Putin in Moscow to prepare for Mr. Xi’s visit to Russia, a task that under another president would have gone to a state councilor.</w:t>
      </w:r>
    </w:p>
    <w:p w14:paraId="11DED9CB" w14:textId="77777777" w:rsidR="00535800" w:rsidRDefault="008309C3" w:rsidP="008309C3">
      <w:pPr>
        <w:pStyle w:val="Heading3"/>
      </w:pPr>
      <w:r>
        <w:lastRenderedPageBreak/>
        <w:t>No link</w:t>
      </w:r>
    </w:p>
    <w:p w14:paraId="2D56018F" w14:textId="77777777" w:rsidR="008309C3" w:rsidRDefault="008309C3" w:rsidP="008309C3">
      <w:pPr>
        <w:pStyle w:val="Heading4"/>
      </w:pPr>
      <w:r>
        <w:t>Xi an independent leader - open to US engagement – inner circle pushing the opposite direction</w:t>
      </w:r>
    </w:p>
    <w:p w14:paraId="5786A95C" w14:textId="77777777" w:rsidR="008309C3" w:rsidRDefault="008309C3" w:rsidP="008309C3">
      <w:r w:rsidRPr="00E5723A">
        <w:rPr>
          <w:rFonts w:eastAsiaTheme="majorEastAsia" w:cstheme="majorBidi"/>
          <w:b/>
          <w:iCs/>
          <w:sz w:val="26"/>
        </w:rPr>
        <w:t>Wong</w:t>
      </w:r>
      <w:r>
        <w:t>, 9-25-</w:t>
      </w:r>
      <w:r w:rsidRPr="00E5723A">
        <w:rPr>
          <w:rStyle w:val="Heading4Char"/>
        </w:rPr>
        <w:t>2015</w:t>
      </w:r>
      <w:r>
        <w:t xml:space="preserve">, (Edward, an American journalist and a foreign correspondent for The New York Times. "Xi Jinping’s Inner Circle Offers Cold Shoulder to Western Officials," New York Times. </w:t>
      </w:r>
      <w:hyperlink r:id="rId48" w:history="1">
        <w:r w:rsidRPr="00C67C6E">
          <w:rPr>
            <w:rStyle w:val="Hyperlink"/>
          </w:rPr>
          <w:t>http://www.nytimes.com/2015/09/26/world/asia/xi-jinping-china-president-inner-circle-western-officials.html?_r=0</w:t>
        </w:r>
      </w:hyperlink>
      <w:r>
        <w:t xml:space="preserve"> –DDI CT)</w:t>
      </w:r>
    </w:p>
    <w:p w14:paraId="641C032A" w14:textId="77777777" w:rsidR="008309C3" w:rsidRDefault="008309C3" w:rsidP="008309C3">
      <w:r w:rsidRPr="008D7A91">
        <w:rPr>
          <w:u w:val="single"/>
        </w:rPr>
        <w:t>When Wang</w:t>
      </w:r>
      <w:r>
        <w:t xml:space="preserve"> </w:t>
      </w:r>
      <w:proofErr w:type="spellStart"/>
      <w:r>
        <w:t>Huning</w:t>
      </w:r>
      <w:proofErr w:type="spellEnd"/>
      <w:r>
        <w:t xml:space="preserve">, </w:t>
      </w:r>
      <w:r w:rsidRPr="008D7A91">
        <w:rPr>
          <w:u w:val="single"/>
        </w:rPr>
        <w:t>a policy adviser to the Chinese president, made a</w:t>
      </w:r>
      <w:r>
        <w:t xml:space="preserve"> six-month </w:t>
      </w:r>
      <w:r w:rsidRPr="008D7A91">
        <w:rPr>
          <w:u w:val="single"/>
        </w:rPr>
        <w:t>trip to the U</w:t>
      </w:r>
      <w:r>
        <w:t xml:space="preserve">nited </w:t>
      </w:r>
      <w:r w:rsidRPr="008D7A91">
        <w:rPr>
          <w:u w:val="single"/>
        </w:rPr>
        <w:t>S</w:t>
      </w:r>
      <w:r>
        <w:t xml:space="preserve">tates in 1988, </w:t>
      </w:r>
      <w:r w:rsidRPr="008D7A91">
        <w:rPr>
          <w:u w:val="single"/>
        </w:rPr>
        <w:t>he returned with notes</w:t>
      </w:r>
      <w:r>
        <w:t xml:space="preserve"> for a 400-page memoir</w:t>
      </w:r>
      <w:r w:rsidRPr="008D7A91">
        <w:rPr>
          <w:u w:val="single"/>
        </w:rPr>
        <w:t xml:space="preserve">. </w:t>
      </w:r>
      <w:r w:rsidRPr="008D7A91">
        <w:rPr>
          <w:rFonts w:hint="eastAsia"/>
          <w:u w:val="single"/>
        </w:rPr>
        <w:t>“</w:t>
      </w:r>
      <w:r w:rsidRPr="008D7A91">
        <w:rPr>
          <w:u w:val="single"/>
        </w:rPr>
        <w:t xml:space="preserve">The Americans care for strength,” he wrote </w:t>
      </w:r>
      <w:r>
        <w:t xml:space="preserve">after watching a football game at the United States Naval Academy. </w:t>
      </w:r>
      <w:r w:rsidRPr="008D7A91">
        <w:rPr>
          <w:u w:val="single"/>
        </w:rPr>
        <w:t>“This reflects the American spirit — that is, to achieve a goal in a short time with power.</w:t>
      </w:r>
      <w:r>
        <w:t xml:space="preserve"> The Americans adhere to this spirit in many fields, like the military, politics, economics and so on.” As President Xi Jinping made his first state visit to the United States, including a day of pageantry and diplomacy at the White House on Friday, Mr. Wang was among a small group of advisers at his side. A member of the Communist Party’s elite Politburo, Mr. </w:t>
      </w:r>
      <w:r w:rsidRPr="008D7A91">
        <w:rPr>
          <w:u w:val="single"/>
        </w:rPr>
        <w:t>Wang</w:t>
      </w:r>
      <w:r>
        <w:t xml:space="preserve">, 59, </w:t>
      </w:r>
      <w:r w:rsidRPr="008D7A91">
        <w:rPr>
          <w:u w:val="single"/>
        </w:rPr>
        <w:t>studied American society as</w:t>
      </w:r>
      <w:r>
        <w:t xml:space="preserve"> a politics professor in Shanghai and </w:t>
      </w:r>
      <w:r w:rsidRPr="008D7A91">
        <w:rPr>
          <w:u w:val="single"/>
        </w:rPr>
        <w:t>an adviser to Mr. Xi’s two predecessors.</w:t>
      </w:r>
      <w:r>
        <w:t xml:space="preserve"> In the process, he got to know American scholars and officials. Yet, </w:t>
      </w:r>
      <w:r w:rsidRPr="008D7A91">
        <w:rPr>
          <w:u w:val="single"/>
        </w:rPr>
        <w:t xml:space="preserve">people who knew Mr. Wang </w:t>
      </w:r>
      <w:r>
        <w:t xml:space="preserve">back then </w:t>
      </w:r>
      <w:r w:rsidRPr="008D7A91">
        <w:rPr>
          <w:u w:val="single"/>
        </w:rPr>
        <w:t>say he has become unapproachable and ignores invitations for conversations</w:t>
      </w:r>
      <w:r>
        <w:t xml:space="preserve">. American officials find it difficult to talk to him casually on the sidelines of international forums. They and other </w:t>
      </w:r>
      <w:r w:rsidRPr="008D7A91">
        <w:rPr>
          <w:u w:val="single"/>
        </w:rPr>
        <w:t>Western officials say that this icy remove is true not only of Mr. Wang, but also of other advisers with whom Mr. Xi travels, including</w:t>
      </w:r>
      <w:r>
        <w:t xml:space="preserve"> Li </w:t>
      </w:r>
      <w:proofErr w:type="spellStart"/>
      <w:r>
        <w:t>Zhanshu</w:t>
      </w:r>
      <w:proofErr w:type="spellEnd"/>
      <w:r>
        <w:t xml:space="preserve">, essentially Mr. </w:t>
      </w:r>
      <w:r w:rsidRPr="008D7A91">
        <w:rPr>
          <w:u w:val="single"/>
        </w:rPr>
        <w:t>Xi’s chief of staff, and</w:t>
      </w:r>
      <w:r>
        <w:t xml:space="preserve"> Liu He, </w:t>
      </w:r>
      <w:r w:rsidRPr="008D7A91">
        <w:rPr>
          <w:u w:val="single"/>
        </w:rPr>
        <w:t>his top economic adviser. The problem presents a huge challenge for the United States and other nations.</w:t>
      </w:r>
      <w:r>
        <w:t xml:space="preserve"> By some standards, Mr. </w:t>
      </w:r>
      <w:r w:rsidRPr="008D7A91">
        <w:rPr>
          <w:u w:val="single"/>
        </w:rPr>
        <w:t>Xi’s administration is the most secretive in</w:t>
      </w:r>
      <w:r>
        <w:t xml:space="preserve"> 66 </w:t>
      </w:r>
      <w:r w:rsidRPr="008D7A91">
        <w:rPr>
          <w:u w:val="single"/>
        </w:rPr>
        <w:t>years of Communist rule. In past decades, foreign officials could speak with</w:t>
      </w:r>
      <w:r>
        <w:t xml:space="preserve"> senior </w:t>
      </w:r>
      <w:r w:rsidRPr="008D7A91">
        <w:rPr>
          <w:u w:val="single"/>
        </w:rPr>
        <w:t>Chinese officials</w:t>
      </w:r>
      <w:r>
        <w:t xml:space="preserve"> or aides </w:t>
      </w:r>
      <w:r w:rsidRPr="008D7A91">
        <w:rPr>
          <w:u w:val="single"/>
        </w:rPr>
        <w:t>and trust</w:t>
      </w:r>
      <w:r>
        <w:t xml:space="preserve"> that </w:t>
      </w:r>
      <w:r w:rsidRPr="008D7A91">
        <w:rPr>
          <w:u w:val="single"/>
        </w:rPr>
        <w:t>those people</w:t>
      </w:r>
      <w:r>
        <w:t xml:space="preserve"> were proxies for their leaders. The most famous example is Zhou </w:t>
      </w:r>
      <w:proofErr w:type="spellStart"/>
      <w:r>
        <w:t>Enlai</w:t>
      </w:r>
      <w:proofErr w:type="spellEnd"/>
      <w:r>
        <w:t xml:space="preserve">, the Chinese premier under Mao, with whom Henry A. Kissinger secretly negotiated the United States-China rapprochement. With Mr. Xi, those channels do not exist. </w:t>
      </w:r>
      <w:r>
        <w:rPr>
          <w:rFonts w:hint="eastAsia"/>
        </w:rPr>
        <w:t>“</w:t>
      </w:r>
      <w:r>
        <w:t xml:space="preserve">One of the problems we have </w:t>
      </w:r>
      <w:r w:rsidRPr="008D7A91">
        <w:rPr>
          <w:u w:val="single"/>
        </w:rPr>
        <w:t>in U.S.-China relations now</w:t>
      </w:r>
      <w:r>
        <w:t xml:space="preserve"> is that </w:t>
      </w:r>
      <w:r w:rsidRPr="008D7A91">
        <w:rPr>
          <w:u w:val="single"/>
        </w:rPr>
        <w:t xml:space="preserve">we </w:t>
      </w:r>
      <w:r>
        <w:t xml:space="preserve">basically </w:t>
      </w:r>
      <w:r w:rsidRPr="008D7A91">
        <w:rPr>
          <w:u w:val="single"/>
        </w:rPr>
        <w:t>don’t know these people</w:t>
      </w:r>
      <w:r>
        <w:t xml:space="preserve">,” </w:t>
      </w:r>
      <w:r w:rsidRPr="008D7A91">
        <w:rPr>
          <w:u w:val="single"/>
        </w:rPr>
        <w:t>said</w:t>
      </w:r>
      <w:r>
        <w:t xml:space="preserve"> David M. </w:t>
      </w:r>
      <w:proofErr w:type="spellStart"/>
      <w:r w:rsidRPr="008D7A91">
        <w:rPr>
          <w:u w:val="single"/>
        </w:rPr>
        <w:t>Lampton</w:t>
      </w:r>
      <w:proofErr w:type="spellEnd"/>
      <w:r w:rsidRPr="008D7A91">
        <w:rPr>
          <w:u w:val="single"/>
        </w:rPr>
        <w:t>, director of China Studies at</w:t>
      </w:r>
      <w:r>
        <w:t xml:space="preserve"> the </w:t>
      </w:r>
      <w:r w:rsidRPr="008D7A91">
        <w:rPr>
          <w:u w:val="single"/>
        </w:rPr>
        <w:t>Johns Hopkins School</w:t>
      </w:r>
      <w:r>
        <w:t xml:space="preserve"> of Advanced International Studies. </w:t>
      </w:r>
      <w:r w:rsidRPr="008D7A91">
        <w:rPr>
          <w:u w:val="single"/>
        </w:rPr>
        <w:t>“I don’t think we have a very good understanding of who below Xi</w:t>
      </w:r>
      <w:r>
        <w:t xml:space="preserve"> Jinping </w:t>
      </w:r>
      <w:r w:rsidRPr="008D7A91">
        <w:rPr>
          <w:u w:val="single"/>
        </w:rPr>
        <w:t>speaks for him.” The refusal of Mr. Xi’s inner circle to develop ties with Western officials is consistent with a</w:t>
      </w:r>
      <w:r>
        <w:t xml:space="preserve"> fundamental </w:t>
      </w:r>
      <w:r w:rsidRPr="008D7A91">
        <w:rPr>
          <w:u w:val="single"/>
        </w:rPr>
        <w:t>belief</w:t>
      </w:r>
      <w:r>
        <w:t xml:space="preserve"> that has become widespread in the system here — namely </w:t>
      </w:r>
      <w:r w:rsidRPr="008D7A91">
        <w:rPr>
          <w:u w:val="single"/>
        </w:rPr>
        <w:t>that Western ideas and influences will undermine the Communist Party and lead to a “color revolution.”</w:t>
      </w:r>
      <w:r>
        <w:t xml:space="preserve"> </w:t>
      </w:r>
      <w:r>
        <w:rPr>
          <w:rFonts w:hint="eastAsia"/>
        </w:rPr>
        <w:t>“</w:t>
      </w:r>
      <w:r>
        <w:t xml:space="preserve">If the party thinks it’s besieged by external and internal forces, the natural human reaction is to bring your organization more tightly together to reduce the flow of information to the outside,” Mr. </w:t>
      </w:r>
      <w:proofErr w:type="spellStart"/>
      <w:r>
        <w:t>Lampton</w:t>
      </w:r>
      <w:proofErr w:type="spellEnd"/>
      <w:r>
        <w:t xml:space="preserve"> said. </w:t>
      </w:r>
      <w:r w:rsidRPr="008D7A91">
        <w:rPr>
          <w:u w:val="single"/>
        </w:rPr>
        <w:t xml:space="preserve">There is </w:t>
      </w:r>
      <w:r>
        <w:t xml:space="preserve">also broad </w:t>
      </w:r>
      <w:r w:rsidRPr="008D7A91">
        <w:rPr>
          <w:u w:val="single"/>
        </w:rPr>
        <w:t xml:space="preserve">agreement that </w:t>
      </w:r>
      <w:r w:rsidRPr="00E5723A">
        <w:rPr>
          <w:rStyle w:val="Emphasis"/>
        </w:rPr>
        <w:t>Mr. Xi keeps colleagues and advisers</w:t>
      </w:r>
      <w:r>
        <w:t xml:space="preserve"> — especially technocrats in state ministries — </w:t>
      </w:r>
      <w:r w:rsidRPr="00E5723A">
        <w:rPr>
          <w:rStyle w:val="Emphasis"/>
        </w:rPr>
        <w:t>at more of a distance than other Chinese leaders did and that he relies mainly on his own knowledge and instincts in making decisions.</w:t>
      </w:r>
      <w:r>
        <w:t xml:space="preserve"> He is the head of seven of 22 “leading small groups,” opaque policy councils that weigh in on matters ranging from economics to cybersecurity. And he created the National Security Commission, another secretive group that aims to coordinate security policy to defend the party against internal and external threats. </w:t>
      </w:r>
      <w:r>
        <w:rPr>
          <w:rFonts w:hint="eastAsia"/>
        </w:rPr>
        <w:t>“</w:t>
      </w:r>
      <w:r>
        <w:t xml:space="preserve">We’re seeing something new with Xi,” said John </w:t>
      </w:r>
      <w:proofErr w:type="spellStart"/>
      <w:r>
        <w:t>Delury</w:t>
      </w:r>
      <w:proofErr w:type="spellEnd"/>
      <w:r>
        <w:t xml:space="preserve">, an author of “Wealth and Power,” a book on modern Chinese history. </w:t>
      </w:r>
      <w:r w:rsidRPr="008D7A91">
        <w:rPr>
          <w:b/>
          <w:u w:val="single"/>
        </w:rPr>
        <w:t>“Never has the gap been bigger between No. 1 and everyone else.”</w:t>
      </w:r>
      <w:r>
        <w:t xml:space="preserve"> That Mr. Xi keeps a tight grip on authority and </w:t>
      </w:r>
      <w:r>
        <w:lastRenderedPageBreak/>
        <w:t xml:space="preserve">does not divest power could be a result of his experiences during the Cultural Revolution. “The thing they don’t have is trust,” Mr. </w:t>
      </w:r>
      <w:proofErr w:type="spellStart"/>
      <w:r>
        <w:t>Delury</w:t>
      </w:r>
      <w:proofErr w:type="spellEnd"/>
      <w:r>
        <w:t xml:space="preserve"> said of that generation. Others say Mr. Xi learned a lesson about the importance of hoarding power after seeing how his predecessor, Hu Jintao, was weakened by Jiang Zemin, the former president who kept pulling levers after his retirement. </w:t>
      </w:r>
      <w:r>
        <w:rPr>
          <w:rFonts w:hint="eastAsia"/>
        </w:rPr>
        <w:t>“</w:t>
      </w:r>
      <w:r>
        <w:t xml:space="preserve">It taught him a lot about what not to do,” said Christopher K. Johnson, a former China analyst at the Central Intelligence Agency who is now at the Center for Strategic and International Studies in Washington. “Don’t let these alternative power sources develop under you. Keep everyone a little off balance.” So under Mr. Xi, there is no equivalent of Dai </w:t>
      </w:r>
      <w:proofErr w:type="spellStart"/>
      <w:r>
        <w:t>Bingguo</w:t>
      </w:r>
      <w:proofErr w:type="spellEnd"/>
      <w:r>
        <w:t xml:space="preserve">, the chief foreign policy official of the Hu administration who met with White House officials. Yang </w:t>
      </w:r>
      <w:proofErr w:type="spellStart"/>
      <w:r>
        <w:t>Jiechi</w:t>
      </w:r>
      <w:proofErr w:type="spellEnd"/>
      <w:r>
        <w:t xml:space="preserve"> holds the same title, but the post is diminished. </w:t>
      </w:r>
      <w:r>
        <w:rPr>
          <w:rFonts w:hint="eastAsia"/>
        </w:rPr>
        <w:t>“</w:t>
      </w:r>
      <w:r>
        <w:t xml:space="preserve">We built up an interesting channel between National Security Adviser Tom </w:t>
      </w:r>
      <w:proofErr w:type="spellStart"/>
      <w:r>
        <w:t>Donilon</w:t>
      </w:r>
      <w:proofErr w:type="spellEnd"/>
      <w:r>
        <w:t xml:space="preserve"> and Dai </w:t>
      </w:r>
      <w:proofErr w:type="spellStart"/>
      <w:r>
        <w:t>Bingguo</w:t>
      </w:r>
      <w:proofErr w:type="spellEnd"/>
      <w:r>
        <w:t>,” said Evan S. Medeiros, a former White House official. “We knew Dai had a close personal relationship with Hu.”&gt;</w:t>
      </w:r>
    </w:p>
    <w:p w14:paraId="21B24CCF" w14:textId="77777777" w:rsidR="008309C3" w:rsidRPr="008309C3" w:rsidRDefault="008309C3" w:rsidP="008309C3"/>
    <w:p w14:paraId="50395FEA" w14:textId="77777777" w:rsidR="002835F6" w:rsidRDefault="002835F6" w:rsidP="00D82F1B">
      <w:pPr>
        <w:pStyle w:val="Heading3"/>
      </w:pPr>
      <w:r>
        <w:lastRenderedPageBreak/>
        <w:t>Economy Trumps All Concerns</w:t>
      </w:r>
    </w:p>
    <w:p w14:paraId="44216F1F" w14:textId="77777777" w:rsidR="002835F6" w:rsidRDefault="002835F6" w:rsidP="002835F6">
      <w:r w:rsidRPr="006D3235">
        <w:rPr>
          <w:rStyle w:val="Heading4Char"/>
        </w:rPr>
        <w:t>Findlay</w:t>
      </w:r>
      <w:r>
        <w:t xml:space="preserve"> </w:t>
      </w:r>
      <w:r w:rsidRPr="006D3235">
        <w:rPr>
          <w:rStyle w:val="Heading4Char"/>
        </w:rPr>
        <w:t>and</w:t>
      </w:r>
      <w:r>
        <w:t xml:space="preserve"> </w:t>
      </w:r>
      <w:r w:rsidRPr="006D3235">
        <w:rPr>
          <w:rStyle w:val="Heading4Char"/>
        </w:rPr>
        <w:t>Chen</w:t>
      </w:r>
      <w:r>
        <w:t xml:space="preserve">, 16 June </w:t>
      </w:r>
      <w:r w:rsidRPr="006D3235">
        <w:rPr>
          <w:rStyle w:val="Heading4Char"/>
        </w:rPr>
        <w:t>2016</w:t>
      </w:r>
      <w:r>
        <w:t xml:space="preserve"> (Christopher Findlay is Executive Dean of the Faculty of the Professions at the University of Adelaide. </w:t>
      </w:r>
      <w:proofErr w:type="spellStart"/>
      <w:r>
        <w:t>Chunlai</w:t>
      </w:r>
      <w:proofErr w:type="spellEnd"/>
      <w:r>
        <w:t xml:space="preserve"> Chen is an Associate Professor of the Policy and Governance Program at the Crawford School of Public Policy, The Australian National University. “Realizing economic reform in China," East Asia Forum. </w:t>
      </w:r>
      <w:hyperlink r:id="rId49" w:history="1">
        <w:r w:rsidRPr="00370FC4">
          <w:rPr>
            <w:rStyle w:val="Hyperlink"/>
          </w:rPr>
          <w:t>http://www.eastasiaforum.org/2016/06/16/realising-economic-reform-in-china/</w:t>
        </w:r>
      </w:hyperlink>
      <w:r>
        <w:t xml:space="preserve"> --DDI CT)</w:t>
      </w:r>
    </w:p>
    <w:p w14:paraId="51B0CD4E" w14:textId="77777777" w:rsidR="002835F6" w:rsidRPr="006D3235" w:rsidRDefault="002835F6" w:rsidP="002835F6">
      <w:pPr>
        <w:rPr>
          <w:rStyle w:val="Emphasis"/>
        </w:rPr>
      </w:pPr>
      <w:r w:rsidRPr="006D3235">
        <w:rPr>
          <w:u w:val="single"/>
        </w:rPr>
        <w:t>The slowdown in growth in China is a familiar story.</w:t>
      </w:r>
      <w:r w:rsidRPr="002835F6">
        <w:t xml:space="preserve"> Annual GDP growth has fallen from an average of 10 per cent to less than 7 per cent. While Chinese growth is still significant in absolute terms, </w:t>
      </w:r>
      <w:r w:rsidRPr="006D3235">
        <w:rPr>
          <w:u w:val="single"/>
        </w:rPr>
        <w:t>slower growth combined with rising income inequality is becoming a big concern for the Chinese public.</w:t>
      </w:r>
      <w:r>
        <w:rPr>
          <w:u w:val="single"/>
        </w:rPr>
        <w:t xml:space="preserve"> </w:t>
      </w:r>
      <w:r w:rsidRPr="006D3235">
        <w:rPr>
          <w:u w:val="single"/>
        </w:rPr>
        <w:t xml:space="preserve">The slowdown can be traced to a shift in the drivers of growth. State-led investment in the ‘old’ industrial economy is less important today and growth is more dependent on ‘new’ private sector investment and household spending. </w:t>
      </w:r>
      <w:proofErr w:type="spellStart"/>
      <w:r w:rsidRPr="002835F6">
        <w:t>Labour</w:t>
      </w:r>
      <w:proofErr w:type="spellEnd"/>
      <w:r w:rsidRPr="002835F6">
        <w:t xml:space="preserve"> costs are rising and the technology gap between China and the rest of the world is shrinking. Slower growth makes it more difficult to maintain employment and to meet expectations of rising incomes. Policymakers are keen to find new sources of growth. Attention has now turned to supply-side reform: adjusting industry structure, creating more competition, and making changes to the management and practice of the old economy. This must work alongside encouraging the growth of the private sector, small- and medium-sized enterprises (SMEs) and the services sector. Also important will be investment in human capital and research. Policymakers also have to deal with another challenge: rising inequality. Income gaps in China are widening and income distribution inequality is growing. While Deng Xiaoping’s economic reforms in the 1970s and 1980s initially reduced inequality, the gap between incomes has been rising steadily since the mid-1980s and urban incomes are now more than three times higher than rural ones. Under high growth rates increasing inequality may not be a formidable political issue if incomes still rise in absolute terms. </w:t>
      </w:r>
      <w:r w:rsidRPr="006D3235">
        <w:rPr>
          <w:rStyle w:val="Emphasis"/>
        </w:rPr>
        <w:t>But a simultaneous slowdown in growth and rise in inequality triggers greater public anxiety.</w:t>
      </w:r>
      <w:r w:rsidRPr="002835F6">
        <w:t xml:space="preserve"> While China is not alone in facing this issue, </w:t>
      </w:r>
      <w:r w:rsidRPr="006D3235">
        <w:rPr>
          <w:rStyle w:val="Emphasis"/>
        </w:rPr>
        <w:t>it has become a major public concern.</w:t>
      </w:r>
      <w:r w:rsidRPr="002835F6">
        <w:t xml:space="preserve"> Dealing with these inequities is no easy task. Supply-side </w:t>
      </w:r>
      <w:r w:rsidRPr="006D3235">
        <w:rPr>
          <w:u w:val="single"/>
        </w:rPr>
        <w:t>reform policies are generally relevant to both growth and equity goals since they are about encouraging participation in markets. But such policies are difficult to design and difficult to sell to both political leaders and the public.</w:t>
      </w:r>
      <w:r w:rsidRPr="002835F6">
        <w:t xml:space="preserve"> Success also requires cooperation and coordination across agencies. And </w:t>
      </w:r>
      <w:r w:rsidRPr="006D3235">
        <w:rPr>
          <w:u w:val="single"/>
        </w:rPr>
        <w:t>there will always be opposition to reforms from some affected interest groups like this: in the case of China, this will be from the ‘old economy’. This means that a high degree of resilience and confidence in the reform plans will be crucial.</w:t>
      </w:r>
      <w:r w:rsidRPr="002835F6">
        <w:t xml:space="preserve"> Reform in other economies has been the result of the combined efforts of a variety of channels, including institutions like universities and think tanks, the media, the general bureaucracy and multilateral agencies. But modern China does not have a firm tradition of educational institutions playing a concerted role in the development of economic policy, though many scholars are clearly key thought leaders. The multilateral agencies have opinions to offer but less leverage these days. The weight then rests with the general bureaucracy. </w:t>
      </w:r>
      <w:r w:rsidRPr="006D3235">
        <w:rPr>
          <w:u w:val="single"/>
        </w:rPr>
        <w:t>The general public perception is that China’s bureaucracy lacks the capacity to deliver this kind of change and itself should be the subject of reform. This apparent lack of capability in the bureaucracy may be the consequence of efforts to outlaw corrupt practice.</w:t>
      </w:r>
      <w:r w:rsidRPr="002835F6">
        <w:t xml:space="preserve"> As William H. </w:t>
      </w:r>
      <w:proofErr w:type="spellStart"/>
      <w:r w:rsidRPr="002835F6">
        <w:t>Overholt</w:t>
      </w:r>
      <w:proofErr w:type="spellEnd"/>
      <w:r w:rsidRPr="002835F6">
        <w:t xml:space="preserve"> has argued </w:t>
      </w:r>
      <w:r w:rsidRPr="006D3235">
        <w:rPr>
          <w:rStyle w:val="Emphasis"/>
        </w:rPr>
        <w:t>China’s anti-corruption campaign has scared public officials away from implementing big reforms.</w:t>
      </w:r>
    </w:p>
    <w:p w14:paraId="06C10966" w14:textId="77777777" w:rsidR="002835F6" w:rsidRPr="002835F6" w:rsidRDefault="002835F6" w:rsidP="002835F6"/>
    <w:p w14:paraId="36923C49" w14:textId="77777777" w:rsidR="00D82F1B" w:rsidRDefault="00D82F1B" w:rsidP="00D82F1B">
      <w:pPr>
        <w:pStyle w:val="Heading3"/>
      </w:pPr>
      <w:r>
        <w:lastRenderedPageBreak/>
        <w:t>Corruption Inevitable</w:t>
      </w:r>
    </w:p>
    <w:p w14:paraId="231F9922" w14:textId="77777777" w:rsidR="00D82F1B" w:rsidRDefault="00D82F1B" w:rsidP="00D82F1B">
      <w:pPr>
        <w:pStyle w:val="Heading4"/>
      </w:pPr>
      <w:r>
        <w:t>Xi’s Anti-corruption campaign fails and is insignificant – corruption is built into the political/economic Chinese system</w:t>
      </w:r>
    </w:p>
    <w:p w14:paraId="0E427450" w14:textId="77777777" w:rsidR="00D82F1B" w:rsidRDefault="00D82F1B" w:rsidP="00D82F1B">
      <w:r w:rsidRPr="001C2A97">
        <w:rPr>
          <w:rFonts w:eastAsiaTheme="majorEastAsia" w:cstheme="majorBidi"/>
          <w:b/>
          <w:iCs/>
          <w:sz w:val="26"/>
        </w:rPr>
        <w:t>Lee</w:t>
      </w:r>
      <w:r>
        <w:t>, 1-29-</w:t>
      </w:r>
      <w:r w:rsidRPr="001C2A97">
        <w:rPr>
          <w:rFonts w:eastAsiaTheme="majorEastAsia" w:cstheme="majorBidi"/>
          <w:b/>
          <w:iCs/>
          <w:sz w:val="26"/>
        </w:rPr>
        <w:t>2016</w:t>
      </w:r>
      <w:r>
        <w:t xml:space="preserve">, (John, a senior fellow at the Hudson Institute and an adjunct professor at the Australian National University, visiting senior fellow at the Institute for Southeast Asian Studies in Singapore and a Director of the Institute for Regional Security in Canberra. "Why Xi's Anti-Corruption Campaign Won't Work," Forbes. Accessed 7/14/16. </w:t>
      </w:r>
      <w:hyperlink r:id="rId50" w:anchor="38fb3ac85ef4" w:history="1">
        <w:r w:rsidRPr="00C67C6E">
          <w:rPr>
            <w:rStyle w:val="Hyperlink"/>
          </w:rPr>
          <w:t>http://www.forbes.com/sites/johnlee75/2016/01/29/why-xis-anti-corruption-campaign-wont-work/2/#38fb3ac85ef4</w:t>
        </w:r>
      </w:hyperlink>
      <w:r>
        <w:t xml:space="preserve"> –DDI CT)</w:t>
      </w:r>
    </w:p>
    <w:p w14:paraId="2674D511" w14:textId="77777777" w:rsidR="00D82F1B" w:rsidRPr="003C4BC1" w:rsidRDefault="00D82F1B" w:rsidP="00D82F1B">
      <w:r>
        <w:rPr>
          <w:u w:val="single"/>
        </w:rPr>
        <w:t>&lt;</w:t>
      </w:r>
      <w:r w:rsidRPr="001C2A97">
        <w:rPr>
          <w:u w:val="single"/>
        </w:rPr>
        <w:t>Another week and another senior official is caught by</w:t>
      </w:r>
      <w:r w:rsidRPr="003C4BC1">
        <w:t xml:space="preserve"> President </w:t>
      </w:r>
      <w:r w:rsidRPr="001C2A97">
        <w:rPr>
          <w:u w:val="single"/>
        </w:rPr>
        <w:t>Xi Jinping’s anti-corruption campaign.</w:t>
      </w:r>
      <w:r w:rsidRPr="003C4BC1">
        <w:t xml:space="preserve"> Wang </w:t>
      </w:r>
      <w:proofErr w:type="spellStart"/>
      <w:r w:rsidRPr="003C4BC1">
        <w:t>Baoan</w:t>
      </w:r>
      <w:proofErr w:type="spellEnd"/>
      <w:r w:rsidRPr="003C4BC1">
        <w:t xml:space="preserve">, Director of the National Bureau of Statistics, was arrested for ‘serious disciplinary violations’ last Tuesday. The precise nature of the alleged violations </w:t>
      </w:r>
      <w:proofErr w:type="gramStart"/>
      <w:r w:rsidRPr="003C4BC1">
        <w:t>have</w:t>
      </w:r>
      <w:proofErr w:type="gramEnd"/>
      <w:r w:rsidRPr="003C4BC1">
        <w:t xml:space="preserve"> not been revealed but they are likely related to his previous role as deputy minister in the Ministry of Finance. Given that there is an estimated 99% conviction rate once one is arrested and investigated for ‘disciplinary violations’, Wang’s chances for acquittal are not looking good. </w:t>
      </w:r>
      <w:r w:rsidRPr="001C2A97">
        <w:rPr>
          <w:u w:val="single"/>
        </w:rPr>
        <w:t>Xi’s anti-corruption campaign might be ruthless</w:t>
      </w:r>
      <w:r w:rsidRPr="003C4BC1">
        <w:t xml:space="preserve"> in that those accused are denied due process with which to defend themselves, </w:t>
      </w:r>
      <w:r w:rsidRPr="001C2A97">
        <w:rPr>
          <w:u w:val="single"/>
        </w:rPr>
        <w:t>but the common wisdom is that this is exactly what China and the Communist Party needs.</w:t>
      </w:r>
      <w:r w:rsidRPr="003C4BC1">
        <w:t xml:space="preserve"> According to data produced by organizations such as Transparency International, </w:t>
      </w:r>
      <w:r w:rsidRPr="001C2A97">
        <w:rPr>
          <w:u w:val="single"/>
        </w:rPr>
        <w:t>China rates poorly on all matters related to corruption. Crooked officials and Party members have become the number one complaint of citizens in the country.</w:t>
      </w:r>
      <w:r>
        <w:rPr>
          <w:u w:val="single"/>
        </w:rPr>
        <w:t xml:space="preserve"> </w:t>
      </w:r>
      <w:r w:rsidRPr="001C2A97">
        <w:rPr>
          <w:u w:val="single"/>
        </w:rPr>
        <w:t>Isn’t Xi responding as any good President of the country, and General Secretary of the Party ought to?</w:t>
      </w:r>
      <w:r w:rsidRPr="003C4BC1">
        <w:t xml:space="preserve"> Perhaps, but </w:t>
      </w:r>
      <w:r w:rsidRPr="0062674F">
        <w:rPr>
          <w:rStyle w:val="Emphasis"/>
        </w:rPr>
        <w:t>the campaign will never extend deep or far enough to really sweep away corruption in China to any significant extent</w:t>
      </w:r>
      <w:r w:rsidRPr="003C4BC1">
        <w:t xml:space="preserve"> no matter how many Chinese Communist Party members are demoted or placed in already crowded Chinese jails. Xi’s anti-corruption campaign is not a new idea, but this time it’s different Anti-corruption campaigns are hardly new in China. But Xi has taken it to a new level. Under the current President, targets are secretly chosen and swiftly investigated by the Central Discipline Inspection Commission, the country’s most powerful and feared Star Chamber. Striking without warning is a big part of the scare tactic. On the day he was arrested, Wang was wearing his National Bureau of Statistics hat and in fine and feisty spirit at a press conference, dismissing bearish comments on the Chinese economy by hedge fund billionaire George Soros. Presumably, he had no idea what was to occur just hours later. The Commission is answerable to Xi personally, and acts on behalf of the Party rather than the state. The clear message is that Xi runs the Party, and the Party still rules over China. Former top Communist Zhou </w:t>
      </w:r>
      <w:proofErr w:type="spellStart"/>
      <w:r w:rsidRPr="003C4BC1">
        <w:t>Yongkang</w:t>
      </w:r>
      <w:proofErr w:type="spellEnd"/>
      <w:r w:rsidRPr="003C4BC1">
        <w:t xml:space="preserve"> rose through China’s state oil industry to become internal security chief–and amassed so much power, according to analysts, that he brought about his own downfall. (STR/AFP/Getty Images) Since 2013, over 200,000 officials and Party members have been investigated, with a 99% rate of conviction. Compare this to the few thousand that were brought down each year in the previous Hu Jintao era. </w:t>
      </w:r>
      <w:r w:rsidRPr="001C2A97">
        <w:rPr>
          <w:u w:val="single"/>
        </w:rPr>
        <w:t>Those caught in the present era include not just lowly officials but heavyweights at the highest levels</w:t>
      </w:r>
      <w:r w:rsidRPr="003C4BC1">
        <w:t xml:space="preserve"> such as Zhou </w:t>
      </w:r>
      <w:proofErr w:type="spellStart"/>
      <w:r w:rsidRPr="003C4BC1">
        <w:t>Yongkang</w:t>
      </w:r>
      <w:proofErr w:type="spellEnd"/>
      <w:r w:rsidRPr="003C4BC1">
        <w:t xml:space="preserve">, a former member of the all-powerful Politburo Standing Committee and then head of China’s fearsome security and law enforcement institutions. The former Chongqing chief, Bo </w:t>
      </w:r>
      <w:proofErr w:type="spellStart"/>
      <w:r w:rsidRPr="003C4BC1">
        <w:t>Xilai</w:t>
      </w:r>
      <w:proofErr w:type="spellEnd"/>
      <w:r w:rsidRPr="003C4BC1">
        <w:t xml:space="preserve">, was jailed by the same process in 2013. </w:t>
      </w:r>
      <w:r w:rsidRPr="001C2A97">
        <w:rPr>
          <w:u w:val="single"/>
        </w:rPr>
        <w:t xml:space="preserve">There </w:t>
      </w:r>
      <w:proofErr w:type="gramStart"/>
      <w:r w:rsidRPr="001C2A97">
        <w:rPr>
          <w:u w:val="single"/>
        </w:rPr>
        <w:t>has</w:t>
      </w:r>
      <w:proofErr w:type="gramEnd"/>
      <w:r w:rsidRPr="001C2A97">
        <w:rPr>
          <w:u w:val="single"/>
        </w:rPr>
        <w:t xml:space="preserve"> been hundreds of other senior officials, bureaucrats and executives from powerful state-owned-enterprises</w:t>
      </w:r>
      <w:r w:rsidRPr="003C4BC1">
        <w:t xml:space="preserve"> or SOEs </w:t>
      </w:r>
      <w:r w:rsidRPr="001C2A97">
        <w:rPr>
          <w:u w:val="single"/>
        </w:rPr>
        <w:t>targeted</w:t>
      </w:r>
      <w:r w:rsidRPr="003C4BC1">
        <w:t xml:space="preserve">. As Xi promised, </w:t>
      </w:r>
      <w:r w:rsidRPr="001C2A97">
        <w:rPr>
          <w:u w:val="single"/>
        </w:rPr>
        <w:t>it has been a case of not only swatting ‘flies’ but killing ‘tigers’.</w:t>
      </w:r>
      <w:r>
        <w:rPr>
          <w:u w:val="single"/>
        </w:rPr>
        <w:t xml:space="preserve"> </w:t>
      </w:r>
      <w:r w:rsidRPr="003C4BC1">
        <w:t xml:space="preserve">In walking this line, </w:t>
      </w:r>
      <w:r w:rsidRPr="001C2A97">
        <w:rPr>
          <w:u w:val="single"/>
        </w:rPr>
        <w:t>Xi has accumulated respect and resentment</w:t>
      </w:r>
      <w:r w:rsidRPr="003C4BC1">
        <w:t xml:space="preserve"> in equal measure, </w:t>
      </w:r>
      <w:r w:rsidRPr="001C2A97">
        <w:rPr>
          <w:u w:val="single"/>
        </w:rPr>
        <w:t>with the latter likely to be the stronger and lasting sentiment</w:t>
      </w:r>
      <w:r w:rsidRPr="0060483E">
        <w:rPr>
          <w:u w:val="single"/>
        </w:rPr>
        <w:t xml:space="preserve">. In Chinese politics, enemies have longer memories </w:t>
      </w:r>
      <w:r w:rsidRPr="0060483E">
        <w:rPr>
          <w:u w:val="single"/>
        </w:rPr>
        <w:lastRenderedPageBreak/>
        <w:t>than friends even if the President’s detractors are quiet for the moment.</w:t>
      </w:r>
      <w:r w:rsidRPr="003C4BC1">
        <w:t xml:space="preserve"> Even so, one might expect that the campaign will enhance the standing and legitimacy of the Party, albeit at great personal risk to Xi and his presidency. </w:t>
      </w:r>
      <w:r w:rsidRPr="001C2A97">
        <w:rPr>
          <w:u w:val="single"/>
        </w:rPr>
        <w:t>Corruption is part and parcel of the authoritarian model</w:t>
      </w:r>
      <w:r>
        <w:rPr>
          <w:u w:val="single"/>
        </w:rPr>
        <w:t xml:space="preserve"> </w:t>
      </w:r>
      <w:r w:rsidRPr="003C4BC1">
        <w:t xml:space="preserve">It’s not that simple. </w:t>
      </w:r>
      <w:r w:rsidRPr="001C2A97">
        <w:rPr>
          <w:u w:val="single"/>
        </w:rPr>
        <w:t>China’s political-economy has been deliberately designed to ensure that Party members and officials are the primary beneficiaries of economic growth and opportunity</w:t>
      </w:r>
      <w:r w:rsidRPr="003C4BC1">
        <w:t xml:space="preserve">. From this century onward, the Party’s strategy to remain in power is based largely on becoming the primary dispenser of commercial and career opportunity in the country. This was a lesson learned from the countrywide riots in 1989 which almost unwound the authoritarian system. The key to remaining in power is to prevent the emergence of a genuinely independent middle and elite class which no longer views the Party as necessary or relevant to their own advancement – something occurring in the 1980s. In any rapidly </w:t>
      </w:r>
      <w:proofErr w:type="spellStart"/>
      <w:r w:rsidRPr="003C4BC1">
        <w:t>industrialising</w:t>
      </w:r>
      <w:proofErr w:type="spellEnd"/>
      <w:r w:rsidRPr="003C4BC1">
        <w:t xml:space="preserve"> society, it is the urban elites that decide the fate of authoritarian regimes. </w:t>
      </w:r>
      <w:r w:rsidRPr="0062674F">
        <w:rPr>
          <w:u w:val="single"/>
        </w:rPr>
        <w:t>Co-opt and even create the elite class by making the authoritarian system work for them, and the future of CCP rule is that much more assured.</w:t>
      </w:r>
      <w:r>
        <w:rPr>
          <w:u w:val="single"/>
        </w:rPr>
        <w:t xml:space="preserve"> </w:t>
      </w:r>
      <w:r w:rsidRPr="001C2A97">
        <w:rPr>
          <w:u w:val="single"/>
        </w:rPr>
        <w:t>The problem is that</w:t>
      </w:r>
      <w:r w:rsidRPr="003C4BC1">
        <w:t xml:space="preserve"> </w:t>
      </w:r>
      <w:r w:rsidRPr="001C2A97">
        <w:rPr>
          <w:u w:val="single"/>
        </w:rPr>
        <w:t>too successful or comprehensive an anti-corruption campaign undermines this whole political strategy.</w:t>
      </w:r>
      <w:r w:rsidRPr="003C4BC1">
        <w:t xml:space="preserve"> Business and political success is widely viewed as interchangeable. A large number of those entering politics, or just joining the Party, do so on the expectation that they will benefit materially. This is the true social and political contract between the CCP and the country’s elites.&gt;</w:t>
      </w:r>
    </w:p>
    <w:p w14:paraId="6B1EA2E6" w14:textId="77777777" w:rsidR="00D82F1B" w:rsidRPr="00D82F1B" w:rsidRDefault="00D82F1B" w:rsidP="00D82F1B"/>
    <w:sectPr w:rsidR="00D82F1B" w:rsidRPr="00D82F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S Mincho">
    <w:altName w:val="Yu Gothic UI"/>
    <w:panose1 w:val="02020609040205080304"/>
    <w:charset w:val="4E"/>
    <w:family w:val="auto"/>
    <w:pitch w:val="variable"/>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OpenSans">
    <w:altName w:val="Times New Roman"/>
    <w:panose1 w:val="00000000000000000000"/>
    <w:charset w:val="00"/>
    <w:family w:val="auto"/>
    <w:notTrueType/>
    <w:pitch w:val="default"/>
    <w:sig w:usb0="00000003" w:usb1="00000000" w:usb2="00000000" w:usb3="00000000" w:csb0="00000001" w:csb1="00000000"/>
  </w:font>
  <w:font w:name="OpenSans-Italic">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9531E5"/>
    <w:rsid w:val="000139A3"/>
    <w:rsid w:val="00017A64"/>
    <w:rsid w:val="0002030E"/>
    <w:rsid w:val="00020815"/>
    <w:rsid w:val="000505D4"/>
    <w:rsid w:val="000615AF"/>
    <w:rsid w:val="00075624"/>
    <w:rsid w:val="0008370A"/>
    <w:rsid w:val="0008527C"/>
    <w:rsid w:val="000D477C"/>
    <w:rsid w:val="000D7A42"/>
    <w:rsid w:val="000F283A"/>
    <w:rsid w:val="00100833"/>
    <w:rsid w:val="00104529"/>
    <w:rsid w:val="00104E3A"/>
    <w:rsid w:val="00105942"/>
    <w:rsid w:val="00107396"/>
    <w:rsid w:val="00115117"/>
    <w:rsid w:val="00140768"/>
    <w:rsid w:val="00144A4C"/>
    <w:rsid w:val="001539E6"/>
    <w:rsid w:val="00176AB0"/>
    <w:rsid w:val="00177B7D"/>
    <w:rsid w:val="0018322D"/>
    <w:rsid w:val="00187728"/>
    <w:rsid w:val="001A0AF6"/>
    <w:rsid w:val="001B5776"/>
    <w:rsid w:val="001E527A"/>
    <w:rsid w:val="001F35BA"/>
    <w:rsid w:val="001F78CE"/>
    <w:rsid w:val="002350AD"/>
    <w:rsid w:val="00251FC7"/>
    <w:rsid w:val="00280FF0"/>
    <w:rsid w:val="002835F6"/>
    <w:rsid w:val="002855A7"/>
    <w:rsid w:val="002946EB"/>
    <w:rsid w:val="002B146A"/>
    <w:rsid w:val="002B5E17"/>
    <w:rsid w:val="002C534D"/>
    <w:rsid w:val="002C613B"/>
    <w:rsid w:val="002F33DA"/>
    <w:rsid w:val="003106D9"/>
    <w:rsid w:val="003155A4"/>
    <w:rsid w:val="00315690"/>
    <w:rsid w:val="00316B75"/>
    <w:rsid w:val="00325646"/>
    <w:rsid w:val="00331E74"/>
    <w:rsid w:val="003460F2"/>
    <w:rsid w:val="0038158C"/>
    <w:rsid w:val="003902BA"/>
    <w:rsid w:val="003A09E2"/>
    <w:rsid w:val="003F02E0"/>
    <w:rsid w:val="00404110"/>
    <w:rsid w:val="00405843"/>
    <w:rsid w:val="00407037"/>
    <w:rsid w:val="004446F5"/>
    <w:rsid w:val="004605D6"/>
    <w:rsid w:val="00470090"/>
    <w:rsid w:val="00491692"/>
    <w:rsid w:val="004C60E8"/>
    <w:rsid w:val="004E3579"/>
    <w:rsid w:val="004E728B"/>
    <w:rsid w:val="004F39E0"/>
    <w:rsid w:val="004F4846"/>
    <w:rsid w:val="00500ADC"/>
    <w:rsid w:val="00511912"/>
    <w:rsid w:val="00535664"/>
    <w:rsid w:val="00535800"/>
    <w:rsid w:val="00537BD5"/>
    <w:rsid w:val="005402EF"/>
    <w:rsid w:val="00556874"/>
    <w:rsid w:val="0057268A"/>
    <w:rsid w:val="00593259"/>
    <w:rsid w:val="005A0BF8"/>
    <w:rsid w:val="005A1EB7"/>
    <w:rsid w:val="005C0FCE"/>
    <w:rsid w:val="005C7014"/>
    <w:rsid w:val="005D2912"/>
    <w:rsid w:val="005E5375"/>
    <w:rsid w:val="006065BD"/>
    <w:rsid w:val="006276ED"/>
    <w:rsid w:val="00627C57"/>
    <w:rsid w:val="006354E0"/>
    <w:rsid w:val="00645FA9"/>
    <w:rsid w:val="00647866"/>
    <w:rsid w:val="00665003"/>
    <w:rsid w:val="0067362B"/>
    <w:rsid w:val="00674C04"/>
    <w:rsid w:val="00683FC6"/>
    <w:rsid w:val="006A2AD0"/>
    <w:rsid w:val="006A3716"/>
    <w:rsid w:val="006C2375"/>
    <w:rsid w:val="006D4ECC"/>
    <w:rsid w:val="006D64AC"/>
    <w:rsid w:val="00721696"/>
    <w:rsid w:val="00722258"/>
    <w:rsid w:val="007243E5"/>
    <w:rsid w:val="0076043C"/>
    <w:rsid w:val="00766EA0"/>
    <w:rsid w:val="007A2226"/>
    <w:rsid w:val="007C184F"/>
    <w:rsid w:val="007D5437"/>
    <w:rsid w:val="007F5B66"/>
    <w:rsid w:val="008009E7"/>
    <w:rsid w:val="00815F95"/>
    <w:rsid w:val="00823A1C"/>
    <w:rsid w:val="00827C3C"/>
    <w:rsid w:val="008309C3"/>
    <w:rsid w:val="00845B9D"/>
    <w:rsid w:val="00860984"/>
    <w:rsid w:val="00894362"/>
    <w:rsid w:val="008B3ECB"/>
    <w:rsid w:val="008B4E85"/>
    <w:rsid w:val="008B6781"/>
    <w:rsid w:val="008C1B2E"/>
    <w:rsid w:val="0091627E"/>
    <w:rsid w:val="009232F0"/>
    <w:rsid w:val="0093016F"/>
    <w:rsid w:val="00930D60"/>
    <w:rsid w:val="00942F5D"/>
    <w:rsid w:val="009531E5"/>
    <w:rsid w:val="00956143"/>
    <w:rsid w:val="0097032B"/>
    <w:rsid w:val="00991F12"/>
    <w:rsid w:val="009B7860"/>
    <w:rsid w:val="009D2EAD"/>
    <w:rsid w:val="009D54B2"/>
    <w:rsid w:val="009E1922"/>
    <w:rsid w:val="009F06C9"/>
    <w:rsid w:val="009F4619"/>
    <w:rsid w:val="009F7ED2"/>
    <w:rsid w:val="00A022EA"/>
    <w:rsid w:val="00A0269E"/>
    <w:rsid w:val="00A10669"/>
    <w:rsid w:val="00A83530"/>
    <w:rsid w:val="00A91A56"/>
    <w:rsid w:val="00A93661"/>
    <w:rsid w:val="00A95652"/>
    <w:rsid w:val="00AC0AB8"/>
    <w:rsid w:val="00AD7167"/>
    <w:rsid w:val="00AE1913"/>
    <w:rsid w:val="00AE3B91"/>
    <w:rsid w:val="00B13349"/>
    <w:rsid w:val="00B14AC9"/>
    <w:rsid w:val="00B20B1E"/>
    <w:rsid w:val="00B315CE"/>
    <w:rsid w:val="00B33C6D"/>
    <w:rsid w:val="00B42519"/>
    <w:rsid w:val="00B4508F"/>
    <w:rsid w:val="00B55AD5"/>
    <w:rsid w:val="00B8057C"/>
    <w:rsid w:val="00B82427"/>
    <w:rsid w:val="00B919DE"/>
    <w:rsid w:val="00BD50D9"/>
    <w:rsid w:val="00BD60EB"/>
    <w:rsid w:val="00BD6238"/>
    <w:rsid w:val="00BE1155"/>
    <w:rsid w:val="00BF593B"/>
    <w:rsid w:val="00BF773A"/>
    <w:rsid w:val="00BF7E81"/>
    <w:rsid w:val="00C13773"/>
    <w:rsid w:val="00C17CC8"/>
    <w:rsid w:val="00C53368"/>
    <w:rsid w:val="00C56A4D"/>
    <w:rsid w:val="00C83417"/>
    <w:rsid w:val="00C9604F"/>
    <w:rsid w:val="00CA19AA"/>
    <w:rsid w:val="00CC5298"/>
    <w:rsid w:val="00CC5A42"/>
    <w:rsid w:val="00CD736E"/>
    <w:rsid w:val="00CD798D"/>
    <w:rsid w:val="00CE161E"/>
    <w:rsid w:val="00CE20BE"/>
    <w:rsid w:val="00CE6C5C"/>
    <w:rsid w:val="00CF326F"/>
    <w:rsid w:val="00CF59A8"/>
    <w:rsid w:val="00D325A9"/>
    <w:rsid w:val="00D36A8A"/>
    <w:rsid w:val="00D61409"/>
    <w:rsid w:val="00D6691E"/>
    <w:rsid w:val="00D71170"/>
    <w:rsid w:val="00D82F1B"/>
    <w:rsid w:val="00D86E9D"/>
    <w:rsid w:val="00DA1C92"/>
    <w:rsid w:val="00DA25D4"/>
    <w:rsid w:val="00DA6538"/>
    <w:rsid w:val="00DC25F7"/>
    <w:rsid w:val="00E15E75"/>
    <w:rsid w:val="00E353BA"/>
    <w:rsid w:val="00E5262C"/>
    <w:rsid w:val="00E672F9"/>
    <w:rsid w:val="00EC7DC4"/>
    <w:rsid w:val="00ED30CF"/>
    <w:rsid w:val="00F053D3"/>
    <w:rsid w:val="00F176EF"/>
    <w:rsid w:val="00F25B85"/>
    <w:rsid w:val="00F45E10"/>
    <w:rsid w:val="00F6364A"/>
    <w:rsid w:val="00F733E6"/>
    <w:rsid w:val="00F9113A"/>
    <w:rsid w:val="00F95A2D"/>
    <w:rsid w:val="00FB3F10"/>
    <w:rsid w:val="00FE0AAB"/>
    <w:rsid w:val="00FE2546"/>
    <w:rsid w:val="00FF53A6"/>
    <w:rsid w:val="00FF60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5563B8"/>
  <w15:docId w15:val="{8158C61E-2A1E-417C-A567-573198857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D477C"/>
    <w:rPr>
      <w:rFonts w:ascii="Calibri" w:hAnsi="Calibri"/>
    </w:rPr>
  </w:style>
  <w:style w:type="paragraph" w:styleId="Heading1">
    <w:name w:val="heading 1"/>
    <w:aliases w:val="Pocket"/>
    <w:basedOn w:val="Normal"/>
    <w:next w:val="Normal"/>
    <w:link w:val="Heading1Char"/>
    <w:qFormat/>
    <w:rsid w:val="000D47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D47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D47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
    <w:basedOn w:val="Normal"/>
    <w:next w:val="Normal"/>
    <w:link w:val="Heading4Char"/>
    <w:uiPriority w:val="3"/>
    <w:unhideWhenUsed/>
    <w:qFormat/>
    <w:rsid w:val="000D477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D47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477C"/>
  </w:style>
  <w:style w:type="character" w:customStyle="1" w:styleId="Heading1Char">
    <w:name w:val="Heading 1 Char"/>
    <w:aliases w:val="Pocket Char"/>
    <w:basedOn w:val="DefaultParagraphFont"/>
    <w:link w:val="Heading1"/>
    <w:rsid w:val="000D477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477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D477C"/>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0D477C"/>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0D477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D477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0D477C"/>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0D477C"/>
    <w:rPr>
      <w:color w:val="auto"/>
      <w:u w:val="none"/>
    </w:rPr>
  </w:style>
  <w:style w:type="character" w:styleId="FollowedHyperlink">
    <w:name w:val="FollowedHyperlink"/>
    <w:basedOn w:val="DefaultParagraphFont"/>
    <w:uiPriority w:val="99"/>
    <w:semiHidden/>
    <w:unhideWhenUsed/>
    <w:rsid w:val="000D477C"/>
    <w:rPr>
      <w:color w:val="auto"/>
      <w:u w:val="none"/>
    </w:rPr>
  </w:style>
  <w:style w:type="paragraph" w:customStyle="1" w:styleId="Emphasis1">
    <w:name w:val="Emphasis1"/>
    <w:basedOn w:val="Normal"/>
    <w:link w:val="Emphasis"/>
    <w:autoRedefine/>
    <w:uiPriority w:val="7"/>
    <w:qFormat/>
    <w:rsid w:val="00535664"/>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DocumentMap">
    <w:name w:val="Document Map"/>
    <w:basedOn w:val="Normal"/>
    <w:link w:val="DocumentMapChar"/>
    <w:uiPriority w:val="99"/>
    <w:semiHidden/>
    <w:unhideWhenUsed/>
    <w:rsid w:val="00930D6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30D60"/>
    <w:rPr>
      <w:rFonts w:ascii="Lucida Grande" w:eastAsiaTheme="minorEastAsia" w:hAnsi="Lucida Grande" w:cs="Lucida Grande"/>
      <w:sz w:val="24"/>
      <w:szCs w:val="24"/>
    </w:rPr>
  </w:style>
  <w:style w:type="paragraph" w:customStyle="1" w:styleId="textbold">
    <w:name w:val="text bold"/>
    <w:basedOn w:val="Normal"/>
    <w:link w:val="underline"/>
    <w:uiPriority w:val="7"/>
    <w:qFormat/>
    <w:rsid w:val="000D477C"/>
    <w:pPr>
      <w:ind w:left="720"/>
      <w:jc w:val="both"/>
    </w:pPr>
    <w:rPr>
      <w:rFonts w:eastAsiaTheme="minorEastAsia"/>
      <w:b/>
      <w:iCs/>
      <w:szCs w:val="24"/>
      <w:u w:val="single"/>
    </w:rPr>
  </w:style>
  <w:style w:type="character" w:customStyle="1" w:styleId="underline">
    <w:name w:val="underline"/>
    <w:basedOn w:val="DefaultParagraphFont"/>
    <w:link w:val="textbold"/>
    <w:uiPriority w:val="7"/>
    <w:qFormat/>
    <w:rsid w:val="00956143"/>
    <w:rPr>
      <w:rFonts w:ascii="Calibri" w:eastAsiaTheme="minorEastAsia" w:hAnsi="Calibri"/>
      <w:b/>
      <w:iCs/>
      <w:szCs w:val="24"/>
      <w:u w:val="single"/>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es Char Char,Heading 3 Char1 Char"/>
    <w:basedOn w:val="DefaultParagraphFont"/>
    <w:qFormat/>
    <w:rsid w:val="002C613B"/>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arch.proquest.com/docview/1618198968?accountid=10422" TargetMode="External"/><Relationship Id="rId18" Type="http://schemas.openxmlformats.org/officeDocument/2006/relationships/hyperlink" Target="https://muse.jhu.edu/book/40734" TargetMode="External"/><Relationship Id="rId26" Type="http://schemas.openxmlformats.org/officeDocument/2006/relationships/hyperlink" Target="http://ecipe.org/app/uploads/2016/05/8_PB_201602_Xi-Jinping_V3.pdf" TargetMode="External"/><Relationship Id="rId39" Type="http://schemas.openxmlformats.org/officeDocument/2006/relationships/hyperlink" Target="http://search.proquest.com/docview/1618198968?accountid=10422" TargetMode="External"/><Relationship Id="rId3" Type="http://schemas.openxmlformats.org/officeDocument/2006/relationships/styles" Target="styles.xml"/><Relationship Id="rId21" Type="http://schemas.openxmlformats.org/officeDocument/2006/relationships/hyperlink" Target="http://asia.nikkei.com/Politics-Economy/Economy/Bitcoin-and-China-s-endless-chain-of-bubbles?page=1" TargetMode="External"/><Relationship Id="rId34" Type="http://schemas.openxmlformats.org/officeDocument/2006/relationships/hyperlink" Target="http://www.nytimes.com/2014/11/12/world/asia/president-xi-jinping-makes-it-his-mission-to-empower-china.html?_r=1" TargetMode="External"/><Relationship Id="rId42" Type="http://schemas.openxmlformats.org/officeDocument/2006/relationships/hyperlink" Target="http://foreignpolicy.com/2015/03/13/china_communist_party_collapse_downfall/" TargetMode="External"/><Relationship Id="rId47" Type="http://schemas.openxmlformats.org/officeDocument/2006/relationships/hyperlink" Target="http://www.nytimes.com/2015/09/26/world/asia/xi-jinping-china-president-inner-circle-western-officials.html?_r=0" TargetMode="External"/><Relationship Id="rId50" Type="http://schemas.openxmlformats.org/officeDocument/2006/relationships/hyperlink" Target="http://www.forbes.com/sites/johnlee75/2016/01/29/why-xis-anti-corruption-campaign-wont-work/2/" TargetMode="External"/><Relationship Id="rId7" Type="http://schemas.openxmlformats.org/officeDocument/2006/relationships/hyperlink" Target="https://www.theguardian.com/world/2016/may/04/china-xi-jinping-house-of-cards-attacks-conspirators" TargetMode="External"/><Relationship Id="rId12" Type="http://schemas.openxmlformats.org/officeDocument/2006/relationships/hyperlink" Target="http://nationalinterest.org/feature/xi-struggles-reform-chinas-politics%E2%80%94-its-economy-too-16632" TargetMode="External"/><Relationship Id="rId17" Type="http://schemas.openxmlformats.org/officeDocument/2006/relationships/hyperlink" Target="https://muse.jhu.edu/book/40734" TargetMode="External"/><Relationship Id="rId25" Type="http://schemas.openxmlformats.org/officeDocument/2006/relationships/hyperlink" Target="http://ecipe.org/app/uploads/2016/05/8_PB_201602_Xi-Jinping_V3.pdf" TargetMode="External"/><Relationship Id="rId33" Type="http://schemas.openxmlformats.org/officeDocument/2006/relationships/hyperlink" Target="http://www.opendemocracy.net/mark-jia/xi-jinping-new-kind-of-politician" TargetMode="External"/><Relationship Id="rId38" Type="http://schemas.openxmlformats.org/officeDocument/2006/relationships/hyperlink" Target="https://muse.jhu.edu/book/40734" TargetMode="External"/><Relationship Id="rId46" Type="http://schemas.openxmlformats.org/officeDocument/2006/relationships/hyperlink" Target="http://www.scmp.com/news/china/article/1679470/xi-paves-way-leadership-reshuffle" TargetMode="External"/><Relationship Id="rId2" Type="http://schemas.openxmlformats.org/officeDocument/2006/relationships/numbering" Target="numbering.xml"/><Relationship Id="rId16" Type="http://schemas.openxmlformats.org/officeDocument/2006/relationships/hyperlink" Target="https://muse.jhu.edu/book/40734" TargetMode="External"/><Relationship Id="rId20" Type="http://schemas.openxmlformats.org/officeDocument/2006/relationships/hyperlink" Target="http://www.nytimes.com/2016/02/11/world/asia/china-patriotic-education.html?_r=0" TargetMode="External"/><Relationship Id="rId29" Type="http://schemas.openxmlformats.org/officeDocument/2006/relationships/hyperlink" Target="http://nationalinterest.org/feature/could-chinas-economic-troubles-spark-war-13784?page=2" TargetMode="External"/><Relationship Id="rId41" Type="http://schemas.openxmlformats.org/officeDocument/2006/relationships/hyperlink" Target="http://www.brookings.edu/research/opinions/2014/07/17-xi-jinping-anticorruption-misconceptions-li-mcelveen" TargetMode="External"/><Relationship Id="rId1" Type="http://schemas.openxmlformats.org/officeDocument/2006/relationships/customXml" Target="../customXml/item1.xml"/><Relationship Id="rId6" Type="http://schemas.openxmlformats.org/officeDocument/2006/relationships/hyperlink" Target="http://www.brookings.edu/research/opinions/2014/12/05-chinese-pessimism-american-cynicism-great-power-li-xu" TargetMode="External"/><Relationship Id="rId11" Type="http://schemas.openxmlformats.org/officeDocument/2006/relationships/hyperlink" Target="http://fortune.com/2016/03/28/china-politics-xi-jinping-power-struggle/" TargetMode="External"/><Relationship Id="rId24" Type="http://schemas.openxmlformats.org/officeDocument/2006/relationships/hyperlink" Target="http://www.wsj.com/articles/president-xi-jinpings-most-dangerous-venture-yet-remaking-chinas-military-1461608795)" TargetMode="External"/><Relationship Id="rId32" Type="http://schemas.openxmlformats.org/officeDocument/2006/relationships/hyperlink" Target="http://www.opendemocracy.net/mark-jia/xi-jinping-new-kind-of-politician" TargetMode="External"/><Relationship Id="rId37" Type="http://schemas.openxmlformats.org/officeDocument/2006/relationships/hyperlink" Target="http://www.staradvertiser.com/breaking-news/china-state-media-seen-stepping-up-anti-western-rhetoric/" TargetMode="External"/><Relationship Id="rId40" Type="http://schemas.openxmlformats.org/officeDocument/2006/relationships/hyperlink" Target="http://globalriskinsights.com/2015/08/forecasting-chinas-anti-corruption-campaign/" TargetMode="External"/><Relationship Id="rId45" Type="http://schemas.openxmlformats.org/officeDocument/2006/relationships/hyperlink" Target="http://carnegieendowment.org/files/Sutter_paper.pdf" TargetMode="External"/><Relationship Id="rId5" Type="http://schemas.openxmlformats.org/officeDocument/2006/relationships/webSettings" Target="webSettings.xml"/><Relationship Id="rId15" Type="http://schemas.openxmlformats.org/officeDocument/2006/relationships/hyperlink" Target="https://muse.jhu.edu/book/40734" TargetMode="External"/><Relationship Id="rId23" Type="http://schemas.openxmlformats.org/officeDocument/2006/relationships/hyperlink" Target="http://www.armed-services.senate.gov/imo/media/doc/Harris_02-23-16.pdf)" TargetMode="External"/><Relationship Id="rId28" Type="http://schemas.openxmlformats.org/officeDocument/2006/relationships/hyperlink" Target="http://www.pbs.org/newshour/bb/asia/jan-june13/china_03-14.html" TargetMode="External"/><Relationship Id="rId36" Type="http://schemas.openxmlformats.org/officeDocument/2006/relationships/hyperlink" Target="https://www.theguardian.com/world/2015/mar/06/xi-jinping-china-reform-gorbachev-mao" TargetMode="External"/><Relationship Id="rId49" Type="http://schemas.openxmlformats.org/officeDocument/2006/relationships/hyperlink" Target="http://www.eastasiaforum.org/2016/06/16/realising-economic-reform-in-china/" TargetMode="External"/><Relationship Id="rId10" Type="http://schemas.openxmlformats.org/officeDocument/2006/relationships/hyperlink" Target="https://www.theguardian.com/world/2016/may/04/china-xi-jinping-house-of-cards-attacks-conspirators" TargetMode="External"/><Relationship Id="rId19" Type="http://schemas.openxmlformats.org/officeDocument/2006/relationships/hyperlink" Target="http://www.inquisitr.com/2783514/china-issues-patriotic-educationplan-to-encourage-nationalism-also-targets-increased-masculinity-in-schools/" TargetMode="External"/><Relationship Id="rId31" Type="http://schemas.openxmlformats.org/officeDocument/2006/relationships/hyperlink" Target="https://muse.jhu.edu/book/40734" TargetMode="External"/><Relationship Id="rId44" Type="http://schemas.openxmlformats.org/officeDocument/2006/relationships/hyperlink" Target="http://www.antiwar.com/bandow/?articleid=11565"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brookings.edu/research/opinions/2014/12/05-chinese-pessimism-american-cynicism-great-power-li-xu" TargetMode="External"/><Relationship Id="rId14" Type="http://schemas.openxmlformats.org/officeDocument/2006/relationships/hyperlink" Target="http://www.jamestown.org/programs/chinabrief/single/?tx_ttnews%5Btt_news%5D=43674&amp;cHash=cd89a67fc61159ee2f89cbd44f361102" TargetMode="External"/><Relationship Id="rId22" Type="http://schemas.openxmlformats.org/officeDocument/2006/relationships/hyperlink" Target="http://www.coindesk.com/bitcoin-key-empowering-small-businesses/)" TargetMode="External"/><Relationship Id="rId27" Type="http://schemas.openxmlformats.org/officeDocument/2006/relationships/hyperlink" Target="http://ecipe.org/app/uploads/2016/05/8_PB_201602_Xi-Jinping_V3.pdf" TargetMode="External"/><Relationship Id="rId30" Type="http://schemas.openxmlformats.org/officeDocument/2006/relationships/hyperlink" Target="http://ips.cap.anu.edu.au/sites/default/files/COG%20%2318%20Web.pdf" TargetMode="External"/><Relationship Id="rId35" Type="http://schemas.openxmlformats.org/officeDocument/2006/relationships/hyperlink" Target="http://belfercenter.ksg.harvard.edu/files/Summary%20Report%20US-China%2021.pdf" TargetMode="External"/><Relationship Id="rId43" Type="http://schemas.openxmlformats.org/officeDocument/2006/relationships/hyperlink" Target="http://atimes.com/2016/01/latest-china-stock-crash-spotlights-urgent-need-for-financial-reform-sisci/" TargetMode="External"/><Relationship Id="rId48" Type="http://schemas.openxmlformats.org/officeDocument/2006/relationships/hyperlink" Target="http://www.nytimes.com/2015/09/26/world/asia/xi-jinping-china-president-inner-circle-western-officials.html?_r=0" TargetMode="External"/><Relationship Id="rId8" Type="http://schemas.openxmlformats.org/officeDocument/2006/relationships/hyperlink" Target="https://www.theguardian.com/world/2016/may/04/china-xi-jinping-house-of-cards-attacks-conspirators" TargetMode="Externa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0AF716-7F2E-4774-9338-53FCEF1FB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119</TotalTime>
  <Pages>111</Pages>
  <Words>55815</Words>
  <Characters>318151</Characters>
  <Application>Microsoft Office Word</Application>
  <DocSecurity>0</DocSecurity>
  <Lines>2651</Lines>
  <Paragraphs>746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Jiao</dc:creator>
  <cp:keywords>5.1.1</cp:keywords>
  <dc:description/>
  <cp:lastModifiedBy>Lindsey</cp:lastModifiedBy>
  <cp:revision>4</cp:revision>
  <dcterms:created xsi:type="dcterms:W3CDTF">2016-07-16T21:43:00Z</dcterms:created>
  <dcterms:modified xsi:type="dcterms:W3CDTF">2016-07-16T23:57:00Z</dcterms:modified>
</cp:coreProperties>
</file>