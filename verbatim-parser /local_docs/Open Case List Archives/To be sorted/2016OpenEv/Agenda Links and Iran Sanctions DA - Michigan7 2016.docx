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4D2A" w:rsidRPr="005774AB" w:rsidRDefault="00B24D2A" w:rsidP="00B24D2A">
      <w:pPr>
        <w:rPr>
          <w:rFonts w:asciiTheme="minorHAnsi" w:hAnsiTheme="minorHAnsi"/>
          <w:sz w:val="24"/>
          <w:szCs w:val="24"/>
        </w:rPr>
      </w:pPr>
    </w:p>
    <w:p w:rsidR="00B24D2A" w:rsidRPr="005774AB" w:rsidRDefault="00B24D2A" w:rsidP="00B24D2A">
      <w:pPr>
        <w:rPr>
          <w:rFonts w:asciiTheme="minorHAnsi" w:hAnsiTheme="minorHAnsi"/>
        </w:rPr>
      </w:pPr>
    </w:p>
    <w:p w:rsidR="00B24D2A" w:rsidRPr="005774AB" w:rsidRDefault="00B24D2A" w:rsidP="005774AB">
      <w:pPr>
        <w:rPr>
          <w:rFonts w:asciiTheme="minorHAnsi" w:hAnsiTheme="minorHAnsi"/>
          <w:lang w:val="en"/>
        </w:rPr>
      </w:pPr>
    </w:p>
    <w:p w:rsidR="00B24D2A" w:rsidRPr="005774AB" w:rsidRDefault="00B24D2A" w:rsidP="00B24D2A">
      <w:pPr>
        <w:rPr>
          <w:rFonts w:asciiTheme="minorHAnsi" w:hAnsiTheme="minorHAnsi"/>
        </w:rPr>
      </w:pPr>
    </w:p>
    <w:p w:rsidR="00024C1B" w:rsidRPr="005774AB" w:rsidRDefault="00024C1B" w:rsidP="0019799D">
      <w:pPr>
        <w:rPr>
          <w:rFonts w:asciiTheme="minorHAnsi" w:hAnsiTheme="minorHAnsi"/>
        </w:rPr>
      </w:pPr>
    </w:p>
    <w:p w:rsidR="00024C1B" w:rsidRPr="005774AB" w:rsidRDefault="00024C1B" w:rsidP="0019799D">
      <w:pPr>
        <w:rPr>
          <w:rFonts w:asciiTheme="minorHAnsi" w:hAnsiTheme="minorHAnsi"/>
          <w:sz w:val="16"/>
        </w:rPr>
      </w:pPr>
    </w:p>
    <w:p w:rsidR="0019799D" w:rsidRPr="005774AB" w:rsidRDefault="0019799D" w:rsidP="0019799D">
      <w:pPr>
        <w:rPr>
          <w:rFonts w:asciiTheme="minorHAnsi" w:hAnsiTheme="minorHAnsi"/>
          <w:sz w:val="16"/>
        </w:rPr>
      </w:pPr>
    </w:p>
    <w:p w:rsidR="0019799D" w:rsidRPr="005774AB" w:rsidRDefault="0019799D" w:rsidP="0019799D">
      <w:pPr>
        <w:rPr>
          <w:rFonts w:asciiTheme="minorHAnsi" w:hAnsiTheme="minorHAnsi"/>
        </w:rPr>
      </w:pPr>
    </w:p>
    <w:p w:rsidR="0019799D" w:rsidRPr="005774AB" w:rsidRDefault="0019799D" w:rsidP="0019799D">
      <w:pPr>
        <w:rPr>
          <w:rFonts w:asciiTheme="minorHAnsi" w:hAnsiTheme="minorHAnsi"/>
        </w:rPr>
      </w:pPr>
    </w:p>
    <w:p w:rsidR="0019799D" w:rsidRPr="005774AB" w:rsidRDefault="0019799D" w:rsidP="0019799D">
      <w:pPr>
        <w:rPr>
          <w:rFonts w:asciiTheme="minorHAnsi" w:hAnsiTheme="minorHAnsi"/>
        </w:rPr>
      </w:pPr>
    </w:p>
    <w:p w:rsidR="00DD1333" w:rsidRPr="005774AB" w:rsidRDefault="00481B15" w:rsidP="00481B15">
      <w:pPr>
        <w:pStyle w:val="Heading3"/>
        <w:rPr>
          <w:rFonts w:asciiTheme="minorHAnsi" w:hAnsiTheme="minorHAnsi"/>
        </w:rPr>
      </w:pPr>
      <w:r w:rsidRPr="005774AB">
        <w:rPr>
          <w:rFonts w:asciiTheme="minorHAnsi" w:hAnsiTheme="minorHAnsi"/>
        </w:rPr>
        <w:t xml:space="preserve">Notes </w:t>
      </w:r>
    </w:p>
    <w:p w:rsidR="00481B15" w:rsidRPr="005774AB" w:rsidRDefault="00481B15" w:rsidP="00481B15">
      <w:pPr>
        <w:rPr>
          <w:rFonts w:asciiTheme="minorHAnsi" w:hAnsiTheme="minorHAnsi"/>
        </w:rPr>
      </w:pPr>
    </w:p>
    <w:p w:rsidR="00481B15" w:rsidRPr="005774AB" w:rsidRDefault="00481B15" w:rsidP="00481B15">
      <w:pPr>
        <w:rPr>
          <w:rFonts w:asciiTheme="minorHAnsi" w:hAnsiTheme="minorHAnsi"/>
        </w:rPr>
      </w:pPr>
      <w:r w:rsidRPr="005774AB">
        <w:rPr>
          <w:rFonts w:asciiTheme="minorHAnsi" w:hAnsiTheme="minorHAnsi"/>
        </w:rPr>
        <w:t xml:space="preserve">Iran Sanctions DA – Full disclosure: this </w:t>
      </w:r>
      <w:r w:rsidR="005774AB" w:rsidRPr="005774AB">
        <w:rPr>
          <w:rFonts w:asciiTheme="minorHAnsi" w:hAnsiTheme="minorHAnsi"/>
        </w:rPr>
        <w:t>scenario</w:t>
      </w:r>
      <w:r w:rsidRPr="005774AB">
        <w:rPr>
          <w:rFonts w:asciiTheme="minorHAnsi" w:hAnsiTheme="minorHAnsi"/>
        </w:rPr>
        <w:t xml:space="preserve"> has some big weaknesses on both sides and I would encourage people who want to read a politics DA to lean towards reading elections or the TPP DA </w:t>
      </w:r>
      <w:proofErr w:type="gramStart"/>
      <w:r w:rsidRPr="005774AB">
        <w:rPr>
          <w:rFonts w:asciiTheme="minorHAnsi" w:hAnsiTheme="minorHAnsi"/>
        </w:rPr>
        <w:t>being put out</w:t>
      </w:r>
      <w:proofErr w:type="gramEnd"/>
      <w:r w:rsidRPr="005774AB">
        <w:rPr>
          <w:rFonts w:asciiTheme="minorHAnsi" w:hAnsiTheme="minorHAnsi"/>
        </w:rPr>
        <w:t xml:space="preserve"> by the BFHLR lab. The one situation you might read this is as a NB to a CP where you want to avoid China/Pivot/Trade as the impact (given significant overlap with most AFF advantage areas) and have concern about the logical tension with the link-internal link claim. One tip for spinning the DA that is partially supported by the evidence but also reliant on spin is that the plan is a ‘weak on china’ policy that encourages Dems to adopt more hawkish stances on Iran in the run-up the 2016 election (which is why PC is key). </w:t>
      </w:r>
    </w:p>
    <w:p w:rsidR="00481B15" w:rsidRPr="005774AB" w:rsidRDefault="00481B15" w:rsidP="00481B15">
      <w:pPr>
        <w:rPr>
          <w:rFonts w:asciiTheme="minorHAnsi" w:hAnsiTheme="minorHAnsi"/>
        </w:rPr>
      </w:pPr>
    </w:p>
    <w:p w:rsidR="00DD1333" w:rsidRPr="005774AB" w:rsidRDefault="00DD1333" w:rsidP="00DD1333">
      <w:pPr>
        <w:rPr>
          <w:rFonts w:asciiTheme="minorHAnsi" w:hAnsiTheme="minorHAnsi"/>
        </w:rPr>
      </w:pPr>
    </w:p>
    <w:p w:rsidR="006A0D70" w:rsidRPr="005774AB" w:rsidRDefault="006C7DEC" w:rsidP="006C7DEC">
      <w:pPr>
        <w:pStyle w:val="Heading1"/>
        <w:rPr>
          <w:rFonts w:asciiTheme="minorHAnsi" w:hAnsiTheme="minorHAnsi"/>
        </w:rPr>
      </w:pPr>
      <w:r w:rsidRPr="005774AB">
        <w:rPr>
          <w:rFonts w:asciiTheme="minorHAnsi" w:hAnsiTheme="minorHAnsi"/>
        </w:rPr>
        <w:t xml:space="preserve">__** </w:t>
      </w:r>
      <w:r w:rsidR="00A95491" w:rsidRPr="005774AB">
        <w:rPr>
          <w:rFonts w:asciiTheme="minorHAnsi" w:hAnsiTheme="minorHAnsi"/>
        </w:rPr>
        <w:t xml:space="preserve">Iran Sanctions </w:t>
      </w:r>
      <w:r w:rsidRPr="005774AB">
        <w:rPr>
          <w:rFonts w:asciiTheme="minorHAnsi" w:hAnsiTheme="minorHAnsi"/>
        </w:rPr>
        <w:t>DA</w:t>
      </w:r>
    </w:p>
    <w:p w:rsidR="00A95491" w:rsidRPr="005774AB" w:rsidRDefault="00294C24" w:rsidP="00294C24">
      <w:pPr>
        <w:pStyle w:val="Heading3"/>
        <w:rPr>
          <w:rFonts w:asciiTheme="minorHAnsi" w:hAnsiTheme="minorHAnsi"/>
        </w:rPr>
      </w:pPr>
      <w:r w:rsidRPr="005774AB">
        <w:rPr>
          <w:rFonts w:asciiTheme="minorHAnsi" w:hAnsiTheme="minorHAnsi"/>
        </w:rPr>
        <w:t>1NC</w:t>
      </w:r>
    </w:p>
    <w:p w:rsidR="00A95491" w:rsidRPr="005774AB" w:rsidRDefault="00294C24" w:rsidP="00294C24">
      <w:pPr>
        <w:pStyle w:val="Heading4"/>
        <w:rPr>
          <w:rFonts w:asciiTheme="minorHAnsi" w:hAnsiTheme="minorHAnsi"/>
        </w:rPr>
      </w:pPr>
      <w:r w:rsidRPr="005774AB">
        <w:rPr>
          <w:rFonts w:asciiTheme="minorHAnsi" w:hAnsiTheme="minorHAnsi"/>
        </w:rPr>
        <w:t xml:space="preserve">Congressional push is building to renew Iran sanctions but unlikely to pass. </w:t>
      </w:r>
    </w:p>
    <w:p w:rsidR="00A95491" w:rsidRPr="005774AB" w:rsidRDefault="00A95491" w:rsidP="00A95491">
      <w:pPr>
        <w:rPr>
          <w:rFonts w:asciiTheme="minorHAnsi" w:hAnsiTheme="minorHAnsi"/>
        </w:rPr>
      </w:pPr>
      <w:proofErr w:type="spellStart"/>
      <w:r w:rsidRPr="005774AB">
        <w:rPr>
          <w:rStyle w:val="Style13ptBold"/>
          <w:rFonts w:asciiTheme="minorHAnsi" w:hAnsiTheme="minorHAnsi"/>
        </w:rPr>
        <w:t>Zengerle</w:t>
      </w:r>
      <w:proofErr w:type="spellEnd"/>
      <w:r w:rsidRPr="005774AB">
        <w:rPr>
          <w:rStyle w:val="Style13ptBold"/>
          <w:rFonts w:asciiTheme="minorHAnsi" w:hAnsiTheme="minorHAnsi"/>
        </w:rPr>
        <w:t>, 6/7</w:t>
      </w:r>
      <w:r w:rsidRPr="005774AB">
        <w:rPr>
          <w:rFonts w:asciiTheme="minorHAnsi" w:hAnsiTheme="minorHAnsi"/>
        </w:rPr>
        <w:t xml:space="preserve">/16 (Patricia, “U.S. lawmakers want more Iran sanctions, but can't agree,” Reuters, </w:t>
      </w:r>
      <w:hyperlink r:id="rId6" w:history="1">
        <w:r w:rsidRPr="005774AB">
          <w:rPr>
            <w:rStyle w:val="Hyperlink"/>
            <w:rFonts w:asciiTheme="minorHAnsi" w:hAnsiTheme="minorHAnsi"/>
          </w:rPr>
          <w:t>http://www.reuters.com/article/us-iran-nuclear-usa-congress-idUSKCN0YT2F4</w:t>
        </w:r>
      </w:hyperlink>
      <w:r w:rsidRPr="005774AB">
        <w:rPr>
          <w:rFonts w:asciiTheme="minorHAnsi" w:hAnsiTheme="minorHAnsi"/>
        </w:rPr>
        <w:t xml:space="preserve">, CMR) </w:t>
      </w:r>
    </w:p>
    <w:p w:rsidR="00294C24" w:rsidRPr="005774AB" w:rsidRDefault="00A95491" w:rsidP="00A95491">
      <w:pPr>
        <w:rPr>
          <w:rFonts w:asciiTheme="minorHAnsi" w:hAnsiTheme="minorHAnsi"/>
          <w:sz w:val="16"/>
        </w:rPr>
      </w:pPr>
      <w:r w:rsidRPr="005774AB">
        <w:rPr>
          <w:rStyle w:val="StyleUnderline"/>
          <w:rFonts w:asciiTheme="minorHAnsi" w:hAnsiTheme="minorHAnsi"/>
        </w:rPr>
        <w:t>A senior U.S. senator said</w:t>
      </w:r>
      <w:r w:rsidRPr="005774AB">
        <w:rPr>
          <w:rFonts w:asciiTheme="minorHAnsi" w:hAnsiTheme="minorHAnsi"/>
          <w:sz w:val="16"/>
        </w:rPr>
        <w:t xml:space="preserve"> on Tuesday </w:t>
      </w:r>
      <w:r w:rsidRPr="005774AB">
        <w:rPr>
          <w:rStyle w:val="StyleUnderline"/>
          <w:rFonts w:asciiTheme="minorHAnsi" w:hAnsiTheme="minorHAnsi"/>
        </w:rPr>
        <w:t>he would like to pass legislation to extend expiring sanctions on Iran and enable Congress to quickly enact new ones</w:t>
      </w:r>
      <w:r w:rsidRPr="005774AB">
        <w:rPr>
          <w:rFonts w:asciiTheme="minorHAnsi" w:hAnsiTheme="minorHAnsi"/>
          <w:sz w:val="16"/>
        </w:rPr>
        <w:t xml:space="preserve"> if necessary over the country's ballistic missile tests.</w:t>
      </w:r>
      <w:r w:rsidR="002969F4" w:rsidRPr="005774AB">
        <w:rPr>
          <w:rFonts w:asciiTheme="minorHAnsi" w:hAnsiTheme="minorHAnsi"/>
          <w:sz w:val="16"/>
        </w:rPr>
        <w:t xml:space="preserve"> </w:t>
      </w:r>
      <w:r w:rsidRPr="005774AB">
        <w:rPr>
          <w:rStyle w:val="StyleUnderline"/>
          <w:rFonts w:asciiTheme="minorHAnsi" w:hAnsiTheme="minorHAnsi"/>
        </w:rPr>
        <w:t>The Iran Sanctions Act</w:t>
      </w:r>
      <w:r w:rsidRPr="005774AB">
        <w:rPr>
          <w:rFonts w:asciiTheme="minorHAnsi" w:hAnsiTheme="minorHAnsi"/>
          <w:sz w:val="16"/>
        </w:rPr>
        <w:t xml:space="preserve">, which imposed nuclear, missile and terrorism sanctions on Iran, </w:t>
      </w:r>
      <w:r w:rsidRPr="005774AB">
        <w:rPr>
          <w:rStyle w:val="StyleUnderline"/>
          <w:rFonts w:asciiTheme="minorHAnsi" w:hAnsiTheme="minorHAnsi"/>
        </w:rPr>
        <w:t>expires at the end of 2016</w:t>
      </w:r>
      <w:r w:rsidRPr="005774AB">
        <w:rPr>
          <w:rFonts w:asciiTheme="minorHAnsi" w:hAnsiTheme="minorHAnsi"/>
          <w:sz w:val="16"/>
        </w:rPr>
        <w:t>, and both Democrats and Republicans in Congress support extending it.</w:t>
      </w:r>
      <w:r w:rsidR="002969F4" w:rsidRPr="005774AB">
        <w:rPr>
          <w:rFonts w:asciiTheme="minorHAnsi" w:hAnsiTheme="minorHAnsi"/>
          <w:sz w:val="16"/>
        </w:rPr>
        <w:t xml:space="preserve"> </w:t>
      </w:r>
      <w:r w:rsidRPr="005774AB">
        <w:rPr>
          <w:rFonts w:asciiTheme="minorHAnsi" w:hAnsiTheme="minorHAnsi"/>
          <w:sz w:val="16"/>
        </w:rPr>
        <w:t xml:space="preserve">But Senator Ben Cardin, the top Democrat on the Senate Foreign Relations Committee, acknowledged that </w:t>
      </w:r>
      <w:r w:rsidRPr="005774AB">
        <w:rPr>
          <w:rStyle w:val="Emphasis"/>
          <w:rFonts w:asciiTheme="minorHAnsi" w:hAnsiTheme="minorHAnsi"/>
        </w:rPr>
        <w:t>lawmakers have not yet unified behind a proposal that would attract enough votes to pass and become law</w:t>
      </w:r>
      <w:r w:rsidRPr="005774AB">
        <w:rPr>
          <w:rFonts w:asciiTheme="minorHAnsi" w:hAnsiTheme="minorHAnsi"/>
          <w:sz w:val="16"/>
        </w:rPr>
        <w:t>.</w:t>
      </w:r>
      <w:r w:rsidR="002969F4" w:rsidRPr="005774AB">
        <w:rPr>
          <w:rFonts w:asciiTheme="minorHAnsi" w:hAnsiTheme="minorHAnsi"/>
          <w:sz w:val="16"/>
        </w:rPr>
        <w:t xml:space="preserve"> </w:t>
      </w:r>
      <w:r w:rsidRPr="005774AB">
        <w:rPr>
          <w:rFonts w:asciiTheme="minorHAnsi" w:hAnsiTheme="minorHAnsi"/>
          <w:sz w:val="16"/>
        </w:rPr>
        <w:t>"Members have different views," he said at a roundtable discussion with reporters.</w:t>
      </w:r>
      <w:r w:rsidR="002969F4" w:rsidRPr="005774AB">
        <w:rPr>
          <w:rFonts w:asciiTheme="minorHAnsi" w:hAnsiTheme="minorHAnsi"/>
          <w:sz w:val="16"/>
        </w:rPr>
        <w:t xml:space="preserve"> </w:t>
      </w:r>
      <w:r w:rsidRPr="005774AB">
        <w:rPr>
          <w:rFonts w:asciiTheme="minorHAnsi" w:hAnsiTheme="minorHAnsi"/>
          <w:sz w:val="16"/>
        </w:rPr>
        <w:t xml:space="preserve">The </w:t>
      </w:r>
      <w:r w:rsidRPr="005774AB">
        <w:rPr>
          <w:rStyle w:val="StyleUnderline"/>
          <w:rFonts w:asciiTheme="minorHAnsi" w:hAnsiTheme="minorHAnsi"/>
        </w:rPr>
        <w:t>Obama administration</w:t>
      </w:r>
      <w:r w:rsidRPr="005774AB">
        <w:rPr>
          <w:rFonts w:asciiTheme="minorHAnsi" w:hAnsiTheme="minorHAnsi"/>
          <w:sz w:val="16"/>
        </w:rPr>
        <w:t xml:space="preserve"> has </w:t>
      </w:r>
      <w:r w:rsidRPr="005774AB">
        <w:rPr>
          <w:rStyle w:val="StyleUnderline"/>
          <w:rFonts w:asciiTheme="minorHAnsi" w:hAnsiTheme="minorHAnsi"/>
        </w:rPr>
        <w:t>warned Congress</w:t>
      </w:r>
      <w:r w:rsidRPr="005774AB">
        <w:rPr>
          <w:rFonts w:asciiTheme="minorHAnsi" w:hAnsiTheme="minorHAnsi"/>
          <w:sz w:val="16"/>
        </w:rPr>
        <w:t xml:space="preserve"> that </w:t>
      </w:r>
      <w:r w:rsidRPr="005774AB">
        <w:rPr>
          <w:rStyle w:val="StyleUnderline"/>
          <w:rFonts w:asciiTheme="minorHAnsi" w:hAnsiTheme="minorHAnsi"/>
        </w:rPr>
        <w:t xml:space="preserve">it would </w:t>
      </w:r>
      <w:r w:rsidRPr="005774AB">
        <w:rPr>
          <w:rStyle w:val="Emphasis"/>
          <w:rFonts w:asciiTheme="minorHAnsi" w:hAnsiTheme="minorHAnsi"/>
        </w:rPr>
        <w:t>oppose new sanctions</w:t>
      </w:r>
      <w:r w:rsidRPr="005774AB">
        <w:rPr>
          <w:rStyle w:val="StyleUnderline"/>
          <w:rFonts w:asciiTheme="minorHAnsi" w:hAnsiTheme="minorHAnsi"/>
        </w:rPr>
        <w:t xml:space="preserve"> that </w:t>
      </w:r>
      <w:r w:rsidRPr="005774AB">
        <w:rPr>
          <w:rStyle w:val="Emphasis"/>
          <w:rFonts w:asciiTheme="minorHAnsi" w:hAnsiTheme="minorHAnsi"/>
        </w:rPr>
        <w:t>interfere</w:t>
      </w:r>
      <w:r w:rsidRPr="005774AB">
        <w:rPr>
          <w:rStyle w:val="StyleUnderline"/>
          <w:rFonts w:asciiTheme="minorHAnsi" w:hAnsiTheme="minorHAnsi"/>
        </w:rPr>
        <w:t xml:space="preserve"> with the international nuclear pact</w:t>
      </w:r>
      <w:r w:rsidRPr="005774AB">
        <w:rPr>
          <w:rFonts w:asciiTheme="minorHAnsi" w:hAnsiTheme="minorHAnsi"/>
          <w:sz w:val="16"/>
        </w:rPr>
        <w:t xml:space="preserve">, </w:t>
      </w:r>
      <w:r w:rsidRPr="005774AB">
        <w:rPr>
          <w:rStyle w:val="StyleUnderline"/>
          <w:rFonts w:asciiTheme="minorHAnsi" w:hAnsiTheme="minorHAnsi"/>
        </w:rPr>
        <w:t xml:space="preserve">laying the groundwork for a </w:t>
      </w:r>
      <w:r w:rsidRPr="005774AB">
        <w:rPr>
          <w:rStyle w:val="Emphasis"/>
          <w:rFonts w:asciiTheme="minorHAnsi" w:hAnsiTheme="minorHAnsi"/>
        </w:rPr>
        <w:t>potential fight</w:t>
      </w:r>
      <w:r w:rsidRPr="005774AB">
        <w:rPr>
          <w:rStyle w:val="StyleUnderline"/>
          <w:rFonts w:asciiTheme="minorHAnsi" w:hAnsiTheme="minorHAnsi"/>
        </w:rPr>
        <w:t xml:space="preserve"> over any legislation</w:t>
      </w:r>
      <w:r w:rsidRPr="005774AB">
        <w:rPr>
          <w:rFonts w:asciiTheme="minorHAnsi" w:hAnsiTheme="minorHAnsi"/>
          <w:sz w:val="16"/>
        </w:rPr>
        <w:t>.</w:t>
      </w:r>
      <w:r w:rsidR="002969F4" w:rsidRPr="005774AB">
        <w:rPr>
          <w:rFonts w:asciiTheme="minorHAnsi" w:hAnsiTheme="minorHAnsi"/>
          <w:sz w:val="16"/>
        </w:rPr>
        <w:t xml:space="preserve"> </w:t>
      </w:r>
      <w:r w:rsidRPr="005774AB">
        <w:rPr>
          <w:rFonts w:asciiTheme="minorHAnsi" w:hAnsiTheme="minorHAnsi"/>
          <w:sz w:val="16"/>
        </w:rPr>
        <w:t xml:space="preserve">Senator Bob </w:t>
      </w:r>
      <w:r w:rsidRPr="005774AB">
        <w:rPr>
          <w:rStyle w:val="StyleUnderline"/>
          <w:rFonts w:asciiTheme="minorHAnsi" w:hAnsiTheme="minorHAnsi"/>
        </w:rPr>
        <w:t>Corker</w:t>
      </w:r>
      <w:r w:rsidRPr="005774AB">
        <w:rPr>
          <w:rFonts w:asciiTheme="minorHAnsi" w:hAnsiTheme="minorHAnsi"/>
          <w:sz w:val="16"/>
        </w:rPr>
        <w:t xml:space="preserve">, the committee's Republican chairman, has said he </w:t>
      </w:r>
      <w:r w:rsidRPr="005774AB">
        <w:rPr>
          <w:rStyle w:val="StyleUnderline"/>
          <w:rFonts w:asciiTheme="minorHAnsi" w:hAnsiTheme="minorHAnsi"/>
        </w:rPr>
        <w:t>is working on legislation with Cardin</w:t>
      </w:r>
      <w:r w:rsidRPr="005774AB">
        <w:rPr>
          <w:rFonts w:asciiTheme="minorHAnsi" w:hAnsiTheme="minorHAnsi"/>
          <w:sz w:val="16"/>
        </w:rPr>
        <w:t xml:space="preserve"> that </w:t>
      </w:r>
      <w:r w:rsidRPr="005774AB">
        <w:rPr>
          <w:rStyle w:val="StyleUnderline"/>
          <w:rFonts w:asciiTheme="minorHAnsi" w:hAnsiTheme="minorHAnsi"/>
        </w:rPr>
        <w:t>he hopes will attract strong bipartisan support</w:t>
      </w:r>
      <w:r w:rsidRPr="005774AB">
        <w:rPr>
          <w:rFonts w:asciiTheme="minorHAnsi" w:hAnsiTheme="minorHAnsi"/>
          <w:sz w:val="16"/>
        </w:rPr>
        <w:t xml:space="preserve">. That measure has not yet been unveiled and aides said they had no more information about when it </w:t>
      </w:r>
      <w:proofErr w:type="gramStart"/>
      <w:r w:rsidRPr="005774AB">
        <w:rPr>
          <w:rFonts w:asciiTheme="minorHAnsi" w:hAnsiTheme="minorHAnsi"/>
          <w:sz w:val="16"/>
        </w:rPr>
        <w:t>might be introduced</w:t>
      </w:r>
      <w:proofErr w:type="gramEnd"/>
      <w:r w:rsidRPr="005774AB">
        <w:rPr>
          <w:rFonts w:asciiTheme="minorHAnsi" w:hAnsiTheme="minorHAnsi"/>
          <w:sz w:val="16"/>
        </w:rPr>
        <w:t>.</w:t>
      </w:r>
      <w:r w:rsidR="002969F4" w:rsidRPr="005774AB">
        <w:rPr>
          <w:rFonts w:asciiTheme="minorHAnsi" w:hAnsiTheme="minorHAnsi"/>
          <w:sz w:val="16"/>
        </w:rPr>
        <w:t xml:space="preserve"> </w:t>
      </w:r>
      <w:r w:rsidRPr="005774AB">
        <w:rPr>
          <w:rFonts w:asciiTheme="minorHAnsi" w:hAnsiTheme="minorHAnsi"/>
          <w:sz w:val="16"/>
        </w:rPr>
        <w:t>Cardin was one of several Democrats who joined every Republican in Congress in opposing the nuclear agreement with Iran announced last July. But he has urged lawmakers to accept it since a Republican-led effort to block the pact failed in September.</w:t>
      </w:r>
      <w:r w:rsidR="002969F4" w:rsidRPr="005774AB">
        <w:rPr>
          <w:rFonts w:asciiTheme="minorHAnsi" w:hAnsiTheme="minorHAnsi"/>
          <w:sz w:val="16"/>
        </w:rPr>
        <w:t xml:space="preserve"> </w:t>
      </w:r>
      <w:r w:rsidRPr="005774AB">
        <w:rPr>
          <w:rFonts w:asciiTheme="minorHAnsi" w:hAnsiTheme="minorHAnsi"/>
          <w:sz w:val="16"/>
        </w:rPr>
        <w:t>After the deal went ahead, Cardin filed legislation meant to increase U.S. oversight of it. That bill never came up for a vote in the Republican-controlled Senate.</w:t>
      </w:r>
      <w:r w:rsidR="002969F4" w:rsidRPr="005774AB">
        <w:rPr>
          <w:rFonts w:asciiTheme="minorHAnsi" w:hAnsiTheme="minorHAnsi"/>
          <w:sz w:val="16"/>
        </w:rPr>
        <w:t xml:space="preserve"> </w:t>
      </w:r>
      <w:r w:rsidRPr="005774AB">
        <w:rPr>
          <w:rStyle w:val="StyleUnderline"/>
          <w:rFonts w:asciiTheme="minorHAnsi" w:hAnsiTheme="minorHAnsi"/>
        </w:rPr>
        <w:t>Cardin</w:t>
      </w:r>
      <w:r w:rsidRPr="005774AB">
        <w:rPr>
          <w:rFonts w:asciiTheme="minorHAnsi" w:hAnsiTheme="minorHAnsi"/>
          <w:sz w:val="16"/>
        </w:rPr>
        <w:t xml:space="preserve"> said he still felt that bill was valid and </w:t>
      </w:r>
      <w:r w:rsidRPr="005774AB">
        <w:rPr>
          <w:rStyle w:val="StyleUnderline"/>
          <w:rFonts w:asciiTheme="minorHAnsi" w:hAnsiTheme="minorHAnsi"/>
        </w:rPr>
        <w:t>wants</w:t>
      </w:r>
      <w:r w:rsidRPr="005774AB">
        <w:rPr>
          <w:rFonts w:asciiTheme="minorHAnsi" w:hAnsiTheme="minorHAnsi"/>
          <w:sz w:val="16"/>
        </w:rPr>
        <w:t xml:space="preserve"> to amend it </w:t>
      </w:r>
      <w:r w:rsidRPr="005774AB">
        <w:rPr>
          <w:rStyle w:val="StyleUnderline"/>
          <w:rFonts w:asciiTheme="minorHAnsi" w:hAnsiTheme="minorHAnsi"/>
        </w:rPr>
        <w:t xml:space="preserve">to extend the Iran Sanctions Act and create a "legislative framework" so sanctions could be imposed quickly </w:t>
      </w:r>
      <w:r w:rsidRPr="005774AB">
        <w:rPr>
          <w:rFonts w:asciiTheme="minorHAnsi" w:hAnsiTheme="minorHAnsi"/>
          <w:sz w:val="16"/>
        </w:rPr>
        <w:t>if Iran pursues its ballistic missile program.</w:t>
      </w:r>
      <w:r w:rsidR="002969F4" w:rsidRPr="005774AB">
        <w:rPr>
          <w:rFonts w:asciiTheme="minorHAnsi" w:hAnsiTheme="minorHAnsi"/>
          <w:sz w:val="16"/>
        </w:rPr>
        <w:t xml:space="preserve"> </w:t>
      </w:r>
      <w:r w:rsidRPr="005774AB">
        <w:rPr>
          <w:rFonts w:asciiTheme="minorHAnsi" w:hAnsiTheme="minorHAnsi"/>
          <w:sz w:val="16"/>
        </w:rPr>
        <w:t xml:space="preserve">Late last month, two Democratic senators who supported the Iran nuclear agreement, Tim </w:t>
      </w:r>
      <w:proofErr w:type="spellStart"/>
      <w:r w:rsidRPr="005774AB">
        <w:rPr>
          <w:rFonts w:asciiTheme="minorHAnsi" w:hAnsiTheme="minorHAnsi"/>
          <w:sz w:val="16"/>
        </w:rPr>
        <w:t>Kaine</w:t>
      </w:r>
      <w:proofErr w:type="spellEnd"/>
      <w:r w:rsidRPr="005774AB">
        <w:rPr>
          <w:rFonts w:asciiTheme="minorHAnsi" w:hAnsiTheme="minorHAnsi"/>
          <w:sz w:val="16"/>
        </w:rPr>
        <w:t xml:space="preserve"> and Chris Murphy, introduced a separate bill to extend the Iran Sanctions Act until Obama can guarantee Iran's nuclear program is purely peaceful.</w:t>
      </w:r>
      <w:r w:rsidR="002969F4" w:rsidRPr="005774AB">
        <w:rPr>
          <w:rFonts w:asciiTheme="minorHAnsi" w:hAnsiTheme="minorHAnsi"/>
          <w:sz w:val="16"/>
        </w:rPr>
        <w:t xml:space="preserve"> </w:t>
      </w:r>
      <w:r w:rsidRPr="005774AB">
        <w:rPr>
          <w:rFonts w:asciiTheme="minorHAnsi" w:hAnsiTheme="minorHAnsi"/>
          <w:sz w:val="16"/>
        </w:rPr>
        <w:t>And Republican Senator Kelly Ayotte, with 18 other senators form her party, introduced a separate bill that would extend the Iran Sanctions Act through 2031 and require new sanctions over Iran's ballistic missile efforts.</w:t>
      </w:r>
    </w:p>
    <w:p w:rsidR="000266BF" w:rsidRPr="005774AB" w:rsidRDefault="000266BF" w:rsidP="000266BF">
      <w:pPr>
        <w:pStyle w:val="Heading4"/>
        <w:rPr>
          <w:rFonts w:asciiTheme="minorHAnsi" w:hAnsiTheme="minorHAnsi"/>
        </w:rPr>
      </w:pPr>
      <w:r w:rsidRPr="005774AB">
        <w:rPr>
          <w:rFonts w:asciiTheme="minorHAnsi" w:hAnsiTheme="minorHAnsi"/>
        </w:rPr>
        <w:t xml:space="preserve">Political winds have chilled engagement – the plan drains PC. </w:t>
      </w:r>
    </w:p>
    <w:p w:rsidR="000266BF" w:rsidRPr="005774AB" w:rsidRDefault="000266BF" w:rsidP="000266BF">
      <w:pPr>
        <w:rPr>
          <w:rFonts w:asciiTheme="minorHAnsi" w:hAnsiTheme="minorHAnsi"/>
          <w:sz w:val="18"/>
        </w:rPr>
      </w:pPr>
      <w:r w:rsidRPr="005774AB">
        <w:rPr>
          <w:rFonts w:asciiTheme="minorHAnsi" w:hAnsiTheme="minorHAnsi"/>
          <w:sz w:val="18"/>
        </w:rPr>
        <w:t xml:space="preserve">*Link UQ – US policy shifting away from engagement </w:t>
      </w:r>
    </w:p>
    <w:p w:rsidR="000266BF" w:rsidRPr="005774AB" w:rsidRDefault="000266BF" w:rsidP="000266BF">
      <w:pPr>
        <w:rPr>
          <w:rFonts w:asciiTheme="minorHAnsi" w:hAnsiTheme="minorHAnsi"/>
          <w:sz w:val="18"/>
        </w:rPr>
      </w:pPr>
      <w:r w:rsidRPr="005774AB">
        <w:rPr>
          <w:rFonts w:asciiTheme="minorHAnsi" w:hAnsiTheme="minorHAnsi"/>
          <w:sz w:val="18"/>
        </w:rPr>
        <w:t xml:space="preserve">*Partisanship – hardliners ensure political divisions and controversy – consensus impossible </w:t>
      </w:r>
    </w:p>
    <w:p w:rsidR="000266BF" w:rsidRPr="005774AB" w:rsidRDefault="000266BF" w:rsidP="000266BF">
      <w:pPr>
        <w:rPr>
          <w:rFonts w:asciiTheme="minorHAnsi" w:hAnsiTheme="minorHAnsi"/>
          <w:sz w:val="18"/>
        </w:rPr>
      </w:pPr>
      <w:r w:rsidRPr="005774AB">
        <w:rPr>
          <w:rFonts w:asciiTheme="minorHAnsi" w:hAnsiTheme="minorHAnsi"/>
          <w:sz w:val="18"/>
        </w:rPr>
        <w:t xml:space="preserve">*Econ links – AIIB, TPP, BIT </w:t>
      </w:r>
    </w:p>
    <w:p w:rsidR="000266BF" w:rsidRPr="005774AB" w:rsidRDefault="000266BF" w:rsidP="000266BF">
      <w:pPr>
        <w:rPr>
          <w:rFonts w:asciiTheme="minorHAnsi" w:hAnsiTheme="minorHAnsi"/>
        </w:rPr>
      </w:pPr>
      <w:proofErr w:type="spellStart"/>
      <w:r w:rsidRPr="005774AB">
        <w:rPr>
          <w:rStyle w:val="Style13ptBold"/>
          <w:rFonts w:asciiTheme="minorHAnsi" w:hAnsiTheme="minorHAnsi"/>
        </w:rPr>
        <w:t>Duan</w:t>
      </w:r>
      <w:proofErr w:type="spellEnd"/>
      <w:r w:rsidRPr="005774AB">
        <w:rPr>
          <w:rStyle w:val="Style13ptBold"/>
          <w:rFonts w:asciiTheme="minorHAnsi" w:hAnsiTheme="minorHAnsi"/>
        </w:rPr>
        <w:t>, 4/17</w:t>
      </w:r>
      <w:r w:rsidRPr="005774AB">
        <w:rPr>
          <w:rFonts w:asciiTheme="minorHAnsi" w:hAnsiTheme="minorHAnsi"/>
        </w:rPr>
        <w:t xml:space="preserve">/16 – PhD candidate @ Lee </w:t>
      </w:r>
      <w:proofErr w:type="spellStart"/>
      <w:r w:rsidRPr="005774AB">
        <w:rPr>
          <w:rFonts w:asciiTheme="minorHAnsi" w:hAnsiTheme="minorHAnsi"/>
        </w:rPr>
        <w:t>Kuan</w:t>
      </w:r>
      <w:proofErr w:type="spellEnd"/>
      <w:r w:rsidRPr="005774AB">
        <w:rPr>
          <w:rFonts w:asciiTheme="minorHAnsi" w:hAnsiTheme="minorHAnsi"/>
        </w:rPr>
        <w:t xml:space="preserve"> Yew School of Public Policy, National University of Singapore (</w:t>
      </w:r>
      <w:proofErr w:type="spellStart"/>
      <w:r w:rsidRPr="005774AB">
        <w:rPr>
          <w:rFonts w:asciiTheme="minorHAnsi" w:hAnsiTheme="minorHAnsi"/>
        </w:rPr>
        <w:t>Xiaolin</w:t>
      </w:r>
      <w:proofErr w:type="spellEnd"/>
      <w:r w:rsidRPr="005774AB">
        <w:rPr>
          <w:rFonts w:asciiTheme="minorHAnsi" w:hAnsiTheme="minorHAnsi"/>
        </w:rPr>
        <w:t xml:space="preserve">, “Just the Facts, Ma’am: Why China Believes It Is Right about US Rebalancing,” </w:t>
      </w:r>
      <w:hyperlink r:id="rId7" w:history="1">
        <w:r w:rsidRPr="005774AB">
          <w:rPr>
            <w:rStyle w:val="Hyperlink"/>
            <w:rFonts w:asciiTheme="minorHAnsi" w:hAnsiTheme="minorHAnsi"/>
          </w:rPr>
          <w:t>http://ippreview.com/index.php/Home/Blog/single/id/104.html</w:t>
        </w:r>
      </w:hyperlink>
      <w:r w:rsidRPr="005774AB">
        <w:rPr>
          <w:rFonts w:asciiTheme="minorHAnsi" w:hAnsiTheme="minorHAnsi"/>
        </w:rPr>
        <w:t xml:space="preserve">, CMR) </w:t>
      </w:r>
    </w:p>
    <w:p w:rsidR="000266BF" w:rsidRPr="005774AB" w:rsidRDefault="000266BF" w:rsidP="000266BF">
      <w:pPr>
        <w:rPr>
          <w:rFonts w:asciiTheme="minorHAnsi" w:hAnsiTheme="minorHAnsi"/>
          <w:sz w:val="16"/>
        </w:rPr>
      </w:pPr>
      <w:r w:rsidRPr="005774AB">
        <w:rPr>
          <w:rFonts w:asciiTheme="minorHAnsi" w:hAnsiTheme="minorHAnsi"/>
          <w:sz w:val="16"/>
        </w:rPr>
        <w:t xml:space="preserve">A focal point of the contemporary Sino-US relationship is the US rebalancing strategy and its consequences. Washington considers it as a comprehensive and durable strategy that aims at shaping a rule-based order in East Asia. The China component of rebalancing aims at “building a stable, productive, and constructive relationship with China” on one hand, and shaping China’s behavior particularly in the case of China’s maritime disputes with its neighbors on the other1. The </w:t>
      </w:r>
      <w:r w:rsidRPr="005774AB">
        <w:rPr>
          <w:rStyle w:val="StyleUnderline"/>
          <w:rFonts w:asciiTheme="minorHAnsi" w:hAnsiTheme="minorHAnsi"/>
        </w:rPr>
        <w:t>US’ China policy within the rebalancing strategy was initially defined by those</w:t>
      </w:r>
      <w:r w:rsidRPr="005774AB">
        <w:rPr>
          <w:rFonts w:asciiTheme="minorHAnsi" w:hAnsiTheme="minorHAnsi"/>
          <w:sz w:val="16"/>
        </w:rPr>
        <w:t xml:space="preserve"> — particularly vice Secretary of State James Steinberg and Jeffery Bader in the National Security Council — </w:t>
      </w:r>
      <w:r w:rsidRPr="005774AB">
        <w:rPr>
          <w:rStyle w:val="StyleUnderline"/>
          <w:rFonts w:asciiTheme="minorHAnsi" w:hAnsiTheme="minorHAnsi"/>
        </w:rPr>
        <w:t>who stressed</w:t>
      </w:r>
      <w:r w:rsidRPr="005774AB">
        <w:rPr>
          <w:rFonts w:asciiTheme="minorHAnsi" w:hAnsiTheme="minorHAnsi"/>
          <w:sz w:val="16"/>
        </w:rPr>
        <w:t xml:space="preserve"> the importance of great power </w:t>
      </w:r>
      <w:r w:rsidRPr="005774AB">
        <w:rPr>
          <w:rStyle w:val="StyleUnderline"/>
          <w:rFonts w:asciiTheme="minorHAnsi" w:hAnsiTheme="minorHAnsi"/>
        </w:rPr>
        <w:t>coop</w:t>
      </w:r>
      <w:r w:rsidRPr="005774AB">
        <w:rPr>
          <w:rFonts w:asciiTheme="minorHAnsi" w:hAnsiTheme="minorHAnsi"/>
          <w:sz w:val="16"/>
        </w:rPr>
        <w:t xml:space="preserve">eration in President Obama’s first term. </w:t>
      </w:r>
      <w:r w:rsidRPr="005774AB">
        <w:rPr>
          <w:rStyle w:val="StyleUnderline"/>
          <w:rFonts w:asciiTheme="minorHAnsi" w:hAnsiTheme="minorHAnsi"/>
        </w:rPr>
        <w:t>The policy was</w:t>
      </w:r>
      <w:r w:rsidRPr="005774AB">
        <w:rPr>
          <w:rFonts w:asciiTheme="minorHAnsi" w:hAnsiTheme="minorHAnsi"/>
          <w:sz w:val="16"/>
        </w:rPr>
        <w:t xml:space="preserve"> later </w:t>
      </w:r>
      <w:r w:rsidRPr="005774AB">
        <w:rPr>
          <w:rStyle w:val="Emphasis"/>
          <w:rFonts w:asciiTheme="minorHAnsi" w:hAnsiTheme="minorHAnsi"/>
        </w:rPr>
        <w:t>reshaped</w:t>
      </w:r>
      <w:r w:rsidRPr="005774AB">
        <w:rPr>
          <w:rFonts w:asciiTheme="minorHAnsi" w:hAnsiTheme="minorHAnsi"/>
          <w:sz w:val="16"/>
        </w:rPr>
        <w:t xml:space="preserve"> </w:t>
      </w:r>
      <w:r w:rsidRPr="005774AB">
        <w:rPr>
          <w:rStyle w:val="StyleUnderline"/>
          <w:rFonts w:asciiTheme="minorHAnsi" w:hAnsiTheme="minorHAnsi"/>
        </w:rPr>
        <w:t>by the Pentagon and conservatives from the Department of State, which stressed</w:t>
      </w:r>
      <w:r w:rsidRPr="005774AB">
        <w:rPr>
          <w:rFonts w:asciiTheme="minorHAnsi" w:hAnsiTheme="minorHAnsi"/>
          <w:sz w:val="16"/>
        </w:rPr>
        <w:t xml:space="preserve"> the use of </w:t>
      </w:r>
      <w:r w:rsidRPr="005774AB">
        <w:rPr>
          <w:rStyle w:val="StyleUnderline"/>
          <w:rFonts w:asciiTheme="minorHAnsi" w:hAnsiTheme="minorHAnsi"/>
        </w:rPr>
        <w:t>military presence</w:t>
      </w:r>
      <w:r w:rsidRPr="005774AB">
        <w:rPr>
          <w:rFonts w:asciiTheme="minorHAnsi" w:hAnsiTheme="minorHAnsi"/>
          <w:sz w:val="16"/>
        </w:rPr>
        <w:t xml:space="preserve">, </w:t>
      </w:r>
      <w:r w:rsidRPr="005774AB">
        <w:rPr>
          <w:rStyle w:val="StyleUnderline"/>
          <w:rFonts w:asciiTheme="minorHAnsi" w:hAnsiTheme="minorHAnsi"/>
        </w:rPr>
        <w:t xml:space="preserve">diplomatic </w:t>
      </w:r>
      <w:r w:rsidRPr="005774AB">
        <w:rPr>
          <w:rStyle w:val="Emphasis"/>
          <w:rFonts w:asciiTheme="minorHAnsi" w:hAnsiTheme="minorHAnsi"/>
        </w:rPr>
        <w:t>pressure</w:t>
      </w:r>
      <w:r w:rsidRPr="005774AB">
        <w:rPr>
          <w:rFonts w:asciiTheme="minorHAnsi" w:hAnsiTheme="minorHAnsi"/>
          <w:sz w:val="16"/>
        </w:rPr>
        <w:t xml:space="preserve">, and integration in regional institutions, </w:t>
      </w:r>
      <w:r w:rsidRPr="005774AB">
        <w:rPr>
          <w:rStyle w:val="StyleUnderline"/>
          <w:rFonts w:asciiTheme="minorHAnsi" w:hAnsiTheme="minorHAnsi"/>
        </w:rPr>
        <w:t>to deter Chinese assertiveness</w:t>
      </w:r>
      <w:r w:rsidRPr="005774AB">
        <w:rPr>
          <w:rFonts w:asciiTheme="minorHAnsi" w:hAnsiTheme="minorHAnsi"/>
          <w:sz w:val="16"/>
        </w:rPr>
        <w:t xml:space="preserve"> in the East and South China Seas.2 The administrative shift and the high-profile US military presence in the South China Sea reinforce the belief among Chinese that the rebalancing is actually a military-centric strategy targeting China, implying the coming of Cold War-style containment, which was described as “new threats from </w:t>
      </w:r>
      <w:proofErr w:type="spellStart"/>
      <w:r w:rsidRPr="005774AB">
        <w:rPr>
          <w:rFonts w:asciiTheme="minorHAnsi" w:hAnsiTheme="minorHAnsi"/>
          <w:sz w:val="16"/>
        </w:rPr>
        <w:t>hegemonism</w:t>
      </w:r>
      <w:proofErr w:type="spellEnd"/>
      <w:r w:rsidRPr="005774AB">
        <w:rPr>
          <w:rFonts w:asciiTheme="minorHAnsi" w:hAnsiTheme="minorHAnsi"/>
          <w:sz w:val="16"/>
        </w:rPr>
        <w:t xml:space="preserve">, power politics and neo-interventionism” in China’s national defense whitepaper in 2015.3 Beijing’s understanding may stem from various factors. Owing to domestic turmoil, the economic slowdown, and legitimacy crisis owing to the waning ideological foundation and the lack of democracy, Beijing has a strong sense of “structural insecurity,” which makes itself very sensitive to external risks and possible overreaction. It may also intentionally exaggerate the external threats to fuel nationalists’ sentiments and increase domestic support.4 However, Washington should also reflect on its responsibility in formulating and reinforcing Beijing’s misperceptions of the US rebalancing. The US and China’s Core Interests First of all, the US is the only actor that is involved in all aspects of China’s core national interests and major concerns, ranging from various territorial, economic, and political hotspots. Beijing vows to defend its sovereignty, independence, and territorial integrity, but faces serious challenges from the Taiwan independence movement and separatism in Tibet and Xinjiang in name of human rights and ethic self-determination. In the East China Sea, the US claims to be neutral in the sovereignty dispute of the </w:t>
      </w:r>
      <w:proofErr w:type="spellStart"/>
      <w:r w:rsidRPr="005774AB">
        <w:rPr>
          <w:rFonts w:asciiTheme="minorHAnsi" w:hAnsiTheme="minorHAnsi"/>
          <w:sz w:val="16"/>
        </w:rPr>
        <w:t>Diaoyu</w:t>
      </w:r>
      <w:proofErr w:type="spellEnd"/>
      <w:r w:rsidRPr="005774AB">
        <w:rPr>
          <w:rFonts w:asciiTheme="minorHAnsi" w:hAnsiTheme="minorHAnsi"/>
          <w:sz w:val="16"/>
        </w:rPr>
        <w:t>/</w:t>
      </w:r>
      <w:proofErr w:type="spellStart"/>
      <w:r w:rsidRPr="005774AB">
        <w:rPr>
          <w:rFonts w:asciiTheme="minorHAnsi" w:hAnsiTheme="minorHAnsi"/>
          <w:sz w:val="16"/>
        </w:rPr>
        <w:t>Senkaku</w:t>
      </w:r>
      <w:proofErr w:type="spellEnd"/>
      <w:r w:rsidRPr="005774AB">
        <w:rPr>
          <w:rFonts w:asciiTheme="minorHAnsi" w:hAnsiTheme="minorHAnsi"/>
          <w:sz w:val="16"/>
        </w:rPr>
        <w:t xml:space="preserve"> islands, but objects to any unilateral efforts to change the status quo, namely any of Beijing’s provocative moves to jeopardize Japan’s “administrative control” over these islands. In the South China Sea, the US recently deepened its presence with high-profile naval patrols. It is also strengthening its security cooperation with regional allies and security partners, and is building a security network against Chinese aggressiveness. What’s more, Beijing also believes that Washington is trying to delegitimize its domestic rule by internationalizing Chinese human rights problems in global platforms, sympathizing and sometimes funding Chinese dissidents, and embarrassing Chinese leaders by exposing their political scandals. Washington has also allegedly supported the democratic movement in Hong Kong, which </w:t>
      </w:r>
      <w:proofErr w:type="gramStart"/>
      <w:r w:rsidRPr="005774AB">
        <w:rPr>
          <w:rFonts w:asciiTheme="minorHAnsi" w:hAnsiTheme="minorHAnsi"/>
          <w:sz w:val="16"/>
        </w:rPr>
        <w:t>is seen</w:t>
      </w:r>
      <w:proofErr w:type="gramEnd"/>
      <w:r w:rsidRPr="005774AB">
        <w:rPr>
          <w:rFonts w:asciiTheme="minorHAnsi" w:hAnsiTheme="minorHAnsi"/>
          <w:sz w:val="16"/>
        </w:rPr>
        <w:t xml:space="preserve"> by Beijing as a pre-play of a possible Western-backed “color revolution” in China. Washington can obviously justify all its moves by attributing them to its security interests, its alliances with regional actors, and its firm beliefs in liberal-democratic principles and the common values of humanity. Labeling China as an authoritarian and arrogant revisionist, the US seems to justify its actions on moral grounds. However, an all-aspect presence in Beijing’s concerns surely raises Beijing’s anxieties and deep suspicions of US strategic intentions. Under these circumstances, US rebalancing only exploits and does not assuage Beijing’s anxieties. </w:t>
      </w:r>
      <w:r w:rsidRPr="005774AB">
        <w:rPr>
          <w:rStyle w:val="StyleUnderline"/>
          <w:rFonts w:asciiTheme="minorHAnsi" w:hAnsiTheme="minorHAnsi"/>
        </w:rPr>
        <w:t>Reassuring Beijing</w:t>
      </w:r>
      <w:r w:rsidRPr="005774AB">
        <w:rPr>
          <w:rFonts w:asciiTheme="minorHAnsi" w:hAnsiTheme="minorHAnsi"/>
          <w:sz w:val="16"/>
        </w:rPr>
        <w:t xml:space="preserve"> Is Necessary, but </w:t>
      </w:r>
      <w:r w:rsidRPr="005774AB">
        <w:rPr>
          <w:rStyle w:val="StyleUnderline"/>
          <w:rFonts w:asciiTheme="minorHAnsi" w:hAnsiTheme="minorHAnsi"/>
        </w:rPr>
        <w:t xml:space="preserve">Washington Won’t Do That </w:t>
      </w:r>
      <w:r w:rsidRPr="005774AB">
        <w:rPr>
          <w:rFonts w:asciiTheme="minorHAnsi" w:hAnsiTheme="minorHAnsi"/>
          <w:sz w:val="16"/>
        </w:rPr>
        <w:t xml:space="preserve">Great powers cannot confidently assess the intentions of one another, particularly when they </w:t>
      </w:r>
      <w:proofErr w:type="gramStart"/>
      <w:r w:rsidRPr="005774AB">
        <w:rPr>
          <w:rFonts w:asciiTheme="minorHAnsi" w:hAnsiTheme="minorHAnsi"/>
          <w:sz w:val="16"/>
        </w:rPr>
        <w:t>are trapped</w:t>
      </w:r>
      <w:proofErr w:type="gramEnd"/>
      <w:r w:rsidRPr="005774AB">
        <w:rPr>
          <w:rFonts w:asciiTheme="minorHAnsi" w:hAnsiTheme="minorHAnsi"/>
          <w:sz w:val="16"/>
        </w:rPr>
        <w:t xml:space="preserve"> in certain status competitions and security confrontations.5 In this case, Beijing is uncertain about the real intentions of the US rebalancing strategy. On one hand, it may be a comprehensive strategy aimed at building a rule-based order in East Asia which would then shape China’s choices, making aggression costly and a peaceful resolution of various disputes appealing. In this case it remains a moderate strategy using a mixture of coercion and dialogue, cooperation and deterrence, to deal with the China challenge. On the other, the rebalancing might be the beginning of containment, implying the coming of a Cold War-style China-US rivalry. Successful rebalancing needs the US to reassure China that its strategy has limited objectives and that it has no intention to jeopardize China’s core national interests and other “legal” interests in the region.6 Otherwise, China may see no real difference between a rebalancing strategy and all-aspect containment. Necessary reassurance measures should clarify that the rebalancing will not incorporate the following moves: taking sides in regional sovereignty disputes; building a regional alliance against China; adopting pre-emptive military doctrines; forward deployment of US troops or advanced weaponry systems that would seriously undermine China’s strategic defense capacity; delegitimizing Chinese regimes; or supporting separatist movements within China. Successful rebalancing needs the US to reassure China that its strategy has limited objectives and that it has no intention to jeopardize China’s core national interests and other “legal” interests in the region. However, the reality is that today the US has decreasing incentives to reassure China. For example, US strategic analysts used to be cautious about rearming Japan</w:t>
      </w:r>
      <w:proofErr w:type="gramStart"/>
      <w:r w:rsidRPr="005774AB">
        <w:rPr>
          <w:rFonts w:asciiTheme="minorHAnsi" w:hAnsiTheme="minorHAnsi"/>
          <w:sz w:val="16"/>
        </w:rPr>
        <w:t>,7</w:t>
      </w:r>
      <w:proofErr w:type="gramEnd"/>
      <w:r w:rsidRPr="005774AB">
        <w:rPr>
          <w:rFonts w:asciiTheme="minorHAnsi" w:hAnsiTheme="minorHAnsi"/>
          <w:sz w:val="16"/>
        </w:rPr>
        <w:t xml:space="preserve"> but the US currently endorses Japanese Prime Minister Shinzo Abe’s plan to transform Japan into a “normal state,” including revising the constitution to allow Japan to fully exercise the right to collective self-defense, which would allow Tokyo to send troops outside Japan’s borders and assist with US naval patrols in the South China Sea. Washington has escalated its commitment to defend Japan’s “administrative control” over the </w:t>
      </w:r>
      <w:proofErr w:type="spellStart"/>
      <w:r w:rsidRPr="005774AB">
        <w:rPr>
          <w:rFonts w:asciiTheme="minorHAnsi" w:hAnsiTheme="minorHAnsi"/>
          <w:sz w:val="16"/>
        </w:rPr>
        <w:t>Diaoyu</w:t>
      </w:r>
      <w:proofErr w:type="spellEnd"/>
      <w:r w:rsidRPr="005774AB">
        <w:rPr>
          <w:rFonts w:asciiTheme="minorHAnsi" w:hAnsiTheme="minorHAnsi"/>
          <w:sz w:val="16"/>
        </w:rPr>
        <w:t>/</w:t>
      </w:r>
      <w:proofErr w:type="spellStart"/>
      <w:r w:rsidRPr="005774AB">
        <w:rPr>
          <w:rFonts w:asciiTheme="minorHAnsi" w:hAnsiTheme="minorHAnsi"/>
          <w:sz w:val="16"/>
        </w:rPr>
        <w:t>Senkaku</w:t>
      </w:r>
      <w:proofErr w:type="spellEnd"/>
      <w:r w:rsidRPr="005774AB">
        <w:rPr>
          <w:rFonts w:asciiTheme="minorHAnsi" w:hAnsiTheme="minorHAnsi"/>
          <w:sz w:val="16"/>
        </w:rPr>
        <w:t xml:space="preserve"> islands, and objects to “any unilateral efforts to change the status quo” by China. </w:t>
      </w:r>
      <w:r w:rsidRPr="005774AB">
        <w:rPr>
          <w:rStyle w:val="StyleUnderline"/>
          <w:rFonts w:asciiTheme="minorHAnsi" w:hAnsiTheme="minorHAnsi"/>
        </w:rPr>
        <w:t>The lack of substantive measures to reassure China stem from multiple reasons</w:t>
      </w:r>
      <w:r w:rsidRPr="005774AB">
        <w:rPr>
          <w:rFonts w:asciiTheme="minorHAnsi" w:hAnsiTheme="minorHAnsi"/>
          <w:sz w:val="16"/>
        </w:rPr>
        <w:t xml:space="preserve">. </w:t>
      </w:r>
      <w:r w:rsidRPr="005774AB">
        <w:rPr>
          <w:rStyle w:val="StyleUnderline"/>
          <w:rFonts w:asciiTheme="minorHAnsi" w:hAnsiTheme="minorHAnsi"/>
        </w:rPr>
        <w:t xml:space="preserve">The </w:t>
      </w:r>
      <w:r w:rsidRPr="005774AB">
        <w:rPr>
          <w:rStyle w:val="Emphasis"/>
          <w:rFonts w:asciiTheme="minorHAnsi" w:hAnsiTheme="minorHAnsi"/>
        </w:rPr>
        <w:t>bureaucratic politics game</w:t>
      </w:r>
      <w:r w:rsidRPr="005774AB">
        <w:rPr>
          <w:rStyle w:val="StyleUnderline"/>
          <w:rFonts w:asciiTheme="minorHAnsi" w:hAnsiTheme="minorHAnsi"/>
        </w:rPr>
        <w:t xml:space="preserve"> between soft- and hard-liners in Washington has failed to build a coherent consensus on how to deal with the China challenge</w:t>
      </w:r>
      <w:r w:rsidRPr="005774AB">
        <w:rPr>
          <w:rFonts w:asciiTheme="minorHAnsi" w:hAnsiTheme="minorHAnsi"/>
          <w:sz w:val="16"/>
        </w:rPr>
        <w:t xml:space="preserve">; under the power transition scenario, the US does not want to accommodate China too much to avoid appearing “weak” or “declining;” and the US does not want its credibility in rebalancing China and in its security commitments to its allies to be questioned. Without Engagement, Rebalancing Would Spell Components of Containment </w:t>
      </w:r>
      <w:proofErr w:type="gramStart"/>
      <w:r w:rsidRPr="005774AB">
        <w:rPr>
          <w:rFonts w:asciiTheme="minorHAnsi" w:hAnsiTheme="minorHAnsi"/>
          <w:sz w:val="16"/>
        </w:rPr>
        <w:t>To</w:t>
      </w:r>
      <w:proofErr w:type="gramEnd"/>
      <w:r w:rsidRPr="005774AB">
        <w:rPr>
          <w:rFonts w:asciiTheme="minorHAnsi" w:hAnsiTheme="minorHAnsi"/>
          <w:sz w:val="16"/>
        </w:rPr>
        <w:t xml:space="preserve"> convince Beijing that rebalancing is not containment, US should continue to engage China economically and extend their cooperation in areas with common interests. Again, </w:t>
      </w:r>
      <w:r w:rsidRPr="005774AB">
        <w:rPr>
          <w:rStyle w:val="Emphasis"/>
          <w:rFonts w:asciiTheme="minorHAnsi" w:hAnsiTheme="minorHAnsi"/>
        </w:rPr>
        <w:t>the role of engagement in</w:t>
      </w:r>
      <w:r w:rsidRPr="005774AB">
        <w:rPr>
          <w:rFonts w:asciiTheme="minorHAnsi" w:hAnsiTheme="minorHAnsi"/>
          <w:sz w:val="16"/>
        </w:rPr>
        <w:t xml:space="preserve"> the </w:t>
      </w:r>
      <w:r w:rsidRPr="005774AB">
        <w:rPr>
          <w:rStyle w:val="Emphasis"/>
          <w:rFonts w:asciiTheme="minorHAnsi" w:hAnsiTheme="minorHAnsi"/>
        </w:rPr>
        <w:t>US’ China policy is decreasing, and Washington is unwilling to further invest political capital in engaging China extensively</w:t>
      </w:r>
      <w:r w:rsidRPr="005774AB">
        <w:rPr>
          <w:rFonts w:asciiTheme="minorHAnsi" w:hAnsiTheme="minorHAnsi"/>
          <w:sz w:val="16"/>
        </w:rPr>
        <w:t xml:space="preserve">, making Beijing more cautious and pessimistic about the future. Various issues indicate such trends. </w:t>
      </w:r>
      <w:r w:rsidRPr="005774AB">
        <w:rPr>
          <w:rStyle w:val="StyleUnderline"/>
          <w:rFonts w:asciiTheme="minorHAnsi" w:hAnsiTheme="minorHAnsi"/>
        </w:rPr>
        <w:t>China’s efforts to establish the AIIB</w:t>
      </w:r>
      <w:r w:rsidRPr="005774AB">
        <w:rPr>
          <w:rFonts w:asciiTheme="minorHAnsi" w:hAnsiTheme="minorHAnsi"/>
          <w:sz w:val="16"/>
        </w:rPr>
        <w:t xml:space="preserve"> — a multilateral financial institute aimed at helping regional countries accelerate their infrastructure building — </w:t>
      </w:r>
      <w:r w:rsidRPr="005774AB">
        <w:rPr>
          <w:rStyle w:val="StyleUnderline"/>
          <w:rFonts w:asciiTheme="minorHAnsi" w:hAnsiTheme="minorHAnsi"/>
        </w:rPr>
        <w:t>met with US resistance</w:t>
      </w:r>
      <w:r w:rsidRPr="005774AB">
        <w:rPr>
          <w:rFonts w:asciiTheme="minorHAnsi" w:hAnsiTheme="minorHAnsi"/>
          <w:sz w:val="16"/>
        </w:rPr>
        <w:t xml:space="preserve">; </w:t>
      </w:r>
      <w:r w:rsidRPr="005774AB">
        <w:rPr>
          <w:rStyle w:val="StyleUnderline"/>
          <w:rFonts w:asciiTheme="minorHAnsi" w:hAnsiTheme="minorHAnsi"/>
        </w:rPr>
        <w:t>the</w:t>
      </w:r>
      <w:r w:rsidRPr="005774AB">
        <w:rPr>
          <w:rFonts w:asciiTheme="minorHAnsi" w:hAnsiTheme="minorHAnsi"/>
          <w:sz w:val="16"/>
        </w:rPr>
        <w:t xml:space="preserve"> Trans-Pacific Partnership (</w:t>
      </w:r>
      <w:r w:rsidRPr="005774AB">
        <w:rPr>
          <w:rStyle w:val="StyleUnderline"/>
          <w:rFonts w:asciiTheme="minorHAnsi" w:hAnsiTheme="minorHAnsi"/>
        </w:rPr>
        <w:t>TPP</w:t>
      </w:r>
      <w:r w:rsidRPr="005774AB">
        <w:rPr>
          <w:rFonts w:asciiTheme="minorHAnsi" w:hAnsiTheme="minorHAnsi"/>
          <w:sz w:val="16"/>
        </w:rPr>
        <w:t xml:space="preserve">) </w:t>
      </w:r>
      <w:r w:rsidRPr="005774AB">
        <w:rPr>
          <w:rStyle w:val="StyleUnderline"/>
          <w:rFonts w:asciiTheme="minorHAnsi" w:hAnsiTheme="minorHAnsi"/>
        </w:rPr>
        <w:t xml:space="preserve">has built itself into an “anyone but China” </w:t>
      </w:r>
      <w:proofErr w:type="gramStart"/>
      <w:r w:rsidRPr="005774AB">
        <w:rPr>
          <w:rStyle w:val="StyleUnderline"/>
          <w:rFonts w:asciiTheme="minorHAnsi" w:hAnsiTheme="minorHAnsi"/>
        </w:rPr>
        <w:t>club</w:t>
      </w:r>
      <w:r w:rsidRPr="005774AB">
        <w:rPr>
          <w:rFonts w:asciiTheme="minorHAnsi" w:hAnsiTheme="minorHAnsi"/>
          <w:sz w:val="16"/>
        </w:rPr>
        <w:t>8 ;</w:t>
      </w:r>
      <w:proofErr w:type="gramEnd"/>
      <w:r w:rsidRPr="005774AB">
        <w:rPr>
          <w:rFonts w:asciiTheme="minorHAnsi" w:hAnsiTheme="minorHAnsi"/>
          <w:sz w:val="16"/>
        </w:rPr>
        <w:t xml:space="preserve"> </w:t>
      </w:r>
      <w:r w:rsidRPr="005774AB">
        <w:rPr>
          <w:rStyle w:val="StyleUnderline"/>
          <w:rFonts w:asciiTheme="minorHAnsi" w:hAnsiTheme="minorHAnsi"/>
        </w:rPr>
        <w:t>and the two countries’</w:t>
      </w:r>
      <w:r w:rsidRPr="005774AB">
        <w:rPr>
          <w:rFonts w:asciiTheme="minorHAnsi" w:hAnsiTheme="minorHAnsi"/>
          <w:sz w:val="16"/>
        </w:rPr>
        <w:t xml:space="preserve"> bilateral investment treaty (</w:t>
      </w:r>
      <w:r w:rsidRPr="005774AB">
        <w:rPr>
          <w:rStyle w:val="StyleUnderline"/>
          <w:rFonts w:asciiTheme="minorHAnsi" w:hAnsiTheme="minorHAnsi"/>
        </w:rPr>
        <w:t>BIT) negotiations have</w:t>
      </w:r>
      <w:r w:rsidRPr="005774AB">
        <w:rPr>
          <w:rFonts w:asciiTheme="minorHAnsi" w:hAnsiTheme="minorHAnsi"/>
          <w:sz w:val="16"/>
        </w:rPr>
        <w:t xml:space="preserve"> made slow progress and have </w:t>
      </w:r>
      <w:r w:rsidRPr="005774AB">
        <w:rPr>
          <w:rStyle w:val="StyleUnderline"/>
          <w:rFonts w:asciiTheme="minorHAnsi" w:hAnsiTheme="minorHAnsi"/>
        </w:rPr>
        <w:t>gradually faded from the spotlight</w:t>
      </w:r>
      <w:r w:rsidRPr="005774AB">
        <w:rPr>
          <w:rFonts w:asciiTheme="minorHAnsi" w:hAnsiTheme="minorHAnsi"/>
          <w:sz w:val="16"/>
        </w:rPr>
        <w:t xml:space="preserve"> of US-China relations. Xi Jinping’s state visit to Washington in last September reveals that the two countries can cooperate on limited issues like climate change, piracy, and people-to-people exchanges, which are of little importance to the big picture of bilateral ties, while </w:t>
      </w:r>
      <w:r w:rsidRPr="005774AB">
        <w:rPr>
          <w:rStyle w:val="StyleUnderline"/>
          <w:rFonts w:asciiTheme="minorHAnsi" w:hAnsiTheme="minorHAnsi"/>
        </w:rPr>
        <w:t>distrust and confrontation dominates the agenda of high-politics issues</w:t>
      </w:r>
      <w:r w:rsidRPr="005774AB">
        <w:rPr>
          <w:rFonts w:asciiTheme="minorHAnsi" w:hAnsiTheme="minorHAnsi"/>
          <w:sz w:val="16"/>
        </w:rPr>
        <w:t xml:space="preserve">.9 The </w:t>
      </w:r>
      <w:r w:rsidRPr="005774AB">
        <w:rPr>
          <w:rStyle w:val="StyleUnderline"/>
          <w:rFonts w:asciiTheme="minorHAnsi" w:hAnsiTheme="minorHAnsi"/>
        </w:rPr>
        <w:t>engagement</w:t>
      </w:r>
      <w:r w:rsidRPr="005774AB">
        <w:rPr>
          <w:rFonts w:asciiTheme="minorHAnsi" w:hAnsiTheme="minorHAnsi"/>
          <w:sz w:val="16"/>
        </w:rPr>
        <w:t xml:space="preserve"> approach in the US’ China policy </w:t>
      </w:r>
      <w:r w:rsidRPr="005774AB">
        <w:rPr>
          <w:rStyle w:val="StyleUnderline"/>
          <w:rFonts w:asciiTheme="minorHAnsi" w:hAnsiTheme="minorHAnsi"/>
        </w:rPr>
        <w:t xml:space="preserve">is </w:t>
      </w:r>
      <w:r w:rsidRPr="005774AB">
        <w:rPr>
          <w:rStyle w:val="Emphasis"/>
          <w:rFonts w:asciiTheme="minorHAnsi" w:hAnsiTheme="minorHAnsi"/>
        </w:rPr>
        <w:t>increasingly seen as a failure</w:t>
      </w:r>
      <w:r w:rsidRPr="005774AB">
        <w:rPr>
          <w:rFonts w:asciiTheme="minorHAnsi" w:hAnsiTheme="minorHAnsi"/>
          <w:sz w:val="16"/>
        </w:rPr>
        <w:t xml:space="preserve">. The US has long tried to engage China and integrate it into the world economic system, in the hope that China will liberalize its economy, democratize its politics, and be a “responsible stakeholder.” However, China remains an authoritarian regime after three decades of reform, behaves aggressively in regional territorial issues, and has no intention to devote much resources to supply global public goods. All these contribute to Washington’s belief that engagement </w:t>
      </w:r>
      <w:proofErr w:type="gramStart"/>
      <w:r w:rsidRPr="005774AB">
        <w:rPr>
          <w:rFonts w:asciiTheme="minorHAnsi" w:hAnsiTheme="minorHAnsi"/>
          <w:sz w:val="16"/>
        </w:rPr>
        <w:t>is done</w:t>
      </w:r>
      <w:proofErr w:type="gramEnd"/>
      <w:r w:rsidRPr="005774AB">
        <w:rPr>
          <w:rFonts w:asciiTheme="minorHAnsi" w:hAnsiTheme="minorHAnsi"/>
          <w:sz w:val="16"/>
        </w:rPr>
        <w:t>, and now is the time for a new China policy.</w:t>
      </w:r>
    </w:p>
    <w:p w:rsidR="00294C24" w:rsidRPr="005774AB" w:rsidRDefault="00294C24" w:rsidP="00294C24">
      <w:pPr>
        <w:pStyle w:val="Heading4"/>
        <w:rPr>
          <w:rFonts w:asciiTheme="minorHAnsi" w:hAnsiTheme="minorHAnsi"/>
        </w:rPr>
      </w:pPr>
      <w:r w:rsidRPr="005774AB">
        <w:rPr>
          <w:rFonts w:asciiTheme="minorHAnsi" w:hAnsiTheme="minorHAnsi"/>
        </w:rPr>
        <w:t xml:space="preserve">Only Obama’s PC can ward off sanctions and collapse of the agreement. </w:t>
      </w:r>
    </w:p>
    <w:p w:rsidR="00294C24" w:rsidRPr="005774AB" w:rsidRDefault="00294C24" w:rsidP="00294C24">
      <w:pPr>
        <w:rPr>
          <w:rFonts w:asciiTheme="minorHAnsi" w:hAnsiTheme="minorHAnsi"/>
        </w:rPr>
      </w:pPr>
      <w:proofErr w:type="spellStart"/>
      <w:r w:rsidRPr="005774AB">
        <w:rPr>
          <w:rStyle w:val="Style13ptBold"/>
          <w:rFonts w:asciiTheme="minorHAnsi" w:hAnsiTheme="minorHAnsi"/>
        </w:rPr>
        <w:t>Cullus</w:t>
      </w:r>
      <w:proofErr w:type="spellEnd"/>
      <w:r w:rsidRPr="005774AB">
        <w:rPr>
          <w:rStyle w:val="Style13ptBold"/>
          <w:rFonts w:asciiTheme="minorHAnsi" w:hAnsiTheme="minorHAnsi"/>
        </w:rPr>
        <w:t>, 6/16</w:t>
      </w:r>
      <w:r w:rsidRPr="005774AB">
        <w:rPr>
          <w:rFonts w:asciiTheme="minorHAnsi" w:hAnsiTheme="minorHAnsi"/>
        </w:rPr>
        <w:t xml:space="preserve">/16 – legal fellow and policy associate at the National Iranian American Council (Tyler, “The Obama Administration Needs to Double Down on the Iran Deal,” </w:t>
      </w:r>
      <w:hyperlink r:id="rId8" w:history="1">
        <w:r w:rsidRPr="005774AB">
          <w:rPr>
            <w:rStyle w:val="Hyperlink"/>
            <w:rFonts w:asciiTheme="minorHAnsi" w:hAnsiTheme="minorHAnsi"/>
          </w:rPr>
          <w:t>http://foreignpolicy.com/2016/06/16/the-obama-administration-needs-to-double-down-on-the-iran-deal/</w:t>
        </w:r>
      </w:hyperlink>
      <w:r w:rsidRPr="005774AB">
        <w:rPr>
          <w:rFonts w:asciiTheme="minorHAnsi" w:hAnsiTheme="minorHAnsi"/>
        </w:rPr>
        <w:t xml:space="preserve">, CMR) </w:t>
      </w:r>
    </w:p>
    <w:p w:rsidR="00294C24" w:rsidRPr="005774AB" w:rsidRDefault="00294C24" w:rsidP="00294C24">
      <w:pPr>
        <w:rPr>
          <w:rStyle w:val="StyleUnderline"/>
          <w:rFonts w:asciiTheme="minorHAnsi" w:hAnsiTheme="minorHAnsi"/>
        </w:rPr>
      </w:pPr>
      <w:r w:rsidRPr="005774AB">
        <w:rPr>
          <w:rFonts w:asciiTheme="minorHAnsi" w:hAnsiTheme="minorHAnsi"/>
          <w:sz w:val="16"/>
        </w:rPr>
        <w:t xml:space="preserve">President Barack </w:t>
      </w:r>
      <w:r w:rsidRPr="005774AB">
        <w:rPr>
          <w:rStyle w:val="StyleUnderline"/>
          <w:rFonts w:asciiTheme="minorHAnsi" w:hAnsiTheme="minorHAnsi"/>
        </w:rPr>
        <w:t>Obama spent enormous political capital to cement an agreement with Iran that constrained its nuclear program for more than a decade. That agreement</w:t>
      </w:r>
      <w:r w:rsidRPr="005774AB">
        <w:rPr>
          <w:rFonts w:asciiTheme="minorHAnsi" w:hAnsiTheme="minorHAnsi"/>
          <w:sz w:val="16"/>
        </w:rPr>
        <w:t xml:space="preserve">, however, </w:t>
      </w:r>
      <w:r w:rsidRPr="005774AB">
        <w:rPr>
          <w:rStyle w:val="StyleUnderline"/>
          <w:rFonts w:asciiTheme="minorHAnsi" w:hAnsiTheme="minorHAnsi"/>
        </w:rPr>
        <w:t>is</w:t>
      </w:r>
      <w:r w:rsidRPr="005774AB">
        <w:rPr>
          <w:rFonts w:asciiTheme="minorHAnsi" w:hAnsiTheme="minorHAnsi"/>
          <w:sz w:val="16"/>
        </w:rPr>
        <w:t xml:space="preserve"> now </w:t>
      </w:r>
      <w:r w:rsidRPr="005774AB">
        <w:rPr>
          <w:rStyle w:val="StyleUnderline"/>
          <w:rFonts w:asciiTheme="minorHAnsi" w:hAnsiTheme="minorHAnsi"/>
        </w:rPr>
        <w:t>at risk of unraveling</w:t>
      </w:r>
      <w:r w:rsidRPr="005774AB">
        <w:rPr>
          <w:rFonts w:asciiTheme="minorHAnsi" w:hAnsiTheme="minorHAnsi"/>
          <w:sz w:val="16"/>
        </w:rPr>
        <w:t xml:space="preserve">. The danger of the agreement collapsing, to the detriment of U.S. interests, is now evident. Under the nuclear accord, Iran agreed to constrain its nuclear program in return for economic reprieve from U.S. sanctions. While Iran has so far lived up to its nuclear-related obligations — addressing U.S. concerns over its nuclear program by reducing its number of operating centrifuges, reconfiguring its heavy-water reactor, and permitting an unprecedented inspections regime — the United States has struggled to fulfill its end of the nuclear bargain. The British law firm Clyde &amp; Co. conducted a recent survey of business executives interested in engaging Iran. Respondents stated that </w:t>
      </w:r>
      <w:r w:rsidRPr="005774AB">
        <w:rPr>
          <w:rStyle w:val="StyleUnderline"/>
          <w:rFonts w:asciiTheme="minorHAnsi" w:hAnsiTheme="minorHAnsi"/>
        </w:rPr>
        <w:t>the major barrier to market entry into Iran is U.S. sanctions</w:t>
      </w:r>
      <w:r w:rsidRPr="005774AB">
        <w:rPr>
          <w:rFonts w:asciiTheme="minorHAnsi" w:hAnsiTheme="minorHAnsi"/>
          <w:sz w:val="16"/>
        </w:rPr>
        <w:t xml:space="preserve">, which are inhibiting access to trade finance and insurance and effectively preventing banks from bolstering their business ties with Iran. </w:t>
      </w:r>
      <w:r w:rsidRPr="005774AB">
        <w:rPr>
          <w:rStyle w:val="StyleUnderline"/>
          <w:rFonts w:asciiTheme="minorHAnsi" w:hAnsiTheme="minorHAnsi"/>
        </w:rPr>
        <w:t>As a result, Iran has faced</w:t>
      </w:r>
      <w:r w:rsidRPr="005774AB">
        <w:rPr>
          <w:rFonts w:asciiTheme="minorHAnsi" w:hAnsiTheme="minorHAnsi"/>
          <w:sz w:val="16"/>
        </w:rPr>
        <w:t xml:space="preserve"> persistent </w:t>
      </w:r>
      <w:r w:rsidRPr="005774AB">
        <w:rPr>
          <w:rStyle w:val="StyleUnderline"/>
          <w:rFonts w:asciiTheme="minorHAnsi" w:hAnsiTheme="minorHAnsi"/>
        </w:rPr>
        <w:t>difficulties receiving practical value from the lifting of sanctions</w:t>
      </w:r>
      <w:r w:rsidRPr="005774AB">
        <w:rPr>
          <w:rFonts w:asciiTheme="minorHAnsi" w:hAnsiTheme="minorHAnsi"/>
          <w:sz w:val="16"/>
        </w:rPr>
        <w:t xml:space="preserve">, which is </w:t>
      </w:r>
      <w:r w:rsidRPr="005774AB">
        <w:rPr>
          <w:rStyle w:val="Emphasis"/>
          <w:rFonts w:asciiTheme="minorHAnsi" w:hAnsiTheme="minorHAnsi"/>
        </w:rPr>
        <w:t>placing the nuclear accord at risk</w:t>
      </w:r>
      <w:r w:rsidRPr="005774AB">
        <w:rPr>
          <w:rFonts w:asciiTheme="minorHAnsi" w:hAnsiTheme="minorHAnsi"/>
          <w:sz w:val="16"/>
        </w:rPr>
        <w:t xml:space="preserve">. </w:t>
      </w:r>
      <w:r w:rsidRPr="005774AB">
        <w:rPr>
          <w:rStyle w:val="StyleUnderline"/>
          <w:rFonts w:asciiTheme="minorHAnsi" w:hAnsiTheme="minorHAnsi"/>
        </w:rPr>
        <w:t>Hard-liners in Iran are touting</w:t>
      </w:r>
      <w:r w:rsidRPr="005774AB">
        <w:rPr>
          <w:rFonts w:asciiTheme="minorHAnsi" w:hAnsiTheme="minorHAnsi"/>
          <w:sz w:val="16"/>
        </w:rPr>
        <w:t xml:space="preserve"> the </w:t>
      </w:r>
      <w:r w:rsidRPr="005774AB">
        <w:rPr>
          <w:rStyle w:val="StyleUnderline"/>
          <w:rFonts w:asciiTheme="minorHAnsi" w:hAnsiTheme="minorHAnsi"/>
        </w:rPr>
        <w:t>sanctions</w:t>
      </w:r>
      <w:r w:rsidRPr="005774AB">
        <w:rPr>
          <w:rFonts w:asciiTheme="minorHAnsi" w:hAnsiTheme="minorHAnsi"/>
          <w:sz w:val="16"/>
        </w:rPr>
        <w:t xml:space="preserve"> issue </w:t>
      </w:r>
      <w:r w:rsidRPr="005774AB">
        <w:rPr>
          <w:rStyle w:val="StyleUnderline"/>
          <w:rFonts w:asciiTheme="minorHAnsi" w:hAnsiTheme="minorHAnsi"/>
        </w:rPr>
        <w:t xml:space="preserve">as an example of why the </w:t>
      </w:r>
      <w:r w:rsidRPr="005774AB">
        <w:rPr>
          <w:rStyle w:val="Emphasis"/>
          <w:rFonts w:asciiTheme="minorHAnsi" w:hAnsiTheme="minorHAnsi"/>
        </w:rPr>
        <w:t>U</w:t>
      </w:r>
      <w:r w:rsidRPr="005774AB">
        <w:rPr>
          <w:rFonts w:asciiTheme="minorHAnsi" w:hAnsiTheme="minorHAnsi"/>
          <w:sz w:val="16"/>
        </w:rPr>
        <w:t xml:space="preserve">nited </w:t>
      </w:r>
      <w:r w:rsidRPr="005774AB">
        <w:rPr>
          <w:rStyle w:val="Emphasis"/>
          <w:rFonts w:asciiTheme="minorHAnsi" w:hAnsiTheme="minorHAnsi"/>
        </w:rPr>
        <w:t>S</w:t>
      </w:r>
      <w:r w:rsidRPr="005774AB">
        <w:rPr>
          <w:rFonts w:asciiTheme="minorHAnsi" w:hAnsiTheme="minorHAnsi"/>
          <w:sz w:val="16"/>
        </w:rPr>
        <w:t xml:space="preserve">tates </w:t>
      </w:r>
      <w:r w:rsidRPr="005774AB">
        <w:rPr>
          <w:rStyle w:val="StyleUnderline"/>
          <w:rFonts w:asciiTheme="minorHAnsi" w:hAnsiTheme="minorHAnsi"/>
        </w:rPr>
        <w:t>cannot be trusted</w:t>
      </w:r>
      <w:r w:rsidRPr="005774AB">
        <w:rPr>
          <w:rFonts w:asciiTheme="minorHAnsi" w:hAnsiTheme="minorHAnsi"/>
          <w:sz w:val="16"/>
        </w:rPr>
        <w:t xml:space="preserve">. That message is having an effect: Recent polling indicates that the Iranian people are growing increasingly skeptical that Washington is acting in good faith in meeting its commitments. </w:t>
      </w:r>
      <w:r w:rsidRPr="005774AB">
        <w:rPr>
          <w:rStyle w:val="StyleUnderline"/>
          <w:rFonts w:asciiTheme="minorHAnsi" w:hAnsiTheme="minorHAnsi"/>
        </w:rPr>
        <w:t>Iranian moderates who support the accord</w:t>
      </w:r>
      <w:r w:rsidRPr="005774AB">
        <w:rPr>
          <w:rFonts w:asciiTheme="minorHAnsi" w:hAnsiTheme="minorHAnsi"/>
          <w:sz w:val="16"/>
        </w:rPr>
        <w:t xml:space="preserve">, meanwhile, </w:t>
      </w:r>
      <w:r w:rsidRPr="005774AB">
        <w:rPr>
          <w:rStyle w:val="StyleUnderline"/>
          <w:rFonts w:asciiTheme="minorHAnsi" w:hAnsiTheme="minorHAnsi"/>
        </w:rPr>
        <w:t xml:space="preserve">risk </w:t>
      </w:r>
      <w:proofErr w:type="gramStart"/>
      <w:r w:rsidRPr="005774AB">
        <w:rPr>
          <w:rStyle w:val="StyleUnderline"/>
          <w:rFonts w:asciiTheme="minorHAnsi" w:hAnsiTheme="minorHAnsi"/>
        </w:rPr>
        <w:t>being undermined</w:t>
      </w:r>
      <w:proofErr w:type="gramEnd"/>
      <w:r w:rsidRPr="005774AB">
        <w:rPr>
          <w:rStyle w:val="StyleUnderline"/>
          <w:rFonts w:asciiTheme="minorHAnsi" w:hAnsiTheme="minorHAnsi"/>
        </w:rPr>
        <w:t xml:space="preserve"> by this development</w:t>
      </w:r>
      <w:r w:rsidRPr="005774AB">
        <w:rPr>
          <w:rFonts w:asciiTheme="minorHAnsi" w:hAnsiTheme="minorHAnsi"/>
          <w:sz w:val="16"/>
        </w:rPr>
        <w:t xml:space="preserve">. Absent a turn in Iran’s economic fortunes, the hopes and aspirations of the Iranian people will continue to </w:t>
      </w:r>
      <w:proofErr w:type="gramStart"/>
      <w:r w:rsidRPr="005774AB">
        <w:rPr>
          <w:rFonts w:asciiTheme="minorHAnsi" w:hAnsiTheme="minorHAnsi"/>
          <w:sz w:val="16"/>
        </w:rPr>
        <w:t>be denied</w:t>
      </w:r>
      <w:proofErr w:type="gramEnd"/>
      <w:r w:rsidRPr="005774AB">
        <w:rPr>
          <w:rFonts w:asciiTheme="minorHAnsi" w:hAnsiTheme="minorHAnsi"/>
          <w:sz w:val="16"/>
        </w:rPr>
        <w:t xml:space="preserve"> and their political engagement — as evidenced by recent parliamentary elections, in which Iranian hard-liners were dealt a significant defeat — stymied. To its credit, the </w:t>
      </w:r>
      <w:r w:rsidRPr="005774AB">
        <w:rPr>
          <w:rStyle w:val="Emphasis"/>
          <w:rFonts w:asciiTheme="minorHAnsi" w:hAnsiTheme="minorHAnsi"/>
        </w:rPr>
        <w:t>Obama</w:t>
      </w:r>
      <w:r w:rsidRPr="005774AB">
        <w:rPr>
          <w:rFonts w:asciiTheme="minorHAnsi" w:hAnsiTheme="minorHAnsi"/>
          <w:sz w:val="16"/>
        </w:rPr>
        <w:t xml:space="preserve"> administration </w:t>
      </w:r>
      <w:r w:rsidRPr="005774AB">
        <w:rPr>
          <w:rStyle w:val="Emphasis"/>
          <w:rFonts w:asciiTheme="minorHAnsi" w:hAnsiTheme="minorHAnsi"/>
        </w:rPr>
        <w:t>is actively seeking to resolve concerns over the sanctions-</w:t>
      </w:r>
      <w:proofErr w:type="gramStart"/>
      <w:r w:rsidRPr="005774AB">
        <w:rPr>
          <w:rStyle w:val="Emphasis"/>
          <w:rFonts w:asciiTheme="minorHAnsi" w:hAnsiTheme="minorHAnsi"/>
        </w:rPr>
        <w:t>lifting</w:t>
      </w:r>
      <w:proofErr w:type="gramEnd"/>
      <w:r w:rsidRPr="005774AB">
        <w:rPr>
          <w:rFonts w:asciiTheme="minorHAnsi" w:hAnsiTheme="minorHAnsi"/>
          <w:sz w:val="16"/>
        </w:rPr>
        <w:t xml:space="preserve">. A few weeks ago, Secretary of State John Kerry hosted a meeting of the British Bankers Association to encourage major European banks to re-engage their Iranian counterparts. High-level U.S. officials have likewise been touring the world, seeking to provide practical guidance on what the lifting of sanctions means and the scope of remaining U.S. sanctions. More public written guidance will soon be forthcoming. But such guidance has been insufficient — and is likely to remain so. Following their meeting with Kerry, most of the banks in attendance stated publicly that they would not engage in Iran-related business for the foreseeable future, due to persistent U.S. sanctions risks. Without major European banks willing to re-engage Iran, financing will be unavailable for some of Iran’s bigger trade and investment opportunities. The </w:t>
      </w:r>
      <w:r w:rsidRPr="005774AB">
        <w:rPr>
          <w:rStyle w:val="Emphasis"/>
          <w:rFonts w:asciiTheme="minorHAnsi" w:hAnsiTheme="minorHAnsi"/>
        </w:rPr>
        <w:t xml:space="preserve">Obama administration </w:t>
      </w:r>
      <w:r w:rsidRPr="005774AB">
        <w:rPr>
          <w:rFonts w:asciiTheme="minorHAnsi" w:hAnsiTheme="minorHAnsi"/>
          <w:sz w:val="16"/>
        </w:rPr>
        <w:t xml:space="preserve">needs a new game plan. Just as it </w:t>
      </w:r>
      <w:r w:rsidRPr="005774AB">
        <w:rPr>
          <w:rStyle w:val="Emphasis"/>
          <w:rFonts w:asciiTheme="minorHAnsi" w:hAnsiTheme="minorHAnsi"/>
        </w:rPr>
        <w:t>expended political capital to secure the deal, it must expend the political capital to sustain it</w:t>
      </w:r>
      <w:r w:rsidRPr="005774AB">
        <w:rPr>
          <w:rFonts w:asciiTheme="minorHAnsi" w:hAnsiTheme="minorHAnsi"/>
          <w:sz w:val="16"/>
        </w:rPr>
        <w:t xml:space="preserve">. </w:t>
      </w:r>
      <w:r w:rsidRPr="005774AB">
        <w:rPr>
          <w:rStyle w:val="StyleUnderline"/>
          <w:rFonts w:asciiTheme="minorHAnsi" w:hAnsiTheme="minorHAnsi"/>
        </w:rPr>
        <w:t>Otherwise, the administration risks snatching defeat out of the jaws of victory and upending this historic diplomatic achievement.</w:t>
      </w:r>
    </w:p>
    <w:p w:rsidR="00F10247" w:rsidRPr="005774AB" w:rsidRDefault="00F10247" w:rsidP="00F10247">
      <w:pPr>
        <w:pStyle w:val="Heading4"/>
        <w:rPr>
          <w:rFonts w:asciiTheme="minorHAnsi" w:hAnsiTheme="minorHAnsi"/>
        </w:rPr>
      </w:pPr>
      <w:r w:rsidRPr="005774AB">
        <w:rPr>
          <w:rFonts w:asciiTheme="minorHAnsi" w:hAnsiTheme="minorHAnsi"/>
        </w:rPr>
        <w:t xml:space="preserve">Congressional scuttling causes immediate </w:t>
      </w:r>
      <w:proofErr w:type="spellStart"/>
      <w:r w:rsidRPr="005774AB">
        <w:rPr>
          <w:rFonts w:asciiTheme="minorHAnsi" w:hAnsiTheme="minorHAnsi"/>
        </w:rPr>
        <w:t>prolif</w:t>
      </w:r>
      <w:proofErr w:type="spellEnd"/>
      <w:r w:rsidRPr="005774AB">
        <w:rPr>
          <w:rFonts w:asciiTheme="minorHAnsi" w:hAnsiTheme="minorHAnsi"/>
        </w:rPr>
        <w:t>, terror, strikes</w:t>
      </w:r>
    </w:p>
    <w:p w:rsidR="00F10247" w:rsidRPr="005774AB" w:rsidRDefault="00F10247" w:rsidP="00F10247">
      <w:pPr>
        <w:rPr>
          <w:rFonts w:asciiTheme="minorHAnsi" w:hAnsiTheme="minorHAnsi"/>
        </w:rPr>
      </w:pPr>
      <w:r w:rsidRPr="005774AB">
        <w:rPr>
          <w:rStyle w:val="Style13ptBold"/>
          <w:rFonts w:asciiTheme="minorHAnsi" w:hAnsiTheme="minorHAnsi"/>
        </w:rPr>
        <w:t>Goldenberg 15</w:t>
      </w:r>
      <w:r w:rsidRPr="005774AB">
        <w:rPr>
          <w:rFonts w:asciiTheme="minorHAnsi" w:hAnsiTheme="minorHAnsi"/>
        </w:rPr>
        <w:t xml:space="preserve"> (</w:t>
      </w:r>
      <w:proofErr w:type="spellStart"/>
      <w:r w:rsidRPr="005774AB">
        <w:rPr>
          <w:rFonts w:asciiTheme="minorHAnsi" w:hAnsiTheme="minorHAnsi"/>
        </w:rPr>
        <w:t>Ilan</w:t>
      </w:r>
      <w:proofErr w:type="spellEnd"/>
      <w:r w:rsidRPr="005774AB">
        <w:rPr>
          <w:rFonts w:asciiTheme="minorHAnsi" w:hAnsiTheme="minorHAnsi"/>
        </w:rPr>
        <w:t xml:space="preserve"> Goldenberg, senior fellow, Center for a New American </w:t>
      </w:r>
      <w:proofErr w:type="spellStart"/>
      <w:r w:rsidRPr="005774AB">
        <w:rPr>
          <w:rFonts w:asciiTheme="minorHAnsi" w:hAnsiTheme="minorHAnsi"/>
        </w:rPr>
        <w:t>Secrity</w:t>
      </w:r>
      <w:proofErr w:type="spellEnd"/>
      <w:r w:rsidRPr="005774AB">
        <w:rPr>
          <w:rFonts w:asciiTheme="minorHAnsi" w:hAnsiTheme="minorHAnsi"/>
        </w:rPr>
        <w:t xml:space="preserve">, ‘is the Iran Deal the New Obamacare?” POLITICO, 3—17—15, </w:t>
      </w:r>
      <w:hyperlink r:id="rId9" w:anchor=".VR8EU_nF_D4" w:history="1">
        <w:r w:rsidRPr="005774AB">
          <w:rPr>
            <w:rStyle w:val="Hyperlink"/>
            <w:rFonts w:asciiTheme="minorHAnsi" w:hAnsiTheme="minorHAnsi"/>
          </w:rPr>
          <w:t>http://www.politico.com/magazine/story/2015/03/iran-nuclear-deal-obamacare-116162.html#.VR8EU_nF_D4</w:t>
        </w:r>
      </w:hyperlink>
      <w:r w:rsidRPr="005774AB">
        <w:rPr>
          <w:rFonts w:asciiTheme="minorHAnsi" w:hAnsiTheme="minorHAnsi"/>
        </w:rPr>
        <w:t>, CMR)</w:t>
      </w:r>
    </w:p>
    <w:p w:rsidR="00F10247" w:rsidRPr="005774AB" w:rsidRDefault="00F10247" w:rsidP="00F10247">
      <w:pPr>
        <w:rPr>
          <w:rFonts w:asciiTheme="minorHAnsi" w:hAnsiTheme="minorHAnsi"/>
          <w:sz w:val="16"/>
        </w:rPr>
      </w:pPr>
      <w:r w:rsidRPr="005774AB">
        <w:rPr>
          <w:rFonts w:asciiTheme="minorHAnsi" w:hAnsiTheme="minorHAnsi"/>
          <w:sz w:val="16"/>
        </w:rPr>
        <w:t xml:space="preserve">The question would no longer be whether a deal is a good deal or a bad deal, but what happens if after the president signs </w:t>
      </w:r>
      <w:r w:rsidRPr="005774AB">
        <w:rPr>
          <w:rStyle w:val="StyleUnderline"/>
          <w:rFonts w:asciiTheme="minorHAnsi" w:hAnsiTheme="minorHAnsi"/>
        </w:rPr>
        <w:t>an agreement</w:t>
      </w:r>
      <w:r w:rsidRPr="005774AB">
        <w:rPr>
          <w:rFonts w:asciiTheme="minorHAnsi" w:hAnsiTheme="minorHAnsi"/>
          <w:sz w:val="16"/>
        </w:rPr>
        <w:t xml:space="preserve"> it </w:t>
      </w:r>
      <w:proofErr w:type="gramStart"/>
      <w:r w:rsidRPr="005774AB">
        <w:rPr>
          <w:rStyle w:val="StyleUnderline"/>
          <w:rFonts w:asciiTheme="minorHAnsi" w:hAnsiTheme="minorHAnsi"/>
        </w:rPr>
        <w:t>is</w:t>
      </w:r>
      <w:r w:rsidRPr="005774AB">
        <w:rPr>
          <w:rFonts w:asciiTheme="minorHAnsi" w:hAnsiTheme="minorHAnsi"/>
          <w:sz w:val="16"/>
        </w:rPr>
        <w:t xml:space="preserve"> then </w:t>
      </w:r>
      <w:r w:rsidRPr="005774AB">
        <w:rPr>
          <w:rStyle w:val="StyleUnderline"/>
          <w:rFonts w:asciiTheme="minorHAnsi" w:hAnsiTheme="minorHAnsi"/>
        </w:rPr>
        <w:t>overturned</w:t>
      </w:r>
      <w:proofErr w:type="gramEnd"/>
      <w:r w:rsidRPr="005774AB">
        <w:rPr>
          <w:rFonts w:asciiTheme="minorHAnsi" w:hAnsiTheme="minorHAnsi"/>
          <w:sz w:val="16"/>
        </w:rPr>
        <w:t xml:space="preserve"> by a veto-proof majority in Congress with the whole world watching. In that scenario, </w:t>
      </w:r>
      <w:r w:rsidRPr="005774AB">
        <w:rPr>
          <w:rStyle w:val="StyleUnderline"/>
          <w:rFonts w:asciiTheme="minorHAnsi" w:hAnsiTheme="minorHAnsi"/>
        </w:rPr>
        <w:t>the day after</w:t>
      </w:r>
      <w:r w:rsidRPr="005774AB">
        <w:rPr>
          <w:rFonts w:asciiTheme="minorHAnsi" w:hAnsiTheme="minorHAnsi"/>
          <w:sz w:val="16"/>
        </w:rPr>
        <w:t xml:space="preserve"> the Senate rejects an agreement or levies </w:t>
      </w:r>
      <w:r w:rsidRPr="005774AB">
        <w:rPr>
          <w:rStyle w:val="StyleUnderline"/>
          <w:rFonts w:asciiTheme="minorHAnsi" w:hAnsiTheme="minorHAnsi"/>
        </w:rPr>
        <w:t>new sanctions, Iran would remove</w:t>
      </w:r>
      <w:r w:rsidRPr="005774AB">
        <w:rPr>
          <w:rFonts w:asciiTheme="minorHAnsi" w:hAnsiTheme="minorHAnsi"/>
          <w:sz w:val="16"/>
        </w:rPr>
        <w:t xml:space="preserve"> the </w:t>
      </w:r>
      <w:r w:rsidRPr="005774AB">
        <w:rPr>
          <w:rStyle w:val="StyleUnderline"/>
          <w:rFonts w:asciiTheme="minorHAnsi" w:hAnsiTheme="minorHAnsi"/>
        </w:rPr>
        <w:t>constraints on its nuclear program</w:t>
      </w:r>
      <w:r w:rsidRPr="005774AB">
        <w:rPr>
          <w:rFonts w:asciiTheme="minorHAnsi" w:hAnsiTheme="minorHAnsi"/>
          <w:sz w:val="16"/>
        </w:rPr>
        <w:t xml:space="preserve">, </w:t>
      </w:r>
      <w:r w:rsidRPr="005774AB">
        <w:rPr>
          <w:rStyle w:val="StyleUnderline"/>
          <w:rFonts w:asciiTheme="minorHAnsi" w:hAnsiTheme="minorHAnsi"/>
        </w:rPr>
        <w:t xml:space="preserve">which </w:t>
      </w:r>
      <w:proofErr w:type="gramStart"/>
      <w:r w:rsidRPr="005774AB">
        <w:rPr>
          <w:rStyle w:val="StyleUnderline"/>
          <w:rFonts w:asciiTheme="minorHAnsi" w:hAnsiTheme="minorHAnsi"/>
        </w:rPr>
        <w:t>has been essentially frozen</w:t>
      </w:r>
      <w:proofErr w:type="gramEnd"/>
      <w:r w:rsidRPr="005774AB">
        <w:rPr>
          <w:rStyle w:val="StyleUnderline"/>
          <w:rFonts w:asciiTheme="minorHAnsi" w:hAnsiTheme="minorHAnsi"/>
        </w:rPr>
        <w:t xml:space="preserve"> since the interim agreement</w:t>
      </w:r>
      <w:r w:rsidRPr="005774AB">
        <w:rPr>
          <w:rFonts w:asciiTheme="minorHAnsi" w:hAnsiTheme="minorHAnsi"/>
          <w:sz w:val="16"/>
        </w:rPr>
        <w:t xml:space="preserve"> was implemented in January 2014. Key Iranian trading partners such as China and India, which have abided by sanctions due both to American pressure and to recognition that it was Iranian bad faith that had created the nuclear crisis, would likely blame the United States. The </w:t>
      </w:r>
      <w:r w:rsidRPr="005774AB">
        <w:rPr>
          <w:rStyle w:val="StyleUnderline"/>
          <w:rFonts w:asciiTheme="minorHAnsi" w:hAnsiTheme="minorHAnsi"/>
        </w:rPr>
        <w:t>sanctions regime would</w:t>
      </w:r>
      <w:r w:rsidRPr="005774AB">
        <w:rPr>
          <w:rFonts w:asciiTheme="minorHAnsi" w:hAnsiTheme="minorHAnsi"/>
          <w:sz w:val="16"/>
        </w:rPr>
        <w:t xml:space="preserve"> begin to </w:t>
      </w:r>
      <w:r w:rsidRPr="005774AB">
        <w:rPr>
          <w:rStyle w:val="StyleUnderline"/>
          <w:rFonts w:asciiTheme="minorHAnsi" w:hAnsiTheme="minorHAnsi"/>
        </w:rPr>
        <w:t>unravel</w:t>
      </w:r>
      <w:r w:rsidRPr="005774AB">
        <w:rPr>
          <w:rFonts w:asciiTheme="minorHAnsi" w:hAnsiTheme="minorHAnsi"/>
          <w:sz w:val="16"/>
        </w:rPr>
        <w:t xml:space="preserve"> and </w:t>
      </w:r>
      <w:r w:rsidRPr="005774AB">
        <w:rPr>
          <w:rStyle w:val="StyleUnderline"/>
          <w:rFonts w:asciiTheme="minorHAnsi" w:hAnsiTheme="minorHAnsi"/>
        </w:rPr>
        <w:t>Iran would find itself unconstrained and able to go even further</w:t>
      </w:r>
      <w:r w:rsidRPr="005774AB">
        <w:rPr>
          <w:rFonts w:asciiTheme="minorHAnsi" w:hAnsiTheme="minorHAnsi"/>
          <w:sz w:val="16"/>
        </w:rPr>
        <w:t xml:space="preserve">. </w:t>
      </w:r>
      <w:r w:rsidRPr="005774AB">
        <w:rPr>
          <w:rStyle w:val="StyleUnderline"/>
          <w:rFonts w:asciiTheme="minorHAnsi" w:hAnsiTheme="minorHAnsi"/>
        </w:rPr>
        <w:t>There would</w:t>
      </w:r>
      <w:r w:rsidRPr="005774AB">
        <w:rPr>
          <w:rFonts w:asciiTheme="minorHAnsi" w:hAnsiTheme="minorHAnsi"/>
          <w:sz w:val="16"/>
        </w:rPr>
        <w:t xml:space="preserve"> also likely </w:t>
      </w:r>
      <w:r w:rsidRPr="005774AB">
        <w:rPr>
          <w:rStyle w:val="StyleUnderline"/>
          <w:rFonts w:asciiTheme="minorHAnsi" w:hAnsiTheme="minorHAnsi"/>
        </w:rPr>
        <w:t>be</w:t>
      </w:r>
      <w:r w:rsidRPr="005774AB">
        <w:rPr>
          <w:rFonts w:asciiTheme="minorHAnsi" w:hAnsiTheme="minorHAnsi"/>
          <w:sz w:val="16"/>
        </w:rPr>
        <w:t xml:space="preserve"> an </w:t>
      </w:r>
      <w:r w:rsidRPr="005774AB">
        <w:rPr>
          <w:rStyle w:val="Emphasis"/>
          <w:rFonts w:asciiTheme="minorHAnsi" w:hAnsiTheme="minorHAnsi"/>
        </w:rPr>
        <w:t>escalation</w:t>
      </w:r>
      <w:r w:rsidRPr="005774AB">
        <w:rPr>
          <w:rFonts w:asciiTheme="minorHAnsi" w:hAnsiTheme="minorHAnsi"/>
          <w:sz w:val="16"/>
        </w:rPr>
        <w:t xml:space="preserve"> of the covert war </w:t>
      </w:r>
      <w:r w:rsidRPr="005774AB">
        <w:rPr>
          <w:rStyle w:val="Emphasis"/>
          <w:rFonts w:asciiTheme="minorHAnsi" w:hAnsiTheme="minorHAnsi"/>
        </w:rPr>
        <w:t>between Israel and Iran</w:t>
      </w:r>
      <w:r w:rsidRPr="005774AB">
        <w:rPr>
          <w:rFonts w:asciiTheme="minorHAnsi" w:hAnsiTheme="minorHAnsi"/>
          <w:sz w:val="16"/>
        </w:rPr>
        <w:t xml:space="preserve"> </w:t>
      </w:r>
      <w:r w:rsidRPr="005774AB">
        <w:rPr>
          <w:rStyle w:val="StyleUnderline"/>
          <w:rFonts w:asciiTheme="minorHAnsi" w:hAnsiTheme="minorHAnsi"/>
        </w:rPr>
        <w:t>with</w:t>
      </w:r>
      <w:r w:rsidRPr="005774AB">
        <w:rPr>
          <w:rFonts w:asciiTheme="minorHAnsi" w:hAnsiTheme="minorHAnsi"/>
          <w:sz w:val="16"/>
        </w:rPr>
        <w:t xml:space="preserve"> a potential rise of </w:t>
      </w:r>
      <w:r w:rsidRPr="005774AB">
        <w:rPr>
          <w:rStyle w:val="StyleUnderline"/>
          <w:rFonts w:asciiTheme="minorHAnsi" w:hAnsiTheme="minorHAnsi"/>
        </w:rPr>
        <w:t>cyber and terrorist attacks</w:t>
      </w:r>
      <w:r w:rsidRPr="005774AB">
        <w:rPr>
          <w:rFonts w:asciiTheme="minorHAnsi" w:hAnsiTheme="minorHAnsi"/>
          <w:sz w:val="16"/>
        </w:rPr>
        <w:t xml:space="preserve"> as well as the assassinations of Iranian nuclear scientists. If Iran’s nuclear program accelerates the </w:t>
      </w:r>
      <w:r w:rsidRPr="005774AB">
        <w:rPr>
          <w:rStyle w:val="StyleUnderline"/>
          <w:rFonts w:asciiTheme="minorHAnsi" w:hAnsiTheme="minorHAnsi"/>
        </w:rPr>
        <w:t>Israelis might</w:t>
      </w:r>
      <w:r w:rsidRPr="005774AB">
        <w:rPr>
          <w:rFonts w:asciiTheme="minorHAnsi" w:hAnsiTheme="minorHAnsi"/>
          <w:sz w:val="16"/>
        </w:rPr>
        <w:t xml:space="preserve"> also begin to </w:t>
      </w:r>
      <w:r w:rsidRPr="005774AB">
        <w:rPr>
          <w:rStyle w:val="StyleUnderline"/>
          <w:rFonts w:asciiTheme="minorHAnsi" w:hAnsiTheme="minorHAnsi"/>
        </w:rPr>
        <w:t>threaten military action</w:t>
      </w:r>
      <w:r w:rsidRPr="005774AB">
        <w:rPr>
          <w:rFonts w:asciiTheme="minorHAnsi" w:hAnsiTheme="minorHAnsi"/>
          <w:sz w:val="16"/>
        </w:rPr>
        <w:t xml:space="preserve">. Meanwhile, </w:t>
      </w:r>
      <w:r w:rsidRPr="005774AB">
        <w:rPr>
          <w:rStyle w:val="StyleUnderline"/>
          <w:rFonts w:asciiTheme="minorHAnsi" w:hAnsiTheme="minorHAnsi"/>
        </w:rPr>
        <w:t>Congressional action would</w:t>
      </w:r>
      <w:r w:rsidRPr="005774AB">
        <w:rPr>
          <w:rFonts w:asciiTheme="minorHAnsi" w:hAnsiTheme="minorHAnsi"/>
          <w:sz w:val="16"/>
        </w:rPr>
        <w:t xml:space="preserve"> likely undercut Iran’s pragmatic President Hassan Rouhani and instead </w:t>
      </w:r>
      <w:r w:rsidRPr="005774AB">
        <w:rPr>
          <w:rStyle w:val="StyleUnderline"/>
          <w:rFonts w:asciiTheme="minorHAnsi" w:hAnsiTheme="minorHAnsi"/>
        </w:rPr>
        <w:t>empower hardliners</w:t>
      </w:r>
      <w:r w:rsidRPr="005774AB">
        <w:rPr>
          <w:rFonts w:asciiTheme="minorHAnsi" w:hAnsiTheme="minorHAnsi"/>
          <w:sz w:val="16"/>
        </w:rPr>
        <w:t xml:space="preserve"> in Tehran who argued all along that the Americans could not be trusted.</w:t>
      </w:r>
    </w:p>
    <w:p w:rsidR="00F10247" w:rsidRPr="005774AB" w:rsidRDefault="00F10247" w:rsidP="00F10247">
      <w:pPr>
        <w:pStyle w:val="Heading4"/>
        <w:rPr>
          <w:rFonts w:asciiTheme="minorHAnsi" w:hAnsiTheme="minorHAnsi"/>
        </w:rPr>
      </w:pPr>
      <w:r w:rsidRPr="005774AB">
        <w:rPr>
          <w:rFonts w:asciiTheme="minorHAnsi" w:hAnsiTheme="minorHAnsi"/>
        </w:rPr>
        <w:t>Nuclear war</w:t>
      </w:r>
    </w:p>
    <w:p w:rsidR="00F10247" w:rsidRPr="005774AB" w:rsidRDefault="00F10247" w:rsidP="00F10247">
      <w:pPr>
        <w:rPr>
          <w:rFonts w:asciiTheme="minorHAnsi" w:hAnsiTheme="minorHAnsi"/>
        </w:rPr>
      </w:pPr>
      <w:r w:rsidRPr="005774AB">
        <w:rPr>
          <w:rStyle w:val="Style13ptBold"/>
          <w:rFonts w:asciiTheme="minorHAnsi" w:hAnsiTheme="minorHAnsi"/>
        </w:rPr>
        <w:t>Stevens 13</w:t>
      </w:r>
      <w:r w:rsidRPr="005774AB">
        <w:rPr>
          <w:rFonts w:asciiTheme="minorHAnsi" w:hAnsiTheme="minorHAnsi"/>
        </w:rPr>
        <w:t xml:space="preserve"> (Philip, associate editor and chief political commentator for the Financial Times, Nov 14 2013, “The four big truths that are shaping the Iran talks,” </w:t>
      </w:r>
      <w:hyperlink r:id="rId10" w:history="1">
        <w:r w:rsidRPr="005774AB">
          <w:rPr>
            <w:rStyle w:val="Hyperlink"/>
            <w:rFonts w:asciiTheme="minorHAnsi" w:hAnsiTheme="minorHAnsi"/>
          </w:rPr>
          <w:t>http://www.ft.com/cms/s/0/af170df6-4d1c-11e3-bf32-00144feabdc0.html</w:t>
        </w:r>
      </w:hyperlink>
      <w:r w:rsidRPr="005774AB">
        <w:rPr>
          <w:rFonts w:asciiTheme="minorHAnsi" w:hAnsiTheme="minorHAnsi"/>
        </w:rPr>
        <w:t xml:space="preserve">, CMR) </w:t>
      </w:r>
    </w:p>
    <w:p w:rsidR="00A95491" w:rsidRPr="005774AB" w:rsidRDefault="00F10247" w:rsidP="00A95491">
      <w:pPr>
        <w:rPr>
          <w:rFonts w:asciiTheme="minorHAnsi" w:hAnsiTheme="minorHAnsi"/>
          <w:sz w:val="16"/>
        </w:rPr>
      </w:pPr>
      <w:proofErr w:type="gramStart"/>
      <w:r w:rsidRPr="005774AB">
        <w:rPr>
          <w:rFonts w:asciiTheme="minorHAnsi" w:hAnsiTheme="minorHAnsi"/>
          <w:sz w:val="16"/>
        </w:rPr>
        <w:t>The who</w:t>
      </w:r>
      <w:proofErr w:type="gramEnd"/>
      <w:r w:rsidRPr="005774AB">
        <w:rPr>
          <w:rFonts w:asciiTheme="minorHAnsi" w:hAnsiTheme="minorHAnsi"/>
          <w:sz w:val="16"/>
        </w:rPr>
        <w:t xml:space="preserve">-said-what game about last weekend’s talks in Geneva has become a distraction. The six-power negotiations with Tehran to curb Iran’s nuclear </w:t>
      </w:r>
      <w:proofErr w:type="spellStart"/>
      <w:r w:rsidRPr="005774AB">
        <w:rPr>
          <w:rFonts w:asciiTheme="minorHAnsi" w:hAnsiTheme="minorHAnsi"/>
          <w:sz w:val="16"/>
        </w:rPr>
        <w:t>programme</w:t>
      </w:r>
      <w:proofErr w:type="spellEnd"/>
      <w:r w:rsidRPr="005774AB">
        <w:rPr>
          <w:rFonts w:asciiTheme="minorHAnsi" w:hAnsiTheme="minorHAnsi"/>
          <w:sz w:val="16"/>
        </w:rPr>
        <w:t xml:space="preserve"> may yet succeed or fail. But wrangling between the US and France on the terms of an acceptable deal should not allow the trees to obscure the forest. The </w:t>
      </w:r>
      <w:proofErr w:type="spellStart"/>
      <w:r w:rsidRPr="005774AB">
        <w:rPr>
          <w:rFonts w:asciiTheme="minorHAnsi" w:hAnsiTheme="minorHAnsi"/>
          <w:sz w:val="16"/>
        </w:rPr>
        <w:t>organising</w:t>
      </w:r>
      <w:proofErr w:type="spellEnd"/>
      <w:r w:rsidRPr="005774AB">
        <w:rPr>
          <w:rFonts w:asciiTheme="minorHAnsi" w:hAnsiTheme="minorHAnsi"/>
          <w:sz w:val="16"/>
        </w:rPr>
        <w:t xml:space="preserve"> facts shaping the negotiations have not changed.  The first of these is that </w:t>
      </w:r>
      <w:r w:rsidRPr="005774AB">
        <w:rPr>
          <w:rStyle w:val="StyleUnderline"/>
          <w:rFonts w:asciiTheme="minorHAnsi" w:hAnsiTheme="minorHAnsi"/>
        </w:rPr>
        <w:t>Tehran’s acquisition of a bomb would</w:t>
      </w:r>
      <w:r w:rsidRPr="005774AB">
        <w:rPr>
          <w:rFonts w:asciiTheme="minorHAnsi" w:hAnsiTheme="minorHAnsi"/>
          <w:b/>
          <w:u w:val="single"/>
        </w:rPr>
        <w:t xml:space="preserve"> </w:t>
      </w:r>
      <w:r w:rsidRPr="005774AB">
        <w:rPr>
          <w:rFonts w:asciiTheme="minorHAnsi" w:hAnsiTheme="minorHAnsi"/>
          <w:sz w:val="16"/>
        </w:rPr>
        <w:t xml:space="preserve">be more than dangerous for the Middle East and for wider international security. It would most likely </w:t>
      </w:r>
      <w:r w:rsidRPr="005774AB">
        <w:rPr>
          <w:rStyle w:val="StyleUnderline"/>
          <w:rFonts w:asciiTheme="minorHAnsi" w:hAnsiTheme="minorHAnsi"/>
        </w:rPr>
        <w:t xml:space="preserve">set off a </w:t>
      </w:r>
      <w:r w:rsidRPr="005774AB">
        <w:rPr>
          <w:rStyle w:val="Emphasis"/>
          <w:rFonts w:asciiTheme="minorHAnsi" w:hAnsiTheme="minorHAnsi"/>
        </w:rPr>
        <w:t>nuclear arms race</w:t>
      </w:r>
      <w:r w:rsidRPr="005774AB">
        <w:rPr>
          <w:rStyle w:val="StyleUnderline"/>
          <w:rFonts w:asciiTheme="minorHAnsi" w:hAnsiTheme="minorHAnsi"/>
        </w:rPr>
        <w:t xml:space="preserve"> that would see Saudi Arabia, Turkey and Egypt signing up to the nuclear club</w:t>
      </w:r>
      <w:r w:rsidRPr="005774AB">
        <w:rPr>
          <w:rFonts w:asciiTheme="minorHAnsi" w:hAnsiTheme="minorHAnsi"/>
          <w:sz w:val="16"/>
        </w:rPr>
        <w:t>. The nuclear</w:t>
      </w:r>
      <w:r w:rsidRPr="005774AB">
        <w:rPr>
          <w:rFonts w:asciiTheme="minorHAnsi" w:hAnsiTheme="minorHAnsi"/>
          <w:b/>
          <w:u w:val="single"/>
        </w:rPr>
        <w:t xml:space="preserve"> </w:t>
      </w:r>
      <w:r w:rsidRPr="005774AB">
        <w:rPr>
          <w:rStyle w:val="StyleUnderline"/>
          <w:rFonts w:asciiTheme="minorHAnsi" w:hAnsiTheme="minorHAnsi"/>
        </w:rPr>
        <w:t>non-prolif</w:t>
      </w:r>
      <w:r w:rsidRPr="005774AB">
        <w:rPr>
          <w:rFonts w:asciiTheme="minorHAnsi" w:hAnsiTheme="minorHAnsi"/>
          <w:sz w:val="16"/>
        </w:rPr>
        <w:t xml:space="preserve">eration treaty </w:t>
      </w:r>
      <w:r w:rsidRPr="005774AB">
        <w:rPr>
          <w:rStyle w:val="StyleUnderline"/>
          <w:rFonts w:asciiTheme="minorHAnsi" w:hAnsiTheme="minorHAnsi"/>
        </w:rPr>
        <w:t xml:space="preserve">would be </w:t>
      </w:r>
      <w:r w:rsidRPr="005774AB">
        <w:rPr>
          <w:rStyle w:val="Emphasis"/>
          <w:rFonts w:asciiTheme="minorHAnsi" w:hAnsiTheme="minorHAnsi"/>
        </w:rPr>
        <w:t>shattered</w:t>
      </w:r>
      <w:r w:rsidRPr="005774AB">
        <w:rPr>
          <w:rFonts w:asciiTheme="minorHAnsi" w:hAnsiTheme="minorHAnsi"/>
          <w:b/>
          <w:u w:val="single"/>
        </w:rPr>
        <w:t>.</w:t>
      </w:r>
      <w:r w:rsidRPr="005774AB">
        <w:rPr>
          <w:rFonts w:asciiTheme="minorHAnsi" w:hAnsiTheme="minorHAnsi"/>
          <w:sz w:val="16"/>
        </w:rPr>
        <w:t xml:space="preserve"> A future regional</w:t>
      </w:r>
      <w:r w:rsidRPr="005774AB">
        <w:rPr>
          <w:rFonts w:asciiTheme="minorHAnsi" w:hAnsiTheme="minorHAnsi"/>
          <w:b/>
          <w:u w:val="single"/>
        </w:rPr>
        <w:t xml:space="preserve"> </w:t>
      </w:r>
      <w:r w:rsidRPr="005774AB">
        <w:rPr>
          <w:rStyle w:val="StyleUnderline"/>
          <w:rFonts w:asciiTheme="minorHAnsi" w:hAnsiTheme="minorHAnsi"/>
        </w:rPr>
        <w:t>conflict could draw Israel into</w:t>
      </w:r>
      <w:r w:rsidRPr="005774AB">
        <w:rPr>
          <w:rFonts w:asciiTheme="minorHAnsi" w:hAnsiTheme="minorHAnsi"/>
          <w:b/>
          <w:iCs/>
          <w:u w:val="single"/>
        </w:rPr>
        <w:t xml:space="preserve"> </w:t>
      </w:r>
      <w:r w:rsidRPr="005774AB">
        <w:rPr>
          <w:rFonts w:asciiTheme="minorHAnsi" w:hAnsiTheme="minorHAnsi"/>
          <w:sz w:val="16"/>
        </w:rPr>
        <w:t>launching</w:t>
      </w:r>
      <w:r w:rsidRPr="005774AB">
        <w:rPr>
          <w:rFonts w:asciiTheme="minorHAnsi" w:hAnsiTheme="minorHAnsi"/>
          <w:b/>
          <w:iCs/>
          <w:u w:val="single"/>
        </w:rPr>
        <w:t xml:space="preserve"> </w:t>
      </w:r>
      <w:r w:rsidRPr="005774AB">
        <w:rPr>
          <w:rStyle w:val="StyleUnderline"/>
          <w:rFonts w:asciiTheme="minorHAnsi" w:hAnsiTheme="minorHAnsi"/>
        </w:rPr>
        <w:t xml:space="preserve">a </w:t>
      </w:r>
      <w:r w:rsidRPr="005774AB">
        <w:rPr>
          <w:rStyle w:val="Emphasis"/>
          <w:rFonts w:asciiTheme="minorHAnsi" w:hAnsiTheme="minorHAnsi"/>
        </w:rPr>
        <w:t>pre-emptive nuclear strike</w:t>
      </w:r>
      <w:r w:rsidRPr="005774AB">
        <w:rPr>
          <w:rStyle w:val="StyleUnderline"/>
          <w:rFonts w:asciiTheme="minorHAnsi" w:hAnsiTheme="minorHAnsi"/>
        </w:rPr>
        <w:t>.</w:t>
      </w:r>
      <w:r w:rsidRPr="005774AB">
        <w:rPr>
          <w:rFonts w:asciiTheme="minorHAnsi" w:hAnsiTheme="minorHAnsi"/>
          <w:sz w:val="16"/>
        </w:rPr>
        <w:t xml:space="preserve"> This is not a region obviously susceptible to cold war disciplines of deterrence.  The second ineluctable reality is that Iran has mastered the nuclear cycle. How far it is from building a bomb remains a subject of debate. Different intelligence agencies give different answers. These depend in part on what the spooks actually know and in part on what their political masters want others to hear. The progress of an Iranian warhead </w:t>
      </w:r>
      <w:proofErr w:type="spellStart"/>
      <w:r w:rsidRPr="005774AB">
        <w:rPr>
          <w:rFonts w:asciiTheme="minorHAnsi" w:hAnsiTheme="minorHAnsi"/>
          <w:sz w:val="16"/>
        </w:rPr>
        <w:t>programme</w:t>
      </w:r>
      <w:proofErr w:type="spellEnd"/>
      <w:r w:rsidRPr="005774AB">
        <w:rPr>
          <w:rFonts w:asciiTheme="minorHAnsi" w:hAnsiTheme="minorHAnsi"/>
          <w:sz w:val="16"/>
        </w:rPr>
        <w:t xml:space="preserv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w:t>
      </w:r>
      <w:proofErr w:type="spellStart"/>
      <w:r w:rsidRPr="005774AB">
        <w:rPr>
          <w:rFonts w:asciiTheme="minorHAnsi" w:hAnsiTheme="minorHAnsi"/>
          <w:sz w:val="16"/>
        </w:rPr>
        <w:t>mobilise</w:t>
      </w:r>
      <w:proofErr w:type="spellEnd"/>
      <w:r w:rsidRPr="005774AB">
        <w:rPr>
          <w:rFonts w:asciiTheme="minorHAnsi" w:hAnsiTheme="minorHAnsi"/>
          <w:sz w:val="16"/>
        </w:rPr>
        <w:t xml:space="preserve"> against it.  The third fact – and this one is hard for many to swallow – is that neither a negotiated settlement nor the air strikes long </w:t>
      </w:r>
      <w:proofErr w:type="spellStart"/>
      <w:r w:rsidRPr="005774AB">
        <w:rPr>
          <w:rFonts w:asciiTheme="minorHAnsi" w:hAnsiTheme="minorHAnsi"/>
          <w:sz w:val="16"/>
        </w:rPr>
        <w:t>favoured</w:t>
      </w:r>
      <w:proofErr w:type="spellEnd"/>
      <w:r w:rsidRPr="005774AB">
        <w:rPr>
          <w:rFonts w:asciiTheme="minorHAnsi" w:hAnsiTheme="minorHAnsi"/>
          <w:sz w:val="16"/>
        </w:rPr>
        <w:t xml:space="preserve">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5774AB">
        <w:rPr>
          <w:rStyle w:val="StyleUnderline"/>
          <w:rFonts w:asciiTheme="minorHAnsi" w:hAnsiTheme="minorHAnsi"/>
        </w:rPr>
        <w:t>bombing</w:t>
      </w:r>
      <w:r w:rsidRPr="005774AB">
        <w:rPr>
          <w:rFonts w:asciiTheme="minorHAnsi" w:hAnsiTheme="minorHAnsi"/>
          <w:b/>
          <w:u w:val="single"/>
        </w:rPr>
        <w:t xml:space="preserve"> </w:t>
      </w:r>
      <w:r w:rsidRPr="005774AB">
        <w:rPr>
          <w:rFonts w:asciiTheme="minorHAnsi" w:hAnsiTheme="minorHAnsi"/>
          <w:sz w:val="16"/>
        </w:rPr>
        <w:t>Iran’s nuclear</w:t>
      </w:r>
      <w:r w:rsidRPr="005774AB">
        <w:rPr>
          <w:rFonts w:asciiTheme="minorHAnsi" w:hAnsiTheme="minorHAnsi"/>
          <w:b/>
          <w:u w:val="single"/>
        </w:rPr>
        <w:t xml:space="preserve"> </w:t>
      </w:r>
      <w:r w:rsidRPr="005774AB">
        <w:rPr>
          <w:rStyle w:val="StyleUnderline"/>
          <w:rFonts w:asciiTheme="minorHAnsi" w:hAnsiTheme="minorHAnsi"/>
        </w:rPr>
        <w:t>sites could</w:t>
      </w:r>
      <w:r w:rsidRPr="005774AB">
        <w:rPr>
          <w:rFonts w:asciiTheme="minorHAnsi" w:hAnsiTheme="minorHAnsi"/>
          <w:sz w:val="16"/>
        </w:rPr>
        <w:t xml:space="preserve"> certainly </w:t>
      </w:r>
      <w:r w:rsidRPr="005774AB">
        <w:rPr>
          <w:rStyle w:val="StyleUnderline"/>
          <w:rFonts w:asciiTheme="minorHAnsi" w:hAnsiTheme="minorHAnsi"/>
        </w:rPr>
        <w:t xml:space="preserve">delay the </w:t>
      </w:r>
      <w:proofErr w:type="spellStart"/>
      <w:r w:rsidRPr="005774AB">
        <w:rPr>
          <w:rStyle w:val="StyleUnderline"/>
          <w:rFonts w:asciiTheme="minorHAnsi" w:hAnsiTheme="minorHAnsi"/>
        </w:rPr>
        <w:t>programme</w:t>
      </w:r>
      <w:proofErr w:type="spellEnd"/>
      <w:r w:rsidRPr="005774AB">
        <w:rPr>
          <w:rStyle w:val="StyleUnderline"/>
          <w:rFonts w:asciiTheme="minorHAnsi" w:hAnsiTheme="minorHAnsi"/>
        </w:rPr>
        <w:t>,</w:t>
      </w:r>
      <w:r w:rsidRPr="005774AB">
        <w:rPr>
          <w:rFonts w:asciiTheme="minorHAnsi" w:hAnsiTheme="minorHAnsi"/>
          <w:sz w:val="16"/>
        </w:rPr>
        <w:t xml:space="preserve"> perhaps for a couple of years. </w:t>
      </w:r>
      <w:r w:rsidRPr="005774AB">
        <w:rPr>
          <w:rStyle w:val="StyleUnderline"/>
          <w:rFonts w:asciiTheme="minorHAnsi" w:hAnsiTheme="minorHAnsi"/>
        </w:rPr>
        <w:t>But</w:t>
      </w:r>
      <w:r w:rsidRPr="005774AB">
        <w:rPr>
          <w:rFonts w:asciiTheme="minorHAnsi" w:hAnsiTheme="minorHAnsi"/>
          <w:sz w:val="16"/>
        </w:rPr>
        <w:t xml:space="preserve">, assuming that even the hawkish </w:t>
      </w:r>
      <w:proofErr w:type="spellStart"/>
      <w:r w:rsidRPr="005774AB">
        <w:rPr>
          <w:rFonts w:asciiTheme="minorHAnsi" w:hAnsiTheme="minorHAnsi"/>
          <w:sz w:val="16"/>
        </w:rPr>
        <w:t>Mr</w:t>
      </w:r>
      <w:proofErr w:type="spellEnd"/>
      <w:r w:rsidRPr="005774AB">
        <w:rPr>
          <w:rFonts w:asciiTheme="minorHAnsi" w:hAnsiTheme="minorHAnsi"/>
          <w:sz w:val="16"/>
        </w:rPr>
        <w:t xml:space="preserve"> Netanyahu is not proposing permanent war against Iran, air strikes would</w:t>
      </w:r>
      <w:r w:rsidRPr="005774AB">
        <w:rPr>
          <w:rFonts w:asciiTheme="minorHAnsi" w:hAnsiTheme="minorHAnsi"/>
          <w:b/>
          <w:iCs/>
          <w:u w:val="single"/>
        </w:rPr>
        <w:t xml:space="preserve"> </w:t>
      </w:r>
      <w:r w:rsidRPr="005774AB">
        <w:rPr>
          <w:rStyle w:val="StyleUnderline"/>
          <w:rFonts w:asciiTheme="minorHAnsi" w:hAnsiTheme="minorHAnsi"/>
        </w:rPr>
        <w:t>not end it.</w:t>
      </w:r>
      <w:r w:rsidRPr="005774AB">
        <w:rPr>
          <w:rFonts w:asciiTheme="minorHAnsi" w:hAnsiTheme="minorHAnsi"/>
          <w:sz w:val="16"/>
        </w:rPr>
        <w:t xml:space="preserve">  You cannot bomb knowledge and technical expertise. To try would be to empower those in Tehran who say the regime will be safe only when, like North Korea, it has a weapon. So when Barack Obama says the US will never allow Iran to get the bomb he is indulging in, albeit understandable, wishful thinking.  </w:t>
      </w:r>
      <w:r w:rsidRPr="005774AB">
        <w:rPr>
          <w:rStyle w:val="StyleUnderline"/>
          <w:rFonts w:asciiTheme="minorHAnsi" w:hAnsiTheme="minorHAnsi"/>
        </w:rPr>
        <w:t xml:space="preserve">The best the </w:t>
      </w:r>
      <w:r w:rsidRPr="005774AB">
        <w:rPr>
          <w:rFonts w:asciiTheme="minorHAnsi" w:hAnsiTheme="minorHAnsi"/>
          <w:sz w:val="16"/>
        </w:rPr>
        <w:t xml:space="preserve">international </w:t>
      </w:r>
      <w:r w:rsidRPr="005774AB">
        <w:rPr>
          <w:rStyle w:val="StyleUnderline"/>
          <w:rFonts w:asciiTheme="minorHAnsi" w:hAnsiTheme="minorHAnsi"/>
        </w:rPr>
        <w:t xml:space="preserve">community can hope </w:t>
      </w:r>
      <w:r w:rsidRPr="005774AB">
        <w:rPr>
          <w:rFonts w:asciiTheme="minorHAnsi" w:hAnsiTheme="minorHAnsi"/>
          <w:sz w:val="16"/>
        </w:rPr>
        <w:t>for</w:t>
      </w:r>
      <w:r w:rsidRPr="005774AB">
        <w:rPr>
          <w:rStyle w:val="StyleUnderline"/>
          <w:rFonts w:asciiTheme="minorHAnsi" w:hAnsiTheme="minorHAnsi"/>
        </w:rPr>
        <w:t xml:space="preserve"> is that, </w:t>
      </w:r>
      <w:r w:rsidRPr="005774AB">
        <w:rPr>
          <w:rFonts w:asciiTheme="minorHAnsi" w:hAnsiTheme="minorHAnsi"/>
          <w:sz w:val="16"/>
        </w:rPr>
        <w:t>in return</w:t>
      </w:r>
      <w:r w:rsidRPr="005774AB">
        <w:rPr>
          <w:rStyle w:val="StyleUnderline"/>
          <w:rFonts w:asciiTheme="minorHAnsi" w:hAnsiTheme="minorHAnsi"/>
        </w:rPr>
        <w:t xml:space="preserve"> for </w:t>
      </w:r>
      <w:r w:rsidRPr="005774AB">
        <w:rPr>
          <w:rFonts w:asciiTheme="minorHAnsi" w:hAnsiTheme="minorHAnsi"/>
          <w:sz w:val="16"/>
        </w:rPr>
        <w:t>a</w:t>
      </w:r>
      <w:r w:rsidRPr="005774AB">
        <w:rPr>
          <w:rStyle w:val="StyleUnderline"/>
          <w:rFonts w:asciiTheme="minorHAnsi" w:hAnsiTheme="minorHAnsi"/>
        </w:rPr>
        <w:t xml:space="preserve"> relaxation of sanctions, Iran will </w:t>
      </w:r>
      <w:r w:rsidRPr="005774AB">
        <w:rPr>
          <w:rFonts w:asciiTheme="minorHAnsi" w:hAnsiTheme="minorHAnsi"/>
          <w:sz w:val="16"/>
        </w:rPr>
        <w:t>make a</w:t>
      </w:r>
      <w:r w:rsidRPr="005774AB">
        <w:rPr>
          <w:rStyle w:val="StyleUnderline"/>
          <w:rFonts w:asciiTheme="minorHAnsi" w:hAnsiTheme="minorHAnsi"/>
        </w:rPr>
        <w:t xml:space="preserve"> judg</w:t>
      </w:r>
      <w:r w:rsidRPr="005774AB">
        <w:rPr>
          <w:rFonts w:asciiTheme="minorHAnsi" w:hAnsiTheme="minorHAnsi"/>
          <w:sz w:val="16"/>
        </w:rPr>
        <w:t xml:space="preserve">ment that </w:t>
      </w:r>
      <w:r w:rsidRPr="005774AB">
        <w:rPr>
          <w:rStyle w:val="StyleUnderline"/>
          <w:rFonts w:asciiTheme="minorHAnsi" w:hAnsiTheme="minorHAnsi"/>
        </w:rPr>
        <w:t xml:space="preserve">it is better off </w:t>
      </w:r>
      <w:r w:rsidRPr="005774AB">
        <w:rPr>
          <w:rFonts w:asciiTheme="minorHAnsi" w:hAnsiTheme="minorHAnsi"/>
          <w:sz w:val="16"/>
        </w:rPr>
        <w:t xml:space="preserve">sticking </w:t>
      </w:r>
      <w:r w:rsidRPr="005774AB">
        <w:rPr>
          <w:rStyle w:val="StyleUnderline"/>
          <w:rFonts w:asciiTheme="minorHAnsi" w:hAnsiTheme="minorHAnsi"/>
        </w:rPr>
        <w:t xml:space="preserve">with </w:t>
      </w:r>
      <w:r w:rsidRPr="005774AB">
        <w:rPr>
          <w:rFonts w:asciiTheme="minorHAnsi" w:hAnsiTheme="minorHAnsi"/>
          <w:sz w:val="16"/>
        </w:rPr>
        <w:t xml:space="preserve">a </w:t>
      </w:r>
      <w:r w:rsidRPr="005774AB">
        <w:rPr>
          <w:rStyle w:val="StyleUnderline"/>
          <w:rFonts w:asciiTheme="minorHAnsi" w:hAnsiTheme="minorHAnsi"/>
        </w:rPr>
        <w:t>threshold capability</w:t>
      </w:r>
      <w:r w:rsidRPr="005774AB">
        <w:rPr>
          <w:rFonts w:asciiTheme="minorHAnsi" w:hAnsiTheme="minorHAnsi"/>
          <w:b/>
          <w:u w:val="single"/>
        </w:rPr>
        <w:t>.</w:t>
      </w:r>
      <w:r w:rsidRPr="005774AB">
        <w:rPr>
          <w:rFonts w:asciiTheme="minorHAnsi" w:hAnsiTheme="minorHAnsi"/>
          <w:sz w:val="16"/>
        </w:rPr>
        <w:t xml:space="preserve"> To put this another way, if Tehran does step back from the nuclear brink it will be because of its own calculation of the balance of advantage.  The fourth element in this dynamic is that </w:t>
      </w:r>
      <w:r w:rsidRPr="005774AB">
        <w:rPr>
          <w:rStyle w:val="StyleUnderline"/>
          <w:rFonts w:asciiTheme="minorHAnsi" w:hAnsiTheme="minorHAnsi"/>
        </w:rPr>
        <w:t>Iran</w:t>
      </w:r>
      <w:r w:rsidRPr="005774AB">
        <w:rPr>
          <w:rFonts w:asciiTheme="minorHAnsi" w:hAnsiTheme="minorHAnsi"/>
          <w:b/>
          <w:u w:val="single"/>
        </w:rPr>
        <w:t xml:space="preserve"> </w:t>
      </w:r>
      <w:r w:rsidRPr="005774AB">
        <w:rPr>
          <w:rFonts w:asciiTheme="minorHAnsi" w:hAnsiTheme="minorHAnsi"/>
          <w:sz w:val="16"/>
        </w:rPr>
        <w:t xml:space="preserve">now </w:t>
      </w:r>
      <w:r w:rsidRPr="005774AB">
        <w:rPr>
          <w:rStyle w:val="StyleUnderline"/>
          <w:rFonts w:asciiTheme="minorHAnsi" w:hAnsiTheme="minorHAnsi"/>
        </w:rPr>
        <w:t>has a leadership</w:t>
      </w:r>
      <w:r w:rsidRPr="005774AB">
        <w:rPr>
          <w:rFonts w:asciiTheme="minorHAnsi" w:hAnsiTheme="minorHAnsi"/>
          <w:b/>
          <w:u w:val="single"/>
        </w:rPr>
        <w:t xml:space="preserve"> </w:t>
      </w:r>
      <w:r w:rsidRPr="005774AB">
        <w:rPr>
          <w:rFonts w:asciiTheme="minorHAnsi" w:hAnsiTheme="minorHAnsi"/>
          <w:sz w:val="16"/>
        </w:rPr>
        <w:t>that, faced with the severe and growing pain inflicted by sanctions, is</w:t>
      </w:r>
      <w:r w:rsidRPr="005774AB">
        <w:rPr>
          <w:rFonts w:asciiTheme="minorHAnsi" w:hAnsiTheme="minorHAnsi"/>
          <w:b/>
          <w:u w:val="single"/>
        </w:rPr>
        <w:t xml:space="preserve"> </w:t>
      </w:r>
      <w:r w:rsidRPr="005774AB">
        <w:rPr>
          <w:rStyle w:val="StyleUnderline"/>
          <w:rFonts w:asciiTheme="minorHAnsi" w:hAnsiTheme="minorHAnsi"/>
        </w:rPr>
        <w:t>prepared to talk</w:t>
      </w:r>
      <w:r w:rsidRPr="005774AB">
        <w:rPr>
          <w:rFonts w:asciiTheme="minorHAnsi" w:hAnsiTheme="minorHAnsi"/>
          <w:sz w:val="16"/>
        </w:rPr>
        <w:t>. There is nothing to say that Hassan Rouhani, the president, is any less hard-headed than previous Iranian leaders, but he does seem ready to weigh the options.</w:t>
      </w:r>
    </w:p>
    <w:p w:rsidR="00A95491" w:rsidRPr="005774AB" w:rsidRDefault="00E2767C" w:rsidP="00B15551">
      <w:pPr>
        <w:pStyle w:val="Heading3"/>
        <w:rPr>
          <w:rFonts w:asciiTheme="minorHAnsi" w:hAnsiTheme="minorHAnsi"/>
        </w:rPr>
      </w:pPr>
      <w:r w:rsidRPr="005774AB">
        <w:rPr>
          <w:rFonts w:asciiTheme="minorHAnsi" w:hAnsiTheme="minorHAnsi"/>
        </w:rPr>
        <w:t xml:space="preserve">U – No Sanctions </w:t>
      </w:r>
    </w:p>
    <w:p w:rsidR="00A95491" w:rsidRPr="005774AB" w:rsidRDefault="00B15551" w:rsidP="00B15551">
      <w:pPr>
        <w:pStyle w:val="Heading4"/>
        <w:rPr>
          <w:rFonts w:asciiTheme="minorHAnsi" w:hAnsiTheme="minorHAnsi"/>
        </w:rPr>
      </w:pPr>
      <w:r w:rsidRPr="005774AB">
        <w:rPr>
          <w:rFonts w:asciiTheme="minorHAnsi" w:hAnsiTheme="minorHAnsi"/>
        </w:rPr>
        <w:t xml:space="preserve">Obama working to block new measures – key to preserving the deal. </w:t>
      </w:r>
    </w:p>
    <w:p w:rsidR="00A95491" w:rsidRPr="005774AB" w:rsidRDefault="00A95491" w:rsidP="00A95491">
      <w:pPr>
        <w:rPr>
          <w:rFonts w:asciiTheme="minorHAnsi" w:hAnsiTheme="minorHAnsi"/>
        </w:rPr>
      </w:pPr>
      <w:proofErr w:type="spellStart"/>
      <w:r w:rsidRPr="005774AB">
        <w:rPr>
          <w:rStyle w:val="Style13ptBold"/>
          <w:rFonts w:asciiTheme="minorHAnsi" w:hAnsiTheme="minorHAnsi"/>
        </w:rPr>
        <w:t>Zengerle</w:t>
      </w:r>
      <w:proofErr w:type="spellEnd"/>
      <w:r w:rsidRPr="005774AB">
        <w:rPr>
          <w:rStyle w:val="Style13ptBold"/>
          <w:rFonts w:asciiTheme="minorHAnsi" w:hAnsiTheme="minorHAnsi"/>
        </w:rPr>
        <w:t>, 5/25</w:t>
      </w:r>
      <w:r w:rsidRPr="005774AB">
        <w:rPr>
          <w:rFonts w:asciiTheme="minorHAnsi" w:hAnsiTheme="minorHAnsi"/>
        </w:rPr>
        <w:t xml:space="preserve">/16 (Patricia, “Obama administration officials warn lawmakers over Iran sanctions,” Reuters, </w:t>
      </w:r>
      <w:hyperlink r:id="rId11" w:history="1">
        <w:r w:rsidRPr="005774AB">
          <w:rPr>
            <w:rStyle w:val="Hyperlink"/>
            <w:rFonts w:asciiTheme="minorHAnsi" w:hAnsiTheme="minorHAnsi"/>
          </w:rPr>
          <w:t>http://www.reuters.com/article/us-iran-nuclear-usa-congress-idUSKCN0YG2KS</w:t>
        </w:r>
      </w:hyperlink>
      <w:r w:rsidRPr="005774AB">
        <w:rPr>
          <w:rFonts w:asciiTheme="minorHAnsi" w:hAnsiTheme="minorHAnsi"/>
        </w:rPr>
        <w:t xml:space="preserve">, CMR) </w:t>
      </w:r>
    </w:p>
    <w:p w:rsidR="00B162DA" w:rsidRPr="005774AB" w:rsidRDefault="00A95491" w:rsidP="00A95491">
      <w:pPr>
        <w:rPr>
          <w:rFonts w:asciiTheme="minorHAnsi" w:hAnsiTheme="minorHAnsi"/>
          <w:sz w:val="16"/>
        </w:rPr>
      </w:pPr>
      <w:r w:rsidRPr="005774AB">
        <w:rPr>
          <w:rStyle w:val="StyleUnderline"/>
          <w:rFonts w:asciiTheme="minorHAnsi" w:hAnsiTheme="minorHAnsi"/>
        </w:rPr>
        <w:t>Obama</w:t>
      </w:r>
      <w:r w:rsidRPr="005774AB">
        <w:rPr>
          <w:rFonts w:asciiTheme="minorHAnsi" w:hAnsiTheme="minorHAnsi"/>
          <w:sz w:val="16"/>
        </w:rPr>
        <w:t xml:space="preserve"> administration </w:t>
      </w:r>
      <w:r w:rsidRPr="005774AB">
        <w:rPr>
          <w:rStyle w:val="StyleUnderline"/>
          <w:rFonts w:asciiTheme="minorHAnsi" w:hAnsiTheme="minorHAnsi"/>
        </w:rPr>
        <w:t>officials told U.S. lawmakers</w:t>
      </w:r>
      <w:r w:rsidRPr="005774AB">
        <w:rPr>
          <w:rFonts w:asciiTheme="minorHAnsi" w:hAnsiTheme="minorHAnsi"/>
          <w:sz w:val="16"/>
        </w:rPr>
        <w:t xml:space="preserve"> on Wednesday </w:t>
      </w:r>
      <w:r w:rsidRPr="005774AB">
        <w:rPr>
          <w:rStyle w:val="StyleUnderline"/>
          <w:rFonts w:asciiTheme="minorHAnsi" w:hAnsiTheme="minorHAnsi"/>
        </w:rPr>
        <w:t xml:space="preserve">they would </w:t>
      </w:r>
      <w:r w:rsidRPr="005774AB">
        <w:rPr>
          <w:rStyle w:val="Emphasis"/>
          <w:rFonts w:asciiTheme="minorHAnsi" w:hAnsiTheme="minorHAnsi"/>
        </w:rPr>
        <w:t>oppose new sanctions</w:t>
      </w:r>
      <w:r w:rsidRPr="005774AB">
        <w:rPr>
          <w:rStyle w:val="StyleUnderline"/>
          <w:rFonts w:asciiTheme="minorHAnsi" w:hAnsiTheme="minorHAnsi"/>
        </w:rPr>
        <w:t xml:space="preserve"> on Iran if they interfere with last year's international nuclear agreement, laying the groundwork for a potential fight over any legislation</w:t>
      </w:r>
      <w:r w:rsidRPr="005774AB">
        <w:rPr>
          <w:rFonts w:asciiTheme="minorHAnsi" w:hAnsiTheme="minorHAnsi"/>
          <w:sz w:val="16"/>
        </w:rPr>
        <w:t>.</w:t>
      </w:r>
      <w:r w:rsidR="00E2767C" w:rsidRPr="005774AB">
        <w:rPr>
          <w:rFonts w:asciiTheme="minorHAnsi" w:hAnsiTheme="minorHAnsi"/>
          <w:sz w:val="16"/>
        </w:rPr>
        <w:t xml:space="preserve"> </w:t>
      </w:r>
      <w:r w:rsidRPr="005774AB">
        <w:rPr>
          <w:rFonts w:asciiTheme="minorHAnsi" w:hAnsiTheme="minorHAnsi"/>
          <w:sz w:val="16"/>
        </w:rPr>
        <w:t>"</w:t>
      </w:r>
      <w:r w:rsidRPr="005774AB">
        <w:rPr>
          <w:rStyle w:val="StyleUnderline"/>
          <w:rFonts w:asciiTheme="minorHAnsi" w:hAnsiTheme="minorHAnsi"/>
        </w:rPr>
        <w:t>If legislation were to undermine the deal</w:t>
      </w:r>
      <w:r w:rsidRPr="005774AB">
        <w:rPr>
          <w:rFonts w:asciiTheme="minorHAnsi" w:hAnsiTheme="minorHAnsi"/>
          <w:sz w:val="16"/>
        </w:rPr>
        <w:t xml:space="preserve">, by taking off the table commitments that we had put on the table, </w:t>
      </w:r>
      <w:r w:rsidRPr="005774AB">
        <w:rPr>
          <w:rStyle w:val="StyleUnderline"/>
          <w:rFonts w:asciiTheme="minorHAnsi" w:hAnsiTheme="minorHAnsi"/>
        </w:rPr>
        <w:t>that would be a problem</w:t>
      </w:r>
      <w:r w:rsidRPr="005774AB">
        <w:rPr>
          <w:rFonts w:asciiTheme="minorHAnsi" w:hAnsiTheme="minorHAnsi"/>
          <w:sz w:val="16"/>
        </w:rPr>
        <w:t xml:space="preserve">," Adam </w:t>
      </w:r>
      <w:proofErr w:type="spellStart"/>
      <w:r w:rsidRPr="005774AB">
        <w:rPr>
          <w:rFonts w:asciiTheme="minorHAnsi" w:hAnsiTheme="minorHAnsi"/>
          <w:sz w:val="16"/>
        </w:rPr>
        <w:t>Szubin</w:t>
      </w:r>
      <w:proofErr w:type="spellEnd"/>
      <w:r w:rsidRPr="005774AB">
        <w:rPr>
          <w:rFonts w:asciiTheme="minorHAnsi" w:hAnsiTheme="minorHAnsi"/>
          <w:sz w:val="16"/>
        </w:rPr>
        <w:t>, the acting Treasury Department undersecretary for terrorism and financial intelligence, told a House of Representatives hearing.</w:t>
      </w:r>
      <w:r w:rsidR="00E2767C" w:rsidRPr="005774AB">
        <w:rPr>
          <w:rFonts w:asciiTheme="minorHAnsi" w:hAnsiTheme="minorHAnsi"/>
          <w:sz w:val="16"/>
        </w:rPr>
        <w:t xml:space="preserve"> </w:t>
      </w:r>
      <w:r w:rsidRPr="005774AB">
        <w:rPr>
          <w:rFonts w:asciiTheme="minorHAnsi" w:hAnsiTheme="minorHAnsi"/>
          <w:sz w:val="16"/>
        </w:rPr>
        <w:t xml:space="preserve">"Certainly </w:t>
      </w:r>
      <w:r w:rsidRPr="005774AB">
        <w:rPr>
          <w:rStyle w:val="StyleUnderline"/>
          <w:rFonts w:asciiTheme="minorHAnsi" w:hAnsiTheme="minorHAnsi"/>
        </w:rPr>
        <w:t>our allies around the world would see us taking back major chunks of the sanctions relief as bad faith</w:t>
      </w:r>
      <w:r w:rsidRPr="005774AB">
        <w:rPr>
          <w:rFonts w:asciiTheme="minorHAnsi" w:hAnsiTheme="minorHAnsi"/>
          <w:sz w:val="16"/>
        </w:rPr>
        <w:t xml:space="preserve">," </w:t>
      </w:r>
      <w:proofErr w:type="spellStart"/>
      <w:r w:rsidRPr="005774AB">
        <w:rPr>
          <w:rFonts w:asciiTheme="minorHAnsi" w:hAnsiTheme="minorHAnsi"/>
          <w:sz w:val="16"/>
        </w:rPr>
        <w:t>Szubin</w:t>
      </w:r>
      <w:proofErr w:type="spellEnd"/>
      <w:r w:rsidRPr="005774AB">
        <w:rPr>
          <w:rFonts w:asciiTheme="minorHAnsi" w:hAnsiTheme="minorHAnsi"/>
          <w:sz w:val="16"/>
        </w:rPr>
        <w:t xml:space="preserve"> told a Senate Banking Committee hearing later on Wednesday.</w:t>
      </w:r>
      <w:r w:rsidR="00E2767C" w:rsidRPr="005774AB">
        <w:rPr>
          <w:rFonts w:asciiTheme="minorHAnsi" w:hAnsiTheme="minorHAnsi"/>
          <w:sz w:val="16"/>
        </w:rPr>
        <w:t xml:space="preserve"> </w:t>
      </w:r>
      <w:r w:rsidRPr="005774AB">
        <w:rPr>
          <w:rStyle w:val="StyleUnderline"/>
          <w:rFonts w:asciiTheme="minorHAnsi" w:hAnsiTheme="minorHAnsi"/>
        </w:rPr>
        <w:t xml:space="preserve">House and Senate members are drafting </w:t>
      </w:r>
      <w:r w:rsidRPr="005774AB">
        <w:rPr>
          <w:rFonts w:asciiTheme="minorHAnsi" w:hAnsiTheme="minorHAnsi"/>
          <w:sz w:val="16"/>
        </w:rPr>
        <w:t>new sanctions</w:t>
      </w:r>
      <w:r w:rsidRPr="005774AB">
        <w:rPr>
          <w:rStyle w:val="StyleUnderline"/>
          <w:rFonts w:asciiTheme="minorHAnsi" w:hAnsiTheme="minorHAnsi"/>
        </w:rPr>
        <w:t xml:space="preserve"> measures</w:t>
      </w:r>
      <w:r w:rsidRPr="005774AB">
        <w:rPr>
          <w:rFonts w:asciiTheme="minorHAnsi" w:hAnsiTheme="minorHAnsi"/>
          <w:sz w:val="16"/>
        </w:rPr>
        <w:t>, accusing Iran of supporting terrorism, human rights abuses and violating its international commitments by testing ballistic missiles.</w:t>
      </w:r>
      <w:r w:rsidR="00E2767C" w:rsidRPr="005774AB">
        <w:rPr>
          <w:rFonts w:asciiTheme="minorHAnsi" w:hAnsiTheme="minorHAnsi"/>
          <w:sz w:val="16"/>
        </w:rPr>
        <w:t xml:space="preserve"> </w:t>
      </w:r>
      <w:r w:rsidRPr="005774AB">
        <w:rPr>
          <w:rFonts w:asciiTheme="minorHAnsi" w:hAnsiTheme="minorHAnsi"/>
          <w:sz w:val="16"/>
        </w:rPr>
        <w:t xml:space="preserve">They want </w:t>
      </w:r>
      <w:r w:rsidRPr="005774AB">
        <w:rPr>
          <w:rStyle w:val="StyleUnderline"/>
          <w:rFonts w:asciiTheme="minorHAnsi" w:hAnsiTheme="minorHAnsi"/>
        </w:rPr>
        <w:t>to renew the Iran Sanctions Act</w:t>
      </w:r>
      <w:r w:rsidRPr="005774AB">
        <w:rPr>
          <w:rFonts w:asciiTheme="minorHAnsi" w:hAnsiTheme="minorHAnsi"/>
          <w:sz w:val="16"/>
        </w:rPr>
        <w:t>, a broad U.S. law imposing sanctions over Iran's nuclear and missile programs that expires at the end of 2016. Administration officials have urged Congress not to rush to renew the ISA.</w:t>
      </w:r>
    </w:p>
    <w:p w:rsidR="00B162DA" w:rsidRPr="005774AB" w:rsidRDefault="00B15551" w:rsidP="00B15551">
      <w:pPr>
        <w:pStyle w:val="Heading4"/>
        <w:rPr>
          <w:rFonts w:asciiTheme="minorHAnsi" w:hAnsiTheme="minorHAnsi"/>
        </w:rPr>
      </w:pPr>
      <w:r w:rsidRPr="005774AB">
        <w:rPr>
          <w:rFonts w:asciiTheme="minorHAnsi" w:hAnsiTheme="minorHAnsi"/>
        </w:rPr>
        <w:t xml:space="preserve">Sanctions support growing but McConnell will only move if there’s a clearer path to check Obamas veto – passage shatters the deal.  </w:t>
      </w:r>
    </w:p>
    <w:p w:rsidR="00B162DA" w:rsidRPr="005774AB" w:rsidRDefault="00B162DA" w:rsidP="00A95491">
      <w:pPr>
        <w:rPr>
          <w:rFonts w:asciiTheme="minorHAnsi" w:hAnsiTheme="minorHAnsi"/>
        </w:rPr>
      </w:pPr>
      <w:r w:rsidRPr="005774AB">
        <w:rPr>
          <w:rStyle w:val="Style13ptBold"/>
          <w:rFonts w:asciiTheme="minorHAnsi" w:hAnsiTheme="minorHAnsi"/>
        </w:rPr>
        <w:t>Ditz, 6/7</w:t>
      </w:r>
      <w:r w:rsidRPr="005774AB">
        <w:rPr>
          <w:rFonts w:asciiTheme="minorHAnsi" w:hAnsiTheme="minorHAnsi"/>
        </w:rPr>
        <w:t xml:space="preserve">/16 (Jason, “US Congress Wants More Iran Sanctions, But Can’t Settle on a Proposal,” </w:t>
      </w:r>
      <w:hyperlink r:id="rId12" w:history="1">
        <w:r w:rsidRPr="005774AB">
          <w:rPr>
            <w:rStyle w:val="Hyperlink"/>
            <w:rFonts w:asciiTheme="minorHAnsi" w:hAnsiTheme="minorHAnsi"/>
          </w:rPr>
          <w:t>http://news.antiwar.com/2016/06/07/us-congress-wants-more-iran-sanctions-but-cant-settle-on-a-proposal/</w:t>
        </w:r>
      </w:hyperlink>
      <w:r w:rsidRPr="005774AB">
        <w:rPr>
          <w:rFonts w:asciiTheme="minorHAnsi" w:hAnsiTheme="minorHAnsi"/>
        </w:rPr>
        <w:t xml:space="preserve">, CMR) </w:t>
      </w:r>
    </w:p>
    <w:p w:rsidR="00B162DA" w:rsidRPr="005774AB" w:rsidRDefault="00B162DA" w:rsidP="00A95491">
      <w:pPr>
        <w:rPr>
          <w:rFonts w:asciiTheme="minorHAnsi" w:hAnsiTheme="minorHAnsi"/>
          <w:sz w:val="16"/>
        </w:rPr>
      </w:pPr>
      <w:r w:rsidRPr="005774AB">
        <w:rPr>
          <w:rFonts w:asciiTheme="minorHAnsi" w:hAnsiTheme="minorHAnsi"/>
          <w:sz w:val="16"/>
        </w:rPr>
        <w:t xml:space="preserve">With the US already under increasing international pressure for not lifting the sanctions it was obliged to under the P5+1 nuclear deal, </w:t>
      </w:r>
      <w:r w:rsidRPr="005774AB">
        <w:rPr>
          <w:rStyle w:val="StyleUnderline"/>
          <w:rFonts w:asciiTheme="minorHAnsi" w:hAnsiTheme="minorHAnsi"/>
        </w:rPr>
        <w:t>there appears</w:t>
      </w:r>
      <w:r w:rsidRPr="005774AB">
        <w:rPr>
          <w:rFonts w:asciiTheme="minorHAnsi" w:hAnsiTheme="minorHAnsi"/>
          <w:sz w:val="16"/>
        </w:rPr>
        <w:t xml:space="preserve"> to be </w:t>
      </w:r>
      <w:r w:rsidRPr="005774AB">
        <w:rPr>
          <w:rStyle w:val="StyleUnderline"/>
          <w:rFonts w:asciiTheme="minorHAnsi" w:hAnsiTheme="minorHAnsi"/>
        </w:rPr>
        <w:t>growing consensus in Congress</w:t>
      </w:r>
      <w:r w:rsidRPr="005774AB">
        <w:rPr>
          <w:rFonts w:asciiTheme="minorHAnsi" w:hAnsiTheme="minorHAnsi"/>
          <w:sz w:val="16"/>
        </w:rPr>
        <w:t xml:space="preserve">, at least </w:t>
      </w:r>
      <w:r w:rsidRPr="005774AB">
        <w:rPr>
          <w:rStyle w:val="StyleUnderline"/>
          <w:rFonts w:asciiTheme="minorHAnsi" w:hAnsiTheme="minorHAnsi"/>
        </w:rPr>
        <w:t>in theory,</w:t>
      </w:r>
      <w:r w:rsidRPr="005774AB">
        <w:rPr>
          <w:rFonts w:asciiTheme="minorHAnsi" w:hAnsiTheme="minorHAnsi"/>
          <w:sz w:val="16"/>
        </w:rPr>
        <w:t xml:space="preserve"> that </w:t>
      </w:r>
      <w:r w:rsidRPr="005774AB">
        <w:rPr>
          <w:rStyle w:val="StyleUnderline"/>
          <w:rFonts w:asciiTheme="minorHAnsi" w:hAnsiTheme="minorHAnsi"/>
        </w:rPr>
        <w:t>they want to impose</w:t>
      </w:r>
      <w:r w:rsidRPr="005774AB">
        <w:rPr>
          <w:rFonts w:asciiTheme="minorHAnsi" w:hAnsiTheme="minorHAnsi"/>
          <w:sz w:val="16"/>
        </w:rPr>
        <w:t xml:space="preserve"> even </w:t>
      </w:r>
      <w:r w:rsidRPr="005774AB">
        <w:rPr>
          <w:rStyle w:val="StyleUnderline"/>
          <w:rFonts w:asciiTheme="minorHAnsi" w:hAnsiTheme="minorHAnsi"/>
        </w:rPr>
        <w:t>more sanctions on Iran</w:t>
      </w:r>
      <w:r w:rsidRPr="005774AB">
        <w:rPr>
          <w:rFonts w:asciiTheme="minorHAnsi" w:hAnsiTheme="minorHAnsi"/>
          <w:sz w:val="16"/>
        </w:rPr>
        <w:t>.</w:t>
      </w:r>
      <w:r w:rsidR="00B15551" w:rsidRPr="005774AB">
        <w:rPr>
          <w:rFonts w:asciiTheme="minorHAnsi" w:hAnsiTheme="minorHAnsi"/>
          <w:sz w:val="16"/>
        </w:rPr>
        <w:t xml:space="preserve"> </w:t>
      </w:r>
      <w:r w:rsidRPr="005774AB">
        <w:rPr>
          <w:rStyle w:val="StyleUnderline"/>
          <w:rFonts w:asciiTheme="minorHAnsi" w:hAnsiTheme="minorHAnsi"/>
        </w:rPr>
        <w:t>That’s going to come in the form of the extension of the Iran Sanctions Act</w:t>
      </w:r>
      <w:r w:rsidRPr="005774AB">
        <w:rPr>
          <w:rFonts w:asciiTheme="minorHAnsi" w:hAnsiTheme="minorHAnsi"/>
          <w:sz w:val="16"/>
        </w:rPr>
        <w:t>, with myriad proposals on inflicting new sanctions on Iran to punish them for development of conventional ballistic missiles, the new US hawk talking point since the nuclear deal spoiled their old claims of Iran seeking nuclear weapons.</w:t>
      </w:r>
      <w:r w:rsidR="00B15551" w:rsidRPr="005774AB">
        <w:rPr>
          <w:rFonts w:asciiTheme="minorHAnsi" w:hAnsiTheme="minorHAnsi"/>
          <w:sz w:val="16"/>
        </w:rPr>
        <w:t xml:space="preserve"> </w:t>
      </w:r>
      <w:r w:rsidRPr="005774AB">
        <w:rPr>
          <w:rFonts w:asciiTheme="minorHAnsi" w:hAnsiTheme="minorHAnsi"/>
          <w:sz w:val="16"/>
        </w:rPr>
        <w:t xml:space="preserve">Despite near unanimity in Congress about the idea of new sanctions, </w:t>
      </w:r>
      <w:r w:rsidRPr="005774AB">
        <w:rPr>
          <w:rStyle w:val="Emphasis"/>
          <w:rFonts w:asciiTheme="minorHAnsi" w:hAnsiTheme="minorHAnsi"/>
        </w:rPr>
        <w:t>materially no progress is being made on the matter</w:t>
      </w:r>
      <w:r w:rsidRPr="005774AB">
        <w:rPr>
          <w:rStyle w:val="StyleUnderline"/>
          <w:rFonts w:asciiTheme="minorHAnsi" w:hAnsiTheme="minorHAnsi"/>
        </w:rPr>
        <w:t xml:space="preserve">, with the various proposals all </w:t>
      </w:r>
      <w:r w:rsidRPr="005774AB">
        <w:rPr>
          <w:rStyle w:val="Emphasis"/>
          <w:rFonts w:asciiTheme="minorHAnsi" w:hAnsiTheme="minorHAnsi"/>
        </w:rPr>
        <w:t>sitting in committee</w:t>
      </w:r>
      <w:r w:rsidRPr="005774AB">
        <w:rPr>
          <w:rFonts w:asciiTheme="minorHAnsi" w:hAnsiTheme="minorHAnsi"/>
          <w:sz w:val="16"/>
        </w:rPr>
        <w:t xml:space="preserve"> </w:t>
      </w:r>
      <w:r w:rsidRPr="005774AB">
        <w:rPr>
          <w:rStyle w:val="StyleUnderline"/>
          <w:rFonts w:asciiTheme="minorHAnsi" w:hAnsiTheme="minorHAnsi"/>
        </w:rPr>
        <w:t>while even more proposals are drawn up</w:t>
      </w:r>
      <w:r w:rsidRPr="005774AB">
        <w:rPr>
          <w:rFonts w:asciiTheme="minorHAnsi" w:hAnsiTheme="minorHAnsi"/>
          <w:sz w:val="16"/>
        </w:rPr>
        <w:t>, with every major Senator desperate to get his own stamp on the effort.</w:t>
      </w:r>
      <w:r w:rsidR="00B15551" w:rsidRPr="005774AB">
        <w:rPr>
          <w:rFonts w:asciiTheme="minorHAnsi" w:hAnsiTheme="minorHAnsi"/>
          <w:sz w:val="16"/>
        </w:rPr>
        <w:t xml:space="preserve"> </w:t>
      </w:r>
      <w:r w:rsidRPr="005774AB">
        <w:rPr>
          <w:rFonts w:asciiTheme="minorHAnsi" w:hAnsiTheme="minorHAnsi"/>
          <w:sz w:val="16"/>
        </w:rPr>
        <w:t xml:space="preserve">Senate Majority Leader Mitch </w:t>
      </w:r>
      <w:r w:rsidRPr="005774AB">
        <w:rPr>
          <w:rStyle w:val="StyleUnderline"/>
          <w:rFonts w:asciiTheme="minorHAnsi" w:hAnsiTheme="minorHAnsi"/>
        </w:rPr>
        <w:t>McConnell</w:t>
      </w:r>
      <w:r w:rsidRPr="005774AB">
        <w:rPr>
          <w:rFonts w:asciiTheme="minorHAnsi" w:hAnsiTheme="minorHAnsi"/>
          <w:sz w:val="16"/>
        </w:rPr>
        <w:t xml:space="preserve"> (R – KY) </w:t>
      </w:r>
      <w:r w:rsidRPr="005774AB">
        <w:rPr>
          <w:rStyle w:val="StyleUnderline"/>
          <w:rFonts w:asciiTheme="minorHAnsi" w:hAnsiTheme="minorHAnsi"/>
        </w:rPr>
        <w:t>indicated</w:t>
      </w:r>
      <w:r w:rsidRPr="005774AB">
        <w:rPr>
          <w:rFonts w:asciiTheme="minorHAnsi" w:hAnsiTheme="minorHAnsi"/>
          <w:sz w:val="16"/>
        </w:rPr>
        <w:t xml:space="preserve"> that </w:t>
      </w:r>
      <w:r w:rsidRPr="005774AB">
        <w:rPr>
          <w:rStyle w:val="StyleUnderline"/>
          <w:rFonts w:asciiTheme="minorHAnsi" w:hAnsiTheme="minorHAnsi"/>
        </w:rPr>
        <w:t xml:space="preserve">he will only discuss a bill he feels </w:t>
      </w:r>
      <w:proofErr w:type="gramStart"/>
      <w:r w:rsidRPr="005774AB">
        <w:rPr>
          <w:rStyle w:val="StyleUnderline"/>
          <w:rFonts w:asciiTheme="minorHAnsi" w:hAnsiTheme="minorHAnsi"/>
        </w:rPr>
        <w:t>is virtually assured</w:t>
      </w:r>
      <w:proofErr w:type="gramEnd"/>
      <w:r w:rsidRPr="005774AB">
        <w:rPr>
          <w:rStyle w:val="StyleUnderline"/>
          <w:rFonts w:asciiTheme="minorHAnsi" w:hAnsiTheme="minorHAnsi"/>
        </w:rPr>
        <w:t xml:space="preserve"> of a </w:t>
      </w:r>
      <w:r w:rsidRPr="005774AB">
        <w:rPr>
          <w:rStyle w:val="Emphasis"/>
          <w:rFonts w:asciiTheme="minorHAnsi" w:hAnsiTheme="minorHAnsi"/>
        </w:rPr>
        <w:t>veto-proof majority</w:t>
      </w:r>
      <w:r w:rsidRPr="005774AB">
        <w:rPr>
          <w:rFonts w:asciiTheme="minorHAnsi" w:hAnsiTheme="minorHAnsi"/>
          <w:sz w:val="16"/>
        </w:rPr>
        <w:t xml:space="preserve">, </w:t>
      </w:r>
      <w:r w:rsidRPr="005774AB">
        <w:rPr>
          <w:rStyle w:val="StyleUnderline"/>
          <w:rFonts w:asciiTheme="minorHAnsi" w:hAnsiTheme="minorHAnsi"/>
        </w:rPr>
        <w:t>as the White House has raised the prospect of vetoing the extension if it includes language that hampers the US implementation of the nuclear deal</w:t>
      </w:r>
      <w:r w:rsidRPr="005774AB">
        <w:rPr>
          <w:rFonts w:asciiTheme="minorHAnsi" w:hAnsiTheme="minorHAnsi"/>
          <w:sz w:val="16"/>
        </w:rPr>
        <w:t>.</w:t>
      </w:r>
      <w:r w:rsidR="00B15551" w:rsidRPr="005774AB">
        <w:rPr>
          <w:rFonts w:asciiTheme="minorHAnsi" w:hAnsiTheme="minorHAnsi"/>
          <w:sz w:val="16"/>
        </w:rPr>
        <w:t xml:space="preserve"> </w:t>
      </w:r>
      <w:r w:rsidRPr="005774AB">
        <w:rPr>
          <w:rFonts w:asciiTheme="minorHAnsi" w:hAnsiTheme="minorHAnsi"/>
          <w:sz w:val="16"/>
        </w:rPr>
        <w:t xml:space="preserve">For many in the Senate, </w:t>
      </w:r>
      <w:r w:rsidRPr="005774AB">
        <w:rPr>
          <w:rStyle w:val="Emphasis"/>
          <w:rFonts w:asciiTheme="minorHAnsi" w:hAnsiTheme="minorHAnsi"/>
        </w:rPr>
        <w:t>violating the nuclear deal is very much the point of the new bill</w:t>
      </w:r>
      <w:r w:rsidRPr="005774AB">
        <w:rPr>
          <w:rFonts w:asciiTheme="minorHAnsi" w:hAnsiTheme="minorHAnsi"/>
          <w:sz w:val="16"/>
        </w:rPr>
        <w:t xml:space="preserve">, </w:t>
      </w:r>
      <w:r w:rsidRPr="005774AB">
        <w:rPr>
          <w:rStyle w:val="StyleUnderline"/>
          <w:rFonts w:asciiTheme="minorHAnsi" w:hAnsiTheme="minorHAnsi"/>
        </w:rPr>
        <w:t xml:space="preserve">even if it </w:t>
      </w:r>
      <w:proofErr w:type="gramStart"/>
      <w:r w:rsidRPr="005774AB">
        <w:rPr>
          <w:rStyle w:val="StyleUnderline"/>
          <w:rFonts w:asciiTheme="minorHAnsi" w:hAnsiTheme="minorHAnsi"/>
        </w:rPr>
        <w:t>is couched</w:t>
      </w:r>
      <w:proofErr w:type="gramEnd"/>
      <w:r w:rsidRPr="005774AB">
        <w:rPr>
          <w:rStyle w:val="StyleUnderline"/>
          <w:rFonts w:asciiTheme="minorHAnsi" w:hAnsiTheme="minorHAnsi"/>
        </w:rPr>
        <w:t xml:space="preserve"> as something to do with ballistic missiles</w:t>
      </w:r>
      <w:r w:rsidRPr="005774AB">
        <w:rPr>
          <w:rFonts w:asciiTheme="minorHAnsi" w:hAnsiTheme="minorHAnsi"/>
          <w:sz w:val="16"/>
        </w:rPr>
        <w:t>, but so long as there are so many competing bills, it may be difficult for any one version to get enough backing for the veto-proof majority.</w:t>
      </w:r>
    </w:p>
    <w:p w:rsidR="00B162DA" w:rsidRPr="005774AB" w:rsidRDefault="00B162DA" w:rsidP="00A95491">
      <w:pPr>
        <w:rPr>
          <w:rFonts w:asciiTheme="minorHAnsi" w:hAnsiTheme="minorHAnsi"/>
        </w:rPr>
      </w:pPr>
    </w:p>
    <w:p w:rsidR="00B162DA" w:rsidRPr="005774AB" w:rsidRDefault="006A0D70" w:rsidP="006A0D70">
      <w:pPr>
        <w:pStyle w:val="Heading3"/>
        <w:rPr>
          <w:rFonts w:asciiTheme="minorHAnsi" w:hAnsiTheme="minorHAnsi"/>
        </w:rPr>
      </w:pPr>
      <w:r w:rsidRPr="005774AB">
        <w:rPr>
          <w:rFonts w:asciiTheme="minorHAnsi" w:hAnsiTheme="minorHAnsi"/>
        </w:rPr>
        <w:t>U – Obama Push/PC</w:t>
      </w:r>
    </w:p>
    <w:p w:rsidR="006A0D70" w:rsidRPr="005774AB" w:rsidRDefault="006A0D70" w:rsidP="006A0D70">
      <w:pPr>
        <w:pStyle w:val="Heading4"/>
        <w:rPr>
          <w:rFonts w:asciiTheme="minorHAnsi" w:hAnsiTheme="minorHAnsi"/>
        </w:rPr>
      </w:pPr>
      <w:r w:rsidRPr="005774AB">
        <w:rPr>
          <w:rFonts w:asciiTheme="minorHAnsi" w:hAnsiTheme="minorHAnsi"/>
        </w:rPr>
        <w:t>Obama pushing to hold-off sanctions but PC is key.</w:t>
      </w:r>
    </w:p>
    <w:p w:rsidR="006A0D70" w:rsidRPr="005774AB" w:rsidRDefault="006A0D70" w:rsidP="006A0D70">
      <w:pPr>
        <w:rPr>
          <w:rFonts w:asciiTheme="minorHAnsi" w:hAnsiTheme="minorHAnsi"/>
        </w:rPr>
      </w:pPr>
      <w:proofErr w:type="spellStart"/>
      <w:r w:rsidRPr="005774AB">
        <w:rPr>
          <w:rStyle w:val="Style13ptBold"/>
          <w:rFonts w:asciiTheme="minorHAnsi" w:hAnsiTheme="minorHAnsi"/>
        </w:rPr>
        <w:t>Pecquet</w:t>
      </w:r>
      <w:proofErr w:type="spellEnd"/>
      <w:r w:rsidRPr="005774AB">
        <w:rPr>
          <w:rStyle w:val="Style13ptBold"/>
          <w:rFonts w:asciiTheme="minorHAnsi" w:hAnsiTheme="minorHAnsi"/>
        </w:rPr>
        <w:t>, 5/25</w:t>
      </w:r>
      <w:r w:rsidRPr="005774AB">
        <w:rPr>
          <w:rFonts w:asciiTheme="minorHAnsi" w:hAnsiTheme="minorHAnsi"/>
        </w:rPr>
        <w:t>/16 (Julian, Al-Monitor's congressional correspondent, “Does Obama administration oppose key Iran bill</w:t>
      </w:r>
      <w:proofErr w:type="gramStart"/>
      <w:r w:rsidRPr="005774AB">
        <w:rPr>
          <w:rFonts w:asciiTheme="minorHAnsi" w:hAnsiTheme="minorHAnsi"/>
        </w:rPr>
        <w:t>?,</w:t>
      </w:r>
      <w:proofErr w:type="gramEnd"/>
      <w:r w:rsidRPr="005774AB">
        <w:rPr>
          <w:rFonts w:asciiTheme="minorHAnsi" w:hAnsiTheme="minorHAnsi"/>
        </w:rPr>
        <w:t xml:space="preserve">” </w:t>
      </w:r>
      <w:hyperlink r:id="rId13" w:history="1">
        <w:r w:rsidRPr="005774AB">
          <w:rPr>
            <w:rStyle w:val="Hyperlink"/>
            <w:rFonts w:asciiTheme="minorHAnsi" w:hAnsiTheme="minorHAnsi"/>
          </w:rPr>
          <w:t>http://www.al-monitor.com/pulse/originals/2016/05/obama-administration-oppose-iran-sanctions-bill.html</w:t>
        </w:r>
      </w:hyperlink>
      <w:r w:rsidRPr="005774AB">
        <w:rPr>
          <w:rFonts w:asciiTheme="minorHAnsi" w:hAnsiTheme="minorHAnsi"/>
        </w:rPr>
        <w:t xml:space="preserve">, CMR) </w:t>
      </w:r>
    </w:p>
    <w:p w:rsidR="00A95491" w:rsidRPr="005774AB" w:rsidRDefault="006A0D70" w:rsidP="00A95491">
      <w:pPr>
        <w:rPr>
          <w:rFonts w:asciiTheme="minorHAnsi" w:hAnsiTheme="minorHAnsi"/>
          <w:sz w:val="16"/>
        </w:rPr>
      </w:pPr>
      <w:r w:rsidRPr="005774AB">
        <w:rPr>
          <w:rFonts w:asciiTheme="minorHAnsi" w:hAnsiTheme="minorHAnsi"/>
          <w:sz w:val="16"/>
        </w:rPr>
        <w:t xml:space="preserve">The </w:t>
      </w:r>
      <w:r w:rsidRPr="005774AB">
        <w:rPr>
          <w:rStyle w:val="StyleUnderline"/>
          <w:rFonts w:asciiTheme="minorHAnsi" w:hAnsiTheme="minorHAnsi"/>
        </w:rPr>
        <w:t xml:space="preserve">Obama </w:t>
      </w:r>
      <w:r w:rsidRPr="005774AB">
        <w:rPr>
          <w:rFonts w:asciiTheme="minorHAnsi" w:hAnsiTheme="minorHAnsi"/>
          <w:sz w:val="16"/>
        </w:rPr>
        <w:t xml:space="preserve">administration has </w:t>
      </w:r>
      <w:r w:rsidRPr="005774AB">
        <w:rPr>
          <w:rStyle w:val="StyleUnderline"/>
          <w:rFonts w:asciiTheme="minorHAnsi" w:hAnsiTheme="minorHAnsi"/>
        </w:rPr>
        <w:t xml:space="preserve">spent months suggesting it would support a key Iran sanctions bill </w:t>
      </w:r>
      <w:r w:rsidRPr="005774AB">
        <w:rPr>
          <w:rFonts w:asciiTheme="minorHAnsi" w:hAnsiTheme="minorHAnsi"/>
          <w:sz w:val="16"/>
        </w:rPr>
        <w:t xml:space="preserve">when the time is ripe. </w:t>
      </w:r>
      <w:r w:rsidRPr="005774AB">
        <w:rPr>
          <w:rStyle w:val="Emphasis"/>
          <w:rFonts w:asciiTheme="minorHAnsi" w:hAnsiTheme="minorHAnsi"/>
        </w:rPr>
        <w:t>Not anymore</w:t>
      </w:r>
      <w:r w:rsidRPr="005774AB">
        <w:rPr>
          <w:rFonts w:asciiTheme="minorHAnsi" w:hAnsiTheme="minorHAnsi"/>
          <w:sz w:val="16"/>
        </w:rPr>
        <w:t xml:space="preserve">. In back-to-back appearances May 25 in the House and Senate, </w:t>
      </w:r>
      <w:r w:rsidRPr="005774AB">
        <w:rPr>
          <w:rStyle w:val="StyleUnderline"/>
          <w:rFonts w:asciiTheme="minorHAnsi" w:hAnsiTheme="minorHAnsi"/>
        </w:rPr>
        <w:t>the State Department's point man on implementation of the nuclear deal flatly declined to endorse renewal of the Iran Sanctions Act</w:t>
      </w:r>
      <w:r w:rsidRPr="005774AB">
        <w:rPr>
          <w:rFonts w:asciiTheme="minorHAnsi" w:hAnsiTheme="minorHAnsi"/>
          <w:sz w:val="16"/>
        </w:rPr>
        <w:t xml:space="preserve"> (ISA) </w:t>
      </w:r>
      <w:r w:rsidRPr="005774AB">
        <w:rPr>
          <w:rStyle w:val="StyleUnderline"/>
          <w:rFonts w:asciiTheme="minorHAnsi" w:hAnsiTheme="minorHAnsi"/>
        </w:rPr>
        <w:t>before it expires in December</w:t>
      </w:r>
      <w:r w:rsidRPr="005774AB">
        <w:rPr>
          <w:rFonts w:asciiTheme="minorHAnsi" w:hAnsiTheme="minorHAnsi"/>
          <w:sz w:val="16"/>
        </w:rPr>
        <w:t xml:space="preserve">. Lawmakers on both sides of the aisle say the secondary sanctions on Iran's energy sector give the administration international penalties to "snap back" to if Iran reneges on its obligations under the deal, but the administration disagrees. "Having the ISA in place or not is not necessary for snapping back. We have sufficient authority through various executive orders," Stephen Mull told the Senate Banking Committee. "The administration is ready to work with the Congress on [reauthorization]. We would have to see what form it would take. ... There have been various, slightly different variations in how it would be renewed, so we would certainly be willing to have that conversation." </w:t>
      </w:r>
      <w:r w:rsidRPr="005774AB">
        <w:rPr>
          <w:rStyle w:val="StyleUnderline"/>
          <w:rFonts w:asciiTheme="minorHAnsi" w:hAnsiTheme="minorHAnsi"/>
        </w:rPr>
        <w:t>The evasive response infuriated Iran deal skeptics on both sides of the aisle</w:t>
      </w:r>
      <w:r w:rsidRPr="005774AB">
        <w:rPr>
          <w:rFonts w:asciiTheme="minorHAnsi" w:hAnsiTheme="minorHAnsi"/>
          <w:sz w:val="16"/>
        </w:rPr>
        <w:t xml:space="preserve"> after they repeatedly asked Mull about his views on a straight-up extension of the current law. </w:t>
      </w:r>
      <w:r w:rsidRPr="005774AB">
        <w:rPr>
          <w:rStyle w:val="StyleUnderline"/>
          <w:rFonts w:asciiTheme="minorHAnsi" w:hAnsiTheme="minorHAnsi"/>
        </w:rPr>
        <w:t>Some accused the administration of a bait-and-switch to help sell the deal to Congress</w:t>
      </w:r>
      <w:r w:rsidRPr="005774AB">
        <w:rPr>
          <w:rFonts w:asciiTheme="minorHAnsi" w:hAnsiTheme="minorHAnsi"/>
          <w:sz w:val="16"/>
        </w:rPr>
        <w:t xml:space="preserve">. "You seem very wishy-washy, as you have been in multiple settings. And it's very off-putting," said banking panel member and Senate Foreign Relations Committee Chairman Bob Corker, R-Tenn. "Either you support the Iran Sanctions Act being extended, or you don't." Sen. Robert Menendez, D-N.J., the co-author of pending legislation to extend the current law by 10 years with a few extra reporting requirements, also grilled Mull. Menendez asked if straight-up reauthorization would be a violation of the nuclear deal, prompting Mull to answer, "We would have to look at that at the time that it was submitted." "That contravenes everything that we were told at the Senate Foreign Relations Committee," Menendez replied. "I cannot fathom for the life of me how we don't embrace authorizing it as it is so that at the end of the day the Iranians know that if in the out-years [of the deal] there is any violation, there is immediate snap-back to the most significant sanctions that exist." During and immediately after passage of the nuclear deal, </w:t>
      </w:r>
      <w:r w:rsidRPr="005774AB">
        <w:rPr>
          <w:rStyle w:val="StyleUnderline"/>
          <w:rFonts w:asciiTheme="minorHAnsi" w:hAnsiTheme="minorHAnsi"/>
        </w:rPr>
        <w:t xml:space="preserve">administration officials </w:t>
      </w:r>
      <w:r w:rsidRPr="005774AB">
        <w:rPr>
          <w:rStyle w:val="Emphasis"/>
          <w:rFonts w:asciiTheme="minorHAnsi" w:hAnsiTheme="minorHAnsi"/>
        </w:rPr>
        <w:t>urged lawmakers</w:t>
      </w:r>
      <w:r w:rsidRPr="005774AB">
        <w:rPr>
          <w:rStyle w:val="StyleUnderline"/>
          <w:rFonts w:asciiTheme="minorHAnsi" w:hAnsiTheme="minorHAnsi"/>
        </w:rPr>
        <w:t xml:space="preserve"> not to</w:t>
      </w:r>
      <w:r w:rsidRPr="005774AB">
        <w:rPr>
          <w:rFonts w:asciiTheme="minorHAnsi" w:hAnsiTheme="minorHAnsi"/>
          <w:sz w:val="16"/>
        </w:rPr>
        <w:t xml:space="preserve"> immediately </w:t>
      </w:r>
      <w:r w:rsidRPr="005774AB">
        <w:rPr>
          <w:rStyle w:val="StyleUnderline"/>
          <w:rFonts w:asciiTheme="minorHAnsi" w:hAnsiTheme="minorHAnsi"/>
        </w:rPr>
        <w:t xml:space="preserve">reauthorize the sanctions law so as to avoid </w:t>
      </w:r>
      <w:r w:rsidRPr="005774AB">
        <w:rPr>
          <w:rStyle w:val="Emphasis"/>
          <w:rFonts w:asciiTheme="minorHAnsi" w:hAnsiTheme="minorHAnsi"/>
        </w:rPr>
        <w:t>needlessly antagonizing</w:t>
      </w:r>
      <w:r w:rsidRPr="005774AB">
        <w:rPr>
          <w:rStyle w:val="StyleUnderline"/>
          <w:rFonts w:asciiTheme="minorHAnsi" w:hAnsiTheme="minorHAnsi"/>
        </w:rPr>
        <w:t xml:space="preserve"> the Iranians</w:t>
      </w:r>
      <w:r w:rsidRPr="005774AB">
        <w:rPr>
          <w:rFonts w:asciiTheme="minorHAnsi" w:hAnsiTheme="minorHAnsi"/>
          <w:sz w:val="16"/>
        </w:rPr>
        <w:t>. That argument has lost any traction, however, as Congress quickly burns through its few remaining legislating days in this election year. "We absolutely support renewal of the ISA," a senior official told Politico in August 2015. “It’s an important piece of legislation, and we want to discuss renewal with Congress in a thoughtful way at the right time." The administration denies any flat-out change of heart. "</w:t>
      </w:r>
      <w:r w:rsidRPr="005774AB">
        <w:rPr>
          <w:rStyle w:val="StyleUnderline"/>
          <w:rFonts w:asciiTheme="minorHAnsi" w:hAnsiTheme="minorHAnsi"/>
        </w:rPr>
        <w:t xml:space="preserve">We remain committed to </w:t>
      </w:r>
      <w:r w:rsidRPr="005774AB">
        <w:rPr>
          <w:rStyle w:val="Emphasis"/>
          <w:rFonts w:asciiTheme="minorHAnsi" w:hAnsiTheme="minorHAnsi"/>
        </w:rPr>
        <w:t>working with Congress</w:t>
      </w:r>
      <w:r w:rsidRPr="005774AB">
        <w:rPr>
          <w:rFonts w:asciiTheme="minorHAnsi" w:hAnsiTheme="minorHAnsi"/>
          <w:sz w:val="16"/>
        </w:rPr>
        <w:t xml:space="preserve">," </w:t>
      </w:r>
      <w:r w:rsidRPr="005774AB">
        <w:rPr>
          <w:rStyle w:val="StyleUnderline"/>
          <w:rFonts w:asciiTheme="minorHAnsi" w:hAnsiTheme="minorHAnsi"/>
        </w:rPr>
        <w:t>State Department</w:t>
      </w:r>
      <w:r w:rsidRPr="005774AB">
        <w:rPr>
          <w:rFonts w:asciiTheme="minorHAnsi" w:hAnsiTheme="minorHAnsi"/>
          <w:sz w:val="16"/>
        </w:rPr>
        <w:t xml:space="preserve"> official Sam </w:t>
      </w:r>
      <w:proofErr w:type="spellStart"/>
      <w:r w:rsidRPr="005774AB">
        <w:rPr>
          <w:rFonts w:asciiTheme="minorHAnsi" w:hAnsiTheme="minorHAnsi"/>
          <w:sz w:val="16"/>
        </w:rPr>
        <w:t>Werberg</w:t>
      </w:r>
      <w:proofErr w:type="spellEnd"/>
      <w:r w:rsidRPr="005774AB">
        <w:rPr>
          <w:rFonts w:asciiTheme="minorHAnsi" w:hAnsiTheme="minorHAnsi"/>
          <w:sz w:val="16"/>
        </w:rPr>
        <w:t xml:space="preserve"> </w:t>
      </w:r>
      <w:r w:rsidRPr="005774AB">
        <w:rPr>
          <w:rStyle w:val="StyleUnderline"/>
          <w:rFonts w:asciiTheme="minorHAnsi" w:hAnsiTheme="minorHAnsi"/>
        </w:rPr>
        <w:t>told Al-Monitor</w:t>
      </w:r>
      <w:r w:rsidRPr="005774AB">
        <w:rPr>
          <w:rFonts w:asciiTheme="minorHAnsi" w:hAnsiTheme="minorHAnsi"/>
          <w:sz w:val="16"/>
        </w:rPr>
        <w:t xml:space="preserve"> in an emailed statement, "and are willing to discuss how to further foreign policy priorities in a manner that does not jeopardize JCPOA [Joint Comprehensive Plan of Action] implementation." Mull had similar exchanges with the House Foreign Affairs Committee earlier in the day, when he </w:t>
      </w:r>
      <w:proofErr w:type="gramStart"/>
      <w:r w:rsidRPr="005774AB">
        <w:rPr>
          <w:rFonts w:asciiTheme="minorHAnsi" w:hAnsiTheme="minorHAnsi"/>
          <w:sz w:val="16"/>
        </w:rPr>
        <w:t>was also repeatedly pressed</w:t>
      </w:r>
      <w:proofErr w:type="gramEnd"/>
      <w:r w:rsidRPr="005774AB">
        <w:rPr>
          <w:rFonts w:asciiTheme="minorHAnsi" w:hAnsiTheme="minorHAnsi"/>
          <w:sz w:val="16"/>
        </w:rPr>
        <w:t xml:space="preserve"> on the law's extension. Lawmakers across the ideological spectrum — from nuclear deal cheerleader Gerry Connolly, D-Va., to hard-core opponent Lee </w:t>
      </w:r>
      <w:proofErr w:type="spellStart"/>
      <w:r w:rsidRPr="005774AB">
        <w:rPr>
          <w:rFonts w:asciiTheme="minorHAnsi" w:hAnsiTheme="minorHAnsi"/>
          <w:sz w:val="16"/>
        </w:rPr>
        <w:t>Zeldin</w:t>
      </w:r>
      <w:proofErr w:type="spellEnd"/>
      <w:r w:rsidRPr="005774AB">
        <w:rPr>
          <w:rFonts w:asciiTheme="minorHAnsi" w:hAnsiTheme="minorHAnsi"/>
          <w:sz w:val="16"/>
        </w:rPr>
        <w:t xml:space="preserve">, R-N.Y. — told Al-Monitor that the May 25 hearing was the closest they'd heard the administration come to opposing the Iran Sanctions Act's reauthorization. "The awful attempts at non-answers just leave everyone wondering what their real motives and plans are," </w:t>
      </w:r>
      <w:proofErr w:type="spellStart"/>
      <w:r w:rsidRPr="005774AB">
        <w:rPr>
          <w:rFonts w:asciiTheme="minorHAnsi" w:hAnsiTheme="minorHAnsi"/>
          <w:sz w:val="16"/>
        </w:rPr>
        <w:t>Zeldin</w:t>
      </w:r>
      <w:proofErr w:type="spellEnd"/>
      <w:r w:rsidRPr="005774AB">
        <w:rPr>
          <w:rFonts w:asciiTheme="minorHAnsi" w:hAnsiTheme="minorHAnsi"/>
          <w:sz w:val="16"/>
        </w:rPr>
        <w:t xml:space="preserve"> said. Mull's job is implementation of the Iran deal, while any larger decisions about whether to support or oppose sanctions legislation lie squarely with the White House. He may have sought to avoid committing to a course of action that's ultimately outside his wheelhouse. In addition, some lawmakers have made no secret of trying to use the Iran Sanctions Act renewal, which will likely be a relatively easy sell in Congress, to tack on extra measures. Still, few seemed to buy Mull's apparent argument that the mere possibility of such an outcome should preclude him from supporting a clean reauthorization. "I don't think that's a valid concern," House Foreign Affairs member and nuclear deal opponent Brad Sherman, D-Calif., told Al-Monitor. "That's like saying you can't be in favor of apples because somebody may turn it into a pumpkin. If you're endorsing apples, you're not endorsing pumpkins." While there's broad agreement in Congress that the Obama administration may be uncomfortable with anti-Iran legislative activity post-deal, the conclusions drawn have a partisan tilt. </w:t>
      </w:r>
      <w:proofErr w:type="spellStart"/>
      <w:r w:rsidRPr="005774AB">
        <w:rPr>
          <w:rFonts w:asciiTheme="minorHAnsi" w:hAnsiTheme="minorHAnsi"/>
          <w:sz w:val="16"/>
        </w:rPr>
        <w:t>Zeldin</w:t>
      </w:r>
      <w:proofErr w:type="spellEnd"/>
      <w:r w:rsidRPr="005774AB">
        <w:rPr>
          <w:rFonts w:asciiTheme="minorHAnsi" w:hAnsiTheme="minorHAnsi"/>
          <w:sz w:val="16"/>
        </w:rPr>
        <w:t xml:space="preserve"> suspects </w:t>
      </w:r>
      <w:r w:rsidRPr="005774AB">
        <w:rPr>
          <w:rStyle w:val="Emphasis"/>
          <w:rFonts w:asciiTheme="minorHAnsi" w:hAnsiTheme="minorHAnsi"/>
        </w:rPr>
        <w:t>the White House would like nothing more than to see the legislation expire</w:t>
      </w:r>
      <w:r w:rsidRPr="005774AB">
        <w:rPr>
          <w:rFonts w:asciiTheme="minorHAnsi" w:hAnsiTheme="minorHAnsi"/>
          <w:sz w:val="16"/>
        </w:rPr>
        <w:t xml:space="preserve">. "The impression that I got was that the White House is playing a game where they want the Iran Sanctions Act to expire at the end of the year and then be able to blame Congress," he told Al-Monitor. House Foreign Affairs Committee Chairman Ed Royce, R-Calif., shared similar concerns. "The </w:t>
      </w:r>
      <w:r w:rsidRPr="005774AB">
        <w:rPr>
          <w:rStyle w:val="StyleUnderline"/>
          <w:rFonts w:asciiTheme="minorHAnsi" w:hAnsiTheme="minorHAnsi"/>
        </w:rPr>
        <w:t xml:space="preserve">continued reluctance to reauthorizing the Iran Sanctions Act is a prime example of how the White House’s Iran policy amounts to </w:t>
      </w:r>
      <w:r w:rsidRPr="005774AB">
        <w:rPr>
          <w:rStyle w:val="Emphasis"/>
          <w:rFonts w:asciiTheme="minorHAnsi" w:hAnsiTheme="minorHAnsi"/>
        </w:rPr>
        <w:t>walking on eggshells</w:t>
      </w:r>
      <w:r w:rsidRPr="005774AB">
        <w:rPr>
          <w:rFonts w:asciiTheme="minorHAnsi" w:hAnsiTheme="minorHAnsi"/>
          <w:sz w:val="16"/>
        </w:rPr>
        <w:t>," Royce told Al-Monitor in an emailed statement. "Extending this act is essential to keep the pressure on Iran and ensure that Congress, not the president, has the final say on sanctions relief.”</w:t>
      </w:r>
    </w:p>
    <w:p w:rsidR="00B24D2A" w:rsidRPr="005774AB" w:rsidRDefault="00B24D2A" w:rsidP="00A95491">
      <w:pPr>
        <w:rPr>
          <w:rFonts w:asciiTheme="minorHAnsi" w:hAnsiTheme="minorHAnsi"/>
          <w:sz w:val="16"/>
        </w:rPr>
      </w:pPr>
    </w:p>
    <w:p w:rsidR="00B24D2A" w:rsidRPr="005774AB" w:rsidRDefault="00B24D2A" w:rsidP="00B24D2A">
      <w:pPr>
        <w:pStyle w:val="Heading3"/>
        <w:rPr>
          <w:rFonts w:asciiTheme="minorHAnsi" w:hAnsiTheme="minorHAnsi"/>
        </w:rPr>
      </w:pPr>
      <w:r w:rsidRPr="005774AB">
        <w:rPr>
          <w:rFonts w:asciiTheme="minorHAnsi" w:hAnsiTheme="minorHAnsi"/>
        </w:rPr>
        <w:t xml:space="preserve">U – GOP Pushing </w:t>
      </w:r>
    </w:p>
    <w:p w:rsidR="00B24D2A" w:rsidRPr="005774AB" w:rsidRDefault="00B24D2A" w:rsidP="00B24D2A">
      <w:pPr>
        <w:pStyle w:val="Heading4"/>
        <w:rPr>
          <w:rFonts w:asciiTheme="minorHAnsi" w:hAnsiTheme="minorHAnsi"/>
        </w:rPr>
      </w:pPr>
      <w:r w:rsidRPr="005774AB">
        <w:rPr>
          <w:rFonts w:asciiTheme="minorHAnsi" w:eastAsia="Times New Roman" w:hAnsiTheme="minorHAnsi"/>
        </w:rPr>
        <w:t xml:space="preserve">Senate GOP pushing sanctions now. </w:t>
      </w:r>
    </w:p>
    <w:p w:rsidR="00B24D2A" w:rsidRPr="005774AB" w:rsidRDefault="00B24D2A" w:rsidP="00B24D2A">
      <w:pPr>
        <w:rPr>
          <w:rFonts w:asciiTheme="minorHAnsi" w:hAnsiTheme="minorHAnsi"/>
        </w:rPr>
      </w:pPr>
      <w:r w:rsidRPr="005774AB">
        <w:rPr>
          <w:rStyle w:val="Style13ptBold"/>
          <w:rFonts w:asciiTheme="minorHAnsi" w:hAnsiTheme="minorHAnsi"/>
        </w:rPr>
        <w:t>Carney 5/25</w:t>
      </w:r>
      <w:r w:rsidRPr="005774AB">
        <w:rPr>
          <w:rFonts w:asciiTheme="minorHAnsi" w:hAnsiTheme="minorHAnsi"/>
        </w:rPr>
        <w:t xml:space="preserve"> (</w:t>
      </w:r>
      <w:proofErr w:type="spellStart"/>
      <w:r w:rsidRPr="005774AB">
        <w:rPr>
          <w:rFonts w:asciiTheme="minorHAnsi" w:hAnsiTheme="minorHAnsi"/>
        </w:rPr>
        <w:t>Jordain</w:t>
      </w:r>
      <w:proofErr w:type="spellEnd"/>
      <w:r w:rsidRPr="005774AB">
        <w:rPr>
          <w:rFonts w:asciiTheme="minorHAnsi" w:hAnsiTheme="minorHAnsi"/>
        </w:rPr>
        <w:t>, Political Reporter</w:t>
      </w:r>
      <w:proofErr w:type="gramStart"/>
      <w:r w:rsidRPr="005774AB">
        <w:rPr>
          <w:rFonts w:asciiTheme="minorHAnsi" w:hAnsiTheme="minorHAnsi"/>
        </w:rPr>
        <w:t>,5</w:t>
      </w:r>
      <w:proofErr w:type="gramEnd"/>
      <w:r w:rsidRPr="005774AB">
        <w:rPr>
          <w:rFonts w:asciiTheme="minorHAnsi" w:hAnsiTheme="minorHAnsi"/>
        </w:rPr>
        <w:t>/25/16,  The Hill, "Senate GOP ties Iran sanctions fight to defense bill" http://thehill.com/blogs/floor-action/senate/281262-senate-gop-ties-iran-sanctions-fight-to-defense-bill)//NP</w:t>
      </w:r>
    </w:p>
    <w:p w:rsidR="00B24D2A" w:rsidRPr="005774AB" w:rsidRDefault="00B24D2A" w:rsidP="00B24D2A">
      <w:pPr>
        <w:spacing w:before="100" w:beforeAutospacing="1" w:after="100" w:afterAutospacing="1"/>
        <w:rPr>
          <w:rFonts w:asciiTheme="minorHAnsi" w:eastAsia="Times New Roman" w:hAnsiTheme="minorHAnsi"/>
          <w:sz w:val="24"/>
          <w:szCs w:val="24"/>
          <w:lang w:val="en"/>
        </w:rPr>
      </w:pPr>
      <w:r w:rsidRPr="005774AB">
        <w:rPr>
          <w:rFonts w:asciiTheme="minorHAnsi" w:eastAsia="Times New Roman" w:hAnsiTheme="minorHAnsi"/>
          <w:sz w:val="24"/>
          <w:szCs w:val="24"/>
          <w:lang w:val="en"/>
        </w:rPr>
        <w:t>Senate Republicans are linking a battle over Iran sanctions to a wide-ranging defense policy bill. Sen. —</w:t>
      </w:r>
      <w:r w:rsidRPr="005774AB">
        <w:rPr>
          <w:rStyle w:val="StyleUnderline"/>
          <w:rFonts w:asciiTheme="minorHAnsi" w:hAnsiTheme="minorHAnsi"/>
          <w:sz w:val="24"/>
          <w:szCs w:val="24"/>
          <w:lang w:val="en"/>
        </w:rPr>
        <w:t>backed by 18 other Republican senators</w:t>
      </w:r>
      <w:r w:rsidRPr="005774AB">
        <w:rPr>
          <w:rFonts w:asciiTheme="minorHAnsi" w:eastAsia="Times New Roman" w:hAnsiTheme="minorHAnsi"/>
          <w:sz w:val="24"/>
          <w:szCs w:val="24"/>
          <w:lang w:val="en"/>
        </w:rPr>
        <w:t xml:space="preserve">—has </w:t>
      </w:r>
      <w:r w:rsidRPr="005774AB">
        <w:rPr>
          <w:rStyle w:val="StyleUnderline"/>
          <w:rFonts w:asciiTheme="minorHAnsi" w:hAnsiTheme="minorHAnsi"/>
          <w:sz w:val="24"/>
          <w:szCs w:val="24"/>
          <w:lang w:val="en"/>
        </w:rPr>
        <w:t>filed an amendment to the National Defense Authorization Act (NDAA) to expand sanctions on Iran's ballistic missile program and individuals who support it. Ayotte's amendments would also extend the I</w:t>
      </w:r>
      <w:proofErr w:type="spellStart"/>
      <w:r w:rsidRPr="005774AB">
        <w:rPr>
          <w:rStyle w:val="StyleUnderline"/>
          <w:rFonts w:asciiTheme="minorHAnsi" w:hAnsiTheme="minorHAnsi"/>
          <w:sz w:val="24"/>
          <w:szCs w:val="24"/>
        </w:rPr>
        <w:t>ra</w:t>
      </w:r>
      <w:proofErr w:type="spellEnd"/>
      <w:r w:rsidRPr="005774AB">
        <w:rPr>
          <w:rStyle w:val="StyleUnderline"/>
          <w:rFonts w:asciiTheme="minorHAnsi" w:hAnsiTheme="minorHAnsi"/>
          <w:sz w:val="24"/>
          <w:szCs w:val="24"/>
          <w:lang w:val="en"/>
        </w:rPr>
        <w:t>n Sanctions Act,</w:t>
      </w:r>
      <w:r w:rsidRPr="005774AB">
        <w:rPr>
          <w:rFonts w:asciiTheme="minorHAnsi" w:eastAsia="Times New Roman" w:hAnsiTheme="minorHAnsi"/>
          <w:sz w:val="24"/>
          <w:szCs w:val="24"/>
          <w:lang w:val="en"/>
        </w:rPr>
        <w:t xml:space="preserve"> currently set to expire at the end of the year, </w:t>
      </w:r>
      <w:r w:rsidRPr="005774AB">
        <w:rPr>
          <w:rStyle w:val="StyleUnderline"/>
          <w:rFonts w:asciiTheme="minorHAnsi" w:hAnsiTheme="minorHAnsi"/>
          <w:sz w:val="24"/>
          <w:szCs w:val="24"/>
          <w:lang w:val="en"/>
        </w:rPr>
        <w:t>through 2031.</w:t>
      </w:r>
      <w:r w:rsidRPr="005774AB">
        <w:rPr>
          <w:rFonts w:asciiTheme="minorHAnsi" w:eastAsia="Times New Roman" w:hAnsiTheme="minorHAnsi"/>
          <w:sz w:val="24"/>
          <w:szCs w:val="24"/>
          <w:lang w:val="en"/>
        </w:rPr>
        <w:t xml:space="preserve"> The N</w:t>
      </w:r>
      <w:r w:rsidRPr="005774AB">
        <w:rPr>
          <w:rFonts w:asciiTheme="minorHAnsi" w:eastAsia="Times New Roman" w:hAnsiTheme="minorHAnsi"/>
          <w:sz w:val="12"/>
          <w:szCs w:val="24"/>
          <w:lang w:val="en"/>
        </w:rPr>
        <w:t xml:space="preserve">ew Hampshire Republican warned earlier this year that she would push for new sanctions against Iran unless the Obama administration took a firmer stance against a series of reported ballistic missile tests. Though the Senate Republicans failed to block the Iran nuclear deal in Congress, they've continued to voice frustration over the agreement. The recent fallout over a profile of Ben Rhodes, Obama's deputy national security advisor, and a fight over buying heavy water from Iran have kept lawmakers' attention focused on the issue. Sen. (R-Texas), the Senate's No. 2 Republican, has also filed an amendment to sanction individuals involved with an incident in which Iran boarded U.S. ships and held American sailors earlier this year. The incident sparked outrage from lawmakers, ahead of President Obama's final State of the Union. </w:t>
      </w:r>
      <w:proofErr w:type="spellStart"/>
      <w:r w:rsidRPr="005774AB">
        <w:rPr>
          <w:rFonts w:asciiTheme="minorHAnsi" w:eastAsia="Times New Roman" w:hAnsiTheme="minorHAnsi"/>
          <w:sz w:val="12"/>
          <w:szCs w:val="24"/>
          <w:lang w:val="en"/>
        </w:rPr>
        <w:t>Cornyn</w:t>
      </w:r>
      <w:proofErr w:type="spellEnd"/>
      <w:r w:rsidRPr="005774AB">
        <w:rPr>
          <w:rFonts w:asciiTheme="minorHAnsi" w:eastAsia="Times New Roman" w:hAnsiTheme="minorHAnsi"/>
          <w:sz w:val="12"/>
          <w:szCs w:val="24"/>
          <w:lang w:val="en"/>
        </w:rPr>
        <w:t xml:space="preserve"> wants Obama to determine and report to Congress if Iran violated the Geneva Convention or any "right under international law to conduct innocent passage." If the administration determines a violation did occur, they must hand over a list of Iranian officials involved and sanction them, including blocking them for entering the United States and freezing assets. "When one of our Navy's boats is innocently transiting across Iranian waters and is not engaged in military activity or taking any other action that would prejudice the peace and security of Iran, it's against the law... to stop, board and seize that vessel," </w:t>
      </w:r>
      <w:proofErr w:type="spellStart"/>
      <w:r w:rsidRPr="005774AB">
        <w:rPr>
          <w:rFonts w:asciiTheme="minorHAnsi" w:eastAsia="Times New Roman" w:hAnsiTheme="minorHAnsi"/>
          <w:sz w:val="24"/>
          <w:szCs w:val="24"/>
          <w:lang w:val="en"/>
        </w:rPr>
        <w:t>Cornyn</w:t>
      </w:r>
      <w:proofErr w:type="spellEnd"/>
      <w:r w:rsidRPr="005774AB">
        <w:rPr>
          <w:rFonts w:asciiTheme="minorHAnsi" w:eastAsia="Times New Roman" w:hAnsiTheme="minorHAnsi"/>
          <w:sz w:val="24"/>
          <w:szCs w:val="24"/>
          <w:lang w:val="en"/>
        </w:rPr>
        <w:t xml:space="preserve"> said. </w:t>
      </w:r>
      <w:r w:rsidRPr="005774AB">
        <w:rPr>
          <w:rStyle w:val="StyleUnderline"/>
          <w:rFonts w:asciiTheme="minorHAnsi" w:hAnsiTheme="minorHAnsi"/>
          <w:sz w:val="24"/>
          <w:szCs w:val="24"/>
          <w:lang w:val="en"/>
        </w:rPr>
        <w:t>Sen.</w:t>
      </w:r>
      <w:r w:rsidRPr="005774AB">
        <w:rPr>
          <w:rFonts w:asciiTheme="minorHAnsi" w:eastAsia="Times New Roman" w:hAnsiTheme="minorHAnsi"/>
          <w:sz w:val="24"/>
          <w:szCs w:val="24"/>
          <w:lang w:val="en"/>
        </w:rPr>
        <w:t xml:space="preserve"> (R-Fla.) also </w:t>
      </w:r>
      <w:r w:rsidRPr="005774AB">
        <w:rPr>
          <w:rStyle w:val="StyleUnderline"/>
          <w:rFonts w:asciiTheme="minorHAnsi" w:hAnsiTheme="minorHAnsi"/>
          <w:sz w:val="24"/>
          <w:szCs w:val="24"/>
          <w:lang w:val="en"/>
        </w:rPr>
        <w:t xml:space="preserve">wants to block the Defense Department from entering into contracts with individuals who support currently sanctioned Iranians </w:t>
      </w:r>
      <w:r w:rsidRPr="005774AB">
        <w:rPr>
          <w:rFonts w:asciiTheme="minorHAnsi" w:eastAsia="Times New Roman" w:hAnsiTheme="minorHAnsi"/>
          <w:sz w:val="24"/>
          <w:szCs w:val="24"/>
          <w:lang w:val="en"/>
        </w:rPr>
        <w:t xml:space="preserve">or are connected to the Iran Revolutionary Guards. Sen. David Perdue (R-Ga.) is </w:t>
      </w:r>
      <w:r w:rsidRPr="005774AB">
        <w:rPr>
          <w:rStyle w:val="StyleUnderline"/>
          <w:rFonts w:asciiTheme="minorHAnsi" w:hAnsiTheme="minorHAnsi"/>
          <w:sz w:val="24"/>
          <w:szCs w:val="24"/>
          <w:lang w:val="en"/>
        </w:rPr>
        <w:t xml:space="preserve">asking the administration to hand over reports on any coordination between Russia and Iran, between Iran and North Korea and on whether Iran is using commercial aircraft for illegal military actives. </w:t>
      </w:r>
      <w:proofErr w:type="spellStart"/>
      <w:r w:rsidRPr="005774AB">
        <w:rPr>
          <w:rFonts w:asciiTheme="minorHAnsi" w:eastAsia="Times New Roman" w:hAnsiTheme="minorHAnsi"/>
          <w:sz w:val="24"/>
          <w:szCs w:val="24"/>
          <w:lang w:val="en"/>
        </w:rPr>
        <w:t>Cornyn</w:t>
      </w:r>
      <w:proofErr w:type="spellEnd"/>
      <w:r w:rsidRPr="005774AB">
        <w:rPr>
          <w:rFonts w:asciiTheme="minorHAnsi" w:eastAsia="Times New Roman" w:hAnsiTheme="minorHAnsi"/>
          <w:sz w:val="24"/>
          <w:szCs w:val="24"/>
          <w:lang w:val="en"/>
        </w:rPr>
        <w:t xml:space="preserve"> said he </w:t>
      </w:r>
      <w:r w:rsidRPr="005774AB">
        <w:rPr>
          <w:rFonts w:asciiTheme="minorHAnsi" w:eastAsia="Times New Roman" w:hAnsiTheme="minorHAnsi"/>
          <w:sz w:val="14"/>
          <w:szCs w:val="24"/>
          <w:lang w:val="en"/>
        </w:rPr>
        <w:t xml:space="preserve">would be offering another amendment targeting Iran-based Mahan Airline, which he referred to as a "terrorist airline or airways." The proposal, he said, would require the Department of Homeland Security to list the airports the airline flies to, and if any additional security measures that </w:t>
      </w:r>
      <w:proofErr w:type="gramStart"/>
      <w:r w:rsidRPr="005774AB">
        <w:rPr>
          <w:rFonts w:asciiTheme="minorHAnsi" w:eastAsia="Times New Roman" w:hAnsiTheme="minorHAnsi"/>
          <w:sz w:val="14"/>
          <w:szCs w:val="24"/>
          <w:lang w:val="en"/>
        </w:rPr>
        <w:t>are needed</w:t>
      </w:r>
      <w:proofErr w:type="gramEnd"/>
      <w:r w:rsidRPr="005774AB">
        <w:rPr>
          <w:rFonts w:asciiTheme="minorHAnsi" w:eastAsia="Times New Roman" w:hAnsiTheme="minorHAnsi"/>
          <w:sz w:val="14"/>
          <w:szCs w:val="24"/>
          <w:lang w:val="en"/>
        </w:rPr>
        <w:t>. "The largest commercial airline is the number-one state sponsor of terrorism," Corny added. "This airline has repeatedly played a role in exporting Iran's terrorism."</w:t>
      </w:r>
    </w:p>
    <w:p w:rsidR="00B24D2A" w:rsidRPr="005774AB" w:rsidRDefault="00B24D2A" w:rsidP="00B24D2A">
      <w:pPr>
        <w:rPr>
          <w:rFonts w:asciiTheme="minorHAnsi" w:hAnsiTheme="minorHAnsi"/>
        </w:rPr>
      </w:pPr>
    </w:p>
    <w:p w:rsidR="002B6314" w:rsidRPr="005774AB" w:rsidRDefault="002B6314" w:rsidP="002B6314">
      <w:pPr>
        <w:pStyle w:val="Heading3"/>
        <w:rPr>
          <w:rFonts w:asciiTheme="minorHAnsi" w:hAnsiTheme="minorHAnsi"/>
        </w:rPr>
      </w:pPr>
      <w:r w:rsidRPr="005774AB">
        <w:rPr>
          <w:rFonts w:asciiTheme="minorHAnsi" w:hAnsiTheme="minorHAnsi"/>
        </w:rPr>
        <w:t xml:space="preserve">U – Deal Working </w:t>
      </w:r>
    </w:p>
    <w:p w:rsidR="002B6314" w:rsidRPr="005774AB" w:rsidRDefault="002B6314" w:rsidP="002B6314">
      <w:pPr>
        <w:pStyle w:val="Heading4"/>
        <w:rPr>
          <w:rFonts w:asciiTheme="minorHAnsi" w:hAnsiTheme="minorHAnsi"/>
        </w:rPr>
      </w:pPr>
      <w:r w:rsidRPr="005774AB">
        <w:rPr>
          <w:rFonts w:asciiTheme="minorHAnsi" w:hAnsiTheme="minorHAnsi"/>
        </w:rPr>
        <w:t xml:space="preserve">Deal implementation on track – verification working and steady Iran growth ensure compliance. </w:t>
      </w:r>
    </w:p>
    <w:p w:rsidR="002B6314" w:rsidRPr="005774AB" w:rsidRDefault="002B6314" w:rsidP="002B6314">
      <w:pPr>
        <w:rPr>
          <w:rFonts w:asciiTheme="minorHAnsi" w:hAnsiTheme="minorHAnsi"/>
        </w:rPr>
      </w:pPr>
      <w:proofErr w:type="spellStart"/>
      <w:r w:rsidRPr="005774AB">
        <w:rPr>
          <w:rStyle w:val="Style13ptBold"/>
          <w:rFonts w:asciiTheme="minorHAnsi" w:hAnsiTheme="minorHAnsi"/>
        </w:rPr>
        <w:t>Slavin</w:t>
      </w:r>
      <w:proofErr w:type="spellEnd"/>
      <w:r w:rsidRPr="005774AB">
        <w:rPr>
          <w:rStyle w:val="Style13ptBold"/>
          <w:rFonts w:asciiTheme="minorHAnsi" w:hAnsiTheme="minorHAnsi"/>
        </w:rPr>
        <w:t>, 6/22</w:t>
      </w:r>
      <w:r w:rsidRPr="005774AB">
        <w:rPr>
          <w:rFonts w:asciiTheme="minorHAnsi" w:hAnsiTheme="minorHAnsi"/>
        </w:rPr>
        <w:t xml:space="preserve">/16 (Barbara, Acting Director of the Future of Iran Initiative at the Atlantic Council in Washington, “Commentary: One Year In, the Iran Nuclear Deal Is Working,” </w:t>
      </w:r>
      <w:hyperlink r:id="rId14" w:history="1">
        <w:r w:rsidRPr="005774AB">
          <w:rPr>
            <w:rStyle w:val="Hyperlink"/>
            <w:rFonts w:asciiTheme="minorHAnsi" w:hAnsiTheme="minorHAnsi"/>
          </w:rPr>
          <w:t>http://www.payvand.com/news/16/jun/1117.html</w:t>
        </w:r>
      </w:hyperlink>
      <w:r w:rsidRPr="005774AB">
        <w:rPr>
          <w:rFonts w:asciiTheme="minorHAnsi" w:hAnsiTheme="minorHAnsi"/>
        </w:rPr>
        <w:t xml:space="preserve">, CMR) </w:t>
      </w:r>
    </w:p>
    <w:p w:rsidR="002B6314" w:rsidRPr="005774AB" w:rsidRDefault="002B6314" w:rsidP="002B6314">
      <w:pPr>
        <w:rPr>
          <w:rFonts w:asciiTheme="minorHAnsi" w:hAnsiTheme="minorHAnsi"/>
          <w:sz w:val="16"/>
        </w:rPr>
      </w:pPr>
      <w:r w:rsidRPr="005774AB">
        <w:rPr>
          <w:rFonts w:asciiTheme="minorHAnsi" w:hAnsiTheme="minorHAnsi"/>
          <w:sz w:val="16"/>
        </w:rPr>
        <w:t xml:space="preserve">Nearly a year after Iran and a U.S.-led international community reached a landmark nuclear deal, the good news is that there almost isn’t any news about Iran’s nuclear program. </w:t>
      </w:r>
      <w:r w:rsidRPr="005774AB">
        <w:rPr>
          <w:rStyle w:val="StyleUnderline"/>
          <w:rFonts w:asciiTheme="minorHAnsi" w:hAnsiTheme="minorHAnsi"/>
        </w:rPr>
        <w:t>In its second report since the</w:t>
      </w:r>
      <w:r w:rsidRPr="005774AB">
        <w:rPr>
          <w:rFonts w:asciiTheme="minorHAnsi" w:hAnsiTheme="minorHAnsi"/>
          <w:sz w:val="16"/>
        </w:rPr>
        <w:t xml:space="preserve"> Joint Comprehensive Plan of Action (</w:t>
      </w:r>
      <w:r w:rsidRPr="005774AB">
        <w:rPr>
          <w:rStyle w:val="StyleUnderline"/>
          <w:rFonts w:asciiTheme="minorHAnsi" w:hAnsiTheme="minorHAnsi"/>
        </w:rPr>
        <w:t xml:space="preserve">JCPOA) </w:t>
      </w:r>
      <w:proofErr w:type="gramStart"/>
      <w:r w:rsidRPr="005774AB">
        <w:rPr>
          <w:rStyle w:val="StyleUnderline"/>
          <w:rFonts w:asciiTheme="minorHAnsi" w:hAnsiTheme="minorHAnsi"/>
        </w:rPr>
        <w:t>was implemented</w:t>
      </w:r>
      <w:proofErr w:type="gramEnd"/>
      <w:r w:rsidRPr="005774AB">
        <w:rPr>
          <w:rFonts w:asciiTheme="minorHAnsi" w:hAnsiTheme="minorHAnsi"/>
          <w:sz w:val="16"/>
        </w:rPr>
        <w:t xml:space="preserve"> Jan. 16, </w:t>
      </w:r>
      <w:r w:rsidRPr="005774AB">
        <w:rPr>
          <w:rStyle w:val="StyleUnderline"/>
          <w:rFonts w:asciiTheme="minorHAnsi" w:hAnsiTheme="minorHAnsi"/>
        </w:rPr>
        <w:t>the</w:t>
      </w:r>
      <w:r w:rsidRPr="005774AB">
        <w:rPr>
          <w:rFonts w:asciiTheme="minorHAnsi" w:hAnsiTheme="minorHAnsi"/>
          <w:sz w:val="16"/>
        </w:rPr>
        <w:t xml:space="preserve"> International Atomic Energy Agency (</w:t>
      </w:r>
      <w:r w:rsidRPr="005774AB">
        <w:rPr>
          <w:rStyle w:val="StyleUnderline"/>
          <w:rFonts w:asciiTheme="minorHAnsi" w:hAnsiTheme="minorHAnsi"/>
        </w:rPr>
        <w:t>IAEA) found no evidence</w:t>
      </w:r>
      <w:r w:rsidRPr="005774AB">
        <w:rPr>
          <w:rFonts w:asciiTheme="minorHAnsi" w:hAnsiTheme="minorHAnsi"/>
          <w:sz w:val="16"/>
        </w:rPr>
        <w:t xml:space="preserve"> that </w:t>
      </w:r>
      <w:r w:rsidRPr="005774AB">
        <w:rPr>
          <w:rStyle w:val="StyleUnderline"/>
          <w:rFonts w:asciiTheme="minorHAnsi" w:hAnsiTheme="minorHAnsi"/>
        </w:rPr>
        <w:t>Iran has failed to comply with its pledges to restrict its nuclear activities</w:t>
      </w:r>
      <w:r w:rsidRPr="005774AB">
        <w:rPr>
          <w:rFonts w:asciiTheme="minorHAnsi" w:hAnsiTheme="minorHAnsi"/>
          <w:sz w:val="16"/>
        </w:rPr>
        <w:t xml:space="preserve">. </w:t>
      </w:r>
      <w:r w:rsidRPr="005774AB">
        <w:rPr>
          <w:rStyle w:val="StyleUnderline"/>
          <w:rFonts w:asciiTheme="minorHAnsi" w:hAnsiTheme="minorHAnsi"/>
        </w:rPr>
        <w:t>Stringent IAEA monitoring is one reason why it is extremely unlikely</w:t>
      </w:r>
      <w:r w:rsidRPr="005774AB">
        <w:rPr>
          <w:rFonts w:asciiTheme="minorHAnsi" w:hAnsiTheme="minorHAnsi"/>
          <w:sz w:val="16"/>
        </w:rPr>
        <w:t xml:space="preserve"> that </w:t>
      </w:r>
      <w:r w:rsidRPr="005774AB">
        <w:rPr>
          <w:rStyle w:val="StyleUnderline"/>
          <w:rFonts w:asciiTheme="minorHAnsi" w:hAnsiTheme="minorHAnsi"/>
        </w:rPr>
        <w:t>Iran could build a nuclear weapon undetected</w:t>
      </w:r>
      <w:r w:rsidRPr="005774AB">
        <w:rPr>
          <w:rFonts w:asciiTheme="minorHAnsi" w:hAnsiTheme="minorHAnsi"/>
          <w:sz w:val="16"/>
        </w:rPr>
        <w:t xml:space="preserve">. The United Nations, European Union and </w:t>
      </w:r>
      <w:r w:rsidRPr="005774AB">
        <w:rPr>
          <w:rStyle w:val="StyleUnderline"/>
          <w:rFonts w:asciiTheme="minorHAnsi" w:hAnsiTheme="minorHAnsi"/>
        </w:rPr>
        <w:t xml:space="preserve">the </w:t>
      </w:r>
      <w:r w:rsidRPr="005774AB">
        <w:rPr>
          <w:rStyle w:val="Emphasis"/>
          <w:rFonts w:asciiTheme="minorHAnsi" w:hAnsiTheme="minorHAnsi"/>
        </w:rPr>
        <w:t>U</w:t>
      </w:r>
      <w:r w:rsidRPr="005774AB">
        <w:rPr>
          <w:rFonts w:asciiTheme="minorHAnsi" w:hAnsiTheme="minorHAnsi"/>
          <w:sz w:val="16"/>
        </w:rPr>
        <w:t xml:space="preserve">nited </w:t>
      </w:r>
      <w:r w:rsidRPr="005774AB">
        <w:rPr>
          <w:rStyle w:val="Emphasis"/>
          <w:rFonts w:asciiTheme="minorHAnsi" w:hAnsiTheme="minorHAnsi"/>
        </w:rPr>
        <w:t>S</w:t>
      </w:r>
      <w:r w:rsidRPr="005774AB">
        <w:rPr>
          <w:rFonts w:asciiTheme="minorHAnsi" w:hAnsiTheme="minorHAnsi"/>
          <w:sz w:val="16"/>
        </w:rPr>
        <w:t xml:space="preserve">tates </w:t>
      </w:r>
      <w:r w:rsidRPr="005774AB">
        <w:rPr>
          <w:rStyle w:val="StyleUnderline"/>
          <w:rFonts w:asciiTheme="minorHAnsi" w:hAnsiTheme="minorHAnsi"/>
        </w:rPr>
        <w:t>have</w:t>
      </w:r>
      <w:r w:rsidRPr="005774AB">
        <w:rPr>
          <w:rFonts w:asciiTheme="minorHAnsi" w:hAnsiTheme="minorHAnsi"/>
          <w:sz w:val="16"/>
        </w:rPr>
        <w:t xml:space="preserve"> also </w:t>
      </w:r>
      <w:r w:rsidRPr="005774AB">
        <w:rPr>
          <w:rStyle w:val="StyleUnderline"/>
          <w:rFonts w:asciiTheme="minorHAnsi" w:hAnsiTheme="minorHAnsi"/>
        </w:rPr>
        <w:t>fulfilled their obligations to lift nuclear-related sanctions and as a result, the Iranian economy is slowly picking up steam</w:t>
      </w:r>
      <w:r w:rsidRPr="005774AB">
        <w:rPr>
          <w:rFonts w:asciiTheme="minorHAnsi" w:hAnsiTheme="minorHAnsi"/>
          <w:sz w:val="16"/>
        </w:rPr>
        <w:t>. At a symposium on Iran at the Atlantic Council last week, John Smith, the acting director of the Treasury Department’s Office of Foreign Assets Control (OFAC), cited Iranian statistics showing that the country had received $3.4 billion in foreign investment since January and had boosted oil production to 3.5 million barrels a day and exports to 2.3 million barrels - more than twice the figure under sanctions. Smith also noted deals to sell Iran 230 new civilian aircraft, including a $17 billion sale of more than 100 planes by Boeing. Contrary to Iranian complaints that the United States has failed to lift required sanctions, Smith said “</w:t>
      </w:r>
      <w:r w:rsidRPr="005774AB">
        <w:rPr>
          <w:rStyle w:val="StyleUnderline"/>
          <w:rFonts w:asciiTheme="minorHAnsi" w:hAnsiTheme="minorHAnsi"/>
        </w:rPr>
        <w:t>Iran has already reaped significant benefits</w:t>
      </w:r>
      <w:r w:rsidRPr="005774AB">
        <w:rPr>
          <w:rFonts w:asciiTheme="minorHAnsi" w:hAnsiTheme="minorHAnsi"/>
          <w:sz w:val="16"/>
        </w:rPr>
        <w:t>.</w:t>
      </w:r>
      <w:proofErr w:type="gramStart"/>
      <w:r w:rsidRPr="005774AB">
        <w:rPr>
          <w:rFonts w:asciiTheme="minorHAnsi" w:hAnsiTheme="minorHAnsi"/>
          <w:sz w:val="16"/>
        </w:rPr>
        <w:t>”.</w:t>
      </w:r>
      <w:proofErr w:type="gramEnd"/>
      <w:r w:rsidRPr="005774AB">
        <w:rPr>
          <w:rFonts w:asciiTheme="minorHAnsi" w:hAnsiTheme="minorHAnsi"/>
          <w:sz w:val="16"/>
        </w:rPr>
        <w:t xml:space="preserve"> Even though major foreign banks are still shy about returning to Iran, Iran’s banking system </w:t>
      </w:r>
      <w:proofErr w:type="gramStart"/>
      <w:r w:rsidRPr="005774AB">
        <w:rPr>
          <w:rFonts w:asciiTheme="minorHAnsi" w:hAnsiTheme="minorHAnsi"/>
          <w:sz w:val="16"/>
        </w:rPr>
        <w:t>has been reconnected</w:t>
      </w:r>
      <w:proofErr w:type="gramEnd"/>
      <w:r w:rsidRPr="005774AB">
        <w:rPr>
          <w:rFonts w:asciiTheme="minorHAnsi" w:hAnsiTheme="minorHAnsi"/>
          <w:sz w:val="16"/>
        </w:rPr>
        <w:t xml:space="preserve"> to the SWIFT system of electronic transactions and Iran has opened 350 new correspondent accounts, he said. OFAC, which for decades was in the business of discouraging commerce with Iran, has shifted gears since the JCPOA </w:t>
      </w:r>
      <w:proofErr w:type="gramStart"/>
      <w:r w:rsidRPr="005774AB">
        <w:rPr>
          <w:rFonts w:asciiTheme="minorHAnsi" w:hAnsiTheme="minorHAnsi"/>
          <w:sz w:val="16"/>
        </w:rPr>
        <w:t>was signed</w:t>
      </w:r>
      <w:proofErr w:type="gramEnd"/>
      <w:r w:rsidRPr="005774AB">
        <w:rPr>
          <w:rFonts w:asciiTheme="minorHAnsi" w:hAnsiTheme="minorHAnsi"/>
          <w:sz w:val="16"/>
        </w:rPr>
        <w:t xml:space="preserve">. Smith said U.S. officials have gone to more than two dozen countries to explain what sanctions have been relieved and has published nearly 100 pages of guidance on the OFAC website. While most U.S. business with Iran - apart from the sale of commercial airliners, food, medicine and medical devices - remains barred because of Iran’s support for groups regarded as terrorist, its missile program and its abuse of human rights, non-U.S. firms are free to return to the Iranian market. Smith said foreigners have only two things to watch out for: doing business with a person or entity among 200 still on a specially designated sanctions list and that transactions don’t involve a U.S. citizen or the U.S. financial system. Even the second caveat has an important loophole. Responding to a question from this analyst, Smith said Boeing could use an American bank to process payments for its planes, assuming </w:t>
      </w:r>
      <w:proofErr w:type="gramStart"/>
      <w:r w:rsidRPr="005774AB">
        <w:rPr>
          <w:rFonts w:asciiTheme="minorHAnsi" w:hAnsiTheme="minorHAnsi"/>
          <w:sz w:val="16"/>
        </w:rPr>
        <w:t>the deal is authorized by his department (OFAC)</w:t>
      </w:r>
      <w:proofErr w:type="gramEnd"/>
      <w:r w:rsidRPr="005774AB">
        <w:rPr>
          <w:rFonts w:asciiTheme="minorHAnsi" w:hAnsiTheme="minorHAnsi"/>
          <w:sz w:val="16"/>
        </w:rPr>
        <w:t xml:space="preserve">. “The banking for that can be an authorized part of the transaction,” Smith said. Many non U.S. firms have been wary of business with Iran because of huge fines levied in the past against banks such as BNP Paribas and Credit Suisse for sanctions violations. Smith said that those banks had committed egregious and obvious violations, such as falsifying the nature of transactions. “OFAC will not be playing </w:t>
      </w:r>
      <w:proofErr w:type="spellStart"/>
      <w:r w:rsidRPr="005774AB">
        <w:rPr>
          <w:rFonts w:asciiTheme="minorHAnsi" w:hAnsiTheme="minorHAnsi"/>
          <w:sz w:val="16"/>
        </w:rPr>
        <w:t>gotcha</w:t>
      </w:r>
      <w:proofErr w:type="spellEnd"/>
      <w:r w:rsidRPr="005774AB">
        <w:rPr>
          <w:rFonts w:asciiTheme="minorHAnsi" w:hAnsiTheme="minorHAnsi"/>
          <w:sz w:val="16"/>
        </w:rPr>
        <w:t xml:space="preserve"> for companies that conducted the appropriate due diligence [but] unwittingly find themselves doing business” with a still-sanctioned entity, such as a front company for Iran’s Revolutionary Guards, Smith said. The fact that foreign companies have been slow to return to Iran could actually be helpful in putting pressure on Iranian authorities to limit the role of the Guards in the economy and to improve transparency in the banking sector. A major factor that has held banks back from Iran is that Iran is one of only two countries - along with North Korea - in the high risk category for money laundering and terrorism financing in the view of the Financial Action Task Force (FATF), a Paris-based multilateral watchdog. The Barack Obama administration could do more to bolster the Iran deal by allowing U.S. Treasury Department experts to advise the Iranians on steps necessary to get off the FATF blacklist. OFAC could also issue a general license permitting Americans who work for foreign banks in senior positions to supervise Iranian compliance with international banking regulations and norms. Experts say the Iranian government, in its eagerness to sell the nuclear deal, oversold its benefits and that it has taken time for Iranians to readjust their expectations for an immediate windfall. The Boeing deal, assuming it </w:t>
      </w:r>
      <w:proofErr w:type="gramStart"/>
      <w:r w:rsidRPr="005774AB">
        <w:rPr>
          <w:rFonts w:asciiTheme="minorHAnsi" w:hAnsiTheme="minorHAnsi"/>
          <w:sz w:val="16"/>
        </w:rPr>
        <w:t>gets approved</w:t>
      </w:r>
      <w:proofErr w:type="gramEnd"/>
      <w:r w:rsidRPr="005774AB">
        <w:rPr>
          <w:rFonts w:asciiTheme="minorHAnsi" w:hAnsiTheme="minorHAnsi"/>
          <w:sz w:val="16"/>
        </w:rPr>
        <w:t xml:space="preserve">, would be a particular boon to the government of President Hassan Rouhani, providing tangible evidence that the JCPOA is making a difference in the lives of ordinary Iranians. Many Iranian planes are antiquated and the country has suffered numerous crashes because of an inability to buy modern aircraft. </w:t>
      </w:r>
      <w:r w:rsidRPr="005774AB">
        <w:rPr>
          <w:rStyle w:val="StyleUnderline"/>
          <w:rFonts w:asciiTheme="minorHAnsi" w:hAnsiTheme="minorHAnsi"/>
        </w:rPr>
        <w:t>OFAC approval is</w:t>
      </w:r>
      <w:r w:rsidRPr="005774AB">
        <w:rPr>
          <w:rFonts w:asciiTheme="minorHAnsi" w:hAnsiTheme="minorHAnsi"/>
          <w:sz w:val="16"/>
        </w:rPr>
        <w:t xml:space="preserve"> also </w:t>
      </w:r>
      <w:r w:rsidRPr="005774AB">
        <w:rPr>
          <w:rStyle w:val="StyleUnderline"/>
          <w:rFonts w:asciiTheme="minorHAnsi" w:hAnsiTheme="minorHAnsi"/>
        </w:rPr>
        <w:t>necessary for Iran to complete the purchase of 118 planes from Airbus</w:t>
      </w:r>
      <w:r w:rsidRPr="005774AB">
        <w:rPr>
          <w:rFonts w:asciiTheme="minorHAnsi" w:hAnsiTheme="minorHAnsi"/>
          <w:sz w:val="16"/>
        </w:rPr>
        <w:t xml:space="preserve"> because the planes have engines made by General Electric. </w:t>
      </w:r>
      <w:r w:rsidRPr="005774AB">
        <w:rPr>
          <w:rStyle w:val="StyleUnderline"/>
          <w:rFonts w:asciiTheme="minorHAnsi" w:hAnsiTheme="minorHAnsi"/>
        </w:rPr>
        <w:t>These deals are to last for many years</w:t>
      </w:r>
      <w:r w:rsidRPr="005774AB">
        <w:rPr>
          <w:rFonts w:asciiTheme="minorHAnsi" w:hAnsiTheme="minorHAnsi"/>
          <w:sz w:val="16"/>
        </w:rPr>
        <w:t xml:space="preserve"> - nearly a decade in the case of Boeing - </w:t>
      </w:r>
      <w:r w:rsidRPr="005774AB">
        <w:rPr>
          <w:rStyle w:val="StyleUnderline"/>
          <w:rFonts w:asciiTheme="minorHAnsi" w:hAnsiTheme="minorHAnsi"/>
        </w:rPr>
        <w:t>and could provide added insurance</w:t>
      </w:r>
      <w:r w:rsidRPr="005774AB">
        <w:rPr>
          <w:rFonts w:asciiTheme="minorHAnsi" w:hAnsiTheme="minorHAnsi"/>
          <w:sz w:val="16"/>
        </w:rPr>
        <w:t xml:space="preserve"> that the </w:t>
      </w:r>
      <w:r w:rsidRPr="005774AB">
        <w:rPr>
          <w:rStyle w:val="StyleUnderline"/>
          <w:rFonts w:asciiTheme="minorHAnsi" w:hAnsiTheme="minorHAnsi"/>
        </w:rPr>
        <w:t>JCPOA will survive beyond</w:t>
      </w:r>
      <w:r w:rsidRPr="005774AB">
        <w:rPr>
          <w:rFonts w:asciiTheme="minorHAnsi" w:hAnsiTheme="minorHAnsi"/>
          <w:sz w:val="16"/>
        </w:rPr>
        <w:t xml:space="preserve"> the </w:t>
      </w:r>
      <w:r w:rsidRPr="005774AB">
        <w:rPr>
          <w:rStyle w:val="StyleUnderline"/>
          <w:rFonts w:asciiTheme="minorHAnsi" w:hAnsiTheme="minorHAnsi"/>
        </w:rPr>
        <w:t>Obama</w:t>
      </w:r>
      <w:r w:rsidRPr="005774AB">
        <w:rPr>
          <w:rFonts w:asciiTheme="minorHAnsi" w:hAnsiTheme="minorHAnsi"/>
          <w:sz w:val="16"/>
        </w:rPr>
        <w:t xml:space="preserve"> administration. Deputy national security adviser Ben </w:t>
      </w:r>
      <w:r w:rsidRPr="005774AB">
        <w:rPr>
          <w:rStyle w:val="StyleUnderline"/>
          <w:rFonts w:asciiTheme="minorHAnsi" w:hAnsiTheme="minorHAnsi"/>
        </w:rPr>
        <w:t>Rhodes</w:t>
      </w:r>
      <w:r w:rsidRPr="005774AB">
        <w:rPr>
          <w:rFonts w:asciiTheme="minorHAnsi" w:hAnsiTheme="minorHAnsi"/>
          <w:sz w:val="16"/>
        </w:rPr>
        <w:t xml:space="preserve"> told the Atlantic Council audience that he </w:t>
      </w:r>
      <w:r w:rsidRPr="005774AB">
        <w:rPr>
          <w:rStyle w:val="StyleUnderline"/>
          <w:rFonts w:asciiTheme="minorHAnsi" w:hAnsiTheme="minorHAnsi"/>
        </w:rPr>
        <w:t>doubted Obama’s successor would “tear up” the JCPOA</w:t>
      </w:r>
      <w:r w:rsidRPr="005774AB">
        <w:rPr>
          <w:rFonts w:asciiTheme="minorHAnsi" w:hAnsiTheme="minorHAnsi"/>
          <w:sz w:val="16"/>
        </w:rPr>
        <w:t>, even if that successor was Donald Trump, who has harshly criticized the agreement. “You would precipitate a crisis, in all likelihood, and Iran would then be advancing once more towards potentially having a nuclear weapons capacity,” Rhodes said. “You would be alienating the United States from all of our key allies who helped us negotiate this deal... Having worked for a president who had to come into office with enough problems, I think the basic principle is you don’t come into office and create a massive new problem for yourself.”</w:t>
      </w:r>
    </w:p>
    <w:p w:rsidR="002B6314" w:rsidRPr="005774AB" w:rsidRDefault="00F10247" w:rsidP="00F10247">
      <w:pPr>
        <w:pStyle w:val="Heading3"/>
        <w:rPr>
          <w:rFonts w:asciiTheme="minorHAnsi" w:hAnsiTheme="minorHAnsi"/>
        </w:rPr>
      </w:pPr>
      <w:r w:rsidRPr="005774AB">
        <w:rPr>
          <w:rFonts w:asciiTheme="minorHAnsi" w:hAnsiTheme="minorHAnsi"/>
        </w:rPr>
        <w:t>U – A2 OW Link</w:t>
      </w:r>
    </w:p>
    <w:p w:rsidR="00F10247" w:rsidRPr="005774AB" w:rsidRDefault="00F10247" w:rsidP="00F10247">
      <w:pPr>
        <w:pStyle w:val="Heading4"/>
        <w:rPr>
          <w:rFonts w:asciiTheme="minorHAnsi" w:hAnsiTheme="minorHAnsi"/>
        </w:rPr>
      </w:pPr>
      <w:r w:rsidRPr="005774AB">
        <w:rPr>
          <w:rFonts w:asciiTheme="minorHAnsi" w:hAnsiTheme="minorHAnsi"/>
        </w:rPr>
        <w:t xml:space="preserve">Filter their uniqueness arguments through the link – close senate races put Democrats support on the brink – the plan causes defections in order to save face with voters. </w:t>
      </w:r>
    </w:p>
    <w:p w:rsidR="00F10247" w:rsidRPr="005774AB" w:rsidRDefault="00F10247" w:rsidP="00F10247">
      <w:pPr>
        <w:rPr>
          <w:rFonts w:asciiTheme="minorHAnsi" w:hAnsiTheme="minorHAnsi"/>
        </w:rPr>
      </w:pPr>
      <w:r w:rsidRPr="005774AB">
        <w:rPr>
          <w:rFonts w:asciiTheme="minorHAnsi" w:hAnsiTheme="minorHAnsi"/>
        </w:rPr>
        <w:t xml:space="preserve">Kristina </w:t>
      </w:r>
      <w:r w:rsidRPr="005774AB">
        <w:rPr>
          <w:rStyle w:val="Style13ptBold"/>
          <w:rFonts w:asciiTheme="minorHAnsi" w:hAnsiTheme="minorHAnsi"/>
        </w:rPr>
        <w:t>Peterson, 1-20</w:t>
      </w:r>
      <w:r w:rsidRPr="005774AB">
        <w:rPr>
          <w:rFonts w:asciiTheme="minorHAnsi" w:hAnsiTheme="minorHAnsi"/>
        </w:rPr>
        <w:t>-16“Iran Nuclear Deal Debate Flares Up in Tight Senate Races”, WSJ, http://www.wsj.com/articles/iran-nuclear-deal-debate-flares-up-in-tight-senate-races-1453307916</w:t>
      </w:r>
    </w:p>
    <w:p w:rsidR="00F10247" w:rsidRPr="005774AB" w:rsidRDefault="00F10247" w:rsidP="00F10247">
      <w:pPr>
        <w:rPr>
          <w:rFonts w:asciiTheme="minorHAnsi" w:hAnsiTheme="minorHAnsi"/>
        </w:rPr>
      </w:pPr>
    </w:p>
    <w:p w:rsidR="00F10247" w:rsidRPr="005774AB" w:rsidRDefault="00F10247" w:rsidP="00F10247">
      <w:pPr>
        <w:rPr>
          <w:rFonts w:asciiTheme="minorHAnsi" w:hAnsiTheme="minorHAnsi"/>
          <w:sz w:val="16"/>
        </w:rPr>
      </w:pPr>
      <w:r w:rsidRPr="005774AB">
        <w:rPr>
          <w:rFonts w:asciiTheme="minorHAnsi" w:hAnsiTheme="minorHAnsi"/>
          <w:sz w:val="16"/>
        </w:rPr>
        <w:t xml:space="preserve">WASHINGTON—Republican Jon Keyser had officially been a Senate candidate in Colorado for only one day last week when he began hammering Democratic incumbent Sen. Michael Bennet over the Iran nuclear deal. Mr. Keyser was quick to link Mr. Bennet’s support for the accord struck last July aimed at severely constraining Iran’s nuclear program with the country’s detention of 10 U.S. sailors in the Persian Gulf. “It’s time for Senator Bennet and President Obama to wake up and get serious about the threat Iran poses to the United States and our allies,” Mr. Keyser wrote in a statement the day the two Navy vessels </w:t>
      </w:r>
      <w:proofErr w:type="gramStart"/>
      <w:r w:rsidRPr="005774AB">
        <w:rPr>
          <w:rFonts w:asciiTheme="minorHAnsi" w:hAnsiTheme="minorHAnsi"/>
          <w:sz w:val="16"/>
        </w:rPr>
        <w:t>were detained</w:t>
      </w:r>
      <w:proofErr w:type="gramEnd"/>
      <w:r w:rsidRPr="005774AB">
        <w:rPr>
          <w:rFonts w:asciiTheme="minorHAnsi" w:hAnsiTheme="minorHAnsi"/>
          <w:sz w:val="16"/>
        </w:rPr>
        <w:t xml:space="preserve">. The sailors were released less than 24 hours later, but the incident—as well as two missile tests Iran conducted last fall—provided fodder for </w:t>
      </w:r>
      <w:r w:rsidRPr="005774AB">
        <w:rPr>
          <w:rStyle w:val="StyleUnderline"/>
          <w:rFonts w:asciiTheme="minorHAnsi" w:hAnsiTheme="minorHAnsi"/>
        </w:rPr>
        <w:t>Republicans</w:t>
      </w:r>
      <w:r w:rsidRPr="005774AB">
        <w:rPr>
          <w:rFonts w:asciiTheme="minorHAnsi" w:hAnsiTheme="minorHAnsi"/>
          <w:sz w:val="16"/>
        </w:rPr>
        <w:t xml:space="preserve"> who </w:t>
      </w:r>
      <w:r w:rsidRPr="005774AB">
        <w:rPr>
          <w:rStyle w:val="StyleUnderline"/>
          <w:rFonts w:asciiTheme="minorHAnsi" w:hAnsiTheme="minorHAnsi"/>
        </w:rPr>
        <w:t>argue</w:t>
      </w:r>
      <w:r w:rsidRPr="005774AB">
        <w:rPr>
          <w:rFonts w:asciiTheme="minorHAnsi" w:hAnsiTheme="minorHAnsi"/>
          <w:sz w:val="16"/>
        </w:rPr>
        <w:t xml:space="preserve">d </w:t>
      </w:r>
      <w:r w:rsidRPr="005774AB">
        <w:rPr>
          <w:rStyle w:val="StyleUnderline"/>
          <w:rFonts w:asciiTheme="minorHAnsi" w:hAnsiTheme="minorHAnsi"/>
        </w:rPr>
        <w:t>Democrats</w:t>
      </w:r>
      <w:r w:rsidRPr="005774AB">
        <w:rPr>
          <w:rFonts w:asciiTheme="minorHAnsi" w:hAnsiTheme="minorHAnsi"/>
          <w:sz w:val="16"/>
        </w:rPr>
        <w:t xml:space="preserve"> </w:t>
      </w:r>
      <w:r w:rsidRPr="005774AB">
        <w:rPr>
          <w:rStyle w:val="StyleUnderline"/>
          <w:rFonts w:asciiTheme="minorHAnsi" w:hAnsiTheme="minorHAnsi"/>
        </w:rPr>
        <w:t>have</w:t>
      </w:r>
      <w:r w:rsidRPr="005774AB">
        <w:rPr>
          <w:rFonts w:asciiTheme="minorHAnsi" w:hAnsiTheme="minorHAnsi"/>
          <w:sz w:val="16"/>
        </w:rPr>
        <w:t xml:space="preserve"> </w:t>
      </w:r>
      <w:r w:rsidRPr="005774AB">
        <w:rPr>
          <w:rStyle w:val="StyleUnderline"/>
          <w:rFonts w:asciiTheme="minorHAnsi" w:hAnsiTheme="minorHAnsi"/>
        </w:rPr>
        <w:t>misplaced trust in Iran</w:t>
      </w:r>
      <w:r w:rsidRPr="005774AB">
        <w:rPr>
          <w:rFonts w:asciiTheme="minorHAnsi" w:hAnsiTheme="minorHAnsi"/>
          <w:sz w:val="16"/>
        </w:rPr>
        <w:t xml:space="preserve"> </w:t>
      </w:r>
      <w:r w:rsidRPr="005774AB">
        <w:rPr>
          <w:rStyle w:val="StyleUnderline"/>
          <w:rFonts w:asciiTheme="minorHAnsi" w:hAnsiTheme="minorHAnsi"/>
        </w:rPr>
        <w:t>and will have to shoulder political liability from the deal.</w:t>
      </w:r>
      <w:r w:rsidRPr="005774AB">
        <w:rPr>
          <w:rFonts w:asciiTheme="minorHAnsi" w:hAnsiTheme="minorHAnsi"/>
          <w:sz w:val="16"/>
        </w:rPr>
        <w:t xml:space="preserve"> </w:t>
      </w:r>
      <w:r w:rsidRPr="005774AB">
        <w:rPr>
          <w:rStyle w:val="StyleUnderline"/>
          <w:rFonts w:asciiTheme="minorHAnsi" w:hAnsiTheme="minorHAnsi"/>
        </w:rPr>
        <w:t xml:space="preserve">The Iran debate has also recently surfaced in </w:t>
      </w:r>
      <w:r w:rsidRPr="005774AB">
        <w:rPr>
          <w:rStyle w:val="Emphasis"/>
          <w:rFonts w:asciiTheme="minorHAnsi" w:hAnsiTheme="minorHAnsi"/>
        </w:rPr>
        <w:t>tight races</w:t>
      </w:r>
      <w:r w:rsidRPr="005774AB">
        <w:rPr>
          <w:rFonts w:asciiTheme="minorHAnsi" w:hAnsiTheme="minorHAnsi"/>
          <w:sz w:val="16"/>
        </w:rPr>
        <w:t xml:space="preserve"> in Ohio, Wisconsin and Nevada. Democrats said the nuclear deal is accomplishing its central objective and doesn't mean the U.S. will stop scrutinizing Iran. “Iran is further from obtaining a nuclear weapon today than it was five months ago because of the [Iran deal],” said Adam </w:t>
      </w:r>
      <w:proofErr w:type="spellStart"/>
      <w:r w:rsidRPr="005774AB">
        <w:rPr>
          <w:rFonts w:asciiTheme="minorHAnsi" w:hAnsiTheme="minorHAnsi"/>
          <w:sz w:val="16"/>
        </w:rPr>
        <w:t>Bozzi</w:t>
      </w:r>
      <w:proofErr w:type="spellEnd"/>
      <w:r w:rsidRPr="005774AB">
        <w:rPr>
          <w:rFonts w:asciiTheme="minorHAnsi" w:hAnsiTheme="minorHAnsi"/>
          <w:sz w:val="16"/>
        </w:rPr>
        <w:t xml:space="preserve">, a spokesman for Mr. Bennet. “As implementation moves forward, it is critical that we increase our oversight of Iran’s compliance with the agreement and of its nuclear program.” </w:t>
      </w:r>
      <w:r w:rsidRPr="005774AB">
        <w:rPr>
          <w:rStyle w:val="StyleUnderline"/>
          <w:rFonts w:asciiTheme="minorHAnsi" w:hAnsiTheme="minorHAnsi"/>
        </w:rPr>
        <w:t>After</w:t>
      </w:r>
      <w:r w:rsidRPr="005774AB">
        <w:rPr>
          <w:rFonts w:asciiTheme="minorHAnsi" w:hAnsiTheme="minorHAnsi"/>
          <w:sz w:val="16"/>
        </w:rPr>
        <w:t xml:space="preserve"> months of diplomatic negotiations and a summer of </w:t>
      </w:r>
      <w:r w:rsidRPr="005774AB">
        <w:rPr>
          <w:rStyle w:val="StyleUnderline"/>
          <w:rFonts w:asciiTheme="minorHAnsi" w:hAnsiTheme="minorHAnsi"/>
        </w:rPr>
        <w:t>wooing skeptical lawmakers, the administration began lifting sanctions</w:t>
      </w:r>
      <w:r w:rsidRPr="005774AB">
        <w:rPr>
          <w:rFonts w:asciiTheme="minorHAnsi" w:hAnsiTheme="minorHAnsi"/>
          <w:sz w:val="16"/>
        </w:rPr>
        <w:t xml:space="preserve"> on Iran this weekend as the accord officially went into effect. </w:t>
      </w:r>
      <w:r w:rsidRPr="005774AB">
        <w:rPr>
          <w:rStyle w:val="StyleUnderline"/>
          <w:rFonts w:asciiTheme="minorHAnsi" w:hAnsiTheme="minorHAnsi"/>
        </w:rPr>
        <w:t>But for the</w:t>
      </w:r>
      <w:r w:rsidRPr="005774AB">
        <w:rPr>
          <w:rFonts w:asciiTheme="minorHAnsi" w:hAnsiTheme="minorHAnsi"/>
          <w:sz w:val="16"/>
        </w:rPr>
        <w:t xml:space="preserve"> agreement’s </w:t>
      </w:r>
      <w:r w:rsidRPr="005774AB">
        <w:rPr>
          <w:rStyle w:val="StyleUnderline"/>
          <w:rFonts w:asciiTheme="minorHAnsi" w:hAnsiTheme="minorHAnsi"/>
        </w:rPr>
        <w:t>Democratic supporters</w:t>
      </w:r>
      <w:r w:rsidRPr="005774AB">
        <w:rPr>
          <w:rFonts w:asciiTheme="minorHAnsi" w:hAnsiTheme="minorHAnsi"/>
          <w:sz w:val="16"/>
        </w:rPr>
        <w:t xml:space="preserve">, </w:t>
      </w:r>
      <w:r w:rsidRPr="005774AB">
        <w:rPr>
          <w:rStyle w:val="Emphasis"/>
          <w:rFonts w:asciiTheme="minorHAnsi" w:hAnsiTheme="minorHAnsi"/>
        </w:rPr>
        <w:t xml:space="preserve">the political debate over the deal is far from over. </w:t>
      </w:r>
      <w:r w:rsidRPr="005774AB">
        <w:rPr>
          <w:rFonts w:asciiTheme="minorHAnsi" w:hAnsiTheme="minorHAnsi"/>
          <w:sz w:val="16"/>
        </w:rPr>
        <w:t xml:space="preserve">Many House and Senate Democrats agonized this summer over whether to support a deal opposed by many Jewish voters and top Israeli officials, who worried the release of as much as $100 billion in Iranian oil money frozen in overseas accounts </w:t>
      </w:r>
      <w:proofErr w:type="gramStart"/>
      <w:r w:rsidRPr="005774AB">
        <w:rPr>
          <w:rFonts w:asciiTheme="minorHAnsi" w:hAnsiTheme="minorHAnsi"/>
          <w:sz w:val="16"/>
        </w:rPr>
        <w:t>could be used</w:t>
      </w:r>
      <w:proofErr w:type="gramEnd"/>
      <w:r w:rsidRPr="005774AB">
        <w:rPr>
          <w:rFonts w:asciiTheme="minorHAnsi" w:hAnsiTheme="minorHAnsi"/>
          <w:sz w:val="16"/>
        </w:rPr>
        <w:t xml:space="preserve"> to fund terrorism against Israel. They did so reluctantly and have pressed the administration to hold Iran’s feet to the fire. For example, many </w:t>
      </w:r>
      <w:r w:rsidRPr="005774AB">
        <w:rPr>
          <w:rStyle w:val="StyleUnderline"/>
          <w:rFonts w:asciiTheme="minorHAnsi" w:hAnsiTheme="minorHAnsi"/>
        </w:rPr>
        <w:t>Democrats spent the first half of January urging the White House to impose separate sanctions on Iran</w:t>
      </w:r>
      <w:r w:rsidRPr="005774AB">
        <w:rPr>
          <w:rFonts w:asciiTheme="minorHAnsi" w:hAnsiTheme="minorHAnsi"/>
          <w:sz w:val="16"/>
        </w:rPr>
        <w:t xml:space="preserve"> for its two ballistic missile tests this fall. The administration delayed the sanctions on Dec. 30 after Iranian officials said they would view any new sanctions as a violation of the July accord. U.S. officials issued the sanctions on Sunday, saying they had held off to avoid derailing a prisoner swap with Iran completed over the weekend. Backers of the nuclear deal must not only contend with defending the accord itself, but any subsequent U.S. actions taken to protect it, said Republican strategist David Winston. “It’s the repercussions,” Mr. Winston said. Supporters will have to wonder: “Are we going to find ourselves in other situations that don’t allow us to do the things we should say or do because of this deal?” But Democrats said the release of the sailors, the return home of American prisoners and Iran’s initial steps to scale back their nuclear program all demonstrate that GOP attacks are unfounded. The International Atomic Energy Agency over the </w:t>
      </w:r>
      <w:proofErr w:type="gramStart"/>
      <w:r w:rsidRPr="005774AB">
        <w:rPr>
          <w:rFonts w:asciiTheme="minorHAnsi" w:hAnsiTheme="minorHAnsi"/>
          <w:sz w:val="16"/>
        </w:rPr>
        <w:t>weekend</w:t>
      </w:r>
      <w:proofErr w:type="gramEnd"/>
      <w:r w:rsidRPr="005774AB">
        <w:rPr>
          <w:rFonts w:asciiTheme="minorHAnsi" w:hAnsiTheme="minorHAnsi"/>
          <w:sz w:val="16"/>
        </w:rPr>
        <w:t xml:space="preserve"> confirmed it had issued a report verifying that Iran had started to pare back its nuclear infrastructure. “The Iran deal was to stop Iran from having nuclear weapons capability. That has been accomplished,” Senate Minority Leader Harry Reid (D., Nev.) said on the Senate floor Tuesday. Still, like </w:t>
      </w:r>
      <w:r w:rsidRPr="005774AB">
        <w:rPr>
          <w:rStyle w:val="StyleUnderline"/>
          <w:rFonts w:asciiTheme="minorHAnsi" w:hAnsiTheme="minorHAnsi"/>
        </w:rPr>
        <w:t>many Democrats</w:t>
      </w:r>
      <w:r w:rsidRPr="005774AB">
        <w:rPr>
          <w:rFonts w:asciiTheme="minorHAnsi" w:hAnsiTheme="minorHAnsi"/>
          <w:sz w:val="16"/>
        </w:rPr>
        <w:t xml:space="preserve">, Mr. Reid has </w:t>
      </w:r>
      <w:r w:rsidRPr="005774AB">
        <w:rPr>
          <w:rStyle w:val="StyleUnderline"/>
          <w:rFonts w:asciiTheme="minorHAnsi" w:hAnsiTheme="minorHAnsi"/>
        </w:rPr>
        <w:t>urged the administration to maintain strict oversight</w:t>
      </w:r>
      <w:r w:rsidRPr="005774AB">
        <w:rPr>
          <w:rFonts w:asciiTheme="minorHAnsi" w:hAnsiTheme="minorHAnsi"/>
          <w:sz w:val="16"/>
        </w:rPr>
        <w:t xml:space="preserve"> of the regime. “Iran must continue to be monitored with intense scrutiny,” he warned. The Iran nuclear deal would become a much bigger political liability on the campaign trail if Iran does produce a nuclear weapon or take other antagonistic actions, Democratic strategists said. Such a situation could be particularly damaging to former Secretary of State Hillary Clinton, the front-runner in the Democratic presidential primary, who played a major role in initiating the diplomacy leading to the nuclear deal and has backed it. In this year’s contest for control of the Senate, Republicans are defending more than twice as many seats as Democrats. That means that more races will pit incumbent Republicans against Democratic challengers from outside Congress, some of whom didn't directly vote on the Iran deal and may be harder to yoke to the administration than a sitting lawmaker. Still, several Democratic House members running to unseat GOP Senate incumbents voted for the Iran deal in the House, including Rep. Tammy Duckworth in Illinois and Florida Reps. Patrick Murphy and Alan Grayson. Other Democratic challengers, including Russ Feingold in Wisconsin and Ted Strickland in Ohio, have said they support the deal. Of the seven Senate Democrats running for re-election this year, six supported the deal, with Mr. Bennet expected to face the most competitive general election. Sen. Charles Schumer (D., N.Y.) opposed the Iran accord. </w:t>
      </w:r>
      <w:r w:rsidRPr="005774AB">
        <w:rPr>
          <w:rStyle w:val="StyleUnderline"/>
          <w:rFonts w:asciiTheme="minorHAnsi" w:hAnsiTheme="minorHAnsi"/>
        </w:rPr>
        <w:t xml:space="preserve">The Iran debate is resonating more in a year when national security issues have flared up repeatedly on the campaign trail. </w:t>
      </w:r>
      <w:r w:rsidRPr="005774AB">
        <w:rPr>
          <w:rFonts w:asciiTheme="minorHAnsi" w:hAnsiTheme="minorHAnsi"/>
          <w:sz w:val="16"/>
        </w:rPr>
        <w:t xml:space="preserve">Senate Majority Leader Mitch </w:t>
      </w:r>
      <w:r w:rsidRPr="005774AB">
        <w:rPr>
          <w:rStyle w:val="StyleUnderline"/>
          <w:rFonts w:asciiTheme="minorHAnsi" w:hAnsiTheme="minorHAnsi"/>
        </w:rPr>
        <w:t>McConnell</w:t>
      </w:r>
      <w:r w:rsidRPr="005774AB">
        <w:rPr>
          <w:rFonts w:asciiTheme="minorHAnsi" w:hAnsiTheme="minorHAnsi"/>
          <w:sz w:val="16"/>
        </w:rPr>
        <w:t xml:space="preserve"> (R., Ky.) said last week he </w:t>
      </w:r>
      <w:r w:rsidRPr="005774AB">
        <w:rPr>
          <w:rStyle w:val="StyleUnderline"/>
          <w:rFonts w:asciiTheme="minorHAnsi" w:hAnsiTheme="minorHAnsi"/>
        </w:rPr>
        <w:t>won’t allow</w:t>
      </w:r>
      <w:r w:rsidRPr="005774AB">
        <w:rPr>
          <w:rFonts w:asciiTheme="minorHAnsi" w:hAnsiTheme="minorHAnsi"/>
          <w:sz w:val="16"/>
        </w:rPr>
        <w:t xml:space="preserve"> Democrats to assuage any concerns by bringing </w:t>
      </w:r>
      <w:r w:rsidRPr="005774AB">
        <w:rPr>
          <w:rStyle w:val="StyleUnderline"/>
          <w:rFonts w:asciiTheme="minorHAnsi" w:hAnsiTheme="minorHAnsi"/>
        </w:rPr>
        <w:t>Iran</w:t>
      </w:r>
      <w:r w:rsidRPr="005774AB">
        <w:rPr>
          <w:rFonts w:asciiTheme="minorHAnsi" w:hAnsiTheme="minorHAnsi"/>
          <w:sz w:val="16"/>
        </w:rPr>
        <w:t xml:space="preserve">-related </w:t>
      </w:r>
      <w:r w:rsidRPr="005774AB">
        <w:rPr>
          <w:rStyle w:val="StyleUnderline"/>
          <w:rFonts w:asciiTheme="minorHAnsi" w:hAnsiTheme="minorHAnsi"/>
        </w:rPr>
        <w:t>legislation</w:t>
      </w:r>
      <w:r w:rsidRPr="005774AB">
        <w:rPr>
          <w:rFonts w:asciiTheme="minorHAnsi" w:hAnsiTheme="minorHAnsi"/>
          <w:sz w:val="16"/>
        </w:rPr>
        <w:t xml:space="preserve"> to the Senate floor </w:t>
      </w:r>
      <w:r w:rsidRPr="005774AB">
        <w:rPr>
          <w:rStyle w:val="StyleUnderline"/>
          <w:rFonts w:asciiTheme="minorHAnsi" w:hAnsiTheme="minorHAnsi"/>
        </w:rPr>
        <w:t xml:space="preserve">unless it has enough support to override a White House veto. </w:t>
      </w:r>
      <w:r w:rsidRPr="005774AB">
        <w:rPr>
          <w:rFonts w:asciiTheme="minorHAnsi" w:hAnsiTheme="minorHAnsi"/>
          <w:sz w:val="16"/>
        </w:rPr>
        <w:t>“We’re not going to run the Senate floor to allow Democrats to get well from a bad mistake they made on Iran,” he said.</w:t>
      </w:r>
    </w:p>
    <w:p w:rsidR="00D21429" w:rsidRPr="005774AB" w:rsidRDefault="00D21429" w:rsidP="00D21429">
      <w:pPr>
        <w:pStyle w:val="Heading3"/>
        <w:rPr>
          <w:rFonts w:asciiTheme="minorHAnsi" w:hAnsiTheme="minorHAnsi"/>
        </w:rPr>
      </w:pPr>
      <w:r w:rsidRPr="005774AB">
        <w:rPr>
          <w:rFonts w:asciiTheme="minorHAnsi" w:hAnsiTheme="minorHAnsi"/>
        </w:rPr>
        <w:t xml:space="preserve">PC Key – Dems </w:t>
      </w:r>
    </w:p>
    <w:p w:rsidR="00D21429" w:rsidRPr="005774AB" w:rsidRDefault="00D21429" w:rsidP="00D21429">
      <w:pPr>
        <w:pStyle w:val="Heading4"/>
        <w:rPr>
          <w:rFonts w:asciiTheme="minorHAnsi" w:hAnsiTheme="minorHAnsi"/>
        </w:rPr>
      </w:pPr>
      <w:r w:rsidRPr="005774AB">
        <w:rPr>
          <w:rFonts w:asciiTheme="minorHAnsi" w:hAnsiTheme="minorHAnsi"/>
        </w:rPr>
        <w:t xml:space="preserve">Sanctions push now but Obama is holding off Democratic defections – switching their support is key to passage and a veto-proof majority. </w:t>
      </w:r>
    </w:p>
    <w:p w:rsidR="00D21429" w:rsidRPr="005774AB" w:rsidRDefault="00D21429" w:rsidP="00D21429">
      <w:pPr>
        <w:rPr>
          <w:rFonts w:asciiTheme="minorHAnsi" w:hAnsiTheme="minorHAnsi"/>
        </w:rPr>
      </w:pPr>
      <w:r w:rsidRPr="005774AB">
        <w:rPr>
          <w:rStyle w:val="Style13ptBold"/>
          <w:rFonts w:asciiTheme="minorHAnsi" w:hAnsiTheme="minorHAnsi"/>
        </w:rPr>
        <w:t>Rubin, 6/9</w:t>
      </w:r>
      <w:r w:rsidRPr="005774AB">
        <w:rPr>
          <w:rFonts w:asciiTheme="minorHAnsi" w:hAnsiTheme="minorHAnsi"/>
        </w:rPr>
        <w:t xml:space="preserve">/16 (Jennifer, “Democrats are still ducking on Iran,” </w:t>
      </w:r>
      <w:hyperlink r:id="rId15" w:history="1">
        <w:r w:rsidRPr="005774AB">
          <w:rPr>
            <w:rStyle w:val="Hyperlink"/>
            <w:rFonts w:asciiTheme="minorHAnsi" w:hAnsiTheme="minorHAnsi"/>
          </w:rPr>
          <w:t>https://www.washingtonpost.com/blogs/right-turn/wp/2016/06/09/democrats-are-still-ducking-on-iran/</w:t>
        </w:r>
      </w:hyperlink>
      <w:r w:rsidRPr="005774AB">
        <w:rPr>
          <w:rFonts w:asciiTheme="minorHAnsi" w:hAnsiTheme="minorHAnsi"/>
        </w:rPr>
        <w:t xml:space="preserve">, CMR) </w:t>
      </w:r>
    </w:p>
    <w:p w:rsidR="00D21429" w:rsidRPr="005774AB" w:rsidRDefault="00D21429" w:rsidP="00D21429">
      <w:pPr>
        <w:rPr>
          <w:rFonts w:asciiTheme="minorHAnsi" w:hAnsiTheme="minorHAnsi"/>
          <w:sz w:val="16"/>
        </w:rPr>
      </w:pPr>
      <w:proofErr w:type="gramStart"/>
      <w:r w:rsidRPr="005774AB">
        <w:rPr>
          <w:rFonts w:asciiTheme="minorHAnsi" w:hAnsiTheme="minorHAnsi"/>
          <w:sz w:val="16"/>
        </w:rPr>
        <w:t>Reuters</w:t>
      </w:r>
      <w:proofErr w:type="gramEnd"/>
      <w:r w:rsidRPr="005774AB">
        <w:rPr>
          <w:rFonts w:asciiTheme="minorHAnsi" w:hAnsiTheme="minorHAnsi"/>
          <w:sz w:val="16"/>
        </w:rPr>
        <w:t xml:space="preserve"> reports: </w:t>
      </w:r>
      <w:r w:rsidRPr="005774AB">
        <w:rPr>
          <w:rStyle w:val="StyleUnderline"/>
          <w:rFonts w:asciiTheme="minorHAnsi" w:hAnsiTheme="minorHAnsi"/>
        </w:rPr>
        <w:t>The Iran Sanctions Act</w:t>
      </w:r>
      <w:r w:rsidRPr="005774AB">
        <w:rPr>
          <w:rFonts w:asciiTheme="minorHAnsi" w:hAnsiTheme="minorHAnsi"/>
          <w:sz w:val="16"/>
        </w:rPr>
        <w:t xml:space="preserve">, which imposed nuclear, missile and terrorism sanctions on Iran, </w:t>
      </w:r>
      <w:r w:rsidRPr="005774AB">
        <w:rPr>
          <w:rStyle w:val="StyleUnderline"/>
          <w:rFonts w:asciiTheme="minorHAnsi" w:hAnsiTheme="minorHAnsi"/>
        </w:rPr>
        <w:t>expires at the end of 2016</w:t>
      </w:r>
      <w:r w:rsidRPr="005774AB">
        <w:rPr>
          <w:rFonts w:asciiTheme="minorHAnsi" w:hAnsiTheme="minorHAnsi"/>
          <w:sz w:val="16"/>
        </w:rPr>
        <w:t xml:space="preserve">, and both </w:t>
      </w:r>
      <w:r w:rsidRPr="005774AB">
        <w:rPr>
          <w:rStyle w:val="StyleUnderline"/>
          <w:rFonts w:asciiTheme="minorHAnsi" w:hAnsiTheme="minorHAnsi"/>
        </w:rPr>
        <w:t>Democrats and Republicans</w:t>
      </w:r>
      <w:r w:rsidRPr="005774AB">
        <w:rPr>
          <w:rFonts w:asciiTheme="minorHAnsi" w:hAnsiTheme="minorHAnsi"/>
          <w:sz w:val="16"/>
        </w:rPr>
        <w:t xml:space="preserve"> in Congress </w:t>
      </w:r>
      <w:r w:rsidRPr="005774AB">
        <w:rPr>
          <w:rStyle w:val="StyleUnderline"/>
          <w:rFonts w:asciiTheme="minorHAnsi" w:hAnsiTheme="minorHAnsi"/>
        </w:rPr>
        <w:t>support extending it.</w:t>
      </w:r>
      <w:r w:rsidRPr="005774AB">
        <w:rPr>
          <w:rFonts w:asciiTheme="minorHAnsi" w:hAnsiTheme="minorHAnsi"/>
          <w:sz w:val="16"/>
        </w:rPr>
        <w:t xml:space="preserve"> </w:t>
      </w:r>
      <w:r w:rsidRPr="005774AB">
        <w:rPr>
          <w:rStyle w:val="StyleUnderline"/>
          <w:rFonts w:asciiTheme="minorHAnsi" w:hAnsiTheme="minorHAnsi"/>
        </w:rPr>
        <w:t>But Senator</w:t>
      </w:r>
      <w:r w:rsidRPr="005774AB">
        <w:rPr>
          <w:rFonts w:asciiTheme="minorHAnsi" w:hAnsiTheme="minorHAnsi"/>
          <w:sz w:val="16"/>
        </w:rPr>
        <w:t xml:space="preserve"> Ben </w:t>
      </w:r>
      <w:r w:rsidRPr="005774AB">
        <w:rPr>
          <w:rStyle w:val="StyleUnderline"/>
          <w:rFonts w:asciiTheme="minorHAnsi" w:hAnsiTheme="minorHAnsi"/>
        </w:rPr>
        <w:t>Cardin</w:t>
      </w:r>
      <w:r w:rsidRPr="005774AB">
        <w:rPr>
          <w:rFonts w:asciiTheme="minorHAnsi" w:hAnsiTheme="minorHAnsi"/>
          <w:sz w:val="16"/>
        </w:rPr>
        <w:t xml:space="preserve">, the top Democrat on the Senate Foreign Relations Committee, </w:t>
      </w:r>
      <w:r w:rsidRPr="005774AB">
        <w:rPr>
          <w:rStyle w:val="StyleUnderline"/>
          <w:rFonts w:asciiTheme="minorHAnsi" w:hAnsiTheme="minorHAnsi"/>
        </w:rPr>
        <w:t xml:space="preserve">acknowledged that lawmakers have </w:t>
      </w:r>
      <w:r w:rsidRPr="005774AB">
        <w:rPr>
          <w:rStyle w:val="Emphasis"/>
          <w:rFonts w:asciiTheme="minorHAnsi" w:hAnsiTheme="minorHAnsi"/>
        </w:rPr>
        <w:t>not yet unified</w:t>
      </w:r>
      <w:r w:rsidRPr="005774AB">
        <w:rPr>
          <w:rStyle w:val="StyleUnderline"/>
          <w:rFonts w:asciiTheme="minorHAnsi" w:hAnsiTheme="minorHAnsi"/>
        </w:rPr>
        <w:t xml:space="preserve"> behind a proposal that would attract </w:t>
      </w:r>
      <w:r w:rsidRPr="005774AB">
        <w:rPr>
          <w:rStyle w:val="Emphasis"/>
          <w:rFonts w:asciiTheme="minorHAnsi" w:hAnsiTheme="minorHAnsi"/>
        </w:rPr>
        <w:t>enough votes</w:t>
      </w:r>
      <w:r w:rsidRPr="005774AB">
        <w:rPr>
          <w:rStyle w:val="StyleUnderline"/>
          <w:rFonts w:asciiTheme="minorHAnsi" w:hAnsiTheme="minorHAnsi"/>
        </w:rPr>
        <w:t xml:space="preserve"> to pass and become law</w:t>
      </w:r>
      <w:r w:rsidRPr="005774AB">
        <w:rPr>
          <w:rFonts w:asciiTheme="minorHAnsi" w:hAnsiTheme="minorHAnsi"/>
          <w:sz w:val="16"/>
        </w:rPr>
        <w:t xml:space="preserve">. “Members have different views,” he said at a roundtable discussion with reporters. Translation: </w:t>
      </w:r>
      <w:r w:rsidRPr="005774AB">
        <w:rPr>
          <w:rStyle w:val="StyleUnderline"/>
          <w:rFonts w:asciiTheme="minorHAnsi" w:hAnsiTheme="minorHAnsi"/>
        </w:rPr>
        <w:t>Democrats are talking out of both sides of their mouths on Iran, and Republicans are letting them get away with it.</w:t>
      </w:r>
      <w:r w:rsidRPr="005774AB">
        <w:rPr>
          <w:rFonts w:asciiTheme="minorHAnsi" w:hAnsiTheme="minorHAnsi"/>
          <w:sz w:val="16"/>
        </w:rPr>
        <w:t xml:space="preserve"> Democrats write letters and give speeches expressing how “profoundly” concerned they are about recent Iranian behavior. Nevertheless, they can never quite bring themselves to do something about Iranian aggression and defiance. In an email to Right Turn, sanctions expert Mark Dubowitz writes, “Remember when President Obama, Secretary [John] Kerry and other top officials promised Congress that they would use tough non-nuclear sanctions to deter and punish Iran’s malign behavior. Many Democrats supported the Iran deal based on those promises.” He continues, “Those administration promises were broken and that malign behavior now has gotten even worse. Now </w:t>
      </w:r>
      <w:r w:rsidRPr="005774AB">
        <w:rPr>
          <w:rStyle w:val="StyleUnderline"/>
          <w:rFonts w:asciiTheme="minorHAnsi" w:hAnsiTheme="minorHAnsi"/>
        </w:rPr>
        <w:t>the administration is arguing</w:t>
      </w:r>
      <w:r w:rsidRPr="005774AB">
        <w:rPr>
          <w:rFonts w:asciiTheme="minorHAnsi" w:hAnsiTheme="minorHAnsi"/>
          <w:sz w:val="16"/>
        </w:rPr>
        <w:t xml:space="preserve"> that </w:t>
      </w:r>
      <w:r w:rsidRPr="005774AB">
        <w:rPr>
          <w:rStyle w:val="StyleUnderline"/>
          <w:rFonts w:asciiTheme="minorHAnsi" w:hAnsiTheme="minorHAnsi"/>
        </w:rPr>
        <w:t>they don’t need any new authorities and are threatening to veto any bill no matter how limited in scope</w:t>
      </w:r>
      <w:r w:rsidRPr="005774AB">
        <w:rPr>
          <w:rFonts w:asciiTheme="minorHAnsi" w:hAnsiTheme="minorHAnsi"/>
          <w:sz w:val="16"/>
        </w:rPr>
        <w:t xml:space="preserve">.” </w:t>
      </w:r>
      <w:r w:rsidRPr="005774AB">
        <w:rPr>
          <w:rStyle w:val="StyleUnderline"/>
          <w:rFonts w:asciiTheme="minorHAnsi" w:hAnsiTheme="minorHAnsi"/>
        </w:rPr>
        <w:t>Democrats, sensitive</w:t>
      </w:r>
      <w:r w:rsidRPr="005774AB">
        <w:rPr>
          <w:rFonts w:asciiTheme="minorHAnsi" w:hAnsiTheme="minorHAnsi"/>
          <w:sz w:val="16"/>
        </w:rPr>
        <w:t xml:space="preserve"> as always </w:t>
      </w:r>
      <w:r w:rsidRPr="005774AB">
        <w:rPr>
          <w:rStyle w:val="StyleUnderline"/>
          <w:rFonts w:asciiTheme="minorHAnsi" w:hAnsiTheme="minorHAnsi"/>
        </w:rPr>
        <w:t>to the White House’s demands not to disturb its Joint Comprehensive Plan of Action “achievement,” therefore object to meaningful sanctions</w:t>
      </w:r>
      <w:r w:rsidRPr="005774AB">
        <w:rPr>
          <w:rFonts w:asciiTheme="minorHAnsi" w:hAnsiTheme="minorHAnsi"/>
          <w:sz w:val="16"/>
        </w:rPr>
        <w:t xml:space="preserve">. </w:t>
      </w:r>
      <w:r w:rsidRPr="005774AB">
        <w:rPr>
          <w:rStyle w:val="StyleUnderline"/>
          <w:rFonts w:asciiTheme="minorHAnsi" w:hAnsiTheme="minorHAnsi"/>
        </w:rPr>
        <w:t xml:space="preserve">Congressional Democrats are </w:t>
      </w:r>
      <w:r w:rsidRPr="005774AB">
        <w:rPr>
          <w:rFonts w:asciiTheme="minorHAnsi" w:hAnsiTheme="minorHAnsi"/>
          <w:sz w:val="16"/>
        </w:rPr>
        <w:t>only</w:t>
      </w:r>
      <w:r w:rsidRPr="005774AB">
        <w:rPr>
          <w:rStyle w:val="StyleUnderline"/>
          <w:rFonts w:asciiTheme="minorHAnsi" w:hAnsiTheme="minorHAnsi"/>
        </w:rPr>
        <w:t xml:space="preserve"> </w:t>
      </w:r>
      <w:r w:rsidRPr="005774AB">
        <w:rPr>
          <w:rStyle w:val="Emphasis"/>
          <w:rFonts w:asciiTheme="minorHAnsi" w:hAnsiTheme="minorHAnsi"/>
        </w:rPr>
        <w:t>abetting the administration</w:t>
      </w:r>
      <w:r w:rsidRPr="005774AB">
        <w:rPr>
          <w:rFonts w:asciiTheme="minorHAnsi" w:hAnsiTheme="minorHAnsi"/>
          <w:sz w:val="16"/>
        </w:rPr>
        <w:t xml:space="preserve">. The administration, if not met with bipartisan opposition, will continue to permit “a dynamic of Iranian blackmail that will handcuff the next president and paralyze U.S. policy on Iran,” as Dubowitz puts it. Democratic hypocrisy has not gone unnoticed in the pro-Israel community. An official at a pro-Israel group recalls, “There was a firm commitment from many who supported the Iran deal that they would come through on tough non-nuclear sanctions on the Iranian regime. It is high time for them to deliver on that commitment because Iran has repeatedly and flagrantly disregarded restrictions on missile testing and development.” </w:t>
      </w:r>
      <w:r w:rsidRPr="005774AB">
        <w:rPr>
          <w:rStyle w:val="StyleUnderline"/>
          <w:rFonts w:asciiTheme="minorHAnsi" w:hAnsiTheme="minorHAnsi"/>
        </w:rPr>
        <w:t xml:space="preserve">Democrats get away with it because Republicans </w:t>
      </w:r>
      <w:r w:rsidRPr="005774AB">
        <w:rPr>
          <w:rStyle w:val="Emphasis"/>
          <w:rFonts w:asciiTheme="minorHAnsi" w:hAnsiTheme="minorHAnsi"/>
        </w:rPr>
        <w:t>won’t force the matter</w:t>
      </w:r>
      <w:r w:rsidRPr="005774AB">
        <w:rPr>
          <w:rFonts w:asciiTheme="minorHAnsi" w:hAnsiTheme="minorHAnsi"/>
          <w:sz w:val="16"/>
        </w:rPr>
        <w:t xml:space="preserve">. </w:t>
      </w:r>
      <w:r w:rsidRPr="005774AB">
        <w:rPr>
          <w:rStyle w:val="StyleUnderline"/>
          <w:rFonts w:asciiTheme="minorHAnsi" w:hAnsiTheme="minorHAnsi"/>
        </w:rPr>
        <w:t>Cardin</w:t>
      </w:r>
      <w:r w:rsidRPr="005774AB">
        <w:rPr>
          <w:rFonts w:asciiTheme="minorHAnsi" w:hAnsiTheme="minorHAnsi"/>
          <w:sz w:val="16"/>
        </w:rPr>
        <w:t xml:space="preserve"> (D-Md.) </w:t>
      </w:r>
      <w:r w:rsidRPr="005774AB">
        <w:rPr>
          <w:rStyle w:val="StyleUnderline"/>
          <w:rFonts w:asciiTheme="minorHAnsi" w:hAnsiTheme="minorHAnsi"/>
        </w:rPr>
        <w:t>and</w:t>
      </w:r>
      <w:r w:rsidRPr="005774AB">
        <w:rPr>
          <w:rFonts w:asciiTheme="minorHAnsi" w:hAnsiTheme="minorHAnsi"/>
          <w:sz w:val="16"/>
        </w:rPr>
        <w:t xml:space="preserve"> Senate Foreign Relations Committee Chairman Bob </w:t>
      </w:r>
      <w:r w:rsidRPr="005774AB">
        <w:rPr>
          <w:rStyle w:val="StyleUnderline"/>
          <w:rFonts w:asciiTheme="minorHAnsi" w:hAnsiTheme="minorHAnsi"/>
        </w:rPr>
        <w:t>Corker</w:t>
      </w:r>
      <w:r w:rsidRPr="005774AB">
        <w:rPr>
          <w:rFonts w:asciiTheme="minorHAnsi" w:hAnsiTheme="minorHAnsi"/>
          <w:sz w:val="16"/>
        </w:rPr>
        <w:t xml:space="preserve"> (R-Tenn.) </w:t>
      </w:r>
      <w:r w:rsidRPr="005774AB">
        <w:rPr>
          <w:rStyle w:val="StyleUnderline"/>
          <w:rFonts w:asciiTheme="minorHAnsi" w:hAnsiTheme="minorHAnsi"/>
        </w:rPr>
        <w:t>engage in endless discussions trying to reach a bipartisan consensus</w:t>
      </w:r>
      <w:r w:rsidRPr="005774AB">
        <w:rPr>
          <w:rFonts w:asciiTheme="minorHAnsi" w:hAnsiTheme="minorHAnsi"/>
          <w:sz w:val="16"/>
        </w:rPr>
        <w:t xml:space="preserve">. Even with the newly released State Department report tagging Iran as the leading state sponsor of terrorism, Democrats won’t act forcefully. </w:t>
      </w:r>
      <w:r w:rsidRPr="005774AB">
        <w:rPr>
          <w:rStyle w:val="StyleUnderline"/>
          <w:rFonts w:asciiTheme="minorHAnsi" w:hAnsiTheme="minorHAnsi"/>
        </w:rPr>
        <w:t>Democrats, if serious, could easily sign onto one or both pieces of Republican-backed legislation</w:t>
      </w:r>
      <w:r w:rsidRPr="005774AB">
        <w:rPr>
          <w:rFonts w:asciiTheme="minorHAnsi" w:hAnsiTheme="minorHAnsi"/>
          <w:sz w:val="16"/>
        </w:rPr>
        <w:t xml:space="preserve"> that would increase sanctions for human rights abuses, support for terrorism and illegal missile tests. It’s high time that Republicans put their Democratic colleagues’ feet to the fire. </w:t>
      </w:r>
      <w:r w:rsidRPr="005774AB">
        <w:rPr>
          <w:rStyle w:val="StyleUnderline"/>
          <w:rFonts w:asciiTheme="minorHAnsi" w:hAnsiTheme="minorHAnsi"/>
        </w:rPr>
        <w:t>The Senate majority leader has vowed not to bring Iran legislation to the floor unless it has 67 votes to sustain a veto</w:t>
      </w:r>
      <w:r w:rsidRPr="005774AB">
        <w:rPr>
          <w:rFonts w:asciiTheme="minorHAnsi" w:hAnsiTheme="minorHAnsi"/>
          <w:sz w:val="16"/>
        </w:rPr>
        <w:t xml:space="preserve">. Why? He should instead make Democrats take the vote and explain their refusal to match rhetoric with deeds. Even Hillary Clinton has spoken forcefully in favor of new sanctions. Maybe she could lend her political capital to a legislative push. (If she refused, that would certainly be telling.) </w:t>
      </w:r>
      <w:r w:rsidRPr="005774AB">
        <w:rPr>
          <w:rStyle w:val="StyleUnderline"/>
          <w:rFonts w:asciiTheme="minorHAnsi" w:hAnsiTheme="minorHAnsi"/>
        </w:rPr>
        <w:t>Senate Democrats</w:t>
      </w:r>
      <w:r w:rsidRPr="005774AB">
        <w:rPr>
          <w:rFonts w:asciiTheme="minorHAnsi" w:hAnsiTheme="minorHAnsi"/>
          <w:sz w:val="16"/>
        </w:rPr>
        <w:t xml:space="preserve"> have become expert in talking a good game on Iran, while </w:t>
      </w:r>
      <w:r w:rsidRPr="005774AB">
        <w:rPr>
          <w:rStyle w:val="StyleUnderline"/>
          <w:rFonts w:asciiTheme="minorHAnsi" w:hAnsiTheme="minorHAnsi"/>
        </w:rPr>
        <w:t>enabling the White House</w:t>
      </w:r>
      <w:r w:rsidRPr="005774AB">
        <w:rPr>
          <w:rFonts w:asciiTheme="minorHAnsi" w:hAnsiTheme="minorHAnsi"/>
          <w:sz w:val="16"/>
        </w:rPr>
        <w:t xml:space="preserve">’s acquiescence. If Democrats pay no political price for doing so, they’ll keep on doing it. </w:t>
      </w:r>
      <w:r w:rsidRPr="005774AB">
        <w:rPr>
          <w:rStyle w:val="StyleUnderline"/>
          <w:rFonts w:asciiTheme="minorHAnsi" w:hAnsiTheme="minorHAnsi"/>
        </w:rPr>
        <w:t>Right now</w:t>
      </w:r>
      <w:r w:rsidRPr="005774AB">
        <w:rPr>
          <w:rFonts w:asciiTheme="minorHAnsi" w:hAnsiTheme="minorHAnsi"/>
          <w:sz w:val="16"/>
        </w:rPr>
        <w:t xml:space="preserve"> that </w:t>
      </w:r>
      <w:r w:rsidRPr="005774AB">
        <w:rPr>
          <w:rStyle w:val="StyleUnderline"/>
          <w:rFonts w:asciiTheme="minorHAnsi" w:hAnsiTheme="minorHAnsi"/>
        </w:rPr>
        <w:t>seems</w:t>
      </w:r>
      <w:r w:rsidRPr="005774AB">
        <w:rPr>
          <w:rFonts w:asciiTheme="minorHAnsi" w:hAnsiTheme="minorHAnsi"/>
          <w:sz w:val="16"/>
        </w:rPr>
        <w:t xml:space="preserve"> very </w:t>
      </w:r>
      <w:r w:rsidRPr="005774AB">
        <w:rPr>
          <w:rStyle w:val="StyleUnderline"/>
          <w:rFonts w:asciiTheme="minorHAnsi" w:hAnsiTheme="minorHAnsi"/>
        </w:rPr>
        <w:t>likely</w:t>
      </w:r>
      <w:r w:rsidRPr="005774AB">
        <w:rPr>
          <w:rFonts w:asciiTheme="minorHAnsi" w:hAnsiTheme="minorHAnsi"/>
          <w:sz w:val="16"/>
        </w:rPr>
        <w:t>.</w:t>
      </w:r>
    </w:p>
    <w:p w:rsidR="00F10247" w:rsidRPr="005774AB" w:rsidRDefault="00F10247" w:rsidP="00F10247">
      <w:pPr>
        <w:pStyle w:val="Heading4"/>
        <w:rPr>
          <w:rFonts w:asciiTheme="minorHAnsi" w:hAnsiTheme="minorHAnsi"/>
        </w:rPr>
      </w:pPr>
      <w:r w:rsidRPr="005774AB">
        <w:rPr>
          <w:rFonts w:asciiTheme="minorHAnsi" w:hAnsiTheme="minorHAnsi"/>
        </w:rPr>
        <w:t>PC is vital—Dem support for Obama’s policy is soft—risks war with Iran</w:t>
      </w:r>
    </w:p>
    <w:p w:rsidR="00F10247" w:rsidRPr="005774AB" w:rsidRDefault="00F10247" w:rsidP="00F10247">
      <w:pPr>
        <w:rPr>
          <w:rFonts w:asciiTheme="minorHAnsi" w:hAnsiTheme="minorHAnsi"/>
        </w:rPr>
      </w:pPr>
      <w:proofErr w:type="spellStart"/>
      <w:r w:rsidRPr="005774AB">
        <w:rPr>
          <w:rStyle w:val="Style13ptBold"/>
          <w:rFonts w:asciiTheme="minorHAnsi" w:hAnsiTheme="minorHAnsi"/>
        </w:rPr>
        <w:t>Giraldi</w:t>
      </w:r>
      <w:proofErr w:type="spellEnd"/>
      <w:r w:rsidRPr="005774AB">
        <w:rPr>
          <w:rStyle w:val="Style13ptBold"/>
          <w:rFonts w:asciiTheme="minorHAnsi" w:hAnsiTheme="minorHAnsi"/>
        </w:rPr>
        <w:t xml:space="preserve"> 16. </w:t>
      </w:r>
      <w:r w:rsidRPr="005774AB">
        <w:rPr>
          <w:rFonts w:asciiTheme="minorHAnsi" w:hAnsiTheme="minorHAnsi"/>
        </w:rPr>
        <w:t xml:space="preserve">Philip </w:t>
      </w:r>
      <w:proofErr w:type="spellStart"/>
      <w:r w:rsidRPr="005774AB">
        <w:rPr>
          <w:rFonts w:asciiTheme="minorHAnsi" w:hAnsiTheme="minorHAnsi"/>
        </w:rPr>
        <w:t>Giraldi</w:t>
      </w:r>
      <w:proofErr w:type="spellEnd"/>
      <w:r w:rsidRPr="005774AB">
        <w:rPr>
          <w:rFonts w:asciiTheme="minorHAnsi" w:hAnsiTheme="minorHAnsi"/>
        </w:rPr>
        <w:t xml:space="preserve">, Executive Director, Council for the National Interest and former CIA officer, “”Will Congress Stop the Iran Deal?” AMERICAN CONSERVATIVE, 1—14—16, </w:t>
      </w:r>
      <w:hyperlink r:id="rId16" w:history="1">
        <w:r w:rsidRPr="005774AB">
          <w:rPr>
            <w:rStyle w:val="Hyperlink"/>
            <w:rFonts w:asciiTheme="minorHAnsi" w:hAnsiTheme="minorHAnsi"/>
          </w:rPr>
          <w:t>http://www.theamericanconservative.com/articles/the-congressional-war-on-the-iran-deal/</w:t>
        </w:r>
      </w:hyperlink>
      <w:r w:rsidRPr="005774AB">
        <w:rPr>
          <w:rFonts w:asciiTheme="minorHAnsi" w:hAnsiTheme="minorHAnsi"/>
        </w:rPr>
        <w:t xml:space="preserve">, accessed 2-6-16. </w:t>
      </w:r>
    </w:p>
    <w:p w:rsidR="00F10247" w:rsidRPr="005774AB" w:rsidRDefault="00F10247" w:rsidP="00F10247">
      <w:pPr>
        <w:rPr>
          <w:rStyle w:val="StyleUnderline"/>
          <w:rFonts w:asciiTheme="minorHAnsi" w:hAnsiTheme="minorHAnsi"/>
        </w:rPr>
      </w:pPr>
      <w:r w:rsidRPr="005774AB">
        <w:rPr>
          <w:rStyle w:val="StyleUnderline"/>
          <w:rFonts w:asciiTheme="minorHAnsi" w:hAnsiTheme="minorHAnsi"/>
        </w:rPr>
        <w:t>Congress has</w:t>
      </w:r>
      <w:r w:rsidRPr="005774AB">
        <w:rPr>
          <w:rFonts w:asciiTheme="minorHAnsi" w:hAnsiTheme="minorHAnsi"/>
          <w:sz w:val="14"/>
        </w:rPr>
        <w:t xml:space="preserve"> still </w:t>
      </w:r>
      <w:r w:rsidRPr="005774AB">
        <w:rPr>
          <w:rStyle w:val="StyleUnderline"/>
          <w:rFonts w:asciiTheme="minorHAnsi" w:hAnsiTheme="minorHAnsi"/>
        </w:rPr>
        <w:t>more up its sleeve</w:t>
      </w:r>
      <w:r w:rsidRPr="005774AB">
        <w:rPr>
          <w:rFonts w:asciiTheme="minorHAnsi" w:hAnsiTheme="minorHAnsi"/>
          <w:sz w:val="14"/>
        </w:rPr>
        <w:t xml:space="preserve">. Later this month, Senators will likely seek to extend the Iran Sanctions Act for 10 years, including specific provisions targeting the country’s energy and financial sectors. Ironically, the extension </w:t>
      </w:r>
      <w:proofErr w:type="gramStart"/>
      <w:r w:rsidRPr="005774AB">
        <w:rPr>
          <w:rFonts w:asciiTheme="minorHAnsi" w:hAnsiTheme="minorHAnsi"/>
          <w:sz w:val="14"/>
        </w:rPr>
        <w:t>will likely be debated</w:t>
      </w:r>
      <w:proofErr w:type="gramEnd"/>
      <w:r w:rsidRPr="005774AB">
        <w:rPr>
          <w:rFonts w:asciiTheme="minorHAnsi" w:hAnsiTheme="minorHAnsi"/>
          <w:sz w:val="14"/>
        </w:rPr>
        <w:t xml:space="preserve"> while President Obama will actually be trying to finalize the lifting of the existing sanctions as part of the JCPOA. Supporters of the extension argue that the new authorization will only be on the table, available for the president to use if Iran misbehaves. The intention is clearly to exercise “rigorous” congressional oversight to pressure Iran into responding aggressively to the violation of the spirit of JCPOA, </w:t>
      </w:r>
      <w:r w:rsidRPr="005774AB">
        <w:rPr>
          <w:rStyle w:val="StyleUnderline"/>
          <w:rFonts w:asciiTheme="minorHAnsi" w:hAnsiTheme="minorHAnsi"/>
        </w:rPr>
        <w:t>leading to a tit for tat escalation that would put the overall agreement in jeopardy.</w:t>
      </w:r>
      <w:r w:rsidRPr="005774AB">
        <w:rPr>
          <w:rFonts w:asciiTheme="minorHAnsi" w:hAnsiTheme="minorHAnsi"/>
          <w:sz w:val="14"/>
        </w:rPr>
        <w:t xml:space="preserve"> </w:t>
      </w:r>
      <w:r w:rsidRPr="005774AB">
        <w:rPr>
          <w:rStyle w:val="StyleUnderline"/>
          <w:rFonts w:asciiTheme="minorHAnsi" w:hAnsiTheme="minorHAnsi"/>
        </w:rPr>
        <w:t>Particularly worrying to</w:t>
      </w:r>
      <w:r w:rsidRPr="005774AB">
        <w:rPr>
          <w:rFonts w:asciiTheme="minorHAnsi" w:hAnsiTheme="minorHAnsi"/>
          <w:sz w:val="14"/>
        </w:rPr>
        <w:t xml:space="preserve"> President </w:t>
      </w:r>
      <w:r w:rsidRPr="005774AB">
        <w:rPr>
          <w:rStyle w:val="StyleUnderline"/>
          <w:rFonts w:asciiTheme="minorHAnsi" w:hAnsiTheme="minorHAnsi"/>
        </w:rPr>
        <w:t>Obama is</w:t>
      </w:r>
      <w:r w:rsidRPr="005774AB">
        <w:rPr>
          <w:rFonts w:asciiTheme="minorHAnsi" w:hAnsiTheme="minorHAnsi"/>
          <w:sz w:val="14"/>
        </w:rPr>
        <w:t xml:space="preserve"> the fact that </w:t>
      </w:r>
      <w:proofErr w:type="gramStart"/>
      <w:r w:rsidRPr="005774AB">
        <w:rPr>
          <w:rStyle w:val="StyleUnderline"/>
          <w:rFonts w:asciiTheme="minorHAnsi" w:hAnsiTheme="minorHAnsi"/>
        </w:rPr>
        <w:t>the sanctions</w:t>
      </w:r>
      <w:r w:rsidRPr="005774AB">
        <w:rPr>
          <w:rFonts w:asciiTheme="minorHAnsi" w:hAnsiTheme="minorHAnsi"/>
          <w:sz w:val="14"/>
        </w:rPr>
        <w:t xml:space="preserve"> extension </w:t>
      </w:r>
      <w:r w:rsidRPr="005774AB">
        <w:rPr>
          <w:rStyle w:val="StyleUnderline"/>
          <w:rFonts w:asciiTheme="minorHAnsi" w:hAnsiTheme="minorHAnsi"/>
        </w:rPr>
        <w:t>effort is being spearheaded by two Dem</w:t>
      </w:r>
      <w:r w:rsidRPr="005774AB">
        <w:rPr>
          <w:rFonts w:asciiTheme="minorHAnsi" w:hAnsiTheme="minorHAnsi"/>
          <w:sz w:val="14"/>
        </w:rPr>
        <w:t xml:space="preserve">ocratic </w:t>
      </w:r>
      <w:r w:rsidRPr="005774AB">
        <w:rPr>
          <w:rStyle w:val="StyleUnderline"/>
          <w:rFonts w:asciiTheme="minorHAnsi" w:hAnsiTheme="minorHAnsi"/>
        </w:rPr>
        <w:t>Senators,</w:t>
      </w:r>
      <w:r w:rsidRPr="005774AB">
        <w:rPr>
          <w:rFonts w:asciiTheme="minorHAnsi" w:hAnsiTheme="minorHAnsi"/>
          <w:sz w:val="14"/>
        </w:rPr>
        <w:t xml:space="preserve"> Bob Menendez of New Jersey and Ben Cardin of Maryland</w:t>
      </w:r>
      <w:proofErr w:type="gramEnd"/>
      <w:r w:rsidRPr="005774AB">
        <w:rPr>
          <w:rFonts w:asciiTheme="minorHAnsi" w:hAnsiTheme="minorHAnsi"/>
          <w:sz w:val="14"/>
        </w:rPr>
        <w:t xml:space="preserve">. </w:t>
      </w:r>
      <w:r w:rsidRPr="005774AB">
        <w:rPr>
          <w:rStyle w:val="StyleUnderline"/>
          <w:rFonts w:asciiTheme="minorHAnsi" w:hAnsiTheme="minorHAnsi"/>
        </w:rPr>
        <w:t>If two more Dem</w:t>
      </w:r>
      <w:r w:rsidRPr="005774AB">
        <w:rPr>
          <w:rFonts w:asciiTheme="minorHAnsi" w:hAnsiTheme="minorHAnsi"/>
          <w:sz w:val="14"/>
        </w:rPr>
        <w:t xml:space="preserve">ocratic </w:t>
      </w:r>
      <w:r w:rsidRPr="005774AB">
        <w:rPr>
          <w:rStyle w:val="StyleUnderline"/>
          <w:rFonts w:asciiTheme="minorHAnsi" w:hAnsiTheme="minorHAnsi"/>
        </w:rPr>
        <w:t>Senators can be convinced</w:t>
      </w:r>
      <w:r w:rsidRPr="005774AB">
        <w:rPr>
          <w:rFonts w:asciiTheme="minorHAnsi" w:hAnsiTheme="minorHAnsi"/>
          <w:sz w:val="14"/>
        </w:rPr>
        <w:t xml:space="preserve"> to join them, it </w:t>
      </w:r>
      <w:r w:rsidRPr="005774AB">
        <w:rPr>
          <w:rStyle w:val="StyleUnderline"/>
          <w:rFonts w:asciiTheme="minorHAnsi" w:hAnsiTheme="minorHAnsi"/>
        </w:rPr>
        <w:t>could mean a veto proof</w:t>
      </w:r>
      <w:r w:rsidRPr="005774AB">
        <w:rPr>
          <w:rFonts w:asciiTheme="minorHAnsi" w:hAnsiTheme="minorHAnsi"/>
          <w:sz w:val="14"/>
        </w:rPr>
        <w:t xml:space="preserve"> </w:t>
      </w:r>
      <w:r w:rsidRPr="005774AB">
        <w:rPr>
          <w:rStyle w:val="StyleUnderline"/>
          <w:rFonts w:asciiTheme="minorHAnsi" w:hAnsiTheme="minorHAnsi"/>
        </w:rPr>
        <w:t>majority</w:t>
      </w:r>
      <w:r w:rsidRPr="005774AB">
        <w:rPr>
          <w:rFonts w:asciiTheme="minorHAnsi" w:hAnsiTheme="minorHAnsi"/>
          <w:sz w:val="14"/>
        </w:rPr>
        <w:t xml:space="preserve"> in the Senate of 67 votes. Six Democratic representatives, including Democratic National Committee head Debbie Wasserman-Schultz, have also written to Obama demanding sanctions against Iran. On a bill that came to a vote this week intended to restrict Obama’s ability to lift Iranian sanctions, the House voted 191-106 in favor along party lines with 137 abstentions, many of them Democrats, suggesting that </w:t>
      </w:r>
      <w:r w:rsidRPr="005774AB">
        <w:rPr>
          <w:rStyle w:val="StyleUnderline"/>
          <w:rFonts w:asciiTheme="minorHAnsi" w:hAnsiTheme="minorHAnsi"/>
        </w:rPr>
        <w:t>support for the president on the issue is very soft</w:t>
      </w:r>
      <w:r w:rsidRPr="005774AB">
        <w:rPr>
          <w:rFonts w:asciiTheme="minorHAnsi" w:hAnsiTheme="minorHAnsi"/>
          <w:sz w:val="14"/>
        </w:rPr>
        <w:t xml:space="preserve">. The proposed Senate extension of sanctions is still somewhat speculative, while the House visa waiver bill will undoubtedly be difficult to enforce as intended, since many Muslims living in France and Britain were born in those countries and have never traveled to the areas where their families originated generations ago. The legislation is so transparently offensive and even illegal that many international friends normally accommodating to U.S. interests will speak up. Visa waiver countries offer reciprocity to visiting Americans, a practice that </w:t>
      </w:r>
      <w:proofErr w:type="gramStart"/>
      <w:r w:rsidRPr="005774AB">
        <w:rPr>
          <w:rFonts w:asciiTheme="minorHAnsi" w:hAnsiTheme="minorHAnsi"/>
          <w:sz w:val="14"/>
        </w:rPr>
        <w:t>could easily be amended</w:t>
      </w:r>
      <w:proofErr w:type="gramEnd"/>
      <w:r w:rsidRPr="005774AB">
        <w:rPr>
          <w:rFonts w:asciiTheme="minorHAnsi" w:hAnsiTheme="minorHAnsi"/>
          <w:sz w:val="14"/>
        </w:rPr>
        <w:t xml:space="preserve"> to pushback against U.S. policies. Indeed, David O’Sullivan, the European Union ambassador to the United States, is already warning that “some of these ideas are being rushed through without necessarily thinking out fully the consequences.” Many European citizens with Muslim names will continue to be eligible for visa waivers but will inevitably come under suspicion every time they choose to travel to the United States. Their mistreatment by U.S. immigration authorities will no doubt be reported in the international media, but it is the punishing of Iran even when it is blameless that has, disgracefully, become reflexive action for many in the United States government. Worse still, </w:t>
      </w:r>
      <w:r w:rsidRPr="005774AB">
        <w:rPr>
          <w:rStyle w:val="StyleUnderline"/>
          <w:rFonts w:asciiTheme="minorHAnsi" w:hAnsiTheme="minorHAnsi"/>
        </w:rPr>
        <w:t xml:space="preserve">Congress </w:t>
      </w:r>
      <w:r w:rsidRPr="005774AB">
        <w:rPr>
          <w:rFonts w:asciiTheme="minorHAnsi" w:hAnsiTheme="minorHAnsi"/>
          <w:sz w:val="14"/>
        </w:rPr>
        <w:t xml:space="preserve">and the Israel Lobby </w:t>
      </w:r>
      <w:r w:rsidRPr="005774AB">
        <w:rPr>
          <w:rStyle w:val="StyleUnderline"/>
          <w:rFonts w:asciiTheme="minorHAnsi" w:hAnsiTheme="minorHAnsi"/>
        </w:rPr>
        <w:t xml:space="preserve">will </w:t>
      </w:r>
      <w:r w:rsidRPr="005774AB">
        <w:rPr>
          <w:rFonts w:asciiTheme="minorHAnsi" w:hAnsiTheme="minorHAnsi"/>
          <w:sz w:val="14"/>
        </w:rPr>
        <w:t xml:space="preserve">continue to be creative in adding to the indignities, </w:t>
      </w:r>
      <w:r w:rsidRPr="005774AB">
        <w:rPr>
          <w:rStyle w:val="StyleUnderline"/>
          <w:rFonts w:asciiTheme="minorHAnsi" w:hAnsiTheme="minorHAnsi"/>
        </w:rPr>
        <w:t>do</w:t>
      </w:r>
      <w:r w:rsidRPr="005774AB">
        <w:rPr>
          <w:rFonts w:asciiTheme="minorHAnsi" w:hAnsiTheme="minorHAnsi"/>
          <w:sz w:val="14"/>
        </w:rPr>
        <w:t xml:space="preserve">ing </w:t>
      </w:r>
      <w:r w:rsidRPr="005774AB">
        <w:rPr>
          <w:rStyle w:val="StyleUnderline"/>
          <w:rFonts w:asciiTheme="minorHAnsi" w:hAnsiTheme="minorHAnsi"/>
        </w:rPr>
        <w:t xml:space="preserve">their best to scupper the nuclear agreement </w:t>
      </w:r>
      <w:r w:rsidRPr="005774AB">
        <w:rPr>
          <w:rFonts w:asciiTheme="minorHAnsi" w:hAnsiTheme="minorHAnsi"/>
          <w:sz w:val="14"/>
        </w:rPr>
        <w:t xml:space="preserve">even though it is clearly in everyone’s interest. The latest threats from Washington will accomplish absolutely nothing constructive and will restore the tense state of no-war and no-peace between the U.S. and Iran. If pushed to its logical conclusion, the truculent </w:t>
      </w:r>
      <w:r w:rsidRPr="005774AB">
        <w:rPr>
          <w:rStyle w:val="StyleUnderline"/>
          <w:rFonts w:asciiTheme="minorHAnsi" w:hAnsiTheme="minorHAnsi"/>
        </w:rPr>
        <w:t xml:space="preserve">meddling could very easily </w:t>
      </w:r>
      <w:r w:rsidRPr="005774AB">
        <w:rPr>
          <w:rStyle w:val="Emphasis"/>
          <w:rFonts w:asciiTheme="minorHAnsi" w:hAnsiTheme="minorHAnsi"/>
        </w:rPr>
        <w:t>lead to</w:t>
      </w:r>
      <w:r w:rsidRPr="005774AB">
        <w:rPr>
          <w:rFonts w:asciiTheme="minorHAnsi" w:hAnsiTheme="minorHAnsi"/>
          <w:sz w:val="14"/>
        </w:rPr>
        <w:t xml:space="preserve"> a real </w:t>
      </w:r>
      <w:r w:rsidRPr="005774AB">
        <w:rPr>
          <w:rStyle w:val="Emphasis"/>
          <w:rFonts w:asciiTheme="minorHAnsi" w:hAnsiTheme="minorHAnsi"/>
        </w:rPr>
        <w:t>war</w:t>
      </w:r>
      <w:r w:rsidRPr="005774AB">
        <w:rPr>
          <w:rStyle w:val="StyleUnderline"/>
          <w:rFonts w:asciiTheme="minorHAnsi" w:hAnsiTheme="minorHAnsi"/>
        </w:rPr>
        <w:t>.</w:t>
      </w:r>
    </w:p>
    <w:p w:rsidR="00F10247" w:rsidRPr="005774AB" w:rsidRDefault="00F10247" w:rsidP="00F10247">
      <w:pPr>
        <w:pStyle w:val="Heading4"/>
        <w:rPr>
          <w:rFonts w:asciiTheme="minorHAnsi" w:hAnsiTheme="minorHAnsi"/>
        </w:rPr>
      </w:pPr>
      <w:r w:rsidRPr="005774AB">
        <w:rPr>
          <w:rFonts w:asciiTheme="minorHAnsi" w:hAnsiTheme="minorHAnsi"/>
        </w:rPr>
        <w:t xml:space="preserve">Obama sustains Iran sanctions veto now – but capital is key to keep </w:t>
      </w:r>
      <w:proofErr w:type="spellStart"/>
      <w:r w:rsidRPr="005774AB">
        <w:rPr>
          <w:rFonts w:asciiTheme="minorHAnsi" w:hAnsiTheme="minorHAnsi"/>
        </w:rPr>
        <w:t>dems</w:t>
      </w:r>
      <w:proofErr w:type="spellEnd"/>
      <w:r w:rsidRPr="005774AB">
        <w:rPr>
          <w:rFonts w:asciiTheme="minorHAnsi" w:hAnsiTheme="minorHAnsi"/>
        </w:rPr>
        <w:t xml:space="preserve"> in line</w:t>
      </w:r>
    </w:p>
    <w:p w:rsidR="00F10247" w:rsidRPr="005774AB" w:rsidRDefault="00F10247" w:rsidP="00F10247">
      <w:pPr>
        <w:rPr>
          <w:rFonts w:asciiTheme="minorHAnsi" w:hAnsiTheme="minorHAnsi"/>
        </w:rPr>
      </w:pPr>
      <w:r w:rsidRPr="005774AB">
        <w:rPr>
          <w:rFonts w:asciiTheme="minorHAnsi" w:hAnsiTheme="minorHAnsi"/>
        </w:rPr>
        <w:t>-In line so far to protect Obama legacy</w:t>
      </w:r>
    </w:p>
    <w:p w:rsidR="00F10247" w:rsidRPr="005774AB" w:rsidRDefault="00F10247" w:rsidP="00F10247">
      <w:pPr>
        <w:rPr>
          <w:rFonts w:asciiTheme="minorHAnsi" w:hAnsiTheme="minorHAnsi"/>
        </w:rPr>
      </w:pPr>
      <w:r w:rsidRPr="005774AB">
        <w:rPr>
          <w:rFonts w:asciiTheme="minorHAnsi" w:hAnsiTheme="minorHAnsi"/>
        </w:rPr>
        <w:t>-w/o PC will distance from Obama = sanctions</w:t>
      </w:r>
    </w:p>
    <w:p w:rsidR="00F10247" w:rsidRPr="005774AB" w:rsidRDefault="00F10247" w:rsidP="00F10247">
      <w:pPr>
        <w:rPr>
          <w:rFonts w:asciiTheme="minorHAnsi" w:hAnsiTheme="minorHAnsi"/>
        </w:rPr>
      </w:pPr>
      <w:r w:rsidRPr="005774AB">
        <w:rPr>
          <w:rFonts w:asciiTheme="minorHAnsi" w:hAnsiTheme="minorHAnsi"/>
        </w:rPr>
        <w:t xml:space="preserve">Jennifer </w:t>
      </w:r>
      <w:r w:rsidRPr="005774AB">
        <w:rPr>
          <w:rStyle w:val="Style13ptBold"/>
          <w:rFonts w:asciiTheme="minorHAnsi" w:hAnsiTheme="minorHAnsi"/>
        </w:rPr>
        <w:t>Rubin 2-3</w:t>
      </w:r>
      <w:r w:rsidRPr="005774AB">
        <w:rPr>
          <w:rFonts w:asciiTheme="minorHAnsi" w:hAnsiTheme="minorHAnsi"/>
        </w:rPr>
        <w:t>-16, Journalist, “Profound concern about Democrats’ profound lack of spine on Iran”, Washington Post, https://www.washingtonpost.com/blogs/right-turn/wp/2016/02/03/profound-concern-about-democrats-profound-lack-of-spine-on-iran/</w:t>
      </w:r>
    </w:p>
    <w:p w:rsidR="00F10247" w:rsidRPr="005774AB" w:rsidRDefault="00F10247" w:rsidP="00F10247">
      <w:pPr>
        <w:rPr>
          <w:rFonts w:asciiTheme="minorHAnsi" w:hAnsiTheme="minorHAnsi"/>
          <w:sz w:val="14"/>
        </w:rPr>
      </w:pPr>
      <w:r w:rsidRPr="005774AB">
        <w:rPr>
          <w:rFonts w:asciiTheme="minorHAnsi" w:hAnsiTheme="minorHAnsi"/>
          <w:sz w:val="14"/>
        </w:rPr>
        <w:t xml:space="preserve">When a clutch of Senate Democrats wrote letters to the Obama administration to express profound “concern” that it was doing nothing about Iran’s illegal missile tests, I was, well, skeptical that they would actually do something about it. </w:t>
      </w:r>
      <w:r w:rsidRPr="005774AB">
        <w:rPr>
          <w:rStyle w:val="StyleUnderline"/>
          <w:rFonts w:asciiTheme="minorHAnsi" w:hAnsiTheme="minorHAnsi"/>
        </w:rPr>
        <w:t>No sooner had they sustained a filibuster to permit the deal</w:t>
      </w:r>
      <w:r w:rsidRPr="005774AB">
        <w:rPr>
          <w:rFonts w:asciiTheme="minorHAnsi" w:hAnsiTheme="minorHAnsi"/>
          <w:sz w:val="14"/>
        </w:rPr>
        <w:t xml:space="preserve"> to go forward </w:t>
      </w:r>
      <w:r w:rsidRPr="005774AB">
        <w:rPr>
          <w:rStyle w:val="StyleUnderline"/>
          <w:rFonts w:asciiTheme="minorHAnsi" w:hAnsiTheme="minorHAnsi"/>
        </w:rPr>
        <w:t>than</w:t>
      </w:r>
      <w:r w:rsidRPr="005774AB">
        <w:rPr>
          <w:rFonts w:asciiTheme="minorHAnsi" w:hAnsiTheme="minorHAnsi"/>
          <w:sz w:val="14"/>
        </w:rPr>
        <w:t xml:space="preserve"> Senate </w:t>
      </w:r>
      <w:r w:rsidRPr="005774AB">
        <w:rPr>
          <w:rStyle w:val="StyleUnderline"/>
          <w:rFonts w:asciiTheme="minorHAnsi" w:hAnsiTheme="minorHAnsi"/>
        </w:rPr>
        <w:t>Democrats</w:t>
      </w:r>
      <w:r w:rsidRPr="005774AB">
        <w:rPr>
          <w:rFonts w:asciiTheme="minorHAnsi" w:hAnsiTheme="minorHAnsi"/>
          <w:sz w:val="14"/>
        </w:rPr>
        <w:t xml:space="preserve"> </w:t>
      </w:r>
      <w:r w:rsidRPr="005774AB">
        <w:rPr>
          <w:rStyle w:val="StyleUnderline"/>
          <w:rFonts w:asciiTheme="minorHAnsi" w:hAnsiTheme="minorHAnsi"/>
        </w:rPr>
        <w:t>began</w:t>
      </w:r>
      <w:r w:rsidRPr="005774AB">
        <w:rPr>
          <w:rFonts w:asciiTheme="minorHAnsi" w:hAnsiTheme="minorHAnsi"/>
          <w:sz w:val="14"/>
        </w:rPr>
        <w:t xml:space="preserve"> </w:t>
      </w:r>
      <w:r w:rsidRPr="005774AB">
        <w:rPr>
          <w:rStyle w:val="StyleUnderline"/>
          <w:rFonts w:asciiTheme="minorHAnsi" w:hAnsiTheme="minorHAnsi"/>
        </w:rPr>
        <w:t>looking for</w:t>
      </w:r>
      <w:r w:rsidRPr="005774AB">
        <w:rPr>
          <w:rFonts w:asciiTheme="minorHAnsi" w:hAnsiTheme="minorHAnsi"/>
          <w:sz w:val="14"/>
        </w:rPr>
        <w:t xml:space="preserve"> toothless ways </w:t>
      </w:r>
      <w:r w:rsidRPr="005774AB">
        <w:rPr>
          <w:rStyle w:val="StyleUnderline"/>
          <w:rFonts w:asciiTheme="minorHAnsi" w:hAnsiTheme="minorHAnsi"/>
        </w:rPr>
        <w:t>to cover themselves and deflect criticism for their support for an unpopular deal</w:t>
      </w:r>
      <w:r w:rsidRPr="005774AB">
        <w:rPr>
          <w:rFonts w:asciiTheme="minorHAnsi" w:hAnsiTheme="minorHAnsi"/>
          <w:sz w:val="14"/>
        </w:rPr>
        <w:t xml:space="preserve">. </w:t>
      </w:r>
      <w:r w:rsidRPr="005774AB">
        <w:rPr>
          <w:rStyle w:val="Emphasis"/>
          <w:rFonts w:asciiTheme="minorHAnsi" w:hAnsiTheme="minorHAnsi"/>
        </w:rPr>
        <w:t>But</w:t>
      </w:r>
      <w:r w:rsidRPr="005774AB">
        <w:rPr>
          <w:rFonts w:asciiTheme="minorHAnsi" w:hAnsiTheme="minorHAnsi"/>
          <w:sz w:val="14"/>
        </w:rPr>
        <w:t xml:space="preserve"> their real chance was when the vote was pending. At the time, </w:t>
      </w:r>
      <w:r w:rsidRPr="005774AB">
        <w:rPr>
          <w:rStyle w:val="Emphasis"/>
          <w:rFonts w:asciiTheme="minorHAnsi" w:hAnsiTheme="minorHAnsi"/>
        </w:rPr>
        <w:t>they lined up</w:t>
      </w:r>
      <w:r w:rsidRPr="005774AB">
        <w:rPr>
          <w:rFonts w:asciiTheme="minorHAnsi" w:hAnsiTheme="minorHAnsi"/>
          <w:sz w:val="14"/>
        </w:rPr>
        <w:t xml:space="preserve"> — with four exceptions — </w:t>
      </w:r>
      <w:r w:rsidRPr="005774AB">
        <w:rPr>
          <w:rStyle w:val="Emphasis"/>
          <w:rFonts w:asciiTheme="minorHAnsi" w:hAnsiTheme="minorHAnsi"/>
        </w:rPr>
        <w:t xml:space="preserve">behind the White House. </w:t>
      </w:r>
      <w:r w:rsidRPr="005774AB">
        <w:rPr>
          <w:rFonts w:asciiTheme="minorHAnsi" w:hAnsiTheme="minorHAnsi"/>
          <w:sz w:val="14"/>
        </w:rPr>
        <w:t xml:space="preserve">So now comes an opportunity for Senate Democrats to prove skeptics wrong. The Post reports: Just weeks after the Iran nuclear deal took effect, the Senate Foreign Relations Committee is taking fresh aim at Tehran with stepped-up sanctions to punish the Islamic Republic for aggressive non-nuclear activities. Chairman Bob Corker (R-Tenn.) and at least one other senator are crafting new measures to address everything from Iran’s recent ballistic missile tests to the country’s human rights violations to a reauthorization of </w:t>
      </w:r>
      <w:r w:rsidRPr="005774AB">
        <w:rPr>
          <w:rStyle w:val="StyleUnderline"/>
          <w:rFonts w:asciiTheme="minorHAnsi" w:hAnsiTheme="minorHAnsi"/>
        </w:rPr>
        <w:t>the</w:t>
      </w:r>
      <w:r w:rsidRPr="005774AB">
        <w:rPr>
          <w:rFonts w:asciiTheme="minorHAnsi" w:hAnsiTheme="minorHAnsi"/>
          <w:sz w:val="14"/>
        </w:rPr>
        <w:t xml:space="preserve"> soon-expiring </w:t>
      </w:r>
      <w:r w:rsidRPr="005774AB">
        <w:rPr>
          <w:rStyle w:val="StyleUnderline"/>
          <w:rFonts w:asciiTheme="minorHAnsi" w:hAnsiTheme="minorHAnsi"/>
        </w:rPr>
        <w:t>Iran Sanctions Act (ISA).</w:t>
      </w:r>
      <w:r w:rsidRPr="005774AB">
        <w:rPr>
          <w:rFonts w:asciiTheme="minorHAnsi" w:hAnsiTheme="minorHAnsi"/>
          <w:sz w:val="14"/>
        </w:rPr>
        <w:t xml:space="preserve"> The measures, which are likely to come up in February, will be Congress’ latest attempts to ensure President Obama punishes Tehran for bad behavior in the wake of the now-implemented nuclear deal. The bill should have wide bipartisan support, right? Um, no. The Hill observes, “While lawmakers on both sides of the aisle are still hashing out the specifics, the issue </w:t>
      </w:r>
      <w:r w:rsidRPr="005774AB">
        <w:rPr>
          <w:rStyle w:val="StyleUnderline"/>
          <w:rFonts w:asciiTheme="minorHAnsi" w:hAnsiTheme="minorHAnsi"/>
        </w:rPr>
        <w:t>is</w:t>
      </w:r>
      <w:r w:rsidRPr="005774AB">
        <w:rPr>
          <w:rFonts w:asciiTheme="minorHAnsi" w:hAnsiTheme="minorHAnsi"/>
          <w:sz w:val="14"/>
        </w:rPr>
        <w:t xml:space="preserve"> already </w:t>
      </w:r>
      <w:r w:rsidRPr="005774AB">
        <w:rPr>
          <w:rStyle w:val="Emphasis"/>
          <w:rFonts w:asciiTheme="minorHAnsi" w:hAnsiTheme="minorHAnsi"/>
        </w:rPr>
        <w:t>splitting Democrats into two camps</w:t>
      </w:r>
      <w:r w:rsidRPr="005774AB">
        <w:rPr>
          <w:rStyle w:val="StyleUnderline"/>
          <w:rFonts w:asciiTheme="minorHAnsi" w:hAnsiTheme="minorHAnsi"/>
        </w:rPr>
        <w:t xml:space="preserve">: Lawmakers who believe recent sanctions from </w:t>
      </w:r>
      <w:r w:rsidRPr="005774AB">
        <w:rPr>
          <w:rFonts w:asciiTheme="minorHAnsi" w:hAnsiTheme="minorHAnsi"/>
          <w:sz w:val="14"/>
        </w:rPr>
        <w:t xml:space="preserve">President </w:t>
      </w:r>
      <w:r w:rsidRPr="005774AB">
        <w:rPr>
          <w:rStyle w:val="StyleUnderline"/>
          <w:rFonts w:asciiTheme="minorHAnsi" w:hAnsiTheme="minorHAnsi"/>
        </w:rPr>
        <w:t>Obama go far enough and those who think Congress needs to further crackdown on Iran.”</w:t>
      </w:r>
      <w:r w:rsidRPr="005774AB">
        <w:rPr>
          <w:rFonts w:asciiTheme="minorHAnsi" w:hAnsiTheme="minorHAnsi"/>
          <w:sz w:val="14"/>
        </w:rPr>
        <w:t xml:space="preserve"> Surprise, surprise, but two of the profoundly concerned senators oppose any tough action: Sen. Chris Murphy (D-Conn.) defended the administration’s recent actions on Tuesday, calling the sanctions against 11 individuals tied to Iran’s missile program “sufficient.” “I think we should hold over Iran’s head the prospect of additional sanctions should they continue to test but I’m supportive of the steps the administration took,” he said, dismissing the need for Congress to take additional action. But Sen. Tim </w:t>
      </w:r>
      <w:proofErr w:type="spellStart"/>
      <w:r w:rsidRPr="005774AB">
        <w:rPr>
          <w:rFonts w:asciiTheme="minorHAnsi" w:hAnsiTheme="minorHAnsi"/>
          <w:sz w:val="14"/>
        </w:rPr>
        <w:t>Kaine</w:t>
      </w:r>
      <w:proofErr w:type="spellEnd"/>
      <w:r w:rsidRPr="005774AB">
        <w:rPr>
          <w:rFonts w:asciiTheme="minorHAnsi" w:hAnsiTheme="minorHAnsi"/>
          <w:sz w:val="14"/>
        </w:rPr>
        <w:t xml:space="preserve"> (D-Va.), who had pushed for the administration to crackdown on Iran, said he’s “not sure there’s a need for more [sanctions.]” </w:t>
      </w:r>
      <w:proofErr w:type="spellStart"/>
      <w:r w:rsidRPr="005774AB">
        <w:rPr>
          <w:rFonts w:asciiTheme="minorHAnsi" w:hAnsiTheme="minorHAnsi"/>
          <w:sz w:val="14"/>
        </w:rPr>
        <w:t>Kaine’s</w:t>
      </w:r>
      <w:proofErr w:type="spellEnd"/>
      <w:r w:rsidRPr="005774AB">
        <w:rPr>
          <w:rFonts w:asciiTheme="minorHAnsi" w:hAnsiTheme="minorHAnsi"/>
          <w:sz w:val="14"/>
        </w:rPr>
        <w:t xml:space="preserve"> and Murphy’s excuse does not pass the straight-face test. </w:t>
      </w:r>
      <w:r w:rsidRPr="005774AB">
        <w:rPr>
          <w:rStyle w:val="StyleUnderline"/>
          <w:rFonts w:asciiTheme="minorHAnsi" w:hAnsiTheme="minorHAnsi"/>
        </w:rPr>
        <w:t>Critics</w:t>
      </w:r>
      <w:r w:rsidRPr="005774AB">
        <w:rPr>
          <w:rFonts w:asciiTheme="minorHAnsi" w:hAnsiTheme="minorHAnsi"/>
          <w:sz w:val="14"/>
        </w:rPr>
        <w:t xml:space="preserve"> of the deal, including pro-Israel groups, </w:t>
      </w:r>
      <w:r w:rsidRPr="005774AB">
        <w:rPr>
          <w:rStyle w:val="StyleUnderline"/>
          <w:rFonts w:asciiTheme="minorHAnsi" w:hAnsiTheme="minorHAnsi"/>
        </w:rPr>
        <w:t>scoffed at the limited steps of the administration</w:t>
      </w:r>
      <w:r w:rsidRPr="005774AB">
        <w:rPr>
          <w:rFonts w:asciiTheme="minorHAnsi" w:hAnsiTheme="minorHAnsi"/>
          <w:sz w:val="14"/>
        </w:rPr>
        <w:t xml:space="preserve">, calling them essentially worse than nothing. Sen. Tom Cotton (R-Ark.) echoed that sentiment. “It’s difficult to understand how anyone could see the White House’s response to Iran’s ballistic missile tests as sufficient, but it seems that once again, some Senate </w:t>
      </w:r>
      <w:r w:rsidRPr="005774AB">
        <w:rPr>
          <w:rStyle w:val="StyleUnderline"/>
          <w:rFonts w:asciiTheme="minorHAnsi" w:hAnsiTheme="minorHAnsi"/>
        </w:rPr>
        <w:t>Democrats</w:t>
      </w:r>
      <w:r w:rsidRPr="005774AB">
        <w:rPr>
          <w:rFonts w:asciiTheme="minorHAnsi" w:hAnsiTheme="minorHAnsi"/>
          <w:sz w:val="14"/>
        </w:rPr>
        <w:t xml:space="preserve"> </w:t>
      </w:r>
      <w:r w:rsidRPr="005774AB">
        <w:rPr>
          <w:rStyle w:val="StyleUnderline"/>
          <w:rFonts w:asciiTheme="minorHAnsi" w:hAnsiTheme="minorHAnsi"/>
        </w:rPr>
        <w:t>are</w:t>
      </w:r>
      <w:r w:rsidRPr="005774AB">
        <w:rPr>
          <w:rFonts w:asciiTheme="minorHAnsi" w:hAnsiTheme="minorHAnsi"/>
          <w:sz w:val="14"/>
        </w:rPr>
        <w:t xml:space="preserve"> more </w:t>
      </w:r>
      <w:r w:rsidRPr="005774AB">
        <w:rPr>
          <w:rStyle w:val="StyleUnderline"/>
          <w:rFonts w:asciiTheme="minorHAnsi" w:hAnsiTheme="minorHAnsi"/>
        </w:rPr>
        <w:t xml:space="preserve">interested in protecting </w:t>
      </w:r>
      <w:r w:rsidRPr="005774AB">
        <w:rPr>
          <w:rFonts w:asciiTheme="minorHAnsi" w:hAnsiTheme="minorHAnsi"/>
          <w:sz w:val="14"/>
        </w:rPr>
        <w:t xml:space="preserve">President </w:t>
      </w:r>
      <w:r w:rsidRPr="005774AB">
        <w:rPr>
          <w:rStyle w:val="StyleUnderline"/>
          <w:rFonts w:asciiTheme="minorHAnsi" w:hAnsiTheme="minorHAnsi"/>
        </w:rPr>
        <w:t>Obama’s political legacy</w:t>
      </w:r>
      <w:r w:rsidRPr="005774AB">
        <w:rPr>
          <w:rFonts w:asciiTheme="minorHAnsi" w:hAnsiTheme="minorHAnsi"/>
          <w:sz w:val="14"/>
        </w:rPr>
        <w:t xml:space="preserve"> than protecting the American people from Iran,” he told Right Turn. “Iran’s behavior over the last several months clearly indicates aggression toward the United States. At a minimum we should pass new missile sanctions immediately, but a better approach would be to pull the plug on the Iran nuclear deal entirely as a punishment.” As we said, it comes as no shock that Democrats’ actions don’t match their pretty words. “While Republicans offered unanimous opposition to the Iran deal Democrats hemmed and hawed [and] ending up giving the disastrous deal overwhelming support,” said Mark McNulty, a spokesman for the Republican Jewish Coalition. “In 2016 Republicans including the RJC are going to make sure that voters know not only how Senators voted on the Iran deal but all subsequent legislation — like missile sanctions — concerning their ability to threaten Europe, Israel, the United States and the rest of the world.” He warned, “2016 Democrat Senators and Hillary Clinton should think long and hard before they continue down the Obama administration path of appeasement toward Iran.” </w:t>
      </w:r>
      <w:r w:rsidRPr="005774AB">
        <w:rPr>
          <w:rStyle w:val="StyleUnderline"/>
          <w:rFonts w:asciiTheme="minorHAnsi" w:hAnsiTheme="minorHAnsi"/>
        </w:rPr>
        <w:t>Republicans certainly intend to make the most of the issue in November.</w:t>
      </w:r>
      <w:r w:rsidRPr="005774AB">
        <w:rPr>
          <w:rFonts w:asciiTheme="minorHAnsi" w:hAnsiTheme="minorHAnsi"/>
          <w:sz w:val="14"/>
        </w:rPr>
        <w:t xml:space="preserve"> </w:t>
      </w:r>
      <w:r w:rsidRPr="005774AB">
        <w:rPr>
          <w:rStyle w:val="StyleUnderline"/>
          <w:rFonts w:asciiTheme="minorHAnsi" w:hAnsiTheme="minorHAnsi"/>
        </w:rPr>
        <w:t xml:space="preserve">“The Iran issue is going to hurt Senate Democrats </w:t>
      </w:r>
      <w:r w:rsidRPr="005774AB">
        <w:rPr>
          <w:rFonts w:asciiTheme="minorHAnsi" w:hAnsiTheme="minorHAnsi"/>
          <w:sz w:val="14"/>
        </w:rPr>
        <w:t xml:space="preserve">for two very glaring reasons,” Ian Prior of American Crossroads told Right Turn. “First, the Clinton-Obama doctrine of appeasement towards Iran is going to have a toxic effect on Democrats up and down the ticket. Second, even Democrats who may hold their noses and vote for Hillary are going to want a check against a professional liar like Hillary.” He argues, “This does not bode well for down ballot Democrats that have indicated that they will be rubber stamps for the White House, especially on issues of national security.” The issue has already come up in Ohio, where incumbent Sen. Rob Portman (R) is slamming his likely opponent, former governor Ted Strickland, for his support for the deal. Senators will get a chance at some point to cast their votes on new sanctions. A spokesman from Senate Majority Leader Mitch McConnell’s office confirms that first will come a vote on new sanctions on North Korea. But then, Senate </w:t>
      </w:r>
      <w:r w:rsidRPr="005774AB">
        <w:rPr>
          <w:rStyle w:val="Emphasis"/>
          <w:rFonts w:asciiTheme="minorHAnsi" w:hAnsiTheme="minorHAnsi"/>
        </w:rPr>
        <w:t>Dem</w:t>
      </w:r>
      <w:r w:rsidRPr="005774AB">
        <w:rPr>
          <w:rStyle w:val="StyleUnderline"/>
          <w:rFonts w:asciiTheme="minorHAnsi" w:hAnsiTheme="minorHAnsi"/>
        </w:rPr>
        <w:t>ocrat</w:t>
      </w:r>
      <w:r w:rsidRPr="005774AB">
        <w:rPr>
          <w:rStyle w:val="Emphasis"/>
          <w:rFonts w:asciiTheme="minorHAnsi" w:hAnsiTheme="minorHAnsi"/>
        </w:rPr>
        <w:t xml:space="preserve">s </w:t>
      </w:r>
      <w:proofErr w:type="gramStart"/>
      <w:r w:rsidRPr="005774AB">
        <w:rPr>
          <w:rStyle w:val="Emphasis"/>
          <w:rFonts w:asciiTheme="minorHAnsi" w:hAnsiTheme="minorHAnsi"/>
        </w:rPr>
        <w:t>will be pressed</w:t>
      </w:r>
      <w:proofErr w:type="gramEnd"/>
      <w:r w:rsidRPr="005774AB">
        <w:rPr>
          <w:rStyle w:val="Emphasis"/>
          <w:rFonts w:asciiTheme="minorHAnsi" w:hAnsiTheme="minorHAnsi"/>
        </w:rPr>
        <w:t xml:space="preserve"> to take a stand on </w:t>
      </w:r>
      <w:r w:rsidRPr="005774AB">
        <w:rPr>
          <w:rFonts w:asciiTheme="minorHAnsi" w:hAnsiTheme="minorHAnsi"/>
          <w:sz w:val="14"/>
        </w:rPr>
        <w:t xml:space="preserve">whatever Corker comes up with. Moreover, as The Post reported, Sen. Bob Menendez (D-N.J.) “has already co-authored, along with Sen. Mark Kirk (R-Ill.), legislation to extend [the Iran Sanctions Act] past 2016, and wants to step up </w:t>
      </w:r>
      <w:r w:rsidRPr="005774AB">
        <w:rPr>
          <w:rStyle w:val="Emphasis"/>
          <w:rFonts w:asciiTheme="minorHAnsi" w:hAnsiTheme="minorHAnsi"/>
        </w:rPr>
        <w:t>sanctions</w:t>
      </w:r>
      <w:r w:rsidRPr="005774AB">
        <w:rPr>
          <w:rFonts w:asciiTheme="minorHAnsi" w:hAnsiTheme="minorHAnsi"/>
          <w:sz w:val="14"/>
        </w:rPr>
        <w:t xml:space="preserve"> against Tehran for its ballistic missile tests and human rights violations.” It is time for Senate Democrats to show whether they are more than rubber stamps for a rotten deal and a president whose foreign policy legacy will be bleak.</w:t>
      </w:r>
    </w:p>
    <w:p w:rsidR="00F10247" w:rsidRPr="005774AB" w:rsidRDefault="00F10247" w:rsidP="00F10247">
      <w:pPr>
        <w:pStyle w:val="Heading4"/>
        <w:rPr>
          <w:rFonts w:asciiTheme="minorHAnsi" w:hAnsiTheme="minorHAnsi"/>
        </w:rPr>
      </w:pPr>
      <w:r w:rsidRPr="005774AB">
        <w:rPr>
          <w:rFonts w:asciiTheme="minorHAnsi" w:hAnsiTheme="minorHAnsi"/>
        </w:rPr>
        <w:t>Obama sustains veto now – but PC is key to hold the line</w:t>
      </w:r>
    </w:p>
    <w:p w:rsidR="00F10247" w:rsidRPr="005774AB" w:rsidRDefault="00F10247" w:rsidP="00F10247">
      <w:pPr>
        <w:rPr>
          <w:rFonts w:asciiTheme="minorHAnsi" w:hAnsiTheme="minorHAnsi"/>
        </w:rPr>
      </w:pPr>
      <w:r w:rsidRPr="005774AB">
        <w:rPr>
          <w:rFonts w:asciiTheme="minorHAnsi" w:hAnsiTheme="minorHAnsi"/>
        </w:rPr>
        <w:t xml:space="preserve">Susan </w:t>
      </w:r>
      <w:proofErr w:type="spellStart"/>
      <w:r w:rsidRPr="005774AB">
        <w:rPr>
          <w:rStyle w:val="Style13ptBold"/>
          <w:rFonts w:asciiTheme="minorHAnsi" w:hAnsiTheme="minorHAnsi"/>
        </w:rPr>
        <w:t>Shaer</w:t>
      </w:r>
      <w:proofErr w:type="spellEnd"/>
      <w:r w:rsidRPr="005774AB">
        <w:rPr>
          <w:rStyle w:val="Style13ptBold"/>
          <w:rFonts w:asciiTheme="minorHAnsi" w:hAnsiTheme="minorHAnsi"/>
        </w:rPr>
        <w:t xml:space="preserve"> 2-1</w:t>
      </w:r>
      <w:r w:rsidRPr="005774AB">
        <w:rPr>
          <w:rFonts w:asciiTheme="minorHAnsi" w:hAnsiTheme="minorHAnsi"/>
        </w:rPr>
        <w:t>-16, Executive Director of WAND, Women's Action for New Directions. “Despite Iran Deal Success, Beware of Attempts to Undermine It”, http://www.huffingtonpost.com/susan-shaer/despite-iran-deal-success_b_9134416.html</w:t>
      </w:r>
    </w:p>
    <w:p w:rsidR="00D21429" w:rsidRPr="005774AB" w:rsidRDefault="00F10247" w:rsidP="00D21429">
      <w:pPr>
        <w:rPr>
          <w:rFonts w:asciiTheme="minorHAnsi" w:hAnsiTheme="minorHAnsi"/>
          <w:sz w:val="16"/>
        </w:rPr>
      </w:pPr>
      <w:r w:rsidRPr="005774AB">
        <w:rPr>
          <w:rFonts w:asciiTheme="minorHAnsi" w:hAnsiTheme="minorHAnsi"/>
          <w:sz w:val="16"/>
        </w:rPr>
        <w:t xml:space="preserve">On the same day, Iran released five Americans </w:t>
      </w:r>
      <w:proofErr w:type="gramStart"/>
      <w:r w:rsidRPr="005774AB">
        <w:rPr>
          <w:rFonts w:asciiTheme="minorHAnsi" w:hAnsiTheme="minorHAnsi"/>
          <w:sz w:val="16"/>
        </w:rPr>
        <w:t>being held</w:t>
      </w:r>
      <w:proofErr w:type="gramEnd"/>
      <w:r w:rsidRPr="005774AB">
        <w:rPr>
          <w:rFonts w:asciiTheme="minorHAnsi" w:hAnsiTheme="minorHAnsi"/>
          <w:sz w:val="16"/>
        </w:rPr>
        <w:t xml:space="preserve"> as political prisoners in Iran for various lengths of time. The release was well timed, and though it happened through an apparent second diplomatic channel, the communication that occurred </w:t>
      </w:r>
      <w:proofErr w:type="gramStart"/>
      <w:r w:rsidRPr="005774AB">
        <w:rPr>
          <w:rFonts w:asciiTheme="minorHAnsi" w:hAnsiTheme="minorHAnsi"/>
          <w:sz w:val="16"/>
        </w:rPr>
        <w:t>was fostered</w:t>
      </w:r>
      <w:proofErr w:type="gramEnd"/>
      <w:r w:rsidRPr="005774AB">
        <w:rPr>
          <w:rFonts w:asciiTheme="minorHAnsi" w:hAnsiTheme="minorHAnsi"/>
          <w:sz w:val="16"/>
        </w:rPr>
        <w:t xml:space="preserve"> by the nuclear diplomacy efforts. </w:t>
      </w:r>
      <w:r w:rsidRPr="005774AB">
        <w:rPr>
          <w:rStyle w:val="StyleUnderline"/>
          <w:rFonts w:asciiTheme="minorHAnsi" w:hAnsiTheme="minorHAnsi"/>
        </w:rPr>
        <w:t>Despite</w:t>
      </w:r>
      <w:r w:rsidRPr="005774AB">
        <w:rPr>
          <w:rFonts w:asciiTheme="minorHAnsi" w:hAnsiTheme="minorHAnsi"/>
          <w:sz w:val="16"/>
        </w:rPr>
        <w:t xml:space="preserve"> its </w:t>
      </w:r>
      <w:r w:rsidRPr="005774AB">
        <w:rPr>
          <w:rStyle w:val="StyleUnderline"/>
          <w:rFonts w:asciiTheme="minorHAnsi" w:hAnsiTheme="minorHAnsi"/>
        </w:rPr>
        <w:t>success</w:t>
      </w:r>
      <w:r w:rsidRPr="005774AB">
        <w:rPr>
          <w:rFonts w:asciiTheme="minorHAnsi" w:hAnsiTheme="minorHAnsi"/>
          <w:sz w:val="16"/>
        </w:rPr>
        <w:t xml:space="preserve">, some members of </w:t>
      </w:r>
      <w:r w:rsidRPr="005774AB">
        <w:rPr>
          <w:rStyle w:val="StyleUnderline"/>
          <w:rFonts w:asciiTheme="minorHAnsi" w:hAnsiTheme="minorHAnsi"/>
        </w:rPr>
        <w:t>Congress continue to look for ways to void the deal. They are fixated on Iran's ballistic missile program, its sponsorship of various terror groups, and its human rights abuses</w:t>
      </w:r>
      <w:r w:rsidRPr="005774AB">
        <w:rPr>
          <w:rFonts w:asciiTheme="minorHAnsi" w:hAnsiTheme="minorHAnsi"/>
          <w:sz w:val="16"/>
        </w:rPr>
        <w:t xml:space="preserve">. On February 2, House </w:t>
      </w:r>
      <w:r w:rsidRPr="005774AB">
        <w:rPr>
          <w:rStyle w:val="StyleUnderline"/>
          <w:rFonts w:asciiTheme="minorHAnsi" w:hAnsiTheme="minorHAnsi"/>
        </w:rPr>
        <w:t>Republicans</w:t>
      </w:r>
      <w:r w:rsidRPr="005774AB">
        <w:rPr>
          <w:rFonts w:asciiTheme="minorHAnsi" w:hAnsiTheme="minorHAnsi"/>
          <w:sz w:val="16"/>
        </w:rPr>
        <w:t xml:space="preserve"> will </w:t>
      </w:r>
      <w:r w:rsidRPr="005774AB">
        <w:rPr>
          <w:rStyle w:val="StyleUnderline"/>
          <w:rFonts w:asciiTheme="minorHAnsi" w:hAnsiTheme="minorHAnsi"/>
        </w:rPr>
        <w:t>vote a second time on the Iran Terror Financing Transparency Act</w:t>
      </w:r>
      <w:r w:rsidRPr="005774AB">
        <w:rPr>
          <w:rFonts w:asciiTheme="minorHAnsi" w:hAnsiTheme="minorHAnsi"/>
          <w:sz w:val="16"/>
        </w:rPr>
        <w:t xml:space="preserve">, </w:t>
      </w:r>
      <w:r w:rsidRPr="005774AB">
        <w:rPr>
          <w:rStyle w:val="StyleUnderline"/>
          <w:rFonts w:asciiTheme="minorHAnsi" w:hAnsiTheme="minorHAnsi"/>
        </w:rPr>
        <w:t>a bill with a tough name but a counterproductive purpose. If enacted, the legislation would tie Iran's non-nuclear-related behavior to U.S. sanctions relief</w:t>
      </w:r>
      <w:r w:rsidRPr="005774AB">
        <w:rPr>
          <w:rFonts w:asciiTheme="minorHAnsi" w:hAnsiTheme="minorHAnsi"/>
          <w:sz w:val="16"/>
        </w:rPr>
        <w:t xml:space="preserve">, which would have the effect of </w:t>
      </w:r>
      <w:r w:rsidRPr="005774AB">
        <w:rPr>
          <w:rStyle w:val="Emphasis"/>
          <w:rFonts w:asciiTheme="minorHAnsi" w:hAnsiTheme="minorHAnsi"/>
        </w:rPr>
        <w:t>killing the deal</w:t>
      </w:r>
      <w:r w:rsidRPr="005774AB">
        <w:rPr>
          <w:rFonts w:asciiTheme="minorHAnsi" w:hAnsiTheme="minorHAnsi"/>
          <w:sz w:val="16"/>
        </w:rPr>
        <w:t xml:space="preserve">. But killing the deal would isolate the United States, as the rest of the world has begun normalizing business ties with Iran. </w:t>
      </w:r>
      <w:r w:rsidRPr="005774AB">
        <w:rPr>
          <w:rStyle w:val="Emphasis"/>
          <w:rFonts w:asciiTheme="minorHAnsi" w:hAnsiTheme="minorHAnsi"/>
        </w:rPr>
        <w:t>While</w:t>
      </w:r>
      <w:r w:rsidRPr="005774AB">
        <w:rPr>
          <w:rFonts w:asciiTheme="minorHAnsi" w:hAnsiTheme="minorHAnsi"/>
          <w:sz w:val="16"/>
        </w:rPr>
        <w:t xml:space="preserve"> President </w:t>
      </w:r>
      <w:r w:rsidRPr="005774AB">
        <w:rPr>
          <w:rStyle w:val="Emphasis"/>
          <w:rFonts w:asciiTheme="minorHAnsi" w:hAnsiTheme="minorHAnsi"/>
        </w:rPr>
        <w:t>Obama has the votes to sustain a</w:t>
      </w:r>
      <w:r w:rsidRPr="005774AB">
        <w:rPr>
          <w:rFonts w:asciiTheme="minorHAnsi" w:hAnsiTheme="minorHAnsi"/>
          <w:sz w:val="16"/>
        </w:rPr>
        <w:t xml:space="preserve"> certain </w:t>
      </w:r>
      <w:r w:rsidRPr="005774AB">
        <w:rPr>
          <w:rStyle w:val="Emphasis"/>
          <w:rFonts w:asciiTheme="minorHAnsi" w:hAnsiTheme="minorHAnsi"/>
        </w:rPr>
        <w:t>veto</w:t>
      </w:r>
      <w:r w:rsidRPr="005774AB">
        <w:rPr>
          <w:rFonts w:asciiTheme="minorHAnsi" w:hAnsiTheme="minorHAnsi"/>
          <w:sz w:val="16"/>
        </w:rPr>
        <w:t xml:space="preserve"> should the bill reach his desk, </w:t>
      </w:r>
      <w:r w:rsidRPr="005774AB">
        <w:rPr>
          <w:rStyle w:val="StyleUnderline"/>
          <w:rFonts w:asciiTheme="minorHAnsi" w:hAnsiTheme="minorHAnsi"/>
        </w:rPr>
        <w:t xml:space="preserve">deal opponents persist in sending a message that they will </w:t>
      </w:r>
      <w:r w:rsidRPr="005774AB">
        <w:rPr>
          <w:rStyle w:val="Emphasis"/>
          <w:rFonts w:asciiTheme="minorHAnsi" w:hAnsiTheme="minorHAnsi"/>
        </w:rPr>
        <w:t>stop at nothing</w:t>
      </w:r>
      <w:r w:rsidRPr="005774AB">
        <w:rPr>
          <w:rFonts w:asciiTheme="minorHAnsi" w:hAnsiTheme="minorHAnsi"/>
          <w:sz w:val="16"/>
        </w:rPr>
        <w:t xml:space="preserve"> </w:t>
      </w:r>
      <w:r w:rsidRPr="005774AB">
        <w:rPr>
          <w:rStyle w:val="StyleUnderline"/>
          <w:rFonts w:asciiTheme="minorHAnsi" w:hAnsiTheme="minorHAnsi"/>
        </w:rPr>
        <w:t xml:space="preserve">to undermine this signature </w:t>
      </w:r>
      <w:r w:rsidRPr="005774AB">
        <w:rPr>
          <w:rFonts w:asciiTheme="minorHAnsi" w:hAnsiTheme="minorHAnsi"/>
          <w:sz w:val="16"/>
        </w:rPr>
        <w:t>foreign</w:t>
      </w:r>
      <w:r w:rsidRPr="005774AB">
        <w:rPr>
          <w:rStyle w:val="StyleUnderline"/>
          <w:rFonts w:asciiTheme="minorHAnsi" w:hAnsiTheme="minorHAnsi"/>
        </w:rPr>
        <w:t xml:space="preserve"> policy</w:t>
      </w:r>
      <w:r w:rsidRPr="005774AB">
        <w:rPr>
          <w:rFonts w:asciiTheme="minorHAnsi" w:hAnsiTheme="minorHAnsi"/>
          <w:sz w:val="16"/>
        </w:rPr>
        <w:t xml:space="preserve"> achievement. </w:t>
      </w:r>
      <w:r w:rsidRPr="005774AB">
        <w:rPr>
          <w:rStyle w:val="StyleUnderline"/>
          <w:rFonts w:asciiTheme="minorHAnsi" w:hAnsiTheme="minorHAnsi"/>
        </w:rPr>
        <w:t>Safe</w:t>
      </w:r>
      <w:r w:rsidRPr="005774AB">
        <w:rPr>
          <w:rFonts w:asciiTheme="minorHAnsi" w:hAnsiTheme="minorHAnsi"/>
          <w:sz w:val="16"/>
        </w:rPr>
        <w:t xml:space="preserve"> though the nuclear deal may be </w:t>
      </w:r>
      <w:r w:rsidRPr="005774AB">
        <w:rPr>
          <w:rStyle w:val="StyleUnderline"/>
          <w:rFonts w:asciiTheme="minorHAnsi" w:hAnsiTheme="minorHAnsi"/>
        </w:rPr>
        <w:t>for now,</w:t>
      </w:r>
      <w:r w:rsidRPr="005774AB">
        <w:rPr>
          <w:rFonts w:asciiTheme="minorHAnsi" w:hAnsiTheme="minorHAnsi"/>
          <w:sz w:val="16"/>
        </w:rPr>
        <w:t xml:space="preserve"> </w:t>
      </w:r>
      <w:r w:rsidRPr="005774AB">
        <w:rPr>
          <w:rStyle w:val="StyleUnderline"/>
          <w:rFonts w:asciiTheme="minorHAnsi" w:hAnsiTheme="minorHAnsi"/>
        </w:rPr>
        <w:t>supporters</w:t>
      </w:r>
      <w:r w:rsidRPr="005774AB">
        <w:rPr>
          <w:rFonts w:asciiTheme="minorHAnsi" w:hAnsiTheme="minorHAnsi"/>
          <w:sz w:val="16"/>
        </w:rPr>
        <w:t xml:space="preserve"> of diplomacy with Iran </w:t>
      </w:r>
      <w:r w:rsidRPr="005774AB">
        <w:rPr>
          <w:rStyle w:val="StyleUnderline"/>
          <w:rFonts w:asciiTheme="minorHAnsi" w:hAnsiTheme="minorHAnsi"/>
        </w:rPr>
        <w:t>must remain ever vigilant</w:t>
      </w:r>
      <w:r w:rsidRPr="005774AB">
        <w:rPr>
          <w:rFonts w:asciiTheme="minorHAnsi" w:hAnsiTheme="minorHAnsi"/>
          <w:sz w:val="16"/>
        </w:rPr>
        <w:t xml:space="preserve">. As its detractors like to point out, the Iran deal is not a treaty. Future presidents can disregard its provisions if they see fit. </w:t>
      </w:r>
    </w:p>
    <w:p w:rsidR="00A95491" w:rsidRPr="005774AB" w:rsidRDefault="00A95491" w:rsidP="00F76465">
      <w:pPr>
        <w:pStyle w:val="Heading3"/>
        <w:rPr>
          <w:rFonts w:asciiTheme="minorHAnsi" w:hAnsiTheme="minorHAnsi"/>
        </w:rPr>
      </w:pPr>
      <w:r w:rsidRPr="005774AB">
        <w:rPr>
          <w:rFonts w:asciiTheme="minorHAnsi" w:hAnsiTheme="minorHAnsi"/>
        </w:rPr>
        <w:t xml:space="preserve">PC Key </w:t>
      </w:r>
      <w:r w:rsidR="00F76465" w:rsidRPr="005774AB">
        <w:rPr>
          <w:rFonts w:asciiTheme="minorHAnsi" w:hAnsiTheme="minorHAnsi"/>
        </w:rPr>
        <w:t xml:space="preserve">– Hawks </w:t>
      </w:r>
    </w:p>
    <w:p w:rsidR="002969F4" w:rsidRPr="005774AB" w:rsidRDefault="00F76465" w:rsidP="00F76465">
      <w:pPr>
        <w:pStyle w:val="Heading4"/>
        <w:rPr>
          <w:rFonts w:asciiTheme="minorHAnsi" w:hAnsiTheme="minorHAnsi"/>
        </w:rPr>
      </w:pPr>
      <w:r w:rsidRPr="005774AB">
        <w:rPr>
          <w:rFonts w:asciiTheme="minorHAnsi" w:hAnsiTheme="minorHAnsi"/>
        </w:rPr>
        <w:t xml:space="preserve">PC key to prevent hawks from unraveling the deal through sanctions. </w:t>
      </w:r>
    </w:p>
    <w:p w:rsidR="002969F4" w:rsidRPr="005774AB" w:rsidRDefault="002969F4" w:rsidP="00A95491">
      <w:pPr>
        <w:rPr>
          <w:rFonts w:asciiTheme="minorHAnsi" w:hAnsiTheme="minorHAnsi"/>
        </w:rPr>
      </w:pPr>
      <w:proofErr w:type="spellStart"/>
      <w:r w:rsidRPr="005774AB">
        <w:rPr>
          <w:rStyle w:val="Style13ptBold"/>
          <w:rFonts w:asciiTheme="minorHAnsi" w:hAnsiTheme="minorHAnsi"/>
        </w:rPr>
        <w:t>Cullus</w:t>
      </w:r>
      <w:proofErr w:type="spellEnd"/>
      <w:r w:rsidRPr="005774AB">
        <w:rPr>
          <w:rStyle w:val="Style13ptBold"/>
          <w:rFonts w:asciiTheme="minorHAnsi" w:hAnsiTheme="minorHAnsi"/>
        </w:rPr>
        <w:t>, 6/16</w:t>
      </w:r>
      <w:r w:rsidRPr="005774AB">
        <w:rPr>
          <w:rFonts w:asciiTheme="minorHAnsi" w:hAnsiTheme="minorHAnsi"/>
        </w:rPr>
        <w:t xml:space="preserve">/16 – legal fellow and policy associate at the National Iranian American Council (Tyler, “The Obama Administration Needs to Double Down on the Iran Deal,” </w:t>
      </w:r>
      <w:hyperlink r:id="rId17" w:history="1">
        <w:r w:rsidRPr="005774AB">
          <w:rPr>
            <w:rStyle w:val="Hyperlink"/>
            <w:rFonts w:asciiTheme="minorHAnsi" w:hAnsiTheme="minorHAnsi"/>
          </w:rPr>
          <w:t>http://foreignpolicy.com/2016/06/16/the-obama-administration-needs-to-double-down-on-the-iran-deal/</w:t>
        </w:r>
      </w:hyperlink>
      <w:r w:rsidRPr="005774AB">
        <w:rPr>
          <w:rFonts w:asciiTheme="minorHAnsi" w:hAnsiTheme="minorHAnsi"/>
        </w:rPr>
        <w:t xml:space="preserve">, CMR) </w:t>
      </w:r>
    </w:p>
    <w:p w:rsidR="00F10247" w:rsidRPr="005774AB" w:rsidRDefault="00A95491" w:rsidP="00A95491">
      <w:pPr>
        <w:rPr>
          <w:rFonts w:asciiTheme="minorHAnsi" w:hAnsiTheme="minorHAnsi"/>
          <w:sz w:val="16"/>
        </w:rPr>
      </w:pPr>
      <w:r w:rsidRPr="005774AB">
        <w:rPr>
          <w:rFonts w:asciiTheme="minorHAnsi" w:hAnsiTheme="minorHAnsi"/>
          <w:sz w:val="16"/>
        </w:rPr>
        <w:t xml:space="preserve">The politics of such action may not prove appetizing. </w:t>
      </w:r>
      <w:r w:rsidRPr="005774AB">
        <w:rPr>
          <w:rStyle w:val="StyleUnderline"/>
          <w:rFonts w:asciiTheme="minorHAnsi" w:hAnsiTheme="minorHAnsi"/>
        </w:rPr>
        <w:t xml:space="preserve">Uber-hawks in Congress </w:t>
      </w:r>
      <w:proofErr w:type="gramStart"/>
      <w:r w:rsidRPr="005774AB">
        <w:rPr>
          <w:rStyle w:val="StyleUnderline"/>
          <w:rFonts w:asciiTheme="minorHAnsi" w:hAnsiTheme="minorHAnsi"/>
        </w:rPr>
        <w:t>are bent</w:t>
      </w:r>
      <w:proofErr w:type="gramEnd"/>
      <w:r w:rsidRPr="005774AB">
        <w:rPr>
          <w:rStyle w:val="StyleUnderline"/>
          <w:rFonts w:asciiTheme="minorHAnsi" w:hAnsiTheme="minorHAnsi"/>
        </w:rPr>
        <w:t xml:space="preserve"> on denying</w:t>
      </w:r>
      <w:r w:rsidRPr="005774AB">
        <w:rPr>
          <w:rFonts w:asciiTheme="minorHAnsi" w:hAnsiTheme="minorHAnsi"/>
          <w:sz w:val="16"/>
        </w:rPr>
        <w:t xml:space="preserve"> the </w:t>
      </w:r>
      <w:r w:rsidRPr="005774AB">
        <w:rPr>
          <w:rStyle w:val="StyleUnderline"/>
          <w:rFonts w:asciiTheme="minorHAnsi" w:hAnsiTheme="minorHAnsi"/>
        </w:rPr>
        <w:t>Obama</w:t>
      </w:r>
      <w:r w:rsidRPr="005774AB">
        <w:rPr>
          <w:rFonts w:asciiTheme="minorHAnsi" w:hAnsiTheme="minorHAnsi"/>
          <w:sz w:val="16"/>
        </w:rPr>
        <w:t xml:space="preserve"> administration </w:t>
      </w:r>
      <w:r w:rsidRPr="005774AB">
        <w:rPr>
          <w:rStyle w:val="StyleUnderline"/>
          <w:rFonts w:asciiTheme="minorHAnsi" w:hAnsiTheme="minorHAnsi"/>
        </w:rPr>
        <w:t>this diplomatic success and will try to block any action aimed at resolving sanctions concerns</w:t>
      </w:r>
      <w:r w:rsidRPr="005774AB">
        <w:rPr>
          <w:rFonts w:asciiTheme="minorHAnsi" w:hAnsiTheme="minorHAnsi"/>
          <w:sz w:val="16"/>
        </w:rPr>
        <w:t xml:space="preserve">. But </w:t>
      </w:r>
      <w:r w:rsidRPr="005774AB">
        <w:rPr>
          <w:rStyle w:val="StyleUnderline"/>
          <w:rFonts w:asciiTheme="minorHAnsi" w:hAnsiTheme="minorHAnsi"/>
        </w:rPr>
        <w:t>the sustainability of the nuclear accord is dependent on</w:t>
      </w:r>
      <w:r w:rsidRPr="005774AB">
        <w:rPr>
          <w:rFonts w:asciiTheme="minorHAnsi" w:hAnsiTheme="minorHAnsi"/>
          <w:sz w:val="16"/>
        </w:rPr>
        <w:t xml:space="preserve"> the </w:t>
      </w:r>
      <w:r w:rsidRPr="005774AB">
        <w:rPr>
          <w:rStyle w:val="StyleUnderline"/>
          <w:rFonts w:asciiTheme="minorHAnsi" w:hAnsiTheme="minorHAnsi"/>
        </w:rPr>
        <w:t>Obama</w:t>
      </w:r>
      <w:r w:rsidRPr="005774AB">
        <w:rPr>
          <w:rFonts w:asciiTheme="minorHAnsi" w:hAnsiTheme="minorHAnsi"/>
          <w:sz w:val="16"/>
        </w:rPr>
        <w:t xml:space="preserve"> administration </w:t>
      </w:r>
      <w:r w:rsidRPr="005774AB">
        <w:rPr>
          <w:rStyle w:val="StyleUnderline"/>
          <w:rFonts w:asciiTheme="minorHAnsi" w:hAnsiTheme="minorHAnsi"/>
        </w:rPr>
        <w:t>taking these steps</w:t>
      </w:r>
      <w:r w:rsidRPr="005774AB">
        <w:rPr>
          <w:rFonts w:asciiTheme="minorHAnsi" w:hAnsiTheme="minorHAnsi"/>
          <w:sz w:val="16"/>
        </w:rPr>
        <w:t xml:space="preserve">. </w:t>
      </w:r>
      <w:r w:rsidRPr="005774AB">
        <w:rPr>
          <w:rStyle w:val="StyleUnderline"/>
          <w:rFonts w:asciiTheme="minorHAnsi" w:hAnsiTheme="minorHAnsi"/>
        </w:rPr>
        <w:t>Absent such measures</w:t>
      </w:r>
      <w:r w:rsidRPr="005774AB">
        <w:rPr>
          <w:rFonts w:asciiTheme="minorHAnsi" w:hAnsiTheme="minorHAnsi"/>
          <w:sz w:val="16"/>
        </w:rPr>
        <w:t xml:space="preserve">, </w:t>
      </w:r>
      <w:r w:rsidRPr="005774AB">
        <w:rPr>
          <w:rStyle w:val="StyleUnderline"/>
          <w:rFonts w:asciiTheme="minorHAnsi" w:hAnsiTheme="minorHAnsi"/>
        </w:rPr>
        <w:t xml:space="preserve">the Iran deal threatens to unravel with the </w:t>
      </w:r>
      <w:r w:rsidRPr="005774AB">
        <w:rPr>
          <w:rStyle w:val="Emphasis"/>
          <w:rFonts w:asciiTheme="minorHAnsi" w:hAnsiTheme="minorHAnsi"/>
        </w:rPr>
        <w:t>U</w:t>
      </w:r>
      <w:r w:rsidRPr="005774AB">
        <w:rPr>
          <w:rFonts w:asciiTheme="minorHAnsi" w:hAnsiTheme="minorHAnsi"/>
          <w:sz w:val="16"/>
        </w:rPr>
        <w:t xml:space="preserve">nited </w:t>
      </w:r>
      <w:r w:rsidRPr="005774AB">
        <w:rPr>
          <w:rStyle w:val="Emphasis"/>
          <w:rFonts w:asciiTheme="minorHAnsi" w:hAnsiTheme="minorHAnsi"/>
        </w:rPr>
        <w:t>S</w:t>
      </w:r>
      <w:r w:rsidRPr="005774AB">
        <w:rPr>
          <w:rFonts w:asciiTheme="minorHAnsi" w:hAnsiTheme="minorHAnsi"/>
          <w:sz w:val="16"/>
        </w:rPr>
        <w:t xml:space="preserve">tates </w:t>
      </w:r>
      <w:r w:rsidRPr="005774AB">
        <w:rPr>
          <w:rStyle w:val="StyleUnderline"/>
          <w:rFonts w:asciiTheme="minorHAnsi" w:hAnsiTheme="minorHAnsi"/>
        </w:rPr>
        <w:t xml:space="preserve">being the scapegoat, as Iran will continue to </w:t>
      </w:r>
      <w:proofErr w:type="gramStart"/>
      <w:r w:rsidRPr="005774AB">
        <w:rPr>
          <w:rStyle w:val="StyleUnderline"/>
          <w:rFonts w:asciiTheme="minorHAnsi" w:hAnsiTheme="minorHAnsi"/>
        </w:rPr>
        <w:t>be denied</w:t>
      </w:r>
      <w:proofErr w:type="gramEnd"/>
      <w:r w:rsidRPr="005774AB">
        <w:rPr>
          <w:rStyle w:val="StyleUnderline"/>
          <w:rFonts w:asciiTheme="minorHAnsi" w:hAnsiTheme="minorHAnsi"/>
        </w:rPr>
        <w:t xml:space="preserve"> the benefit of its bargain</w:t>
      </w:r>
      <w:r w:rsidRPr="005774AB">
        <w:rPr>
          <w:rFonts w:asciiTheme="minorHAnsi" w:hAnsiTheme="minorHAnsi"/>
          <w:sz w:val="16"/>
        </w:rPr>
        <w:t>.</w:t>
      </w:r>
      <w:r w:rsidR="002969F4" w:rsidRPr="005774AB">
        <w:rPr>
          <w:rFonts w:asciiTheme="minorHAnsi" w:hAnsiTheme="minorHAnsi"/>
          <w:sz w:val="16"/>
        </w:rPr>
        <w:t xml:space="preserve"> </w:t>
      </w:r>
      <w:r w:rsidRPr="005774AB">
        <w:rPr>
          <w:rFonts w:asciiTheme="minorHAnsi" w:hAnsiTheme="minorHAnsi"/>
          <w:sz w:val="16"/>
        </w:rPr>
        <w:t xml:space="preserve">Passing off current problems with the lifting of sanctions to the next administration is not an option. </w:t>
      </w:r>
      <w:r w:rsidRPr="005774AB">
        <w:rPr>
          <w:rStyle w:val="StyleUnderline"/>
          <w:rFonts w:asciiTheme="minorHAnsi" w:hAnsiTheme="minorHAnsi"/>
        </w:rPr>
        <w:t>Obama has made a big investment in limiting Iran’s nuclear program</w:t>
      </w:r>
      <w:r w:rsidRPr="005774AB">
        <w:rPr>
          <w:rFonts w:asciiTheme="minorHAnsi" w:hAnsiTheme="minorHAnsi"/>
          <w:sz w:val="16"/>
        </w:rPr>
        <w:t xml:space="preserve"> — </w:t>
      </w:r>
      <w:r w:rsidRPr="005774AB">
        <w:rPr>
          <w:rStyle w:val="StyleUnderline"/>
          <w:rFonts w:asciiTheme="minorHAnsi" w:hAnsiTheme="minorHAnsi"/>
        </w:rPr>
        <w:t xml:space="preserve">the time is now to </w:t>
      </w:r>
      <w:r w:rsidRPr="005774AB">
        <w:rPr>
          <w:rStyle w:val="Emphasis"/>
          <w:rFonts w:asciiTheme="minorHAnsi" w:hAnsiTheme="minorHAnsi"/>
        </w:rPr>
        <w:t>secure that investment</w:t>
      </w:r>
      <w:r w:rsidRPr="005774AB">
        <w:rPr>
          <w:rFonts w:asciiTheme="minorHAnsi" w:hAnsiTheme="minorHAnsi"/>
          <w:sz w:val="16"/>
        </w:rPr>
        <w:t>.</w:t>
      </w:r>
    </w:p>
    <w:p w:rsidR="00F10247" w:rsidRPr="005774AB" w:rsidRDefault="00F10247" w:rsidP="00F10247">
      <w:pPr>
        <w:pStyle w:val="Heading3"/>
        <w:rPr>
          <w:rFonts w:asciiTheme="minorHAnsi" w:hAnsiTheme="minorHAnsi"/>
        </w:rPr>
      </w:pPr>
      <w:r w:rsidRPr="005774AB">
        <w:rPr>
          <w:rFonts w:asciiTheme="minorHAnsi" w:hAnsiTheme="minorHAnsi"/>
        </w:rPr>
        <w:t xml:space="preserve">M – Top-Shelf 2NC </w:t>
      </w:r>
    </w:p>
    <w:p w:rsidR="00F10247" w:rsidRPr="005774AB" w:rsidRDefault="00F10247" w:rsidP="00F10247">
      <w:pPr>
        <w:pStyle w:val="Heading4"/>
        <w:rPr>
          <w:rFonts w:asciiTheme="minorHAnsi" w:hAnsiTheme="minorHAnsi"/>
        </w:rPr>
      </w:pPr>
      <w:r w:rsidRPr="005774AB">
        <w:rPr>
          <w:rFonts w:asciiTheme="minorHAnsi" w:hAnsiTheme="minorHAnsi"/>
        </w:rPr>
        <w:t xml:space="preserve">DA outweighs – new nuclear sanctions will shatter the deal with Iran – spurs renewed pursuit by Iran for the bomb, destabilizing arms race, and preemptive strikes from Israel – all scenarios go nuclear and causes extinction </w:t>
      </w:r>
    </w:p>
    <w:p w:rsidR="00F10247" w:rsidRPr="005774AB" w:rsidRDefault="00F10247" w:rsidP="00F10247">
      <w:pPr>
        <w:rPr>
          <w:rFonts w:asciiTheme="minorHAnsi" w:hAnsiTheme="minorHAnsi"/>
        </w:rPr>
      </w:pPr>
      <w:r w:rsidRPr="005774AB">
        <w:rPr>
          <w:rFonts w:asciiTheme="minorHAnsi" w:hAnsiTheme="minorHAnsi"/>
        </w:rPr>
        <w:t xml:space="preserve">Art </w:t>
      </w:r>
      <w:r w:rsidRPr="005774AB">
        <w:rPr>
          <w:rStyle w:val="Style13ptBold"/>
          <w:rFonts w:asciiTheme="minorHAnsi" w:hAnsiTheme="minorHAnsi"/>
        </w:rPr>
        <w:t>Hobson</w:t>
      </w:r>
      <w:r w:rsidRPr="005774AB">
        <w:rPr>
          <w:rFonts w:asciiTheme="minorHAnsi" w:hAnsiTheme="minorHAnsi"/>
        </w:rPr>
        <w:t>, Professor, Physics, University of Arkansas, “Commentary: Absent Agreement, Iran, U.S., Israel on Path to War,” NORTHWEST ARKANSAS DEMOCRAT GAZETTE, 3—31—</w:t>
      </w:r>
      <w:r w:rsidRPr="005774AB">
        <w:rPr>
          <w:rStyle w:val="Style13ptBold"/>
          <w:rFonts w:asciiTheme="minorHAnsi" w:hAnsiTheme="minorHAnsi"/>
        </w:rPr>
        <w:t>15</w:t>
      </w:r>
      <w:r w:rsidRPr="005774AB">
        <w:rPr>
          <w:rFonts w:asciiTheme="minorHAnsi" w:hAnsiTheme="minorHAnsi"/>
        </w:rPr>
        <w:t xml:space="preserve">, </w:t>
      </w:r>
      <w:hyperlink r:id="rId18" w:history="1">
        <w:r w:rsidRPr="005774AB">
          <w:rPr>
            <w:rStyle w:val="Hyperlink"/>
            <w:rFonts w:asciiTheme="minorHAnsi" w:hAnsiTheme="minorHAnsi"/>
          </w:rPr>
          <w:t>www.nwaonline.com/news/2015/mar/31/commentary-absent-agreement-iran-u-s-is/?opinion</w:t>
        </w:r>
      </w:hyperlink>
      <w:r w:rsidRPr="005774AB">
        <w:rPr>
          <w:rFonts w:asciiTheme="minorHAnsi" w:hAnsiTheme="minorHAnsi"/>
        </w:rPr>
        <w:t>, accessed 4-3-15.</w:t>
      </w:r>
    </w:p>
    <w:p w:rsidR="00F10247" w:rsidRPr="005774AB" w:rsidRDefault="00F10247" w:rsidP="00F10247">
      <w:pPr>
        <w:rPr>
          <w:rFonts w:asciiTheme="minorHAnsi" w:hAnsiTheme="minorHAnsi"/>
          <w:u w:val="single"/>
        </w:rPr>
      </w:pPr>
      <w:r w:rsidRPr="005774AB">
        <w:rPr>
          <w:rFonts w:asciiTheme="minorHAnsi" w:hAnsiTheme="minorHAnsi"/>
          <w:sz w:val="16"/>
        </w:rPr>
        <w:t xml:space="preserve">One of history's greatest tragedies was the nuclear bomb dropped on Hiroshima, Japan, in August 1945, a calamity compounded three days later by a second bomb exploded over Nagasaki. It was, like most tragedy, made virtually inevitable by foregoing blunders: revengeful treatment of Germany following World War I, U.S. failure to join World War II when it began in 1939, thoughtless responses to Japanese aggression in Asia during the 1930s, and the Japanese attack on Pearl Harbor in 1941. Since 1945, </w:t>
      </w:r>
      <w:r w:rsidRPr="005774AB">
        <w:rPr>
          <w:rStyle w:val="StyleUnderline"/>
          <w:rFonts w:asciiTheme="minorHAnsi" w:hAnsiTheme="minorHAnsi"/>
        </w:rPr>
        <w:t xml:space="preserve">nuclear weapons </w:t>
      </w:r>
      <w:r w:rsidRPr="005774AB">
        <w:rPr>
          <w:rFonts w:asciiTheme="minorHAnsi" w:hAnsiTheme="minorHAnsi"/>
          <w:sz w:val="16"/>
        </w:rPr>
        <w:t xml:space="preserve">have </w:t>
      </w:r>
      <w:r w:rsidRPr="005774AB">
        <w:rPr>
          <w:rStyle w:val="StyleUnderline"/>
          <w:rFonts w:asciiTheme="minorHAnsi" w:hAnsiTheme="minorHAnsi"/>
        </w:rPr>
        <w:t>remain</w:t>
      </w:r>
      <w:r w:rsidRPr="005774AB">
        <w:rPr>
          <w:rFonts w:asciiTheme="minorHAnsi" w:hAnsiTheme="minorHAnsi"/>
          <w:sz w:val="16"/>
        </w:rPr>
        <w:t xml:space="preserve">ed </w:t>
      </w:r>
      <w:r w:rsidRPr="005774AB">
        <w:rPr>
          <w:rStyle w:val="Emphasis"/>
          <w:rFonts w:asciiTheme="minorHAnsi" w:hAnsiTheme="minorHAnsi"/>
        </w:rPr>
        <w:t>humankind's greatest</w:t>
      </w:r>
      <w:r w:rsidRPr="005774AB">
        <w:rPr>
          <w:rFonts w:asciiTheme="minorHAnsi" w:hAnsiTheme="minorHAnsi"/>
          <w:sz w:val="16"/>
        </w:rPr>
        <w:t xml:space="preserve"> single immediate </w:t>
      </w:r>
      <w:r w:rsidRPr="005774AB">
        <w:rPr>
          <w:rStyle w:val="Emphasis"/>
          <w:rFonts w:asciiTheme="minorHAnsi" w:hAnsiTheme="minorHAnsi"/>
        </w:rPr>
        <w:t>threat</w:t>
      </w:r>
      <w:r w:rsidRPr="005774AB">
        <w:rPr>
          <w:rFonts w:asciiTheme="minorHAnsi" w:hAnsiTheme="minorHAnsi"/>
          <w:sz w:val="16"/>
        </w:rPr>
        <w:t xml:space="preserve">. </w:t>
      </w:r>
      <w:r w:rsidRPr="005774AB">
        <w:rPr>
          <w:rStyle w:val="StyleUnderline"/>
          <w:rFonts w:asciiTheme="minorHAnsi" w:hAnsiTheme="minorHAnsi"/>
        </w:rPr>
        <w:t>If we don't want to repeat</w:t>
      </w:r>
      <w:r w:rsidRPr="005774AB">
        <w:rPr>
          <w:rFonts w:asciiTheme="minorHAnsi" w:hAnsiTheme="minorHAnsi"/>
          <w:sz w:val="16"/>
        </w:rPr>
        <w:t xml:space="preserve"> the mistakes that led to </w:t>
      </w:r>
      <w:r w:rsidRPr="005774AB">
        <w:rPr>
          <w:rStyle w:val="StyleUnderline"/>
          <w:rFonts w:asciiTheme="minorHAnsi" w:hAnsiTheme="minorHAnsi"/>
        </w:rPr>
        <w:t>Hiroshima</w:t>
      </w:r>
      <w:r w:rsidRPr="005774AB">
        <w:rPr>
          <w:rFonts w:asciiTheme="minorHAnsi" w:hAnsiTheme="minorHAnsi"/>
          <w:sz w:val="16"/>
        </w:rPr>
        <w:t xml:space="preserve">, </w:t>
      </w:r>
      <w:r w:rsidRPr="005774AB">
        <w:rPr>
          <w:rStyle w:val="StyleUnderline"/>
          <w:rFonts w:asciiTheme="minorHAnsi" w:hAnsiTheme="minorHAnsi"/>
        </w:rPr>
        <w:t>we had better treat the Iranian nuclear question rationally</w:t>
      </w:r>
      <w:r w:rsidRPr="005774AB">
        <w:rPr>
          <w:rFonts w:asciiTheme="minorHAnsi" w:hAnsiTheme="minorHAnsi"/>
          <w:sz w:val="16"/>
        </w:rPr>
        <w:t xml:space="preserve">, realistically, and without childish bravado. U.S. Sen. Tom Cotton's recent letter to Iran, and Prime Minister Netanyahu's recent speech to Congress, were not serious. Netanyahu argued that a nuclear agreement with Iran would be a bad deal and </w:t>
      </w:r>
      <w:proofErr w:type="gramStart"/>
      <w:r w:rsidRPr="005774AB">
        <w:rPr>
          <w:rFonts w:asciiTheme="minorHAnsi" w:hAnsiTheme="minorHAnsi"/>
          <w:sz w:val="16"/>
        </w:rPr>
        <w:t>should be rejected</w:t>
      </w:r>
      <w:proofErr w:type="gramEnd"/>
      <w:r w:rsidRPr="005774AB">
        <w:rPr>
          <w:rFonts w:asciiTheme="minorHAnsi" w:hAnsiTheme="minorHAnsi"/>
          <w:sz w:val="16"/>
        </w:rPr>
        <w:t xml:space="preserve">. Cotton suggested to Iran that a future U.S. president could revoke the agreement. </w:t>
      </w:r>
      <w:r w:rsidRPr="005774AB">
        <w:rPr>
          <w:rStyle w:val="StyleUnderline"/>
          <w:rFonts w:asciiTheme="minorHAnsi" w:hAnsiTheme="minorHAnsi"/>
        </w:rPr>
        <w:t>None of the agreement's opponents</w:t>
      </w:r>
      <w:r w:rsidRPr="005774AB">
        <w:rPr>
          <w:rFonts w:asciiTheme="minorHAnsi" w:hAnsiTheme="minorHAnsi"/>
          <w:sz w:val="16"/>
        </w:rPr>
        <w:t xml:space="preserve"> appear to </w:t>
      </w:r>
      <w:r w:rsidRPr="005774AB">
        <w:rPr>
          <w:rStyle w:val="StyleUnderline"/>
          <w:rFonts w:asciiTheme="minorHAnsi" w:hAnsiTheme="minorHAnsi"/>
        </w:rPr>
        <w:t>have thought through the consequences</w:t>
      </w:r>
      <w:r w:rsidRPr="005774AB">
        <w:rPr>
          <w:rFonts w:asciiTheme="minorHAnsi" w:hAnsiTheme="minorHAnsi"/>
          <w:sz w:val="16"/>
        </w:rPr>
        <w:t xml:space="preserve"> of following their leads. </w:t>
      </w:r>
      <w:r w:rsidRPr="005774AB">
        <w:rPr>
          <w:rStyle w:val="StyleUnderline"/>
          <w:rFonts w:asciiTheme="minorHAnsi" w:hAnsiTheme="minorHAnsi"/>
        </w:rPr>
        <w:t>Iran</w:t>
      </w:r>
      <w:r w:rsidRPr="005774AB">
        <w:rPr>
          <w:rFonts w:asciiTheme="minorHAnsi" w:hAnsiTheme="minorHAnsi"/>
          <w:sz w:val="16"/>
        </w:rPr>
        <w:t xml:space="preserve">, </w:t>
      </w:r>
      <w:r w:rsidRPr="005774AB">
        <w:rPr>
          <w:rStyle w:val="StyleUnderline"/>
          <w:rFonts w:asciiTheme="minorHAnsi" w:hAnsiTheme="minorHAnsi"/>
        </w:rPr>
        <w:t>having no further reason for restraint</w:t>
      </w:r>
      <w:r w:rsidRPr="005774AB">
        <w:rPr>
          <w:rFonts w:asciiTheme="minorHAnsi" w:hAnsiTheme="minorHAnsi"/>
          <w:sz w:val="16"/>
        </w:rPr>
        <w:t xml:space="preserve"> and every incentive for aggression, </w:t>
      </w:r>
      <w:r w:rsidRPr="005774AB">
        <w:rPr>
          <w:rStyle w:val="StyleUnderline"/>
          <w:rFonts w:asciiTheme="minorHAnsi" w:hAnsiTheme="minorHAnsi"/>
        </w:rPr>
        <w:t>will move quickly toward a bomb</w:t>
      </w:r>
      <w:r w:rsidRPr="005774AB">
        <w:rPr>
          <w:rFonts w:asciiTheme="minorHAnsi" w:hAnsiTheme="minorHAnsi"/>
          <w:sz w:val="16"/>
        </w:rPr>
        <w:t xml:space="preserve">; </w:t>
      </w:r>
      <w:r w:rsidRPr="005774AB">
        <w:rPr>
          <w:rStyle w:val="StyleUnderline"/>
          <w:rFonts w:asciiTheme="minorHAnsi" w:hAnsiTheme="minorHAnsi"/>
        </w:rPr>
        <w:t>Israel will urge action</w:t>
      </w:r>
      <w:r w:rsidRPr="005774AB">
        <w:rPr>
          <w:rFonts w:asciiTheme="minorHAnsi" w:hAnsiTheme="minorHAnsi"/>
          <w:sz w:val="16"/>
        </w:rPr>
        <w:t xml:space="preserve"> to prevent a bomb </w:t>
      </w:r>
      <w:r w:rsidRPr="005774AB">
        <w:rPr>
          <w:rStyle w:val="StyleUnderline"/>
          <w:rFonts w:asciiTheme="minorHAnsi" w:hAnsiTheme="minorHAnsi"/>
        </w:rPr>
        <w:t>and will pressure the U.S. to join it</w:t>
      </w:r>
      <w:r w:rsidRPr="005774AB">
        <w:rPr>
          <w:rFonts w:asciiTheme="minorHAnsi" w:hAnsiTheme="minorHAnsi"/>
          <w:sz w:val="16"/>
        </w:rPr>
        <w:t xml:space="preserve"> in threatening Iran; and </w:t>
      </w:r>
      <w:r w:rsidRPr="005774AB">
        <w:rPr>
          <w:rStyle w:val="StyleUnderline"/>
          <w:rFonts w:asciiTheme="minorHAnsi" w:hAnsiTheme="minorHAnsi"/>
        </w:rPr>
        <w:t xml:space="preserve">we </w:t>
      </w:r>
      <w:proofErr w:type="gramStart"/>
      <w:r w:rsidRPr="005774AB">
        <w:rPr>
          <w:rStyle w:val="StyleUnderline"/>
          <w:rFonts w:asciiTheme="minorHAnsi" w:hAnsiTheme="minorHAnsi"/>
        </w:rPr>
        <w:t>could easily be drawn</w:t>
      </w:r>
      <w:proofErr w:type="gramEnd"/>
      <w:r w:rsidRPr="005774AB">
        <w:rPr>
          <w:rStyle w:val="StyleUnderline"/>
          <w:rFonts w:asciiTheme="minorHAnsi" w:hAnsiTheme="minorHAnsi"/>
        </w:rPr>
        <w:t xml:space="preserve"> into war</w:t>
      </w:r>
      <w:r w:rsidRPr="005774AB">
        <w:rPr>
          <w:rFonts w:asciiTheme="minorHAnsi" w:hAnsiTheme="minorHAnsi"/>
          <w:sz w:val="16"/>
        </w:rPr>
        <w:t xml:space="preserve"> -- a blunder that would dwarf even our foolish adventure into Iraq beginning in 2003. The realistic fact is that, </w:t>
      </w:r>
      <w:r w:rsidRPr="005774AB">
        <w:rPr>
          <w:rStyle w:val="StyleUnderline"/>
          <w:rFonts w:asciiTheme="minorHAnsi" w:hAnsiTheme="minorHAnsi"/>
        </w:rPr>
        <w:t xml:space="preserve">absent an agreement, the </w:t>
      </w:r>
      <w:r w:rsidRPr="005774AB">
        <w:rPr>
          <w:rStyle w:val="Emphasis"/>
          <w:rFonts w:asciiTheme="minorHAnsi" w:hAnsiTheme="minorHAnsi"/>
        </w:rPr>
        <w:t>U</w:t>
      </w:r>
      <w:r w:rsidRPr="005774AB">
        <w:rPr>
          <w:rFonts w:asciiTheme="minorHAnsi" w:hAnsiTheme="minorHAnsi"/>
          <w:sz w:val="16"/>
        </w:rPr>
        <w:t xml:space="preserve">nited </w:t>
      </w:r>
      <w:r w:rsidRPr="005774AB">
        <w:rPr>
          <w:rStyle w:val="Emphasis"/>
          <w:rFonts w:asciiTheme="minorHAnsi" w:hAnsiTheme="minorHAnsi"/>
        </w:rPr>
        <w:t>S</w:t>
      </w:r>
      <w:r w:rsidRPr="005774AB">
        <w:rPr>
          <w:rFonts w:asciiTheme="minorHAnsi" w:hAnsiTheme="minorHAnsi"/>
          <w:sz w:val="16"/>
        </w:rPr>
        <w:t xml:space="preserve">tates, </w:t>
      </w:r>
      <w:r w:rsidRPr="005774AB">
        <w:rPr>
          <w:rStyle w:val="StyleUnderline"/>
          <w:rFonts w:asciiTheme="minorHAnsi" w:hAnsiTheme="minorHAnsi"/>
        </w:rPr>
        <w:t>Iran and Israel are on the road to</w:t>
      </w:r>
      <w:r w:rsidRPr="005774AB">
        <w:rPr>
          <w:rFonts w:asciiTheme="minorHAnsi" w:hAnsiTheme="minorHAnsi"/>
          <w:sz w:val="16"/>
        </w:rPr>
        <w:t xml:space="preserve"> war, possibly a </w:t>
      </w:r>
      <w:r w:rsidRPr="005774AB">
        <w:rPr>
          <w:rStyle w:val="Emphasis"/>
          <w:rFonts w:asciiTheme="minorHAnsi" w:hAnsiTheme="minorHAnsi"/>
        </w:rPr>
        <w:t>nuclear war.</w:t>
      </w:r>
    </w:p>
    <w:p w:rsidR="00F10247" w:rsidRPr="005774AB" w:rsidRDefault="00F10247" w:rsidP="00F10247">
      <w:pPr>
        <w:pStyle w:val="Heading4"/>
        <w:rPr>
          <w:rFonts w:asciiTheme="minorHAnsi" w:hAnsiTheme="minorHAnsi"/>
        </w:rPr>
      </w:pPr>
      <w:r w:rsidRPr="005774AB">
        <w:rPr>
          <w:rFonts w:asciiTheme="minorHAnsi" w:hAnsiTheme="minorHAnsi"/>
        </w:rPr>
        <w:t xml:space="preserve">Israel strike escalates – CBW warfare, draws-in Russia and China </w:t>
      </w:r>
    </w:p>
    <w:p w:rsidR="00F10247" w:rsidRPr="005774AB" w:rsidRDefault="00F10247" w:rsidP="00F10247">
      <w:pPr>
        <w:rPr>
          <w:rFonts w:asciiTheme="minorHAnsi" w:hAnsiTheme="minorHAnsi"/>
        </w:rPr>
      </w:pPr>
      <w:r w:rsidRPr="005774AB">
        <w:rPr>
          <w:rFonts w:asciiTheme="minorHAnsi" w:hAnsiTheme="minorHAnsi"/>
        </w:rPr>
        <w:t xml:space="preserve">Dennis Ray </w:t>
      </w:r>
      <w:r w:rsidRPr="005774AB">
        <w:rPr>
          <w:rStyle w:val="Style13ptBold"/>
          <w:rFonts w:asciiTheme="minorHAnsi" w:hAnsiTheme="minorHAnsi"/>
        </w:rPr>
        <w:t>Morgan 9</w:t>
      </w:r>
      <w:r w:rsidRPr="005774AB">
        <w:rPr>
          <w:rFonts w:asciiTheme="minorHAnsi" w:hAnsiTheme="minorHAnsi"/>
          <w:b/>
          <w:bCs/>
          <w:sz w:val="26"/>
        </w:rPr>
        <w:t>,</w:t>
      </w:r>
      <w:r w:rsidRPr="005774AB">
        <w:rPr>
          <w:rFonts w:asciiTheme="minorHAnsi" w:hAnsiTheme="minorHAnsi"/>
        </w:rPr>
        <w:t xml:space="preserve"> </w:t>
      </w:r>
      <w:proofErr w:type="spellStart"/>
      <w:r w:rsidRPr="005774AB">
        <w:rPr>
          <w:rFonts w:asciiTheme="minorHAnsi" w:hAnsiTheme="minorHAnsi"/>
        </w:rPr>
        <w:t>Hankuk</w:t>
      </w:r>
      <w:proofErr w:type="spellEnd"/>
      <w:r w:rsidRPr="005774AB">
        <w:rPr>
          <w:rFonts w:asciiTheme="minorHAnsi" w:hAnsiTheme="minorHAnsi"/>
        </w:rPr>
        <w:t xml:space="preserve"> University of Foreign Studies, </w:t>
      </w:r>
      <w:proofErr w:type="spellStart"/>
      <w:r w:rsidRPr="005774AB">
        <w:rPr>
          <w:rFonts w:asciiTheme="minorHAnsi" w:hAnsiTheme="minorHAnsi"/>
        </w:rPr>
        <w:t>Yongin</w:t>
      </w:r>
      <w:proofErr w:type="spellEnd"/>
      <w:r w:rsidRPr="005774AB">
        <w:rPr>
          <w:rFonts w:asciiTheme="minorHAnsi" w:hAnsiTheme="minorHAnsi"/>
        </w:rPr>
        <w:t xml:space="preserve"> Campus - South Korea, Futures, Volume 41, Issue 10, December 2009, Pages 683-693</w:t>
      </w:r>
    </w:p>
    <w:p w:rsidR="00F10247" w:rsidRPr="005774AB" w:rsidRDefault="00F10247" w:rsidP="00F10247">
      <w:pPr>
        <w:ind w:right="288"/>
        <w:rPr>
          <w:rFonts w:asciiTheme="minorHAnsi" w:hAnsiTheme="minorHAnsi"/>
          <w:bCs/>
          <w:sz w:val="14"/>
          <w:u w:val="single"/>
        </w:rPr>
      </w:pPr>
      <w:r w:rsidRPr="005774AB">
        <w:rPr>
          <w:rFonts w:asciiTheme="minorHAnsi" w:hAnsiTheme="minorHAnsi"/>
          <w:sz w:val="16"/>
        </w:rPr>
        <w:t>This scenario has gained even more plausibility since a January 2007 Sunday Times report [13] of an</w:t>
      </w:r>
      <w:r w:rsidRPr="005774AB">
        <w:rPr>
          <w:rFonts w:asciiTheme="minorHAnsi" w:hAnsiTheme="minorHAnsi"/>
          <w:b/>
          <w:bCs/>
          <w:sz w:val="20"/>
          <w:szCs w:val="20"/>
          <w:u w:val="single"/>
        </w:rPr>
        <w:t xml:space="preserve"> Israeli</w:t>
      </w:r>
      <w:r w:rsidRPr="005774AB">
        <w:rPr>
          <w:rFonts w:asciiTheme="minorHAnsi" w:hAnsiTheme="minorHAnsi"/>
          <w:bCs/>
          <w:sz w:val="14"/>
          <w:u w:val="single"/>
        </w:rPr>
        <w:t xml:space="preserve"> </w:t>
      </w:r>
      <w:r w:rsidRPr="005774AB">
        <w:rPr>
          <w:rFonts w:asciiTheme="minorHAnsi" w:hAnsiTheme="minorHAnsi"/>
          <w:sz w:val="16"/>
        </w:rPr>
        <w:t>intelligence leak that Israel was considering a</w:t>
      </w:r>
      <w:r w:rsidRPr="005774AB">
        <w:rPr>
          <w:rFonts w:asciiTheme="minorHAnsi" w:hAnsiTheme="minorHAnsi"/>
          <w:bCs/>
          <w:sz w:val="14"/>
          <w:u w:val="single"/>
        </w:rPr>
        <w:t xml:space="preserve"> </w:t>
      </w:r>
      <w:r w:rsidRPr="005774AB">
        <w:rPr>
          <w:rFonts w:asciiTheme="minorHAnsi" w:hAnsiTheme="minorHAnsi"/>
          <w:b/>
          <w:bCs/>
          <w:sz w:val="20"/>
          <w:szCs w:val="20"/>
          <w:u w:val="single"/>
        </w:rPr>
        <w:t xml:space="preserve">strike against Iran, </w:t>
      </w:r>
      <w:r w:rsidRPr="005774AB">
        <w:rPr>
          <w:rFonts w:asciiTheme="minorHAnsi" w:hAnsiTheme="minorHAnsi"/>
          <w:sz w:val="16"/>
        </w:rPr>
        <w:t>using low-yield bunker busting nukes to destroy Iran’s supposedly secret underground nuclear facilities. In Moore’s scenario, non-nuclear</w:t>
      </w:r>
      <w:r w:rsidRPr="005774AB">
        <w:rPr>
          <w:rFonts w:asciiTheme="minorHAnsi" w:hAnsiTheme="minorHAnsi"/>
          <w:b/>
          <w:bCs/>
          <w:iCs/>
          <w:sz w:val="20"/>
          <w:szCs w:val="20"/>
          <w:u w:val="single"/>
        </w:rPr>
        <w:t xml:space="preserve"> neighboring countries would </w:t>
      </w:r>
      <w:r w:rsidRPr="005774AB">
        <w:rPr>
          <w:rFonts w:asciiTheme="minorHAnsi" w:hAnsiTheme="minorHAnsi"/>
          <w:sz w:val="16"/>
        </w:rPr>
        <w:t>then</w:t>
      </w:r>
      <w:r w:rsidRPr="005774AB">
        <w:rPr>
          <w:rFonts w:asciiTheme="minorHAnsi" w:hAnsiTheme="minorHAnsi"/>
          <w:b/>
          <w:bCs/>
          <w:iCs/>
          <w:sz w:val="20"/>
          <w:szCs w:val="20"/>
          <w:u w:val="single"/>
        </w:rPr>
        <w:t xml:space="preserve"> respond with </w:t>
      </w:r>
      <w:r w:rsidRPr="005774AB">
        <w:rPr>
          <w:rFonts w:asciiTheme="minorHAnsi" w:hAnsiTheme="minorHAnsi"/>
          <w:sz w:val="16"/>
        </w:rPr>
        <w:t>conventional rockets and chemical</w:t>
      </w:r>
      <w:r w:rsidRPr="005774AB">
        <w:rPr>
          <w:rFonts w:asciiTheme="minorHAnsi" w:hAnsiTheme="minorHAnsi"/>
          <w:b/>
          <w:bCs/>
          <w:iCs/>
          <w:sz w:val="20"/>
          <w:szCs w:val="20"/>
          <w:u w:val="single"/>
        </w:rPr>
        <w:t>, biol</w:t>
      </w:r>
      <w:r w:rsidRPr="005774AB">
        <w:rPr>
          <w:rFonts w:asciiTheme="minorHAnsi" w:hAnsiTheme="minorHAnsi"/>
          <w:sz w:val="16"/>
        </w:rPr>
        <w:t>ogical</w:t>
      </w:r>
      <w:r w:rsidRPr="005774AB">
        <w:rPr>
          <w:rFonts w:asciiTheme="minorHAnsi" w:hAnsiTheme="minorHAnsi"/>
          <w:b/>
          <w:bCs/>
          <w:iCs/>
          <w:sz w:val="20"/>
          <w:szCs w:val="20"/>
          <w:u w:val="single"/>
        </w:rPr>
        <w:t xml:space="preserve"> </w:t>
      </w:r>
      <w:r w:rsidRPr="005774AB">
        <w:rPr>
          <w:rFonts w:asciiTheme="minorHAnsi" w:hAnsiTheme="minorHAnsi"/>
          <w:sz w:val="16"/>
        </w:rPr>
        <w:t>and radiological</w:t>
      </w:r>
      <w:r w:rsidRPr="005774AB">
        <w:rPr>
          <w:rFonts w:asciiTheme="minorHAnsi" w:hAnsiTheme="minorHAnsi"/>
          <w:b/>
          <w:bCs/>
          <w:iCs/>
          <w:sz w:val="20"/>
          <w:szCs w:val="20"/>
          <w:u w:val="single"/>
        </w:rPr>
        <w:t xml:space="preserve"> weapons.</w:t>
      </w:r>
      <w:r w:rsidRPr="005774AB">
        <w:rPr>
          <w:rFonts w:asciiTheme="minorHAnsi" w:hAnsiTheme="minorHAnsi"/>
          <w:bCs/>
          <w:sz w:val="14"/>
          <w:u w:val="single"/>
        </w:rPr>
        <w:t xml:space="preserve"> </w:t>
      </w:r>
      <w:r w:rsidRPr="005774AB">
        <w:rPr>
          <w:rFonts w:asciiTheme="minorHAnsi" w:hAnsiTheme="minorHAnsi"/>
          <w:b/>
          <w:bCs/>
          <w:sz w:val="20"/>
          <w:szCs w:val="20"/>
          <w:u w:val="single"/>
        </w:rPr>
        <w:t xml:space="preserve">Israel </w:t>
      </w:r>
      <w:r w:rsidRPr="005774AB">
        <w:rPr>
          <w:rFonts w:asciiTheme="minorHAnsi" w:hAnsiTheme="minorHAnsi"/>
          <w:sz w:val="16"/>
        </w:rPr>
        <w:t>then</w:t>
      </w:r>
      <w:r w:rsidRPr="005774AB">
        <w:rPr>
          <w:rFonts w:asciiTheme="minorHAnsi" w:hAnsiTheme="minorHAnsi"/>
          <w:b/>
          <w:bCs/>
          <w:sz w:val="20"/>
          <w:szCs w:val="20"/>
          <w:u w:val="single"/>
        </w:rPr>
        <w:t xml:space="preserve"> would retaliate with </w:t>
      </w:r>
      <w:r w:rsidRPr="005774AB">
        <w:rPr>
          <w:rFonts w:asciiTheme="minorHAnsi" w:hAnsiTheme="minorHAnsi"/>
          <w:b/>
          <w:bCs/>
          <w:iCs/>
          <w:sz w:val="20"/>
          <w:szCs w:val="20"/>
          <w:u w:val="single"/>
        </w:rPr>
        <w:t>nuclear strikes</w:t>
      </w:r>
      <w:r w:rsidRPr="005774AB">
        <w:rPr>
          <w:rFonts w:asciiTheme="minorHAnsi" w:hAnsiTheme="minorHAnsi"/>
          <w:b/>
          <w:bCs/>
          <w:sz w:val="20"/>
          <w:szCs w:val="20"/>
          <w:u w:val="single"/>
        </w:rPr>
        <w:t xml:space="preserve"> </w:t>
      </w:r>
      <w:r w:rsidRPr="005774AB">
        <w:rPr>
          <w:rFonts w:asciiTheme="minorHAnsi" w:hAnsiTheme="minorHAnsi"/>
          <w:sz w:val="16"/>
        </w:rPr>
        <w:t>on several countries,</w:t>
      </w:r>
      <w:r w:rsidRPr="005774AB">
        <w:rPr>
          <w:rFonts w:asciiTheme="minorHAnsi" w:hAnsiTheme="minorHAnsi"/>
          <w:b/>
          <w:bCs/>
          <w:sz w:val="20"/>
          <w:szCs w:val="20"/>
          <w:u w:val="single"/>
        </w:rPr>
        <w:t xml:space="preserve"> including </w:t>
      </w:r>
      <w:r w:rsidRPr="005774AB">
        <w:rPr>
          <w:rFonts w:asciiTheme="minorHAnsi" w:hAnsiTheme="minorHAnsi"/>
          <w:sz w:val="16"/>
        </w:rPr>
        <w:t>a pre-emptive strike against</w:t>
      </w:r>
      <w:r w:rsidRPr="005774AB">
        <w:rPr>
          <w:rFonts w:asciiTheme="minorHAnsi" w:hAnsiTheme="minorHAnsi"/>
          <w:b/>
          <w:bCs/>
          <w:sz w:val="20"/>
          <w:szCs w:val="20"/>
          <w:u w:val="single"/>
        </w:rPr>
        <w:t xml:space="preserve"> </w:t>
      </w:r>
      <w:r w:rsidRPr="005774AB">
        <w:rPr>
          <w:rFonts w:asciiTheme="minorHAnsi" w:hAnsiTheme="minorHAnsi"/>
          <w:b/>
          <w:bCs/>
          <w:iCs/>
          <w:sz w:val="20"/>
          <w:szCs w:val="20"/>
          <w:u w:val="single"/>
        </w:rPr>
        <w:t>Pakistan</w:t>
      </w:r>
      <w:r w:rsidRPr="005774AB">
        <w:rPr>
          <w:rFonts w:asciiTheme="minorHAnsi" w:hAnsiTheme="minorHAnsi"/>
          <w:b/>
          <w:bCs/>
          <w:sz w:val="20"/>
          <w:szCs w:val="20"/>
          <w:u w:val="single"/>
        </w:rPr>
        <w:t xml:space="preserve">, who </w:t>
      </w:r>
      <w:r w:rsidRPr="005774AB">
        <w:rPr>
          <w:rFonts w:asciiTheme="minorHAnsi" w:hAnsiTheme="minorHAnsi"/>
          <w:sz w:val="16"/>
        </w:rPr>
        <w:t xml:space="preserve">then </w:t>
      </w:r>
      <w:r w:rsidRPr="005774AB">
        <w:rPr>
          <w:rFonts w:asciiTheme="minorHAnsi" w:hAnsiTheme="minorHAnsi"/>
          <w:b/>
          <w:bCs/>
          <w:sz w:val="20"/>
          <w:szCs w:val="20"/>
          <w:u w:val="single"/>
        </w:rPr>
        <w:t xml:space="preserve">retaliates </w:t>
      </w:r>
      <w:r w:rsidRPr="005774AB">
        <w:rPr>
          <w:rFonts w:asciiTheme="minorHAnsi" w:hAnsiTheme="minorHAnsi"/>
          <w:sz w:val="16"/>
        </w:rPr>
        <w:t xml:space="preserve">with an attack not only on Israel but pre-emptively </w:t>
      </w:r>
      <w:r w:rsidRPr="005774AB">
        <w:rPr>
          <w:rFonts w:asciiTheme="minorHAnsi" w:hAnsiTheme="minorHAnsi"/>
          <w:b/>
          <w:bCs/>
          <w:iCs/>
          <w:sz w:val="20"/>
          <w:szCs w:val="20"/>
          <w:u w:val="single"/>
        </w:rPr>
        <w:t>striking India</w:t>
      </w:r>
      <w:r w:rsidRPr="005774AB">
        <w:rPr>
          <w:rFonts w:asciiTheme="minorHAnsi" w:hAnsiTheme="minorHAnsi"/>
          <w:bCs/>
          <w:sz w:val="14"/>
          <w:u w:val="single"/>
        </w:rPr>
        <w:t xml:space="preserve"> </w:t>
      </w:r>
      <w:r w:rsidRPr="005774AB">
        <w:rPr>
          <w:rFonts w:asciiTheme="minorHAnsi" w:hAnsiTheme="minorHAnsi"/>
          <w:sz w:val="16"/>
        </w:rPr>
        <w:t>as well.</w:t>
      </w:r>
      <w:r w:rsidRPr="005774AB">
        <w:rPr>
          <w:rFonts w:asciiTheme="minorHAnsi" w:hAnsiTheme="minorHAnsi"/>
          <w:bCs/>
          <w:sz w:val="14"/>
          <w:u w:val="single"/>
        </w:rPr>
        <w:t xml:space="preserve"> </w:t>
      </w:r>
      <w:r w:rsidRPr="005774AB">
        <w:rPr>
          <w:rFonts w:asciiTheme="minorHAnsi" w:hAnsiTheme="minorHAnsi"/>
          <w:b/>
          <w:bCs/>
          <w:iCs/>
          <w:sz w:val="20"/>
          <w:szCs w:val="20"/>
          <w:u w:val="single"/>
        </w:rPr>
        <w:t xml:space="preserve">Israel </w:t>
      </w:r>
      <w:r w:rsidRPr="005774AB">
        <w:rPr>
          <w:rFonts w:asciiTheme="minorHAnsi" w:hAnsiTheme="minorHAnsi"/>
          <w:sz w:val="16"/>
        </w:rPr>
        <w:t xml:space="preserve">then </w:t>
      </w:r>
      <w:r w:rsidRPr="005774AB">
        <w:rPr>
          <w:rFonts w:asciiTheme="minorHAnsi" w:hAnsiTheme="minorHAnsi"/>
          <w:b/>
          <w:bCs/>
          <w:iCs/>
          <w:sz w:val="20"/>
          <w:szCs w:val="20"/>
          <w:u w:val="single"/>
        </w:rPr>
        <w:t>initiates the ‘‘Samson option’’</w:t>
      </w:r>
      <w:r w:rsidRPr="005774AB">
        <w:rPr>
          <w:rFonts w:asciiTheme="minorHAnsi" w:hAnsiTheme="minorHAnsi"/>
          <w:bCs/>
          <w:sz w:val="14"/>
          <w:u w:val="single"/>
        </w:rPr>
        <w:t xml:space="preserve"> </w:t>
      </w:r>
      <w:r w:rsidRPr="005774AB">
        <w:rPr>
          <w:rFonts w:asciiTheme="minorHAnsi" w:hAnsiTheme="minorHAnsi"/>
          <w:b/>
          <w:bCs/>
          <w:sz w:val="20"/>
          <w:szCs w:val="20"/>
          <w:u w:val="single"/>
        </w:rPr>
        <w:t xml:space="preserve">with attacks on </w:t>
      </w:r>
      <w:r w:rsidRPr="005774AB">
        <w:rPr>
          <w:rFonts w:asciiTheme="minorHAnsi" w:hAnsiTheme="minorHAnsi"/>
          <w:sz w:val="16"/>
        </w:rPr>
        <w:t>other Muslim countries,</w:t>
      </w:r>
      <w:r w:rsidRPr="005774AB">
        <w:rPr>
          <w:rFonts w:asciiTheme="minorHAnsi" w:hAnsiTheme="minorHAnsi"/>
          <w:b/>
          <w:bCs/>
          <w:sz w:val="20"/>
          <w:szCs w:val="20"/>
          <w:u w:val="single"/>
        </w:rPr>
        <w:t xml:space="preserve"> </w:t>
      </w:r>
      <w:r w:rsidRPr="005774AB">
        <w:rPr>
          <w:rFonts w:asciiTheme="minorHAnsi" w:hAnsiTheme="minorHAnsi"/>
          <w:b/>
          <w:bCs/>
          <w:iCs/>
          <w:sz w:val="20"/>
          <w:szCs w:val="20"/>
          <w:u w:val="single"/>
        </w:rPr>
        <w:t>Russia</w:t>
      </w:r>
      <w:r w:rsidRPr="005774AB">
        <w:rPr>
          <w:rFonts w:asciiTheme="minorHAnsi" w:hAnsiTheme="minorHAnsi"/>
          <w:b/>
          <w:bCs/>
          <w:sz w:val="20"/>
          <w:szCs w:val="20"/>
          <w:u w:val="single"/>
        </w:rPr>
        <w:t xml:space="preserve">, and </w:t>
      </w:r>
      <w:r w:rsidRPr="005774AB">
        <w:rPr>
          <w:rFonts w:asciiTheme="minorHAnsi" w:hAnsiTheme="minorHAnsi"/>
          <w:sz w:val="16"/>
        </w:rPr>
        <w:t>possibly the ‘‘anti-Semitic’’ cities of</w:t>
      </w:r>
      <w:r w:rsidRPr="005774AB">
        <w:rPr>
          <w:rFonts w:asciiTheme="minorHAnsi" w:hAnsiTheme="minorHAnsi"/>
          <w:b/>
          <w:bCs/>
          <w:sz w:val="20"/>
          <w:szCs w:val="20"/>
          <w:u w:val="single"/>
        </w:rPr>
        <w:t xml:space="preserve"> </w:t>
      </w:r>
      <w:r w:rsidRPr="005774AB">
        <w:rPr>
          <w:rFonts w:asciiTheme="minorHAnsi" w:hAnsiTheme="minorHAnsi"/>
          <w:b/>
          <w:bCs/>
          <w:iCs/>
          <w:sz w:val="20"/>
          <w:szCs w:val="20"/>
          <w:u w:val="single"/>
        </w:rPr>
        <w:t>Europe</w:t>
      </w:r>
      <w:r w:rsidRPr="005774AB">
        <w:rPr>
          <w:rFonts w:asciiTheme="minorHAnsi" w:hAnsiTheme="minorHAnsi"/>
          <w:b/>
          <w:bCs/>
          <w:sz w:val="20"/>
          <w:szCs w:val="20"/>
          <w:u w:val="single"/>
        </w:rPr>
        <w:t>.</w:t>
      </w:r>
      <w:r w:rsidRPr="005774AB">
        <w:rPr>
          <w:rFonts w:asciiTheme="minorHAnsi" w:hAnsiTheme="minorHAnsi"/>
          <w:bCs/>
          <w:sz w:val="14"/>
          <w:u w:val="single"/>
        </w:rPr>
        <w:t xml:space="preserve"> </w:t>
      </w:r>
      <w:r w:rsidRPr="005774AB">
        <w:rPr>
          <w:rFonts w:asciiTheme="minorHAnsi" w:hAnsiTheme="minorHAnsi"/>
          <w:sz w:val="16"/>
        </w:rPr>
        <w:t>At that point</w:t>
      </w:r>
      <w:r w:rsidRPr="005774AB">
        <w:rPr>
          <w:rFonts w:asciiTheme="minorHAnsi" w:hAnsiTheme="minorHAnsi"/>
          <w:bCs/>
          <w:sz w:val="14"/>
          <w:u w:val="single"/>
        </w:rPr>
        <w:t xml:space="preserve">, </w:t>
      </w:r>
      <w:r w:rsidRPr="005774AB">
        <w:rPr>
          <w:rFonts w:asciiTheme="minorHAnsi" w:hAnsiTheme="minorHAnsi"/>
          <w:b/>
          <w:bCs/>
          <w:iCs/>
          <w:sz w:val="20"/>
          <w:szCs w:val="20"/>
          <w:u w:val="single"/>
        </w:rPr>
        <w:t xml:space="preserve">all-out nuclear war ensues </w:t>
      </w:r>
      <w:r w:rsidRPr="005774AB">
        <w:rPr>
          <w:rFonts w:asciiTheme="minorHAnsi" w:hAnsiTheme="minorHAnsi"/>
          <w:sz w:val="16"/>
        </w:rPr>
        <w:t xml:space="preserve">as </w:t>
      </w:r>
      <w:r w:rsidRPr="005774AB">
        <w:rPr>
          <w:rFonts w:asciiTheme="minorHAnsi" w:hAnsiTheme="minorHAnsi"/>
          <w:b/>
          <w:bCs/>
          <w:iCs/>
          <w:sz w:val="20"/>
          <w:szCs w:val="20"/>
          <w:u w:val="single"/>
        </w:rPr>
        <w:t>the U.S. retaliates with nucl</w:t>
      </w:r>
      <w:r w:rsidRPr="005774AB">
        <w:rPr>
          <w:rFonts w:asciiTheme="minorHAnsi" w:hAnsiTheme="minorHAnsi"/>
          <w:sz w:val="16"/>
        </w:rPr>
        <w:t>ear attack</w:t>
      </w:r>
      <w:r w:rsidRPr="005774AB">
        <w:rPr>
          <w:rFonts w:asciiTheme="minorHAnsi" w:hAnsiTheme="minorHAnsi"/>
          <w:b/>
          <w:bCs/>
          <w:iCs/>
          <w:sz w:val="20"/>
          <w:szCs w:val="20"/>
          <w:u w:val="single"/>
        </w:rPr>
        <w:t xml:space="preserve">s on Russia and </w:t>
      </w:r>
      <w:r w:rsidRPr="005774AB">
        <w:rPr>
          <w:rFonts w:asciiTheme="minorHAnsi" w:hAnsiTheme="minorHAnsi"/>
          <w:sz w:val="16"/>
        </w:rPr>
        <w:t>possibly on</w:t>
      </w:r>
      <w:r w:rsidRPr="005774AB">
        <w:rPr>
          <w:rFonts w:asciiTheme="minorHAnsi" w:hAnsiTheme="minorHAnsi"/>
          <w:b/>
          <w:bCs/>
          <w:iCs/>
          <w:sz w:val="20"/>
          <w:szCs w:val="20"/>
          <w:u w:val="single"/>
        </w:rPr>
        <w:t xml:space="preserve"> China</w:t>
      </w:r>
      <w:r w:rsidRPr="005774AB">
        <w:rPr>
          <w:rFonts w:asciiTheme="minorHAnsi" w:hAnsiTheme="minorHAnsi"/>
          <w:bCs/>
          <w:sz w:val="14"/>
          <w:u w:val="single"/>
        </w:rPr>
        <w:t xml:space="preserve"> </w:t>
      </w:r>
      <w:r w:rsidRPr="005774AB">
        <w:rPr>
          <w:rFonts w:asciiTheme="minorHAnsi" w:hAnsiTheme="minorHAnsi"/>
          <w:sz w:val="16"/>
        </w:rPr>
        <w:t>as well.11</w:t>
      </w:r>
    </w:p>
    <w:p w:rsidR="00F10247" w:rsidRPr="005774AB" w:rsidRDefault="00F10247" w:rsidP="00F10247">
      <w:pPr>
        <w:pStyle w:val="Heading4"/>
        <w:rPr>
          <w:rFonts w:asciiTheme="minorHAnsi" w:hAnsiTheme="minorHAnsi"/>
        </w:rPr>
      </w:pPr>
      <w:r w:rsidRPr="005774AB">
        <w:rPr>
          <w:rFonts w:asciiTheme="minorHAnsi" w:hAnsiTheme="minorHAnsi"/>
        </w:rPr>
        <w:t>Extinction</w:t>
      </w:r>
    </w:p>
    <w:p w:rsidR="00F10247" w:rsidRPr="005774AB" w:rsidRDefault="00F10247" w:rsidP="00F10247">
      <w:pPr>
        <w:rPr>
          <w:rFonts w:asciiTheme="minorHAnsi" w:hAnsiTheme="minorHAnsi"/>
        </w:rPr>
      </w:pPr>
      <w:r w:rsidRPr="005774AB">
        <w:rPr>
          <w:rFonts w:asciiTheme="minorHAnsi" w:hAnsiTheme="minorHAnsi"/>
        </w:rPr>
        <w:t>Anders </w:t>
      </w:r>
      <w:r w:rsidRPr="005774AB">
        <w:rPr>
          <w:rStyle w:val="Style13ptBold"/>
          <w:rFonts w:asciiTheme="minorHAnsi" w:hAnsiTheme="minorHAnsi"/>
        </w:rPr>
        <w:t>Sandberg 8</w:t>
      </w:r>
      <w:r w:rsidRPr="005774AB">
        <w:rPr>
          <w:rFonts w:asciiTheme="minorHAnsi" w:hAnsiTheme="minorHAnsi"/>
        </w:rPr>
        <w:t xml:space="preserve">,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w:t>
      </w:r>
      <w:proofErr w:type="spellStart"/>
      <w:r w:rsidRPr="005774AB">
        <w:rPr>
          <w:rFonts w:asciiTheme="minorHAnsi" w:hAnsiTheme="minorHAnsi"/>
        </w:rPr>
        <w:t>Ćirković</w:t>
      </w:r>
      <w:proofErr w:type="spellEnd"/>
      <w:r w:rsidRPr="005774AB">
        <w:rPr>
          <w:rFonts w:asciiTheme="minorHAnsi" w:hAnsiTheme="minorHAnsi"/>
        </w:rPr>
        <w:t>, senior research associate at the Astronomical Observatory of Belgrade and assistant professor of physics at the University of Novi Sad in Serbia and Montenegro, 9/8/8, “How can we reduce the risk of human extinction?,” Bulletin of the Atomic Scientists,</w:t>
      </w:r>
      <w:hyperlink r:id="rId19" w:tgtFrame="_blank" w:history="1">
        <w:r w:rsidRPr="005774AB">
          <w:rPr>
            <w:rFonts w:asciiTheme="minorHAnsi" w:hAnsiTheme="minorHAnsi"/>
          </w:rPr>
          <w:t>http://www.thebulletin.org/web-edition/features/how-can-we-reduce-the-risk-of-human-extinction</w:t>
        </w:r>
      </w:hyperlink>
    </w:p>
    <w:p w:rsidR="00F10247" w:rsidRPr="005774AB" w:rsidRDefault="00F10247" w:rsidP="00F10247">
      <w:pPr>
        <w:rPr>
          <w:rFonts w:asciiTheme="minorHAnsi" w:hAnsiTheme="minorHAnsi"/>
          <w:sz w:val="16"/>
        </w:rPr>
      </w:pPr>
      <w:r w:rsidRPr="005774AB">
        <w:rPr>
          <w:rFonts w:asciiTheme="minorHAnsi" w:hAnsiTheme="minorHAnsi"/>
          <w:sz w:val="16"/>
        </w:rPr>
        <w:t xml:space="preserve">The risks from anthropogenic hazards appear at present larger than those from natural ones. Although great progress </w:t>
      </w:r>
      <w:proofErr w:type="gramStart"/>
      <w:r w:rsidRPr="005774AB">
        <w:rPr>
          <w:rFonts w:asciiTheme="minorHAnsi" w:hAnsiTheme="minorHAnsi"/>
          <w:sz w:val="16"/>
        </w:rPr>
        <w:t>has been made</w:t>
      </w:r>
      <w:proofErr w:type="gramEnd"/>
      <w:r w:rsidRPr="005774AB">
        <w:rPr>
          <w:rFonts w:asciiTheme="minorHAnsi" w:hAnsiTheme="minorHAnsi"/>
          <w:sz w:val="16"/>
        </w:rPr>
        <w:t xml:space="preserve"> in reducing the number of nuclear weapons in the world,</w:t>
      </w:r>
      <w:r w:rsidRPr="005774AB">
        <w:rPr>
          <w:rFonts w:asciiTheme="minorHAnsi" w:hAnsiTheme="minorHAnsi"/>
          <w:color w:val="222222"/>
          <w:sz w:val="16"/>
          <w:szCs w:val="14"/>
        </w:rPr>
        <w:t> </w:t>
      </w:r>
      <w:r w:rsidRPr="005774AB">
        <w:rPr>
          <w:rFonts w:asciiTheme="minorHAnsi" w:hAnsiTheme="minorHAnsi"/>
          <w:b/>
          <w:sz w:val="20"/>
          <w:szCs w:val="20"/>
          <w:u w:val="single"/>
        </w:rPr>
        <w:t xml:space="preserve">humanity </w:t>
      </w:r>
      <w:r w:rsidRPr="005774AB">
        <w:rPr>
          <w:rFonts w:asciiTheme="minorHAnsi" w:hAnsiTheme="minorHAnsi"/>
          <w:sz w:val="16"/>
        </w:rPr>
        <w:t>is still threatened by the possibility of a global thermonuclear war and a resulting nuclear winter. We </w:t>
      </w:r>
      <w:r w:rsidRPr="005774AB">
        <w:rPr>
          <w:rFonts w:asciiTheme="minorHAnsi" w:hAnsiTheme="minorHAnsi"/>
          <w:b/>
          <w:iCs/>
          <w:sz w:val="20"/>
          <w:szCs w:val="20"/>
          <w:u w:val="single"/>
        </w:rPr>
        <w:t xml:space="preserve">may face </w:t>
      </w:r>
      <w:r w:rsidRPr="005774AB">
        <w:rPr>
          <w:rFonts w:asciiTheme="minorHAnsi" w:hAnsiTheme="minorHAnsi"/>
          <w:sz w:val="16"/>
        </w:rPr>
        <w:t>even</w:t>
      </w:r>
      <w:r w:rsidRPr="005774AB">
        <w:rPr>
          <w:rFonts w:asciiTheme="minorHAnsi" w:hAnsiTheme="minorHAnsi"/>
          <w:b/>
          <w:iCs/>
          <w:sz w:val="20"/>
          <w:szCs w:val="20"/>
          <w:u w:val="single"/>
        </w:rPr>
        <w:t xml:space="preserve"> great</w:t>
      </w:r>
      <w:r w:rsidRPr="005774AB">
        <w:rPr>
          <w:rFonts w:asciiTheme="minorHAnsi" w:hAnsiTheme="minorHAnsi"/>
          <w:sz w:val="16"/>
        </w:rPr>
        <w:t>er</w:t>
      </w:r>
      <w:r w:rsidRPr="005774AB">
        <w:rPr>
          <w:rFonts w:asciiTheme="minorHAnsi" w:hAnsiTheme="minorHAnsi"/>
          <w:b/>
          <w:iCs/>
          <w:sz w:val="20"/>
          <w:szCs w:val="20"/>
          <w:u w:val="single"/>
        </w:rPr>
        <w:t xml:space="preserve"> risks from emerging tech</w:t>
      </w:r>
      <w:r w:rsidRPr="005774AB">
        <w:rPr>
          <w:rFonts w:asciiTheme="minorHAnsi" w:hAnsiTheme="minorHAnsi"/>
          <w:sz w:val="16"/>
        </w:rPr>
        <w:t>nologies.</w:t>
      </w:r>
      <w:r w:rsidRPr="005774AB">
        <w:rPr>
          <w:rFonts w:asciiTheme="minorHAnsi" w:hAnsiTheme="minorHAnsi"/>
          <w:color w:val="222222"/>
          <w:sz w:val="16"/>
          <w:szCs w:val="14"/>
        </w:rPr>
        <w:t> </w:t>
      </w:r>
      <w:r w:rsidRPr="005774AB">
        <w:rPr>
          <w:rFonts w:asciiTheme="minorHAnsi" w:hAnsiTheme="minorHAnsi"/>
          <w:b/>
          <w:iCs/>
          <w:sz w:val="20"/>
          <w:szCs w:val="20"/>
          <w:u w:val="single"/>
        </w:rPr>
        <w:t xml:space="preserve">Advances </w:t>
      </w:r>
      <w:r w:rsidRPr="005774AB">
        <w:rPr>
          <w:rFonts w:asciiTheme="minorHAnsi" w:hAnsiTheme="minorHAnsi"/>
          <w:sz w:val="16"/>
        </w:rPr>
        <w:t>in synthetic biology might</w:t>
      </w:r>
      <w:r w:rsidRPr="005774AB">
        <w:rPr>
          <w:rFonts w:asciiTheme="minorHAnsi" w:hAnsiTheme="minorHAnsi"/>
          <w:b/>
          <w:iCs/>
          <w:sz w:val="20"/>
          <w:szCs w:val="20"/>
          <w:u w:val="single"/>
        </w:rPr>
        <w:t> make it possible to engineer pathogens capable of extinction-</w:t>
      </w:r>
      <w:r w:rsidRPr="005774AB">
        <w:rPr>
          <w:rFonts w:asciiTheme="minorHAnsi" w:hAnsiTheme="minorHAnsi"/>
          <w:sz w:val="16"/>
        </w:rPr>
        <w:t>level pandemics. The knowledge, equipment, and materials needed to engineer pathogens are more accessible than those needed to build nuclear weapons. And unlike other weapons, </w:t>
      </w:r>
      <w:r w:rsidRPr="005774AB">
        <w:rPr>
          <w:rFonts w:asciiTheme="minorHAnsi" w:hAnsiTheme="minorHAnsi"/>
          <w:b/>
          <w:sz w:val="20"/>
          <w:szCs w:val="20"/>
          <w:u w:val="single"/>
        </w:rPr>
        <w:t>pathogens are self-replicating, </w:t>
      </w:r>
      <w:r w:rsidRPr="005774AB">
        <w:rPr>
          <w:rFonts w:asciiTheme="minorHAnsi" w:hAnsiTheme="minorHAnsi"/>
          <w:sz w:val="16"/>
        </w:rPr>
        <w:t xml:space="preserve">allowing a small arsenal to become exponentially destructive. Pathogens </w:t>
      </w:r>
      <w:proofErr w:type="gramStart"/>
      <w:r w:rsidRPr="005774AB">
        <w:rPr>
          <w:rFonts w:asciiTheme="minorHAnsi" w:hAnsiTheme="minorHAnsi"/>
          <w:sz w:val="16"/>
        </w:rPr>
        <w:t>have been implicated</w:t>
      </w:r>
      <w:proofErr w:type="gramEnd"/>
      <w:r w:rsidRPr="005774AB">
        <w:rPr>
          <w:rFonts w:asciiTheme="minorHAnsi" w:hAnsiTheme="minorHAnsi"/>
          <w:sz w:val="16"/>
        </w:rPr>
        <w:t xml:space="preserve"> in the extinctions of many wild species.</w:t>
      </w:r>
      <w:r w:rsidRPr="005774AB">
        <w:rPr>
          <w:rFonts w:asciiTheme="minorHAnsi" w:hAnsiTheme="minorHAnsi"/>
          <w:color w:val="222222"/>
          <w:sz w:val="16"/>
          <w:szCs w:val="14"/>
        </w:rPr>
        <w:t> </w:t>
      </w:r>
      <w:r w:rsidRPr="005774AB">
        <w:rPr>
          <w:rFonts w:asciiTheme="minorHAnsi" w:hAnsiTheme="minorHAnsi"/>
          <w:b/>
          <w:sz w:val="20"/>
          <w:szCs w:val="20"/>
          <w:u w:val="single"/>
        </w:rPr>
        <w:t>Although most pandemics "fade out</w:t>
      </w:r>
      <w:r w:rsidRPr="005774AB">
        <w:rPr>
          <w:rFonts w:asciiTheme="minorHAnsi" w:hAnsiTheme="minorHAnsi"/>
          <w:sz w:val="16"/>
        </w:rPr>
        <w:t>" by reducing the density of susceptible populations, pathogens with wide host ranges in multiple species can reach even isolated individuals. The intentional or unintentional</w:t>
      </w:r>
      <w:r w:rsidRPr="005774AB">
        <w:rPr>
          <w:rFonts w:asciiTheme="minorHAnsi" w:hAnsiTheme="minorHAnsi"/>
          <w:color w:val="222222"/>
          <w:sz w:val="16"/>
          <w:szCs w:val="14"/>
        </w:rPr>
        <w:t> </w:t>
      </w:r>
      <w:r w:rsidRPr="005774AB">
        <w:rPr>
          <w:rFonts w:asciiTheme="minorHAnsi" w:hAnsiTheme="minorHAnsi"/>
          <w:sz w:val="16"/>
        </w:rPr>
        <w:t>release of</w:t>
      </w:r>
      <w:r w:rsidRPr="005774AB">
        <w:rPr>
          <w:rFonts w:asciiTheme="minorHAnsi" w:hAnsiTheme="minorHAnsi"/>
          <w:color w:val="222222"/>
          <w:sz w:val="16"/>
          <w:szCs w:val="14"/>
        </w:rPr>
        <w:t> </w:t>
      </w:r>
      <w:r w:rsidRPr="005774AB">
        <w:rPr>
          <w:rFonts w:asciiTheme="minorHAnsi" w:hAnsiTheme="minorHAnsi"/>
          <w:b/>
          <w:iCs/>
          <w:sz w:val="20"/>
          <w:szCs w:val="20"/>
          <w:u w:val="single"/>
        </w:rPr>
        <w:t>engineered pathogens</w:t>
      </w:r>
      <w:r w:rsidRPr="005774AB">
        <w:rPr>
          <w:rFonts w:asciiTheme="minorHAnsi" w:hAnsiTheme="minorHAnsi"/>
          <w:color w:val="222222"/>
          <w:sz w:val="16"/>
          <w:szCs w:val="14"/>
        </w:rPr>
        <w:t> </w:t>
      </w:r>
      <w:r w:rsidRPr="005774AB">
        <w:rPr>
          <w:rFonts w:asciiTheme="minorHAnsi" w:hAnsiTheme="minorHAnsi"/>
          <w:sz w:val="16"/>
        </w:rPr>
        <w:t>with high transmissibility, latency, and lethality</w:t>
      </w:r>
      <w:r w:rsidRPr="005774AB">
        <w:rPr>
          <w:rFonts w:asciiTheme="minorHAnsi" w:hAnsiTheme="minorHAnsi"/>
          <w:color w:val="222222"/>
          <w:sz w:val="16"/>
        </w:rPr>
        <w:t> </w:t>
      </w:r>
      <w:r w:rsidRPr="005774AB">
        <w:rPr>
          <w:rFonts w:asciiTheme="minorHAnsi" w:hAnsiTheme="minorHAnsi"/>
          <w:b/>
          <w:iCs/>
          <w:sz w:val="20"/>
          <w:szCs w:val="20"/>
          <w:u w:val="single"/>
        </w:rPr>
        <w:t>might be capable of causing human extinction</w:t>
      </w:r>
      <w:r w:rsidRPr="005774AB">
        <w:rPr>
          <w:rFonts w:asciiTheme="minorHAnsi" w:hAnsiTheme="minorHAnsi"/>
          <w:sz w:val="16"/>
        </w:rPr>
        <w:t>. While such an event seems unlikely today, the likelihood may increase as biotechnologies continue to improve at a rate rivaling Moore's Law.</w:t>
      </w:r>
    </w:p>
    <w:p w:rsidR="00F10247" w:rsidRPr="005774AB" w:rsidRDefault="00F10247" w:rsidP="00F10247">
      <w:pPr>
        <w:pStyle w:val="Heading3"/>
        <w:rPr>
          <w:rFonts w:asciiTheme="minorHAnsi" w:hAnsiTheme="minorHAnsi"/>
        </w:rPr>
      </w:pPr>
      <w:r w:rsidRPr="005774AB">
        <w:rPr>
          <w:rFonts w:asciiTheme="minorHAnsi" w:hAnsiTheme="minorHAnsi"/>
        </w:rPr>
        <w:t xml:space="preserve">--- XT: Sanctions x Deal </w:t>
      </w:r>
    </w:p>
    <w:p w:rsidR="0079737E" w:rsidRPr="005774AB" w:rsidRDefault="0079737E" w:rsidP="0079737E">
      <w:pPr>
        <w:pStyle w:val="Heading4"/>
        <w:rPr>
          <w:rFonts w:asciiTheme="minorHAnsi" w:hAnsiTheme="minorHAnsi"/>
        </w:rPr>
      </w:pPr>
      <w:r w:rsidRPr="005774AB">
        <w:rPr>
          <w:rFonts w:asciiTheme="minorHAnsi" w:hAnsiTheme="minorHAnsi"/>
        </w:rPr>
        <w:t xml:space="preserve">Iran Sanctions Act passage decks the deal and undermines diplomacy – triggers war with Iran </w:t>
      </w:r>
    </w:p>
    <w:p w:rsidR="0079737E" w:rsidRPr="005774AB" w:rsidRDefault="0079737E" w:rsidP="0079737E">
      <w:pPr>
        <w:rPr>
          <w:rFonts w:asciiTheme="minorHAnsi" w:hAnsiTheme="minorHAnsi"/>
        </w:rPr>
      </w:pPr>
      <w:r w:rsidRPr="005774AB">
        <w:rPr>
          <w:rStyle w:val="Style13ptBold"/>
          <w:rFonts w:asciiTheme="minorHAnsi" w:hAnsiTheme="minorHAnsi"/>
        </w:rPr>
        <w:t xml:space="preserve">Gould and </w:t>
      </w:r>
      <w:proofErr w:type="spellStart"/>
      <w:r w:rsidRPr="005774AB">
        <w:rPr>
          <w:rStyle w:val="Style13ptBold"/>
          <w:rFonts w:asciiTheme="minorHAnsi" w:hAnsiTheme="minorHAnsi"/>
        </w:rPr>
        <w:t>Cristofalo</w:t>
      </w:r>
      <w:proofErr w:type="spellEnd"/>
      <w:r w:rsidRPr="005774AB">
        <w:rPr>
          <w:rStyle w:val="Style13ptBold"/>
          <w:rFonts w:asciiTheme="minorHAnsi" w:hAnsiTheme="minorHAnsi"/>
        </w:rPr>
        <w:t xml:space="preserve"> 2/3/16</w:t>
      </w:r>
      <w:r w:rsidRPr="005774AB">
        <w:rPr>
          <w:rFonts w:asciiTheme="minorHAnsi" w:hAnsiTheme="minorHAnsi"/>
        </w:rPr>
        <w:t xml:space="preserve"> (Kate and Kyle, legislative representative + program assistant for Middle East policy at the Friends Committee on National Legislation., US News and World Report, "Groundhog Day for the Iran Deal," http://www.usnews.com/opinion/blogs/world-report/articles/2016-02-03/congress-vote-to-block-the-iran-nuclear-deal-hurts-real-progress)</w:t>
      </w:r>
    </w:p>
    <w:p w:rsidR="0079737E" w:rsidRPr="005774AB" w:rsidRDefault="0079737E" w:rsidP="0079737E">
      <w:pPr>
        <w:rPr>
          <w:rFonts w:asciiTheme="minorHAnsi" w:hAnsiTheme="minorHAnsi"/>
          <w:sz w:val="16"/>
        </w:rPr>
      </w:pPr>
      <w:r w:rsidRPr="005774AB">
        <w:rPr>
          <w:rFonts w:asciiTheme="minorHAnsi" w:hAnsiTheme="minorHAnsi"/>
          <w:sz w:val="16"/>
        </w:rPr>
        <w:t xml:space="preserve">Partisan gimmicks aside, </w:t>
      </w:r>
      <w:r w:rsidRPr="005774AB">
        <w:rPr>
          <w:rStyle w:val="Emphasis"/>
          <w:rFonts w:asciiTheme="minorHAnsi" w:hAnsiTheme="minorHAnsi"/>
        </w:rPr>
        <w:t>the congressional threat to the nuclear accord remains as real as ever</w:t>
      </w:r>
      <w:r w:rsidRPr="005774AB">
        <w:rPr>
          <w:rFonts w:asciiTheme="minorHAnsi" w:hAnsiTheme="minorHAnsi"/>
          <w:sz w:val="16"/>
        </w:rPr>
        <w:t xml:space="preserve">. </w:t>
      </w:r>
      <w:r w:rsidRPr="005774AB">
        <w:rPr>
          <w:rStyle w:val="StyleUnderline"/>
          <w:rFonts w:asciiTheme="minorHAnsi" w:hAnsiTheme="minorHAnsi"/>
        </w:rPr>
        <w:t>It comes</w:t>
      </w:r>
      <w:r w:rsidRPr="005774AB">
        <w:rPr>
          <w:rFonts w:asciiTheme="minorHAnsi" w:hAnsiTheme="minorHAnsi"/>
          <w:sz w:val="16"/>
        </w:rPr>
        <w:t xml:space="preserve"> not from the rejection of the accord a la </w:t>
      </w:r>
      <w:proofErr w:type="spellStart"/>
      <w:r w:rsidRPr="005774AB">
        <w:rPr>
          <w:rFonts w:asciiTheme="minorHAnsi" w:hAnsiTheme="minorHAnsi"/>
          <w:sz w:val="16"/>
        </w:rPr>
        <w:t>Obamcare</w:t>
      </w:r>
      <w:proofErr w:type="spellEnd"/>
      <w:r w:rsidRPr="005774AB">
        <w:rPr>
          <w:rFonts w:asciiTheme="minorHAnsi" w:hAnsiTheme="minorHAnsi"/>
          <w:sz w:val="16"/>
        </w:rPr>
        <w:t xml:space="preserve"> repeal, but </w:t>
      </w:r>
      <w:r w:rsidRPr="005774AB">
        <w:rPr>
          <w:rStyle w:val="StyleUnderline"/>
          <w:rFonts w:asciiTheme="minorHAnsi" w:hAnsiTheme="minorHAnsi"/>
        </w:rPr>
        <w:t>in the form of the bipartisan push to extend the Iran Sanctions Act</w:t>
      </w:r>
      <w:r w:rsidRPr="005774AB">
        <w:rPr>
          <w:rFonts w:asciiTheme="minorHAnsi" w:hAnsiTheme="minorHAnsi"/>
          <w:sz w:val="16"/>
        </w:rPr>
        <w:t xml:space="preserve">. The Iran Sanctions Act is the bedrock of the U.S. sanctions regime against Iran, and is set to expire at the end of 2016. Already, the fate of the Iran Sanctions Act </w:t>
      </w:r>
      <w:proofErr w:type="gramStart"/>
      <w:r w:rsidRPr="005774AB">
        <w:rPr>
          <w:rFonts w:asciiTheme="minorHAnsi" w:hAnsiTheme="minorHAnsi"/>
          <w:sz w:val="16"/>
        </w:rPr>
        <w:t>has been dubbed</w:t>
      </w:r>
      <w:proofErr w:type="gramEnd"/>
      <w:r w:rsidRPr="005774AB">
        <w:rPr>
          <w:rFonts w:asciiTheme="minorHAnsi" w:hAnsiTheme="minorHAnsi"/>
          <w:sz w:val="16"/>
        </w:rPr>
        <w:t xml:space="preserve"> "Round 2 of the Iran Deal Debate." Sens. Mark Kirk, R-Ill., and Bob Menendez, D-N.J. – both opponents of the accord – already introduced legislation to extend the act through 2026. </w:t>
      </w:r>
      <w:r w:rsidRPr="005774AB">
        <w:rPr>
          <w:rStyle w:val="StyleUnderline"/>
          <w:rFonts w:asciiTheme="minorHAnsi" w:hAnsiTheme="minorHAnsi"/>
        </w:rPr>
        <w:t>The Senate</w:t>
      </w:r>
      <w:r w:rsidRPr="005774AB">
        <w:rPr>
          <w:rFonts w:asciiTheme="minorHAnsi" w:hAnsiTheme="minorHAnsi"/>
          <w:sz w:val="16"/>
        </w:rPr>
        <w:t xml:space="preserve"> Foreign Relations Committee </w:t>
      </w:r>
      <w:r w:rsidRPr="005774AB">
        <w:rPr>
          <w:rStyle w:val="StyleUnderline"/>
          <w:rFonts w:asciiTheme="minorHAnsi" w:hAnsiTheme="minorHAnsi"/>
        </w:rPr>
        <w:t>is likely to take up consideration</w:t>
      </w:r>
      <w:r w:rsidRPr="005774AB">
        <w:rPr>
          <w:rFonts w:asciiTheme="minorHAnsi" w:hAnsiTheme="minorHAnsi"/>
          <w:sz w:val="16"/>
        </w:rPr>
        <w:t xml:space="preserve"> of a reauthorization </w:t>
      </w:r>
      <w:r w:rsidRPr="005774AB">
        <w:rPr>
          <w:rStyle w:val="Emphasis"/>
          <w:rFonts w:asciiTheme="minorHAnsi" w:hAnsiTheme="minorHAnsi"/>
        </w:rPr>
        <w:t>later this month</w:t>
      </w:r>
      <w:r w:rsidRPr="005774AB">
        <w:rPr>
          <w:rFonts w:asciiTheme="minorHAnsi" w:hAnsiTheme="minorHAnsi"/>
          <w:sz w:val="16"/>
        </w:rPr>
        <w:t xml:space="preserve">, along with other Iran sanctions measures. Spoiler alert: the 114th Congress is extremely unlikely to let the bedrock of the U.S. sanctions regime expire. The authors of this article cannot predict whether the 114th Congress will avoid another government shutdown this year, but we can confidently predict that the 114th Congress will extend the sanctions act. The question is what form that will take. Another spoiler alert: the final bill is not going to be the current iteration of the Kirk/Menendez bill. That means there is still time to shape what the extension of this bill looks like. The Iran nuclear accord prohibits the U.S. from imposing new nuclear-related sanctions. It does allow for the U.S. to continue to sanction Iran for terrorism and human rights abuses. The Iran Sanctions Act, however, </w:t>
      </w:r>
      <w:proofErr w:type="gramStart"/>
      <w:r w:rsidRPr="005774AB">
        <w:rPr>
          <w:rFonts w:asciiTheme="minorHAnsi" w:hAnsiTheme="minorHAnsi"/>
          <w:sz w:val="16"/>
        </w:rPr>
        <w:t>was built</w:t>
      </w:r>
      <w:proofErr w:type="gramEnd"/>
      <w:r w:rsidRPr="005774AB">
        <w:rPr>
          <w:rFonts w:asciiTheme="minorHAnsi" w:hAnsiTheme="minorHAnsi"/>
          <w:sz w:val="16"/>
        </w:rPr>
        <w:t xml:space="preserve"> on the premise of punishing Iran for its nuclear program. Administration officials have warned that Congress cannot take existing nuclear-related sanctions and simply relabel them without violating the agreement. Indeed, </w:t>
      </w:r>
      <w:r w:rsidRPr="005774AB">
        <w:rPr>
          <w:rStyle w:val="StyleUnderline"/>
          <w:rFonts w:asciiTheme="minorHAnsi" w:hAnsiTheme="minorHAnsi"/>
        </w:rPr>
        <w:t>Congress must do everything in its power to make sure it continues to comply with both the letter and spirit of the nuclear accord</w:t>
      </w:r>
      <w:r w:rsidRPr="005774AB">
        <w:rPr>
          <w:rFonts w:asciiTheme="minorHAnsi" w:hAnsiTheme="minorHAnsi"/>
          <w:sz w:val="16"/>
        </w:rPr>
        <w:t xml:space="preserve">. With the success the accord has already made in scaling back Iran's nuclear program, </w:t>
      </w:r>
      <w:r w:rsidRPr="005774AB">
        <w:rPr>
          <w:rStyle w:val="Emphasis"/>
          <w:rFonts w:asciiTheme="minorHAnsi" w:hAnsiTheme="minorHAnsi"/>
        </w:rPr>
        <w:t>we cannot afford an escalation that would jeopardize this progress and put our countries on a path toward war</w:t>
      </w:r>
      <w:r w:rsidRPr="005774AB">
        <w:rPr>
          <w:rFonts w:asciiTheme="minorHAnsi" w:hAnsiTheme="minorHAnsi"/>
          <w:sz w:val="16"/>
        </w:rPr>
        <w:t xml:space="preserve">. Together, we can ensure that an extended Iran Sanctions Act doesn't violate the Iran nuclear agreement. Last summer, anti-deal lobbying groups poured tens of millions of dollars into their ill-fated campaign to torpedo the historic Iran nuclear accord. Yet the anti-deal campaign coffers were no match for the determined will of citizen advocates. Fed up with the prospect of yet another war, </w:t>
      </w:r>
      <w:r w:rsidRPr="005774AB">
        <w:rPr>
          <w:rStyle w:val="StyleUnderline"/>
          <w:rFonts w:asciiTheme="minorHAnsi" w:hAnsiTheme="minorHAnsi"/>
        </w:rPr>
        <w:t>the American people chose diplomacy over aggression</w:t>
      </w:r>
      <w:r w:rsidRPr="005774AB">
        <w:rPr>
          <w:rFonts w:asciiTheme="minorHAnsi" w:hAnsiTheme="minorHAnsi"/>
          <w:sz w:val="16"/>
        </w:rPr>
        <w:t xml:space="preserve">. </w:t>
      </w:r>
      <w:r w:rsidRPr="005774AB">
        <w:rPr>
          <w:rStyle w:val="StyleUnderline"/>
          <w:rFonts w:asciiTheme="minorHAnsi" w:hAnsiTheme="minorHAnsi"/>
        </w:rPr>
        <w:t>Preventing Congress from blocking the Iran accord from going into effect was a victory</w:t>
      </w:r>
      <w:r w:rsidRPr="005774AB">
        <w:rPr>
          <w:rFonts w:asciiTheme="minorHAnsi" w:hAnsiTheme="minorHAnsi"/>
          <w:sz w:val="16"/>
        </w:rPr>
        <w:t xml:space="preserve"> for the millions of grassroots advocates across the country. Against seemingly insurmountable odds, pro-diplomacy constituents guaranteed their members of Congress knew they wanted the United States to pursue peaceful solutions over confrontation. That indomitable spirit and persistent advocacy over years of highs and lows helped build the support necessary to take the nuclear accord over the finish line. </w:t>
      </w:r>
      <w:r w:rsidRPr="005774AB">
        <w:rPr>
          <w:rStyle w:val="StyleUnderline"/>
          <w:rFonts w:asciiTheme="minorHAnsi" w:hAnsiTheme="minorHAnsi"/>
        </w:rPr>
        <w:t xml:space="preserve">Instead of sabotaging the Iran nuclear accord, we need Congress to help ensure all sides continue to uphold the agreement. Saber-rattling and provocative sanctions </w:t>
      </w:r>
      <w:r w:rsidRPr="005774AB">
        <w:rPr>
          <w:rStyle w:val="Emphasis"/>
          <w:rFonts w:asciiTheme="minorHAnsi" w:hAnsiTheme="minorHAnsi"/>
        </w:rPr>
        <w:t>threaten to set us back</w:t>
      </w:r>
      <w:r w:rsidRPr="005774AB">
        <w:rPr>
          <w:rStyle w:val="StyleUnderline"/>
          <w:rFonts w:asciiTheme="minorHAnsi" w:hAnsiTheme="minorHAnsi"/>
        </w:rPr>
        <w:t xml:space="preserve"> from </w:t>
      </w:r>
      <w:r w:rsidRPr="005774AB">
        <w:rPr>
          <w:rFonts w:asciiTheme="minorHAnsi" w:hAnsiTheme="minorHAnsi"/>
          <w:sz w:val="16"/>
        </w:rPr>
        <w:t xml:space="preserve">the progress we've seen so far. For those lawmakers truly concerned with the prospect of a nuclear-armed Iran, it's time to work constructively to ensure the accord continues to be enforced. The masses of millions </w:t>
      </w:r>
      <w:r w:rsidRPr="005774AB">
        <w:rPr>
          <w:rStyle w:val="Emphasis"/>
          <w:rFonts w:asciiTheme="minorHAnsi" w:hAnsiTheme="minorHAnsi"/>
        </w:rPr>
        <w:t>pressing for diplomacy over war</w:t>
      </w:r>
      <w:r w:rsidRPr="005774AB">
        <w:rPr>
          <w:rFonts w:asciiTheme="minorHAnsi" w:hAnsiTheme="minorHAnsi"/>
          <w:sz w:val="16"/>
        </w:rPr>
        <w:t xml:space="preserve"> expect nothing less. </w:t>
      </w:r>
    </w:p>
    <w:p w:rsidR="00F10247" w:rsidRPr="005774AB" w:rsidRDefault="00F10247" w:rsidP="00F10247">
      <w:pPr>
        <w:pStyle w:val="Heading4"/>
        <w:rPr>
          <w:rFonts w:asciiTheme="minorHAnsi" w:eastAsia="MS Gothic" w:hAnsiTheme="minorHAnsi"/>
        </w:rPr>
      </w:pPr>
      <w:r w:rsidRPr="005774AB">
        <w:rPr>
          <w:rFonts w:asciiTheme="minorHAnsi" w:eastAsia="MS Gothic" w:hAnsiTheme="minorHAnsi"/>
        </w:rPr>
        <w:t>New sanctions wreck the deal---PC is key</w:t>
      </w:r>
    </w:p>
    <w:p w:rsidR="00F10247" w:rsidRPr="005774AB" w:rsidRDefault="00F10247" w:rsidP="00F10247">
      <w:pPr>
        <w:rPr>
          <w:rFonts w:asciiTheme="minorHAnsi" w:hAnsiTheme="minorHAnsi"/>
        </w:rPr>
      </w:pPr>
      <w:r w:rsidRPr="005774AB">
        <w:rPr>
          <w:rStyle w:val="Style13ptBold"/>
          <w:rFonts w:asciiTheme="minorHAnsi" w:hAnsiTheme="minorHAnsi"/>
        </w:rPr>
        <w:t>Boston Globe 16</w:t>
      </w:r>
      <w:r w:rsidRPr="005774AB">
        <w:rPr>
          <w:rFonts w:asciiTheme="minorHAnsi" w:hAnsiTheme="minorHAnsi"/>
        </w:rPr>
        <w:t xml:space="preserve"> </w:t>
      </w:r>
      <w:r w:rsidRPr="005774AB">
        <w:rPr>
          <w:rFonts w:asciiTheme="minorHAnsi" w:eastAsia="Calibri" w:hAnsiTheme="minorHAnsi"/>
        </w:rPr>
        <w:t xml:space="preserve">(“Obama’s foreign policy to-do list for 2016,” 1/1, </w:t>
      </w:r>
      <w:hyperlink r:id="rId20" w:history="1">
        <w:r w:rsidRPr="005774AB">
          <w:rPr>
            <w:rStyle w:val="Hyperlink"/>
            <w:rFonts w:asciiTheme="minorHAnsi" w:eastAsia="Calibri" w:hAnsiTheme="minorHAnsi"/>
          </w:rPr>
          <w:t>https://www.bostonglobe.com/opinion/editorials/2015/12/31/eworldjan/jbOeNCA16cYY4txnFbDrMM/story.html</w:t>
        </w:r>
      </w:hyperlink>
      <w:r w:rsidRPr="005774AB">
        <w:rPr>
          <w:rFonts w:asciiTheme="minorHAnsi" w:eastAsia="Calibri" w:hAnsiTheme="minorHAnsi"/>
        </w:rPr>
        <w:t>)</w:t>
      </w:r>
    </w:p>
    <w:p w:rsidR="00F10247" w:rsidRPr="005774AB" w:rsidRDefault="00F10247" w:rsidP="00F10247">
      <w:pPr>
        <w:rPr>
          <w:rFonts w:asciiTheme="minorHAnsi" w:eastAsia="Calibri" w:hAnsiTheme="minorHAnsi"/>
        </w:rPr>
      </w:pPr>
    </w:p>
    <w:p w:rsidR="00F10247" w:rsidRPr="005774AB" w:rsidRDefault="00F10247" w:rsidP="00F10247">
      <w:pPr>
        <w:rPr>
          <w:rFonts w:asciiTheme="minorHAnsi" w:eastAsia="Calibri" w:hAnsiTheme="minorHAnsi"/>
        </w:rPr>
      </w:pPr>
      <w:r w:rsidRPr="005774AB">
        <w:rPr>
          <w:rFonts w:asciiTheme="minorHAnsi" w:eastAsia="Calibri" w:hAnsiTheme="minorHAnsi"/>
          <w:b/>
          <w:sz w:val="20"/>
          <w:szCs w:val="20"/>
          <w:u w:val="single"/>
        </w:rPr>
        <w:t>The</w:t>
      </w:r>
      <w:r w:rsidRPr="005774AB">
        <w:rPr>
          <w:rFonts w:asciiTheme="minorHAnsi" w:eastAsia="Calibri" w:hAnsiTheme="minorHAnsi"/>
        </w:rPr>
        <w:t xml:space="preserve"> landmark </w:t>
      </w:r>
      <w:r w:rsidRPr="005774AB">
        <w:rPr>
          <w:rFonts w:asciiTheme="minorHAnsi" w:eastAsia="Calibri" w:hAnsiTheme="minorHAnsi"/>
          <w:b/>
          <w:sz w:val="20"/>
          <w:szCs w:val="20"/>
          <w:u w:val="single"/>
        </w:rPr>
        <w:t>nuclear deal with Iran</w:t>
      </w:r>
      <w:r w:rsidRPr="005774AB">
        <w:rPr>
          <w:rFonts w:asciiTheme="minorHAnsi" w:eastAsia="Calibri" w:hAnsiTheme="minorHAnsi"/>
        </w:rPr>
        <w:t xml:space="preserve"> — which mothballs Iran’s nuclear program in exchange for lifting sanctions — is likely to go down in history as Obama’s most significant foreign policy achievement. But the deal </w:t>
      </w:r>
      <w:r w:rsidRPr="005774AB">
        <w:rPr>
          <w:rFonts w:asciiTheme="minorHAnsi" w:eastAsia="Calibri" w:hAnsiTheme="minorHAnsi"/>
          <w:b/>
          <w:sz w:val="20"/>
          <w:szCs w:val="20"/>
          <w:u w:val="single"/>
        </w:rPr>
        <w:t>faces continuing opposition in Congress</w:t>
      </w:r>
      <w:r w:rsidRPr="005774AB">
        <w:rPr>
          <w:rFonts w:asciiTheme="minorHAnsi" w:eastAsia="Calibri" w:hAnsiTheme="minorHAnsi"/>
        </w:rPr>
        <w:t xml:space="preserve"> and </w:t>
      </w:r>
      <w:proofErr w:type="gramStart"/>
      <w:r w:rsidRPr="005774AB">
        <w:rPr>
          <w:rFonts w:asciiTheme="minorHAnsi" w:eastAsia="Calibri" w:hAnsiTheme="minorHAnsi"/>
        </w:rPr>
        <w:t>could easily be reversed</w:t>
      </w:r>
      <w:proofErr w:type="gramEnd"/>
      <w:r w:rsidRPr="005774AB">
        <w:rPr>
          <w:rFonts w:asciiTheme="minorHAnsi" w:eastAsia="Calibri" w:hAnsiTheme="minorHAnsi"/>
        </w:rPr>
        <w:t xml:space="preserve"> by the next president. The </w:t>
      </w:r>
      <w:r w:rsidRPr="005774AB">
        <w:rPr>
          <w:rFonts w:asciiTheme="minorHAnsi" w:eastAsia="Calibri" w:hAnsiTheme="minorHAnsi"/>
          <w:b/>
          <w:sz w:val="20"/>
          <w:szCs w:val="20"/>
          <w:u w:val="single"/>
        </w:rPr>
        <w:t>Obama administration must ensure that Iran stays on track with its obligations and that the United States meets its obligations</w:t>
      </w:r>
      <w:r w:rsidRPr="005774AB">
        <w:rPr>
          <w:rFonts w:asciiTheme="minorHAnsi" w:eastAsia="Calibri" w:hAnsiTheme="minorHAnsi"/>
        </w:rPr>
        <w:t xml:space="preserve"> as well. </w:t>
      </w:r>
      <w:r w:rsidRPr="005774AB">
        <w:rPr>
          <w:rFonts w:asciiTheme="minorHAnsi" w:eastAsia="Calibri" w:hAnsiTheme="minorHAnsi"/>
          <w:b/>
          <w:sz w:val="20"/>
          <w:szCs w:val="20"/>
          <w:u w:val="single"/>
        </w:rPr>
        <w:t>Members of Congress who want to scuttle the deal are already attempting to pass new sanctions to put the agreement in jeopardy</w:t>
      </w:r>
      <w:r w:rsidRPr="005774AB">
        <w:rPr>
          <w:rFonts w:asciiTheme="minorHAnsi" w:eastAsia="Calibri" w:hAnsiTheme="minorHAnsi"/>
        </w:rPr>
        <w:t xml:space="preserve">. Recent changes in America’s visa-waiver program — which require people eligible for the program to obtain a visa if they have visited Iran within the last five years — have sparked accusations in Iran of US trickery, illustrating just how easily </w:t>
      </w:r>
      <w:r w:rsidRPr="005774AB">
        <w:rPr>
          <w:rFonts w:asciiTheme="minorHAnsi" w:eastAsia="Calibri" w:hAnsiTheme="minorHAnsi"/>
          <w:b/>
          <w:iCs/>
          <w:sz w:val="20"/>
          <w:szCs w:val="20"/>
          <w:u w:val="single"/>
          <w:bdr w:val="single" w:sz="8" w:space="0" w:color="auto"/>
        </w:rPr>
        <w:t>this agreement could unravel if the White House fails to adequately protect it</w:t>
      </w:r>
      <w:r w:rsidRPr="005774AB">
        <w:rPr>
          <w:rFonts w:asciiTheme="minorHAnsi" w:eastAsia="Calibri" w:hAnsiTheme="minorHAnsi"/>
        </w:rPr>
        <w:t>.</w:t>
      </w:r>
    </w:p>
    <w:p w:rsidR="00B24D2A" w:rsidRPr="005774AB" w:rsidRDefault="00B24D2A" w:rsidP="00B24D2A">
      <w:pPr>
        <w:pStyle w:val="Heading4"/>
        <w:rPr>
          <w:rFonts w:asciiTheme="minorHAnsi" w:hAnsiTheme="minorHAnsi"/>
        </w:rPr>
      </w:pPr>
      <w:r w:rsidRPr="005774AB">
        <w:rPr>
          <w:rFonts w:asciiTheme="minorHAnsi" w:hAnsiTheme="minorHAnsi"/>
        </w:rPr>
        <w:t xml:space="preserve">Sanctions backfire – crushes the deal. </w:t>
      </w:r>
    </w:p>
    <w:p w:rsidR="00B24D2A" w:rsidRPr="005774AB" w:rsidRDefault="00B24D2A" w:rsidP="00B24D2A">
      <w:pPr>
        <w:rPr>
          <w:rFonts w:asciiTheme="minorHAnsi" w:hAnsiTheme="minorHAnsi"/>
        </w:rPr>
      </w:pPr>
      <w:r w:rsidRPr="005774AB">
        <w:rPr>
          <w:rStyle w:val="Style13ptBold"/>
          <w:rFonts w:asciiTheme="minorHAnsi" w:hAnsiTheme="minorHAnsi"/>
        </w:rPr>
        <w:t>Rosenberg and Nephew 6/6</w:t>
      </w:r>
      <w:r w:rsidRPr="005774AB">
        <w:rPr>
          <w:rFonts w:asciiTheme="minorHAnsi" w:hAnsiTheme="minorHAnsi"/>
        </w:rPr>
        <w:t xml:space="preserve"> (Elizabeth and Richard, 6/6/2016, Reporters for Politico, Politico, "Iran's broken financial system", http://www.politico.com/agenda/story/2016/06/iran-broken-financial-system-000139)//NP</w:t>
      </w:r>
    </w:p>
    <w:p w:rsidR="00B24D2A" w:rsidRPr="005774AB" w:rsidRDefault="00B24D2A" w:rsidP="00B24D2A">
      <w:pPr>
        <w:shd w:val="clear" w:color="auto" w:fill="FFFFFF"/>
        <w:rPr>
          <w:rStyle w:val="StyleUnderline"/>
          <w:rFonts w:asciiTheme="minorHAnsi" w:hAnsiTheme="minorHAnsi"/>
          <w:sz w:val="24"/>
          <w:szCs w:val="24"/>
        </w:rPr>
      </w:pPr>
      <w:r w:rsidRPr="005774AB">
        <w:rPr>
          <w:rFonts w:asciiTheme="minorHAnsi" w:eastAsia="Times New Roman" w:hAnsiTheme="minorHAnsi" w:cs="Helvetica"/>
          <w:color w:val="000000"/>
          <w:sz w:val="24"/>
          <w:szCs w:val="24"/>
        </w:rPr>
        <w:t xml:space="preserve">The Iran nuclear deal was destined to be controversial in its negotiation, conclusion and implementation. Nowhere is the deal more complex than in the area of sanctions relief. But </w:t>
      </w:r>
      <w:r w:rsidRPr="005774AB">
        <w:rPr>
          <w:rStyle w:val="StyleUnderline"/>
          <w:rFonts w:asciiTheme="minorHAnsi" w:hAnsiTheme="minorHAnsi"/>
          <w:sz w:val="24"/>
          <w:szCs w:val="24"/>
        </w:rPr>
        <w:t>blaming sanctions for the failure of a windfall for Iran to materialize</w:t>
      </w:r>
      <w:r w:rsidRPr="005774AB">
        <w:rPr>
          <w:rFonts w:asciiTheme="minorHAnsi" w:eastAsia="Times New Roman" w:hAnsiTheme="minorHAnsi" w:cs="Helvetica"/>
          <w:color w:val="000000"/>
          <w:sz w:val="24"/>
          <w:szCs w:val="24"/>
        </w:rPr>
        <w:t xml:space="preserve"> — as critics and supporters alike are saying — </w:t>
      </w:r>
      <w:r w:rsidRPr="005774AB">
        <w:rPr>
          <w:rStyle w:val="StyleUnderline"/>
          <w:rFonts w:asciiTheme="minorHAnsi" w:hAnsiTheme="minorHAnsi"/>
          <w:sz w:val="24"/>
          <w:szCs w:val="24"/>
        </w:rPr>
        <w:t xml:space="preserve">misplaces attribution and undermines prospects for the deal’s success. </w:t>
      </w:r>
    </w:p>
    <w:p w:rsidR="00B24D2A" w:rsidRPr="005774AB" w:rsidRDefault="00B24D2A" w:rsidP="00B24D2A">
      <w:pPr>
        <w:shd w:val="clear" w:color="auto" w:fill="FFFFFF"/>
        <w:rPr>
          <w:rStyle w:val="StyleUnderline"/>
          <w:rFonts w:asciiTheme="minorHAnsi" w:hAnsiTheme="minorHAnsi"/>
          <w:sz w:val="24"/>
          <w:szCs w:val="24"/>
        </w:rPr>
      </w:pPr>
      <w:r w:rsidRPr="005774AB">
        <w:rPr>
          <w:rStyle w:val="StyleUnderline"/>
          <w:rFonts w:asciiTheme="minorHAnsi" w:hAnsiTheme="minorHAnsi"/>
          <w:sz w:val="24"/>
          <w:szCs w:val="24"/>
        </w:rPr>
        <w:t>Iran has already received some benefit from the nuclear deal</w:t>
      </w:r>
      <w:r w:rsidRPr="005774AB">
        <w:rPr>
          <w:rFonts w:asciiTheme="minorHAnsi" w:eastAsia="Times New Roman" w:hAnsiTheme="minorHAnsi" w:cs="Helvetica"/>
          <w:color w:val="000000"/>
          <w:sz w:val="24"/>
          <w:szCs w:val="24"/>
        </w:rPr>
        <w:t xml:space="preserve">. The </w:t>
      </w:r>
      <w:r w:rsidRPr="005774AB">
        <w:rPr>
          <w:rStyle w:val="StyleUnderline"/>
          <w:rFonts w:asciiTheme="minorHAnsi" w:hAnsiTheme="minorHAnsi"/>
          <w:sz w:val="24"/>
          <w:szCs w:val="24"/>
        </w:rPr>
        <w:t>stabilization of its economy,</w:t>
      </w:r>
      <w:r w:rsidRPr="005774AB">
        <w:rPr>
          <w:rFonts w:asciiTheme="minorHAnsi" w:eastAsia="Times New Roman" w:hAnsiTheme="minorHAnsi" w:cs="Helvetica"/>
          <w:color w:val="000000"/>
          <w:sz w:val="24"/>
          <w:szCs w:val="24"/>
        </w:rPr>
        <w:t xml:space="preserve"> which began after President Hassan Rouhani </w:t>
      </w:r>
      <w:proofErr w:type="gramStart"/>
      <w:r w:rsidRPr="005774AB">
        <w:rPr>
          <w:rFonts w:asciiTheme="minorHAnsi" w:eastAsia="Times New Roman" w:hAnsiTheme="minorHAnsi" w:cs="Helvetica"/>
          <w:color w:val="000000"/>
          <w:sz w:val="24"/>
          <w:szCs w:val="24"/>
        </w:rPr>
        <w:t>was elected</w:t>
      </w:r>
      <w:proofErr w:type="gramEnd"/>
      <w:r w:rsidRPr="005774AB">
        <w:rPr>
          <w:rFonts w:asciiTheme="minorHAnsi" w:eastAsia="Times New Roman" w:hAnsiTheme="minorHAnsi" w:cs="Helvetica"/>
          <w:color w:val="000000"/>
          <w:sz w:val="24"/>
          <w:szCs w:val="24"/>
        </w:rPr>
        <w:t xml:space="preserve">, has permitted some reforms and economic regeneration. But expectations of the deal were high and have yet to be satisfied. </w:t>
      </w:r>
      <w:r w:rsidRPr="005774AB">
        <w:rPr>
          <w:rStyle w:val="StyleUnderline"/>
          <w:rFonts w:asciiTheme="minorHAnsi" w:hAnsiTheme="minorHAnsi"/>
          <w:sz w:val="24"/>
          <w:szCs w:val="24"/>
        </w:rPr>
        <w:t>Iranians have struggled to access $100 billion of their assets unfrozen under the nuclear deal</w:t>
      </w:r>
      <w:r w:rsidRPr="005774AB">
        <w:rPr>
          <w:rFonts w:asciiTheme="minorHAnsi" w:eastAsia="Times New Roman" w:hAnsiTheme="minorHAnsi" w:cs="Helvetica"/>
          <w:color w:val="000000"/>
          <w:sz w:val="24"/>
          <w:szCs w:val="24"/>
        </w:rPr>
        <w:t xml:space="preserve">; even Secretary of State John Kerry says they have wrangled only $3 billion of this sum. Moreover, </w:t>
      </w:r>
      <w:r w:rsidRPr="005774AB">
        <w:rPr>
          <w:rStyle w:val="StyleUnderline"/>
          <w:rFonts w:asciiTheme="minorHAnsi" w:hAnsiTheme="minorHAnsi"/>
          <w:sz w:val="24"/>
          <w:szCs w:val="24"/>
        </w:rPr>
        <w:t xml:space="preserve">most foreign companies and banks are hanging back, unwilling to do deals in such a high-risk jurisdiction. </w:t>
      </w:r>
    </w:p>
    <w:p w:rsidR="00B24D2A" w:rsidRPr="005774AB" w:rsidRDefault="00B24D2A" w:rsidP="00B24D2A">
      <w:pPr>
        <w:shd w:val="clear" w:color="auto" w:fill="FFFFFF"/>
        <w:rPr>
          <w:rFonts w:asciiTheme="minorHAnsi" w:eastAsia="Times New Roman" w:hAnsiTheme="minorHAnsi" w:cs="Helvetica"/>
          <w:color w:val="000000"/>
          <w:sz w:val="24"/>
          <w:szCs w:val="24"/>
        </w:rPr>
      </w:pPr>
      <w:r w:rsidRPr="005774AB">
        <w:rPr>
          <w:rFonts w:asciiTheme="minorHAnsi" w:eastAsia="Times New Roman" w:hAnsiTheme="minorHAnsi" w:cs="Helvetica"/>
          <w:color w:val="000000"/>
          <w:sz w:val="24"/>
          <w:szCs w:val="24"/>
        </w:rPr>
        <w:t xml:space="preserve">The </w:t>
      </w:r>
      <w:r w:rsidRPr="005774AB">
        <w:rPr>
          <w:rStyle w:val="StyleUnderline"/>
          <w:rFonts w:asciiTheme="minorHAnsi" w:hAnsiTheme="minorHAnsi"/>
          <w:sz w:val="24"/>
          <w:szCs w:val="24"/>
        </w:rPr>
        <w:t>finger-pointing has already begun</w:t>
      </w:r>
      <w:r w:rsidRPr="005774AB">
        <w:rPr>
          <w:rFonts w:asciiTheme="minorHAnsi" w:eastAsia="Times New Roman" w:hAnsiTheme="minorHAnsi" w:cs="Helvetica"/>
          <w:color w:val="000000"/>
          <w:sz w:val="24"/>
          <w:szCs w:val="24"/>
        </w:rPr>
        <w:t xml:space="preserve">: Iranian critics of the deal blame Rouhani and his diplomats for </w:t>
      </w:r>
      <w:proofErr w:type="gramStart"/>
      <w:r w:rsidRPr="005774AB">
        <w:rPr>
          <w:rFonts w:asciiTheme="minorHAnsi" w:eastAsia="Times New Roman" w:hAnsiTheme="minorHAnsi" w:cs="Helvetica"/>
          <w:color w:val="000000"/>
          <w:sz w:val="24"/>
          <w:szCs w:val="24"/>
        </w:rPr>
        <w:t>having been suckered</w:t>
      </w:r>
      <w:proofErr w:type="gramEnd"/>
      <w:r w:rsidRPr="005774AB">
        <w:rPr>
          <w:rFonts w:asciiTheme="minorHAnsi" w:eastAsia="Times New Roman" w:hAnsiTheme="minorHAnsi" w:cs="Helvetica"/>
          <w:color w:val="000000"/>
          <w:sz w:val="24"/>
          <w:szCs w:val="24"/>
        </w:rPr>
        <w:t xml:space="preserve">. In the United States, some critics are crowing that Iran’s struggles prove that </w:t>
      </w:r>
      <w:r w:rsidRPr="005774AB">
        <w:rPr>
          <w:rStyle w:val="StyleUnderline"/>
          <w:rFonts w:asciiTheme="minorHAnsi" w:hAnsiTheme="minorHAnsi"/>
          <w:sz w:val="24"/>
          <w:szCs w:val="24"/>
        </w:rPr>
        <w:t xml:space="preserve">had </w:t>
      </w:r>
      <w:r w:rsidRPr="005774AB">
        <w:rPr>
          <w:rFonts w:asciiTheme="minorHAnsi" w:eastAsia="Times New Roman" w:hAnsiTheme="minorHAnsi" w:cs="Helvetica"/>
          <w:color w:val="000000"/>
          <w:sz w:val="24"/>
          <w:szCs w:val="24"/>
        </w:rPr>
        <w:t xml:space="preserve">President Barack </w:t>
      </w:r>
      <w:r w:rsidRPr="005774AB">
        <w:rPr>
          <w:rStyle w:val="StyleUnderline"/>
          <w:rFonts w:asciiTheme="minorHAnsi" w:hAnsiTheme="minorHAnsi"/>
          <w:sz w:val="24"/>
          <w:szCs w:val="24"/>
        </w:rPr>
        <w:t>Obama stayed the course on sanctions, Iran would be collapsing.</w:t>
      </w:r>
      <w:r w:rsidRPr="005774AB">
        <w:rPr>
          <w:rFonts w:asciiTheme="minorHAnsi" w:eastAsia="Times New Roman" w:hAnsiTheme="minorHAnsi" w:cs="Helvetica"/>
          <w:color w:val="000000"/>
          <w:sz w:val="24"/>
          <w:szCs w:val="24"/>
        </w:rPr>
        <w:t xml:space="preserve"> And, they decry any indication that the Obama administration should expand sanctions relief for Iran to aid Iranian reformers and ensure the nuclear deal </w:t>
      </w:r>
      <w:proofErr w:type="gramStart"/>
      <w:r w:rsidRPr="005774AB">
        <w:rPr>
          <w:rFonts w:asciiTheme="minorHAnsi" w:eastAsia="Times New Roman" w:hAnsiTheme="minorHAnsi" w:cs="Helvetica"/>
          <w:color w:val="000000"/>
          <w:sz w:val="24"/>
          <w:szCs w:val="24"/>
        </w:rPr>
        <w:t>is sustained</w:t>
      </w:r>
      <w:proofErr w:type="gramEnd"/>
      <w:r w:rsidRPr="005774AB">
        <w:rPr>
          <w:rFonts w:asciiTheme="minorHAnsi" w:eastAsia="Times New Roman" w:hAnsiTheme="minorHAnsi" w:cs="Helvetica"/>
          <w:color w:val="000000"/>
          <w:sz w:val="24"/>
          <w:szCs w:val="24"/>
        </w:rPr>
        <w:t xml:space="preserve">. </w:t>
      </w:r>
    </w:p>
    <w:p w:rsidR="00B24D2A" w:rsidRPr="005774AB" w:rsidRDefault="00B24D2A" w:rsidP="00B24D2A">
      <w:pPr>
        <w:shd w:val="clear" w:color="auto" w:fill="FFFFFF"/>
        <w:rPr>
          <w:rStyle w:val="StyleUnderline"/>
          <w:rFonts w:asciiTheme="minorHAnsi" w:hAnsiTheme="minorHAnsi"/>
          <w:sz w:val="24"/>
          <w:szCs w:val="24"/>
        </w:rPr>
      </w:pPr>
      <w:r w:rsidRPr="005774AB">
        <w:rPr>
          <w:rFonts w:asciiTheme="minorHAnsi" w:eastAsia="Times New Roman" w:hAnsiTheme="minorHAnsi" w:cs="Helvetica"/>
          <w:color w:val="000000"/>
          <w:sz w:val="24"/>
          <w:szCs w:val="24"/>
        </w:rPr>
        <w:t xml:space="preserve">The reality is that Iran was always going to have trouble reconnecting with the global economy thanks to </w:t>
      </w:r>
      <w:r w:rsidRPr="005774AB">
        <w:rPr>
          <w:rStyle w:val="StyleUnderline"/>
          <w:rFonts w:asciiTheme="minorHAnsi" w:hAnsiTheme="minorHAnsi"/>
          <w:sz w:val="24"/>
          <w:szCs w:val="24"/>
        </w:rPr>
        <w:t>systemic weaknesses in its economy and its regulatory structure</w:t>
      </w:r>
      <w:r w:rsidRPr="005774AB">
        <w:rPr>
          <w:rFonts w:asciiTheme="minorHAnsi" w:eastAsia="Times New Roman" w:hAnsiTheme="minorHAnsi" w:cs="Helvetica"/>
          <w:color w:val="000000"/>
          <w:sz w:val="24"/>
          <w:szCs w:val="24"/>
        </w:rPr>
        <w:t xml:space="preserve">. No amount of sanctions relief would change that. But the U.S. still should work with Iran to overcome those problems and reap benefits from the deal. </w:t>
      </w:r>
      <w:r w:rsidRPr="005774AB">
        <w:rPr>
          <w:rStyle w:val="StyleUnderline"/>
          <w:rFonts w:asciiTheme="minorHAnsi" w:hAnsiTheme="minorHAnsi"/>
          <w:sz w:val="24"/>
          <w:szCs w:val="24"/>
        </w:rPr>
        <w:t xml:space="preserve">Further isolating Iran’s banking system would serve only to undermine the nuclear deal and potentially damage the U.S. financial system. </w:t>
      </w:r>
    </w:p>
    <w:p w:rsidR="00F10247" w:rsidRPr="005774AB" w:rsidRDefault="00F10247" w:rsidP="00F10247">
      <w:pPr>
        <w:rPr>
          <w:rFonts w:asciiTheme="minorHAnsi" w:hAnsiTheme="minorHAnsi"/>
        </w:rPr>
      </w:pPr>
    </w:p>
    <w:p w:rsidR="0079737E" w:rsidRPr="005774AB" w:rsidRDefault="0079737E" w:rsidP="0079737E">
      <w:pPr>
        <w:pStyle w:val="Heading3"/>
        <w:rPr>
          <w:rFonts w:asciiTheme="minorHAnsi" w:hAnsiTheme="minorHAnsi"/>
        </w:rPr>
      </w:pPr>
      <w:r w:rsidRPr="005774AB">
        <w:rPr>
          <w:rFonts w:asciiTheme="minorHAnsi" w:hAnsiTheme="minorHAnsi"/>
        </w:rPr>
        <w:t xml:space="preserve">M – Iran </w:t>
      </w:r>
      <w:proofErr w:type="spellStart"/>
      <w:r w:rsidRPr="005774AB">
        <w:rPr>
          <w:rFonts w:asciiTheme="minorHAnsi" w:hAnsiTheme="minorHAnsi"/>
        </w:rPr>
        <w:t>Prolif</w:t>
      </w:r>
      <w:proofErr w:type="spellEnd"/>
      <w:r w:rsidRPr="005774AB">
        <w:rPr>
          <w:rFonts w:asciiTheme="minorHAnsi" w:hAnsiTheme="minorHAnsi"/>
        </w:rPr>
        <w:t xml:space="preserve"> Bad </w:t>
      </w:r>
    </w:p>
    <w:p w:rsidR="0079737E" w:rsidRPr="005774AB" w:rsidRDefault="0079737E" w:rsidP="0079737E">
      <w:pPr>
        <w:pStyle w:val="Heading4"/>
        <w:rPr>
          <w:rFonts w:asciiTheme="minorHAnsi" w:eastAsia="MS Gothic" w:hAnsiTheme="minorHAnsi"/>
        </w:rPr>
      </w:pPr>
      <w:r w:rsidRPr="005774AB">
        <w:rPr>
          <w:rFonts w:asciiTheme="minorHAnsi" w:eastAsia="MS Gothic" w:hAnsiTheme="minorHAnsi"/>
        </w:rPr>
        <w:t xml:space="preserve">Iran </w:t>
      </w:r>
      <w:proofErr w:type="spellStart"/>
      <w:r w:rsidRPr="005774AB">
        <w:rPr>
          <w:rFonts w:asciiTheme="minorHAnsi" w:eastAsia="MS Gothic" w:hAnsiTheme="minorHAnsi"/>
        </w:rPr>
        <w:t>prolif</w:t>
      </w:r>
      <w:proofErr w:type="spellEnd"/>
      <w:r w:rsidRPr="005774AB">
        <w:rPr>
          <w:rFonts w:asciiTheme="minorHAnsi" w:eastAsia="MS Gothic" w:hAnsiTheme="minorHAnsi"/>
        </w:rPr>
        <w:t xml:space="preserve"> </w:t>
      </w:r>
      <w:r w:rsidRPr="005774AB">
        <w:rPr>
          <w:rFonts w:asciiTheme="minorHAnsi" w:eastAsia="MS Gothic" w:hAnsiTheme="minorHAnsi"/>
          <w:u w:val="single"/>
        </w:rPr>
        <w:t>guarantees</w:t>
      </w:r>
      <w:r w:rsidRPr="005774AB">
        <w:rPr>
          <w:rFonts w:asciiTheme="minorHAnsi" w:eastAsia="MS Gothic" w:hAnsiTheme="minorHAnsi"/>
        </w:rPr>
        <w:t xml:space="preserve"> nuclear war </w:t>
      </w:r>
    </w:p>
    <w:p w:rsidR="0079737E" w:rsidRPr="005774AB" w:rsidRDefault="0079737E" w:rsidP="0079737E">
      <w:pPr>
        <w:numPr>
          <w:ilvl w:val="0"/>
          <w:numId w:val="12"/>
        </w:numPr>
        <w:contextualSpacing/>
        <w:rPr>
          <w:rFonts w:asciiTheme="minorHAnsi" w:eastAsia="Calibri" w:hAnsiTheme="minorHAnsi"/>
        </w:rPr>
      </w:pPr>
      <w:r w:rsidRPr="005774AB">
        <w:rPr>
          <w:rFonts w:asciiTheme="minorHAnsi" w:eastAsia="Calibri" w:hAnsiTheme="minorHAnsi"/>
        </w:rPr>
        <w:t xml:space="preserve">first strikes </w:t>
      </w:r>
      <w:r w:rsidRPr="005774AB">
        <w:rPr>
          <w:rFonts w:asciiTheme="minorHAnsi" w:eastAsia="Calibri" w:hAnsiTheme="minorHAnsi"/>
        </w:rPr>
        <w:tab/>
      </w:r>
      <w:proofErr w:type="spellStart"/>
      <w:r w:rsidRPr="005774AB">
        <w:rPr>
          <w:rFonts w:asciiTheme="minorHAnsi" w:eastAsia="Calibri" w:hAnsiTheme="minorHAnsi"/>
        </w:rPr>
        <w:t>miscalc</w:t>
      </w:r>
      <w:proofErr w:type="spellEnd"/>
      <w:r w:rsidRPr="005774AB">
        <w:rPr>
          <w:rFonts w:asciiTheme="minorHAnsi" w:eastAsia="Calibri" w:hAnsiTheme="minorHAnsi"/>
        </w:rPr>
        <w:tab/>
      </w:r>
      <w:r w:rsidRPr="005774AB">
        <w:rPr>
          <w:rFonts w:asciiTheme="minorHAnsi" w:eastAsia="Calibri" w:hAnsiTheme="minorHAnsi"/>
        </w:rPr>
        <w:tab/>
        <w:t>conventional escalation</w:t>
      </w:r>
      <w:r w:rsidRPr="005774AB">
        <w:rPr>
          <w:rFonts w:asciiTheme="minorHAnsi" w:eastAsia="Calibri" w:hAnsiTheme="minorHAnsi"/>
        </w:rPr>
        <w:tab/>
        <w:t>adventurism</w:t>
      </w:r>
    </w:p>
    <w:p w:rsidR="0079737E" w:rsidRPr="005774AB" w:rsidRDefault="0079737E" w:rsidP="0079737E">
      <w:pPr>
        <w:rPr>
          <w:rFonts w:asciiTheme="minorHAnsi" w:eastAsia="Calibri" w:hAnsiTheme="minorHAnsi"/>
        </w:rPr>
      </w:pPr>
      <w:r w:rsidRPr="005774AB">
        <w:rPr>
          <w:rStyle w:val="Style13ptBold"/>
          <w:rFonts w:asciiTheme="minorHAnsi" w:hAnsiTheme="minorHAnsi"/>
        </w:rPr>
        <w:t>Warren ’13</w:t>
      </w:r>
      <w:r w:rsidRPr="005774AB">
        <w:rPr>
          <w:rFonts w:asciiTheme="minorHAnsi" w:eastAsia="Calibri" w:hAnsiTheme="minorHAnsi"/>
        </w:rPr>
        <w:t xml:space="preserve"> (Roslyn Warren, M.A. in Security Studies @ Georgetown, serves as deputy on a research project housed at the Institute on women's civil society organizations' impact on peace processes in conflict-affected countries. She is also a member of the Pacific Council on International Policy. “Miscalculating Nuclear Deterrence in the Middle East: Why Kenneth Waltz Gets It Wrong,” 19 December 2013, </w:t>
      </w:r>
      <w:hyperlink r:id="rId21" w:history="1">
        <w:r w:rsidRPr="005774AB">
          <w:rPr>
            <w:rStyle w:val="Hyperlink"/>
            <w:rFonts w:asciiTheme="minorHAnsi" w:eastAsia="Calibri" w:hAnsiTheme="minorHAnsi"/>
          </w:rPr>
          <w:t>http://georgetownsecuritystudiesreview.org/2013/12/19/miscalculating-nuclear-deterrence-in-the-middle-east-why-kenneth-waltz-gets-it-wrong/</w:t>
        </w:r>
      </w:hyperlink>
      <w:r w:rsidRPr="005774AB">
        <w:rPr>
          <w:rFonts w:asciiTheme="minorHAnsi" w:eastAsia="Calibri" w:hAnsiTheme="minorHAnsi"/>
        </w:rPr>
        <w:t>)</w:t>
      </w:r>
    </w:p>
    <w:p w:rsidR="0079737E" w:rsidRPr="005774AB" w:rsidRDefault="0079737E" w:rsidP="0079737E">
      <w:pPr>
        <w:rPr>
          <w:rFonts w:asciiTheme="minorHAnsi" w:eastAsia="Calibri" w:hAnsiTheme="minorHAnsi"/>
        </w:rPr>
      </w:pPr>
    </w:p>
    <w:p w:rsidR="0079737E" w:rsidRPr="005774AB" w:rsidRDefault="0079737E" w:rsidP="0079737E">
      <w:pPr>
        <w:rPr>
          <w:rFonts w:asciiTheme="minorHAnsi" w:eastAsia="Calibri" w:hAnsiTheme="minorHAnsi"/>
          <w:b/>
          <w:iCs/>
          <w:sz w:val="20"/>
          <w:szCs w:val="20"/>
          <w:u w:val="single"/>
          <w:bdr w:val="single" w:sz="8" w:space="0" w:color="auto"/>
        </w:rPr>
      </w:pPr>
      <w:r w:rsidRPr="005774AB">
        <w:rPr>
          <w:rFonts w:asciiTheme="minorHAnsi" w:eastAsia="Calibri" w:hAnsiTheme="minorHAnsi"/>
          <w:sz w:val="12"/>
        </w:rPr>
        <w:t xml:space="preserve">In his Foreign Affairs article, “Why Iran Should Get the Bomb,” Kenneth Waltz suggests that a nuclear-armed Iran is nothing to fear. Indeed, he goes so far as to claim that Iran’s membership in the nuclear club will actually increase stability in the Middle East. However, Waltz misses an essential point: </w:t>
      </w:r>
      <w:r w:rsidRPr="005774AB">
        <w:rPr>
          <w:rFonts w:asciiTheme="minorHAnsi" w:eastAsia="Calibri" w:hAnsiTheme="minorHAnsi"/>
          <w:b/>
          <w:sz w:val="20"/>
          <w:szCs w:val="20"/>
          <w:u w:val="single"/>
        </w:rPr>
        <w:t xml:space="preserve">nuclear deterrence does not rule out the potential for </w:t>
      </w:r>
      <w:r w:rsidRPr="005774AB">
        <w:rPr>
          <w:rFonts w:asciiTheme="minorHAnsi" w:eastAsia="Calibri" w:hAnsiTheme="minorHAnsi"/>
          <w:b/>
          <w:iCs/>
          <w:sz w:val="20"/>
          <w:szCs w:val="20"/>
          <w:u w:val="single"/>
          <w:bdr w:val="single" w:sz="8" w:space="0" w:color="auto"/>
        </w:rPr>
        <w:t>conventional escalation</w:t>
      </w:r>
      <w:r w:rsidRPr="005774AB">
        <w:rPr>
          <w:rFonts w:asciiTheme="minorHAnsi" w:eastAsia="Calibri" w:hAnsiTheme="minorHAnsi"/>
          <w:sz w:val="12"/>
        </w:rPr>
        <w:t xml:space="preserve">, </w:t>
      </w:r>
      <w:r w:rsidRPr="005774AB">
        <w:rPr>
          <w:rFonts w:asciiTheme="minorHAnsi" w:eastAsia="Calibri" w:hAnsiTheme="minorHAnsi"/>
          <w:b/>
          <w:sz w:val="20"/>
          <w:szCs w:val="20"/>
          <w:u w:val="single"/>
        </w:rPr>
        <w:t xml:space="preserve">which can destabilize regions in unpredictable and potentially </w:t>
      </w:r>
      <w:r w:rsidRPr="005774AB">
        <w:rPr>
          <w:rFonts w:asciiTheme="minorHAnsi" w:eastAsia="Calibri" w:hAnsiTheme="minorHAnsi"/>
          <w:b/>
          <w:iCs/>
          <w:sz w:val="20"/>
          <w:szCs w:val="20"/>
          <w:u w:val="single"/>
          <w:bdr w:val="single" w:sz="8" w:space="0" w:color="auto"/>
        </w:rPr>
        <w:t>catastrophic ways</w:t>
      </w:r>
      <w:r w:rsidRPr="005774AB">
        <w:rPr>
          <w:rFonts w:asciiTheme="minorHAnsi" w:eastAsia="Calibri" w:hAnsiTheme="minorHAnsi"/>
          <w:sz w:val="12"/>
        </w:rPr>
        <w:t>. When it comes to nuclear-armed adversaries, the outbreak of “full-scale war</w:t>
      </w:r>
      <w:proofErr w:type="gramStart"/>
      <w:r w:rsidRPr="005774AB">
        <w:rPr>
          <w:rFonts w:asciiTheme="minorHAnsi" w:eastAsia="Calibri" w:hAnsiTheme="minorHAnsi"/>
          <w:sz w:val="12"/>
        </w:rPr>
        <w:t>”[</w:t>
      </w:r>
      <w:proofErr w:type="gramEnd"/>
      <w:r w:rsidRPr="005774AB">
        <w:rPr>
          <w:rFonts w:asciiTheme="minorHAnsi" w:eastAsia="Calibri" w:hAnsiTheme="minorHAnsi"/>
          <w:sz w:val="12"/>
        </w:rPr>
        <w:t xml:space="preserve">1] cannot be the only definition of instability. </w:t>
      </w:r>
      <w:r w:rsidRPr="005774AB">
        <w:rPr>
          <w:rFonts w:asciiTheme="minorHAnsi" w:eastAsia="Calibri" w:hAnsiTheme="minorHAnsi"/>
          <w:b/>
          <w:sz w:val="20"/>
          <w:szCs w:val="20"/>
          <w:u w:val="single"/>
        </w:rPr>
        <w:t xml:space="preserve">Tense relations between nuclear-armed foes, be they offensive posturing or limited conventional conflict, create opportunities for </w:t>
      </w:r>
      <w:r w:rsidRPr="005774AB">
        <w:rPr>
          <w:rFonts w:asciiTheme="minorHAnsi" w:eastAsia="Calibri" w:hAnsiTheme="minorHAnsi"/>
          <w:b/>
          <w:iCs/>
          <w:sz w:val="20"/>
          <w:szCs w:val="20"/>
          <w:u w:val="single"/>
          <w:bdr w:val="single" w:sz="8" w:space="0" w:color="auto"/>
        </w:rPr>
        <w:t>miscalc</w:t>
      </w:r>
      <w:r w:rsidRPr="005774AB">
        <w:rPr>
          <w:rFonts w:asciiTheme="minorHAnsi" w:eastAsia="Calibri" w:hAnsiTheme="minorHAnsi"/>
          <w:b/>
          <w:sz w:val="20"/>
          <w:szCs w:val="20"/>
          <w:u w:val="single"/>
        </w:rPr>
        <w:t xml:space="preserve">ulation and </w:t>
      </w:r>
      <w:r w:rsidRPr="005774AB">
        <w:rPr>
          <w:rFonts w:asciiTheme="minorHAnsi" w:eastAsia="Calibri" w:hAnsiTheme="minorHAnsi"/>
          <w:b/>
          <w:iCs/>
          <w:sz w:val="20"/>
          <w:szCs w:val="20"/>
          <w:u w:val="single"/>
          <w:bdr w:val="single" w:sz="8" w:space="0" w:color="auto"/>
        </w:rPr>
        <w:t>escalation to the nuclear level</w:t>
      </w:r>
      <w:r w:rsidRPr="005774AB">
        <w:rPr>
          <w:rFonts w:asciiTheme="minorHAnsi" w:eastAsia="Calibri" w:hAnsiTheme="minorHAnsi"/>
          <w:sz w:val="12"/>
        </w:rPr>
        <w:t xml:space="preserve">. </w:t>
      </w:r>
      <w:r w:rsidRPr="005774AB">
        <w:rPr>
          <w:rFonts w:asciiTheme="minorHAnsi" w:hAnsiTheme="minorHAnsi"/>
          <w:sz w:val="12"/>
        </w:rPr>
        <w:t>A closer examination of relations between India and Pakistan reveals that nuclear weapons embolden revisionist nuclear states – i.e., states dissatisfied with the existing regional balance of power – and raises the propensity for and incidence of conventional conflict. Taking Pakistan as a model,</w:t>
      </w:r>
      <w:r w:rsidRPr="005774AB">
        <w:rPr>
          <w:rFonts w:asciiTheme="minorHAnsi" w:eastAsia="Calibri" w:hAnsiTheme="minorHAnsi"/>
          <w:sz w:val="12"/>
        </w:rPr>
        <w:t xml:space="preserve"> </w:t>
      </w:r>
      <w:r w:rsidRPr="005774AB">
        <w:rPr>
          <w:rFonts w:asciiTheme="minorHAnsi" w:eastAsia="Calibri" w:hAnsiTheme="minorHAnsi"/>
          <w:b/>
          <w:sz w:val="20"/>
          <w:szCs w:val="20"/>
          <w:u w:val="single"/>
        </w:rPr>
        <w:t>a weaponized Iran</w:t>
      </w:r>
      <w:r w:rsidRPr="005774AB">
        <w:rPr>
          <w:rFonts w:asciiTheme="minorHAnsi" w:eastAsia="Calibri" w:hAnsiTheme="minorHAnsi"/>
          <w:sz w:val="12"/>
        </w:rPr>
        <w:t xml:space="preserve">, </w:t>
      </w:r>
      <w:r w:rsidRPr="005774AB">
        <w:rPr>
          <w:rFonts w:asciiTheme="minorHAnsi" w:eastAsia="Calibri" w:hAnsiTheme="minorHAnsi"/>
          <w:b/>
          <w:sz w:val="20"/>
          <w:szCs w:val="20"/>
          <w:u w:val="single"/>
        </w:rPr>
        <w:t>believing it has a significant deterrent capability, will</w:t>
      </w:r>
      <w:r w:rsidRPr="005774AB">
        <w:rPr>
          <w:rFonts w:asciiTheme="minorHAnsi" w:eastAsia="Calibri" w:hAnsiTheme="minorHAnsi"/>
          <w:sz w:val="12"/>
        </w:rPr>
        <w:t xml:space="preserve">, </w:t>
      </w:r>
      <w:r w:rsidRPr="005774AB">
        <w:rPr>
          <w:rFonts w:asciiTheme="minorHAnsi" w:eastAsia="Calibri" w:hAnsiTheme="minorHAnsi"/>
          <w:b/>
          <w:iCs/>
          <w:sz w:val="20"/>
          <w:szCs w:val="20"/>
          <w:u w:val="single"/>
          <w:bdr w:val="single" w:sz="8" w:space="0" w:color="auto"/>
        </w:rPr>
        <w:t>at a minimum</w:t>
      </w:r>
      <w:r w:rsidRPr="005774AB">
        <w:rPr>
          <w:rFonts w:asciiTheme="minorHAnsi" w:eastAsia="Calibri" w:hAnsiTheme="minorHAnsi"/>
          <w:sz w:val="12"/>
        </w:rPr>
        <w:t xml:space="preserve">, </w:t>
      </w:r>
      <w:r w:rsidRPr="005774AB">
        <w:rPr>
          <w:rFonts w:asciiTheme="minorHAnsi" w:eastAsia="Calibri" w:hAnsiTheme="minorHAnsi"/>
          <w:b/>
          <w:sz w:val="20"/>
          <w:szCs w:val="20"/>
          <w:u w:val="single"/>
        </w:rPr>
        <w:t xml:space="preserve">increasingly </w:t>
      </w:r>
      <w:r w:rsidRPr="005774AB">
        <w:rPr>
          <w:rFonts w:asciiTheme="minorHAnsi" w:eastAsia="Calibri" w:hAnsiTheme="minorHAnsi"/>
          <w:b/>
          <w:iCs/>
          <w:sz w:val="20"/>
          <w:szCs w:val="20"/>
          <w:u w:val="single"/>
          <w:bdr w:val="single" w:sz="8" w:space="0" w:color="auto"/>
        </w:rPr>
        <w:t>antagonize Israel</w:t>
      </w:r>
      <w:r w:rsidRPr="005774AB">
        <w:rPr>
          <w:rFonts w:asciiTheme="minorHAnsi" w:eastAsia="Calibri" w:hAnsiTheme="minorHAnsi"/>
          <w:b/>
          <w:sz w:val="20"/>
          <w:szCs w:val="20"/>
          <w:u w:val="single"/>
        </w:rPr>
        <w:t xml:space="preserve"> without fear of nuclear reprisal</w:t>
      </w:r>
      <w:r w:rsidRPr="005774AB">
        <w:rPr>
          <w:rFonts w:asciiTheme="minorHAnsi" w:eastAsia="Calibri" w:hAnsiTheme="minorHAnsi"/>
          <w:sz w:val="12"/>
        </w:rPr>
        <w:t xml:space="preserve">. Another, more frightening, side effect of Iranian </w:t>
      </w:r>
      <w:proofErr w:type="spellStart"/>
      <w:r w:rsidRPr="005774AB">
        <w:rPr>
          <w:rFonts w:asciiTheme="minorHAnsi" w:eastAsia="Calibri" w:hAnsiTheme="minorHAnsi"/>
          <w:sz w:val="12"/>
        </w:rPr>
        <w:t>weaponization</w:t>
      </w:r>
      <w:proofErr w:type="spellEnd"/>
      <w:r w:rsidRPr="005774AB">
        <w:rPr>
          <w:rFonts w:asciiTheme="minorHAnsi" w:eastAsia="Calibri" w:hAnsiTheme="minorHAnsi"/>
          <w:sz w:val="12"/>
        </w:rPr>
        <w:t xml:space="preserve"> runs contrary to Waltz’s deterrence model: </w:t>
      </w:r>
      <w:r w:rsidRPr="005774AB">
        <w:rPr>
          <w:rFonts w:asciiTheme="minorHAnsi" w:eastAsia="Calibri" w:hAnsiTheme="minorHAnsi"/>
          <w:b/>
          <w:iCs/>
          <w:sz w:val="20"/>
          <w:szCs w:val="20"/>
          <w:u w:val="single"/>
          <w:bdr w:val="single" w:sz="8" w:space="0" w:color="auto"/>
        </w:rPr>
        <w:t>Both</w:t>
      </w:r>
      <w:r w:rsidRPr="005774AB">
        <w:rPr>
          <w:rFonts w:asciiTheme="minorHAnsi" w:eastAsia="Calibri" w:hAnsiTheme="minorHAnsi"/>
          <w:b/>
          <w:sz w:val="20"/>
          <w:szCs w:val="20"/>
          <w:u w:val="single"/>
        </w:rPr>
        <w:t xml:space="preserve"> Israel and Iran could each believe a </w:t>
      </w:r>
      <w:r w:rsidRPr="005774AB">
        <w:rPr>
          <w:rFonts w:asciiTheme="minorHAnsi" w:eastAsia="Calibri" w:hAnsiTheme="minorHAnsi"/>
          <w:b/>
          <w:iCs/>
          <w:sz w:val="20"/>
          <w:szCs w:val="20"/>
          <w:u w:val="single"/>
          <w:bdr w:val="single" w:sz="8" w:space="0" w:color="auto"/>
        </w:rPr>
        <w:t>preemptive strike</w:t>
      </w:r>
      <w:r w:rsidRPr="005774AB">
        <w:rPr>
          <w:rFonts w:asciiTheme="minorHAnsi" w:eastAsia="Calibri" w:hAnsiTheme="minorHAnsi"/>
          <w:b/>
          <w:sz w:val="20"/>
          <w:szCs w:val="20"/>
          <w:u w:val="single"/>
        </w:rPr>
        <w:t xml:space="preserve"> </w:t>
      </w:r>
      <w:r w:rsidRPr="005774AB">
        <w:rPr>
          <w:rFonts w:asciiTheme="minorHAnsi" w:hAnsiTheme="minorHAnsi"/>
          <w:sz w:val="12"/>
        </w:rPr>
        <w:t xml:space="preserve">lay in its favor. For these reasons, Waltz’s assertion that a nuclear Iran will increase stability in the Middle East is wrong. </w:t>
      </w:r>
      <w:proofErr w:type="spellStart"/>
      <w:r w:rsidRPr="005774AB">
        <w:rPr>
          <w:rFonts w:asciiTheme="minorHAnsi" w:hAnsiTheme="minorHAnsi"/>
          <w:sz w:val="12"/>
        </w:rPr>
        <w:t>Waltzian</w:t>
      </w:r>
      <w:proofErr w:type="spellEnd"/>
      <w:r w:rsidRPr="005774AB">
        <w:rPr>
          <w:rFonts w:asciiTheme="minorHAnsi" w:hAnsiTheme="minorHAnsi"/>
          <w:sz w:val="12"/>
        </w:rPr>
        <w:t xml:space="preserve"> </w:t>
      </w:r>
      <w:proofErr w:type="spellStart"/>
      <w:r w:rsidRPr="005774AB">
        <w:rPr>
          <w:rFonts w:asciiTheme="minorHAnsi" w:hAnsiTheme="minorHAnsi"/>
          <w:sz w:val="12"/>
        </w:rPr>
        <w:t>neorealists</w:t>
      </w:r>
      <w:proofErr w:type="spellEnd"/>
      <w:r w:rsidRPr="005774AB">
        <w:rPr>
          <w:rFonts w:asciiTheme="minorHAnsi" w:hAnsiTheme="minorHAnsi"/>
          <w:sz w:val="12"/>
        </w:rPr>
        <w:t xml:space="preserve"> claim that states are rational actors seeking, above all, security within an anarchical international system. States maximize their own security by attempting to balance their power against the status quo power; i.e., a state content with the existing, regional balance of power. Security imbalances spur instability. For Waltz, such is currently the case in the Middle East. Because of Israel’s nuclear dominance, it can project undeterred hostility towards its neighbors</w:t>
      </w:r>
      <w:proofErr w:type="gramStart"/>
      <w:r w:rsidRPr="005774AB">
        <w:rPr>
          <w:rFonts w:asciiTheme="minorHAnsi" w:hAnsiTheme="minorHAnsi"/>
          <w:sz w:val="12"/>
        </w:rPr>
        <w:t>.[</w:t>
      </w:r>
      <w:proofErr w:type="gramEnd"/>
      <w:r w:rsidRPr="005774AB">
        <w:rPr>
          <w:rFonts w:asciiTheme="minorHAnsi" w:hAnsiTheme="minorHAnsi"/>
          <w:sz w:val="12"/>
        </w:rPr>
        <w:t>2] The defensive realist remedy for this type of instability is nuclear balance. Waltz suggests that, “By reducing imbalances in military power, new nuclear states generally produce more regional and international stability, not less.”[3] Given that all states are rational actors seeking to maximize their relative security, Waltz argues that fear of nuclear reprisal vis-à-vis a second-strike capability acts as a sufficient deterrent between two nuclear-armed adversaries.[4] Hence, if Iran developed nuclear weapons, relations between the two most powerful actors in the Middle East would become more stable. In contrast, many nuclear proliferation experts use the stability-instability paradox to explain how regions with rival nuclear powers become increasingly unstable. The stability-instability paradox posits that two nuclear-armed, adversarial states, believing that neither will initiate a nuclear strike, can and will increasingly engage in offensive posturing and limited conflict with one another.[5] The</w:t>
      </w:r>
      <w:r w:rsidRPr="005774AB">
        <w:rPr>
          <w:rFonts w:asciiTheme="minorHAnsi" w:eastAsia="Calibri" w:hAnsiTheme="minorHAnsi"/>
          <w:b/>
          <w:sz w:val="20"/>
          <w:szCs w:val="20"/>
          <w:u w:val="single"/>
        </w:rPr>
        <w:t xml:space="preserve"> newly-weaponized, revisionist state</w:t>
      </w:r>
      <w:r w:rsidRPr="005774AB">
        <w:rPr>
          <w:rFonts w:asciiTheme="minorHAnsi" w:eastAsia="Calibri" w:hAnsiTheme="minorHAnsi"/>
          <w:sz w:val="12"/>
        </w:rPr>
        <w:t xml:space="preserve"> – for example, Pakistan or potentially Iran – </w:t>
      </w:r>
      <w:r w:rsidRPr="005774AB">
        <w:rPr>
          <w:rFonts w:asciiTheme="minorHAnsi" w:eastAsia="Calibri" w:hAnsiTheme="minorHAnsi"/>
          <w:b/>
          <w:sz w:val="20"/>
          <w:szCs w:val="20"/>
          <w:u w:val="single"/>
        </w:rPr>
        <w:t xml:space="preserve">feels emboldened, and more freely resorts to </w:t>
      </w:r>
      <w:r w:rsidRPr="005774AB">
        <w:rPr>
          <w:rFonts w:asciiTheme="minorHAnsi" w:eastAsia="Calibri" w:hAnsiTheme="minorHAnsi"/>
          <w:b/>
          <w:iCs/>
          <w:sz w:val="20"/>
          <w:szCs w:val="20"/>
          <w:u w:val="single"/>
          <w:bdr w:val="single" w:sz="8" w:space="0" w:color="auto"/>
        </w:rPr>
        <w:t>adventurism</w:t>
      </w:r>
      <w:r w:rsidRPr="005774AB">
        <w:rPr>
          <w:rFonts w:asciiTheme="minorHAnsi" w:eastAsia="Calibri" w:hAnsiTheme="minorHAnsi"/>
          <w:b/>
          <w:sz w:val="20"/>
          <w:szCs w:val="20"/>
          <w:u w:val="single"/>
        </w:rPr>
        <w:t xml:space="preserve"> in the form of enhanced offensive posturing, increasing low-level conflict, and perhaps stronger support for </w:t>
      </w:r>
      <w:r w:rsidRPr="005774AB">
        <w:rPr>
          <w:rFonts w:asciiTheme="minorHAnsi" w:eastAsia="Calibri" w:hAnsiTheme="minorHAnsi"/>
          <w:b/>
          <w:iCs/>
          <w:sz w:val="20"/>
          <w:szCs w:val="20"/>
          <w:u w:val="single"/>
          <w:bdr w:val="single" w:sz="8" w:space="0" w:color="auto"/>
        </w:rPr>
        <w:t>terrorists</w:t>
      </w:r>
      <w:r w:rsidRPr="005774AB">
        <w:rPr>
          <w:rFonts w:asciiTheme="minorHAnsi" w:eastAsia="Calibri" w:hAnsiTheme="minorHAnsi"/>
          <w:sz w:val="12"/>
        </w:rPr>
        <w:t xml:space="preserve">. </w:t>
      </w:r>
      <w:r w:rsidRPr="005774AB">
        <w:rPr>
          <w:rFonts w:asciiTheme="minorHAnsi" w:hAnsiTheme="minorHAnsi"/>
          <w:sz w:val="12"/>
        </w:rPr>
        <w:t>On the other hand, the status quo state – India or Israel in these cases – perceives its freedom of action constrained by its adversary’s new status</w:t>
      </w:r>
      <w:proofErr w:type="gramStart"/>
      <w:r w:rsidRPr="005774AB">
        <w:rPr>
          <w:rFonts w:asciiTheme="minorHAnsi" w:hAnsiTheme="minorHAnsi"/>
          <w:sz w:val="12"/>
        </w:rPr>
        <w:t>.[</w:t>
      </w:r>
      <w:proofErr w:type="gramEnd"/>
      <w:r w:rsidRPr="005774AB">
        <w:rPr>
          <w:rFonts w:asciiTheme="minorHAnsi" w:hAnsiTheme="minorHAnsi"/>
          <w:sz w:val="12"/>
        </w:rPr>
        <w:t>6] Instability at the conventional level in the form o</w:t>
      </w:r>
      <w:r w:rsidRPr="005774AB">
        <w:rPr>
          <w:rFonts w:asciiTheme="minorHAnsi" w:eastAsia="Calibri" w:hAnsiTheme="minorHAnsi"/>
          <w:b/>
          <w:sz w:val="20"/>
          <w:szCs w:val="20"/>
          <w:u w:val="single"/>
        </w:rPr>
        <w:t xml:space="preserve">f more pronounced </w:t>
      </w:r>
      <w:r w:rsidRPr="005774AB">
        <w:rPr>
          <w:rFonts w:asciiTheme="minorHAnsi" w:eastAsia="Calibri" w:hAnsiTheme="minorHAnsi"/>
          <w:b/>
          <w:iCs/>
          <w:sz w:val="20"/>
          <w:szCs w:val="20"/>
          <w:u w:val="single"/>
          <w:bdr w:val="single" w:sz="8" w:space="0" w:color="auto"/>
        </w:rPr>
        <w:t>aggressive posturing</w:t>
      </w:r>
      <w:r w:rsidRPr="005774AB">
        <w:rPr>
          <w:rFonts w:asciiTheme="minorHAnsi" w:eastAsia="Calibri" w:hAnsiTheme="minorHAnsi"/>
          <w:b/>
          <w:sz w:val="20"/>
          <w:szCs w:val="20"/>
          <w:u w:val="single"/>
        </w:rPr>
        <w:t xml:space="preserve"> </w:t>
      </w:r>
      <w:r w:rsidRPr="005774AB">
        <w:rPr>
          <w:rFonts w:asciiTheme="minorHAnsi" w:hAnsiTheme="minorHAnsi"/>
          <w:sz w:val="12"/>
        </w:rPr>
        <w:t xml:space="preserve">and/or limited conflict heightens tensions between major regional powers, and leaves the door open for escalation and miscalculation at the nuclear level. For Waltz, India and Pakistan prove his point: These two nuclear-armed adversaries have not launched a nuclear war against one another because they fear a reciprocal strike, thereby balancing each other and stabilizing their relations. However, Waltz’s analysis only explains why India and Pakistan have not yet launched a calculated nuclear attack against one another. He fails to consider how tensions across the conflict spectrum have increased since India and Pakistan both weaponized, which could inadvertently escalate to the nuclear level. Flashpoints between India and Pakistan highlight the stability-instability paradox clearly. S. Paul </w:t>
      </w:r>
      <w:proofErr w:type="spellStart"/>
      <w:r w:rsidRPr="005774AB">
        <w:rPr>
          <w:rFonts w:asciiTheme="minorHAnsi" w:hAnsiTheme="minorHAnsi"/>
          <w:sz w:val="12"/>
        </w:rPr>
        <w:t>Kapur</w:t>
      </w:r>
      <w:proofErr w:type="spellEnd"/>
      <w:r w:rsidRPr="005774AB">
        <w:rPr>
          <w:rFonts w:asciiTheme="minorHAnsi" w:hAnsiTheme="minorHAnsi"/>
          <w:sz w:val="12"/>
        </w:rPr>
        <w:t xml:space="preserve"> reveals how Pakistan’s </w:t>
      </w:r>
      <w:proofErr w:type="spellStart"/>
      <w:r w:rsidRPr="005774AB">
        <w:rPr>
          <w:rFonts w:asciiTheme="minorHAnsi" w:hAnsiTheme="minorHAnsi"/>
          <w:sz w:val="12"/>
        </w:rPr>
        <w:t>weaponization</w:t>
      </w:r>
      <w:proofErr w:type="spellEnd"/>
      <w:r w:rsidRPr="005774AB">
        <w:rPr>
          <w:rFonts w:asciiTheme="minorHAnsi" w:hAnsiTheme="minorHAnsi"/>
          <w:sz w:val="12"/>
        </w:rPr>
        <w:t xml:space="preserve"> has “encouraged aggressive Pakistani behavior,” whereby it can challenge India “without fearing catastrophic Indian retaliation.”[7] In the Kashmir crisis, Pakistan supported a violent insurgency in Kashmir and the Indian state of Jammu. While the extent to which Pakistan involved itself in the initial fighting remains unclear, Pakistani forces did engage in their “largest-ever peacetime military exercise” and announced a strategic shift to a “policy of offensive defense” in relations with India.[8] Former Pakistani Prime Minister Benazir Bhutto acknowledged, “Nuclear weapons ‘came out’ as an important tool in that struggle,” allowing Pakistan to “provide extensive support for ‘a low-scale insurgency’…while </w:t>
      </w:r>
      <w:proofErr w:type="spellStart"/>
      <w:r w:rsidRPr="005774AB">
        <w:rPr>
          <w:rFonts w:asciiTheme="minorHAnsi" w:hAnsiTheme="minorHAnsi"/>
          <w:sz w:val="12"/>
        </w:rPr>
        <w:t>insulat</w:t>
      </w:r>
      <w:proofErr w:type="spellEnd"/>
      <w:r w:rsidRPr="005774AB">
        <w:rPr>
          <w:rFonts w:asciiTheme="minorHAnsi" w:hAnsiTheme="minorHAnsi"/>
          <w:sz w:val="12"/>
        </w:rPr>
        <w:t>[</w:t>
      </w:r>
      <w:proofErr w:type="spellStart"/>
      <w:r w:rsidRPr="005774AB">
        <w:rPr>
          <w:rFonts w:asciiTheme="minorHAnsi" w:hAnsiTheme="minorHAnsi"/>
          <w:sz w:val="12"/>
        </w:rPr>
        <w:t>ing</w:t>
      </w:r>
      <w:proofErr w:type="spellEnd"/>
      <w:r w:rsidRPr="005774AB">
        <w:rPr>
          <w:rFonts w:asciiTheme="minorHAnsi" w:hAnsiTheme="minorHAnsi"/>
          <w:sz w:val="12"/>
        </w:rPr>
        <w:t xml:space="preserve"> it] from a full-scale Indian response.”[9] Similarly, in the </w:t>
      </w:r>
      <w:proofErr w:type="spellStart"/>
      <w:r w:rsidRPr="005774AB">
        <w:rPr>
          <w:rFonts w:asciiTheme="minorHAnsi" w:hAnsiTheme="minorHAnsi"/>
          <w:sz w:val="12"/>
        </w:rPr>
        <w:t>Kargil</w:t>
      </w:r>
      <w:proofErr w:type="spellEnd"/>
      <w:r w:rsidRPr="005774AB">
        <w:rPr>
          <w:rFonts w:asciiTheme="minorHAnsi" w:hAnsiTheme="minorHAnsi"/>
          <w:sz w:val="12"/>
        </w:rPr>
        <w:t xml:space="preserve"> crisis, the Pakistani military “marshaled a substantial body of forces” and crossed the Line of Control (the military border between the Indian and Pakistani-controlled parts of the disputed region), resulting in Indian air and ground mobilization and significant casualties on both sides</w:t>
      </w:r>
      <w:proofErr w:type="gramStart"/>
      <w:r w:rsidRPr="005774AB">
        <w:rPr>
          <w:rFonts w:asciiTheme="minorHAnsi" w:hAnsiTheme="minorHAnsi"/>
          <w:sz w:val="12"/>
        </w:rPr>
        <w:t>.[</w:t>
      </w:r>
      <w:proofErr w:type="gramEnd"/>
      <w:r w:rsidRPr="005774AB">
        <w:rPr>
          <w:rFonts w:asciiTheme="minorHAnsi" w:hAnsiTheme="minorHAnsi"/>
          <w:sz w:val="12"/>
        </w:rPr>
        <w:t xml:space="preserve">10] </w:t>
      </w:r>
      <w:proofErr w:type="spellStart"/>
      <w:r w:rsidRPr="005774AB">
        <w:rPr>
          <w:rFonts w:asciiTheme="minorHAnsi" w:hAnsiTheme="minorHAnsi"/>
          <w:sz w:val="12"/>
        </w:rPr>
        <w:t>Sumit</w:t>
      </w:r>
      <w:proofErr w:type="spellEnd"/>
      <w:r w:rsidRPr="005774AB">
        <w:rPr>
          <w:rFonts w:asciiTheme="minorHAnsi" w:hAnsiTheme="minorHAnsi"/>
          <w:sz w:val="12"/>
        </w:rPr>
        <w:t xml:space="preserve"> </w:t>
      </w:r>
      <w:proofErr w:type="spellStart"/>
      <w:r w:rsidRPr="005774AB">
        <w:rPr>
          <w:rFonts w:asciiTheme="minorHAnsi" w:hAnsiTheme="minorHAnsi"/>
          <w:sz w:val="12"/>
        </w:rPr>
        <w:t>Ganguly</w:t>
      </w:r>
      <w:proofErr w:type="spellEnd"/>
      <w:r w:rsidRPr="005774AB">
        <w:rPr>
          <w:rFonts w:asciiTheme="minorHAnsi" w:hAnsiTheme="minorHAnsi"/>
          <w:sz w:val="12"/>
        </w:rPr>
        <w:t xml:space="preserve"> explains, “Absent nuclear weapons, Pakistan would not have undertaken the…misadventure.”[11] Relations between India and Pakistan reveal that </w:t>
      </w:r>
      <w:proofErr w:type="spellStart"/>
      <w:r w:rsidRPr="005774AB">
        <w:rPr>
          <w:rFonts w:asciiTheme="minorHAnsi" w:hAnsiTheme="minorHAnsi"/>
          <w:sz w:val="12"/>
        </w:rPr>
        <w:t>weaponization</w:t>
      </w:r>
      <w:proofErr w:type="spellEnd"/>
      <w:r w:rsidRPr="005774AB">
        <w:rPr>
          <w:rFonts w:asciiTheme="minorHAnsi" w:hAnsiTheme="minorHAnsi"/>
          <w:sz w:val="12"/>
        </w:rPr>
        <w:t xml:space="preserve"> emboldens revisionist nuclear states and raises the propensity for conventional conflict. While exhibiting nuclear restraint in both of these situations, India has made “aggressive changes” to its “conventional military posture.”[12] India’s new Cold Start doctrine, for example, “enable[s] India to rapidly launch a large-scale attack against Pakistan.”[13] Responding to this, the director-general of Pakistan’s military intelligence agency, Inter-Services Intelligence (ISI), illustrates how</w:t>
      </w:r>
      <w:r w:rsidRPr="005774AB">
        <w:rPr>
          <w:rFonts w:asciiTheme="minorHAnsi" w:eastAsia="Calibri" w:hAnsiTheme="minorHAnsi"/>
          <w:b/>
          <w:sz w:val="20"/>
          <w:szCs w:val="20"/>
          <w:u w:val="single"/>
        </w:rPr>
        <w:t xml:space="preserve"> conventional instability can </w:t>
      </w:r>
      <w:r w:rsidRPr="005774AB">
        <w:rPr>
          <w:rFonts w:asciiTheme="minorHAnsi" w:eastAsia="Calibri" w:hAnsiTheme="minorHAnsi"/>
          <w:b/>
          <w:iCs/>
          <w:sz w:val="20"/>
          <w:szCs w:val="20"/>
          <w:u w:val="single"/>
          <w:bdr w:val="single" w:sz="8" w:space="0" w:color="auto"/>
        </w:rPr>
        <w:t>escalate to the nuclear level</w:t>
      </w:r>
      <w:r w:rsidRPr="005774AB">
        <w:rPr>
          <w:rFonts w:asciiTheme="minorHAnsi" w:eastAsia="Calibri" w:hAnsiTheme="minorHAnsi"/>
          <w:sz w:val="12"/>
        </w:rPr>
        <w:t xml:space="preserve">: </w:t>
      </w:r>
      <w:r w:rsidRPr="005774AB">
        <w:rPr>
          <w:rFonts w:asciiTheme="minorHAnsi" w:hAnsiTheme="minorHAnsi"/>
          <w:sz w:val="12"/>
        </w:rPr>
        <w:t>Cold Start “is destabilizing; it is meant to circumvent nuclear deterrence […]. If it becomes too threatening we [Pakistan] will have to rely on our nuclear capability.”[14] While the line at which Pakistan would employ nuclear weapons remains unclear, this statement suggests that Pakistan’s strategic calculations in responding to conventional conflicts with India now include a nuclear contingency plan. Equally disconcerting, Indian officials believe they can “calibrate” their actions relative to Pakistan’s tolerance, “stopping short of Pakistan’s strategic nuclear thresholds.”[15] Erroneously appraising another country’s red lines could have catastrophic effects, leading to unintended drastic escalation</w:t>
      </w:r>
      <w:proofErr w:type="gramStart"/>
      <w:r w:rsidRPr="005774AB">
        <w:rPr>
          <w:rFonts w:asciiTheme="minorHAnsi" w:hAnsiTheme="minorHAnsi"/>
          <w:sz w:val="12"/>
        </w:rPr>
        <w:t>.[</w:t>
      </w:r>
      <w:proofErr w:type="gramEnd"/>
      <w:r w:rsidRPr="005774AB">
        <w:rPr>
          <w:rFonts w:asciiTheme="minorHAnsi" w:hAnsiTheme="minorHAnsi"/>
          <w:sz w:val="12"/>
        </w:rPr>
        <w:t xml:space="preserve">16] The India-Pakistan relationship displays how the stability-instability paradox subjects the region to escalation and miscalculation on a nuclear scale. The </w:t>
      </w:r>
      <w:r w:rsidRPr="005774AB">
        <w:rPr>
          <w:rFonts w:asciiTheme="minorHAnsi" w:eastAsia="Calibri" w:hAnsiTheme="minorHAnsi"/>
          <w:b/>
          <w:sz w:val="20"/>
          <w:szCs w:val="20"/>
          <w:u w:val="single"/>
        </w:rPr>
        <w:t>stability-instability paradox also holds true for the Israel-Iran case</w:t>
      </w:r>
      <w:r w:rsidRPr="005774AB">
        <w:rPr>
          <w:rFonts w:asciiTheme="minorHAnsi" w:eastAsia="Calibri" w:hAnsiTheme="minorHAnsi"/>
          <w:sz w:val="12"/>
        </w:rPr>
        <w:t xml:space="preserve">. Colin </w:t>
      </w:r>
      <w:proofErr w:type="spellStart"/>
      <w:r w:rsidRPr="005774AB">
        <w:rPr>
          <w:rFonts w:asciiTheme="minorHAnsi" w:eastAsia="Calibri" w:hAnsiTheme="minorHAnsi"/>
          <w:sz w:val="12"/>
        </w:rPr>
        <w:t>Kahl</w:t>
      </w:r>
      <w:proofErr w:type="spellEnd"/>
      <w:r w:rsidRPr="005774AB">
        <w:rPr>
          <w:rFonts w:asciiTheme="minorHAnsi" w:eastAsia="Calibri" w:hAnsiTheme="minorHAnsi"/>
          <w:sz w:val="12"/>
        </w:rPr>
        <w:t xml:space="preserve">, Melissa Dalton, and Matthew Irvine point out that </w:t>
      </w:r>
      <w:r w:rsidRPr="005774AB">
        <w:rPr>
          <w:rFonts w:asciiTheme="minorHAnsi" w:eastAsia="Calibri" w:hAnsiTheme="minorHAnsi"/>
          <w:b/>
          <w:sz w:val="20"/>
          <w:szCs w:val="20"/>
          <w:u w:val="single"/>
        </w:rPr>
        <w:t xml:space="preserve">a nuclear-armed Iran could stir </w:t>
      </w:r>
      <w:r w:rsidRPr="005774AB">
        <w:rPr>
          <w:rFonts w:asciiTheme="minorHAnsi" w:eastAsia="Calibri" w:hAnsiTheme="minorHAnsi"/>
          <w:b/>
          <w:iCs/>
          <w:sz w:val="20"/>
          <w:szCs w:val="20"/>
          <w:u w:val="single"/>
          <w:bdr w:val="single" w:sz="8" w:space="0" w:color="auto"/>
        </w:rPr>
        <w:t>regional conflict</w:t>
      </w:r>
      <w:r w:rsidRPr="005774AB">
        <w:rPr>
          <w:rFonts w:asciiTheme="minorHAnsi" w:eastAsia="Calibri" w:hAnsiTheme="minorHAnsi"/>
          <w:b/>
          <w:sz w:val="20"/>
          <w:szCs w:val="20"/>
          <w:u w:val="single"/>
        </w:rPr>
        <w:t xml:space="preserve">, producing </w:t>
      </w:r>
      <w:r w:rsidRPr="005774AB">
        <w:rPr>
          <w:rFonts w:asciiTheme="minorHAnsi" w:eastAsia="Calibri" w:hAnsiTheme="minorHAnsi"/>
          <w:b/>
          <w:iCs/>
          <w:sz w:val="20"/>
          <w:szCs w:val="20"/>
          <w:u w:val="single"/>
          <w:bdr w:val="single" w:sz="8" w:space="0" w:color="auto"/>
        </w:rPr>
        <w:t>high-stakes miscalculations</w:t>
      </w:r>
      <w:r w:rsidRPr="005774AB">
        <w:rPr>
          <w:rFonts w:asciiTheme="minorHAnsi" w:eastAsia="Calibri" w:hAnsiTheme="minorHAnsi"/>
          <w:b/>
          <w:sz w:val="20"/>
          <w:szCs w:val="20"/>
          <w:u w:val="single"/>
        </w:rPr>
        <w:t xml:space="preserve"> with “some inherent risk of </w:t>
      </w:r>
      <w:r w:rsidRPr="005774AB">
        <w:rPr>
          <w:rFonts w:asciiTheme="minorHAnsi" w:eastAsia="Calibri" w:hAnsiTheme="minorHAnsi"/>
          <w:b/>
          <w:iCs/>
          <w:sz w:val="20"/>
          <w:szCs w:val="20"/>
          <w:u w:val="single"/>
          <w:bdr w:val="single" w:sz="8" w:space="0" w:color="auto"/>
        </w:rPr>
        <w:t>inadvertent escalation to nuclear war</w:t>
      </w:r>
      <w:r w:rsidRPr="005774AB">
        <w:rPr>
          <w:rFonts w:asciiTheme="minorHAnsi" w:hAnsiTheme="minorHAnsi"/>
          <w:sz w:val="12"/>
        </w:rPr>
        <w:t>.”[17] A Middle East where “conflict below the nuclear threshold seem[s] ‘safe’” will likely “encourage Iranian adventurism, reduce Israeli freedom of action, and increase aggressive actions by Iranian proxies.”[18] Geographic proximity and mutual distrust could lead “Israel and Iran [to] adopt</w:t>
      </w:r>
      <w:r w:rsidRPr="005774AB">
        <w:rPr>
          <w:rFonts w:asciiTheme="minorHAnsi" w:eastAsia="Calibri" w:hAnsiTheme="minorHAnsi"/>
          <w:b/>
          <w:sz w:val="20"/>
          <w:szCs w:val="20"/>
          <w:u w:val="single"/>
        </w:rPr>
        <w:t xml:space="preserve"> </w:t>
      </w:r>
      <w:r w:rsidRPr="005774AB">
        <w:rPr>
          <w:rFonts w:asciiTheme="minorHAnsi" w:eastAsia="Calibri" w:hAnsiTheme="minorHAnsi"/>
          <w:b/>
          <w:iCs/>
          <w:sz w:val="20"/>
          <w:szCs w:val="20"/>
          <w:u w:val="single"/>
          <w:bdr w:val="single" w:sz="8" w:space="0" w:color="auto"/>
        </w:rPr>
        <w:t>‘launch-on-warning’” doctrines</w:t>
      </w:r>
      <w:r w:rsidRPr="005774AB">
        <w:rPr>
          <w:rFonts w:asciiTheme="minorHAnsi" w:eastAsia="Calibri" w:hAnsiTheme="minorHAnsi"/>
          <w:sz w:val="12"/>
        </w:rPr>
        <w:t xml:space="preserve"> </w:t>
      </w:r>
      <w:r w:rsidRPr="005774AB">
        <w:rPr>
          <w:rFonts w:asciiTheme="minorHAnsi" w:eastAsia="Calibri" w:hAnsiTheme="minorHAnsi"/>
          <w:b/>
          <w:sz w:val="20"/>
          <w:szCs w:val="20"/>
          <w:u w:val="single"/>
        </w:rPr>
        <w:t xml:space="preserve">for their nuclear arsenals, increasing the chances that “false warnings of an impending attack by one side” could </w:t>
      </w:r>
      <w:r w:rsidRPr="005774AB">
        <w:rPr>
          <w:rFonts w:asciiTheme="minorHAnsi" w:eastAsia="Calibri" w:hAnsiTheme="minorHAnsi"/>
          <w:b/>
          <w:iCs/>
          <w:sz w:val="20"/>
          <w:szCs w:val="20"/>
          <w:u w:val="single"/>
          <w:bdr w:val="single" w:sz="8" w:space="0" w:color="auto"/>
        </w:rPr>
        <w:t>unravel into an “accidental nuclear war.”</w:t>
      </w:r>
      <w:r w:rsidRPr="005774AB">
        <w:rPr>
          <w:rFonts w:asciiTheme="minorHAnsi" w:eastAsia="Calibri" w:hAnsiTheme="minorHAnsi"/>
          <w:sz w:val="12"/>
        </w:rPr>
        <w:t>[</w:t>
      </w:r>
      <w:r w:rsidRPr="005774AB">
        <w:rPr>
          <w:rFonts w:asciiTheme="minorHAnsi" w:hAnsiTheme="minorHAnsi"/>
          <w:sz w:val="12"/>
        </w:rPr>
        <w:t xml:space="preserve">19] When it comes to a weaponized Iran, Waltz’s contention fails to follow its own rational deterrence logic. In this scenario, it is not fear of a second strike that deters Israel and Iran, but vulnerability to a first strike that could lead one side or the other to initiate a nuclear attack. </w:t>
      </w:r>
      <w:proofErr w:type="spellStart"/>
      <w:r w:rsidRPr="005774AB">
        <w:rPr>
          <w:rFonts w:asciiTheme="minorHAnsi" w:hAnsiTheme="minorHAnsi"/>
          <w:sz w:val="12"/>
        </w:rPr>
        <w:t>Kahl</w:t>
      </w:r>
      <w:proofErr w:type="spellEnd"/>
      <w:r w:rsidRPr="005774AB">
        <w:rPr>
          <w:rFonts w:asciiTheme="minorHAnsi" w:hAnsiTheme="minorHAnsi"/>
          <w:sz w:val="12"/>
        </w:rPr>
        <w:t xml:space="preserve"> notes, “Reciprocal fears of surprise attack could produce incentives for either side to launch a deliberate pre-emptive attack.”[20] Israel, with its nuclear superiority, fearing a nuclear-armed Iran, could seek to annihilate Iran’s small arsenal by initiating a first strike. Even if Iran only feared an Israeli conventional attack, Iran’s nascent nuclear arsenal, extremely vulnerable to an Israeli strike, could generate an Iranian “use them or lose them” sentiment, where Iran could also calculate that a first strike lay in its favor.[21] This would leave two nuclear-armed adversaries without diplomatic relations living in close proximity to one another, both feeling vulnerable and potentially believing a first strike could work to its advantage.[22] In the Middle East, even the prospect of a weaponized Iran heightens the potential for conflict to escalate to nuclear levels. While no one can know with certainty what the regional security environment will look like if Iran joins the nuclear club, one thing is certain: nuclear weapons sustain the possibility of nuclear war. The </w:t>
      </w:r>
      <w:proofErr w:type="spellStart"/>
      <w:r w:rsidRPr="005774AB">
        <w:rPr>
          <w:rFonts w:asciiTheme="minorHAnsi" w:hAnsiTheme="minorHAnsi"/>
          <w:sz w:val="12"/>
        </w:rPr>
        <w:t>Waltzian</w:t>
      </w:r>
      <w:proofErr w:type="spellEnd"/>
      <w:r w:rsidRPr="005774AB">
        <w:rPr>
          <w:rFonts w:asciiTheme="minorHAnsi" w:hAnsiTheme="minorHAnsi"/>
          <w:sz w:val="12"/>
        </w:rPr>
        <w:t xml:space="preserve"> deterrence model may hold true in a Cold War retrospective, but unintended accidents and escalation are still possible. When adversarial states both possess a nuclear second-strike capability, relative security gains </w:t>
      </w:r>
      <w:proofErr w:type="gramStart"/>
      <w:r w:rsidRPr="005774AB">
        <w:rPr>
          <w:rFonts w:asciiTheme="minorHAnsi" w:hAnsiTheme="minorHAnsi"/>
          <w:sz w:val="12"/>
        </w:rPr>
        <w:t>cannot be achieved</w:t>
      </w:r>
      <w:proofErr w:type="gramEnd"/>
      <w:r w:rsidRPr="005774AB">
        <w:rPr>
          <w:rFonts w:asciiTheme="minorHAnsi" w:hAnsiTheme="minorHAnsi"/>
          <w:sz w:val="12"/>
        </w:rPr>
        <w:t xml:space="preserve"> at the nuclear level. Waltz concedes that because states seek to maximize their relative security, nuclear states may choose to develop a massive conventional weapons arsenal as well. In this way, even Waltz acknowledges the paradoxical nature of nuclear weapons, admitting heightened aggression and limited war is possible even when both states are nuclear-armed</w:t>
      </w:r>
      <w:proofErr w:type="gramStart"/>
      <w:r w:rsidRPr="005774AB">
        <w:rPr>
          <w:rFonts w:asciiTheme="minorHAnsi" w:hAnsiTheme="minorHAnsi"/>
          <w:sz w:val="12"/>
        </w:rPr>
        <w:t>.[</w:t>
      </w:r>
      <w:proofErr w:type="gramEnd"/>
      <w:r w:rsidRPr="005774AB">
        <w:rPr>
          <w:rFonts w:asciiTheme="minorHAnsi" w:hAnsiTheme="minorHAnsi"/>
          <w:sz w:val="12"/>
        </w:rPr>
        <w:t>23] As demonstrated by the nuclear standoff between India and Pakistan, nuclear weapons generate increasingly aggressive behavior, creating greater opportunities for conflict, not fewer</w:t>
      </w:r>
      <w:r w:rsidRPr="005774AB">
        <w:rPr>
          <w:rFonts w:asciiTheme="minorHAnsi" w:eastAsia="Calibri" w:hAnsiTheme="minorHAnsi"/>
          <w:sz w:val="12"/>
        </w:rPr>
        <w:t xml:space="preserve">. </w:t>
      </w:r>
      <w:r w:rsidRPr="005774AB">
        <w:rPr>
          <w:rFonts w:asciiTheme="minorHAnsi" w:eastAsia="Calibri" w:hAnsiTheme="minorHAnsi"/>
          <w:b/>
          <w:sz w:val="20"/>
          <w:szCs w:val="20"/>
          <w:u w:val="single"/>
        </w:rPr>
        <w:t xml:space="preserve">A </w:t>
      </w:r>
      <w:r w:rsidRPr="005774AB">
        <w:rPr>
          <w:rFonts w:asciiTheme="minorHAnsi" w:eastAsia="Calibri" w:hAnsiTheme="minorHAnsi"/>
          <w:b/>
          <w:iCs/>
          <w:sz w:val="20"/>
          <w:szCs w:val="20"/>
          <w:u w:val="single"/>
          <w:bdr w:val="single" w:sz="8" w:space="0" w:color="auto"/>
        </w:rPr>
        <w:t>likely scenario</w:t>
      </w:r>
      <w:r w:rsidRPr="005774AB">
        <w:rPr>
          <w:rFonts w:asciiTheme="minorHAnsi" w:eastAsia="Calibri" w:hAnsiTheme="minorHAnsi"/>
          <w:b/>
          <w:sz w:val="20"/>
          <w:szCs w:val="20"/>
          <w:u w:val="single"/>
        </w:rPr>
        <w:t xml:space="preserve"> between Israel and a nuclear Iran involves increased low-intensity conflict where low-level skirmishes could lead to </w:t>
      </w:r>
      <w:r w:rsidRPr="005774AB">
        <w:rPr>
          <w:rFonts w:asciiTheme="minorHAnsi" w:eastAsia="Calibri" w:hAnsiTheme="minorHAnsi"/>
          <w:b/>
          <w:iCs/>
          <w:sz w:val="20"/>
          <w:szCs w:val="20"/>
          <w:u w:val="single"/>
          <w:bdr w:val="single" w:sz="8" w:space="0" w:color="auto"/>
        </w:rPr>
        <w:t>unintended escalation</w:t>
      </w:r>
      <w:r w:rsidRPr="005774AB">
        <w:rPr>
          <w:rFonts w:asciiTheme="minorHAnsi" w:eastAsia="Calibri" w:hAnsiTheme="minorHAnsi"/>
          <w:b/>
          <w:sz w:val="20"/>
          <w:szCs w:val="20"/>
          <w:u w:val="single"/>
        </w:rPr>
        <w:t xml:space="preserve"> or </w:t>
      </w:r>
      <w:r w:rsidRPr="005774AB">
        <w:rPr>
          <w:rFonts w:asciiTheme="minorHAnsi" w:eastAsia="Calibri" w:hAnsiTheme="minorHAnsi"/>
          <w:b/>
          <w:iCs/>
          <w:sz w:val="20"/>
          <w:szCs w:val="20"/>
          <w:u w:val="single"/>
          <w:bdr w:val="single" w:sz="8" w:space="0" w:color="auto"/>
        </w:rPr>
        <w:t>accidental nuclear detonation</w:t>
      </w:r>
      <w:r w:rsidRPr="005774AB">
        <w:rPr>
          <w:rFonts w:asciiTheme="minorHAnsi" w:eastAsia="Calibri" w:hAnsiTheme="minorHAnsi"/>
          <w:sz w:val="12"/>
        </w:rPr>
        <w:t xml:space="preserve">. </w:t>
      </w:r>
      <w:r w:rsidRPr="005774AB">
        <w:rPr>
          <w:rFonts w:asciiTheme="minorHAnsi" w:hAnsiTheme="minorHAnsi"/>
          <w:sz w:val="12"/>
        </w:rPr>
        <w:t>At worst, nuclear-armed foes could decide that a first strike is worth the risk.</w:t>
      </w:r>
    </w:p>
    <w:p w:rsidR="0079737E" w:rsidRPr="005774AB" w:rsidRDefault="0079737E" w:rsidP="0079737E">
      <w:pPr>
        <w:rPr>
          <w:rFonts w:asciiTheme="minorHAnsi" w:hAnsiTheme="minorHAnsi"/>
        </w:rPr>
      </w:pPr>
    </w:p>
    <w:p w:rsidR="00F10247" w:rsidRPr="005774AB" w:rsidRDefault="00F10247" w:rsidP="00F10247">
      <w:pPr>
        <w:pStyle w:val="Heading3"/>
        <w:rPr>
          <w:rFonts w:asciiTheme="minorHAnsi" w:hAnsiTheme="minorHAnsi"/>
        </w:rPr>
      </w:pPr>
      <w:r w:rsidRPr="005774AB">
        <w:rPr>
          <w:rFonts w:asciiTheme="minorHAnsi" w:hAnsiTheme="minorHAnsi"/>
        </w:rPr>
        <w:t xml:space="preserve">M – War 2NC </w:t>
      </w:r>
    </w:p>
    <w:p w:rsidR="00F10247" w:rsidRPr="005774AB" w:rsidRDefault="00F10247" w:rsidP="00F10247">
      <w:pPr>
        <w:pStyle w:val="Heading4"/>
        <w:rPr>
          <w:rFonts w:asciiTheme="minorHAnsi" w:hAnsiTheme="minorHAnsi"/>
          <w:b w:val="0"/>
        </w:rPr>
      </w:pPr>
      <w:r w:rsidRPr="005774AB">
        <w:rPr>
          <w:rFonts w:asciiTheme="minorHAnsi" w:hAnsiTheme="minorHAnsi"/>
        </w:rPr>
        <w:t>Deal failure ensures war</w:t>
      </w:r>
    </w:p>
    <w:p w:rsidR="00F10247" w:rsidRPr="005774AB" w:rsidRDefault="00F10247" w:rsidP="00F10247">
      <w:pPr>
        <w:rPr>
          <w:rFonts w:asciiTheme="minorHAnsi" w:hAnsiTheme="minorHAnsi"/>
          <w:b/>
          <w:sz w:val="26"/>
        </w:rPr>
      </w:pPr>
      <w:proofErr w:type="spellStart"/>
      <w:r w:rsidRPr="005774AB">
        <w:rPr>
          <w:rStyle w:val="Style13ptBold"/>
          <w:rFonts w:asciiTheme="minorHAnsi" w:hAnsiTheme="minorHAnsi"/>
        </w:rPr>
        <w:t>Leverett</w:t>
      </w:r>
      <w:proofErr w:type="spellEnd"/>
      <w:r w:rsidRPr="005774AB">
        <w:rPr>
          <w:rStyle w:val="Style13ptBold"/>
          <w:rFonts w:asciiTheme="minorHAnsi" w:hAnsiTheme="minorHAnsi"/>
        </w:rPr>
        <w:t xml:space="preserve"> and </w:t>
      </w:r>
      <w:proofErr w:type="spellStart"/>
      <w:r w:rsidRPr="005774AB">
        <w:rPr>
          <w:rStyle w:val="Style13ptBold"/>
          <w:rFonts w:asciiTheme="minorHAnsi" w:hAnsiTheme="minorHAnsi"/>
        </w:rPr>
        <w:t>Leverrett</w:t>
      </w:r>
      <w:proofErr w:type="spellEnd"/>
      <w:r w:rsidRPr="005774AB">
        <w:rPr>
          <w:rStyle w:val="Style13ptBold"/>
          <w:rFonts w:asciiTheme="minorHAnsi" w:hAnsiTheme="minorHAnsi"/>
        </w:rPr>
        <w:t xml:space="preserve"> 15 </w:t>
      </w:r>
      <w:r w:rsidRPr="005774AB">
        <w:rPr>
          <w:rFonts w:asciiTheme="minorHAnsi" w:hAnsiTheme="minorHAnsi"/>
        </w:rPr>
        <w:t>- *professor of international affairs at Pennsylvania State University’s School of International Affairs, **teaches US foreign policy at American University and is CEO of STRATEGA, a political risk consultancy</w:t>
      </w:r>
    </w:p>
    <w:p w:rsidR="00F10247" w:rsidRPr="005774AB" w:rsidRDefault="00F10247" w:rsidP="00F10247">
      <w:pPr>
        <w:rPr>
          <w:rFonts w:asciiTheme="minorHAnsi" w:hAnsiTheme="minorHAnsi"/>
        </w:rPr>
      </w:pPr>
      <w:r w:rsidRPr="005774AB">
        <w:rPr>
          <w:rFonts w:asciiTheme="minorHAnsi" w:hAnsiTheme="minorHAnsi"/>
        </w:rPr>
        <w:t>(</w:t>
      </w:r>
      <w:proofErr w:type="gramStart"/>
      <w:r w:rsidRPr="005774AB">
        <w:rPr>
          <w:rFonts w:asciiTheme="minorHAnsi" w:hAnsiTheme="minorHAnsi"/>
        </w:rPr>
        <w:t>co-authors</w:t>
      </w:r>
      <w:proofErr w:type="gramEnd"/>
      <w:r w:rsidRPr="005774AB">
        <w:rPr>
          <w:rFonts w:asciiTheme="minorHAnsi" w:hAnsiTheme="minorHAnsi"/>
        </w:rPr>
        <w:t xml:space="preserve"> of Going to Tehran: Why the United States Must Come to Terms with the Islamic Republic of Iran. “Obama’s Failure to Make the Strategic Case for an Iran Nuclear Deal” July 10, 2015 </w:t>
      </w:r>
      <w:hyperlink r:id="rId22" w:history="1">
        <w:r w:rsidRPr="005774AB">
          <w:rPr>
            <w:rStyle w:val="Hyperlink"/>
            <w:rFonts w:asciiTheme="minorHAnsi" w:hAnsiTheme="minorHAnsi"/>
          </w:rPr>
          <w:t>http://original.antiwar.com/leveretts/2015/07/09/obamas-failure-to-make-the-strategic-case-for-an-iran-nuclear-deal/</w:t>
        </w:r>
      </w:hyperlink>
      <w:r w:rsidRPr="005774AB">
        <w:rPr>
          <w:rFonts w:asciiTheme="minorHAnsi" w:hAnsiTheme="minorHAnsi"/>
        </w:rPr>
        <w:t>)</w:t>
      </w:r>
    </w:p>
    <w:p w:rsidR="00F10247" w:rsidRPr="005774AB" w:rsidRDefault="00F10247" w:rsidP="00F10247">
      <w:pPr>
        <w:rPr>
          <w:rFonts w:asciiTheme="minorHAnsi" w:hAnsiTheme="minorHAnsi"/>
        </w:rPr>
      </w:pPr>
    </w:p>
    <w:p w:rsidR="00F10247" w:rsidRPr="005774AB" w:rsidRDefault="00F10247" w:rsidP="00F10247">
      <w:pPr>
        <w:rPr>
          <w:rFonts w:asciiTheme="minorHAnsi" w:hAnsiTheme="minorHAnsi"/>
          <w:sz w:val="12"/>
        </w:rPr>
      </w:pPr>
      <w:r w:rsidRPr="005774AB">
        <w:rPr>
          <w:rFonts w:asciiTheme="minorHAnsi" w:hAnsiTheme="minorHAnsi"/>
          <w:sz w:val="12"/>
        </w:rPr>
        <w:t>The Iran nuclear talks may be getting close to some sort of conclusion in Vienna, but American political and policy elites remain, to an appallingly large extent, clueless as to what is really at stake in the negotiations. (This was a significant theme yesterday in Hillary’s appearance on CNN, see here, and in Flynt’s appearance on CNBC, see here, to discuss the Vienna talks.) And, while the headline from a recent NBC News poll notes that Americans favor an Iran nuclear deal by a “2 to 1” margin, in fact, the polls shows that a plurality of Americans say they don’t know what to think about a possible Iran nuclear deal. These observations underscore a point that we have been making for some time: President Obama has yet to make the case to his fellow Americans for why an Iran nuclear deal – and, beyond that, a potential</w:t>
      </w:r>
      <w:r w:rsidRPr="005774AB">
        <w:rPr>
          <w:rFonts w:asciiTheme="minorHAnsi" w:hAnsiTheme="minorHAnsi"/>
          <w:b/>
          <w:sz w:val="20"/>
          <w:szCs w:val="20"/>
          <w:u w:val="single"/>
        </w:rPr>
        <w:t xml:space="preserve"> realignment of </w:t>
      </w:r>
      <w:r w:rsidRPr="005774AB">
        <w:rPr>
          <w:rFonts w:asciiTheme="minorHAnsi" w:hAnsiTheme="minorHAnsi"/>
          <w:sz w:val="12"/>
        </w:rPr>
        <w:t>U.S.</w:t>
      </w:r>
      <w:r w:rsidRPr="005774AB">
        <w:rPr>
          <w:rFonts w:asciiTheme="minorHAnsi" w:hAnsiTheme="minorHAnsi"/>
          <w:b/>
          <w:sz w:val="20"/>
          <w:szCs w:val="20"/>
          <w:u w:val="single"/>
        </w:rPr>
        <w:t xml:space="preserve"> relations </w:t>
      </w:r>
      <w:r w:rsidRPr="005774AB">
        <w:rPr>
          <w:rFonts w:asciiTheme="minorHAnsi" w:hAnsiTheme="minorHAnsi"/>
          <w:sz w:val="12"/>
        </w:rPr>
        <w:t>with the Islamic Republic – is not just profoundly in American interests, but</w:t>
      </w:r>
      <w:r w:rsidRPr="005774AB">
        <w:rPr>
          <w:rFonts w:asciiTheme="minorHAnsi" w:hAnsiTheme="minorHAnsi"/>
          <w:b/>
          <w:sz w:val="20"/>
          <w:szCs w:val="20"/>
          <w:u w:val="single"/>
        </w:rPr>
        <w:t xml:space="preserve"> is </w:t>
      </w:r>
      <w:r w:rsidRPr="005774AB">
        <w:rPr>
          <w:rFonts w:asciiTheme="minorHAnsi" w:hAnsiTheme="minorHAnsi"/>
          <w:b/>
          <w:iCs/>
          <w:sz w:val="20"/>
          <w:szCs w:val="20"/>
          <w:u w:val="single"/>
          <w:bdr w:val="single" w:sz="8" w:space="0" w:color="auto"/>
        </w:rPr>
        <w:t>strategically imperative</w:t>
      </w:r>
      <w:r w:rsidRPr="005774AB">
        <w:rPr>
          <w:rFonts w:asciiTheme="minorHAnsi" w:hAnsiTheme="minorHAnsi"/>
          <w:b/>
          <w:sz w:val="20"/>
          <w:szCs w:val="20"/>
          <w:u w:val="single"/>
        </w:rPr>
        <w:t xml:space="preserve"> for the U</w:t>
      </w:r>
      <w:r w:rsidRPr="005774AB">
        <w:rPr>
          <w:rFonts w:asciiTheme="minorHAnsi" w:hAnsiTheme="minorHAnsi"/>
          <w:sz w:val="12"/>
        </w:rPr>
        <w:t xml:space="preserve">nited </w:t>
      </w:r>
      <w:r w:rsidRPr="005774AB">
        <w:rPr>
          <w:rFonts w:asciiTheme="minorHAnsi" w:hAnsiTheme="minorHAnsi"/>
          <w:b/>
          <w:sz w:val="20"/>
          <w:szCs w:val="20"/>
          <w:u w:val="single"/>
        </w:rPr>
        <w:t>S</w:t>
      </w:r>
      <w:r w:rsidRPr="005774AB">
        <w:rPr>
          <w:rFonts w:asciiTheme="minorHAnsi" w:hAnsiTheme="minorHAnsi"/>
          <w:sz w:val="12"/>
        </w:rPr>
        <w:t>tates. This failure will almost certainly make it more difficult for Obama (and his successor) to implement a deal. Furthermore, this failure will severely circumscribe the strategic benefits that the United States can accrue from a deal. At the moment, many American elites convey particular distress over the Obama administration’s inability simply to dictate the terms of a prospective United Nations Security Council resolution that would endorse a final nuclear agreement and, to help implement such an agreement, remove international sanctions previously authorized by the Council against the Islamic Republic. In its approach to drafting a new Security Council resolution, the Obama administration has been demanding that previously authorized limits on exports of conventional weapons and missile-related technology remain in place. Iran, for its part, resists any text that would imply its “acceptance” of continuing international sanctions. Moreover, Russia and China are not going along. Likewise, Moscow and Beijing have rejected the Obama administration’s demand that UN sanctions be lifted only for six months at a time, subject to renewal – renewal which the United States, on its own, could veto, thus realizing US ambitions to be able to “snap” sanctions back into place without being blocked by Russia and China. That the Obama administration has been pushing these positions reveals much of what is so fundamentally wrong with the US approach to diplomacy with Iran. As Flynt pointed out on CNBC, “This was an approach that not only were the Iranians going to object to it, but I don’t think the administration ever had a serious chance of getting consensus within the P5+1, among the permanent members of the Security Council…It was foolish, really, for the administration to take those positions on those issues.” Yet these are the positions the administration took, and now it must either find a way to walk back from them or (foolishly) embrace diplomatic impasse. Of course, this reflects weakness on Obama’s part – but not the sort of weakness for which neoconservatives and others constantly lambaste him. As Hillary noted on CNN, “</w:t>
      </w:r>
      <w:r w:rsidRPr="005774AB">
        <w:rPr>
          <w:rFonts w:asciiTheme="minorHAnsi" w:hAnsiTheme="minorHAnsi"/>
          <w:b/>
          <w:sz w:val="20"/>
          <w:szCs w:val="20"/>
          <w:u w:val="single"/>
        </w:rPr>
        <w:t>We have tried [</w:t>
      </w:r>
      <w:r w:rsidRPr="005774AB">
        <w:rPr>
          <w:rFonts w:asciiTheme="minorHAnsi" w:hAnsiTheme="minorHAnsi"/>
          <w:sz w:val="12"/>
        </w:rPr>
        <w:t>the interventionists’] version of strength –</w:t>
      </w:r>
      <w:r w:rsidRPr="005774AB">
        <w:rPr>
          <w:rFonts w:asciiTheme="minorHAnsi" w:hAnsiTheme="minorHAnsi"/>
          <w:b/>
          <w:sz w:val="20"/>
          <w:szCs w:val="20"/>
          <w:u w:val="single"/>
        </w:rPr>
        <w:t xml:space="preserve"> invading </w:t>
      </w:r>
      <w:r w:rsidRPr="005774AB">
        <w:rPr>
          <w:rFonts w:asciiTheme="minorHAnsi" w:hAnsiTheme="minorHAnsi"/>
          <w:sz w:val="12"/>
        </w:rPr>
        <w:t>Iraq; invading Libya; occupying Afghanistan</w:t>
      </w:r>
      <w:r w:rsidRPr="005774AB">
        <w:rPr>
          <w:rFonts w:asciiTheme="minorHAnsi" w:hAnsiTheme="minorHAnsi"/>
          <w:b/>
          <w:sz w:val="20"/>
          <w:szCs w:val="20"/>
          <w:u w:val="single"/>
        </w:rPr>
        <w:t xml:space="preserve"> for more than </w:t>
      </w:r>
      <w:r w:rsidRPr="005774AB">
        <w:rPr>
          <w:rFonts w:asciiTheme="minorHAnsi" w:hAnsiTheme="minorHAnsi"/>
          <w:sz w:val="12"/>
        </w:rPr>
        <w:t xml:space="preserve">a decade; arming, training, and funding various </w:t>
      </w:r>
      <w:proofErr w:type="spellStart"/>
      <w:r w:rsidRPr="005774AB">
        <w:rPr>
          <w:rFonts w:asciiTheme="minorHAnsi" w:hAnsiTheme="minorHAnsi"/>
          <w:sz w:val="12"/>
        </w:rPr>
        <w:t>jihadis</w:t>
      </w:r>
      <w:proofErr w:type="spellEnd"/>
      <w:r w:rsidRPr="005774AB">
        <w:rPr>
          <w:rFonts w:asciiTheme="minorHAnsi" w:hAnsiTheme="minorHAnsi"/>
          <w:sz w:val="12"/>
        </w:rPr>
        <w:t xml:space="preserve"> in Syria and all across the Middle East. And all it has brought us is damage to ourselves.</w:t>
      </w:r>
      <w:r w:rsidRPr="005774AB">
        <w:rPr>
          <w:rFonts w:asciiTheme="minorHAnsi" w:hAnsiTheme="minorHAnsi"/>
          <w:b/>
          <w:sz w:val="20"/>
          <w:szCs w:val="20"/>
          <w:u w:val="single"/>
        </w:rPr>
        <w:t xml:space="preserve"> The real strength would be</w:t>
      </w:r>
      <w:r w:rsidRPr="005774AB">
        <w:rPr>
          <w:rFonts w:asciiTheme="minorHAnsi" w:hAnsiTheme="minorHAnsi"/>
          <w:sz w:val="12"/>
        </w:rPr>
        <w:t>, just</w:t>
      </w:r>
      <w:r w:rsidRPr="005774AB">
        <w:rPr>
          <w:rFonts w:asciiTheme="minorHAnsi" w:hAnsiTheme="minorHAnsi"/>
          <w:b/>
          <w:sz w:val="20"/>
          <w:szCs w:val="20"/>
          <w:u w:val="single"/>
        </w:rPr>
        <w:t xml:space="preserve"> like Nixon and Kissinger went to China</w:t>
      </w:r>
      <w:r w:rsidRPr="005774AB">
        <w:rPr>
          <w:rFonts w:asciiTheme="minorHAnsi" w:hAnsiTheme="minorHAnsi"/>
          <w:sz w:val="12"/>
        </w:rPr>
        <w:t xml:space="preserve"> and accepted the People’s Republic of China, </w:t>
      </w:r>
      <w:r w:rsidRPr="005774AB">
        <w:rPr>
          <w:rFonts w:asciiTheme="minorHAnsi" w:hAnsiTheme="minorHAnsi"/>
          <w:b/>
          <w:sz w:val="20"/>
          <w:szCs w:val="20"/>
          <w:u w:val="single"/>
        </w:rPr>
        <w:t xml:space="preserve">we need to </w:t>
      </w:r>
      <w:r w:rsidRPr="005774AB">
        <w:rPr>
          <w:rFonts w:asciiTheme="minorHAnsi" w:hAnsiTheme="minorHAnsi"/>
          <w:sz w:val="12"/>
        </w:rPr>
        <w:t>go to Tehran, as we wrote in our book, and</w:t>
      </w:r>
      <w:r w:rsidRPr="005774AB">
        <w:rPr>
          <w:rFonts w:asciiTheme="minorHAnsi" w:hAnsiTheme="minorHAnsi"/>
          <w:b/>
          <w:iCs/>
          <w:sz w:val="20"/>
          <w:szCs w:val="20"/>
          <w:u w:val="single"/>
        </w:rPr>
        <w:t xml:space="preserve"> make our peace with Iran. </w:t>
      </w:r>
      <w:r w:rsidRPr="005774AB">
        <w:rPr>
          <w:rFonts w:asciiTheme="minorHAnsi" w:hAnsiTheme="minorHAnsi"/>
          <w:sz w:val="12"/>
        </w:rPr>
        <w:t>It will help us. It will resurrect our position in the Middle East and around the world. And</w:t>
      </w:r>
      <w:r w:rsidRPr="005774AB">
        <w:rPr>
          <w:rFonts w:asciiTheme="minorHAnsi" w:hAnsiTheme="minorHAnsi"/>
          <w:b/>
          <w:iCs/>
          <w:sz w:val="20"/>
          <w:szCs w:val="20"/>
          <w:u w:val="single"/>
        </w:rPr>
        <w:t xml:space="preserve"> if we don’t, we will see ourselves continue to flail </w:t>
      </w:r>
      <w:r w:rsidRPr="005774AB">
        <w:rPr>
          <w:rFonts w:asciiTheme="minorHAnsi" w:hAnsiTheme="minorHAnsi"/>
          <w:sz w:val="12"/>
        </w:rPr>
        <w:t>across the Middle East and around the world… The Islamic Republic of Iran is here to stay, like the People’s Republic of China. What we need to recognize is that rising Iran, just like rising China, is a strong, independent power. And we need to work with them, not constantly try to bring them down and align with other countries like Saudi Arabia that get us</w:t>
      </w:r>
      <w:r w:rsidRPr="005774AB">
        <w:rPr>
          <w:rFonts w:asciiTheme="minorHAnsi" w:hAnsiTheme="minorHAnsi"/>
          <w:b/>
          <w:sz w:val="20"/>
          <w:szCs w:val="20"/>
          <w:u w:val="single"/>
        </w:rPr>
        <w:t xml:space="preserve"> into strategic disaster after strategic disaster.” </w:t>
      </w:r>
      <w:r w:rsidRPr="005774AB">
        <w:rPr>
          <w:rFonts w:asciiTheme="minorHAnsi" w:hAnsiTheme="minorHAnsi"/>
          <w:sz w:val="12"/>
        </w:rPr>
        <w:t>But that is precisely what Obama has been unwilling to do. Could the United States still “walk away” from the process? As Hillary said on CNN, “</w:t>
      </w:r>
      <w:r w:rsidRPr="005774AB">
        <w:rPr>
          <w:rFonts w:asciiTheme="minorHAnsi" w:hAnsiTheme="minorHAnsi"/>
          <w:b/>
          <w:sz w:val="20"/>
          <w:szCs w:val="20"/>
          <w:u w:val="single"/>
        </w:rPr>
        <w:t xml:space="preserve">A decision by the </w:t>
      </w:r>
      <w:r w:rsidRPr="005774AB">
        <w:rPr>
          <w:rStyle w:val="Emphasis"/>
          <w:rFonts w:asciiTheme="minorHAnsi" w:hAnsiTheme="minorHAnsi"/>
        </w:rPr>
        <w:t>U</w:t>
      </w:r>
      <w:r w:rsidRPr="005774AB">
        <w:rPr>
          <w:rFonts w:asciiTheme="minorHAnsi" w:hAnsiTheme="minorHAnsi"/>
          <w:sz w:val="12"/>
        </w:rPr>
        <w:t xml:space="preserve">nited </w:t>
      </w:r>
      <w:r w:rsidRPr="005774AB">
        <w:rPr>
          <w:rStyle w:val="Emphasis"/>
          <w:rFonts w:asciiTheme="minorHAnsi" w:hAnsiTheme="minorHAnsi"/>
        </w:rPr>
        <w:t>S</w:t>
      </w:r>
      <w:r w:rsidRPr="005774AB">
        <w:rPr>
          <w:rFonts w:asciiTheme="minorHAnsi" w:hAnsiTheme="minorHAnsi"/>
          <w:sz w:val="12"/>
        </w:rPr>
        <w:t xml:space="preserve">tates </w:t>
      </w:r>
      <w:r w:rsidRPr="005774AB">
        <w:rPr>
          <w:rFonts w:asciiTheme="minorHAnsi" w:hAnsiTheme="minorHAnsi"/>
          <w:b/>
          <w:sz w:val="20"/>
          <w:szCs w:val="20"/>
          <w:u w:val="single"/>
        </w:rPr>
        <w:t>to ‘walk away</w:t>
      </w:r>
      <w:r w:rsidRPr="005774AB">
        <w:rPr>
          <w:rFonts w:asciiTheme="minorHAnsi" w:hAnsiTheme="minorHAnsi"/>
          <w:sz w:val="12"/>
        </w:rPr>
        <w:t xml:space="preserve">,’ to cut off talks with Iran </w:t>
      </w:r>
      <w:r w:rsidRPr="005774AB">
        <w:rPr>
          <w:rFonts w:asciiTheme="minorHAnsi" w:hAnsiTheme="minorHAnsi"/>
          <w:b/>
          <w:sz w:val="20"/>
          <w:szCs w:val="20"/>
          <w:u w:val="single"/>
        </w:rPr>
        <w:t xml:space="preserve">would be </w:t>
      </w:r>
      <w:r w:rsidRPr="005774AB">
        <w:rPr>
          <w:rFonts w:asciiTheme="minorHAnsi" w:hAnsiTheme="minorHAnsi"/>
          <w:sz w:val="12"/>
        </w:rPr>
        <w:t>just as strategically damaging, if not more so, to the United States than the decision to invade Iraq. It would have</w:t>
      </w:r>
      <w:r w:rsidRPr="005774AB">
        <w:rPr>
          <w:rFonts w:asciiTheme="minorHAnsi" w:hAnsiTheme="minorHAnsi"/>
          <w:b/>
          <w:sz w:val="20"/>
          <w:szCs w:val="20"/>
          <w:u w:val="single"/>
        </w:rPr>
        <w:t xml:space="preserve"> enormously devastating </w:t>
      </w:r>
      <w:r w:rsidRPr="005774AB">
        <w:rPr>
          <w:rFonts w:asciiTheme="minorHAnsi" w:hAnsiTheme="minorHAnsi"/>
          <w:sz w:val="12"/>
        </w:rPr>
        <w:t>consequences for the United States in the Middle East,</w:t>
      </w:r>
      <w:r w:rsidRPr="005774AB">
        <w:rPr>
          <w:rFonts w:asciiTheme="minorHAnsi" w:hAnsiTheme="minorHAnsi"/>
          <w:b/>
          <w:sz w:val="20"/>
          <w:szCs w:val="20"/>
          <w:u w:val="single"/>
        </w:rPr>
        <w:t xml:space="preserve"> keep us on a trajectory to get into </w:t>
      </w:r>
      <w:r w:rsidRPr="005774AB">
        <w:rPr>
          <w:rFonts w:asciiTheme="minorHAnsi" w:hAnsiTheme="minorHAnsi"/>
          <w:b/>
          <w:iCs/>
          <w:sz w:val="20"/>
          <w:szCs w:val="20"/>
          <w:u w:val="single"/>
          <w:bdr w:val="single" w:sz="8" w:space="0" w:color="auto"/>
        </w:rPr>
        <w:t>one never-ending, unwinnable war after another</w:t>
      </w:r>
      <w:r w:rsidRPr="005774AB">
        <w:rPr>
          <w:rFonts w:asciiTheme="minorHAnsi" w:hAnsiTheme="minorHAnsi"/>
          <w:sz w:val="12"/>
        </w:rPr>
        <w:t>. And</w:t>
      </w:r>
      <w:r w:rsidRPr="005774AB">
        <w:rPr>
          <w:rFonts w:asciiTheme="minorHAnsi" w:hAnsiTheme="minorHAnsi"/>
          <w:b/>
          <w:sz w:val="20"/>
          <w:szCs w:val="20"/>
          <w:u w:val="single"/>
        </w:rPr>
        <w:t xml:space="preserve"> it would have repercussions </w:t>
      </w:r>
      <w:r w:rsidRPr="005774AB">
        <w:rPr>
          <w:rFonts w:asciiTheme="minorHAnsi" w:hAnsiTheme="minorHAnsi"/>
          <w:sz w:val="12"/>
        </w:rPr>
        <w:t>for us</w:t>
      </w:r>
      <w:r w:rsidRPr="005774AB">
        <w:rPr>
          <w:rFonts w:asciiTheme="minorHAnsi" w:hAnsiTheme="minorHAnsi"/>
          <w:b/>
          <w:sz w:val="20"/>
          <w:szCs w:val="20"/>
          <w:u w:val="single"/>
        </w:rPr>
        <w:t xml:space="preserve"> </w:t>
      </w:r>
      <w:r w:rsidRPr="005774AB">
        <w:rPr>
          <w:rFonts w:asciiTheme="minorHAnsi" w:hAnsiTheme="minorHAnsi"/>
          <w:b/>
          <w:iCs/>
          <w:sz w:val="20"/>
          <w:szCs w:val="20"/>
          <w:u w:val="single"/>
        </w:rPr>
        <w:t>globally</w:t>
      </w:r>
      <w:r w:rsidRPr="005774AB">
        <w:rPr>
          <w:rFonts w:asciiTheme="minorHAnsi" w:hAnsiTheme="minorHAnsi"/>
          <w:sz w:val="12"/>
        </w:rPr>
        <w:t>, in economic terms and military terms.”</w:t>
      </w:r>
    </w:p>
    <w:p w:rsidR="00F10247" w:rsidRPr="005774AB" w:rsidRDefault="00F10247" w:rsidP="00F10247">
      <w:pPr>
        <w:rPr>
          <w:rFonts w:asciiTheme="minorHAnsi" w:hAnsiTheme="minorHAnsi"/>
        </w:rPr>
      </w:pPr>
    </w:p>
    <w:p w:rsidR="00F10247" w:rsidRPr="005774AB" w:rsidRDefault="00F10247" w:rsidP="00F10247">
      <w:pPr>
        <w:rPr>
          <w:rFonts w:asciiTheme="minorHAnsi" w:hAnsiTheme="minorHAnsi"/>
        </w:rPr>
      </w:pPr>
    </w:p>
    <w:p w:rsidR="00F10247" w:rsidRPr="005774AB" w:rsidRDefault="00F10247" w:rsidP="00F10247">
      <w:pPr>
        <w:pStyle w:val="Heading3"/>
        <w:rPr>
          <w:rFonts w:asciiTheme="minorHAnsi" w:hAnsiTheme="minorHAnsi"/>
        </w:rPr>
      </w:pPr>
      <w:r w:rsidRPr="005774AB">
        <w:rPr>
          <w:rFonts w:asciiTheme="minorHAnsi" w:hAnsiTheme="minorHAnsi"/>
        </w:rPr>
        <w:t xml:space="preserve">M – Global </w:t>
      </w:r>
      <w:proofErr w:type="spellStart"/>
      <w:r w:rsidRPr="005774AB">
        <w:rPr>
          <w:rFonts w:asciiTheme="minorHAnsi" w:hAnsiTheme="minorHAnsi"/>
        </w:rPr>
        <w:t>Prolif</w:t>
      </w:r>
      <w:proofErr w:type="spellEnd"/>
      <w:r w:rsidRPr="005774AB">
        <w:rPr>
          <w:rFonts w:asciiTheme="minorHAnsi" w:hAnsiTheme="minorHAnsi"/>
        </w:rPr>
        <w:t xml:space="preserve"> 2NC </w:t>
      </w:r>
    </w:p>
    <w:p w:rsidR="00F10247" w:rsidRPr="005774AB" w:rsidRDefault="00F10247" w:rsidP="00F10247">
      <w:pPr>
        <w:pStyle w:val="Heading4"/>
        <w:rPr>
          <w:rFonts w:asciiTheme="minorHAnsi" w:eastAsia="Times New Roman" w:hAnsiTheme="minorHAnsi"/>
        </w:rPr>
      </w:pPr>
      <w:r w:rsidRPr="005774AB">
        <w:rPr>
          <w:rFonts w:asciiTheme="minorHAnsi" w:eastAsia="Times New Roman" w:hAnsiTheme="minorHAnsi"/>
          <w:u w:val="single"/>
        </w:rPr>
        <w:t>Successful implementation</w:t>
      </w:r>
      <w:r w:rsidRPr="005774AB">
        <w:rPr>
          <w:rFonts w:asciiTheme="minorHAnsi" w:eastAsia="Times New Roman" w:hAnsiTheme="minorHAnsi"/>
        </w:rPr>
        <w:t xml:space="preserve"> key to global </w:t>
      </w:r>
      <w:proofErr w:type="spellStart"/>
      <w:r w:rsidRPr="005774AB">
        <w:rPr>
          <w:rFonts w:asciiTheme="minorHAnsi" w:eastAsia="Times New Roman" w:hAnsiTheme="minorHAnsi"/>
        </w:rPr>
        <w:t>nonprolif</w:t>
      </w:r>
      <w:proofErr w:type="spellEnd"/>
      <w:r w:rsidRPr="005774AB">
        <w:rPr>
          <w:rFonts w:asciiTheme="minorHAnsi" w:eastAsia="Times New Roman" w:hAnsiTheme="minorHAnsi"/>
        </w:rPr>
        <w:t xml:space="preserve"> </w:t>
      </w:r>
    </w:p>
    <w:p w:rsidR="00F10247" w:rsidRPr="005774AB" w:rsidRDefault="00F10247" w:rsidP="00F10247">
      <w:pPr>
        <w:rPr>
          <w:rFonts w:asciiTheme="minorHAnsi" w:eastAsia="Calibri" w:hAnsiTheme="minorHAnsi"/>
        </w:rPr>
      </w:pPr>
      <w:proofErr w:type="spellStart"/>
      <w:r w:rsidRPr="005774AB">
        <w:rPr>
          <w:rStyle w:val="Style13ptBold"/>
          <w:rFonts w:asciiTheme="minorHAnsi" w:hAnsiTheme="minorHAnsi"/>
        </w:rPr>
        <w:t>Kaplow</w:t>
      </w:r>
      <w:proofErr w:type="spellEnd"/>
      <w:r w:rsidRPr="005774AB">
        <w:rPr>
          <w:rStyle w:val="Style13ptBold"/>
          <w:rFonts w:asciiTheme="minorHAnsi" w:hAnsiTheme="minorHAnsi"/>
        </w:rPr>
        <w:t xml:space="preserve"> 15</w:t>
      </w:r>
      <w:r w:rsidRPr="005774AB">
        <w:rPr>
          <w:rFonts w:asciiTheme="minorHAnsi" w:eastAsia="Calibri" w:hAnsiTheme="minorHAnsi"/>
        </w:rPr>
        <w:t xml:space="preserve"> (Jeffrey M., Fellow with the University of California’s Institute on Global Conflict and Cooperation and a Ph.D. candidate in political science at the University of California, San Diego, 2015, “The Days After a Deal with Iran: Implications for the Nuclear Nonproliferation Regime,” </w:t>
      </w:r>
      <w:hyperlink r:id="rId23" w:history="1">
        <w:r w:rsidRPr="005774AB">
          <w:rPr>
            <w:rFonts w:asciiTheme="minorHAnsi" w:eastAsia="Calibri" w:hAnsiTheme="minorHAnsi"/>
          </w:rPr>
          <w:t>http://www.rand.org/content/dam/rand/pubs/perspectives/PE100/PE135/RAND_PE135.pdf</w:t>
        </w:r>
      </w:hyperlink>
      <w:r w:rsidRPr="005774AB">
        <w:rPr>
          <w:rFonts w:asciiTheme="minorHAnsi" w:eastAsia="Calibri" w:hAnsiTheme="minorHAnsi"/>
        </w:rPr>
        <w:t>)</w:t>
      </w:r>
    </w:p>
    <w:p w:rsidR="00F10247" w:rsidRPr="005774AB" w:rsidRDefault="00F10247" w:rsidP="00F10247">
      <w:pPr>
        <w:rPr>
          <w:rFonts w:asciiTheme="minorHAnsi" w:eastAsia="Calibri" w:hAnsiTheme="minorHAnsi"/>
        </w:rPr>
      </w:pPr>
    </w:p>
    <w:p w:rsidR="00F10247" w:rsidRPr="005774AB" w:rsidRDefault="00F10247" w:rsidP="00F10247">
      <w:pPr>
        <w:rPr>
          <w:rFonts w:asciiTheme="minorHAnsi" w:eastAsia="Calibri" w:hAnsiTheme="minorHAnsi"/>
          <w:sz w:val="14"/>
        </w:rPr>
      </w:pPr>
      <w:r w:rsidRPr="005774AB">
        <w:rPr>
          <w:rFonts w:asciiTheme="minorHAnsi" w:hAnsiTheme="minorHAnsi"/>
          <w:sz w:val="14"/>
        </w:rPr>
        <w:t>A nuclear agreement with Iran would represent a success for the nonproliferation regime in several ways. Most fundamentally, a deal offers at least the prospect of a sustainable resolution of the Iranian nuclear issue. It is hard to overstate the importance of this result for the regime as a whole. The</w:t>
      </w:r>
      <w:r w:rsidRPr="005774AB">
        <w:rPr>
          <w:rFonts w:asciiTheme="minorHAnsi" w:eastAsia="Calibri" w:hAnsiTheme="minorHAnsi"/>
          <w:b/>
          <w:sz w:val="20"/>
          <w:szCs w:val="20"/>
          <w:u w:val="single"/>
        </w:rPr>
        <w:t xml:space="preserve"> Iran </w:t>
      </w:r>
      <w:r w:rsidRPr="005774AB">
        <w:rPr>
          <w:rFonts w:asciiTheme="minorHAnsi" w:hAnsiTheme="minorHAnsi"/>
          <w:sz w:val="14"/>
        </w:rPr>
        <w:t>nuclear case has been the central preoccupation of U.S. nonproliferation policy—and that of multilateral bodies such as the IAEA Board of Governors—for more than a decade. The unyielding emphasis on Iran has been central to U.S. efforts to mobilize broad support, first for a finding of noncompliance with the NPT, and later for robust international sanctions. But this strategy</w:t>
      </w:r>
      <w:r w:rsidRPr="005774AB">
        <w:rPr>
          <w:rFonts w:asciiTheme="minorHAnsi" w:eastAsia="Calibri" w:hAnsiTheme="minorHAnsi"/>
          <w:sz w:val="14"/>
        </w:rPr>
        <w:t xml:space="preserve"> </w:t>
      </w:r>
      <w:r w:rsidRPr="005774AB">
        <w:rPr>
          <w:rFonts w:asciiTheme="minorHAnsi" w:eastAsia="Calibri" w:hAnsiTheme="minorHAnsi"/>
          <w:b/>
          <w:sz w:val="20"/>
          <w:szCs w:val="20"/>
          <w:u w:val="single"/>
        </w:rPr>
        <w:t xml:space="preserve">has sidelined discussion of other important nonproliferation issues, including </w:t>
      </w:r>
      <w:r w:rsidRPr="005774AB">
        <w:rPr>
          <w:rFonts w:asciiTheme="minorHAnsi" w:hAnsiTheme="minorHAnsi"/>
          <w:sz w:val="14"/>
        </w:rPr>
        <w:t>efforts to bolster</w:t>
      </w:r>
      <w:r w:rsidRPr="005774AB">
        <w:rPr>
          <w:rFonts w:asciiTheme="minorHAnsi" w:eastAsia="Calibri" w:hAnsiTheme="minorHAnsi"/>
          <w:b/>
          <w:sz w:val="20"/>
          <w:szCs w:val="20"/>
          <w:u w:val="single"/>
          <w:bdr w:val="single" w:sz="4" w:space="0" w:color="auto"/>
        </w:rPr>
        <w:t xml:space="preserve"> nuclear security</w:t>
      </w:r>
      <w:r w:rsidRPr="005774AB">
        <w:rPr>
          <w:rFonts w:asciiTheme="minorHAnsi" w:eastAsia="Calibri" w:hAnsiTheme="minorHAnsi"/>
          <w:b/>
          <w:sz w:val="20"/>
          <w:szCs w:val="20"/>
          <w:u w:val="single"/>
        </w:rPr>
        <w:t xml:space="preserve">, </w:t>
      </w:r>
      <w:r w:rsidRPr="005774AB">
        <w:rPr>
          <w:rFonts w:asciiTheme="minorHAnsi" w:hAnsiTheme="minorHAnsi"/>
          <w:sz w:val="14"/>
        </w:rPr>
        <w:t>promote universal adherence to the Additional Protocol,</w:t>
      </w:r>
      <w:r w:rsidRPr="005774AB">
        <w:rPr>
          <w:rFonts w:asciiTheme="minorHAnsi" w:eastAsia="Calibri" w:hAnsiTheme="minorHAnsi"/>
          <w:b/>
          <w:sz w:val="20"/>
          <w:szCs w:val="20"/>
          <w:u w:val="single"/>
        </w:rPr>
        <w:t xml:space="preserve"> and find a solution to </w:t>
      </w:r>
      <w:r w:rsidRPr="005774AB">
        <w:rPr>
          <w:rFonts w:asciiTheme="minorHAnsi" w:hAnsiTheme="minorHAnsi"/>
          <w:sz w:val="14"/>
        </w:rPr>
        <w:t>the loophole of</w:t>
      </w:r>
      <w:r w:rsidRPr="005774AB">
        <w:rPr>
          <w:rFonts w:asciiTheme="minorHAnsi" w:eastAsia="Calibri" w:hAnsiTheme="minorHAnsi"/>
          <w:b/>
          <w:sz w:val="20"/>
          <w:szCs w:val="20"/>
          <w:u w:val="single"/>
          <w:bdr w:val="single" w:sz="4" w:space="0" w:color="auto"/>
        </w:rPr>
        <w:t xml:space="preserve"> NPT withdrawal</w:t>
      </w:r>
      <w:r w:rsidRPr="005774AB">
        <w:rPr>
          <w:rFonts w:asciiTheme="minorHAnsi" w:eastAsia="Calibri" w:hAnsiTheme="minorHAnsi"/>
          <w:sz w:val="14"/>
        </w:rPr>
        <w:t xml:space="preserve">. </w:t>
      </w:r>
      <w:r w:rsidRPr="005774AB">
        <w:rPr>
          <w:rFonts w:asciiTheme="minorHAnsi" w:hAnsiTheme="minorHAnsi"/>
          <w:sz w:val="14"/>
        </w:rPr>
        <w:t>And it has complicated relations with some states, particularly those that have been active in the Non-Aligned Movement, as the United States exerted pressure on them to support its votes on Iran in the IAEA and the United Nations.4</w:t>
      </w:r>
      <w:r w:rsidRPr="005774AB">
        <w:rPr>
          <w:rFonts w:asciiTheme="minorHAnsi" w:eastAsia="Calibri" w:hAnsiTheme="minorHAnsi"/>
          <w:sz w:val="14"/>
        </w:rPr>
        <w:t xml:space="preserve"> </w:t>
      </w:r>
      <w:r w:rsidRPr="005774AB">
        <w:rPr>
          <w:rFonts w:asciiTheme="minorHAnsi" w:eastAsia="Calibri" w:hAnsiTheme="minorHAnsi"/>
          <w:b/>
          <w:sz w:val="20"/>
          <w:szCs w:val="20"/>
          <w:u w:val="single"/>
        </w:rPr>
        <w:t>A deal with Iran could</w:t>
      </w:r>
      <w:r w:rsidRPr="005774AB">
        <w:rPr>
          <w:rFonts w:asciiTheme="minorHAnsi" w:eastAsia="Calibri" w:hAnsiTheme="minorHAnsi"/>
          <w:sz w:val="14"/>
        </w:rPr>
        <w:t xml:space="preserve"> </w:t>
      </w:r>
      <w:r w:rsidRPr="005774AB">
        <w:rPr>
          <w:rFonts w:asciiTheme="minorHAnsi" w:hAnsiTheme="minorHAnsi"/>
          <w:sz w:val="14"/>
        </w:rPr>
        <w:t>thus lead to a welcome turning of the page in U.S. nonproliferation efforts. Of course, a deal does not make the Iran nuclear issue go away, but it may help to put it on a more stable and sustainable footing. If Iran’s nuclear program is no longer seen as a crisis, it may</w:t>
      </w:r>
      <w:r w:rsidRPr="005774AB">
        <w:rPr>
          <w:rFonts w:asciiTheme="minorHAnsi" w:eastAsia="Calibri" w:hAnsiTheme="minorHAnsi"/>
          <w:b/>
          <w:sz w:val="20"/>
          <w:szCs w:val="20"/>
          <w:u w:val="single"/>
        </w:rPr>
        <w:t xml:space="preserve"> allow the U</w:t>
      </w:r>
      <w:r w:rsidRPr="005774AB">
        <w:rPr>
          <w:rFonts w:asciiTheme="minorHAnsi" w:eastAsia="Calibri" w:hAnsiTheme="minorHAnsi"/>
          <w:sz w:val="14"/>
        </w:rPr>
        <w:t xml:space="preserve">nited </w:t>
      </w:r>
      <w:r w:rsidRPr="005774AB">
        <w:rPr>
          <w:rFonts w:asciiTheme="minorHAnsi" w:eastAsia="Calibri" w:hAnsiTheme="minorHAnsi"/>
          <w:b/>
          <w:sz w:val="20"/>
          <w:szCs w:val="20"/>
          <w:u w:val="single"/>
        </w:rPr>
        <w:t>S</w:t>
      </w:r>
      <w:r w:rsidRPr="005774AB">
        <w:rPr>
          <w:rFonts w:asciiTheme="minorHAnsi" w:eastAsia="Calibri" w:hAnsiTheme="minorHAnsi"/>
          <w:sz w:val="14"/>
        </w:rPr>
        <w:t xml:space="preserve">tates </w:t>
      </w:r>
      <w:r w:rsidRPr="005774AB">
        <w:rPr>
          <w:rFonts w:asciiTheme="minorHAnsi" w:hAnsiTheme="minorHAnsi"/>
          <w:sz w:val="14"/>
        </w:rPr>
        <w:t>and like-minded states</w:t>
      </w:r>
      <w:r w:rsidRPr="005774AB">
        <w:rPr>
          <w:rFonts w:asciiTheme="minorHAnsi" w:eastAsia="Calibri" w:hAnsiTheme="minorHAnsi"/>
          <w:b/>
          <w:sz w:val="20"/>
          <w:szCs w:val="20"/>
          <w:u w:val="single"/>
        </w:rPr>
        <w:t xml:space="preserve"> to act more strategically on other important nonproliferation issues</w:t>
      </w:r>
      <w:r w:rsidRPr="005774AB">
        <w:rPr>
          <w:rFonts w:asciiTheme="minorHAnsi" w:eastAsia="Calibri" w:hAnsiTheme="minorHAnsi"/>
          <w:sz w:val="14"/>
        </w:rPr>
        <w:t>.</w:t>
      </w:r>
      <w:r w:rsidRPr="005774AB">
        <w:rPr>
          <w:rFonts w:asciiTheme="minorHAnsi" w:eastAsia="Calibri" w:hAnsiTheme="minorHAnsi"/>
          <w:sz w:val="12"/>
        </w:rPr>
        <w:t>¶</w:t>
      </w:r>
      <w:r w:rsidRPr="005774AB">
        <w:rPr>
          <w:rFonts w:asciiTheme="minorHAnsi" w:eastAsia="Calibri" w:hAnsiTheme="minorHAnsi"/>
          <w:sz w:val="14"/>
        </w:rPr>
        <w:t xml:space="preserve"> </w:t>
      </w:r>
      <w:proofErr w:type="gramStart"/>
      <w:r w:rsidRPr="005774AB">
        <w:rPr>
          <w:rFonts w:asciiTheme="minorHAnsi" w:eastAsia="Calibri" w:hAnsiTheme="minorHAnsi"/>
          <w:b/>
          <w:sz w:val="20"/>
          <w:szCs w:val="20"/>
          <w:u w:val="single"/>
        </w:rPr>
        <w:t>A</w:t>
      </w:r>
      <w:proofErr w:type="gramEnd"/>
      <w:r w:rsidRPr="005774AB">
        <w:rPr>
          <w:rFonts w:asciiTheme="minorHAnsi" w:eastAsia="Calibri" w:hAnsiTheme="minorHAnsi"/>
          <w:b/>
          <w:sz w:val="20"/>
          <w:szCs w:val="20"/>
          <w:u w:val="single"/>
        </w:rPr>
        <w:t xml:space="preserve"> nuclear agreement with Iran</w:t>
      </w:r>
      <w:r w:rsidRPr="005774AB">
        <w:rPr>
          <w:rFonts w:asciiTheme="minorHAnsi" w:eastAsia="Calibri" w:hAnsiTheme="minorHAnsi"/>
          <w:sz w:val="14"/>
        </w:rPr>
        <w:t xml:space="preserve"> also </w:t>
      </w:r>
      <w:r w:rsidRPr="005774AB">
        <w:rPr>
          <w:rFonts w:asciiTheme="minorHAnsi" w:eastAsia="Calibri" w:hAnsiTheme="minorHAnsi"/>
          <w:b/>
          <w:sz w:val="20"/>
          <w:szCs w:val="20"/>
          <w:u w:val="single"/>
        </w:rPr>
        <w:t xml:space="preserve">would </w:t>
      </w:r>
      <w:r w:rsidRPr="005774AB">
        <w:rPr>
          <w:rFonts w:asciiTheme="minorHAnsi" w:eastAsia="Calibri" w:hAnsiTheme="minorHAnsi"/>
          <w:b/>
          <w:sz w:val="20"/>
          <w:szCs w:val="20"/>
          <w:u w:val="single"/>
          <w:bdr w:val="single" w:sz="4" w:space="0" w:color="auto"/>
        </w:rPr>
        <w:t>increase the credibility of the regime as a whole</w:t>
      </w:r>
      <w:r w:rsidRPr="005774AB">
        <w:rPr>
          <w:rFonts w:asciiTheme="minorHAnsi" w:eastAsia="Calibri" w:hAnsiTheme="minorHAnsi"/>
          <w:b/>
          <w:sz w:val="20"/>
          <w:szCs w:val="20"/>
          <w:u w:val="single"/>
        </w:rPr>
        <w:t xml:space="preserve">. A deal sends an </w:t>
      </w:r>
      <w:r w:rsidRPr="005774AB">
        <w:rPr>
          <w:rFonts w:asciiTheme="minorHAnsi" w:eastAsia="Calibri" w:hAnsiTheme="minorHAnsi"/>
          <w:b/>
          <w:sz w:val="20"/>
          <w:szCs w:val="20"/>
          <w:u w:val="single"/>
          <w:bdr w:val="single" w:sz="4" w:space="0" w:color="auto"/>
        </w:rPr>
        <w:t>important message</w:t>
      </w:r>
      <w:r w:rsidRPr="005774AB">
        <w:rPr>
          <w:rFonts w:asciiTheme="minorHAnsi" w:eastAsia="Calibri" w:hAnsiTheme="minorHAnsi"/>
          <w:b/>
          <w:sz w:val="20"/>
          <w:szCs w:val="20"/>
          <w:u w:val="single"/>
        </w:rPr>
        <w:t xml:space="preserve"> to the international community: The nonproliferation regime may be messy, but it </w:t>
      </w:r>
      <w:r w:rsidRPr="005774AB">
        <w:rPr>
          <w:rFonts w:asciiTheme="minorHAnsi" w:eastAsia="Calibri" w:hAnsiTheme="minorHAnsi"/>
          <w:b/>
          <w:sz w:val="20"/>
          <w:szCs w:val="20"/>
          <w:u w:val="single"/>
          <w:bdr w:val="single" w:sz="4" w:space="0" w:color="auto"/>
        </w:rPr>
        <w:t>works</w:t>
      </w:r>
      <w:r w:rsidRPr="005774AB">
        <w:rPr>
          <w:rFonts w:asciiTheme="minorHAnsi" w:eastAsia="Calibri" w:hAnsiTheme="minorHAnsi"/>
          <w:sz w:val="14"/>
        </w:rPr>
        <w:t xml:space="preserve">. Some in the nonproliferation community have spent the last several years sounding the alarm about the decline of the regime.5 These analysts argue that the continued pursuit of nuclear weapons by state parties to the NPT makes others more likely to violate the regime in the future. Behind this argument is the idea that </w:t>
      </w:r>
      <w:r w:rsidRPr="005774AB">
        <w:rPr>
          <w:rFonts w:asciiTheme="minorHAnsi" w:eastAsia="Calibri" w:hAnsiTheme="minorHAnsi"/>
          <w:b/>
          <w:sz w:val="20"/>
          <w:szCs w:val="20"/>
          <w:u w:val="single"/>
        </w:rPr>
        <w:t xml:space="preserve">dwindling confidence </w:t>
      </w:r>
      <w:r w:rsidRPr="005774AB">
        <w:rPr>
          <w:rFonts w:asciiTheme="minorHAnsi" w:hAnsiTheme="minorHAnsi"/>
          <w:sz w:val="14"/>
        </w:rPr>
        <w:t xml:space="preserve">in the ability of the nonproliferation regime to constrain state behavior </w:t>
      </w:r>
      <w:r w:rsidRPr="005774AB">
        <w:rPr>
          <w:rFonts w:asciiTheme="minorHAnsi" w:eastAsia="Calibri" w:hAnsiTheme="minorHAnsi"/>
          <w:b/>
          <w:sz w:val="20"/>
          <w:szCs w:val="20"/>
          <w:u w:val="single"/>
        </w:rPr>
        <w:t xml:space="preserve">threatens to </w:t>
      </w:r>
      <w:r w:rsidRPr="005774AB">
        <w:rPr>
          <w:rFonts w:asciiTheme="minorHAnsi" w:eastAsia="Calibri" w:hAnsiTheme="minorHAnsi"/>
          <w:b/>
          <w:sz w:val="20"/>
          <w:szCs w:val="20"/>
          <w:u w:val="single"/>
          <w:bdr w:val="single" w:sz="4" w:space="0" w:color="auto"/>
        </w:rPr>
        <w:t xml:space="preserve">undermine states’ collective commitment </w:t>
      </w:r>
      <w:r w:rsidRPr="005774AB">
        <w:rPr>
          <w:rFonts w:asciiTheme="minorHAnsi" w:hAnsiTheme="minorHAnsi"/>
          <w:sz w:val="14"/>
        </w:rPr>
        <w:t>to foreswear nuclear weapons—the fundamental agreement underlying the NPT. If a country sees others cheating and getting away with it, that country may feel less secure and thus more likely to cheat as well. By limiting Iranian nuclear ambitions, then, a deal has the potential to eliminate—or at least make less salient—a prominent example of a country that appears to be cheating and getting away with it.</w:t>
      </w:r>
      <w:r w:rsidRPr="005774AB">
        <w:rPr>
          <w:rFonts w:asciiTheme="minorHAnsi" w:hAnsiTheme="minorHAnsi"/>
          <w:sz w:val="12"/>
        </w:rPr>
        <w:t>¶</w:t>
      </w:r>
      <w:r w:rsidRPr="005774AB">
        <w:rPr>
          <w:rFonts w:asciiTheme="minorHAnsi" w:hAnsiTheme="minorHAnsi"/>
          <w:sz w:val="14"/>
        </w:rPr>
        <w:t xml:space="preserve"> This effect is amplified because there are other states in the region that have felt threatened by an unconstrained Iranian nuclear effort.6 A deal will not completely reassure Iran’s neighbors, given that their concerns over Iran run much deeper than its nuclear program and even the best deal cannot eliminate the possibility of future noncompliance, but it is possible that a nuclear agreement will calm regional nerves somewhat. If Saudi Arabia, the United Arab Emirates (UAE), and others in the region come to see a diminished threat from Iran as a consequence of a deal, this potentially affects the strength of the regime as a whole.7 The international community may perceive Iran’s neighbors as less likely to pursue their own nuclear weapons programs or adopt nuclear hedging strategies, which makes other countries less likely to consider weapons themselves, and so on.8 The</w:t>
      </w:r>
      <w:r w:rsidRPr="005774AB">
        <w:rPr>
          <w:rFonts w:asciiTheme="minorHAnsi" w:eastAsia="Calibri" w:hAnsiTheme="minorHAnsi"/>
          <w:sz w:val="14"/>
        </w:rPr>
        <w:t xml:space="preserve"> </w:t>
      </w:r>
      <w:r w:rsidRPr="005774AB">
        <w:rPr>
          <w:rFonts w:asciiTheme="minorHAnsi" w:eastAsia="Calibri" w:hAnsiTheme="minorHAnsi"/>
          <w:b/>
          <w:sz w:val="20"/>
          <w:szCs w:val="20"/>
          <w:u w:val="single"/>
          <w:bdr w:val="single" w:sz="4" w:space="0" w:color="auto"/>
        </w:rPr>
        <w:t>ripple effects</w:t>
      </w:r>
      <w:r w:rsidRPr="005774AB">
        <w:rPr>
          <w:rFonts w:asciiTheme="minorHAnsi" w:eastAsia="Calibri" w:hAnsiTheme="minorHAnsi"/>
          <w:b/>
          <w:sz w:val="20"/>
          <w:szCs w:val="20"/>
          <w:u w:val="single"/>
        </w:rPr>
        <w:t xml:space="preserve"> of this signal extend </w:t>
      </w:r>
      <w:r w:rsidRPr="005774AB">
        <w:rPr>
          <w:rFonts w:asciiTheme="minorHAnsi" w:hAnsiTheme="minorHAnsi"/>
          <w:sz w:val="14"/>
        </w:rPr>
        <w:t>well beyond Iran’s neighbors</w:t>
      </w:r>
      <w:r w:rsidRPr="005774AB">
        <w:rPr>
          <w:rFonts w:asciiTheme="minorHAnsi" w:eastAsia="Calibri" w:hAnsiTheme="minorHAnsi"/>
          <w:b/>
          <w:sz w:val="20"/>
          <w:szCs w:val="20"/>
          <w:u w:val="single"/>
        </w:rPr>
        <w:t xml:space="preserve">, to </w:t>
      </w:r>
      <w:r w:rsidRPr="005774AB">
        <w:rPr>
          <w:rFonts w:asciiTheme="minorHAnsi" w:hAnsiTheme="minorHAnsi"/>
          <w:sz w:val="14"/>
        </w:rPr>
        <w:t>reach potential</w:t>
      </w:r>
      <w:r w:rsidRPr="005774AB">
        <w:rPr>
          <w:rFonts w:asciiTheme="minorHAnsi" w:eastAsia="Calibri" w:hAnsiTheme="minorHAnsi"/>
          <w:b/>
          <w:sz w:val="20"/>
          <w:szCs w:val="20"/>
          <w:u w:val="single"/>
          <w:bdr w:val="single" w:sz="4" w:space="0" w:color="auto"/>
        </w:rPr>
        <w:t xml:space="preserve"> </w:t>
      </w:r>
      <w:proofErr w:type="spellStart"/>
      <w:r w:rsidRPr="005774AB">
        <w:rPr>
          <w:rFonts w:asciiTheme="minorHAnsi" w:eastAsia="Calibri" w:hAnsiTheme="minorHAnsi"/>
          <w:b/>
          <w:sz w:val="20"/>
          <w:szCs w:val="20"/>
          <w:u w:val="single"/>
          <w:bdr w:val="single" w:sz="4" w:space="0" w:color="auto"/>
        </w:rPr>
        <w:t>proliferants</w:t>
      </w:r>
      <w:proofErr w:type="spellEnd"/>
      <w:r w:rsidRPr="005774AB">
        <w:rPr>
          <w:rFonts w:asciiTheme="minorHAnsi" w:eastAsia="Calibri" w:hAnsiTheme="minorHAnsi"/>
          <w:b/>
          <w:sz w:val="20"/>
          <w:szCs w:val="20"/>
          <w:u w:val="single"/>
          <w:bdr w:val="single" w:sz="4" w:space="0" w:color="auto"/>
        </w:rPr>
        <w:t xml:space="preserve"> globally</w:t>
      </w:r>
      <w:r w:rsidRPr="005774AB">
        <w:rPr>
          <w:rFonts w:asciiTheme="minorHAnsi" w:eastAsia="Calibri" w:hAnsiTheme="minorHAnsi"/>
          <w:sz w:val="14"/>
        </w:rPr>
        <w:t>.</w:t>
      </w:r>
    </w:p>
    <w:p w:rsidR="00F10247" w:rsidRPr="005774AB" w:rsidRDefault="00F10247" w:rsidP="00F10247">
      <w:pPr>
        <w:rPr>
          <w:rFonts w:asciiTheme="minorHAnsi" w:eastAsia="Calibri" w:hAnsiTheme="minorHAnsi"/>
          <w:b/>
          <w:sz w:val="20"/>
          <w:szCs w:val="20"/>
          <w:u w:val="single"/>
          <w:bdr w:val="single" w:sz="4" w:space="0" w:color="auto"/>
        </w:rPr>
      </w:pPr>
    </w:p>
    <w:p w:rsidR="00F10247" w:rsidRPr="005774AB" w:rsidRDefault="00F10247" w:rsidP="00F10247">
      <w:pPr>
        <w:pStyle w:val="Heading4"/>
        <w:rPr>
          <w:rFonts w:asciiTheme="minorHAnsi" w:eastAsia="Times New Roman" w:hAnsiTheme="minorHAnsi"/>
        </w:rPr>
      </w:pPr>
      <w:r w:rsidRPr="005774AB">
        <w:rPr>
          <w:rFonts w:asciiTheme="minorHAnsi" w:eastAsia="Times New Roman" w:hAnsiTheme="minorHAnsi"/>
        </w:rPr>
        <w:t>Solves multiple scenarios for nuclear war</w:t>
      </w:r>
    </w:p>
    <w:p w:rsidR="00F10247" w:rsidRPr="005774AB" w:rsidRDefault="00F10247" w:rsidP="00F10247">
      <w:pPr>
        <w:rPr>
          <w:rFonts w:asciiTheme="minorHAnsi" w:eastAsia="Calibri" w:hAnsiTheme="minorHAnsi"/>
        </w:rPr>
      </w:pPr>
      <w:r w:rsidRPr="005774AB">
        <w:rPr>
          <w:rStyle w:val="Style13ptBold"/>
          <w:rFonts w:asciiTheme="minorHAnsi" w:hAnsiTheme="minorHAnsi"/>
        </w:rPr>
        <w:t>Economist 15</w:t>
      </w:r>
      <w:r w:rsidRPr="005774AB">
        <w:rPr>
          <w:rFonts w:asciiTheme="minorHAnsi" w:eastAsia="Calibri" w:hAnsiTheme="minorHAnsi"/>
        </w:rPr>
        <w:t xml:space="preserve"> (“The new nuclear age,” 2015, </w:t>
      </w:r>
      <w:hyperlink r:id="rId24" w:history="1">
        <w:r w:rsidRPr="005774AB">
          <w:rPr>
            <w:rStyle w:val="Hyperlink"/>
            <w:rFonts w:asciiTheme="minorHAnsi" w:eastAsia="Calibri" w:hAnsiTheme="minorHAnsi"/>
          </w:rPr>
          <w:t>http://www.economist.com/news/leaders/21645729-quarter-century-after-end-cold-war-world-faces-growing-threat-nuclear</w:t>
        </w:r>
      </w:hyperlink>
      <w:r w:rsidRPr="005774AB">
        <w:rPr>
          <w:rFonts w:asciiTheme="minorHAnsi" w:eastAsia="Calibri" w:hAnsiTheme="minorHAnsi"/>
        </w:rPr>
        <w:t>)</w:t>
      </w:r>
    </w:p>
    <w:p w:rsidR="00F10247" w:rsidRPr="005774AB" w:rsidRDefault="00F10247" w:rsidP="00F10247">
      <w:pPr>
        <w:rPr>
          <w:rFonts w:asciiTheme="minorHAnsi" w:eastAsia="Calibri" w:hAnsiTheme="minorHAnsi"/>
          <w:b/>
          <w:bCs/>
          <w:sz w:val="26"/>
        </w:rPr>
      </w:pPr>
    </w:p>
    <w:p w:rsidR="00F10247" w:rsidRPr="005774AB" w:rsidRDefault="00F10247" w:rsidP="00F10247">
      <w:pPr>
        <w:rPr>
          <w:rFonts w:asciiTheme="minorHAnsi" w:hAnsiTheme="minorHAnsi"/>
        </w:rPr>
      </w:pPr>
      <w:r w:rsidRPr="005774AB">
        <w:rPr>
          <w:rFonts w:asciiTheme="minorHAnsi" w:hAnsiTheme="minorHAnsi"/>
        </w:rPr>
        <w:t xml:space="preserve">A quarter of a century after the end of the cold war, the world faces a growing threat of nuclear conflict¶ WITHIN the next few weeks, after years of stalling and evasion, Iran may at last agree to curb its nuclear </w:t>
      </w:r>
      <w:proofErr w:type="spellStart"/>
      <w:r w:rsidRPr="005774AB">
        <w:rPr>
          <w:rFonts w:asciiTheme="minorHAnsi" w:hAnsiTheme="minorHAnsi"/>
        </w:rPr>
        <w:t>programme</w:t>
      </w:r>
      <w:proofErr w:type="spellEnd"/>
      <w:r w:rsidRPr="005774AB">
        <w:rPr>
          <w:rFonts w:asciiTheme="minorHAnsi" w:hAnsiTheme="minorHAnsi"/>
        </w:rPr>
        <w:t xml:space="preserve">. In exchange for relief from sanctions it will accept, in principle, that it should allow intrusive inspections and limit how much uranium will cascade through its centrifuges. After 2025 Iran </w:t>
      </w:r>
      <w:proofErr w:type="gramStart"/>
      <w:r w:rsidRPr="005774AB">
        <w:rPr>
          <w:rFonts w:asciiTheme="minorHAnsi" w:hAnsiTheme="minorHAnsi"/>
        </w:rPr>
        <w:t>will gradually be allowed</w:t>
      </w:r>
      <w:proofErr w:type="gramEnd"/>
      <w:r w:rsidRPr="005774AB">
        <w:rPr>
          <w:rFonts w:asciiTheme="minorHAnsi" w:hAnsiTheme="minorHAnsi"/>
        </w:rPr>
        <w:t xml:space="preserve"> to expand its efforts. It insists these are peaceful, but the world is convinced they </w:t>
      </w:r>
      <w:proofErr w:type="gramStart"/>
      <w:r w:rsidRPr="005774AB">
        <w:rPr>
          <w:rFonts w:asciiTheme="minorHAnsi" w:hAnsiTheme="minorHAnsi"/>
        </w:rPr>
        <w:t>are designed</w:t>
      </w:r>
      <w:proofErr w:type="gramEnd"/>
      <w:r w:rsidRPr="005774AB">
        <w:rPr>
          <w:rFonts w:asciiTheme="minorHAnsi" w:hAnsiTheme="minorHAnsi"/>
        </w:rPr>
        <w:t xml:space="preserve"> to produce a nuclear weapon. ¶ In a barnstorming speech to America’s Congress on March 3rd, Binyamin Netanyahu, Israel’s prime minister, fulminated against the prospect of such a deal (see article). Because it is temporary and leaves much of the Iranian </w:t>
      </w:r>
      <w:proofErr w:type="spellStart"/>
      <w:r w:rsidRPr="005774AB">
        <w:rPr>
          <w:rFonts w:asciiTheme="minorHAnsi" w:hAnsiTheme="minorHAnsi"/>
        </w:rPr>
        <w:t>programme</w:t>
      </w:r>
      <w:proofErr w:type="spellEnd"/>
      <w:r w:rsidRPr="005774AB">
        <w:rPr>
          <w:rFonts w:asciiTheme="minorHAnsi" w:hAnsiTheme="minorHAnsi"/>
        </w:rPr>
        <w:t xml:space="preserve"> intact, he said, it merely “paves Iran’s path to the bomb”. Determined and malevolent, a nuclear Iran would put the world under the shadow of nuclear war. ¶ </w:t>
      </w:r>
      <w:proofErr w:type="spellStart"/>
      <w:r w:rsidRPr="005774AB">
        <w:rPr>
          <w:rFonts w:asciiTheme="minorHAnsi" w:hAnsiTheme="minorHAnsi"/>
        </w:rPr>
        <w:t>Mr</w:t>
      </w:r>
      <w:proofErr w:type="spellEnd"/>
      <w:r w:rsidRPr="005774AB">
        <w:rPr>
          <w:rFonts w:asciiTheme="minorHAnsi" w:hAnsiTheme="minorHAnsi"/>
        </w:rPr>
        <w:t xml:space="preserve"> Netanyahu is wrong about the deal. It is the best on offer and much better than no deal at all, which would lead to stalemate, cheating and, eventually, the dash to the very bomb he fears. But he is right to worry about nuclear war—and not just because of Iran. Twenty-five years after the Soviet collapse, the world is entering a new nuclear age.</w:t>
      </w:r>
      <w:r w:rsidRPr="005774AB">
        <w:rPr>
          <w:rFonts w:asciiTheme="minorHAnsi" w:eastAsia="Calibri" w:hAnsiTheme="minorHAnsi"/>
          <w:b/>
          <w:sz w:val="20"/>
          <w:szCs w:val="20"/>
          <w:u w:val="single"/>
        </w:rPr>
        <w:t xml:space="preserve"> Nuclear strategy has become a cockpit of rogue regimes and regional foes jostling with the five original nuclear-weapons powers</w:t>
      </w:r>
      <w:r w:rsidRPr="005774AB">
        <w:rPr>
          <w:rFonts w:asciiTheme="minorHAnsi" w:eastAsia="Calibri" w:hAnsiTheme="minorHAnsi"/>
        </w:rPr>
        <w:t xml:space="preserve"> (</w:t>
      </w:r>
      <w:r w:rsidRPr="005774AB">
        <w:rPr>
          <w:rFonts w:asciiTheme="minorHAnsi" w:hAnsiTheme="minorHAnsi"/>
        </w:rPr>
        <w:t xml:space="preserve">America, Britain, France, China and Russia), whose own dealings are infected by suspicion and rivalry.¶ Thanks in part to </w:t>
      </w:r>
      <w:proofErr w:type="spellStart"/>
      <w:r w:rsidRPr="005774AB">
        <w:rPr>
          <w:rFonts w:asciiTheme="minorHAnsi" w:hAnsiTheme="minorHAnsi"/>
        </w:rPr>
        <w:t>Mr</w:t>
      </w:r>
      <w:proofErr w:type="spellEnd"/>
      <w:r w:rsidRPr="005774AB">
        <w:rPr>
          <w:rFonts w:asciiTheme="minorHAnsi" w:hAnsiTheme="minorHAnsi"/>
        </w:rPr>
        <w:t xml:space="preserve"> Netanyahu’s efforts, Iran commands worldwide attention. Unfortunately, the rest of the nuclear-weapons agenda is </w:t>
      </w:r>
      <w:proofErr w:type="spellStart"/>
      <w:r w:rsidRPr="005774AB">
        <w:rPr>
          <w:rFonts w:asciiTheme="minorHAnsi" w:hAnsiTheme="minorHAnsi"/>
        </w:rPr>
        <w:t>bedevilled</w:t>
      </w:r>
      <w:proofErr w:type="spellEnd"/>
      <w:r w:rsidRPr="005774AB">
        <w:rPr>
          <w:rFonts w:asciiTheme="minorHAnsi" w:hAnsiTheme="minorHAnsi"/>
        </w:rPr>
        <w:t xml:space="preserve"> by complacency and neglect.¶ </w:t>
      </w:r>
      <w:proofErr w:type="gramStart"/>
      <w:r w:rsidRPr="005774AB">
        <w:rPr>
          <w:rFonts w:asciiTheme="minorHAnsi" w:hAnsiTheme="minorHAnsi"/>
        </w:rPr>
        <w:t>The</w:t>
      </w:r>
      <w:proofErr w:type="gramEnd"/>
      <w:r w:rsidRPr="005774AB">
        <w:rPr>
          <w:rFonts w:asciiTheme="minorHAnsi" w:hAnsiTheme="minorHAnsi"/>
        </w:rPr>
        <w:t xml:space="preserve"> fallout from Prague¶ After the end of the cold war the world clutched at the idea that nuclear annihilation was off the table. When Barack Obama, speaking in Prague in 2009, backed the aim to rid the world of nuclear weapons, he </w:t>
      </w:r>
      <w:proofErr w:type="gramStart"/>
      <w:r w:rsidRPr="005774AB">
        <w:rPr>
          <w:rFonts w:asciiTheme="minorHAnsi" w:hAnsiTheme="minorHAnsi"/>
        </w:rPr>
        <w:t>was treated</w:t>
      </w:r>
      <w:proofErr w:type="gramEnd"/>
      <w:r w:rsidRPr="005774AB">
        <w:rPr>
          <w:rFonts w:asciiTheme="minorHAnsi" w:hAnsiTheme="minorHAnsi"/>
        </w:rPr>
        <w:t xml:space="preserve"> not as a peacenik but as a statesman. Today his ambition seems a fantasy. Although the world continues to comfort itself with the thought that mutually assured destruction is unlikely, the risk that somebody somewhere will use a nuclear weapon is growing apace. ¶ </w:t>
      </w:r>
      <w:proofErr w:type="gramStart"/>
      <w:r w:rsidRPr="005774AB">
        <w:rPr>
          <w:rFonts w:asciiTheme="minorHAnsi" w:hAnsiTheme="minorHAnsi"/>
        </w:rPr>
        <w:t>Every</w:t>
      </w:r>
      <w:proofErr w:type="gramEnd"/>
      <w:r w:rsidRPr="005774AB">
        <w:rPr>
          <w:rFonts w:asciiTheme="minorHAnsi" w:hAnsiTheme="minorHAnsi"/>
        </w:rPr>
        <w:t xml:space="preserve"> nuclear power is spending lavishly to upgrade its atomic arsenal (see article). Russia’s </w:t>
      </w:r>
      <w:proofErr w:type="spellStart"/>
      <w:r w:rsidRPr="005774AB">
        <w:rPr>
          <w:rFonts w:asciiTheme="minorHAnsi" w:hAnsiTheme="minorHAnsi"/>
        </w:rPr>
        <w:t>defence</w:t>
      </w:r>
      <w:proofErr w:type="spellEnd"/>
      <w:r w:rsidRPr="005774AB">
        <w:rPr>
          <w:rFonts w:asciiTheme="minorHAnsi" w:hAnsiTheme="minorHAnsi"/>
        </w:rPr>
        <w:t xml:space="preserve"> budget has grown by over 50% since 2007, and fully a third of it is devoted to nuclear weapons: twice the share of, say, France</w:t>
      </w:r>
      <w:r w:rsidRPr="005774AB">
        <w:rPr>
          <w:rFonts w:asciiTheme="minorHAnsi" w:eastAsia="Calibri" w:hAnsiTheme="minorHAnsi"/>
        </w:rPr>
        <w:t xml:space="preserve">. </w:t>
      </w:r>
      <w:r w:rsidRPr="005774AB">
        <w:rPr>
          <w:rFonts w:asciiTheme="minorHAnsi" w:eastAsia="Calibri" w:hAnsiTheme="minorHAnsi"/>
          <w:b/>
          <w:sz w:val="20"/>
          <w:szCs w:val="20"/>
          <w:u w:val="single"/>
          <w:bdr w:val="single" w:sz="4" w:space="0" w:color="auto"/>
        </w:rPr>
        <w:t>China</w:t>
      </w:r>
      <w:r w:rsidRPr="005774AB">
        <w:rPr>
          <w:rFonts w:asciiTheme="minorHAnsi" w:eastAsia="Calibri" w:hAnsiTheme="minorHAnsi"/>
        </w:rPr>
        <w:t xml:space="preserve">, long a nuclear minnow, </w:t>
      </w:r>
      <w:r w:rsidRPr="005774AB">
        <w:rPr>
          <w:rFonts w:asciiTheme="minorHAnsi" w:eastAsia="Calibri" w:hAnsiTheme="minorHAnsi"/>
          <w:b/>
          <w:sz w:val="20"/>
          <w:szCs w:val="20"/>
          <w:u w:val="single"/>
        </w:rPr>
        <w:t xml:space="preserve">is adding to its stocks and investing heavily in submarines and mobile missile batteries. Pakistan is amassing </w:t>
      </w:r>
      <w:r w:rsidRPr="005774AB">
        <w:rPr>
          <w:rFonts w:asciiTheme="minorHAnsi" w:eastAsia="Calibri" w:hAnsiTheme="minorHAnsi"/>
          <w:b/>
          <w:sz w:val="20"/>
          <w:szCs w:val="20"/>
          <w:u w:val="single"/>
          <w:bdr w:val="single" w:sz="4" w:space="0" w:color="auto"/>
        </w:rPr>
        <w:t>dozens of battlefield nukes</w:t>
      </w:r>
      <w:r w:rsidRPr="005774AB">
        <w:rPr>
          <w:rFonts w:asciiTheme="minorHAnsi" w:eastAsia="Calibri" w:hAnsiTheme="minorHAnsi"/>
        </w:rPr>
        <w:t xml:space="preserve"> to make up for its inferiority to India in conventional forces. </w:t>
      </w:r>
      <w:r w:rsidRPr="005774AB">
        <w:rPr>
          <w:rFonts w:asciiTheme="minorHAnsi" w:eastAsia="Calibri" w:hAnsiTheme="minorHAnsi"/>
          <w:b/>
          <w:sz w:val="20"/>
          <w:szCs w:val="20"/>
          <w:u w:val="single"/>
        </w:rPr>
        <w:t xml:space="preserve">North Korea </w:t>
      </w:r>
      <w:proofErr w:type="gramStart"/>
      <w:r w:rsidRPr="005774AB">
        <w:rPr>
          <w:rFonts w:asciiTheme="minorHAnsi" w:eastAsia="Calibri" w:hAnsiTheme="minorHAnsi"/>
          <w:b/>
          <w:sz w:val="20"/>
          <w:szCs w:val="20"/>
          <w:u w:val="single"/>
        </w:rPr>
        <w:t>is thought</w:t>
      </w:r>
      <w:proofErr w:type="gramEnd"/>
      <w:r w:rsidRPr="005774AB">
        <w:rPr>
          <w:rFonts w:asciiTheme="minorHAnsi" w:eastAsia="Calibri" w:hAnsiTheme="minorHAnsi"/>
          <w:b/>
          <w:sz w:val="20"/>
          <w:szCs w:val="20"/>
          <w:u w:val="single"/>
        </w:rPr>
        <w:t xml:space="preserve"> to be capable of adding a warhead a year to its stock</w:t>
      </w:r>
      <w:r w:rsidRPr="005774AB">
        <w:rPr>
          <w:rFonts w:asciiTheme="minorHAnsi" w:eastAsia="Calibri" w:hAnsiTheme="minorHAnsi"/>
        </w:rPr>
        <w:t xml:space="preserve"> of </w:t>
      </w:r>
      <w:r w:rsidRPr="005774AB">
        <w:rPr>
          <w:rFonts w:asciiTheme="minorHAnsi" w:hAnsiTheme="minorHAnsi"/>
        </w:rPr>
        <w:t xml:space="preserve">around ten, and is working on missiles that can strike the west coast of the United States. Even the Nobel peace laureate in the White House has asked Congress for almost $350 billion to undertake a decade-long </w:t>
      </w:r>
      <w:proofErr w:type="spellStart"/>
      <w:r w:rsidRPr="005774AB">
        <w:rPr>
          <w:rFonts w:asciiTheme="minorHAnsi" w:hAnsiTheme="minorHAnsi"/>
        </w:rPr>
        <w:t>programme</w:t>
      </w:r>
      <w:proofErr w:type="spellEnd"/>
      <w:r w:rsidRPr="005774AB">
        <w:rPr>
          <w:rFonts w:asciiTheme="minorHAnsi" w:hAnsiTheme="minorHAnsi"/>
        </w:rPr>
        <w:t xml:space="preserve"> of </w:t>
      </w:r>
      <w:proofErr w:type="spellStart"/>
      <w:r w:rsidRPr="005774AB">
        <w:rPr>
          <w:rFonts w:asciiTheme="minorHAnsi" w:hAnsiTheme="minorHAnsi"/>
        </w:rPr>
        <w:t>modernisation</w:t>
      </w:r>
      <w:proofErr w:type="spellEnd"/>
      <w:r w:rsidRPr="005774AB">
        <w:rPr>
          <w:rFonts w:asciiTheme="minorHAnsi" w:hAnsiTheme="minorHAnsi"/>
        </w:rPr>
        <w:t xml:space="preserve"> of America’s arsenal. ¶ </w:t>
      </w:r>
      <w:proofErr w:type="gramStart"/>
      <w:r w:rsidRPr="005774AB">
        <w:rPr>
          <w:rFonts w:asciiTheme="minorHAnsi" w:hAnsiTheme="minorHAnsi"/>
        </w:rPr>
        <w:t>New</w:t>
      </w:r>
      <w:proofErr w:type="gramEnd"/>
      <w:r w:rsidRPr="005774AB">
        <w:rPr>
          <w:rFonts w:asciiTheme="minorHAnsi" w:hAnsiTheme="minorHAnsi"/>
        </w:rPr>
        <w:t xml:space="preserve"> actors with more versatile weapons have turned nuclear doctrine into guesswork. Even during the cold war, despite all that game theory and brainpower, the Soviet Union and America frequently misread what the other was up to. India and Pakistan, with little experience and less contact, have virtually nothing to guide them in a crisis but mistrust and paranoia. If weapons proliferate in the Middle East, as Iran and then Saudi Arabia and possibly Egypt join Israel in the ranks of nuclear powers, each will have to manage a bewildering four-dimensional stand-off. ¶ Worst of all is the instability. During much of the cold war the two superpowers, anxious to avoid Armageddon, were willing to tolerate the status quo. Today the ground is shifting under everyone’s feet. ¶ </w:t>
      </w:r>
      <w:proofErr w:type="gramStart"/>
      <w:r w:rsidRPr="005774AB">
        <w:rPr>
          <w:rFonts w:asciiTheme="minorHAnsi" w:hAnsiTheme="minorHAnsi"/>
        </w:rPr>
        <w:t>Some</w:t>
      </w:r>
      <w:proofErr w:type="gramEnd"/>
      <w:r w:rsidRPr="005774AB">
        <w:rPr>
          <w:rFonts w:asciiTheme="minorHAnsi" w:hAnsiTheme="minorHAnsi"/>
        </w:rPr>
        <w:t xml:space="preserve"> countries want nuclear weapons to p</w:t>
      </w:r>
      <w:r w:rsidRPr="005774AB">
        <w:rPr>
          <w:rFonts w:asciiTheme="minorHAnsi" w:eastAsia="Calibri" w:hAnsiTheme="minorHAnsi"/>
        </w:rPr>
        <w:t xml:space="preserve">rop up a tottering state. </w:t>
      </w:r>
      <w:r w:rsidRPr="005774AB">
        <w:rPr>
          <w:rFonts w:asciiTheme="minorHAnsi" w:eastAsia="Calibri" w:hAnsiTheme="minorHAnsi"/>
          <w:b/>
          <w:sz w:val="20"/>
          <w:szCs w:val="20"/>
          <w:u w:val="single"/>
        </w:rPr>
        <w:t>Pakistan insists</w:t>
      </w:r>
      <w:r w:rsidRPr="005774AB">
        <w:rPr>
          <w:rFonts w:asciiTheme="minorHAnsi" w:eastAsia="Calibri" w:hAnsiTheme="minorHAnsi"/>
        </w:rPr>
        <w:t xml:space="preserve"> its </w:t>
      </w:r>
      <w:r w:rsidRPr="005774AB">
        <w:rPr>
          <w:rFonts w:asciiTheme="minorHAnsi" w:eastAsia="Calibri" w:hAnsiTheme="minorHAnsi"/>
          <w:b/>
          <w:sz w:val="20"/>
          <w:szCs w:val="20"/>
          <w:u w:val="single"/>
        </w:rPr>
        <w:t>weapons</w:t>
      </w:r>
      <w:r w:rsidRPr="005774AB">
        <w:rPr>
          <w:rFonts w:asciiTheme="minorHAnsi" w:eastAsia="Calibri" w:hAnsiTheme="minorHAnsi"/>
        </w:rPr>
        <w:t xml:space="preserve"> are safe, but the outside world cannot shake the fear that they </w:t>
      </w:r>
      <w:r w:rsidRPr="005774AB">
        <w:rPr>
          <w:rFonts w:asciiTheme="minorHAnsi" w:eastAsia="Calibri" w:hAnsiTheme="minorHAnsi"/>
          <w:b/>
          <w:sz w:val="20"/>
          <w:szCs w:val="20"/>
          <w:u w:val="single"/>
        </w:rPr>
        <w:t>may fall into the hands of Islamist terrorists</w:t>
      </w:r>
      <w:r w:rsidRPr="005774AB">
        <w:rPr>
          <w:rFonts w:asciiTheme="minorHAnsi" w:eastAsia="Calibri" w:hAnsiTheme="minorHAnsi"/>
        </w:rPr>
        <w:t xml:space="preserve">, or even religious zealots within its own armed forces. When history catches up with North Korea’s Kim dynasty, as sooner or later it must, nobody knows what will happen to its nukes—whether they </w:t>
      </w:r>
      <w:proofErr w:type="gramStart"/>
      <w:r w:rsidRPr="005774AB">
        <w:rPr>
          <w:rFonts w:asciiTheme="minorHAnsi" w:eastAsia="Calibri" w:hAnsiTheme="minorHAnsi"/>
        </w:rPr>
        <w:t>might be inherited, sold, eliminated or, in a last futile gesture, detonated</w:t>
      </w:r>
      <w:proofErr w:type="gramEnd"/>
      <w:r w:rsidRPr="005774AB">
        <w:rPr>
          <w:rFonts w:asciiTheme="minorHAnsi" w:eastAsia="Calibri" w:hAnsiTheme="minorHAnsi"/>
        </w:rPr>
        <w:t xml:space="preserve">. </w:t>
      </w:r>
      <w:r w:rsidRPr="005774AB">
        <w:rPr>
          <w:rFonts w:asciiTheme="minorHAnsi" w:eastAsia="Calibri" w:hAnsiTheme="minorHAnsi"/>
          <w:sz w:val="12"/>
        </w:rPr>
        <w:t xml:space="preserve">¶ </w:t>
      </w:r>
      <w:proofErr w:type="gramStart"/>
      <w:r w:rsidRPr="005774AB">
        <w:rPr>
          <w:rFonts w:asciiTheme="minorHAnsi" w:eastAsia="Calibri" w:hAnsiTheme="minorHAnsi"/>
        </w:rPr>
        <w:t>Others</w:t>
      </w:r>
      <w:proofErr w:type="gramEnd"/>
      <w:r w:rsidRPr="005774AB">
        <w:rPr>
          <w:rFonts w:asciiTheme="minorHAnsi" w:eastAsia="Calibri" w:hAnsiTheme="minorHAnsi"/>
        </w:rPr>
        <w:t xml:space="preserve"> want nuclear weapons not to freeze the status quo, but to change it. </w:t>
      </w:r>
      <w:r w:rsidRPr="005774AB">
        <w:rPr>
          <w:rFonts w:asciiTheme="minorHAnsi" w:eastAsia="Calibri" w:hAnsiTheme="minorHAnsi"/>
          <w:b/>
          <w:sz w:val="20"/>
          <w:szCs w:val="20"/>
          <w:u w:val="single"/>
        </w:rPr>
        <w:t xml:space="preserve">Russia has started to wield nuclear threats </w:t>
      </w:r>
      <w:r w:rsidRPr="005774AB">
        <w:rPr>
          <w:rFonts w:asciiTheme="minorHAnsi" w:hAnsiTheme="minorHAnsi"/>
        </w:rPr>
        <w:t xml:space="preserve">as an offensive weapon in its strategy of intimidation. Its military exercises routinely stage dummy nuclear attacks on such capitals as Warsaw and Stockholm. </w:t>
      </w:r>
      <w:proofErr w:type="spellStart"/>
      <w:r w:rsidRPr="005774AB">
        <w:rPr>
          <w:rFonts w:asciiTheme="minorHAnsi" w:hAnsiTheme="minorHAnsi"/>
        </w:rPr>
        <w:t>Mr</w:t>
      </w:r>
      <w:proofErr w:type="spellEnd"/>
      <w:r w:rsidRPr="005774AB">
        <w:rPr>
          <w:rFonts w:asciiTheme="minorHAnsi" w:hAnsiTheme="minorHAnsi"/>
        </w:rPr>
        <w:t xml:space="preserve"> Putin’s speeches contain veiled nuclear threats. Dmitry </w:t>
      </w:r>
      <w:proofErr w:type="spellStart"/>
      <w:r w:rsidRPr="005774AB">
        <w:rPr>
          <w:rFonts w:asciiTheme="minorHAnsi" w:hAnsiTheme="minorHAnsi"/>
        </w:rPr>
        <w:t>Kiselev</w:t>
      </w:r>
      <w:proofErr w:type="spellEnd"/>
      <w:r w:rsidRPr="005774AB">
        <w:rPr>
          <w:rFonts w:asciiTheme="minorHAnsi" w:hAnsiTheme="minorHAnsi"/>
        </w:rPr>
        <w:t xml:space="preserve">, one of the Kremlin’s mouthpieces, has declared with relish that Russian nuclear forces could turn America into “radioactive ash”. ¶ Just rhetoric, you may say. But the murder of Boris Nemtsov, an opposition leader, on the Kremlin’s doorstep on February 27th was only the latest sign that </w:t>
      </w:r>
      <w:proofErr w:type="spellStart"/>
      <w:r w:rsidRPr="005774AB">
        <w:rPr>
          <w:rFonts w:asciiTheme="minorHAnsi" w:hAnsiTheme="minorHAnsi"/>
        </w:rPr>
        <w:t>Mr</w:t>
      </w:r>
      <w:proofErr w:type="spellEnd"/>
      <w:r w:rsidRPr="005774AB">
        <w:rPr>
          <w:rFonts w:asciiTheme="minorHAnsi" w:hAnsiTheme="minorHAnsi"/>
        </w:rPr>
        <w:t xml:space="preserve"> Putin’s Russia is heading into the geopolitical badlands (see article). Resentful, nationalistic and violent, it wants to rewrite the Western norms that underpin the status quo. First in Georgia and now in Ukraine, Russia has shown it will escalate to extremes to assert its hold over its </w:t>
      </w:r>
      <w:proofErr w:type="spellStart"/>
      <w:r w:rsidRPr="005774AB">
        <w:rPr>
          <w:rFonts w:asciiTheme="minorHAnsi" w:hAnsiTheme="minorHAnsi"/>
        </w:rPr>
        <w:t>neighbours</w:t>
      </w:r>
      <w:proofErr w:type="spellEnd"/>
      <w:r w:rsidRPr="005774AB">
        <w:rPr>
          <w:rFonts w:asciiTheme="minorHAnsi" w:hAnsiTheme="minorHAnsi"/>
        </w:rPr>
        <w:t xml:space="preserve"> and convince the West that intervention is pointless. Even if </w:t>
      </w:r>
      <w:proofErr w:type="spellStart"/>
      <w:r w:rsidRPr="005774AB">
        <w:rPr>
          <w:rFonts w:asciiTheme="minorHAnsi" w:hAnsiTheme="minorHAnsi"/>
        </w:rPr>
        <w:t>Mr</w:t>
      </w:r>
      <w:proofErr w:type="spellEnd"/>
      <w:r w:rsidRPr="005774AB">
        <w:rPr>
          <w:rFonts w:asciiTheme="minorHAnsi" w:hAnsiTheme="minorHAnsi"/>
        </w:rPr>
        <w:t xml:space="preserve"> Putin is bluffing about nuclear weapons (and there is no reason to think he is), any nationalist leader who comes after him could be even more dangerous. ¶ </w:t>
      </w:r>
      <w:proofErr w:type="gramStart"/>
      <w:r w:rsidRPr="005774AB">
        <w:rPr>
          <w:rFonts w:asciiTheme="minorHAnsi" w:hAnsiTheme="minorHAnsi"/>
        </w:rPr>
        <w:t>Towards</w:t>
      </w:r>
      <w:proofErr w:type="gramEnd"/>
      <w:r w:rsidRPr="005774AB">
        <w:rPr>
          <w:rFonts w:asciiTheme="minorHAnsi" w:hAnsiTheme="minorHAnsi"/>
        </w:rPr>
        <w:t xml:space="preserve"> midnight¶ China poses a more distant threat, but an </w:t>
      </w:r>
      <w:proofErr w:type="spellStart"/>
      <w:r w:rsidRPr="005774AB">
        <w:rPr>
          <w:rFonts w:asciiTheme="minorHAnsi" w:hAnsiTheme="minorHAnsi"/>
        </w:rPr>
        <w:t>unignorable</w:t>
      </w:r>
      <w:proofErr w:type="spellEnd"/>
      <w:r w:rsidRPr="005774AB">
        <w:rPr>
          <w:rFonts w:asciiTheme="minorHAnsi" w:hAnsiTheme="minorHAnsi"/>
        </w:rPr>
        <w:t xml:space="preserve"> one. Although Sino-American relations hardly look like the cold war, China seems destined to challenge the United States for supremacy in large parts of Asia; its military spending is growing by 10% or more a year. Nuclear expansion </w:t>
      </w:r>
      <w:proofErr w:type="gramStart"/>
      <w:r w:rsidRPr="005774AB">
        <w:rPr>
          <w:rFonts w:asciiTheme="minorHAnsi" w:hAnsiTheme="minorHAnsi"/>
        </w:rPr>
        <w:t>is designed</w:t>
      </w:r>
      <w:proofErr w:type="gramEnd"/>
      <w:r w:rsidRPr="005774AB">
        <w:rPr>
          <w:rFonts w:asciiTheme="minorHAnsi" w:hAnsiTheme="minorHAnsi"/>
        </w:rPr>
        <w:t xml:space="preserve"> to give China a chance to retaliate using a “second strike”, should America attempt to destroy its arsenal. Yet the two barely talk about nuclear contingencies—and a crisis over, say,</w:t>
      </w:r>
      <w:r w:rsidRPr="005774AB">
        <w:rPr>
          <w:rFonts w:asciiTheme="minorHAnsi" w:eastAsia="Calibri" w:hAnsiTheme="minorHAnsi"/>
        </w:rPr>
        <w:t xml:space="preserve"> </w:t>
      </w:r>
      <w:r w:rsidRPr="005774AB">
        <w:rPr>
          <w:rFonts w:asciiTheme="minorHAnsi" w:eastAsia="Calibri" w:hAnsiTheme="minorHAnsi"/>
          <w:b/>
          <w:sz w:val="20"/>
          <w:szCs w:val="20"/>
          <w:u w:val="single"/>
        </w:rPr>
        <w:t xml:space="preserve">Taiwan could </w:t>
      </w:r>
      <w:r w:rsidRPr="005774AB">
        <w:rPr>
          <w:rFonts w:asciiTheme="minorHAnsi" w:eastAsia="Calibri" w:hAnsiTheme="minorHAnsi"/>
          <w:b/>
          <w:sz w:val="20"/>
          <w:szCs w:val="20"/>
          <w:u w:val="single"/>
          <w:bdr w:val="single" w:sz="4" w:space="0" w:color="auto"/>
        </w:rPr>
        <w:t>escalate alarmingly</w:t>
      </w:r>
      <w:r w:rsidRPr="005774AB">
        <w:rPr>
          <w:rFonts w:asciiTheme="minorHAnsi" w:eastAsia="Calibri" w:hAnsiTheme="minorHAnsi"/>
        </w:rPr>
        <w:t xml:space="preserve">. In addition Japan, seeing China’s conventional military strength, may feel it can no longer rely on America for protection. If so, </w:t>
      </w:r>
      <w:r w:rsidRPr="005774AB">
        <w:rPr>
          <w:rFonts w:asciiTheme="minorHAnsi" w:eastAsia="Calibri" w:hAnsiTheme="minorHAnsi"/>
          <w:b/>
          <w:sz w:val="20"/>
          <w:szCs w:val="20"/>
          <w:u w:val="single"/>
        </w:rPr>
        <w:t>Japan and South Korea could go for the bomb</w:t>
      </w:r>
      <w:r w:rsidRPr="005774AB">
        <w:rPr>
          <w:rFonts w:asciiTheme="minorHAnsi" w:eastAsia="Calibri" w:hAnsiTheme="minorHAnsi"/>
        </w:rPr>
        <w:t xml:space="preserve">—creating, with North Korea, another petrifying regional stand-off. </w:t>
      </w:r>
      <w:r w:rsidRPr="005774AB">
        <w:rPr>
          <w:rFonts w:asciiTheme="minorHAnsi" w:eastAsia="Calibri" w:hAnsiTheme="minorHAnsi"/>
          <w:sz w:val="12"/>
        </w:rPr>
        <w:t xml:space="preserve">¶ </w:t>
      </w:r>
      <w:proofErr w:type="gramStart"/>
      <w:r w:rsidRPr="005774AB">
        <w:rPr>
          <w:rFonts w:asciiTheme="minorHAnsi" w:eastAsia="Calibri" w:hAnsiTheme="minorHAnsi"/>
        </w:rPr>
        <w:t>What</w:t>
      </w:r>
      <w:proofErr w:type="gramEnd"/>
      <w:r w:rsidRPr="005774AB">
        <w:rPr>
          <w:rFonts w:asciiTheme="minorHAnsi" w:eastAsia="Calibri" w:hAnsiTheme="minorHAnsi"/>
        </w:rPr>
        <w:t xml:space="preserve"> to do? </w:t>
      </w:r>
      <w:r w:rsidRPr="005774AB">
        <w:rPr>
          <w:rFonts w:asciiTheme="minorHAnsi" w:eastAsia="Calibri" w:hAnsiTheme="minorHAnsi"/>
          <w:b/>
          <w:sz w:val="20"/>
          <w:szCs w:val="20"/>
          <w:u w:val="single"/>
        </w:rPr>
        <w:t xml:space="preserve">The most urgent need is to </w:t>
      </w:r>
      <w:proofErr w:type="spellStart"/>
      <w:r w:rsidRPr="005774AB">
        <w:rPr>
          <w:rFonts w:asciiTheme="minorHAnsi" w:eastAsia="Calibri" w:hAnsiTheme="minorHAnsi"/>
          <w:b/>
          <w:sz w:val="20"/>
          <w:szCs w:val="20"/>
          <w:u w:val="single"/>
          <w:bdr w:val="single" w:sz="4" w:space="0" w:color="auto"/>
        </w:rPr>
        <w:t>revitalise</w:t>
      </w:r>
      <w:proofErr w:type="spellEnd"/>
      <w:r w:rsidRPr="005774AB">
        <w:rPr>
          <w:rFonts w:asciiTheme="minorHAnsi" w:eastAsia="Calibri" w:hAnsiTheme="minorHAnsi"/>
          <w:b/>
          <w:sz w:val="20"/>
          <w:szCs w:val="20"/>
          <w:u w:val="single"/>
          <w:bdr w:val="single" w:sz="4" w:space="0" w:color="auto"/>
        </w:rPr>
        <w:t xml:space="preserve"> nuclear diplomacy</w:t>
      </w:r>
      <w:r w:rsidRPr="005774AB">
        <w:rPr>
          <w:rFonts w:asciiTheme="minorHAnsi" w:eastAsia="Calibri" w:hAnsiTheme="minorHAnsi"/>
          <w:b/>
          <w:sz w:val="20"/>
          <w:szCs w:val="20"/>
          <w:u w:val="single"/>
        </w:rPr>
        <w:t xml:space="preserve">. One priority is to </w:t>
      </w:r>
      <w:r w:rsidRPr="005774AB">
        <w:rPr>
          <w:rFonts w:asciiTheme="minorHAnsi" w:eastAsia="Calibri" w:hAnsiTheme="minorHAnsi"/>
          <w:b/>
          <w:sz w:val="20"/>
          <w:szCs w:val="20"/>
          <w:u w:val="single"/>
          <w:bdr w:val="single" w:sz="4" w:space="0" w:color="auto"/>
        </w:rPr>
        <w:t>defend the nuclear N</w:t>
      </w:r>
      <w:r w:rsidRPr="005774AB">
        <w:rPr>
          <w:rFonts w:asciiTheme="minorHAnsi" w:eastAsia="Calibri" w:hAnsiTheme="minorHAnsi"/>
          <w:b/>
          <w:sz w:val="20"/>
          <w:szCs w:val="20"/>
          <w:u w:val="single"/>
        </w:rPr>
        <w:t>on-</w:t>
      </w:r>
      <w:r w:rsidRPr="005774AB">
        <w:rPr>
          <w:rFonts w:asciiTheme="minorHAnsi" w:eastAsia="Calibri" w:hAnsiTheme="minorHAnsi"/>
          <w:b/>
          <w:sz w:val="20"/>
          <w:szCs w:val="20"/>
          <w:u w:val="single"/>
          <w:bdr w:val="single" w:sz="4" w:space="0" w:color="auto"/>
        </w:rPr>
        <w:t>P</w:t>
      </w:r>
      <w:r w:rsidRPr="005774AB">
        <w:rPr>
          <w:rFonts w:asciiTheme="minorHAnsi" w:eastAsia="Calibri" w:hAnsiTheme="minorHAnsi"/>
          <w:b/>
          <w:sz w:val="20"/>
          <w:szCs w:val="20"/>
          <w:u w:val="single"/>
        </w:rPr>
        <w:t xml:space="preserve">roliferation </w:t>
      </w:r>
      <w:r w:rsidRPr="005774AB">
        <w:rPr>
          <w:rFonts w:asciiTheme="minorHAnsi" w:eastAsia="Calibri" w:hAnsiTheme="minorHAnsi"/>
          <w:b/>
          <w:sz w:val="20"/>
          <w:szCs w:val="20"/>
          <w:u w:val="single"/>
          <w:bdr w:val="single" w:sz="4" w:space="0" w:color="auto"/>
        </w:rPr>
        <w:t>T</w:t>
      </w:r>
      <w:r w:rsidRPr="005774AB">
        <w:rPr>
          <w:rFonts w:asciiTheme="minorHAnsi" w:eastAsia="Calibri" w:hAnsiTheme="minorHAnsi"/>
          <w:b/>
          <w:sz w:val="20"/>
          <w:szCs w:val="20"/>
          <w:u w:val="single"/>
        </w:rPr>
        <w:t xml:space="preserve">reaty, which slows the spread of weapons by reassuring countries that their </w:t>
      </w:r>
      <w:proofErr w:type="spellStart"/>
      <w:r w:rsidRPr="005774AB">
        <w:rPr>
          <w:rFonts w:asciiTheme="minorHAnsi" w:eastAsia="Calibri" w:hAnsiTheme="minorHAnsi"/>
          <w:b/>
          <w:sz w:val="20"/>
          <w:szCs w:val="20"/>
          <w:u w:val="single"/>
        </w:rPr>
        <w:t>neighbours</w:t>
      </w:r>
      <w:proofErr w:type="spellEnd"/>
      <w:r w:rsidRPr="005774AB">
        <w:rPr>
          <w:rFonts w:asciiTheme="minorHAnsi" w:eastAsia="Calibri" w:hAnsiTheme="minorHAnsi"/>
          <w:b/>
          <w:sz w:val="20"/>
          <w:szCs w:val="20"/>
          <w:u w:val="single"/>
        </w:rPr>
        <w:t xml:space="preserve"> are not developing nukes</w:t>
      </w:r>
      <w:r w:rsidRPr="005774AB">
        <w:rPr>
          <w:rFonts w:asciiTheme="minorHAnsi" w:eastAsia="Calibri" w:hAnsiTheme="minorHAnsi"/>
        </w:rPr>
        <w:t xml:space="preserve">. It was essential that Iran stayed in the treaty (unlike North Korea, which left). The danger is that, like Iran, signatories will see enrichment and reprocessing as preparation for a bomb of their own—leading their </w:t>
      </w:r>
      <w:proofErr w:type="spellStart"/>
      <w:r w:rsidRPr="005774AB">
        <w:rPr>
          <w:rFonts w:asciiTheme="minorHAnsi" w:eastAsia="Calibri" w:hAnsiTheme="minorHAnsi"/>
        </w:rPr>
        <w:t>neighbours</w:t>
      </w:r>
      <w:proofErr w:type="spellEnd"/>
      <w:r w:rsidRPr="005774AB">
        <w:rPr>
          <w:rFonts w:asciiTheme="minorHAnsi" w:eastAsia="Calibri" w:hAnsiTheme="minorHAnsi"/>
        </w:rPr>
        <w:t xml:space="preserve"> to enrich in turn. </w:t>
      </w:r>
      <w:r w:rsidRPr="005774AB">
        <w:rPr>
          <w:rFonts w:asciiTheme="minorHAnsi" w:eastAsia="Calibri" w:hAnsiTheme="minorHAnsi"/>
          <w:b/>
          <w:sz w:val="20"/>
          <w:szCs w:val="20"/>
          <w:u w:val="single"/>
        </w:rPr>
        <w:t xml:space="preserve">That calls for </w:t>
      </w:r>
      <w:r w:rsidRPr="005774AB">
        <w:rPr>
          <w:rFonts w:asciiTheme="minorHAnsi" w:hAnsiTheme="minorHAnsi"/>
        </w:rPr>
        <w:t>a collective effort to discourage enrichment and reprocessing, and for</w:t>
      </w:r>
      <w:r w:rsidRPr="005774AB">
        <w:rPr>
          <w:rFonts w:asciiTheme="minorHAnsi" w:eastAsia="Calibri" w:hAnsiTheme="minorHAnsi"/>
          <w:b/>
          <w:sz w:val="20"/>
          <w:szCs w:val="20"/>
          <w:u w:val="single"/>
        </w:rPr>
        <w:t xml:space="preserve"> America to </w:t>
      </w:r>
      <w:r w:rsidRPr="005774AB">
        <w:rPr>
          <w:rFonts w:asciiTheme="minorHAnsi" w:eastAsia="Calibri" w:hAnsiTheme="minorHAnsi"/>
          <w:b/>
          <w:sz w:val="20"/>
          <w:szCs w:val="20"/>
          <w:u w:val="single"/>
          <w:bdr w:val="single" w:sz="4" w:space="0" w:color="auto"/>
        </w:rPr>
        <w:t>shore up its allies’ confidence</w:t>
      </w:r>
      <w:r w:rsidRPr="005774AB">
        <w:rPr>
          <w:rFonts w:asciiTheme="minorHAnsi" w:hAnsiTheme="minorHAnsi"/>
        </w:rPr>
        <w:t xml:space="preserve">. ¶ </w:t>
      </w:r>
      <w:proofErr w:type="gramStart"/>
      <w:r w:rsidRPr="005774AB">
        <w:rPr>
          <w:rFonts w:asciiTheme="minorHAnsi" w:hAnsiTheme="minorHAnsi"/>
        </w:rPr>
        <w:t>You</w:t>
      </w:r>
      <w:proofErr w:type="gramEnd"/>
      <w:r w:rsidRPr="005774AB">
        <w:rPr>
          <w:rFonts w:asciiTheme="minorHAnsi" w:hAnsiTheme="minorHAnsi"/>
        </w:rPr>
        <w:t xml:space="preserve"> don’t have to like the other side to get things done. Arms control became a vital part of Soviet-American relations. So it could between China and America, and between America and Putin’s Russia. Foes such as India and Pakistan can foster stability simply by talking. The worst time to get to know your adversary is during a stand-off.¶ In 1960 Albert </w:t>
      </w:r>
      <w:proofErr w:type="spellStart"/>
      <w:r w:rsidRPr="005774AB">
        <w:rPr>
          <w:rFonts w:asciiTheme="minorHAnsi" w:hAnsiTheme="minorHAnsi"/>
        </w:rPr>
        <w:t>Wohlstetter</w:t>
      </w:r>
      <w:proofErr w:type="spellEnd"/>
      <w:r w:rsidRPr="005774AB">
        <w:rPr>
          <w:rFonts w:asciiTheme="minorHAnsi" w:hAnsiTheme="minorHAnsi"/>
        </w:rPr>
        <w:t>, an American nuclear strategist, wrote that, “We must contemplate some extremely unpleasant possibilities, just because we want to avoid them.” So too today, the essential first step in confronting the growing nuclear threat is to stare it full in the face.</w:t>
      </w:r>
    </w:p>
    <w:p w:rsidR="00F10247" w:rsidRPr="005774AB" w:rsidRDefault="00F10247" w:rsidP="00F10247">
      <w:pPr>
        <w:rPr>
          <w:rFonts w:asciiTheme="minorHAnsi" w:hAnsiTheme="minorHAnsi"/>
        </w:rPr>
      </w:pPr>
    </w:p>
    <w:p w:rsidR="00F10247" w:rsidRPr="005774AB" w:rsidRDefault="006C7DEC" w:rsidP="006C7DEC">
      <w:pPr>
        <w:pStyle w:val="Heading1"/>
        <w:rPr>
          <w:rFonts w:asciiTheme="minorHAnsi" w:hAnsiTheme="minorHAnsi"/>
        </w:rPr>
      </w:pPr>
      <w:r w:rsidRPr="005774AB">
        <w:rPr>
          <w:rFonts w:asciiTheme="minorHAnsi" w:hAnsiTheme="minorHAnsi"/>
        </w:rPr>
        <w:t xml:space="preserve">__** Links—Agenda </w:t>
      </w:r>
    </w:p>
    <w:p w:rsidR="003932BB" w:rsidRPr="005774AB" w:rsidRDefault="003932BB" w:rsidP="003932BB">
      <w:pPr>
        <w:pStyle w:val="Heading2"/>
        <w:rPr>
          <w:rFonts w:asciiTheme="minorHAnsi" w:hAnsiTheme="minorHAnsi"/>
        </w:rPr>
      </w:pPr>
      <w:r w:rsidRPr="005774AB">
        <w:rPr>
          <w:rFonts w:asciiTheme="minorHAnsi" w:hAnsiTheme="minorHAnsi"/>
        </w:rPr>
        <w:t>Links</w:t>
      </w:r>
      <w:r w:rsidR="001F676C" w:rsidRPr="005774AB">
        <w:rPr>
          <w:rFonts w:asciiTheme="minorHAnsi" w:hAnsiTheme="minorHAnsi"/>
        </w:rPr>
        <w:t xml:space="preserve"> – General </w:t>
      </w:r>
    </w:p>
    <w:p w:rsidR="003932BB" w:rsidRPr="005774AB" w:rsidRDefault="003932BB" w:rsidP="003932BB">
      <w:pPr>
        <w:rPr>
          <w:rFonts w:asciiTheme="minorHAnsi" w:hAnsiTheme="minorHAnsi"/>
        </w:rPr>
      </w:pPr>
    </w:p>
    <w:p w:rsidR="005664D3" w:rsidRPr="005774AB" w:rsidRDefault="005664D3" w:rsidP="005664D3">
      <w:pPr>
        <w:pStyle w:val="Heading3"/>
        <w:rPr>
          <w:rFonts w:asciiTheme="minorHAnsi" w:hAnsiTheme="minorHAnsi"/>
        </w:rPr>
      </w:pPr>
      <w:r w:rsidRPr="005774AB">
        <w:rPr>
          <w:rFonts w:asciiTheme="minorHAnsi" w:hAnsiTheme="minorHAnsi"/>
        </w:rPr>
        <w:t>L – Engagement (Generic)</w:t>
      </w:r>
    </w:p>
    <w:p w:rsidR="00F12962" w:rsidRPr="005774AB" w:rsidRDefault="00F12962" w:rsidP="00F12962">
      <w:pPr>
        <w:pStyle w:val="Heading4"/>
        <w:rPr>
          <w:rFonts w:asciiTheme="minorHAnsi" w:hAnsiTheme="minorHAnsi"/>
        </w:rPr>
      </w:pPr>
      <w:r w:rsidRPr="005774AB">
        <w:rPr>
          <w:rFonts w:asciiTheme="minorHAnsi" w:hAnsiTheme="minorHAnsi"/>
        </w:rPr>
        <w:t xml:space="preserve">Congressional positions hardening on China – engagement is a lightning rod and drains PC. </w:t>
      </w:r>
    </w:p>
    <w:p w:rsidR="00F12962" w:rsidRPr="005774AB" w:rsidRDefault="00F12962" w:rsidP="00F12962">
      <w:pPr>
        <w:rPr>
          <w:rFonts w:asciiTheme="minorHAnsi" w:hAnsiTheme="minorHAnsi"/>
        </w:rPr>
      </w:pPr>
      <w:r w:rsidRPr="005774AB">
        <w:rPr>
          <w:rStyle w:val="Style13ptBold"/>
          <w:rFonts w:asciiTheme="minorHAnsi" w:hAnsiTheme="minorHAnsi"/>
        </w:rPr>
        <w:t>Collinson, 15</w:t>
      </w:r>
      <w:r w:rsidRPr="005774AB">
        <w:rPr>
          <w:rFonts w:asciiTheme="minorHAnsi" w:hAnsiTheme="minorHAnsi"/>
        </w:rPr>
        <w:t xml:space="preserve"> (Stephen, “Expectations low for Obama-Xi state visit,” </w:t>
      </w:r>
      <w:hyperlink r:id="rId25" w:history="1">
        <w:r w:rsidRPr="005774AB">
          <w:rPr>
            <w:rStyle w:val="Hyperlink"/>
            <w:rFonts w:asciiTheme="minorHAnsi" w:hAnsiTheme="minorHAnsi"/>
          </w:rPr>
          <w:t>http://www.cnn.com/2015/09/25/politics/xi-jinping-china-state-visit-obama/</w:t>
        </w:r>
      </w:hyperlink>
      <w:r w:rsidRPr="005774AB">
        <w:rPr>
          <w:rFonts w:asciiTheme="minorHAnsi" w:hAnsiTheme="minorHAnsi"/>
        </w:rPr>
        <w:t xml:space="preserve">, CMR) </w:t>
      </w:r>
    </w:p>
    <w:p w:rsidR="00F12962" w:rsidRPr="005774AB" w:rsidRDefault="00F12962" w:rsidP="00F12962">
      <w:pPr>
        <w:rPr>
          <w:rFonts w:asciiTheme="minorHAnsi" w:hAnsiTheme="minorHAnsi"/>
          <w:sz w:val="16"/>
        </w:rPr>
      </w:pPr>
      <w:r w:rsidRPr="005774AB">
        <w:rPr>
          <w:rFonts w:asciiTheme="minorHAnsi" w:hAnsiTheme="minorHAnsi"/>
          <w:sz w:val="16"/>
        </w:rPr>
        <w:t xml:space="preserve">Washington (CNN) Presidents Barack Obama and Xi Jinping will trade platitudes and raise a glass to 40 years of U.S.-China ties at a state dinner on Friday night. But protocol will not disguise the reality that the </w:t>
      </w:r>
      <w:r w:rsidRPr="005774AB">
        <w:rPr>
          <w:rStyle w:val="StyleUnderline"/>
          <w:rFonts w:asciiTheme="minorHAnsi" w:hAnsiTheme="minorHAnsi"/>
        </w:rPr>
        <w:t>relations</w:t>
      </w:r>
      <w:r w:rsidRPr="005774AB">
        <w:rPr>
          <w:rFonts w:asciiTheme="minorHAnsi" w:hAnsiTheme="minorHAnsi"/>
          <w:sz w:val="16"/>
        </w:rPr>
        <w:t xml:space="preserve">hip </w:t>
      </w:r>
      <w:r w:rsidRPr="005774AB">
        <w:rPr>
          <w:rStyle w:val="StyleUnderline"/>
          <w:rFonts w:asciiTheme="minorHAnsi" w:hAnsiTheme="minorHAnsi"/>
        </w:rPr>
        <w:t>between the world</w:t>
      </w:r>
      <w:r w:rsidRPr="005774AB">
        <w:rPr>
          <w:rFonts w:asciiTheme="minorHAnsi" w:hAnsiTheme="minorHAnsi"/>
          <w:sz w:val="16"/>
        </w:rPr>
        <w:t xml:space="preserve">'s sole </w:t>
      </w:r>
      <w:r w:rsidRPr="005774AB">
        <w:rPr>
          <w:rStyle w:val="StyleUnderline"/>
          <w:rFonts w:asciiTheme="minorHAnsi" w:hAnsiTheme="minorHAnsi"/>
        </w:rPr>
        <w:t>superpower and the</w:t>
      </w:r>
      <w:r w:rsidRPr="005774AB">
        <w:rPr>
          <w:rFonts w:asciiTheme="minorHAnsi" w:hAnsiTheme="minorHAnsi"/>
          <w:sz w:val="16"/>
        </w:rPr>
        <w:t xml:space="preserve"> rising </w:t>
      </w:r>
      <w:r w:rsidRPr="005774AB">
        <w:rPr>
          <w:rStyle w:val="StyleUnderline"/>
          <w:rFonts w:asciiTheme="minorHAnsi" w:hAnsiTheme="minorHAnsi"/>
        </w:rPr>
        <w:t xml:space="preserve">Asian giant is becoming </w:t>
      </w:r>
      <w:r w:rsidRPr="005774AB">
        <w:rPr>
          <w:rStyle w:val="Emphasis"/>
          <w:rFonts w:asciiTheme="minorHAnsi" w:hAnsiTheme="minorHAnsi"/>
        </w:rPr>
        <w:t>ever more treacherous</w:t>
      </w:r>
      <w:r w:rsidRPr="005774AB">
        <w:rPr>
          <w:rFonts w:asciiTheme="minorHAnsi" w:hAnsiTheme="minorHAnsi"/>
          <w:sz w:val="16"/>
        </w:rPr>
        <w:t xml:space="preserve">, </w:t>
      </w:r>
      <w:r w:rsidRPr="005774AB">
        <w:rPr>
          <w:rStyle w:val="StyleUnderline"/>
          <w:rFonts w:asciiTheme="minorHAnsi" w:hAnsiTheme="minorHAnsi"/>
        </w:rPr>
        <w:t>with disagreements over Beijing's territorial claims</w:t>
      </w:r>
      <w:r w:rsidRPr="005774AB">
        <w:rPr>
          <w:rFonts w:asciiTheme="minorHAnsi" w:hAnsiTheme="minorHAnsi"/>
          <w:sz w:val="16"/>
        </w:rPr>
        <w:t xml:space="preserve"> in the South and East China Seas, </w:t>
      </w:r>
      <w:r w:rsidRPr="005774AB">
        <w:rPr>
          <w:rStyle w:val="StyleUnderline"/>
          <w:rFonts w:asciiTheme="minorHAnsi" w:hAnsiTheme="minorHAnsi"/>
        </w:rPr>
        <w:t xml:space="preserve">charges of </w:t>
      </w:r>
      <w:proofErr w:type="spellStart"/>
      <w:r w:rsidRPr="005774AB">
        <w:rPr>
          <w:rStyle w:val="StyleUnderline"/>
          <w:rFonts w:asciiTheme="minorHAnsi" w:hAnsiTheme="minorHAnsi"/>
        </w:rPr>
        <w:t>cyberhacking</w:t>
      </w:r>
      <w:proofErr w:type="spellEnd"/>
      <w:r w:rsidRPr="005774AB">
        <w:rPr>
          <w:rStyle w:val="StyleUnderline"/>
          <w:rFonts w:asciiTheme="minorHAnsi" w:hAnsiTheme="minorHAnsi"/>
        </w:rPr>
        <w:t>, military tensions, trade rows and human rights recriminations</w:t>
      </w:r>
      <w:r w:rsidRPr="005774AB">
        <w:rPr>
          <w:rFonts w:asciiTheme="minorHAnsi" w:hAnsiTheme="minorHAnsi"/>
          <w:sz w:val="16"/>
        </w:rPr>
        <w:t xml:space="preserve">. So it's not surprising that expectations are so low for the visit, which began when Obama hosted Xi for a private dinner Thursday and includes Oval Office talks and a press conference Friday. The White House did reveal on the eve of the talks that China would unveil a new cap-and-trade program during the visit to cut greenhouse gas emissions, a victory for the White House which has long pushed Beijing to embrace green technology. But the best that is expected for progress in other areas is a possible deal to open a dialogue on hacking, a promise by both sides not to launch cyberattacks on the other's critical infrastructure and an effort to frame a code of conduct for air and naval forces to avoid collisions that could spark a crisis. No one, however, is expecting breakthroughs on the most difficult questions. In fact, so acute is Washington's aggravation at China that </w:t>
      </w:r>
      <w:r w:rsidRPr="005774AB">
        <w:rPr>
          <w:rStyle w:val="StyleUnderline"/>
          <w:rFonts w:asciiTheme="minorHAnsi" w:hAnsiTheme="minorHAnsi"/>
        </w:rPr>
        <w:t>there are</w:t>
      </w:r>
      <w:r w:rsidRPr="005774AB">
        <w:rPr>
          <w:rFonts w:asciiTheme="minorHAnsi" w:hAnsiTheme="minorHAnsi"/>
          <w:sz w:val="16"/>
        </w:rPr>
        <w:t xml:space="preserve"> early </w:t>
      </w:r>
      <w:r w:rsidRPr="005774AB">
        <w:rPr>
          <w:rStyle w:val="StyleUnderline"/>
          <w:rFonts w:asciiTheme="minorHAnsi" w:hAnsiTheme="minorHAnsi"/>
        </w:rPr>
        <w:t>stirrings</w:t>
      </w:r>
      <w:r w:rsidRPr="005774AB">
        <w:rPr>
          <w:rFonts w:asciiTheme="minorHAnsi" w:hAnsiTheme="minorHAnsi"/>
          <w:sz w:val="16"/>
        </w:rPr>
        <w:t xml:space="preserve"> of a debate </w:t>
      </w:r>
      <w:r w:rsidRPr="005774AB">
        <w:rPr>
          <w:rStyle w:val="StyleUnderline"/>
          <w:rFonts w:asciiTheme="minorHAnsi" w:hAnsiTheme="minorHAnsi"/>
        </w:rPr>
        <w:t xml:space="preserve">in the U.S. foreign policy community about whether it's time to rethink the whole relationship. </w:t>
      </w:r>
      <w:r w:rsidRPr="005774AB">
        <w:rPr>
          <w:rFonts w:asciiTheme="minorHAnsi" w:hAnsiTheme="minorHAnsi"/>
          <w:sz w:val="16"/>
        </w:rPr>
        <w:t xml:space="preserve">Since President Richard Nixon's opening to China in the 1970s, successive U.S. administrations have seen dialogue as the best way to avoid confrontation with a rising power and usher it into a rules-based economic and diplomatic system. "We're at a point where there's debate about whether that premise was right," said Michael Green, once George W. Bush's top White House East Asia policy official. "But I think the consensus in both parties and among foreign policy experts is that it still is right." Still, Green said, "The problem the Obama administration has had is that China is bigger, their problems are more complex." Contentious issues </w:t>
      </w:r>
      <w:proofErr w:type="gramStart"/>
      <w:r w:rsidRPr="005774AB">
        <w:rPr>
          <w:rFonts w:asciiTheme="minorHAnsi" w:hAnsiTheme="minorHAnsi"/>
          <w:sz w:val="16"/>
        </w:rPr>
        <w:t>Just</w:t>
      </w:r>
      <w:proofErr w:type="gramEnd"/>
      <w:r w:rsidRPr="005774AB">
        <w:rPr>
          <w:rFonts w:asciiTheme="minorHAnsi" w:hAnsiTheme="minorHAnsi"/>
          <w:sz w:val="16"/>
        </w:rPr>
        <w:t xml:space="preserve"> this week, Washington accused a Chinese fighter ace of making "dangerous" passes at a Navy plane over the South China Sea. The U.S. believes, meanwhile, that Beijing is building military bases on disputed reefs in the area, and there is growing alarm at a crackdown on human rights by a leader China's critics in the United States see as a tyrant. The administration is also threatening sanctions over allegations that Chinese hackers stole reams of secret personnel information from U.S. government servers, while American businesses have long bemoaned their own cyber intrusions. Many in Beijing, meanwhile, suspect Obama's "rebalancing" of U.S. power toward Asia and a vast pan-Pacific trade pact excluding China are no more than a bid to contain their civilization's rightful rise, despite the President's repeated denials. Then there is domestic politics. </w:t>
      </w:r>
      <w:r w:rsidRPr="005774AB">
        <w:rPr>
          <w:rStyle w:val="StyleUnderline"/>
          <w:rFonts w:asciiTheme="minorHAnsi" w:hAnsiTheme="minorHAnsi"/>
        </w:rPr>
        <w:t xml:space="preserve">Neither Obama, with lame-duck status looming and with hostility to China </w:t>
      </w:r>
      <w:r w:rsidRPr="005774AB">
        <w:rPr>
          <w:rStyle w:val="Emphasis"/>
          <w:rFonts w:asciiTheme="minorHAnsi" w:hAnsiTheme="minorHAnsi"/>
        </w:rPr>
        <w:t>visceral</w:t>
      </w:r>
      <w:r w:rsidRPr="005774AB">
        <w:rPr>
          <w:rStyle w:val="StyleUnderline"/>
          <w:rFonts w:asciiTheme="minorHAnsi" w:hAnsiTheme="minorHAnsi"/>
        </w:rPr>
        <w:t xml:space="preserve"> in U.S. politics</w:t>
      </w:r>
      <w:r w:rsidRPr="005774AB">
        <w:rPr>
          <w:rFonts w:asciiTheme="minorHAnsi" w:hAnsiTheme="minorHAnsi"/>
          <w:sz w:val="16"/>
        </w:rPr>
        <w:t xml:space="preserve">, nor Xi, whose consolidation of power and reputation for economic competence </w:t>
      </w:r>
      <w:proofErr w:type="gramStart"/>
      <w:r w:rsidRPr="005774AB">
        <w:rPr>
          <w:rFonts w:asciiTheme="minorHAnsi" w:hAnsiTheme="minorHAnsi"/>
          <w:sz w:val="16"/>
        </w:rPr>
        <w:t>is being tested</w:t>
      </w:r>
      <w:proofErr w:type="gramEnd"/>
      <w:r w:rsidRPr="005774AB">
        <w:rPr>
          <w:rFonts w:asciiTheme="minorHAnsi" w:hAnsiTheme="minorHAnsi"/>
          <w:sz w:val="16"/>
        </w:rPr>
        <w:t xml:space="preserve"> by a stock market scare, </w:t>
      </w:r>
      <w:r w:rsidRPr="005774AB">
        <w:rPr>
          <w:rStyle w:val="StyleUnderline"/>
          <w:rFonts w:asciiTheme="minorHAnsi" w:hAnsiTheme="minorHAnsi"/>
        </w:rPr>
        <w:t>have much leeway for compromise</w:t>
      </w:r>
      <w:r w:rsidRPr="005774AB">
        <w:rPr>
          <w:rFonts w:asciiTheme="minorHAnsi" w:hAnsiTheme="minorHAnsi"/>
          <w:sz w:val="16"/>
        </w:rPr>
        <w:t xml:space="preserve">. In a way, Xi's visit marks the beginning of an ending. The </w:t>
      </w:r>
      <w:r w:rsidRPr="005774AB">
        <w:rPr>
          <w:rStyle w:val="Emphasis"/>
          <w:rFonts w:asciiTheme="minorHAnsi" w:hAnsiTheme="minorHAnsi"/>
        </w:rPr>
        <w:t>Obama</w:t>
      </w:r>
      <w:r w:rsidRPr="005774AB">
        <w:rPr>
          <w:rFonts w:asciiTheme="minorHAnsi" w:hAnsiTheme="minorHAnsi"/>
          <w:sz w:val="16"/>
        </w:rPr>
        <w:t xml:space="preserve"> administration</w:t>
      </w:r>
      <w:r w:rsidRPr="005774AB">
        <w:rPr>
          <w:rStyle w:val="Emphasis"/>
          <w:rFonts w:asciiTheme="minorHAnsi" w:hAnsiTheme="minorHAnsi"/>
        </w:rPr>
        <w:t>'s</w:t>
      </w:r>
      <w:r w:rsidRPr="005774AB">
        <w:rPr>
          <w:rFonts w:asciiTheme="minorHAnsi" w:hAnsiTheme="minorHAnsi"/>
          <w:sz w:val="16"/>
        </w:rPr>
        <w:t xml:space="preserve"> vexing </w:t>
      </w:r>
      <w:r w:rsidRPr="005774AB">
        <w:rPr>
          <w:rStyle w:val="StyleUnderline"/>
          <w:rFonts w:asciiTheme="minorHAnsi" w:hAnsiTheme="minorHAnsi"/>
        </w:rPr>
        <w:t>struggle to manage relations with Beijing</w:t>
      </w:r>
      <w:r w:rsidRPr="005774AB">
        <w:rPr>
          <w:rFonts w:asciiTheme="minorHAnsi" w:hAnsiTheme="minorHAnsi"/>
          <w:sz w:val="16"/>
        </w:rPr>
        <w:t xml:space="preserve"> -- which has become more nationalistic and willing to project power in recent years -- </w:t>
      </w:r>
      <w:r w:rsidRPr="005774AB">
        <w:rPr>
          <w:rStyle w:val="StyleUnderline"/>
          <w:rFonts w:asciiTheme="minorHAnsi" w:hAnsiTheme="minorHAnsi"/>
        </w:rPr>
        <w:t>is drawing to a close</w:t>
      </w:r>
      <w:r w:rsidRPr="005774AB">
        <w:rPr>
          <w:rFonts w:asciiTheme="minorHAnsi" w:hAnsiTheme="minorHAnsi"/>
          <w:sz w:val="16"/>
        </w:rPr>
        <w:t xml:space="preserve">. And the Chinese may already be looking to the future. "President Xi doesn't see a great deal of value in investing in the Obama administration at this point," said Christopher Johnson, a former CIA analyst now with the Center for Strategic and International Studies. </w:t>
      </w:r>
      <w:r w:rsidRPr="005774AB">
        <w:rPr>
          <w:rStyle w:val="StyleUnderline"/>
          <w:rFonts w:asciiTheme="minorHAnsi" w:hAnsiTheme="minorHAnsi"/>
        </w:rPr>
        <w:t xml:space="preserve">The way China </w:t>
      </w:r>
      <w:proofErr w:type="gramStart"/>
      <w:r w:rsidRPr="005774AB">
        <w:rPr>
          <w:rStyle w:val="StyleUnderline"/>
          <w:rFonts w:asciiTheme="minorHAnsi" w:hAnsiTheme="minorHAnsi"/>
        </w:rPr>
        <w:t>is being portrayed</w:t>
      </w:r>
      <w:proofErr w:type="gramEnd"/>
      <w:r w:rsidRPr="005774AB">
        <w:rPr>
          <w:rStyle w:val="StyleUnderline"/>
          <w:rFonts w:asciiTheme="minorHAnsi" w:hAnsiTheme="minorHAnsi"/>
        </w:rPr>
        <w:t xml:space="preserve"> as a villain</w:t>
      </w:r>
      <w:r w:rsidRPr="005774AB">
        <w:rPr>
          <w:rFonts w:asciiTheme="minorHAnsi" w:hAnsiTheme="minorHAnsi"/>
          <w:sz w:val="16"/>
        </w:rPr>
        <w:t xml:space="preserve"> in the 2016 election </w:t>
      </w:r>
      <w:r w:rsidRPr="005774AB">
        <w:rPr>
          <w:rStyle w:val="StyleUnderline"/>
          <w:rFonts w:asciiTheme="minorHAnsi" w:hAnsiTheme="minorHAnsi"/>
        </w:rPr>
        <w:t xml:space="preserve">is </w:t>
      </w:r>
      <w:r w:rsidRPr="005774AB">
        <w:rPr>
          <w:rStyle w:val="Emphasis"/>
          <w:rFonts w:asciiTheme="minorHAnsi" w:hAnsiTheme="minorHAnsi"/>
        </w:rPr>
        <w:t>narrowing Obama's room for maneuver</w:t>
      </w:r>
      <w:r w:rsidRPr="005774AB">
        <w:rPr>
          <w:rStyle w:val="StyleUnderline"/>
          <w:rFonts w:asciiTheme="minorHAnsi" w:hAnsiTheme="minorHAnsi"/>
        </w:rPr>
        <w:t xml:space="preserve"> and may force him to take a firmer line toward Beijing. </w:t>
      </w:r>
      <w:r w:rsidRPr="005774AB">
        <w:rPr>
          <w:rFonts w:asciiTheme="minorHAnsi" w:hAnsiTheme="minorHAnsi"/>
          <w:sz w:val="16"/>
        </w:rPr>
        <w:t>"</w:t>
      </w:r>
      <w:r w:rsidRPr="005774AB">
        <w:rPr>
          <w:rStyle w:val="Emphasis"/>
          <w:rFonts w:asciiTheme="minorHAnsi" w:hAnsiTheme="minorHAnsi"/>
        </w:rPr>
        <w:t>There is more extreme and loose rhetoric this time around than ever before</w:t>
      </w:r>
      <w:r w:rsidRPr="005774AB">
        <w:rPr>
          <w:rFonts w:asciiTheme="minorHAnsi" w:hAnsiTheme="minorHAnsi"/>
          <w:sz w:val="16"/>
        </w:rPr>
        <w:t xml:space="preserve"> -- there is more fuel lying around for the stray spark to inflame something," said Nelson Dong, a U.S. lawyer and a former director of the National Committee on United States-China Relations.</w:t>
      </w:r>
    </w:p>
    <w:p w:rsidR="005664D3" w:rsidRPr="005774AB" w:rsidRDefault="005664D3" w:rsidP="005664D3">
      <w:pPr>
        <w:pStyle w:val="Heading4"/>
        <w:rPr>
          <w:rFonts w:asciiTheme="minorHAnsi" w:hAnsiTheme="minorHAnsi"/>
        </w:rPr>
      </w:pPr>
      <w:r w:rsidRPr="005774AB">
        <w:rPr>
          <w:rFonts w:asciiTheme="minorHAnsi" w:hAnsiTheme="minorHAnsi"/>
        </w:rPr>
        <w:t xml:space="preserve">Engagement is a political dead-end – huge shift in Congressional support. </w:t>
      </w:r>
    </w:p>
    <w:p w:rsidR="005664D3" w:rsidRPr="005774AB" w:rsidRDefault="005664D3" w:rsidP="003932BB">
      <w:pPr>
        <w:rPr>
          <w:rFonts w:asciiTheme="minorHAnsi" w:hAnsiTheme="minorHAnsi"/>
        </w:rPr>
      </w:pPr>
      <w:r w:rsidRPr="005774AB">
        <w:rPr>
          <w:rStyle w:val="Style13ptBold"/>
          <w:rFonts w:asciiTheme="minorHAnsi" w:hAnsiTheme="minorHAnsi"/>
        </w:rPr>
        <w:t>McGregor, 15</w:t>
      </w:r>
      <w:r w:rsidRPr="005774AB">
        <w:rPr>
          <w:rFonts w:asciiTheme="minorHAnsi" w:hAnsiTheme="minorHAnsi"/>
        </w:rPr>
        <w:t xml:space="preserve"> (Richard, former FT bureau chief in Beijing and Washington, “Hawks gain upper hand in US policy on China,” 9-8, </w:t>
      </w:r>
      <w:hyperlink r:id="rId26" w:history="1">
        <w:r w:rsidRPr="005774AB">
          <w:rPr>
            <w:rStyle w:val="Hyperlink"/>
            <w:rFonts w:asciiTheme="minorHAnsi" w:hAnsiTheme="minorHAnsi"/>
          </w:rPr>
          <w:t>http://blogs.ft.com/the-world/2015/09/hawks-gain-upper-hand-in-us-policy-on-china/</w:t>
        </w:r>
      </w:hyperlink>
      <w:r w:rsidRPr="005774AB">
        <w:rPr>
          <w:rFonts w:asciiTheme="minorHAnsi" w:hAnsiTheme="minorHAnsi"/>
        </w:rPr>
        <w:t xml:space="preserve">, CMR) </w:t>
      </w:r>
    </w:p>
    <w:p w:rsidR="003932BB" w:rsidRPr="005774AB" w:rsidRDefault="003932BB" w:rsidP="003932BB">
      <w:pPr>
        <w:rPr>
          <w:rFonts w:asciiTheme="minorHAnsi" w:hAnsiTheme="minorHAnsi"/>
          <w:sz w:val="16"/>
        </w:rPr>
      </w:pPr>
      <w:r w:rsidRPr="005774AB">
        <w:rPr>
          <w:rFonts w:asciiTheme="minorHAnsi" w:hAnsiTheme="minorHAnsi"/>
          <w:sz w:val="16"/>
        </w:rPr>
        <w:t xml:space="preserve">So frustrated has </w:t>
      </w:r>
      <w:r w:rsidRPr="005774AB">
        <w:rPr>
          <w:rStyle w:val="StyleUnderline"/>
          <w:rFonts w:asciiTheme="minorHAnsi" w:hAnsiTheme="minorHAnsi"/>
        </w:rPr>
        <w:t>the US</w:t>
      </w:r>
      <w:r w:rsidRPr="005774AB">
        <w:rPr>
          <w:rFonts w:asciiTheme="minorHAnsi" w:hAnsiTheme="minorHAnsi"/>
          <w:sz w:val="16"/>
        </w:rPr>
        <w:t xml:space="preserve"> become about China’s </w:t>
      </w:r>
      <w:proofErr w:type="spellStart"/>
      <w:r w:rsidRPr="005774AB">
        <w:rPr>
          <w:rFonts w:asciiTheme="minorHAnsi" w:hAnsiTheme="minorHAnsi"/>
          <w:sz w:val="16"/>
        </w:rPr>
        <w:t>behaviour</w:t>
      </w:r>
      <w:proofErr w:type="spellEnd"/>
      <w:r w:rsidRPr="005774AB">
        <w:rPr>
          <w:rFonts w:asciiTheme="minorHAnsi" w:hAnsiTheme="minorHAnsi"/>
          <w:sz w:val="16"/>
        </w:rPr>
        <w:t xml:space="preserve"> that it </w:t>
      </w:r>
      <w:r w:rsidRPr="005774AB">
        <w:rPr>
          <w:rStyle w:val="StyleUnderline"/>
          <w:rFonts w:asciiTheme="minorHAnsi" w:hAnsiTheme="minorHAnsi"/>
        </w:rPr>
        <w:t>is considering announcing targeted sanctions against Chinese hackers</w:t>
      </w:r>
      <w:r w:rsidRPr="005774AB">
        <w:rPr>
          <w:rFonts w:asciiTheme="minorHAnsi" w:hAnsiTheme="minorHAnsi"/>
          <w:sz w:val="16"/>
        </w:rPr>
        <w:t xml:space="preserve"> before Xi arrives in the US. As one former US government official told the Financial Times, such action “would crater the visit.”</w:t>
      </w:r>
      <w:r w:rsidR="005664D3" w:rsidRPr="005774AB">
        <w:rPr>
          <w:rFonts w:asciiTheme="minorHAnsi" w:hAnsiTheme="minorHAnsi"/>
          <w:sz w:val="16"/>
        </w:rPr>
        <w:t xml:space="preserve"> </w:t>
      </w:r>
      <w:r w:rsidRPr="005774AB">
        <w:rPr>
          <w:rStyle w:val="StyleUnderline"/>
          <w:rFonts w:asciiTheme="minorHAnsi" w:hAnsiTheme="minorHAnsi"/>
        </w:rPr>
        <w:t xml:space="preserve">Washington’s apparent readiness to do just that reflects a </w:t>
      </w:r>
      <w:r w:rsidRPr="005774AB">
        <w:rPr>
          <w:rStyle w:val="Emphasis"/>
          <w:rFonts w:asciiTheme="minorHAnsi" w:hAnsiTheme="minorHAnsi"/>
        </w:rPr>
        <w:t>profound shift</w:t>
      </w:r>
      <w:r w:rsidRPr="005774AB">
        <w:rPr>
          <w:rStyle w:val="StyleUnderline"/>
          <w:rFonts w:asciiTheme="minorHAnsi" w:hAnsiTheme="minorHAnsi"/>
        </w:rPr>
        <w:t xml:space="preserve"> in the US capital over China policy</w:t>
      </w:r>
      <w:r w:rsidRPr="005774AB">
        <w:rPr>
          <w:rFonts w:asciiTheme="minorHAnsi" w:hAnsiTheme="minorHAnsi"/>
          <w:sz w:val="16"/>
        </w:rPr>
        <w:t>.</w:t>
      </w:r>
      <w:r w:rsidR="005664D3" w:rsidRPr="005774AB">
        <w:rPr>
          <w:rFonts w:asciiTheme="minorHAnsi" w:hAnsiTheme="minorHAnsi"/>
          <w:sz w:val="16"/>
        </w:rPr>
        <w:t xml:space="preserve"> </w:t>
      </w:r>
      <w:r w:rsidRPr="005774AB">
        <w:rPr>
          <w:rStyle w:val="StyleUnderline"/>
          <w:rFonts w:asciiTheme="minorHAnsi" w:hAnsiTheme="minorHAnsi"/>
        </w:rPr>
        <w:t xml:space="preserve">The broad consensus which once reigned in Washington over the need to </w:t>
      </w:r>
      <w:proofErr w:type="spellStart"/>
      <w:r w:rsidRPr="005774AB">
        <w:rPr>
          <w:rStyle w:val="StyleUnderline"/>
          <w:rFonts w:asciiTheme="minorHAnsi" w:hAnsiTheme="minorHAnsi"/>
        </w:rPr>
        <w:t>prioritise</w:t>
      </w:r>
      <w:proofErr w:type="spellEnd"/>
      <w:r w:rsidRPr="005774AB">
        <w:rPr>
          <w:rStyle w:val="StyleUnderline"/>
          <w:rFonts w:asciiTheme="minorHAnsi" w:hAnsiTheme="minorHAnsi"/>
        </w:rPr>
        <w:t xml:space="preserve"> engagement with China has </w:t>
      </w:r>
      <w:r w:rsidRPr="005774AB">
        <w:rPr>
          <w:rStyle w:val="Emphasis"/>
          <w:rFonts w:asciiTheme="minorHAnsi" w:hAnsiTheme="minorHAnsi"/>
        </w:rPr>
        <w:t>disappeared</w:t>
      </w:r>
      <w:r w:rsidRPr="005774AB">
        <w:rPr>
          <w:rStyle w:val="StyleUnderline"/>
          <w:rFonts w:asciiTheme="minorHAnsi" w:hAnsiTheme="minorHAnsi"/>
        </w:rPr>
        <w:t xml:space="preserve"> </w:t>
      </w:r>
      <w:r w:rsidRPr="005774AB">
        <w:rPr>
          <w:rFonts w:asciiTheme="minorHAnsi" w:hAnsiTheme="minorHAnsi"/>
          <w:sz w:val="16"/>
        </w:rPr>
        <w:t xml:space="preserve">this year. Now, </w:t>
      </w:r>
      <w:r w:rsidRPr="005774AB">
        <w:rPr>
          <w:rStyle w:val="StyleUnderline"/>
          <w:rFonts w:asciiTheme="minorHAnsi" w:hAnsiTheme="minorHAnsi"/>
        </w:rPr>
        <w:t>mainstream members of the city’s national security establishment have begun to explicitly call for a more confrontational approach.</w:t>
      </w:r>
      <w:r w:rsidR="005664D3" w:rsidRPr="005774AB">
        <w:rPr>
          <w:rStyle w:val="StyleUnderline"/>
          <w:rFonts w:asciiTheme="minorHAnsi" w:hAnsiTheme="minorHAnsi"/>
        </w:rPr>
        <w:t xml:space="preserve"> </w:t>
      </w:r>
      <w:r w:rsidRPr="005774AB">
        <w:rPr>
          <w:rStyle w:val="StyleUnderline"/>
          <w:rFonts w:asciiTheme="minorHAnsi" w:hAnsiTheme="minorHAnsi"/>
        </w:rPr>
        <w:t>The debate in Washington</w:t>
      </w:r>
      <w:r w:rsidRPr="005774AB">
        <w:rPr>
          <w:rFonts w:asciiTheme="minorHAnsi" w:hAnsiTheme="minorHAnsi"/>
          <w:sz w:val="16"/>
        </w:rPr>
        <w:t xml:space="preserve"> in that respect </w:t>
      </w:r>
      <w:r w:rsidRPr="005774AB">
        <w:rPr>
          <w:rStyle w:val="StyleUnderline"/>
          <w:rFonts w:asciiTheme="minorHAnsi" w:hAnsiTheme="minorHAnsi"/>
        </w:rPr>
        <w:t>is now starting to take on a similar tenor to</w:t>
      </w:r>
      <w:r w:rsidRPr="005774AB">
        <w:rPr>
          <w:rFonts w:asciiTheme="minorHAnsi" w:hAnsiTheme="minorHAnsi"/>
          <w:sz w:val="16"/>
        </w:rPr>
        <w:t xml:space="preserve"> that in </w:t>
      </w:r>
      <w:r w:rsidRPr="005774AB">
        <w:rPr>
          <w:rStyle w:val="StyleUnderline"/>
          <w:rFonts w:asciiTheme="minorHAnsi" w:hAnsiTheme="minorHAnsi"/>
        </w:rPr>
        <w:t>Beijing, where the hawks supportive of a harder line against the US have long dominated the airwaves</w:t>
      </w:r>
      <w:r w:rsidRPr="005774AB">
        <w:rPr>
          <w:rFonts w:asciiTheme="minorHAnsi" w:hAnsiTheme="minorHAnsi"/>
          <w:sz w:val="16"/>
        </w:rPr>
        <w:t>.</w:t>
      </w:r>
      <w:r w:rsidR="005664D3" w:rsidRPr="005774AB">
        <w:rPr>
          <w:rFonts w:asciiTheme="minorHAnsi" w:hAnsiTheme="minorHAnsi"/>
          <w:sz w:val="16"/>
        </w:rPr>
        <w:t xml:space="preserve"> </w:t>
      </w:r>
      <w:proofErr w:type="spellStart"/>
      <w:r w:rsidRPr="005774AB">
        <w:rPr>
          <w:rFonts w:asciiTheme="minorHAnsi" w:hAnsiTheme="minorHAnsi"/>
          <w:sz w:val="16"/>
        </w:rPr>
        <w:t>Mr</w:t>
      </w:r>
      <w:proofErr w:type="spellEnd"/>
      <w:r w:rsidRPr="005774AB">
        <w:rPr>
          <w:rFonts w:asciiTheme="minorHAnsi" w:hAnsiTheme="minorHAnsi"/>
          <w:sz w:val="16"/>
        </w:rPr>
        <w:t xml:space="preserve"> Obama has used China as a bogeyman to support backing in Congress for an Asia-Pacific trade deal in a </w:t>
      </w:r>
      <w:r w:rsidRPr="005774AB">
        <w:rPr>
          <w:rStyle w:val="StyleUnderline"/>
          <w:rFonts w:asciiTheme="minorHAnsi" w:hAnsiTheme="minorHAnsi"/>
        </w:rPr>
        <w:t>Congress</w:t>
      </w:r>
      <w:r w:rsidRPr="005774AB">
        <w:rPr>
          <w:rFonts w:asciiTheme="minorHAnsi" w:hAnsiTheme="minorHAnsi"/>
          <w:sz w:val="16"/>
        </w:rPr>
        <w:t xml:space="preserve"> which </w:t>
      </w:r>
      <w:r w:rsidRPr="005774AB">
        <w:rPr>
          <w:rStyle w:val="StyleUnderline"/>
          <w:rFonts w:asciiTheme="minorHAnsi" w:hAnsiTheme="minorHAnsi"/>
        </w:rPr>
        <w:t xml:space="preserve">has long been leery of trade </w:t>
      </w:r>
      <w:proofErr w:type="spellStart"/>
      <w:r w:rsidRPr="005774AB">
        <w:rPr>
          <w:rStyle w:val="StyleUnderline"/>
          <w:rFonts w:asciiTheme="minorHAnsi" w:hAnsiTheme="minorHAnsi"/>
        </w:rPr>
        <w:t>liberalatisation</w:t>
      </w:r>
      <w:proofErr w:type="spellEnd"/>
      <w:r w:rsidRPr="005774AB">
        <w:rPr>
          <w:rFonts w:asciiTheme="minorHAnsi" w:hAnsiTheme="minorHAnsi"/>
          <w:sz w:val="16"/>
        </w:rPr>
        <w:t xml:space="preserve">. Like most occupants of the White House of whatever party, however, </w:t>
      </w:r>
      <w:proofErr w:type="spellStart"/>
      <w:r w:rsidRPr="005774AB">
        <w:rPr>
          <w:rFonts w:asciiTheme="minorHAnsi" w:hAnsiTheme="minorHAnsi"/>
          <w:sz w:val="16"/>
        </w:rPr>
        <w:t>Mr</w:t>
      </w:r>
      <w:proofErr w:type="spellEnd"/>
      <w:r w:rsidRPr="005774AB">
        <w:rPr>
          <w:rFonts w:asciiTheme="minorHAnsi" w:hAnsiTheme="minorHAnsi"/>
          <w:sz w:val="16"/>
        </w:rPr>
        <w:t xml:space="preserve"> Obama’s rhetoric towards China </w:t>
      </w:r>
      <w:proofErr w:type="gramStart"/>
      <w:r w:rsidRPr="005774AB">
        <w:rPr>
          <w:rFonts w:asciiTheme="minorHAnsi" w:hAnsiTheme="minorHAnsi"/>
          <w:sz w:val="16"/>
        </w:rPr>
        <w:t>is generally restrained</w:t>
      </w:r>
      <w:proofErr w:type="gramEnd"/>
      <w:r w:rsidRPr="005774AB">
        <w:rPr>
          <w:rFonts w:asciiTheme="minorHAnsi" w:hAnsiTheme="minorHAnsi"/>
          <w:sz w:val="16"/>
        </w:rPr>
        <w:t>, certainly when compared with the posse of candidates battling to take his place in 2016.</w:t>
      </w:r>
    </w:p>
    <w:p w:rsidR="005664D3" w:rsidRPr="005774AB" w:rsidRDefault="005664D3" w:rsidP="005664D3">
      <w:pPr>
        <w:pStyle w:val="Heading4"/>
        <w:rPr>
          <w:rFonts w:asciiTheme="minorHAnsi" w:hAnsiTheme="minorHAnsi"/>
        </w:rPr>
      </w:pPr>
      <w:r w:rsidRPr="005774AB">
        <w:rPr>
          <w:rFonts w:asciiTheme="minorHAnsi" w:hAnsiTheme="minorHAnsi"/>
        </w:rPr>
        <w:t xml:space="preserve">Engagement unpopular – only hardline policy stances prevail. </w:t>
      </w:r>
    </w:p>
    <w:p w:rsidR="005664D3" w:rsidRPr="005774AB" w:rsidRDefault="005664D3" w:rsidP="005664D3">
      <w:pPr>
        <w:rPr>
          <w:rFonts w:asciiTheme="minorHAnsi" w:hAnsiTheme="minorHAnsi"/>
        </w:rPr>
      </w:pPr>
      <w:proofErr w:type="spellStart"/>
      <w:r w:rsidRPr="005774AB">
        <w:rPr>
          <w:rStyle w:val="Style13ptBold"/>
          <w:rFonts w:asciiTheme="minorHAnsi" w:hAnsiTheme="minorHAnsi"/>
        </w:rPr>
        <w:t>Lampton</w:t>
      </w:r>
      <w:proofErr w:type="spellEnd"/>
      <w:r w:rsidRPr="005774AB">
        <w:rPr>
          <w:rStyle w:val="Style13ptBold"/>
          <w:rFonts w:asciiTheme="minorHAnsi" w:hAnsiTheme="minorHAnsi"/>
        </w:rPr>
        <w:t>, 15</w:t>
      </w:r>
      <w:r w:rsidRPr="005774AB">
        <w:rPr>
          <w:rFonts w:asciiTheme="minorHAnsi" w:hAnsiTheme="minorHAnsi"/>
        </w:rPr>
        <w:t xml:space="preserve"> (Dr. David M. </w:t>
      </w:r>
      <w:proofErr w:type="spellStart"/>
      <w:r w:rsidRPr="005774AB">
        <w:rPr>
          <w:rFonts w:asciiTheme="minorHAnsi" w:hAnsiTheme="minorHAnsi"/>
        </w:rPr>
        <w:t>Lampton</w:t>
      </w:r>
      <w:proofErr w:type="spellEnd"/>
      <w:r w:rsidRPr="005774AB">
        <w:rPr>
          <w:rFonts w:asciiTheme="minorHAnsi" w:hAnsiTheme="minorHAnsi"/>
        </w:rPr>
        <w:t xml:space="preserve">, speech “A Tipping Point in U.S.-China Relations is Upon Us” as given at the conference “China’s Reform: Opportunities and Challenges,” May 11, </w:t>
      </w:r>
      <w:hyperlink r:id="rId27" w:history="1">
        <w:r w:rsidRPr="005774AB">
          <w:rPr>
            <w:rStyle w:val="Hyperlink"/>
            <w:rFonts w:asciiTheme="minorHAnsi" w:hAnsiTheme="minorHAnsi"/>
          </w:rPr>
          <w:t>http://www.uscnpm.org/blog/2015/05/11/a-tipping-point-in-u-s-china-relations-is-upon-us-part-i/</w:t>
        </w:r>
      </w:hyperlink>
      <w:r w:rsidRPr="005774AB">
        <w:rPr>
          <w:rFonts w:asciiTheme="minorHAnsi" w:hAnsiTheme="minorHAnsi"/>
        </w:rPr>
        <w:t xml:space="preserve">, CMR) </w:t>
      </w:r>
    </w:p>
    <w:p w:rsidR="005664D3" w:rsidRPr="005774AB" w:rsidRDefault="005664D3" w:rsidP="005664D3">
      <w:pPr>
        <w:rPr>
          <w:rFonts w:asciiTheme="minorHAnsi" w:hAnsiTheme="minorHAnsi"/>
          <w:sz w:val="16"/>
        </w:rPr>
      </w:pPr>
      <w:r w:rsidRPr="005774AB">
        <w:rPr>
          <w:rFonts w:asciiTheme="minorHAnsi" w:hAnsiTheme="minorHAnsi"/>
          <w:sz w:val="16"/>
        </w:rPr>
        <w:t xml:space="preserve">Another way to be provocative, in this case China, is to assert that: America is decreasingly able to act effectively in Asia; that the </w:t>
      </w:r>
      <w:proofErr w:type="spellStart"/>
      <w:r w:rsidRPr="005774AB">
        <w:rPr>
          <w:rFonts w:asciiTheme="minorHAnsi" w:hAnsiTheme="minorHAnsi"/>
          <w:sz w:val="16"/>
        </w:rPr>
        <w:t>Pax</w:t>
      </w:r>
      <w:proofErr w:type="spellEnd"/>
      <w:r w:rsidRPr="005774AB">
        <w:rPr>
          <w:rFonts w:asciiTheme="minorHAnsi" w:hAnsiTheme="minorHAnsi"/>
          <w:sz w:val="16"/>
        </w:rPr>
        <w:t xml:space="preserve"> Americana in the region is dead; that the United States is “unshackling” Japan to ride roughshod over the region; and, to ignore the security benefits of the U.S.-Japan alliance and instead focus on the allegedly destabilizing character of the alliance.[6] Most worrisome, </w:t>
      </w:r>
      <w:r w:rsidRPr="005774AB">
        <w:rPr>
          <w:rStyle w:val="StyleUnderline"/>
          <w:rFonts w:asciiTheme="minorHAnsi" w:hAnsiTheme="minorHAnsi"/>
        </w:rPr>
        <w:t>many</w:t>
      </w:r>
      <w:r w:rsidRPr="005774AB">
        <w:rPr>
          <w:rFonts w:asciiTheme="minorHAnsi" w:hAnsiTheme="minorHAnsi"/>
          <w:sz w:val="16"/>
        </w:rPr>
        <w:t xml:space="preserve"> thinking </w:t>
      </w:r>
      <w:r w:rsidRPr="005774AB">
        <w:rPr>
          <w:rStyle w:val="StyleUnderline"/>
          <w:rFonts w:asciiTheme="minorHAnsi" w:hAnsiTheme="minorHAnsi"/>
        </w:rPr>
        <w:t>Americans believe that Beijing is implementing a strategy to</w:t>
      </w:r>
      <w:r w:rsidRPr="005774AB">
        <w:rPr>
          <w:rFonts w:asciiTheme="minorHAnsi" w:hAnsiTheme="minorHAnsi"/>
          <w:sz w:val="16"/>
        </w:rPr>
        <w:t xml:space="preserve"> incrementally, and unilaterally, </w:t>
      </w:r>
      <w:r w:rsidRPr="005774AB">
        <w:rPr>
          <w:rStyle w:val="StyleUnderline"/>
          <w:rFonts w:asciiTheme="minorHAnsi" w:hAnsiTheme="minorHAnsi"/>
        </w:rPr>
        <w:t>change the status quo in the East and South China Seas,</w:t>
      </w:r>
      <w:r w:rsidRPr="005774AB">
        <w:rPr>
          <w:rFonts w:asciiTheme="minorHAnsi" w:hAnsiTheme="minorHAnsi"/>
          <w:sz w:val="16"/>
        </w:rPr>
        <w:t xml:space="preserve"> with the construction of new and expanded “islands” being just the most recent manifestation. </w:t>
      </w:r>
      <w:r w:rsidRPr="005774AB">
        <w:rPr>
          <w:rStyle w:val="StyleUnderline"/>
          <w:rFonts w:asciiTheme="minorHAnsi" w:hAnsiTheme="minorHAnsi"/>
        </w:rPr>
        <w:t xml:space="preserve">The </w:t>
      </w:r>
      <w:r w:rsidRPr="005774AB">
        <w:rPr>
          <w:rStyle w:val="Emphasis"/>
          <w:rFonts w:asciiTheme="minorHAnsi" w:hAnsiTheme="minorHAnsi"/>
        </w:rPr>
        <w:t>trend</w:t>
      </w:r>
      <w:r w:rsidRPr="005774AB">
        <w:rPr>
          <w:rStyle w:val="StyleUnderline"/>
          <w:rFonts w:asciiTheme="minorHAnsi" w:hAnsiTheme="minorHAnsi"/>
        </w:rPr>
        <w:t xml:space="preserve"> in domestic discourse in</w:t>
      </w:r>
      <w:r w:rsidRPr="005774AB">
        <w:rPr>
          <w:rFonts w:asciiTheme="minorHAnsi" w:hAnsiTheme="minorHAnsi"/>
          <w:sz w:val="16"/>
        </w:rPr>
        <w:t xml:space="preserve"> both China and </w:t>
      </w:r>
      <w:r w:rsidRPr="005774AB">
        <w:rPr>
          <w:rStyle w:val="StyleUnderline"/>
          <w:rFonts w:asciiTheme="minorHAnsi" w:hAnsiTheme="minorHAnsi"/>
        </w:rPr>
        <w:t>the United States</w:t>
      </w:r>
      <w:r w:rsidRPr="005774AB">
        <w:rPr>
          <w:rFonts w:asciiTheme="minorHAnsi" w:hAnsiTheme="minorHAnsi"/>
          <w:sz w:val="16"/>
        </w:rPr>
        <w:t xml:space="preserve"> over the last fifteen years </w:t>
      </w:r>
      <w:r w:rsidRPr="005774AB">
        <w:rPr>
          <w:rStyle w:val="StyleUnderline"/>
          <w:rFonts w:asciiTheme="minorHAnsi" w:hAnsiTheme="minorHAnsi"/>
        </w:rPr>
        <w:t>has been from engagement, to a light hedge, to a heavy hedge, and increasingly toward deterrence.</w:t>
      </w:r>
      <w:r w:rsidRPr="005774AB">
        <w:rPr>
          <w:rFonts w:asciiTheme="minorHAnsi" w:hAnsiTheme="minorHAnsi"/>
          <w:sz w:val="16"/>
        </w:rPr>
        <w:t xml:space="preserve"> Deterrence vocabulary leads to discussions of threat, will, capability, second-strike, and credibility. This is a far different vocabulary than the one that generally </w:t>
      </w:r>
      <w:proofErr w:type="gramStart"/>
      <w:r w:rsidRPr="005774AB">
        <w:rPr>
          <w:rFonts w:asciiTheme="minorHAnsi" w:hAnsiTheme="minorHAnsi"/>
          <w:sz w:val="16"/>
        </w:rPr>
        <w:t>was employed</w:t>
      </w:r>
      <w:proofErr w:type="gramEnd"/>
      <w:r w:rsidRPr="005774AB">
        <w:rPr>
          <w:rFonts w:asciiTheme="minorHAnsi" w:hAnsiTheme="minorHAnsi"/>
          <w:sz w:val="16"/>
        </w:rPr>
        <w:t xml:space="preserve"> during the last forty years. What worries me greatly is </w:t>
      </w:r>
      <w:r w:rsidRPr="005774AB">
        <w:rPr>
          <w:rStyle w:val="StyleUnderline"/>
          <w:rFonts w:asciiTheme="minorHAnsi" w:hAnsiTheme="minorHAnsi"/>
        </w:rPr>
        <w:t>the gradual migration of the center of gravity of elite and popular discussion</w:t>
      </w:r>
      <w:r w:rsidRPr="005774AB">
        <w:rPr>
          <w:rFonts w:asciiTheme="minorHAnsi" w:hAnsiTheme="minorHAnsi"/>
          <w:sz w:val="16"/>
        </w:rPr>
        <w:t xml:space="preserve"> in both nations </w:t>
      </w:r>
      <w:r w:rsidRPr="005774AB">
        <w:rPr>
          <w:rStyle w:val="StyleUnderline"/>
          <w:rFonts w:asciiTheme="minorHAnsi" w:hAnsiTheme="minorHAnsi"/>
        </w:rPr>
        <w:t>toward more extreme analyses and policy recommendations that simply feed one another.</w:t>
      </w:r>
      <w:r w:rsidRPr="005774AB">
        <w:rPr>
          <w:rFonts w:asciiTheme="minorHAnsi" w:hAnsiTheme="minorHAnsi"/>
          <w:sz w:val="16"/>
        </w:rPr>
        <w:t xml:space="preserve"> Past policy has not collapsed, but it is weakening.</w:t>
      </w:r>
    </w:p>
    <w:p w:rsidR="001D165A" w:rsidRDefault="001D165A" w:rsidP="001D165A">
      <w:pPr>
        <w:pStyle w:val="Heading4"/>
      </w:pPr>
      <w:r>
        <w:t xml:space="preserve">Chinese engagement causes congressional backlash – link alone guts relations. </w:t>
      </w:r>
    </w:p>
    <w:p w:rsidR="001D165A" w:rsidRPr="00F5376C" w:rsidRDefault="001D165A" w:rsidP="001D165A">
      <w:r w:rsidRPr="00F5376C">
        <w:rPr>
          <w:rStyle w:val="Style13ptBold"/>
        </w:rPr>
        <w:t>Sutter 12</w:t>
      </w:r>
      <w:r w:rsidRPr="00F5376C">
        <w:t xml:space="preserve"> (Robert Sutter is Professor of Practice of International Affairs at the Elliott School of George Washington University Congress and Obama's China Policy, More Bark than Bite https://csis-prod.s3.amazonaws.com/s3fs-public/legacy_files/files/publication/Pac1205.pdf)</w:t>
      </w:r>
    </w:p>
    <w:p w:rsidR="001D165A" w:rsidRPr="00961AE0" w:rsidRDefault="001D165A" w:rsidP="001D165A">
      <w:pPr>
        <w:rPr>
          <w:rStyle w:val="StyleUnderline"/>
        </w:rPr>
      </w:pPr>
      <w:r w:rsidRPr="00F5376C">
        <w:rPr>
          <w:rStyle w:val="StyleUnderline"/>
        </w:rPr>
        <w:t xml:space="preserve">The 112th Congress will complete its term in 2012 marked by strong opposition to policies of President Barack Obama on government debt, budget cuts, health care, and other issues. Adding to congressional-executive gridlock has been an upswing in congressional criticism of China's policies, resulting in legislation in the Senate and the House </w:t>
      </w:r>
      <w:r w:rsidRPr="00F5376C">
        <w:rPr>
          <w:rStyle w:val="Emphasis"/>
        </w:rPr>
        <w:t>challenging the administration's efforts</w:t>
      </w:r>
      <w:r w:rsidRPr="00F5376C">
        <w:rPr>
          <w:rStyle w:val="StyleUnderline"/>
        </w:rPr>
        <w:t xml:space="preserve"> to sustain moderate policies toward China over currency manipulation, trade disputes, and arms sales and other support for Taiwan. The congressional activism feeds into the </w:t>
      </w:r>
      <w:r w:rsidRPr="00F5376C">
        <w:rPr>
          <w:rStyle w:val="Emphasis"/>
        </w:rPr>
        <w:t>echo chamber</w:t>
      </w:r>
      <w:r w:rsidRPr="00F5376C">
        <w:rPr>
          <w:rStyle w:val="StyleUnderline"/>
        </w:rPr>
        <w:t xml:space="preserve"> of often strident </w:t>
      </w:r>
      <w:r w:rsidRPr="00F5376C">
        <w:rPr>
          <w:rStyle w:val="Emphasis"/>
        </w:rPr>
        <w:t>anti-China rhetoric</w:t>
      </w:r>
      <w:r w:rsidRPr="00F5376C">
        <w:rPr>
          <w:rStyle w:val="StyleUnderline"/>
        </w:rPr>
        <w:t xml:space="preserve"> by many candidates seeking the Republican presidential nomination. Nevertheless, forecasts of congressional trouble for the president’s China policy </w:t>
      </w:r>
      <w:proofErr w:type="gramStart"/>
      <w:r w:rsidRPr="00F5376C">
        <w:rPr>
          <w:rStyle w:val="StyleUnderline"/>
        </w:rPr>
        <w:t>are offset</w:t>
      </w:r>
      <w:proofErr w:type="gramEnd"/>
      <w:r w:rsidRPr="00F5376C">
        <w:rPr>
          <w:rStyle w:val="StyleUnderline"/>
        </w:rPr>
        <w:t xml:space="preserve"> by closer examination of the congressional actions and of US interests supporting and opposing tougher policies toward China. </w:t>
      </w:r>
      <w:r w:rsidRPr="00F5376C">
        <w:rPr>
          <w:rStyle w:val="StyleUnderline"/>
          <w:sz w:val="16"/>
          <w:u w:val="none"/>
        </w:rPr>
        <w:t>Congress remains preoccupied with other issues and is ambivalent about reasserting its role in foreign affairs and China policy. Conflicting interests in the US advocating or opposing tougher congressional action on China indicate that the overall effect of recent congressional activism will not upset the president’s policies</w:t>
      </w:r>
      <w:r w:rsidRPr="00F5376C">
        <w:rPr>
          <w:rStyle w:val="StyleUnderline"/>
        </w:rPr>
        <w:t xml:space="preserve">. It will prompt some </w:t>
      </w:r>
      <w:r w:rsidRPr="00F5376C">
        <w:rPr>
          <w:rStyle w:val="Emphasis"/>
        </w:rPr>
        <w:t>vocal debate</w:t>
      </w:r>
      <w:r w:rsidRPr="00F5376C">
        <w:rPr>
          <w:rStyle w:val="StyleUnderline"/>
        </w:rPr>
        <w:t xml:space="preserve"> and will </w:t>
      </w:r>
      <w:r w:rsidRPr="00F5376C">
        <w:rPr>
          <w:rStyle w:val="Emphasis"/>
        </w:rPr>
        <w:t>impede forward movement</w:t>
      </w:r>
      <w:r w:rsidRPr="00F5376C">
        <w:rPr>
          <w:rStyle w:val="StyleUnderline"/>
        </w:rPr>
        <w:t xml:space="preserve"> in US-China relations.</w:t>
      </w:r>
    </w:p>
    <w:p w:rsidR="001D165A" w:rsidRDefault="001D165A" w:rsidP="001D165A">
      <w:pPr>
        <w:pStyle w:val="Heading4"/>
        <w:rPr>
          <w:rStyle w:val="StyleUnderline"/>
          <w:sz w:val="26"/>
          <w:szCs w:val="26"/>
          <w:u w:val="none"/>
        </w:rPr>
      </w:pPr>
      <w:r w:rsidRPr="00961AE0">
        <w:rPr>
          <w:rStyle w:val="StyleUnderline"/>
          <w:sz w:val="26"/>
          <w:szCs w:val="26"/>
          <w:u w:val="none"/>
        </w:rPr>
        <w:t>US-Sino cooperation is controversial – perceived as weak against a rising China</w:t>
      </w:r>
    </w:p>
    <w:p w:rsidR="001D165A" w:rsidRPr="001D165A" w:rsidRDefault="001D165A" w:rsidP="001D165A">
      <w:r w:rsidRPr="001D165A">
        <w:rPr>
          <w:rStyle w:val="Style13ptBold"/>
        </w:rPr>
        <w:t>Kissinger 12</w:t>
      </w:r>
      <w:r w:rsidRPr="001D165A">
        <w:t xml:space="preserve"> (HENRY A. KISSINGER is Chair of Kissinger Associates and a former U.S. Secretary of State and National Security Adviser </w:t>
      </w:r>
      <w:hyperlink r:id="rId28" w:history="1">
        <w:r w:rsidRPr="001D165A">
          <w:rPr>
            <w:rStyle w:val="Hyperlink"/>
          </w:rPr>
          <w:t>https://www.foreignaffairs.com/articles/china/2012-03-01/future-us-chinese-relations</w:t>
        </w:r>
      </w:hyperlink>
      <w:r w:rsidRPr="001D165A">
        <w:t xml:space="preserve"> The Future of U.S.-Chinese Relations)</w:t>
      </w:r>
    </w:p>
    <w:p w:rsidR="001D165A" w:rsidRPr="00F5376C" w:rsidRDefault="001D165A" w:rsidP="001D165A">
      <w:pPr>
        <w:rPr>
          <w:rStyle w:val="StyleUnderline"/>
        </w:rPr>
      </w:pPr>
      <w:r w:rsidRPr="00F5376C">
        <w:rPr>
          <w:sz w:val="16"/>
        </w:rPr>
        <w:t>Since then,</w:t>
      </w:r>
      <w:r w:rsidRPr="00F5376C">
        <w:rPr>
          <w:rStyle w:val="StyleUnderline"/>
        </w:rPr>
        <w:t xml:space="preserve"> the two governments have set about implementing the stated objectives. Top American and Chinese officials have exchanged visits and institutionalized their exchanges on major strategic and economic issues. Military-to-military contacts </w:t>
      </w:r>
      <w:proofErr w:type="gramStart"/>
      <w:r w:rsidRPr="00F5376C">
        <w:rPr>
          <w:rStyle w:val="StyleUnderline"/>
        </w:rPr>
        <w:t>have been restarted</w:t>
      </w:r>
      <w:proofErr w:type="gramEnd"/>
      <w:r w:rsidRPr="00F5376C">
        <w:rPr>
          <w:rStyle w:val="StyleUnderline"/>
        </w:rPr>
        <w:t xml:space="preserve">, opening an important channel of communication. And at the unofficial level, so-called track-two groups have explored possible evolutions of the U.S.-Chinese relationship. Yet as cooperation has increased, so has </w:t>
      </w:r>
      <w:r w:rsidRPr="00F5376C">
        <w:rPr>
          <w:rStyle w:val="Emphasis"/>
        </w:rPr>
        <w:t>controversy</w:t>
      </w:r>
      <w:r w:rsidRPr="00F5376C">
        <w:rPr>
          <w:rStyle w:val="StyleUnderline"/>
        </w:rPr>
        <w:t>. Significant groups in both countries claim that a contest for supremacy between China and the United States is inevitable and perhaps already under way. In this perspective, appeals for U.S.-Chinese cooperation appear outmoded and even naive. The mutual recriminations emerge from distinct yet parallel analyses in each country. Some American strategic thinkers argue that Chinese policy pursues two long-term objectives: displacing the United States as the preeminent power in the western Pacific and consolidating Asia into an exclusionary bloc deferring to Chinese economic and foreign policy interests</w:t>
      </w:r>
      <w:r w:rsidRPr="00F5376C">
        <w:rPr>
          <w:rStyle w:val="StyleUnderline"/>
          <w:sz w:val="16"/>
          <w:u w:val="none"/>
        </w:rPr>
        <w:t xml:space="preserve">. In this conception, </w:t>
      </w:r>
      <w:r w:rsidRPr="00F5376C">
        <w:rPr>
          <w:rStyle w:val="StyleUnderline"/>
        </w:rPr>
        <w:t xml:space="preserve">even though China’s absolute military capacities are not formally equal to those of the United States, Beijing possesses the ability to pose unacceptable risks in a conflict with Washington and is developing increasingly sophisticated means to negate traditional U.S. advantages. Its invulnerable second-strike nuclear capability </w:t>
      </w:r>
      <w:proofErr w:type="gramStart"/>
      <w:r w:rsidRPr="00F5376C">
        <w:rPr>
          <w:rStyle w:val="StyleUnderline"/>
        </w:rPr>
        <w:t>will eventually be paired</w:t>
      </w:r>
      <w:proofErr w:type="gramEnd"/>
      <w:r w:rsidRPr="00F5376C">
        <w:rPr>
          <w:rStyle w:val="StyleUnderline"/>
        </w:rPr>
        <w:t xml:space="preserve"> with an expanding range of </w:t>
      </w:r>
      <w:proofErr w:type="spellStart"/>
      <w:r w:rsidRPr="00F5376C">
        <w:rPr>
          <w:rStyle w:val="StyleUnderline"/>
        </w:rPr>
        <w:t>antiship</w:t>
      </w:r>
      <w:proofErr w:type="spellEnd"/>
      <w:r w:rsidRPr="00F5376C">
        <w:rPr>
          <w:rStyle w:val="StyleUnderline"/>
        </w:rPr>
        <w:t xml:space="preserve"> ballistic missiles and asymmetric capabilities in new domains such as cyberspace and space</w:t>
      </w:r>
      <w:r w:rsidRPr="00F5376C">
        <w:rPr>
          <w:rStyle w:val="StyleUnderline"/>
          <w:sz w:val="16"/>
          <w:u w:val="none"/>
        </w:rPr>
        <w:t>. China could secure a dominant naval position through a series of island chains on its periphery, some fear, and once such a screen exists, China’s neighbors, dependent as they are on Chinese trade and uncertain of the United States’ ability to react, might adjust their policies according to Chinese preferences. Eventually, this could lead to the creation of a Sinocentric Asian bloc dominating the western Pacific. The most recent U.S. defense strategy report reflects, at least implicitly, some of these apprehensions.</w:t>
      </w:r>
    </w:p>
    <w:p w:rsidR="00C16F79" w:rsidRPr="005774AB" w:rsidRDefault="00C16F79" w:rsidP="00C16F79">
      <w:pPr>
        <w:pStyle w:val="Heading4"/>
        <w:rPr>
          <w:rFonts w:asciiTheme="minorHAnsi" w:hAnsiTheme="minorHAnsi"/>
        </w:rPr>
      </w:pPr>
      <w:r w:rsidRPr="005774AB">
        <w:rPr>
          <w:rFonts w:asciiTheme="minorHAnsi" w:hAnsiTheme="minorHAnsi"/>
        </w:rPr>
        <w:t xml:space="preserve">Congressional consensus is “anti-engagement” – business and security interests aligned. </w:t>
      </w:r>
    </w:p>
    <w:p w:rsidR="00C16F79" w:rsidRPr="005774AB" w:rsidRDefault="00C16F79" w:rsidP="00C16F79">
      <w:pPr>
        <w:rPr>
          <w:rFonts w:asciiTheme="minorHAnsi" w:hAnsiTheme="minorHAnsi"/>
        </w:rPr>
      </w:pPr>
      <w:r w:rsidRPr="005774AB">
        <w:rPr>
          <w:rStyle w:val="Style13ptBold"/>
          <w:rFonts w:asciiTheme="minorHAnsi" w:hAnsiTheme="minorHAnsi"/>
        </w:rPr>
        <w:t>Twining, 13</w:t>
      </w:r>
      <w:r w:rsidRPr="005774AB">
        <w:rPr>
          <w:rFonts w:asciiTheme="minorHAnsi" w:hAnsiTheme="minorHAnsi"/>
        </w:rPr>
        <w:t xml:space="preserve"> (Dan, director and senior fellow for Asia at the German Marshall Fund of the United States, “The dangerous domestic politics of U.S.-China relations,” May 3, </w:t>
      </w:r>
      <w:hyperlink r:id="rId29" w:history="1">
        <w:r w:rsidRPr="005774AB">
          <w:rPr>
            <w:rStyle w:val="Hyperlink"/>
            <w:rFonts w:asciiTheme="minorHAnsi" w:hAnsiTheme="minorHAnsi"/>
          </w:rPr>
          <w:t>http://foreignpolicy.com/2013/05/03/the-dangerous-domestic-politics-of-u-s-china-relations/</w:t>
        </w:r>
      </w:hyperlink>
      <w:r w:rsidRPr="005774AB">
        <w:rPr>
          <w:rFonts w:asciiTheme="minorHAnsi" w:hAnsiTheme="minorHAnsi"/>
        </w:rPr>
        <w:t xml:space="preserve">, CMR) </w:t>
      </w:r>
    </w:p>
    <w:p w:rsidR="00C16F79" w:rsidRPr="005774AB" w:rsidRDefault="00C16F79" w:rsidP="00C16F79">
      <w:pPr>
        <w:rPr>
          <w:rFonts w:asciiTheme="minorHAnsi" w:hAnsiTheme="minorHAnsi"/>
          <w:sz w:val="16"/>
        </w:rPr>
      </w:pPr>
      <w:r w:rsidRPr="005774AB">
        <w:rPr>
          <w:rFonts w:asciiTheme="minorHAnsi" w:hAnsiTheme="minorHAnsi"/>
          <w:sz w:val="16"/>
        </w:rPr>
        <w:t xml:space="preserve">Over the past six months, China and the United States have experienced political transitions that allow the leaders of both countries to focus on bilateral relations free from the pressures of domestic political campaigns. With political maneuvering among China’s elites for spots on the Standing Committee of the Politburo finally over, the country’s leaders can return to the business of governing the world’s largest population. In the United States, President Obama’s reelection </w:t>
      </w:r>
      <w:proofErr w:type="gramStart"/>
      <w:r w:rsidRPr="005774AB">
        <w:rPr>
          <w:rFonts w:asciiTheme="minorHAnsi" w:hAnsiTheme="minorHAnsi"/>
          <w:sz w:val="16"/>
        </w:rPr>
        <w:t>has been accompanied</w:t>
      </w:r>
      <w:proofErr w:type="gramEnd"/>
      <w:r w:rsidRPr="005774AB">
        <w:rPr>
          <w:rFonts w:asciiTheme="minorHAnsi" w:hAnsiTheme="minorHAnsi"/>
          <w:sz w:val="16"/>
        </w:rPr>
        <w:t xml:space="preserve"> by the appointment of a new team of foreign policy managers. But rather than freeing up Washington and Beijing to cooperate more fulsomely, the</w:t>
      </w:r>
      <w:r w:rsidRPr="005774AB">
        <w:rPr>
          <w:rStyle w:val="StyleUnderline"/>
          <w:rFonts w:asciiTheme="minorHAnsi" w:hAnsiTheme="minorHAnsi"/>
          <w:sz w:val="16"/>
        </w:rPr>
        <w:t xml:space="preserve"> </w:t>
      </w:r>
      <w:r w:rsidRPr="005774AB">
        <w:rPr>
          <w:rStyle w:val="Emphasis"/>
          <w:rFonts w:asciiTheme="minorHAnsi" w:hAnsiTheme="minorHAnsi"/>
        </w:rPr>
        <w:t>domestic political frictions</w:t>
      </w:r>
      <w:r w:rsidRPr="005774AB">
        <w:rPr>
          <w:rStyle w:val="StyleUnderline"/>
          <w:rFonts w:asciiTheme="minorHAnsi" w:hAnsiTheme="minorHAnsi"/>
        </w:rPr>
        <w:t xml:space="preserve"> produced by</w:t>
      </w:r>
      <w:r w:rsidRPr="005774AB">
        <w:rPr>
          <w:rFonts w:asciiTheme="minorHAnsi" w:hAnsiTheme="minorHAnsi"/>
          <w:sz w:val="16"/>
        </w:rPr>
        <w:t xml:space="preserve"> the </w:t>
      </w:r>
      <w:r w:rsidRPr="005774AB">
        <w:rPr>
          <w:rStyle w:val="StyleUnderline"/>
          <w:rFonts w:asciiTheme="minorHAnsi" w:hAnsiTheme="minorHAnsi"/>
        </w:rPr>
        <w:t>bilateral relations</w:t>
      </w:r>
      <w:r w:rsidRPr="005774AB">
        <w:rPr>
          <w:rFonts w:asciiTheme="minorHAnsi" w:hAnsiTheme="minorHAnsi"/>
          <w:sz w:val="16"/>
        </w:rPr>
        <w:t xml:space="preserve">hip </w:t>
      </w:r>
      <w:r w:rsidRPr="005774AB">
        <w:rPr>
          <w:rStyle w:val="StyleUnderline"/>
          <w:rFonts w:asciiTheme="minorHAnsi" w:hAnsiTheme="minorHAnsi"/>
        </w:rPr>
        <w:t>are</w:t>
      </w:r>
      <w:r w:rsidRPr="005774AB">
        <w:rPr>
          <w:rFonts w:asciiTheme="minorHAnsi" w:hAnsiTheme="minorHAnsi"/>
          <w:sz w:val="16"/>
        </w:rPr>
        <w:t xml:space="preserve">, like the structural tensions between the established power and its rising challenger, </w:t>
      </w:r>
      <w:r w:rsidRPr="005774AB">
        <w:rPr>
          <w:rStyle w:val="Emphasis"/>
          <w:rFonts w:asciiTheme="minorHAnsi" w:hAnsiTheme="minorHAnsi"/>
        </w:rPr>
        <w:t>intensifying</w:t>
      </w:r>
      <w:r w:rsidRPr="005774AB">
        <w:rPr>
          <w:rFonts w:asciiTheme="minorHAnsi" w:hAnsiTheme="minorHAnsi"/>
          <w:sz w:val="16"/>
        </w:rPr>
        <w:t xml:space="preserve">. On the one hand, changes in President Obama’s second-term cabinet mean that U.S.-China relations are being handled by a more dovish set of managers than those who drove the first-term "rebalance" towards Asia. Ironically, this kind of shift traditionally has led to more discord in U.S.-China relations than when American leaders were clear and consistent in their policies toward China — hence Mao Zedong’s famous assertion to President Nixon that "I like rightists" and the stability of U.S.-China relations over the course of the George W. Bush administration. For instance, Secretary of State John Kerry indicated in his Senate confirmation hearing that he was not convinced of the need for the "increased military ramp-up" in Asia. Chinese observers reportedly believed that this signaled a diminishment of the U.S. commitment to the "pivot," which in their view ended when Hillary Clinton left Foggy Bottom. Kerry took his first foreign trip to the Middle East and seems to be spending most of his time trying to put in place a more credible strategy on Syria to replace the malign neglect that has characterized administration policy to date. Meanwhile, China is stepping up military coercion of neighbors who are U.S. friends and allies, most recently India. Meanwhile, </w:t>
      </w:r>
      <w:proofErr w:type="gramStart"/>
      <w:r w:rsidRPr="005774AB">
        <w:rPr>
          <w:rFonts w:asciiTheme="minorHAnsi" w:hAnsiTheme="minorHAnsi"/>
          <w:sz w:val="16"/>
        </w:rPr>
        <w:t>Leon Panetta, who had warned apocalyptically of the impact of sequester-related defense cuts on military readiness, has been replaced as secretary of defense by Chuck Hagel, who has maintained that the armed forces can absorb cuts of this magnitude</w:t>
      </w:r>
      <w:proofErr w:type="gramEnd"/>
      <w:r w:rsidRPr="005774AB">
        <w:rPr>
          <w:rFonts w:asciiTheme="minorHAnsi" w:hAnsiTheme="minorHAnsi"/>
          <w:sz w:val="16"/>
        </w:rPr>
        <w:t xml:space="preserve">. His comments have raised doubts about whether the United States will be able to resource its military rebalance from the Middle East to the Indo-Pacific. Additionally, National Security Advisor Tom </w:t>
      </w:r>
      <w:proofErr w:type="spellStart"/>
      <w:r w:rsidRPr="005774AB">
        <w:rPr>
          <w:rFonts w:asciiTheme="minorHAnsi" w:hAnsiTheme="minorHAnsi"/>
          <w:sz w:val="16"/>
        </w:rPr>
        <w:t>Donilon</w:t>
      </w:r>
      <w:proofErr w:type="spellEnd"/>
      <w:r w:rsidRPr="005774AB">
        <w:rPr>
          <w:rFonts w:asciiTheme="minorHAnsi" w:hAnsiTheme="minorHAnsi"/>
          <w:sz w:val="16"/>
        </w:rPr>
        <w:t xml:space="preserve"> is widely perceived to be more concerned with the politics of American foreign policy — namely watching the president’s back at home — than with any grand strategic design abroad. More broadly, however, </w:t>
      </w:r>
      <w:r w:rsidRPr="005774AB">
        <w:rPr>
          <w:rStyle w:val="StyleUnderline"/>
          <w:rFonts w:asciiTheme="minorHAnsi" w:hAnsiTheme="minorHAnsi"/>
        </w:rPr>
        <w:t>American hopes that "engagement" of China</w:t>
      </w:r>
      <w:r w:rsidRPr="005774AB">
        <w:rPr>
          <w:rFonts w:asciiTheme="minorHAnsi" w:hAnsiTheme="minorHAnsi"/>
          <w:sz w:val="16"/>
        </w:rPr>
        <w:t xml:space="preserve"> through trade and membership in international institutions </w:t>
      </w:r>
      <w:r w:rsidRPr="005774AB">
        <w:rPr>
          <w:rStyle w:val="StyleUnderline"/>
          <w:rFonts w:asciiTheme="minorHAnsi" w:hAnsiTheme="minorHAnsi"/>
        </w:rPr>
        <w:t>would turn it into a status quo power have faded</w:t>
      </w:r>
      <w:r w:rsidRPr="005774AB">
        <w:rPr>
          <w:rFonts w:asciiTheme="minorHAnsi" w:hAnsiTheme="minorHAnsi"/>
          <w:sz w:val="16"/>
        </w:rPr>
        <w:t xml:space="preserve">. A </w:t>
      </w:r>
      <w:r w:rsidRPr="005774AB">
        <w:rPr>
          <w:rStyle w:val="Emphasis"/>
          <w:rFonts w:asciiTheme="minorHAnsi" w:hAnsiTheme="minorHAnsi"/>
        </w:rPr>
        <w:t>new consensus</w:t>
      </w:r>
      <w:r w:rsidRPr="005774AB">
        <w:rPr>
          <w:rStyle w:val="StyleUnderline"/>
          <w:rFonts w:asciiTheme="minorHAnsi" w:hAnsiTheme="minorHAnsi"/>
        </w:rPr>
        <w:t xml:space="preserve"> has emerged among experts, officials, and many business executives that this is a fundamentally competitive relationship, encompassing everything from mercantilist Chinese trade practices to daily cyberattacks to China’s buildup of offensive military power designed to target unique American vulnerabilities</w:t>
      </w:r>
      <w:r w:rsidRPr="005774AB">
        <w:rPr>
          <w:rFonts w:asciiTheme="minorHAnsi" w:hAnsiTheme="minorHAnsi"/>
          <w:sz w:val="16"/>
        </w:rPr>
        <w:t xml:space="preserve">. Expectations that China would liberalize politically as a natural outgrowth of its economic success have given way to an understanding that China today is in many ways more politically repressive than it was in the 1980s — even if Chinese people enjoy greater economic freedom than before. In China, political maneuvering in the run-up to the once-in-a-decade leadership transition led leading candidates for politburo seats to cultivate ties to ranking officials of the People’s Liberation Army, the domestic security services, and the giant state-owned enterprises that still dominate much of the Chinese economy. As a result, these illiberal forces have arguably grown in power and influence even as China has become more prosperous and its internal politics more competitive. At the same time, no Chinese leader since Deng Xiaoping has enjoyed a highly personalized </w:t>
      </w:r>
      <w:proofErr w:type="gramStart"/>
      <w:r w:rsidRPr="005774AB">
        <w:rPr>
          <w:rFonts w:asciiTheme="minorHAnsi" w:hAnsiTheme="minorHAnsi"/>
          <w:sz w:val="16"/>
        </w:rPr>
        <w:t>form</w:t>
      </w:r>
      <w:proofErr w:type="gramEnd"/>
      <w:r w:rsidRPr="005774AB">
        <w:rPr>
          <w:rFonts w:asciiTheme="minorHAnsi" w:hAnsiTheme="minorHAnsi"/>
          <w:sz w:val="16"/>
        </w:rPr>
        <w:t xml:space="preserve"> of authority. China since the 1990s </w:t>
      </w:r>
      <w:proofErr w:type="gramStart"/>
      <w:r w:rsidRPr="005774AB">
        <w:rPr>
          <w:rFonts w:asciiTheme="minorHAnsi" w:hAnsiTheme="minorHAnsi"/>
          <w:sz w:val="16"/>
        </w:rPr>
        <w:t>has been run</w:t>
      </w:r>
      <w:proofErr w:type="gramEnd"/>
      <w:r w:rsidRPr="005774AB">
        <w:rPr>
          <w:rFonts w:asciiTheme="minorHAnsi" w:hAnsiTheme="minorHAnsi"/>
          <w:sz w:val="16"/>
        </w:rPr>
        <w:t xml:space="preserve"> by an oligopoly of men on the Standing Committee of the Politburo who exercise rule-by-committee and undertake their own Game of Thrones-style factional intrigues — as demonstrated vividly by the downfall of then-Chongqing party boss Bo </w:t>
      </w:r>
      <w:proofErr w:type="spellStart"/>
      <w:r w:rsidRPr="005774AB">
        <w:rPr>
          <w:rFonts w:asciiTheme="minorHAnsi" w:hAnsiTheme="minorHAnsi"/>
          <w:sz w:val="16"/>
        </w:rPr>
        <w:t>Xilai</w:t>
      </w:r>
      <w:proofErr w:type="spellEnd"/>
      <w:r w:rsidRPr="005774AB">
        <w:rPr>
          <w:rFonts w:asciiTheme="minorHAnsi" w:hAnsiTheme="minorHAnsi"/>
          <w:sz w:val="16"/>
        </w:rPr>
        <w:t xml:space="preserve"> in his messianic quest to join that elite circle. As the authority of individual Chinese leaders has eroded, the domestic Chinese constituencies that either desire or help create greater friction in U.S.-China relations — those who stand to gain politically by appealing to nationalist passions or likely to access to more state resources by painting the United States as an enemy — have grown in influence and authority. As a result, </w:t>
      </w:r>
      <w:r w:rsidRPr="005774AB">
        <w:rPr>
          <w:rStyle w:val="StyleUnderline"/>
          <w:rFonts w:asciiTheme="minorHAnsi" w:hAnsiTheme="minorHAnsi"/>
        </w:rPr>
        <w:t>structural forces pitting the</w:t>
      </w:r>
      <w:r w:rsidRPr="005774AB">
        <w:rPr>
          <w:rFonts w:asciiTheme="minorHAnsi" w:hAnsiTheme="minorHAnsi"/>
          <w:sz w:val="16"/>
        </w:rPr>
        <w:t xml:space="preserve"> dominant </w:t>
      </w:r>
      <w:r w:rsidRPr="005774AB">
        <w:rPr>
          <w:rStyle w:val="Emphasis"/>
          <w:rFonts w:asciiTheme="minorHAnsi" w:hAnsiTheme="minorHAnsi"/>
        </w:rPr>
        <w:t>U</w:t>
      </w:r>
      <w:r w:rsidRPr="005774AB">
        <w:rPr>
          <w:rFonts w:asciiTheme="minorHAnsi" w:hAnsiTheme="minorHAnsi"/>
          <w:sz w:val="16"/>
        </w:rPr>
        <w:t xml:space="preserve">nited </w:t>
      </w:r>
      <w:r w:rsidRPr="005774AB">
        <w:rPr>
          <w:rStyle w:val="Emphasis"/>
          <w:rFonts w:asciiTheme="minorHAnsi" w:hAnsiTheme="minorHAnsi"/>
        </w:rPr>
        <w:t>S</w:t>
      </w:r>
      <w:r w:rsidRPr="005774AB">
        <w:rPr>
          <w:rFonts w:asciiTheme="minorHAnsi" w:hAnsiTheme="minorHAnsi"/>
          <w:sz w:val="16"/>
        </w:rPr>
        <w:t xml:space="preserve">tates </w:t>
      </w:r>
      <w:r w:rsidRPr="005774AB">
        <w:rPr>
          <w:rStyle w:val="StyleUnderline"/>
          <w:rFonts w:asciiTheme="minorHAnsi" w:hAnsiTheme="minorHAnsi"/>
        </w:rPr>
        <w:t xml:space="preserve">against its rising peer competitor are in some ways </w:t>
      </w:r>
      <w:proofErr w:type="gramStart"/>
      <w:r w:rsidRPr="005774AB">
        <w:rPr>
          <w:rStyle w:val="StyleUnderline"/>
          <w:rFonts w:asciiTheme="minorHAnsi" w:hAnsiTheme="minorHAnsi"/>
        </w:rPr>
        <w:t>being intensified</w:t>
      </w:r>
      <w:proofErr w:type="gramEnd"/>
      <w:r w:rsidRPr="005774AB">
        <w:rPr>
          <w:rStyle w:val="StyleUnderline"/>
          <w:rFonts w:asciiTheme="minorHAnsi" w:hAnsiTheme="minorHAnsi"/>
        </w:rPr>
        <w:t xml:space="preserve"> by domestic pressures in</w:t>
      </w:r>
      <w:r w:rsidRPr="005774AB">
        <w:rPr>
          <w:rFonts w:asciiTheme="minorHAnsi" w:hAnsiTheme="minorHAnsi"/>
          <w:sz w:val="16"/>
        </w:rPr>
        <w:t xml:space="preserve"> both </w:t>
      </w:r>
      <w:r w:rsidRPr="005774AB">
        <w:rPr>
          <w:rStyle w:val="StyleUnderline"/>
          <w:rFonts w:asciiTheme="minorHAnsi" w:hAnsiTheme="minorHAnsi"/>
        </w:rPr>
        <w:t>Washington</w:t>
      </w:r>
      <w:r w:rsidRPr="005774AB">
        <w:rPr>
          <w:rFonts w:asciiTheme="minorHAnsi" w:hAnsiTheme="minorHAnsi"/>
          <w:sz w:val="16"/>
        </w:rPr>
        <w:t xml:space="preserve"> and Beijing </w:t>
      </w:r>
      <w:r w:rsidRPr="005774AB">
        <w:rPr>
          <w:rStyle w:val="StyleUnderline"/>
          <w:rFonts w:asciiTheme="minorHAnsi" w:hAnsiTheme="minorHAnsi"/>
        </w:rPr>
        <w:t>to take a harder bilateral line</w:t>
      </w:r>
      <w:r w:rsidRPr="005774AB">
        <w:rPr>
          <w:rFonts w:asciiTheme="minorHAnsi" w:hAnsiTheme="minorHAnsi"/>
          <w:sz w:val="16"/>
        </w:rPr>
        <w:t xml:space="preserve">. These structural forces </w:t>
      </w:r>
      <w:proofErr w:type="gramStart"/>
      <w:r w:rsidRPr="005774AB">
        <w:rPr>
          <w:rFonts w:asciiTheme="minorHAnsi" w:hAnsiTheme="minorHAnsi"/>
          <w:sz w:val="16"/>
        </w:rPr>
        <w:t>are compounded</w:t>
      </w:r>
      <w:proofErr w:type="gramEnd"/>
      <w:r w:rsidRPr="005774AB">
        <w:rPr>
          <w:rFonts w:asciiTheme="minorHAnsi" w:hAnsiTheme="minorHAnsi"/>
          <w:sz w:val="16"/>
        </w:rPr>
        <w:t xml:space="preserve"> by the region’s geography, in which China’s territorial claims bump up directly against allies the United States is pledged to defend. This raises the risk of military confrontation. </w:t>
      </w:r>
    </w:p>
    <w:p w:rsidR="001F676C" w:rsidRPr="005774AB" w:rsidRDefault="001F676C" w:rsidP="001F676C">
      <w:pPr>
        <w:pStyle w:val="Heading4"/>
        <w:rPr>
          <w:rFonts w:asciiTheme="minorHAnsi" w:hAnsiTheme="minorHAnsi"/>
        </w:rPr>
      </w:pPr>
      <w:r w:rsidRPr="005774AB">
        <w:rPr>
          <w:rFonts w:asciiTheme="minorHAnsi" w:hAnsiTheme="minorHAnsi"/>
        </w:rPr>
        <w:t xml:space="preserve">Congress tilting towards containment – engagement unpopular. </w:t>
      </w:r>
    </w:p>
    <w:p w:rsidR="001F676C" w:rsidRPr="005774AB" w:rsidRDefault="001F676C" w:rsidP="001F676C">
      <w:pPr>
        <w:rPr>
          <w:rFonts w:asciiTheme="minorHAnsi" w:hAnsiTheme="minorHAnsi"/>
        </w:rPr>
      </w:pPr>
      <w:proofErr w:type="spellStart"/>
      <w:r w:rsidRPr="005774AB">
        <w:rPr>
          <w:rStyle w:val="Style13ptBold"/>
          <w:rFonts w:asciiTheme="minorHAnsi" w:hAnsiTheme="minorHAnsi"/>
        </w:rPr>
        <w:t>Tiezzi</w:t>
      </w:r>
      <w:proofErr w:type="spellEnd"/>
      <w:r w:rsidRPr="005774AB">
        <w:rPr>
          <w:rStyle w:val="Style13ptBold"/>
          <w:rFonts w:asciiTheme="minorHAnsi" w:hAnsiTheme="minorHAnsi"/>
        </w:rPr>
        <w:t>, 14</w:t>
      </w:r>
      <w:r w:rsidRPr="005774AB">
        <w:rPr>
          <w:rFonts w:asciiTheme="minorHAnsi" w:hAnsiTheme="minorHAnsi"/>
        </w:rPr>
        <w:t xml:space="preserve"> (Shannon, Editor at The Diplomat, “Could Capitol Hill Derail US-China Relations</w:t>
      </w:r>
      <w:proofErr w:type="gramStart"/>
      <w:r w:rsidRPr="005774AB">
        <w:rPr>
          <w:rFonts w:asciiTheme="minorHAnsi" w:hAnsiTheme="minorHAnsi"/>
        </w:rPr>
        <w:t>?,</w:t>
      </w:r>
      <w:proofErr w:type="gramEnd"/>
      <w:r w:rsidRPr="005774AB">
        <w:rPr>
          <w:rFonts w:asciiTheme="minorHAnsi" w:hAnsiTheme="minorHAnsi"/>
        </w:rPr>
        <w:t xml:space="preserve">” Nov 21, </w:t>
      </w:r>
      <w:hyperlink r:id="rId30" w:history="1">
        <w:r w:rsidRPr="005774AB">
          <w:rPr>
            <w:rStyle w:val="Hyperlink"/>
            <w:rFonts w:asciiTheme="minorHAnsi" w:hAnsiTheme="minorHAnsi"/>
          </w:rPr>
          <w:t>http://thediplomat.com/2014/11/could-capitol-hill-derail-us-china-relations/</w:t>
        </w:r>
      </w:hyperlink>
      <w:r w:rsidRPr="005774AB">
        <w:rPr>
          <w:rFonts w:asciiTheme="minorHAnsi" w:hAnsiTheme="minorHAnsi"/>
        </w:rPr>
        <w:t xml:space="preserve">, CMR) </w:t>
      </w:r>
    </w:p>
    <w:p w:rsidR="001F676C" w:rsidRPr="005774AB" w:rsidRDefault="001F676C" w:rsidP="001F676C">
      <w:pPr>
        <w:rPr>
          <w:rStyle w:val="StyleUnderline"/>
          <w:rFonts w:asciiTheme="minorHAnsi" w:hAnsiTheme="minorHAnsi"/>
        </w:rPr>
      </w:pPr>
      <w:r w:rsidRPr="005774AB">
        <w:rPr>
          <w:rFonts w:asciiTheme="minorHAnsi" w:hAnsiTheme="minorHAnsi"/>
          <w:sz w:val="16"/>
        </w:rPr>
        <w:t xml:space="preserve">On Thursday, </w:t>
      </w:r>
      <w:r w:rsidRPr="005774AB">
        <w:rPr>
          <w:rStyle w:val="StyleUnderline"/>
          <w:rFonts w:asciiTheme="minorHAnsi" w:hAnsiTheme="minorHAnsi"/>
        </w:rPr>
        <w:t>the U.S.-China Economic and Security Review Commission</w:t>
      </w:r>
      <w:r w:rsidRPr="005774AB">
        <w:rPr>
          <w:rFonts w:asciiTheme="minorHAnsi" w:hAnsiTheme="minorHAnsi"/>
          <w:sz w:val="16"/>
        </w:rPr>
        <w:t xml:space="preserve"> released its annual report to Congress. The Commission </w:t>
      </w:r>
      <w:proofErr w:type="gramStart"/>
      <w:r w:rsidRPr="005774AB">
        <w:rPr>
          <w:rFonts w:asciiTheme="minorHAnsi" w:hAnsiTheme="minorHAnsi"/>
          <w:sz w:val="16"/>
        </w:rPr>
        <w:t>was created</w:t>
      </w:r>
      <w:proofErr w:type="gramEnd"/>
      <w:r w:rsidRPr="005774AB">
        <w:rPr>
          <w:rFonts w:asciiTheme="minorHAnsi" w:hAnsiTheme="minorHAnsi"/>
          <w:sz w:val="16"/>
        </w:rPr>
        <w:t xml:space="preserve"> in 2000 to monitor and report to Congress about the “national security implications of the bilateral trade and economic relationship” between the U.S. and China. Each year, the Commission submits a report to Congress that includes recommendations for congressional action. This year, the report included a number of </w:t>
      </w:r>
      <w:r w:rsidRPr="005774AB">
        <w:rPr>
          <w:rStyle w:val="StyleUnderline"/>
          <w:rFonts w:asciiTheme="minorHAnsi" w:hAnsiTheme="minorHAnsi"/>
        </w:rPr>
        <w:t>recommendations</w:t>
      </w:r>
      <w:r w:rsidRPr="005774AB">
        <w:rPr>
          <w:rFonts w:asciiTheme="minorHAnsi" w:hAnsiTheme="minorHAnsi"/>
          <w:sz w:val="16"/>
        </w:rPr>
        <w:t xml:space="preserve"> that, if implemented, </w:t>
      </w:r>
      <w:r w:rsidRPr="005774AB">
        <w:rPr>
          <w:rStyle w:val="StyleUnderline"/>
          <w:rFonts w:asciiTheme="minorHAnsi" w:hAnsiTheme="minorHAnsi"/>
        </w:rPr>
        <w:t>could overshadow</w:t>
      </w:r>
      <w:r w:rsidRPr="005774AB">
        <w:rPr>
          <w:rFonts w:asciiTheme="minorHAnsi" w:hAnsiTheme="minorHAnsi"/>
          <w:sz w:val="16"/>
        </w:rPr>
        <w:t xml:space="preserve"> the </w:t>
      </w:r>
      <w:r w:rsidRPr="005774AB">
        <w:rPr>
          <w:rStyle w:val="StyleUnderline"/>
          <w:rFonts w:asciiTheme="minorHAnsi" w:hAnsiTheme="minorHAnsi"/>
        </w:rPr>
        <w:t>Obama</w:t>
      </w:r>
      <w:r w:rsidRPr="005774AB">
        <w:rPr>
          <w:rFonts w:asciiTheme="minorHAnsi" w:hAnsiTheme="minorHAnsi"/>
          <w:sz w:val="16"/>
        </w:rPr>
        <w:t xml:space="preserve"> administration’s </w:t>
      </w:r>
      <w:r w:rsidRPr="005774AB">
        <w:rPr>
          <w:rStyle w:val="StyleUnderline"/>
          <w:rFonts w:asciiTheme="minorHAnsi" w:hAnsiTheme="minorHAnsi"/>
        </w:rPr>
        <w:t>efforts to keep U.S.-China relations on an even keel</w:t>
      </w:r>
      <w:r w:rsidRPr="005774AB">
        <w:rPr>
          <w:rFonts w:asciiTheme="minorHAnsi" w:hAnsiTheme="minorHAnsi"/>
          <w:sz w:val="16"/>
        </w:rPr>
        <w:t xml:space="preserve">. Historically, Congress has been fairly uninvolved in U.S.-China relations. Although many members of Congress adopt vocal positions regarding issues from human rights violations to the value of China’s currency, congressional opinion generally has little sway on executive actions. The 1979 Taiwan Relations Act, which provided for a continued U.S.-Taiwan relationship even after Washington normalized diplomatic ties with Beijing, is the notable exception to this general rule. Even during the high point of congressional and public outrage over the Tiananmen Square incident, Congress’ bid to deny China Most Favored Nation trading status was diverted by the Clinton administration, which eventually dropped the idea altogether. Given this history, we should remember that the USCESRC report will not automatically translate into congressional action, much less have a lasting influence on the administration’s China policy. However, its </w:t>
      </w:r>
      <w:r w:rsidRPr="005774AB">
        <w:rPr>
          <w:rStyle w:val="StyleUnderline"/>
          <w:rFonts w:asciiTheme="minorHAnsi" w:hAnsiTheme="minorHAnsi"/>
        </w:rPr>
        <w:t>recommendations</w:t>
      </w:r>
      <w:r w:rsidRPr="005774AB">
        <w:rPr>
          <w:rFonts w:asciiTheme="minorHAnsi" w:hAnsiTheme="minorHAnsi"/>
          <w:sz w:val="16"/>
        </w:rPr>
        <w:t xml:space="preserve"> do </w:t>
      </w:r>
      <w:r w:rsidRPr="005774AB">
        <w:rPr>
          <w:rStyle w:val="StyleUnderline"/>
          <w:rFonts w:asciiTheme="minorHAnsi" w:hAnsiTheme="minorHAnsi"/>
        </w:rPr>
        <w:t>indicate</w:t>
      </w:r>
      <w:r w:rsidRPr="005774AB">
        <w:rPr>
          <w:rFonts w:asciiTheme="minorHAnsi" w:hAnsiTheme="minorHAnsi"/>
          <w:sz w:val="16"/>
        </w:rPr>
        <w:t xml:space="preserve"> areas of </w:t>
      </w:r>
      <w:r w:rsidRPr="005774AB">
        <w:rPr>
          <w:rStyle w:val="Emphasis"/>
          <w:rFonts w:asciiTheme="minorHAnsi" w:hAnsiTheme="minorHAnsi"/>
        </w:rPr>
        <w:t>growing concern</w:t>
      </w:r>
      <w:r w:rsidRPr="005774AB">
        <w:rPr>
          <w:rFonts w:asciiTheme="minorHAnsi" w:hAnsiTheme="minorHAnsi"/>
          <w:sz w:val="16"/>
        </w:rPr>
        <w:t xml:space="preserve"> </w:t>
      </w:r>
      <w:r w:rsidRPr="005774AB">
        <w:rPr>
          <w:rStyle w:val="StyleUnderline"/>
          <w:rFonts w:asciiTheme="minorHAnsi" w:hAnsiTheme="minorHAnsi"/>
        </w:rPr>
        <w:t xml:space="preserve">within Congress, and an increased desire for Congress to take whatever action it can to address perceived imbalances in the U.S.-China relationship. </w:t>
      </w:r>
      <w:r w:rsidRPr="005774AB">
        <w:rPr>
          <w:rFonts w:asciiTheme="minorHAnsi" w:hAnsiTheme="minorHAnsi"/>
          <w:sz w:val="16"/>
        </w:rPr>
        <w:t xml:space="preserve">Notably, the report discussed long-standing concerns over increased Chinese investment in the U.S. Chinese companies can face an uphill battle doing business in the U.S., due to both security concerns and worries that China’s economic policies give its firms an unfair competitive advantage. The report warned that allowing investment by state-controlled companies “risks creating a hybrid economy where privately owned U.S.-based businesses must complete with Chinese state-financed companies” that are motivated not by profit by but fiat from Beijing. To address the issue, the report recommends that Congress direct the Department of Commerce to assume that Chinese “state-owned, state-controlled, or state-invested firms” operating in the U.S. are under the “direction of the [Chinese] state” unless proven otherwise. As the example of Huawei, the Chinese telecommunications firm, shows, it is nearly impossible for Chinese firms to prove to Congress’ satisfaction that they do not have inordinately close ties to the Chinese government. If acted upon, this recommendation could have a major dampening effect on Chinese investment in the U.S. at a time with Washington and Beijing are growing more serious about negotiating a Bilateral Investment Treaty. The report also ups the ante on the on-going U.S.-China dispute regarding cyber espionage. The report recommends that Congress order the Department of Commerce and the Office of the U.S. Trade Representative to investigate whether existing mechanisms </w:t>
      </w:r>
      <w:proofErr w:type="gramStart"/>
      <w:r w:rsidRPr="005774AB">
        <w:rPr>
          <w:rFonts w:asciiTheme="minorHAnsi" w:hAnsiTheme="minorHAnsi"/>
          <w:sz w:val="16"/>
        </w:rPr>
        <w:t>could be used</w:t>
      </w:r>
      <w:proofErr w:type="gramEnd"/>
      <w:r w:rsidRPr="005774AB">
        <w:rPr>
          <w:rFonts w:asciiTheme="minorHAnsi" w:hAnsiTheme="minorHAnsi"/>
          <w:sz w:val="16"/>
        </w:rPr>
        <w:t xml:space="preserve"> to sanction Chinese companies “that benefit from trade secrets or other information obtained through cyber intrusions or other illegal means.” In May, the U.S. Department of Justice indicted five PLA officers on charges of economic espionage, citing the men’s alleged involvement in a Chinese cyber espionage unit. At the time, some analysts suggested that, as the PLA officers will never stand trial, it would be more effective to directly penalize Chinese companies who had benefited from the theft of U.S. companies’ intellectual property. The USCESRC report suggests that Congress give serious consideration to this option by seeking to find ways the U.S. government can sanction firms alleged to have profited from cyber espionage. The report said that, given the enormous benefits China reaps from economic espionage, such activities are “unlikely to be altered by small-scale U.S. actions,” implying that Washington must increase the severity of its response to encourage a change in Chinese behavior. Given the reaction from China to the ultimately toothless indictment of five PLA officers, the implementation of sanctions on Chinese companies (or another, more substantial actions aimed at curbing cyber-espionage) would undoubtedly bring about a severe response from China. </w:t>
      </w:r>
      <w:r w:rsidRPr="005774AB">
        <w:rPr>
          <w:rStyle w:val="StyleUnderline"/>
          <w:rFonts w:asciiTheme="minorHAnsi" w:hAnsiTheme="minorHAnsi"/>
        </w:rPr>
        <w:t>The report</w:t>
      </w:r>
      <w:r w:rsidRPr="005774AB">
        <w:rPr>
          <w:rFonts w:asciiTheme="minorHAnsi" w:hAnsiTheme="minorHAnsi"/>
          <w:sz w:val="16"/>
        </w:rPr>
        <w:t xml:space="preserve"> also </w:t>
      </w:r>
      <w:r w:rsidRPr="005774AB">
        <w:rPr>
          <w:rStyle w:val="StyleUnderline"/>
          <w:rFonts w:asciiTheme="minorHAnsi" w:hAnsiTheme="minorHAnsi"/>
        </w:rPr>
        <w:t>calls into question the value of</w:t>
      </w:r>
      <w:r w:rsidRPr="005774AB">
        <w:rPr>
          <w:rFonts w:asciiTheme="minorHAnsi" w:hAnsiTheme="minorHAnsi"/>
          <w:sz w:val="16"/>
        </w:rPr>
        <w:t xml:space="preserve"> the </w:t>
      </w:r>
      <w:r w:rsidRPr="005774AB">
        <w:rPr>
          <w:rStyle w:val="StyleUnderline"/>
          <w:rFonts w:asciiTheme="minorHAnsi" w:hAnsiTheme="minorHAnsi"/>
        </w:rPr>
        <w:t>Obama</w:t>
      </w:r>
      <w:r w:rsidRPr="005774AB">
        <w:rPr>
          <w:rFonts w:asciiTheme="minorHAnsi" w:hAnsiTheme="minorHAnsi"/>
          <w:sz w:val="16"/>
        </w:rPr>
        <w:t xml:space="preserve"> administration’s platforms for </w:t>
      </w:r>
      <w:r w:rsidRPr="005774AB">
        <w:rPr>
          <w:rStyle w:val="StyleUnderline"/>
          <w:rFonts w:asciiTheme="minorHAnsi" w:hAnsiTheme="minorHAnsi"/>
        </w:rPr>
        <w:t>engaging</w:t>
      </w:r>
      <w:r w:rsidRPr="005774AB">
        <w:rPr>
          <w:rFonts w:asciiTheme="minorHAnsi" w:hAnsiTheme="minorHAnsi"/>
          <w:sz w:val="16"/>
        </w:rPr>
        <w:t xml:space="preserve"> with </w:t>
      </w:r>
      <w:r w:rsidRPr="005774AB">
        <w:rPr>
          <w:rStyle w:val="StyleUnderline"/>
          <w:rFonts w:asciiTheme="minorHAnsi" w:hAnsiTheme="minorHAnsi"/>
        </w:rPr>
        <w:t>China</w:t>
      </w:r>
      <w:r w:rsidRPr="005774AB">
        <w:rPr>
          <w:rFonts w:asciiTheme="minorHAnsi" w:hAnsiTheme="minorHAnsi"/>
          <w:sz w:val="16"/>
        </w:rPr>
        <w:t xml:space="preserve">. The report recommended that Congress ask the Government Accountability Office to update its report on the “effectiveness” of the U.S.-China Joint Commission on Commerce and Trade and the Strategic and Economic Dialogue. Doubts about the effectiveness of the S&amp;ED are particularly troubling, as this forum (which brings together the top U.S. and Chinese officials for foreign and economic affairs) is the premier annual platform for high-level dialogue between the U.S. and China. The report also recommended that Congress ask the Pentagon to explain “its purpose and rationale” for “military-to-military engagement planning with the People’s Liberation Army,” suggesting that Congress should be skeptical about the recent warming in military-to-military ties. For much of the past 35 years, U.S.-China relations have been under almost the exclusive control of the executive branch, for better or for worse. As issues in the U.S.-China relationship become more high profile, however, </w:t>
      </w:r>
      <w:r w:rsidRPr="005774AB">
        <w:rPr>
          <w:rStyle w:val="StyleUnderline"/>
          <w:rFonts w:asciiTheme="minorHAnsi" w:hAnsiTheme="minorHAnsi"/>
        </w:rPr>
        <w:t>Congress</w:t>
      </w:r>
      <w:r w:rsidRPr="005774AB">
        <w:rPr>
          <w:rFonts w:asciiTheme="minorHAnsi" w:hAnsiTheme="minorHAnsi"/>
          <w:sz w:val="16"/>
        </w:rPr>
        <w:t xml:space="preserve"> will start </w:t>
      </w:r>
      <w:r w:rsidRPr="005774AB">
        <w:rPr>
          <w:rStyle w:val="StyleUnderline"/>
          <w:rFonts w:asciiTheme="minorHAnsi" w:hAnsiTheme="minorHAnsi"/>
        </w:rPr>
        <w:t>want</w:t>
      </w:r>
      <w:r w:rsidRPr="005774AB">
        <w:rPr>
          <w:rFonts w:asciiTheme="minorHAnsi" w:hAnsiTheme="minorHAnsi"/>
          <w:sz w:val="16"/>
        </w:rPr>
        <w:t xml:space="preserve">ing </w:t>
      </w:r>
      <w:r w:rsidRPr="005774AB">
        <w:rPr>
          <w:rStyle w:val="StyleUnderline"/>
          <w:rFonts w:asciiTheme="minorHAnsi" w:hAnsiTheme="minorHAnsi"/>
        </w:rPr>
        <w:t xml:space="preserve">more of a say in how the bilateral relationship </w:t>
      </w:r>
      <w:proofErr w:type="gramStart"/>
      <w:r w:rsidRPr="005774AB">
        <w:rPr>
          <w:rStyle w:val="StyleUnderline"/>
          <w:rFonts w:asciiTheme="minorHAnsi" w:hAnsiTheme="minorHAnsi"/>
        </w:rPr>
        <w:t>is handled</w:t>
      </w:r>
      <w:proofErr w:type="gramEnd"/>
      <w:r w:rsidRPr="005774AB">
        <w:rPr>
          <w:rFonts w:asciiTheme="minorHAnsi" w:hAnsiTheme="minorHAnsi"/>
          <w:sz w:val="16"/>
        </w:rPr>
        <w:t xml:space="preserve">. As the Commission’s report shows, </w:t>
      </w:r>
      <w:r w:rsidRPr="005774AB">
        <w:rPr>
          <w:rStyle w:val="StyleUnderline"/>
          <w:rFonts w:asciiTheme="minorHAnsi" w:hAnsiTheme="minorHAnsi"/>
        </w:rPr>
        <w:t xml:space="preserve">that could force Washington </w:t>
      </w:r>
      <w:proofErr w:type="gramStart"/>
      <w:r w:rsidRPr="005774AB">
        <w:rPr>
          <w:rStyle w:val="StyleUnderline"/>
          <w:rFonts w:asciiTheme="minorHAnsi" w:hAnsiTheme="minorHAnsi"/>
        </w:rPr>
        <w:t>to</w:t>
      </w:r>
      <w:proofErr w:type="gramEnd"/>
      <w:r w:rsidRPr="005774AB">
        <w:rPr>
          <w:rStyle w:val="StyleUnderline"/>
          <w:rFonts w:asciiTheme="minorHAnsi" w:hAnsiTheme="minorHAnsi"/>
        </w:rPr>
        <w:t xml:space="preserve"> take a tougher stance toward China.</w:t>
      </w:r>
    </w:p>
    <w:p w:rsidR="00A95491" w:rsidRPr="005774AB" w:rsidRDefault="00A95491" w:rsidP="00A95491">
      <w:pPr>
        <w:rPr>
          <w:rFonts w:asciiTheme="minorHAnsi" w:hAnsiTheme="minorHAnsi"/>
        </w:rPr>
      </w:pPr>
    </w:p>
    <w:p w:rsidR="00F12962" w:rsidRPr="005774AB" w:rsidRDefault="00F12962" w:rsidP="00F12962">
      <w:pPr>
        <w:pStyle w:val="Heading3"/>
        <w:rPr>
          <w:rFonts w:asciiTheme="minorHAnsi" w:hAnsiTheme="minorHAnsi"/>
        </w:rPr>
      </w:pPr>
      <w:r w:rsidRPr="005774AB">
        <w:rPr>
          <w:rFonts w:asciiTheme="minorHAnsi" w:hAnsiTheme="minorHAnsi"/>
        </w:rPr>
        <w:t>L – Appeasement / QPQ Shield</w:t>
      </w:r>
    </w:p>
    <w:p w:rsidR="00F12962" w:rsidRPr="005774AB" w:rsidRDefault="00F12962" w:rsidP="00F12962">
      <w:pPr>
        <w:pStyle w:val="Heading4"/>
        <w:rPr>
          <w:rFonts w:asciiTheme="minorHAnsi" w:hAnsiTheme="minorHAnsi"/>
        </w:rPr>
      </w:pPr>
      <w:r w:rsidRPr="005774AB">
        <w:rPr>
          <w:rFonts w:asciiTheme="minorHAnsi" w:hAnsiTheme="minorHAnsi"/>
        </w:rPr>
        <w:t xml:space="preserve">Unconditional engagement with China gets attacked by Congressional hawks – empirics prove. </w:t>
      </w:r>
    </w:p>
    <w:p w:rsidR="00F12962" w:rsidRPr="005774AB" w:rsidRDefault="00F12962" w:rsidP="00F12962">
      <w:pPr>
        <w:rPr>
          <w:rFonts w:asciiTheme="minorHAnsi" w:hAnsiTheme="minorHAnsi"/>
        </w:rPr>
      </w:pPr>
      <w:r w:rsidRPr="005774AB">
        <w:rPr>
          <w:rStyle w:val="Style13ptBold"/>
          <w:rFonts w:asciiTheme="minorHAnsi" w:hAnsiTheme="minorHAnsi"/>
        </w:rPr>
        <w:t>Zeng, 4</w:t>
      </w:r>
      <w:r w:rsidRPr="005774AB">
        <w:rPr>
          <w:rFonts w:asciiTheme="minorHAnsi" w:hAnsiTheme="minorHAnsi"/>
        </w:rPr>
        <w:t xml:space="preserve"> – Professor of Political Science and Director of Asian Studies at the University of Arkansas (</w:t>
      </w:r>
      <w:proofErr w:type="spellStart"/>
      <w:r w:rsidRPr="005774AB">
        <w:rPr>
          <w:rFonts w:asciiTheme="minorHAnsi" w:hAnsiTheme="minorHAnsi"/>
        </w:rPr>
        <w:t>Ka</w:t>
      </w:r>
      <w:proofErr w:type="spellEnd"/>
      <w:r w:rsidRPr="005774AB">
        <w:rPr>
          <w:rFonts w:asciiTheme="minorHAnsi" w:hAnsiTheme="minorHAnsi"/>
        </w:rPr>
        <w:t xml:space="preserve">, “Trade Threats, Trade Wars,” </w:t>
      </w:r>
      <w:hyperlink r:id="rId31" w:history="1">
        <w:r w:rsidRPr="005774AB">
          <w:rPr>
            <w:rStyle w:val="Hyperlink"/>
            <w:rFonts w:asciiTheme="minorHAnsi" w:hAnsiTheme="minorHAnsi"/>
          </w:rPr>
          <w:t>https://www.press.umich.edu/pdf/0472113585-ch4.pdf</w:t>
        </w:r>
      </w:hyperlink>
      <w:r w:rsidRPr="005774AB">
        <w:rPr>
          <w:rFonts w:asciiTheme="minorHAnsi" w:hAnsiTheme="minorHAnsi"/>
        </w:rPr>
        <w:t xml:space="preserve">, CMR) </w:t>
      </w:r>
    </w:p>
    <w:p w:rsidR="00F12962" w:rsidRPr="005774AB" w:rsidRDefault="00F12962" w:rsidP="00F12962">
      <w:pPr>
        <w:rPr>
          <w:rFonts w:asciiTheme="minorHAnsi" w:hAnsiTheme="minorHAnsi"/>
          <w:sz w:val="16"/>
        </w:rPr>
      </w:pPr>
      <w:r w:rsidRPr="005774AB">
        <w:rPr>
          <w:rFonts w:asciiTheme="minorHAnsi" w:hAnsiTheme="minorHAnsi"/>
          <w:sz w:val="16"/>
        </w:rPr>
        <w:t xml:space="preserve">Hence, throughout 1990–92, the </w:t>
      </w:r>
      <w:r w:rsidRPr="005774AB">
        <w:rPr>
          <w:rStyle w:val="StyleUnderline"/>
          <w:rFonts w:asciiTheme="minorHAnsi" w:hAnsiTheme="minorHAnsi"/>
        </w:rPr>
        <w:t>Bush</w:t>
      </w:r>
      <w:r w:rsidRPr="005774AB">
        <w:rPr>
          <w:rFonts w:asciiTheme="minorHAnsi" w:hAnsiTheme="minorHAnsi"/>
          <w:sz w:val="16"/>
        </w:rPr>
        <w:t xml:space="preserve"> administration </w:t>
      </w:r>
      <w:r w:rsidRPr="005774AB">
        <w:rPr>
          <w:rStyle w:val="StyleUnderline"/>
          <w:rFonts w:asciiTheme="minorHAnsi" w:hAnsiTheme="minorHAnsi"/>
        </w:rPr>
        <w:t>and Congress had</w:t>
      </w:r>
      <w:r w:rsidRPr="005774AB">
        <w:rPr>
          <w:rFonts w:asciiTheme="minorHAnsi" w:hAnsiTheme="minorHAnsi"/>
          <w:sz w:val="16"/>
        </w:rPr>
        <w:t xml:space="preserve"> displayed </w:t>
      </w:r>
      <w:r w:rsidRPr="005774AB">
        <w:rPr>
          <w:rStyle w:val="StyleUnderline"/>
          <w:rFonts w:asciiTheme="minorHAnsi" w:hAnsiTheme="minorHAnsi"/>
        </w:rPr>
        <w:t>widely divergent policy preferences with</w:t>
      </w:r>
      <w:r w:rsidRPr="005774AB">
        <w:rPr>
          <w:rFonts w:asciiTheme="minorHAnsi" w:hAnsiTheme="minorHAnsi"/>
          <w:sz w:val="16"/>
        </w:rPr>
        <w:t xml:space="preserve"> respect to </w:t>
      </w:r>
      <w:r w:rsidRPr="005774AB">
        <w:rPr>
          <w:rStyle w:val="StyleUnderline"/>
          <w:rFonts w:asciiTheme="minorHAnsi" w:hAnsiTheme="minorHAnsi"/>
        </w:rPr>
        <w:t>China’s MFN status</w:t>
      </w:r>
      <w:r w:rsidRPr="005774AB">
        <w:rPr>
          <w:rFonts w:asciiTheme="minorHAnsi" w:hAnsiTheme="minorHAnsi"/>
          <w:sz w:val="16"/>
        </w:rPr>
        <w:t xml:space="preserve">. Indeed, Congress and the Bush administration were perhaps </w:t>
      </w:r>
      <w:r w:rsidRPr="005774AB">
        <w:rPr>
          <w:rStyle w:val="StyleUnderline"/>
          <w:rFonts w:asciiTheme="minorHAnsi" w:hAnsiTheme="minorHAnsi"/>
        </w:rPr>
        <w:t>more at loggerheads on China than on any other foreign policy issue</w:t>
      </w:r>
      <w:r w:rsidRPr="005774AB">
        <w:rPr>
          <w:rFonts w:asciiTheme="minorHAnsi" w:hAnsiTheme="minorHAnsi"/>
          <w:sz w:val="16"/>
        </w:rPr>
        <w:t>. The White House’s repeated assertion that it did not want to see MFN status for China withdrawn, its ‹</w:t>
      </w:r>
      <w:proofErr w:type="spellStart"/>
      <w:r w:rsidRPr="005774AB">
        <w:rPr>
          <w:rFonts w:asciiTheme="minorHAnsi" w:hAnsiTheme="minorHAnsi"/>
          <w:sz w:val="16"/>
        </w:rPr>
        <w:t>rm</w:t>
      </w:r>
      <w:proofErr w:type="spellEnd"/>
      <w:r w:rsidRPr="005774AB">
        <w:rPr>
          <w:rFonts w:asciiTheme="minorHAnsi" w:hAnsiTheme="minorHAnsi"/>
          <w:sz w:val="16"/>
        </w:rPr>
        <w:t xml:space="preserve"> stance, and its will- </w:t>
      </w:r>
      <w:proofErr w:type="spellStart"/>
      <w:r w:rsidRPr="005774AB">
        <w:rPr>
          <w:rFonts w:asciiTheme="minorHAnsi" w:hAnsiTheme="minorHAnsi"/>
          <w:sz w:val="16"/>
        </w:rPr>
        <w:t>ingness</w:t>
      </w:r>
      <w:proofErr w:type="spellEnd"/>
      <w:r w:rsidRPr="005774AB">
        <w:rPr>
          <w:rFonts w:asciiTheme="minorHAnsi" w:hAnsiTheme="minorHAnsi"/>
          <w:sz w:val="16"/>
        </w:rPr>
        <w:t xml:space="preserve"> to use the last resort of presidential veto strengthened Beijing’s belief that the threat to cut off its MFN status was mere bluff. The White House’s willingness to come to the defense of China’s </w:t>
      </w:r>
      <w:proofErr w:type="spellStart"/>
      <w:r w:rsidRPr="005774AB">
        <w:rPr>
          <w:rFonts w:asciiTheme="minorHAnsi" w:hAnsiTheme="minorHAnsi"/>
          <w:sz w:val="16"/>
        </w:rPr>
        <w:t>preferen</w:t>
      </w:r>
      <w:proofErr w:type="spellEnd"/>
      <w:r w:rsidRPr="005774AB">
        <w:rPr>
          <w:rFonts w:asciiTheme="minorHAnsi" w:hAnsiTheme="minorHAnsi"/>
          <w:sz w:val="16"/>
        </w:rPr>
        <w:t xml:space="preserve">- </w:t>
      </w:r>
      <w:proofErr w:type="spellStart"/>
      <w:r w:rsidRPr="005774AB">
        <w:rPr>
          <w:rFonts w:asciiTheme="minorHAnsi" w:hAnsiTheme="minorHAnsi"/>
          <w:sz w:val="16"/>
        </w:rPr>
        <w:t>tial</w:t>
      </w:r>
      <w:proofErr w:type="spellEnd"/>
      <w:r w:rsidRPr="005774AB">
        <w:rPr>
          <w:rFonts w:asciiTheme="minorHAnsi" w:hAnsiTheme="minorHAnsi"/>
          <w:sz w:val="16"/>
        </w:rPr>
        <w:t xml:space="preserve"> trade status, which was rooted in the executive’s consideration for broad, long-term American economic and political interests, </w:t>
      </w:r>
      <w:proofErr w:type="spellStart"/>
      <w:r w:rsidRPr="005774AB">
        <w:rPr>
          <w:rFonts w:asciiTheme="minorHAnsi" w:hAnsiTheme="minorHAnsi"/>
          <w:sz w:val="16"/>
        </w:rPr>
        <w:t>effec</w:t>
      </w:r>
      <w:proofErr w:type="spellEnd"/>
      <w:r w:rsidRPr="005774AB">
        <w:rPr>
          <w:rFonts w:asciiTheme="minorHAnsi" w:hAnsiTheme="minorHAnsi"/>
          <w:sz w:val="16"/>
        </w:rPr>
        <w:t xml:space="preserve">- </w:t>
      </w:r>
      <w:proofErr w:type="spellStart"/>
      <w:r w:rsidRPr="005774AB">
        <w:rPr>
          <w:rFonts w:asciiTheme="minorHAnsi" w:hAnsiTheme="minorHAnsi"/>
          <w:sz w:val="16"/>
        </w:rPr>
        <w:t>tively</w:t>
      </w:r>
      <w:proofErr w:type="spellEnd"/>
      <w:r w:rsidRPr="005774AB">
        <w:rPr>
          <w:rFonts w:asciiTheme="minorHAnsi" w:hAnsiTheme="minorHAnsi"/>
          <w:sz w:val="16"/>
        </w:rPr>
        <w:t xml:space="preserve"> served as a check on Congress’s more hawkish position. Such institutional </w:t>
      </w:r>
      <w:proofErr w:type="gramStart"/>
      <w:r w:rsidRPr="005774AB">
        <w:rPr>
          <w:rFonts w:asciiTheme="minorHAnsi" w:hAnsiTheme="minorHAnsi"/>
          <w:sz w:val="16"/>
        </w:rPr>
        <w:t>divisions</w:t>
      </w:r>
      <w:proofErr w:type="gramEnd"/>
      <w:r w:rsidRPr="005774AB">
        <w:rPr>
          <w:rFonts w:asciiTheme="minorHAnsi" w:hAnsiTheme="minorHAnsi"/>
          <w:sz w:val="16"/>
        </w:rPr>
        <w:t xml:space="preserve"> characteristic of many democratic polities con- strained the proclivity of an aggressive legislature to take the dispute to the next level by imposing punitive tariff barriers. Reinforced by the sharply divergent interests held by interest groups, these divisions sent highly mixed signals to the Chinese and substantially reduced the </w:t>
      </w:r>
      <w:proofErr w:type="spellStart"/>
      <w:r w:rsidRPr="005774AB">
        <w:rPr>
          <w:rFonts w:asciiTheme="minorHAnsi" w:hAnsiTheme="minorHAnsi"/>
          <w:sz w:val="16"/>
        </w:rPr>
        <w:t>effec</w:t>
      </w:r>
      <w:proofErr w:type="spellEnd"/>
      <w:r w:rsidRPr="005774AB">
        <w:rPr>
          <w:rFonts w:asciiTheme="minorHAnsi" w:hAnsiTheme="minorHAnsi"/>
          <w:sz w:val="16"/>
        </w:rPr>
        <w:t xml:space="preserve">- </w:t>
      </w:r>
      <w:proofErr w:type="spellStart"/>
      <w:r w:rsidRPr="005774AB">
        <w:rPr>
          <w:rFonts w:asciiTheme="minorHAnsi" w:hAnsiTheme="minorHAnsi"/>
          <w:sz w:val="16"/>
        </w:rPr>
        <w:t>tiveness</w:t>
      </w:r>
      <w:proofErr w:type="spellEnd"/>
      <w:r w:rsidRPr="005774AB">
        <w:rPr>
          <w:rFonts w:asciiTheme="minorHAnsi" w:hAnsiTheme="minorHAnsi"/>
          <w:sz w:val="16"/>
        </w:rPr>
        <w:t xml:space="preserve"> of America threats. Thus although the pressure on China to change various domestic politics was greater than any other time since the normalization of U.S.–China relations, </w:t>
      </w:r>
      <w:r w:rsidRPr="005774AB">
        <w:rPr>
          <w:rStyle w:val="StyleUnderline"/>
          <w:rFonts w:asciiTheme="minorHAnsi" w:hAnsiTheme="minorHAnsi"/>
        </w:rPr>
        <w:t xml:space="preserve">in the end Beijing made no fundamental changes in its policies and only offered a few symbolic concessions to appease </w:t>
      </w:r>
      <w:r w:rsidRPr="005774AB">
        <w:rPr>
          <w:rStyle w:val="Emphasis"/>
          <w:rFonts w:asciiTheme="minorHAnsi" w:hAnsiTheme="minorHAnsi"/>
        </w:rPr>
        <w:t>critics</w:t>
      </w:r>
      <w:r w:rsidRPr="005774AB">
        <w:rPr>
          <w:rStyle w:val="StyleUnderline"/>
          <w:rFonts w:asciiTheme="minorHAnsi" w:hAnsiTheme="minorHAnsi"/>
        </w:rPr>
        <w:t xml:space="preserve"> of the executive branch’s “</w:t>
      </w:r>
      <w:r w:rsidRPr="005774AB">
        <w:rPr>
          <w:rStyle w:val="Emphasis"/>
          <w:rFonts w:asciiTheme="minorHAnsi" w:hAnsiTheme="minorHAnsi"/>
        </w:rPr>
        <w:t>soft</w:t>
      </w:r>
      <w:r w:rsidRPr="005774AB">
        <w:rPr>
          <w:rStyle w:val="StyleUnderline"/>
          <w:rFonts w:asciiTheme="minorHAnsi" w:hAnsiTheme="minorHAnsi"/>
        </w:rPr>
        <w:t>” approach.</w:t>
      </w:r>
      <w:r w:rsidRPr="005774AB">
        <w:rPr>
          <w:rFonts w:asciiTheme="minorHAnsi" w:hAnsiTheme="minorHAnsi"/>
          <w:sz w:val="16"/>
        </w:rPr>
        <w:t xml:space="preserve"> 40 As a result, </w:t>
      </w:r>
      <w:r w:rsidRPr="005774AB">
        <w:rPr>
          <w:rStyle w:val="StyleUnderline"/>
          <w:rFonts w:asciiTheme="minorHAnsi" w:hAnsiTheme="minorHAnsi"/>
        </w:rPr>
        <w:t xml:space="preserve">Congress and China critics remained </w:t>
      </w:r>
      <w:r w:rsidRPr="005774AB">
        <w:rPr>
          <w:rStyle w:val="Emphasis"/>
          <w:rFonts w:asciiTheme="minorHAnsi" w:hAnsiTheme="minorHAnsi"/>
        </w:rPr>
        <w:t>deeply dissatisfied</w:t>
      </w:r>
      <w:r w:rsidRPr="005774AB">
        <w:rPr>
          <w:rStyle w:val="StyleUnderline"/>
          <w:rFonts w:asciiTheme="minorHAnsi" w:hAnsiTheme="minorHAnsi"/>
        </w:rPr>
        <w:t xml:space="preserve"> with Beijing</w:t>
      </w:r>
      <w:r w:rsidRPr="005774AB">
        <w:rPr>
          <w:rFonts w:asciiTheme="minorHAnsi" w:hAnsiTheme="minorHAnsi"/>
          <w:sz w:val="16"/>
        </w:rPr>
        <w:t xml:space="preserve">’s performance in the areas of human rights, trade, and weapons proliferation. </w:t>
      </w:r>
      <w:r w:rsidRPr="005774AB">
        <w:rPr>
          <w:rStyle w:val="StyleUnderline"/>
          <w:rFonts w:asciiTheme="minorHAnsi" w:hAnsiTheme="minorHAnsi"/>
        </w:rPr>
        <w:t xml:space="preserve">They elevated their hope that </w:t>
      </w:r>
      <w:r w:rsidRPr="005774AB">
        <w:rPr>
          <w:rFonts w:asciiTheme="minorHAnsi" w:hAnsiTheme="minorHAnsi"/>
          <w:sz w:val="16"/>
        </w:rPr>
        <w:t xml:space="preserve">the coming to power of </w:t>
      </w:r>
      <w:r w:rsidRPr="005774AB">
        <w:rPr>
          <w:rStyle w:val="StyleUnderline"/>
          <w:rFonts w:asciiTheme="minorHAnsi" w:hAnsiTheme="minorHAnsi"/>
        </w:rPr>
        <w:t xml:space="preserve">a new president </w:t>
      </w:r>
      <w:r w:rsidRPr="005774AB">
        <w:rPr>
          <w:rFonts w:asciiTheme="minorHAnsi" w:hAnsiTheme="minorHAnsi"/>
          <w:sz w:val="16"/>
        </w:rPr>
        <w:t xml:space="preserve">who had promised during his </w:t>
      </w:r>
      <w:proofErr w:type="spellStart"/>
      <w:r w:rsidRPr="005774AB">
        <w:rPr>
          <w:rFonts w:asciiTheme="minorHAnsi" w:hAnsiTheme="minorHAnsi"/>
          <w:sz w:val="16"/>
        </w:rPr>
        <w:t>pres</w:t>
      </w:r>
      <w:proofErr w:type="spellEnd"/>
      <w:r w:rsidRPr="005774AB">
        <w:rPr>
          <w:rFonts w:asciiTheme="minorHAnsi" w:hAnsiTheme="minorHAnsi"/>
          <w:sz w:val="16"/>
        </w:rPr>
        <w:t xml:space="preserve">- </w:t>
      </w:r>
      <w:proofErr w:type="spellStart"/>
      <w:r w:rsidRPr="005774AB">
        <w:rPr>
          <w:rFonts w:asciiTheme="minorHAnsi" w:hAnsiTheme="minorHAnsi"/>
          <w:sz w:val="16"/>
        </w:rPr>
        <w:t>idential</w:t>
      </w:r>
      <w:proofErr w:type="spellEnd"/>
      <w:r w:rsidRPr="005774AB">
        <w:rPr>
          <w:rFonts w:asciiTheme="minorHAnsi" w:hAnsiTheme="minorHAnsi"/>
          <w:sz w:val="16"/>
        </w:rPr>
        <w:t xml:space="preserve"> campaign </w:t>
      </w:r>
      <w:r w:rsidRPr="005774AB">
        <w:rPr>
          <w:rStyle w:val="StyleUnderline"/>
          <w:rFonts w:asciiTheme="minorHAnsi" w:hAnsiTheme="minorHAnsi"/>
        </w:rPr>
        <w:t xml:space="preserve">to get tough with Beijing could help to orchestrate a more </w:t>
      </w:r>
      <w:r w:rsidRPr="005774AB">
        <w:rPr>
          <w:rStyle w:val="Emphasis"/>
          <w:rFonts w:asciiTheme="minorHAnsi" w:hAnsiTheme="minorHAnsi"/>
        </w:rPr>
        <w:t>unified policy</w:t>
      </w:r>
      <w:r w:rsidRPr="005774AB">
        <w:rPr>
          <w:rStyle w:val="StyleUnderline"/>
          <w:rFonts w:asciiTheme="minorHAnsi" w:hAnsiTheme="minorHAnsi"/>
        </w:rPr>
        <w:t xml:space="preserve"> that could </w:t>
      </w:r>
      <w:r w:rsidRPr="005774AB">
        <w:rPr>
          <w:rStyle w:val="Emphasis"/>
          <w:rFonts w:asciiTheme="minorHAnsi" w:hAnsiTheme="minorHAnsi"/>
        </w:rPr>
        <w:t>exert sufficient pressure</w:t>
      </w:r>
      <w:r w:rsidRPr="005774AB">
        <w:rPr>
          <w:rStyle w:val="StyleUnderline"/>
          <w:rFonts w:asciiTheme="minorHAnsi" w:hAnsiTheme="minorHAnsi"/>
        </w:rPr>
        <w:t xml:space="preserve"> on Beijing</w:t>
      </w:r>
      <w:r w:rsidRPr="005774AB">
        <w:rPr>
          <w:rFonts w:asciiTheme="minorHAnsi" w:hAnsiTheme="minorHAnsi"/>
          <w:sz w:val="16"/>
        </w:rPr>
        <w:t xml:space="preserve">. The extent to which the United States was able to </w:t>
      </w:r>
      <w:proofErr w:type="spellStart"/>
      <w:r w:rsidRPr="005774AB">
        <w:rPr>
          <w:rFonts w:asciiTheme="minorHAnsi" w:hAnsiTheme="minorHAnsi"/>
          <w:sz w:val="16"/>
        </w:rPr>
        <w:t>in›uence</w:t>
      </w:r>
      <w:proofErr w:type="spellEnd"/>
      <w:r w:rsidRPr="005774AB">
        <w:rPr>
          <w:rFonts w:asciiTheme="minorHAnsi" w:hAnsiTheme="minorHAnsi"/>
          <w:sz w:val="16"/>
        </w:rPr>
        <w:t xml:space="preserve"> the direction of Beijing’s policies under the new Clinton team will be the focus of the next section.</w:t>
      </w:r>
    </w:p>
    <w:p w:rsidR="00F12962" w:rsidRPr="005774AB" w:rsidRDefault="00F12962" w:rsidP="00F12962">
      <w:pPr>
        <w:pStyle w:val="Heading4"/>
        <w:rPr>
          <w:rFonts w:asciiTheme="minorHAnsi" w:hAnsiTheme="minorHAnsi"/>
        </w:rPr>
      </w:pPr>
      <w:r w:rsidRPr="005774AB">
        <w:rPr>
          <w:rFonts w:asciiTheme="minorHAnsi" w:hAnsiTheme="minorHAnsi"/>
        </w:rPr>
        <w:t xml:space="preserve">Unconditional engagement drains finite capital </w:t>
      </w:r>
    </w:p>
    <w:p w:rsidR="00F12962" w:rsidRPr="005774AB" w:rsidRDefault="00F12962" w:rsidP="00F12962">
      <w:pPr>
        <w:rPr>
          <w:rFonts w:asciiTheme="minorHAnsi" w:hAnsiTheme="minorHAnsi"/>
          <w:sz w:val="18"/>
        </w:rPr>
      </w:pPr>
      <w:proofErr w:type="spellStart"/>
      <w:r w:rsidRPr="005774AB">
        <w:rPr>
          <w:rStyle w:val="Style13ptBold"/>
          <w:rFonts w:asciiTheme="minorHAnsi" w:hAnsiTheme="minorHAnsi"/>
        </w:rPr>
        <w:t>Kurtzer</w:t>
      </w:r>
      <w:proofErr w:type="spellEnd"/>
      <w:r w:rsidRPr="005774AB">
        <w:rPr>
          <w:rStyle w:val="Style13ptBold"/>
          <w:rFonts w:asciiTheme="minorHAnsi" w:hAnsiTheme="minorHAnsi"/>
        </w:rPr>
        <w:t xml:space="preserve"> et al, 11 </w:t>
      </w:r>
      <w:r w:rsidRPr="005774AB">
        <w:rPr>
          <w:rFonts w:asciiTheme="minorHAnsi" w:hAnsiTheme="minorHAnsi"/>
          <w:sz w:val="18"/>
        </w:rPr>
        <w:t xml:space="preserve">(Daniel, US Ambassador, Princeton Policy Workshop The 2010 Princeton Policy Workshop is composed of twelve graduate students at Princeton University’s Woodrow Wilson School of Public and International Affairs and Department of History. Working under the direction of Ambassador Daniel </w:t>
      </w:r>
      <w:proofErr w:type="spellStart"/>
      <w:r w:rsidRPr="005774AB">
        <w:rPr>
          <w:rFonts w:asciiTheme="minorHAnsi" w:hAnsiTheme="minorHAnsi"/>
          <w:sz w:val="18"/>
        </w:rPr>
        <w:t>Kurtzer</w:t>
      </w:r>
      <w:proofErr w:type="spellEnd"/>
      <w:r w:rsidRPr="005774AB">
        <w:rPr>
          <w:rFonts w:asciiTheme="minorHAnsi" w:hAnsiTheme="minorHAnsi"/>
          <w:sz w:val="18"/>
        </w:rPr>
        <w:t xml:space="preserve">, former U.S. ambassador to Egypt and Israel, the group examined the history and challenges of four case studies in the Middle East and then traveled to the region to gather relevant and diverse perspectives regarding U.S. foreign policy. The group developed recommendations to guide the Obama administration’s future decision making toward Syria and Hamas. In December 2010, the group presented its recommendations to the U.S. State Department’s Under Secretary for Political Affairs William J. Burns. Over the course of this process, the group consulted over 70 current and former officials, diplomats, scholars, and civil society leaders in Syria, Israel, the West Bank and the United States, as well as representatives from the United Nations, the European Union, and other international stakeholders. This policy workshop report represents the conclusion of the 2010 Policy Workshop. Recommendations </w:t>
      </w:r>
      <w:proofErr w:type="gramStart"/>
      <w:r w:rsidRPr="005774AB">
        <w:rPr>
          <w:rFonts w:asciiTheme="minorHAnsi" w:hAnsiTheme="minorHAnsi"/>
          <w:sz w:val="18"/>
        </w:rPr>
        <w:t>were reached</w:t>
      </w:r>
      <w:proofErr w:type="gramEnd"/>
      <w:r w:rsidRPr="005774AB">
        <w:rPr>
          <w:rFonts w:asciiTheme="minorHAnsi" w:hAnsiTheme="minorHAnsi"/>
          <w:sz w:val="18"/>
        </w:rPr>
        <w:t xml:space="preserve"> by consensus among the participating students, January, </w:t>
      </w:r>
      <w:hyperlink r:id="rId32" w:history="1">
        <w:r w:rsidRPr="005774AB">
          <w:rPr>
            <w:rStyle w:val="Hyperlink"/>
            <w:rFonts w:asciiTheme="minorHAnsi" w:hAnsiTheme="minorHAnsi"/>
            <w:sz w:val="18"/>
          </w:rPr>
          <w:t>http://wws.princeton.edu/research/pwreports_fy10/WWS591d.pdf</w:t>
        </w:r>
      </w:hyperlink>
      <w:r w:rsidRPr="005774AB">
        <w:rPr>
          <w:rFonts w:asciiTheme="minorHAnsi" w:hAnsiTheme="minorHAnsi"/>
          <w:sz w:val="18"/>
        </w:rPr>
        <w:t>, CMR)</w:t>
      </w:r>
    </w:p>
    <w:p w:rsidR="00F12962" w:rsidRPr="005774AB" w:rsidRDefault="00F12962" w:rsidP="00F12962">
      <w:pPr>
        <w:rPr>
          <w:rFonts w:asciiTheme="minorHAnsi" w:hAnsiTheme="minorHAnsi"/>
          <w:sz w:val="16"/>
        </w:rPr>
      </w:pPr>
      <w:r w:rsidRPr="005774AB">
        <w:rPr>
          <w:rFonts w:asciiTheme="minorHAnsi" w:hAnsiTheme="minorHAnsi"/>
          <w:sz w:val="16"/>
        </w:rPr>
        <w:t xml:space="preserve">In his first address to a joint session of Congress in February </w:t>
      </w:r>
      <w:r w:rsidRPr="005774AB">
        <w:rPr>
          <w:rStyle w:val="StyleUnderline"/>
          <w:rFonts w:asciiTheme="minorHAnsi" w:hAnsiTheme="minorHAnsi"/>
        </w:rPr>
        <w:t>2009</w:t>
      </w:r>
      <w:r w:rsidRPr="005774AB">
        <w:rPr>
          <w:rFonts w:asciiTheme="minorHAnsi" w:hAnsiTheme="minorHAnsi"/>
          <w:sz w:val="16"/>
        </w:rPr>
        <w:t xml:space="preserve">, President </w:t>
      </w:r>
      <w:r w:rsidRPr="005774AB">
        <w:rPr>
          <w:rStyle w:val="StyleUnderline"/>
          <w:rFonts w:asciiTheme="minorHAnsi" w:hAnsiTheme="minorHAnsi"/>
        </w:rPr>
        <w:t>Obama proclaimed</w:t>
      </w:r>
      <w:r w:rsidRPr="005774AB">
        <w:rPr>
          <w:rFonts w:asciiTheme="minorHAnsi" w:hAnsiTheme="minorHAnsi"/>
          <w:sz w:val="16"/>
        </w:rPr>
        <w:t xml:space="preserve"> that “</w:t>
      </w:r>
      <w:r w:rsidRPr="005774AB">
        <w:rPr>
          <w:rStyle w:val="StyleUnderline"/>
          <w:rFonts w:asciiTheme="minorHAnsi" w:hAnsiTheme="minorHAnsi"/>
        </w:rPr>
        <w:t>a new era of engagement</w:t>
      </w:r>
      <w:r w:rsidRPr="005774AB">
        <w:rPr>
          <w:rFonts w:asciiTheme="minorHAnsi" w:hAnsiTheme="minorHAnsi"/>
          <w:sz w:val="16"/>
        </w:rPr>
        <w:t xml:space="preserve"> has begun,” asserting that America “cannot shun the negotiating table, nor ignore the foes or forces that could do us harm.” Nearly two years later, President </w:t>
      </w:r>
      <w:r w:rsidRPr="005774AB">
        <w:rPr>
          <w:rStyle w:val="StyleUnderline"/>
          <w:rFonts w:asciiTheme="minorHAnsi" w:hAnsiTheme="minorHAnsi"/>
        </w:rPr>
        <w:t>Obama faces criticism</w:t>
      </w:r>
      <w:r w:rsidRPr="005774AB">
        <w:rPr>
          <w:rFonts w:asciiTheme="minorHAnsi" w:hAnsiTheme="minorHAnsi"/>
          <w:sz w:val="16"/>
        </w:rPr>
        <w:t xml:space="preserve"> both </w:t>
      </w:r>
      <w:r w:rsidRPr="005774AB">
        <w:rPr>
          <w:rStyle w:val="StyleUnderline"/>
          <w:rFonts w:asciiTheme="minorHAnsi" w:hAnsiTheme="minorHAnsi"/>
        </w:rPr>
        <w:t>from those who argue</w:t>
      </w:r>
      <w:r w:rsidRPr="005774AB">
        <w:rPr>
          <w:rFonts w:asciiTheme="minorHAnsi" w:hAnsiTheme="minorHAnsi"/>
          <w:sz w:val="16"/>
        </w:rPr>
        <w:t xml:space="preserve"> that greater </w:t>
      </w:r>
      <w:r w:rsidRPr="005774AB">
        <w:rPr>
          <w:rStyle w:val="StyleUnderline"/>
          <w:rFonts w:asciiTheme="minorHAnsi" w:hAnsiTheme="minorHAnsi"/>
        </w:rPr>
        <w:t>engagement</w:t>
      </w:r>
      <w:r w:rsidRPr="005774AB">
        <w:rPr>
          <w:rFonts w:asciiTheme="minorHAnsi" w:hAnsiTheme="minorHAnsi"/>
          <w:sz w:val="16"/>
        </w:rPr>
        <w:t xml:space="preserve"> with difficult actors </w:t>
      </w:r>
      <w:r w:rsidRPr="005774AB">
        <w:rPr>
          <w:rStyle w:val="StyleUnderline"/>
          <w:rFonts w:asciiTheme="minorHAnsi" w:hAnsiTheme="minorHAnsi"/>
        </w:rPr>
        <w:t>has failed to yield results and must be abandoned</w:t>
      </w:r>
      <w:r w:rsidRPr="005774AB">
        <w:rPr>
          <w:rFonts w:asciiTheme="minorHAnsi" w:hAnsiTheme="minorHAnsi"/>
          <w:sz w:val="16"/>
        </w:rPr>
        <w:t xml:space="preserve">, as well as from those who contend that such a policy has not fully been pursued and needs to be given an opportunity to succeed. Foreign Policy in Context: Domestic Political Constraints on Policy Flexibility There are many challenges to compelling Syria and Hamas to play cooperative rather than destabilizing roles, and </w:t>
      </w:r>
      <w:r w:rsidRPr="005774AB">
        <w:rPr>
          <w:rStyle w:val="StyleUnderline"/>
          <w:rFonts w:asciiTheme="minorHAnsi" w:hAnsiTheme="minorHAnsi"/>
        </w:rPr>
        <w:t>U.S. domestic political constraints limit the Administration’s flexibility to quickly alter its approach in pursuing alternatives</w:t>
      </w:r>
      <w:r w:rsidRPr="005774AB">
        <w:rPr>
          <w:rFonts w:asciiTheme="minorHAnsi" w:hAnsiTheme="minorHAnsi"/>
          <w:sz w:val="16"/>
        </w:rPr>
        <w:t xml:space="preserve"> to sanctions and isolation as tools </w:t>
      </w:r>
      <w:r w:rsidRPr="005774AB">
        <w:rPr>
          <w:rStyle w:val="StyleUnderline"/>
          <w:rFonts w:asciiTheme="minorHAnsi" w:hAnsiTheme="minorHAnsi"/>
        </w:rPr>
        <w:t>to generate behavior change</w:t>
      </w:r>
      <w:r w:rsidRPr="005774AB">
        <w:rPr>
          <w:rFonts w:asciiTheme="minorHAnsi" w:hAnsiTheme="minorHAnsi"/>
          <w:sz w:val="16"/>
        </w:rPr>
        <w:t xml:space="preserve">. For example, </w:t>
      </w:r>
      <w:r w:rsidRPr="005774AB">
        <w:rPr>
          <w:rStyle w:val="StyleUnderline"/>
          <w:rFonts w:asciiTheme="minorHAnsi" w:hAnsiTheme="minorHAnsi"/>
        </w:rPr>
        <w:t>the Administration</w:t>
      </w:r>
      <w:r w:rsidRPr="005774AB">
        <w:rPr>
          <w:rFonts w:asciiTheme="minorHAnsi" w:hAnsiTheme="minorHAnsi"/>
          <w:sz w:val="16"/>
        </w:rPr>
        <w:t xml:space="preserve"> has been unable to secure Senate confirmation for its nominee for Ambassador to Syria, and it </w:t>
      </w:r>
      <w:r w:rsidRPr="005774AB">
        <w:rPr>
          <w:rStyle w:val="StyleUnderline"/>
          <w:rFonts w:asciiTheme="minorHAnsi" w:hAnsiTheme="minorHAnsi"/>
        </w:rPr>
        <w:t>had to invest significant political capital to gain a minor change to</w:t>
      </w:r>
      <w:r w:rsidRPr="005774AB">
        <w:rPr>
          <w:rFonts w:asciiTheme="minorHAnsi" w:hAnsiTheme="minorHAnsi"/>
          <w:sz w:val="16"/>
        </w:rPr>
        <w:t xml:space="preserve"> the </w:t>
      </w:r>
      <w:r w:rsidRPr="005774AB">
        <w:rPr>
          <w:rStyle w:val="StyleUnderline"/>
          <w:rFonts w:asciiTheme="minorHAnsi" w:hAnsiTheme="minorHAnsi"/>
        </w:rPr>
        <w:t>laws that govern</w:t>
      </w:r>
      <w:r w:rsidRPr="005774AB">
        <w:rPr>
          <w:rFonts w:asciiTheme="minorHAnsi" w:hAnsiTheme="minorHAnsi"/>
          <w:sz w:val="16"/>
        </w:rPr>
        <w:t xml:space="preserve"> the </w:t>
      </w:r>
      <w:r w:rsidRPr="005774AB">
        <w:rPr>
          <w:rStyle w:val="StyleUnderline"/>
          <w:rFonts w:asciiTheme="minorHAnsi" w:hAnsiTheme="minorHAnsi"/>
        </w:rPr>
        <w:t>funding</w:t>
      </w:r>
      <w:r w:rsidRPr="005774AB">
        <w:rPr>
          <w:rFonts w:asciiTheme="minorHAnsi" w:hAnsiTheme="minorHAnsi"/>
          <w:sz w:val="16"/>
        </w:rPr>
        <w:t xml:space="preserve"> of </w:t>
      </w:r>
      <w:r w:rsidRPr="005774AB">
        <w:rPr>
          <w:rStyle w:val="StyleUnderline"/>
          <w:rFonts w:asciiTheme="minorHAnsi" w:hAnsiTheme="minorHAnsi"/>
        </w:rPr>
        <w:t xml:space="preserve">a potential Palestinian unity government </w:t>
      </w:r>
      <w:r w:rsidRPr="005774AB">
        <w:rPr>
          <w:rFonts w:asciiTheme="minorHAnsi" w:hAnsiTheme="minorHAnsi"/>
          <w:sz w:val="16"/>
        </w:rPr>
        <w:t xml:space="preserve">that includes members of Hamas. This difficulty is not surprising. As with any “State Sponsor of Terrorism” or “Foreign Terrorist Organization,” once the United States ratchets up rhetoric and sanctions, it becomes </w:t>
      </w:r>
      <w:r w:rsidRPr="005774AB">
        <w:rPr>
          <w:rStyle w:val="Emphasis"/>
          <w:rFonts w:asciiTheme="minorHAnsi" w:hAnsiTheme="minorHAnsi"/>
        </w:rPr>
        <w:t>politically perilous</w:t>
      </w:r>
      <w:r w:rsidRPr="005774AB">
        <w:rPr>
          <w:rFonts w:asciiTheme="minorHAnsi" w:hAnsiTheme="minorHAnsi"/>
          <w:sz w:val="16"/>
        </w:rPr>
        <w:t xml:space="preserve"> </w:t>
      </w:r>
      <w:r w:rsidRPr="005774AB">
        <w:rPr>
          <w:rStyle w:val="StyleUnderline"/>
          <w:rFonts w:asciiTheme="minorHAnsi" w:hAnsiTheme="minorHAnsi"/>
        </w:rPr>
        <w:t xml:space="preserve">for an administration to suggest what </w:t>
      </w:r>
      <w:proofErr w:type="gramStart"/>
      <w:r w:rsidRPr="005774AB">
        <w:rPr>
          <w:rStyle w:val="StyleUnderline"/>
          <w:rFonts w:asciiTheme="minorHAnsi" w:hAnsiTheme="minorHAnsi"/>
        </w:rPr>
        <w:t>may be perceived</w:t>
      </w:r>
      <w:proofErr w:type="gramEnd"/>
      <w:r w:rsidRPr="005774AB">
        <w:rPr>
          <w:rStyle w:val="StyleUnderline"/>
          <w:rFonts w:asciiTheme="minorHAnsi" w:hAnsiTheme="minorHAnsi"/>
        </w:rPr>
        <w:t xml:space="preserve"> as a softer approach </w:t>
      </w:r>
      <w:r w:rsidRPr="005774AB">
        <w:rPr>
          <w:rStyle w:val="Emphasis"/>
          <w:rFonts w:asciiTheme="minorHAnsi" w:hAnsiTheme="minorHAnsi"/>
        </w:rPr>
        <w:t>without</w:t>
      </w:r>
      <w:r w:rsidRPr="005774AB">
        <w:rPr>
          <w:rStyle w:val="StyleUnderline"/>
          <w:rFonts w:asciiTheme="minorHAnsi" w:hAnsiTheme="minorHAnsi"/>
        </w:rPr>
        <w:t xml:space="preserve"> </w:t>
      </w:r>
      <w:r w:rsidRPr="005774AB">
        <w:rPr>
          <w:rStyle w:val="Emphasis"/>
          <w:rFonts w:asciiTheme="minorHAnsi" w:hAnsiTheme="minorHAnsi"/>
        </w:rPr>
        <w:t>significant and tangible concessions</w:t>
      </w:r>
      <w:r w:rsidRPr="005774AB">
        <w:rPr>
          <w:rStyle w:val="StyleUnderline"/>
          <w:rFonts w:asciiTheme="minorHAnsi" w:hAnsiTheme="minorHAnsi"/>
        </w:rPr>
        <w:t xml:space="preserve"> from the problematic actors.</w:t>
      </w:r>
      <w:r w:rsidRPr="005774AB">
        <w:rPr>
          <w:rFonts w:asciiTheme="minorHAnsi" w:hAnsiTheme="minorHAnsi"/>
          <w:sz w:val="16"/>
        </w:rPr>
        <w:t xml:space="preserve"> Specifically, </w:t>
      </w:r>
      <w:r w:rsidRPr="005774AB">
        <w:rPr>
          <w:rStyle w:val="StyleUnderline"/>
          <w:rFonts w:asciiTheme="minorHAnsi" w:hAnsiTheme="minorHAnsi"/>
        </w:rPr>
        <w:t>because these states</w:t>
      </w:r>
      <w:r w:rsidRPr="005774AB">
        <w:rPr>
          <w:rFonts w:asciiTheme="minorHAnsi" w:hAnsiTheme="minorHAnsi"/>
          <w:sz w:val="16"/>
        </w:rPr>
        <w:t xml:space="preserve"> and groups </w:t>
      </w:r>
      <w:r w:rsidRPr="005774AB">
        <w:rPr>
          <w:rStyle w:val="StyleUnderline"/>
          <w:rFonts w:asciiTheme="minorHAnsi" w:hAnsiTheme="minorHAnsi"/>
        </w:rPr>
        <w:t>often persist in</w:t>
      </w:r>
      <w:r w:rsidRPr="005774AB">
        <w:rPr>
          <w:rFonts w:asciiTheme="minorHAnsi" w:hAnsiTheme="minorHAnsi"/>
          <w:sz w:val="16"/>
        </w:rPr>
        <w:t xml:space="preserve"> speaking and </w:t>
      </w:r>
      <w:r w:rsidRPr="005774AB">
        <w:rPr>
          <w:rStyle w:val="StyleUnderline"/>
          <w:rFonts w:asciiTheme="minorHAnsi" w:hAnsiTheme="minorHAnsi"/>
        </w:rPr>
        <w:t xml:space="preserve">acting provocatively as the </w:t>
      </w:r>
      <w:r w:rsidRPr="005774AB">
        <w:rPr>
          <w:rStyle w:val="Emphasis"/>
          <w:rFonts w:asciiTheme="minorHAnsi" w:hAnsiTheme="minorHAnsi"/>
        </w:rPr>
        <w:t>U</w:t>
      </w:r>
      <w:r w:rsidRPr="005774AB">
        <w:rPr>
          <w:rFonts w:asciiTheme="minorHAnsi" w:hAnsiTheme="minorHAnsi"/>
          <w:sz w:val="16"/>
        </w:rPr>
        <w:t xml:space="preserve">nited </w:t>
      </w:r>
      <w:r w:rsidRPr="005774AB">
        <w:rPr>
          <w:rStyle w:val="Emphasis"/>
          <w:rFonts w:asciiTheme="minorHAnsi" w:hAnsiTheme="minorHAnsi"/>
        </w:rPr>
        <w:t>S</w:t>
      </w:r>
      <w:r w:rsidRPr="005774AB">
        <w:rPr>
          <w:rFonts w:asciiTheme="minorHAnsi" w:hAnsiTheme="minorHAnsi"/>
          <w:sz w:val="16"/>
        </w:rPr>
        <w:t xml:space="preserve">tates </w:t>
      </w:r>
      <w:r w:rsidRPr="005774AB">
        <w:rPr>
          <w:rStyle w:val="StyleUnderline"/>
          <w:rFonts w:asciiTheme="minorHAnsi" w:hAnsiTheme="minorHAnsi"/>
        </w:rPr>
        <w:t>considers its policy options, it is particularly difficult to make a compelling argument</w:t>
      </w:r>
      <w:r w:rsidRPr="005774AB">
        <w:rPr>
          <w:rFonts w:asciiTheme="minorHAnsi" w:hAnsiTheme="minorHAnsi"/>
          <w:sz w:val="16"/>
        </w:rPr>
        <w:t xml:space="preserve"> that </w:t>
      </w:r>
      <w:r w:rsidRPr="005774AB">
        <w:rPr>
          <w:rStyle w:val="StyleUnderline"/>
          <w:rFonts w:asciiTheme="minorHAnsi" w:hAnsiTheme="minorHAnsi"/>
        </w:rPr>
        <w:t>engagement will be effective in changing behaviors</w:t>
      </w:r>
      <w:r w:rsidRPr="005774AB">
        <w:rPr>
          <w:rFonts w:asciiTheme="minorHAnsi" w:hAnsiTheme="minorHAnsi"/>
          <w:sz w:val="16"/>
        </w:rPr>
        <w:t xml:space="preserve"> for the better. Political sensitivities </w:t>
      </w:r>
      <w:proofErr w:type="gramStart"/>
      <w:r w:rsidRPr="005774AB">
        <w:rPr>
          <w:rFonts w:asciiTheme="minorHAnsi" w:hAnsiTheme="minorHAnsi"/>
          <w:sz w:val="16"/>
        </w:rPr>
        <w:t>are heightened</w:t>
      </w:r>
      <w:proofErr w:type="gramEnd"/>
      <w:r w:rsidRPr="005774AB">
        <w:rPr>
          <w:rFonts w:asciiTheme="minorHAnsi" w:hAnsiTheme="minorHAnsi"/>
          <w:sz w:val="16"/>
        </w:rPr>
        <w:t xml:space="preserve"> when Israel is involved due to the deep ties between the two countries, the strong support for Israel in the U.S. Congress and among the American people, the impact of our policy toward these entities on Israel’s security, and the effectiveness of pro-Israel advocacy groups. The </w:t>
      </w:r>
      <w:r w:rsidRPr="005774AB">
        <w:rPr>
          <w:rStyle w:val="StyleUnderline"/>
          <w:rFonts w:asciiTheme="minorHAnsi" w:hAnsiTheme="minorHAnsi"/>
        </w:rPr>
        <w:t>political currents favoring policy inertia</w:t>
      </w:r>
      <w:r w:rsidRPr="005774AB">
        <w:rPr>
          <w:rFonts w:asciiTheme="minorHAnsi" w:hAnsiTheme="minorHAnsi"/>
          <w:sz w:val="16"/>
        </w:rPr>
        <w:t xml:space="preserve"> toward difficult actors, including Syria and Hamas, </w:t>
      </w:r>
      <w:r w:rsidRPr="005774AB">
        <w:rPr>
          <w:rStyle w:val="StyleUnderline"/>
          <w:rFonts w:asciiTheme="minorHAnsi" w:hAnsiTheme="minorHAnsi"/>
        </w:rPr>
        <w:t>are further bolstered by</w:t>
      </w:r>
      <w:r w:rsidRPr="005774AB">
        <w:rPr>
          <w:rFonts w:asciiTheme="minorHAnsi" w:hAnsiTheme="minorHAnsi"/>
          <w:sz w:val="16"/>
        </w:rPr>
        <w:t xml:space="preserve"> the </w:t>
      </w:r>
      <w:r w:rsidRPr="005774AB">
        <w:rPr>
          <w:rStyle w:val="StyleUnderline"/>
          <w:rFonts w:asciiTheme="minorHAnsi" w:hAnsiTheme="minorHAnsi"/>
        </w:rPr>
        <w:t>continued economic downturn,</w:t>
      </w:r>
      <w:r w:rsidRPr="005774AB">
        <w:rPr>
          <w:rFonts w:asciiTheme="minorHAnsi" w:hAnsiTheme="minorHAnsi"/>
          <w:sz w:val="16"/>
        </w:rPr>
        <w:t xml:space="preserve"> the </w:t>
      </w:r>
      <w:r w:rsidRPr="005774AB">
        <w:rPr>
          <w:rStyle w:val="StyleUnderline"/>
          <w:rFonts w:asciiTheme="minorHAnsi" w:hAnsiTheme="minorHAnsi"/>
        </w:rPr>
        <w:t>prevailing opinion</w:t>
      </w:r>
      <w:r w:rsidRPr="005774AB">
        <w:rPr>
          <w:rFonts w:asciiTheme="minorHAnsi" w:hAnsiTheme="minorHAnsi"/>
          <w:sz w:val="16"/>
        </w:rPr>
        <w:t xml:space="preserve"> that more </w:t>
      </w:r>
      <w:r w:rsidRPr="005774AB">
        <w:rPr>
          <w:rStyle w:val="StyleUnderline"/>
          <w:rFonts w:asciiTheme="minorHAnsi" w:hAnsiTheme="minorHAnsi"/>
        </w:rPr>
        <w:t>resources should be dedicated to solving domestic problems</w:t>
      </w:r>
      <w:r w:rsidRPr="005774AB">
        <w:rPr>
          <w:rFonts w:asciiTheme="minorHAnsi" w:hAnsiTheme="minorHAnsi"/>
          <w:sz w:val="16"/>
        </w:rPr>
        <w:t xml:space="preserve">, </w:t>
      </w:r>
      <w:r w:rsidRPr="005774AB">
        <w:rPr>
          <w:rStyle w:val="StyleUnderline"/>
          <w:rFonts w:asciiTheme="minorHAnsi" w:hAnsiTheme="minorHAnsi"/>
        </w:rPr>
        <w:t xml:space="preserve">the President’s </w:t>
      </w:r>
      <w:r w:rsidRPr="005774AB">
        <w:rPr>
          <w:rStyle w:val="Emphasis"/>
          <w:rFonts w:asciiTheme="minorHAnsi" w:hAnsiTheme="minorHAnsi"/>
        </w:rPr>
        <w:t>limited political capital</w:t>
      </w:r>
      <w:r w:rsidRPr="005774AB">
        <w:rPr>
          <w:rFonts w:asciiTheme="minorHAnsi" w:hAnsiTheme="minorHAnsi"/>
          <w:sz w:val="16"/>
        </w:rPr>
        <w:t xml:space="preserve"> in the aftermath of Democratic losses in the midterm elections, </w:t>
      </w:r>
      <w:r w:rsidRPr="005774AB">
        <w:rPr>
          <w:rStyle w:val="StyleUnderline"/>
          <w:rFonts w:asciiTheme="minorHAnsi" w:hAnsiTheme="minorHAnsi"/>
        </w:rPr>
        <w:t>and</w:t>
      </w:r>
      <w:r w:rsidRPr="005774AB">
        <w:rPr>
          <w:rFonts w:asciiTheme="minorHAnsi" w:hAnsiTheme="minorHAnsi"/>
          <w:sz w:val="16"/>
        </w:rPr>
        <w:t xml:space="preserve"> </w:t>
      </w:r>
      <w:r w:rsidRPr="005774AB">
        <w:rPr>
          <w:rStyle w:val="StyleUnderline"/>
          <w:rFonts w:asciiTheme="minorHAnsi" w:hAnsiTheme="minorHAnsi"/>
        </w:rPr>
        <w:t>the highly skeptical view toward engagement of</w:t>
      </w:r>
      <w:r w:rsidRPr="005774AB">
        <w:rPr>
          <w:rFonts w:asciiTheme="minorHAnsi" w:hAnsiTheme="minorHAnsi"/>
          <w:sz w:val="16"/>
        </w:rPr>
        <w:t xml:space="preserve"> many </w:t>
      </w:r>
      <w:r w:rsidRPr="005774AB">
        <w:rPr>
          <w:rStyle w:val="StyleUnderline"/>
          <w:rFonts w:asciiTheme="minorHAnsi" w:hAnsiTheme="minorHAnsi"/>
        </w:rPr>
        <w:t>Republicans</w:t>
      </w:r>
      <w:r w:rsidRPr="005774AB">
        <w:rPr>
          <w:rFonts w:asciiTheme="minorHAnsi" w:hAnsiTheme="minorHAnsi"/>
          <w:sz w:val="16"/>
        </w:rPr>
        <w:t xml:space="preserve"> who will rise to leadership positions in the U.S. House of Representatives. </w:t>
      </w:r>
    </w:p>
    <w:p w:rsidR="00F12962" w:rsidRPr="005774AB" w:rsidRDefault="00F12962" w:rsidP="00F12962">
      <w:pPr>
        <w:rPr>
          <w:rFonts w:asciiTheme="minorHAnsi" w:hAnsiTheme="minorHAnsi"/>
        </w:rPr>
      </w:pPr>
    </w:p>
    <w:p w:rsidR="00F12962" w:rsidRPr="005774AB" w:rsidRDefault="00F12962" w:rsidP="00F12962">
      <w:pPr>
        <w:pStyle w:val="Heading4"/>
        <w:rPr>
          <w:rFonts w:asciiTheme="minorHAnsi" w:hAnsiTheme="minorHAnsi"/>
        </w:rPr>
      </w:pPr>
      <w:r w:rsidRPr="005774AB">
        <w:rPr>
          <w:rFonts w:asciiTheme="minorHAnsi" w:hAnsiTheme="minorHAnsi"/>
        </w:rPr>
        <w:t xml:space="preserve">Keeping the stick is key – unconditional engagements gets branded as appeasement and weakness – drains PC </w:t>
      </w:r>
    </w:p>
    <w:p w:rsidR="00F12962" w:rsidRPr="005774AB" w:rsidRDefault="00F12962" w:rsidP="00F12962">
      <w:pPr>
        <w:rPr>
          <w:rFonts w:asciiTheme="minorHAnsi" w:hAnsiTheme="minorHAnsi"/>
        </w:rPr>
      </w:pPr>
      <w:proofErr w:type="spellStart"/>
      <w:r w:rsidRPr="005774AB">
        <w:rPr>
          <w:rStyle w:val="Style13ptBold"/>
          <w:rFonts w:asciiTheme="minorHAnsi" w:hAnsiTheme="minorHAnsi"/>
        </w:rPr>
        <w:t>Feffer</w:t>
      </w:r>
      <w:proofErr w:type="spellEnd"/>
      <w:r w:rsidRPr="005774AB">
        <w:rPr>
          <w:rStyle w:val="Style13ptBold"/>
          <w:rFonts w:asciiTheme="minorHAnsi" w:hAnsiTheme="minorHAnsi"/>
        </w:rPr>
        <w:t>, 12</w:t>
      </w:r>
      <w:r w:rsidRPr="005774AB">
        <w:rPr>
          <w:rFonts w:asciiTheme="minorHAnsi" w:hAnsiTheme="minorHAnsi"/>
        </w:rPr>
        <w:t xml:space="preserve"> (John </w:t>
      </w:r>
      <w:proofErr w:type="spellStart"/>
      <w:r w:rsidRPr="005774AB">
        <w:rPr>
          <w:rFonts w:asciiTheme="minorHAnsi" w:hAnsiTheme="minorHAnsi"/>
        </w:rPr>
        <w:t>Feffer</w:t>
      </w:r>
      <w:proofErr w:type="spellEnd"/>
      <w:r w:rsidRPr="005774AB">
        <w:rPr>
          <w:rFonts w:asciiTheme="minorHAnsi" w:hAnsiTheme="minorHAnsi"/>
        </w:rPr>
        <w:t xml:space="preserve"> is the co-director of Foreign Policy in Focus at the Institute for Policy Studies, 9/6, </w:t>
      </w:r>
      <w:hyperlink r:id="rId33" w:history="1">
        <w:r w:rsidRPr="005774AB">
          <w:rPr>
            <w:rStyle w:val="Hyperlink"/>
            <w:rFonts w:asciiTheme="minorHAnsi" w:hAnsiTheme="minorHAnsi"/>
          </w:rPr>
          <w:t>http://www.huffingtonpost.com/john-feffer/obama-foreign-policy_b_1860816.html</w:t>
        </w:r>
      </w:hyperlink>
      <w:r w:rsidRPr="005774AB">
        <w:rPr>
          <w:rFonts w:asciiTheme="minorHAnsi" w:hAnsiTheme="minorHAnsi"/>
        </w:rPr>
        <w:t xml:space="preserve">, CMR) </w:t>
      </w:r>
    </w:p>
    <w:p w:rsidR="00F12962" w:rsidRPr="005774AB" w:rsidRDefault="00F12962" w:rsidP="00F12962">
      <w:pPr>
        <w:rPr>
          <w:rFonts w:asciiTheme="minorHAnsi" w:hAnsiTheme="minorHAnsi"/>
          <w:sz w:val="16"/>
        </w:rPr>
      </w:pPr>
      <w:r w:rsidRPr="005774AB">
        <w:rPr>
          <w:rFonts w:asciiTheme="minorHAnsi" w:hAnsiTheme="minorHAnsi"/>
          <w:sz w:val="16"/>
        </w:rPr>
        <w:t xml:space="preserve">Obama’s protean abilities have come to the fore in his approach to what once was called “soft power,” a term Harvard professor Joseph Nye coined in his 1990 book </w:t>
      </w:r>
      <w:proofErr w:type="gramStart"/>
      <w:r w:rsidRPr="005774AB">
        <w:rPr>
          <w:rFonts w:asciiTheme="minorHAnsi" w:hAnsiTheme="minorHAnsi"/>
          <w:sz w:val="16"/>
        </w:rPr>
        <w:t>Bound</w:t>
      </w:r>
      <w:proofErr w:type="gramEnd"/>
      <w:r w:rsidRPr="005774AB">
        <w:rPr>
          <w:rFonts w:asciiTheme="minorHAnsi" w:hAnsiTheme="minorHAnsi"/>
          <w:sz w:val="16"/>
        </w:rPr>
        <w:t xml:space="preserve"> to Lead. For more than 20 years, Nye has been urging U.S. policymakers to find different ways of leading the world, exercising what he termed “power with others as much as power over others.” After 9/11, when “soft” became an increasingly suspect word, Washington policymakers began to use “</w:t>
      </w:r>
      <w:r w:rsidRPr="005774AB">
        <w:rPr>
          <w:rStyle w:val="StyleUnderline"/>
          <w:rFonts w:asciiTheme="minorHAnsi" w:hAnsiTheme="minorHAnsi"/>
        </w:rPr>
        <w:t>smart power</w:t>
      </w:r>
      <w:r w:rsidRPr="005774AB">
        <w:rPr>
          <w:rFonts w:asciiTheme="minorHAnsi" w:hAnsiTheme="minorHAnsi"/>
          <w:sz w:val="16"/>
        </w:rPr>
        <w:t xml:space="preserve">” to denote a menu of </w:t>
      </w:r>
      <w:r w:rsidRPr="005774AB">
        <w:rPr>
          <w:rStyle w:val="StyleUnderline"/>
          <w:rFonts w:asciiTheme="minorHAnsi" w:hAnsiTheme="minorHAnsi"/>
        </w:rPr>
        <w:t>expanded options</w:t>
      </w:r>
      <w:r w:rsidRPr="005774AB">
        <w:rPr>
          <w:rFonts w:asciiTheme="minorHAnsi" w:hAnsiTheme="minorHAnsi"/>
          <w:sz w:val="16"/>
        </w:rPr>
        <w:t xml:space="preserve"> that were to combine the capabilities of both the State Department and the Pentagon. "We must use what has been called 'smart power,' the full range of </w:t>
      </w:r>
      <w:r w:rsidRPr="005774AB">
        <w:rPr>
          <w:rStyle w:val="StyleUnderline"/>
          <w:rFonts w:asciiTheme="minorHAnsi" w:hAnsiTheme="minorHAnsi"/>
        </w:rPr>
        <w:t>tools at our disposal</w:t>
      </w:r>
      <w:r w:rsidRPr="005774AB">
        <w:rPr>
          <w:rFonts w:asciiTheme="minorHAnsi" w:hAnsiTheme="minorHAnsi"/>
          <w:sz w:val="16"/>
        </w:rPr>
        <w:t xml:space="preserve"> -- </w:t>
      </w:r>
      <w:r w:rsidRPr="005774AB">
        <w:rPr>
          <w:rStyle w:val="StyleUnderline"/>
          <w:rFonts w:asciiTheme="minorHAnsi" w:hAnsiTheme="minorHAnsi"/>
        </w:rPr>
        <w:t xml:space="preserve">diplomatic, </w:t>
      </w:r>
      <w:r w:rsidRPr="005774AB">
        <w:rPr>
          <w:rStyle w:val="Emphasis"/>
          <w:rFonts w:asciiTheme="minorHAnsi" w:hAnsiTheme="minorHAnsi"/>
        </w:rPr>
        <w:t>economic</w:t>
      </w:r>
      <w:r w:rsidRPr="005774AB">
        <w:rPr>
          <w:rFonts w:asciiTheme="minorHAnsi" w:hAnsiTheme="minorHAnsi"/>
          <w:sz w:val="16"/>
        </w:rPr>
        <w:t xml:space="preserve">, military, political, legal, and cultural -- picking the right tool, or combination of tools, for each situation," Hillary Clinton said at her confirmation hearing for her new role as secretary of state. "With smart power, diplomacy will be the vanguard of foreign policy." But diplomacy </w:t>
      </w:r>
      <w:r w:rsidRPr="005774AB">
        <w:rPr>
          <w:rStyle w:val="StyleUnderline"/>
          <w:rFonts w:asciiTheme="minorHAnsi" w:hAnsiTheme="minorHAnsi"/>
        </w:rPr>
        <w:t>has not been at the vanguard of Obama’s foreign policy</w:t>
      </w:r>
      <w:r w:rsidRPr="005774AB">
        <w:rPr>
          <w:rFonts w:asciiTheme="minorHAnsi" w:hAnsiTheme="minorHAnsi"/>
          <w:sz w:val="16"/>
        </w:rPr>
        <w:t xml:space="preserve">. From drone attacks in Pakistan and cyber-warfare against Iran to the vaunted “Pacific pivot” and the expansion of U.S. military intervention in Africa, the Obama administration has let the Pentagon and the CIA call the shots. The president’s foreign policy has </w:t>
      </w:r>
      <w:r w:rsidRPr="005774AB">
        <w:rPr>
          <w:rStyle w:val="StyleUnderline"/>
          <w:rFonts w:asciiTheme="minorHAnsi" w:hAnsiTheme="minorHAnsi"/>
        </w:rPr>
        <w:t>certainly</w:t>
      </w:r>
      <w:r w:rsidRPr="005774AB">
        <w:rPr>
          <w:rFonts w:asciiTheme="minorHAnsi" w:hAnsiTheme="minorHAnsi"/>
          <w:sz w:val="16"/>
        </w:rPr>
        <w:t xml:space="preserve"> been “</w:t>
      </w:r>
      <w:r w:rsidRPr="005774AB">
        <w:rPr>
          <w:rStyle w:val="Emphasis"/>
          <w:rFonts w:asciiTheme="minorHAnsi" w:hAnsiTheme="minorHAnsi"/>
        </w:rPr>
        <w:t>smart” from a domestic political point of view</w:t>
      </w:r>
      <w:r w:rsidRPr="005774AB">
        <w:rPr>
          <w:rFonts w:asciiTheme="minorHAnsi" w:hAnsiTheme="minorHAnsi"/>
          <w:sz w:val="16"/>
        </w:rPr>
        <w:t xml:space="preserve">. With the ordering of the Seal Team Six raid into Pakistan that led to the assassination of Osama bin Laden and “leading from behind” in the Libya intervention, </w:t>
      </w:r>
      <w:r w:rsidRPr="005774AB">
        <w:rPr>
          <w:rStyle w:val="StyleUnderline"/>
          <w:rFonts w:asciiTheme="minorHAnsi" w:hAnsiTheme="minorHAnsi"/>
        </w:rPr>
        <w:t xml:space="preserve">the president has effectively </w:t>
      </w:r>
      <w:r w:rsidRPr="005774AB">
        <w:rPr>
          <w:rStyle w:val="Emphasis"/>
          <w:rFonts w:asciiTheme="minorHAnsi" w:hAnsiTheme="minorHAnsi"/>
        </w:rPr>
        <w:t>removed foreign policy as a Republican talking point.</w:t>
      </w:r>
      <w:r w:rsidRPr="005774AB">
        <w:rPr>
          <w:rStyle w:val="StyleUnderline"/>
          <w:rFonts w:asciiTheme="minorHAnsi" w:hAnsiTheme="minorHAnsi"/>
        </w:rPr>
        <w:t xml:space="preserve"> He has left the hawks of the other party with </w:t>
      </w:r>
      <w:r w:rsidRPr="005774AB">
        <w:rPr>
          <w:rStyle w:val="Emphasis"/>
          <w:rFonts w:asciiTheme="minorHAnsi" w:hAnsiTheme="minorHAnsi"/>
        </w:rPr>
        <w:t>very little room to maneuver</w:t>
      </w:r>
      <w:r w:rsidRPr="005774AB">
        <w:rPr>
          <w:rStyle w:val="StyleUnderline"/>
          <w:rFonts w:asciiTheme="minorHAnsi" w:hAnsiTheme="minorHAnsi"/>
        </w:rPr>
        <w:t xml:space="preserve">. </w:t>
      </w:r>
      <w:r w:rsidRPr="005774AB">
        <w:rPr>
          <w:rFonts w:asciiTheme="minorHAnsi" w:hAnsiTheme="minorHAnsi"/>
          <w:sz w:val="16"/>
        </w:rPr>
        <w:t xml:space="preserve">But in its actual effects overseas, his version of “smart power” has been anything but smart. It has maintained imperial overstretch at self-destructive expense, infuriated strategic competitors like China, hardened the position of adversaries like Iran and North Korea, and tried the patience of even long-time allies in Europe and Asia. Only one thing makes Obama’s policy look geopolitically smart -- and that’s Mitt Romney’s prospective foreign policy. On global issues, then, the November elections will offer voters a particularly unpalatable choice: between a Democratic militarist and an even more over-the-top militaristic Republican, between Bush Lite all over again and Bush heavy, between dumb and dumber. Mr. Softy Goes to Washington Mr. Softy went to Washington in 2008 and discovered a backbone. That, at least, is how many foreign policy analysts described the “maturation” process of the new president. “Barack Obama is a soft power president,” wrote the Financial Times’s Gideon </w:t>
      </w:r>
      <w:proofErr w:type="spellStart"/>
      <w:r w:rsidRPr="005774AB">
        <w:rPr>
          <w:rFonts w:asciiTheme="minorHAnsi" w:hAnsiTheme="minorHAnsi"/>
          <w:sz w:val="16"/>
        </w:rPr>
        <w:t>Rachman</w:t>
      </w:r>
      <w:proofErr w:type="spellEnd"/>
      <w:r w:rsidRPr="005774AB">
        <w:rPr>
          <w:rFonts w:asciiTheme="minorHAnsi" w:hAnsiTheme="minorHAnsi"/>
          <w:sz w:val="16"/>
        </w:rPr>
        <w:t xml:space="preserve"> in 2009. “But the world keeps asking him hard power questions.” According to this scenario, Obama made quiet overtures to North Korea, and Pyongyang responded by testing a nuclear weapon. The president went to Cairo and made an impressive speech in which he said, among other things, “</w:t>
      </w:r>
      <w:proofErr w:type="gramStart"/>
      <w:r w:rsidRPr="005774AB">
        <w:rPr>
          <w:rFonts w:asciiTheme="minorHAnsi" w:hAnsiTheme="minorHAnsi"/>
          <w:sz w:val="16"/>
        </w:rPr>
        <w:t>we</w:t>
      </w:r>
      <w:proofErr w:type="gramEnd"/>
      <w:r w:rsidRPr="005774AB">
        <w:rPr>
          <w:rFonts w:asciiTheme="minorHAnsi" w:hAnsiTheme="minorHAnsi"/>
          <w:sz w:val="16"/>
        </w:rPr>
        <w:t xml:space="preserve"> also know that military power alone is not going to solve the problems in Afghanistan and Pakistan.” But individuals and movements in the Muslim world -- al-Qaeda, the Taliban -- continued to challenge American power. The president made a bold move to throw his support behind nuclear abolition, but the nuclear lobby in the United States forced him to commit huge sums to modernizing the very nuclear complex he promised to negotiate out of existence. According to this scenario, </w:t>
      </w:r>
      <w:r w:rsidRPr="005774AB">
        <w:rPr>
          <w:rStyle w:val="StyleUnderline"/>
          <w:rFonts w:asciiTheme="minorHAnsi" w:hAnsiTheme="minorHAnsi"/>
        </w:rPr>
        <w:t>Obama came to Washington with a fistful of carrots to coax the world</w:t>
      </w:r>
      <w:r w:rsidRPr="005774AB">
        <w:rPr>
          <w:rFonts w:asciiTheme="minorHAnsi" w:hAnsiTheme="minorHAnsi"/>
          <w:sz w:val="16"/>
        </w:rPr>
        <w:t xml:space="preserve">, nonviolently, in the direction of peace and justice. The world was not cooperative, and so, </w:t>
      </w:r>
      <w:r w:rsidRPr="005774AB">
        <w:rPr>
          <w:rStyle w:val="StyleUnderline"/>
          <w:rFonts w:asciiTheme="minorHAnsi" w:hAnsiTheme="minorHAnsi"/>
        </w:rPr>
        <w:t>in practice</w:t>
      </w:r>
      <w:r w:rsidRPr="005774AB">
        <w:rPr>
          <w:rFonts w:asciiTheme="minorHAnsi" w:hAnsiTheme="minorHAnsi"/>
          <w:sz w:val="16"/>
        </w:rPr>
        <w:t xml:space="preserve">, those </w:t>
      </w:r>
      <w:r w:rsidRPr="005774AB">
        <w:rPr>
          <w:rStyle w:val="StyleUnderline"/>
          <w:rFonts w:asciiTheme="minorHAnsi" w:hAnsiTheme="minorHAnsi"/>
        </w:rPr>
        <w:t>carrots began to function more like</w:t>
      </w:r>
      <w:r w:rsidRPr="005774AB">
        <w:rPr>
          <w:rFonts w:asciiTheme="minorHAnsi" w:hAnsiTheme="minorHAnsi"/>
          <w:sz w:val="16"/>
        </w:rPr>
        <w:t xml:space="preserve"> orange-colored </w:t>
      </w:r>
      <w:r w:rsidRPr="005774AB">
        <w:rPr>
          <w:rStyle w:val="StyleUnderline"/>
          <w:rFonts w:asciiTheme="minorHAnsi" w:hAnsiTheme="minorHAnsi"/>
        </w:rPr>
        <w:t>sticks</w:t>
      </w:r>
      <w:r w:rsidRPr="005774AB">
        <w:rPr>
          <w:rFonts w:asciiTheme="minorHAnsi" w:hAnsiTheme="minorHAnsi"/>
          <w:sz w:val="16"/>
        </w:rPr>
        <w:t xml:space="preserve">. </w:t>
      </w:r>
      <w:proofErr w:type="spellStart"/>
      <w:r w:rsidRPr="005774AB">
        <w:rPr>
          <w:rFonts w:asciiTheme="minorHAnsi" w:hAnsiTheme="minorHAnsi"/>
          <w:sz w:val="16"/>
        </w:rPr>
        <w:t>Cont</w:t>
      </w:r>
      <w:proofErr w:type="spellEnd"/>
      <w:r w:rsidRPr="005774AB">
        <w:rPr>
          <w:rFonts w:asciiTheme="minorHAnsi" w:hAnsiTheme="minorHAnsi"/>
          <w:sz w:val="16"/>
        </w:rPr>
        <w:t xml:space="preserve">…. Nor was diplomacy ever actually on the table with North Korea. </w:t>
      </w:r>
      <w:r w:rsidRPr="005774AB">
        <w:rPr>
          <w:rStyle w:val="StyleUnderline"/>
          <w:rFonts w:asciiTheme="minorHAnsi" w:hAnsiTheme="minorHAnsi"/>
        </w:rPr>
        <w:t>The Obama team</w:t>
      </w:r>
      <w:r w:rsidRPr="005774AB">
        <w:rPr>
          <w:rFonts w:asciiTheme="minorHAnsi" w:hAnsiTheme="minorHAnsi"/>
          <w:sz w:val="16"/>
        </w:rPr>
        <w:t xml:space="preserve"> came in with a less than half-hearted commitment to the Six Party process -- the negotiations to address North Korea’s nuclear program among the United States, China, Russia, Japan, and the two Koreas, which had stalled in the final months of George W. Bush’s second term. In the National Security Council, Asia </w:t>
      </w:r>
      <w:r w:rsidRPr="005774AB">
        <w:rPr>
          <w:rStyle w:val="StyleUnderline"/>
          <w:rFonts w:asciiTheme="minorHAnsi" w:hAnsiTheme="minorHAnsi"/>
        </w:rPr>
        <w:t>point man</w:t>
      </w:r>
      <w:r w:rsidRPr="005774AB">
        <w:rPr>
          <w:rFonts w:asciiTheme="minorHAnsi" w:hAnsiTheme="minorHAnsi"/>
          <w:sz w:val="16"/>
        </w:rPr>
        <w:t xml:space="preserve"> Jeffrey Bader </w:t>
      </w:r>
      <w:r w:rsidRPr="005774AB">
        <w:rPr>
          <w:rStyle w:val="StyleUnderline"/>
          <w:rFonts w:asciiTheme="minorHAnsi" w:hAnsiTheme="minorHAnsi"/>
        </w:rPr>
        <w:t>axed a</w:t>
      </w:r>
      <w:r w:rsidRPr="005774AB">
        <w:rPr>
          <w:rFonts w:asciiTheme="minorHAnsi" w:hAnsiTheme="minorHAnsi"/>
          <w:sz w:val="16"/>
        </w:rPr>
        <w:t xml:space="preserve"> State Department </w:t>
      </w:r>
      <w:r w:rsidRPr="005774AB">
        <w:rPr>
          <w:rStyle w:val="StyleUnderline"/>
          <w:rFonts w:asciiTheme="minorHAnsi" w:hAnsiTheme="minorHAnsi"/>
        </w:rPr>
        <w:t>cable that would have reassured</w:t>
      </w:r>
      <w:r w:rsidRPr="005774AB">
        <w:rPr>
          <w:rFonts w:asciiTheme="minorHAnsi" w:hAnsiTheme="minorHAnsi"/>
          <w:sz w:val="16"/>
        </w:rPr>
        <w:t xml:space="preserve"> the North Koreans that</w:t>
      </w:r>
      <w:r w:rsidRPr="005774AB">
        <w:rPr>
          <w:rStyle w:val="StyleUnderline"/>
          <w:rFonts w:asciiTheme="minorHAnsi" w:hAnsiTheme="minorHAnsi"/>
        </w:rPr>
        <w:t xml:space="preserve"> a U.S. policy of engagement would continue. “Strategic patience” became the euphemism for doing nothing and letting hawkish leaders</w:t>
      </w:r>
      <w:r w:rsidRPr="005774AB">
        <w:rPr>
          <w:rFonts w:asciiTheme="minorHAnsi" w:hAnsiTheme="minorHAnsi"/>
          <w:sz w:val="16"/>
        </w:rPr>
        <w:t xml:space="preserve"> in Tokyo and Seoul </w:t>
      </w:r>
      <w:r w:rsidRPr="005774AB">
        <w:rPr>
          <w:rStyle w:val="StyleUnderline"/>
          <w:rFonts w:asciiTheme="minorHAnsi" w:hAnsiTheme="minorHAnsi"/>
        </w:rPr>
        <w:t xml:space="preserve">unravel </w:t>
      </w:r>
      <w:r w:rsidRPr="005774AB">
        <w:rPr>
          <w:rFonts w:asciiTheme="minorHAnsi" w:hAnsiTheme="minorHAnsi"/>
          <w:sz w:val="16"/>
        </w:rPr>
        <w:t xml:space="preserve">the previous years of </w:t>
      </w:r>
      <w:r w:rsidRPr="005774AB">
        <w:rPr>
          <w:rStyle w:val="StyleUnderline"/>
          <w:rFonts w:asciiTheme="minorHAnsi" w:hAnsiTheme="minorHAnsi"/>
        </w:rPr>
        <w:t>engagement.</w:t>
      </w:r>
      <w:r w:rsidRPr="005774AB">
        <w:rPr>
          <w:rFonts w:asciiTheme="minorHAnsi" w:hAnsiTheme="minorHAnsi"/>
          <w:sz w:val="16"/>
        </w:rPr>
        <w:t xml:space="preserve"> After some predictably belligerent rhetoric from Pyongyang, followed by a failed missile launch and a second nuclear test, Obama largely dispensed with diplomacy altogether. Hillary Clinton did indeed move quickly to increase the size of the State Department budget to hire more people and implement more programs to beef up diplomacy. That budget grew by more than 7% in 2009-2010. But that didn’t bring the department of diplomacy up to even $50 billion. In fact, it </w:t>
      </w:r>
      <w:proofErr w:type="gramStart"/>
      <w:r w:rsidRPr="005774AB">
        <w:rPr>
          <w:rFonts w:asciiTheme="minorHAnsi" w:hAnsiTheme="minorHAnsi"/>
          <w:sz w:val="16"/>
        </w:rPr>
        <w:t>is still plagued</w:t>
      </w:r>
      <w:proofErr w:type="gramEnd"/>
      <w:r w:rsidRPr="005774AB">
        <w:rPr>
          <w:rFonts w:asciiTheme="minorHAnsi" w:hAnsiTheme="minorHAnsi"/>
          <w:sz w:val="16"/>
        </w:rPr>
        <w:t xml:space="preserve"> by a serious shortage of diplomats and, as State Department whistleblower Peter van Buren has written, “The whole of the Foreign Service is smaller than the complement aboard one aircraft carrier.” Meanwhile, despite a persistent recession, the Pentagon budget continued to rise during the Obama years -- a roughly 3% increase in 2010 to about $700 billion. (And Mitt Romney promises to hike it even more drastically.) </w:t>
      </w:r>
      <w:r w:rsidRPr="005774AB">
        <w:rPr>
          <w:rStyle w:val="StyleUnderline"/>
          <w:rFonts w:asciiTheme="minorHAnsi" w:hAnsiTheme="minorHAnsi"/>
        </w:rPr>
        <w:t>Like most Democratic politicians, Obama has been acutely aware that hard power is a way of establishing political invulnerability in the face of Republican attack</w:t>
      </w:r>
      <w:r w:rsidRPr="005774AB">
        <w:rPr>
          <w:rFonts w:asciiTheme="minorHAnsi" w:hAnsiTheme="minorHAnsi"/>
          <w:sz w:val="16"/>
        </w:rPr>
        <w:t xml:space="preserve">s. But the use of hard power </w:t>
      </w:r>
      <w:r w:rsidRPr="005774AB">
        <w:rPr>
          <w:rStyle w:val="StyleUnderline"/>
          <w:rFonts w:asciiTheme="minorHAnsi" w:hAnsiTheme="minorHAnsi"/>
        </w:rPr>
        <w:t xml:space="preserve">to </w:t>
      </w:r>
      <w:r w:rsidRPr="005774AB">
        <w:rPr>
          <w:rStyle w:val="Emphasis"/>
          <w:rFonts w:asciiTheme="minorHAnsi" w:hAnsiTheme="minorHAnsi"/>
        </w:rPr>
        <w:t>gain political points</w:t>
      </w:r>
      <w:r w:rsidRPr="005774AB">
        <w:rPr>
          <w:rStyle w:val="StyleUnderline"/>
          <w:rFonts w:asciiTheme="minorHAnsi" w:hAnsiTheme="minorHAnsi"/>
        </w:rPr>
        <w:t xml:space="preserve"> at home</w:t>
      </w:r>
      <w:r w:rsidRPr="005774AB">
        <w:rPr>
          <w:rFonts w:asciiTheme="minorHAnsi" w:hAnsiTheme="minorHAnsi"/>
          <w:sz w:val="16"/>
        </w:rPr>
        <w:t xml:space="preserve"> is a risky affair.</w:t>
      </w:r>
    </w:p>
    <w:p w:rsidR="00F12962" w:rsidRPr="005774AB" w:rsidRDefault="00F12962" w:rsidP="00F12962">
      <w:pPr>
        <w:rPr>
          <w:rFonts w:asciiTheme="minorHAnsi" w:hAnsiTheme="minorHAnsi"/>
        </w:rPr>
      </w:pPr>
    </w:p>
    <w:p w:rsidR="001F676C" w:rsidRPr="005774AB" w:rsidRDefault="001F676C" w:rsidP="001F676C">
      <w:pPr>
        <w:pStyle w:val="Heading3"/>
        <w:rPr>
          <w:rFonts w:asciiTheme="minorHAnsi" w:hAnsiTheme="minorHAnsi"/>
        </w:rPr>
      </w:pPr>
      <w:r w:rsidRPr="005774AB">
        <w:rPr>
          <w:rFonts w:asciiTheme="minorHAnsi" w:hAnsiTheme="minorHAnsi"/>
        </w:rPr>
        <w:t xml:space="preserve">A2: Link Turns / Winners Win </w:t>
      </w:r>
    </w:p>
    <w:p w:rsidR="001F676C" w:rsidRPr="005774AB" w:rsidRDefault="001F676C" w:rsidP="001F676C">
      <w:pPr>
        <w:pStyle w:val="Heading4"/>
        <w:rPr>
          <w:rFonts w:asciiTheme="minorHAnsi" w:hAnsiTheme="minorHAnsi"/>
        </w:rPr>
      </w:pPr>
      <w:r w:rsidRPr="005774AB">
        <w:rPr>
          <w:rFonts w:asciiTheme="minorHAnsi" w:hAnsiTheme="minorHAnsi"/>
        </w:rPr>
        <w:t xml:space="preserve">Even popular policies drain PC </w:t>
      </w:r>
    </w:p>
    <w:p w:rsidR="001F676C" w:rsidRPr="005774AB" w:rsidRDefault="001F676C" w:rsidP="001F676C">
      <w:pPr>
        <w:rPr>
          <w:rFonts w:asciiTheme="minorHAnsi" w:hAnsiTheme="minorHAnsi"/>
        </w:rPr>
      </w:pPr>
      <w:r w:rsidRPr="005774AB">
        <w:rPr>
          <w:rStyle w:val="Style13ptBold"/>
          <w:rFonts w:asciiTheme="minorHAnsi" w:hAnsiTheme="minorHAnsi"/>
        </w:rPr>
        <w:t>Pillar, 16</w:t>
      </w:r>
      <w:r w:rsidRPr="005774AB">
        <w:rPr>
          <w:rFonts w:asciiTheme="minorHAnsi" w:hAnsiTheme="minorHAnsi"/>
        </w:rPr>
        <w:t xml:space="preserve"> – Nonresident Senior Fellow @ Center for Security Studies at Georgetown University and Brookings (Paul, “Obama the Realist,” </w:t>
      </w:r>
      <w:hyperlink r:id="rId34" w:history="1">
        <w:r w:rsidRPr="005774AB">
          <w:rPr>
            <w:rStyle w:val="Hyperlink"/>
            <w:rFonts w:asciiTheme="minorHAnsi" w:hAnsiTheme="minorHAnsi"/>
          </w:rPr>
          <w:t>http://nationalinterest.org/blog/paul-pillar/obama-the-realist-15479?page=show</w:t>
        </w:r>
      </w:hyperlink>
      <w:r w:rsidRPr="005774AB">
        <w:rPr>
          <w:rFonts w:asciiTheme="minorHAnsi" w:hAnsiTheme="minorHAnsi"/>
        </w:rPr>
        <w:t xml:space="preserve">, CMR) </w:t>
      </w:r>
    </w:p>
    <w:p w:rsidR="001F676C" w:rsidRPr="005774AB" w:rsidRDefault="001F676C" w:rsidP="001F676C">
      <w:pPr>
        <w:rPr>
          <w:rFonts w:asciiTheme="minorHAnsi" w:hAnsiTheme="minorHAnsi"/>
          <w:sz w:val="16"/>
        </w:rPr>
      </w:pPr>
      <w:r w:rsidRPr="005774AB">
        <w:rPr>
          <w:rFonts w:asciiTheme="minorHAnsi" w:hAnsiTheme="minorHAnsi"/>
          <w:sz w:val="16"/>
        </w:rPr>
        <w:t xml:space="preserve">&lt;Impressive though that mind is, we are quickly led to seek explanations for the connection, or what some may consider a disconnect, between the mental processes in the presidential head and foreign policies over the past seven years that have been subject to so much criticism. </w:t>
      </w:r>
      <w:r w:rsidRPr="005774AB">
        <w:rPr>
          <w:rStyle w:val="StyleUnderline"/>
          <w:rFonts w:asciiTheme="minorHAnsi" w:hAnsiTheme="minorHAnsi"/>
        </w:rPr>
        <w:t>Criticism has come</w:t>
      </w:r>
      <w:r w:rsidRPr="005774AB">
        <w:rPr>
          <w:rFonts w:asciiTheme="minorHAnsi" w:hAnsiTheme="minorHAnsi"/>
          <w:sz w:val="16"/>
        </w:rPr>
        <w:t xml:space="preserve"> not only from the purveyors of attitudes and habits that Mr. Obama explicitly and with good reason rejects, but also </w:t>
      </w:r>
      <w:r w:rsidRPr="005774AB">
        <w:rPr>
          <w:rStyle w:val="StyleUnderline"/>
          <w:rFonts w:asciiTheme="minorHAnsi" w:hAnsiTheme="minorHAnsi"/>
        </w:rPr>
        <w:t>from some who would not necessarily disagree with what he is saying but would argue that many of his policies do not reflect what he is saying</w:t>
      </w:r>
      <w:r w:rsidRPr="005774AB">
        <w:rPr>
          <w:rFonts w:asciiTheme="minorHAnsi" w:hAnsiTheme="minorHAnsi"/>
          <w:sz w:val="16"/>
        </w:rPr>
        <w:t xml:space="preserve">. One obvious explanation is that the United States is not a presidential dictatorship. </w:t>
      </w:r>
      <w:r w:rsidRPr="005774AB">
        <w:rPr>
          <w:rStyle w:val="StyleUnderline"/>
          <w:rFonts w:asciiTheme="minorHAnsi" w:hAnsiTheme="minorHAnsi"/>
        </w:rPr>
        <w:t xml:space="preserve">The most glaring current limitation on </w:t>
      </w:r>
      <w:r w:rsidRPr="005774AB">
        <w:rPr>
          <w:rFonts w:asciiTheme="minorHAnsi" w:hAnsiTheme="minorHAnsi"/>
          <w:sz w:val="16"/>
        </w:rPr>
        <w:t xml:space="preserve">Mr. </w:t>
      </w:r>
      <w:r w:rsidRPr="005774AB">
        <w:rPr>
          <w:rStyle w:val="StyleUnderline"/>
          <w:rFonts w:asciiTheme="minorHAnsi" w:hAnsiTheme="minorHAnsi"/>
        </w:rPr>
        <w:t>Obama's ability to implement policies</w:t>
      </w:r>
      <w:r w:rsidRPr="005774AB">
        <w:rPr>
          <w:rFonts w:asciiTheme="minorHAnsi" w:hAnsiTheme="minorHAnsi"/>
          <w:sz w:val="16"/>
        </w:rPr>
        <w:t xml:space="preserve"> as prudent as he would like them to be </w:t>
      </w:r>
      <w:r w:rsidRPr="005774AB">
        <w:rPr>
          <w:rStyle w:val="StyleUnderline"/>
          <w:rFonts w:asciiTheme="minorHAnsi" w:hAnsiTheme="minorHAnsi"/>
        </w:rPr>
        <w:t xml:space="preserve">is control of Congress by a political opposition </w:t>
      </w:r>
      <w:r w:rsidRPr="005774AB">
        <w:rPr>
          <w:rStyle w:val="Emphasis"/>
          <w:rFonts w:asciiTheme="minorHAnsi" w:hAnsiTheme="minorHAnsi"/>
        </w:rPr>
        <w:t>determined</w:t>
      </w:r>
      <w:r w:rsidRPr="005774AB">
        <w:rPr>
          <w:rStyle w:val="StyleUnderline"/>
          <w:rFonts w:asciiTheme="minorHAnsi" w:hAnsiTheme="minorHAnsi"/>
        </w:rPr>
        <w:t xml:space="preserve"> to oppose virtually </w:t>
      </w:r>
      <w:r w:rsidRPr="005774AB">
        <w:rPr>
          <w:rStyle w:val="Emphasis"/>
          <w:rFonts w:asciiTheme="minorHAnsi" w:hAnsiTheme="minorHAnsi"/>
        </w:rPr>
        <w:t>his every move</w:t>
      </w:r>
      <w:r w:rsidRPr="005774AB">
        <w:rPr>
          <w:rFonts w:asciiTheme="minorHAnsi" w:hAnsiTheme="minorHAnsi"/>
          <w:sz w:val="16"/>
        </w:rPr>
        <w:t xml:space="preserve">. </w:t>
      </w:r>
      <w:r w:rsidRPr="005774AB">
        <w:rPr>
          <w:rStyle w:val="Emphasis"/>
          <w:rFonts w:asciiTheme="minorHAnsi" w:hAnsiTheme="minorHAnsi"/>
        </w:rPr>
        <w:t>Even in the instances where he somehow is able to overcome that opposition</w:t>
      </w:r>
      <w:r w:rsidRPr="005774AB">
        <w:rPr>
          <w:rFonts w:asciiTheme="minorHAnsi" w:hAnsiTheme="minorHAnsi"/>
          <w:sz w:val="16"/>
        </w:rPr>
        <w:t xml:space="preserve">, such as with the survival (so far) of the agreement to limit Iran's nuclear program, </w:t>
      </w:r>
      <w:r w:rsidRPr="005774AB">
        <w:rPr>
          <w:rStyle w:val="Emphasis"/>
          <w:rFonts w:asciiTheme="minorHAnsi" w:hAnsiTheme="minorHAnsi"/>
        </w:rPr>
        <w:t>the president has to expend much political capital</w:t>
      </w:r>
      <w:r w:rsidRPr="005774AB">
        <w:rPr>
          <w:rFonts w:asciiTheme="minorHAnsi" w:hAnsiTheme="minorHAnsi"/>
          <w:sz w:val="16"/>
        </w:rPr>
        <w:t xml:space="preserve"> and to offer “compensation” that goes directly against some of what his realist perspective would say is an unwise way of handling “allies” in the region.&gt;</w:t>
      </w:r>
    </w:p>
    <w:p w:rsidR="001F676C" w:rsidRPr="005774AB" w:rsidRDefault="001F676C" w:rsidP="001F676C">
      <w:pPr>
        <w:pStyle w:val="Heading4"/>
        <w:rPr>
          <w:rFonts w:asciiTheme="minorHAnsi" w:hAnsiTheme="minorHAnsi"/>
        </w:rPr>
      </w:pPr>
      <w:r w:rsidRPr="005774AB">
        <w:rPr>
          <w:rFonts w:asciiTheme="minorHAnsi" w:hAnsiTheme="minorHAnsi"/>
        </w:rPr>
        <w:t xml:space="preserve">Issue selection is key – plan ruins Obama’s calculated legislative strategy. </w:t>
      </w:r>
    </w:p>
    <w:p w:rsidR="001F676C" w:rsidRPr="005774AB" w:rsidRDefault="001F676C" w:rsidP="001F676C">
      <w:pPr>
        <w:rPr>
          <w:rFonts w:asciiTheme="minorHAnsi" w:hAnsiTheme="minorHAnsi"/>
        </w:rPr>
      </w:pPr>
      <w:r w:rsidRPr="005774AB">
        <w:rPr>
          <w:rStyle w:val="Style13ptBold"/>
          <w:rFonts w:asciiTheme="minorHAnsi" w:hAnsiTheme="minorHAnsi"/>
        </w:rPr>
        <w:t>Pillar, 16</w:t>
      </w:r>
      <w:r w:rsidRPr="005774AB">
        <w:rPr>
          <w:rFonts w:asciiTheme="minorHAnsi" w:hAnsiTheme="minorHAnsi"/>
        </w:rPr>
        <w:t xml:space="preserve"> – Nonresident Senior Fellow @ Center for Security Studies at Georgetown University and Brookings (Paul, “Obama the Realist,” </w:t>
      </w:r>
      <w:hyperlink r:id="rId35" w:history="1">
        <w:r w:rsidRPr="005774AB">
          <w:rPr>
            <w:rStyle w:val="Hyperlink"/>
            <w:rFonts w:asciiTheme="minorHAnsi" w:hAnsiTheme="minorHAnsi"/>
          </w:rPr>
          <w:t>http://nationalinterest.org/blog/paul-pillar/obama-the-realist-15479?page=show</w:t>
        </w:r>
      </w:hyperlink>
      <w:r w:rsidRPr="005774AB">
        <w:rPr>
          <w:rFonts w:asciiTheme="minorHAnsi" w:hAnsiTheme="minorHAnsi"/>
        </w:rPr>
        <w:t xml:space="preserve">, CMR) </w:t>
      </w:r>
    </w:p>
    <w:p w:rsidR="001F676C" w:rsidRPr="005774AB" w:rsidRDefault="001F676C" w:rsidP="001F676C">
      <w:pPr>
        <w:rPr>
          <w:rFonts w:asciiTheme="minorHAnsi" w:hAnsiTheme="minorHAnsi"/>
          <w:sz w:val="16"/>
        </w:rPr>
      </w:pPr>
      <w:r w:rsidRPr="005774AB">
        <w:rPr>
          <w:rStyle w:val="StyleUnderline"/>
          <w:rFonts w:asciiTheme="minorHAnsi" w:hAnsiTheme="minorHAnsi"/>
        </w:rPr>
        <w:t xml:space="preserve">Given </w:t>
      </w:r>
      <w:r w:rsidRPr="005774AB">
        <w:rPr>
          <w:rFonts w:asciiTheme="minorHAnsi" w:hAnsiTheme="minorHAnsi"/>
          <w:sz w:val="16"/>
        </w:rPr>
        <w:t>these attributes of</w:t>
      </w:r>
      <w:r w:rsidRPr="005774AB">
        <w:rPr>
          <w:rStyle w:val="StyleUnderline"/>
          <w:rFonts w:asciiTheme="minorHAnsi" w:hAnsiTheme="minorHAnsi"/>
        </w:rPr>
        <w:t xml:space="preserve"> the public mindset</w:t>
      </w:r>
      <w:r w:rsidRPr="005774AB">
        <w:rPr>
          <w:rFonts w:asciiTheme="minorHAnsi" w:hAnsiTheme="minorHAnsi"/>
          <w:sz w:val="16"/>
        </w:rPr>
        <w:t xml:space="preserve">, </w:t>
      </w:r>
      <w:r w:rsidRPr="005774AB">
        <w:rPr>
          <w:rStyle w:val="StyleUnderline"/>
          <w:rFonts w:asciiTheme="minorHAnsi" w:hAnsiTheme="minorHAnsi"/>
        </w:rPr>
        <w:t xml:space="preserve">there always will be opposition politicians eager and able to exploit that mindset to score political points </w:t>
      </w:r>
      <w:r w:rsidRPr="005774AB">
        <w:rPr>
          <w:rFonts w:asciiTheme="minorHAnsi" w:hAnsiTheme="minorHAnsi"/>
          <w:sz w:val="16"/>
        </w:rPr>
        <w:t>and gain political office,</w:t>
      </w:r>
      <w:r w:rsidRPr="005774AB">
        <w:rPr>
          <w:rStyle w:val="StyleUnderline"/>
          <w:rFonts w:asciiTheme="minorHAnsi" w:hAnsiTheme="minorHAnsi"/>
        </w:rPr>
        <w:t xml:space="preserve"> and to frustrate the efforts of those who think differently</w:t>
      </w:r>
      <w:r w:rsidRPr="005774AB">
        <w:rPr>
          <w:rFonts w:asciiTheme="minorHAnsi" w:hAnsiTheme="minorHAnsi"/>
          <w:sz w:val="16"/>
        </w:rPr>
        <w:t xml:space="preserve">. That is a political reality that even the most diligent and cool-headed realist must contend with. Any </w:t>
      </w:r>
      <w:r w:rsidRPr="005774AB">
        <w:rPr>
          <w:rStyle w:val="StyleUnderline"/>
          <w:rFonts w:asciiTheme="minorHAnsi" w:hAnsiTheme="minorHAnsi"/>
        </w:rPr>
        <w:t>president</w:t>
      </w:r>
      <w:r w:rsidRPr="005774AB">
        <w:rPr>
          <w:rFonts w:asciiTheme="minorHAnsi" w:hAnsiTheme="minorHAnsi"/>
          <w:sz w:val="16"/>
        </w:rPr>
        <w:t xml:space="preserve">, even in a second term, </w:t>
      </w:r>
      <w:r w:rsidRPr="005774AB">
        <w:rPr>
          <w:rStyle w:val="StyleUnderline"/>
          <w:rFonts w:asciiTheme="minorHAnsi" w:hAnsiTheme="minorHAnsi"/>
        </w:rPr>
        <w:t xml:space="preserve">must constantly worry about how what he or she does on any one issue will affect the president's influence and ability to get things done on </w:t>
      </w:r>
      <w:r w:rsidRPr="005774AB">
        <w:rPr>
          <w:rStyle w:val="Emphasis"/>
          <w:rFonts w:asciiTheme="minorHAnsi" w:hAnsiTheme="minorHAnsi"/>
        </w:rPr>
        <w:t>other issues</w:t>
      </w:r>
      <w:r w:rsidRPr="005774AB">
        <w:rPr>
          <w:rFonts w:asciiTheme="minorHAnsi" w:hAnsiTheme="minorHAnsi"/>
          <w:sz w:val="16"/>
        </w:rPr>
        <w:t xml:space="preserve">. </w:t>
      </w:r>
      <w:r w:rsidRPr="005774AB">
        <w:rPr>
          <w:rStyle w:val="StyleUnderline"/>
          <w:rFonts w:asciiTheme="minorHAnsi" w:hAnsiTheme="minorHAnsi"/>
        </w:rPr>
        <w:t>This means</w:t>
      </w:r>
      <w:r w:rsidRPr="005774AB">
        <w:rPr>
          <w:rFonts w:asciiTheme="minorHAnsi" w:hAnsiTheme="minorHAnsi"/>
          <w:sz w:val="16"/>
        </w:rPr>
        <w:t xml:space="preserve"> compromises inevitably </w:t>
      </w:r>
      <w:proofErr w:type="gramStart"/>
      <w:r w:rsidRPr="005774AB">
        <w:rPr>
          <w:rFonts w:asciiTheme="minorHAnsi" w:hAnsiTheme="minorHAnsi"/>
          <w:sz w:val="16"/>
        </w:rPr>
        <w:t>are made</w:t>
      </w:r>
      <w:proofErr w:type="gramEnd"/>
      <w:r w:rsidRPr="005774AB">
        <w:rPr>
          <w:rFonts w:asciiTheme="minorHAnsi" w:hAnsiTheme="minorHAnsi"/>
          <w:sz w:val="16"/>
        </w:rPr>
        <w:t xml:space="preserve">. It also means </w:t>
      </w:r>
      <w:r w:rsidRPr="005774AB">
        <w:rPr>
          <w:rStyle w:val="StyleUnderline"/>
          <w:rFonts w:asciiTheme="minorHAnsi" w:hAnsiTheme="minorHAnsi"/>
        </w:rPr>
        <w:t xml:space="preserve">the president must </w:t>
      </w:r>
      <w:r w:rsidRPr="005774AB">
        <w:rPr>
          <w:rStyle w:val="Emphasis"/>
          <w:rFonts w:asciiTheme="minorHAnsi" w:hAnsiTheme="minorHAnsi"/>
        </w:rPr>
        <w:t>pick which battles</w:t>
      </w:r>
      <w:r w:rsidRPr="005774AB">
        <w:rPr>
          <w:rStyle w:val="StyleUnderline"/>
          <w:rFonts w:asciiTheme="minorHAnsi" w:hAnsiTheme="minorHAnsi"/>
        </w:rPr>
        <w:t xml:space="preserve"> to fight and which not to fight</w:t>
      </w:r>
      <w:r w:rsidRPr="005774AB">
        <w:rPr>
          <w:rFonts w:asciiTheme="minorHAnsi" w:hAnsiTheme="minorHAnsi"/>
          <w:sz w:val="16"/>
        </w:rPr>
        <w:t xml:space="preserve">. In that respect a realist president's perspective in dealing with conflict in Washington must parallel the perspective applied to conflicts abroad. The president does, of course, have the ability to use the prominence and prestige of the office to try to educate the public and to change the public mindset. One is entitled to ask why, as we read the wisdom that President </w:t>
      </w:r>
      <w:r w:rsidRPr="005774AB">
        <w:rPr>
          <w:rStyle w:val="StyleUnderline"/>
          <w:rFonts w:asciiTheme="minorHAnsi" w:hAnsiTheme="minorHAnsi"/>
        </w:rPr>
        <w:t>Obama dispenses</w:t>
      </w:r>
      <w:r w:rsidRPr="005774AB">
        <w:rPr>
          <w:rFonts w:asciiTheme="minorHAnsi" w:hAnsiTheme="minorHAnsi"/>
          <w:sz w:val="16"/>
        </w:rPr>
        <w:t xml:space="preserve"> in his conversations </w:t>
      </w:r>
      <w:r w:rsidRPr="005774AB">
        <w:rPr>
          <w:rStyle w:val="StyleUnderline"/>
          <w:rFonts w:asciiTheme="minorHAnsi" w:hAnsiTheme="minorHAnsi"/>
        </w:rPr>
        <w:t>with</w:t>
      </w:r>
      <w:r w:rsidRPr="005774AB">
        <w:rPr>
          <w:rFonts w:asciiTheme="minorHAnsi" w:hAnsiTheme="minorHAnsi"/>
          <w:sz w:val="16"/>
        </w:rPr>
        <w:t xml:space="preserve"> Goldberg, we haven't been receiving more of a steady diet of such wisdom, featuring as much candor and directness, in a series of presidential statements from Mr. Obama's first days in office. Part of the answer lies with this particular president's strengths and weaknesses and comfort levels; he acknowledged to Goldberg that “there are times when I have not been attentive enough to feelings and emotions and politics in communicating what we're doing and how we're doing it.” Part of the answer concerns </w:t>
      </w:r>
      <w:r w:rsidRPr="005774AB">
        <w:rPr>
          <w:rStyle w:val="StyleUnderline"/>
          <w:rFonts w:asciiTheme="minorHAnsi" w:hAnsiTheme="minorHAnsi"/>
        </w:rPr>
        <w:t>the political necessity of</w:t>
      </w:r>
      <w:r w:rsidRPr="005774AB">
        <w:rPr>
          <w:rFonts w:asciiTheme="minorHAnsi" w:hAnsiTheme="minorHAnsi"/>
          <w:sz w:val="16"/>
        </w:rPr>
        <w:t xml:space="preserve"> doing the </w:t>
      </w:r>
      <w:r w:rsidRPr="005774AB">
        <w:rPr>
          <w:rStyle w:val="Emphasis"/>
          <w:rFonts w:asciiTheme="minorHAnsi" w:hAnsiTheme="minorHAnsi"/>
        </w:rPr>
        <w:t>sail-trimming</w:t>
      </w:r>
      <w:r w:rsidRPr="005774AB">
        <w:rPr>
          <w:rFonts w:asciiTheme="minorHAnsi" w:hAnsiTheme="minorHAnsi"/>
          <w:sz w:val="16"/>
        </w:rPr>
        <w:t xml:space="preserve">, compromising, </w:t>
      </w:r>
      <w:r w:rsidRPr="005774AB">
        <w:rPr>
          <w:rStyle w:val="StyleUnderline"/>
          <w:rFonts w:asciiTheme="minorHAnsi" w:hAnsiTheme="minorHAnsi"/>
        </w:rPr>
        <w:t xml:space="preserve">and </w:t>
      </w:r>
      <w:r w:rsidRPr="005774AB">
        <w:rPr>
          <w:rStyle w:val="Emphasis"/>
          <w:rFonts w:asciiTheme="minorHAnsi" w:hAnsiTheme="minorHAnsi"/>
        </w:rPr>
        <w:t>battle-picking</w:t>
      </w:r>
      <w:r w:rsidRPr="005774AB">
        <w:rPr>
          <w:rFonts w:asciiTheme="minorHAnsi" w:hAnsiTheme="minorHAnsi"/>
          <w:sz w:val="16"/>
        </w:rPr>
        <w:t xml:space="preserve"> </w:t>
      </w:r>
      <w:r w:rsidRPr="005774AB">
        <w:rPr>
          <w:rStyle w:val="StyleUnderline"/>
          <w:rFonts w:asciiTheme="minorHAnsi" w:hAnsiTheme="minorHAnsi"/>
        </w:rPr>
        <w:t>to cope with conflict in Washington</w:t>
      </w:r>
      <w:r w:rsidRPr="005774AB">
        <w:rPr>
          <w:rFonts w:asciiTheme="minorHAnsi" w:hAnsiTheme="minorHAnsi"/>
          <w:sz w:val="16"/>
        </w:rPr>
        <w:t>.</w:t>
      </w:r>
    </w:p>
    <w:p w:rsidR="001F676C" w:rsidRPr="005774AB" w:rsidRDefault="001F676C" w:rsidP="001F676C">
      <w:pPr>
        <w:rPr>
          <w:rFonts w:asciiTheme="minorHAnsi" w:hAnsiTheme="minorHAnsi"/>
        </w:rPr>
      </w:pPr>
    </w:p>
    <w:p w:rsidR="001F676C" w:rsidRPr="005774AB" w:rsidRDefault="001F676C" w:rsidP="001F676C">
      <w:pPr>
        <w:rPr>
          <w:rFonts w:asciiTheme="minorHAnsi" w:hAnsiTheme="minorHAnsi"/>
        </w:rPr>
      </w:pPr>
    </w:p>
    <w:p w:rsidR="001F676C" w:rsidRPr="005774AB" w:rsidRDefault="001F676C" w:rsidP="001F676C">
      <w:pPr>
        <w:rPr>
          <w:rFonts w:asciiTheme="minorHAnsi" w:hAnsiTheme="minorHAnsi"/>
        </w:rPr>
      </w:pPr>
    </w:p>
    <w:p w:rsidR="001F676C" w:rsidRPr="005774AB" w:rsidRDefault="001F676C" w:rsidP="001F676C">
      <w:pPr>
        <w:pStyle w:val="Heading4"/>
        <w:rPr>
          <w:rFonts w:asciiTheme="minorHAnsi" w:hAnsiTheme="minorHAnsi"/>
        </w:rPr>
      </w:pPr>
      <w:r w:rsidRPr="005774AB">
        <w:rPr>
          <w:rFonts w:asciiTheme="minorHAnsi" w:hAnsiTheme="minorHAnsi"/>
        </w:rPr>
        <w:t xml:space="preserve">GOP campaign tactics will manipulate the public mindset – crowds-out any </w:t>
      </w:r>
      <w:proofErr w:type="spellStart"/>
      <w:r w:rsidRPr="005774AB">
        <w:rPr>
          <w:rFonts w:asciiTheme="minorHAnsi" w:hAnsiTheme="minorHAnsi"/>
        </w:rPr>
        <w:t>pecieved</w:t>
      </w:r>
      <w:proofErr w:type="spellEnd"/>
      <w:r w:rsidRPr="005774AB">
        <w:rPr>
          <w:rFonts w:asciiTheme="minorHAnsi" w:hAnsiTheme="minorHAnsi"/>
        </w:rPr>
        <w:t xml:space="preserve"> benefits. </w:t>
      </w:r>
    </w:p>
    <w:p w:rsidR="001F676C" w:rsidRPr="005774AB" w:rsidRDefault="001F676C" w:rsidP="001F676C">
      <w:pPr>
        <w:rPr>
          <w:rFonts w:asciiTheme="minorHAnsi" w:hAnsiTheme="minorHAnsi"/>
        </w:rPr>
      </w:pPr>
      <w:r w:rsidRPr="005774AB">
        <w:rPr>
          <w:rStyle w:val="Style13ptBold"/>
          <w:rFonts w:asciiTheme="minorHAnsi" w:hAnsiTheme="minorHAnsi"/>
        </w:rPr>
        <w:t>Pillar, 16</w:t>
      </w:r>
      <w:r w:rsidRPr="005774AB">
        <w:rPr>
          <w:rFonts w:asciiTheme="minorHAnsi" w:hAnsiTheme="minorHAnsi"/>
        </w:rPr>
        <w:t xml:space="preserve"> – Nonresident Senior Fellow @ Center for Security Studies at Georgetown University and Brookings (Paul, “Obama the Realist,” </w:t>
      </w:r>
      <w:hyperlink r:id="rId36" w:history="1">
        <w:r w:rsidRPr="005774AB">
          <w:rPr>
            <w:rStyle w:val="Hyperlink"/>
            <w:rFonts w:asciiTheme="minorHAnsi" w:hAnsiTheme="minorHAnsi"/>
          </w:rPr>
          <w:t>http://nationalinterest.org/blog/paul-pillar/obama-the-realist-15479?page=show</w:t>
        </w:r>
      </w:hyperlink>
      <w:r w:rsidRPr="005774AB">
        <w:rPr>
          <w:rFonts w:asciiTheme="minorHAnsi" w:hAnsiTheme="minorHAnsi"/>
        </w:rPr>
        <w:t xml:space="preserve">, CMR) </w:t>
      </w:r>
    </w:p>
    <w:p w:rsidR="001F676C" w:rsidRPr="005774AB" w:rsidRDefault="001F676C" w:rsidP="001F676C">
      <w:pPr>
        <w:rPr>
          <w:rFonts w:asciiTheme="minorHAnsi" w:hAnsiTheme="minorHAnsi"/>
          <w:sz w:val="16"/>
        </w:rPr>
      </w:pPr>
      <w:r w:rsidRPr="005774AB">
        <w:rPr>
          <w:rFonts w:asciiTheme="minorHAnsi" w:hAnsiTheme="minorHAnsi"/>
          <w:sz w:val="16"/>
        </w:rPr>
        <w:t xml:space="preserve">Going beyond the establishment and to the general American public, most of that public simply does not subscribe to the realist perspective. </w:t>
      </w:r>
      <w:r w:rsidRPr="005774AB">
        <w:rPr>
          <w:rStyle w:val="StyleUnderline"/>
          <w:rFonts w:asciiTheme="minorHAnsi" w:hAnsiTheme="minorHAnsi"/>
        </w:rPr>
        <w:t xml:space="preserve">Most of the American public oversimplifies foreign policy problems, has an </w:t>
      </w:r>
      <w:proofErr w:type="spellStart"/>
      <w:r w:rsidRPr="005774AB">
        <w:rPr>
          <w:rStyle w:val="StyleUnderline"/>
          <w:rFonts w:asciiTheme="minorHAnsi" w:hAnsiTheme="minorHAnsi"/>
        </w:rPr>
        <w:t>exceptionalist</w:t>
      </w:r>
      <w:proofErr w:type="spellEnd"/>
      <w:r w:rsidRPr="005774AB">
        <w:rPr>
          <w:rStyle w:val="StyleUnderline"/>
          <w:rFonts w:asciiTheme="minorHAnsi" w:hAnsiTheme="minorHAnsi"/>
        </w:rPr>
        <w:t xml:space="preserve"> faith in </w:t>
      </w:r>
      <w:r w:rsidRPr="005774AB">
        <w:rPr>
          <w:rFonts w:asciiTheme="minorHAnsi" w:hAnsiTheme="minorHAnsi"/>
          <w:sz w:val="16"/>
        </w:rPr>
        <w:t xml:space="preserve">the </w:t>
      </w:r>
      <w:r w:rsidRPr="005774AB">
        <w:rPr>
          <w:rStyle w:val="StyleUnderline"/>
          <w:rFonts w:asciiTheme="minorHAnsi" w:hAnsiTheme="minorHAnsi"/>
        </w:rPr>
        <w:t>America</w:t>
      </w:r>
      <w:r w:rsidRPr="005774AB">
        <w:rPr>
          <w:rFonts w:asciiTheme="minorHAnsi" w:hAnsiTheme="minorHAnsi"/>
          <w:sz w:val="16"/>
        </w:rPr>
        <w:t xml:space="preserve">n ability to solve the world's problems, </w:t>
      </w:r>
      <w:r w:rsidRPr="005774AB">
        <w:rPr>
          <w:rStyle w:val="StyleUnderline"/>
          <w:rFonts w:asciiTheme="minorHAnsi" w:hAnsiTheme="minorHAnsi"/>
        </w:rPr>
        <w:t>sticks to traditional views of friends and foes, and does not delve into the intricacies of geopolitics</w:t>
      </w:r>
      <w:r w:rsidRPr="005774AB">
        <w:rPr>
          <w:rFonts w:asciiTheme="minorHAnsi" w:hAnsiTheme="minorHAnsi"/>
          <w:sz w:val="16"/>
        </w:rPr>
        <w:t xml:space="preserve">. Most Americans also think much more in terms of why we can't get certain sets of bastards than in terms of Hobbesian interpretations of social order, and would quickly tune out any explanation that sounds like the latter. And </w:t>
      </w:r>
      <w:r w:rsidRPr="005774AB">
        <w:rPr>
          <w:rStyle w:val="StyleUnderline"/>
          <w:rFonts w:asciiTheme="minorHAnsi" w:hAnsiTheme="minorHAnsi"/>
        </w:rPr>
        <w:t xml:space="preserve">most Americans </w:t>
      </w:r>
      <w:proofErr w:type="gramStart"/>
      <w:r w:rsidRPr="005774AB">
        <w:rPr>
          <w:rStyle w:val="StyleUnderline"/>
          <w:rFonts w:asciiTheme="minorHAnsi" w:hAnsiTheme="minorHAnsi"/>
        </w:rPr>
        <w:t>are swayed</w:t>
      </w:r>
      <w:proofErr w:type="gramEnd"/>
      <w:r w:rsidRPr="005774AB">
        <w:rPr>
          <w:rStyle w:val="StyleUnderline"/>
          <w:rFonts w:asciiTheme="minorHAnsi" w:hAnsiTheme="minorHAnsi"/>
        </w:rPr>
        <w:t xml:space="preserve"> more by </w:t>
      </w:r>
      <w:r w:rsidRPr="005774AB">
        <w:rPr>
          <w:rStyle w:val="Emphasis"/>
          <w:rFonts w:asciiTheme="minorHAnsi" w:hAnsiTheme="minorHAnsi"/>
        </w:rPr>
        <w:t>emotion-rousing rhetoric</w:t>
      </w:r>
      <w:r w:rsidRPr="005774AB">
        <w:rPr>
          <w:rStyle w:val="StyleUnderline"/>
          <w:rFonts w:asciiTheme="minorHAnsi" w:hAnsiTheme="minorHAnsi"/>
        </w:rPr>
        <w:t xml:space="preserve"> than by careful, cool-headed analysis</w:t>
      </w:r>
      <w:r w:rsidRPr="005774AB">
        <w:rPr>
          <w:rFonts w:asciiTheme="minorHAnsi" w:hAnsiTheme="minorHAnsi"/>
          <w:sz w:val="16"/>
        </w:rPr>
        <w:t xml:space="preserve">. </w:t>
      </w:r>
      <w:r w:rsidRPr="005774AB">
        <w:rPr>
          <w:rStyle w:val="StyleUnderline"/>
          <w:rFonts w:asciiTheme="minorHAnsi" w:hAnsiTheme="minorHAnsi"/>
        </w:rPr>
        <w:t>Given these attributes of the public mindset</w:t>
      </w:r>
      <w:r w:rsidRPr="005774AB">
        <w:rPr>
          <w:rFonts w:asciiTheme="minorHAnsi" w:hAnsiTheme="minorHAnsi"/>
          <w:sz w:val="16"/>
        </w:rPr>
        <w:t xml:space="preserve">, </w:t>
      </w:r>
      <w:r w:rsidRPr="005774AB">
        <w:rPr>
          <w:rStyle w:val="StyleUnderline"/>
          <w:rFonts w:asciiTheme="minorHAnsi" w:hAnsiTheme="minorHAnsi"/>
        </w:rPr>
        <w:t>there always will be opposition politicians eager and able to exploit that mindset to score political points and gain political office, and to frustrate the efforts of those who think differently</w:t>
      </w:r>
      <w:r w:rsidRPr="005774AB">
        <w:rPr>
          <w:rFonts w:asciiTheme="minorHAnsi" w:hAnsiTheme="minorHAnsi"/>
          <w:sz w:val="16"/>
        </w:rPr>
        <w:t xml:space="preserve">. That is a political reality that even the most diligent and cool-headed realist must contend with. Any president, even in a second term, must constantly worry about how what he or she does on any one issue will affect the president's influence and ability to get things done on other issues. This means compromises inevitably </w:t>
      </w:r>
      <w:proofErr w:type="gramStart"/>
      <w:r w:rsidRPr="005774AB">
        <w:rPr>
          <w:rFonts w:asciiTheme="minorHAnsi" w:hAnsiTheme="minorHAnsi"/>
          <w:sz w:val="16"/>
        </w:rPr>
        <w:t>are made</w:t>
      </w:r>
      <w:proofErr w:type="gramEnd"/>
      <w:r w:rsidRPr="005774AB">
        <w:rPr>
          <w:rFonts w:asciiTheme="minorHAnsi" w:hAnsiTheme="minorHAnsi"/>
          <w:sz w:val="16"/>
        </w:rPr>
        <w:t>. It also means the president must pick which battles to fight and which not to fight. In that respect a realist president's perspective in dealing with conflict in Washington must parallel the perspective applied to conflicts abroad.</w:t>
      </w:r>
    </w:p>
    <w:p w:rsidR="001F676C" w:rsidRPr="005774AB" w:rsidRDefault="001F676C" w:rsidP="001F676C">
      <w:pPr>
        <w:rPr>
          <w:rFonts w:asciiTheme="minorHAnsi" w:hAnsiTheme="minorHAnsi"/>
        </w:rPr>
      </w:pPr>
    </w:p>
    <w:p w:rsidR="001F676C" w:rsidRDefault="0069146D" w:rsidP="0069146D">
      <w:pPr>
        <w:pStyle w:val="Heading3"/>
      </w:pPr>
      <w:r>
        <w:t xml:space="preserve">A2: Winners Win </w:t>
      </w:r>
    </w:p>
    <w:p w:rsidR="0069146D" w:rsidRDefault="0069146D" w:rsidP="0069146D">
      <w:pPr>
        <w:pStyle w:val="Heading4"/>
      </w:pPr>
      <w:r>
        <w:t>“Winners win” empirically false for Obama</w:t>
      </w:r>
    </w:p>
    <w:p w:rsidR="0069146D" w:rsidRPr="00CF0C2A" w:rsidRDefault="0069146D" w:rsidP="0069146D">
      <w:r w:rsidRPr="00CF0C2A">
        <w:rPr>
          <w:rStyle w:val="Style13ptBold"/>
        </w:rPr>
        <w:t>Klein</w:t>
      </w:r>
      <w:r w:rsidRPr="00CF0C2A">
        <w:t>, 10/10/</w:t>
      </w:r>
      <w:r w:rsidRPr="00CF0C2A">
        <w:rPr>
          <w:rStyle w:val="Style13ptBold"/>
        </w:rPr>
        <w:t>14</w:t>
      </w:r>
      <w:r w:rsidRPr="00CF0C2A">
        <w:t xml:space="preserve"> (Ezra, “Obama ditched a key campaign promise. And it saved his presidency,” </w:t>
      </w:r>
      <w:hyperlink r:id="rId37" w:history="1">
        <w:r w:rsidRPr="00CF0C2A">
          <w:rPr>
            <w:rStyle w:val="Hyperlink"/>
          </w:rPr>
          <w:t>http://www.vox.com/2014/10/10/6953889/paul-krugman-obama-historic-success</w:t>
        </w:r>
      </w:hyperlink>
      <w:r w:rsidRPr="00CF0C2A">
        <w:t>)</w:t>
      </w:r>
    </w:p>
    <w:p w:rsidR="0069146D" w:rsidRPr="008A076D" w:rsidRDefault="0069146D" w:rsidP="0069146D">
      <w:pPr>
        <w:rPr>
          <w:sz w:val="16"/>
        </w:rPr>
      </w:pPr>
      <w:r w:rsidRPr="0069146D">
        <w:rPr>
          <w:sz w:val="16"/>
        </w:rPr>
        <w:t xml:space="preserve">Hate Obama or love him, on this, Krugman is clearly correct. </w:t>
      </w:r>
      <w:r w:rsidRPr="0069146D">
        <w:rPr>
          <w:rStyle w:val="StyleUnderline"/>
        </w:rPr>
        <w:t>Obama has passed more major legislation than perhaps any president since Lyndon Johnson</w:t>
      </w:r>
      <w:r w:rsidRPr="0069146D">
        <w:rPr>
          <w:sz w:val="16"/>
        </w:rPr>
        <w:t xml:space="preserve"> — and, at least as of yet, there's no Vietnam War to mar his legacy. The history of the Obama administration will be hard to write, as so many of its chapters will demand their own books (indeed, some, like the stimulus, have already gotten them). Most crucially, Obamacare itself looks headed for success — and that, plus preventing the financial crisis from turning into another Great Depression, is a legacy in itself. That said, Obama's greatest successes — and his most serious failures — lie in the dense mass of his first two years. This is the time, in Krugman's telling, before Obama </w:t>
      </w:r>
      <w:proofErr w:type="spellStart"/>
      <w:r w:rsidRPr="0069146D">
        <w:rPr>
          <w:sz w:val="16"/>
        </w:rPr>
        <w:t>grokked</w:t>
      </w:r>
      <w:proofErr w:type="spellEnd"/>
      <w:r w:rsidRPr="0069146D">
        <w:rPr>
          <w:sz w:val="16"/>
        </w:rPr>
        <w:t xml:space="preserve"> the nature of the Republican opposition and "began dealing with it realistically." I think the story there is more complicated — and more interesting. From 2009 to 2010, Obama, while seeking the post-partisan presidency he wanted, established the brutally partisan presidency he got. </w:t>
      </w:r>
      <w:r w:rsidRPr="0069146D">
        <w:rPr>
          <w:rStyle w:val="StyleUnderline"/>
        </w:rPr>
        <w:t>Virtually every achievement Krugman recounts</w:t>
      </w:r>
      <w:r w:rsidRPr="0069146D">
        <w:rPr>
          <w:sz w:val="16"/>
        </w:rPr>
        <w:t xml:space="preserve"> — the health-care law, the Dodd-Frank financial reforms, the financial rescue, the stimulus bill — passed in these first two years when Democrats held huge majorities in congress. And every item on the list </w:t>
      </w:r>
      <w:r w:rsidRPr="0069146D">
        <w:rPr>
          <w:rStyle w:val="StyleUnderline"/>
        </w:rPr>
        <w:t>passed over screaming Republican opposition</w:t>
      </w:r>
      <w:r w:rsidRPr="0069146D">
        <w:rPr>
          <w:sz w:val="16"/>
        </w:rPr>
        <w:t xml:space="preserve">. </w:t>
      </w:r>
      <w:r w:rsidRPr="0069146D">
        <w:rPr>
          <w:rStyle w:val="StyleUnderline"/>
        </w:rPr>
        <w:t xml:space="preserve">The first two years of the Obama administration are the story of Obama being haunted by his promises of a </w:t>
      </w:r>
      <w:proofErr w:type="spellStart"/>
      <w:r w:rsidRPr="0069146D">
        <w:rPr>
          <w:rStyle w:val="StyleUnderline"/>
        </w:rPr>
        <w:t>postpartisan</w:t>
      </w:r>
      <w:proofErr w:type="spellEnd"/>
      <w:r w:rsidRPr="0069146D">
        <w:rPr>
          <w:rStyle w:val="StyleUnderline"/>
        </w:rPr>
        <w:t xml:space="preserve"> presidency, and choosing, again and again, to pass bills at the cost of worsening partisanship</w:t>
      </w:r>
      <w:r w:rsidRPr="0069146D">
        <w:rPr>
          <w:sz w:val="16"/>
        </w:rPr>
        <w:t xml:space="preserve">. The irony of Obama's presidency As Reid </w:t>
      </w:r>
      <w:proofErr w:type="spellStart"/>
      <w:r w:rsidRPr="0069146D">
        <w:rPr>
          <w:sz w:val="16"/>
        </w:rPr>
        <w:t>Cherlin</w:t>
      </w:r>
      <w:proofErr w:type="spellEnd"/>
      <w:r w:rsidRPr="0069146D">
        <w:rPr>
          <w:sz w:val="16"/>
        </w:rPr>
        <w:t xml:space="preserve">, a former Obama administration staffer, put it, "[T]hey have managed over six years to accomplish much of what Obama promised to do, even if accomplishing it helped speed the process of partisan breakdown." The engine of Obama's political rise, going all the way back to his 2004 keynote at the Democratic National Convention, was that the conflictual nature of politics was the product of the people who knew no politics other than conflict. The central irony of Obama's presidency is he proved himself wrong. Obama promised to reform the health-care system and regulate the financial sector by fixing American politics. Instead, he did it by breaking American politics further. The candidate who ran for office promising to heal Washington's divisions became the most divisive president since the advent of polling: </w:t>
      </w:r>
      <w:r w:rsidRPr="0069146D">
        <w:rPr>
          <w:rStyle w:val="Style13ptBold"/>
        </w:rPr>
        <w:t>[graph omitted]</w:t>
      </w:r>
      <w:r w:rsidRPr="0069146D">
        <w:rPr>
          <w:b/>
          <w:sz w:val="16"/>
        </w:rPr>
        <w:t xml:space="preserve"> </w:t>
      </w:r>
      <w:r w:rsidRPr="0069146D">
        <w:rPr>
          <w:sz w:val="16"/>
        </w:rPr>
        <w:t xml:space="preserve">It's not just partisanship. Obama ran as the scourge of special interests. "We can't keep playing the same Washington game with the same Washington players and expect a different result," he said. "Because it's a game that ordinary Americans are losing. It's a game where lobbyists write check after check and Exxon turns record profits, while you pay the price at the pump, and our planet is put at risk." Lobbyists still write their checks in Obama's Washington. The health-reform bill </w:t>
      </w:r>
      <w:proofErr w:type="gramStart"/>
      <w:r w:rsidRPr="0069146D">
        <w:rPr>
          <w:sz w:val="16"/>
        </w:rPr>
        <w:t>got done</w:t>
      </w:r>
      <w:proofErr w:type="gramEnd"/>
      <w:r w:rsidRPr="0069146D">
        <w:rPr>
          <w:sz w:val="16"/>
        </w:rPr>
        <w:t xml:space="preserve"> by cutting side deals with pharmaceutical companies and insurers. Dodd-Frank </w:t>
      </w:r>
      <w:proofErr w:type="gramStart"/>
      <w:r w:rsidRPr="0069146D">
        <w:rPr>
          <w:sz w:val="16"/>
        </w:rPr>
        <w:t>got done</w:t>
      </w:r>
      <w:proofErr w:type="gramEnd"/>
      <w:r w:rsidRPr="0069146D">
        <w:rPr>
          <w:sz w:val="16"/>
        </w:rPr>
        <w:t xml:space="preserve"> by cutting side deals with auto dealers and mutual funds. The Obama administration has put no political capital behind major campaign-finance reforms or, really, any other ideas that would fundamentally change how Washington works. It's the same old Washington game with the same old Washington players — but Obama, when he had his big congressional majorities, managed to secure a different result. </w:t>
      </w:r>
      <w:r w:rsidRPr="0069146D">
        <w:rPr>
          <w:rStyle w:val="StyleUnderline"/>
        </w:rPr>
        <w:t>Obama</w:t>
      </w:r>
      <w:r w:rsidRPr="0069146D">
        <w:rPr>
          <w:sz w:val="16"/>
        </w:rPr>
        <w:t xml:space="preserve"> spent his first two years keeping many of his policy promises by sacrificing his central political promise. That wasn't how it felt to the administration at the time. They </w:t>
      </w:r>
      <w:r w:rsidRPr="0069146D">
        <w:rPr>
          <w:rStyle w:val="StyleUnderline"/>
        </w:rPr>
        <w:t xml:space="preserve">thought that success would build momentum; that change would beget change. Obama talked of the "muscle memory" Congress would rediscover as it passed big bills; </w:t>
      </w:r>
      <w:r w:rsidRPr="0069146D">
        <w:rPr>
          <w:rStyle w:val="Emphasis"/>
        </w:rPr>
        <w:t>he hoped that achievements would replenish his political capital rather than drain it</w:t>
      </w:r>
      <w:r w:rsidRPr="0069146D">
        <w:rPr>
          <w:rStyle w:val="StyleUnderline"/>
        </w:rPr>
        <w:t>.</w:t>
      </w:r>
      <w:r w:rsidRPr="0069146D">
        <w:rPr>
          <w:u w:val="single"/>
        </w:rPr>
        <w:t xml:space="preserve"> </w:t>
      </w:r>
      <w:r w:rsidRPr="0069146D">
        <w:rPr>
          <w:sz w:val="16"/>
        </w:rPr>
        <w:t xml:space="preserve">In this, the </w:t>
      </w:r>
      <w:r w:rsidRPr="0069146D">
        <w:rPr>
          <w:rStyle w:val="StyleUnderline"/>
        </w:rPr>
        <w:t>Obama</w:t>
      </w:r>
      <w:r w:rsidRPr="0069146D">
        <w:rPr>
          <w:sz w:val="16"/>
        </w:rPr>
        <w:t xml:space="preserve"> administration </w:t>
      </w:r>
      <w:r w:rsidRPr="0069146D">
        <w:rPr>
          <w:rStyle w:val="Emphasis"/>
        </w:rPr>
        <w:t>was wrong, and perhaps naive</w:t>
      </w:r>
      <w:r w:rsidRPr="0069146D">
        <w:rPr>
          <w:rStyle w:val="StyleUnderline"/>
        </w:rPr>
        <w:t>. They overestimated their ability to convert the raw exercise of political power into more political power. It was a mistake</w:t>
      </w:r>
      <w:r w:rsidRPr="0069146D">
        <w:rPr>
          <w:sz w:val="16"/>
        </w:rPr>
        <w:t xml:space="preserve">, but not a very </w:t>
      </w:r>
      <w:proofErr w:type="spellStart"/>
      <w:r w:rsidRPr="0069146D">
        <w:rPr>
          <w:sz w:val="16"/>
        </w:rPr>
        <w:t>postpartisan</w:t>
      </w:r>
      <w:proofErr w:type="spellEnd"/>
      <w:r w:rsidRPr="0069146D">
        <w:rPr>
          <w:sz w:val="16"/>
        </w:rPr>
        <w:t xml:space="preserve"> one. And, as a theory, it was the one they needed to build their legacy — a legacy, at this point, that even their early critics admire.</w:t>
      </w:r>
    </w:p>
    <w:p w:rsidR="0069146D" w:rsidRDefault="0069146D" w:rsidP="0069146D">
      <w:pPr>
        <w:pStyle w:val="Heading4"/>
      </w:pPr>
      <w:r>
        <w:t xml:space="preserve">PC finite and wins don’t spillover </w:t>
      </w:r>
    </w:p>
    <w:p w:rsidR="0069146D" w:rsidRPr="00E87707" w:rsidRDefault="0069146D" w:rsidP="0069146D">
      <w:r w:rsidRPr="00E87707">
        <w:t xml:space="preserve">– </w:t>
      </w:r>
      <w:proofErr w:type="gramStart"/>
      <w:r w:rsidRPr="00E87707">
        <w:t>empirics</w:t>
      </w:r>
      <w:proofErr w:type="gramEnd"/>
      <w:r w:rsidRPr="00E87707">
        <w:t xml:space="preserve">, true for Obama, too polarized- newest </w:t>
      </w:r>
      <w:proofErr w:type="spellStart"/>
      <w:r w:rsidRPr="00E87707">
        <w:t>ev</w:t>
      </w:r>
      <w:proofErr w:type="spellEnd"/>
    </w:p>
    <w:p w:rsidR="0069146D" w:rsidRPr="00303CD8" w:rsidRDefault="0069146D" w:rsidP="0069146D">
      <w:proofErr w:type="spellStart"/>
      <w:r w:rsidRPr="00E87707">
        <w:rPr>
          <w:rStyle w:val="Style13ptBold"/>
        </w:rPr>
        <w:t>Eberly</w:t>
      </w:r>
      <w:proofErr w:type="spellEnd"/>
      <w:r w:rsidRPr="00E87707">
        <w:rPr>
          <w:rStyle w:val="Style13ptBold"/>
        </w:rPr>
        <w:t xml:space="preserve"> 13 </w:t>
      </w:r>
      <w:r w:rsidRPr="00E87707">
        <w:t xml:space="preserve">Todd </w:t>
      </w:r>
      <w:proofErr w:type="spellStart"/>
      <w:r w:rsidRPr="00E87707">
        <w:t>Eberly</w:t>
      </w:r>
      <w:proofErr w:type="spellEnd"/>
      <w:r w:rsidRPr="00E87707">
        <w:t xml:space="preserve"> is coordinator of Public Policy Studies and assistant professor in the Department of Political Science at St. Mary's College of Maryland. His email is teeberly@smcm.edu. This article is excerpted from his book, co-authored with Steven </w:t>
      </w:r>
      <w:proofErr w:type="spellStart"/>
      <w:r w:rsidRPr="00E87707">
        <w:t>Schier</w:t>
      </w:r>
      <w:proofErr w:type="spellEnd"/>
      <w:r w:rsidRPr="00E87707">
        <w:t xml:space="preserve">, "American Government and Popular Discontent: Stability without Success," to published later this year by Routledge Press., 1-21-2013 </w:t>
      </w:r>
      <w:hyperlink r:id="rId38" w:history="1">
        <w:r w:rsidRPr="00E87707">
          <w:rPr>
            <w:rStyle w:val="Hyperlink"/>
          </w:rPr>
          <w:t>http://articles.baltimoresun.com/2013-01-21/news/bs-ed-political-capital-20130121_1_political-system-party-support-public-opinion/2</w:t>
        </w:r>
      </w:hyperlink>
    </w:p>
    <w:p w:rsidR="0069146D" w:rsidRPr="005242A3" w:rsidRDefault="0069146D" w:rsidP="0069146D">
      <w:pPr>
        <w:rPr>
          <w:sz w:val="10"/>
        </w:rPr>
      </w:pPr>
      <w:r w:rsidRPr="0069146D">
        <w:rPr>
          <w:sz w:val="10"/>
        </w:rPr>
        <w:t xml:space="preserve">As Barack </w:t>
      </w:r>
      <w:r w:rsidRPr="0069146D">
        <w:rPr>
          <w:rStyle w:val="StyleUnderline"/>
        </w:rPr>
        <w:t>Obama</w:t>
      </w:r>
      <w:r w:rsidRPr="0069146D">
        <w:rPr>
          <w:sz w:val="10"/>
        </w:rPr>
        <w:t xml:space="preserve"> prepares to </w:t>
      </w:r>
      <w:proofErr w:type="gramStart"/>
      <w:r w:rsidRPr="0069146D">
        <w:rPr>
          <w:sz w:val="10"/>
        </w:rPr>
        <w:t>be sworn in</w:t>
      </w:r>
      <w:proofErr w:type="gramEnd"/>
      <w:r w:rsidRPr="0069146D">
        <w:rPr>
          <w:sz w:val="10"/>
        </w:rPr>
        <w:t xml:space="preserve"> for the second time as president of the United States, he </w:t>
      </w:r>
      <w:r w:rsidRPr="0069146D">
        <w:rPr>
          <w:rStyle w:val="StyleUnderline"/>
        </w:rPr>
        <w:t>faces</w:t>
      </w:r>
      <w:r w:rsidRPr="0069146D">
        <w:rPr>
          <w:sz w:val="10"/>
        </w:rPr>
        <w:t xml:space="preserve"> </w:t>
      </w:r>
      <w:r w:rsidRPr="0069146D">
        <w:rPr>
          <w:rStyle w:val="StyleUnderline"/>
        </w:rPr>
        <w:t>the stark</w:t>
      </w:r>
      <w:r w:rsidRPr="0069146D">
        <w:rPr>
          <w:sz w:val="10"/>
        </w:rPr>
        <w:t xml:space="preserve"> </w:t>
      </w:r>
      <w:r w:rsidRPr="0069146D">
        <w:rPr>
          <w:rStyle w:val="StyleUnderline"/>
        </w:rPr>
        <w:t>reality</w:t>
      </w:r>
      <w:r w:rsidRPr="0069146D">
        <w:rPr>
          <w:sz w:val="10"/>
        </w:rPr>
        <w:t xml:space="preserve"> that </w:t>
      </w:r>
      <w:r w:rsidRPr="0069146D">
        <w:rPr>
          <w:rStyle w:val="Emphasis"/>
        </w:rPr>
        <w:t>little of what he hopes to accomplish</w:t>
      </w:r>
      <w:r w:rsidRPr="0069146D">
        <w:rPr>
          <w:sz w:val="10"/>
        </w:rPr>
        <w:t xml:space="preserve"> in a second term </w:t>
      </w:r>
      <w:r w:rsidRPr="0069146D">
        <w:rPr>
          <w:rStyle w:val="Emphasis"/>
        </w:rPr>
        <w:t>will</w:t>
      </w:r>
      <w:r w:rsidRPr="0069146D">
        <w:rPr>
          <w:sz w:val="10"/>
        </w:rPr>
        <w:t xml:space="preserve"> likely </w:t>
      </w:r>
      <w:r w:rsidRPr="0069146D">
        <w:rPr>
          <w:rStyle w:val="Emphasis"/>
        </w:rPr>
        <w:t>come to pass</w:t>
      </w:r>
      <w:r w:rsidRPr="0069146D">
        <w:rPr>
          <w:sz w:val="10"/>
        </w:rPr>
        <w:t xml:space="preserve">. Mr. </w:t>
      </w:r>
      <w:r w:rsidRPr="0069146D">
        <w:rPr>
          <w:rStyle w:val="StyleUnderline"/>
        </w:rPr>
        <w:t>Obama occupies</w:t>
      </w:r>
      <w:r w:rsidRPr="0069146D">
        <w:rPr>
          <w:sz w:val="10"/>
        </w:rPr>
        <w:t xml:space="preserve"> </w:t>
      </w:r>
      <w:r w:rsidRPr="0069146D">
        <w:rPr>
          <w:rStyle w:val="StyleUnderline"/>
        </w:rPr>
        <w:t>an office</w:t>
      </w:r>
      <w:r w:rsidRPr="0069146D">
        <w:rPr>
          <w:sz w:val="10"/>
        </w:rPr>
        <w:t xml:space="preserve"> that </w:t>
      </w:r>
      <w:r w:rsidRPr="0069146D">
        <w:rPr>
          <w:rStyle w:val="StyleUnderline"/>
        </w:rPr>
        <w:t>many</w:t>
      </w:r>
      <w:r w:rsidRPr="0069146D">
        <w:rPr>
          <w:sz w:val="10"/>
        </w:rPr>
        <w:t xml:space="preserve"> </w:t>
      </w:r>
      <w:r w:rsidRPr="0069146D">
        <w:rPr>
          <w:rStyle w:val="StyleUnderline"/>
        </w:rPr>
        <w:t>assume</w:t>
      </w:r>
      <w:r w:rsidRPr="0069146D">
        <w:rPr>
          <w:sz w:val="10"/>
        </w:rPr>
        <w:t xml:space="preserve"> to be </w:t>
      </w:r>
      <w:r w:rsidRPr="0069146D">
        <w:rPr>
          <w:rStyle w:val="StyleUnderline"/>
        </w:rPr>
        <w:t>all powerful</w:t>
      </w:r>
      <w:r w:rsidRPr="0069146D">
        <w:rPr>
          <w:sz w:val="10"/>
        </w:rPr>
        <w:t xml:space="preserve">, </w:t>
      </w:r>
      <w:r w:rsidRPr="0069146D">
        <w:rPr>
          <w:rStyle w:val="StyleUnderline"/>
        </w:rPr>
        <w:t>but</w:t>
      </w:r>
      <w:r w:rsidRPr="0069146D">
        <w:rPr>
          <w:sz w:val="10"/>
        </w:rPr>
        <w:t xml:space="preserve"> like so many of his recent predecessors, </w:t>
      </w:r>
      <w:r w:rsidRPr="0069146D">
        <w:rPr>
          <w:rStyle w:val="StyleUnderline"/>
        </w:rPr>
        <w:t>the president</w:t>
      </w:r>
      <w:r w:rsidRPr="0069146D">
        <w:rPr>
          <w:sz w:val="10"/>
        </w:rPr>
        <w:t xml:space="preserve"> knows better. He </w:t>
      </w:r>
      <w:r w:rsidRPr="0069146D">
        <w:rPr>
          <w:rStyle w:val="StyleUnderline"/>
        </w:rPr>
        <w:t>faces a political capital problem and a power trap</w:t>
      </w:r>
      <w:r w:rsidRPr="0069146D">
        <w:rPr>
          <w:sz w:val="10"/>
        </w:rPr>
        <w:t>.</w:t>
      </w:r>
      <w:r w:rsidRPr="0069146D">
        <w:rPr>
          <w:sz w:val="12"/>
        </w:rPr>
        <w:t>¶</w:t>
      </w:r>
      <w:r w:rsidRPr="0069146D">
        <w:rPr>
          <w:sz w:val="10"/>
        </w:rPr>
        <w:t xml:space="preserve"> </w:t>
      </w:r>
      <w:proofErr w:type="gramStart"/>
      <w:r w:rsidRPr="0069146D">
        <w:rPr>
          <w:sz w:val="10"/>
        </w:rPr>
        <w:t>In</w:t>
      </w:r>
      <w:proofErr w:type="gramEnd"/>
      <w:r w:rsidRPr="0069146D">
        <w:rPr>
          <w:sz w:val="10"/>
        </w:rPr>
        <w:t xml:space="preserve"> the post-1960s American political system, </w:t>
      </w:r>
      <w:r w:rsidRPr="0069146D">
        <w:rPr>
          <w:rStyle w:val="StyleUnderline"/>
        </w:rPr>
        <w:t>presidents have found</w:t>
      </w:r>
      <w:r w:rsidRPr="0069146D">
        <w:rPr>
          <w:sz w:val="10"/>
        </w:rPr>
        <w:t xml:space="preserve"> the exercise of </w:t>
      </w:r>
      <w:r w:rsidRPr="0069146D">
        <w:rPr>
          <w:rStyle w:val="StyleUnderline"/>
        </w:rPr>
        <w:t>effective leadership</w:t>
      </w:r>
      <w:r w:rsidRPr="0069146D">
        <w:rPr>
          <w:sz w:val="10"/>
        </w:rPr>
        <w:t xml:space="preserve"> a </w:t>
      </w:r>
      <w:r w:rsidRPr="0069146D">
        <w:rPr>
          <w:rStyle w:val="StyleUnderline"/>
        </w:rPr>
        <w:t>difficult</w:t>
      </w:r>
      <w:r w:rsidRPr="0069146D">
        <w:rPr>
          <w:sz w:val="10"/>
        </w:rPr>
        <w:t xml:space="preserve"> task. </w:t>
      </w:r>
      <w:r w:rsidRPr="0069146D">
        <w:rPr>
          <w:rStyle w:val="StyleUnderline"/>
        </w:rPr>
        <w:t>To lead well, a president needs support</w:t>
      </w:r>
      <w:r w:rsidRPr="0069146D">
        <w:rPr>
          <w:sz w:val="10"/>
        </w:rPr>
        <w:t xml:space="preserve"> — or at least permission — from federal courts and Congress; steady allegiance from public opinion and fellow partisans in the electorate; backing from powerful, entrenched interest groups; and accordance with contemporary public opinion about the proper size and scope of government. This is a long list of requirements. </w:t>
      </w:r>
      <w:r w:rsidRPr="0069146D">
        <w:rPr>
          <w:rStyle w:val="StyleUnderline"/>
        </w:rPr>
        <w:t>If presidents fail to satisfy these</w:t>
      </w:r>
      <w:r w:rsidRPr="0069146D">
        <w:rPr>
          <w:sz w:val="10"/>
        </w:rPr>
        <w:t xml:space="preserve"> requirements, </w:t>
      </w:r>
      <w:r w:rsidRPr="0069146D">
        <w:rPr>
          <w:rStyle w:val="StyleUnderline"/>
        </w:rPr>
        <w:t>they face the</w:t>
      </w:r>
      <w:r w:rsidRPr="0069146D">
        <w:rPr>
          <w:sz w:val="10"/>
        </w:rPr>
        <w:t xml:space="preserve"> </w:t>
      </w:r>
      <w:r w:rsidRPr="0069146D">
        <w:rPr>
          <w:rStyle w:val="StyleUnderline"/>
        </w:rPr>
        <w:t>prospect of inadequate</w:t>
      </w:r>
      <w:r w:rsidRPr="0069146D">
        <w:rPr>
          <w:sz w:val="10"/>
        </w:rPr>
        <w:t xml:space="preserve"> political support or </w:t>
      </w:r>
      <w:r w:rsidRPr="0069146D">
        <w:rPr>
          <w:rStyle w:val="StyleUnderline"/>
        </w:rPr>
        <w:t>political capital to back their power assertions</w:t>
      </w:r>
      <w:r w:rsidRPr="0069146D">
        <w:rPr>
          <w:sz w:val="10"/>
        </w:rPr>
        <w:t>.</w:t>
      </w:r>
      <w:r w:rsidRPr="0069146D">
        <w:rPr>
          <w:sz w:val="12"/>
        </w:rPr>
        <w:t>¶</w:t>
      </w:r>
      <w:r w:rsidRPr="0069146D">
        <w:rPr>
          <w:sz w:val="10"/>
        </w:rPr>
        <w:t xml:space="preserve"> </w:t>
      </w:r>
      <w:proofErr w:type="gramStart"/>
      <w:r w:rsidRPr="0069146D">
        <w:rPr>
          <w:sz w:val="10"/>
        </w:rPr>
        <w:t>What</w:t>
      </w:r>
      <w:proofErr w:type="gramEnd"/>
      <w:r w:rsidRPr="0069146D">
        <w:rPr>
          <w:sz w:val="10"/>
        </w:rPr>
        <w:t xml:space="preserve"> was so crucial about the 1960s? We can trace so much of what defines contemporary politics to trends that emerged then. Americans' confidence in government began a precipitous decline as the tumult and tragedies of the 1960s gave way to the scandals and economic uncertainties of the 1970s. Long-standing party coalitions began to fray as the New Deal coalition, which had elected Franklin Roosevelt to four terms and made Democrats the indisputable majority party, faded into history. The election of Richard Nixon in 1968 marked the beginning of an unprecedented era of divided government. Finally, the </w:t>
      </w:r>
      <w:r w:rsidRPr="0069146D">
        <w:rPr>
          <w:rStyle w:val="StyleUnderline"/>
        </w:rPr>
        <w:t>two parties</w:t>
      </w:r>
      <w:r w:rsidRPr="0069146D">
        <w:rPr>
          <w:sz w:val="10"/>
        </w:rPr>
        <w:t xml:space="preserve"> began </w:t>
      </w:r>
      <w:r w:rsidRPr="0069146D">
        <w:rPr>
          <w:rStyle w:val="StyleUnderline"/>
        </w:rPr>
        <w:t>ideologically divergent</w:t>
      </w:r>
      <w:r w:rsidRPr="0069146D">
        <w:rPr>
          <w:sz w:val="10"/>
        </w:rPr>
        <w:t xml:space="preserve"> journeys that </w:t>
      </w:r>
      <w:r w:rsidRPr="0069146D">
        <w:rPr>
          <w:rStyle w:val="StyleUnderline"/>
        </w:rPr>
        <w:t>resulted</w:t>
      </w:r>
      <w:r w:rsidRPr="0069146D">
        <w:rPr>
          <w:sz w:val="10"/>
        </w:rPr>
        <w:t xml:space="preserve"> </w:t>
      </w:r>
      <w:r w:rsidRPr="0069146D">
        <w:rPr>
          <w:rStyle w:val="StyleUnderline"/>
        </w:rPr>
        <w:t>in</w:t>
      </w:r>
      <w:r w:rsidRPr="0069146D">
        <w:rPr>
          <w:sz w:val="10"/>
        </w:rPr>
        <w:t xml:space="preserve"> </w:t>
      </w:r>
      <w:r w:rsidRPr="0069146D">
        <w:rPr>
          <w:rStyle w:val="StyleUnderline"/>
        </w:rPr>
        <w:t>intense polarization</w:t>
      </w:r>
      <w:r w:rsidRPr="0069146D">
        <w:rPr>
          <w:sz w:val="10"/>
        </w:rPr>
        <w:t xml:space="preserve"> in Congress, </w:t>
      </w:r>
      <w:r w:rsidRPr="0069146D">
        <w:rPr>
          <w:rStyle w:val="StyleUnderline"/>
        </w:rPr>
        <w:t>diminishing</w:t>
      </w:r>
      <w:r w:rsidRPr="0069146D">
        <w:rPr>
          <w:sz w:val="10"/>
        </w:rPr>
        <w:t xml:space="preserve"> </w:t>
      </w:r>
      <w:r w:rsidRPr="0069146D">
        <w:rPr>
          <w:rStyle w:val="StyleUnderline"/>
        </w:rPr>
        <w:t>the possibility of</w:t>
      </w:r>
      <w:r w:rsidRPr="0069146D">
        <w:rPr>
          <w:sz w:val="10"/>
        </w:rPr>
        <w:t xml:space="preserve"> bipartisan </w:t>
      </w:r>
      <w:r w:rsidRPr="0069146D">
        <w:rPr>
          <w:rStyle w:val="StyleUnderline"/>
        </w:rPr>
        <w:t>compromise</w:t>
      </w:r>
      <w:r w:rsidRPr="0069146D">
        <w:rPr>
          <w:sz w:val="10"/>
        </w:rPr>
        <w:t xml:space="preserve">. </w:t>
      </w:r>
      <w:r w:rsidRPr="0069146D">
        <w:rPr>
          <w:rStyle w:val="StyleUnderline"/>
        </w:rPr>
        <w:t>These</w:t>
      </w:r>
      <w:r w:rsidRPr="0069146D">
        <w:rPr>
          <w:sz w:val="10"/>
        </w:rPr>
        <w:t xml:space="preserve"> changes, combined with the growing influence of money and interest groups and the steady "thickening" of the federal bureaucracy, </w:t>
      </w:r>
      <w:r w:rsidRPr="0069146D">
        <w:rPr>
          <w:rStyle w:val="StyleUnderline"/>
        </w:rPr>
        <w:t>introduced</w:t>
      </w:r>
      <w:r w:rsidRPr="0069146D">
        <w:rPr>
          <w:sz w:val="10"/>
        </w:rPr>
        <w:t xml:space="preserve"> </w:t>
      </w:r>
      <w:r w:rsidRPr="0069146D">
        <w:rPr>
          <w:rStyle w:val="StyleUnderline"/>
        </w:rPr>
        <w:t>significant</w:t>
      </w:r>
      <w:r w:rsidRPr="0069146D">
        <w:rPr>
          <w:sz w:val="10"/>
        </w:rPr>
        <w:t xml:space="preserve"> </w:t>
      </w:r>
      <w:r w:rsidRPr="0069146D">
        <w:rPr>
          <w:rStyle w:val="StyleUnderline"/>
        </w:rPr>
        <w:t>challenges to presidential leadership</w:t>
      </w:r>
      <w:r w:rsidRPr="0069146D">
        <w:rPr>
          <w:sz w:val="10"/>
        </w:rPr>
        <w:t>.</w:t>
      </w:r>
      <w:r w:rsidRPr="0069146D">
        <w:rPr>
          <w:sz w:val="12"/>
        </w:rPr>
        <w:t>¶</w:t>
      </w:r>
      <w:r w:rsidRPr="0069146D">
        <w:rPr>
          <w:sz w:val="10"/>
        </w:rPr>
        <w:t xml:space="preserve"> Political capital </w:t>
      </w:r>
      <w:proofErr w:type="gramStart"/>
      <w:r w:rsidRPr="0069146D">
        <w:rPr>
          <w:sz w:val="10"/>
        </w:rPr>
        <w:t>can best be understood</w:t>
      </w:r>
      <w:proofErr w:type="gramEnd"/>
      <w:r w:rsidRPr="0069146D">
        <w:rPr>
          <w:sz w:val="10"/>
        </w:rPr>
        <w:t xml:space="preserve"> as a combination of the president's party support in Congress, public approval of his job performance, and the president's electoral victory margin. The components of political capital are central to the fate of presidencies. It is difficult to claim warrants for leadership in an era when job approval, congressional support and partisan affiliation provide less backing for a president than in times past. </w:t>
      </w:r>
      <w:r w:rsidRPr="0069146D">
        <w:rPr>
          <w:rStyle w:val="StyleUnderline"/>
        </w:rPr>
        <w:t>In recent years</w:t>
      </w:r>
      <w:r w:rsidRPr="0069146D">
        <w:rPr>
          <w:sz w:val="10"/>
        </w:rPr>
        <w:t xml:space="preserve">, </w:t>
      </w:r>
      <w:r w:rsidRPr="0069146D">
        <w:rPr>
          <w:rStyle w:val="Emphasis"/>
        </w:rPr>
        <w:t>presidents' political capital has shrunk while their power assertions have grown,</w:t>
      </w:r>
      <w:r w:rsidRPr="0069146D">
        <w:rPr>
          <w:sz w:val="10"/>
        </w:rPr>
        <w:t xml:space="preserve"> making the president a volatile player in the national political system.</w:t>
      </w:r>
      <w:r w:rsidRPr="0069146D">
        <w:rPr>
          <w:sz w:val="12"/>
        </w:rPr>
        <w:t>¶</w:t>
      </w:r>
      <w:r w:rsidRPr="0069146D">
        <w:rPr>
          <w:sz w:val="10"/>
        </w:rPr>
        <w:t xml:space="preserve"> Jimmy Carter and George H.W. Bush joined the small ranks of incumbents defeated while seeking a second term. Ronald Reagan </w:t>
      </w:r>
      <w:proofErr w:type="gramStart"/>
      <w:r w:rsidRPr="0069146D">
        <w:rPr>
          <w:sz w:val="10"/>
        </w:rPr>
        <w:t>was elected</w:t>
      </w:r>
      <w:proofErr w:type="gramEnd"/>
      <w:r w:rsidRPr="0069146D">
        <w:rPr>
          <w:sz w:val="10"/>
        </w:rPr>
        <w:t xml:space="preserve"> in two landslides, yet his most successful year for domestic policy was his first year in office. Bill Clinton </w:t>
      </w:r>
      <w:proofErr w:type="gramStart"/>
      <w:r w:rsidRPr="0069146D">
        <w:rPr>
          <w:sz w:val="10"/>
        </w:rPr>
        <w:t>was twice elected</w:t>
      </w:r>
      <w:proofErr w:type="gramEnd"/>
      <w:r w:rsidRPr="0069146D">
        <w:rPr>
          <w:sz w:val="10"/>
        </w:rPr>
        <w:t xml:space="preserve"> by a comfortable margin, but with less than majority support, and despite a strong economy during his second term, his greatest legislative successes came during his first year with the passage of a controversial but crucial budget bill, the Family and Medical Leave Act, and the North American Free Trade Agreement. George W. Bush won election in 2000 having lost the popular vote, and though his impact on national security policy after the Sept. 11 attacks was far reaching, his greatest domestic policy successes came during 2001. Ambitious plans for Social Security reform, following his narrow re-election in 2004, went nowhere.</w:t>
      </w:r>
      <w:r w:rsidRPr="0069146D">
        <w:rPr>
          <w:sz w:val="12"/>
        </w:rPr>
        <w:t>¶</w:t>
      </w:r>
      <w:r w:rsidRPr="0069146D">
        <w:rPr>
          <w:sz w:val="10"/>
        </w:rPr>
        <w:t xml:space="preserve"> Faced with obstacles to successful leadership, recent presidents have come to rely more on their formal powers. The number of important executive orders has increased significantly since the 1960s, as have the issuance of presidential signing statements. </w:t>
      </w:r>
      <w:proofErr w:type="gramStart"/>
      <w:r w:rsidRPr="0069146D">
        <w:rPr>
          <w:sz w:val="10"/>
        </w:rPr>
        <w:t>Both are used by presidents in an attempt to shape and direct policy</w:t>
      </w:r>
      <w:proofErr w:type="gramEnd"/>
      <w:r w:rsidRPr="0069146D">
        <w:rPr>
          <w:sz w:val="10"/>
        </w:rPr>
        <w:t xml:space="preserve"> on their terms. Presidents have had to rely more on recess appointments as well, appointing individuals to important positions during a congressional recess (even a weekend recess) to avoid delays and obstruction often encountered in the Senate. Such power assertions typically elicit close media scrutiny and often further erode political capital.</w:t>
      </w:r>
      <w:r w:rsidRPr="0069146D">
        <w:rPr>
          <w:sz w:val="12"/>
        </w:rPr>
        <w:t>¶</w:t>
      </w:r>
      <w:r w:rsidRPr="0069146D">
        <w:rPr>
          <w:sz w:val="10"/>
        </w:rPr>
        <w:t xml:space="preserve"> Barack Obama's election in 2008 seemed to signal a change. Mr. Obama's popular vote majority was the largest for any president since 1988, and he was the first Democrat to clear the 50 percent mark since Lyndon Johnson. The president initially enjoyed strong public approval and, with a Democratic Congress, was able to produce an impressive string of legislative accomplishments during his first year and early into his second, capped by enactment of the Patient Protection and Affordable Care Act. But with each legislative battle and success, his political capital waned. His impressive successes with Congress in 2009 and 2010 were accompanied by a shift in the public mood against him, evident in the rise of the tea party movement, the collapse in his approval rating, and the large GOP gains in the 2010 elections, which brought a return to divided government.</w:t>
      </w:r>
      <w:r w:rsidRPr="0069146D">
        <w:rPr>
          <w:sz w:val="12"/>
        </w:rPr>
        <w:t>¶</w:t>
      </w:r>
      <w:r w:rsidRPr="0069146D">
        <w:rPr>
          <w:sz w:val="10"/>
        </w:rPr>
        <w:t xml:space="preserve"> By mid-2011, Mr. Obama's job approval had slipped well below its initial levels, and Congress was proving increasingly intransigent. In the face of declining public support and rising congressional opposition, Mr. Obama, like his predecessors, looked to the energetic use of executive power. In 2012, the president relied on executive discretion and legal ambiguity to allow homeowners to more easily refinance federally backed mortgages, to help veterans find employment and to make it easier for college graduates to consolidate federal student loan debt. He issued several executive orders effecting change in the nation's enforcement of existing immigration laws. He used an executive order to authorize the Department of Education to grant states waivers from the requirements of the No Child Left </w:t>
      </w:r>
      <w:proofErr w:type="gramStart"/>
      <w:r w:rsidRPr="0069146D">
        <w:rPr>
          <w:sz w:val="10"/>
        </w:rPr>
        <w:t>Behind</w:t>
      </w:r>
      <w:proofErr w:type="gramEnd"/>
      <w:r w:rsidRPr="0069146D">
        <w:rPr>
          <w:sz w:val="10"/>
        </w:rPr>
        <w:t xml:space="preserve"> Act — though the enacting legislation makes no accommodation for such waivers. Contrary to the outcry from partisan opponents, Mr. Obama's actions were hardly unprecedented or imperial. Rather, they represented a rather typical power assertion from a contemporary president.</w:t>
      </w:r>
      <w:r w:rsidRPr="0069146D">
        <w:rPr>
          <w:sz w:val="12"/>
        </w:rPr>
        <w:t>¶</w:t>
      </w:r>
      <w:r w:rsidRPr="0069146D">
        <w:rPr>
          <w:sz w:val="10"/>
        </w:rPr>
        <w:t xml:space="preserve"> Many looked to the 2012 election as a means to break present trends. But Barack </w:t>
      </w:r>
      <w:r w:rsidRPr="0069146D">
        <w:rPr>
          <w:rStyle w:val="StyleUnderline"/>
        </w:rPr>
        <w:t>Obama's narrow re-election</w:t>
      </w:r>
      <w:r w:rsidRPr="0069146D">
        <w:rPr>
          <w:sz w:val="10"/>
        </w:rPr>
        <w:t xml:space="preserve"> victory, coupled with the re-election of a somewhat-diminished Republican majority House and Democratic majority Senate, </w:t>
      </w:r>
      <w:r w:rsidRPr="0069146D">
        <w:rPr>
          <w:rStyle w:val="StyleUnderline"/>
        </w:rPr>
        <w:t>hardly signals a grand resurgence of</w:t>
      </w:r>
      <w:r w:rsidRPr="0069146D">
        <w:rPr>
          <w:sz w:val="10"/>
        </w:rPr>
        <w:t xml:space="preserve"> his </w:t>
      </w:r>
      <w:r w:rsidRPr="0069146D">
        <w:rPr>
          <w:rStyle w:val="StyleUnderline"/>
        </w:rPr>
        <w:t>political capital</w:t>
      </w:r>
      <w:r w:rsidRPr="0069146D">
        <w:rPr>
          <w:sz w:val="10"/>
        </w:rPr>
        <w:t>. The president's recent issuance of multiple executive orders to deal with the issue of gun violence is further evidence of his power trap. Faced with the likelihood of legislative defeat in Congress, the president must rely on claims of unilateral power. But such claims are not without limit or cost and will likely further erode his political capital.</w:t>
      </w:r>
      <w:r w:rsidRPr="0069146D">
        <w:rPr>
          <w:sz w:val="12"/>
        </w:rPr>
        <w:t>¶</w:t>
      </w:r>
      <w:r w:rsidRPr="0069146D">
        <w:rPr>
          <w:sz w:val="10"/>
        </w:rPr>
        <w:t xml:space="preserve"> </w:t>
      </w:r>
      <w:proofErr w:type="gramStart"/>
      <w:r w:rsidRPr="0069146D">
        <w:rPr>
          <w:sz w:val="10"/>
        </w:rPr>
        <w:t>Only</w:t>
      </w:r>
      <w:proofErr w:type="gramEnd"/>
      <w:r w:rsidRPr="0069146D">
        <w:rPr>
          <w:sz w:val="10"/>
        </w:rPr>
        <w:t xml:space="preserve"> by solving the problem of political capital is a president likely to avoid a power trap. </w:t>
      </w:r>
      <w:r w:rsidRPr="0069146D">
        <w:rPr>
          <w:rStyle w:val="Emphasis"/>
        </w:rPr>
        <w:t>Presidents</w:t>
      </w:r>
      <w:r w:rsidRPr="0069146D">
        <w:rPr>
          <w:sz w:val="10"/>
        </w:rPr>
        <w:t xml:space="preserve"> in recent years </w:t>
      </w:r>
      <w:r w:rsidRPr="0069146D">
        <w:rPr>
          <w:rStyle w:val="Emphasis"/>
        </w:rPr>
        <w:t>have been unable to prevent their political capital from eroding</w:t>
      </w:r>
      <w:r w:rsidRPr="0069146D">
        <w:rPr>
          <w:sz w:val="10"/>
        </w:rPr>
        <w:t>. When it did, their power assertions often got them into further political trouble.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w:t>
      </w:r>
      <w:r w:rsidRPr="0069146D">
        <w:rPr>
          <w:sz w:val="12"/>
        </w:rPr>
        <w:t>¶</w:t>
      </w:r>
      <w:r w:rsidRPr="0069146D">
        <w:rPr>
          <w:sz w:val="10"/>
        </w:rPr>
        <w:t xml:space="preserve"> However, </w:t>
      </w:r>
      <w:r w:rsidRPr="0069146D">
        <w:rPr>
          <w:rStyle w:val="StyleUnderline"/>
        </w:rPr>
        <w:t>short-term legislative strategies</w:t>
      </w:r>
      <w:r w:rsidRPr="0069146D">
        <w:rPr>
          <w:sz w:val="10"/>
        </w:rPr>
        <w:t xml:space="preserve"> </w:t>
      </w:r>
      <w:r w:rsidRPr="0069146D">
        <w:rPr>
          <w:rStyle w:val="StyleUnderline"/>
        </w:rPr>
        <w:t>may win policy success</w:t>
      </w:r>
      <w:r w:rsidRPr="0069146D">
        <w:rPr>
          <w:sz w:val="10"/>
        </w:rPr>
        <w:t xml:space="preserve"> for a president </w:t>
      </w:r>
      <w:r w:rsidRPr="0069146D">
        <w:rPr>
          <w:rStyle w:val="StyleUnderline"/>
        </w:rPr>
        <w:t xml:space="preserve">but do not </w:t>
      </w:r>
      <w:proofErr w:type="gramStart"/>
      <w:r w:rsidRPr="0069146D">
        <w:rPr>
          <w:rStyle w:val="StyleUnderline"/>
        </w:rPr>
        <w:t>serve</w:t>
      </w:r>
      <w:proofErr w:type="gramEnd"/>
      <w:r w:rsidRPr="0069146D">
        <w:rPr>
          <w:rStyle w:val="StyleUnderline"/>
        </w:rPr>
        <w:t xml:space="preserve"> as an antidote to</w:t>
      </w:r>
      <w:r w:rsidRPr="0069146D">
        <w:rPr>
          <w:sz w:val="10"/>
        </w:rPr>
        <w:t xml:space="preserve"> </w:t>
      </w:r>
      <w:r w:rsidRPr="0069146D">
        <w:rPr>
          <w:rStyle w:val="StyleUnderline"/>
        </w:rPr>
        <w:t xml:space="preserve">declining </w:t>
      </w:r>
      <w:r w:rsidRPr="0069146D">
        <w:rPr>
          <w:rStyle w:val="Emphasis"/>
        </w:rPr>
        <w:t>p</w:t>
      </w:r>
      <w:r w:rsidRPr="0069146D">
        <w:rPr>
          <w:rStyle w:val="StyleUnderline"/>
        </w:rPr>
        <w:t xml:space="preserve">olitical </w:t>
      </w:r>
      <w:r w:rsidRPr="0069146D">
        <w:rPr>
          <w:rStyle w:val="Emphasis"/>
        </w:rPr>
        <w:t>c</w:t>
      </w:r>
      <w:r w:rsidRPr="0069146D">
        <w:rPr>
          <w:rStyle w:val="StyleUnderline"/>
        </w:rPr>
        <w:t>apital</w:t>
      </w:r>
      <w:r w:rsidRPr="0069146D">
        <w:rPr>
          <w:sz w:val="10"/>
        </w:rPr>
        <w:t xml:space="preserve"> over time, as the difficult final years of both the Bill Clinton and George W. Bush presidencies demonstrate. None of Barack Obama's recent predecessors solved </w:t>
      </w:r>
      <w:r w:rsidRPr="0069146D">
        <w:rPr>
          <w:rStyle w:val="StyleUnderline"/>
        </w:rPr>
        <w:t>the political capital</w:t>
      </w:r>
      <w:r w:rsidRPr="0069146D">
        <w:rPr>
          <w:sz w:val="10"/>
        </w:rPr>
        <w:t xml:space="preserve"> problem or avoided the power trap. It </w:t>
      </w:r>
      <w:r w:rsidRPr="0069146D">
        <w:rPr>
          <w:rStyle w:val="StyleUnderline"/>
        </w:rPr>
        <w:t>is the central political challenge</w:t>
      </w:r>
      <w:r w:rsidRPr="0069146D">
        <w:rPr>
          <w:sz w:val="10"/>
        </w:rPr>
        <w:t xml:space="preserve"> </w:t>
      </w:r>
      <w:r w:rsidRPr="0069146D">
        <w:rPr>
          <w:rStyle w:val="StyleUnderline"/>
        </w:rPr>
        <w:t>confronted by modern presidents</w:t>
      </w:r>
      <w:r w:rsidRPr="0069146D">
        <w:rPr>
          <w:sz w:val="10"/>
        </w:rPr>
        <w:t xml:space="preserve"> and one that will likely weigh heavily on the current president's mind today as he takes his second oath of office.</w:t>
      </w:r>
    </w:p>
    <w:p w:rsidR="0069146D" w:rsidRPr="0069146D" w:rsidRDefault="0069146D" w:rsidP="0069146D"/>
    <w:p w:rsidR="001F676C" w:rsidRPr="005774AB" w:rsidRDefault="001F676C" w:rsidP="001F676C">
      <w:pPr>
        <w:pStyle w:val="Heading3"/>
        <w:rPr>
          <w:rFonts w:asciiTheme="minorHAnsi" w:hAnsiTheme="minorHAnsi"/>
        </w:rPr>
      </w:pPr>
      <w:r w:rsidRPr="005774AB">
        <w:rPr>
          <w:rFonts w:asciiTheme="minorHAnsi" w:hAnsiTheme="minorHAnsi"/>
        </w:rPr>
        <w:t xml:space="preserve">A2: Issues Don’t Spillover </w:t>
      </w:r>
    </w:p>
    <w:p w:rsidR="001F676C" w:rsidRPr="005774AB" w:rsidRDefault="001F676C" w:rsidP="001F676C">
      <w:pPr>
        <w:pStyle w:val="Heading4"/>
        <w:rPr>
          <w:rFonts w:asciiTheme="minorHAnsi" w:hAnsiTheme="minorHAnsi"/>
        </w:rPr>
      </w:pPr>
      <w:r w:rsidRPr="005774AB">
        <w:rPr>
          <w:rFonts w:asciiTheme="minorHAnsi" w:hAnsiTheme="minorHAnsi"/>
        </w:rPr>
        <w:t xml:space="preserve">Yes spillover – plan ruins Obama’s calculated strategy and forces him into bruising battles. </w:t>
      </w:r>
    </w:p>
    <w:p w:rsidR="001F676C" w:rsidRPr="005774AB" w:rsidRDefault="001F676C" w:rsidP="001F676C">
      <w:pPr>
        <w:rPr>
          <w:rFonts w:asciiTheme="minorHAnsi" w:hAnsiTheme="minorHAnsi"/>
        </w:rPr>
      </w:pPr>
      <w:r w:rsidRPr="005774AB">
        <w:rPr>
          <w:rStyle w:val="Style13ptBold"/>
          <w:rFonts w:asciiTheme="minorHAnsi" w:hAnsiTheme="minorHAnsi"/>
        </w:rPr>
        <w:t>Pillar, 16</w:t>
      </w:r>
      <w:r w:rsidRPr="005774AB">
        <w:rPr>
          <w:rFonts w:asciiTheme="minorHAnsi" w:hAnsiTheme="minorHAnsi"/>
        </w:rPr>
        <w:t xml:space="preserve"> – Nonresident Senior Fellow @ Center for Security Studies at Georgetown University and Brookings (Paul, “Obama the Realist,” </w:t>
      </w:r>
      <w:hyperlink r:id="rId39" w:history="1">
        <w:r w:rsidRPr="005774AB">
          <w:rPr>
            <w:rStyle w:val="Hyperlink"/>
            <w:rFonts w:asciiTheme="minorHAnsi" w:hAnsiTheme="minorHAnsi"/>
          </w:rPr>
          <w:t>http://nationalinterest.org/blog/paul-pillar/obama-the-realist-15479?page=show</w:t>
        </w:r>
      </w:hyperlink>
      <w:r w:rsidRPr="005774AB">
        <w:rPr>
          <w:rFonts w:asciiTheme="minorHAnsi" w:hAnsiTheme="minorHAnsi"/>
        </w:rPr>
        <w:t xml:space="preserve">, CMR) </w:t>
      </w:r>
    </w:p>
    <w:p w:rsidR="001F676C" w:rsidRPr="005774AB" w:rsidRDefault="001F676C" w:rsidP="001F676C">
      <w:pPr>
        <w:rPr>
          <w:rFonts w:asciiTheme="minorHAnsi" w:hAnsiTheme="minorHAnsi"/>
          <w:sz w:val="16"/>
        </w:rPr>
      </w:pPr>
      <w:r w:rsidRPr="005774AB">
        <w:rPr>
          <w:rStyle w:val="StyleUnderline"/>
          <w:rFonts w:asciiTheme="minorHAnsi" w:hAnsiTheme="minorHAnsi"/>
        </w:rPr>
        <w:t xml:space="preserve">Given </w:t>
      </w:r>
      <w:r w:rsidRPr="005774AB">
        <w:rPr>
          <w:rFonts w:asciiTheme="minorHAnsi" w:hAnsiTheme="minorHAnsi"/>
          <w:sz w:val="16"/>
        </w:rPr>
        <w:t>these attributes of</w:t>
      </w:r>
      <w:r w:rsidRPr="005774AB">
        <w:rPr>
          <w:rStyle w:val="StyleUnderline"/>
          <w:rFonts w:asciiTheme="minorHAnsi" w:hAnsiTheme="minorHAnsi"/>
        </w:rPr>
        <w:t xml:space="preserve"> the public mindset</w:t>
      </w:r>
      <w:r w:rsidRPr="005774AB">
        <w:rPr>
          <w:rFonts w:asciiTheme="minorHAnsi" w:hAnsiTheme="minorHAnsi"/>
          <w:sz w:val="16"/>
        </w:rPr>
        <w:t xml:space="preserve">, </w:t>
      </w:r>
      <w:r w:rsidRPr="005774AB">
        <w:rPr>
          <w:rStyle w:val="StyleUnderline"/>
          <w:rFonts w:asciiTheme="minorHAnsi" w:hAnsiTheme="minorHAnsi"/>
        </w:rPr>
        <w:t xml:space="preserve">there always will be opposition politicians eager and able to exploit that mindset to score political points </w:t>
      </w:r>
      <w:r w:rsidRPr="005774AB">
        <w:rPr>
          <w:rFonts w:asciiTheme="minorHAnsi" w:hAnsiTheme="minorHAnsi"/>
          <w:sz w:val="16"/>
        </w:rPr>
        <w:t>and gain political office,</w:t>
      </w:r>
      <w:r w:rsidRPr="005774AB">
        <w:rPr>
          <w:rStyle w:val="StyleUnderline"/>
          <w:rFonts w:asciiTheme="minorHAnsi" w:hAnsiTheme="minorHAnsi"/>
        </w:rPr>
        <w:t xml:space="preserve"> and to frustrate the efforts of those who think differently</w:t>
      </w:r>
      <w:r w:rsidRPr="005774AB">
        <w:rPr>
          <w:rFonts w:asciiTheme="minorHAnsi" w:hAnsiTheme="minorHAnsi"/>
          <w:sz w:val="16"/>
        </w:rPr>
        <w:t xml:space="preserve">. That is a political reality that even the most diligent and cool-headed realist must contend with. Any </w:t>
      </w:r>
      <w:r w:rsidRPr="005774AB">
        <w:rPr>
          <w:rStyle w:val="StyleUnderline"/>
          <w:rFonts w:asciiTheme="minorHAnsi" w:hAnsiTheme="minorHAnsi"/>
        </w:rPr>
        <w:t>president</w:t>
      </w:r>
      <w:r w:rsidRPr="005774AB">
        <w:rPr>
          <w:rFonts w:asciiTheme="minorHAnsi" w:hAnsiTheme="minorHAnsi"/>
          <w:sz w:val="16"/>
        </w:rPr>
        <w:t xml:space="preserve">, even in a second term, </w:t>
      </w:r>
      <w:r w:rsidRPr="005774AB">
        <w:rPr>
          <w:rStyle w:val="StyleUnderline"/>
          <w:rFonts w:asciiTheme="minorHAnsi" w:hAnsiTheme="minorHAnsi"/>
        </w:rPr>
        <w:t xml:space="preserve">must constantly worry about how what he or she does on any one issue will affect the president's influence and ability to get things done on </w:t>
      </w:r>
      <w:r w:rsidRPr="005774AB">
        <w:rPr>
          <w:rStyle w:val="Emphasis"/>
          <w:rFonts w:asciiTheme="minorHAnsi" w:hAnsiTheme="minorHAnsi"/>
        </w:rPr>
        <w:t>other issues</w:t>
      </w:r>
      <w:r w:rsidRPr="005774AB">
        <w:rPr>
          <w:rFonts w:asciiTheme="minorHAnsi" w:hAnsiTheme="minorHAnsi"/>
          <w:sz w:val="16"/>
        </w:rPr>
        <w:t xml:space="preserve">. </w:t>
      </w:r>
      <w:r w:rsidRPr="005774AB">
        <w:rPr>
          <w:rStyle w:val="StyleUnderline"/>
          <w:rFonts w:asciiTheme="minorHAnsi" w:hAnsiTheme="minorHAnsi"/>
        </w:rPr>
        <w:t>This means</w:t>
      </w:r>
      <w:r w:rsidRPr="005774AB">
        <w:rPr>
          <w:rFonts w:asciiTheme="minorHAnsi" w:hAnsiTheme="minorHAnsi"/>
          <w:sz w:val="16"/>
        </w:rPr>
        <w:t xml:space="preserve"> compromises inevitably </w:t>
      </w:r>
      <w:proofErr w:type="gramStart"/>
      <w:r w:rsidRPr="005774AB">
        <w:rPr>
          <w:rFonts w:asciiTheme="minorHAnsi" w:hAnsiTheme="minorHAnsi"/>
          <w:sz w:val="16"/>
        </w:rPr>
        <w:t>are made</w:t>
      </w:r>
      <w:proofErr w:type="gramEnd"/>
      <w:r w:rsidRPr="005774AB">
        <w:rPr>
          <w:rFonts w:asciiTheme="minorHAnsi" w:hAnsiTheme="minorHAnsi"/>
          <w:sz w:val="16"/>
        </w:rPr>
        <w:t xml:space="preserve">. It also means </w:t>
      </w:r>
      <w:r w:rsidRPr="005774AB">
        <w:rPr>
          <w:rStyle w:val="StyleUnderline"/>
          <w:rFonts w:asciiTheme="minorHAnsi" w:hAnsiTheme="minorHAnsi"/>
        </w:rPr>
        <w:t xml:space="preserve">the president must </w:t>
      </w:r>
      <w:r w:rsidRPr="005774AB">
        <w:rPr>
          <w:rStyle w:val="Emphasis"/>
          <w:rFonts w:asciiTheme="minorHAnsi" w:hAnsiTheme="minorHAnsi"/>
        </w:rPr>
        <w:t>pick which battles</w:t>
      </w:r>
      <w:r w:rsidRPr="005774AB">
        <w:rPr>
          <w:rStyle w:val="StyleUnderline"/>
          <w:rFonts w:asciiTheme="minorHAnsi" w:hAnsiTheme="minorHAnsi"/>
        </w:rPr>
        <w:t xml:space="preserve"> to fight and which not to fight</w:t>
      </w:r>
      <w:r w:rsidRPr="005774AB">
        <w:rPr>
          <w:rFonts w:asciiTheme="minorHAnsi" w:hAnsiTheme="minorHAnsi"/>
          <w:sz w:val="16"/>
        </w:rPr>
        <w:t xml:space="preserve">. In that respect a realist president's perspective in dealing with conflict in Washington must parallel the perspective applied to conflicts abroad. The president does, of course, have the ability to use the prominence and prestige of the office to try to educate the public and to change the public mindset. One is entitled to ask why, as we read the wisdom that President </w:t>
      </w:r>
      <w:r w:rsidRPr="005774AB">
        <w:rPr>
          <w:rStyle w:val="StyleUnderline"/>
          <w:rFonts w:asciiTheme="minorHAnsi" w:hAnsiTheme="minorHAnsi"/>
        </w:rPr>
        <w:t>Obama dispenses</w:t>
      </w:r>
      <w:r w:rsidRPr="005774AB">
        <w:rPr>
          <w:rFonts w:asciiTheme="minorHAnsi" w:hAnsiTheme="minorHAnsi"/>
          <w:sz w:val="16"/>
        </w:rPr>
        <w:t xml:space="preserve"> in his conversations </w:t>
      </w:r>
      <w:r w:rsidRPr="005774AB">
        <w:rPr>
          <w:rStyle w:val="StyleUnderline"/>
          <w:rFonts w:asciiTheme="minorHAnsi" w:hAnsiTheme="minorHAnsi"/>
        </w:rPr>
        <w:t>with</w:t>
      </w:r>
      <w:r w:rsidRPr="005774AB">
        <w:rPr>
          <w:rFonts w:asciiTheme="minorHAnsi" w:hAnsiTheme="minorHAnsi"/>
          <w:sz w:val="16"/>
        </w:rPr>
        <w:t xml:space="preserve"> Goldberg, we haven't been receiving more of a steady diet of such wisdom, featuring as much candor and directness, in a series of presidential statements from Mr. Obama's first days in office. Part of the answer lies with this particular president's strengths and weaknesses and comfort levels; he acknowledged to Goldberg that “there are times when I have not been attentive enough to feelings and emotions and politics in communicating what we're doing and how we're doing it.” Part of the answer concerns </w:t>
      </w:r>
      <w:r w:rsidRPr="005774AB">
        <w:rPr>
          <w:rStyle w:val="StyleUnderline"/>
          <w:rFonts w:asciiTheme="minorHAnsi" w:hAnsiTheme="minorHAnsi"/>
        </w:rPr>
        <w:t>the political necessity of</w:t>
      </w:r>
      <w:r w:rsidRPr="005774AB">
        <w:rPr>
          <w:rFonts w:asciiTheme="minorHAnsi" w:hAnsiTheme="minorHAnsi"/>
          <w:sz w:val="16"/>
        </w:rPr>
        <w:t xml:space="preserve"> doing the </w:t>
      </w:r>
      <w:r w:rsidRPr="005774AB">
        <w:rPr>
          <w:rStyle w:val="Emphasis"/>
          <w:rFonts w:asciiTheme="minorHAnsi" w:hAnsiTheme="minorHAnsi"/>
        </w:rPr>
        <w:t>sail-trimming</w:t>
      </w:r>
      <w:r w:rsidRPr="005774AB">
        <w:rPr>
          <w:rFonts w:asciiTheme="minorHAnsi" w:hAnsiTheme="minorHAnsi"/>
          <w:sz w:val="16"/>
        </w:rPr>
        <w:t xml:space="preserve">, compromising, </w:t>
      </w:r>
      <w:r w:rsidRPr="005774AB">
        <w:rPr>
          <w:rStyle w:val="StyleUnderline"/>
          <w:rFonts w:asciiTheme="minorHAnsi" w:hAnsiTheme="minorHAnsi"/>
        </w:rPr>
        <w:t xml:space="preserve">and </w:t>
      </w:r>
      <w:r w:rsidRPr="005774AB">
        <w:rPr>
          <w:rStyle w:val="Emphasis"/>
          <w:rFonts w:asciiTheme="minorHAnsi" w:hAnsiTheme="minorHAnsi"/>
        </w:rPr>
        <w:t>battle-picking</w:t>
      </w:r>
      <w:r w:rsidRPr="005774AB">
        <w:rPr>
          <w:rFonts w:asciiTheme="minorHAnsi" w:hAnsiTheme="minorHAnsi"/>
          <w:sz w:val="16"/>
        </w:rPr>
        <w:t xml:space="preserve"> </w:t>
      </w:r>
      <w:r w:rsidRPr="005774AB">
        <w:rPr>
          <w:rStyle w:val="StyleUnderline"/>
          <w:rFonts w:asciiTheme="minorHAnsi" w:hAnsiTheme="minorHAnsi"/>
        </w:rPr>
        <w:t>to cope with conflict in Washington</w:t>
      </w:r>
      <w:r w:rsidRPr="005774AB">
        <w:rPr>
          <w:rFonts w:asciiTheme="minorHAnsi" w:hAnsiTheme="minorHAnsi"/>
          <w:sz w:val="16"/>
        </w:rPr>
        <w:t>.</w:t>
      </w:r>
    </w:p>
    <w:p w:rsidR="001F676C" w:rsidRPr="005774AB" w:rsidRDefault="001F676C" w:rsidP="001F676C">
      <w:pPr>
        <w:rPr>
          <w:rFonts w:asciiTheme="minorHAnsi" w:hAnsiTheme="minorHAnsi"/>
        </w:rPr>
      </w:pPr>
    </w:p>
    <w:p w:rsidR="005664D3" w:rsidRPr="005774AB" w:rsidRDefault="005664D3" w:rsidP="005664D3">
      <w:pPr>
        <w:pStyle w:val="Heading2"/>
        <w:rPr>
          <w:rFonts w:asciiTheme="minorHAnsi" w:hAnsiTheme="minorHAnsi"/>
        </w:rPr>
      </w:pPr>
      <w:r w:rsidRPr="005774AB">
        <w:rPr>
          <w:rFonts w:asciiTheme="minorHAnsi" w:hAnsiTheme="minorHAnsi"/>
        </w:rPr>
        <w:t xml:space="preserve">Links – Econ </w:t>
      </w:r>
    </w:p>
    <w:p w:rsidR="003E44DB" w:rsidRPr="005774AB" w:rsidRDefault="003E44DB" w:rsidP="003E44DB">
      <w:pPr>
        <w:pStyle w:val="Heading3"/>
        <w:rPr>
          <w:rFonts w:asciiTheme="minorHAnsi" w:hAnsiTheme="minorHAnsi"/>
        </w:rPr>
      </w:pPr>
      <w:r w:rsidRPr="005774AB">
        <w:rPr>
          <w:rFonts w:asciiTheme="minorHAnsi" w:hAnsiTheme="minorHAnsi"/>
        </w:rPr>
        <w:t xml:space="preserve">L – Econ Engagement (General) </w:t>
      </w:r>
    </w:p>
    <w:p w:rsidR="00024C1B" w:rsidRPr="005774AB" w:rsidRDefault="00024C1B" w:rsidP="00024C1B">
      <w:pPr>
        <w:pStyle w:val="Heading4"/>
        <w:rPr>
          <w:rFonts w:asciiTheme="minorHAnsi" w:hAnsiTheme="minorHAnsi"/>
        </w:rPr>
      </w:pPr>
      <w:r w:rsidRPr="005774AB">
        <w:rPr>
          <w:rFonts w:asciiTheme="minorHAnsi" w:hAnsiTheme="minorHAnsi"/>
        </w:rPr>
        <w:t xml:space="preserve">Economic engagement with China ensures political firestorms – extreme partisanship and new-wave populism.  </w:t>
      </w:r>
    </w:p>
    <w:p w:rsidR="00024C1B" w:rsidRPr="005774AB" w:rsidRDefault="00024C1B" w:rsidP="00024C1B">
      <w:pPr>
        <w:rPr>
          <w:rFonts w:asciiTheme="minorHAnsi" w:hAnsiTheme="minorHAnsi"/>
        </w:rPr>
      </w:pPr>
      <w:r w:rsidRPr="005774AB">
        <w:rPr>
          <w:rFonts w:asciiTheme="minorHAnsi" w:hAnsiTheme="minorHAnsi"/>
        </w:rPr>
        <w:t xml:space="preserve">*AIIB L </w:t>
      </w:r>
    </w:p>
    <w:p w:rsidR="00024C1B" w:rsidRPr="005774AB" w:rsidRDefault="00024C1B" w:rsidP="00024C1B">
      <w:pPr>
        <w:rPr>
          <w:rFonts w:asciiTheme="minorHAnsi" w:hAnsiTheme="minorHAnsi"/>
        </w:rPr>
      </w:pPr>
      <w:r w:rsidRPr="005774AB">
        <w:rPr>
          <w:rFonts w:asciiTheme="minorHAnsi" w:hAnsiTheme="minorHAnsi"/>
        </w:rPr>
        <w:t xml:space="preserve">*Dems and GOP opposed  </w:t>
      </w:r>
    </w:p>
    <w:p w:rsidR="00024C1B" w:rsidRPr="005774AB" w:rsidRDefault="00024C1B" w:rsidP="00024C1B">
      <w:pPr>
        <w:rPr>
          <w:rFonts w:asciiTheme="minorHAnsi" w:hAnsiTheme="minorHAnsi"/>
        </w:rPr>
      </w:pPr>
      <w:r w:rsidRPr="005774AB">
        <w:rPr>
          <w:rStyle w:val="Style13ptBold"/>
          <w:rFonts w:asciiTheme="minorHAnsi" w:hAnsiTheme="minorHAnsi"/>
        </w:rPr>
        <w:t>Economist, 15</w:t>
      </w:r>
      <w:r w:rsidRPr="005774AB">
        <w:rPr>
          <w:rFonts w:asciiTheme="minorHAnsi" w:hAnsiTheme="minorHAnsi"/>
        </w:rPr>
        <w:t xml:space="preserve"> (“Neither leading nor ceding,” </w:t>
      </w:r>
      <w:hyperlink r:id="rId40" w:history="1">
        <w:r w:rsidRPr="005774AB">
          <w:rPr>
            <w:rStyle w:val="Hyperlink"/>
            <w:rFonts w:asciiTheme="minorHAnsi" w:hAnsiTheme="minorHAnsi"/>
          </w:rPr>
          <w:t>http://www.economist.com/news/special-report/21668718-americas-bitter-internal-politics-have-made-economic-diplomacy-harder-neither-leading-nor</w:t>
        </w:r>
      </w:hyperlink>
      <w:r w:rsidRPr="005774AB">
        <w:rPr>
          <w:rFonts w:asciiTheme="minorHAnsi" w:hAnsiTheme="minorHAnsi"/>
        </w:rPr>
        <w:t xml:space="preserve">, CMR) </w:t>
      </w:r>
    </w:p>
    <w:p w:rsidR="00024C1B" w:rsidRPr="005774AB" w:rsidRDefault="00024C1B" w:rsidP="00024C1B">
      <w:pPr>
        <w:rPr>
          <w:rFonts w:asciiTheme="minorHAnsi" w:hAnsiTheme="minorHAnsi"/>
          <w:sz w:val="12"/>
        </w:rPr>
      </w:pPr>
      <w:r w:rsidRPr="005774AB">
        <w:rPr>
          <w:rFonts w:asciiTheme="minorHAnsi" w:hAnsiTheme="minorHAnsi"/>
          <w:sz w:val="12"/>
        </w:rPr>
        <w:t xml:space="preserve">None of those conditions applies today. Viewed from outside, </w:t>
      </w:r>
      <w:r w:rsidRPr="005774AB">
        <w:rPr>
          <w:rStyle w:val="StyleUnderline"/>
          <w:rFonts w:asciiTheme="minorHAnsi" w:hAnsiTheme="minorHAnsi"/>
        </w:rPr>
        <w:t>America’s economic diplomacy since the financial crisis</w:t>
      </w:r>
      <w:r w:rsidRPr="005774AB">
        <w:rPr>
          <w:rFonts w:asciiTheme="minorHAnsi" w:hAnsiTheme="minorHAnsi"/>
          <w:sz w:val="12"/>
        </w:rPr>
        <w:t xml:space="preserve"> of 2007-08 </w:t>
      </w:r>
      <w:r w:rsidRPr="005774AB">
        <w:rPr>
          <w:rStyle w:val="StyleUnderline"/>
          <w:rFonts w:asciiTheme="minorHAnsi" w:hAnsiTheme="minorHAnsi"/>
        </w:rPr>
        <w:t>has become cranky</w:t>
      </w:r>
      <w:r w:rsidRPr="005774AB">
        <w:rPr>
          <w:rFonts w:asciiTheme="minorHAnsi" w:hAnsiTheme="minorHAnsi"/>
          <w:sz w:val="12"/>
        </w:rPr>
        <w:t xml:space="preserve">. </w:t>
      </w:r>
      <w:r w:rsidRPr="005774AB">
        <w:rPr>
          <w:rStyle w:val="StyleUnderline"/>
          <w:rFonts w:asciiTheme="minorHAnsi" w:hAnsiTheme="minorHAnsi"/>
        </w:rPr>
        <w:t>Earlier this year America tried to discourage its allies from supporting China’s</w:t>
      </w:r>
      <w:r w:rsidRPr="005774AB">
        <w:rPr>
          <w:rFonts w:asciiTheme="minorHAnsi" w:hAnsiTheme="minorHAnsi"/>
          <w:sz w:val="12"/>
        </w:rPr>
        <w:t xml:space="preserve"> new development bank, the Asian Infrastructure Investment Bank (</w:t>
      </w:r>
      <w:r w:rsidRPr="005774AB">
        <w:rPr>
          <w:rStyle w:val="StyleUnderline"/>
          <w:rFonts w:asciiTheme="minorHAnsi" w:hAnsiTheme="minorHAnsi"/>
        </w:rPr>
        <w:t>AIIB</w:t>
      </w:r>
      <w:r w:rsidRPr="005774AB">
        <w:rPr>
          <w:rFonts w:asciiTheme="minorHAnsi" w:hAnsiTheme="minorHAnsi"/>
          <w:sz w:val="12"/>
        </w:rPr>
        <w:t xml:space="preserve">), only to find that many of them joined the institution anyway. It was a diplomatic fiasco. Old-timers complain that </w:t>
      </w:r>
      <w:r w:rsidRPr="005774AB">
        <w:rPr>
          <w:rStyle w:val="StyleUnderline"/>
          <w:rFonts w:asciiTheme="minorHAnsi" w:hAnsiTheme="minorHAnsi"/>
        </w:rPr>
        <w:t>links with Chinese policymakers</w:t>
      </w:r>
      <w:r w:rsidRPr="005774AB">
        <w:rPr>
          <w:rFonts w:asciiTheme="minorHAnsi" w:hAnsiTheme="minorHAnsi"/>
          <w:sz w:val="12"/>
        </w:rPr>
        <w:t xml:space="preserve">, once carefully cultivated, </w:t>
      </w:r>
      <w:r w:rsidRPr="005774AB">
        <w:rPr>
          <w:rStyle w:val="StyleUnderline"/>
          <w:rFonts w:asciiTheme="minorHAnsi" w:hAnsiTheme="minorHAnsi"/>
        </w:rPr>
        <w:t xml:space="preserve">have </w:t>
      </w:r>
      <w:r w:rsidRPr="005774AB">
        <w:rPr>
          <w:rStyle w:val="Emphasis"/>
          <w:rFonts w:asciiTheme="minorHAnsi" w:hAnsiTheme="minorHAnsi"/>
        </w:rPr>
        <w:t>atrophied</w:t>
      </w:r>
      <w:r w:rsidRPr="005774AB">
        <w:rPr>
          <w:rStyle w:val="StyleUnderline"/>
          <w:rFonts w:asciiTheme="minorHAnsi" w:hAnsiTheme="minorHAnsi"/>
        </w:rPr>
        <w:t>.</w:t>
      </w:r>
      <w:r w:rsidRPr="005774AB">
        <w:rPr>
          <w:rFonts w:asciiTheme="minorHAnsi" w:hAnsiTheme="minorHAnsi"/>
          <w:sz w:val="12"/>
        </w:rPr>
        <w:t xml:space="preserve"> A row with China over cyber-security is brewing. </w:t>
      </w:r>
      <w:r w:rsidRPr="005774AB">
        <w:rPr>
          <w:rStyle w:val="StyleUnderline"/>
          <w:rFonts w:asciiTheme="minorHAnsi" w:hAnsiTheme="minorHAnsi"/>
        </w:rPr>
        <w:t>Domestic constraints on economic policymaking have got worse</w:t>
      </w:r>
      <w:r w:rsidRPr="005774AB">
        <w:rPr>
          <w:rFonts w:asciiTheme="minorHAnsi" w:hAnsiTheme="minorHAnsi"/>
          <w:sz w:val="12"/>
        </w:rPr>
        <w:t xml:space="preserve">. Political confrontations over the budget have pushed the country close to default, irritating the foreigners who own 60% of the Treasury market. Since 2010 Congress has refused to </w:t>
      </w:r>
      <w:proofErr w:type="spellStart"/>
      <w:r w:rsidRPr="005774AB">
        <w:rPr>
          <w:rFonts w:asciiTheme="minorHAnsi" w:hAnsiTheme="minorHAnsi"/>
          <w:sz w:val="12"/>
        </w:rPr>
        <w:t>recapitalise</w:t>
      </w:r>
      <w:proofErr w:type="spellEnd"/>
      <w:r w:rsidRPr="005774AB">
        <w:rPr>
          <w:rFonts w:asciiTheme="minorHAnsi" w:hAnsiTheme="minorHAnsi"/>
          <w:sz w:val="12"/>
        </w:rPr>
        <w:t xml:space="preserve"> or pass reforms of the IMF, keeping the world waiting. Foreign banks </w:t>
      </w:r>
      <w:proofErr w:type="gramStart"/>
      <w:r w:rsidRPr="005774AB">
        <w:rPr>
          <w:rFonts w:asciiTheme="minorHAnsi" w:hAnsiTheme="minorHAnsi"/>
          <w:sz w:val="12"/>
        </w:rPr>
        <w:t>have been subjected</w:t>
      </w:r>
      <w:proofErr w:type="gramEnd"/>
      <w:r w:rsidRPr="005774AB">
        <w:rPr>
          <w:rFonts w:asciiTheme="minorHAnsi" w:hAnsiTheme="minorHAnsi"/>
          <w:sz w:val="12"/>
        </w:rPr>
        <w:t xml:space="preserve"> to fines and litigation costs </w:t>
      </w:r>
      <w:proofErr w:type="spellStart"/>
      <w:r w:rsidRPr="005774AB">
        <w:rPr>
          <w:rFonts w:asciiTheme="minorHAnsi" w:hAnsiTheme="minorHAnsi"/>
          <w:sz w:val="12"/>
        </w:rPr>
        <w:t>totalling</w:t>
      </w:r>
      <w:proofErr w:type="spellEnd"/>
      <w:r w:rsidRPr="005774AB">
        <w:rPr>
          <w:rFonts w:asciiTheme="minorHAnsi" w:hAnsiTheme="minorHAnsi"/>
          <w:sz w:val="12"/>
        </w:rPr>
        <w:t xml:space="preserve"> about $100 billion, some richly deserved, some little more than shakedowns by local officials looking for headlines and cash. Some banks from the emerging world and a few countries have been all but excluded from the dollar payments system by money-laundering rules whose cost, imprecision and extraterritorial reach are pushing the global banking system away from America. The Federal Reserve’s extension of liquidity to foreign banks is under attack from the left and from the Tea Party, and at least a third of Congress wants to review or limit the Fed’s powers. In July Congress stopped Exim Bank, a government body that finances exports, from writing new loans. The grandest foreign-policy initiative has been the Trans-Pacific Partnership (TPP), a proposed trade deal between Asia-Pacific and America. (Another deal with Europe is coming up behind.) In June Congress agreed to hold a simple yes or no vote on any TPP deal that </w:t>
      </w:r>
      <w:proofErr w:type="spellStart"/>
      <w:r w:rsidRPr="005774AB">
        <w:rPr>
          <w:rFonts w:asciiTheme="minorHAnsi" w:hAnsiTheme="minorHAnsi"/>
          <w:sz w:val="12"/>
        </w:rPr>
        <w:t>Mr</w:t>
      </w:r>
      <w:proofErr w:type="spellEnd"/>
      <w:r w:rsidRPr="005774AB">
        <w:rPr>
          <w:rFonts w:asciiTheme="minorHAnsi" w:hAnsiTheme="minorHAnsi"/>
          <w:sz w:val="12"/>
        </w:rPr>
        <w:t xml:space="preserve"> Obama strikes. But TPP is a far cry from the trade pacts of the past. It excludes China and India. The hope is that both countries will eventually ask to join, but they could equally go into a huff and push their own trade pacts. TPP negotiations have dragged on and Congress may now be voting on it during next year, in the midst of a presidential election. Hillary Clinton, the Democratic front-runner, has declined to endorse the pact, even though she had supported it in broad outline in the past. Half the field of Republican candidates are hostile to TPP. The campaign will also see tensions with China flare. Marco </w:t>
      </w:r>
      <w:r w:rsidRPr="005774AB">
        <w:rPr>
          <w:rStyle w:val="StyleUnderline"/>
          <w:rFonts w:asciiTheme="minorHAnsi" w:hAnsiTheme="minorHAnsi"/>
        </w:rPr>
        <w:t>Rubio</w:t>
      </w:r>
      <w:r w:rsidRPr="005774AB">
        <w:rPr>
          <w:rFonts w:asciiTheme="minorHAnsi" w:hAnsiTheme="minorHAnsi"/>
          <w:sz w:val="12"/>
        </w:rPr>
        <w:t xml:space="preserve">, a Republican contender, </w:t>
      </w:r>
      <w:r w:rsidRPr="005774AB">
        <w:rPr>
          <w:rStyle w:val="StyleUnderline"/>
          <w:rFonts w:asciiTheme="minorHAnsi" w:hAnsiTheme="minorHAnsi"/>
        </w:rPr>
        <w:t>has called on America to stop appeasing China</w:t>
      </w:r>
      <w:r w:rsidRPr="005774AB">
        <w:rPr>
          <w:rFonts w:asciiTheme="minorHAnsi" w:hAnsiTheme="minorHAnsi"/>
          <w:sz w:val="12"/>
        </w:rPr>
        <w:t xml:space="preserve">. Donald Trump, another Republican hopeful, said ahead of a visit to America by Xi Jinping, China’s leader, that instead of a state banquet he would offer him a Big Mac. One view is that all this is just a temporary blip. </w:t>
      </w:r>
      <w:r w:rsidRPr="005774AB">
        <w:rPr>
          <w:rStyle w:val="StyleUnderline"/>
          <w:rFonts w:asciiTheme="minorHAnsi" w:hAnsiTheme="minorHAnsi"/>
        </w:rPr>
        <w:t xml:space="preserve">America has always </w:t>
      </w:r>
      <w:proofErr w:type="spellStart"/>
      <w:r w:rsidRPr="005774AB">
        <w:rPr>
          <w:rStyle w:val="StyleUnderline"/>
          <w:rFonts w:asciiTheme="minorHAnsi" w:hAnsiTheme="minorHAnsi"/>
        </w:rPr>
        <w:t>harboured</w:t>
      </w:r>
      <w:proofErr w:type="spellEnd"/>
      <w:r w:rsidRPr="005774AB">
        <w:rPr>
          <w:rStyle w:val="StyleUnderline"/>
          <w:rFonts w:asciiTheme="minorHAnsi" w:hAnsiTheme="minorHAnsi"/>
        </w:rPr>
        <w:t xml:space="preserve"> a strain of populism that </w:t>
      </w:r>
      <w:r w:rsidRPr="005774AB">
        <w:rPr>
          <w:rStyle w:val="Emphasis"/>
          <w:rFonts w:asciiTheme="minorHAnsi" w:hAnsiTheme="minorHAnsi"/>
        </w:rPr>
        <w:t>dislikes</w:t>
      </w:r>
      <w:r w:rsidRPr="005774AB">
        <w:rPr>
          <w:rFonts w:asciiTheme="minorHAnsi" w:hAnsiTheme="minorHAnsi"/>
          <w:sz w:val="12"/>
        </w:rPr>
        <w:t xml:space="preserve"> elites and </w:t>
      </w:r>
      <w:r w:rsidRPr="005774AB">
        <w:rPr>
          <w:rStyle w:val="Emphasis"/>
          <w:rFonts w:asciiTheme="minorHAnsi" w:hAnsiTheme="minorHAnsi"/>
        </w:rPr>
        <w:t>foreign engagements</w:t>
      </w:r>
      <w:r w:rsidRPr="005774AB">
        <w:rPr>
          <w:rFonts w:asciiTheme="minorHAnsi" w:hAnsiTheme="minorHAnsi"/>
          <w:sz w:val="12"/>
        </w:rPr>
        <w:t xml:space="preserve">, sometimes called the Jacksonian tradition after Andrew Jackson, who served as president from 1829 to 1837. America declined to participate in the Genoa conference in 1922 that aimed to restore Europe’s economy. In 1948-49 Congress vetoed American membership of a planned global trade body, the precursor of the World Trade </w:t>
      </w:r>
      <w:proofErr w:type="spellStart"/>
      <w:r w:rsidRPr="005774AB">
        <w:rPr>
          <w:rFonts w:asciiTheme="minorHAnsi" w:hAnsiTheme="minorHAnsi"/>
          <w:sz w:val="12"/>
        </w:rPr>
        <w:t>Organisation</w:t>
      </w:r>
      <w:proofErr w:type="spellEnd"/>
      <w:r w:rsidRPr="005774AB">
        <w:rPr>
          <w:rFonts w:asciiTheme="minorHAnsi" w:hAnsiTheme="minorHAnsi"/>
          <w:sz w:val="12"/>
        </w:rPr>
        <w:t xml:space="preserve"> (WTO). In 1953 Joseph McCarthy, a prominent anti-communist Republican senator, said the career of John McCloy as the second American head of the World Bank and a diplomat in Germany was an “unbelievable, inconceivable, unexplainable record of the deliberate, secret betrayal of the nation to its mortal enemy, the communist conspiracy”. In the 1980s relations with Japan were prickly. In the 1990s </w:t>
      </w:r>
      <w:r w:rsidRPr="005774AB">
        <w:rPr>
          <w:rStyle w:val="StyleUnderline"/>
          <w:rFonts w:asciiTheme="minorHAnsi" w:hAnsiTheme="minorHAnsi"/>
        </w:rPr>
        <w:t>China’s rise</w:t>
      </w:r>
      <w:r w:rsidRPr="005774AB">
        <w:rPr>
          <w:rFonts w:asciiTheme="minorHAnsi" w:hAnsiTheme="minorHAnsi"/>
          <w:sz w:val="12"/>
        </w:rPr>
        <w:t xml:space="preserve"> and its currency peg to the dollar were </w:t>
      </w:r>
      <w:r w:rsidRPr="005774AB">
        <w:rPr>
          <w:rStyle w:val="StyleUnderline"/>
          <w:rFonts w:asciiTheme="minorHAnsi" w:hAnsiTheme="minorHAnsi"/>
        </w:rPr>
        <w:t xml:space="preserve">the subject of </w:t>
      </w:r>
      <w:r w:rsidRPr="005774AB">
        <w:rPr>
          <w:rStyle w:val="Emphasis"/>
          <w:rFonts w:asciiTheme="minorHAnsi" w:hAnsiTheme="minorHAnsi"/>
        </w:rPr>
        <w:t>bitter political debates</w:t>
      </w:r>
      <w:r w:rsidRPr="005774AB">
        <w:rPr>
          <w:rStyle w:val="StyleUnderline"/>
          <w:rFonts w:asciiTheme="minorHAnsi" w:hAnsiTheme="minorHAnsi"/>
        </w:rPr>
        <w:t xml:space="preserve">. </w:t>
      </w:r>
      <w:r w:rsidRPr="005774AB">
        <w:rPr>
          <w:rFonts w:asciiTheme="minorHAnsi" w:hAnsiTheme="minorHAnsi"/>
          <w:sz w:val="12"/>
        </w:rPr>
        <w:t xml:space="preserve">Do the right thing Optimists point out that America usually manages to overcome its Jacksonian impulses. At the Bretton Woods conference in 1944 it designed and pushed through the IMF and the World Bank, along with a system of fixed exchange rates that lasted until the 1970s. During the 2007-08 crisis American politicians agreed to bail out global banks headquartered in America. They did not stop the Fed from extending up to $500 billion of loans to foreign financial firms and at least the same again in dollar swap lines to foreign central banks. </w:t>
      </w:r>
      <w:r w:rsidRPr="005774AB">
        <w:rPr>
          <w:rStyle w:val="StyleUnderline"/>
          <w:rFonts w:asciiTheme="minorHAnsi" w:hAnsiTheme="minorHAnsi"/>
        </w:rPr>
        <w:t>Congress has always been tricky to handle</w:t>
      </w:r>
      <w:r w:rsidRPr="005774AB">
        <w:rPr>
          <w:rFonts w:asciiTheme="minorHAnsi" w:hAnsiTheme="minorHAnsi"/>
          <w:sz w:val="12"/>
        </w:rPr>
        <w:t xml:space="preserve">. It delegates the power to negotiate treaties to the president but can investigate decisions, try to block funding for foreign-policy initiatives and pass laws that influence foreign policy. It also holds authority over the Fed. Even the policymakers of the post-war golden era found it troublesome. Robert Lovett, who as secretary of </w:t>
      </w:r>
      <w:proofErr w:type="spellStart"/>
      <w:r w:rsidRPr="005774AB">
        <w:rPr>
          <w:rFonts w:asciiTheme="minorHAnsi" w:hAnsiTheme="minorHAnsi"/>
          <w:sz w:val="12"/>
        </w:rPr>
        <w:t>defence</w:t>
      </w:r>
      <w:proofErr w:type="spellEnd"/>
      <w:r w:rsidRPr="005774AB">
        <w:rPr>
          <w:rFonts w:asciiTheme="minorHAnsi" w:hAnsiTheme="minorHAnsi"/>
          <w:sz w:val="12"/>
        </w:rPr>
        <w:t xml:space="preserve"> helped Harry Truman build up NATO, said dealing with Congress was like “getting a shave and having your appendix taken out at the same time”. Paul </w:t>
      </w:r>
      <w:proofErr w:type="spellStart"/>
      <w:r w:rsidRPr="005774AB">
        <w:rPr>
          <w:rFonts w:asciiTheme="minorHAnsi" w:hAnsiTheme="minorHAnsi"/>
          <w:sz w:val="12"/>
        </w:rPr>
        <w:t>Nitze</w:t>
      </w:r>
      <w:proofErr w:type="spellEnd"/>
      <w:r w:rsidRPr="005774AB">
        <w:rPr>
          <w:rFonts w:asciiTheme="minorHAnsi" w:hAnsiTheme="minorHAnsi"/>
          <w:sz w:val="12"/>
        </w:rPr>
        <w:t xml:space="preserve">, who helped draft the Marshall Plan, had to appear before Congress 43 times to defend it, losing 15lb (about 7kg) during the ordeal. In the 1990s America was again ascendant abroad. Its economic ideas became a global, free-market orthodoxy known as the Washington Consensus. America led the response to the emerging-markets crises of 1995-99, prompting Time magazine to label a triumvirate of officials, Alan Greenspan, Robert Rubin and Larry Summers, as “the committee to save the world”. America passed the NAFTA trade deal, joined the WTO and shepherded China into it, too. But all this </w:t>
      </w:r>
      <w:proofErr w:type="gramStart"/>
      <w:r w:rsidRPr="005774AB">
        <w:rPr>
          <w:rFonts w:asciiTheme="minorHAnsi" w:hAnsiTheme="minorHAnsi"/>
          <w:sz w:val="12"/>
        </w:rPr>
        <w:t>was bitterly contested</w:t>
      </w:r>
      <w:proofErr w:type="gramEnd"/>
      <w:r w:rsidRPr="005774AB">
        <w:rPr>
          <w:rFonts w:asciiTheme="minorHAnsi" w:hAnsiTheme="minorHAnsi"/>
          <w:sz w:val="12"/>
        </w:rPr>
        <w:t xml:space="preserve"> at home. To bail out Mexico in 1995, </w:t>
      </w:r>
      <w:proofErr w:type="spellStart"/>
      <w:r w:rsidRPr="005774AB">
        <w:rPr>
          <w:rFonts w:asciiTheme="minorHAnsi" w:hAnsiTheme="minorHAnsi"/>
          <w:sz w:val="12"/>
        </w:rPr>
        <w:t>Mr</w:t>
      </w:r>
      <w:proofErr w:type="spellEnd"/>
      <w:r w:rsidRPr="005774AB">
        <w:rPr>
          <w:rFonts w:asciiTheme="minorHAnsi" w:hAnsiTheme="minorHAnsi"/>
          <w:sz w:val="12"/>
        </w:rPr>
        <w:t xml:space="preserve"> Rubin, then Treasury secretary, had to use a kitty of money reserved for currency interventions that did not require congressional approval. All this suggests that </w:t>
      </w:r>
      <w:r w:rsidRPr="005774AB">
        <w:rPr>
          <w:rStyle w:val="StyleUnderline"/>
          <w:rFonts w:asciiTheme="minorHAnsi" w:hAnsiTheme="minorHAnsi"/>
        </w:rPr>
        <w:t>Congress and the American public have always been ambivalent about economic diplomacy</w:t>
      </w:r>
      <w:r w:rsidRPr="005774AB">
        <w:rPr>
          <w:rFonts w:asciiTheme="minorHAnsi" w:hAnsiTheme="minorHAnsi"/>
          <w:sz w:val="12"/>
        </w:rPr>
        <w:t xml:space="preserve">, and that </w:t>
      </w:r>
      <w:r w:rsidRPr="005774AB">
        <w:rPr>
          <w:rStyle w:val="StyleUnderline"/>
          <w:rFonts w:asciiTheme="minorHAnsi" w:hAnsiTheme="minorHAnsi"/>
        </w:rPr>
        <w:t>the current White House has not been good at managing that tension</w:t>
      </w:r>
      <w:r w:rsidRPr="005774AB">
        <w:rPr>
          <w:rFonts w:asciiTheme="minorHAnsi" w:hAnsiTheme="minorHAnsi"/>
          <w:sz w:val="12"/>
        </w:rPr>
        <w:t xml:space="preserve">. But </w:t>
      </w:r>
      <w:r w:rsidRPr="005774AB">
        <w:rPr>
          <w:rStyle w:val="StyleUnderline"/>
          <w:rFonts w:asciiTheme="minorHAnsi" w:hAnsiTheme="minorHAnsi"/>
        </w:rPr>
        <w:t>the pursuit of</w:t>
      </w:r>
      <w:r w:rsidRPr="005774AB">
        <w:rPr>
          <w:rFonts w:asciiTheme="minorHAnsi" w:hAnsiTheme="minorHAnsi"/>
          <w:sz w:val="12"/>
        </w:rPr>
        <w:t xml:space="preserve"> America’s </w:t>
      </w:r>
      <w:r w:rsidRPr="005774AB">
        <w:rPr>
          <w:rStyle w:val="StyleUnderline"/>
          <w:rFonts w:asciiTheme="minorHAnsi" w:hAnsiTheme="minorHAnsi"/>
        </w:rPr>
        <w:t>enlightened self-interest is</w:t>
      </w:r>
      <w:r w:rsidRPr="005774AB">
        <w:rPr>
          <w:rFonts w:asciiTheme="minorHAnsi" w:hAnsiTheme="minorHAnsi"/>
          <w:sz w:val="12"/>
        </w:rPr>
        <w:t xml:space="preserve"> also </w:t>
      </w:r>
      <w:r w:rsidRPr="005774AB">
        <w:rPr>
          <w:rStyle w:val="StyleUnderline"/>
          <w:rFonts w:asciiTheme="minorHAnsi" w:hAnsiTheme="minorHAnsi"/>
        </w:rPr>
        <w:t>genuinely getting harder</w:t>
      </w:r>
      <w:r w:rsidRPr="005774AB">
        <w:rPr>
          <w:rFonts w:asciiTheme="minorHAnsi" w:hAnsiTheme="minorHAnsi"/>
          <w:sz w:val="12"/>
        </w:rPr>
        <w:t xml:space="preserve">, for three reasons. First, </w:t>
      </w:r>
      <w:r w:rsidRPr="005774AB">
        <w:rPr>
          <w:rStyle w:val="Emphasis"/>
          <w:rFonts w:asciiTheme="minorHAnsi" w:hAnsiTheme="minorHAnsi"/>
        </w:rPr>
        <w:t>partisan politics have intensified</w:t>
      </w:r>
      <w:r w:rsidRPr="005774AB">
        <w:rPr>
          <w:rFonts w:asciiTheme="minorHAnsi" w:hAnsiTheme="minorHAnsi"/>
          <w:sz w:val="12"/>
        </w:rPr>
        <w:t xml:space="preserve">, a fact </w:t>
      </w:r>
      <w:r w:rsidRPr="005774AB">
        <w:rPr>
          <w:rStyle w:val="StyleUnderline"/>
          <w:rFonts w:asciiTheme="minorHAnsi" w:hAnsiTheme="minorHAnsi"/>
        </w:rPr>
        <w:t>attributed</w:t>
      </w:r>
      <w:r w:rsidRPr="005774AB">
        <w:rPr>
          <w:rFonts w:asciiTheme="minorHAnsi" w:hAnsiTheme="minorHAnsi"/>
          <w:sz w:val="12"/>
        </w:rPr>
        <w:t xml:space="preserve"> variously </w:t>
      </w:r>
      <w:r w:rsidRPr="005774AB">
        <w:rPr>
          <w:rStyle w:val="StyleUnderline"/>
          <w:rFonts w:asciiTheme="minorHAnsi" w:hAnsiTheme="minorHAnsi"/>
        </w:rPr>
        <w:t>to gerrymandering</w:t>
      </w:r>
      <w:r w:rsidRPr="005774AB">
        <w:rPr>
          <w:rFonts w:asciiTheme="minorHAnsi" w:hAnsiTheme="minorHAnsi"/>
          <w:sz w:val="12"/>
        </w:rPr>
        <w:t xml:space="preserve">, to a natural </w:t>
      </w:r>
      <w:r w:rsidRPr="005774AB">
        <w:rPr>
          <w:rStyle w:val="StyleUnderline"/>
          <w:rFonts w:asciiTheme="minorHAnsi" w:hAnsiTheme="minorHAnsi"/>
        </w:rPr>
        <w:t>self-induced “sorting” of like-minded people</w:t>
      </w:r>
      <w:r w:rsidRPr="005774AB">
        <w:rPr>
          <w:rFonts w:asciiTheme="minorHAnsi" w:hAnsiTheme="minorHAnsi"/>
          <w:sz w:val="12"/>
        </w:rPr>
        <w:t xml:space="preserve"> into the same areas, </w:t>
      </w:r>
      <w:r w:rsidRPr="005774AB">
        <w:rPr>
          <w:rStyle w:val="StyleUnderline"/>
          <w:rFonts w:asciiTheme="minorHAnsi" w:hAnsiTheme="minorHAnsi"/>
        </w:rPr>
        <w:t>and</w:t>
      </w:r>
      <w:r w:rsidRPr="005774AB">
        <w:rPr>
          <w:rFonts w:asciiTheme="minorHAnsi" w:hAnsiTheme="minorHAnsi"/>
          <w:sz w:val="12"/>
        </w:rPr>
        <w:t xml:space="preserve"> to </w:t>
      </w:r>
      <w:r w:rsidRPr="005774AB">
        <w:rPr>
          <w:rStyle w:val="StyleUnderline"/>
          <w:rFonts w:asciiTheme="minorHAnsi" w:hAnsiTheme="minorHAnsi"/>
        </w:rPr>
        <w:t>the decline of</w:t>
      </w:r>
      <w:r w:rsidRPr="005774AB">
        <w:rPr>
          <w:rFonts w:asciiTheme="minorHAnsi" w:hAnsiTheme="minorHAnsi"/>
          <w:sz w:val="12"/>
        </w:rPr>
        <w:t xml:space="preserve"> the </w:t>
      </w:r>
      <w:r w:rsidRPr="005774AB">
        <w:rPr>
          <w:rStyle w:val="StyleUnderline"/>
          <w:rFonts w:asciiTheme="minorHAnsi" w:hAnsiTheme="minorHAnsi"/>
        </w:rPr>
        <w:t xml:space="preserve">moderate wings </w:t>
      </w:r>
      <w:proofErr w:type="gramStart"/>
      <w:r w:rsidRPr="005774AB">
        <w:rPr>
          <w:rStyle w:val="StyleUnderline"/>
          <w:rFonts w:asciiTheme="minorHAnsi" w:hAnsiTheme="minorHAnsi"/>
        </w:rPr>
        <w:t>of</w:t>
      </w:r>
      <w:proofErr w:type="gramEnd"/>
      <w:r w:rsidRPr="005774AB">
        <w:rPr>
          <w:rStyle w:val="StyleUnderline"/>
          <w:rFonts w:asciiTheme="minorHAnsi" w:hAnsiTheme="minorHAnsi"/>
        </w:rPr>
        <w:t xml:space="preserve"> both parties</w:t>
      </w:r>
      <w:r w:rsidRPr="005774AB">
        <w:rPr>
          <w:rFonts w:asciiTheme="minorHAnsi" w:hAnsiTheme="minorHAnsi"/>
          <w:sz w:val="12"/>
        </w:rPr>
        <w:t xml:space="preserve">. </w:t>
      </w:r>
      <w:r w:rsidRPr="005774AB">
        <w:rPr>
          <w:rStyle w:val="StyleUnderline"/>
          <w:rFonts w:asciiTheme="minorHAnsi" w:hAnsiTheme="minorHAnsi"/>
        </w:rPr>
        <w:t>Congress has become gridlocked</w:t>
      </w:r>
      <w:r w:rsidRPr="005774AB">
        <w:rPr>
          <w:rFonts w:asciiTheme="minorHAnsi" w:hAnsiTheme="minorHAnsi"/>
          <w:sz w:val="12"/>
        </w:rPr>
        <w:t xml:space="preserve">, a problem </w:t>
      </w:r>
      <w:r w:rsidRPr="005774AB">
        <w:rPr>
          <w:rStyle w:val="StyleUnderline"/>
          <w:rFonts w:asciiTheme="minorHAnsi" w:hAnsiTheme="minorHAnsi"/>
        </w:rPr>
        <w:t>exacerbated by</w:t>
      </w:r>
      <w:r w:rsidRPr="005774AB">
        <w:rPr>
          <w:rFonts w:asciiTheme="minorHAnsi" w:hAnsiTheme="minorHAnsi"/>
          <w:sz w:val="12"/>
        </w:rPr>
        <w:t xml:space="preserve"> the 24-hour </w:t>
      </w:r>
      <w:r w:rsidRPr="005774AB">
        <w:rPr>
          <w:rStyle w:val="StyleUnderline"/>
          <w:rFonts w:asciiTheme="minorHAnsi" w:hAnsiTheme="minorHAnsi"/>
        </w:rPr>
        <w:t>news cycle</w:t>
      </w:r>
      <w:r w:rsidRPr="005774AB">
        <w:rPr>
          <w:rFonts w:asciiTheme="minorHAnsi" w:hAnsiTheme="minorHAnsi"/>
          <w:sz w:val="12"/>
        </w:rPr>
        <w:t xml:space="preserve">, </w:t>
      </w:r>
      <w:r w:rsidRPr="005774AB">
        <w:rPr>
          <w:rStyle w:val="StyleUnderline"/>
          <w:rFonts w:asciiTheme="minorHAnsi" w:hAnsiTheme="minorHAnsi"/>
        </w:rPr>
        <w:t>lobbying</w:t>
      </w:r>
      <w:r w:rsidRPr="005774AB">
        <w:rPr>
          <w:rFonts w:asciiTheme="minorHAnsi" w:hAnsiTheme="minorHAnsi"/>
          <w:sz w:val="12"/>
        </w:rPr>
        <w:t xml:space="preserve"> </w:t>
      </w:r>
      <w:r w:rsidRPr="005774AB">
        <w:rPr>
          <w:rStyle w:val="StyleUnderline"/>
          <w:rFonts w:asciiTheme="minorHAnsi" w:hAnsiTheme="minorHAnsi"/>
        </w:rPr>
        <w:t>and</w:t>
      </w:r>
      <w:r w:rsidRPr="005774AB">
        <w:rPr>
          <w:rFonts w:asciiTheme="minorHAnsi" w:hAnsiTheme="minorHAnsi"/>
          <w:sz w:val="12"/>
        </w:rPr>
        <w:t xml:space="preserve"> the huge sums spent on </w:t>
      </w:r>
      <w:r w:rsidRPr="005774AB">
        <w:rPr>
          <w:rStyle w:val="StyleUnderline"/>
          <w:rFonts w:asciiTheme="minorHAnsi" w:hAnsiTheme="minorHAnsi"/>
        </w:rPr>
        <w:t>campaigning</w:t>
      </w:r>
      <w:r w:rsidRPr="005774AB">
        <w:rPr>
          <w:rFonts w:asciiTheme="minorHAnsi" w:hAnsiTheme="minorHAnsi"/>
          <w:sz w:val="12"/>
        </w:rPr>
        <w:t xml:space="preserve">. </w:t>
      </w:r>
      <w:r w:rsidRPr="005774AB">
        <w:rPr>
          <w:rStyle w:val="StyleUnderline"/>
          <w:rFonts w:asciiTheme="minorHAnsi" w:hAnsiTheme="minorHAnsi"/>
        </w:rPr>
        <w:t>There is hostility to economic diplomacy on both sides of the political divide</w:t>
      </w:r>
      <w:r w:rsidRPr="005774AB">
        <w:rPr>
          <w:rFonts w:asciiTheme="minorHAnsi" w:hAnsiTheme="minorHAnsi"/>
          <w:sz w:val="12"/>
        </w:rPr>
        <w:t xml:space="preserve">. </w:t>
      </w:r>
      <w:r w:rsidRPr="005774AB">
        <w:rPr>
          <w:rStyle w:val="StyleUnderline"/>
          <w:rFonts w:asciiTheme="minorHAnsi" w:hAnsiTheme="minorHAnsi"/>
        </w:rPr>
        <w:t>The left wing of the Democratic Party</w:t>
      </w:r>
      <w:r w:rsidRPr="005774AB">
        <w:rPr>
          <w:rFonts w:asciiTheme="minorHAnsi" w:hAnsiTheme="minorHAnsi"/>
          <w:sz w:val="12"/>
        </w:rPr>
        <w:t xml:space="preserve">, </w:t>
      </w:r>
      <w:proofErr w:type="spellStart"/>
      <w:r w:rsidRPr="005774AB">
        <w:rPr>
          <w:rFonts w:asciiTheme="minorHAnsi" w:hAnsiTheme="minorHAnsi"/>
          <w:sz w:val="12"/>
        </w:rPr>
        <w:t>symbolised</w:t>
      </w:r>
      <w:proofErr w:type="spellEnd"/>
      <w:r w:rsidRPr="005774AB">
        <w:rPr>
          <w:rFonts w:asciiTheme="minorHAnsi" w:hAnsiTheme="minorHAnsi"/>
          <w:sz w:val="12"/>
        </w:rPr>
        <w:t xml:space="preserve"> by Senator Elizabeth Warren, </w:t>
      </w:r>
      <w:r w:rsidRPr="005774AB">
        <w:rPr>
          <w:rStyle w:val="StyleUnderline"/>
          <w:rFonts w:asciiTheme="minorHAnsi" w:hAnsiTheme="minorHAnsi"/>
        </w:rPr>
        <w:t>opposes free trade</w:t>
      </w:r>
      <w:r w:rsidRPr="005774AB">
        <w:rPr>
          <w:rFonts w:asciiTheme="minorHAnsi" w:hAnsiTheme="minorHAnsi"/>
          <w:sz w:val="12"/>
        </w:rPr>
        <w:t xml:space="preserve">, perhaps </w:t>
      </w:r>
      <w:r w:rsidRPr="005774AB">
        <w:rPr>
          <w:rStyle w:val="StyleUnderline"/>
          <w:rFonts w:asciiTheme="minorHAnsi" w:hAnsiTheme="minorHAnsi"/>
        </w:rPr>
        <w:t>more strongly that</w:t>
      </w:r>
      <w:r w:rsidRPr="005774AB">
        <w:rPr>
          <w:rFonts w:asciiTheme="minorHAnsi" w:hAnsiTheme="minorHAnsi"/>
          <w:sz w:val="12"/>
        </w:rPr>
        <w:t xml:space="preserve"> it did in </w:t>
      </w:r>
      <w:r w:rsidRPr="005774AB">
        <w:rPr>
          <w:rStyle w:val="StyleUnderline"/>
          <w:rFonts w:asciiTheme="minorHAnsi" w:hAnsiTheme="minorHAnsi"/>
        </w:rPr>
        <w:t>the</w:t>
      </w:r>
      <w:r w:rsidRPr="005774AB">
        <w:rPr>
          <w:rFonts w:asciiTheme="minorHAnsi" w:hAnsiTheme="minorHAnsi"/>
          <w:sz w:val="12"/>
        </w:rPr>
        <w:t xml:space="preserve"> 19</w:t>
      </w:r>
      <w:r w:rsidRPr="005774AB">
        <w:rPr>
          <w:rStyle w:val="StyleUnderline"/>
          <w:rFonts w:asciiTheme="minorHAnsi" w:hAnsiTheme="minorHAnsi"/>
        </w:rPr>
        <w:t>90s</w:t>
      </w:r>
      <w:r w:rsidRPr="005774AB">
        <w:rPr>
          <w:rFonts w:asciiTheme="minorHAnsi" w:hAnsiTheme="minorHAnsi"/>
          <w:sz w:val="12"/>
        </w:rPr>
        <w:t xml:space="preserve">. The right wing of the Republican Party, </w:t>
      </w:r>
      <w:r w:rsidRPr="005774AB">
        <w:rPr>
          <w:rStyle w:val="StyleUnderline"/>
          <w:rFonts w:asciiTheme="minorHAnsi" w:hAnsiTheme="minorHAnsi"/>
        </w:rPr>
        <w:t>the Tea Party, has an expeditionary wing</w:t>
      </w:r>
      <w:r w:rsidRPr="005774AB">
        <w:rPr>
          <w:rFonts w:asciiTheme="minorHAnsi" w:hAnsiTheme="minorHAnsi"/>
          <w:sz w:val="12"/>
        </w:rPr>
        <w:t xml:space="preserve"> that is </w:t>
      </w:r>
      <w:r w:rsidRPr="005774AB">
        <w:rPr>
          <w:rStyle w:val="StyleUnderline"/>
          <w:rFonts w:asciiTheme="minorHAnsi" w:hAnsiTheme="minorHAnsi"/>
        </w:rPr>
        <w:t>willing to use force abroad and an isolationist one that wants to keep the world away from America</w:t>
      </w:r>
      <w:r w:rsidRPr="005774AB">
        <w:rPr>
          <w:rFonts w:asciiTheme="minorHAnsi" w:hAnsiTheme="minorHAnsi"/>
          <w:sz w:val="12"/>
        </w:rPr>
        <w:t xml:space="preserve">. Both dislike anything that smacks of world government. Parts of the machinery of economic diplomacy are subject to an operating </w:t>
      </w:r>
      <w:proofErr w:type="spellStart"/>
      <w:r w:rsidRPr="005774AB">
        <w:rPr>
          <w:rFonts w:asciiTheme="minorHAnsi" w:hAnsiTheme="minorHAnsi"/>
          <w:sz w:val="12"/>
        </w:rPr>
        <w:t>licence</w:t>
      </w:r>
      <w:proofErr w:type="spellEnd"/>
      <w:r w:rsidRPr="005774AB">
        <w:rPr>
          <w:rFonts w:asciiTheme="minorHAnsi" w:hAnsiTheme="minorHAnsi"/>
          <w:sz w:val="12"/>
        </w:rPr>
        <w:t xml:space="preserve"> that </w:t>
      </w:r>
      <w:proofErr w:type="gramStart"/>
      <w:r w:rsidRPr="005774AB">
        <w:rPr>
          <w:rFonts w:asciiTheme="minorHAnsi" w:hAnsiTheme="minorHAnsi"/>
          <w:sz w:val="12"/>
        </w:rPr>
        <w:t>must be renewed</w:t>
      </w:r>
      <w:proofErr w:type="gramEnd"/>
      <w:r w:rsidRPr="005774AB">
        <w:rPr>
          <w:rFonts w:asciiTheme="minorHAnsi" w:hAnsiTheme="minorHAnsi"/>
          <w:sz w:val="12"/>
        </w:rPr>
        <w:t xml:space="preserve"> by Congress frequently, for example the president’s right to pursue trade deals and try to get them through Congress with a simple yes or no vote, known as Trade Promotion Authority (TPA). </w:t>
      </w:r>
      <w:r w:rsidRPr="005774AB">
        <w:rPr>
          <w:rStyle w:val="StyleUnderline"/>
          <w:rFonts w:asciiTheme="minorHAnsi" w:hAnsiTheme="minorHAnsi"/>
        </w:rPr>
        <w:t xml:space="preserve">These votes are now recurring triggers for </w:t>
      </w:r>
      <w:r w:rsidRPr="005774AB">
        <w:rPr>
          <w:rStyle w:val="Emphasis"/>
          <w:rFonts w:asciiTheme="minorHAnsi" w:hAnsiTheme="minorHAnsi"/>
        </w:rPr>
        <w:t>ideological battles</w:t>
      </w:r>
      <w:r w:rsidRPr="005774AB">
        <w:rPr>
          <w:rFonts w:asciiTheme="minorHAnsi" w:hAnsiTheme="minorHAnsi"/>
          <w:sz w:val="12"/>
        </w:rPr>
        <w:t xml:space="preserve">. Second, </w:t>
      </w:r>
      <w:r w:rsidRPr="005774AB">
        <w:rPr>
          <w:rStyle w:val="StyleUnderline"/>
          <w:rFonts w:asciiTheme="minorHAnsi" w:hAnsiTheme="minorHAnsi"/>
        </w:rPr>
        <w:t xml:space="preserve">popular discontent with </w:t>
      </w:r>
      <w:proofErr w:type="spellStart"/>
      <w:r w:rsidRPr="005774AB">
        <w:rPr>
          <w:rStyle w:val="StyleUnderline"/>
          <w:rFonts w:asciiTheme="minorHAnsi" w:hAnsiTheme="minorHAnsi"/>
        </w:rPr>
        <w:t>globalisation</w:t>
      </w:r>
      <w:proofErr w:type="spellEnd"/>
      <w:r w:rsidRPr="005774AB">
        <w:rPr>
          <w:rStyle w:val="StyleUnderline"/>
          <w:rFonts w:asciiTheme="minorHAnsi" w:hAnsiTheme="minorHAnsi"/>
        </w:rPr>
        <w:t xml:space="preserve"> and worries about stagnant</w:t>
      </w:r>
      <w:r w:rsidRPr="005774AB">
        <w:rPr>
          <w:rFonts w:asciiTheme="minorHAnsi" w:hAnsiTheme="minorHAnsi"/>
          <w:sz w:val="12"/>
        </w:rPr>
        <w:t xml:space="preserve"> middle-class </w:t>
      </w:r>
      <w:r w:rsidRPr="005774AB">
        <w:rPr>
          <w:rStyle w:val="StyleUnderline"/>
          <w:rFonts w:asciiTheme="minorHAnsi" w:hAnsiTheme="minorHAnsi"/>
        </w:rPr>
        <w:t>incomes and shrinking</w:t>
      </w:r>
      <w:r w:rsidRPr="005774AB">
        <w:rPr>
          <w:rFonts w:asciiTheme="minorHAnsi" w:hAnsiTheme="minorHAnsi"/>
          <w:sz w:val="12"/>
        </w:rPr>
        <w:t xml:space="preserve"> blue-collar </w:t>
      </w:r>
      <w:r w:rsidRPr="005774AB">
        <w:rPr>
          <w:rStyle w:val="StyleUnderline"/>
          <w:rFonts w:asciiTheme="minorHAnsi" w:hAnsiTheme="minorHAnsi"/>
        </w:rPr>
        <w:t>jobs have become more prominent</w:t>
      </w:r>
      <w:r w:rsidRPr="005774AB">
        <w:rPr>
          <w:rFonts w:asciiTheme="minorHAnsi" w:hAnsiTheme="minorHAnsi"/>
          <w:sz w:val="12"/>
        </w:rPr>
        <w:t xml:space="preserve">. In the abstract, a majority of Americans still support free trade and </w:t>
      </w:r>
      <w:proofErr w:type="spellStart"/>
      <w:r w:rsidRPr="005774AB">
        <w:rPr>
          <w:rFonts w:asciiTheme="minorHAnsi" w:hAnsiTheme="minorHAnsi"/>
          <w:sz w:val="12"/>
        </w:rPr>
        <w:t>globalisation</w:t>
      </w:r>
      <w:proofErr w:type="spellEnd"/>
      <w:r w:rsidRPr="005774AB">
        <w:rPr>
          <w:rFonts w:asciiTheme="minorHAnsi" w:hAnsiTheme="minorHAnsi"/>
          <w:sz w:val="12"/>
        </w:rPr>
        <w:t xml:space="preserve">. But there are plenty of warning signs. Less than a fifth of them believe that trade creates jobs, and the poorer they are, the less they think it is a good thing. </w:t>
      </w:r>
      <w:r w:rsidRPr="005774AB">
        <w:rPr>
          <w:rStyle w:val="StyleUnderline"/>
          <w:rFonts w:asciiTheme="minorHAnsi" w:hAnsiTheme="minorHAnsi"/>
        </w:rPr>
        <w:t>Americans are</w:t>
      </w:r>
      <w:r w:rsidRPr="005774AB">
        <w:rPr>
          <w:rFonts w:asciiTheme="minorHAnsi" w:hAnsiTheme="minorHAnsi"/>
          <w:sz w:val="12"/>
        </w:rPr>
        <w:t xml:space="preserve"> also </w:t>
      </w:r>
      <w:r w:rsidRPr="005774AB">
        <w:rPr>
          <w:rStyle w:val="StyleUnderline"/>
          <w:rFonts w:asciiTheme="minorHAnsi" w:hAnsiTheme="minorHAnsi"/>
        </w:rPr>
        <w:t>suspicious of China</w:t>
      </w:r>
      <w:r w:rsidRPr="005774AB">
        <w:rPr>
          <w:rFonts w:asciiTheme="minorHAnsi" w:hAnsiTheme="minorHAnsi"/>
          <w:sz w:val="12"/>
        </w:rPr>
        <w:t xml:space="preserve">, America’s most important economic partner. In polls, a majority of them agree that their country should “mind its own business internationally and let other countries get along the best they can on their own” (see chart), and that America’s influence is declining. The third problem is the </w:t>
      </w:r>
      <w:r w:rsidRPr="005774AB">
        <w:rPr>
          <w:rStyle w:val="StyleUnderline"/>
          <w:rFonts w:asciiTheme="minorHAnsi" w:hAnsiTheme="minorHAnsi"/>
        </w:rPr>
        <w:t>fallout from the financial crisis</w:t>
      </w:r>
      <w:r w:rsidRPr="005774AB">
        <w:rPr>
          <w:rFonts w:asciiTheme="minorHAnsi" w:hAnsiTheme="minorHAnsi"/>
          <w:sz w:val="12"/>
        </w:rPr>
        <w:t xml:space="preserve">, which </w:t>
      </w:r>
      <w:r w:rsidRPr="005774AB">
        <w:rPr>
          <w:rStyle w:val="StyleUnderline"/>
          <w:rFonts w:asciiTheme="minorHAnsi" w:hAnsiTheme="minorHAnsi"/>
        </w:rPr>
        <w:t xml:space="preserve">has exacerbated mistrust of </w:t>
      </w:r>
      <w:proofErr w:type="spellStart"/>
      <w:r w:rsidRPr="005774AB">
        <w:rPr>
          <w:rStyle w:val="StyleUnderline"/>
          <w:rFonts w:asciiTheme="minorHAnsi" w:hAnsiTheme="minorHAnsi"/>
        </w:rPr>
        <w:t>globalisation</w:t>
      </w:r>
      <w:proofErr w:type="spellEnd"/>
      <w:r w:rsidRPr="005774AB">
        <w:rPr>
          <w:rFonts w:asciiTheme="minorHAnsi" w:hAnsiTheme="minorHAnsi"/>
          <w:sz w:val="12"/>
        </w:rPr>
        <w:t xml:space="preserve">. It has also made it harder for Wall Street types to work for the government, a staple of American economic diplomacy, thus reducing the quality of manpower available for such jobs. Of the 24 Treasury secretaries since 1945, 14 have worked on Wall Street at some point. America’s economic relations with China after it opened up in the early 1990s were built up by an elite that moved just as seamlessly between the government, Goldman Sachs and Citigroup as their Chinese counterparts did between state-owned enterprises, party appointments and government posts. The three pillars of the world’s economic architecture, the IMF, the World Bank and the World Trade </w:t>
      </w:r>
      <w:proofErr w:type="spellStart"/>
      <w:r w:rsidRPr="005774AB">
        <w:rPr>
          <w:rFonts w:asciiTheme="minorHAnsi" w:hAnsiTheme="minorHAnsi"/>
          <w:sz w:val="12"/>
        </w:rPr>
        <w:t>Organisation</w:t>
      </w:r>
      <w:proofErr w:type="spellEnd"/>
      <w:r w:rsidRPr="005774AB">
        <w:rPr>
          <w:rFonts w:asciiTheme="minorHAnsi" w:hAnsiTheme="minorHAnsi"/>
          <w:sz w:val="12"/>
        </w:rPr>
        <w:t xml:space="preserve">, are all in bad repair The </w:t>
      </w:r>
      <w:r w:rsidRPr="005774AB">
        <w:rPr>
          <w:rStyle w:val="StyleUnderline"/>
          <w:rFonts w:asciiTheme="minorHAnsi" w:hAnsiTheme="minorHAnsi"/>
        </w:rPr>
        <w:t xml:space="preserve">financial crisis has also led to a “populist creep” in which bits of the apparatus previously subject to technocratic control have become </w:t>
      </w:r>
      <w:proofErr w:type="spellStart"/>
      <w:r w:rsidRPr="005774AB">
        <w:rPr>
          <w:rStyle w:val="StyleUnderline"/>
          <w:rFonts w:asciiTheme="minorHAnsi" w:hAnsiTheme="minorHAnsi"/>
        </w:rPr>
        <w:t>politicised</w:t>
      </w:r>
      <w:proofErr w:type="spellEnd"/>
      <w:r w:rsidRPr="005774AB">
        <w:rPr>
          <w:rFonts w:asciiTheme="minorHAnsi" w:hAnsiTheme="minorHAnsi"/>
          <w:sz w:val="12"/>
        </w:rPr>
        <w:t>. One example is the global dollar payments system, which used to be the responsibility of the Fed and the Treasury. Now lots of different official bodies are competing for authority over it and for the power to levy fines on global activity, which at their worst come with a storm of publicity and gagging orders and without judicial process. Another example is the Federal Reserve itself, whose popularity with the public has fallen over the past decade. Several Republican bills currently passing through Congress are seeking to subject the Fed to more supervision by Congress and the Government Accountability Office. Elizabeth Warren has introduced legislation that would limit the Fed’s emergency lending powers to American and foreign banks. These initiatives may not become law, but fear of confrontation with Congress will dull the Fed’s appetite to take risks of the kind it did in 2007-08 when it was the world’s lender of last resort.</w:t>
      </w:r>
    </w:p>
    <w:p w:rsidR="003E44DB" w:rsidRPr="005774AB" w:rsidRDefault="003E44DB" w:rsidP="003E44DB">
      <w:pPr>
        <w:pStyle w:val="Heading4"/>
        <w:rPr>
          <w:rFonts w:asciiTheme="minorHAnsi" w:hAnsiTheme="minorHAnsi"/>
        </w:rPr>
      </w:pPr>
      <w:r w:rsidRPr="005774AB">
        <w:rPr>
          <w:rFonts w:asciiTheme="minorHAnsi" w:hAnsiTheme="minorHAnsi"/>
        </w:rPr>
        <w:t xml:space="preserve">Economic engagement massively unpopular – both parties opposed, derails the agenda.  </w:t>
      </w:r>
    </w:p>
    <w:p w:rsidR="003E44DB" w:rsidRPr="005774AB" w:rsidRDefault="003E44DB" w:rsidP="003E44DB">
      <w:pPr>
        <w:rPr>
          <w:rFonts w:asciiTheme="minorHAnsi" w:hAnsiTheme="minorHAnsi"/>
        </w:rPr>
      </w:pPr>
      <w:r w:rsidRPr="005774AB">
        <w:rPr>
          <w:rStyle w:val="Style13ptBold"/>
          <w:rFonts w:asciiTheme="minorHAnsi" w:hAnsiTheme="minorHAnsi"/>
        </w:rPr>
        <w:t>Fong, 13</w:t>
      </w:r>
      <w:r w:rsidRPr="005774AB">
        <w:rPr>
          <w:rFonts w:asciiTheme="minorHAnsi" w:hAnsiTheme="minorHAnsi"/>
        </w:rPr>
        <w:t xml:space="preserve"> (Commander Arthur Chi Wing Fong, “Dancing with the Dragon: U.S.-China Engagement Policy,” </w:t>
      </w:r>
      <w:hyperlink r:id="rId41" w:history="1">
        <w:r w:rsidRPr="005774AB">
          <w:rPr>
            <w:rStyle w:val="Hyperlink"/>
            <w:rFonts w:asciiTheme="minorHAnsi" w:hAnsiTheme="minorHAnsi"/>
          </w:rPr>
          <w:t>www.dtic.mil/cgi-bin/GetTRDoc?AD=ADA589225</w:t>
        </w:r>
      </w:hyperlink>
      <w:r w:rsidRPr="005774AB">
        <w:rPr>
          <w:rFonts w:asciiTheme="minorHAnsi" w:hAnsiTheme="minorHAnsi"/>
        </w:rPr>
        <w:t xml:space="preserve">, CMR) </w:t>
      </w:r>
    </w:p>
    <w:p w:rsidR="003E44DB" w:rsidRPr="005774AB" w:rsidRDefault="003E44DB" w:rsidP="003E44DB">
      <w:pPr>
        <w:rPr>
          <w:rFonts w:asciiTheme="minorHAnsi" w:hAnsiTheme="minorHAnsi"/>
          <w:sz w:val="16"/>
        </w:rPr>
      </w:pPr>
      <w:r w:rsidRPr="005774AB">
        <w:rPr>
          <w:rFonts w:asciiTheme="minorHAnsi" w:hAnsiTheme="minorHAnsi"/>
          <w:sz w:val="16"/>
        </w:rPr>
        <w:t xml:space="preserve">Economics and Trade </w:t>
      </w:r>
      <w:r w:rsidRPr="005774AB">
        <w:rPr>
          <w:rStyle w:val="StyleUnderline"/>
          <w:rFonts w:asciiTheme="minorHAnsi" w:hAnsiTheme="minorHAnsi"/>
        </w:rPr>
        <w:t>Domestic politics plays a main role in</w:t>
      </w:r>
      <w:r w:rsidRPr="005774AB">
        <w:rPr>
          <w:rFonts w:asciiTheme="minorHAnsi" w:hAnsiTheme="minorHAnsi"/>
          <w:sz w:val="16"/>
        </w:rPr>
        <w:t xml:space="preserve"> this particular </w:t>
      </w:r>
      <w:r w:rsidRPr="005774AB">
        <w:rPr>
          <w:rStyle w:val="StyleUnderline"/>
          <w:rFonts w:asciiTheme="minorHAnsi" w:hAnsiTheme="minorHAnsi"/>
        </w:rPr>
        <w:t>friction</w:t>
      </w:r>
      <w:r w:rsidRPr="005774AB">
        <w:rPr>
          <w:rFonts w:asciiTheme="minorHAnsi" w:hAnsiTheme="minorHAnsi"/>
          <w:sz w:val="16"/>
        </w:rPr>
        <w:t xml:space="preserve"> point. U.S. politicians, </w:t>
      </w:r>
      <w:r w:rsidRPr="005774AB">
        <w:rPr>
          <w:rStyle w:val="StyleUnderline"/>
          <w:rFonts w:asciiTheme="minorHAnsi" w:hAnsiTheme="minorHAnsi"/>
        </w:rPr>
        <w:t xml:space="preserve">both Republicans and </w:t>
      </w:r>
      <w:r w:rsidRPr="005774AB">
        <w:rPr>
          <w:rStyle w:val="Emphasis"/>
          <w:rFonts w:asciiTheme="minorHAnsi" w:hAnsiTheme="minorHAnsi"/>
        </w:rPr>
        <w:t>Dem</w:t>
      </w:r>
      <w:r w:rsidRPr="005774AB">
        <w:rPr>
          <w:rFonts w:asciiTheme="minorHAnsi" w:hAnsiTheme="minorHAnsi"/>
          <w:sz w:val="16"/>
        </w:rPr>
        <w:t>ocrat</w:t>
      </w:r>
      <w:r w:rsidRPr="005774AB">
        <w:rPr>
          <w:rStyle w:val="Emphasis"/>
          <w:rFonts w:asciiTheme="minorHAnsi" w:hAnsiTheme="minorHAnsi"/>
        </w:rPr>
        <w:t>s</w:t>
      </w:r>
      <w:r w:rsidRPr="005774AB">
        <w:rPr>
          <w:rFonts w:asciiTheme="minorHAnsi" w:hAnsiTheme="minorHAnsi"/>
          <w:sz w:val="16"/>
        </w:rPr>
        <w:t xml:space="preserve">, </w:t>
      </w:r>
      <w:r w:rsidRPr="005774AB">
        <w:rPr>
          <w:rStyle w:val="StyleUnderline"/>
          <w:rFonts w:asciiTheme="minorHAnsi" w:hAnsiTheme="minorHAnsi"/>
        </w:rPr>
        <w:t xml:space="preserve">never hesitate to use the “China card” especially during elections and economic tough times to </w:t>
      </w:r>
      <w:r w:rsidRPr="005774AB">
        <w:rPr>
          <w:rStyle w:val="Emphasis"/>
          <w:rFonts w:asciiTheme="minorHAnsi" w:hAnsiTheme="minorHAnsi"/>
        </w:rPr>
        <w:t>score political points</w:t>
      </w:r>
      <w:r w:rsidRPr="005774AB">
        <w:rPr>
          <w:rFonts w:asciiTheme="minorHAnsi" w:hAnsiTheme="minorHAnsi"/>
          <w:sz w:val="16"/>
        </w:rPr>
        <w:t xml:space="preserve"> </w:t>
      </w:r>
      <w:r w:rsidRPr="005774AB">
        <w:rPr>
          <w:rStyle w:val="StyleUnderline"/>
          <w:rFonts w:asciiTheme="minorHAnsi" w:hAnsiTheme="minorHAnsi"/>
        </w:rPr>
        <w:t>and</w:t>
      </w:r>
      <w:r w:rsidRPr="005774AB">
        <w:rPr>
          <w:rFonts w:asciiTheme="minorHAnsi" w:hAnsiTheme="minorHAnsi"/>
          <w:sz w:val="16"/>
        </w:rPr>
        <w:t xml:space="preserve"> to </w:t>
      </w:r>
      <w:r w:rsidRPr="005774AB">
        <w:rPr>
          <w:rStyle w:val="Emphasis"/>
          <w:rFonts w:asciiTheme="minorHAnsi" w:hAnsiTheme="minorHAnsi"/>
        </w:rPr>
        <w:t>divert attention</w:t>
      </w:r>
      <w:r w:rsidRPr="005774AB">
        <w:rPr>
          <w:rFonts w:asciiTheme="minorHAnsi" w:hAnsiTheme="minorHAnsi"/>
          <w:sz w:val="16"/>
        </w:rPr>
        <w:t xml:space="preserve"> from U.S. domestic issues.53 The CPC is doing the same thing in its propaganda against the United States to deflect attention from China’s own troubles. Nevertheless, both countries seek to maintain growth and protect their national interests. China needs to maintain its formidable GDP growth to feed its population’s ever-increasing demand. Otherwise, the CPC will face political challenges and domestic pressure. The United States needs China as an economic partner for its exports and for capital for U.S. investments. </w:t>
      </w:r>
      <w:r w:rsidRPr="005774AB">
        <w:rPr>
          <w:rStyle w:val="StyleUnderline"/>
          <w:rFonts w:asciiTheme="minorHAnsi" w:hAnsiTheme="minorHAnsi"/>
        </w:rPr>
        <w:t>A zero-sum game theory of the U.S.-China economic relationship</w:t>
      </w:r>
      <w:r w:rsidRPr="005774AB">
        <w:rPr>
          <w:rFonts w:asciiTheme="minorHAnsi" w:hAnsiTheme="minorHAnsi"/>
          <w:sz w:val="16"/>
        </w:rPr>
        <w:t xml:space="preserve"> is not only misleading, it also </w:t>
      </w:r>
      <w:r w:rsidRPr="005774AB">
        <w:rPr>
          <w:rStyle w:val="StyleUnderline"/>
          <w:rFonts w:asciiTheme="minorHAnsi" w:hAnsiTheme="minorHAnsi"/>
        </w:rPr>
        <w:t>creates suspicion and fear on both sides</w:t>
      </w:r>
      <w:r w:rsidRPr="005774AB">
        <w:rPr>
          <w:rFonts w:asciiTheme="minorHAnsi" w:hAnsiTheme="minorHAnsi"/>
          <w:sz w:val="16"/>
        </w:rPr>
        <w:t xml:space="preserve">. The economic interdependence between the two countries is so great that de-linking from each other is almost inconceivable. Going to war with one’s largest trading partner would be catastrophic for both sides. U.S. View </w:t>
      </w:r>
      <w:r w:rsidRPr="005774AB">
        <w:rPr>
          <w:rStyle w:val="StyleUnderline"/>
          <w:rFonts w:asciiTheme="minorHAnsi" w:hAnsiTheme="minorHAnsi"/>
        </w:rPr>
        <w:t>Given the rapid growth of the Chinese economy and its rise</w:t>
      </w:r>
      <w:r w:rsidRPr="005774AB">
        <w:rPr>
          <w:rFonts w:asciiTheme="minorHAnsi" w:hAnsiTheme="minorHAnsi"/>
          <w:sz w:val="16"/>
        </w:rPr>
        <w:t xml:space="preserve"> to become the second most powerful economy in the world in such a short time, the U</w:t>
      </w:r>
      <w:r w:rsidRPr="005774AB">
        <w:rPr>
          <w:rStyle w:val="StyleUnderline"/>
          <w:rFonts w:asciiTheme="minorHAnsi" w:hAnsiTheme="minorHAnsi"/>
        </w:rPr>
        <w:t>.S. leaders suspect that China is engaging in state mercantilism</w:t>
      </w:r>
      <w:r w:rsidRPr="005774AB">
        <w:rPr>
          <w:rFonts w:asciiTheme="minorHAnsi" w:hAnsiTheme="minorHAnsi"/>
          <w:sz w:val="16"/>
        </w:rPr>
        <w:t xml:space="preserve"> at the direct cost of the U.S.54 In 2011, the U.S. trade deficit with China alone was $295.4 billion.55 In addition, China’s on-going intellectual property theft and manipulation of the RMB currency to keep it below market value are directly contributing to job losses in the United States. China’s restrictions on exports of rare metals of which China provides 90% of the global supply and its restrictions on foreign investments in certain sectors such as financial services are damaging U.S. economic interests. As a result, </w:t>
      </w:r>
      <w:r w:rsidRPr="005774AB">
        <w:rPr>
          <w:rStyle w:val="StyleUnderline"/>
          <w:rFonts w:asciiTheme="minorHAnsi" w:hAnsiTheme="minorHAnsi"/>
        </w:rPr>
        <w:t>U.S. leaders suspect</w:t>
      </w:r>
      <w:r w:rsidRPr="005774AB">
        <w:rPr>
          <w:rFonts w:asciiTheme="minorHAnsi" w:hAnsiTheme="minorHAnsi"/>
          <w:sz w:val="16"/>
        </w:rPr>
        <w:t xml:space="preserve"> that </w:t>
      </w:r>
      <w:r w:rsidRPr="005774AB">
        <w:rPr>
          <w:rStyle w:val="StyleUnderline"/>
          <w:rFonts w:asciiTheme="minorHAnsi" w:hAnsiTheme="minorHAnsi"/>
        </w:rPr>
        <w:t>Chinese leaders are using economic policies strategically to weaken the U.S. economy and</w:t>
      </w:r>
      <w:r w:rsidRPr="005774AB">
        <w:rPr>
          <w:rFonts w:asciiTheme="minorHAnsi" w:hAnsiTheme="minorHAnsi"/>
          <w:sz w:val="16"/>
        </w:rPr>
        <w:t xml:space="preserve"> to </w:t>
      </w:r>
      <w:r w:rsidRPr="005774AB">
        <w:rPr>
          <w:rStyle w:val="StyleUnderline"/>
          <w:rFonts w:asciiTheme="minorHAnsi" w:hAnsiTheme="minorHAnsi"/>
        </w:rPr>
        <w:t>achieve global hegemony</w:t>
      </w:r>
      <w:r w:rsidRPr="005774AB">
        <w:rPr>
          <w:rFonts w:asciiTheme="minorHAnsi" w:hAnsiTheme="minorHAnsi"/>
          <w:sz w:val="16"/>
        </w:rPr>
        <w:t>.</w:t>
      </w:r>
    </w:p>
    <w:p w:rsidR="00B24D2A" w:rsidRPr="005774AB" w:rsidRDefault="00B24D2A" w:rsidP="00B24D2A">
      <w:pPr>
        <w:pStyle w:val="Heading4"/>
        <w:rPr>
          <w:rStyle w:val="Style13ptBold"/>
          <w:rFonts w:asciiTheme="minorHAnsi" w:hAnsiTheme="minorHAnsi"/>
          <w:b/>
          <w:sz w:val="28"/>
        </w:rPr>
      </w:pPr>
      <w:r w:rsidRPr="005774AB">
        <w:rPr>
          <w:rStyle w:val="Style13ptBold"/>
          <w:rFonts w:asciiTheme="minorHAnsi" w:hAnsiTheme="minorHAnsi"/>
          <w:b/>
          <w:sz w:val="28"/>
        </w:rPr>
        <w:t xml:space="preserve">Congress opposes normalized trade relations – both parties aligned. </w:t>
      </w:r>
    </w:p>
    <w:p w:rsidR="00B24D2A" w:rsidRPr="005774AB" w:rsidRDefault="00B24D2A" w:rsidP="00B24D2A">
      <w:pPr>
        <w:rPr>
          <w:rStyle w:val="Style13ptBold"/>
          <w:rFonts w:asciiTheme="minorHAnsi" w:hAnsiTheme="minorHAnsi"/>
          <w:b w:val="0"/>
        </w:rPr>
      </w:pPr>
      <w:r w:rsidRPr="005774AB">
        <w:rPr>
          <w:rStyle w:val="Style13ptBold"/>
          <w:rFonts w:asciiTheme="minorHAnsi" w:hAnsiTheme="minorHAnsi"/>
          <w:sz w:val="28"/>
        </w:rPr>
        <w:t xml:space="preserve">Mott (No Date) </w:t>
      </w:r>
      <w:r w:rsidRPr="005774AB">
        <w:rPr>
          <w:rStyle w:val="Style13ptBold"/>
          <w:rFonts w:asciiTheme="minorHAnsi" w:hAnsiTheme="minorHAnsi"/>
          <w:b w:val="0"/>
        </w:rPr>
        <w:t>(Jonathan, Political Science at University of Oklahoma, This Nation. “Normalize Trade With China.” Found on June 24, 2016. http://www.thisnation.com/question/029.html)</w:t>
      </w:r>
    </w:p>
    <w:p w:rsidR="00B24D2A" w:rsidRPr="005774AB" w:rsidRDefault="00B24D2A" w:rsidP="00B24D2A">
      <w:pPr>
        <w:rPr>
          <w:rFonts w:asciiTheme="minorHAnsi" w:hAnsiTheme="minorHAnsi"/>
        </w:rPr>
      </w:pPr>
      <w:r w:rsidRPr="005774AB">
        <w:rPr>
          <w:rFonts w:asciiTheme="minorHAnsi" w:hAnsiTheme="minorHAnsi"/>
        </w:rPr>
        <w:t xml:space="preserve">As noted, many have argued that it is wrong to engage in trade relations that are economically beneficial to China while the Chinese government abuses the rights of its people. Early in the first Clinton Administration, efforts </w:t>
      </w:r>
      <w:proofErr w:type="gramStart"/>
      <w:r w:rsidRPr="005774AB">
        <w:rPr>
          <w:rFonts w:asciiTheme="minorHAnsi" w:hAnsiTheme="minorHAnsi"/>
        </w:rPr>
        <w:t>were made</w:t>
      </w:r>
      <w:proofErr w:type="gramEnd"/>
      <w:r w:rsidRPr="005774AB">
        <w:rPr>
          <w:rFonts w:asciiTheme="minorHAnsi" w:hAnsiTheme="minorHAnsi"/>
        </w:rPr>
        <w:t xml:space="preserve"> to more closely tie MFN status for China to China's human rights record. Many in Congress, primarily Democrats, sought to end normal trade relations with China unless significant improvements </w:t>
      </w:r>
      <w:proofErr w:type="gramStart"/>
      <w:r w:rsidRPr="005774AB">
        <w:rPr>
          <w:rFonts w:asciiTheme="minorHAnsi" w:hAnsiTheme="minorHAnsi"/>
        </w:rPr>
        <w:t>were made</w:t>
      </w:r>
      <w:proofErr w:type="gramEnd"/>
      <w:r w:rsidRPr="005774AB">
        <w:rPr>
          <w:rFonts w:asciiTheme="minorHAnsi" w:hAnsiTheme="minorHAnsi"/>
        </w:rPr>
        <w:t xml:space="preserve"> on the part of the Chinese government.</w:t>
      </w:r>
    </w:p>
    <w:p w:rsidR="00B24D2A" w:rsidRPr="005774AB" w:rsidRDefault="00B24D2A" w:rsidP="00B24D2A">
      <w:pPr>
        <w:rPr>
          <w:rFonts w:asciiTheme="minorHAnsi" w:hAnsiTheme="minorHAnsi"/>
        </w:rPr>
      </w:pPr>
      <w:r w:rsidRPr="005774AB">
        <w:rPr>
          <w:rFonts w:asciiTheme="minorHAnsi" w:hAnsiTheme="minorHAnsi"/>
          <w:u w:val="single"/>
        </w:rPr>
        <w:t>Both Republicans and Democrats have been concerned with Chinese persecution of religious minorities in both China and Tibet</w:t>
      </w:r>
      <w:r w:rsidRPr="005774AB">
        <w:rPr>
          <w:rFonts w:asciiTheme="minorHAnsi" w:hAnsiTheme="minorHAnsi"/>
        </w:rPr>
        <w:t xml:space="preserve">, with China's poor record on political liberty and legal due process. In general, however, members of the two parties disagree with the best way to remedy these problems. </w:t>
      </w:r>
      <w:r w:rsidRPr="005774AB">
        <w:rPr>
          <w:rFonts w:asciiTheme="minorHAnsi" w:hAnsiTheme="minorHAnsi"/>
          <w:u w:val="single"/>
        </w:rPr>
        <w:t xml:space="preserve">Democrats argue that China </w:t>
      </w:r>
      <w:proofErr w:type="gramStart"/>
      <w:r w:rsidRPr="005774AB">
        <w:rPr>
          <w:rFonts w:asciiTheme="minorHAnsi" w:hAnsiTheme="minorHAnsi"/>
          <w:u w:val="single"/>
        </w:rPr>
        <w:t>must be</w:t>
      </w:r>
      <w:r w:rsidRPr="005774AB">
        <w:rPr>
          <w:rFonts w:asciiTheme="minorHAnsi" w:hAnsiTheme="minorHAnsi"/>
        </w:rPr>
        <w:t xml:space="preserve"> forced or at least </w:t>
      </w:r>
      <w:r w:rsidRPr="005774AB">
        <w:rPr>
          <w:rFonts w:asciiTheme="minorHAnsi" w:hAnsiTheme="minorHAnsi"/>
          <w:u w:val="single"/>
        </w:rPr>
        <w:t>influenced by the nations of the world to change its ways through economic sanctions</w:t>
      </w:r>
      <w:proofErr w:type="gramEnd"/>
      <w:r w:rsidRPr="005774AB">
        <w:rPr>
          <w:rFonts w:asciiTheme="minorHAnsi" w:hAnsiTheme="minorHAnsi"/>
          <w:u w:val="single"/>
        </w:rPr>
        <w:t>.</w:t>
      </w:r>
      <w:r w:rsidRPr="005774AB">
        <w:rPr>
          <w:rFonts w:asciiTheme="minorHAnsi" w:hAnsiTheme="minorHAnsi"/>
        </w:rPr>
        <w:t xml:space="preserve"> By refusing to grant China normalized trade relations, a strong message </w:t>
      </w:r>
      <w:proofErr w:type="gramStart"/>
      <w:r w:rsidRPr="005774AB">
        <w:rPr>
          <w:rFonts w:asciiTheme="minorHAnsi" w:hAnsiTheme="minorHAnsi"/>
        </w:rPr>
        <w:t>can be sent</w:t>
      </w:r>
      <w:proofErr w:type="gramEnd"/>
      <w:r w:rsidRPr="005774AB">
        <w:rPr>
          <w:rFonts w:asciiTheme="minorHAnsi" w:hAnsiTheme="minorHAnsi"/>
        </w:rPr>
        <w:t xml:space="preserve"> to China that if it wants to be a full partner with other nations in the world economy, it must demonstrate a basic minimum level of respect for the rights of its people.</w:t>
      </w:r>
    </w:p>
    <w:p w:rsidR="00B24D2A" w:rsidRPr="005774AB" w:rsidRDefault="00B24D2A" w:rsidP="00B24D2A">
      <w:pPr>
        <w:rPr>
          <w:rFonts w:asciiTheme="minorHAnsi" w:hAnsiTheme="minorHAnsi"/>
        </w:rPr>
      </w:pPr>
      <w:r w:rsidRPr="005774AB">
        <w:rPr>
          <w:rFonts w:asciiTheme="minorHAnsi" w:hAnsiTheme="minorHAnsi"/>
        </w:rPr>
        <w:t xml:space="preserve">In contrast, </w:t>
      </w:r>
      <w:r w:rsidRPr="005774AB">
        <w:rPr>
          <w:rFonts w:asciiTheme="minorHAnsi" w:hAnsiTheme="minorHAnsi"/>
          <w:u w:val="single"/>
        </w:rPr>
        <w:t>others argue that cutting off trade with China would further isolate the largest nation in the world, perhaps driving it to more severe human rights abuses</w:t>
      </w:r>
      <w:r w:rsidRPr="005774AB">
        <w:rPr>
          <w:rFonts w:asciiTheme="minorHAnsi" w:hAnsiTheme="minorHAnsi"/>
        </w:rPr>
        <w:t xml:space="preserve"> while seriously damaging the ability of other nations (including the United States) to influence Chinese policy through traditional diplomatic channels. By granting full, permanent trade status to China, many believe that China would voluntarily change its human rights practices to bring itself in line with the community of nations.</w:t>
      </w:r>
    </w:p>
    <w:p w:rsidR="00B24D2A" w:rsidRPr="005774AB" w:rsidRDefault="00B24D2A" w:rsidP="00B24D2A">
      <w:pPr>
        <w:rPr>
          <w:rFonts w:asciiTheme="minorHAnsi" w:hAnsiTheme="minorHAnsi"/>
        </w:rPr>
      </w:pPr>
      <w:r w:rsidRPr="005774AB">
        <w:rPr>
          <w:rFonts w:asciiTheme="minorHAnsi" w:hAnsiTheme="minorHAnsi"/>
          <w:u w:val="single"/>
        </w:rPr>
        <w:t>Even if China's human rights record were pristine, some members of Congress would oppose PNTR for China because they believe it would be harmful to U.S. workers and the U.S. Economy</w:t>
      </w:r>
      <w:r w:rsidRPr="005774AB">
        <w:rPr>
          <w:rFonts w:asciiTheme="minorHAnsi" w:hAnsiTheme="minorHAnsi"/>
        </w:rPr>
        <w:t xml:space="preserve"> </w:t>
      </w:r>
      <w:r w:rsidRPr="005774AB">
        <w:rPr>
          <w:rFonts w:asciiTheme="minorHAnsi" w:hAnsiTheme="minorHAnsi"/>
          <w:u w:val="single"/>
        </w:rPr>
        <w:t>The same political leaders</w:t>
      </w:r>
      <w:r w:rsidRPr="005774AB">
        <w:rPr>
          <w:rFonts w:asciiTheme="minorHAnsi" w:hAnsiTheme="minorHAnsi"/>
        </w:rPr>
        <w:t xml:space="preserve"> who have been critical of the North America Free Trade Agreement (NAFTA) are generally opposed to </w:t>
      </w:r>
      <w:r w:rsidRPr="005774AB">
        <w:rPr>
          <w:rFonts w:asciiTheme="minorHAnsi" w:hAnsiTheme="minorHAnsi"/>
          <w:u w:val="single"/>
        </w:rPr>
        <w:t>granting PNTR status to China because they fear that doing so would cost Americans jobs</w:t>
      </w:r>
      <w:r w:rsidRPr="005774AB">
        <w:rPr>
          <w:rFonts w:asciiTheme="minorHAnsi" w:hAnsiTheme="minorHAnsi"/>
        </w:rPr>
        <w:t>. If American manufacturers are able to move factories and jobs to China at lower costs, many fear that U.S. corporations will cut jobs in the United States and hire workers in China.</w:t>
      </w:r>
    </w:p>
    <w:p w:rsidR="00B24D2A" w:rsidRPr="005774AB" w:rsidRDefault="00B24D2A" w:rsidP="00B24D2A">
      <w:pPr>
        <w:rPr>
          <w:rFonts w:asciiTheme="minorHAnsi" w:hAnsiTheme="minorHAnsi"/>
        </w:rPr>
      </w:pPr>
      <w:r w:rsidRPr="005774AB">
        <w:rPr>
          <w:rFonts w:asciiTheme="minorHAnsi" w:hAnsiTheme="minorHAnsi"/>
          <w:u w:val="single"/>
        </w:rPr>
        <w:t xml:space="preserve">Supporters of PNTR with China, however, argue that it would be lower-paying jobs that </w:t>
      </w:r>
      <w:proofErr w:type="gramStart"/>
      <w:r w:rsidRPr="005774AB">
        <w:rPr>
          <w:rFonts w:asciiTheme="minorHAnsi" w:hAnsiTheme="minorHAnsi"/>
          <w:u w:val="single"/>
        </w:rPr>
        <w:t>are exported</w:t>
      </w:r>
      <w:proofErr w:type="gramEnd"/>
      <w:r w:rsidRPr="005774AB">
        <w:rPr>
          <w:rFonts w:asciiTheme="minorHAnsi" w:hAnsiTheme="minorHAnsi"/>
          <w:u w:val="single"/>
        </w:rPr>
        <w:t xml:space="preserve"> to China</w:t>
      </w:r>
      <w:r w:rsidRPr="005774AB">
        <w:rPr>
          <w:rFonts w:asciiTheme="minorHAnsi" w:hAnsiTheme="minorHAnsi"/>
        </w:rPr>
        <w:t xml:space="preserve">, as has been the case with NAFTA. Moreover, they argue, the </w:t>
      </w:r>
      <w:r w:rsidRPr="005774AB">
        <w:rPr>
          <w:rFonts w:asciiTheme="minorHAnsi" w:hAnsiTheme="minorHAnsi"/>
          <w:u w:val="single"/>
        </w:rPr>
        <w:t xml:space="preserve">American economic base </w:t>
      </w:r>
      <w:proofErr w:type="gramStart"/>
      <w:r w:rsidRPr="005774AB">
        <w:rPr>
          <w:rFonts w:asciiTheme="minorHAnsi" w:hAnsiTheme="minorHAnsi"/>
          <w:u w:val="single"/>
        </w:rPr>
        <w:t>would be enormously expanded</w:t>
      </w:r>
      <w:proofErr w:type="gramEnd"/>
      <w:r w:rsidRPr="005774AB">
        <w:rPr>
          <w:rFonts w:asciiTheme="minorHAnsi" w:hAnsiTheme="minorHAnsi"/>
          <w:u w:val="single"/>
        </w:rPr>
        <w:t xml:space="preserve"> if U.S. businesses had access to the markets and consumers in the worlds most populated nation.</w:t>
      </w:r>
      <w:r w:rsidRPr="005774AB">
        <w:rPr>
          <w:rFonts w:asciiTheme="minorHAnsi" w:hAnsiTheme="minorHAnsi"/>
        </w:rPr>
        <w:t xml:space="preserve"> The increased demand for American products would require more American jobs, not fewer of them.</w:t>
      </w:r>
    </w:p>
    <w:p w:rsidR="003E44DB" w:rsidRPr="005774AB" w:rsidRDefault="003E44DB" w:rsidP="003E44DB">
      <w:pPr>
        <w:rPr>
          <w:rFonts w:asciiTheme="minorHAnsi" w:hAnsiTheme="minorHAnsi"/>
        </w:rPr>
      </w:pPr>
    </w:p>
    <w:p w:rsidR="005664D3" w:rsidRPr="005774AB" w:rsidRDefault="005664D3" w:rsidP="005664D3">
      <w:pPr>
        <w:pStyle w:val="Heading3"/>
        <w:rPr>
          <w:rFonts w:asciiTheme="minorHAnsi" w:hAnsiTheme="minorHAnsi"/>
        </w:rPr>
      </w:pPr>
      <w:r w:rsidRPr="005774AB">
        <w:rPr>
          <w:rFonts w:asciiTheme="minorHAnsi" w:hAnsiTheme="minorHAnsi"/>
        </w:rPr>
        <w:t xml:space="preserve">L – BIT </w:t>
      </w:r>
    </w:p>
    <w:p w:rsidR="001D165A" w:rsidRPr="007A7495" w:rsidRDefault="001D165A" w:rsidP="001D165A">
      <w:pPr>
        <w:pStyle w:val="Heading4"/>
      </w:pPr>
      <w:r w:rsidRPr="007A7495">
        <w:t xml:space="preserve">Plan erodes PC – GOP opposes BIT </w:t>
      </w:r>
    </w:p>
    <w:p w:rsidR="001D165A" w:rsidRPr="007A7495" w:rsidRDefault="001D165A" w:rsidP="001D165A">
      <w:proofErr w:type="spellStart"/>
      <w:r w:rsidRPr="007A7495">
        <w:rPr>
          <w:rStyle w:val="Style13ptBold"/>
        </w:rPr>
        <w:t>Dayen</w:t>
      </w:r>
      <w:proofErr w:type="spellEnd"/>
      <w:r w:rsidRPr="007A7495">
        <w:rPr>
          <w:rStyle w:val="Style13ptBold"/>
        </w:rPr>
        <w:t xml:space="preserve"> 16</w:t>
      </w:r>
      <w:r w:rsidRPr="007A7495">
        <w:t xml:space="preserve"> (David, author of Chain of Title: How Three Ordinary Americans Uncovered Wall Street's Great Foreclosure Fraud, winner of the Ida and Studs </w:t>
      </w:r>
      <w:proofErr w:type="spellStart"/>
      <w:r w:rsidRPr="007A7495">
        <w:t>Terkel</w:t>
      </w:r>
      <w:proofErr w:type="spellEnd"/>
      <w:r w:rsidRPr="007A7495">
        <w:t xml:space="preserve"> Prize, contributing writer to Salon.com and The Intercept, and a weekly columnist for The New Republic and The Fiscal Times, “The Job-Killing Trade Deal You’ve Never Heard Of: The China Bilateral Investment Treaty”, The American Prospect, 3/18/16, AL)</w:t>
      </w:r>
    </w:p>
    <w:p w:rsidR="0069146D" w:rsidRDefault="001D165A" w:rsidP="001D165A">
      <w:pPr>
        <w:rPr>
          <w:rStyle w:val="StyleUnderline"/>
        </w:rPr>
      </w:pPr>
      <w:r w:rsidRPr="003304C1">
        <w:rPr>
          <w:rStyle w:val="StyleUnderline"/>
        </w:rPr>
        <w:t>The 2016 election has highlighted growing public opposition in both parties to the status-quo globalization agenda, which both sides blame for outsourcing jobs and privileging corporate profits over ordinary workers.</w:t>
      </w:r>
      <w:r w:rsidRPr="003304C1">
        <w:rPr>
          <w:sz w:val="16"/>
          <w:szCs w:val="26"/>
        </w:rPr>
        <w:t xml:space="preserve"> This populist voter backlash puts trade agreements like the Trans-Pacific Partnership (TPP) on life support, and is forcing candidates to better explain how they would boost jobs and wages. But what if those voters learned </w:t>
      </w:r>
      <w:r w:rsidRPr="003304C1">
        <w:rPr>
          <w:sz w:val="16"/>
        </w:rPr>
        <w:t xml:space="preserve">that </w:t>
      </w:r>
      <w:r w:rsidRPr="003304C1">
        <w:rPr>
          <w:rStyle w:val="StyleUnderline"/>
        </w:rPr>
        <w:t>the Obama administration is in the midst of negotiating yet another corporate-friendly trade deal, one that would facilitate more offshoring, and that could also give China, of all countries, effective veto power over domestic policy</w:t>
      </w:r>
      <w:r w:rsidRPr="003304C1">
        <w:rPr>
          <w:sz w:val="16"/>
          <w:szCs w:val="26"/>
        </w:rPr>
        <w:t xml:space="preserve">. That’s precisely what’s happening in behind-the-scenes negotiations over a little-publicized agreement on the table between the U.S. and China, the world’s two largest economies. Just as the White House is trying to sell TPP as a bulwark against China, </w:t>
      </w:r>
      <w:r w:rsidRPr="003304C1">
        <w:rPr>
          <w:rStyle w:val="StyleUnderline"/>
        </w:rPr>
        <w:t>the administration is</w:t>
      </w:r>
      <w:r w:rsidRPr="003304C1">
        <w:rPr>
          <w:sz w:val="16"/>
          <w:szCs w:val="26"/>
        </w:rPr>
        <w:t xml:space="preserve"> simultaneously </w:t>
      </w:r>
      <w:r w:rsidRPr="003304C1">
        <w:rPr>
          <w:rStyle w:val="StyleUnderline"/>
        </w:rPr>
        <w:t>seeking an investment treaty with the Chinese that</w:t>
      </w:r>
      <w:r w:rsidRPr="003304C1">
        <w:rPr>
          <w:sz w:val="16"/>
          <w:szCs w:val="26"/>
        </w:rPr>
        <w:t xml:space="preserve"> undercuts that argument. “It </w:t>
      </w:r>
      <w:r w:rsidRPr="003304C1">
        <w:rPr>
          <w:rStyle w:val="StyleUnderline"/>
        </w:rPr>
        <w:t>really calls into question the contention of the Obama administration that they have a coherent strategy to integrate trade and international relations and national security</w:t>
      </w:r>
      <w:r w:rsidRPr="003304C1">
        <w:rPr>
          <w:sz w:val="16"/>
          <w:szCs w:val="26"/>
        </w:rPr>
        <w:t>,” says Barry Lynn, a senior fellow at New America. “</w:t>
      </w:r>
      <w:r w:rsidRPr="003304C1">
        <w:rPr>
          <w:rStyle w:val="StyleUnderline"/>
        </w:rPr>
        <w:t>It shows they have no idea what they’re doing</w:t>
      </w:r>
      <w:r w:rsidRPr="003304C1">
        <w:rPr>
          <w:sz w:val="16"/>
          <w:szCs w:val="26"/>
        </w:rPr>
        <w:t xml:space="preserve">.” The deal </w:t>
      </w:r>
      <w:proofErr w:type="gramStart"/>
      <w:r w:rsidRPr="003304C1">
        <w:rPr>
          <w:sz w:val="16"/>
          <w:szCs w:val="26"/>
        </w:rPr>
        <w:t>is called the China Bilateral Investment Treaty, or BIT</w:t>
      </w:r>
      <w:proofErr w:type="gramEnd"/>
      <w:r w:rsidRPr="003304C1">
        <w:rPr>
          <w:sz w:val="16"/>
          <w:szCs w:val="26"/>
        </w:rPr>
        <w:t xml:space="preserve">. This is a standalone compact which </w:t>
      </w:r>
      <w:proofErr w:type="gramStart"/>
      <w:r w:rsidRPr="003304C1">
        <w:rPr>
          <w:sz w:val="16"/>
          <w:szCs w:val="26"/>
        </w:rPr>
        <w:t>would normally be negotiated</w:t>
      </w:r>
      <w:proofErr w:type="gramEnd"/>
      <w:r w:rsidRPr="003304C1">
        <w:rPr>
          <w:sz w:val="16"/>
          <w:szCs w:val="26"/>
        </w:rPr>
        <w:t xml:space="preserve"> as the investment chapter in a broader free trade agreement. Investment treaties provide a framework for foreign investors to pursue direct corporate ownership stakes in a partner country, offering them a series of guarantees of non-discriminatory treatment, limits on the expropriation of capital, and access to extra-judicial tribunals to enforce the agreement. The latter are set up through a system known as the investor-state dispute settlement (ISDS) process, which has expanded in scope in recent years as a key protection for foreign investors. In fact, ISDS has proven hugely controversial in the TPP debate, with critics charging it would allow corporations to overturn national laws that constrain their profits. The U.S. has implemented 41 BITs over the years, as well as investment chapters in a dozen free-trade agreements. But the U.S. already attracts more foreign direct investment than any country in the world, with $168 billion flowing in just in 2012. That includes investments from countries that until now have lacked the protections of a BIT, like China. “It’s pitched as a way to promote investment,” said Celeste Drake, trade and globalization policy specialist at the AFL-CIO. “We’re one of the top countries for foreign investment anyway. We don’t need to give away rights for foreign investors.” Few investors have the capital to undertake and manage businesses overseas. Invariably, large multinational corporations, or investment vehicles like hedge funds and private equity firms, engage in foreign direct investment. And a BIT offers them the ability to lock in profits while neutralizing the risks that go along with investing abroad. For </w:t>
      </w:r>
      <w:proofErr w:type="gramStart"/>
      <w:r w:rsidRPr="003304C1">
        <w:rPr>
          <w:sz w:val="16"/>
          <w:szCs w:val="26"/>
        </w:rPr>
        <w:t>example</w:t>
      </w:r>
      <w:proofErr w:type="gramEnd"/>
      <w:r w:rsidRPr="003304C1">
        <w:rPr>
          <w:sz w:val="16"/>
          <w:szCs w:val="26"/>
        </w:rPr>
        <w:t xml:space="preserve">, </w:t>
      </w:r>
      <w:r w:rsidRPr="003304C1">
        <w:rPr>
          <w:rStyle w:val="StyleUnderline"/>
        </w:rPr>
        <w:t>U.S. companies operating in China encounter local corruption, preferential treatment for their domestic producers, intellectual property theft, and ever-changing regulatory demands. The BIT sweeps away such hurdles, and allows foreign investors to use ISDS to recoup lost profits if foreign governments use those maneuvers to hamper their business</w:t>
      </w:r>
      <w:r w:rsidRPr="003304C1">
        <w:rPr>
          <w:sz w:val="16"/>
          <w:szCs w:val="26"/>
        </w:rPr>
        <w:t xml:space="preserve">. </w:t>
      </w:r>
      <w:r w:rsidRPr="003304C1">
        <w:rPr>
          <w:rStyle w:val="StyleUnderline"/>
        </w:rPr>
        <w:t xml:space="preserve">It </w:t>
      </w:r>
      <w:r w:rsidRPr="003304C1">
        <w:rPr>
          <w:sz w:val="16"/>
          <w:szCs w:val="26"/>
        </w:rPr>
        <w:t xml:space="preserve">effectively </w:t>
      </w:r>
      <w:r w:rsidRPr="003304C1">
        <w:rPr>
          <w:rStyle w:val="StyleUnderline"/>
        </w:rPr>
        <w:t>removes American companies’ one big motivation for keeping manufacturing stateside—our relatively stable judicial and regulatory systems and rule of law</w:t>
      </w:r>
      <w:r w:rsidRPr="003304C1">
        <w:rPr>
          <w:sz w:val="16"/>
          <w:szCs w:val="26"/>
        </w:rPr>
        <w:t xml:space="preserve">. </w:t>
      </w:r>
      <w:r w:rsidRPr="003304C1">
        <w:rPr>
          <w:rStyle w:val="StyleUnderline"/>
        </w:rPr>
        <w:t xml:space="preserve">If companies can get all that guaranteed in China, there’s nothing keeping their factories here. </w:t>
      </w:r>
      <w:r w:rsidRPr="003304C1">
        <w:rPr>
          <w:rStyle w:val="Emphasis"/>
        </w:rPr>
        <w:t>The BIT, then, is a recipe for more outsourcing</w:t>
      </w:r>
      <w:r w:rsidRPr="003304C1">
        <w:rPr>
          <w:sz w:val="16"/>
          <w:szCs w:val="26"/>
        </w:rPr>
        <w:t>. China currently protects many of its industries by excluding foreign investment in certain sectors. The key to the BIT is what</w:t>
      </w:r>
      <w:proofErr w:type="gramStart"/>
      <w:r w:rsidRPr="003304C1">
        <w:rPr>
          <w:sz w:val="16"/>
          <w:szCs w:val="26"/>
        </w:rPr>
        <w:t>’s known</w:t>
      </w:r>
      <w:proofErr w:type="gramEnd"/>
      <w:r w:rsidRPr="003304C1">
        <w:rPr>
          <w:sz w:val="16"/>
          <w:szCs w:val="26"/>
        </w:rPr>
        <w:t xml:space="preserve"> in trade deal parlance as the “negative list”—a list of which sectors would stay excluded. U.S. corporations want to whittle down that list and pry open more sectors where they can invest in China, and subsequently move production overseas. On the flip side, there’s already substantial Chinese investment in the U.S.—more than U.S. investment in China, in fact—but we don’t have good information on its impact. Many Chinese companies are state-owned or state-influenced, subsidized from home, and freed from having to run an immediate profit. Michael Wessel, a commissioner on the U.S.-China Economic and Security Review Commission, warns that Chinese-subsidized firms could squeeze domestic competitors by undercutting them on price. Despite this uncertainty, Wessel contends that </w:t>
      </w:r>
      <w:proofErr w:type="spellStart"/>
      <w:proofErr w:type="gramStart"/>
      <w:r w:rsidRPr="003304C1">
        <w:rPr>
          <w:sz w:val="16"/>
          <w:szCs w:val="26"/>
        </w:rPr>
        <w:t>not</w:t>
      </w:r>
      <w:proofErr w:type="spellEnd"/>
      <w:r w:rsidRPr="003304C1">
        <w:rPr>
          <w:sz w:val="16"/>
          <w:szCs w:val="26"/>
        </w:rPr>
        <w:t xml:space="preserve"> single case study on Chinese-invested firms has been undertaken by an independent expert</w:t>
      </w:r>
      <w:proofErr w:type="gramEnd"/>
      <w:r w:rsidRPr="003304C1">
        <w:rPr>
          <w:sz w:val="16"/>
          <w:szCs w:val="26"/>
        </w:rPr>
        <w:t xml:space="preserve">. “We have no idea what Chinese companies are doing in the U.S.,” he says. “Not all investment has [the] same impact. Our negotiators are flying blind.” When you contemplate Chinese state-owned enterprises enjoying the same treatment on their investments as domestic producers, and having the ability to use ISDS to maintain those privileges, things get even more alarming. “ISDS puts corporations and sovereign governments on the same plane,” says the AFL-CIO's Drake. “This would be China acting through a corporation to challenge a U.S. law.” Under ISDS, Chinese companies could sue federal, state, or local governments over any laws that force them to alter their production facilities. They could potentially sue the Committee on Foreign Investment in the United States (CFIUS), which approves all foreign investment transactions, even though this panel’s reviews are normally not subject to judicial oversight. The U.S. could try to restrict state-owned enterprises, but without broadly-written language, Chinese companies would be likely to circumvent such constraints. “We’ve talked to U.S. negotiators, they don’t seem disturbed by it,” Drake adds. “I’m disturbed that they’re not disturbed.” While most of these agreements look similar to the “model BIT,” a template treaty available at the State Department website, the administration has been strangely silent when it comes to its China trade negotiations. Administration officials haven’t publicly announced any negotiation sessions, nor have they briefed cleared trade advisers, who are supposed to be able to look at trade deals as they happen. “This is more secretive than the TPP,” says Wessel, who is also a cleared adviser. We do know that both sides are eager to finish the BIT, after 24 rounds of talks. Politico Pro reported this week that the White House expects a new “negative list” offer from China before President Xi Jinping arrives for a summit later this month. The Obama administration called completing the BIT before the president leaves office a “top economic priority” following an Obama-Xi meeting in September. Xi has also expressed interest in accelerating the talks, especially in light of China’s weakening economy and its need for foreign investment. </w:t>
      </w:r>
      <w:r w:rsidRPr="003304C1">
        <w:rPr>
          <w:rStyle w:val="Emphasis"/>
        </w:rPr>
        <w:t>Wrapping up the BIT negotiations, however, would trigger a political explosion</w:t>
      </w:r>
      <w:r w:rsidRPr="003304C1">
        <w:rPr>
          <w:sz w:val="16"/>
          <w:szCs w:val="26"/>
        </w:rPr>
        <w:t xml:space="preserve">. </w:t>
      </w:r>
      <w:r w:rsidRPr="003304C1">
        <w:rPr>
          <w:rStyle w:val="StyleUnderline"/>
        </w:rPr>
        <w:t xml:space="preserve">Given that the leading </w:t>
      </w:r>
      <w:r w:rsidRPr="003304C1">
        <w:rPr>
          <w:rStyle w:val="Emphasis"/>
        </w:rPr>
        <w:t>Republican candidate assails trade deals with China in every public address, tossing another U.S./China treaty into the mix would fan an already volatile political fire</w:t>
      </w:r>
      <w:r w:rsidRPr="003304C1">
        <w:rPr>
          <w:sz w:val="16"/>
          <w:szCs w:val="26"/>
        </w:rPr>
        <w:t xml:space="preserve">. </w:t>
      </w:r>
      <w:r w:rsidRPr="003304C1">
        <w:rPr>
          <w:rStyle w:val="StyleUnderline"/>
        </w:rPr>
        <w:t>Like other treaties, the BIT would require a two-thirds vote for Senate ratification. That would be a difficult lift in a year with a record Chinese trade deficit and high anxiety over the downsides of globalization</w:t>
      </w:r>
      <w:r w:rsidRPr="003304C1">
        <w:rPr>
          <w:sz w:val="16"/>
          <w:szCs w:val="26"/>
        </w:rPr>
        <w:t>. The BIT’s presence also undermines the geopolitical case for TPP, since one of the main arguments for that treaty is that it</w:t>
      </w:r>
      <w:proofErr w:type="gramStart"/>
      <w:r w:rsidRPr="003304C1">
        <w:rPr>
          <w:sz w:val="16"/>
          <w:szCs w:val="26"/>
        </w:rPr>
        <w:t>’s needed</w:t>
      </w:r>
      <w:proofErr w:type="gramEnd"/>
      <w:r w:rsidRPr="003304C1">
        <w:rPr>
          <w:sz w:val="16"/>
          <w:szCs w:val="26"/>
        </w:rPr>
        <w:t xml:space="preserve"> to “contain” China. “If you’re saying TPP is for strategic reasons and doing this at the same time and not telling us anything about it, what are we to expect?” asks Lynn of New America. “We have to assume it’s a giveaway, and we have to assume your claims about TPP are bogus.” </w:t>
      </w:r>
      <w:r w:rsidRPr="003304C1">
        <w:rPr>
          <w:rStyle w:val="StyleUnderline"/>
        </w:rPr>
        <w:t>China has ignored many of the commitments imposed on it following its entry into the W</w:t>
      </w:r>
      <w:r w:rsidRPr="003304C1">
        <w:rPr>
          <w:sz w:val="16"/>
        </w:rPr>
        <w:t>orld</w:t>
      </w:r>
      <w:r w:rsidRPr="003304C1">
        <w:rPr>
          <w:rStyle w:val="StyleUnderline"/>
        </w:rPr>
        <w:t xml:space="preserve"> T</w:t>
      </w:r>
      <w:r w:rsidRPr="003304C1">
        <w:rPr>
          <w:sz w:val="16"/>
        </w:rPr>
        <w:t>rade</w:t>
      </w:r>
      <w:r w:rsidRPr="003304C1">
        <w:rPr>
          <w:rStyle w:val="StyleUnderline"/>
        </w:rPr>
        <w:t xml:space="preserve"> O</w:t>
      </w:r>
      <w:r w:rsidRPr="003304C1">
        <w:rPr>
          <w:sz w:val="16"/>
        </w:rPr>
        <w:t>rganization</w:t>
      </w:r>
      <w:r w:rsidRPr="003304C1">
        <w:rPr>
          <w:rStyle w:val="StyleUnderline"/>
        </w:rPr>
        <w:t xml:space="preserve">, and critics fear the Chinese would not live up to their obligations on the BIT either. And even amid the secrecy surrounding the deal, many question the value of letting China invest more in the United States, or letting U.S. corporations escape domestic laws and regulations, </w:t>
      </w:r>
      <w:r w:rsidRPr="003304C1">
        <w:rPr>
          <w:sz w:val="16"/>
        </w:rPr>
        <w:t>effectively turning capitalism into a heads-I-win, tails-you-lose game</w:t>
      </w:r>
      <w:r w:rsidRPr="003304C1">
        <w:rPr>
          <w:sz w:val="16"/>
          <w:szCs w:val="26"/>
        </w:rPr>
        <w:t xml:space="preserve">. </w:t>
      </w:r>
      <w:r w:rsidRPr="003304C1">
        <w:rPr>
          <w:sz w:val="16"/>
        </w:rPr>
        <w:t>Investment rules acceptable to corporate executives aren’t necessarily good for workers. And</w:t>
      </w:r>
      <w:r w:rsidRPr="003304C1">
        <w:rPr>
          <w:rStyle w:val="StyleUnderline"/>
        </w:rPr>
        <w:t xml:space="preserve"> pushing another deal that accelerates the hollowing out of the nation’s industrial base, in an election year, borders on political insanity.</w:t>
      </w:r>
    </w:p>
    <w:p w:rsidR="002B1118" w:rsidRPr="005774AB" w:rsidRDefault="002B1118" w:rsidP="002B1118">
      <w:pPr>
        <w:pStyle w:val="Heading4"/>
        <w:rPr>
          <w:rFonts w:asciiTheme="minorHAnsi" w:hAnsiTheme="minorHAnsi"/>
        </w:rPr>
      </w:pPr>
      <w:r w:rsidRPr="005774AB">
        <w:rPr>
          <w:rFonts w:asciiTheme="minorHAnsi" w:hAnsiTheme="minorHAnsi"/>
        </w:rPr>
        <w:t xml:space="preserve">BIT drains political capital – opposition from Dems and GOP. </w:t>
      </w:r>
    </w:p>
    <w:p w:rsidR="002B1118" w:rsidRPr="005774AB" w:rsidRDefault="002B1118" w:rsidP="002B1118">
      <w:pPr>
        <w:rPr>
          <w:rFonts w:asciiTheme="minorHAnsi" w:hAnsiTheme="minorHAnsi"/>
        </w:rPr>
      </w:pPr>
      <w:proofErr w:type="spellStart"/>
      <w:r w:rsidRPr="005774AB">
        <w:rPr>
          <w:rStyle w:val="Style13ptBold"/>
          <w:rFonts w:asciiTheme="minorHAnsi" w:hAnsiTheme="minorHAnsi"/>
        </w:rPr>
        <w:t>Gantz</w:t>
      </w:r>
      <w:proofErr w:type="spellEnd"/>
      <w:r w:rsidRPr="005774AB">
        <w:rPr>
          <w:rStyle w:val="Style13ptBold"/>
          <w:rFonts w:asciiTheme="minorHAnsi" w:hAnsiTheme="minorHAnsi"/>
        </w:rPr>
        <w:t xml:space="preserve">, 14 </w:t>
      </w:r>
      <w:r w:rsidRPr="005774AB">
        <w:rPr>
          <w:rFonts w:asciiTheme="minorHAnsi" w:hAnsiTheme="minorHAnsi"/>
        </w:rPr>
        <w:t xml:space="preserve">(David A. </w:t>
      </w:r>
      <w:proofErr w:type="spellStart"/>
      <w:r w:rsidRPr="005774AB">
        <w:rPr>
          <w:rFonts w:asciiTheme="minorHAnsi" w:hAnsiTheme="minorHAnsi"/>
        </w:rPr>
        <w:t>Gantz</w:t>
      </w:r>
      <w:proofErr w:type="spellEnd"/>
      <w:r w:rsidRPr="005774AB">
        <w:rPr>
          <w:rFonts w:asciiTheme="minorHAnsi" w:hAnsiTheme="minorHAnsi"/>
        </w:rPr>
        <w:t xml:space="preserve"> - Samuel M. </w:t>
      </w:r>
      <w:proofErr w:type="spellStart"/>
      <w:r w:rsidRPr="005774AB">
        <w:rPr>
          <w:rFonts w:asciiTheme="minorHAnsi" w:hAnsiTheme="minorHAnsi"/>
        </w:rPr>
        <w:t>Fegtly</w:t>
      </w:r>
      <w:proofErr w:type="spellEnd"/>
      <w:r w:rsidRPr="005774AB">
        <w:rPr>
          <w:rFonts w:asciiTheme="minorHAnsi" w:hAnsiTheme="minorHAnsi"/>
        </w:rPr>
        <w:t xml:space="preserve"> Professor of Law and Director, International Trade and Business Law Program, University of Arizona, James E. Rogers College of Law. “CHALLENGES FOR THE UNITED STATES IN NEGOTIATING A BIT WITH CHINA: RECONCILING RECIPROCAL INVESTMENT PROTECTION WITH POLICY CONCERNS” - Arizona Journal of International and Comparative Law - </w:t>
      </w:r>
      <w:proofErr w:type="gramStart"/>
      <w:r w:rsidRPr="005774AB">
        <w:rPr>
          <w:rFonts w:asciiTheme="minorHAnsi" w:hAnsiTheme="minorHAnsi"/>
        </w:rPr>
        <w:t>Summer</w:t>
      </w:r>
      <w:proofErr w:type="gramEnd"/>
      <w:r w:rsidRPr="005774AB">
        <w:rPr>
          <w:rFonts w:asciiTheme="minorHAnsi" w:hAnsiTheme="minorHAnsi"/>
        </w:rPr>
        <w:t xml:space="preserve">, 2014 – available via lexis, CMR) </w:t>
      </w:r>
    </w:p>
    <w:p w:rsidR="002B1118" w:rsidRPr="005774AB" w:rsidRDefault="002B1118" w:rsidP="002B1118">
      <w:pPr>
        <w:rPr>
          <w:rStyle w:val="StyleUnderline"/>
          <w:rFonts w:asciiTheme="minorHAnsi" w:hAnsiTheme="minorHAnsi"/>
        </w:rPr>
      </w:pPr>
      <w:r w:rsidRPr="005774AB">
        <w:rPr>
          <w:rFonts w:asciiTheme="minorHAnsi" w:hAnsiTheme="minorHAnsi"/>
          <w:sz w:val="16"/>
        </w:rPr>
        <w:t xml:space="preserve">The </w:t>
      </w:r>
      <w:r w:rsidRPr="005774AB">
        <w:rPr>
          <w:rStyle w:val="StyleUnderline"/>
          <w:rFonts w:asciiTheme="minorHAnsi" w:hAnsiTheme="minorHAnsi"/>
        </w:rPr>
        <w:t>U.S.-China BIT negotiations are taking place at a time of political friction between the U</w:t>
      </w:r>
      <w:r w:rsidRPr="005774AB">
        <w:rPr>
          <w:rFonts w:asciiTheme="minorHAnsi" w:hAnsiTheme="minorHAnsi"/>
          <w:sz w:val="16"/>
        </w:rPr>
        <w:t xml:space="preserve">nited </w:t>
      </w:r>
      <w:r w:rsidRPr="005774AB">
        <w:rPr>
          <w:rStyle w:val="StyleUnderline"/>
          <w:rFonts w:asciiTheme="minorHAnsi" w:hAnsiTheme="minorHAnsi"/>
        </w:rPr>
        <w:t>S</w:t>
      </w:r>
      <w:r w:rsidRPr="005774AB">
        <w:rPr>
          <w:rFonts w:asciiTheme="minorHAnsi" w:hAnsiTheme="minorHAnsi"/>
          <w:sz w:val="16"/>
        </w:rPr>
        <w:t xml:space="preserve">tates </w:t>
      </w:r>
      <w:r w:rsidRPr="005774AB">
        <w:rPr>
          <w:rStyle w:val="StyleUnderline"/>
          <w:rFonts w:asciiTheme="minorHAnsi" w:hAnsiTheme="minorHAnsi"/>
        </w:rPr>
        <w:t>and China that is unprecedented</w:t>
      </w:r>
      <w:r w:rsidRPr="005774AB">
        <w:rPr>
          <w:rFonts w:asciiTheme="minorHAnsi" w:hAnsiTheme="minorHAnsi"/>
          <w:sz w:val="16"/>
        </w:rPr>
        <w:t xml:space="preserve"> in recent years. The </w:t>
      </w:r>
      <w:r w:rsidRPr="005774AB">
        <w:rPr>
          <w:rStyle w:val="StyleUnderline"/>
          <w:rFonts w:asciiTheme="minorHAnsi" w:hAnsiTheme="minorHAnsi"/>
        </w:rPr>
        <w:t>Chinese hacking</w:t>
      </w:r>
      <w:r w:rsidRPr="005774AB">
        <w:rPr>
          <w:rFonts w:asciiTheme="minorHAnsi" w:hAnsiTheme="minorHAnsi"/>
          <w:sz w:val="16"/>
        </w:rPr>
        <w:t xml:space="preserve"> of both commercial and governmental websites in the United States </w:t>
      </w:r>
      <w:r w:rsidRPr="005774AB">
        <w:rPr>
          <w:rStyle w:val="StyleUnderline"/>
          <w:rFonts w:asciiTheme="minorHAnsi" w:hAnsiTheme="minorHAnsi"/>
        </w:rPr>
        <w:t>has become a serious national security issue</w:t>
      </w:r>
      <w:r w:rsidRPr="005774AB">
        <w:rPr>
          <w:rFonts w:asciiTheme="minorHAnsi" w:hAnsiTheme="minorHAnsi"/>
          <w:sz w:val="16"/>
        </w:rPr>
        <w:t xml:space="preserve">, and U.S. authorities are increasingly direct in accusing the Chinese government of stealing military and other technology. </w:t>
      </w:r>
      <w:proofErr w:type="gramStart"/>
      <w:r w:rsidRPr="005774AB">
        <w:rPr>
          <w:rFonts w:asciiTheme="minorHAnsi" w:hAnsiTheme="minorHAnsi"/>
          <w:sz w:val="16"/>
        </w:rPr>
        <w:t>n19</w:t>
      </w:r>
      <w:proofErr w:type="gramEnd"/>
      <w:r w:rsidRPr="005774AB">
        <w:rPr>
          <w:rFonts w:asciiTheme="minorHAnsi" w:hAnsiTheme="minorHAnsi"/>
          <w:sz w:val="16"/>
        </w:rPr>
        <w:t xml:space="preserve"> With the Edward Snowden disclosures, Chinese authorities have a reciprocal argument to make. Smoldering Chinese territorial disputes over islands in the East and South China Seas with Japan, the Philippines, South Korea, and Vietnam threaten to embroil the United States in the event that any of the directly involved nations overreacts. </w:t>
      </w:r>
      <w:proofErr w:type="gramStart"/>
      <w:r w:rsidRPr="005774AB">
        <w:rPr>
          <w:rFonts w:asciiTheme="minorHAnsi" w:hAnsiTheme="minorHAnsi"/>
          <w:sz w:val="16"/>
        </w:rPr>
        <w:t>n20</w:t>
      </w:r>
      <w:proofErr w:type="gramEnd"/>
      <w:r w:rsidRPr="005774AB">
        <w:rPr>
          <w:rFonts w:asciiTheme="minorHAnsi" w:hAnsiTheme="minorHAnsi"/>
          <w:sz w:val="16"/>
        </w:rPr>
        <w:t xml:space="preserve"> Nor, in the view of the United States, has the Chinese government done enough to quell the aggressiveness of its client state, North Korea. </w:t>
      </w:r>
      <w:proofErr w:type="gramStart"/>
      <w:r w:rsidRPr="005774AB">
        <w:rPr>
          <w:rFonts w:asciiTheme="minorHAnsi" w:hAnsiTheme="minorHAnsi"/>
          <w:sz w:val="16"/>
        </w:rPr>
        <w:t>n21</w:t>
      </w:r>
      <w:proofErr w:type="gramEnd"/>
      <w:r w:rsidRPr="005774AB">
        <w:rPr>
          <w:rFonts w:asciiTheme="minorHAnsi" w:hAnsiTheme="minorHAnsi"/>
          <w:sz w:val="16"/>
        </w:rPr>
        <w:t xml:space="preserve"> In the past five years, the United States has initiated more than ninety antidumping and countervailing duty investigations against a variety of Chinese products, including various iron and steel goods, solar panels, wind towers, shrimp, and citric acid. </w:t>
      </w:r>
      <w:proofErr w:type="gramStart"/>
      <w:r w:rsidRPr="005774AB">
        <w:rPr>
          <w:rFonts w:asciiTheme="minorHAnsi" w:hAnsiTheme="minorHAnsi"/>
          <w:sz w:val="16"/>
        </w:rPr>
        <w:t>n22</w:t>
      </w:r>
      <w:proofErr w:type="gramEnd"/>
      <w:r w:rsidRPr="005774AB">
        <w:rPr>
          <w:rFonts w:asciiTheme="minorHAnsi" w:hAnsiTheme="minorHAnsi"/>
          <w:sz w:val="16"/>
        </w:rPr>
        <w:t xml:space="preserve"> These unfair trade actions are viewed by China, rightly or wrongly, as having political as well as economic motivations. Also, China clearly perceives the TPP as an economic and political threat, n23 an important part of the Obama Administration's "pivot" toward a more aggressive role in Asia n24 undeniably designed in significant part to counter-balance Chinese hegemony in the region. These </w:t>
      </w:r>
      <w:r w:rsidRPr="005774AB">
        <w:rPr>
          <w:rStyle w:val="StyleUnderline"/>
          <w:rFonts w:asciiTheme="minorHAnsi" w:hAnsiTheme="minorHAnsi"/>
        </w:rPr>
        <w:t>conflicts</w:t>
      </w:r>
      <w:r w:rsidRPr="005774AB">
        <w:rPr>
          <w:rFonts w:asciiTheme="minorHAnsi" w:hAnsiTheme="minorHAnsi"/>
          <w:sz w:val="16"/>
        </w:rPr>
        <w:t xml:space="preserve"> make Chinese citizens suspicious of the United States and </w:t>
      </w:r>
      <w:r w:rsidRPr="005774AB">
        <w:rPr>
          <w:rStyle w:val="StyleUnderline"/>
          <w:rFonts w:asciiTheme="minorHAnsi" w:hAnsiTheme="minorHAnsi"/>
        </w:rPr>
        <w:t>undermine respect for China among many Americans</w:t>
      </w:r>
      <w:r w:rsidRPr="005774AB">
        <w:rPr>
          <w:rFonts w:asciiTheme="minorHAnsi" w:hAnsiTheme="minorHAnsi"/>
          <w:sz w:val="16"/>
        </w:rPr>
        <w:t xml:space="preserve">. </w:t>
      </w:r>
      <w:r w:rsidRPr="005774AB">
        <w:rPr>
          <w:rStyle w:val="StyleUnderline"/>
          <w:rFonts w:asciiTheme="minorHAnsi" w:hAnsiTheme="minorHAnsi"/>
        </w:rPr>
        <w:t>China is regularly</w:t>
      </w:r>
      <w:r w:rsidRPr="005774AB">
        <w:rPr>
          <w:rFonts w:asciiTheme="minorHAnsi" w:hAnsiTheme="minorHAnsi"/>
          <w:sz w:val="16"/>
        </w:rPr>
        <w:t xml:space="preserve"> (if today less accurately than in the past) </w:t>
      </w:r>
      <w:r w:rsidRPr="005774AB">
        <w:rPr>
          <w:rStyle w:val="StyleUnderline"/>
          <w:rFonts w:asciiTheme="minorHAnsi" w:hAnsiTheme="minorHAnsi"/>
        </w:rPr>
        <w:t>accused of undervaluing its currency</w:t>
      </w:r>
      <w:r w:rsidRPr="005774AB">
        <w:rPr>
          <w:rFonts w:asciiTheme="minorHAnsi" w:hAnsiTheme="minorHAnsi"/>
          <w:sz w:val="16"/>
        </w:rPr>
        <w:t xml:space="preserve">, n25 </w:t>
      </w:r>
      <w:r w:rsidRPr="005774AB">
        <w:rPr>
          <w:rStyle w:val="StyleUnderline"/>
          <w:rFonts w:asciiTheme="minorHAnsi" w:hAnsiTheme="minorHAnsi"/>
        </w:rPr>
        <w:t>and many</w:t>
      </w:r>
      <w:r w:rsidRPr="005774AB">
        <w:rPr>
          <w:rFonts w:asciiTheme="minorHAnsi" w:hAnsiTheme="minorHAnsi"/>
          <w:sz w:val="16"/>
        </w:rPr>
        <w:t xml:space="preserve">, both </w:t>
      </w:r>
      <w:r w:rsidRPr="005774AB">
        <w:rPr>
          <w:rStyle w:val="StyleUnderline"/>
          <w:rFonts w:asciiTheme="minorHAnsi" w:hAnsiTheme="minorHAnsi"/>
        </w:rPr>
        <w:t>in Congress</w:t>
      </w:r>
      <w:r w:rsidRPr="005774AB">
        <w:rPr>
          <w:rFonts w:asciiTheme="minorHAnsi" w:hAnsiTheme="minorHAnsi"/>
          <w:sz w:val="16"/>
        </w:rPr>
        <w:t xml:space="preserve"> and elsewhere, </w:t>
      </w:r>
      <w:r w:rsidRPr="005774AB">
        <w:rPr>
          <w:rStyle w:val="StyleUnderline"/>
          <w:rFonts w:asciiTheme="minorHAnsi" w:hAnsiTheme="minorHAnsi"/>
        </w:rPr>
        <w:t>oppose Chinese investment in the U</w:t>
      </w:r>
      <w:r w:rsidRPr="005774AB">
        <w:rPr>
          <w:rFonts w:asciiTheme="minorHAnsi" w:hAnsiTheme="minorHAnsi"/>
          <w:sz w:val="16"/>
        </w:rPr>
        <w:t>nited</w:t>
      </w:r>
      <w:r w:rsidRPr="005774AB">
        <w:rPr>
          <w:rStyle w:val="StyleUnderline"/>
          <w:rFonts w:asciiTheme="minorHAnsi" w:hAnsiTheme="minorHAnsi"/>
        </w:rPr>
        <w:t xml:space="preserve"> S</w:t>
      </w:r>
      <w:r w:rsidRPr="005774AB">
        <w:rPr>
          <w:rFonts w:asciiTheme="minorHAnsi" w:hAnsiTheme="minorHAnsi"/>
          <w:sz w:val="16"/>
        </w:rPr>
        <w:t xml:space="preserve">tates </w:t>
      </w:r>
      <w:r w:rsidRPr="005774AB">
        <w:rPr>
          <w:rStyle w:val="StyleUnderline"/>
          <w:rFonts w:asciiTheme="minorHAnsi" w:hAnsiTheme="minorHAnsi"/>
        </w:rPr>
        <w:t>because of concerns</w:t>
      </w:r>
      <w:r w:rsidRPr="005774AB">
        <w:rPr>
          <w:rFonts w:asciiTheme="minorHAnsi" w:hAnsiTheme="minorHAnsi"/>
          <w:sz w:val="16"/>
        </w:rPr>
        <w:t xml:space="preserve"> that the enterprises so established, for example in telecommunications, will be used for spying or other forms </w:t>
      </w:r>
      <w:r w:rsidRPr="005774AB">
        <w:rPr>
          <w:rStyle w:val="StyleUnderline"/>
          <w:rFonts w:asciiTheme="minorHAnsi" w:hAnsiTheme="minorHAnsi"/>
        </w:rPr>
        <w:t>of espionage.</w:t>
      </w:r>
      <w:r w:rsidRPr="005774AB">
        <w:rPr>
          <w:rFonts w:asciiTheme="minorHAnsi" w:hAnsiTheme="minorHAnsi"/>
          <w:sz w:val="16"/>
        </w:rPr>
        <w:t xml:space="preserve"> </w:t>
      </w:r>
      <w:proofErr w:type="gramStart"/>
      <w:r w:rsidRPr="005774AB">
        <w:rPr>
          <w:rFonts w:asciiTheme="minorHAnsi" w:hAnsiTheme="minorHAnsi"/>
          <w:sz w:val="16"/>
        </w:rPr>
        <w:t>n26</w:t>
      </w:r>
      <w:proofErr w:type="gramEnd"/>
      <w:r w:rsidRPr="005774AB">
        <w:rPr>
          <w:rFonts w:asciiTheme="minorHAnsi" w:hAnsiTheme="minorHAnsi"/>
          <w:sz w:val="16"/>
        </w:rPr>
        <w:t xml:space="preserve"> </w:t>
      </w:r>
      <w:r w:rsidRPr="005774AB">
        <w:rPr>
          <w:rStyle w:val="Emphasis"/>
          <w:rFonts w:asciiTheme="minorHAnsi" w:hAnsiTheme="minorHAnsi"/>
        </w:rPr>
        <w:t xml:space="preserve">Even </w:t>
      </w:r>
      <w:r w:rsidRPr="005774AB">
        <w:rPr>
          <w:rFonts w:asciiTheme="minorHAnsi" w:hAnsiTheme="minorHAnsi"/>
          <w:sz w:val="16"/>
        </w:rPr>
        <w:t xml:space="preserve">those </w:t>
      </w:r>
      <w:r w:rsidRPr="005774AB">
        <w:rPr>
          <w:rStyle w:val="Emphasis"/>
          <w:rFonts w:asciiTheme="minorHAnsi" w:hAnsiTheme="minorHAnsi"/>
        </w:rPr>
        <w:t>proposed investments that are totally innocuous</w:t>
      </w:r>
      <w:r w:rsidRPr="005774AB">
        <w:rPr>
          <w:rFonts w:asciiTheme="minorHAnsi" w:hAnsiTheme="minorHAnsi"/>
          <w:sz w:val="16"/>
        </w:rPr>
        <w:t xml:space="preserve"> </w:t>
      </w:r>
      <w:r w:rsidRPr="005774AB">
        <w:rPr>
          <w:rStyle w:val="StyleUnderline"/>
          <w:rFonts w:asciiTheme="minorHAnsi" w:hAnsiTheme="minorHAnsi"/>
        </w:rPr>
        <w:t>from a national security point of view</w:t>
      </w:r>
      <w:r w:rsidRPr="005774AB">
        <w:rPr>
          <w:rFonts w:asciiTheme="minorHAnsi" w:hAnsiTheme="minorHAnsi"/>
          <w:sz w:val="16"/>
        </w:rPr>
        <w:t xml:space="preserve">, such as the recent purchase of the Smithfield Ham group by Chinese interests, </w:t>
      </w:r>
      <w:r w:rsidRPr="005774AB">
        <w:rPr>
          <w:rStyle w:val="Emphasis"/>
          <w:rFonts w:asciiTheme="minorHAnsi" w:hAnsiTheme="minorHAnsi"/>
        </w:rPr>
        <w:t>engender objections</w:t>
      </w:r>
      <w:r w:rsidRPr="005774AB">
        <w:rPr>
          <w:rFonts w:asciiTheme="minorHAnsi" w:hAnsiTheme="minorHAnsi"/>
          <w:sz w:val="16"/>
        </w:rPr>
        <w:t xml:space="preserve"> by some </w:t>
      </w:r>
      <w:r w:rsidRPr="005774AB">
        <w:rPr>
          <w:rStyle w:val="Emphasis"/>
          <w:rFonts w:asciiTheme="minorHAnsi" w:hAnsiTheme="minorHAnsi"/>
        </w:rPr>
        <w:t>in Congress.</w:t>
      </w:r>
      <w:r w:rsidRPr="005774AB">
        <w:rPr>
          <w:rFonts w:asciiTheme="minorHAnsi" w:hAnsiTheme="minorHAnsi"/>
          <w:sz w:val="16"/>
        </w:rPr>
        <w:t xml:space="preserve"> n27 </w:t>
      </w:r>
      <w:r w:rsidRPr="005774AB">
        <w:rPr>
          <w:rStyle w:val="StyleUnderline"/>
          <w:rFonts w:asciiTheme="minorHAnsi" w:hAnsiTheme="minorHAnsi"/>
        </w:rPr>
        <w:t>U.S. interests worry tha</w:t>
      </w:r>
      <w:r w:rsidRPr="005774AB">
        <w:rPr>
          <w:rFonts w:asciiTheme="minorHAnsi" w:hAnsiTheme="minorHAnsi"/>
          <w:sz w:val="16"/>
        </w:rPr>
        <w:t xml:space="preserve">t serious </w:t>
      </w:r>
      <w:r w:rsidRPr="005774AB">
        <w:rPr>
          <w:rStyle w:val="StyleUnderline"/>
          <w:rFonts w:asciiTheme="minorHAnsi" w:hAnsiTheme="minorHAnsi"/>
        </w:rPr>
        <w:t>air quality problems in China</w:t>
      </w:r>
      <w:r w:rsidRPr="005774AB">
        <w:rPr>
          <w:rFonts w:asciiTheme="minorHAnsi" w:hAnsiTheme="minorHAnsi"/>
          <w:sz w:val="16"/>
        </w:rPr>
        <w:t xml:space="preserve">, with Chinese-sourced particulate pollution already affecting California, </w:t>
      </w:r>
      <w:r w:rsidRPr="005774AB">
        <w:rPr>
          <w:rStyle w:val="StyleUnderline"/>
          <w:rFonts w:asciiTheme="minorHAnsi" w:hAnsiTheme="minorHAnsi"/>
        </w:rPr>
        <w:t>will carry over to the United States should the Chinese invest in resource development</w:t>
      </w:r>
      <w:r w:rsidRPr="005774AB">
        <w:rPr>
          <w:rFonts w:asciiTheme="minorHAnsi" w:hAnsiTheme="minorHAnsi"/>
          <w:sz w:val="16"/>
        </w:rPr>
        <w:t xml:space="preserve"> </w:t>
      </w:r>
      <w:r w:rsidRPr="005774AB">
        <w:rPr>
          <w:rStyle w:val="StyleUnderline"/>
          <w:rFonts w:asciiTheme="minorHAnsi" w:hAnsiTheme="minorHAnsi"/>
        </w:rPr>
        <w:t>in the United States.</w:t>
      </w:r>
      <w:r w:rsidRPr="005774AB">
        <w:rPr>
          <w:rFonts w:asciiTheme="minorHAnsi" w:hAnsiTheme="minorHAnsi"/>
          <w:sz w:val="16"/>
        </w:rPr>
        <w:t xml:space="preserve"> n28 </w:t>
      </w:r>
      <w:r w:rsidRPr="005774AB">
        <w:rPr>
          <w:rStyle w:val="StyleUnderline"/>
          <w:rFonts w:asciiTheme="minorHAnsi" w:hAnsiTheme="minorHAnsi"/>
        </w:rPr>
        <w:t>Other Americans are</w:t>
      </w:r>
      <w:r w:rsidRPr="005774AB">
        <w:rPr>
          <w:rFonts w:asciiTheme="minorHAnsi" w:hAnsiTheme="minorHAnsi"/>
          <w:sz w:val="16"/>
        </w:rPr>
        <w:t xml:space="preserve"> simply </w:t>
      </w:r>
      <w:r w:rsidRPr="005774AB">
        <w:rPr>
          <w:rStyle w:val="StyleUnderline"/>
          <w:rFonts w:asciiTheme="minorHAnsi" w:hAnsiTheme="minorHAnsi"/>
        </w:rPr>
        <w:t>concerned with abysmal working conditions</w:t>
      </w:r>
      <w:r w:rsidRPr="005774AB">
        <w:rPr>
          <w:rFonts w:asciiTheme="minorHAnsi" w:hAnsiTheme="minorHAnsi"/>
          <w:sz w:val="16"/>
        </w:rPr>
        <w:t xml:space="preserve"> in the electronics industry or in textiles and clothing, n29 </w:t>
      </w:r>
      <w:r w:rsidRPr="005774AB">
        <w:rPr>
          <w:rStyle w:val="StyleUnderline"/>
          <w:rFonts w:asciiTheme="minorHAnsi" w:hAnsiTheme="minorHAnsi"/>
        </w:rPr>
        <w:t>or less specific fears of China's overtaking the United States as the world's leading economic power</w:t>
      </w:r>
      <w:r w:rsidRPr="005774AB">
        <w:rPr>
          <w:rFonts w:asciiTheme="minorHAnsi" w:hAnsiTheme="minorHAnsi"/>
          <w:sz w:val="16"/>
        </w:rPr>
        <w:t xml:space="preserve"> n30 and that nation's emergence as a growing security threat. n31 Further, concerns have been raised regarding the competitive advantage subsidized state-owned Chinese enterprises (SOEs) have over private enterprises in the West when it comes to seeking technology and investments in other countries, n32 as well as within China. </w:t>
      </w:r>
      <w:r w:rsidRPr="005774AB">
        <w:rPr>
          <w:rStyle w:val="StyleUnderline"/>
          <w:rFonts w:asciiTheme="minorHAnsi" w:hAnsiTheme="minorHAnsi"/>
        </w:rPr>
        <w:t>Even if the U.S. negotiators are successful in concluding the BIT</w:t>
      </w:r>
      <w:r w:rsidRPr="005774AB">
        <w:rPr>
          <w:rFonts w:asciiTheme="minorHAnsi" w:hAnsiTheme="minorHAnsi"/>
          <w:sz w:val="16"/>
        </w:rPr>
        <w:t xml:space="preserve">, </w:t>
      </w:r>
      <w:r w:rsidRPr="005774AB">
        <w:rPr>
          <w:rStyle w:val="StyleUnderline"/>
          <w:rFonts w:asciiTheme="minorHAnsi" w:hAnsiTheme="minorHAnsi"/>
        </w:rPr>
        <w:t>they will have to convince</w:t>
      </w:r>
      <w:r w:rsidRPr="005774AB">
        <w:rPr>
          <w:rFonts w:asciiTheme="minorHAnsi" w:hAnsiTheme="minorHAnsi"/>
          <w:sz w:val="16"/>
        </w:rPr>
        <w:t xml:space="preserve"> U.S. stakeholders, </w:t>
      </w:r>
      <w:r w:rsidRPr="005774AB">
        <w:rPr>
          <w:rStyle w:val="StyleUnderline"/>
          <w:rFonts w:asciiTheme="minorHAnsi" w:hAnsiTheme="minorHAnsi"/>
        </w:rPr>
        <w:t>the Senate,</w:t>
      </w:r>
      <w:r w:rsidRPr="005774AB">
        <w:rPr>
          <w:rFonts w:asciiTheme="minorHAnsi" w:hAnsiTheme="minorHAnsi"/>
          <w:sz w:val="16"/>
        </w:rPr>
        <w:t xml:space="preserve"> and civil society </w:t>
      </w:r>
      <w:r w:rsidRPr="005774AB">
        <w:rPr>
          <w:rStyle w:val="StyleUnderline"/>
          <w:rFonts w:asciiTheme="minorHAnsi" w:hAnsiTheme="minorHAnsi"/>
        </w:rPr>
        <w:t>that facilitating Chinese investment in the United States is in the national interest.</w:t>
      </w:r>
    </w:p>
    <w:p w:rsidR="005664D3" w:rsidRPr="005774AB" w:rsidRDefault="005664D3" w:rsidP="005664D3">
      <w:pPr>
        <w:pStyle w:val="Heading4"/>
        <w:rPr>
          <w:rFonts w:asciiTheme="minorHAnsi" w:hAnsiTheme="minorHAnsi"/>
        </w:rPr>
      </w:pPr>
      <w:r w:rsidRPr="005774AB">
        <w:rPr>
          <w:rFonts w:asciiTheme="minorHAnsi" w:hAnsiTheme="minorHAnsi"/>
        </w:rPr>
        <w:t xml:space="preserve">Plan drains PC – Congress opposes moves on BIT. </w:t>
      </w:r>
    </w:p>
    <w:p w:rsidR="005664D3" w:rsidRPr="005774AB" w:rsidRDefault="005664D3" w:rsidP="005664D3">
      <w:pPr>
        <w:rPr>
          <w:rFonts w:asciiTheme="minorHAnsi" w:hAnsiTheme="minorHAnsi"/>
        </w:rPr>
      </w:pPr>
      <w:proofErr w:type="spellStart"/>
      <w:r w:rsidRPr="005774AB">
        <w:rPr>
          <w:rStyle w:val="Style13ptBold"/>
          <w:rFonts w:asciiTheme="minorHAnsi" w:hAnsiTheme="minorHAnsi"/>
        </w:rPr>
        <w:t>Shambaugh</w:t>
      </w:r>
      <w:proofErr w:type="spellEnd"/>
      <w:r w:rsidRPr="005774AB">
        <w:rPr>
          <w:rStyle w:val="Style13ptBold"/>
          <w:rFonts w:asciiTheme="minorHAnsi" w:hAnsiTheme="minorHAnsi"/>
        </w:rPr>
        <w:t>, 15</w:t>
      </w:r>
      <w:r w:rsidRPr="005774AB">
        <w:rPr>
          <w:rFonts w:asciiTheme="minorHAnsi" w:hAnsiTheme="minorHAnsi"/>
        </w:rPr>
        <w:t xml:space="preserve"> (David, professor of political science and international affairs at George Washington University, and a nonresident senior fellow at the Brookings Institution, “In a fundamental shift, China and the US are now engaged in all-out competition,” June 12, </w:t>
      </w:r>
      <w:hyperlink r:id="rId42" w:history="1">
        <w:r w:rsidRPr="005774AB">
          <w:rPr>
            <w:rStyle w:val="Hyperlink"/>
            <w:rFonts w:asciiTheme="minorHAnsi" w:hAnsiTheme="minorHAnsi"/>
          </w:rPr>
          <w:t>http://www.scmp.com/comment/insight-opinion/article/1819980/fundamental-shift-china-and-us-are-now-engaged-all-out?page=all</w:t>
        </w:r>
      </w:hyperlink>
      <w:r w:rsidRPr="005774AB">
        <w:rPr>
          <w:rFonts w:asciiTheme="minorHAnsi" w:hAnsiTheme="minorHAnsi"/>
        </w:rPr>
        <w:t xml:space="preserve">, CMR) </w:t>
      </w:r>
    </w:p>
    <w:p w:rsidR="005664D3" w:rsidRDefault="005664D3" w:rsidP="005664D3">
      <w:pPr>
        <w:rPr>
          <w:rStyle w:val="StyleUnderline"/>
          <w:rFonts w:asciiTheme="minorHAnsi" w:hAnsiTheme="minorHAnsi"/>
        </w:rPr>
      </w:pPr>
      <w:r w:rsidRPr="005774AB">
        <w:rPr>
          <w:rFonts w:asciiTheme="minorHAnsi" w:hAnsiTheme="minorHAnsi"/>
          <w:sz w:val="16"/>
        </w:rPr>
        <w:t xml:space="preserve">Perhaps the most immediate opportunity - and one that would give an enormous boost to the relationship - would be the conclusion of </w:t>
      </w:r>
      <w:r w:rsidRPr="005774AB">
        <w:rPr>
          <w:rStyle w:val="StyleUnderline"/>
          <w:rFonts w:asciiTheme="minorHAnsi" w:hAnsiTheme="minorHAnsi"/>
        </w:rPr>
        <w:t>a bilateral investment treaty</w:t>
      </w:r>
      <w:r w:rsidRPr="005774AB">
        <w:rPr>
          <w:rFonts w:asciiTheme="minorHAnsi" w:hAnsiTheme="minorHAnsi"/>
          <w:sz w:val="16"/>
        </w:rPr>
        <w:t xml:space="preserve">. But negotiating this </w:t>
      </w:r>
      <w:r w:rsidRPr="005774AB">
        <w:rPr>
          <w:rStyle w:val="StyleUnderline"/>
          <w:rFonts w:asciiTheme="minorHAnsi" w:hAnsiTheme="minorHAnsi"/>
        </w:rPr>
        <w:t xml:space="preserve">treaty </w:t>
      </w:r>
      <w:proofErr w:type="gramStart"/>
      <w:r w:rsidRPr="005774AB">
        <w:rPr>
          <w:rStyle w:val="StyleUnderline"/>
          <w:rFonts w:asciiTheme="minorHAnsi" w:hAnsiTheme="minorHAnsi"/>
        </w:rPr>
        <w:t>is hung up</w:t>
      </w:r>
      <w:proofErr w:type="gramEnd"/>
      <w:r w:rsidRPr="005774AB">
        <w:rPr>
          <w:rStyle w:val="StyleUnderline"/>
          <w:rFonts w:asciiTheme="minorHAnsi" w:hAnsiTheme="minorHAnsi"/>
        </w:rPr>
        <w:t xml:space="preserve"> in the queue behind the </w:t>
      </w:r>
      <w:r w:rsidRPr="005774AB">
        <w:rPr>
          <w:rStyle w:val="Emphasis"/>
          <w:rFonts w:asciiTheme="minorHAnsi" w:hAnsiTheme="minorHAnsi"/>
        </w:rPr>
        <w:t>T</w:t>
      </w:r>
      <w:r w:rsidRPr="005774AB">
        <w:rPr>
          <w:rFonts w:asciiTheme="minorHAnsi" w:hAnsiTheme="minorHAnsi"/>
          <w:sz w:val="16"/>
        </w:rPr>
        <w:t>rans-</w:t>
      </w:r>
      <w:r w:rsidRPr="005774AB">
        <w:rPr>
          <w:rStyle w:val="Emphasis"/>
          <w:rFonts w:asciiTheme="minorHAnsi" w:hAnsiTheme="minorHAnsi"/>
        </w:rPr>
        <w:t>P</w:t>
      </w:r>
      <w:r w:rsidRPr="005774AB">
        <w:rPr>
          <w:rFonts w:asciiTheme="minorHAnsi" w:hAnsiTheme="minorHAnsi"/>
          <w:sz w:val="16"/>
        </w:rPr>
        <w:t xml:space="preserve">acific </w:t>
      </w:r>
      <w:r w:rsidRPr="005774AB">
        <w:rPr>
          <w:rStyle w:val="Emphasis"/>
          <w:rFonts w:asciiTheme="minorHAnsi" w:hAnsiTheme="minorHAnsi"/>
        </w:rPr>
        <w:t>P</w:t>
      </w:r>
      <w:r w:rsidRPr="005774AB">
        <w:rPr>
          <w:rFonts w:asciiTheme="minorHAnsi" w:hAnsiTheme="minorHAnsi"/>
          <w:sz w:val="16"/>
        </w:rPr>
        <w:t xml:space="preserve">artnership </w:t>
      </w:r>
      <w:r w:rsidRPr="005774AB">
        <w:rPr>
          <w:rStyle w:val="StyleUnderline"/>
          <w:rFonts w:asciiTheme="minorHAnsi" w:hAnsiTheme="minorHAnsi"/>
        </w:rPr>
        <w:t>agreement</w:t>
      </w:r>
      <w:r w:rsidRPr="005774AB">
        <w:rPr>
          <w:rFonts w:asciiTheme="minorHAnsi" w:hAnsiTheme="minorHAnsi"/>
          <w:sz w:val="16"/>
        </w:rPr>
        <w:t xml:space="preserve">. </w:t>
      </w:r>
      <w:r w:rsidRPr="005774AB">
        <w:rPr>
          <w:rStyle w:val="StyleUnderline"/>
          <w:rFonts w:asciiTheme="minorHAnsi" w:hAnsiTheme="minorHAnsi"/>
        </w:rPr>
        <w:t xml:space="preserve">Given the difficulty the White House is having getting that agreement </w:t>
      </w:r>
      <w:proofErr w:type="spellStart"/>
      <w:r w:rsidRPr="005774AB">
        <w:rPr>
          <w:rStyle w:val="StyleUnderline"/>
          <w:rFonts w:asciiTheme="minorHAnsi" w:hAnsiTheme="minorHAnsi"/>
        </w:rPr>
        <w:t>finalised</w:t>
      </w:r>
      <w:proofErr w:type="spellEnd"/>
      <w:r w:rsidRPr="005774AB">
        <w:rPr>
          <w:rStyle w:val="StyleUnderline"/>
          <w:rFonts w:asciiTheme="minorHAnsi" w:hAnsiTheme="minorHAnsi"/>
        </w:rPr>
        <w:t xml:space="preserve"> and through Congress, there may be </w:t>
      </w:r>
      <w:r w:rsidRPr="005774AB">
        <w:rPr>
          <w:rStyle w:val="Emphasis"/>
          <w:rFonts w:asciiTheme="minorHAnsi" w:hAnsiTheme="minorHAnsi"/>
        </w:rPr>
        <w:t>little appetite</w:t>
      </w:r>
      <w:r w:rsidRPr="005774AB">
        <w:rPr>
          <w:rStyle w:val="StyleUnderline"/>
          <w:rFonts w:asciiTheme="minorHAnsi" w:hAnsiTheme="minorHAnsi"/>
        </w:rPr>
        <w:t xml:space="preserve"> in Washington to conclude an investment treaty with China this year. </w:t>
      </w:r>
    </w:p>
    <w:p w:rsidR="001D165A" w:rsidRPr="007A7495" w:rsidRDefault="001D165A" w:rsidP="001D165A">
      <w:pPr>
        <w:pStyle w:val="Heading4"/>
      </w:pPr>
      <w:r>
        <w:t xml:space="preserve">BIT’s unpopular. </w:t>
      </w:r>
    </w:p>
    <w:p w:rsidR="001D165A" w:rsidRPr="007A7495" w:rsidRDefault="001D165A" w:rsidP="001D165A">
      <w:r w:rsidRPr="007A7495">
        <w:rPr>
          <w:rStyle w:val="Style13ptBold"/>
        </w:rPr>
        <w:t>Paulson 15</w:t>
      </w:r>
      <w:r w:rsidRPr="007A7495">
        <w:t xml:space="preserve"> (Henry M. Paulson is an American banker who served as the 74th Secretary of the Treasury, Dealing with China: An Insider Unmasks the New Economic Superpower, 04/14/15,  https://books.google.com/books?id=GpipRaXG5dQC&amp;pg=PT296&amp;lpg=PT296&amp;dq=us+%22bilateral+investment+treaty%22+unpopular&amp;source=bl&amp;ots=xJ4KU70sLx&amp;sig=n7f0SZu4jteUWLwvXcMzOM1MS5Q&amp;hl=en&amp;sa=X&amp;ved=0ahUKEwis0-WTlsHNAhXm8YMKHYPfA48Q6AEIMzAC#v=onepage&amp;q=us%20%22bilateral%20investment%20treaty%22%20unpopular&amp;f=false)//tn</w:t>
      </w:r>
    </w:p>
    <w:p w:rsidR="001D165A" w:rsidRPr="003304C1" w:rsidRDefault="001D165A" w:rsidP="001D165A">
      <w:pPr>
        <w:rPr>
          <w:sz w:val="16"/>
        </w:rPr>
      </w:pPr>
      <w:r w:rsidRPr="003304C1">
        <w:rPr>
          <w:sz w:val="16"/>
        </w:rPr>
        <w:t xml:space="preserve">The </w:t>
      </w:r>
      <w:r w:rsidRPr="003304C1">
        <w:rPr>
          <w:rStyle w:val="StyleUnderline"/>
        </w:rPr>
        <w:t>U.S. had been discussing a BIT with China off and on since the 1980s with little to show for it. BITs were politically unpopular</w:t>
      </w:r>
      <w:r w:rsidRPr="003304C1">
        <w:rPr>
          <w:sz w:val="16"/>
        </w:rPr>
        <w:t xml:space="preserve"> in some quarters in the States. Job losses had hit American workers hard, a subject of concern to many, including me. </w:t>
      </w:r>
      <w:r w:rsidRPr="003304C1">
        <w:rPr>
          <w:rStyle w:val="StyleUnderline"/>
        </w:rPr>
        <w:t xml:space="preserve">A number of legislators believed—erroneously—that a BIT might lead to jobs </w:t>
      </w:r>
      <w:proofErr w:type="gramStart"/>
      <w:r w:rsidRPr="003304C1">
        <w:rPr>
          <w:rStyle w:val="StyleUnderline"/>
        </w:rPr>
        <w:t>being shipped</w:t>
      </w:r>
      <w:proofErr w:type="gramEnd"/>
      <w:r w:rsidRPr="003304C1">
        <w:rPr>
          <w:rStyle w:val="StyleUnderline"/>
        </w:rPr>
        <w:t xml:space="preserve"> overseas</w:t>
      </w:r>
      <w:r w:rsidRPr="003304C1">
        <w:rPr>
          <w:sz w:val="16"/>
        </w:rPr>
        <w:t xml:space="preserve">. In fact, more jobs were lost to productivity gains from technological advances than to offshoring. For their part, </w:t>
      </w:r>
      <w:r w:rsidRPr="003304C1">
        <w:rPr>
          <w:rStyle w:val="StyleUnderline"/>
        </w:rPr>
        <w:t>the Chinese objected to key elements of the U.S. approach</w:t>
      </w:r>
      <w:r w:rsidRPr="003304C1">
        <w:rPr>
          <w:sz w:val="16"/>
        </w:rPr>
        <w:t xml:space="preserve">, in particular the requirement that our investors </w:t>
      </w:r>
      <w:proofErr w:type="gramStart"/>
      <w:r w:rsidRPr="003304C1">
        <w:rPr>
          <w:sz w:val="16"/>
        </w:rPr>
        <w:t>be given</w:t>
      </w:r>
      <w:proofErr w:type="gramEnd"/>
      <w:r w:rsidRPr="003304C1">
        <w:rPr>
          <w:sz w:val="16"/>
        </w:rPr>
        <w:t xml:space="preserve"> broad market access. Put simply, we wanted our citizens and companies not only to have their investments protected after they </w:t>
      </w:r>
      <w:proofErr w:type="gramStart"/>
      <w:r w:rsidRPr="003304C1">
        <w:rPr>
          <w:sz w:val="16"/>
        </w:rPr>
        <w:t>were made</w:t>
      </w:r>
      <w:proofErr w:type="gramEnd"/>
      <w:r w:rsidRPr="003304C1">
        <w:rPr>
          <w:sz w:val="16"/>
        </w:rPr>
        <w:t xml:space="preserve"> but also to have the same rights as locals to choose what sectors to invest in and to decide how much they wanted to own and in what form.</w:t>
      </w:r>
    </w:p>
    <w:p w:rsidR="001D165A" w:rsidRPr="003304C1" w:rsidRDefault="001D165A" w:rsidP="001D165A">
      <w:pPr>
        <w:pStyle w:val="Heading4"/>
      </w:pPr>
      <w:r>
        <w:t xml:space="preserve">Congress opposed. </w:t>
      </w:r>
    </w:p>
    <w:p w:rsidR="001D165A" w:rsidRPr="007A7495" w:rsidRDefault="001D165A" w:rsidP="001D165A">
      <w:r w:rsidRPr="007A7495">
        <w:rPr>
          <w:rStyle w:val="Style13ptBold"/>
        </w:rPr>
        <w:t>Global Times 16</w:t>
      </w:r>
      <w:r w:rsidRPr="007A7495">
        <w:t xml:space="preserve"> (06/07/16, The English-language Global Times is your key to understanding China’s changes. Founded in April 2009, the paper is one of the most dynamic players among Chinese media, and has rapidly become the major English newspaper in the nation, US must meet China halfway to reach agreement in investment treaty negotiations, http://www.globaltimes.cn/content/987281.shtml)//tn</w:t>
      </w:r>
    </w:p>
    <w:p w:rsidR="001D165A" w:rsidRPr="003304C1" w:rsidRDefault="001D165A" w:rsidP="001D165A">
      <w:pPr>
        <w:rPr>
          <w:sz w:val="16"/>
        </w:rPr>
      </w:pPr>
      <w:r w:rsidRPr="003304C1">
        <w:rPr>
          <w:rStyle w:val="StyleUnderline"/>
        </w:rPr>
        <w:t>It is a source of concern to see pessimistic views on the China-US</w:t>
      </w:r>
      <w:r w:rsidRPr="003304C1">
        <w:rPr>
          <w:sz w:val="16"/>
        </w:rPr>
        <w:t xml:space="preserve"> Bilateral Investment Treaty (</w:t>
      </w:r>
      <w:r w:rsidRPr="003304C1">
        <w:rPr>
          <w:rStyle w:val="StyleUnderline"/>
        </w:rPr>
        <w:t>BIT) circulating in America</w:t>
      </w:r>
      <w:r w:rsidRPr="003304C1">
        <w:rPr>
          <w:sz w:val="16"/>
        </w:rPr>
        <w:t xml:space="preserve">n society, as it suggests that the US may lack confidence in furthering the negotiations. Prior to the current China-US Strategic and Economic Dialogue (S&amp;ED), in which talks on the BIT are expected to be high on the agenda, Leland </w:t>
      </w:r>
      <w:r w:rsidRPr="003304C1">
        <w:rPr>
          <w:rStyle w:val="StyleUnderline"/>
        </w:rPr>
        <w:t>Miller</w:t>
      </w:r>
      <w:r w:rsidRPr="003304C1">
        <w:rPr>
          <w:sz w:val="16"/>
        </w:rPr>
        <w:t xml:space="preserve">, president of data analytics firm China Beige Book International, </w:t>
      </w:r>
      <w:r w:rsidRPr="003304C1">
        <w:rPr>
          <w:rStyle w:val="StyleUnderline"/>
        </w:rPr>
        <w:t>was quoted by media reports as saying that the current political atmosphere in the US is not conducive for the BIT negotiations</w:t>
      </w:r>
      <w:r w:rsidRPr="003304C1">
        <w:rPr>
          <w:sz w:val="16"/>
        </w:rPr>
        <w:t xml:space="preserve">. Some other American analysts have echoed Miller, saying it is </w:t>
      </w:r>
      <w:r w:rsidRPr="003304C1">
        <w:rPr>
          <w:rStyle w:val="StyleUnderline"/>
        </w:rPr>
        <w:t>unrealistic to expect the US Congress to approve the China-US BIT this year</w:t>
      </w:r>
      <w:r w:rsidRPr="003304C1">
        <w:rPr>
          <w:sz w:val="16"/>
        </w:rPr>
        <w:t xml:space="preserve">. It seems </w:t>
      </w:r>
      <w:r w:rsidRPr="003304C1">
        <w:rPr>
          <w:rStyle w:val="StyleUnderline"/>
        </w:rPr>
        <w:t>US</w:t>
      </w:r>
      <w:r w:rsidRPr="003304C1">
        <w:rPr>
          <w:sz w:val="16"/>
        </w:rPr>
        <w:t xml:space="preserve"> society's </w:t>
      </w:r>
      <w:r w:rsidRPr="003304C1">
        <w:rPr>
          <w:rStyle w:val="StyleUnderline"/>
        </w:rPr>
        <w:t>enthusiasm for the deal may not be as strong as had been expected</w:t>
      </w:r>
      <w:r w:rsidRPr="003304C1">
        <w:rPr>
          <w:sz w:val="16"/>
        </w:rPr>
        <w:t xml:space="preserve">. After years of negotiations, </w:t>
      </w:r>
      <w:r w:rsidRPr="003304C1">
        <w:rPr>
          <w:rStyle w:val="StyleUnderline"/>
        </w:rPr>
        <w:t xml:space="preserve">the talks are now at a critical moment </w:t>
      </w:r>
      <w:r w:rsidRPr="003304C1">
        <w:rPr>
          <w:sz w:val="16"/>
        </w:rPr>
        <w:t xml:space="preserve">as the two nations </w:t>
      </w:r>
      <w:proofErr w:type="gramStart"/>
      <w:r w:rsidRPr="003304C1">
        <w:rPr>
          <w:sz w:val="16"/>
        </w:rPr>
        <w:t>are expected</w:t>
      </w:r>
      <w:proofErr w:type="gramEnd"/>
      <w:r w:rsidRPr="003304C1">
        <w:rPr>
          <w:sz w:val="16"/>
        </w:rPr>
        <w:t xml:space="preserve"> to submit their new "negative list" proposals for those sectors that will remain off-limits to investment from the other side. The US wants China to shorten its list of these sectors, while China wants the US to make concessions in areas such as high-tech investment and security reviews. Although top leaders on both sides have called for the rapid conclusion of a high-standard China-US BIT, </w:t>
      </w:r>
      <w:r w:rsidRPr="003304C1">
        <w:rPr>
          <w:rStyle w:val="StyleUnderline"/>
        </w:rPr>
        <w:t>this will not be a simple task</w:t>
      </w:r>
      <w:r w:rsidRPr="003304C1">
        <w:rPr>
          <w:sz w:val="16"/>
        </w:rPr>
        <w:t xml:space="preserve">, either for China or for the US. </w:t>
      </w:r>
    </w:p>
    <w:p w:rsidR="001D165A" w:rsidRPr="003304C1" w:rsidRDefault="001D165A" w:rsidP="001D165A">
      <w:pPr>
        <w:pStyle w:val="Heading4"/>
        <w:rPr>
          <w:lang w:eastAsia="zh-CN"/>
        </w:rPr>
      </w:pPr>
      <w:r w:rsidRPr="003304C1">
        <w:rPr>
          <w:lang w:eastAsia="zh-CN"/>
        </w:rPr>
        <w:t>US-China BIT faces difficulty in congress – Poor Chinese business practices makes BIT unpopular</w:t>
      </w:r>
    </w:p>
    <w:p w:rsidR="001D165A" w:rsidRPr="007A7495" w:rsidRDefault="001D165A" w:rsidP="001D165A">
      <w:r w:rsidRPr="007A7495">
        <w:rPr>
          <w:rStyle w:val="Style13ptBold"/>
        </w:rPr>
        <w:t>Bergsten 15</w:t>
      </w:r>
      <w:r>
        <w:t xml:space="preserve"> </w:t>
      </w:r>
      <w:r w:rsidRPr="007A7495">
        <w:t>(C. Fred, member of the President's Advisory Committee for Trade Policy and Negotiations and was co-chairman of the Private Sector Advisory Group to the United States–India Trade Policy Forum, senior fellow and director emeritus, was the founding director of the Peterson Institute for International Economics, “Towards a US-China Investment Treaty”, Peterson Institute for International Economics, February 2015, AL)</w:t>
      </w:r>
    </w:p>
    <w:p w:rsidR="001D165A" w:rsidRPr="003304C1" w:rsidRDefault="001D165A" w:rsidP="001D165A">
      <w:pPr>
        <w:rPr>
          <w:rFonts w:eastAsia="Times New Roman"/>
          <w:sz w:val="16"/>
          <w:szCs w:val="26"/>
          <w:lang w:eastAsia="zh-CN"/>
        </w:rPr>
      </w:pPr>
      <w:r w:rsidRPr="003304C1">
        <w:rPr>
          <w:rFonts w:eastAsia="Times New Roman"/>
          <w:sz w:val="16"/>
          <w:szCs w:val="26"/>
          <w:lang w:eastAsia="zh-CN"/>
        </w:rPr>
        <w:t xml:space="preserve">That said, </w:t>
      </w:r>
      <w:r w:rsidRPr="003304C1">
        <w:rPr>
          <w:rStyle w:val="StyleUnderline"/>
          <w:lang w:eastAsia="zh-CN"/>
        </w:rPr>
        <w:t>BITs negotiated by the United States and China differ markedly in terms of the types of investments</w:t>
      </w:r>
      <w:r w:rsidRPr="003304C1">
        <w:rPr>
          <w:rFonts w:eastAsia="Times New Roman"/>
          <w:sz w:val="16"/>
          <w:szCs w:val="26"/>
          <w:lang w:eastAsia="zh-CN"/>
        </w:rPr>
        <w:t xml:space="preserve"> covered, </w:t>
      </w:r>
      <w:r w:rsidRPr="003304C1">
        <w:rPr>
          <w:rStyle w:val="StyleUnderline"/>
          <w:lang w:eastAsia="zh-CN"/>
        </w:rPr>
        <w:t>the rules applied to investment policies, and the enforcement provisions to protect investor</w:t>
      </w:r>
      <w:r w:rsidRPr="003304C1">
        <w:rPr>
          <w:rStyle w:val="StyleUnderline"/>
        </w:rPr>
        <w:t xml:space="preserve"> </w:t>
      </w:r>
      <w:r w:rsidRPr="003304C1">
        <w:rPr>
          <w:rStyle w:val="StyleUnderline"/>
          <w:lang w:eastAsia="zh-CN"/>
        </w:rPr>
        <w:t>r</w:t>
      </w:r>
      <w:r w:rsidRPr="003304C1">
        <w:rPr>
          <w:rStyle w:val="StyleUnderline"/>
        </w:rPr>
        <w:t>ights</w:t>
      </w:r>
      <w:r w:rsidRPr="003304C1">
        <w:rPr>
          <w:rFonts w:eastAsia="Times New Roman"/>
          <w:sz w:val="16"/>
          <w:szCs w:val="26"/>
          <w:lang w:eastAsia="zh-CN"/>
        </w:rPr>
        <w:t xml:space="preserve">. </w:t>
      </w:r>
      <w:r w:rsidRPr="003304C1">
        <w:rPr>
          <w:rStyle w:val="StyleUnderline"/>
          <w:lang w:eastAsia="zh-CN"/>
        </w:rPr>
        <w:t>For the United States, the 2012 revision of the US model BIT sets out a detailed and broad-ranging</w:t>
      </w:r>
      <w:r w:rsidRPr="003304C1">
        <w:rPr>
          <w:rStyle w:val="StyleUnderline"/>
        </w:rPr>
        <w:t xml:space="preserve"> </w:t>
      </w:r>
      <w:r w:rsidRPr="003304C1">
        <w:rPr>
          <w:rStyle w:val="StyleUnderline"/>
          <w:lang w:eastAsia="zh-CN"/>
        </w:rPr>
        <w:t>template for treaty rights and obligations that US officials expect their partners to undertake and enforce in</w:t>
      </w:r>
      <w:r w:rsidRPr="003304C1">
        <w:rPr>
          <w:rStyle w:val="StyleUnderline"/>
        </w:rPr>
        <w:t xml:space="preserve"> </w:t>
      </w:r>
      <w:r w:rsidRPr="003304C1">
        <w:rPr>
          <w:rStyle w:val="StyleUnderline"/>
          <w:lang w:eastAsia="zh-CN"/>
        </w:rPr>
        <w:t>all bilateral investment pacts</w:t>
      </w:r>
      <w:r w:rsidRPr="003304C1">
        <w:rPr>
          <w:rFonts w:eastAsia="Times New Roman"/>
          <w:sz w:val="16"/>
          <w:szCs w:val="26"/>
          <w:lang w:eastAsia="zh-CN"/>
        </w:rPr>
        <w:t xml:space="preserve">.6 </w:t>
      </w:r>
      <w:r w:rsidRPr="003304C1">
        <w:rPr>
          <w:rStyle w:val="StyleUnderline"/>
          <w:lang w:eastAsia="zh-CN"/>
        </w:rPr>
        <w:t>The US</w:t>
      </w:r>
      <w:r w:rsidRPr="003304C1">
        <w:rPr>
          <w:rFonts w:eastAsia="Times New Roman"/>
          <w:sz w:val="16"/>
          <w:szCs w:val="26"/>
          <w:lang w:eastAsia="zh-CN"/>
        </w:rPr>
        <w:t xml:space="preserve"> model </w:t>
      </w:r>
      <w:r w:rsidRPr="003304C1">
        <w:rPr>
          <w:rStyle w:val="StyleUnderline"/>
          <w:lang w:eastAsia="zh-CN"/>
        </w:rPr>
        <w:t>BIT sets a high bar in requiring extensive obligations on investment</w:t>
      </w:r>
      <w:r w:rsidRPr="003304C1">
        <w:rPr>
          <w:rStyle w:val="StyleUnderline"/>
        </w:rPr>
        <w:t xml:space="preserve"> </w:t>
      </w:r>
      <w:r w:rsidRPr="003304C1">
        <w:rPr>
          <w:rStyle w:val="StyleUnderline"/>
          <w:lang w:eastAsia="zh-CN"/>
        </w:rPr>
        <w:t>policies, investor rights and protections that open up meaningful new market access opportunities, and</w:t>
      </w:r>
      <w:r w:rsidRPr="003304C1">
        <w:rPr>
          <w:rStyle w:val="StyleUnderline"/>
        </w:rPr>
        <w:t xml:space="preserve"> </w:t>
      </w:r>
      <w:r w:rsidRPr="003304C1">
        <w:rPr>
          <w:rStyle w:val="StyleUnderline"/>
          <w:lang w:eastAsia="zh-CN"/>
        </w:rPr>
        <w:t>a robust investor-state dispute settlement (ISDS) mechanism</w:t>
      </w:r>
      <w:r w:rsidRPr="003304C1">
        <w:rPr>
          <w:rFonts w:eastAsia="Times New Roman"/>
          <w:sz w:val="16"/>
          <w:szCs w:val="26"/>
          <w:lang w:eastAsia="zh-CN"/>
        </w:rPr>
        <w:t xml:space="preserve">. </w:t>
      </w:r>
      <w:r w:rsidRPr="003304C1">
        <w:rPr>
          <w:rStyle w:val="StyleUnderline"/>
          <w:lang w:eastAsia="zh-CN"/>
        </w:rPr>
        <w:t>Only two of the United States’ 41</w:t>
      </w:r>
      <w:r w:rsidRPr="003304C1">
        <w:rPr>
          <w:rFonts w:eastAsia="Times New Roman"/>
          <w:sz w:val="16"/>
          <w:szCs w:val="26"/>
          <w:lang w:eastAsia="zh-CN"/>
        </w:rPr>
        <w:t xml:space="preserve"> </w:t>
      </w:r>
      <w:r w:rsidRPr="003304C1">
        <w:rPr>
          <w:rStyle w:val="StyleUnderline"/>
          <w:lang w:eastAsia="zh-CN"/>
        </w:rPr>
        <w:t>BITs</w:t>
      </w:r>
      <w:r w:rsidRPr="003304C1">
        <w:rPr>
          <w:rFonts w:eastAsia="Times New Roman"/>
          <w:sz w:val="16"/>
          <w:szCs w:val="26"/>
          <w:lang w:eastAsia="zh-CN"/>
        </w:rPr>
        <w:t>—the US-Rwanda BIT and the US-Uruguay BIT—</w:t>
      </w:r>
      <w:r w:rsidRPr="003304C1">
        <w:rPr>
          <w:rStyle w:val="StyleUnderline"/>
          <w:lang w:eastAsia="zh-CN"/>
        </w:rPr>
        <w:t>have entered into</w:t>
      </w:r>
      <w:r w:rsidRPr="003304C1">
        <w:rPr>
          <w:rStyle w:val="StyleUnderline"/>
        </w:rPr>
        <w:t xml:space="preserve"> </w:t>
      </w:r>
      <w:r w:rsidRPr="003304C1">
        <w:rPr>
          <w:rStyle w:val="StyleUnderline"/>
          <w:lang w:eastAsia="zh-CN"/>
        </w:rPr>
        <w:t>force in the past decad</w:t>
      </w:r>
      <w:r w:rsidRPr="003304C1">
        <w:rPr>
          <w:rFonts w:eastAsia="Times New Roman"/>
          <w:sz w:val="16"/>
          <w:szCs w:val="26"/>
          <w:lang w:eastAsia="zh-CN"/>
        </w:rPr>
        <w:t xml:space="preserve">e. </w:t>
      </w:r>
      <w:r w:rsidRPr="003304C1">
        <w:rPr>
          <w:sz w:val="16"/>
        </w:rPr>
        <w:t>This</w:t>
      </w:r>
      <w:r w:rsidRPr="003304C1">
        <w:rPr>
          <w:rFonts w:eastAsia="Times New Roman"/>
          <w:sz w:val="16"/>
          <w:szCs w:val="26"/>
          <w:lang w:eastAsia="zh-CN"/>
        </w:rPr>
        <w:t xml:space="preserve"> limited harvest </w:t>
      </w:r>
      <w:r w:rsidRPr="003304C1">
        <w:rPr>
          <w:rStyle w:val="StyleUnderline"/>
        </w:rPr>
        <w:t>refl</w:t>
      </w:r>
      <w:r w:rsidRPr="003304C1">
        <w:rPr>
          <w:rStyle w:val="StyleUnderline"/>
          <w:lang w:eastAsia="zh-CN"/>
        </w:rPr>
        <w:t>ects both the challenge that partner countries face in meeting</w:t>
      </w:r>
      <w:r w:rsidRPr="003304C1">
        <w:rPr>
          <w:rStyle w:val="StyleUnderline"/>
        </w:rPr>
        <w:t xml:space="preserve"> </w:t>
      </w:r>
      <w:r w:rsidRPr="003304C1">
        <w:rPr>
          <w:rStyle w:val="StyleUnderline"/>
          <w:lang w:eastAsia="zh-CN"/>
        </w:rPr>
        <w:t xml:space="preserve">the terms of the US model BIT and the </w:t>
      </w:r>
      <w:r w:rsidRPr="003304C1">
        <w:rPr>
          <w:rStyle w:val="Emphasis"/>
        </w:rPr>
        <w:t>difficulty that US offi</w:t>
      </w:r>
      <w:r w:rsidRPr="003304C1">
        <w:rPr>
          <w:rStyle w:val="Emphasis"/>
          <w:lang w:eastAsia="zh-CN"/>
        </w:rPr>
        <w:t>cials face in securing congressional approval</w:t>
      </w:r>
      <w:r w:rsidRPr="003304C1">
        <w:rPr>
          <w:rStyle w:val="Emphasis"/>
        </w:rPr>
        <w:t xml:space="preserve"> </w:t>
      </w:r>
      <w:r w:rsidRPr="003304C1">
        <w:rPr>
          <w:rStyle w:val="Emphasis"/>
          <w:lang w:eastAsia="zh-CN"/>
        </w:rPr>
        <w:t>of an investment treaty</w:t>
      </w:r>
      <w:r w:rsidRPr="003304C1">
        <w:rPr>
          <w:rFonts w:eastAsia="Times New Roman"/>
          <w:sz w:val="16"/>
          <w:szCs w:val="26"/>
          <w:lang w:eastAsia="zh-CN"/>
        </w:rPr>
        <w:t xml:space="preserve">. </w:t>
      </w:r>
      <w:r w:rsidRPr="003304C1">
        <w:rPr>
          <w:rStyle w:val="StyleUnderline"/>
        </w:rPr>
        <w:t>The US ratifi</w:t>
      </w:r>
      <w:r w:rsidRPr="003304C1">
        <w:rPr>
          <w:rStyle w:val="StyleUnderline"/>
          <w:lang w:eastAsia="zh-CN"/>
        </w:rPr>
        <w:t>cation process</w:t>
      </w:r>
      <w:r w:rsidRPr="003304C1">
        <w:rPr>
          <w:rFonts w:eastAsia="Times New Roman"/>
          <w:sz w:val="16"/>
          <w:szCs w:val="26"/>
          <w:lang w:eastAsia="zh-CN"/>
        </w:rPr>
        <w:t>—requiring a two-thirds vote of the Senate—</w:t>
      </w:r>
      <w:r w:rsidRPr="003304C1">
        <w:rPr>
          <w:rStyle w:val="StyleUnderline"/>
          <w:lang w:eastAsia="zh-CN"/>
        </w:rPr>
        <w:t>is prolonged</w:t>
      </w:r>
      <w:r w:rsidRPr="003304C1">
        <w:rPr>
          <w:rStyle w:val="StyleUnderline"/>
        </w:rPr>
        <w:t xml:space="preserve"> </w:t>
      </w:r>
      <w:r w:rsidRPr="003304C1">
        <w:rPr>
          <w:rStyle w:val="StyleUnderline"/>
          <w:lang w:eastAsia="zh-CN"/>
        </w:rPr>
        <w:t>and uncertain</w:t>
      </w:r>
      <w:r w:rsidRPr="003304C1">
        <w:rPr>
          <w:rFonts w:eastAsia="Times New Roman"/>
          <w:sz w:val="16"/>
          <w:szCs w:val="26"/>
          <w:lang w:eastAsia="zh-CN"/>
        </w:rPr>
        <w:t xml:space="preserve">. Indeed, many US trading partners prefer to negotiate comprehensive investment chapters in their free trade agreements (FTAs) with the United States, which are similar in content to BITs but differ in the process in which the United States ratifies and implements the pact. In contrast, Chinese BITs are more numerous but much less ambitious. The large number of Chinese BITs belies their modest content, though over time the substantive provisions of these pacts </w:t>
      </w:r>
      <w:proofErr w:type="gramStart"/>
      <w:r w:rsidRPr="003304C1">
        <w:rPr>
          <w:rFonts w:eastAsia="Times New Roman"/>
          <w:sz w:val="16"/>
          <w:szCs w:val="26"/>
          <w:lang w:eastAsia="zh-CN"/>
        </w:rPr>
        <w:t>have been upgraded</w:t>
      </w:r>
      <w:proofErr w:type="gramEnd"/>
      <w:r w:rsidRPr="003304C1">
        <w:rPr>
          <w:rFonts w:eastAsia="Times New Roman"/>
          <w:sz w:val="16"/>
          <w:szCs w:val="26"/>
          <w:lang w:eastAsia="zh-CN"/>
        </w:rPr>
        <w:t xml:space="preserve"> bit by bit. The most recent iteration is the China-Japan-Korea (CJK) investment pact, which entered into force in May 2014. The recently concluded China-Korea FTA promises to further extend investment rights and obligations at the pre-establishment phase of investment in a second tranche of negotiations, which could commence in a few years. If these talks are successful, the gap between US expectations for a BIT and Chinese investment policies will narrow. </w:t>
      </w:r>
      <w:r w:rsidRPr="003304C1">
        <w:rPr>
          <w:rStyle w:val="StyleUnderline"/>
          <w:lang w:eastAsia="zh-CN"/>
        </w:rPr>
        <w:t>Whether bilateral US-China negotiations can then reconcile the differences</w:t>
      </w:r>
      <w:r w:rsidRPr="003304C1">
        <w:rPr>
          <w:rStyle w:val="StyleUnderline"/>
        </w:rPr>
        <w:t xml:space="preserve"> </w:t>
      </w:r>
      <w:r w:rsidRPr="003304C1">
        <w:rPr>
          <w:rStyle w:val="StyleUnderline"/>
          <w:lang w:eastAsia="zh-CN"/>
        </w:rPr>
        <w:t>and resolve outstanding concerns about inward FDI policies in each country is still an open question</w:t>
      </w:r>
      <w:r w:rsidRPr="003304C1">
        <w:rPr>
          <w:rFonts w:eastAsia="Times New Roman"/>
          <w:sz w:val="16"/>
          <w:szCs w:val="26"/>
          <w:lang w:eastAsia="zh-CN"/>
        </w:rPr>
        <w:t xml:space="preserve">. </w:t>
      </w:r>
      <w:r w:rsidRPr="003304C1">
        <w:rPr>
          <w:rStyle w:val="StyleUnderline"/>
        </w:rPr>
        <w:t>US offi</w:t>
      </w:r>
      <w:r w:rsidRPr="003304C1">
        <w:rPr>
          <w:rStyle w:val="StyleUnderline"/>
          <w:lang w:eastAsia="zh-CN"/>
        </w:rPr>
        <w:t xml:space="preserve">cials have numerous concerns about Chinese policies </w:t>
      </w:r>
      <w:r w:rsidRPr="003304C1">
        <w:rPr>
          <w:rStyle w:val="StyleUnderline"/>
        </w:rPr>
        <w:t>that impede investment by US fi</w:t>
      </w:r>
      <w:r w:rsidRPr="003304C1">
        <w:rPr>
          <w:rStyle w:val="StyleUnderline"/>
          <w:lang w:eastAsia="zh-CN"/>
        </w:rPr>
        <w:t>rms</w:t>
      </w:r>
      <w:r w:rsidRPr="003304C1">
        <w:rPr>
          <w:sz w:val="16"/>
          <w:lang w:eastAsia="zh-CN"/>
        </w:rPr>
        <w:t>.</w:t>
      </w:r>
      <w:r w:rsidRPr="003304C1">
        <w:rPr>
          <w:rFonts w:eastAsia="Times New Roman"/>
          <w:sz w:val="16"/>
          <w:szCs w:val="26"/>
          <w:lang w:eastAsia="zh-CN"/>
        </w:rPr>
        <w:t xml:space="preserve"> Advantages provided to Chinese state-owned enterprises (SOEs) rank high on the list; </w:t>
      </w:r>
      <w:r w:rsidRPr="003304C1">
        <w:rPr>
          <w:rStyle w:val="StyleUnderline"/>
          <w:lang w:eastAsia="zh-CN"/>
        </w:rPr>
        <w:t>so, too, does the application</w:t>
      </w:r>
      <w:r w:rsidRPr="003304C1">
        <w:rPr>
          <w:rStyle w:val="StyleUnderline"/>
        </w:rPr>
        <w:t xml:space="preserve"> </w:t>
      </w:r>
      <w:r w:rsidRPr="003304C1">
        <w:rPr>
          <w:rStyle w:val="StyleUnderline"/>
          <w:lang w:eastAsia="zh-CN"/>
        </w:rPr>
        <w:t>of China’s antimonopoly law</w:t>
      </w:r>
      <w:r w:rsidRPr="003304C1">
        <w:rPr>
          <w:rFonts w:eastAsia="Times New Roman"/>
          <w:sz w:val="16"/>
          <w:szCs w:val="26"/>
          <w:lang w:eastAsia="zh-CN"/>
        </w:rPr>
        <w:t xml:space="preserve">. </w:t>
      </w:r>
      <w:r w:rsidRPr="003304C1">
        <w:rPr>
          <w:rStyle w:val="StyleUnderline"/>
          <w:lang w:eastAsia="zh-CN"/>
        </w:rPr>
        <w:t>Preferences a</w:t>
      </w:r>
      <w:r w:rsidRPr="003304C1">
        <w:rPr>
          <w:rStyle w:val="StyleUnderline"/>
        </w:rPr>
        <w:t>ccorded to domestic private fir</w:t>
      </w:r>
      <w:r w:rsidRPr="003304C1">
        <w:rPr>
          <w:rStyle w:val="StyleUnderline"/>
          <w:lang w:eastAsia="zh-CN"/>
        </w:rPr>
        <w:t>ms and SOEs via subsidies and</w:t>
      </w:r>
      <w:r w:rsidRPr="003304C1">
        <w:rPr>
          <w:rStyle w:val="StyleUnderline"/>
        </w:rPr>
        <w:t xml:space="preserve"> </w:t>
      </w:r>
      <w:r w:rsidRPr="003304C1">
        <w:rPr>
          <w:rStyle w:val="StyleUnderline"/>
          <w:lang w:eastAsia="zh-CN"/>
        </w:rPr>
        <w:t>discriminatory regulations and other measures restrict competition in the Chinese market and discourage US</w:t>
      </w:r>
      <w:r w:rsidRPr="003304C1">
        <w:rPr>
          <w:rStyle w:val="StyleUnderline"/>
        </w:rPr>
        <w:t xml:space="preserve"> </w:t>
      </w:r>
      <w:r w:rsidRPr="003304C1">
        <w:rPr>
          <w:rStyle w:val="StyleUnderline"/>
          <w:lang w:eastAsia="zh-CN"/>
        </w:rPr>
        <w:t>investments in China</w:t>
      </w:r>
      <w:r w:rsidRPr="003304C1">
        <w:rPr>
          <w:rFonts w:eastAsia="Times New Roman"/>
          <w:sz w:val="16"/>
          <w:szCs w:val="26"/>
          <w:lang w:eastAsia="zh-CN"/>
        </w:rPr>
        <w:t xml:space="preserve">. These practices weigh on both manufacturing firms and service providers. </w:t>
      </w:r>
    </w:p>
    <w:p w:rsidR="001D165A" w:rsidRPr="005774AB" w:rsidRDefault="001D165A" w:rsidP="005664D3">
      <w:pPr>
        <w:rPr>
          <w:rFonts w:asciiTheme="minorHAnsi" w:hAnsiTheme="minorHAnsi"/>
          <w:u w:val="single"/>
        </w:rPr>
      </w:pPr>
    </w:p>
    <w:p w:rsidR="005774AB" w:rsidRPr="005774AB" w:rsidRDefault="005774AB" w:rsidP="005774AB">
      <w:pPr>
        <w:keepNext/>
        <w:keepLines/>
        <w:pageBreakBefore/>
        <w:spacing w:before="200"/>
        <w:jc w:val="center"/>
        <w:outlineLvl w:val="2"/>
        <w:rPr>
          <w:rFonts w:asciiTheme="minorHAnsi" w:eastAsia="MS Gothic" w:hAnsiTheme="minorHAnsi"/>
          <w:b/>
          <w:sz w:val="32"/>
          <w:szCs w:val="24"/>
          <w:u w:val="single"/>
        </w:rPr>
      </w:pPr>
      <w:r w:rsidRPr="005774AB">
        <w:rPr>
          <w:rFonts w:asciiTheme="minorHAnsi" w:eastAsia="MS Gothic" w:hAnsiTheme="minorHAnsi"/>
          <w:b/>
          <w:sz w:val="32"/>
          <w:szCs w:val="24"/>
          <w:u w:val="single"/>
        </w:rPr>
        <w:t xml:space="preserve">L – AIIB </w:t>
      </w:r>
    </w:p>
    <w:p w:rsidR="005774AB" w:rsidRPr="005774AB" w:rsidRDefault="005774AB" w:rsidP="005774AB">
      <w:pPr>
        <w:pStyle w:val="Heading4"/>
        <w:rPr>
          <w:rFonts w:asciiTheme="minorHAnsi" w:hAnsiTheme="minorHAnsi"/>
        </w:rPr>
      </w:pPr>
      <w:dir w:val="ltr">
        <w:r w:rsidRPr="005774AB">
          <w:rPr>
            <w:rFonts w:asciiTheme="minorHAnsi" w:hAnsiTheme="minorHAnsi"/>
          </w:rPr>
          <w:t>GOP hate AIIB, and Obama loses pc if he pushes for it.</w:t>
        </w:r>
        <w:r w:rsidRPr="005774AB">
          <w:rPr>
            <w:rFonts w:asciiTheme="minorHAnsi" w:hAnsiTheme="minorHAnsi"/>
          </w:rPr>
          <w:tab/>
        </w:r>
        <w:r w:rsidRPr="005774AB">
          <w:rPr>
            <w:rFonts w:asciiTheme="minorHAnsi" w:hAnsiTheme="minorHAnsi"/>
          </w:rPr>
          <w:tab/>
        </w:r>
        <w:r w:rsidRPr="005774AB">
          <w:rPr>
            <w:rFonts w:asciiTheme="minorHAnsi" w:hAnsiTheme="minorHAnsi"/>
          </w:rPr>
          <w:tab/>
        </w:r>
        <w:r w:rsidRPr="005774AB">
          <w:rPr>
            <w:rFonts w:asciiTheme="minorHAnsi" w:hAnsiTheme="minorHAnsi"/>
          </w:rPr>
          <w:tab/>
        </w:r>
        <w:r w:rsidRPr="005774AB">
          <w:rPr>
            <w:rFonts w:ascii="Arial" w:hAnsi="Arial" w:cs="Arial"/>
          </w:rPr>
          <w:t>‬</w:t>
        </w:r>
        <w:r w:rsidRPr="005774AB">
          <w:rPr>
            <w:rFonts w:ascii="Arial" w:hAnsi="Arial" w:cs="Arial"/>
          </w:rPr>
          <w:t>‬</w:t>
        </w:r>
        <w:r w:rsidRPr="005774AB">
          <w:rPr>
            <w:rFonts w:ascii="Arial" w:hAnsi="Arial" w:cs="Arial"/>
          </w:rPr>
          <w:t>‬</w:t>
        </w:r>
        <w:r w:rsidRPr="005774AB">
          <w:rPr>
            <w:rFonts w:ascii="Arial" w:hAnsi="Arial" w:cs="Arial"/>
          </w:rPr>
          <w:t>‬</w:t>
        </w:r>
      </w:dir>
    </w:p>
    <w:p w:rsidR="005774AB" w:rsidRPr="005774AB" w:rsidRDefault="005774AB" w:rsidP="005774AB">
      <w:pPr>
        <w:rPr>
          <w:rFonts w:asciiTheme="minorHAnsi" w:hAnsiTheme="minorHAnsi"/>
        </w:rPr>
      </w:pPr>
      <w:r w:rsidRPr="005774AB">
        <w:rPr>
          <w:rStyle w:val="Style13ptBold"/>
          <w:rFonts w:asciiTheme="minorHAnsi" w:hAnsiTheme="minorHAnsi"/>
        </w:rPr>
        <w:t>Zhang</w:t>
      </w:r>
      <w:r w:rsidRPr="005774AB">
        <w:rPr>
          <w:rFonts w:asciiTheme="minorHAnsi" w:hAnsiTheme="minorHAnsi"/>
        </w:rPr>
        <w:t xml:space="preserve"> 3/31/</w:t>
      </w:r>
      <w:r w:rsidRPr="005774AB">
        <w:rPr>
          <w:rStyle w:val="Style13ptBold"/>
          <w:rFonts w:asciiTheme="minorHAnsi" w:hAnsiTheme="minorHAnsi"/>
        </w:rPr>
        <w:t>15</w:t>
      </w:r>
      <w:r w:rsidRPr="005774AB">
        <w:rPr>
          <w:rFonts w:asciiTheme="minorHAnsi" w:hAnsiTheme="minorHAnsi"/>
        </w:rPr>
        <w:t xml:space="preserve"> ( </w:t>
      </w:r>
      <w:proofErr w:type="spellStart"/>
      <w:r w:rsidRPr="005774AB">
        <w:rPr>
          <w:rFonts w:asciiTheme="minorHAnsi" w:hAnsiTheme="minorHAnsi"/>
        </w:rPr>
        <w:t>Xunchao</w:t>
      </w:r>
      <w:proofErr w:type="spellEnd"/>
      <w:r w:rsidRPr="005774AB">
        <w:rPr>
          <w:rFonts w:asciiTheme="minorHAnsi" w:hAnsiTheme="minorHAnsi"/>
        </w:rPr>
        <w:t xml:space="preserve"> MA candidate, University of Chicago </w:t>
      </w:r>
      <w:hyperlink r:id="rId43" w:history="1">
        <w:r w:rsidRPr="005774AB">
          <w:rPr>
            <w:rStyle w:val="Hyperlink"/>
            <w:rFonts w:asciiTheme="minorHAnsi" w:hAnsiTheme="minorHAnsi"/>
          </w:rPr>
          <w:t>International Crisis Group</w:t>
        </w:r>
      </w:hyperlink>
      <w:r w:rsidRPr="005774AB">
        <w:rPr>
          <w:rFonts w:asciiTheme="minorHAnsi" w:hAnsiTheme="minorHAnsi"/>
        </w:rPr>
        <w:t xml:space="preserve">, </w:t>
      </w:r>
      <w:hyperlink r:id="rId44" w:history="1">
        <w:r w:rsidRPr="005774AB">
          <w:rPr>
            <w:rStyle w:val="Hyperlink"/>
            <w:rFonts w:asciiTheme="minorHAnsi" w:hAnsiTheme="minorHAnsi"/>
          </w:rPr>
          <w:t>Australia-China Youth Association</w:t>
        </w:r>
      </w:hyperlink>
      <w:r w:rsidRPr="005774AB">
        <w:rPr>
          <w:rFonts w:asciiTheme="minorHAnsi" w:hAnsiTheme="minorHAnsi"/>
        </w:rPr>
        <w:t xml:space="preserve">, </w:t>
      </w:r>
      <w:hyperlink r:id="rId45" w:history="1">
        <w:r w:rsidRPr="005774AB">
          <w:rPr>
            <w:rStyle w:val="Hyperlink"/>
            <w:rFonts w:asciiTheme="minorHAnsi" w:hAnsiTheme="minorHAnsi"/>
          </w:rPr>
          <w:t>Australian Institute of International Affairs. “Put AIIB in Foreign Policy Perspective,</w:t>
        </w:r>
        <w:proofErr w:type="gramStart"/>
        <w:r w:rsidRPr="005774AB">
          <w:rPr>
            <w:rStyle w:val="Hyperlink"/>
            <w:rFonts w:asciiTheme="minorHAnsi" w:hAnsiTheme="minorHAnsi"/>
          </w:rPr>
          <w:t>”(</w:t>
        </w:r>
        <w:proofErr w:type="gramEnd"/>
        <w:r w:rsidRPr="005774AB">
          <w:rPr>
            <w:rStyle w:val="Hyperlink"/>
            <w:rFonts w:asciiTheme="minorHAnsi" w:hAnsiTheme="minorHAnsi"/>
          </w:rPr>
          <w:t>AIIA)</w:t>
        </w:r>
      </w:hyperlink>
      <w:r w:rsidRPr="005774AB">
        <w:rPr>
          <w:rFonts w:asciiTheme="minorHAnsi" w:hAnsiTheme="minorHAnsi"/>
        </w:rPr>
        <w:t>/https://www.researchgate.net/profile/Xunchao_Zhang/publication/275716899_Put_ the_AIIB_in_Foreign_Policy_Perspective/links/5545b3b40cf24107d397c705</w:t>
      </w:r>
      <w:dir w:val="ltr">
        <w:r w:rsidRPr="005774AB">
          <w:rPr>
            <w:rFonts w:asciiTheme="minorHAnsi" w:hAnsiTheme="minorHAnsi"/>
          </w:rPr>
          <w:t>.)</w:t>
        </w:r>
        <w:r w:rsidRPr="005774AB">
          <w:rPr>
            <w:rFonts w:ascii="Arial" w:hAnsi="Arial" w:cs="Arial"/>
          </w:rPr>
          <w:t>‬</w:t>
        </w:r>
        <w:r w:rsidRPr="005774AB">
          <w:rPr>
            <w:rFonts w:asciiTheme="minorHAnsi" w:hAnsiTheme="minorHAnsi"/>
          </w:rPr>
          <w:t>PL</w:t>
        </w:r>
        <w:r w:rsidRPr="005774AB">
          <w:rPr>
            <w:rFonts w:ascii="Arial" w:hAnsi="Arial" w:cs="Arial"/>
          </w:rPr>
          <w:t>‬</w:t>
        </w:r>
        <w:r w:rsidRPr="005774AB">
          <w:rPr>
            <w:rFonts w:ascii="Arial" w:hAnsi="Arial" w:cs="Arial"/>
          </w:rPr>
          <w:t>‬</w:t>
        </w:r>
        <w:r w:rsidRPr="005774AB">
          <w:rPr>
            <w:rFonts w:ascii="Arial" w:hAnsi="Arial" w:cs="Arial"/>
          </w:rPr>
          <w:t>‬</w:t>
        </w:r>
        <w:r w:rsidRPr="005774AB">
          <w:rPr>
            <w:rFonts w:ascii="Arial" w:hAnsi="Arial" w:cs="Arial"/>
          </w:rPr>
          <w:t>‬</w:t>
        </w:r>
      </w:dir>
    </w:p>
    <w:p w:rsidR="005774AB" w:rsidRPr="005774AB" w:rsidRDefault="005774AB" w:rsidP="005774AB">
      <w:pPr>
        <w:rPr>
          <w:rFonts w:asciiTheme="minorHAnsi" w:eastAsia="Cambria" w:hAnsiTheme="minorHAnsi"/>
          <w:u w:val="single"/>
        </w:rPr>
      </w:pPr>
      <w:r w:rsidRPr="005774AB">
        <w:rPr>
          <w:rFonts w:asciiTheme="minorHAnsi" w:eastAsia="Cambria" w:hAnsiTheme="minorHAnsi"/>
          <w:sz w:val="16"/>
        </w:rPr>
        <w:t xml:space="preserve">As most US allies had deserted the US on opposing the AIIB, the United States found its attempt to “isolate” China turned into “self-isolation”. Hence, it became the rational Washington to change its strategy based on the new international context. As argued in a </w:t>
      </w:r>
      <w:hyperlink r:id="rId46" w:history="1">
        <w:r w:rsidRPr="005774AB">
          <w:rPr>
            <w:rFonts w:asciiTheme="minorHAnsi" w:eastAsia="Cambria" w:hAnsiTheme="minorHAnsi"/>
            <w:sz w:val="16"/>
          </w:rPr>
          <w:t>National Interest article</w:t>
        </w:r>
      </w:hyperlink>
      <w:r w:rsidRPr="005774AB">
        <w:rPr>
          <w:rFonts w:asciiTheme="minorHAnsi" w:eastAsia="Cambria" w:hAnsiTheme="minorHAnsi"/>
          <w:sz w:val="16"/>
        </w:rPr>
        <w:t xml:space="preserve">, it is obvious that by late March that the most rational damage-control measure Obama administration can take is to participate in the AIIB project. Given the change of mind, why </w:t>
      </w:r>
      <w:r w:rsidRPr="005774AB">
        <w:rPr>
          <w:rFonts w:asciiTheme="minorHAnsi" w:eastAsia="Cambria" w:hAnsiTheme="minorHAnsi"/>
          <w:u w:val="single"/>
        </w:rPr>
        <w:t>Washington did not join the AIIB after all</w:t>
      </w:r>
      <w:r w:rsidRPr="005774AB">
        <w:rPr>
          <w:rFonts w:asciiTheme="minorHAnsi" w:eastAsia="Cambria" w:hAnsiTheme="minorHAnsi"/>
          <w:sz w:val="16"/>
        </w:rPr>
        <w:t xml:space="preserve">? This is </w:t>
      </w:r>
      <w:r w:rsidRPr="005774AB">
        <w:rPr>
          <w:rFonts w:asciiTheme="minorHAnsi" w:eastAsia="Cambria" w:hAnsiTheme="minorHAnsi"/>
          <w:u w:val="single"/>
        </w:rPr>
        <w:t xml:space="preserve">because such logical option </w:t>
      </w:r>
      <w:proofErr w:type="gramStart"/>
      <w:r w:rsidRPr="005774AB">
        <w:rPr>
          <w:rFonts w:asciiTheme="minorHAnsi" w:eastAsia="Cambria" w:hAnsiTheme="minorHAnsi"/>
          <w:u w:val="single"/>
        </w:rPr>
        <w:t>is ruled out</w:t>
      </w:r>
      <w:proofErr w:type="gramEnd"/>
      <w:r w:rsidRPr="005774AB">
        <w:rPr>
          <w:rFonts w:asciiTheme="minorHAnsi" w:eastAsia="Cambria" w:hAnsiTheme="minorHAnsi"/>
          <w:u w:val="single"/>
        </w:rPr>
        <w:t xml:space="preserve"> by the Republican-control over Congress.</w:t>
      </w:r>
      <w:r w:rsidRPr="005774AB">
        <w:rPr>
          <w:rFonts w:asciiTheme="minorHAnsi" w:eastAsia="Cambria" w:hAnsiTheme="minorHAnsi"/>
          <w:sz w:val="16"/>
        </w:rPr>
        <w:t xml:space="preserve"> </w:t>
      </w:r>
      <w:r w:rsidRPr="005774AB">
        <w:rPr>
          <w:rFonts w:asciiTheme="minorHAnsi" w:eastAsia="Cambria" w:hAnsiTheme="minorHAnsi"/>
          <w:u w:val="single"/>
        </w:rPr>
        <w:t xml:space="preserve">For the US to join the AIIB, it has to make billions of dollars of capital contribution, </w:t>
      </w:r>
      <w:proofErr w:type="gramStart"/>
      <w:r w:rsidRPr="005774AB">
        <w:rPr>
          <w:rFonts w:asciiTheme="minorHAnsi" w:eastAsia="Cambria" w:hAnsiTheme="minorHAnsi"/>
          <w:u w:val="single"/>
        </w:rPr>
        <w:t>such funding would not be approved by the Republican-dominated Congress</w:t>
      </w:r>
      <w:proofErr w:type="gramEnd"/>
      <w:r w:rsidRPr="005774AB">
        <w:rPr>
          <w:rFonts w:asciiTheme="minorHAnsi" w:eastAsia="Cambria" w:hAnsiTheme="minorHAnsi"/>
          <w:u w:val="single"/>
        </w:rPr>
        <w:t>. Especially given President Obama’s fights with the Congress on several foreign policy issues, such as the approval of the nuclear agreement with Iran, and rapprochement with Cuba, there is no political capital to be spare for the AIIB.</w:t>
      </w:r>
    </w:p>
    <w:p w:rsidR="005774AB" w:rsidRPr="005774AB" w:rsidRDefault="005774AB" w:rsidP="005774AB">
      <w:pPr>
        <w:keepNext/>
        <w:keepLines/>
        <w:spacing w:before="200"/>
        <w:outlineLvl w:val="3"/>
        <w:rPr>
          <w:rFonts w:asciiTheme="minorHAnsi" w:eastAsia="MS Gothic" w:hAnsiTheme="minorHAnsi"/>
          <w:b/>
          <w:iCs/>
          <w:sz w:val="26"/>
        </w:rPr>
      </w:pPr>
      <w:r w:rsidRPr="005774AB">
        <w:rPr>
          <w:rFonts w:asciiTheme="minorHAnsi" w:eastAsia="MS Gothic" w:hAnsiTheme="minorHAnsi"/>
          <w:b/>
          <w:iCs/>
          <w:sz w:val="26"/>
        </w:rPr>
        <w:t>Congress places the AIIIB on a low priority list and doesn’t even like it.</w:t>
      </w:r>
    </w:p>
    <w:p w:rsidR="005774AB" w:rsidRPr="005774AB" w:rsidRDefault="005774AB" w:rsidP="005774AB">
      <w:pPr>
        <w:rPr>
          <w:rFonts w:asciiTheme="minorHAnsi" w:hAnsiTheme="minorHAnsi"/>
        </w:rPr>
      </w:pPr>
      <w:r w:rsidRPr="005774AB">
        <w:rPr>
          <w:rStyle w:val="Style13ptBold"/>
          <w:rFonts w:asciiTheme="minorHAnsi" w:hAnsiTheme="minorHAnsi"/>
        </w:rPr>
        <w:t>CIM</w:t>
      </w:r>
      <w:r w:rsidRPr="005774AB">
        <w:rPr>
          <w:rFonts w:asciiTheme="minorHAnsi" w:hAnsiTheme="minorHAnsi"/>
        </w:rPr>
        <w:t xml:space="preserve"> 4/21/</w:t>
      </w:r>
      <w:r w:rsidRPr="005774AB">
        <w:rPr>
          <w:rStyle w:val="Style13ptBold"/>
          <w:rFonts w:asciiTheme="minorHAnsi" w:hAnsiTheme="minorHAnsi"/>
        </w:rPr>
        <w:t>15</w:t>
      </w:r>
      <w:r w:rsidRPr="005774AB">
        <w:rPr>
          <w:rFonts w:asciiTheme="minorHAnsi" w:hAnsiTheme="minorHAnsi"/>
        </w:rPr>
        <w:t xml:space="preserve"> ( CIM a program gathering of experienced investment professionals with a history of providing a wide range of professional portfolio management and advisory services to institutional and individual clients, “The AIIB and the U.S&gt; Opposition to its Creation” </w:t>
      </w:r>
      <w:hyperlink r:id="rId47" w:history="1">
        <w:r w:rsidRPr="005774AB">
          <w:rPr>
            <w:rStyle w:val="Hyperlink"/>
            <w:rFonts w:asciiTheme="minorHAnsi" w:hAnsiTheme="minorHAnsi"/>
          </w:rPr>
          <w:t>http://www.valuewalk.com/2015/04/the-aiib/</w:t>
        </w:r>
      </w:hyperlink>
      <w:r w:rsidRPr="005774AB">
        <w:rPr>
          <w:rFonts w:asciiTheme="minorHAnsi" w:hAnsiTheme="minorHAnsi"/>
        </w:rPr>
        <w:t>) PL</w:t>
      </w:r>
    </w:p>
    <w:p w:rsidR="005774AB" w:rsidRPr="005774AB" w:rsidRDefault="005774AB" w:rsidP="005774AB">
      <w:pPr>
        <w:rPr>
          <w:rFonts w:asciiTheme="minorHAnsi" w:eastAsia="Cambria" w:hAnsiTheme="minorHAnsi" w:cs="Roboto-Regular"/>
          <w:color w:val="343434"/>
          <w:sz w:val="16"/>
          <w:szCs w:val="32"/>
        </w:rPr>
      </w:pPr>
      <w:r w:rsidRPr="005774AB">
        <w:rPr>
          <w:rFonts w:asciiTheme="minorHAnsi" w:eastAsia="Cambria" w:hAnsiTheme="minorHAnsi" w:cs="Roboto-Regular"/>
          <w:color w:val="343434"/>
          <w:sz w:val="16"/>
          <w:szCs w:val="32"/>
        </w:rPr>
        <w:t>China has founded an infrastructure bank, the Asian Infrastructure Investment Bank (</w:t>
      </w:r>
      <w:r w:rsidRPr="005774AB">
        <w:rPr>
          <w:rFonts w:asciiTheme="minorHAnsi" w:eastAsia="Cambria" w:hAnsiTheme="minorHAnsi"/>
          <w:u w:val="single"/>
        </w:rPr>
        <w:t>AIIB</w:t>
      </w:r>
      <w:r w:rsidRPr="005774AB">
        <w:rPr>
          <w:rFonts w:asciiTheme="minorHAnsi" w:eastAsia="Cambria" w:hAnsiTheme="minorHAnsi" w:cs="Roboto-Regular"/>
          <w:color w:val="343434"/>
          <w:sz w:val="16"/>
          <w:szCs w:val="32"/>
        </w:rPr>
        <w:t xml:space="preserve">), to </w:t>
      </w:r>
      <w:r w:rsidRPr="005774AB">
        <w:rPr>
          <w:rFonts w:asciiTheme="minorHAnsi" w:eastAsia="Cambria" w:hAnsiTheme="minorHAnsi"/>
          <w:u w:val="single"/>
        </w:rPr>
        <w:t>compete with the W</w:t>
      </w:r>
      <w:r w:rsidRPr="005774AB">
        <w:rPr>
          <w:rFonts w:asciiTheme="minorHAnsi" w:eastAsia="Cambria" w:hAnsiTheme="minorHAnsi" w:cs="Roboto-Regular"/>
          <w:color w:val="343434"/>
          <w:sz w:val="16"/>
          <w:szCs w:val="32"/>
        </w:rPr>
        <w:t xml:space="preserve">orld </w:t>
      </w:r>
      <w:r w:rsidRPr="005774AB">
        <w:rPr>
          <w:rFonts w:asciiTheme="minorHAnsi" w:eastAsia="Cambria" w:hAnsiTheme="minorHAnsi"/>
          <w:u w:val="single"/>
        </w:rPr>
        <w:t>B</w:t>
      </w:r>
      <w:r w:rsidRPr="005774AB">
        <w:rPr>
          <w:rFonts w:asciiTheme="minorHAnsi" w:eastAsia="Cambria" w:hAnsiTheme="minorHAnsi" w:cs="Roboto-Regular"/>
          <w:color w:val="343434"/>
          <w:sz w:val="16"/>
          <w:szCs w:val="32"/>
        </w:rPr>
        <w:t xml:space="preserve">ank (WB) </w:t>
      </w:r>
      <w:r w:rsidRPr="005774AB">
        <w:rPr>
          <w:rFonts w:asciiTheme="minorHAnsi" w:eastAsia="Cambria" w:hAnsiTheme="minorHAnsi"/>
          <w:u w:val="single"/>
        </w:rPr>
        <w:t>and the</w:t>
      </w:r>
      <w:r w:rsidRPr="005774AB">
        <w:rPr>
          <w:rFonts w:asciiTheme="minorHAnsi" w:eastAsia="Cambria" w:hAnsiTheme="minorHAnsi" w:cs="Roboto-Regular"/>
          <w:color w:val="343434"/>
          <w:sz w:val="16"/>
          <w:szCs w:val="32"/>
        </w:rPr>
        <w:t xml:space="preserve"> </w:t>
      </w:r>
      <w:r w:rsidRPr="005774AB">
        <w:rPr>
          <w:rFonts w:asciiTheme="minorHAnsi" w:eastAsia="Cambria" w:hAnsiTheme="minorHAnsi"/>
          <w:u w:val="single"/>
        </w:rPr>
        <w:t>A</w:t>
      </w:r>
      <w:r w:rsidRPr="005774AB">
        <w:rPr>
          <w:rFonts w:asciiTheme="minorHAnsi" w:eastAsia="Cambria" w:hAnsiTheme="minorHAnsi" w:cs="Roboto-Regular"/>
          <w:color w:val="343434"/>
          <w:sz w:val="16"/>
          <w:szCs w:val="32"/>
        </w:rPr>
        <w:t xml:space="preserve">sian </w:t>
      </w:r>
      <w:r w:rsidRPr="005774AB">
        <w:rPr>
          <w:rFonts w:asciiTheme="minorHAnsi" w:eastAsia="Cambria" w:hAnsiTheme="minorHAnsi"/>
          <w:u w:val="single"/>
        </w:rPr>
        <w:t>D</w:t>
      </w:r>
      <w:r w:rsidRPr="005774AB">
        <w:rPr>
          <w:rFonts w:asciiTheme="minorHAnsi" w:eastAsia="Cambria" w:hAnsiTheme="minorHAnsi" w:cs="Roboto-Regular"/>
          <w:color w:val="343434"/>
          <w:sz w:val="16"/>
          <w:szCs w:val="32"/>
        </w:rPr>
        <w:t xml:space="preserve">evelopment </w:t>
      </w:r>
      <w:r w:rsidRPr="005774AB">
        <w:rPr>
          <w:rFonts w:asciiTheme="minorHAnsi" w:eastAsia="Cambria" w:hAnsiTheme="minorHAnsi"/>
          <w:u w:val="single"/>
        </w:rPr>
        <w:t>B</w:t>
      </w:r>
      <w:r w:rsidRPr="005774AB">
        <w:rPr>
          <w:rFonts w:asciiTheme="minorHAnsi" w:eastAsia="Cambria" w:hAnsiTheme="minorHAnsi" w:cs="Roboto-Regular"/>
          <w:color w:val="343434"/>
          <w:sz w:val="16"/>
          <w:szCs w:val="32"/>
        </w:rPr>
        <w:t xml:space="preserve">ank (ADB). </w:t>
      </w:r>
      <w:r w:rsidRPr="005774AB">
        <w:rPr>
          <w:rFonts w:asciiTheme="minorHAnsi" w:eastAsia="Cambria" w:hAnsiTheme="minorHAnsi"/>
          <w:u w:val="single"/>
        </w:rPr>
        <w:t>The U.S.</w:t>
      </w:r>
      <w:r w:rsidRPr="005774AB">
        <w:rPr>
          <w:rFonts w:asciiTheme="minorHAnsi" w:eastAsia="Cambria" w:hAnsiTheme="minorHAnsi" w:cs="Roboto-Regular"/>
          <w:color w:val="343434"/>
          <w:sz w:val="16"/>
          <w:szCs w:val="32"/>
        </w:rPr>
        <w:t xml:space="preserve"> has opposed the creation of this bank but, despite administration opposition, 57 nations have joined it, including 14 members of the G-20. A chorus of commentators have </w:t>
      </w:r>
      <w:r w:rsidRPr="005774AB">
        <w:rPr>
          <w:rFonts w:asciiTheme="minorHAnsi" w:eastAsia="Cambria" w:hAnsiTheme="minorHAnsi"/>
          <w:u w:val="single"/>
        </w:rPr>
        <w:t>suggested that the founding of this bank may</w:t>
      </w:r>
      <w:r w:rsidRPr="005774AB">
        <w:rPr>
          <w:rFonts w:asciiTheme="minorHAnsi" w:eastAsia="Cambria" w:hAnsiTheme="minorHAnsi" w:cs="Roboto-Regular"/>
          <w:color w:val="343434"/>
          <w:sz w:val="16"/>
          <w:szCs w:val="32"/>
        </w:rPr>
        <w:t xml:space="preserve"> mark the </w:t>
      </w:r>
      <w:r w:rsidRPr="005774AB">
        <w:rPr>
          <w:rFonts w:asciiTheme="minorHAnsi" w:eastAsia="Cambria" w:hAnsiTheme="minorHAnsi"/>
          <w:u w:val="single"/>
        </w:rPr>
        <w:t xml:space="preserve">end </w:t>
      </w:r>
      <w:r w:rsidRPr="005774AB">
        <w:rPr>
          <w:rFonts w:asciiTheme="minorHAnsi" w:eastAsia="Cambria" w:hAnsiTheme="minorHAnsi" w:cs="Roboto-Regular"/>
          <w:color w:val="343434"/>
          <w:sz w:val="16"/>
          <w:szCs w:val="32"/>
        </w:rPr>
        <w:t xml:space="preserve">of </w:t>
      </w:r>
      <w:r w:rsidRPr="005774AB">
        <w:rPr>
          <w:rFonts w:asciiTheme="minorHAnsi" w:eastAsia="Cambria" w:hAnsiTheme="minorHAnsi"/>
          <w:u w:val="single"/>
        </w:rPr>
        <w:t>U.S. heg</w:t>
      </w:r>
      <w:r w:rsidRPr="005774AB">
        <w:rPr>
          <w:rFonts w:asciiTheme="minorHAnsi" w:eastAsia="Cambria" w:hAnsiTheme="minorHAnsi" w:cs="Roboto-Regular"/>
          <w:color w:val="343434"/>
          <w:sz w:val="16"/>
          <w:szCs w:val="32"/>
        </w:rPr>
        <w:t xml:space="preserve">emony. In this report, we will describe the AIIB, including its members and capitalization. Next, we will cover the conventional wisdom surrounding the bank, and follow up with our analysis of the real impact of the bank. We will conclude with potential market ramifications of this framework. </w:t>
      </w:r>
      <w:r w:rsidRPr="005774AB">
        <w:rPr>
          <w:rFonts w:asciiTheme="minorHAnsi" w:eastAsia="Cambria" w:hAnsiTheme="minorHAnsi" w:cs="Roboto-Regular"/>
          <w:color w:val="1A1A1A"/>
          <w:sz w:val="16"/>
          <w:szCs w:val="48"/>
        </w:rPr>
        <w:t xml:space="preserve">The AIIB </w:t>
      </w:r>
      <w:r w:rsidRPr="005774AB">
        <w:rPr>
          <w:rFonts w:asciiTheme="minorHAnsi" w:eastAsia="Cambria" w:hAnsiTheme="minorHAnsi" w:cs="Roboto-Regular"/>
          <w:color w:val="343434"/>
          <w:sz w:val="16"/>
          <w:szCs w:val="32"/>
        </w:rPr>
        <w:t xml:space="preserve">In October 2013, China proposed a new infrastructure bank. Initially, with the exception of India, China was only able to attract small Asian nations. However, over U.S. objections, the U.K. Chancellor of the Exchequer, George Osborne, announced that his nation would join the AIIB. This announcement led to a plethora of developed nations signing on to the new bank. After Britain’s announcement, numerous other European countries announced their membership in the new bank. Perhaps the biggest snub to the U.S. was Israel’s decision to join the bank. Even Taiwan tried to become a charter member, but China rejected the application because the mainland views Taiwan as a province of China. The AIIB </w:t>
      </w:r>
      <w:proofErr w:type="gramStart"/>
      <w:r w:rsidRPr="005774AB">
        <w:rPr>
          <w:rFonts w:asciiTheme="minorHAnsi" w:eastAsia="Cambria" w:hAnsiTheme="minorHAnsi" w:cs="Roboto-Regular"/>
          <w:color w:val="343434"/>
          <w:sz w:val="16"/>
          <w:szCs w:val="32"/>
        </w:rPr>
        <w:t>will be capitalized</w:t>
      </w:r>
      <w:proofErr w:type="gramEnd"/>
      <w:r w:rsidRPr="005774AB">
        <w:rPr>
          <w:rFonts w:asciiTheme="minorHAnsi" w:eastAsia="Cambria" w:hAnsiTheme="minorHAnsi" w:cs="Roboto-Regular"/>
          <w:color w:val="343434"/>
          <w:sz w:val="16"/>
          <w:szCs w:val="32"/>
        </w:rPr>
        <w:t xml:space="preserve"> at $100 </w:t>
      </w:r>
      <w:proofErr w:type="spellStart"/>
      <w:r w:rsidRPr="005774AB">
        <w:rPr>
          <w:rFonts w:asciiTheme="minorHAnsi" w:eastAsia="Cambria" w:hAnsiTheme="minorHAnsi" w:cs="Roboto-Regular"/>
          <w:color w:val="343434"/>
          <w:sz w:val="16"/>
          <w:szCs w:val="32"/>
        </w:rPr>
        <w:t>bn</w:t>
      </w:r>
      <w:proofErr w:type="spellEnd"/>
      <w:r w:rsidRPr="005774AB">
        <w:rPr>
          <w:rFonts w:asciiTheme="minorHAnsi" w:eastAsia="Cambria" w:hAnsiTheme="minorHAnsi" w:cs="Roboto-Regular"/>
          <w:color w:val="343434"/>
          <w:sz w:val="16"/>
          <w:szCs w:val="32"/>
        </w:rPr>
        <w:t xml:space="preserve">, of which China will contribute $50 </w:t>
      </w:r>
      <w:proofErr w:type="spellStart"/>
      <w:r w:rsidRPr="005774AB">
        <w:rPr>
          <w:rFonts w:asciiTheme="minorHAnsi" w:eastAsia="Cambria" w:hAnsiTheme="minorHAnsi" w:cs="Roboto-Regular"/>
          <w:color w:val="343434"/>
          <w:sz w:val="16"/>
          <w:szCs w:val="32"/>
        </w:rPr>
        <w:t>bn</w:t>
      </w:r>
      <w:proofErr w:type="spellEnd"/>
      <w:r w:rsidRPr="005774AB">
        <w:rPr>
          <w:rFonts w:asciiTheme="minorHAnsi" w:eastAsia="Cambria" w:hAnsiTheme="minorHAnsi" w:cs="Roboto-Regular"/>
          <w:color w:val="343434"/>
          <w:sz w:val="16"/>
          <w:szCs w:val="32"/>
        </w:rPr>
        <w:t xml:space="preserve">, making it smaller than the WB, capitalized at $223 </w:t>
      </w:r>
      <w:proofErr w:type="spellStart"/>
      <w:r w:rsidRPr="005774AB">
        <w:rPr>
          <w:rFonts w:asciiTheme="minorHAnsi" w:eastAsia="Cambria" w:hAnsiTheme="minorHAnsi" w:cs="Roboto-Regular"/>
          <w:color w:val="343434"/>
          <w:sz w:val="16"/>
          <w:szCs w:val="32"/>
        </w:rPr>
        <w:t>bn</w:t>
      </w:r>
      <w:proofErr w:type="spellEnd"/>
      <w:r w:rsidRPr="005774AB">
        <w:rPr>
          <w:rFonts w:asciiTheme="minorHAnsi" w:eastAsia="Cambria" w:hAnsiTheme="minorHAnsi" w:cs="Roboto-Regular"/>
          <w:color w:val="343434"/>
          <w:sz w:val="16"/>
          <w:szCs w:val="32"/>
        </w:rPr>
        <w:t xml:space="preserve">, and the ADB, at $163 bn. Still, the ADB estimates that the region needs $8.0 trillion in infrastructure development, so the additional funds should be welcome. </w:t>
      </w:r>
      <w:r w:rsidRPr="005774AB">
        <w:rPr>
          <w:rFonts w:asciiTheme="minorHAnsi" w:eastAsia="Cambria" w:hAnsiTheme="minorHAnsi"/>
          <w:u w:val="single"/>
        </w:rPr>
        <w:t>The U.S. opposes the creation of the AIIB because it competes with existing development banks. The administration fears the new bank will lack proper controls to prevent corruption and protect the environment.</w:t>
      </w:r>
      <w:r w:rsidRPr="005774AB">
        <w:rPr>
          <w:rFonts w:asciiTheme="minorHAnsi" w:eastAsia="Cambria" w:hAnsiTheme="minorHAnsi" w:cs="Roboto-Regular"/>
          <w:color w:val="343434"/>
          <w:sz w:val="16"/>
          <w:szCs w:val="32"/>
        </w:rPr>
        <w:t xml:space="preserve"> China was frustrated with its small representation in Bretton Woods-era bodies like the IMF and the WB. China’s voting power at the former is a mere 6.068% and 4.42% at the latter. Given that China is the second largest economy on the planet, it feels it should have greater power in these organizations. This position led China to found the AIIB. </w:t>
      </w:r>
      <w:r w:rsidRPr="005774AB">
        <w:rPr>
          <w:rFonts w:asciiTheme="minorHAnsi" w:eastAsia="Cambria" w:hAnsiTheme="minorHAnsi" w:cs="Roboto-Regular"/>
          <w:color w:val="1A1A1A"/>
          <w:sz w:val="16"/>
          <w:szCs w:val="48"/>
        </w:rPr>
        <w:t xml:space="preserve">The Conventional Wisdom </w:t>
      </w:r>
      <w:r w:rsidRPr="005774AB">
        <w:rPr>
          <w:rFonts w:asciiTheme="minorHAnsi" w:eastAsia="Cambria" w:hAnsiTheme="minorHAnsi" w:cs="Roboto-Regular"/>
          <w:color w:val="343434"/>
          <w:sz w:val="16"/>
          <w:szCs w:val="32"/>
        </w:rPr>
        <w:t xml:space="preserve">According to the pundit class, the founding of the AIIB is “kind of a big deal.”1 China believed that the U.S. had a stranglehold on the Bretton Woods-era institutions and was using them to project power. The U.S. has been considering reforms for the WB and IMF that would give China greater representation. However, </w:t>
      </w:r>
      <w:r w:rsidRPr="005774AB">
        <w:rPr>
          <w:rFonts w:asciiTheme="minorHAnsi" w:eastAsia="Cambria" w:hAnsiTheme="minorHAnsi"/>
          <w:u w:val="single"/>
        </w:rPr>
        <w:t>no U.S. administration</w:t>
      </w:r>
      <w:r w:rsidRPr="005774AB">
        <w:rPr>
          <w:rFonts w:asciiTheme="minorHAnsi" w:eastAsia="Cambria" w:hAnsiTheme="minorHAnsi" w:cs="Roboto-Regular"/>
          <w:color w:val="343434"/>
          <w:sz w:val="16"/>
          <w:szCs w:val="32"/>
        </w:rPr>
        <w:t xml:space="preserve"> </w:t>
      </w:r>
      <w:r w:rsidRPr="005774AB">
        <w:rPr>
          <w:rFonts w:asciiTheme="minorHAnsi" w:eastAsia="Cambria" w:hAnsiTheme="minorHAnsi"/>
          <w:u w:val="single"/>
        </w:rPr>
        <w:t xml:space="preserve">has </w:t>
      </w:r>
      <w:r w:rsidRPr="005774AB">
        <w:rPr>
          <w:rFonts w:asciiTheme="minorHAnsi" w:eastAsia="Cambria" w:hAnsiTheme="minorHAnsi" w:cs="Roboto-Regular"/>
          <w:color w:val="343434"/>
          <w:sz w:val="16"/>
          <w:szCs w:val="32"/>
        </w:rPr>
        <w:t xml:space="preserve">actually </w:t>
      </w:r>
      <w:r w:rsidRPr="005774AB">
        <w:rPr>
          <w:rFonts w:asciiTheme="minorHAnsi" w:eastAsia="Cambria" w:hAnsiTheme="minorHAnsi"/>
          <w:u w:val="single"/>
        </w:rPr>
        <w:t>pushed</w:t>
      </w:r>
      <w:r w:rsidRPr="005774AB">
        <w:rPr>
          <w:rFonts w:asciiTheme="minorHAnsi" w:eastAsia="Cambria" w:hAnsiTheme="minorHAnsi" w:cs="Roboto-Regular"/>
          <w:color w:val="343434"/>
          <w:sz w:val="16"/>
          <w:szCs w:val="32"/>
        </w:rPr>
        <w:t xml:space="preserve"> </w:t>
      </w:r>
      <w:r w:rsidRPr="005774AB">
        <w:rPr>
          <w:rFonts w:asciiTheme="minorHAnsi" w:eastAsia="Cambria" w:hAnsiTheme="minorHAnsi"/>
          <w:u w:val="single"/>
        </w:rPr>
        <w:t>for these changes in Congress</w:t>
      </w:r>
      <w:r w:rsidRPr="005774AB">
        <w:rPr>
          <w:rFonts w:asciiTheme="minorHAnsi" w:eastAsia="Cambria" w:hAnsiTheme="minorHAnsi" w:cs="Roboto-Regular"/>
          <w:color w:val="343434"/>
          <w:sz w:val="16"/>
          <w:szCs w:val="32"/>
        </w:rPr>
        <w:t xml:space="preserve"> </w:t>
      </w:r>
      <w:r w:rsidRPr="005774AB">
        <w:rPr>
          <w:rFonts w:asciiTheme="minorHAnsi" w:eastAsia="Cambria" w:hAnsiTheme="minorHAnsi"/>
          <w:u w:val="single"/>
        </w:rPr>
        <w:t xml:space="preserve">and </w:t>
      </w:r>
      <w:r w:rsidRPr="005774AB">
        <w:rPr>
          <w:rFonts w:asciiTheme="minorHAnsi" w:eastAsia="Cambria" w:hAnsiTheme="minorHAnsi" w:cs="Roboto-Regular"/>
          <w:color w:val="343434"/>
          <w:sz w:val="16"/>
          <w:szCs w:val="32"/>
        </w:rPr>
        <w:t xml:space="preserve">there is a perception that </w:t>
      </w:r>
      <w:r w:rsidRPr="005774AB">
        <w:rPr>
          <w:rFonts w:asciiTheme="minorHAnsi" w:eastAsia="Cambria" w:hAnsiTheme="minorHAnsi"/>
          <w:u w:val="single"/>
        </w:rPr>
        <w:t>the U.S. wanted to keep</w:t>
      </w:r>
      <w:r w:rsidRPr="005774AB">
        <w:rPr>
          <w:rFonts w:asciiTheme="minorHAnsi" w:eastAsia="Cambria" w:hAnsiTheme="minorHAnsi" w:cs="Roboto-Regular"/>
          <w:color w:val="343434"/>
          <w:sz w:val="16"/>
          <w:szCs w:val="32"/>
        </w:rPr>
        <w:t xml:space="preserve"> the preponderance of </w:t>
      </w:r>
      <w:r w:rsidRPr="005774AB">
        <w:rPr>
          <w:rFonts w:asciiTheme="minorHAnsi" w:eastAsia="Cambria" w:hAnsiTheme="minorHAnsi"/>
          <w:u w:val="single"/>
        </w:rPr>
        <w:t xml:space="preserve">power among itself and its </w:t>
      </w:r>
      <w:r w:rsidRPr="005774AB">
        <w:rPr>
          <w:rFonts w:asciiTheme="minorHAnsi" w:eastAsia="Cambria" w:hAnsiTheme="minorHAnsi"/>
          <w:sz w:val="16"/>
          <w:szCs w:val="16"/>
        </w:rPr>
        <w:t>close</w:t>
      </w:r>
      <w:r w:rsidRPr="005774AB">
        <w:rPr>
          <w:rFonts w:asciiTheme="minorHAnsi" w:eastAsia="Cambria" w:hAnsiTheme="minorHAnsi"/>
        </w:rPr>
        <w:t xml:space="preserve"> </w:t>
      </w:r>
      <w:r w:rsidRPr="005774AB">
        <w:rPr>
          <w:rFonts w:asciiTheme="minorHAnsi" w:eastAsia="Cambria" w:hAnsiTheme="minorHAnsi"/>
          <w:u w:val="single"/>
        </w:rPr>
        <w:t>allies</w:t>
      </w:r>
      <w:r w:rsidRPr="005774AB">
        <w:rPr>
          <w:rFonts w:asciiTheme="minorHAnsi" w:eastAsia="Cambria" w:hAnsiTheme="minorHAnsi" w:cs="Roboto-Regular"/>
          <w:color w:val="343434"/>
          <w:sz w:val="16"/>
          <w:szCs w:val="32"/>
        </w:rPr>
        <w:t xml:space="preserve">, Japan and Western Europe. In effect, the lack of reform is a way for the U.S. to effectively contain China and prevent it from reaching its true potential. There is some truth to this allegation. The left in </w:t>
      </w:r>
      <w:r w:rsidRPr="005774AB">
        <w:rPr>
          <w:rFonts w:asciiTheme="minorHAnsi" w:eastAsia="Cambria" w:hAnsiTheme="minorHAnsi"/>
          <w:u w:val="single"/>
        </w:rPr>
        <w:t xml:space="preserve">Congress </w:t>
      </w:r>
      <w:r w:rsidRPr="005774AB">
        <w:rPr>
          <w:rFonts w:asciiTheme="minorHAnsi" w:eastAsia="Cambria" w:hAnsiTheme="minorHAnsi" w:cs="Roboto-Regular"/>
          <w:color w:val="343434"/>
          <w:sz w:val="16"/>
          <w:szCs w:val="32"/>
        </w:rPr>
        <w:t xml:space="preserve">loathes to give power to China and the right </w:t>
      </w:r>
      <w:r w:rsidRPr="005774AB">
        <w:rPr>
          <w:rFonts w:asciiTheme="minorHAnsi" w:eastAsia="Cambria" w:hAnsiTheme="minorHAnsi"/>
          <w:u w:val="single"/>
        </w:rPr>
        <w:t>doesn’</w:t>
      </w:r>
      <w:r w:rsidRPr="005774AB">
        <w:rPr>
          <w:rFonts w:asciiTheme="minorHAnsi" w:eastAsia="Cambria" w:hAnsiTheme="minorHAnsi" w:cs="Roboto-Regular"/>
          <w:color w:val="343434"/>
          <w:sz w:val="16"/>
          <w:szCs w:val="32"/>
        </w:rPr>
        <w:t xml:space="preserve">t really </w:t>
      </w:r>
      <w:r w:rsidRPr="005774AB">
        <w:rPr>
          <w:rFonts w:asciiTheme="minorHAnsi" w:eastAsia="Cambria" w:hAnsiTheme="minorHAnsi"/>
          <w:u w:val="single"/>
        </w:rPr>
        <w:t>like multilateral institutions</w:t>
      </w:r>
      <w:r w:rsidRPr="005774AB">
        <w:rPr>
          <w:rFonts w:asciiTheme="minorHAnsi" w:eastAsia="Cambria" w:hAnsiTheme="minorHAnsi" w:cs="Roboto-Regular"/>
          <w:color w:val="343434"/>
          <w:sz w:val="16"/>
          <w:szCs w:val="32"/>
        </w:rPr>
        <w:t xml:space="preserve">. </w:t>
      </w:r>
      <w:r w:rsidRPr="005774AB">
        <w:rPr>
          <w:rFonts w:asciiTheme="minorHAnsi" w:eastAsia="Cambria" w:hAnsiTheme="minorHAnsi"/>
          <w:u w:val="single"/>
        </w:rPr>
        <w:t>Thus, legislation to make changes tends to fall low on any</w:t>
      </w:r>
      <w:r w:rsidRPr="005774AB">
        <w:rPr>
          <w:rFonts w:asciiTheme="minorHAnsi" w:eastAsia="Cambria" w:hAnsiTheme="minorHAnsi" w:cs="Roboto-Regular"/>
          <w:color w:val="343434"/>
          <w:sz w:val="16"/>
          <w:szCs w:val="32"/>
        </w:rPr>
        <w:t xml:space="preserve"> president’s </w:t>
      </w:r>
      <w:r w:rsidRPr="005774AB">
        <w:rPr>
          <w:rFonts w:asciiTheme="minorHAnsi" w:eastAsia="Cambria" w:hAnsiTheme="minorHAnsi"/>
          <w:u w:val="single"/>
        </w:rPr>
        <w:t>priority list.</w:t>
      </w:r>
      <w:r w:rsidRPr="005774AB">
        <w:rPr>
          <w:rFonts w:asciiTheme="minorHAnsi" w:eastAsia="Cambria" w:hAnsiTheme="minorHAnsi" w:cs="Roboto-Regular"/>
          <w:color w:val="343434"/>
          <w:sz w:val="16"/>
          <w:szCs w:val="32"/>
        </w:rPr>
        <w:t xml:space="preserve"> When China proposed the AIIB, the Obama administration leaned on developed nation allies to avoid joining the bank. The administration had been reasonably successful at this effort until Britain decided to break ranks. The British decision to join the AIIB </w:t>
      </w:r>
      <w:proofErr w:type="gramStart"/>
      <w:r w:rsidRPr="005774AB">
        <w:rPr>
          <w:rFonts w:asciiTheme="minorHAnsi" w:eastAsia="Cambria" w:hAnsiTheme="minorHAnsi" w:cs="Roboto-Regular"/>
          <w:color w:val="343434"/>
          <w:sz w:val="16"/>
          <w:szCs w:val="32"/>
        </w:rPr>
        <w:t>was driven</w:t>
      </w:r>
      <w:proofErr w:type="gramEnd"/>
      <w:r w:rsidRPr="005774AB">
        <w:rPr>
          <w:rFonts w:asciiTheme="minorHAnsi" w:eastAsia="Cambria" w:hAnsiTheme="minorHAnsi" w:cs="Roboto-Regular"/>
          <w:color w:val="343434"/>
          <w:sz w:val="16"/>
          <w:szCs w:val="32"/>
        </w:rPr>
        <w:t xml:space="preserve"> by the hope that London will be a major clearing market for the Chinese yuan (CNY) once that currency becomes freely convertible. The U.K. was worried that if it stayed out of the AIIB then other financial centers might win out. Once the U.K. made its decision, several other European nations moved to join as well, worried they would miss out on whatever benefits might accrue. The British decision opened the floodgates of membership. In fact, according to reports, even the Chinese </w:t>
      </w:r>
      <w:proofErr w:type="gramStart"/>
      <w:r w:rsidRPr="005774AB">
        <w:rPr>
          <w:rFonts w:asciiTheme="minorHAnsi" w:eastAsia="Cambria" w:hAnsiTheme="minorHAnsi" w:cs="Roboto-Regular"/>
          <w:color w:val="343434"/>
          <w:sz w:val="16"/>
          <w:szCs w:val="32"/>
        </w:rPr>
        <w:t>were stunned</w:t>
      </w:r>
      <w:proofErr w:type="gramEnd"/>
      <w:r w:rsidRPr="005774AB">
        <w:rPr>
          <w:rFonts w:asciiTheme="minorHAnsi" w:eastAsia="Cambria" w:hAnsiTheme="minorHAnsi" w:cs="Roboto-Regular"/>
          <w:color w:val="343434"/>
          <w:sz w:val="16"/>
          <w:szCs w:val="32"/>
        </w:rPr>
        <w:t xml:space="preserve"> by the scramble to become members.2 Conspicuous in their absence, only Japan and the U.S. have declined to join.</w:t>
      </w:r>
    </w:p>
    <w:p w:rsidR="005774AB" w:rsidRPr="005774AB" w:rsidRDefault="005774AB" w:rsidP="005774AB">
      <w:pPr>
        <w:keepNext/>
        <w:keepLines/>
        <w:spacing w:before="200"/>
        <w:outlineLvl w:val="3"/>
        <w:rPr>
          <w:rFonts w:asciiTheme="minorHAnsi" w:eastAsia="MS Gothic" w:hAnsiTheme="minorHAnsi"/>
          <w:b/>
          <w:iCs/>
          <w:sz w:val="26"/>
        </w:rPr>
      </w:pPr>
      <w:r w:rsidRPr="005774AB">
        <w:rPr>
          <w:rFonts w:asciiTheme="minorHAnsi" w:eastAsia="MS Gothic" w:hAnsiTheme="minorHAnsi"/>
          <w:b/>
          <w:iCs/>
          <w:sz w:val="26"/>
        </w:rPr>
        <w:t xml:space="preserve">Washington refuses to join the AIIB </w:t>
      </w:r>
    </w:p>
    <w:p w:rsidR="005774AB" w:rsidRPr="005774AB" w:rsidRDefault="005774AB" w:rsidP="005774AB">
      <w:pPr>
        <w:rPr>
          <w:rFonts w:asciiTheme="minorHAnsi" w:hAnsiTheme="minorHAnsi"/>
        </w:rPr>
      </w:pPr>
      <w:r w:rsidRPr="005774AB">
        <w:rPr>
          <w:rStyle w:val="Style13ptBold"/>
          <w:rFonts w:asciiTheme="minorHAnsi" w:hAnsiTheme="minorHAnsi"/>
        </w:rPr>
        <w:t>Press TV</w:t>
      </w:r>
      <w:r w:rsidRPr="005774AB">
        <w:rPr>
          <w:rFonts w:asciiTheme="minorHAnsi" w:hAnsiTheme="minorHAnsi"/>
        </w:rPr>
        <w:t xml:space="preserve"> 1/16/</w:t>
      </w:r>
      <w:r w:rsidRPr="005774AB">
        <w:rPr>
          <w:rStyle w:val="Style13ptBold"/>
          <w:rFonts w:asciiTheme="minorHAnsi" w:hAnsiTheme="minorHAnsi"/>
        </w:rPr>
        <w:t>16</w:t>
      </w:r>
      <w:r w:rsidRPr="005774AB">
        <w:rPr>
          <w:rFonts w:asciiTheme="minorHAnsi" w:hAnsiTheme="minorHAnsi"/>
        </w:rPr>
        <w:t xml:space="preserve"> </w:t>
      </w:r>
      <w:proofErr w:type="gramStart"/>
      <w:r w:rsidRPr="005774AB">
        <w:rPr>
          <w:rFonts w:asciiTheme="minorHAnsi" w:hAnsiTheme="minorHAnsi"/>
        </w:rPr>
        <w:t>( Press</w:t>
      </w:r>
      <w:proofErr w:type="gramEnd"/>
      <w:r w:rsidRPr="005774AB">
        <w:rPr>
          <w:rFonts w:asciiTheme="minorHAnsi" w:hAnsiTheme="minorHAnsi"/>
        </w:rPr>
        <w:t xml:space="preserve"> TV an international news network, produces more than 350 episodes of documentaries annually/ </w:t>
      </w:r>
      <w:hyperlink r:id="rId48" w:history="1">
        <w:r w:rsidRPr="005774AB">
          <w:rPr>
            <w:rStyle w:val="Hyperlink"/>
            <w:rFonts w:asciiTheme="minorHAnsi" w:hAnsiTheme="minorHAnsi"/>
          </w:rPr>
          <w:t>http://www.presstv.ir/Detail/2016/01/16/446019/China-opens-AIIB-sends-chills-to-US--/</w:t>
        </w:r>
      </w:hyperlink>
      <w:r w:rsidRPr="005774AB">
        <w:rPr>
          <w:rFonts w:asciiTheme="minorHAnsi" w:hAnsiTheme="minorHAnsi"/>
        </w:rPr>
        <w:t xml:space="preserve"> Jan-16-16)PL</w:t>
      </w:r>
    </w:p>
    <w:p w:rsidR="005774AB" w:rsidRPr="005774AB" w:rsidRDefault="005774AB" w:rsidP="005774AB">
      <w:pPr>
        <w:rPr>
          <w:rFonts w:asciiTheme="minorHAnsi" w:eastAsia="Cambria" w:hAnsiTheme="minorHAnsi"/>
          <w:u w:val="single"/>
        </w:rPr>
      </w:pPr>
      <w:r w:rsidRPr="005774AB">
        <w:rPr>
          <w:rFonts w:asciiTheme="minorHAnsi" w:eastAsia="Cambria" w:hAnsiTheme="minorHAnsi" w:cs="Roboto-Medium"/>
          <w:color w:val="262626"/>
          <w:sz w:val="16"/>
          <w:szCs w:val="36"/>
        </w:rPr>
        <w:t>China on Saturday officially launched the Asian Infrastructure Investment Bank (</w:t>
      </w:r>
      <w:r w:rsidRPr="005774AB">
        <w:rPr>
          <w:rFonts w:asciiTheme="minorHAnsi" w:eastAsia="Cambria" w:hAnsiTheme="minorHAnsi"/>
          <w:u w:val="single"/>
        </w:rPr>
        <w:t>AIIB</w:t>
      </w:r>
      <w:r w:rsidRPr="005774AB">
        <w:rPr>
          <w:rFonts w:asciiTheme="minorHAnsi" w:eastAsia="Cambria" w:hAnsiTheme="minorHAnsi" w:cs="Roboto-Medium"/>
          <w:color w:val="262626"/>
          <w:sz w:val="16"/>
          <w:szCs w:val="36"/>
        </w:rPr>
        <w:t xml:space="preserve">) which </w:t>
      </w:r>
      <w:proofErr w:type="gramStart"/>
      <w:r w:rsidRPr="005774AB">
        <w:rPr>
          <w:rFonts w:asciiTheme="minorHAnsi" w:eastAsia="Cambria" w:hAnsiTheme="minorHAnsi"/>
          <w:u w:val="single"/>
        </w:rPr>
        <w:t>is seen</w:t>
      </w:r>
      <w:proofErr w:type="gramEnd"/>
      <w:r w:rsidRPr="005774AB">
        <w:rPr>
          <w:rFonts w:asciiTheme="minorHAnsi" w:eastAsia="Cambria" w:hAnsiTheme="minorHAnsi"/>
          <w:u w:val="single"/>
        </w:rPr>
        <w:t xml:space="preserve"> as an emerging rival to powerful Western-led financial institutions such as the World Bank, the A</w:t>
      </w:r>
      <w:r w:rsidRPr="005774AB">
        <w:rPr>
          <w:rFonts w:asciiTheme="minorHAnsi" w:eastAsia="Cambria" w:hAnsiTheme="minorHAnsi" w:cs="Roboto-Medium"/>
          <w:color w:val="262626"/>
          <w:sz w:val="16"/>
          <w:szCs w:val="36"/>
        </w:rPr>
        <w:t xml:space="preserve">sian </w:t>
      </w:r>
      <w:r w:rsidRPr="005774AB">
        <w:rPr>
          <w:rFonts w:asciiTheme="minorHAnsi" w:eastAsia="Cambria" w:hAnsiTheme="minorHAnsi"/>
          <w:u w:val="single"/>
        </w:rPr>
        <w:t>D</w:t>
      </w:r>
      <w:r w:rsidRPr="005774AB">
        <w:rPr>
          <w:rFonts w:asciiTheme="minorHAnsi" w:eastAsia="Cambria" w:hAnsiTheme="minorHAnsi" w:cs="Roboto-Medium"/>
          <w:color w:val="262626"/>
          <w:sz w:val="16"/>
          <w:szCs w:val="36"/>
        </w:rPr>
        <w:t xml:space="preserve">evelopment </w:t>
      </w:r>
      <w:r w:rsidRPr="005774AB">
        <w:rPr>
          <w:rFonts w:asciiTheme="minorHAnsi" w:eastAsia="Cambria" w:hAnsiTheme="minorHAnsi"/>
          <w:u w:val="single"/>
        </w:rPr>
        <w:t>B</w:t>
      </w:r>
      <w:r w:rsidRPr="005774AB">
        <w:rPr>
          <w:rFonts w:asciiTheme="minorHAnsi" w:eastAsia="Cambria" w:hAnsiTheme="minorHAnsi" w:cs="Roboto-Medium"/>
          <w:color w:val="262626"/>
          <w:sz w:val="16"/>
          <w:szCs w:val="36"/>
        </w:rPr>
        <w:t xml:space="preserve">ank </w:t>
      </w:r>
      <w:r w:rsidRPr="005774AB">
        <w:rPr>
          <w:rFonts w:asciiTheme="minorHAnsi" w:eastAsia="Cambria" w:hAnsiTheme="minorHAnsi"/>
          <w:u w:val="single"/>
        </w:rPr>
        <w:t>and the I</w:t>
      </w:r>
      <w:r w:rsidRPr="005774AB">
        <w:rPr>
          <w:rFonts w:asciiTheme="minorHAnsi" w:eastAsia="Cambria" w:hAnsiTheme="minorHAnsi" w:cs="Roboto-Medium"/>
          <w:color w:val="262626"/>
          <w:sz w:val="16"/>
          <w:szCs w:val="36"/>
        </w:rPr>
        <w:t xml:space="preserve">nternational </w:t>
      </w:r>
      <w:r w:rsidRPr="005774AB">
        <w:rPr>
          <w:rFonts w:asciiTheme="minorHAnsi" w:eastAsia="Cambria" w:hAnsiTheme="minorHAnsi"/>
          <w:u w:val="single"/>
        </w:rPr>
        <w:t>M</w:t>
      </w:r>
      <w:r w:rsidRPr="005774AB">
        <w:rPr>
          <w:rFonts w:asciiTheme="minorHAnsi" w:eastAsia="Cambria" w:hAnsiTheme="minorHAnsi" w:cs="Roboto-Medium"/>
          <w:color w:val="262626"/>
          <w:sz w:val="16"/>
          <w:szCs w:val="36"/>
        </w:rPr>
        <w:t xml:space="preserve">onetary </w:t>
      </w:r>
      <w:r w:rsidRPr="005774AB">
        <w:rPr>
          <w:rFonts w:asciiTheme="minorHAnsi" w:eastAsia="Cambria" w:hAnsiTheme="minorHAnsi"/>
          <w:u w:val="single"/>
        </w:rPr>
        <w:t>F</w:t>
      </w:r>
      <w:r w:rsidRPr="005774AB">
        <w:rPr>
          <w:rFonts w:asciiTheme="minorHAnsi" w:eastAsia="Cambria" w:hAnsiTheme="minorHAnsi" w:cs="Roboto-Medium"/>
          <w:color w:val="262626"/>
          <w:sz w:val="16"/>
          <w:szCs w:val="36"/>
        </w:rPr>
        <w:t>und.</w:t>
      </w:r>
      <w:r w:rsidRPr="005774AB">
        <w:rPr>
          <w:rFonts w:asciiTheme="minorHAnsi" w:eastAsia="Cambria" w:hAnsiTheme="minorHAnsi" w:cs="Roboto-Light"/>
          <w:color w:val="262626"/>
          <w:sz w:val="16"/>
          <w:szCs w:val="36"/>
        </w:rPr>
        <w:t xml:space="preserve"> The AIIB – that </w:t>
      </w:r>
      <w:proofErr w:type="gramStart"/>
      <w:r w:rsidRPr="005774AB">
        <w:rPr>
          <w:rFonts w:asciiTheme="minorHAnsi" w:eastAsia="Cambria" w:hAnsiTheme="minorHAnsi" w:cs="Roboto-Light"/>
          <w:color w:val="262626"/>
          <w:sz w:val="16"/>
          <w:szCs w:val="36"/>
        </w:rPr>
        <w:t>had been formally established</w:t>
      </w:r>
      <w:proofErr w:type="gramEnd"/>
      <w:r w:rsidRPr="005774AB">
        <w:rPr>
          <w:rFonts w:asciiTheme="minorHAnsi" w:eastAsia="Cambria" w:hAnsiTheme="minorHAnsi" w:cs="Roboto-Light"/>
          <w:color w:val="262626"/>
          <w:sz w:val="16"/>
          <w:szCs w:val="36"/>
        </w:rPr>
        <w:t xml:space="preserve"> on last December - was launched in a lavish ceremony led by China’s Chinese President Xi Jinping. </w:t>
      </w:r>
      <w:r w:rsidRPr="005774AB">
        <w:rPr>
          <w:rFonts w:asciiTheme="minorHAnsi" w:eastAsia="Cambria" w:hAnsiTheme="minorHAnsi"/>
          <w:u w:val="single"/>
        </w:rPr>
        <w:t xml:space="preserve">The initiative </w:t>
      </w:r>
      <w:proofErr w:type="gramStart"/>
      <w:r w:rsidRPr="005774AB">
        <w:rPr>
          <w:rFonts w:asciiTheme="minorHAnsi" w:eastAsia="Cambria" w:hAnsiTheme="minorHAnsi"/>
          <w:u w:val="single"/>
        </w:rPr>
        <w:t>is viewed</w:t>
      </w:r>
      <w:proofErr w:type="gramEnd"/>
      <w:r w:rsidRPr="005774AB">
        <w:rPr>
          <w:rFonts w:asciiTheme="minorHAnsi" w:eastAsia="Cambria" w:hAnsiTheme="minorHAnsi"/>
          <w:u w:val="single"/>
        </w:rPr>
        <w:t xml:space="preserve"> as part of Beijing’s efforts to change the unwritten rules of global development finance.</w:t>
      </w:r>
      <w:r w:rsidRPr="005774AB">
        <w:rPr>
          <w:rFonts w:asciiTheme="minorHAnsi" w:eastAsia="Cambria" w:hAnsiTheme="minorHAnsi" w:cs="Roboto-Light"/>
          <w:color w:val="262626"/>
          <w:sz w:val="16"/>
          <w:szCs w:val="36"/>
        </w:rPr>
        <w:t xml:space="preserve"> The AIIB </w:t>
      </w:r>
      <w:proofErr w:type="gramStart"/>
      <w:r w:rsidRPr="005774AB">
        <w:rPr>
          <w:rFonts w:asciiTheme="minorHAnsi" w:eastAsia="Cambria" w:hAnsiTheme="minorHAnsi" w:cs="Roboto-Light"/>
          <w:color w:val="262626"/>
          <w:sz w:val="16"/>
          <w:szCs w:val="36"/>
        </w:rPr>
        <w:t>was created</w:t>
      </w:r>
      <w:proofErr w:type="gramEnd"/>
      <w:r w:rsidRPr="005774AB">
        <w:rPr>
          <w:rFonts w:asciiTheme="minorHAnsi" w:eastAsia="Cambria" w:hAnsiTheme="minorHAnsi" w:cs="Roboto-Light"/>
          <w:color w:val="262626"/>
          <w:sz w:val="16"/>
          <w:szCs w:val="36"/>
        </w:rPr>
        <w:t xml:space="preserve"> to invest in infrastructure projects in the Asia-Pacific region. In October 2014, the Articles of Agreement establishing the bank </w:t>
      </w:r>
      <w:proofErr w:type="gramStart"/>
      <w:r w:rsidRPr="005774AB">
        <w:rPr>
          <w:rFonts w:asciiTheme="minorHAnsi" w:eastAsia="Cambria" w:hAnsiTheme="minorHAnsi" w:cs="Roboto-Light"/>
          <w:color w:val="262626"/>
          <w:sz w:val="16"/>
          <w:szCs w:val="36"/>
        </w:rPr>
        <w:t>were signed</w:t>
      </w:r>
      <w:proofErr w:type="gramEnd"/>
      <w:r w:rsidRPr="005774AB">
        <w:rPr>
          <w:rFonts w:asciiTheme="minorHAnsi" w:eastAsia="Cambria" w:hAnsiTheme="minorHAnsi" w:cs="Roboto-Light"/>
          <w:color w:val="262626"/>
          <w:sz w:val="16"/>
          <w:szCs w:val="36"/>
        </w:rPr>
        <w:t xml:space="preserve"> by 21 states. By mid-year, </w:t>
      </w:r>
      <w:proofErr w:type="gramStart"/>
      <w:r w:rsidRPr="005774AB">
        <w:rPr>
          <w:rFonts w:asciiTheme="minorHAnsi" w:eastAsia="Cambria" w:hAnsiTheme="minorHAnsi" w:cs="Roboto-Light"/>
          <w:color w:val="262626"/>
          <w:sz w:val="16"/>
          <w:szCs w:val="36"/>
        </w:rPr>
        <w:t>the agreement had been signed by 50 founding members in the financial organization</w:t>
      </w:r>
      <w:proofErr w:type="gramEnd"/>
      <w:r w:rsidRPr="005774AB">
        <w:rPr>
          <w:rFonts w:asciiTheme="minorHAnsi" w:eastAsia="Cambria" w:hAnsiTheme="minorHAnsi" w:cs="Roboto-Light"/>
          <w:color w:val="262626"/>
          <w:sz w:val="16"/>
          <w:szCs w:val="36"/>
        </w:rPr>
        <w:t xml:space="preserve">. So far, 17 members have ratified the agreement. </w:t>
      </w:r>
      <w:r w:rsidRPr="005774AB">
        <w:rPr>
          <w:rFonts w:asciiTheme="minorHAnsi" w:eastAsia="Cambria" w:hAnsiTheme="minorHAnsi"/>
          <w:u w:val="single"/>
        </w:rPr>
        <w:t>Despite opposition from Washington</w:t>
      </w:r>
      <w:r w:rsidRPr="005774AB">
        <w:rPr>
          <w:rFonts w:asciiTheme="minorHAnsi" w:eastAsia="Cambria" w:hAnsiTheme="minorHAnsi" w:cs="Roboto-Light"/>
          <w:color w:val="262626"/>
          <w:sz w:val="16"/>
          <w:szCs w:val="36"/>
        </w:rPr>
        <w:t xml:space="preserve">, </w:t>
      </w:r>
      <w:r w:rsidRPr="005774AB">
        <w:rPr>
          <w:rFonts w:asciiTheme="minorHAnsi" w:eastAsia="Cambria" w:hAnsiTheme="minorHAnsi"/>
          <w:u w:val="single"/>
        </w:rPr>
        <w:t>many US allies</w:t>
      </w:r>
      <w:r w:rsidRPr="005774AB">
        <w:rPr>
          <w:rFonts w:asciiTheme="minorHAnsi" w:eastAsia="Cambria" w:hAnsiTheme="minorHAnsi" w:cs="Roboto-Light"/>
          <w:color w:val="262626"/>
          <w:sz w:val="16"/>
          <w:szCs w:val="36"/>
        </w:rPr>
        <w:t xml:space="preserve"> including Australia, Britain, German, Italy, the Philippines and South Korea </w:t>
      </w:r>
      <w:r w:rsidRPr="005774AB">
        <w:rPr>
          <w:rFonts w:asciiTheme="minorHAnsi" w:eastAsia="Cambria" w:hAnsiTheme="minorHAnsi"/>
          <w:u w:val="single"/>
        </w:rPr>
        <w:t>have agreed to join the AIIB in recognition of China's growing economic clout</w:t>
      </w:r>
      <w:r w:rsidRPr="005774AB">
        <w:rPr>
          <w:rFonts w:asciiTheme="minorHAnsi" w:eastAsia="Cambria" w:hAnsiTheme="minorHAnsi" w:cs="Roboto-Light"/>
          <w:color w:val="262626"/>
          <w:sz w:val="16"/>
          <w:szCs w:val="36"/>
        </w:rPr>
        <w:t xml:space="preserve">. Authorities have said that the bank aims to provide financial facilities for a chain of development projects including the construction of dams, ports, power plants and telecommunications networks across Asia. The AIIB is headquartered in Beijing and </w:t>
      </w:r>
      <w:proofErr w:type="gramStart"/>
      <w:r w:rsidRPr="005774AB">
        <w:rPr>
          <w:rFonts w:asciiTheme="minorHAnsi" w:eastAsia="Cambria" w:hAnsiTheme="minorHAnsi" w:cs="Roboto-Light"/>
          <w:color w:val="262626"/>
          <w:sz w:val="16"/>
          <w:szCs w:val="36"/>
        </w:rPr>
        <w:t>its lean structure will be overseen by an unpaid, non-resident board of directors which, architects say, would save it money and friction in decision-making</w:t>
      </w:r>
      <w:proofErr w:type="gramEnd"/>
      <w:r w:rsidRPr="005774AB">
        <w:rPr>
          <w:rFonts w:asciiTheme="minorHAnsi" w:eastAsia="Cambria" w:hAnsiTheme="minorHAnsi" w:cs="Roboto-Light"/>
          <w:color w:val="262626"/>
          <w:sz w:val="16"/>
          <w:szCs w:val="36"/>
        </w:rPr>
        <w:t xml:space="preserve">. Seventy-five percent of AIIB’s shares </w:t>
      </w:r>
      <w:proofErr w:type="gramStart"/>
      <w:r w:rsidRPr="005774AB">
        <w:rPr>
          <w:rFonts w:asciiTheme="minorHAnsi" w:eastAsia="Cambria" w:hAnsiTheme="minorHAnsi" w:cs="Roboto-Light"/>
          <w:color w:val="262626"/>
          <w:sz w:val="16"/>
          <w:szCs w:val="36"/>
        </w:rPr>
        <w:t>are distributed</w:t>
      </w:r>
      <w:proofErr w:type="gramEnd"/>
      <w:r w:rsidRPr="005774AB">
        <w:rPr>
          <w:rFonts w:asciiTheme="minorHAnsi" w:eastAsia="Cambria" w:hAnsiTheme="minorHAnsi" w:cs="Roboto-Light"/>
          <w:color w:val="262626"/>
          <w:sz w:val="16"/>
          <w:szCs w:val="36"/>
        </w:rPr>
        <w:t xml:space="preserve"> within the Asian region while the rest is assigned among countries beyond it. </w:t>
      </w:r>
      <w:r w:rsidRPr="005774AB">
        <w:rPr>
          <w:rFonts w:asciiTheme="minorHAnsi" w:eastAsia="Cambria" w:hAnsiTheme="minorHAnsi"/>
          <w:u w:val="single"/>
        </w:rPr>
        <w:t>(Thus)</w:t>
      </w:r>
      <w:r w:rsidRPr="005774AB">
        <w:rPr>
          <w:rFonts w:asciiTheme="minorHAnsi" w:eastAsia="Cambria" w:hAnsiTheme="minorHAnsi" w:cs="Roboto-Light"/>
          <w:color w:val="262626"/>
          <w:sz w:val="16"/>
          <w:szCs w:val="36"/>
        </w:rPr>
        <w:t xml:space="preserve"> </w:t>
      </w:r>
      <w:r w:rsidRPr="005774AB">
        <w:rPr>
          <w:rFonts w:asciiTheme="minorHAnsi" w:eastAsia="Cambria" w:hAnsiTheme="minorHAnsi"/>
          <w:u w:val="single"/>
        </w:rPr>
        <w:t xml:space="preserve">The AIIB </w:t>
      </w:r>
      <w:proofErr w:type="gramStart"/>
      <w:r w:rsidRPr="005774AB">
        <w:rPr>
          <w:rFonts w:asciiTheme="minorHAnsi" w:eastAsia="Cambria" w:hAnsiTheme="minorHAnsi"/>
          <w:u w:val="single"/>
        </w:rPr>
        <w:t>is feared</w:t>
      </w:r>
      <w:proofErr w:type="gramEnd"/>
      <w:r w:rsidRPr="005774AB">
        <w:rPr>
          <w:rFonts w:asciiTheme="minorHAnsi" w:eastAsia="Cambria" w:hAnsiTheme="minorHAnsi"/>
          <w:u w:val="single"/>
        </w:rPr>
        <w:t xml:space="preserve"> by the White House to be a new Chinese policy to increase the influence of the world’s second largest economy at regional and international levels.  </w:t>
      </w:r>
    </w:p>
    <w:p w:rsidR="005774AB" w:rsidRPr="005774AB" w:rsidRDefault="005774AB" w:rsidP="005774AB">
      <w:pPr>
        <w:rPr>
          <w:rFonts w:asciiTheme="minorHAnsi" w:eastAsia="Cambria" w:hAnsiTheme="minorHAnsi"/>
          <w:u w:val="single"/>
        </w:rPr>
      </w:pPr>
    </w:p>
    <w:p w:rsidR="005774AB" w:rsidRPr="005774AB" w:rsidRDefault="005774AB" w:rsidP="005774AB">
      <w:pPr>
        <w:keepNext/>
        <w:keepLines/>
        <w:pageBreakBefore/>
        <w:spacing w:before="200"/>
        <w:jc w:val="center"/>
        <w:outlineLvl w:val="2"/>
        <w:rPr>
          <w:rFonts w:asciiTheme="minorHAnsi" w:eastAsia="MS Gothic" w:hAnsiTheme="minorHAnsi"/>
          <w:b/>
          <w:sz w:val="32"/>
          <w:szCs w:val="24"/>
          <w:u w:val="single"/>
        </w:rPr>
      </w:pPr>
      <w:r w:rsidRPr="005774AB">
        <w:rPr>
          <w:rFonts w:asciiTheme="minorHAnsi" w:eastAsia="MS Gothic" w:hAnsiTheme="minorHAnsi"/>
          <w:b/>
          <w:sz w:val="32"/>
          <w:szCs w:val="24"/>
          <w:u w:val="single"/>
        </w:rPr>
        <w:t>L – MES</w:t>
      </w:r>
    </w:p>
    <w:p w:rsidR="005774AB" w:rsidRPr="005774AB" w:rsidRDefault="005774AB" w:rsidP="005774AB">
      <w:pPr>
        <w:keepNext/>
        <w:keepLines/>
        <w:spacing w:before="200"/>
        <w:outlineLvl w:val="3"/>
        <w:rPr>
          <w:rFonts w:asciiTheme="minorHAnsi" w:eastAsia="MS Gothic" w:hAnsiTheme="minorHAnsi"/>
          <w:b/>
          <w:iCs/>
          <w:sz w:val="26"/>
        </w:rPr>
      </w:pPr>
      <w:r w:rsidRPr="005774AB">
        <w:rPr>
          <w:rFonts w:asciiTheme="minorHAnsi" w:eastAsia="MS Gothic" w:hAnsiTheme="minorHAnsi"/>
          <w:b/>
          <w:iCs/>
          <w:sz w:val="26"/>
        </w:rPr>
        <w:t xml:space="preserve">The majority of Congressional trade committee wants to avoid China’s MES </w:t>
      </w:r>
    </w:p>
    <w:p w:rsidR="005774AB" w:rsidRPr="005774AB" w:rsidRDefault="005774AB" w:rsidP="005774AB">
      <w:pPr>
        <w:rPr>
          <w:rFonts w:asciiTheme="minorHAnsi" w:hAnsiTheme="minorHAnsi"/>
        </w:rPr>
      </w:pPr>
      <w:r w:rsidRPr="005774AB">
        <w:rPr>
          <w:rStyle w:val="Style13ptBold"/>
          <w:rFonts w:asciiTheme="minorHAnsi" w:hAnsiTheme="minorHAnsi"/>
        </w:rPr>
        <w:t>Inside U.S. Trade 6/9</w:t>
      </w:r>
      <w:r w:rsidRPr="005774AB">
        <w:rPr>
          <w:rFonts w:asciiTheme="minorHAnsi" w:hAnsiTheme="minorHAnsi"/>
        </w:rPr>
        <w:t>/16 (Inside U.S. Word Trade is the worldwide leader in the latest trade news and developments incorporated in the World Trade Online organization, “Trade Committee Leaders Signal Opposition to China MES Ahead of S&amp;ED,” http://insidetrade.com/inside-us-trade/trade-committee-leaders-signal-opposition-china-mes-ahead-sed)PL</w:t>
      </w:r>
    </w:p>
    <w:p w:rsidR="005774AB" w:rsidRPr="005774AB" w:rsidRDefault="005774AB" w:rsidP="005774AB">
      <w:pPr>
        <w:rPr>
          <w:rFonts w:asciiTheme="minorHAnsi" w:eastAsia="Cambria" w:hAnsiTheme="minorHAnsi"/>
          <w:sz w:val="16"/>
        </w:rPr>
      </w:pPr>
      <w:r w:rsidRPr="005774AB">
        <w:rPr>
          <w:rFonts w:asciiTheme="minorHAnsi" w:eastAsia="Cambria" w:hAnsiTheme="minorHAnsi" w:cs="Arial"/>
          <w:sz w:val="16"/>
        </w:rPr>
        <w:t xml:space="preserve">The </w:t>
      </w:r>
      <w:r w:rsidRPr="005774AB">
        <w:rPr>
          <w:rFonts w:asciiTheme="minorHAnsi" w:eastAsia="Cambria" w:hAnsiTheme="minorHAnsi"/>
          <w:u w:val="single"/>
        </w:rPr>
        <w:t>leaders of the congressional trade committees</w:t>
      </w:r>
      <w:r w:rsidRPr="005774AB">
        <w:rPr>
          <w:rFonts w:asciiTheme="minorHAnsi" w:eastAsia="Cambria" w:hAnsiTheme="minorHAnsi" w:cs="Arial"/>
          <w:sz w:val="16"/>
        </w:rPr>
        <w:t xml:space="preserve"> </w:t>
      </w:r>
      <w:r w:rsidRPr="005774AB">
        <w:rPr>
          <w:rFonts w:asciiTheme="minorHAnsi" w:eastAsia="Cambria" w:hAnsiTheme="minorHAnsi"/>
          <w:u w:val="single"/>
        </w:rPr>
        <w:t>have</w:t>
      </w:r>
      <w:r w:rsidRPr="005774AB">
        <w:rPr>
          <w:rFonts w:asciiTheme="minorHAnsi" w:eastAsia="Cambria" w:hAnsiTheme="minorHAnsi" w:cs="Arial"/>
          <w:sz w:val="16"/>
        </w:rPr>
        <w:t xml:space="preserve"> strongly </w:t>
      </w:r>
      <w:r w:rsidRPr="005774AB">
        <w:rPr>
          <w:rFonts w:asciiTheme="minorHAnsi" w:eastAsia="Cambria" w:hAnsiTheme="minorHAnsi"/>
          <w:u w:val="single"/>
        </w:rPr>
        <w:t>signaled that they are against</w:t>
      </w:r>
      <w:r w:rsidRPr="005774AB">
        <w:rPr>
          <w:rFonts w:asciiTheme="minorHAnsi" w:eastAsia="Cambria" w:hAnsiTheme="minorHAnsi" w:cs="Arial"/>
          <w:sz w:val="16"/>
        </w:rPr>
        <w:t xml:space="preserve"> extending market economy status (</w:t>
      </w:r>
      <w:r w:rsidRPr="005774AB">
        <w:rPr>
          <w:rFonts w:asciiTheme="minorHAnsi" w:eastAsia="Cambria" w:hAnsiTheme="minorHAnsi"/>
          <w:u w:val="single"/>
        </w:rPr>
        <w:t>MES</w:t>
      </w:r>
      <w:r w:rsidRPr="005774AB">
        <w:rPr>
          <w:rFonts w:asciiTheme="minorHAnsi" w:eastAsia="Cambria" w:hAnsiTheme="minorHAnsi" w:cs="Arial"/>
          <w:sz w:val="16"/>
        </w:rPr>
        <w:t xml:space="preserve">) </w:t>
      </w:r>
      <w:r w:rsidRPr="005774AB">
        <w:rPr>
          <w:rFonts w:asciiTheme="minorHAnsi" w:eastAsia="Cambria" w:hAnsiTheme="minorHAnsi"/>
          <w:u w:val="single"/>
        </w:rPr>
        <w:t>to China</w:t>
      </w:r>
      <w:r w:rsidRPr="005774AB">
        <w:rPr>
          <w:rFonts w:asciiTheme="minorHAnsi" w:eastAsia="Cambria" w:hAnsiTheme="minorHAnsi" w:cs="Arial"/>
          <w:sz w:val="16"/>
        </w:rPr>
        <w:t xml:space="preserve"> in trade remedy cases later this year</w:t>
      </w:r>
      <w:r w:rsidRPr="005774AB">
        <w:rPr>
          <w:rFonts w:asciiTheme="minorHAnsi" w:eastAsia="Cambria" w:hAnsiTheme="minorHAnsi"/>
          <w:u w:val="single"/>
        </w:rPr>
        <w:t xml:space="preserve"> by noting the broad-based government intervention in the Chinese economy and the dominant role of state-owned enterprises insulated from market signals because of government protections</w:t>
      </w:r>
      <w:r w:rsidRPr="005774AB">
        <w:rPr>
          <w:rFonts w:asciiTheme="minorHAnsi" w:eastAsia="Cambria" w:hAnsiTheme="minorHAnsi" w:cs="Arial"/>
          <w:sz w:val="16"/>
        </w:rPr>
        <w:t xml:space="preserve">. They said China was likely to make a request to be considered </w:t>
      </w:r>
      <w:proofErr w:type="gramStart"/>
      <w:r w:rsidRPr="005774AB">
        <w:rPr>
          <w:rFonts w:asciiTheme="minorHAnsi" w:eastAsia="Cambria" w:hAnsiTheme="minorHAnsi" w:cs="Arial"/>
          <w:sz w:val="16"/>
        </w:rPr>
        <w:t>an</w:t>
      </w:r>
      <w:proofErr w:type="gramEnd"/>
      <w:r w:rsidRPr="005774AB">
        <w:rPr>
          <w:rFonts w:asciiTheme="minorHAnsi" w:eastAsia="Cambria" w:hAnsiTheme="minorHAnsi" w:cs="Arial"/>
          <w:sz w:val="16"/>
        </w:rPr>
        <w:t xml:space="preserve"> market economy under trade remedy law at this week's Strategic &amp; Economic Dialogue (S&amp;ED) in Beijing. But they said the U.S. should only honor that request if China has actually transitioned to a market economy, which is not the case today, according to a June 3 letter laying out their priorities for the meeting. "</w:t>
      </w:r>
      <w:r w:rsidRPr="005774AB">
        <w:rPr>
          <w:rFonts w:asciiTheme="minorHAnsi" w:eastAsia="Cambria" w:hAnsiTheme="minorHAnsi"/>
          <w:u w:val="single"/>
        </w:rPr>
        <w:t>The breadth and depth of problems</w:t>
      </w:r>
      <w:r w:rsidRPr="005774AB">
        <w:rPr>
          <w:rFonts w:asciiTheme="minorHAnsi" w:eastAsia="Cambria" w:hAnsiTheme="minorHAnsi" w:cs="Arial"/>
          <w:sz w:val="16"/>
        </w:rPr>
        <w:t xml:space="preserve"> faced </w:t>
      </w:r>
      <w:r w:rsidRPr="005774AB">
        <w:rPr>
          <w:rFonts w:asciiTheme="minorHAnsi" w:eastAsia="Cambria" w:hAnsiTheme="minorHAnsi"/>
          <w:u w:val="single"/>
        </w:rPr>
        <w:t>by</w:t>
      </w:r>
      <w:r w:rsidRPr="005774AB">
        <w:rPr>
          <w:rFonts w:asciiTheme="minorHAnsi" w:eastAsia="Cambria" w:hAnsiTheme="minorHAnsi" w:cs="Arial"/>
          <w:sz w:val="16"/>
        </w:rPr>
        <w:t xml:space="preserve"> U.S. firms </w:t>
      </w:r>
      <w:r w:rsidRPr="005774AB">
        <w:rPr>
          <w:rFonts w:asciiTheme="minorHAnsi" w:eastAsia="Cambria" w:hAnsiTheme="minorHAnsi"/>
          <w:u w:val="single"/>
        </w:rPr>
        <w:t>seeking to do business with and in China is a result, in large part, of China's failure to pursue market-oriented policies</w:t>
      </w:r>
      <w:r w:rsidRPr="005774AB">
        <w:rPr>
          <w:rFonts w:asciiTheme="minorHAnsi" w:eastAsia="Cambria" w:hAnsiTheme="minorHAnsi" w:cs="Arial"/>
          <w:sz w:val="16"/>
        </w:rPr>
        <w:t xml:space="preserve"> in favor of continued and broad-based government intervention throughout its economy," </w:t>
      </w:r>
      <w:r w:rsidRPr="005774AB">
        <w:rPr>
          <w:rFonts w:asciiTheme="minorHAnsi" w:eastAsia="Cambria" w:hAnsiTheme="minorHAnsi"/>
          <w:u w:val="single"/>
        </w:rPr>
        <w:t xml:space="preserve">the chairmen and ranking members of the Senate Finance and House Ways &amp; Means committees said. The Chinese intervention in the economy negatively impacts U.S. workers and firms operating in </w:t>
      </w:r>
      <w:r w:rsidRPr="005774AB">
        <w:rPr>
          <w:rFonts w:asciiTheme="minorHAnsi" w:eastAsia="Cambria" w:hAnsiTheme="minorHAnsi"/>
          <w:sz w:val="16"/>
          <w:szCs w:val="16"/>
        </w:rPr>
        <w:t>both</w:t>
      </w:r>
      <w:r w:rsidRPr="005774AB">
        <w:rPr>
          <w:rFonts w:asciiTheme="minorHAnsi" w:eastAsia="Cambria" w:hAnsiTheme="minorHAnsi"/>
        </w:rPr>
        <w:t xml:space="preserve"> </w:t>
      </w:r>
      <w:r w:rsidRPr="005774AB">
        <w:rPr>
          <w:rFonts w:asciiTheme="minorHAnsi" w:eastAsia="Cambria" w:hAnsiTheme="minorHAnsi"/>
          <w:u w:val="single"/>
        </w:rPr>
        <w:t>the U.S. and China,</w:t>
      </w:r>
      <w:r w:rsidRPr="005774AB">
        <w:rPr>
          <w:rFonts w:asciiTheme="minorHAnsi" w:eastAsia="Cambria" w:hAnsiTheme="minorHAnsi" w:cs="Arial"/>
          <w:sz w:val="16"/>
        </w:rPr>
        <w:t xml:space="preserve"> the letter said. "As such, the way for China to achieve market economy status would be for China to undertake the reforms necessary to transition to a market economy, in which prices for Chinese goods and services are determined by market forces," it added. Leading up to the S&amp;ED, the </w:t>
      </w:r>
      <w:r w:rsidRPr="005774AB">
        <w:rPr>
          <w:rFonts w:asciiTheme="minorHAnsi" w:eastAsia="Cambria" w:hAnsiTheme="minorHAnsi"/>
          <w:u w:val="single"/>
        </w:rPr>
        <w:t>congressional trade leaders wrote that</w:t>
      </w:r>
      <w:r w:rsidRPr="005774AB">
        <w:rPr>
          <w:rFonts w:asciiTheme="minorHAnsi" w:eastAsia="Cambria" w:hAnsiTheme="minorHAnsi" w:cs="Arial"/>
          <w:sz w:val="16"/>
        </w:rPr>
        <w:t xml:space="preserve"> the dialogue comes at a time of "increasingly troubling developments in </w:t>
      </w:r>
      <w:r w:rsidRPr="005774AB">
        <w:rPr>
          <w:rFonts w:asciiTheme="minorHAnsi" w:eastAsia="Cambria" w:hAnsiTheme="minorHAnsi"/>
          <w:u w:val="single"/>
        </w:rPr>
        <w:t>China's economic policies</w:t>
      </w:r>
      <w:r w:rsidRPr="005774AB">
        <w:rPr>
          <w:rFonts w:asciiTheme="minorHAnsi" w:eastAsia="Cambria" w:hAnsiTheme="minorHAnsi" w:cs="Arial"/>
          <w:sz w:val="16"/>
        </w:rPr>
        <w:t xml:space="preserve">," which </w:t>
      </w:r>
      <w:r w:rsidRPr="005774AB">
        <w:rPr>
          <w:rFonts w:asciiTheme="minorHAnsi" w:eastAsia="Cambria" w:hAnsiTheme="minorHAnsi"/>
          <w:u w:val="single"/>
        </w:rPr>
        <w:t>raise doubts whether China will move toward a market-based economy able to foster sustainable growth.</w:t>
      </w:r>
      <w:r w:rsidRPr="005774AB">
        <w:rPr>
          <w:rFonts w:asciiTheme="minorHAnsi" w:eastAsia="Cambria" w:hAnsiTheme="minorHAnsi" w:cs="Arial"/>
          <w:sz w:val="16"/>
        </w:rPr>
        <w:t xml:space="preserve"> China, eyeing the Obama administration in its waning months, finds little receptiveness for its demand to </w:t>
      </w:r>
      <w:proofErr w:type="gramStart"/>
      <w:r w:rsidRPr="005774AB">
        <w:rPr>
          <w:rFonts w:asciiTheme="minorHAnsi" w:eastAsia="Cambria" w:hAnsiTheme="minorHAnsi" w:cs="Arial"/>
          <w:sz w:val="16"/>
        </w:rPr>
        <w:t>be given</w:t>
      </w:r>
      <w:proofErr w:type="gramEnd"/>
      <w:r w:rsidRPr="005774AB">
        <w:rPr>
          <w:rFonts w:asciiTheme="minorHAnsi" w:eastAsia="Cambria" w:hAnsiTheme="minorHAnsi" w:cs="Arial"/>
          <w:sz w:val="16"/>
        </w:rPr>
        <w:t xml:space="preserve"> market economy status in trade remedy cases, which does not make it ready for big concessions in the S&amp;ED. </w:t>
      </w:r>
      <w:r w:rsidRPr="005774AB">
        <w:rPr>
          <w:rFonts w:asciiTheme="minorHAnsi" w:eastAsia="Cambria" w:hAnsiTheme="minorHAnsi"/>
          <w:u w:val="single"/>
        </w:rPr>
        <w:t xml:space="preserve">The letter </w:t>
      </w:r>
      <w:proofErr w:type="gramStart"/>
      <w:r w:rsidRPr="005774AB">
        <w:rPr>
          <w:rFonts w:asciiTheme="minorHAnsi" w:eastAsia="Cambria" w:hAnsiTheme="minorHAnsi"/>
          <w:u w:val="single"/>
        </w:rPr>
        <w:t>was sent</w:t>
      </w:r>
      <w:proofErr w:type="gramEnd"/>
      <w:r w:rsidRPr="005774AB">
        <w:rPr>
          <w:rFonts w:asciiTheme="minorHAnsi" w:eastAsia="Cambria" w:hAnsiTheme="minorHAnsi"/>
          <w:u w:val="single"/>
        </w:rPr>
        <w:t xml:space="preserve"> to</w:t>
      </w:r>
      <w:r w:rsidRPr="005774AB">
        <w:rPr>
          <w:rFonts w:asciiTheme="minorHAnsi" w:eastAsia="Cambria" w:hAnsiTheme="minorHAnsi" w:cs="Arial"/>
          <w:sz w:val="16"/>
        </w:rPr>
        <w:t xml:space="preserve"> </w:t>
      </w:r>
      <w:r w:rsidRPr="005774AB">
        <w:rPr>
          <w:rFonts w:asciiTheme="minorHAnsi" w:eastAsia="Cambria" w:hAnsiTheme="minorHAnsi"/>
          <w:u w:val="single"/>
        </w:rPr>
        <w:t xml:space="preserve">Treasury Secretary Jack Lew, Secretary of State John Kerry, Commerce Secretary Penny Pritzker and U.S. Trade Representative Michael </w:t>
      </w:r>
      <w:proofErr w:type="spellStart"/>
      <w:r w:rsidRPr="005774AB">
        <w:rPr>
          <w:rFonts w:asciiTheme="minorHAnsi" w:eastAsia="Cambria" w:hAnsiTheme="minorHAnsi"/>
          <w:u w:val="single"/>
        </w:rPr>
        <w:t>Froman</w:t>
      </w:r>
      <w:proofErr w:type="spellEnd"/>
      <w:r w:rsidRPr="005774AB">
        <w:rPr>
          <w:rFonts w:asciiTheme="minorHAnsi" w:eastAsia="Cambria" w:hAnsiTheme="minorHAnsi"/>
          <w:u w:val="single"/>
        </w:rPr>
        <w:t>. Kerry and Lew co-chaired the S&amp;E</w:t>
      </w:r>
      <w:r w:rsidRPr="005774AB">
        <w:rPr>
          <w:rFonts w:asciiTheme="minorHAnsi" w:eastAsia="Cambria" w:hAnsiTheme="minorHAnsi" w:cs="Arial"/>
          <w:sz w:val="16"/>
        </w:rPr>
        <w:t xml:space="preserve">D in Beijing this week with their Chinese counterparts. </w:t>
      </w:r>
      <w:proofErr w:type="gramStart"/>
      <w:r w:rsidRPr="005774AB">
        <w:rPr>
          <w:rFonts w:asciiTheme="minorHAnsi" w:eastAsia="Cambria" w:hAnsiTheme="minorHAnsi"/>
          <w:u w:val="single"/>
        </w:rPr>
        <w:t>It was signed by Senate Finance Committee Chairman Orrin Hatch (R-UT) and Ranking Member Ron Wyden (D-OR) and House Ways &amp; Means Committee Chairman Kevin Brady (R-TX) and Ranking Member Sander Levin (D-MI)</w:t>
      </w:r>
      <w:proofErr w:type="gramEnd"/>
      <w:r w:rsidRPr="005774AB">
        <w:rPr>
          <w:rFonts w:asciiTheme="minorHAnsi" w:eastAsia="Cambria" w:hAnsiTheme="minorHAnsi"/>
          <w:u w:val="single"/>
        </w:rPr>
        <w:t xml:space="preserve">. </w:t>
      </w:r>
      <w:r w:rsidRPr="005774AB">
        <w:rPr>
          <w:rFonts w:asciiTheme="minorHAnsi" w:eastAsia="Cambria" w:hAnsiTheme="minorHAnsi" w:cs="Arial"/>
          <w:sz w:val="16"/>
        </w:rPr>
        <w:t xml:space="preserve">The letter also flagged other problems it wanted the administration to address in this week's S&amp;ED, ranging from cross-cutting policies to specific barriers to U.S. trade and investment. On the former, </w:t>
      </w:r>
      <w:r w:rsidRPr="005774AB">
        <w:rPr>
          <w:rFonts w:asciiTheme="minorHAnsi" w:eastAsia="Cambria" w:hAnsiTheme="minorHAnsi"/>
          <w:u w:val="single"/>
        </w:rPr>
        <w:t>the letter cites China's government-</w:t>
      </w:r>
      <w:r w:rsidRPr="005774AB">
        <w:rPr>
          <w:rFonts w:asciiTheme="minorHAnsi" w:eastAsia="Cambria" w:hAnsiTheme="minorHAnsi"/>
          <w:sz w:val="16"/>
          <w:szCs w:val="16"/>
        </w:rPr>
        <w:t>directed currency</w:t>
      </w:r>
      <w:r w:rsidRPr="005774AB">
        <w:rPr>
          <w:rFonts w:asciiTheme="minorHAnsi" w:eastAsia="Cambria" w:hAnsiTheme="minorHAnsi"/>
        </w:rPr>
        <w:t xml:space="preserve"> </w:t>
      </w:r>
      <w:r w:rsidRPr="005774AB">
        <w:rPr>
          <w:rFonts w:asciiTheme="minorHAnsi" w:eastAsia="Cambria" w:hAnsiTheme="minorHAnsi"/>
          <w:u w:val="single"/>
        </w:rPr>
        <w:t>policy as well as its excessive investment in production capacity, which has led to a global glut in steel, aluminum, solar products and other commodities to the detriment of U.S. producers</w:t>
      </w:r>
      <w:r w:rsidRPr="005774AB">
        <w:rPr>
          <w:rFonts w:asciiTheme="minorHAnsi" w:eastAsia="Cambria" w:hAnsiTheme="minorHAnsi" w:cs="Arial"/>
          <w:sz w:val="16"/>
        </w:rPr>
        <w:t xml:space="preserve">, suppliers and workers. On the specific barriers, the letter cites discriminatory treatment of digital services providers as part of China's push for what it calls cyber sovereignty. China has expanded its usage of what it "unjustifiably claims to be national security concerns to impose localization requirements on information and communications technology (ICT) products and to force disclosure of intellectual property (IP) as a condition of access to the Chinese market by foreign ICT providers," the letter said. The most recent example are new Chinese regulations that would require insurance companies operating in China to use (ICT) products that </w:t>
      </w:r>
      <w:proofErr w:type="gramStart"/>
      <w:r w:rsidRPr="005774AB">
        <w:rPr>
          <w:rFonts w:asciiTheme="minorHAnsi" w:eastAsia="Cambria" w:hAnsiTheme="minorHAnsi" w:cs="Arial"/>
          <w:sz w:val="16"/>
        </w:rPr>
        <w:t>have been deemed</w:t>
      </w:r>
      <w:proofErr w:type="gramEnd"/>
      <w:r w:rsidRPr="005774AB">
        <w:rPr>
          <w:rFonts w:asciiTheme="minorHAnsi" w:eastAsia="Cambria" w:hAnsiTheme="minorHAnsi" w:cs="Arial"/>
          <w:sz w:val="16"/>
        </w:rPr>
        <w:t xml:space="preserve"> "secure and controllable." </w:t>
      </w:r>
      <w:r w:rsidRPr="005774AB">
        <w:rPr>
          <w:rFonts w:asciiTheme="minorHAnsi" w:eastAsia="Cambria" w:hAnsiTheme="minorHAnsi"/>
          <w:u w:val="single"/>
        </w:rPr>
        <w:t>In a</w:t>
      </w:r>
      <w:r w:rsidRPr="005774AB">
        <w:rPr>
          <w:rFonts w:asciiTheme="minorHAnsi" w:eastAsia="Cambria" w:hAnsiTheme="minorHAnsi" w:cs="Arial"/>
          <w:sz w:val="16"/>
        </w:rPr>
        <w:t xml:space="preserve"> June 2 </w:t>
      </w:r>
      <w:r w:rsidRPr="005774AB">
        <w:rPr>
          <w:rFonts w:asciiTheme="minorHAnsi" w:eastAsia="Cambria" w:hAnsiTheme="minorHAnsi"/>
          <w:u w:val="single"/>
        </w:rPr>
        <w:t>meeting at the W</w:t>
      </w:r>
      <w:r w:rsidRPr="005774AB">
        <w:rPr>
          <w:rFonts w:asciiTheme="minorHAnsi" w:eastAsia="Cambria" w:hAnsiTheme="minorHAnsi" w:cs="Arial"/>
          <w:sz w:val="16"/>
        </w:rPr>
        <w:t xml:space="preserve">orld </w:t>
      </w:r>
      <w:r w:rsidRPr="005774AB">
        <w:rPr>
          <w:rFonts w:asciiTheme="minorHAnsi" w:eastAsia="Cambria" w:hAnsiTheme="minorHAnsi"/>
          <w:u w:val="single"/>
        </w:rPr>
        <w:t>T</w:t>
      </w:r>
      <w:r w:rsidRPr="005774AB">
        <w:rPr>
          <w:rFonts w:asciiTheme="minorHAnsi" w:eastAsia="Cambria" w:hAnsiTheme="minorHAnsi" w:cs="Arial"/>
          <w:sz w:val="16"/>
        </w:rPr>
        <w:t xml:space="preserve">rade </w:t>
      </w:r>
      <w:r w:rsidRPr="005774AB">
        <w:rPr>
          <w:rFonts w:asciiTheme="minorHAnsi" w:eastAsia="Cambria" w:hAnsiTheme="minorHAnsi"/>
          <w:u w:val="single"/>
        </w:rPr>
        <w:t>O</w:t>
      </w:r>
      <w:r w:rsidRPr="005774AB">
        <w:rPr>
          <w:rFonts w:asciiTheme="minorHAnsi" w:eastAsia="Cambria" w:hAnsiTheme="minorHAnsi"/>
          <w:sz w:val="16"/>
          <w:szCs w:val="16"/>
        </w:rPr>
        <w:t>r</w:t>
      </w:r>
      <w:r w:rsidRPr="005774AB">
        <w:rPr>
          <w:rFonts w:asciiTheme="minorHAnsi" w:eastAsia="Cambria" w:hAnsiTheme="minorHAnsi" w:cs="Arial"/>
          <w:sz w:val="16"/>
        </w:rPr>
        <w:t xml:space="preserve">ganization, </w:t>
      </w:r>
      <w:r w:rsidRPr="005774AB">
        <w:rPr>
          <w:rFonts w:asciiTheme="minorHAnsi" w:eastAsia="Cambria" w:hAnsiTheme="minorHAnsi"/>
          <w:u w:val="single"/>
        </w:rPr>
        <w:t>the U.S</w:t>
      </w:r>
      <w:r w:rsidRPr="005774AB">
        <w:rPr>
          <w:rFonts w:asciiTheme="minorHAnsi" w:eastAsia="Cambria" w:hAnsiTheme="minorHAnsi" w:cs="Arial"/>
          <w:sz w:val="16"/>
        </w:rPr>
        <w:t xml:space="preserve">. said it fears "secure and controllable" is a euphemism for a Chinese government demand that companies use indigenous or local hardware equipment and software products. It also </w:t>
      </w:r>
      <w:r w:rsidRPr="005774AB">
        <w:rPr>
          <w:rFonts w:asciiTheme="minorHAnsi" w:eastAsia="Cambria" w:hAnsiTheme="minorHAnsi"/>
          <w:u w:val="single"/>
        </w:rPr>
        <w:t xml:space="preserve">urged China to refrain from implementing the new regulations </w:t>
      </w:r>
      <w:r w:rsidRPr="005774AB">
        <w:rPr>
          <w:rFonts w:asciiTheme="minorHAnsi" w:eastAsia="Cambria" w:hAnsiTheme="minorHAnsi"/>
          <w:sz w:val="16"/>
          <w:szCs w:val="16"/>
        </w:rPr>
        <w:t>quickly.</w:t>
      </w:r>
      <w:r w:rsidRPr="005774AB">
        <w:rPr>
          <w:rFonts w:asciiTheme="minorHAnsi" w:eastAsia="Cambria" w:hAnsiTheme="minorHAnsi" w:cs="Arial"/>
          <w:sz w:val="16"/>
        </w:rPr>
        <w:t xml:space="preserve"> In advance of the S&amp;ED, the U.S. also requested a compliance panel on China's implementation of an Appellate Body decision faulting its antidumping and countervailing duties on U.S. broiler chicken products. China could now request a compliance panel on what it calls the U.S. failure to implement an adverse Appellate Body ruling on 15 countervailing duty cases.</w:t>
      </w:r>
    </w:p>
    <w:p w:rsidR="005774AB" w:rsidRPr="005774AB" w:rsidRDefault="005774AB" w:rsidP="005774AB">
      <w:pPr>
        <w:keepNext/>
        <w:keepLines/>
        <w:spacing w:before="200"/>
        <w:outlineLvl w:val="3"/>
        <w:rPr>
          <w:rFonts w:asciiTheme="minorHAnsi" w:eastAsia="MS Gothic" w:hAnsiTheme="minorHAnsi"/>
          <w:b/>
          <w:iCs/>
          <w:sz w:val="26"/>
        </w:rPr>
      </w:pPr>
      <w:r w:rsidRPr="005774AB">
        <w:rPr>
          <w:rFonts w:asciiTheme="minorHAnsi" w:eastAsia="MS Gothic" w:hAnsiTheme="minorHAnsi"/>
          <w:b/>
          <w:iCs/>
          <w:sz w:val="26"/>
        </w:rPr>
        <w:t xml:space="preserve">Bipartisan opposition to granting China for </w:t>
      </w:r>
      <w:proofErr w:type="gramStart"/>
      <w:r w:rsidRPr="005774AB">
        <w:rPr>
          <w:rFonts w:asciiTheme="minorHAnsi" w:eastAsia="MS Gothic" w:hAnsiTheme="minorHAnsi"/>
          <w:b/>
          <w:iCs/>
          <w:sz w:val="26"/>
        </w:rPr>
        <w:t>an</w:t>
      </w:r>
      <w:proofErr w:type="gramEnd"/>
      <w:r w:rsidRPr="005774AB">
        <w:rPr>
          <w:rFonts w:asciiTheme="minorHAnsi" w:eastAsia="MS Gothic" w:hAnsiTheme="minorHAnsi"/>
          <w:b/>
          <w:iCs/>
          <w:sz w:val="26"/>
        </w:rPr>
        <w:t xml:space="preserve"> market economy status </w:t>
      </w:r>
    </w:p>
    <w:p w:rsidR="005774AB" w:rsidRPr="005774AB" w:rsidRDefault="005774AB" w:rsidP="005774AB">
      <w:pPr>
        <w:rPr>
          <w:rFonts w:asciiTheme="minorHAnsi" w:hAnsiTheme="minorHAnsi"/>
        </w:rPr>
      </w:pPr>
      <w:r w:rsidRPr="005774AB">
        <w:rPr>
          <w:rStyle w:val="Style13ptBold"/>
          <w:rFonts w:asciiTheme="minorHAnsi" w:hAnsiTheme="minorHAnsi"/>
        </w:rPr>
        <w:t>Ellis 6/2</w:t>
      </w:r>
      <w:r w:rsidRPr="005774AB">
        <w:rPr>
          <w:rFonts w:asciiTheme="minorHAnsi" w:hAnsiTheme="minorHAnsi"/>
        </w:rPr>
        <w:t xml:space="preserve">/16 (Kristi Ellis is Washington Bureau Chief at WWD, “U.S. Senators Urge EU Not to Grant China Market Economy </w:t>
      </w:r>
      <w:proofErr w:type="spellStart"/>
      <w:r w:rsidRPr="005774AB">
        <w:rPr>
          <w:rFonts w:asciiTheme="minorHAnsi" w:hAnsiTheme="minorHAnsi"/>
        </w:rPr>
        <w:t>Status,”Fairchild</w:t>
      </w:r>
      <w:proofErr w:type="spellEnd"/>
      <w:r w:rsidRPr="005774AB">
        <w:rPr>
          <w:rFonts w:asciiTheme="minorHAnsi" w:hAnsiTheme="minorHAnsi"/>
        </w:rPr>
        <w:t xml:space="preserve"> Fashion Media/PMC/http://wwd.com/business-news/government-trade/china-market-economy-status-u-s-european-union-10442423/print-preview/)PL</w:t>
      </w:r>
    </w:p>
    <w:p w:rsidR="005774AB" w:rsidRPr="005774AB" w:rsidRDefault="005774AB" w:rsidP="005774AB">
      <w:pPr>
        <w:widowControl w:val="0"/>
        <w:autoSpaceDE w:val="0"/>
        <w:autoSpaceDN w:val="0"/>
        <w:adjustRightInd w:val="0"/>
        <w:rPr>
          <w:rFonts w:asciiTheme="minorHAnsi" w:eastAsia="Cambria" w:hAnsiTheme="minorHAnsi" w:cs="Georgia"/>
          <w:sz w:val="16"/>
          <w:szCs w:val="30"/>
        </w:rPr>
      </w:pPr>
      <w:r w:rsidRPr="005774AB">
        <w:rPr>
          <w:rFonts w:asciiTheme="minorHAnsi" w:eastAsia="Cambria" w:hAnsiTheme="minorHAnsi" w:cs="Georgia"/>
          <w:bCs/>
          <w:sz w:val="16"/>
          <w:szCs w:val="30"/>
        </w:rPr>
        <w:t>WASHINGTON —</w:t>
      </w:r>
      <w:r w:rsidRPr="005774AB">
        <w:rPr>
          <w:rFonts w:asciiTheme="minorHAnsi" w:eastAsia="Cambria" w:hAnsiTheme="minorHAnsi" w:cs="Georgia"/>
          <w:sz w:val="16"/>
          <w:szCs w:val="30"/>
        </w:rPr>
        <w:t xml:space="preserve"> </w:t>
      </w:r>
      <w:r w:rsidRPr="005774AB">
        <w:rPr>
          <w:rFonts w:asciiTheme="minorHAnsi" w:eastAsia="Cambria" w:hAnsiTheme="minorHAnsi"/>
          <w:u w:val="single"/>
        </w:rPr>
        <w:t>A bipartisan group of U.S. senators</w:t>
      </w:r>
      <w:r w:rsidRPr="005774AB">
        <w:rPr>
          <w:rFonts w:asciiTheme="minorHAnsi" w:eastAsia="Cambria" w:hAnsiTheme="minorHAnsi" w:cs="Georgia"/>
          <w:sz w:val="16"/>
          <w:szCs w:val="30"/>
        </w:rPr>
        <w:t xml:space="preserve"> is </w:t>
      </w:r>
      <w:r w:rsidRPr="005774AB">
        <w:rPr>
          <w:rFonts w:asciiTheme="minorHAnsi" w:eastAsia="Cambria" w:hAnsiTheme="minorHAnsi"/>
          <w:u w:val="single"/>
        </w:rPr>
        <w:t>urg</w:t>
      </w:r>
      <w:r w:rsidRPr="005774AB">
        <w:rPr>
          <w:rFonts w:asciiTheme="minorHAnsi" w:eastAsia="Cambria" w:hAnsiTheme="minorHAnsi" w:cs="Georgia"/>
          <w:sz w:val="16"/>
          <w:szCs w:val="30"/>
        </w:rPr>
        <w:t xml:space="preserve">ing the </w:t>
      </w:r>
      <w:r w:rsidRPr="005774AB">
        <w:rPr>
          <w:rFonts w:asciiTheme="minorHAnsi" w:eastAsia="Cambria" w:hAnsiTheme="minorHAnsi"/>
          <w:u w:val="single"/>
        </w:rPr>
        <w:t>Eu</w:t>
      </w:r>
      <w:r w:rsidRPr="005774AB">
        <w:rPr>
          <w:rFonts w:asciiTheme="minorHAnsi" w:eastAsia="Cambria" w:hAnsiTheme="minorHAnsi" w:cs="Georgia"/>
          <w:sz w:val="16"/>
          <w:szCs w:val="30"/>
        </w:rPr>
        <w:t xml:space="preserve">ropean Commission’s </w:t>
      </w:r>
      <w:r w:rsidRPr="005774AB">
        <w:rPr>
          <w:rFonts w:asciiTheme="minorHAnsi" w:eastAsia="Cambria" w:hAnsiTheme="minorHAnsi"/>
          <w:u w:val="single"/>
        </w:rPr>
        <w:t>trade commissioner not to designate China a market economy</w:t>
      </w:r>
      <w:r w:rsidRPr="005774AB">
        <w:rPr>
          <w:rFonts w:asciiTheme="minorHAnsi" w:eastAsia="Cambria" w:hAnsiTheme="minorHAnsi" w:cs="Georgia"/>
          <w:sz w:val="16"/>
          <w:szCs w:val="30"/>
        </w:rPr>
        <w:t xml:space="preserve">. The EC, the executive body of the </w:t>
      </w:r>
      <w:hyperlink r:id="rId49" w:history="1">
        <w:r w:rsidRPr="005774AB">
          <w:rPr>
            <w:rFonts w:asciiTheme="minorHAnsi" w:eastAsia="Cambria" w:hAnsiTheme="minorHAnsi" w:cs="Georgia"/>
            <w:sz w:val="16"/>
            <w:szCs w:val="30"/>
          </w:rPr>
          <w:t>European Union</w:t>
        </w:r>
      </w:hyperlink>
      <w:r w:rsidRPr="005774AB">
        <w:rPr>
          <w:rFonts w:asciiTheme="minorHAnsi" w:eastAsia="Cambria" w:hAnsiTheme="minorHAnsi" w:cs="Georgia"/>
          <w:sz w:val="16"/>
          <w:szCs w:val="30"/>
        </w:rPr>
        <w:t xml:space="preserve">, </w:t>
      </w:r>
      <w:proofErr w:type="gramStart"/>
      <w:r w:rsidRPr="005774AB">
        <w:rPr>
          <w:rFonts w:asciiTheme="minorHAnsi" w:eastAsia="Cambria" w:hAnsiTheme="minorHAnsi" w:cs="Georgia"/>
          <w:sz w:val="16"/>
          <w:szCs w:val="30"/>
        </w:rPr>
        <w:t>is said</w:t>
      </w:r>
      <w:proofErr w:type="gramEnd"/>
      <w:r w:rsidRPr="005774AB">
        <w:rPr>
          <w:rFonts w:asciiTheme="minorHAnsi" w:eastAsia="Cambria" w:hAnsiTheme="minorHAnsi" w:cs="Georgia"/>
          <w:sz w:val="16"/>
          <w:szCs w:val="30"/>
        </w:rPr>
        <w:t xml:space="preserve"> to be evaluating whether to grant market economy status to China as part of the country’s protocol agreement at the World Trade Organization. But a group of </w:t>
      </w:r>
      <w:r w:rsidRPr="005774AB">
        <w:rPr>
          <w:rFonts w:asciiTheme="minorHAnsi" w:eastAsia="Cambria" w:hAnsiTheme="minorHAnsi"/>
          <w:u w:val="single"/>
        </w:rPr>
        <w:t>U.S. senators</w:t>
      </w:r>
      <w:r w:rsidRPr="005774AB">
        <w:rPr>
          <w:rFonts w:asciiTheme="minorHAnsi" w:eastAsia="Cambria" w:hAnsiTheme="minorHAnsi" w:cs="Georgia"/>
          <w:sz w:val="16"/>
          <w:szCs w:val="30"/>
        </w:rPr>
        <w:t xml:space="preserve"> led by Sherrod Brown (D., Ohio) and Jeff Sessions (R., Ala.) </w:t>
      </w:r>
      <w:r w:rsidRPr="005774AB">
        <w:rPr>
          <w:rFonts w:asciiTheme="minorHAnsi" w:eastAsia="Cambria" w:hAnsiTheme="minorHAnsi"/>
          <w:u w:val="single"/>
        </w:rPr>
        <w:t xml:space="preserve">accused China of “flagrant violations” of its WTO obligations and in a letter cautioned Cecilia </w:t>
      </w:r>
      <w:proofErr w:type="spellStart"/>
      <w:r w:rsidRPr="005774AB">
        <w:rPr>
          <w:rFonts w:asciiTheme="minorHAnsi" w:eastAsia="Cambria" w:hAnsiTheme="minorHAnsi"/>
          <w:u w:val="single"/>
        </w:rPr>
        <w:t>Malmstrom</w:t>
      </w:r>
      <w:proofErr w:type="spellEnd"/>
      <w:r w:rsidRPr="005774AB">
        <w:rPr>
          <w:rFonts w:asciiTheme="minorHAnsi" w:eastAsia="Cambria" w:hAnsiTheme="minorHAnsi"/>
          <w:u w:val="single"/>
        </w:rPr>
        <w:t>, trade commissioner at the EC, against granting the status to China. The senators, primarily advocating on behalf of the U.S. steel industry, said the EU’s giving China market economy status would hurt broader global trade compliance efforts and destabilize the steel industry</w:t>
      </w:r>
      <w:r w:rsidRPr="005774AB">
        <w:rPr>
          <w:rFonts w:asciiTheme="minorHAnsi" w:eastAsia="Cambria" w:hAnsiTheme="minorHAnsi" w:cs="Georgia"/>
          <w:sz w:val="16"/>
          <w:szCs w:val="30"/>
        </w:rPr>
        <w:t xml:space="preserve">, in particular. More broadly, they argued that China continues to have “significant government influence over the allocation of resources and the decisions of enterprises.” “There is rampant violation of intellectual property rights and a largely ineffective legal framework for conducting business, which discriminates against foreign enterprises,” they stated in the letter. “The state continues to dominate the financial sector through state ownership and lending to [state-owned enterprises]. In short, the Chinese government exerts significant influence in its market and for many reasons China remains a nonmarket economy.” </w:t>
      </w:r>
      <w:r w:rsidRPr="005774AB">
        <w:rPr>
          <w:rFonts w:asciiTheme="minorHAnsi" w:eastAsia="Cambria" w:hAnsiTheme="minorHAnsi"/>
          <w:u w:val="single"/>
        </w:rPr>
        <w:t>The U.S. has challenged</w:t>
      </w:r>
      <w:hyperlink r:id="rId50" w:history="1">
        <w:r w:rsidRPr="005774AB">
          <w:rPr>
            <w:rFonts w:asciiTheme="minorHAnsi" w:eastAsia="Cambria" w:hAnsiTheme="minorHAnsi"/>
            <w:u w:val="single"/>
          </w:rPr>
          <w:t xml:space="preserve"> China </w:t>
        </w:r>
      </w:hyperlink>
      <w:r w:rsidRPr="005774AB">
        <w:rPr>
          <w:rFonts w:asciiTheme="minorHAnsi" w:eastAsia="Cambria" w:hAnsiTheme="minorHAnsi"/>
          <w:u w:val="single"/>
        </w:rPr>
        <w:t>at the WTO on</w:t>
      </w:r>
      <w:r w:rsidRPr="005774AB">
        <w:rPr>
          <w:rFonts w:asciiTheme="minorHAnsi" w:eastAsia="Cambria" w:hAnsiTheme="minorHAnsi" w:cs="Georgia"/>
          <w:sz w:val="16"/>
          <w:szCs w:val="30"/>
        </w:rPr>
        <w:t xml:space="preserve"> a wide range of </w:t>
      </w:r>
      <w:r w:rsidRPr="005774AB">
        <w:rPr>
          <w:rFonts w:asciiTheme="minorHAnsi" w:eastAsia="Cambria" w:hAnsiTheme="minorHAnsi"/>
          <w:u w:val="single"/>
        </w:rPr>
        <w:t>products and trade issues</w:t>
      </w:r>
      <w:r w:rsidRPr="005774AB">
        <w:rPr>
          <w:rFonts w:asciiTheme="minorHAnsi" w:eastAsia="Cambria" w:hAnsiTheme="minorHAnsi" w:cs="Georgia"/>
          <w:sz w:val="16"/>
          <w:szCs w:val="30"/>
        </w:rPr>
        <w:t xml:space="preserve">. Most recently, China agreed to terminate a program that provided export subsidies in several industries, including textiles, apparel and footwear, after the U.S. filed a case at the WTO. </w:t>
      </w:r>
      <w:r w:rsidRPr="005774AB">
        <w:rPr>
          <w:rFonts w:asciiTheme="minorHAnsi" w:eastAsia="Cambria" w:hAnsiTheme="minorHAnsi"/>
          <w:u w:val="single"/>
        </w:rPr>
        <w:t xml:space="preserve">The Obama administration alleged the Chinese government provided illegal export subsidies to enterprises across seven economic sectors and scores of subsectors </w:t>
      </w:r>
      <w:r w:rsidRPr="005774AB">
        <w:rPr>
          <w:rFonts w:asciiTheme="minorHAnsi" w:eastAsia="Cambria" w:hAnsiTheme="minorHAnsi"/>
          <w:b/>
          <w:iCs/>
          <w:u w:val="single"/>
          <w:bdr w:val="single" w:sz="12" w:space="0" w:color="auto"/>
        </w:rPr>
        <w:t>in more than 179 industrial clusters</w:t>
      </w:r>
      <w:r w:rsidRPr="005774AB">
        <w:rPr>
          <w:rFonts w:asciiTheme="minorHAnsi" w:eastAsia="Cambria" w:hAnsiTheme="minorHAnsi"/>
          <w:u w:val="single"/>
        </w:rPr>
        <w:t>.</w:t>
      </w:r>
      <w:r w:rsidRPr="005774AB">
        <w:rPr>
          <w:rFonts w:asciiTheme="minorHAnsi" w:eastAsia="Cambria" w:hAnsiTheme="minorHAnsi" w:cs="Georgia"/>
          <w:sz w:val="16"/>
          <w:szCs w:val="30"/>
        </w:rPr>
        <w:t xml:space="preserve"> </w:t>
      </w:r>
      <w:r w:rsidRPr="005774AB">
        <w:rPr>
          <w:rFonts w:asciiTheme="minorHAnsi" w:eastAsia="Cambria" w:hAnsiTheme="minorHAnsi"/>
          <w:u w:val="single"/>
        </w:rPr>
        <w:t>The U.S. has not granted China market economy status</w:t>
      </w:r>
      <w:r w:rsidRPr="005774AB">
        <w:rPr>
          <w:rFonts w:asciiTheme="minorHAnsi" w:eastAsia="Cambria" w:hAnsiTheme="minorHAnsi" w:cs="Georgia"/>
          <w:sz w:val="16"/>
          <w:szCs w:val="30"/>
        </w:rPr>
        <w:t xml:space="preserve"> and the senators are disputing whether there is a looming deadline for WTO members to treat </w:t>
      </w:r>
      <w:r w:rsidRPr="005774AB">
        <w:rPr>
          <w:rFonts w:asciiTheme="minorHAnsi" w:eastAsia="Cambria" w:hAnsiTheme="minorHAnsi"/>
          <w:u w:val="single"/>
        </w:rPr>
        <w:t>China as a market economy</w:t>
      </w:r>
      <w:r w:rsidRPr="005774AB">
        <w:rPr>
          <w:rFonts w:asciiTheme="minorHAnsi" w:eastAsia="Cambria" w:hAnsiTheme="minorHAnsi" w:cs="Georgia"/>
          <w:sz w:val="16"/>
          <w:szCs w:val="30"/>
        </w:rPr>
        <w:t xml:space="preserve"> by the end of the year. That possibility </w:t>
      </w:r>
      <w:r w:rsidRPr="005774AB">
        <w:rPr>
          <w:rFonts w:asciiTheme="minorHAnsi" w:eastAsia="Cambria" w:hAnsiTheme="minorHAnsi"/>
          <w:u w:val="single"/>
        </w:rPr>
        <w:t>has raised concerns in the U.S. manufacturing industry and on Capitol Hill</w:t>
      </w:r>
      <w:r w:rsidRPr="005774AB">
        <w:rPr>
          <w:rFonts w:asciiTheme="minorHAnsi" w:eastAsia="Cambria" w:hAnsiTheme="minorHAnsi" w:cs="Georgia"/>
          <w:sz w:val="16"/>
          <w:szCs w:val="30"/>
        </w:rPr>
        <w:t xml:space="preserve">. China </w:t>
      </w:r>
      <w:proofErr w:type="gramStart"/>
      <w:r w:rsidRPr="005774AB">
        <w:rPr>
          <w:rFonts w:asciiTheme="minorHAnsi" w:eastAsia="Cambria" w:hAnsiTheme="minorHAnsi" w:cs="Georgia"/>
          <w:sz w:val="16"/>
          <w:szCs w:val="30"/>
        </w:rPr>
        <w:t>is considered</w:t>
      </w:r>
      <w:proofErr w:type="gramEnd"/>
      <w:r w:rsidRPr="005774AB">
        <w:rPr>
          <w:rFonts w:asciiTheme="minorHAnsi" w:eastAsia="Cambria" w:hAnsiTheme="minorHAnsi" w:cs="Georgia"/>
          <w:sz w:val="16"/>
          <w:szCs w:val="30"/>
        </w:rPr>
        <w:t xml:space="preserve"> a non-market economy because of its state-owned enterprises, banking system and central control, which leads to higher duties on U.S. imports of Chinese products in antidumping cases. If China </w:t>
      </w:r>
      <w:proofErr w:type="gramStart"/>
      <w:r w:rsidRPr="005774AB">
        <w:rPr>
          <w:rFonts w:asciiTheme="minorHAnsi" w:eastAsia="Cambria" w:hAnsiTheme="minorHAnsi" w:cs="Georgia"/>
          <w:sz w:val="16"/>
          <w:szCs w:val="30"/>
        </w:rPr>
        <w:t>is granted</w:t>
      </w:r>
      <w:proofErr w:type="gramEnd"/>
      <w:r w:rsidRPr="005774AB">
        <w:rPr>
          <w:rFonts w:asciiTheme="minorHAnsi" w:eastAsia="Cambria" w:hAnsiTheme="minorHAnsi" w:cs="Georgia"/>
          <w:sz w:val="16"/>
          <w:szCs w:val="30"/>
        </w:rPr>
        <w:t xml:space="preserve"> market-economy status, duties in antidumping cases China loses would be much lower than under a non-market economy designation. Dumping occurs when an exporter sells goods abroad at a lower price than in the country of origin, or at below cost, despite China’s push for such a designation.</w:t>
      </w:r>
    </w:p>
    <w:p w:rsidR="005774AB" w:rsidRPr="005774AB" w:rsidRDefault="005774AB" w:rsidP="005774AB">
      <w:pPr>
        <w:keepNext/>
        <w:keepLines/>
        <w:spacing w:before="200"/>
        <w:outlineLvl w:val="3"/>
        <w:rPr>
          <w:rFonts w:asciiTheme="minorHAnsi" w:eastAsia="MS Gothic" w:hAnsiTheme="minorHAnsi"/>
          <w:b/>
          <w:iCs/>
          <w:sz w:val="26"/>
        </w:rPr>
      </w:pPr>
      <w:r w:rsidRPr="005774AB">
        <w:rPr>
          <w:rFonts w:asciiTheme="minorHAnsi" w:eastAsia="MS Gothic" w:hAnsiTheme="minorHAnsi"/>
          <w:b/>
          <w:iCs/>
          <w:sz w:val="26"/>
        </w:rPr>
        <w:t xml:space="preserve">Majority of people in Congress show opposition to granting a MES for China </w:t>
      </w:r>
    </w:p>
    <w:p w:rsidR="005774AB" w:rsidRPr="005774AB" w:rsidRDefault="005774AB" w:rsidP="005774AB">
      <w:pPr>
        <w:rPr>
          <w:rFonts w:asciiTheme="minorHAnsi" w:hAnsiTheme="minorHAnsi"/>
        </w:rPr>
      </w:pPr>
      <w:r w:rsidRPr="005774AB">
        <w:rPr>
          <w:rStyle w:val="Style13ptBold"/>
          <w:rFonts w:asciiTheme="minorHAnsi" w:hAnsiTheme="minorHAnsi"/>
        </w:rPr>
        <w:t>Visclosky Media Center 4/18</w:t>
      </w:r>
      <w:r w:rsidRPr="005774AB">
        <w:rPr>
          <w:rFonts w:asciiTheme="minorHAnsi" w:hAnsiTheme="minorHAnsi"/>
        </w:rPr>
        <w:t>/16 (Visclosky Media Center, Congressman Pete serves as Indiana’s First Congressional District Representative in our nation’s capital. Pete has always fought for Northwest Indiana’s domestic steel industry, recognizing its importance to each of our communities and to our overall economy, “Visclosky Voices Opposition to Granting Market Economy Status, https://visclosky.house.gov/about-pete/full-biography)</w:t>
      </w:r>
    </w:p>
    <w:p w:rsidR="005774AB" w:rsidRPr="005774AB" w:rsidRDefault="005774AB" w:rsidP="005774AB">
      <w:pPr>
        <w:widowControl w:val="0"/>
        <w:autoSpaceDE w:val="0"/>
        <w:autoSpaceDN w:val="0"/>
        <w:adjustRightInd w:val="0"/>
        <w:rPr>
          <w:rFonts w:asciiTheme="minorHAnsi" w:eastAsia="Cambria" w:hAnsiTheme="minorHAnsi" w:cs="Helvetica Neue"/>
          <w:color w:val="262626"/>
          <w:sz w:val="16"/>
          <w:szCs w:val="28"/>
        </w:rPr>
      </w:pPr>
      <w:r w:rsidRPr="005774AB">
        <w:rPr>
          <w:rFonts w:asciiTheme="minorHAnsi" w:eastAsia="Cambria" w:hAnsiTheme="minorHAnsi" w:cs="Helvetica Neue"/>
          <w:bCs/>
          <w:color w:val="262626"/>
          <w:sz w:val="16"/>
          <w:szCs w:val="28"/>
        </w:rPr>
        <w:t xml:space="preserve">Washington, DC – </w:t>
      </w:r>
      <w:r w:rsidRPr="005774AB">
        <w:rPr>
          <w:rFonts w:asciiTheme="minorHAnsi" w:eastAsia="Cambria" w:hAnsiTheme="minorHAnsi"/>
        </w:rPr>
        <w:t>Congressman</w:t>
      </w:r>
      <w:r w:rsidRPr="005774AB">
        <w:rPr>
          <w:rFonts w:asciiTheme="minorHAnsi" w:eastAsia="Cambria" w:hAnsiTheme="minorHAnsi" w:cs="Helvetica Neue"/>
          <w:color w:val="262626"/>
          <w:sz w:val="16"/>
          <w:szCs w:val="28"/>
        </w:rPr>
        <w:t xml:space="preserve"> Pete </w:t>
      </w:r>
      <w:r w:rsidRPr="005774AB">
        <w:rPr>
          <w:rFonts w:asciiTheme="minorHAnsi" w:eastAsia="Cambria" w:hAnsiTheme="minorHAnsi"/>
          <w:u w:val="single"/>
        </w:rPr>
        <w:t>Visclosky</w:t>
      </w:r>
      <w:r w:rsidRPr="005774AB">
        <w:rPr>
          <w:rFonts w:asciiTheme="minorHAnsi" w:eastAsia="Cambria" w:hAnsiTheme="minorHAnsi" w:cs="Helvetica Neue"/>
          <w:color w:val="262626"/>
          <w:sz w:val="16"/>
          <w:szCs w:val="28"/>
        </w:rPr>
        <w:t xml:space="preserve"> has </w:t>
      </w:r>
      <w:r w:rsidRPr="005774AB">
        <w:rPr>
          <w:rFonts w:asciiTheme="minorHAnsi" w:eastAsia="Cambria" w:hAnsiTheme="minorHAnsi"/>
          <w:u w:val="single"/>
        </w:rPr>
        <w:t>voiced his opposition</w:t>
      </w:r>
      <w:r w:rsidRPr="005774AB">
        <w:rPr>
          <w:rFonts w:asciiTheme="minorHAnsi" w:eastAsia="Cambria" w:hAnsiTheme="minorHAnsi" w:cs="Helvetica Neue"/>
          <w:color w:val="262626"/>
          <w:sz w:val="16"/>
          <w:szCs w:val="28"/>
        </w:rPr>
        <w:t xml:space="preserve"> with the Administration and the European Union </w:t>
      </w:r>
      <w:r w:rsidRPr="005774AB">
        <w:rPr>
          <w:rFonts w:asciiTheme="minorHAnsi" w:eastAsia="Cambria" w:hAnsiTheme="minorHAnsi"/>
          <w:u w:val="single"/>
        </w:rPr>
        <w:t>to granting m</w:t>
      </w:r>
      <w:r w:rsidRPr="005774AB">
        <w:rPr>
          <w:rFonts w:asciiTheme="minorHAnsi" w:eastAsia="Cambria" w:hAnsiTheme="minorHAnsi" w:cs="Helvetica Neue"/>
          <w:color w:val="262626"/>
          <w:sz w:val="16"/>
          <w:szCs w:val="28"/>
        </w:rPr>
        <w:t xml:space="preserve">arket </w:t>
      </w:r>
      <w:r w:rsidRPr="005774AB">
        <w:rPr>
          <w:rFonts w:asciiTheme="minorHAnsi" w:eastAsia="Cambria" w:hAnsiTheme="minorHAnsi"/>
          <w:u w:val="single"/>
        </w:rPr>
        <w:t>e</w:t>
      </w:r>
      <w:r w:rsidRPr="005774AB">
        <w:rPr>
          <w:rFonts w:asciiTheme="minorHAnsi" w:eastAsia="Cambria" w:hAnsiTheme="minorHAnsi" w:cs="Helvetica Neue"/>
          <w:color w:val="262626"/>
          <w:sz w:val="16"/>
          <w:szCs w:val="28"/>
        </w:rPr>
        <w:t xml:space="preserve">conomy </w:t>
      </w:r>
      <w:r w:rsidRPr="005774AB">
        <w:rPr>
          <w:rFonts w:asciiTheme="minorHAnsi" w:eastAsia="Cambria" w:hAnsiTheme="minorHAnsi"/>
          <w:u w:val="single"/>
        </w:rPr>
        <w:t>s</w:t>
      </w:r>
      <w:r w:rsidRPr="005774AB">
        <w:rPr>
          <w:rFonts w:asciiTheme="minorHAnsi" w:eastAsia="Cambria" w:hAnsiTheme="minorHAnsi" w:cs="Helvetica Neue"/>
          <w:color w:val="262626"/>
          <w:sz w:val="16"/>
          <w:szCs w:val="28"/>
        </w:rPr>
        <w:t xml:space="preserve">tatus </w:t>
      </w:r>
      <w:r w:rsidRPr="005774AB">
        <w:rPr>
          <w:rFonts w:asciiTheme="minorHAnsi" w:eastAsia="Cambria" w:hAnsiTheme="minorHAnsi"/>
          <w:u w:val="single"/>
        </w:rPr>
        <w:t>for China</w:t>
      </w:r>
      <w:r w:rsidRPr="005774AB">
        <w:rPr>
          <w:rFonts w:asciiTheme="minorHAnsi" w:eastAsia="Cambria" w:hAnsiTheme="minorHAnsi" w:cs="Helvetica Neue"/>
          <w:color w:val="262626"/>
          <w:sz w:val="16"/>
          <w:szCs w:val="28"/>
        </w:rPr>
        <w:t xml:space="preserve">. </w:t>
      </w:r>
      <w:r w:rsidRPr="005774AB">
        <w:rPr>
          <w:rFonts w:asciiTheme="minorHAnsi" w:eastAsia="Cambria" w:hAnsiTheme="minorHAnsi"/>
          <w:u w:val="single"/>
        </w:rPr>
        <w:t xml:space="preserve">Visclosky joined over 50 </w:t>
      </w:r>
      <w:r w:rsidRPr="005774AB">
        <w:rPr>
          <w:rFonts w:asciiTheme="minorHAnsi" w:eastAsia="Cambria" w:hAnsiTheme="minorHAnsi" w:cs="Helvetica Neue"/>
          <w:color w:val="262626"/>
          <w:sz w:val="16"/>
          <w:szCs w:val="28"/>
        </w:rPr>
        <w:t xml:space="preserve">other </w:t>
      </w:r>
      <w:r w:rsidRPr="005774AB">
        <w:rPr>
          <w:rFonts w:asciiTheme="minorHAnsi" w:eastAsia="Cambria" w:hAnsiTheme="minorHAnsi"/>
          <w:u w:val="single"/>
        </w:rPr>
        <w:t xml:space="preserve">Members of Congress in signing letters to United Stated Trade Representative </w:t>
      </w:r>
      <w:proofErr w:type="spellStart"/>
      <w:r w:rsidRPr="005774AB">
        <w:rPr>
          <w:rFonts w:asciiTheme="minorHAnsi" w:eastAsia="Cambria" w:hAnsiTheme="minorHAnsi"/>
          <w:u w:val="single"/>
        </w:rPr>
        <w:t>Froman</w:t>
      </w:r>
      <w:proofErr w:type="spellEnd"/>
      <w:r w:rsidRPr="005774AB">
        <w:rPr>
          <w:rFonts w:asciiTheme="minorHAnsi" w:eastAsia="Cambria" w:hAnsiTheme="minorHAnsi"/>
          <w:u w:val="single"/>
        </w:rPr>
        <w:t xml:space="preserve">, Secretary of Commerce Pritzker, and Head of the Delegation of the European Union to the United States </w:t>
      </w:r>
      <w:proofErr w:type="gramStart"/>
      <w:r w:rsidRPr="005774AB">
        <w:rPr>
          <w:rFonts w:asciiTheme="minorHAnsi" w:eastAsia="Cambria" w:hAnsiTheme="minorHAnsi"/>
          <w:u w:val="single"/>
        </w:rPr>
        <w:t>O’Sullivan</w:t>
      </w:r>
      <w:r w:rsidRPr="005774AB">
        <w:rPr>
          <w:rFonts w:asciiTheme="minorHAnsi" w:eastAsia="Cambria" w:hAnsiTheme="minorHAnsi" w:cs="Helvetica Neue"/>
          <w:color w:val="262626"/>
          <w:sz w:val="16"/>
          <w:szCs w:val="28"/>
        </w:rPr>
        <w:t xml:space="preserve">, </w:t>
      </w:r>
      <w:r w:rsidRPr="005774AB">
        <w:rPr>
          <w:rFonts w:asciiTheme="minorHAnsi" w:eastAsia="Cambria" w:hAnsiTheme="minorHAnsi"/>
          <w:u w:val="single"/>
        </w:rPr>
        <w:t>that</w:t>
      </w:r>
      <w:proofErr w:type="gramEnd"/>
      <w:r w:rsidRPr="005774AB">
        <w:rPr>
          <w:rFonts w:asciiTheme="minorHAnsi" w:eastAsia="Cambria" w:hAnsiTheme="minorHAnsi"/>
          <w:u w:val="single"/>
        </w:rPr>
        <w:t xml:space="preserve"> express</w:t>
      </w:r>
      <w:r w:rsidRPr="005774AB">
        <w:rPr>
          <w:rFonts w:asciiTheme="minorHAnsi" w:eastAsia="Cambria" w:hAnsiTheme="minorHAnsi" w:cs="Helvetica Neue"/>
          <w:color w:val="262626"/>
          <w:sz w:val="16"/>
          <w:szCs w:val="28"/>
        </w:rPr>
        <w:t xml:space="preserve">ed </w:t>
      </w:r>
      <w:r w:rsidRPr="005774AB">
        <w:rPr>
          <w:rFonts w:asciiTheme="minorHAnsi" w:eastAsia="Cambria" w:hAnsiTheme="minorHAnsi"/>
          <w:u w:val="single"/>
        </w:rPr>
        <w:t>concerns regarding transitioning China from n</w:t>
      </w:r>
      <w:r w:rsidRPr="005774AB">
        <w:rPr>
          <w:rFonts w:asciiTheme="minorHAnsi" w:eastAsia="Cambria" w:hAnsiTheme="minorHAnsi" w:cs="Helvetica Neue"/>
          <w:color w:val="262626"/>
          <w:sz w:val="16"/>
          <w:szCs w:val="28"/>
        </w:rPr>
        <w:t>on-</w:t>
      </w:r>
      <w:r w:rsidRPr="005774AB">
        <w:rPr>
          <w:rFonts w:asciiTheme="minorHAnsi" w:eastAsia="Cambria" w:hAnsiTheme="minorHAnsi"/>
          <w:u w:val="single"/>
        </w:rPr>
        <w:t>m</w:t>
      </w:r>
      <w:r w:rsidRPr="005774AB">
        <w:rPr>
          <w:rFonts w:asciiTheme="minorHAnsi" w:eastAsia="Cambria" w:hAnsiTheme="minorHAnsi" w:cs="Helvetica Neue"/>
          <w:color w:val="262626"/>
          <w:sz w:val="16"/>
          <w:szCs w:val="28"/>
        </w:rPr>
        <w:t xml:space="preserve">arket </w:t>
      </w:r>
      <w:r w:rsidRPr="005774AB">
        <w:rPr>
          <w:rFonts w:asciiTheme="minorHAnsi" w:eastAsia="Cambria" w:hAnsiTheme="minorHAnsi"/>
          <w:u w:val="single"/>
        </w:rPr>
        <w:t>e</w:t>
      </w:r>
      <w:r w:rsidRPr="005774AB">
        <w:rPr>
          <w:rFonts w:asciiTheme="minorHAnsi" w:eastAsia="Cambria" w:hAnsiTheme="minorHAnsi" w:cs="Helvetica Neue"/>
          <w:color w:val="262626"/>
          <w:sz w:val="16"/>
          <w:szCs w:val="28"/>
        </w:rPr>
        <w:t xml:space="preserve">conomy </w:t>
      </w:r>
      <w:r w:rsidRPr="005774AB">
        <w:rPr>
          <w:rFonts w:asciiTheme="minorHAnsi" w:eastAsia="Cambria" w:hAnsiTheme="minorHAnsi"/>
          <w:u w:val="single"/>
        </w:rPr>
        <w:t>s</w:t>
      </w:r>
      <w:r w:rsidRPr="005774AB">
        <w:rPr>
          <w:rFonts w:asciiTheme="minorHAnsi" w:eastAsia="Cambria" w:hAnsiTheme="minorHAnsi" w:cs="Helvetica Neue"/>
          <w:color w:val="262626"/>
          <w:sz w:val="16"/>
          <w:szCs w:val="28"/>
        </w:rPr>
        <w:t xml:space="preserve">tatus </w:t>
      </w:r>
      <w:r w:rsidRPr="005774AB">
        <w:rPr>
          <w:rFonts w:asciiTheme="minorHAnsi" w:eastAsia="Cambria" w:hAnsiTheme="minorHAnsi"/>
          <w:u w:val="single"/>
        </w:rPr>
        <w:t>to</w:t>
      </w:r>
      <w:r w:rsidRPr="005774AB">
        <w:rPr>
          <w:rFonts w:asciiTheme="minorHAnsi" w:eastAsia="Cambria" w:hAnsiTheme="minorHAnsi" w:cs="Helvetica Neue"/>
          <w:color w:val="262626"/>
          <w:sz w:val="16"/>
          <w:szCs w:val="28"/>
        </w:rPr>
        <w:t xml:space="preserve"> </w:t>
      </w:r>
      <w:r w:rsidRPr="005774AB">
        <w:rPr>
          <w:rFonts w:asciiTheme="minorHAnsi" w:eastAsia="Cambria" w:hAnsiTheme="minorHAnsi"/>
          <w:u w:val="single"/>
        </w:rPr>
        <w:t>m</w:t>
      </w:r>
      <w:r w:rsidRPr="005774AB">
        <w:rPr>
          <w:rFonts w:asciiTheme="minorHAnsi" w:eastAsia="Cambria" w:hAnsiTheme="minorHAnsi" w:cs="Helvetica Neue"/>
          <w:color w:val="262626"/>
          <w:sz w:val="16"/>
          <w:szCs w:val="28"/>
        </w:rPr>
        <w:t xml:space="preserve">arket </w:t>
      </w:r>
      <w:r w:rsidRPr="005774AB">
        <w:rPr>
          <w:rFonts w:asciiTheme="minorHAnsi" w:eastAsia="Cambria" w:hAnsiTheme="minorHAnsi"/>
          <w:u w:val="single"/>
        </w:rPr>
        <w:t>e</w:t>
      </w:r>
      <w:r w:rsidRPr="005774AB">
        <w:rPr>
          <w:rFonts w:asciiTheme="minorHAnsi" w:eastAsia="Cambria" w:hAnsiTheme="minorHAnsi" w:cs="Helvetica Neue"/>
          <w:color w:val="262626"/>
          <w:sz w:val="16"/>
          <w:szCs w:val="28"/>
        </w:rPr>
        <w:t xml:space="preserve">conomy </w:t>
      </w:r>
      <w:r w:rsidRPr="005774AB">
        <w:rPr>
          <w:rFonts w:asciiTheme="minorHAnsi" w:eastAsia="Cambria" w:hAnsiTheme="minorHAnsi"/>
          <w:u w:val="single"/>
        </w:rPr>
        <w:t>s</w:t>
      </w:r>
      <w:r w:rsidRPr="005774AB">
        <w:rPr>
          <w:rFonts w:asciiTheme="minorHAnsi" w:eastAsia="Cambria" w:hAnsiTheme="minorHAnsi" w:cs="Helvetica Neue"/>
          <w:color w:val="262626"/>
          <w:sz w:val="16"/>
          <w:szCs w:val="28"/>
        </w:rPr>
        <w:t xml:space="preserve">tatus. Congressman </w:t>
      </w:r>
      <w:r w:rsidRPr="005774AB">
        <w:rPr>
          <w:rFonts w:asciiTheme="minorHAnsi" w:eastAsia="Cambria" w:hAnsiTheme="minorHAnsi"/>
          <w:u w:val="single"/>
        </w:rPr>
        <w:t>Visclosky stated, “China has a</w:t>
      </w:r>
      <w:r w:rsidRPr="005774AB">
        <w:rPr>
          <w:rFonts w:asciiTheme="minorHAnsi" w:eastAsia="Cambria" w:hAnsiTheme="minorHAnsi" w:cs="Helvetica Neue"/>
          <w:color w:val="262626"/>
          <w:sz w:val="16"/>
          <w:szCs w:val="28"/>
        </w:rPr>
        <w:t xml:space="preserve"> proven </w:t>
      </w:r>
      <w:r w:rsidRPr="005774AB">
        <w:rPr>
          <w:rFonts w:asciiTheme="minorHAnsi" w:eastAsia="Cambria" w:hAnsiTheme="minorHAnsi"/>
          <w:u w:val="single"/>
        </w:rPr>
        <w:t>record of cheating and not adhering to market</w:t>
      </w:r>
      <w:r w:rsidRPr="005774AB">
        <w:rPr>
          <w:rFonts w:asciiTheme="minorHAnsi" w:eastAsia="Cambria" w:hAnsiTheme="minorHAnsi" w:cs="Helvetica Neue"/>
          <w:color w:val="262626"/>
          <w:sz w:val="16"/>
          <w:szCs w:val="28"/>
        </w:rPr>
        <w:t xml:space="preserve"> based </w:t>
      </w:r>
      <w:r w:rsidRPr="005774AB">
        <w:rPr>
          <w:rFonts w:asciiTheme="minorHAnsi" w:eastAsia="Cambria" w:hAnsiTheme="minorHAnsi"/>
          <w:u w:val="single"/>
        </w:rPr>
        <w:t>principles</w:t>
      </w:r>
      <w:r w:rsidRPr="005774AB">
        <w:rPr>
          <w:rFonts w:asciiTheme="minorHAnsi" w:eastAsia="Cambria" w:hAnsiTheme="minorHAnsi" w:cs="Helvetica Neue"/>
          <w:color w:val="262626"/>
          <w:sz w:val="16"/>
          <w:szCs w:val="28"/>
        </w:rPr>
        <w:t xml:space="preserve">. </w:t>
      </w:r>
      <w:r w:rsidRPr="005774AB">
        <w:rPr>
          <w:rFonts w:asciiTheme="minorHAnsi" w:eastAsia="Cambria" w:hAnsiTheme="minorHAnsi"/>
          <w:u w:val="single"/>
        </w:rPr>
        <w:t>Chinese</w:t>
      </w:r>
      <w:r w:rsidRPr="005774AB">
        <w:rPr>
          <w:rFonts w:asciiTheme="minorHAnsi" w:eastAsia="Cambria" w:hAnsiTheme="minorHAnsi" w:cs="Helvetica Neue"/>
          <w:color w:val="262626"/>
          <w:sz w:val="16"/>
          <w:szCs w:val="28"/>
        </w:rPr>
        <w:t xml:space="preserve"> state-owned </w:t>
      </w:r>
      <w:r w:rsidRPr="005774AB">
        <w:rPr>
          <w:rFonts w:asciiTheme="minorHAnsi" w:eastAsia="Cambria" w:hAnsiTheme="minorHAnsi"/>
          <w:u w:val="single"/>
        </w:rPr>
        <w:t xml:space="preserve">enterprises </w:t>
      </w:r>
      <w:r w:rsidRPr="005774AB">
        <w:rPr>
          <w:rFonts w:asciiTheme="minorHAnsi" w:eastAsia="Cambria" w:hAnsiTheme="minorHAnsi" w:cs="Helvetica Neue"/>
          <w:color w:val="262626"/>
          <w:sz w:val="16"/>
          <w:szCs w:val="28"/>
        </w:rPr>
        <w:t xml:space="preserve">have unlimited financial resources from the Chinese government and </w:t>
      </w:r>
      <w:r w:rsidRPr="005774AB">
        <w:rPr>
          <w:rFonts w:asciiTheme="minorHAnsi" w:eastAsia="Cambria" w:hAnsiTheme="minorHAnsi"/>
          <w:u w:val="single"/>
        </w:rPr>
        <w:t xml:space="preserve">have no environmental </w:t>
      </w:r>
      <w:r w:rsidRPr="005774AB">
        <w:rPr>
          <w:rFonts w:asciiTheme="minorHAnsi" w:eastAsia="Cambria" w:hAnsiTheme="minorHAnsi" w:cs="Helvetica Neue"/>
          <w:color w:val="262626"/>
          <w:sz w:val="16"/>
          <w:szCs w:val="28"/>
        </w:rPr>
        <w:t xml:space="preserve">or labor </w:t>
      </w:r>
      <w:r w:rsidRPr="005774AB">
        <w:rPr>
          <w:rFonts w:asciiTheme="minorHAnsi" w:eastAsia="Cambria" w:hAnsiTheme="minorHAnsi"/>
          <w:u w:val="single"/>
        </w:rPr>
        <w:t>standards</w:t>
      </w:r>
      <w:r w:rsidRPr="005774AB">
        <w:rPr>
          <w:rFonts w:asciiTheme="minorHAnsi" w:eastAsia="Cambria" w:hAnsiTheme="minorHAnsi" w:cs="Helvetica Neue"/>
          <w:color w:val="262626"/>
          <w:sz w:val="16"/>
          <w:szCs w:val="28"/>
        </w:rPr>
        <w:t xml:space="preserve">. </w:t>
      </w:r>
      <w:r w:rsidRPr="005774AB">
        <w:rPr>
          <w:rFonts w:asciiTheme="minorHAnsi" w:eastAsia="Cambria" w:hAnsiTheme="minorHAnsi"/>
          <w:u w:val="single"/>
        </w:rPr>
        <w:t>We must ensure that China’s current non-market economy status is maintained so that the full remedies of U.S. trade law can be enforced</w:t>
      </w:r>
      <w:r w:rsidRPr="005774AB">
        <w:rPr>
          <w:rFonts w:asciiTheme="minorHAnsi" w:eastAsia="Cambria" w:hAnsiTheme="minorHAnsi" w:cs="Helvetica Neue"/>
          <w:color w:val="262626"/>
          <w:sz w:val="16"/>
          <w:szCs w:val="28"/>
        </w:rPr>
        <w:t xml:space="preserve">.” Below are the texts of the letters. Signed versions are available below.  </w:t>
      </w:r>
    </w:p>
    <w:p w:rsidR="005774AB" w:rsidRPr="005774AB" w:rsidRDefault="005774AB" w:rsidP="005774AB">
      <w:pPr>
        <w:widowControl w:val="0"/>
        <w:autoSpaceDE w:val="0"/>
        <w:autoSpaceDN w:val="0"/>
        <w:adjustRightInd w:val="0"/>
        <w:rPr>
          <w:rFonts w:asciiTheme="minorHAnsi" w:eastAsia="Cambria" w:hAnsiTheme="minorHAnsi" w:cs="Helvetica Neue"/>
          <w:color w:val="262626"/>
          <w:sz w:val="16"/>
          <w:szCs w:val="28"/>
        </w:rPr>
      </w:pPr>
    </w:p>
    <w:p w:rsidR="005774AB" w:rsidRPr="005774AB" w:rsidRDefault="005774AB" w:rsidP="005774AB">
      <w:pPr>
        <w:widowControl w:val="0"/>
        <w:autoSpaceDE w:val="0"/>
        <w:autoSpaceDN w:val="0"/>
        <w:adjustRightInd w:val="0"/>
        <w:rPr>
          <w:rFonts w:asciiTheme="minorHAnsi" w:eastAsia="Cambria" w:hAnsiTheme="minorHAnsi" w:cs="Helvetica Neue"/>
          <w:color w:val="262626"/>
          <w:sz w:val="16"/>
          <w:szCs w:val="28"/>
        </w:rPr>
      </w:pPr>
      <w:r w:rsidRPr="005774AB">
        <w:rPr>
          <w:rFonts w:asciiTheme="minorHAnsi" w:eastAsia="Cambria" w:hAnsiTheme="minorHAnsi" w:cs="Helvetica Neue"/>
          <w:i/>
          <w:iCs/>
          <w:color w:val="262626"/>
          <w:sz w:val="16"/>
          <w:szCs w:val="28"/>
        </w:rPr>
        <w:t xml:space="preserve">Dear Ambassador </w:t>
      </w:r>
      <w:proofErr w:type="spellStart"/>
      <w:r w:rsidRPr="005774AB">
        <w:rPr>
          <w:rFonts w:asciiTheme="minorHAnsi" w:eastAsia="Cambria" w:hAnsiTheme="minorHAnsi" w:cs="Helvetica Neue"/>
          <w:i/>
          <w:iCs/>
          <w:color w:val="262626"/>
          <w:sz w:val="16"/>
          <w:szCs w:val="28"/>
        </w:rPr>
        <w:t>Froman</w:t>
      </w:r>
      <w:proofErr w:type="spellEnd"/>
      <w:r w:rsidRPr="005774AB">
        <w:rPr>
          <w:rFonts w:asciiTheme="minorHAnsi" w:eastAsia="Cambria" w:hAnsiTheme="minorHAnsi" w:cs="Helvetica Neue"/>
          <w:i/>
          <w:iCs/>
          <w:color w:val="262626"/>
          <w:sz w:val="16"/>
          <w:szCs w:val="28"/>
        </w:rPr>
        <w:t xml:space="preserve"> and Secretary Pritzker,</w:t>
      </w:r>
      <w:r w:rsidRPr="005774AB">
        <w:rPr>
          <w:rFonts w:asciiTheme="minorHAnsi" w:eastAsia="Cambria" w:hAnsiTheme="minorHAnsi" w:cs="Helvetica Neue"/>
          <w:color w:val="262626"/>
          <w:sz w:val="16"/>
          <w:szCs w:val="28"/>
        </w:rPr>
        <w:t xml:space="preserve"> </w:t>
      </w:r>
      <w:r w:rsidRPr="005774AB">
        <w:rPr>
          <w:rFonts w:asciiTheme="minorHAnsi" w:eastAsia="Cambria" w:hAnsiTheme="minorHAnsi" w:cs="Helvetica Neue"/>
          <w:i/>
          <w:iCs/>
          <w:color w:val="262626"/>
          <w:sz w:val="16"/>
          <w:szCs w:val="28"/>
        </w:rPr>
        <w:t xml:space="preserve">We write today about the approaching December 11, 2016 deadline contained in Article 15 of China’s Protocol of Accession to the WTO. We understand that some argue that this provision obligates granting China market economy status for the purposes of calculating antidumping duties. However, there are strong arguments that this provision creates no such obligation. </w:t>
      </w:r>
      <w:r w:rsidRPr="005774AB">
        <w:rPr>
          <w:rFonts w:asciiTheme="minorHAnsi" w:eastAsia="Cambria" w:hAnsiTheme="minorHAnsi"/>
          <w:u w:val="single"/>
        </w:rPr>
        <w:t>The antidumping law</w:t>
      </w:r>
      <w:r w:rsidRPr="005774AB">
        <w:rPr>
          <w:rFonts w:asciiTheme="minorHAnsi" w:eastAsia="Cambria" w:hAnsiTheme="minorHAnsi" w:cs="Helvetica Neue"/>
          <w:i/>
          <w:iCs/>
          <w:color w:val="262626"/>
          <w:sz w:val="16"/>
          <w:szCs w:val="28"/>
        </w:rPr>
        <w:t xml:space="preserve"> is a vital tool to </w:t>
      </w:r>
      <w:r w:rsidRPr="005774AB">
        <w:rPr>
          <w:rFonts w:asciiTheme="minorHAnsi" w:eastAsia="Cambria" w:hAnsiTheme="minorHAnsi"/>
          <w:u w:val="single"/>
        </w:rPr>
        <w:t>ensure that unfairly priced Chinese imports do not injure U.S. companies</w:t>
      </w:r>
      <w:r w:rsidRPr="005774AB">
        <w:rPr>
          <w:rFonts w:asciiTheme="minorHAnsi" w:eastAsia="Cambria" w:hAnsiTheme="minorHAnsi" w:cs="Helvetica Neue"/>
          <w:i/>
          <w:iCs/>
          <w:color w:val="262626"/>
          <w:sz w:val="16"/>
          <w:szCs w:val="28"/>
        </w:rPr>
        <w:t xml:space="preserve"> and workers. </w:t>
      </w:r>
      <w:r w:rsidRPr="005774AB">
        <w:rPr>
          <w:rFonts w:asciiTheme="minorHAnsi" w:eastAsia="Cambria" w:hAnsiTheme="minorHAnsi"/>
          <w:u w:val="single"/>
        </w:rPr>
        <w:t>This unfair trade is</w:t>
      </w:r>
      <w:r w:rsidRPr="005774AB">
        <w:rPr>
          <w:rFonts w:asciiTheme="minorHAnsi" w:eastAsia="Cambria" w:hAnsiTheme="minorHAnsi" w:cs="Helvetica Neue"/>
          <w:i/>
          <w:iCs/>
          <w:color w:val="262626"/>
          <w:sz w:val="16"/>
          <w:szCs w:val="28"/>
        </w:rPr>
        <w:t xml:space="preserve"> often </w:t>
      </w:r>
      <w:r w:rsidRPr="005774AB">
        <w:rPr>
          <w:rFonts w:asciiTheme="minorHAnsi" w:eastAsia="Cambria" w:hAnsiTheme="minorHAnsi"/>
          <w:u w:val="single"/>
        </w:rPr>
        <w:t>due to Chinese</w:t>
      </w:r>
      <w:r w:rsidRPr="005774AB">
        <w:rPr>
          <w:rFonts w:asciiTheme="minorHAnsi" w:eastAsia="Cambria" w:hAnsiTheme="minorHAnsi" w:cs="Helvetica Neue"/>
          <w:i/>
          <w:iCs/>
          <w:color w:val="262626"/>
          <w:sz w:val="16"/>
          <w:szCs w:val="28"/>
        </w:rPr>
        <w:t xml:space="preserve"> production </w:t>
      </w:r>
      <w:r w:rsidRPr="005774AB">
        <w:rPr>
          <w:rFonts w:asciiTheme="minorHAnsi" w:eastAsia="Cambria" w:hAnsiTheme="minorHAnsi"/>
          <w:u w:val="single"/>
        </w:rPr>
        <w:t>overcapacity,</w:t>
      </w:r>
      <w:r w:rsidRPr="005774AB">
        <w:rPr>
          <w:rFonts w:asciiTheme="minorHAnsi" w:eastAsia="Cambria" w:hAnsiTheme="minorHAnsi" w:cs="Helvetica Neue"/>
          <w:i/>
          <w:iCs/>
          <w:color w:val="262626"/>
          <w:sz w:val="16"/>
          <w:szCs w:val="28"/>
        </w:rPr>
        <w:t xml:space="preserve"> particularly </w:t>
      </w:r>
      <w:r w:rsidRPr="005774AB">
        <w:rPr>
          <w:rFonts w:asciiTheme="minorHAnsi" w:eastAsia="Cambria" w:hAnsiTheme="minorHAnsi"/>
          <w:u w:val="single"/>
        </w:rPr>
        <w:t>in the steel and aluminum industries, and has had harmful effects on U.S. producers</w:t>
      </w:r>
      <w:r w:rsidRPr="005774AB">
        <w:rPr>
          <w:rFonts w:asciiTheme="minorHAnsi" w:eastAsia="Cambria" w:hAnsiTheme="minorHAnsi" w:cs="Helvetica Neue"/>
          <w:i/>
          <w:iCs/>
          <w:color w:val="262626"/>
          <w:sz w:val="16"/>
          <w:szCs w:val="28"/>
        </w:rPr>
        <w:t>. As you know</w:t>
      </w:r>
      <w:r w:rsidRPr="005774AB">
        <w:rPr>
          <w:rFonts w:asciiTheme="minorHAnsi" w:eastAsia="Cambria" w:hAnsiTheme="minorHAnsi"/>
          <w:u w:val="single"/>
        </w:rPr>
        <w:t>, in determining</w:t>
      </w:r>
      <w:r w:rsidRPr="005774AB">
        <w:rPr>
          <w:rFonts w:asciiTheme="minorHAnsi" w:eastAsia="Cambria" w:hAnsiTheme="minorHAnsi" w:cs="Helvetica Neue"/>
          <w:i/>
          <w:iCs/>
          <w:color w:val="262626"/>
          <w:sz w:val="16"/>
          <w:szCs w:val="28"/>
        </w:rPr>
        <w:t xml:space="preserve"> whether or not </w:t>
      </w:r>
      <w:r w:rsidRPr="005774AB">
        <w:rPr>
          <w:rFonts w:asciiTheme="minorHAnsi" w:eastAsia="Cambria" w:hAnsiTheme="minorHAnsi"/>
          <w:u w:val="single"/>
        </w:rPr>
        <w:t>to treat a country as a n</w:t>
      </w:r>
      <w:r w:rsidRPr="005774AB">
        <w:rPr>
          <w:rFonts w:asciiTheme="minorHAnsi" w:eastAsia="Cambria" w:hAnsiTheme="minorHAnsi" w:cs="Helvetica Neue"/>
          <w:i/>
          <w:iCs/>
          <w:color w:val="262626"/>
          <w:sz w:val="16"/>
          <w:szCs w:val="28"/>
        </w:rPr>
        <w:t>on-market economy (</w:t>
      </w:r>
      <w:r w:rsidRPr="005774AB">
        <w:rPr>
          <w:rFonts w:asciiTheme="minorHAnsi" w:eastAsia="Cambria" w:hAnsiTheme="minorHAnsi"/>
          <w:u w:val="single"/>
        </w:rPr>
        <w:t>NME)</w:t>
      </w:r>
      <w:r w:rsidRPr="005774AB">
        <w:rPr>
          <w:rFonts w:asciiTheme="minorHAnsi" w:eastAsia="Cambria" w:hAnsiTheme="minorHAnsi" w:cs="Helvetica Neue"/>
          <w:i/>
          <w:iCs/>
          <w:color w:val="262626"/>
          <w:sz w:val="16"/>
          <w:szCs w:val="28"/>
        </w:rPr>
        <w:t xml:space="preserve"> for the purposes of calculating antidumping duties, 19 U.S.C. § 1677(18)(B) requires the Commerce Department to </w:t>
      </w:r>
      <w:r w:rsidRPr="005774AB">
        <w:rPr>
          <w:rFonts w:asciiTheme="minorHAnsi" w:eastAsia="Cambria" w:hAnsiTheme="minorHAnsi"/>
          <w:u w:val="single"/>
        </w:rPr>
        <w:t>consider six factors: The extent to which the currency of the foreign country is convertible into the currency of other countries; The extent to which wage rates in the foreign country are determined by free bargaining between labor and management; The extent to which joint ventures or other investments by firms of other foreign countries are permitted in the country; The extent of government ownership or control of the means of production; The extent of government control over the allocation of resources and over the price and output decisions of enterprises; and Such other factors as the administering authority considers appropriate</w:t>
      </w:r>
      <w:r w:rsidRPr="005774AB">
        <w:rPr>
          <w:rFonts w:asciiTheme="minorHAnsi" w:eastAsia="Cambria" w:hAnsiTheme="minorHAnsi" w:cs="Helvetica Neue"/>
          <w:i/>
          <w:iCs/>
          <w:color w:val="262626"/>
          <w:sz w:val="16"/>
          <w:szCs w:val="28"/>
        </w:rPr>
        <w:t>.</w:t>
      </w:r>
      <w:r w:rsidRPr="005774AB">
        <w:rPr>
          <w:rFonts w:asciiTheme="minorHAnsi" w:eastAsia="Cambria" w:hAnsiTheme="minorHAnsi" w:cs="Helvetica Neue"/>
          <w:color w:val="262626"/>
          <w:sz w:val="16"/>
          <w:szCs w:val="28"/>
        </w:rPr>
        <w:t xml:space="preserve"> </w:t>
      </w:r>
      <w:r w:rsidRPr="005774AB">
        <w:rPr>
          <w:rFonts w:asciiTheme="minorHAnsi" w:eastAsia="Cambria" w:hAnsiTheme="minorHAnsi" w:cs="Helvetica Neue"/>
          <w:i/>
          <w:iCs/>
          <w:color w:val="262626"/>
          <w:sz w:val="16"/>
          <w:szCs w:val="28"/>
        </w:rPr>
        <w:t xml:space="preserve">Based on these six factors, the Commerce Department currently treats China as an NME. </w:t>
      </w:r>
      <w:r w:rsidRPr="005774AB">
        <w:rPr>
          <w:rFonts w:asciiTheme="minorHAnsi" w:eastAsia="Cambria" w:hAnsiTheme="minorHAnsi"/>
          <w:u w:val="single"/>
        </w:rPr>
        <w:t>This ensures that antidumping duties fully remedy unfairly priced Chinese import</w:t>
      </w:r>
      <w:r w:rsidRPr="005774AB">
        <w:rPr>
          <w:rFonts w:asciiTheme="minorHAnsi" w:eastAsia="Cambria" w:hAnsiTheme="minorHAnsi" w:cs="Helvetica Neue"/>
          <w:i/>
          <w:iCs/>
          <w:color w:val="262626"/>
          <w:sz w:val="16"/>
          <w:szCs w:val="28"/>
        </w:rPr>
        <w:t xml:space="preserve">s. Any consideration of the implications of the December 11, 2016 deadline contained in Article 15 of China’s Protocol of Accession to the WTO must be consistent with U.S. law and should reflect the importance of effectively addressing unfairly priced Chinese imports. We also encourage you to take into consideration whether China has implemented the economic reforms promised when Article 15 of China’s Protocol of Accession to the WTO </w:t>
      </w:r>
      <w:proofErr w:type="gramStart"/>
      <w:r w:rsidRPr="005774AB">
        <w:rPr>
          <w:rFonts w:asciiTheme="minorHAnsi" w:eastAsia="Cambria" w:hAnsiTheme="minorHAnsi" w:cs="Helvetica Neue"/>
          <w:i/>
          <w:iCs/>
          <w:color w:val="262626"/>
          <w:sz w:val="16"/>
          <w:szCs w:val="28"/>
        </w:rPr>
        <w:t>was agreed</w:t>
      </w:r>
      <w:proofErr w:type="gramEnd"/>
      <w:r w:rsidRPr="005774AB">
        <w:rPr>
          <w:rFonts w:asciiTheme="minorHAnsi" w:eastAsia="Cambria" w:hAnsiTheme="minorHAnsi" w:cs="Helvetica Neue"/>
          <w:i/>
          <w:iCs/>
          <w:color w:val="262626"/>
          <w:sz w:val="16"/>
          <w:szCs w:val="28"/>
        </w:rPr>
        <w:t xml:space="preserve"> upon. Thank you for your attention to this matter.</w:t>
      </w:r>
      <w:r w:rsidRPr="005774AB">
        <w:rPr>
          <w:rFonts w:asciiTheme="minorHAnsi" w:eastAsia="Cambria" w:hAnsiTheme="minorHAnsi" w:cs="Helvetica Neue"/>
          <w:color w:val="262626"/>
          <w:sz w:val="16"/>
          <w:szCs w:val="28"/>
        </w:rPr>
        <w:t xml:space="preserve"> -------------------- </w:t>
      </w:r>
      <w:r w:rsidRPr="005774AB">
        <w:rPr>
          <w:rFonts w:asciiTheme="minorHAnsi" w:eastAsia="Cambria" w:hAnsiTheme="minorHAnsi" w:cs="Helvetica Neue"/>
          <w:i/>
          <w:iCs/>
          <w:color w:val="262626"/>
          <w:sz w:val="16"/>
          <w:szCs w:val="28"/>
        </w:rPr>
        <w:t>Ambassador David O’Sullivan</w:t>
      </w:r>
      <w:r w:rsidRPr="005774AB">
        <w:rPr>
          <w:rFonts w:asciiTheme="minorHAnsi" w:eastAsia="Cambria" w:hAnsiTheme="minorHAnsi" w:cs="Helvetica Neue"/>
          <w:color w:val="262626"/>
          <w:sz w:val="16"/>
          <w:szCs w:val="28"/>
        </w:rPr>
        <w:t xml:space="preserve"> </w:t>
      </w:r>
      <w:r w:rsidRPr="005774AB">
        <w:rPr>
          <w:rFonts w:asciiTheme="minorHAnsi" w:eastAsia="Cambria" w:hAnsiTheme="minorHAnsi" w:cs="Helvetica Neue"/>
          <w:i/>
          <w:iCs/>
          <w:color w:val="262626"/>
          <w:sz w:val="16"/>
          <w:szCs w:val="28"/>
        </w:rPr>
        <w:t>Head of Delegation</w:t>
      </w:r>
      <w:r w:rsidRPr="005774AB">
        <w:rPr>
          <w:rFonts w:ascii="MS Gothic" w:eastAsia="Cambria" w:hAnsi="MS Gothic" w:cs="MS Gothic"/>
          <w:i/>
          <w:iCs/>
          <w:color w:val="262626"/>
          <w:sz w:val="16"/>
          <w:szCs w:val="28"/>
        </w:rPr>
        <w:t> </w:t>
      </w:r>
      <w:proofErr w:type="spellStart"/>
      <w:r w:rsidRPr="005774AB">
        <w:rPr>
          <w:rFonts w:asciiTheme="minorHAnsi" w:eastAsia="Cambria" w:hAnsiTheme="minorHAnsi" w:cs="Helvetica Neue"/>
          <w:i/>
          <w:iCs/>
          <w:color w:val="262626"/>
          <w:sz w:val="16"/>
          <w:szCs w:val="28"/>
        </w:rPr>
        <w:t>Delegation</w:t>
      </w:r>
      <w:proofErr w:type="spellEnd"/>
      <w:r w:rsidRPr="005774AB">
        <w:rPr>
          <w:rFonts w:asciiTheme="minorHAnsi" w:eastAsia="Cambria" w:hAnsiTheme="minorHAnsi" w:cs="Helvetica Neue"/>
          <w:i/>
          <w:iCs/>
          <w:color w:val="262626"/>
          <w:sz w:val="16"/>
          <w:szCs w:val="28"/>
        </w:rPr>
        <w:t xml:space="preserve"> of the European Union to the United States</w:t>
      </w:r>
      <w:r w:rsidRPr="005774AB">
        <w:rPr>
          <w:rFonts w:ascii="MS Gothic" w:eastAsia="Cambria" w:hAnsi="MS Gothic" w:cs="MS Gothic"/>
          <w:i/>
          <w:iCs/>
          <w:color w:val="262626"/>
          <w:sz w:val="16"/>
          <w:szCs w:val="28"/>
        </w:rPr>
        <w:t> </w:t>
      </w:r>
      <w:r w:rsidRPr="005774AB">
        <w:rPr>
          <w:rFonts w:asciiTheme="minorHAnsi" w:eastAsia="Cambria" w:hAnsiTheme="minorHAnsi" w:cs="Helvetica Neue"/>
          <w:i/>
          <w:iCs/>
          <w:color w:val="262626"/>
          <w:sz w:val="16"/>
          <w:szCs w:val="28"/>
        </w:rPr>
        <w:t>2175 K St. NW</w:t>
      </w:r>
      <w:r w:rsidRPr="005774AB">
        <w:rPr>
          <w:rFonts w:ascii="MS Gothic" w:eastAsia="Cambria" w:hAnsi="MS Gothic" w:cs="MS Gothic"/>
          <w:i/>
          <w:iCs/>
          <w:color w:val="262626"/>
          <w:sz w:val="16"/>
          <w:szCs w:val="28"/>
        </w:rPr>
        <w:t> </w:t>
      </w:r>
      <w:r w:rsidRPr="005774AB">
        <w:rPr>
          <w:rFonts w:asciiTheme="minorHAnsi" w:eastAsia="Cambria" w:hAnsiTheme="minorHAnsi" w:cs="Helvetica Neue"/>
          <w:i/>
          <w:iCs/>
          <w:color w:val="262626"/>
          <w:sz w:val="16"/>
          <w:szCs w:val="28"/>
        </w:rPr>
        <w:t>Washington, D.C. 20037</w:t>
      </w:r>
      <w:r w:rsidRPr="005774AB">
        <w:rPr>
          <w:rFonts w:asciiTheme="minorHAnsi" w:eastAsia="Cambria" w:hAnsiTheme="minorHAnsi" w:cs="Helvetica Neue"/>
          <w:color w:val="262626"/>
          <w:sz w:val="16"/>
          <w:szCs w:val="28"/>
        </w:rPr>
        <w:t xml:space="preserve"> </w:t>
      </w:r>
      <w:r w:rsidRPr="005774AB">
        <w:rPr>
          <w:rFonts w:asciiTheme="minorHAnsi" w:eastAsia="Cambria" w:hAnsiTheme="minorHAnsi" w:cs="Helvetica Neue"/>
          <w:i/>
          <w:iCs/>
          <w:color w:val="262626"/>
          <w:sz w:val="16"/>
          <w:szCs w:val="28"/>
        </w:rPr>
        <w:t>Dear Ambassador O’Sullivan,</w:t>
      </w:r>
      <w:r w:rsidRPr="005774AB">
        <w:rPr>
          <w:rFonts w:asciiTheme="minorHAnsi" w:eastAsia="Cambria" w:hAnsiTheme="minorHAnsi" w:cs="Helvetica Neue"/>
          <w:color w:val="262626"/>
          <w:sz w:val="16"/>
          <w:szCs w:val="28"/>
        </w:rPr>
        <w:t xml:space="preserve"> </w:t>
      </w:r>
      <w:r w:rsidRPr="005774AB">
        <w:rPr>
          <w:rFonts w:asciiTheme="minorHAnsi" w:eastAsia="Cambria" w:hAnsiTheme="minorHAnsi" w:cs="Helvetica Neue"/>
          <w:i/>
          <w:iCs/>
          <w:color w:val="262626"/>
          <w:sz w:val="16"/>
          <w:szCs w:val="28"/>
        </w:rPr>
        <w:t xml:space="preserve">We are writing to you regarding the European Union’s consideration on whether to transition China from non-market economy (NME) to market economy status (MES) for the purposes of the antidumping law. </w:t>
      </w:r>
      <w:r w:rsidRPr="005774AB">
        <w:rPr>
          <w:rFonts w:asciiTheme="minorHAnsi" w:eastAsia="Cambria" w:hAnsiTheme="minorHAnsi"/>
          <w:u w:val="single"/>
        </w:rPr>
        <w:t>If China is granted MES, we fear that our mutual concerns with China’s continuing subsidization, preferential support for sectors through legal and illegal means, currency misalignment, state-owned enterprises, and overcapacity would no longer be able to be remedied and could cause harm to the economy of the</w:t>
      </w:r>
      <w:r w:rsidRPr="005774AB">
        <w:rPr>
          <w:rFonts w:asciiTheme="minorHAnsi" w:eastAsia="Cambria" w:hAnsiTheme="minorHAnsi" w:cs="Helvetica Neue"/>
          <w:i/>
          <w:iCs/>
          <w:color w:val="262626"/>
          <w:sz w:val="16"/>
          <w:szCs w:val="28"/>
        </w:rPr>
        <w:t xml:space="preserve"> </w:t>
      </w:r>
      <w:r w:rsidRPr="005774AB">
        <w:rPr>
          <w:rFonts w:asciiTheme="minorHAnsi" w:eastAsia="Cambria" w:hAnsiTheme="minorHAnsi"/>
          <w:u w:val="single"/>
        </w:rPr>
        <w:t>E</w:t>
      </w:r>
      <w:r w:rsidRPr="005774AB">
        <w:rPr>
          <w:rFonts w:asciiTheme="minorHAnsi" w:eastAsia="Cambria" w:hAnsiTheme="minorHAnsi" w:cs="Helvetica Neue"/>
          <w:i/>
          <w:iCs/>
          <w:color w:val="262626"/>
          <w:sz w:val="16"/>
          <w:szCs w:val="28"/>
        </w:rPr>
        <w:t xml:space="preserve">uropean </w:t>
      </w:r>
      <w:r w:rsidRPr="005774AB">
        <w:rPr>
          <w:rFonts w:asciiTheme="minorHAnsi" w:eastAsia="Cambria" w:hAnsiTheme="minorHAnsi"/>
          <w:u w:val="single"/>
        </w:rPr>
        <w:t>U</w:t>
      </w:r>
      <w:r w:rsidRPr="005774AB">
        <w:rPr>
          <w:rFonts w:asciiTheme="minorHAnsi" w:eastAsia="Cambria" w:hAnsiTheme="minorHAnsi" w:cs="Helvetica Neue"/>
          <w:i/>
          <w:iCs/>
          <w:color w:val="262626"/>
          <w:sz w:val="16"/>
          <w:szCs w:val="28"/>
        </w:rPr>
        <w:t xml:space="preserve">nion </w:t>
      </w:r>
      <w:r w:rsidRPr="005774AB">
        <w:rPr>
          <w:rFonts w:asciiTheme="minorHAnsi" w:eastAsia="Cambria" w:hAnsiTheme="minorHAnsi"/>
          <w:u w:val="single"/>
        </w:rPr>
        <w:t>and the</w:t>
      </w:r>
      <w:r w:rsidRPr="005774AB">
        <w:rPr>
          <w:rFonts w:asciiTheme="minorHAnsi" w:eastAsia="Cambria" w:hAnsiTheme="minorHAnsi" w:cs="Helvetica Neue"/>
          <w:i/>
          <w:iCs/>
          <w:color w:val="262626"/>
          <w:sz w:val="16"/>
          <w:szCs w:val="28"/>
        </w:rPr>
        <w:t xml:space="preserve"> </w:t>
      </w:r>
      <w:r w:rsidRPr="005774AB">
        <w:rPr>
          <w:rFonts w:asciiTheme="minorHAnsi" w:eastAsia="Cambria" w:hAnsiTheme="minorHAnsi"/>
          <w:u w:val="single"/>
        </w:rPr>
        <w:t>U</w:t>
      </w:r>
      <w:r w:rsidRPr="005774AB">
        <w:rPr>
          <w:rFonts w:asciiTheme="minorHAnsi" w:eastAsia="Cambria" w:hAnsiTheme="minorHAnsi" w:cs="Helvetica Neue"/>
          <w:i/>
          <w:iCs/>
          <w:color w:val="262626"/>
          <w:sz w:val="16"/>
          <w:szCs w:val="28"/>
        </w:rPr>
        <w:t xml:space="preserve">nited </w:t>
      </w:r>
      <w:r w:rsidRPr="005774AB">
        <w:rPr>
          <w:rFonts w:asciiTheme="minorHAnsi" w:eastAsia="Cambria" w:hAnsiTheme="minorHAnsi"/>
          <w:u w:val="single"/>
        </w:rPr>
        <w:t>S</w:t>
      </w:r>
      <w:r w:rsidRPr="005774AB">
        <w:rPr>
          <w:rFonts w:asciiTheme="minorHAnsi" w:eastAsia="Cambria" w:hAnsiTheme="minorHAnsi" w:cs="Helvetica Neue"/>
          <w:i/>
          <w:iCs/>
          <w:color w:val="262626"/>
          <w:sz w:val="16"/>
          <w:szCs w:val="28"/>
        </w:rPr>
        <w:t xml:space="preserve">tates, as well as the global economy. As you know, </w:t>
      </w:r>
      <w:r w:rsidRPr="005774AB">
        <w:rPr>
          <w:rFonts w:asciiTheme="minorHAnsi" w:eastAsia="Cambria" w:hAnsiTheme="minorHAnsi"/>
          <w:u w:val="single"/>
        </w:rPr>
        <w:t>China continues to</w:t>
      </w:r>
      <w:r w:rsidRPr="005774AB">
        <w:rPr>
          <w:rFonts w:asciiTheme="minorHAnsi" w:eastAsia="Cambria" w:hAnsiTheme="minorHAnsi" w:cs="Helvetica Neue"/>
          <w:i/>
          <w:iCs/>
          <w:color w:val="262626"/>
          <w:sz w:val="16"/>
          <w:szCs w:val="28"/>
        </w:rPr>
        <w:t xml:space="preserve"> utilize market-</w:t>
      </w:r>
      <w:r w:rsidRPr="005774AB">
        <w:rPr>
          <w:rFonts w:asciiTheme="minorHAnsi" w:eastAsia="Cambria" w:hAnsiTheme="minorHAnsi"/>
          <w:u w:val="single"/>
        </w:rPr>
        <w:t>distort</w:t>
      </w:r>
      <w:r w:rsidRPr="005774AB">
        <w:rPr>
          <w:rFonts w:asciiTheme="minorHAnsi" w:eastAsia="Cambria" w:hAnsiTheme="minorHAnsi" w:cs="Helvetica Neue"/>
          <w:i/>
          <w:iCs/>
          <w:color w:val="262626"/>
          <w:sz w:val="16"/>
          <w:szCs w:val="28"/>
        </w:rPr>
        <w:t xml:space="preserve">ing </w:t>
      </w:r>
      <w:r w:rsidRPr="005774AB">
        <w:rPr>
          <w:rFonts w:asciiTheme="minorHAnsi" w:eastAsia="Cambria" w:hAnsiTheme="minorHAnsi"/>
          <w:u w:val="single"/>
        </w:rPr>
        <w:t>tactics</w:t>
      </w:r>
      <w:r w:rsidRPr="005774AB">
        <w:rPr>
          <w:rFonts w:asciiTheme="minorHAnsi" w:eastAsia="Cambria" w:hAnsiTheme="minorHAnsi" w:cs="Helvetica Neue"/>
          <w:i/>
          <w:iCs/>
          <w:color w:val="262626"/>
          <w:sz w:val="16"/>
          <w:szCs w:val="28"/>
        </w:rPr>
        <w:t xml:space="preserve"> </w:t>
      </w:r>
      <w:r w:rsidRPr="005774AB">
        <w:rPr>
          <w:rFonts w:asciiTheme="minorHAnsi" w:eastAsia="Cambria" w:hAnsiTheme="minorHAnsi"/>
          <w:u w:val="single"/>
        </w:rPr>
        <w:t>such as</w:t>
      </w:r>
      <w:r w:rsidRPr="005774AB">
        <w:rPr>
          <w:rFonts w:asciiTheme="minorHAnsi" w:eastAsia="Cambria" w:hAnsiTheme="minorHAnsi" w:cs="Helvetica Neue"/>
          <w:i/>
          <w:iCs/>
          <w:color w:val="262626"/>
          <w:sz w:val="16"/>
          <w:szCs w:val="28"/>
        </w:rPr>
        <w:t xml:space="preserve"> limitations </w:t>
      </w:r>
      <w:r w:rsidRPr="005774AB">
        <w:rPr>
          <w:rFonts w:asciiTheme="minorHAnsi" w:eastAsia="Cambria" w:hAnsiTheme="minorHAnsi"/>
          <w:u w:val="single"/>
        </w:rPr>
        <w:t>on market access, export subsidies, state-owned enterprises, and import controls to support its own firms to the detriment of the global economy</w:t>
      </w:r>
      <w:r w:rsidRPr="005774AB">
        <w:rPr>
          <w:rFonts w:asciiTheme="minorHAnsi" w:eastAsia="Cambria" w:hAnsiTheme="minorHAnsi" w:cs="Helvetica Neue"/>
          <w:i/>
          <w:iCs/>
          <w:color w:val="262626"/>
          <w:sz w:val="16"/>
          <w:szCs w:val="28"/>
        </w:rPr>
        <w:t xml:space="preserve">. Additionally, China continues to manipulate its currency in order to promote exports. China’s mercantilist policies continue to protect its state-controlled local firms from international competitors, at the expense of the United States and the European Union. In our view, based on the prevalence of these policies, China does not operate as a market economy. </w:t>
      </w:r>
      <w:r w:rsidRPr="005774AB">
        <w:rPr>
          <w:rFonts w:asciiTheme="minorHAnsi" w:eastAsia="Cambria" w:hAnsiTheme="minorHAnsi"/>
          <w:u w:val="single"/>
        </w:rPr>
        <w:t>Granting China MES would</w:t>
      </w:r>
      <w:r w:rsidRPr="005774AB">
        <w:rPr>
          <w:rFonts w:asciiTheme="minorHAnsi" w:eastAsia="Cambria" w:hAnsiTheme="minorHAnsi" w:cs="Helvetica Neue"/>
          <w:i/>
          <w:iCs/>
          <w:color w:val="262626"/>
          <w:sz w:val="16"/>
          <w:szCs w:val="28"/>
        </w:rPr>
        <w:t xml:space="preserve"> also </w:t>
      </w:r>
      <w:r w:rsidRPr="005774AB">
        <w:rPr>
          <w:rFonts w:asciiTheme="minorHAnsi" w:eastAsia="Cambria" w:hAnsiTheme="minorHAnsi"/>
          <w:u w:val="single"/>
        </w:rPr>
        <w:t>undermine the effectiveness of antidumping duties to remedy unfairly priced Chinese imports.</w:t>
      </w:r>
      <w:r w:rsidRPr="005774AB">
        <w:rPr>
          <w:rFonts w:asciiTheme="minorHAnsi" w:eastAsia="Cambria" w:hAnsiTheme="minorHAnsi" w:cs="Helvetica Neue"/>
          <w:i/>
          <w:iCs/>
          <w:color w:val="262626"/>
          <w:sz w:val="16"/>
          <w:szCs w:val="28"/>
        </w:rPr>
        <w:t xml:space="preserve"> These duties are vital in preventing domestic producers and their workers from being </w:t>
      </w:r>
      <w:proofErr w:type="gramStart"/>
      <w:r w:rsidRPr="005774AB">
        <w:rPr>
          <w:rFonts w:asciiTheme="minorHAnsi" w:eastAsia="Cambria" w:hAnsiTheme="minorHAnsi" w:cs="Helvetica Neue"/>
          <w:i/>
          <w:iCs/>
          <w:color w:val="262626"/>
          <w:sz w:val="16"/>
          <w:szCs w:val="28"/>
        </w:rPr>
        <w:t>driven</w:t>
      </w:r>
      <w:proofErr w:type="gramEnd"/>
      <w:r w:rsidRPr="005774AB">
        <w:rPr>
          <w:rFonts w:asciiTheme="minorHAnsi" w:eastAsia="Cambria" w:hAnsiTheme="minorHAnsi" w:cs="Helvetica Neue"/>
          <w:i/>
          <w:iCs/>
          <w:color w:val="262626"/>
          <w:sz w:val="16"/>
          <w:szCs w:val="28"/>
        </w:rPr>
        <w:t xml:space="preserve"> out of business or laid off due to unfairly underpriced imports. As China’s economy has slowed, Chinese producers have sought to move their excess capacity to the global market. With its continued expansion of capacity despite promises to reduce production, China will continue to rely on exports to generate growth. Indeed, China has been the target of the vast majority of antidumping trade enforcement cases in the European Union, with six of the seven antidumping suits initiated in 2015 including China as an offending country. Failure to adequately defend industries against dumped imports will lead to lost jobs and would harm the European Union and the global economy by increasing the proliferation of dumped goods. The European Union and the United States have the largest bilateral trade relationship in the world, accounting for nearly half of the global economy</w:t>
      </w:r>
      <w:proofErr w:type="gramStart"/>
      <w:r w:rsidRPr="005774AB">
        <w:rPr>
          <w:rFonts w:asciiTheme="minorHAnsi" w:eastAsia="Cambria" w:hAnsiTheme="minorHAnsi" w:cs="Helvetica Neue"/>
          <w:i/>
          <w:iCs/>
          <w:color w:val="262626"/>
          <w:sz w:val="16"/>
          <w:szCs w:val="28"/>
        </w:rPr>
        <w:t>’s output</w:t>
      </w:r>
      <w:proofErr w:type="gramEnd"/>
      <w:r w:rsidRPr="005774AB">
        <w:rPr>
          <w:rFonts w:asciiTheme="minorHAnsi" w:eastAsia="Cambria" w:hAnsiTheme="minorHAnsi" w:cs="Helvetica Neue"/>
          <w:i/>
          <w:iCs/>
          <w:color w:val="262626"/>
          <w:sz w:val="16"/>
          <w:szCs w:val="28"/>
        </w:rPr>
        <w:t xml:space="preserve"> each year. Given that the U.S. and the European Union are currently in negotiations over a new trade deal, it seems prudent to consider a universal approach to China’s trade and economic policies. It is imperative that the European Union and the United States maintain a united stance on such an important and controversial issue. </w:t>
      </w:r>
      <w:r w:rsidRPr="005774AB">
        <w:rPr>
          <w:rFonts w:asciiTheme="minorHAnsi" w:eastAsia="Cambria" w:hAnsiTheme="minorHAnsi"/>
          <w:u w:val="single"/>
        </w:rPr>
        <w:t>The language of China’s WTO protocol does not require us to automatically grant China MES. Therefore, we strongly urge the E</w:t>
      </w:r>
      <w:r w:rsidRPr="005774AB">
        <w:rPr>
          <w:rFonts w:asciiTheme="minorHAnsi" w:eastAsia="Cambria" w:hAnsiTheme="minorHAnsi" w:cs="Helvetica Neue"/>
          <w:i/>
          <w:iCs/>
          <w:color w:val="262626"/>
          <w:sz w:val="16"/>
          <w:szCs w:val="28"/>
        </w:rPr>
        <w:t xml:space="preserve">uropean </w:t>
      </w:r>
      <w:r w:rsidRPr="005774AB">
        <w:rPr>
          <w:rFonts w:asciiTheme="minorHAnsi" w:eastAsia="Cambria" w:hAnsiTheme="minorHAnsi"/>
          <w:u w:val="single"/>
        </w:rPr>
        <w:t>U</w:t>
      </w:r>
      <w:r w:rsidRPr="005774AB">
        <w:rPr>
          <w:rFonts w:asciiTheme="minorHAnsi" w:eastAsia="Cambria" w:hAnsiTheme="minorHAnsi" w:cs="Helvetica Neue"/>
          <w:i/>
          <w:iCs/>
          <w:color w:val="262626"/>
          <w:sz w:val="16"/>
          <w:szCs w:val="28"/>
        </w:rPr>
        <w:t xml:space="preserve">nion </w:t>
      </w:r>
      <w:r w:rsidRPr="005774AB">
        <w:rPr>
          <w:rFonts w:asciiTheme="minorHAnsi" w:eastAsia="Cambria" w:hAnsiTheme="minorHAnsi"/>
          <w:u w:val="single"/>
        </w:rPr>
        <w:t>to reject granting MES to China, and to</w:t>
      </w:r>
      <w:r w:rsidRPr="005774AB">
        <w:rPr>
          <w:rFonts w:asciiTheme="minorHAnsi" w:eastAsia="Cambria" w:hAnsiTheme="minorHAnsi" w:cs="Helvetica Neue"/>
          <w:i/>
          <w:iCs/>
          <w:color w:val="262626"/>
          <w:sz w:val="16"/>
          <w:szCs w:val="28"/>
        </w:rPr>
        <w:t xml:space="preserve"> similarly </w:t>
      </w:r>
      <w:r w:rsidRPr="005774AB">
        <w:rPr>
          <w:rFonts w:asciiTheme="minorHAnsi" w:eastAsia="Cambria" w:hAnsiTheme="minorHAnsi"/>
          <w:u w:val="single"/>
        </w:rPr>
        <w:t>reject</w:t>
      </w:r>
      <w:r w:rsidRPr="005774AB">
        <w:rPr>
          <w:rFonts w:asciiTheme="minorHAnsi" w:eastAsia="Cambria" w:hAnsiTheme="minorHAnsi" w:cs="Helvetica Neue"/>
          <w:i/>
          <w:iCs/>
          <w:color w:val="262626"/>
          <w:sz w:val="16"/>
          <w:szCs w:val="28"/>
        </w:rPr>
        <w:t xml:space="preserve"> any </w:t>
      </w:r>
      <w:r w:rsidRPr="005774AB">
        <w:rPr>
          <w:rFonts w:asciiTheme="minorHAnsi" w:eastAsia="Cambria" w:hAnsiTheme="minorHAnsi"/>
          <w:u w:val="single"/>
        </w:rPr>
        <w:t>proposal to use China’s own prices and costs in antidumping</w:t>
      </w:r>
      <w:r w:rsidRPr="005774AB">
        <w:rPr>
          <w:rFonts w:asciiTheme="minorHAnsi" w:eastAsia="Cambria" w:hAnsiTheme="minorHAnsi" w:cs="Helvetica Neue"/>
          <w:i/>
          <w:iCs/>
          <w:color w:val="262626"/>
          <w:sz w:val="16"/>
          <w:szCs w:val="28"/>
        </w:rPr>
        <w:t xml:space="preserve"> calculations. While China has made significant strides in opening its economy, prematurely </w:t>
      </w:r>
      <w:r w:rsidRPr="005774AB">
        <w:rPr>
          <w:rFonts w:asciiTheme="minorHAnsi" w:eastAsia="Cambria" w:hAnsiTheme="minorHAnsi"/>
          <w:u w:val="single"/>
        </w:rPr>
        <w:t>granting MES will remove incentives for the Chinese government to continue to move away from its market-distorting policies</w:t>
      </w:r>
      <w:r w:rsidRPr="005774AB">
        <w:rPr>
          <w:rFonts w:asciiTheme="minorHAnsi" w:eastAsia="Cambria" w:hAnsiTheme="minorHAnsi" w:cs="Helvetica Neue"/>
          <w:i/>
          <w:iCs/>
          <w:color w:val="262626"/>
          <w:sz w:val="16"/>
          <w:szCs w:val="28"/>
        </w:rPr>
        <w:t>. Failure to adequately address these policies will lead to continued job losses and economic harm throughout the world. We thank you for your consideration of this recommendation.</w:t>
      </w:r>
      <w:r w:rsidRPr="005774AB">
        <w:rPr>
          <w:rFonts w:asciiTheme="minorHAnsi" w:eastAsia="Cambria" w:hAnsiTheme="minorHAnsi" w:cs="Helvetica Neue"/>
          <w:color w:val="262626"/>
          <w:sz w:val="16"/>
          <w:szCs w:val="28"/>
        </w:rPr>
        <w:t xml:space="preserve"> </w:t>
      </w:r>
    </w:p>
    <w:p w:rsidR="005774AB" w:rsidRPr="005774AB" w:rsidRDefault="005774AB" w:rsidP="005774AB">
      <w:pPr>
        <w:keepNext/>
        <w:keepLines/>
        <w:spacing w:before="200"/>
        <w:outlineLvl w:val="3"/>
        <w:rPr>
          <w:rFonts w:asciiTheme="minorHAnsi" w:eastAsia="MS Gothic" w:hAnsiTheme="minorHAnsi"/>
          <w:b/>
          <w:iCs/>
          <w:sz w:val="26"/>
        </w:rPr>
      </w:pPr>
      <w:r w:rsidRPr="005774AB">
        <w:rPr>
          <w:rFonts w:asciiTheme="minorHAnsi" w:eastAsia="MS Gothic" w:hAnsiTheme="minorHAnsi"/>
          <w:b/>
          <w:iCs/>
          <w:sz w:val="26"/>
        </w:rPr>
        <w:t xml:space="preserve">MES is unpopular in congress </w:t>
      </w:r>
    </w:p>
    <w:p w:rsidR="005774AB" w:rsidRPr="005774AB" w:rsidRDefault="005774AB" w:rsidP="005774AB">
      <w:pPr>
        <w:rPr>
          <w:rFonts w:asciiTheme="minorHAnsi" w:hAnsiTheme="minorHAnsi"/>
        </w:rPr>
      </w:pPr>
      <w:r w:rsidRPr="005774AB">
        <w:rPr>
          <w:rStyle w:val="Style13ptBold"/>
          <w:rFonts w:asciiTheme="minorHAnsi" w:hAnsiTheme="minorHAnsi"/>
        </w:rPr>
        <w:t>Business Alert</w:t>
      </w:r>
      <w:r w:rsidRPr="005774AB">
        <w:rPr>
          <w:rFonts w:asciiTheme="minorHAnsi" w:hAnsiTheme="minorHAnsi"/>
        </w:rPr>
        <w:t xml:space="preserve"> 2/14/</w:t>
      </w:r>
      <w:r w:rsidRPr="005774AB">
        <w:rPr>
          <w:rStyle w:val="Style13ptBold"/>
          <w:rFonts w:asciiTheme="minorHAnsi" w:hAnsiTheme="minorHAnsi"/>
        </w:rPr>
        <w:t>08</w:t>
      </w:r>
      <w:r w:rsidRPr="005774AB">
        <w:rPr>
          <w:rFonts w:asciiTheme="minorHAnsi" w:hAnsiTheme="minorHAnsi"/>
        </w:rPr>
        <w:t xml:space="preserve"> (Business Alert is a biweekly newsletter providing up-to-date information on the latest developments in US trade policy and trade regulations and is prepared exclusively for HKTDC's Research Department by Sandler Travis &amp; Rosenberg PA and its affiliated consulting company Sandler &amp; Travis Trade Advisory Services </w:t>
      </w:r>
      <w:proofErr w:type="spellStart"/>
      <w:r w:rsidRPr="005774AB">
        <w:rPr>
          <w:rFonts w:asciiTheme="minorHAnsi" w:hAnsiTheme="minorHAnsi"/>
        </w:rPr>
        <w:t>Inc</w:t>
      </w:r>
      <w:proofErr w:type="spellEnd"/>
      <w:r w:rsidRPr="005774AB">
        <w:rPr>
          <w:rFonts w:asciiTheme="minorHAnsi" w:hAnsiTheme="minorHAnsi"/>
        </w:rPr>
        <w:t xml:space="preserve"> in US, “Senators Oppose Market Economy Treatment of Individual Chinese Companies in AD Investigations” http://info.hktdc.com/alert/usabout.htm)</w:t>
      </w:r>
    </w:p>
    <w:p w:rsidR="005774AB" w:rsidRPr="005774AB" w:rsidRDefault="005774AB" w:rsidP="005774AB">
      <w:pPr>
        <w:rPr>
          <w:rFonts w:asciiTheme="minorHAnsi" w:eastAsia="Cambria" w:hAnsiTheme="minorHAnsi"/>
          <w:sz w:val="16"/>
        </w:rPr>
      </w:pPr>
      <w:r w:rsidRPr="005774AB">
        <w:rPr>
          <w:rFonts w:asciiTheme="minorHAnsi" w:eastAsia="Cambria" w:hAnsiTheme="minorHAnsi" w:cs="Arial"/>
          <w:sz w:val="16"/>
          <w:szCs w:val="26"/>
        </w:rPr>
        <w:t xml:space="preserve">A </w:t>
      </w:r>
      <w:r w:rsidRPr="005774AB">
        <w:rPr>
          <w:rFonts w:asciiTheme="minorHAnsi" w:eastAsia="Cambria" w:hAnsiTheme="minorHAnsi"/>
          <w:u w:val="single"/>
        </w:rPr>
        <w:t>bi-partisan</w:t>
      </w:r>
      <w:r w:rsidRPr="005774AB">
        <w:rPr>
          <w:rFonts w:asciiTheme="minorHAnsi" w:eastAsia="Cambria" w:hAnsiTheme="minorHAnsi" w:cs="Arial"/>
          <w:sz w:val="16"/>
          <w:szCs w:val="26"/>
        </w:rPr>
        <w:t xml:space="preserve"> group of </w:t>
      </w:r>
      <w:r w:rsidRPr="005774AB">
        <w:rPr>
          <w:rFonts w:asciiTheme="minorHAnsi" w:eastAsia="Cambria" w:hAnsiTheme="minorHAnsi"/>
          <w:u w:val="single"/>
        </w:rPr>
        <w:t>senators led by John Rockefeller</w:t>
      </w:r>
      <w:r w:rsidRPr="005774AB">
        <w:rPr>
          <w:rFonts w:asciiTheme="minorHAnsi" w:eastAsia="Cambria" w:hAnsiTheme="minorHAnsi" w:cs="Arial"/>
          <w:sz w:val="16"/>
          <w:szCs w:val="26"/>
        </w:rPr>
        <w:t xml:space="preserve"> (Democrat-West Virginia) </w:t>
      </w:r>
      <w:r w:rsidRPr="005774AB">
        <w:rPr>
          <w:rFonts w:asciiTheme="minorHAnsi" w:eastAsia="Cambria" w:hAnsiTheme="minorHAnsi"/>
          <w:u w:val="single"/>
        </w:rPr>
        <w:t>urged the Department of Commerce on 24 January to abandon</w:t>
      </w:r>
      <w:r w:rsidRPr="005774AB">
        <w:rPr>
          <w:rFonts w:asciiTheme="minorHAnsi" w:eastAsia="Cambria" w:hAnsiTheme="minorHAnsi" w:cs="Arial"/>
          <w:sz w:val="16"/>
          <w:szCs w:val="26"/>
        </w:rPr>
        <w:t xml:space="preserve"> a proposal that could extend </w:t>
      </w:r>
      <w:r w:rsidRPr="005774AB">
        <w:rPr>
          <w:rFonts w:asciiTheme="minorHAnsi" w:eastAsia="Cambria" w:hAnsiTheme="minorHAnsi"/>
          <w:u w:val="single"/>
        </w:rPr>
        <w:t>market-economy treatment</w:t>
      </w:r>
      <w:r w:rsidRPr="005774AB">
        <w:rPr>
          <w:rFonts w:asciiTheme="minorHAnsi" w:eastAsia="Cambria" w:hAnsiTheme="minorHAnsi" w:cs="Arial"/>
          <w:sz w:val="16"/>
          <w:szCs w:val="26"/>
        </w:rPr>
        <w:t xml:space="preserve"> to individual respondents in anti-dumping proceedings </w:t>
      </w:r>
      <w:r w:rsidRPr="005774AB">
        <w:rPr>
          <w:rFonts w:asciiTheme="minorHAnsi" w:eastAsia="Cambria" w:hAnsiTheme="minorHAnsi"/>
          <w:u w:val="single"/>
        </w:rPr>
        <w:t>involving China</w:t>
      </w:r>
      <w:r w:rsidRPr="005774AB">
        <w:rPr>
          <w:rFonts w:asciiTheme="minorHAnsi" w:eastAsia="Cambria" w:hAnsiTheme="minorHAnsi" w:cs="Arial"/>
          <w:sz w:val="16"/>
          <w:szCs w:val="26"/>
        </w:rPr>
        <w:t xml:space="preserve">. </w:t>
      </w:r>
      <w:r w:rsidRPr="005774AB">
        <w:rPr>
          <w:rFonts w:asciiTheme="minorHAnsi" w:eastAsia="Cambria" w:hAnsiTheme="minorHAnsi"/>
          <w:u w:val="single"/>
        </w:rPr>
        <w:t>The group includes 10 members of the prestigious Finance Committee (Sens. Rockefeller, Snowe, Schumer, Bunning, Conrad, Stabenow, Lincoln, Salazar, Kerry and Bingaman), which has jurisdiction over trade matters</w:t>
      </w:r>
      <w:r w:rsidRPr="005774AB">
        <w:rPr>
          <w:rFonts w:asciiTheme="minorHAnsi" w:eastAsia="Cambria" w:hAnsiTheme="minorHAnsi" w:cs="Arial"/>
          <w:sz w:val="16"/>
          <w:szCs w:val="26"/>
        </w:rPr>
        <w:t xml:space="preserve">, but does not include the two more powerful members of the committee (Sens. Baucus and Grassley). The DOC has been considering a number of changes to its non-market economy methodology in AD duty proceedings. One of these changes would open the way for mainland Chinese companies to benefit from market economy status in certain specific circumstances, which would result in significantly lower dumping margins. While DOC officials still believe that the limits the Chinese government has placed on the role of market forces are still not consistent with the recognition of China as a market economy under U.S. AD law, they have also acknowledged that it is now possible to determine whether the state has bestowed a benefit upon a Chinese producer (i.e., a subsidy can be identified and measured) and whether any such benefit is specific. In light of this, the DOC sought comments from interested parties twice last year on whether it should consider granting market-economy treatment to individual respondents in AD proceedings involving China as well as the conditions under which individual firms should be granted such treatment and how it might affect AD calculations for qualifying respondents. The latest round of comments focused on such issues as the legal basis for a market-oriented enterprise test, ways in which the DOC could identify an MOE operating within a broader non-market economy environment, the extent and conditions under which the DOC should rely on an MOE's prices and costs, and the extent and conditions under which an MOE finding might be limited. In their letter to Commerce Secretary Carlos Gutierrez, </w:t>
      </w:r>
      <w:r w:rsidRPr="005774AB">
        <w:rPr>
          <w:rFonts w:asciiTheme="minorHAnsi" w:eastAsia="Cambria" w:hAnsiTheme="minorHAnsi"/>
          <w:u w:val="single"/>
        </w:rPr>
        <w:t>the senators argued that establishing an MOE test for mainland Chinese companies would significantly weaken U.S. trade remedy laws, resulting in serious harm to U.S. companies, workers and communities</w:t>
      </w:r>
      <w:r w:rsidRPr="005774AB">
        <w:rPr>
          <w:rFonts w:asciiTheme="minorHAnsi" w:eastAsia="Cambria" w:hAnsiTheme="minorHAnsi" w:cs="Arial"/>
          <w:sz w:val="16"/>
          <w:szCs w:val="26"/>
        </w:rPr>
        <w:t xml:space="preserve">. </w:t>
      </w:r>
      <w:r w:rsidRPr="005774AB">
        <w:rPr>
          <w:rFonts w:asciiTheme="minorHAnsi" w:eastAsia="Cambria" w:hAnsiTheme="minorHAnsi"/>
          <w:u w:val="single"/>
        </w:rPr>
        <w:t xml:space="preserve">The senators essentially believe that the DOC proposal has no legal basis and </w:t>
      </w:r>
      <w:proofErr w:type="gramStart"/>
      <w:r w:rsidRPr="005774AB">
        <w:rPr>
          <w:rFonts w:asciiTheme="minorHAnsi" w:eastAsia="Cambria" w:hAnsiTheme="minorHAnsi"/>
          <w:u w:val="single"/>
        </w:rPr>
        <w:t>should therefore be abandoned</w:t>
      </w:r>
      <w:proofErr w:type="gramEnd"/>
      <w:r w:rsidRPr="005774AB">
        <w:rPr>
          <w:rFonts w:asciiTheme="minorHAnsi" w:eastAsia="Cambria" w:hAnsiTheme="minorHAnsi"/>
          <w:u w:val="single"/>
        </w:rPr>
        <w:t xml:space="preserve"> altogether</w:t>
      </w:r>
      <w:r w:rsidRPr="005774AB">
        <w:rPr>
          <w:rFonts w:asciiTheme="minorHAnsi" w:eastAsia="Cambria" w:hAnsiTheme="minorHAnsi" w:cs="Arial"/>
          <w:sz w:val="16"/>
          <w:szCs w:val="26"/>
        </w:rPr>
        <w:t xml:space="preserve">. Some of the arguments presented in the letter </w:t>
      </w:r>
      <w:proofErr w:type="gramStart"/>
      <w:r w:rsidRPr="005774AB">
        <w:rPr>
          <w:rFonts w:asciiTheme="minorHAnsi" w:eastAsia="Cambria" w:hAnsiTheme="minorHAnsi" w:cs="Arial"/>
          <w:sz w:val="16"/>
          <w:szCs w:val="26"/>
        </w:rPr>
        <w:t xml:space="preserve">are </w:t>
      </w:r>
      <w:proofErr w:type="spellStart"/>
      <w:r w:rsidRPr="005774AB">
        <w:rPr>
          <w:rFonts w:asciiTheme="minorHAnsi" w:eastAsia="Cambria" w:hAnsiTheme="minorHAnsi" w:cs="Arial"/>
          <w:sz w:val="16"/>
          <w:szCs w:val="26"/>
        </w:rPr>
        <w:t>summarised</w:t>
      </w:r>
      <w:proofErr w:type="spellEnd"/>
      <w:proofErr w:type="gramEnd"/>
      <w:r w:rsidRPr="005774AB">
        <w:rPr>
          <w:rFonts w:asciiTheme="minorHAnsi" w:eastAsia="Cambria" w:hAnsiTheme="minorHAnsi" w:cs="Arial"/>
          <w:sz w:val="16"/>
          <w:szCs w:val="26"/>
        </w:rPr>
        <w:t xml:space="preserve"> below. </w:t>
      </w:r>
      <w:r w:rsidRPr="005774AB">
        <w:rPr>
          <w:rFonts w:asciiTheme="minorHAnsi" w:eastAsia="Cambria" w:hAnsiTheme="minorHAnsi"/>
          <w:u w:val="single"/>
        </w:rPr>
        <w:t xml:space="preserve">The DOC has consistently found that the Chinese economy is not operating on market-based principles and is a NME for purposes of the U.S. AD </w:t>
      </w:r>
      <w:r w:rsidRPr="005774AB">
        <w:rPr>
          <w:rFonts w:asciiTheme="minorHAnsi" w:eastAsia="Cambria" w:hAnsiTheme="minorHAnsi" w:cs="Arial"/>
          <w:sz w:val="16"/>
          <w:szCs w:val="26"/>
        </w:rPr>
        <w:t xml:space="preserve">statute. Indeed, when China was granted permanent normal trade relations status and joined the WTO it agreed to be subject to NME treatment in AD cases for a period of up to 15 years. </w:t>
      </w:r>
      <w:r w:rsidRPr="005774AB">
        <w:rPr>
          <w:rFonts w:asciiTheme="minorHAnsi" w:eastAsia="Cambria" w:hAnsiTheme="minorHAnsi"/>
          <w:u w:val="single"/>
        </w:rPr>
        <w:t>The senators believe that the DOC proposal would nullify that commitment.</w:t>
      </w:r>
      <w:r w:rsidRPr="005774AB">
        <w:rPr>
          <w:rFonts w:asciiTheme="minorHAnsi" w:eastAsia="Cambria" w:hAnsiTheme="minorHAnsi" w:cs="Arial"/>
          <w:sz w:val="16"/>
          <w:szCs w:val="26"/>
        </w:rPr>
        <w:t xml:space="preserve"> The continued importance of state control and direction throughout the Chinese economy makes it virtually impossible for a firm to be isolated from the effects of government control, given that neither its suppliers nor its home-market customers operate in a market-based economy. Likewise, relying on a mix of costs and prices in China in conjunction with costs and prices in a market economy country would result in a distorted AD margin calculation. The senators believe that there is no method under any potential MOE test that could result in an accurate measure of dumping, as required by law. Applying an MOE test also would be difficult, if not impossible, to administer in practice. It would encourage all Chinese respondents to seek market-economy treatment in all current and future AD investigations and reviews, forcing the DOC to weigh the merits of hundreds of company-specific claims. That practice would create high administrative burdens and a legal quagmire, while substantially increasing the costs of bringing trade cases for U.S. companies and workers. This tussle between </w:t>
      </w:r>
      <w:r w:rsidRPr="005774AB">
        <w:rPr>
          <w:rFonts w:asciiTheme="minorHAnsi" w:eastAsia="Cambria" w:hAnsiTheme="minorHAnsi"/>
          <w:sz w:val="18"/>
          <w:szCs w:val="18"/>
        </w:rPr>
        <w:t>Congress</w:t>
      </w:r>
      <w:r w:rsidRPr="005774AB">
        <w:rPr>
          <w:rFonts w:asciiTheme="minorHAnsi" w:eastAsia="Cambria" w:hAnsiTheme="minorHAnsi" w:cs="Arial"/>
          <w:sz w:val="16"/>
          <w:szCs w:val="26"/>
        </w:rPr>
        <w:t xml:space="preserve"> and the executive branch over the treatment of mainland China in U.S. trade remedy actions </w:t>
      </w:r>
      <w:proofErr w:type="gramStart"/>
      <w:r w:rsidRPr="005774AB">
        <w:rPr>
          <w:rFonts w:asciiTheme="minorHAnsi" w:eastAsia="Cambria" w:hAnsiTheme="minorHAnsi" w:cs="Arial"/>
          <w:sz w:val="16"/>
          <w:szCs w:val="26"/>
        </w:rPr>
        <w:t>should be viewed</w:t>
      </w:r>
      <w:proofErr w:type="gramEnd"/>
      <w:r w:rsidRPr="005774AB">
        <w:rPr>
          <w:rFonts w:asciiTheme="minorHAnsi" w:eastAsia="Cambria" w:hAnsiTheme="minorHAnsi" w:cs="Arial"/>
          <w:sz w:val="16"/>
          <w:szCs w:val="26"/>
        </w:rPr>
        <w:t xml:space="preserve"> within the larger context of bi-lateral economic relations. In general, the Bush administration has pursued a far more amenable and accommodating stance toward China than Congress, which has been sharply critical in many areas. </w:t>
      </w:r>
      <w:r w:rsidRPr="005774AB">
        <w:rPr>
          <w:rFonts w:asciiTheme="minorHAnsi" w:eastAsia="Cambria" w:hAnsiTheme="minorHAnsi"/>
          <w:u w:val="single"/>
        </w:rPr>
        <w:t xml:space="preserve">The administration took a step </w:t>
      </w:r>
      <w:proofErr w:type="spellStart"/>
      <w:r w:rsidRPr="005774AB">
        <w:rPr>
          <w:rFonts w:asciiTheme="minorHAnsi" w:eastAsia="Cambria" w:hAnsiTheme="minorHAnsi"/>
          <w:u w:val="single"/>
        </w:rPr>
        <w:t>favoured</w:t>
      </w:r>
      <w:proofErr w:type="spellEnd"/>
      <w:r w:rsidRPr="005774AB">
        <w:rPr>
          <w:rFonts w:asciiTheme="minorHAnsi" w:eastAsia="Cambria" w:hAnsiTheme="minorHAnsi"/>
          <w:u w:val="single"/>
        </w:rPr>
        <w:t xml:space="preserve"> by many in Congress when it decided to extend the application of countervailing duty law to imports from NMEs</w:t>
      </w:r>
      <w:r w:rsidRPr="005774AB">
        <w:rPr>
          <w:rFonts w:asciiTheme="minorHAnsi" w:eastAsia="Cambria" w:hAnsiTheme="minorHAnsi" w:cs="Arial"/>
          <w:sz w:val="16"/>
          <w:szCs w:val="26"/>
        </w:rPr>
        <w:t xml:space="preserve">. However, while both the White House and Congress support a robust U.S. trade remedy regime, there are distinct differences between these two branches of government on several specific issues. For example, DOC officials oppose legislation currently before Congress that would make currency manipulation a </w:t>
      </w:r>
      <w:proofErr w:type="spellStart"/>
      <w:r w:rsidRPr="005774AB">
        <w:rPr>
          <w:rFonts w:asciiTheme="minorHAnsi" w:eastAsia="Cambria" w:hAnsiTheme="minorHAnsi" w:cs="Arial"/>
          <w:sz w:val="16"/>
          <w:szCs w:val="26"/>
        </w:rPr>
        <w:t>countervailable</w:t>
      </w:r>
      <w:proofErr w:type="spellEnd"/>
      <w:r w:rsidRPr="005774AB">
        <w:rPr>
          <w:rFonts w:asciiTheme="minorHAnsi" w:eastAsia="Cambria" w:hAnsiTheme="minorHAnsi" w:cs="Arial"/>
          <w:sz w:val="16"/>
          <w:szCs w:val="26"/>
        </w:rPr>
        <w:t xml:space="preserve"> subsidy (see related story this issue). Likewise, </w:t>
      </w:r>
      <w:r w:rsidRPr="005774AB">
        <w:rPr>
          <w:rFonts w:asciiTheme="minorHAnsi" w:eastAsia="Cambria" w:hAnsiTheme="minorHAnsi"/>
          <w:u w:val="single"/>
        </w:rPr>
        <w:t>the DOC is considering the possibility of opening a window for a relatively small number of Chinese companies to benefit from lower market economy</w:t>
      </w:r>
      <w:r w:rsidRPr="005774AB">
        <w:rPr>
          <w:rFonts w:asciiTheme="minorHAnsi" w:eastAsia="Cambria" w:hAnsiTheme="minorHAnsi" w:cs="Arial"/>
          <w:sz w:val="16"/>
          <w:szCs w:val="26"/>
        </w:rPr>
        <w:t xml:space="preserve"> dumping margins, which could perhaps serve as the starting point on a long road that could ultimately lead to the extension of market economy treatment to the entire mainland. </w:t>
      </w:r>
      <w:r w:rsidRPr="005774AB">
        <w:rPr>
          <w:rFonts w:asciiTheme="minorHAnsi" w:eastAsia="Cambria" w:hAnsiTheme="minorHAnsi"/>
          <w:u w:val="single"/>
        </w:rPr>
        <w:t xml:space="preserve">Yet, many in Congress believe that window </w:t>
      </w:r>
      <w:proofErr w:type="gramStart"/>
      <w:r w:rsidRPr="005774AB">
        <w:rPr>
          <w:rFonts w:asciiTheme="minorHAnsi" w:eastAsia="Cambria" w:hAnsiTheme="minorHAnsi"/>
          <w:u w:val="single"/>
        </w:rPr>
        <w:t>should be kept</w:t>
      </w:r>
      <w:proofErr w:type="gramEnd"/>
      <w:r w:rsidRPr="005774AB">
        <w:rPr>
          <w:rFonts w:asciiTheme="minorHAnsi" w:eastAsia="Cambria" w:hAnsiTheme="minorHAnsi"/>
          <w:u w:val="single"/>
        </w:rPr>
        <w:t xml:space="preserve"> shut for the foreseeable future.</w:t>
      </w:r>
    </w:p>
    <w:p w:rsidR="005664D3" w:rsidRDefault="001D165A" w:rsidP="001D165A">
      <w:pPr>
        <w:pStyle w:val="Heading3"/>
      </w:pPr>
      <w:r>
        <w:t xml:space="preserve">L – TPP </w:t>
      </w:r>
    </w:p>
    <w:p w:rsidR="001D165A" w:rsidRPr="003304C1" w:rsidRDefault="001D165A" w:rsidP="001D165A">
      <w:pPr>
        <w:pStyle w:val="Heading4"/>
      </w:pPr>
      <w:r w:rsidRPr="003304C1">
        <w:t xml:space="preserve">China joining the TPP will cause congressional backlash </w:t>
      </w:r>
      <w:proofErr w:type="gramStart"/>
      <w:r w:rsidRPr="003304C1">
        <w:t>-  Poor</w:t>
      </w:r>
      <w:proofErr w:type="gramEnd"/>
      <w:r w:rsidRPr="003304C1">
        <w:t xml:space="preserve"> environmental standards and Currency devaluation means its unpopular</w:t>
      </w:r>
    </w:p>
    <w:p w:rsidR="001D165A" w:rsidRPr="007A7495" w:rsidRDefault="001D165A" w:rsidP="001D165A">
      <w:pPr>
        <w:rPr>
          <w:rStyle w:val="Style13ptBold"/>
          <w:b w:val="0"/>
          <w:bCs w:val="0"/>
          <w:sz w:val="22"/>
        </w:rPr>
      </w:pPr>
      <w:r w:rsidRPr="007A7495">
        <w:rPr>
          <w:rStyle w:val="Style13ptBold"/>
        </w:rPr>
        <w:t>Louis and Wallach 15</w:t>
      </w:r>
      <w:r w:rsidRPr="007A7495">
        <w:t xml:space="preserve"> (Melinda St, International Campaign Director at Public citizen, MPP in International policy and development from Georgetown; Lara, Director of Global Trade Watch at Public Citizen, graduate of </w:t>
      </w:r>
      <w:proofErr w:type="spellStart"/>
      <w:r w:rsidRPr="007A7495">
        <w:t>Wellesey</w:t>
      </w:r>
      <w:proofErr w:type="spellEnd"/>
      <w:r w:rsidRPr="007A7495">
        <w:t xml:space="preserve"> College and Harvard Law School, previously worked on Capitol hill, “Administration Desperate for Trans-Pacific Partnership Deal: There May Be an Announcement, But a Real Deal? One that Could Pass in an Election Year?</w:t>
      </w:r>
      <w:proofErr w:type="gramStart"/>
      <w:r w:rsidRPr="007A7495">
        <w:t>”,</w:t>
      </w:r>
      <w:proofErr w:type="gramEnd"/>
      <w:r w:rsidRPr="007A7495">
        <w:t xml:space="preserve"> Public Citizen, 9/25/15, AL)</w:t>
      </w:r>
    </w:p>
    <w:p w:rsidR="001D165A" w:rsidRPr="003304C1" w:rsidRDefault="001D165A" w:rsidP="001D165A">
      <w:pPr>
        <w:rPr>
          <w:rFonts w:eastAsia="Times New Roman"/>
          <w:sz w:val="16"/>
          <w:lang w:eastAsia="zh-CN"/>
        </w:rPr>
      </w:pPr>
      <w:r w:rsidRPr="003304C1">
        <w:rPr>
          <w:rFonts w:eastAsia="Times New Roman"/>
          <w:sz w:val="16"/>
          <w:lang w:eastAsia="zh-CN"/>
        </w:rPr>
        <w:t xml:space="preserve">Compliance with Enforceable Labor and Environmental Standards: While the </w:t>
      </w:r>
      <w:r w:rsidRPr="003304C1">
        <w:rPr>
          <w:rStyle w:val="StyleUnderline"/>
          <w:lang w:eastAsia="zh-CN"/>
        </w:rPr>
        <w:t>Obama administration continues to promise that environment and labor chapters will be enforceable and subject to the same dispute resolution system as other TPP chapters</w:t>
      </w:r>
      <w:r w:rsidRPr="003304C1">
        <w:rPr>
          <w:rFonts w:eastAsia="Times New Roman"/>
          <w:sz w:val="16"/>
          <w:lang w:eastAsia="zh-CN"/>
        </w:rPr>
        <w:t xml:space="preserve">. Whether or not this is the case, it is unclear how countries such as Vietnam, Mexico, Brunei and Malaysia – all of which have been cited by members of Congress and the Obama administration for systematic labor abuses – would be allowed to enter the TPP without being in compliance in the first place. </w:t>
      </w:r>
      <w:r w:rsidRPr="003304C1">
        <w:rPr>
          <w:rStyle w:val="StyleUnderline"/>
          <w:lang w:eastAsia="zh-CN"/>
        </w:rPr>
        <w:t>Democratic congressional leaders have made clear that USTR’s current proposal to address such widespread labor abuses among TPP member countries “falls far short</w:t>
      </w:r>
      <w:r w:rsidRPr="003304C1">
        <w:rPr>
          <w:rFonts w:eastAsia="Times New Roman"/>
          <w:sz w:val="16"/>
          <w:lang w:eastAsia="zh-CN"/>
        </w:rPr>
        <w:t xml:space="preserve">”. </w:t>
      </w:r>
      <w:r w:rsidRPr="003304C1">
        <w:rPr>
          <w:rStyle w:val="StyleUnderline"/>
          <w:lang w:eastAsia="zh-CN"/>
        </w:rPr>
        <w:t>Unless USTR requires much more fundamental changes, adamantly opposed by other TPP members, it could lose almost all Democratic congressional support for the TPP</w:t>
      </w:r>
      <w:r w:rsidRPr="003304C1">
        <w:rPr>
          <w:rFonts w:eastAsia="Times New Roman"/>
          <w:sz w:val="16"/>
          <w:lang w:eastAsia="zh-CN"/>
        </w:rPr>
        <w:t xml:space="preserve">. With respect to the environment chapter, </w:t>
      </w:r>
      <w:r w:rsidRPr="003304C1">
        <w:rPr>
          <w:rStyle w:val="StyleUnderline"/>
        </w:rPr>
        <w:t>if any final TPP deal does not include a legally enforceable full prohibition on trade in illegally harvested timber and illegally taken fish and wildlife or include a specific list of seven multilateral environmental agreements (MEAs), it will face serious problems in the U.S. congress</w:t>
      </w:r>
      <w:r w:rsidRPr="003304C1">
        <w:rPr>
          <w:rFonts w:eastAsia="Times New Roman"/>
          <w:sz w:val="16"/>
          <w:lang w:eastAsia="zh-CN"/>
        </w:rPr>
        <w:t xml:space="preserve">. Nineteen House </w:t>
      </w:r>
      <w:r w:rsidRPr="003304C1">
        <w:rPr>
          <w:rStyle w:val="StyleUnderline"/>
          <w:lang w:eastAsia="zh-CN"/>
        </w:rPr>
        <w:t>Democrats</w:t>
      </w:r>
      <w:r w:rsidRPr="003304C1">
        <w:rPr>
          <w:rFonts w:eastAsia="Times New Roman"/>
          <w:sz w:val="16"/>
          <w:lang w:eastAsia="zh-CN"/>
        </w:rPr>
        <w:t xml:space="preserve"> – all of whom voted for Fast Track – </w:t>
      </w:r>
      <w:r w:rsidRPr="003304C1">
        <w:rPr>
          <w:rStyle w:val="StyleUnderline"/>
          <w:lang w:eastAsia="zh-CN"/>
        </w:rPr>
        <w:t>made those demands in a July letter</w:t>
      </w:r>
      <w:r w:rsidRPr="003304C1">
        <w:rPr>
          <w:rFonts w:eastAsia="Times New Roman"/>
          <w:sz w:val="16"/>
          <w:lang w:eastAsia="zh-CN"/>
        </w:rPr>
        <w:t xml:space="preserve">. Disciplines Against Currency Manipulation – the elephant in the room … </w:t>
      </w:r>
      <w:r w:rsidRPr="003304C1">
        <w:rPr>
          <w:rStyle w:val="StyleUnderline"/>
          <w:lang w:eastAsia="zh-CN"/>
        </w:rPr>
        <w:t>A TPP without binding currency provisions could be dead on arrival in Congress</w:t>
      </w:r>
      <w:r w:rsidRPr="003304C1">
        <w:rPr>
          <w:rFonts w:eastAsia="Times New Roman"/>
          <w:sz w:val="16"/>
          <w:lang w:eastAsia="zh-CN"/>
        </w:rPr>
        <w:t xml:space="preserve">. The other TPP nations know this but still oppose such terms. </w:t>
      </w:r>
      <w:r w:rsidRPr="003304C1">
        <w:rPr>
          <w:rStyle w:val="StyleUnderline"/>
          <w:lang w:eastAsia="zh-CN"/>
        </w:rPr>
        <w:t>Since the passage of Fast Track, eight members of the Senate Finance Committee, half of whom supported Fast Track, wrote demanding such terms</w:t>
      </w:r>
      <w:r w:rsidRPr="003304C1">
        <w:rPr>
          <w:rFonts w:eastAsia="Times New Roman"/>
          <w:sz w:val="16"/>
          <w:lang w:eastAsia="zh-CN"/>
        </w:rPr>
        <w:t xml:space="preserve">. Among others, </w:t>
      </w:r>
      <w:r w:rsidRPr="003304C1">
        <w:rPr>
          <w:rStyle w:val="StyleUnderline"/>
        </w:rPr>
        <w:t>U.S. Sen. Lindsey Graham (R-S.C.), a prominent supporter of past pacts, announced he would oppose the TPP if it does not include enforceable currency disciplines</w:t>
      </w:r>
      <w:r w:rsidRPr="003304C1">
        <w:rPr>
          <w:rFonts w:eastAsia="Times New Roman"/>
          <w:sz w:val="16"/>
          <w:lang w:eastAsia="zh-CN"/>
        </w:rPr>
        <w:t xml:space="preserve">. </w:t>
      </w:r>
      <w:r w:rsidRPr="003304C1">
        <w:rPr>
          <w:rStyle w:val="Emphasis"/>
        </w:rPr>
        <w:t>China’s</w:t>
      </w:r>
      <w:r w:rsidRPr="003304C1">
        <w:rPr>
          <w:rFonts w:eastAsia="Times New Roman"/>
          <w:sz w:val="16"/>
          <w:lang w:eastAsia="zh-CN"/>
        </w:rPr>
        <w:t xml:space="preserve"> and Vietnam’s </w:t>
      </w:r>
      <w:r w:rsidRPr="003304C1">
        <w:rPr>
          <w:rStyle w:val="Emphasis"/>
          <w:lang w:eastAsia="zh-CN"/>
        </w:rPr>
        <w:t xml:space="preserve">currency devaluation in August sparked another round of demands to address currency manipulation in the TPP by many Members of </w:t>
      </w:r>
      <w:r w:rsidRPr="003304C1">
        <w:rPr>
          <w:rStyle w:val="StyleUnderline"/>
          <w:lang w:eastAsia="zh-CN"/>
        </w:rPr>
        <w:t xml:space="preserve">Congress in individual statements and in a bipartisan Senate letter from seven key Senators including five Republicans, four of whom supported Fast Track. </w:t>
      </w:r>
      <w:r w:rsidRPr="003304C1">
        <w:rPr>
          <w:sz w:val="16"/>
        </w:rPr>
        <w:t xml:space="preserve">In </w:t>
      </w:r>
      <w:r w:rsidRPr="003304C1">
        <w:rPr>
          <w:rStyle w:val="StyleUnderline"/>
          <w:lang w:eastAsia="zh-CN"/>
        </w:rPr>
        <w:t>the House</w:t>
      </w:r>
      <w:r w:rsidRPr="003304C1">
        <w:rPr>
          <w:rFonts w:eastAsia="Times New Roman"/>
          <w:sz w:val="16"/>
          <w:lang w:eastAsia="zh-CN"/>
        </w:rPr>
        <w:t xml:space="preserve">, Rep. Sander Levin, top Democrat of the House trade committee, </w:t>
      </w:r>
      <w:r w:rsidRPr="003304C1">
        <w:rPr>
          <w:rStyle w:val="StyleUnderline"/>
          <w:lang w:eastAsia="zh-CN"/>
        </w:rPr>
        <w:t>doubled down in his demand for enforceable disciplines on currency in TPP after the China devaluation, and 158 House members</w:t>
      </w:r>
      <w:r w:rsidRPr="003304C1">
        <w:rPr>
          <w:rFonts w:eastAsia="Times New Roman"/>
          <w:sz w:val="16"/>
          <w:lang w:eastAsia="zh-CN"/>
        </w:rPr>
        <w:t xml:space="preserve"> just </w:t>
      </w:r>
      <w:r w:rsidRPr="003304C1">
        <w:rPr>
          <w:rStyle w:val="StyleUnderline"/>
          <w:lang w:eastAsia="zh-CN"/>
        </w:rPr>
        <w:t xml:space="preserve">sent another bipartisan letter to Ambassador </w:t>
      </w:r>
      <w:proofErr w:type="spellStart"/>
      <w:r w:rsidRPr="003304C1">
        <w:rPr>
          <w:rStyle w:val="StyleUnderline"/>
          <w:lang w:eastAsia="zh-CN"/>
        </w:rPr>
        <w:t>Froman</w:t>
      </w:r>
      <w:proofErr w:type="spellEnd"/>
      <w:r w:rsidRPr="003304C1">
        <w:rPr>
          <w:rStyle w:val="StyleUnderline"/>
          <w:lang w:eastAsia="zh-CN"/>
        </w:rPr>
        <w:t xml:space="preserve"> on the subject</w:t>
      </w:r>
      <w:r w:rsidRPr="003304C1">
        <w:rPr>
          <w:rFonts w:eastAsia="Times New Roman"/>
          <w:sz w:val="16"/>
          <w:lang w:eastAsia="zh-CN"/>
        </w:rPr>
        <w:t>.</w:t>
      </w:r>
    </w:p>
    <w:p w:rsidR="001D165A" w:rsidRPr="007A7495" w:rsidRDefault="001D165A" w:rsidP="001D165A"/>
    <w:p w:rsidR="001D165A" w:rsidRPr="001D165A" w:rsidRDefault="001D165A" w:rsidP="001D165A"/>
    <w:p w:rsidR="005664D3" w:rsidRPr="005774AB" w:rsidRDefault="005664D3" w:rsidP="005664D3">
      <w:pPr>
        <w:rPr>
          <w:rFonts w:asciiTheme="minorHAnsi" w:hAnsiTheme="minorHAnsi"/>
        </w:rPr>
      </w:pPr>
    </w:p>
    <w:p w:rsidR="005664D3" w:rsidRPr="005774AB" w:rsidRDefault="005664D3" w:rsidP="005664D3">
      <w:pPr>
        <w:pStyle w:val="Heading2"/>
        <w:rPr>
          <w:rFonts w:asciiTheme="minorHAnsi" w:hAnsiTheme="minorHAnsi"/>
        </w:rPr>
      </w:pPr>
      <w:r w:rsidRPr="005774AB">
        <w:rPr>
          <w:rFonts w:asciiTheme="minorHAnsi" w:hAnsiTheme="minorHAnsi"/>
        </w:rPr>
        <w:t xml:space="preserve">Links – Diplomacy/Military </w:t>
      </w:r>
    </w:p>
    <w:p w:rsidR="005664D3" w:rsidRPr="005774AB" w:rsidRDefault="005664D3" w:rsidP="005664D3">
      <w:pPr>
        <w:pStyle w:val="Heading3"/>
        <w:rPr>
          <w:rFonts w:asciiTheme="minorHAnsi" w:hAnsiTheme="minorHAnsi"/>
        </w:rPr>
      </w:pPr>
      <w:r w:rsidRPr="005774AB">
        <w:rPr>
          <w:rFonts w:asciiTheme="minorHAnsi" w:hAnsiTheme="minorHAnsi"/>
        </w:rPr>
        <w:t xml:space="preserve">L – Arms Sales </w:t>
      </w:r>
    </w:p>
    <w:p w:rsidR="005664D3" w:rsidRPr="005774AB" w:rsidRDefault="005664D3" w:rsidP="005664D3">
      <w:pPr>
        <w:pStyle w:val="Heading4"/>
        <w:rPr>
          <w:rFonts w:asciiTheme="minorHAnsi" w:hAnsiTheme="minorHAnsi"/>
        </w:rPr>
      </w:pPr>
      <w:r w:rsidRPr="005774AB">
        <w:rPr>
          <w:rFonts w:asciiTheme="minorHAnsi" w:hAnsiTheme="minorHAnsi"/>
        </w:rPr>
        <w:t xml:space="preserve">Arms sales have overwhelming bipartisan support—defense lobby, allied security, nobody cares about HR </w:t>
      </w:r>
    </w:p>
    <w:p w:rsidR="005664D3" w:rsidRPr="005774AB" w:rsidRDefault="005664D3" w:rsidP="005664D3">
      <w:pPr>
        <w:rPr>
          <w:rFonts w:asciiTheme="minorHAnsi" w:hAnsiTheme="minorHAnsi"/>
        </w:rPr>
      </w:pPr>
      <w:r w:rsidRPr="005774AB">
        <w:rPr>
          <w:rStyle w:val="Style13ptBold"/>
          <w:rFonts w:asciiTheme="minorHAnsi" w:hAnsiTheme="minorHAnsi"/>
        </w:rPr>
        <w:t>Sirota 13</w:t>
      </w:r>
      <w:r w:rsidRPr="005774AB">
        <w:rPr>
          <w:rFonts w:asciiTheme="minorHAnsi" w:hAnsiTheme="minorHAnsi"/>
        </w:rPr>
        <w:t xml:space="preserve"> (David, Denver-based journalist whose reporting focuses on politics and pop culture, “The Defense Industry's Grand Bargain,” Nov 9, </w:t>
      </w:r>
      <w:hyperlink r:id="rId51" w:history="1">
        <w:r w:rsidRPr="005774AB">
          <w:rPr>
            <w:rStyle w:val="Hyperlink"/>
            <w:rFonts w:asciiTheme="minorHAnsi" w:hAnsiTheme="minorHAnsi"/>
          </w:rPr>
          <w:t>https://www.nsfwcorp.com/author/david-sirota/</w:t>
        </w:r>
      </w:hyperlink>
      <w:r w:rsidRPr="005774AB">
        <w:rPr>
          <w:rFonts w:asciiTheme="minorHAnsi" w:hAnsiTheme="minorHAnsi"/>
        </w:rPr>
        <w:t xml:space="preserve">, CMR) </w:t>
      </w:r>
    </w:p>
    <w:p w:rsidR="005664D3" w:rsidRPr="005774AB" w:rsidRDefault="005664D3" w:rsidP="005664D3">
      <w:pPr>
        <w:rPr>
          <w:rFonts w:asciiTheme="minorHAnsi" w:hAnsiTheme="minorHAnsi"/>
        </w:rPr>
      </w:pPr>
      <w:r w:rsidRPr="005774AB">
        <w:rPr>
          <w:rFonts w:asciiTheme="minorHAnsi" w:hAnsiTheme="minorHAnsi"/>
        </w:rPr>
        <w:t xml:space="preserve">In this particular deal, </w:t>
      </w:r>
      <w:r w:rsidRPr="005774AB">
        <w:rPr>
          <w:rStyle w:val="StyleUnderline"/>
          <w:rFonts w:asciiTheme="minorHAnsi" w:hAnsiTheme="minorHAnsi"/>
        </w:rPr>
        <w:t>the defense</w:t>
      </w:r>
      <w:r w:rsidRPr="005774AB">
        <w:rPr>
          <w:rFonts w:asciiTheme="minorHAnsi" w:hAnsiTheme="minorHAnsi"/>
        </w:rPr>
        <w:t xml:space="preserve"> contracting </w:t>
      </w:r>
      <w:r w:rsidRPr="005774AB">
        <w:rPr>
          <w:rStyle w:val="StyleUnderline"/>
          <w:rFonts w:asciiTheme="minorHAnsi" w:hAnsiTheme="minorHAnsi"/>
        </w:rPr>
        <w:t xml:space="preserve">industry saw the possibility for a left-right </w:t>
      </w:r>
      <w:r w:rsidRPr="005774AB">
        <w:rPr>
          <w:rStyle w:val="Emphasis"/>
          <w:rFonts w:asciiTheme="minorHAnsi" w:hAnsiTheme="minorHAnsi"/>
        </w:rPr>
        <w:t>political coalition</w:t>
      </w:r>
      <w:r w:rsidRPr="005774AB">
        <w:rPr>
          <w:rFonts w:asciiTheme="minorHAnsi" w:hAnsiTheme="minorHAnsi"/>
        </w:rPr>
        <w:t xml:space="preserve"> against Pentagon spending </w:t>
      </w:r>
      <w:r w:rsidRPr="005774AB">
        <w:rPr>
          <w:rStyle w:val="StyleUnderline"/>
          <w:rFonts w:asciiTheme="minorHAnsi" w:hAnsiTheme="minorHAnsi"/>
        </w:rPr>
        <w:t xml:space="preserve">and reacted with a deft lobbying pivot focusing on </w:t>
      </w:r>
      <w:r w:rsidRPr="005774AB">
        <w:rPr>
          <w:rStyle w:val="Emphasis"/>
          <w:rFonts w:asciiTheme="minorHAnsi" w:hAnsiTheme="minorHAnsi"/>
        </w:rPr>
        <w:t>weapons exports</w:t>
      </w:r>
      <w:r w:rsidRPr="005774AB">
        <w:rPr>
          <w:rFonts w:asciiTheme="minorHAnsi" w:hAnsiTheme="minorHAnsi"/>
        </w:rPr>
        <w:t xml:space="preserve">. As the Lexington Institute's Loren Thompson described it, </w:t>
      </w:r>
      <w:r w:rsidRPr="005774AB">
        <w:rPr>
          <w:rStyle w:val="StyleUnderline"/>
          <w:rFonts w:asciiTheme="minorHAnsi" w:hAnsiTheme="minorHAnsi"/>
        </w:rPr>
        <w:t xml:space="preserve">the defense industry and its </w:t>
      </w:r>
      <w:r w:rsidRPr="005774AB">
        <w:rPr>
          <w:rStyle w:val="Emphasis"/>
          <w:rFonts w:asciiTheme="minorHAnsi" w:hAnsiTheme="minorHAnsi"/>
        </w:rPr>
        <w:t>client politicians</w:t>
      </w:r>
      <w:r w:rsidRPr="005774AB">
        <w:rPr>
          <w:rStyle w:val="StyleUnderline"/>
          <w:rFonts w:asciiTheme="minorHAnsi" w:hAnsiTheme="minorHAnsi"/>
        </w:rPr>
        <w:t xml:space="preserve"> are aiming to "compensate for plummeting domestic demand"</w:t>
      </w:r>
      <w:r w:rsidRPr="005774AB">
        <w:rPr>
          <w:rFonts w:asciiTheme="minorHAnsi" w:hAnsiTheme="minorHAnsi"/>
        </w:rPr>
        <w:t xml:space="preserve"> - read: cuts to U.S. weapons procurement budgets - "</w:t>
      </w:r>
      <w:r w:rsidRPr="005774AB">
        <w:rPr>
          <w:rStyle w:val="StyleUnderline"/>
          <w:rFonts w:asciiTheme="minorHAnsi" w:hAnsiTheme="minorHAnsi"/>
        </w:rPr>
        <w:t>by facilitating foreign arms sales</w:t>
      </w:r>
      <w:r w:rsidRPr="005774AB">
        <w:rPr>
          <w:rFonts w:asciiTheme="minorHAnsi" w:hAnsiTheme="minorHAnsi"/>
        </w:rPr>
        <w:t xml:space="preserve">." It was a wildly successful move, as the same </w:t>
      </w:r>
      <w:r w:rsidRPr="005774AB">
        <w:rPr>
          <w:rStyle w:val="StyleUnderline"/>
          <w:rFonts w:asciiTheme="minorHAnsi" w:hAnsiTheme="minorHAnsi"/>
        </w:rPr>
        <w:t>Democratic president</w:t>
      </w:r>
      <w:r w:rsidRPr="005774AB">
        <w:rPr>
          <w:rFonts w:asciiTheme="minorHAnsi" w:hAnsiTheme="minorHAnsi"/>
        </w:rPr>
        <w:t xml:space="preserve"> who floated some defense spending cuts </w:t>
      </w:r>
      <w:r w:rsidRPr="005774AB">
        <w:rPr>
          <w:rStyle w:val="StyleUnderline"/>
          <w:rFonts w:asciiTheme="minorHAnsi" w:hAnsiTheme="minorHAnsi"/>
        </w:rPr>
        <w:t>and</w:t>
      </w:r>
      <w:r w:rsidRPr="005774AB">
        <w:rPr>
          <w:rFonts w:asciiTheme="minorHAnsi" w:hAnsiTheme="minorHAnsi"/>
        </w:rPr>
        <w:t xml:space="preserve"> the same </w:t>
      </w:r>
      <w:r w:rsidRPr="005774AB">
        <w:rPr>
          <w:rStyle w:val="StyleUnderline"/>
          <w:rFonts w:asciiTheme="minorHAnsi" w:hAnsiTheme="minorHAnsi"/>
        </w:rPr>
        <w:t>congressional Republicans</w:t>
      </w:r>
      <w:r w:rsidRPr="005774AB">
        <w:rPr>
          <w:rFonts w:asciiTheme="minorHAnsi" w:hAnsiTheme="minorHAnsi"/>
        </w:rPr>
        <w:t xml:space="preserve"> who sequestered the Pentagon budget </w:t>
      </w:r>
      <w:r w:rsidRPr="005774AB">
        <w:rPr>
          <w:rStyle w:val="StyleUnderline"/>
          <w:rFonts w:asciiTheme="minorHAnsi" w:hAnsiTheme="minorHAnsi"/>
        </w:rPr>
        <w:t>joined together to recompense the defense industry</w:t>
      </w:r>
      <w:r w:rsidRPr="005774AB">
        <w:rPr>
          <w:rFonts w:asciiTheme="minorHAnsi" w:hAnsiTheme="minorHAnsi"/>
        </w:rPr>
        <w:t xml:space="preserve"> by radically deregulating the international arms market.</w:t>
      </w:r>
    </w:p>
    <w:p w:rsidR="005664D3" w:rsidRPr="005774AB" w:rsidRDefault="005664D3" w:rsidP="005664D3">
      <w:pPr>
        <w:rPr>
          <w:rFonts w:asciiTheme="minorHAnsi" w:hAnsiTheme="minorHAnsi"/>
        </w:rPr>
      </w:pPr>
      <w:r w:rsidRPr="005774AB">
        <w:rPr>
          <w:rFonts w:asciiTheme="minorHAnsi" w:hAnsiTheme="minorHAnsi"/>
        </w:rPr>
        <w:t>This side of the grand bargain started back in 2010, when the White House and Congress inserted language into an Iran sanctions bill that deregulated the arms export approval process. The U.S. then delayed the international Arms Trade Treaty - and once the Obama administration belatedly signed the pact, the Senate swiftly positioned itself to block it. At the same time, the Obama administration - with no serious objection from congressional Republicans - began circumventing a 2008 statute prohibiting arms exports to nations that use child soldiers. It also started working to undermine an international pact against cluster bombs (not coincidentally just before facilitating exports of cluster bombs to the Middle East).</w:t>
      </w:r>
    </w:p>
    <w:p w:rsidR="005664D3" w:rsidRPr="005774AB" w:rsidRDefault="005664D3" w:rsidP="005664D3">
      <w:pPr>
        <w:rPr>
          <w:rFonts w:asciiTheme="minorHAnsi" w:hAnsiTheme="minorHAnsi"/>
        </w:rPr>
      </w:pPr>
      <w:r w:rsidRPr="005774AB">
        <w:rPr>
          <w:rFonts w:asciiTheme="minorHAnsi" w:hAnsiTheme="minorHAnsi"/>
        </w:rPr>
        <w:t xml:space="preserve">Summing up the situation, </w:t>
      </w:r>
      <w:proofErr w:type="spellStart"/>
      <w:r w:rsidRPr="005774AB">
        <w:rPr>
          <w:rFonts w:asciiTheme="minorHAnsi" w:hAnsiTheme="minorHAnsi"/>
        </w:rPr>
        <w:t>ProPublica</w:t>
      </w:r>
      <w:proofErr w:type="spellEnd"/>
      <w:r w:rsidRPr="005774AB">
        <w:rPr>
          <w:rFonts w:asciiTheme="minorHAnsi" w:hAnsiTheme="minorHAnsi"/>
        </w:rPr>
        <w:t xml:space="preserve"> reported this year that the moves collectively mean "thousands of parts of military aircraft, such as propeller blades, brake pads and tires will be able to be sent to almost any country in the world, with minimal oversight – even to some countries subject to U.N. arms </w:t>
      </w:r>
      <w:proofErr w:type="spellStart"/>
      <w:r w:rsidRPr="005774AB">
        <w:rPr>
          <w:rFonts w:asciiTheme="minorHAnsi" w:hAnsiTheme="minorHAnsi"/>
        </w:rPr>
        <w:t>ebargos</w:t>
      </w:r>
      <w:proofErr w:type="spellEnd"/>
      <w:r w:rsidRPr="005774AB">
        <w:rPr>
          <w:rFonts w:asciiTheme="minorHAnsi" w:hAnsiTheme="minorHAnsi"/>
        </w:rPr>
        <w:t>." Additionally, the news organization reports that "</w:t>
      </w:r>
      <w:r w:rsidRPr="005774AB">
        <w:rPr>
          <w:rStyle w:val="StyleUnderline"/>
          <w:rFonts w:asciiTheme="minorHAnsi" w:hAnsiTheme="minorHAnsi"/>
        </w:rPr>
        <w:t>U.S. companies</w:t>
      </w:r>
      <w:r w:rsidRPr="005774AB">
        <w:rPr>
          <w:rFonts w:asciiTheme="minorHAnsi" w:hAnsiTheme="minorHAnsi"/>
        </w:rPr>
        <w:t xml:space="preserve"> will also </w:t>
      </w:r>
      <w:r w:rsidRPr="005774AB">
        <w:rPr>
          <w:rStyle w:val="StyleUnderline"/>
          <w:rFonts w:asciiTheme="minorHAnsi" w:hAnsiTheme="minorHAnsi"/>
        </w:rPr>
        <w:t xml:space="preserve">face fewer checks than in the past </w:t>
      </w:r>
      <w:r w:rsidRPr="005774AB">
        <w:rPr>
          <w:rFonts w:asciiTheme="minorHAnsi" w:hAnsiTheme="minorHAnsi"/>
        </w:rPr>
        <w:t>when selling some military aircraft to dozens of countries." That's on top of both parties resurrecting the Reagan-era idea of using arms exports to empower rebels to wage U.S. proxy wars.</w:t>
      </w:r>
    </w:p>
    <w:p w:rsidR="005664D3" w:rsidRPr="005774AB" w:rsidRDefault="005664D3" w:rsidP="005664D3">
      <w:pPr>
        <w:rPr>
          <w:rFonts w:asciiTheme="minorHAnsi" w:hAnsiTheme="minorHAnsi"/>
        </w:rPr>
      </w:pPr>
      <w:r w:rsidRPr="005774AB">
        <w:rPr>
          <w:rStyle w:val="StyleUnderline"/>
          <w:rFonts w:asciiTheme="minorHAnsi" w:hAnsiTheme="minorHAnsi"/>
        </w:rPr>
        <w:t>The predictable result</w:t>
      </w:r>
      <w:r w:rsidRPr="005774AB">
        <w:rPr>
          <w:rFonts w:asciiTheme="minorHAnsi" w:hAnsiTheme="minorHAnsi"/>
        </w:rPr>
        <w:t xml:space="preserve"> of all this </w:t>
      </w:r>
      <w:r w:rsidRPr="005774AB">
        <w:rPr>
          <w:rStyle w:val="StyleUnderline"/>
          <w:rFonts w:asciiTheme="minorHAnsi" w:hAnsiTheme="minorHAnsi"/>
        </w:rPr>
        <w:t xml:space="preserve">has been an arms export </w:t>
      </w:r>
      <w:r w:rsidRPr="005774AB">
        <w:rPr>
          <w:rStyle w:val="Emphasis"/>
          <w:rFonts w:asciiTheme="minorHAnsi" w:hAnsiTheme="minorHAnsi"/>
        </w:rPr>
        <w:t>bonanza</w:t>
      </w:r>
      <w:r w:rsidRPr="005774AB">
        <w:rPr>
          <w:rStyle w:val="StyleUnderline"/>
          <w:rFonts w:asciiTheme="minorHAnsi" w:hAnsiTheme="minorHAnsi"/>
        </w:rPr>
        <w:t xml:space="preserve"> for the defense industry</w:t>
      </w:r>
      <w:r w:rsidRPr="005774AB">
        <w:rPr>
          <w:rFonts w:asciiTheme="minorHAnsi" w:hAnsiTheme="minorHAnsi"/>
        </w:rPr>
        <w:t>. As Table 4 of a recent Congressional Research Service report documents, U.S. arms exports to the developing world almost quadrupled in just Obama's first term. Overall, the New York Times reported last year that "weapons sales by the United States tripled in 2011 to a record high" $66 billion - or "more than three-quarters of the global arms market." The Pentagon told Congress that it ultimately aims to get that export number up to over $100 billion a year.</w:t>
      </w:r>
    </w:p>
    <w:p w:rsidR="005664D3" w:rsidRPr="005774AB" w:rsidRDefault="005664D3" w:rsidP="005664D3">
      <w:pPr>
        <w:rPr>
          <w:rFonts w:asciiTheme="minorHAnsi" w:hAnsiTheme="minorHAnsi"/>
        </w:rPr>
      </w:pPr>
      <w:r w:rsidRPr="005774AB">
        <w:rPr>
          <w:rFonts w:asciiTheme="minorHAnsi" w:hAnsiTheme="minorHAnsi"/>
        </w:rPr>
        <w:t xml:space="preserve">Thompson may be right that a grand bargain which trades budget cuts for a deregulated arms export market may ultimately result in a net reduction in revenues to the defense contracting industry. But that hasn't occurred yet. The more than $40 billion increase in annual arms sales that has happened under Obama is larger than the $37 billion cut to Defense Department spending brought on by sequestration. In other words, so far in this grand bargain, the military budget cuts have been relatively small and the </w:t>
      </w:r>
      <w:r w:rsidRPr="005774AB">
        <w:rPr>
          <w:rStyle w:val="StyleUnderline"/>
          <w:rFonts w:asciiTheme="minorHAnsi" w:hAnsiTheme="minorHAnsi"/>
        </w:rPr>
        <w:t>arms exports have been huge</w:t>
      </w:r>
      <w:r w:rsidRPr="005774AB">
        <w:rPr>
          <w:rFonts w:asciiTheme="minorHAnsi" w:hAnsiTheme="minorHAnsi"/>
        </w:rPr>
        <w:t xml:space="preserve">, likely </w:t>
      </w:r>
      <w:r w:rsidRPr="005774AB">
        <w:rPr>
          <w:rStyle w:val="StyleUnderline"/>
          <w:rFonts w:asciiTheme="minorHAnsi" w:hAnsiTheme="minorHAnsi"/>
        </w:rPr>
        <w:t>meaning a net revenue gain for the arms industry</w:t>
      </w:r>
      <w:r w:rsidRPr="005774AB">
        <w:rPr>
          <w:rFonts w:asciiTheme="minorHAnsi" w:hAnsiTheme="minorHAnsi"/>
        </w:rPr>
        <w:t>.</w:t>
      </w:r>
    </w:p>
    <w:p w:rsidR="005664D3" w:rsidRPr="005774AB" w:rsidRDefault="005664D3" w:rsidP="005664D3">
      <w:pPr>
        <w:rPr>
          <w:rFonts w:asciiTheme="minorHAnsi" w:hAnsiTheme="minorHAnsi"/>
        </w:rPr>
      </w:pPr>
      <w:r w:rsidRPr="005774AB">
        <w:rPr>
          <w:rFonts w:asciiTheme="minorHAnsi" w:hAnsiTheme="minorHAnsi"/>
        </w:rPr>
        <w:t xml:space="preserve">To be sure, Fortune magazine is right to point out that at least some of </w:t>
      </w:r>
      <w:r w:rsidRPr="005774AB">
        <w:rPr>
          <w:rStyle w:val="StyleUnderline"/>
          <w:rFonts w:asciiTheme="minorHAnsi" w:hAnsiTheme="minorHAnsi"/>
        </w:rPr>
        <w:t xml:space="preserve">this </w:t>
      </w:r>
      <w:proofErr w:type="gramStart"/>
      <w:r w:rsidRPr="005774AB">
        <w:rPr>
          <w:rStyle w:val="StyleUnderline"/>
          <w:rFonts w:asciiTheme="minorHAnsi" w:hAnsiTheme="minorHAnsi"/>
        </w:rPr>
        <w:t>is driven</w:t>
      </w:r>
      <w:proofErr w:type="gramEnd"/>
      <w:r w:rsidRPr="005774AB">
        <w:rPr>
          <w:rStyle w:val="StyleUnderline"/>
          <w:rFonts w:asciiTheme="minorHAnsi" w:hAnsiTheme="minorHAnsi"/>
        </w:rPr>
        <w:t xml:space="preserve"> by geopolitics</w:t>
      </w:r>
      <w:r w:rsidRPr="005774AB">
        <w:rPr>
          <w:rFonts w:asciiTheme="minorHAnsi" w:hAnsiTheme="minorHAnsi"/>
        </w:rPr>
        <w:t>.</w:t>
      </w:r>
    </w:p>
    <w:p w:rsidR="005664D3" w:rsidRPr="005774AB" w:rsidRDefault="005664D3" w:rsidP="005664D3">
      <w:pPr>
        <w:rPr>
          <w:rFonts w:asciiTheme="minorHAnsi" w:hAnsiTheme="minorHAnsi"/>
        </w:rPr>
      </w:pPr>
      <w:r w:rsidRPr="005774AB">
        <w:rPr>
          <w:rFonts w:asciiTheme="minorHAnsi" w:hAnsiTheme="minorHAnsi"/>
        </w:rPr>
        <w:t>"</w:t>
      </w:r>
      <w:r w:rsidRPr="005774AB">
        <w:rPr>
          <w:rStyle w:val="StyleUnderline"/>
          <w:rFonts w:asciiTheme="minorHAnsi" w:hAnsiTheme="minorHAnsi"/>
        </w:rPr>
        <w:t>Weapons transfers are</w:t>
      </w:r>
      <w:r w:rsidRPr="005774AB">
        <w:rPr>
          <w:rFonts w:asciiTheme="minorHAnsi" w:hAnsiTheme="minorHAnsi"/>
        </w:rPr>
        <w:t xml:space="preserve"> also </w:t>
      </w:r>
      <w:r w:rsidRPr="005774AB">
        <w:rPr>
          <w:rStyle w:val="StyleUnderline"/>
          <w:rFonts w:asciiTheme="minorHAnsi" w:hAnsiTheme="minorHAnsi"/>
        </w:rPr>
        <w:t>a</w:t>
      </w:r>
      <w:r w:rsidRPr="005774AB">
        <w:rPr>
          <w:rFonts w:asciiTheme="minorHAnsi" w:hAnsiTheme="minorHAnsi"/>
        </w:rPr>
        <w:t xml:space="preserve"> subtle yet </w:t>
      </w:r>
      <w:r w:rsidRPr="005774AB">
        <w:rPr>
          <w:rStyle w:val="StyleUnderline"/>
          <w:rFonts w:asciiTheme="minorHAnsi" w:hAnsiTheme="minorHAnsi"/>
        </w:rPr>
        <w:t>potent form of diplomacy</w:t>
      </w:r>
      <w:r w:rsidRPr="005774AB">
        <w:rPr>
          <w:rFonts w:asciiTheme="minorHAnsi" w:hAnsiTheme="minorHAnsi"/>
        </w:rPr>
        <w:t>," the magazine noted. "</w:t>
      </w:r>
      <w:r w:rsidRPr="005774AB">
        <w:rPr>
          <w:rStyle w:val="StyleUnderline"/>
          <w:rFonts w:asciiTheme="minorHAnsi" w:hAnsiTheme="minorHAnsi"/>
        </w:rPr>
        <w:t>By arming its allies, the U.S. can spread the burden of policing hot spots</w:t>
      </w:r>
      <w:r w:rsidRPr="005774AB">
        <w:rPr>
          <w:rFonts w:asciiTheme="minorHAnsi" w:hAnsiTheme="minorHAnsi"/>
        </w:rPr>
        <w:t xml:space="preserve">...and arms exports give Obama's State and Defense </w:t>
      </w:r>
      <w:proofErr w:type="gramStart"/>
      <w:r w:rsidRPr="005774AB">
        <w:rPr>
          <w:rFonts w:asciiTheme="minorHAnsi" w:hAnsiTheme="minorHAnsi"/>
        </w:rPr>
        <w:t>departments</w:t>
      </w:r>
      <w:proofErr w:type="gramEnd"/>
      <w:r w:rsidRPr="005774AB">
        <w:rPr>
          <w:rFonts w:asciiTheme="minorHAnsi" w:hAnsiTheme="minorHAnsi"/>
        </w:rPr>
        <w:t xml:space="preserve"> tremendous negotiating clout with buyers."</w:t>
      </w:r>
    </w:p>
    <w:p w:rsidR="005664D3" w:rsidRPr="005774AB" w:rsidRDefault="005664D3" w:rsidP="005664D3">
      <w:pPr>
        <w:rPr>
          <w:rFonts w:asciiTheme="minorHAnsi" w:hAnsiTheme="minorHAnsi"/>
        </w:rPr>
      </w:pPr>
      <w:r w:rsidRPr="005774AB">
        <w:rPr>
          <w:rFonts w:asciiTheme="minorHAnsi" w:hAnsiTheme="minorHAnsi"/>
        </w:rPr>
        <w:t xml:space="preserve">That, however, doesn't negate the financial machinations that are also at work. </w:t>
      </w:r>
      <w:r w:rsidRPr="005774AB">
        <w:rPr>
          <w:rStyle w:val="StyleUnderline"/>
          <w:rFonts w:asciiTheme="minorHAnsi" w:hAnsiTheme="minorHAnsi"/>
        </w:rPr>
        <w:t>The defense contracting industry is big business, and it made a shrewd shift in the face of a changing budgetary politics</w:t>
      </w:r>
      <w:r w:rsidRPr="005774AB">
        <w:rPr>
          <w:rFonts w:asciiTheme="minorHAnsi" w:hAnsiTheme="minorHAnsi"/>
        </w:rPr>
        <w:t xml:space="preserve">. It traded some of its reliance on domestic Big Government socialism for a lucrative brand of international free-market fundamentalism. In the process, </w:t>
      </w:r>
      <w:r w:rsidRPr="005774AB">
        <w:rPr>
          <w:rStyle w:val="StyleUnderline"/>
          <w:rFonts w:asciiTheme="minorHAnsi" w:hAnsiTheme="minorHAnsi"/>
        </w:rPr>
        <w:t xml:space="preserve">the industry crafted a </w:t>
      </w:r>
      <w:r w:rsidRPr="005774AB">
        <w:rPr>
          <w:rStyle w:val="Emphasis"/>
          <w:rFonts w:asciiTheme="minorHAnsi" w:hAnsiTheme="minorHAnsi"/>
        </w:rPr>
        <w:t>grand bargain</w:t>
      </w:r>
      <w:r w:rsidRPr="005774AB">
        <w:rPr>
          <w:rFonts w:asciiTheme="minorHAnsi" w:hAnsiTheme="minorHAnsi"/>
        </w:rPr>
        <w:t xml:space="preserve"> </w:t>
      </w:r>
      <w:r w:rsidRPr="005774AB">
        <w:rPr>
          <w:rStyle w:val="StyleUnderline"/>
          <w:rFonts w:asciiTheme="minorHAnsi" w:hAnsiTheme="minorHAnsi"/>
        </w:rPr>
        <w:t>that successfully played to Washington's ideological opposition to government spending and its ideological support of market</w:t>
      </w:r>
      <w:r w:rsidRPr="005774AB">
        <w:rPr>
          <w:rFonts w:asciiTheme="minorHAnsi" w:hAnsiTheme="minorHAnsi"/>
        </w:rPr>
        <w:t xml:space="preserve">-based </w:t>
      </w:r>
      <w:r w:rsidRPr="005774AB">
        <w:rPr>
          <w:rStyle w:val="StyleUnderline"/>
          <w:rFonts w:asciiTheme="minorHAnsi" w:hAnsiTheme="minorHAnsi"/>
        </w:rPr>
        <w:t>solutions</w:t>
      </w:r>
      <w:r w:rsidRPr="005774AB">
        <w:rPr>
          <w:rFonts w:asciiTheme="minorHAnsi" w:hAnsiTheme="minorHAnsi"/>
        </w:rPr>
        <w:t xml:space="preserve"> and/or "public/private partnerships."</w:t>
      </w:r>
    </w:p>
    <w:p w:rsidR="005664D3" w:rsidRPr="005774AB" w:rsidRDefault="005664D3" w:rsidP="005664D3">
      <w:pPr>
        <w:rPr>
          <w:rFonts w:asciiTheme="minorHAnsi" w:hAnsiTheme="minorHAnsi"/>
        </w:rPr>
      </w:pPr>
      <w:r w:rsidRPr="005774AB">
        <w:rPr>
          <w:rFonts w:asciiTheme="minorHAnsi" w:hAnsiTheme="minorHAnsi"/>
        </w:rPr>
        <w:t>Sure, watchdog groups warn that this will mean better-armed child soldiers, stronger dictators, weaker international anti-proliferation initiatives and a generally more violent world. And yeah, it may also endanger the United States if either newly armed regimes and rebels turn against America or if the armaments we gave them fall into enemy hands.</w:t>
      </w:r>
    </w:p>
    <w:p w:rsidR="005664D3" w:rsidRPr="005774AB" w:rsidRDefault="005664D3" w:rsidP="005664D3">
      <w:pPr>
        <w:rPr>
          <w:rFonts w:asciiTheme="minorHAnsi" w:hAnsiTheme="minorHAnsi"/>
        </w:rPr>
      </w:pPr>
      <w:r w:rsidRPr="005774AB">
        <w:rPr>
          <w:rFonts w:asciiTheme="minorHAnsi" w:hAnsiTheme="minorHAnsi"/>
        </w:rPr>
        <w:t xml:space="preserve">But for all the saccharine political rhetoric to the contrary, those grave </w:t>
      </w:r>
      <w:r w:rsidRPr="005774AB">
        <w:rPr>
          <w:rStyle w:val="StyleUnderline"/>
          <w:rFonts w:asciiTheme="minorHAnsi" w:hAnsiTheme="minorHAnsi"/>
        </w:rPr>
        <w:t>human rights</w:t>
      </w:r>
      <w:r w:rsidRPr="005774AB">
        <w:rPr>
          <w:rFonts w:asciiTheme="minorHAnsi" w:hAnsiTheme="minorHAnsi"/>
        </w:rPr>
        <w:t xml:space="preserve"> and national security </w:t>
      </w:r>
      <w:r w:rsidRPr="005774AB">
        <w:rPr>
          <w:rStyle w:val="StyleUnderline"/>
          <w:rFonts w:asciiTheme="minorHAnsi" w:hAnsiTheme="minorHAnsi"/>
        </w:rPr>
        <w:t xml:space="preserve">concerns </w:t>
      </w:r>
      <w:proofErr w:type="gramStart"/>
      <w:r w:rsidRPr="005774AB">
        <w:rPr>
          <w:rStyle w:val="StyleUnderline"/>
          <w:rFonts w:asciiTheme="minorHAnsi" w:hAnsiTheme="minorHAnsi"/>
        </w:rPr>
        <w:t>are considered</w:t>
      </w:r>
      <w:proofErr w:type="gramEnd"/>
      <w:r w:rsidRPr="005774AB">
        <w:rPr>
          <w:rStyle w:val="StyleUnderline"/>
          <w:rFonts w:asciiTheme="minorHAnsi" w:hAnsiTheme="minorHAnsi"/>
        </w:rPr>
        <w:t xml:space="preserve"> </w:t>
      </w:r>
      <w:r w:rsidRPr="005774AB">
        <w:rPr>
          <w:rStyle w:val="Emphasis"/>
          <w:rFonts w:asciiTheme="minorHAnsi" w:hAnsiTheme="minorHAnsi"/>
        </w:rPr>
        <w:t>unimportant</w:t>
      </w:r>
      <w:r w:rsidRPr="005774AB">
        <w:rPr>
          <w:rFonts w:asciiTheme="minorHAnsi" w:hAnsiTheme="minorHAnsi"/>
        </w:rPr>
        <w:t xml:space="preserve"> </w:t>
      </w:r>
      <w:r w:rsidRPr="005774AB">
        <w:rPr>
          <w:rStyle w:val="StyleUnderline"/>
          <w:rFonts w:asciiTheme="minorHAnsi" w:hAnsiTheme="minorHAnsi"/>
        </w:rPr>
        <w:t>in a capital whose grand bargains are all about protecting the corporate bottom line</w:t>
      </w:r>
      <w:r w:rsidRPr="005774AB">
        <w:rPr>
          <w:rFonts w:asciiTheme="minorHAnsi" w:hAnsiTheme="minorHAnsi"/>
        </w:rPr>
        <w:t>.</w:t>
      </w:r>
    </w:p>
    <w:p w:rsidR="005664D3" w:rsidRPr="005774AB" w:rsidRDefault="005664D3" w:rsidP="005664D3">
      <w:pPr>
        <w:pStyle w:val="Heading3"/>
        <w:rPr>
          <w:rFonts w:asciiTheme="minorHAnsi" w:hAnsiTheme="minorHAnsi"/>
        </w:rPr>
      </w:pPr>
      <w:r w:rsidRPr="005774AB">
        <w:rPr>
          <w:rFonts w:asciiTheme="minorHAnsi" w:hAnsiTheme="minorHAnsi"/>
        </w:rPr>
        <w:t xml:space="preserve">L – Pivot Popular </w:t>
      </w:r>
    </w:p>
    <w:p w:rsidR="005664D3" w:rsidRPr="005774AB" w:rsidRDefault="005664D3" w:rsidP="005664D3">
      <w:pPr>
        <w:pStyle w:val="Heading4"/>
        <w:rPr>
          <w:rFonts w:asciiTheme="minorHAnsi" w:hAnsiTheme="minorHAnsi"/>
        </w:rPr>
      </w:pPr>
      <w:r w:rsidRPr="005774AB">
        <w:rPr>
          <w:rFonts w:asciiTheme="minorHAnsi" w:hAnsiTheme="minorHAnsi"/>
        </w:rPr>
        <w:t xml:space="preserve">Pivot popular - Deep, bipartisan consensus </w:t>
      </w:r>
    </w:p>
    <w:p w:rsidR="005664D3" w:rsidRPr="005774AB" w:rsidRDefault="005664D3" w:rsidP="005664D3">
      <w:pPr>
        <w:rPr>
          <w:rFonts w:asciiTheme="minorHAnsi" w:hAnsiTheme="minorHAnsi"/>
        </w:rPr>
      </w:pPr>
      <w:r w:rsidRPr="005774AB">
        <w:rPr>
          <w:rStyle w:val="Style13ptBold"/>
          <w:rFonts w:asciiTheme="minorHAnsi" w:hAnsiTheme="minorHAnsi"/>
        </w:rPr>
        <w:t>Campbell 13</w:t>
      </w:r>
      <w:r w:rsidRPr="005774AB">
        <w:rPr>
          <w:rFonts w:asciiTheme="minorHAnsi" w:hAnsiTheme="minorHAnsi"/>
        </w:rPr>
        <w:t xml:space="preserve"> (Kurt, Chairman and Chief Executive of The Asia Group and former US A </w:t>
      </w:r>
      <w:proofErr w:type="spellStart"/>
      <w:r w:rsidRPr="005774AB">
        <w:rPr>
          <w:rFonts w:asciiTheme="minorHAnsi" w:hAnsiTheme="minorHAnsi"/>
        </w:rPr>
        <w:t>ssistant</w:t>
      </w:r>
      <w:proofErr w:type="spellEnd"/>
      <w:r w:rsidRPr="005774AB">
        <w:rPr>
          <w:rFonts w:asciiTheme="minorHAnsi" w:hAnsiTheme="minorHAnsi"/>
        </w:rPr>
        <w:t xml:space="preserve"> Secretary of State for East Asian and Pacific Affairs, “Explaining the US ‘Pivot’ to Asia,” August, </w:t>
      </w:r>
      <w:hyperlink r:id="rId52" w:history="1">
        <w:r w:rsidRPr="005774AB">
          <w:rPr>
            <w:rStyle w:val="Hyperlink"/>
            <w:rFonts w:asciiTheme="minorHAnsi" w:hAnsiTheme="minorHAnsi"/>
          </w:rPr>
          <w:t>http://www.chathamhouse.org/sites/files/chathamhouse/public/Research/Americas/0813pp_pivottoasia.pdf</w:t>
        </w:r>
      </w:hyperlink>
      <w:r w:rsidRPr="005774AB">
        <w:rPr>
          <w:rFonts w:asciiTheme="minorHAnsi" w:hAnsiTheme="minorHAnsi"/>
        </w:rPr>
        <w:t xml:space="preserve">, CMR) </w:t>
      </w:r>
    </w:p>
    <w:p w:rsidR="005664D3" w:rsidRPr="005774AB" w:rsidRDefault="005664D3" w:rsidP="005664D3">
      <w:pPr>
        <w:rPr>
          <w:rFonts w:asciiTheme="minorHAnsi" w:hAnsiTheme="minorHAnsi"/>
          <w:sz w:val="18"/>
        </w:rPr>
      </w:pPr>
    </w:p>
    <w:p w:rsidR="005664D3" w:rsidRPr="005774AB" w:rsidRDefault="005664D3" w:rsidP="005664D3">
      <w:pPr>
        <w:rPr>
          <w:rFonts w:asciiTheme="minorHAnsi" w:hAnsiTheme="minorHAnsi"/>
        </w:rPr>
      </w:pPr>
      <w:r w:rsidRPr="005774AB">
        <w:rPr>
          <w:rStyle w:val="StyleUnderline"/>
          <w:rFonts w:asciiTheme="minorHAnsi" w:hAnsiTheme="minorHAnsi"/>
        </w:rPr>
        <w:t xml:space="preserve">The </w:t>
      </w:r>
      <w:r w:rsidRPr="005774AB">
        <w:rPr>
          <w:rStyle w:val="Emphasis"/>
          <w:rFonts w:asciiTheme="minorHAnsi" w:hAnsiTheme="minorHAnsi"/>
        </w:rPr>
        <w:t>U</w:t>
      </w:r>
      <w:r w:rsidRPr="005774AB">
        <w:rPr>
          <w:rFonts w:asciiTheme="minorHAnsi" w:hAnsiTheme="minorHAnsi"/>
        </w:rPr>
        <w:t xml:space="preserve">nited </w:t>
      </w:r>
      <w:r w:rsidRPr="005774AB">
        <w:rPr>
          <w:rStyle w:val="Emphasis"/>
          <w:rFonts w:asciiTheme="minorHAnsi" w:hAnsiTheme="minorHAnsi"/>
        </w:rPr>
        <w:t>S</w:t>
      </w:r>
      <w:r w:rsidRPr="005774AB">
        <w:rPr>
          <w:rFonts w:asciiTheme="minorHAnsi" w:hAnsiTheme="minorHAnsi"/>
        </w:rPr>
        <w:t xml:space="preserve">tates government is in the early stages of a substantial national project: reorienting significant elements of its foreign policy towards the Asia - Pacific region and encouraging many of its partners outside the region to do the same. The “strategic pivot” or </w:t>
      </w:r>
      <w:proofErr w:type="gramStart"/>
      <w:r w:rsidRPr="005774AB">
        <w:rPr>
          <w:rStyle w:val="StyleUnderline"/>
          <w:rFonts w:asciiTheme="minorHAnsi" w:hAnsiTheme="minorHAnsi"/>
        </w:rPr>
        <w:t>rebalancing</w:t>
      </w:r>
      <w:r w:rsidRPr="005774AB">
        <w:rPr>
          <w:rFonts w:asciiTheme="minorHAnsi" w:hAnsiTheme="minorHAnsi"/>
        </w:rPr>
        <w:t xml:space="preserve"> ,</w:t>
      </w:r>
      <w:proofErr w:type="gramEnd"/>
      <w:r w:rsidRPr="005774AB">
        <w:rPr>
          <w:rFonts w:asciiTheme="minorHAnsi" w:hAnsiTheme="minorHAnsi"/>
        </w:rPr>
        <w:t xml:space="preserve"> launched four years ago, is premised on the recognition that the lion’s share of the political and economic history of the 21st century will be written in the Asia - Pacific region. To benefit from this shift in global geopolitical dynamism and sustainably grow its economy, the United States </w:t>
      </w:r>
      <w:r w:rsidRPr="005774AB">
        <w:rPr>
          <w:rStyle w:val="StyleUnderline"/>
          <w:rFonts w:asciiTheme="minorHAnsi" w:hAnsiTheme="minorHAnsi"/>
        </w:rPr>
        <w:t>is building extensive</w:t>
      </w:r>
      <w:r w:rsidRPr="005774AB">
        <w:rPr>
          <w:rFonts w:asciiTheme="minorHAnsi" w:hAnsiTheme="minorHAnsi"/>
        </w:rPr>
        <w:t xml:space="preserve"> diplomatic, economic, development, people - to - people and </w:t>
      </w:r>
      <w:r w:rsidRPr="005774AB">
        <w:rPr>
          <w:rStyle w:val="StyleUnderline"/>
          <w:rFonts w:asciiTheme="minorHAnsi" w:hAnsiTheme="minorHAnsi"/>
        </w:rPr>
        <w:t>security ties with the region</w:t>
      </w:r>
      <w:r w:rsidRPr="005774AB">
        <w:rPr>
          <w:rFonts w:asciiTheme="minorHAnsi" w:hAnsiTheme="minorHAnsi"/>
        </w:rPr>
        <w:t xml:space="preserve">. Despite considerable efforts to detail and implement the policy transparently, there remain misunderstandings abroad – real or feigned – about the key tenets of the pivot, as well as questions about US commitment to the policy given potentially destabilizing developments in other regions of the world. To the doubters of its fortitude, it is worth remembering that </w:t>
      </w:r>
      <w:r w:rsidRPr="005774AB">
        <w:rPr>
          <w:rStyle w:val="StyleUnderline"/>
          <w:rFonts w:asciiTheme="minorHAnsi" w:hAnsiTheme="minorHAnsi"/>
        </w:rPr>
        <w:t xml:space="preserve">the </w:t>
      </w:r>
      <w:r w:rsidRPr="005774AB">
        <w:rPr>
          <w:rStyle w:val="Emphasis"/>
          <w:rFonts w:asciiTheme="minorHAnsi" w:hAnsiTheme="minorHAnsi"/>
        </w:rPr>
        <w:t>U</w:t>
      </w:r>
      <w:r w:rsidRPr="005774AB">
        <w:rPr>
          <w:rFonts w:asciiTheme="minorHAnsi" w:hAnsiTheme="minorHAnsi"/>
        </w:rPr>
        <w:t xml:space="preserve">nited </w:t>
      </w:r>
      <w:r w:rsidRPr="005774AB">
        <w:rPr>
          <w:rStyle w:val="Emphasis"/>
          <w:rFonts w:asciiTheme="minorHAnsi" w:hAnsiTheme="minorHAnsi"/>
        </w:rPr>
        <w:t>S</w:t>
      </w:r>
      <w:r w:rsidRPr="005774AB">
        <w:rPr>
          <w:rFonts w:asciiTheme="minorHAnsi" w:hAnsiTheme="minorHAnsi"/>
        </w:rPr>
        <w:t xml:space="preserve">tates </w:t>
      </w:r>
      <w:r w:rsidRPr="005774AB">
        <w:rPr>
          <w:rStyle w:val="StyleUnderline"/>
          <w:rFonts w:asciiTheme="minorHAnsi" w:hAnsiTheme="minorHAnsi"/>
        </w:rPr>
        <w:t xml:space="preserve">has long had a </w:t>
      </w:r>
      <w:r w:rsidRPr="005774AB">
        <w:rPr>
          <w:rStyle w:val="Emphasis"/>
          <w:rFonts w:asciiTheme="minorHAnsi" w:hAnsiTheme="minorHAnsi"/>
        </w:rPr>
        <w:t>bipartisan consensus</w:t>
      </w:r>
      <w:r w:rsidRPr="005774AB">
        <w:rPr>
          <w:rFonts w:asciiTheme="minorHAnsi" w:hAnsiTheme="minorHAnsi"/>
        </w:rPr>
        <w:t xml:space="preserve"> </w:t>
      </w:r>
      <w:r w:rsidRPr="005774AB">
        <w:rPr>
          <w:rStyle w:val="StyleUnderline"/>
          <w:rFonts w:asciiTheme="minorHAnsi" w:hAnsiTheme="minorHAnsi"/>
        </w:rPr>
        <w:t>on the importance of the Asia - Pacific region</w:t>
      </w:r>
      <w:r w:rsidRPr="005774AB">
        <w:rPr>
          <w:rFonts w:asciiTheme="minorHAnsi" w:hAnsiTheme="minorHAnsi"/>
        </w:rPr>
        <w:t xml:space="preserve"> to its foreign policy and national interests. Dating back to early in the last century, </w:t>
      </w:r>
      <w:r w:rsidRPr="005774AB">
        <w:rPr>
          <w:rStyle w:val="StyleUnderline"/>
          <w:rFonts w:asciiTheme="minorHAnsi" w:hAnsiTheme="minorHAnsi"/>
        </w:rPr>
        <w:t xml:space="preserve">Democratic and Republican administrations alike, with congressional support, have built and maintained strong ties that bind the </w:t>
      </w:r>
      <w:r w:rsidRPr="005774AB">
        <w:rPr>
          <w:rStyle w:val="Emphasis"/>
          <w:rFonts w:asciiTheme="minorHAnsi" w:hAnsiTheme="minorHAnsi"/>
        </w:rPr>
        <w:t>U</w:t>
      </w:r>
      <w:r w:rsidRPr="005774AB">
        <w:rPr>
          <w:rFonts w:asciiTheme="minorHAnsi" w:hAnsiTheme="minorHAnsi"/>
        </w:rPr>
        <w:t xml:space="preserve">nited </w:t>
      </w:r>
      <w:r w:rsidRPr="005774AB">
        <w:rPr>
          <w:rStyle w:val="Emphasis"/>
          <w:rFonts w:asciiTheme="minorHAnsi" w:hAnsiTheme="minorHAnsi"/>
        </w:rPr>
        <w:t>S</w:t>
      </w:r>
      <w:r w:rsidRPr="005774AB">
        <w:rPr>
          <w:rFonts w:asciiTheme="minorHAnsi" w:hAnsiTheme="minorHAnsi"/>
        </w:rPr>
        <w:t xml:space="preserve">tates </w:t>
      </w:r>
      <w:r w:rsidRPr="005774AB">
        <w:rPr>
          <w:rStyle w:val="StyleUnderline"/>
          <w:rFonts w:asciiTheme="minorHAnsi" w:hAnsiTheme="minorHAnsi"/>
        </w:rPr>
        <w:t>with countries across the Pacific</w:t>
      </w:r>
      <w:r w:rsidRPr="005774AB">
        <w:rPr>
          <w:rFonts w:asciiTheme="minorHAnsi" w:hAnsiTheme="minorHAnsi"/>
        </w:rPr>
        <w:t xml:space="preserve"> by dint of alliances, trade, values, immigration and family links. Some have mistakenly described the </w:t>
      </w:r>
      <w:r w:rsidRPr="005774AB">
        <w:rPr>
          <w:rStyle w:val="StyleUnderline"/>
          <w:rFonts w:asciiTheme="minorHAnsi" w:hAnsiTheme="minorHAnsi"/>
        </w:rPr>
        <w:t>rebalance</w:t>
      </w:r>
      <w:r w:rsidRPr="005774AB">
        <w:rPr>
          <w:rFonts w:asciiTheme="minorHAnsi" w:hAnsiTheme="minorHAnsi"/>
        </w:rPr>
        <w:t xml:space="preserve"> as a ‘return’ </w:t>
      </w:r>
      <w:r w:rsidRPr="005774AB">
        <w:rPr>
          <w:rStyle w:val="StyleUnderline"/>
          <w:rFonts w:asciiTheme="minorHAnsi" w:hAnsiTheme="minorHAnsi"/>
        </w:rPr>
        <w:t>to Asia</w:t>
      </w:r>
      <w:r w:rsidRPr="005774AB">
        <w:rPr>
          <w:rFonts w:asciiTheme="minorHAnsi" w:hAnsiTheme="minorHAnsi"/>
        </w:rPr>
        <w:t xml:space="preserve"> – nothing could be further from the truth because, in reality, </w:t>
      </w:r>
      <w:r w:rsidRPr="005774AB">
        <w:rPr>
          <w:rStyle w:val="Emphasis"/>
          <w:rFonts w:asciiTheme="minorHAnsi" w:hAnsiTheme="minorHAnsi"/>
        </w:rPr>
        <w:t>the U</w:t>
      </w:r>
      <w:r w:rsidRPr="005774AB">
        <w:rPr>
          <w:rFonts w:asciiTheme="minorHAnsi" w:hAnsiTheme="minorHAnsi"/>
        </w:rPr>
        <w:t xml:space="preserve">nited </w:t>
      </w:r>
      <w:r w:rsidRPr="005774AB">
        <w:rPr>
          <w:rStyle w:val="Emphasis"/>
          <w:rFonts w:asciiTheme="minorHAnsi" w:hAnsiTheme="minorHAnsi"/>
        </w:rPr>
        <w:t>S</w:t>
      </w:r>
      <w:r w:rsidRPr="005774AB">
        <w:rPr>
          <w:rFonts w:asciiTheme="minorHAnsi" w:hAnsiTheme="minorHAnsi"/>
        </w:rPr>
        <w:t xml:space="preserve">tates had </w:t>
      </w:r>
      <w:r w:rsidRPr="005774AB">
        <w:rPr>
          <w:rStyle w:val="Emphasis"/>
          <w:rFonts w:asciiTheme="minorHAnsi" w:hAnsiTheme="minorHAnsi"/>
        </w:rPr>
        <w:t>never left</w:t>
      </w:r>
      <w:r w:rsidRPr="005774AB">
        <w:rPr>
          <w:rFonts w:asciiTheme="minorHAnsi" w:hAnsiTheme="minorHAnsi"/>
        </w:rPr>
        <w:t>. It is, however, a vast and dynamic increase in US focus and depth of engagement in the region.</w:t>
      </w:r>
    </w:p>
    <w:p w:rsidR="005664D3" w:rsidRPr="005774AB" w:rsidRDefault="005664D3" w:rsidP="005664D3">
      <w:pPr>
        <w:rPr>
          <w:rFonts w:asciiTheme="minorHAnsi" w:hAnsiTheme="minorHAnsi"/>
        </w:rPr>
      </w:pPr>
    </w:p>
    <w:p w:rsidR="005664D3" w:rsidRPr="005774AB" w:rsidRDefault="005664D3" w:rsidP="005664D3">
      <w:pPr>
        <w:pStyle w:val="Heading3"/>
        <w:rPr>
          <w:rFonts w:asciiTheme="minorHAnsi" w:hAnsiTheme="minorHAnsi"/>
        </w:rPr>
      </w:pPr>
      <w:r w:rsidRPr="005774AB">
        <w:rPr>
          <w:rFonts w:asciiTheme="minorHAnsi" w:hAnsiTheme="minorHAnsi"/>
        </w:rPr>
        <w:t xml:space="preserve">L – Japan Troops </w:t>
      </w:r>
    </w:p>
    <w:p w:rsidR="005664D3" w:rsidRPr="005774AB" w:rsidRDefault="005664D3" w:rsidP="005664D3">
      <w:pPr>
        <w:keepNext/>
        <w:keepLines/>
        <w:spacing w:before="200"/>
        <w:outlineLvl w:val="3"/>
        <w:rPr>
          <w:rFonts w:asciiTheme="minorHAnsi" w:eastAsia="Times New Roman" w:hAnsiTheme="minorHAnsi"/>
          <w:b/>
          <w:iCs/>
          <w:sz w:val="26"/>
        </w:rPr>
      </w:pPr>
      <w:r w:rsidRPr="005774AB">
        <w:rPr>
          <w:rFonts w:asciiTheme="minorHAnsi" w:eastAsia="Times New Roman" w:hAnsiTheme="minorHAnsi"/>
          <w:b/>
          <w:iCs/>
          <w:sz w:val="26"/>
        </w:rPr>
        <w:t xml:space="preserve">Plan breaches bipartisan consensus – deep support for military presence and the alliance </w:t>
      </w:r>
    </w:p>
    <w:p w:rsidR="005664D3" w:rsidRPr="005774AB" w:rsidRDefault="005664D3" w:rsidP="005664D3">
      <w:pPr>
        <w:rPr>
          <w:rFonts w:asciiTheme="minorHAnsi" w:eastAsia="Calibri" w:hAnsiTheme="minorHAnsi"/>
        </w:rPr>
      </w:pPr>
      <w:proofErr w:type="spellStart"/>
      <w:r w:rsidRPr="005774AB">
        <w:rPr>
          <w:rFonts w:asciiTheme="minorHAnsi" w:eastAsia="Calibri" w:hAnsiTheme="minorHAnsi"/>
          <w:b/>
          <w:bCs/>
          <w:sz w:val="26"/>
        </w:rPr>
        <w:t>Schoff</w:t>
      </w:r>
      <w:proofErr w:type="spellEnd"/>
      <w:r w:rsidRPr="005774AB">
        <w:rPr>
          <w:rFonts w:asciiTheme="minorHAnsi" w:eastAsia="Calibri" w:hAnsiTheme="minorHAnsi"/>
          <w:b/>
          <w:bCs/>
          <w:sz w:val="26"/>
        </w:rPr>
        <w:t xml:space="preserve"> 7-16</w:t>
      </w:r>
      <w:r w:rsidRPr="005774AB">
        <w:rPr>
          <w:rFonts w:asciiTheme="minorHAnsi" w:eastAsia="Calibri" w:hAnsiTheme="minorHAnsi"/>
        </w:rPr>
        <w:t xml:space="preserve">-15 (James L, senior associate in the Carnegie Asia Program, “Strengthening U.S. Alliances in Northeast Asia,” Congressional Testimony, </w:t>
      </w:r>
      <w:hyperlink r:id="rId53" w:history="1">
        <w:r w:rsidRPr="005774AB">
          <w:rPr>
            <w:rFonts w:asciiTheme="minorHAnsi" w:eastAsia="Calibri" w:hAnsiTheme="minorHAnsi"/>
          </w:rPr>
          <w:t>http://carnegieendowment.org/2015/07/16/strengthening-u.s.-alliances-in-northeast-asia/idhr</w:t>
        </w:r>
      </w:hyperlink>
      <w:r w:rsidRPr="005774AB">
        <w:rPr>
          <w:rFonts w:asciiTheme="minorHAnsi" w:eastAsia="Calibri" w:hAnsiTheme="minorHAnsi"/>
        </w:rPr>
        <w:t xml:space="preserve">, CMR) </w:t>
      </w:r>
    </w:p>
    <w:p w:rsidR="005664D3" w:rsidRPr="005774AB" w:rsidRDefault="005664D3" w:rsidP="005664D3">
      <w:pPr>
        <w:rPr>
          <w:rFonts w:asciiTheme="minorHAnsi" w:eastAsia="Calibri" w:hAnsiTheme="minorHAnsi"/>
          <w:sz w:val="16"/>
        </w:rPr>
      </w:pPr>
      <w:r w:rsidRPr="005774AB">
        <w:rPr>
          <w:rFonts w:asciiTheme="minorHAnsi" w:eastAsia="Calibri" w:hAnsiTheme="minorHAnsi"/>
          <w:sz w:val="16"/>
        </w:rPr>
        <w:t xml:space="preserve">Chairman Salmon, Ranking Member Sherman, Members of the Subcommittee, thank you for this opportunity to offer my views about how to strengthen </w:t>
      </w:r>
      <w:r w:rsidRPr="005774AB">
        <w:rPr>
          <w:rFonts w:asciiTheme="minorHAnsi" w:eastAsia="Calibri" w:hAnsiTheme="minorHAnsi"/>
          <w:u w:val="single"/>
        </w:rPr>
        <w:t xml:space="preserve">U.S. alliance </w:t>
      </w:r>
      <w:r w:rsidRPr="005774AB">
        <w:rPr>
          <w:rFonts w:asciiTheme="minorHAnsi" w:eastAsia="Calibri" w:hAnsiTheme="minorHAnsi"/>
          <w:sz w:val="16"/>
        </w:rPr>
        <w:t>relationships</w:t>
      </w:r>
      <w:r w:rsidRPr="005774AB">
        <w:rPr>
          <w:rFonts w:asciiTheme="minorHAnsi" w:eastAsia="Calibri" w:hAnsiTheme="minorHAnsi"/>
          <w:u w:val="single"/>
        </w:rPr>
        <w:t xml:space="preserve"> with Japan </w:t>
      </w:r>
      <w:r w:rsidRPr="005774AB">
        <w:rPr>
          <w:rFonts w:asciiTheme="minorHAnsi" w:eastAsia="Calibri" w:hAnsiTheme="minorHAnsi"/>
          <w:sz w:val="16"/>
        </w:rPr>
        <w:t xml:space="preserve">and the Republic of Korea (ROK). </w:t>
      </w:r>
      <w:r w:rsidRPr="005774AB">
        <w:rPr>
          <w:rFonts w:asciiTheme="minorHAnsi" w:eastAsia="Calibri" w:hAnsiTheme="minorHAnsi"/>
          <w:u w:val="single"/>
        </w:rPr>
        <w:t xml:space="preserve">U.S. government officials refer frequently to </w:t>
      </w:r>
      <w:r w:rsidRPr="005774AB">
        <w:rPr>
          <w:rFonts w:asciiTheme="minorHAnsi" w:eastAsia="Calibri" w:hAnsiTheme="minorHAnsi"/>
          <w:sz w:val="16"/>
        </w:rPr>
        <w:t>these alliances</w:t>
      </w:r>
      <w:r w:rsidRPr="005774AB">
        <w:rPr>
          <w:rFonts w:asciiTheme="minorHAnsi" w:eastAsia="Calibri" w:hAnsiTheme="minorHAnsi"/>
          <w:u w:val="single"/>
        </w:rPr>
        <w:t xml:space="preserve"> as</w:t>
      </w:r>
      <w:r w:rsidRPr="005774AB">
        <w:rPr>
          <w:rFonts w:asciiTheme="minorHAnsi" w:eastAsia="Calibri" w:hAnsiTheme="minorHAnsi"/>
          <w:sz w:val="16"/>
        </w:rPr>
        <w:t xml:space="preserve"> “cornerstones” or “</w:t>
      </w:r>
      <w:r w:rsidRPr="005774AB">
        <w:rPr>
          <w:rFonts w:asciiTheme="minorHAnsi" w:eastAsia="Calibri" w:hAnsiTheme="minorHAnsi"/>
          <w:b/>
          <w:u w:val="single"/>
          <w:bdr w:val="single" w:sz="12" w:space="0" w:color="auto" w:frame="1"/>
        </w:rPr>
        <w:t>lynchpin</w:t>
      </w:r>
      <w:r w:rsidRPr="005774AB">
        <w:rPr>
          <w:rFonts w:asciiTheme="minorHAnsi" w:eastAsia="Calibri" w:hAnsiTheme="minorHAnsi"/>
          <w:sz w:val="16"/>
        </w:rPr>
        <w:t xml:space="preserve">s” </w:t>
      </w:r>
      <w:r w:rsidRPr="005774AB">
        <w:rPr>
          <w:rFonts w:asciiTheme="minorHAnsi" w:eastAsia="Calibri" w:hAnsiTheme="minorHAnsi"/>
          <w:u w:val="single"/>
        </w:rPr>
        <w:t>for America’s foreign and security policies in the Asia-Pacific</w:t>
      </w:r>
      <w:r w:rsidRPr="005774AB">
        <w:rPr>
          <w:rFonts w:asciiTheme="minorHAnsi" w:eastAsia="Calibri" w:hAnsiTheme="minorHAnsi"/>
          <w:sz w:val="16"/>
        </w:rPr>
        <w:t xml:space="preserve">, and these metaphors would become tiresome if they were not so apt for describing the value the alliances deliver to U.S. national interests. Indeed, as this Subcommittee well understands, </w:t>
      </w:r>
      <w:r w:rsidRPr="005774AB">
        <w:rPr>
          <w:rFonts w:asciiTheme="minorHAnsi" w:eastAsia="Calibri" w:hAnsiTheme="minorHAnsi"/>
          <w:u w:val="single"/>
        </w:rPr>
        <w:t>these</w:t>
      </w:r>
      <w:r w:rsidRPr="005774AB">
        <w:rPr>
          <w:rFonts w:asciiTheme="minorHAnsi" w:eastAsia="Calibri" w:hAnsiTheme="minorHAnsi"/>
          <w:sz w:val="16"/>
        </w:rPr>
        <w:t xml:space="preserve"> two </w:t>
      </w:r>
      <w:r w:rsidRPr="005774AB">
        <w:rPr>
          <w:rFonts w:asciiTheme="minorHAnsi" w:eastAsia="Calibri" w:hAnsiTheme="minorHAnsi"/>
          <w:u w:val="single"/>
        </w:rPr>
        <w:t>countries are</w:t>
      </w:r>
      <w:r w:rsidRPr="005774AB">
        <w:rPr>
          <w:rFonts w:asciiTheme="minorHAnsi" w:eastAsia="Calibri" w:hAnsiTheme="minorHAnsi"/>
          <w:sz w:val="16"/>
        </w:rPr>
        <w:t xml:space="preserve"> among our most </w:t>
      </w:r>
      <w:r w:rsidRPr="005774AB">
        <w:rPr>
          <w:rFonts w:asciiTheme="minorHAnsi" w:eastAsia="Calibri" w:hAnsiTheme="minorHAnsi"/>
          <w:u w:val="single"/>
        </w:rPr>
        <w:t>important partners in trade and rule making, collaborate closely with us within leading multilateral institutions, host significant forward deployed U.S. forces and train with us</w:t>
      </w:r>
      <w:r w:rsidRPr="005774AB">
        <w:rPr>
          <w:rFonts w:asciiTheme="minorHAnsi" w:eastAsia="Calibri" w:hAnsiTheme="minorHAnsi"/>
          <w:sz w:val="16"/>
        </w:rPr>
        <w:t xml:space="preserve"> at an elite level, </w:t>
      </w:r>
      <w:r w:rsidRPr="005774AB">
        <w:rPr>
          <w:rFonts w:asciiTheme="minorHAnsi" w:eastAsia="Calibri" w:hAnsiTheme="minorHAnsi"/>
          <w:u w:val="single"/>
        </w:rPr>
        <w:t>and are frequently the first to support U.S.-led efforts to ameliorate international crises</w:t>
      </w:r>
      <w:r w:rsidRPr="005774AB">
        <w:rPr>
          <w:rFonts w:asciiTheme="minorHAnsi" w:eastAsia="Calibri" w:hAnsiTheme="minorHAnsi"/>
          <w:sz w:val="16"/>
        </w:rPr>
        <w:t xml:space="preserve"> (to which they bring valuable technology, finance, and human capital assets). As often as we tend to talk about these bilateral relationships in the same breath, however, it is important to recognize the differences between them (in terms of their structure, their historical and political background, and the trend lines for how they are evolving). In some ways, the two alliances are developing in converging directions and might come to resemble one another more closely, for example in terms of how we seek to govern international trade relations, coordinate development aid in the region, or contribute to regional stability and security. The depth of our shared interests and values helps drive this trend and creates opportunities for more productive trilateral cooperation in the future. But in other ways— in part due to cultural differences, the scars of history, and the competitive nature of free market capitalism— the United States should expect divergent policy approaches by its allies toward such issues as the North Korean nuclear and missile challenge or China’s economic and military rise. In these cases, Washington can strive to bridge policy gaps where possible, but it should also respect the limits of trilateral cooperation and prioritize long-term harmony over short term gains. Most importantly, the United States should never forget that its future prosperity </w:t>
      </w:r>
      <w:proofErr w:type="gramStart"/>
      <w:r w:rsidRPr="005774AB">
        <w:rPr>
          <w:rFonts w:asciiTheme="minorHAnsi" w:eastAsia="Calibri" w:hAnsiTheme="minorHAnsi"/>
          <w:sz w:val="16"/>
        </w:rPr>
        <w:t>is inextricably linked</w:t>
      </w:r>
      <w:proofErr w:type="gramEnd"/>
      <w:r w:rsidRPr="005774AB">
        <w:rPr>
          <w:rFonts w:asciiTheme="minorHAnsi" w:eastAsia="Calibri" w:hAnsiTheme="minorHAnsi"/>
          <w:sz w:val="16"/>
        </w:rPr>
        <w:t xml:space="preserve"> to Asia’s peaceful adjustment to its growing wealth and power, and America has the means to positively affect this outcome, if utilized wisely. Close collaboration with key U.S. allies in the region is a critical enabler for whatever strategy Washington adopts, particularly if stronger links between our allies can be encouraged. Current Status of Bilateral Alliances and Recent Progress Overall, </w:t>
      </w:r>
      <w:r w:rsidRPr="005774AB">
        <w:rPr>
          <w:rFonts w:asciiTheme="minorHAnsi" w:eastAsia="Calibri" w:hAnsiTheme="minorHAnsi"/>
          <w:u w:val="single"/>
        </w:rPr>
        <w:t xml:space="preserve">the U.S.-Japan </w:t>
      </w:r>
      <w:r w:rsidRPr="005774AB">
        <w:rPr>
          <w:rFonts w:asciiTheme="minorHAnsi" w:eastAsia="Calibri" w:hAnsiTheme="minorHAnsi"/>
          <w:sz w:val="16"/>
        </w:rPr>
        <w:t xml:space="preserve">and U.S.-ROK </w:t>
      </w:r>
      <w:r w:rsidRPr="005774AB">
        <w:rPr>
          <w:rFonts w:asciiTheme="minorHAnsi" w:eastAsia="Calibri" w:hAnsiTheme="minorHAnsi"/>
          <w:u w:val="single"/>
        </w:rPr>
        <w:t>alliance</w:t>
      </w:r>
      <w:r w:rsidRPr="005774AB">
        <w:rPr>
          <w:rFonts w:asciiTheme="minorHAnsi" w:eastAsia="Calibri" w:hAnsiTheme="minorHAnsi"/>
          <w:sz w:val="16"/>
        </w:rPr>
        <w:t xml:space="preserve">s </w:t>
      </w:r>
      <w:r w:rsidRPr="005774AB">
        <w:rPr>
          <w:rFonts w:asciiTheme="minorHAnsi" w:eastAsia="Calibri" w:hAnsiTheme="minorHAnsi"/>
          <w:u w:val="single"/>
        </w:rPr>
        <w:t>are in good shape</w:t>
      </w:r>
      <w:r w:rsidRPr="005774AB">
        <w:rPr>
          <w:rFonts w:asciiTheme="minorHAnsi" w:eastAsia="Calibri" w:hAnsiTheme="minorHAnsi"/>
          <w:sz w:val="16"/>
        </w:rPr>
        <w:t xml:space="preserve"> today, </w:t>
      </w:r>
      <w:r w:rsidRPr="005774AB">
        <w:rPr>
          <w:rFonts w:asciiTheme="minorHAnsi" w:eastAsia="Calibri" w:hAnsiTheme="minorHAnsi"/>
          <w:u w:val="single"/>
        </w:rPr>
        <w:t>thanks</w:t>
      </w:r>
      <w:r w:rsidRPr="005774AB">
        <w:rPr>
          <w:rFonts w:asciiTheme="minorHAnsi" w:eastAsia="Calibri" w:hAnsiTheme="minorHAnsi"/>
          <w:sz w:val="16"/>
        </w:rPr>
        <w:t xml:space="preserve"> in part </w:t>
      </w:r>
      <w:r w:rsidRPr="005774AB">
        <w:rPr>
          <w:rFonts w:asciiTheme="minorHAnsi" w:eastAsia="Calibri" w:hAnsiTheme="minorHAnsi"/>
          <w:u w:val="single"/>
        </w:rPr>
        <w:t xml:space="preserve">to </w:t>
      </w:r>
      <w:r w:rsidRPr="005774AB">
        <w:rPr>
          <w:rFonts w:asciiTheme="minorHAnsi" w:eastAsia="Calibri" w:hAnsiTheme="minorHAnsi"/>
          <w:b/>
          <w:u w:val="single"/>
          <w:bdr w:val="single" w:sz="12" w:space="0" w:color="auto" w:frame="1"/>
        </w:rPr>
        <w:t>consistent bipartisan support</w:t>
      </w:r>
      <w:r w:rsidRPr="005774AB">
        <w:rPr>
          <w:rFonts w:asciiTheme="minorHAnsi" w:eastAsia="Calibri" w:hAnsiTheme="minorHAnsi"/>
          <w:sz w:val="16"/>
        </w:rPr>
        <w:t xml:space="preserve"> from the U.S. </w:t>
      </w:r>
      <w:proofErr w:type="gramStart"/>
      <w:r w:rsidRPr="005774AB">
        <w:rPr>
          <w:rFonts w:asciiTheme="minorHAnsi" w:eastAsia="Calibri" w:hAnsiTheme="minorHAnsi"/>
          <w:sz w:val="16"/>
        </w:rPr>
        <w:t>government</w:t>
      </w:r>
      <w:proofErr w:type="gramEnd"/>
      <w:r w:rsidRPr="005774AB">
        <w:rPr>
          <w:rFonts w:asciiTheme="minorHAnsi" w:eastAsia="Calibri" w:hAnsiTheme="minorHAnsi"/>
          <w:sz w:val="16"/>
        </w:rPr>
        <w:t xml:space="preserve"> </w:t>
      </w:r>
      <w:r w:rsidRPr="005774AB">
        <w:rPr>
          <w:rFonts w:asciiTheme="minorHAnsi" w:eastAsia="Calibri" w:hAnsiTheme="minorHAnsi"/>
          <w:u w:val="single"/>
        </w:rPr>
        <w:t>over the years and careful attention paid</w:t>
      </w:r>
      <w:r w:rsidRPr="005774AB">
        <w:rPr>
          <w:rFonts w:asciiTheme="minorHAnsi" w:eastAsia="Calibri" w:hAnsiTheme="minorHAnsi"/>
          <w:sz w:val="16"/>
        </w:rPr>
        <w:t xml:space="preserve"> most recently </w:t>
      </w:r>
      <w:r w:rsidRPr="005774AB">
        <w:rPr>
          <w:rFonts w:asciiTheme="minorHAnsi" w:eastAsia="Calibri" w:hAnsiTheme="minorHAnsi"/>
          <w:u w:val="single"/>
        </w:rPr>
        <w:t>by</w:t>
      </w:r>
      <w:r w:rsidRPr="005774AB">
        <w:rPr>
          <w:rFonts w:asciiTheme="minorHAnsi" w:eastAsia="Calibri" w:hAnsiTheme="minorHAnsi"/>
          <w:sz w:val="16"/>
        </w:rPr>
        <w:t xml:space="preserve"> both </w:t>
      </w:r>
      <w:r w:rsidRPr="005774AB">
        <w:rPr>
          <w:rFonts w:asciiTheme="minorHAnsi" w:eastAsia="Calibri" w:hAnsiTheme="minorHAnsi"/>
          <w:u w:val="single"/>
        </w:rPr>
        <w:t>the</w:t>
      </w:r>
      <w:r w:rsidRPr="005774AB">
        <w:rPr>
          <w:rFonts w:asciiTheme="minorHAnsi" w:eastAsia="Calibri" w:hAnsiTheme="minorHAnsi"/>
          <w:sz w:val="16"/>
        </w:rPr>
        <w:t xml:space="preserve"> Bush and </w:t>
      </w:r>
      <w:r w:rsidRPr="005774AB">
        <w:rPr>
          <w:rFonts w:asciiTheme="minorHAnsi" w:eastAsia="Calibri" w:hAnsiTheme="minorHAnsi"/>
          <w:u w:val="single"/>
        </w:rPr>
        <w:t>Obama administrations</w:t>
      </w:r>
      <w:r w:rsidRPr="005774AB">
        <w:rPr>
          <w:rFonts w:asciiTheme="minorHAnsi" w:eastAsia="Calibri" w:hAnsiTheme="minorHAnsi"/>
          <w:sz w:val="16"/>
        </w:rPr>
        <w:t xml:space="preserve">. </w:t>
      </w:r>
      <w:r w:rsidRPr="005774AB">
        <w:rPr>
          <w:rFonts w:asciiTheme="minorHAnsi" w:eastAsia="Calibri" w:hAnsiTheme="minorHAnsi"/>
          <w:u w:val="single"/>
        </w:rPr>
        <w:t xml:space="preserve">Polls show </w:t>
      </w:r>
      <w:r w:rsidRPr="005774AB">
        <w:rPr>
          <w:rFonts w:asciiTheme="minorHAnsi" w:eastAsia="Calibri" w:hAnsiTheme="minorHAnsi"/>
          <w:b/>
          <w:u w:val="single"/>
          <w:bdr w:val="single" w:sz="12" w:space="0" w:color="auto" w:frame="1"/>
        </w:rPr>
        <w:t>broad support</w:t>
      </w:r>
      <w:r w:rsidRPr="005774AB">
        <w:rPr>
          <w:rFonts w:asciiTheme="minorHAnsi" w:eastAsia="Calibri" w:hAnsiTheme="minorHAnsi"/>
          <w:sz w:val="16"/>
        </w:rPr>
        <w:t xml:space="preserve"> </w:t>
      </w:r>
      <w:r w:rsidRPr="005774AB">
        <w:rPr>
          <w:rFonts w:asciiTheme="minorHAnsi" w:eastAsia="Calibri" w:hAnsiTheme="minorHAnsi"/>
          <w:u w:val="single"/>
        </w:rPr>
        <w:t>on each side of these two alliances, and political change</w:t>
      </w:r>
      <w:r w:rsidRPr="005774AB">
        <w:rPr>
          <w:rFonts w:asciiTheme="minorHAnsi" w:eastAsia="Calibri" w:hAnsiTheme="minorHAnsi"/>
          <w:sz w:val="16"/>
        </w:rPr>
        <w:t xml:space="preserve"> (back and forth) </w:t>
      </w:r>
      <w:r w:rsidRPr="005774AB">
        <w:rPr>
          <w:rFonts w:asciiTheme="minorHAnsi" w:eastAsia="Calibri" w:hAnsiTheme="minorHAnsi"/>
          <w:u w:val="single"/>
        </w:rPr>
        <w:t>in all three countries</w:t>
      </w:r>
      <w:r w:rsidRPr="005774AB">
        <w:rPr>
          <w:rFonts w:asciiTheme="minorHAnsi" w:eastAsia="Calibri" w:hAnsiTheme="minorHAnsi"/>
          <w:sz w:val="16"/>
        </w:rPr>
        <w:t xml:space="preserve"> over the last two decades </w:t>
      </w:r>
      <w:r w:rsidRPr="005774AB">
        <w:rPr>
          <w:rFonts w:asciiTheme="minorHAnsi" w:eastAsia="Calibri" w:hAnsiTheme="minorHAnsi"/>
          <w:b/>
          <w:u w:val="single"/>
          <w:bdr w:val="single" w:sz="12" w:space="0" w:color="auto" w:frame="1"/>
        </w:rPr>
        <w:t>has not disrupted their relationships</w:t>
      </w:r>
      <w:r w:rsidRPr="005774AB">
        <w:rPr>
          <w:rFonts w:asciiTheme="minorHAnsi" w:eastAsia="Calibri" w:hAnsiTheme="minorHAnsi"/>
          <w:sz w:val="16"/>
        </w:rPr>
        <w:t xml:space="preserve">.1 In fact, </w:t>
      </w:r>
      <w:r w:rsidRPr="005774AB">
        <w:rPr>
          <w:rFonts w:asciiTheme="minorHAnsi" w:eastAsia="Calibri" w:hAnsiTheme="minorHAnsi"/>
          <w:u w:val="single"/>
        </w:rPr>
        <w:t>the alliances are</w:t>
      </w:r>
      <w:r w:rsidRPr="005774AB">
        <w:rPr>
          <w:rFonts w:asciiTheme="minorHAnsi" w:eastAsia="Calibri" w:hAnsiTheme="minorHAnsi"/>
          <w:sz w:val="16"/>
        </w:rPr>
        <w:t xml:space="preserve"> arguably </w:t>
      </w:r>
      <w:r w:rsidRPr="005774AB">
        <w:rPr>
          <w:rFonts w:asciiTheme="minorHAnsi" w:eastAsia="Calibri" w:hAnsiTheme="minorHAnsi"/>
          <w:b/>
          <w:u w:val="single"/>
          <w:bdr w:val="single" w:sz="12" w:space="0" w:color="auto" w:frame="1"/>
        </w:rPr>
        <w:t>as strong as they have ever been</w:t>
      </w:r>
      <w:r w:rsidRPr="005774AB">
        <w:rPr>
          <w:rFonts w:asciiTheme="minorHAnsi" w:eastAsia="Calibri" w:hAnsiTheme="minorHAnsi"/>
          <w:sz w:val="16"/>
        </w:rPr>
        <w:t>.</w:t>
      </w:r>
    </w:p>
    <w:p w:rsidR="005664D3" w:rsidRPr="005774AB" w:rsidRDefault="005664D3" w:rsidP="005664D3">
      <w:pPr>
        <w:keepNext/>
        <w:keepLines/>
        <w:spacing w:before="200"/>
        <w:outlineLvl w:val="3"/>
        <w:rPr>
          <w:rFonts w:asciiTheme="minorHAnsi" w:eastAsia="Times New Roman" w:hAnsiTheme="minorHAnsi"/>
          <w:b/>
          <w:iCs/>
          <w:sz w:val="26"/>
        </w:rPr>
      </w:pPr>
      <w:r w:rsidRPr="005774AB">
        <w:rPr>
          <w:rFonts w:asciiTheme="minorHAnsi" w:eastAsia="Times New Roman" w:hAnsiTheme="minorHAnsi"/>
          <w:b/>
          <w:iCs/>
          <w:sz w:val="26"/>
        </w:rPr>
        <w:t xml:space="preserve">GOP military hawks fight the plan </w:t>
      </w:r>
    </w:p>
    <w:p w:rsidR="005664D3" w:rsidRPr="005774AB" w:rsidRDefault="005664D3" w:rsidP="005664D3">
      <w:pPr>
        <w:rPr>
          <w:rFonts w:asciiTheme="minorHAnsi" w:eastAsia="Calibri" w:hAnsiTheme="minorHAnsi"/>
        </w:rPr>
      </w:pPr>
      <w:r w:rsidRPr="005774AB">
        <w:rPr>
          <w:rFonts w:asciiTheme="minorHAnsi" w:eastAsia="Calibri" w:hAnsiTheme="minorHAnsi"/>
          <w:b/>
          <w:bCs/>
          <w:sz w:val="26"/>
        </w:rPr>
        <w:t>Bandow 10</w:t>
      </w:r>
      <w:r w:rsidRPr="005774AB">
        <w:rPr>
          <w:rFonts w:asciiTheme="minorHAnsi" w:eastAsia="Calibri" w:hAnsiTheme="minorHAnsi"/>
        </w:rPr>
        <w:t xml:space="preserve"> (Doug, Senior Fellow @ Cato, former Special Assistant to President Ronald Reagan, “For Big-Spending Hawks, the U.S. Military’s Work Is Never Done,” Nov 26, </w:t>
      </w:r>
      <w:hyperlink r:id="rId54" w:history="1">
        <w:r w:rsidRPr="005774AB">
          <w:rPr>
            <w:rFonts w:asciiTheme="minorHAnsi" w:eastAsia="Calibri" w:hAnsiTheme="minorHAnsi"/>
          </w:rPr>
          <w:t>http://www.cato.org/publications/commentary/bigspending-hawks-us-militarys-work-is-never-done</w:t>
        </w:r>
      </w:hyperlink>
      <w:r w:rsidRPr="005774AB">
        <w:rPr>
          <w:rFonts w:asciiTheme="minorHAnsi" w:eastAsia="Calibri" w:hAnsiTheme="minorHAnsi"/>
        </w:rPr>
        <w:t xml:space="preserve">, CMR) </w:t>
      </w:r>
    </w:p>
    <w:p w:rsidR="005664D3" w:rsidRPr="005774AB" w:rsidRDefault="005664D3" w:rsidP="005664D3">
      <w:pPr>
        <w:rPr>
          <w:rFonts w:asciiTheme="minorHAnsi" w:eastAsia="Calibri" w:hAnsiTheme="minorHAnsi"/>
        </w:rPr>
      </w:pPr>
    </w:p>
    <w:p w:rsidR="005664D3" w:rsidRPr="005774AB" w:rsidRDefault="005664D3" w:rsidP="005664D3">
      <w:pPr>
        <w:rPr>
          <w:rFonts w:asciiTheme="minorHAnsi" w:eastAsia="Calibri" w:hAnsiTheme="minorHAnsi"/>
          <w:sz w:val="14"/>
        </w:rPr>
      </w:pPr>
      <w:r w:rsidRPr="005774AB">
        <w:rPr>
          <w:rFonts w:asciiTheme="minorHAnsi" w:eastAsia="Calibri" w:hAnsiTheme="minorHAnsi"/>
          <w:sz w:val="14"/>
        </w:rPr>
        <w:t xml:space="preserve">The U.S. strides the globe as a colossus, stronger than any other state and more dominant than any empire at any time in human history. The entire militaries of “rogue” states have less total firepower than one American carrier group while terrorist groups create more popular angst than extreme danger. The U.S. faces no existential threat like it did during World War II and the Cold War. Nevertheless, </w:t>
      </w:r>
      <w:r w:rsidRPr="005774AB">
        <w:rPr>
          <w:rFonts w:asciiTheme="minorHAnsi" w:eastAsia="Calibri" w:hAnsiTheme="minorHAnsi"/>
          <w:u w:val="single"/>
        </w:rPr>
        <w:t>the call continues to go out</w:t>
      </w:r>
      <w:r w:rsidRPr="005774AB">
        <w:rPr>
          <w:rFonts w:asciiTheme="minorHAnsi" w:eastAsia="Calibri" w:hAnsiTheme="minorHAnsi"/>
          <w:sz w:val="14"/>
        </w:rPr>
        <w:t xml:space="preserve"> from otherwise limited government conservatives </w:t>
      </w:r>
      <w:r w:rsidRPr="005774AB">
        <w:rPr>
          <w:rFonts w:asciiTheme="minorHAnsi" w:eastAsia="Calibri" w:hAnsiTheme="minorHAnsi"/>
          <w:u w:val="single"/>
        </w:rPr>
        <w:t xml:space="preserve">for a </w:t>
      </w:r>
      <w:r w:rsidRPr="005774AB">
        <w:rPr>
          <w:rFonts w:asciiTheme="minorHAnsi" w:eastAsia="Calibri" w:hAnsiTheme="minorHAnsi"/>
          <w:b/>
          <w:u w:val="single"/>
          <w:bdr w:val="single" w:sz="12" w:space="0" w:color="auto" w:frame="1"/>
        </w:rPr>
        <w:t>bigger military</w:t>
      </w:r>
      <w:r w:rsidRPr="005774AB">
        <w:rPr>
          <w:rFonts w:asciiTheme="minorHAnsi" w:eastAsia="Calibri" w:hAnsiTheme="minorHAnsi"/>
          <w:sz w:val="14"/>
        </w:rPr>
        <w:t xml:space="preserve">. Spending as much as the rest of the world on the military isn’t enough. Nor is spending more, in real terms, than during the Korean, Vietnam, and Cold Wars. Neoconservative intellectuals and </w:t>
      </w:r>
      <w:r w:rsidRPr="005774AB">
        <w:rPr>
          <w:rFonts w:asciiTheme="minorHAnsi" w:eastAsia="Calibri" w:hAnsiTheme="minorHAnsi"/>
          <w:u w:val="single"/>
        </w:rPr>
        <w:t>hawkish Republican politicians</w:t>
      </w:r>
      <w:r w:rsidRPr="005774AB">
        <w:rPr>
          <w:rFonts w:asciiTheme="minorHAnsi" w:eastAsia="Calibri" w:hAnsiTheme="minorHAnsi"/>
          <w:sz w:val="14"/>
        </w:rPr>
        <w:t xml:space="preserve"> alike </w:t>
      </w:r>
      <w:r w:rsidRPr="005774AB">
        <w:rPr>
          <w:rFonts w:asciiTheme="minorHAnsi" w:eastAsia="Calibri" w:hAnsiTheme="minorHAnsi"/>
          <w:u w:val="single"/>
        </w:rPr>
        <w:t>insist</w:t>
      </w:r>
      <w:r w:rsidRPr="005774AB">
        <w:rPr>
          <w:rFonts w:asciiTheme="minorHAnsi" w:eastAsia="Calibri" w:hAnsiTheme="minorHAnsi"/>
          <w:sz w:val="14"/>
        </w:rPr>
        <w:t xml:space="preserve"> that </w:t>
      </w:r>
      <w:r w:rsidRPr="005774AB">
        <w:rPr>
          <w:rFonts w:asciiTheme="minorHAnsi" w:eastAsia="Calibri" w:hAnsiTheme="minorHAnsi"/>
          <w:u w:val="single"/>
        </w:rPr>
        <w:t>the Pentagon needs more money, troops, and weapons</w:t>
      </w:r>
      <w:r w:rsidRPr="005774AB">
        <w:rPr>
          <w:rFonts w:asciiTheme="minorHAnsi" w:eastAsia="Calibri" w:hAnsiTheme="minorHAnsi"/>
          <w:sz w:val="14"/>
        </w:rPr>
        <w:t xml:space="preserve">. For something. Or everything. Whatever it is, it has nothing to do with defense. The Constitution authorizes the national government to act in the “common defense” — of America, not the rest of the world. None of the founders imagined that the U.S. would become </w:t>
      </w:r>
      <w:proofErr w:type="spellStart"/>
      <w:r w:rsidRPr="005774AB">
        <w:rPr>
          <w:rFonts w:asciiTheme="minorHAnsi" w:eastAsia="Calibri" w:hAnsiTheme="minorHAnsi"/>
          <w:sz w:val="14"/>
        </w:rPr>
        <w:t>Globocop</w:t>
      </w:r>
      <w:proofErr w:type="spellEnd"/>
      <w:r w:rsidRPr="005774AB">
        <w:rPr>
          <w:rFonts w:asciiTheme="minorHAnsi" w:eastAsia="Calibri" w:hAnsiTheme="minorHAnsi"/>
          <w:sz w:val="14"/>
        </w:rPr>
        <w:t xml:space="preserve">, busy protecting populous and prosperous allies (international social welfare) and attempting to rebuild failed societies (foreign social engineering). Indeed, 9/11 demonstrated that the Department of Defense is lousy at defense. Most of America’s armed forces </w:t>
      </w:r>
      <w:proofErr w:type="gramStart"/>
      <w:r w:rsidRPr="005774AB">
        <w:rPr>
          <w:rFonts w:asciiTheme="minorHAnsi" w:eastAsia="Calibri" w:hAnsiTheme="minorHAnsi"/>
          <w:sz w:val="14"/>
        </w:rPr>
        <w:t>are deployed</w:t>
      </w:r>
      <w:proofErr w:type="gramEnd"/>
      <w:r w:rsidRPr="005774AB">
        <w:rPr>
          <w:rFonts w:asciiTheme="minorHAnsi" w:eastAsia="Calibri" w:hAnsiTheme="minorHAnsi"/>
          <w:sz w:val="14"/>
        </w:rPr>
        <w:t xml:space="preserve"> for offensive operations on behalf of other nations. Congress ended up creating the Department of Homeland Security to actually protect America. Washington’s current globe-spanning alliances would seem to be sufficient burden for even a committed internationalist, but some self-professed conservatives continue to find new tasks for U.S. troops. Which, of course, requires an ever larger military. For instance, John </w:t>
      </w:r>
      <w:proofErr w:type="spellStart"/>
      <w:r w:rsidRPr="005774AB">
        <w:rPr>
          <w:rFonts w:asciiTheme="minorHAnsi" w:eastAsia="Calibri" w:hAnsiTheme="minorHAnsi"/>
          <w:sz w:val="14"/>
        </w:rPr>
        <w:t>Guardiano</w:t>
      </w:r>
      <w:proofErr w:type="spellEnd"/>
      <w:r w:rsidRPr="005774AB">
        <w:rPr>
          <w:rFonts w:asciiTheme="minorHAnsi" w:eastAsia="Calibri" w:hAnsiTheme="minorHAnsi"/>
          <w:sz w:val="14"/>
        </w:rPr>
        <w:t xml:space="preserve"> points to North Korea’s latest misbehavior as demonstrating “the need for a much bigger and modernized U.S. Army and Marine Corps.” Why? </w:t>
      </w:r>
      <w:proofErr w:type="spellStart"/>
      <w:r w:rsidRPr="005774AB">
        <w:rPr>
          <w:rFonts w:asciiTheme="minorHAnsi" w:eastAsia="Calibri" w:hAnsiTheme="minorHAnsi"/>
          <w:sz w:val="14"/>
        </w:rPr>
        <w:t>Guardiano</w:t>
      </w:r>
      <w:proofErr w:type="spellEnd"/>
      <w:r w:rsidRPr="005774AB">
        <w:rPr>
          <w:rFonts w:asciiTheme="minorHAnsi" w:eastAsia="Calibri" w:hAnsiTheme="minorHAnsi"/>
          <w:sz w:val="14"/>
        </w:rPr>
        <w:t xml:space="preserve"> explains, “</w:t>
      </w:r>
      <w:proofErr w:type="gramStart"/>
      <w:r w:rsidRPr="005774AB">
        <w:rPr>
          <w:rFonts w:asciiTheme="minorHAnsi" w:eastAsia="Calibri" w:hAnsiTheme="minorHAnsi"/>
          <w:sz w:val="14"/>
        </w:rPr>
        <w:t>to</w:t>
      </w:r>
      <w:proofErr w:type="gramEnd"/>
      <w:r w:rsidRPr="005774AB">
        <w:rPr>
          <w:rFonts w:asciiTheme="minorHAnsi" w:eastAsia="Calibri" w:hAnsiTheme="minorHAnsi"/>
          <w:sz w:val="14"/>
        </w:rPr>
        <w:t xml:space="preserve"> occupy and rebuild North Korea when it implodes, as it inevitably will.” At least he admits that this would be no mean task: “we likely will have to occupy and rebuild the country just as we have done in Iraq and are now doing in Afghanistan. And that will require a lot of boots on the ground.” </w:t>
      </w:r>
      <w:proofErr w:type="spellStart"/>
      <w:r w:rsidRPr="005774AB">
        <w:rPr>
          <w:rFonts w:asciiTheme="minorHAnsi" w:eastAsia="Calibri" w:hAnsiTheme="minorHAnsi"/>
          <w:sz w:val="14"/>
        </w:rPr>
        <w:t>Egads</w:t>
      </w:r>
      <w:proofErr w:type="spellEnd"/>
      <w:r w:rsidRPr="005774AB">
        <w:rPr>
          <w:rFonts w:asciiTheme="minorHAnsi" w:eastAsia="Calibri" w:hAnsiTheme="minorHAnsi"/>
          <w:sz w:val="14"/>
        </w:rPr>
        <w:t xml:space="preserve">! How could defense planners have missed this? Normally the elimination of a heavily-militarized adversary threatening an American ally would reduce U.S. defense requirements. But not here. Instead, the American people have to add yet another client state. Under the theory that only the U.S. can do anything in the world, it apparently has become America’s job to fix a country which Washington did not defeat in war and with which Washington did not have an alliance (or even diplomatic relations), even though that nation’s wealthy neighbors have more at stake in regional security. Just as God is concerned about even a single sparrow falling to earth, the U.S. must be concerned about even a single adversary falling apart. Of course, what </w:t>
      </w:r>
      <w:proofErr w:type="spellStart"/>
      <w:r w:rsidRPr="005774AB">
        <w:rPr>
          <w:rFonts w:asciiTheme="minorHAnsi" w:eastAsia="Calibri" w:hAnsiTheme="minorHAnsi"/>
          <w:sz w:val="14"/>
        </w:rPr>
        <w:t>Guardiano</w:t>
      </w:r>
      <w:proofErr w:type="spellEnd"/>
      <w:r w:rsidRPr="005774AB">
        <w:rPr>
          <w:rFonts w:asciiTheme="minorHAnsi" w:eastAsia="Calibri" w:hAnsiTheme="minorHAnsi"/>
          <w:sz w:val="14"/>
        </w:rPr>
        <w:t xml:space="preserve"> wants the American military to do has nothing to do with America’s </w:t>
      </w:r>
      <w:proofErr w:type="gramStart"/>
      <w:r w:rsidRPr="005774AB">
        <w:rPr>
          <w:rFonts w:asciiTheme="minorHAnsi" w:eastAsia="Calibri" w:hAnsiTheme="minorHAnsi"/>
          <w:sz w:val="14"/>
        </w:rPr>
        <w:t>defense.</w:t>
      </w:r>
      <w:proofErr w:type="gramEnd"/>
      <w:r w:rsidRPr="005774AB">
        <w:rPr>
          <w:rFonts w:asciiTheme="minorHAnsi" w:eastAsia="Calibri" w:hAnsiTheme="minorHAnsi"/>
          <w:sz w:val="14"/>
        </w:rPr>
        <w:t xml:space="preserve"> Moreover, he’s assuming an inevitable collapse of the so-called Democratic People’s Republic of Korea. As many people have been doing for years. And as they have been doing equally long for Cuba. Alas, those extra divisions </w:t>
      </w:r>
      <w:proofErr w:type="spellStart"/>
      <w:r w:rsidRPr="005774AB">
        <w:rPr>
          <w:rFonts w:asciiTheme="minorHAnsi" w:eastAsia="Calibri" w:hAnsiTheme="minorHAnsi"/>
          <w:sz w:val="14"/>
        </w:rPr>
        <w:t>Guardiano</w:t>
      </w:r>
      <w:proofErr w:type="spellEnd"/>
      <w:r w:rsidRPr="005774AB">
        <w:rPr>
          <w:rFonts w:asciiTheme="minorHAnsi" w:eastAsia="Calibri" w:hAnsiTheme="minorHAnsi"/>
          <w:sz w:val="14"/>
        </w:rPr>
        <w:t xml:space="preserve"> wants to raise might end up sitting around a long time before receiving their call to action. One also has to wonder what Seoul would think of </w:t>
      </w:r>
      <w:proofErr w:type="spellStart"/>
      <w:r w:rsidRPr="005774AB">
        <w:rPr>
          <w:rFonts w:asciiTheme="minorHAnsi" w:eastAsia="Calibri" w:hAnsiTheme="minorHAnsi"/>
          <w:sz w:val="14"/>
        </w:rPr>
        <w:t>Guardiano’s</w:t>
      </w:r>
      <w:proofErr w:type="spellEnd"/>
      <w:r w:rsidRPr="005774AB">
        <w:rPr>
          <w:rFonts w:asciiTheme="minorHAnsi" w:eastAsia="Calibri" w:hAnsiTheme="minorHAnsi"/>
          <w:sz w:val="14"/>
        </w:rPr>
        <w:t xml:space="preserve"> proposal for turning the North into an American colony. South Koreans always have presumed that the end of the DPRK would result in unification, just as the collapse of East Germany led to German reunification. America’s German allies might not have reacted well if the 101st Airborne had dropped into East Berlin on November 10, 1989 to begin a U.S.-led nation-building project. But even if Seoul didn’t mind America doing all of the hard work in rebuilding North Korea, there’s no reason to stick Americans with that bill. God created a Korean peninsula where twice as many people with 40 times the GDP live in the nation to the south for a reason: to clean up North Korea whenever it finally expires. Unfortunately, </w:t>
      </w:r>
      <w:proofErr w:type="spellStart"/>
      <w:r w:rsidRPr="005774AB">
        <w:rPr>
          <w:rFonts w:asciiTheme="minorHAnsi" w:eastAsia="Calibri" w:hAnsiTheme="minorHAnsi"/>
          <w:sz w:val="14"/>
        </w:rPr>
        <w:t>Guardiano’s</w:t>
      </w:r>
      <w:proofErr w:type="spellEnd"/>
      <w:r w:rsidRPr="005774AB">
        <w:rPr>
          <w:rFonts w:asciiTheme="minorHAnsi" w:eastAsia="Calibri" w:hAnsiTheme="minorHAnsi"/>
          <w:sz w:val="14"/>
        </w:rPr>
        <w:t xml:space="preserve"> idea reflects </w:t>
      </w:r>
      <w:r w:rsidRPr="005774AB">
        <w:rPr>
          <w:rFonts w:asciiTheme="minorHAnsi" w:eastAsia="Calibri" w:hAnsiTheme="minorHAnsi"/>
          <w:u w:val="single"/>
        </w:rPr>
        <w:t xml:space="preserve">the </w:t>
      </w:r>
      <w:r w:rsidRPr="005774AB">
        <w:rPr>
          <w:rFonts w:asciiTheme="minorHAnsi" w:eastAsia="Calibri" w:hAnsiTheme="minorHAnsi"/>
          <w:b/>
          <w:u w:val="single"/>
          <w:bdr w:val="single" w:sz="12" w:space="0" w:color="auto" w:frame="1"/>
        </w:rPr>
        <w:t>dominant mindset</w:t>
      </w:r>
      <w:r w:rsidRPr="005774AB">
        <w:rPr>
          <w:rFonts w:asciiTheme="minorHAnsi" w:eastAsia="Calibri" w:hAnsiTheme="minorHAnsi"/>
          <w:u w:val="single"/>
        </w:rPr>
        <w:t xml:space="preserve"> in Washington: America must do everything</w:t>
      </w:r>
      <w:r w:rsidRPr="005774AB">
        <w:rPr>
          <w:rFonts w:asciiTheme="minorHAnsi" w:eastAsia="Calibri" w:hAnsiTheme="minorHAnsi"/>
          <w:sz w:val="14"/>
        </w:rPr>
        <w:t xml:space="preserve">. The Balkans didn’t matter to the U.S. and the Europeans were more than able to respond to any crises there, but the Clinton administration wanted to decide which ethnic group could secede from which nation a continent away. Washington’s vital interest is preventing terrorism against Americans, not creating a liberal Westminster-style democracy in Kabul, but nine years into the Afghan war the U.S. remains engaged in an expensive nation-building adventure. So naturally, if North Korea falls apart, Washington should jump right in. If so, however, why only in North Korea? There’s Cuba, which is right next door to America. The </w:t>
      </w:r>
      <w:proofErr w:type="spellStart"/>
      <w:r w:rsidRPr="005774AB">
        <w:rPr>
          <w:rFonts w:asciiTheme="minorHAnsi" w:eastAsia="Calibri" w:hAnsiTheme="minorHAnsi"/>
          <w:sz w:val="14"/>
        </w:rPr>
        <w:t>Castros</w:t>
      </w:r>
      <w:proofErr w:type="spellEnd"/>
      <w:r w:rsidRPr="005774AB">
        <w:rPr>
          <w:rFonts w:asciiTheme="minorHAnsi" w:eastAsia="Calibri" w:hAnsiTheme="minorHAnsi"/>
          <w:sz w:val="14"/>
        </w:rPr>
        <w:t xml:space="preserve"> were supposed to have fallen two decades ago after the end of the Soviet Union, but never mind. Surely the communist regime’s collapse is “inevitable.” Thus, the U.S. needs “a much bigger and modernized U.S. Army and Marine Corps” to rebuild Cuba. Then there’s Africa. The entire continent needs to </w:t>
      </w:r>
      <w:proofErr w:type="gramStart"/>
      <w:r w:rsidRPr="005774AB">
        <w:rPr>
          <w:rFonts w:asciiTheme="minorHAnsi" w:eastAsia="Calibri" w:hAnsiTheme="minorHAnsi"/>
          <w:sz w:val="14"/>
        </w:rPr>
        <w:t>be re-colonized</w:t>
      </w:r>
      <w:proofErr w:type="gramEnd"/>
      <w:r w:rsidRPr="005774AB">
        <w:rPr>
          <w:rFonts w:asciiTheme="minorHAnsi" w:eastAsia="Calibri" w:hAnsiTheme="minorHAnsi"/>
          <w:sz w:val="14"/>
        </w:rPr>
        <w:t xml:space="preserve">, with national boundaries redrawn to reflect tribal lines. Then there needs to be an intensive nation-building, democracy-promoting campaign. The U.S. will need a much, much larger military to do this! And how about China? Predictions of its imminent rise as another superpower are premature. Economic growth is unbalanced, political protests are rife, and the government lacks popular legitimacy. A serious economic slowdown could create a political crisis. The country might even fall apart, with coastal and rural provinces separating. If that happened, the U.S. would, as </w:t>
      </w:r>
      <w:proofErr w:type="spellStart"/>
      <w:r w:rsidRPr="005774AB">
        <w:rPr>
          <w:rFonts w:asciiTheme="minorHAnsi" w:eastAsia="Calibri" w:hAnsiTheme="minorHAnsi"/>
          <w:sz w:val="14"/>
        </w:rPr>
        <w:t>Guardiano</w:t>
      </w:r>
      <w:proofErr w:type="spellEnd"/>
      <w:r w:rsidRPr="005774AB">
        <w:rPr>
          <w:rFonts w:asciiTheme="minorHAnsi" w:eastAsia="Calibri" w:hAnsiTheme="minorHAnsi"/>
          <w:sz w:val="14"/>
        </w:rPr>
        <w:t xml:space="preserve"> observed of North Korea, “have to occupy and rebuild the country just as we have done in Iraq and are now doing in Afghanistan. And that will require a lot of boots on the ground.” Really a lot of boots. So America obviously needs an even bigger military build-up. However, why stop with nation-building? There’s so much more the U.S. armed services could do. Like recreate the seven wonders of the ancient world. These projects all were grand examples of the human spirit in action. Even without modern machinery, ancient peoples demonstrated mankind’s extraordinary creativity. Unfortunately, the Great Pyramid of Giza is the only one of the seven still standing. Why shouldn’t Washington demonstrate its power and resolve by rebuilding the other six? No one else is going to do so! It shouldn’t be a big deal. After all, recreating the Lighthouse of Alexandria, Hanging Gardens of Babylon, Temple of Artemis at Ephesus, Mausoleum of </w:t>
      </w:r>
      <w:proofErr w:type="spellStart"/>
      <w:r w:rsidRPr="005774AB">
        <w:rPr>
          <w:rFonts w:asciiTheme="minorHAnsi" w:eastAsia="Calibri" w:hAnsiTheme="minorHAnsi"/>
          <w:sz w:val="14"/>
        </w:rPr>
        <w:t>Maussollos</w:t>
      </w:r>
      <w:proofErr w:type="spellEnd"/>
      <w:r w:rsidRPr="005774AB">
        <w:rPr>
          <w:rFonts w:asciiTheme="minorHAnsi" w:eastAsia="Calibri" w:hAnsiTheme="minorHAnsi"/>
          <w:sz w:val="14"/>
        </w:rPr>
        <w:t xml:space="preserve"> at Halicarnassus, Statue of Zeus at Olympia, and Colossus of Rhodes would be easy for the American military after establishing liberal democracies in Iraq, Afghanistan, and North Korea. It is about time to give U.S. troops an easy task. Fulfilling this strange desire to have Americans do everything for everyone does not come cheap. The fact that military outlays now constitute a smaller percentage of our GDP means that the economy has grown faster than defense expenditures have, not that military outlays have fallen. But “defense” spending </w:t>
      </w:r>
      <w:proofErr w:type="gramStart"/>
      <w:r w:rsidRPr="005774AB">
        <w:rPr>
          <w:rFonts w:asciiTheme="minorHAnsi" w:eastAsia="Calibri" w:hAnsiTheme="minorHAnsi"/>
          <w:sz w:val="14"/>
        </w:rPr>
        <w:t>should be based</w:t>
      </w:r>
      <w:proofErr w:type="gramEnd"/>
      <w:r w:rsidRPr="005774AB">
        <w:rPr>
          <w:rFonts w:asciiTheme="minorHAnsi" w:eastAsia="Calibri" w:hAnsiTheme="minorHAnsi"/>
          <w:sz w:val="14"/>
        </w:rPr>
        <w:t xml:space="preserve"> on threats, not wealth. In real terms, America’s GDP today is more than 12 times larger than it was in 1940 and seven times larger than it was in 1950. If the U.S. was devoting the same percentage of its GDP to the armed services today as it did in 1940 and 1950, it would be spending 12 times and seven times as much money, respectively, even though fascist Italy, militarist Japan, Nazi Germany, and communist Russia all have disappeared. That would make no sense. The final card played by those hoping for a big military build-up is to blame today’s deficits and tomorrow’s projected debts on entitlements spending. But the fact that other outlays are rising uncontrollably is no reason to spend more than necessary on the military. And at least entitlement spending subsidizes Americans, rather than Americans’ economic competitors. In fact, Republicans may find it increasingly hard to win votes while advocating more money for the Pentagon. In effect, conservative hawks are demanding that Uncle Sam cut the welfare state for Americans in order to subsidize the welfare state for Europeans. </w:t>
      </w:r>
      <w:r w:rsidRPr="005774AB">
        <w:rPr>
          <w:rFonts w:asciiTheme="minorHAnsi" w:eastAsia="Calibri" w:hAnsiTheme="minorHAnsi"/>
          <w:u w:val="single"/>
        </w:rPr>
        <w:t xml:space="preserve">The military big spenders want U.S. taxpayers to pay for the defense of the </w:t>
      </w:r>
      <w:r w:rsidRPr="005774AB">
        <w:rPr>
          <w:rFonts w:asciiTheme="minorHAnsi" w:eastAsia="Calibri" w:hAnsiTheme="minorHAnsi"/>
          <w:b/>
          <w:u w:val="single"/>
          <w:bdr w:val="single" w:sz="12" w:space="0" w:color="auto" w:frame="1"/>
        </w:rPr>
        <w:t>Japan</w:t>
      </w:r>
      <w:r w:rsidRPr="005774AB">
        <w:rPr>
          <w:rFonts w:asciiTheme="minorHAnsi" w:eastAsia="Calibri" w:hAnsiTheme="minorHAnsi"/>
          <w:u w:val="single"/>
        </w:rPr>
        <w:t>ese</w:t>
      </w:r>
      <w:r w:rsidRPr="005774AB">
        <w:rPr>
          <w:rFonts w:asciiTheme="minorHAnsi" w:eastAsia="Calibri" w:hAnsiTheme="minorHAnsi"/>
          <w:sz w:val="14"/>
        </w:rPr>
        <w:t xml:space="preserve"> as the latter spend their money competing economically with China. Rather than have South Koreans foot the bill for reunification of their peninsula, conservative hawks want Americans to pay for the process. Which means the South Koreans can continue to spend their money building better autos while limiting the sale of American cars in South Korea. Just wait until America’s elderly understand that the Republicans want to cut Medicare and Social Security in order to subsidize the Asians and Europeans. Then the political fun will really begin. The U.S. is a republic. The national government is supposed to be one of limited, enumerated powers. The defense of America is the federal government’s most important responsibility. But that means the defense of America. Not subsidizing wealthy allies or rebuilding failed states. It is time to return U.S. foreign policy and military spending to those appropriate for a republic. </w:t>
      </w:r>
    </w:p>
    <w:p w:rsidR="005664D3" w:rsidRPr="005774AB" w:rsidRDefault="005664D3" w:rsidP="005664D3">
      <w:pPr>
        <w:rPr>
          <w:rFonts w:asciiTheme="minorHAnsi" w:hAnsiTheme="minorHAnsi"/>
        </w:rPr>
      </w:pPr>
    </w:p>
    <w:p w:rsidR="005664D3" w:rsidRPr="005774AB" w:rsidRDefault="005664D3" w:rsidP="005664D3">
      <w:pPr>
        <w:pStyle w:val="Heading3"/>
        <w:rPr>
          <w:rFonts w:asciiTheme="minorHAnsi" w:hAnsiTheme="minorHAnsi"/>
        </w:rPr>
      </w:pPr>
      <w:r w:rsidRPr="005774AB">
        <w:rPr>
          <w:rFonts w:asciiTheme="minorHAnsi" w:hAnsiTheme="minorHAnsi"/>
        </w:rPr>
        <w:t xml:space="preserve">L – Korea Troops </w:t>
      </w:r>
    </w:p>
    <w:p w:rsidR="005664D3" w:rsidRPr="005774AB" w:rsidRDefault="005664D3" w:rsidP="003E3B27">
      <w:pPr>
        <w:pStyle w:val="Heading4"/>
        <w:rPr>
          <w:rFonts w:asciiTheme="minorHAnsi" w:hAnsiTheme="minorHAnsi"/>
        </w:rPr>
      </w:pPr>
      <w:r w:rsidRPr="005774AB">
        <w:rPr>
          <w:rFonts w:asciiTheme="minorHAnsi" w:hAnsiTheme="minorHAnsi"/>
        </w:rPr>
        <w:t xml:space="preserve">Troop reduction massively controversial </w:t>
      </w:r>
    </w:p>
    <w:p w:rsidR="005664D3" w:rsidRPr="005774AB" w:rsidRDefault="005664D3" w:rsidP="005664D3">
      <w:pPr>
        <w:rPr>
          <w:rFonts w:asciiTheme="minorHAnsi" w:hAnsiTheme="minorHAnsi"/>
        </w:rPr>
      </w:pPr>
      <w:r w:rsidRPr="005774AB">
        <w:rPr>
          <w:rStyle w:val="Style13ptBold"/>
          <w:rFonts w:asciiTheme="minorHAnsi" w:hAnsiTheme="minorHAnsi"/>
        </w:rPr>
        <w:t>Lee 14</w:t>
      </w:r>
      <w:r w:rsidRPr="005774AB">
        <w:rPr>
          <w:rFonts w:asciiTheme="minorHAnsi" w:hAnsiTheme="minorHAnsi"/>
        </w:rPr>
        <w:t xml:space="preserve"> (Christopher, active duty Major in the U.S. Army, a graduate of West Point, he has served for eight years as an intelligence officer, currently a Foreign Area Officer for the Northeast Asia region and a graduate student at Columbia University, “Time for U.S. Forces to Leave South Korea,” July 24, </w:t>
      </w:r>
      <w:hyperlink r:id="rId55" w:history="1">
        <w:r w:rsidRPr="005774AB">
          <w:rPr>
            <w:rStyle w:val="Hyperlink"/>
            <w:rFonts w:asciiTheme="minorHAnsi" w:hAnsiTheme="minorHAnsi"/>
          </w:rPr>
          <w:t>http://warontherocks.com/2014/07/time-for-u-s-forces-to-leave-south-korea/</w:t>
        </w:r>
      </w:hyperlink>
      <w:r w:rsidRPr="005774AB">
        <w:rPr>
          <w:rFonts w:asciiTheme="minorHAnsi" w:hAnsiTheme="minorHAnsi"/>
        </w:rPr>
        <w:t xml:space="preserve">, CMR) </w:t>
      </w:r>
    </w:p>
    <w:p w:rsidR="005664D3" w:rsidRPr="005774AB" w:rsidRDefault="005664D3" w:rsidP="005664D3">
      <w:pPr>
        <w:rPr>
          <w:rFonts w:asciiTheme="minorHAnsi" w:hAnsiTheme="minorHAnsi"/>
        </w:rPr>
      </w:pPr>
    </w:p>
    <w:p w:rsidR="005664D3" w:rsidRPr="005774AB" w:rsidRDefault="005664D3" w:rsidP="005664D3">
      <w:pPr>
        <w:rPr>
          <w:rFonts w:asciiTheme="minorHAnsi" w:hAnsiTheme="minorHAnsi"/>
        </w:rPr>
      </w:pPr>
      <w:r w:rsidRPr="005774AB">
        <w:rPr>
          <w:rFonts w:asciiTheme="minorHAnsi" w:hAnsiTheme="minorHAnsi"/>
        </w:rPr>
        <w:t xml:space="preserve">Despite the substantial number of forward-deployed U.S. personnel in South Korea, both sides have been gradually working toward giving full autonomy to the South Korean military. In 1994, for the first time in nearly four decades, U.S. forces transferred the peacetime OPCON to South Korea. </w:t>
      </w:r>
      <w:r w:rsidRPr="005774AB">
        <w:rPr>
          <w:rStyle w:val="StyleUnderline"/>
          <w:rFonts w:asciiTheme="minorHAnsi" w:hAnsiTheme="minorHAnsi"/>
        </w:rPr>
        <w:t>The next</w:t>
      </w:r>
      <w:r w:rsidRPr="005774AB">
        <w:rPr>
          <w:rFonts w:asciiTheme="minorHAnsi" w:hAnsiTheme="minorHAnsi"/>
        </w:rPr>
        <w:t xml:space="preserve"> and final </w:t>
      </w:r>
      <w:r w:rsidRPr="005774AB">
        <w:rPr>
          <w:rStyle w:val="StyleUnderline"/>
          <w:rFonts w:asciiTheme="minorHAnsi" w:hAnsiTheme="minorHAnsi"/>
        </w:rPr>
        <w:t>step</w:t>
      </w:r>
      <w:r w:rsidRPr="005774AB">
        <w:rPr>
          <w:rFonts w:asciiTheme="minorHAnsi" w:hAnsiTheme="minorHAnsi"/>
        </w:rPr>
        <w:t xml:space="preserve"> in achieving full autonomy </w:t>
      </w:r>
      <w:r w:rsidRPr="005774AB">
        <w:rPr>
          <w:rStyle w:val="StyleUnderline"/>
          <w:rFonts w:asciiTheme="minorHAnsi" w:hAnsiTheme="minorHAnsi"/>
        </w:rPr>
        <w:t>for the South Korean military is to solely take over the wartime OPCON</w:t>
      </w:r>
      <w:r w:rsidRPr="005774AB">
        <w:rPr>
          <w:rFonts w:asciiTheme="minorHAnsi" w:hAnsiTheme="minorHAnsi"/>
        </w:rPr>
        <w:t xml:space="preserve">. Nonetheless, </w:t>
      </w:r>
      <w:r w:rsidRPr="005774AB">
        <w:rPr>
          <w:rStyle w:val="StyleUnderline"/>
          <w:rFonts w:asciiTheme="minorHAnsi" w:hAnsiTheme="minorHAnsi"/>
        </w:rPr>
        <w:t xml:space="preserve">there has been </w:t>
      </w:r>
      <w:r w:rsidRPr="005774AB">
        <w:rPr>
          <w:rStyle w:val="Emphasis"/>
          <w:rFonts w:asciiTheme="minorHAnsi" w:hAnsiTheme="minorHAnsi"/>
        </w:rPr>
        <w:t>much controversy</w:t>
      </w:r>
      <w:r w:rsidRPr="005774AB">
        <w:rPr>
          <w:rStyle w:val="StyleUnderline"/>
          <w:rFonts w:asciiTheme="minorHAnsi" w:hAnsiTheme="minorHAnsi"/>
        </w:rPr>
        <w:t xml:space="preserve"> over the necessity and practicality of such a step</w:t>
      </w:r>
      <w:r w:rsidRPr="005774AB">
        <w:rPr>
          <w:rFonts w:asciiTheme="minorHAnsi" w:hAnsiTheme="minorHAnsi"/>
        </w:rPr>
        <w:t xml:space="preserve">. </w:t>
      </w:r>
      <w:proofErr w:type="spellStart"/>
      <w:r w:rsidRPr="005774AB">
        <w:rPr>
          <w:rFonts w:asciiTheme="minorHAnsi" w:hAnsiTheme="minorHAnsi"/>
        </w:rPr>
        <w:t>Scaparrotti</w:t>
      </w:r>
      <w:proofErr w:type="spellEnd"/>
      <w:r w:rsidRPr="005774AB">
        <w:rPr>
          <w:rFonts w:asciiTheme="minorHAnsi" w:hAnsiTheme="minorHAnsi"/>
        </w:rPr>
        <w:t>, who endorses a cautious 2015 transfer of power, stressed to the Senate Armed Services Committee that “the South will have to meet a variety of benchmarks before any OPCON transfer can go through; it is important to note that the transition is conditions-driven.”</w:t>
      </w:r>
    </w:p>
    <w:p w:rsidR="005664D3" w:rsidRPr="005774AB" w:rsidRDefault="005664D3" w:rsidP="005664D3">
      <w:pPr>
        <w:rPr>
          <w:rFonts w:asciiTheme="minorHAnsi" w:hAnsiTheme="minorHAnsi"/>
        </w:rPr>
      </w:pPr>
      <w:r w:rsidRPr="005774AB">
        <w:rPr>
          <w:rStyle w:val="Emphasis"/>
          <w:rFonts w:asciiTheme="minorHAnsi" w:hAnsiTheme="minorHAnsi"/>
        </w:rPr>
        <w:t>Many policymakers</w:t>
      </w:r>
      <w:r w:rsidRPr="005774AB">
        <w:rPr>
          <w:rStyle w:val="StyleUnderline"/>
          <w:rFonts w:asciiTheme="minorHAnsi" w:hAnsiTheme="minorHAnsi"/>
        </w:rPr>
        <w:t xml:space="preserve"> from both sides</w:t>
      </w:r>
      <w:r w:rsidRPr="005774AB">
        <w:rPr>
          <w:rFonts w:asciiTheme="minorHAnsi" w:hAnsiTheme="minorHAnsi"/>
        </w:rPr>
        <w:t xml:space="preserve">, </w:t>
      </w:r>
      <w:r w:rsidRPr="005774AB">
        <w:rPr>
          <w:rStyle w:val="StyleUnderline"/>
          <w:rFonts w:asciiTheme="minorHAnsi" w:hAnsiTheme="minorHAnsi"/>
        </w:rPr>
        <w:t>including</w:t>
      </w:r>
      <w:r w:rsidRPr="005774AB">
        <w:rPr>
          <w:rFonts w:asciiTheme="minorHAnsi" w:hAnsiTheme="minorHAnsi"/>
        </w:rPr>
        <w:t xml:space="preserve"> U.S. Defense Secretary Chuck </w:t>
      </w:r>
      <w:r w:rsidRPr="005774AB">
        <w:rPr>
          <w:rStyle w:val="StyleUnderline"/>
          <w:rFonts w:asciiTheme="minorHAnsi" w:hAnsiTheme="minorHAnsi"/>
        </w:rPr>
        <w:t xml:space="preserve">Hagel </w:t>
      </w:r>
      <w:r w:rsidRPr="005774AB">
        <w:rPr>
          <w:rFonts w:asciiTheme="minorHAnsi" w:hAnsiTheme="minorHAnsi"/>
        </w:rPr>
        <w:t>and South Korean National Security Adviser Kim Kwan-</w:t>
      </w:r>
      <w:proofErr w:type="spellStart"/>
      <w:r w:rsidRPr="005774AB">
        <w:rPr>
          <w:rFonts w:asciiTheme="minorHAnsi" w:hAnsiTheme="minorHAnsi"/>
        </w:rPr>
        <w:t>Jin</w:t>
      </w:r>
      <w:proofErr w:type="spellEnd"/>
      <w:r w:rsidRPr="005774AB">
        <w:rPr>
          <w:rFonts w:asciiTheme="minorHAnsi" w:hAnsiTheme="minorHAnsi"/>
        </w:rPr>
        <w:t xml:space="preserve">, </w:t>
      </w:r>
      <w:r w:rsidRPr="005774AB">
        <w:rPr>
          <w:rStyle w:val="StyleUnderline"/>
          <w:rFonts w:asciiTheme="minorHAnsi" w:hAnsiTheme="minorHAnsi"/>
        </w:rPr>
        <w:t>extrapolate</w:t>
      </w:r>
      <w:r w:rsidRPr="005774AB">
        <w:rPr>
          <w:rFonts w:asciiTheme="minorHAnsi" w:hAnsiTheme="minorHAnsi"/>
        </w:rPr>
        <w:t xml:space="preserve"> that </w:t>
      </w:r>
      <w:r w:rsidRPr="005774AB">
        <w:rPr>
          <w:rStyle w:val="StyleUnderline"/>
          <w:rFonts w:asciiTheme="minorHAnsi" w:hAnsiTheme="minorHAnsi"/>
        </w:rPr>
        <w:t>the OPCON transfer is unrealistic</w:t>
      </w:r>
      <w:r w:rsidRPr="005774AB">
        <w:rPr>
          <w:rFonts w:asciiTheme="minorHAnsi" w:hAnsiTheme="minorHAnsi"/>
        </w:rPr>
        <w:t xml:space="preserve">. Given the continued threat South Korea faces from nuclear North Korea, the argument goes, the handover </w:t>
      </w:r>
      <w:proofErr w:type="gramStart"/>
      <w:r w:rsidRPr="005774AB">
        <w:rPr>
          <w:rFonts w:asciiTheme="minorHAnsi" w:hAnsiTheme="minorHAnsi"/>
        </w:rPr>
        <w:t>should not be considered</w:t>
      </w:r>
      <w:proofErr w:type="gramEnd"/>
      <w:r w:rsidRPr="005774AB">
        <w:rPr>
          <w:rFonts w:asciiTheme="minorHAnsi" w:hAnsiTheme="minorHAnsi"/>
        </w:rPr>
        <w:t xml:space="preserve"> because there has been growing anxiety over Seoul’s independent exercise of its military operational control. Due to a series of pressing issues, from political predicament to national tragedy, Park’s national security team has not been able to sufficiently prepare to retake the OPCON in December 2015. Moreover, CFC </w:t>
      </w:r>
      <w:proofErr w:type="gramStart"/>
      <w:r w:rsidRPr="005774AB">
        <w:rPr>
          <w:rFonts w:asciiTheme="minorHAnsi" w:hAnsiTheme="minorHAnsi"/>
        </w:rPr>
        <w:t>would be dissolved</w:t>
      </w:r>
      <w:proofErr w:type="gramEnd"/>
      <w:r w:rsidRPr="005774AB">
        <w:rPr>
          <w:rFonts w:asciiTheme="minorHAnsi" w:hAnsiTheme="minorHAnsi"/>
        </w:rPr>
        <w:t xml:space="preserve"> after the transfer and many military experts contend that “it could send the wrong signal to a provocative North Korea.”</w:t>
      </w:r>
    </w:p>
    <w:p w:rsidR="005664D3" w:rsidRPr="005774AB" w:rsidRDefault="005664D3" w:rsidP="005664D3">
      <w:pPr>
        <w:rPr>
          <w:rFonts w:asciiTheme="minorHAnsi" w:hAnsiTheme="minorHAnsi"/>
        </w:rPr>
      </w:pPr>
      <w:r w:rsidRPr="005774AB">
        <w:rPr>
          <w:rFonts w:asciiTheme="minorHAnsi" w:hAnsiTheme="minorHAnsi"/>
        </w:rPr>
        <w:t xml:space="preserve">And if </w:t>
      </w:r>
      <w:r w:rsidRPr="005774AB">
        <w:rPr>
          <w:rStyle w:val="Emphasis"/>
          <w:rFonts w:asciiTheme="minorHAnsi" w:hAnsiTheme="minorHAnsi"/>
        </w:rPr>
        <w:t>Capitol Hill is concerned</w:t>
      </w:r>
      <w:r w:rsidRPr="005774AB">
        <w:rPr>
          <w:rFonts w:asciiTheme="minorHAnsi" w:hAnsiTheme="minorHAnsi"/>
        </w:rPr>
        <w:t>, South Korean officials are outright anxious. They worry that decreasing America’s position in its defense could “embolden North Korea.” South Korea’s then-Defense Minister Kim Kwan-</w:t>
      </w:r>
      <w:proofErr w:type="spellStart"/>
      <w:r w:rsidRPr="005774AB">
        <w:rPr>
          <w:rFonts w:asciiTheme="minorHAnsi" w:hAnsiTheme="minorHAnsi"/>
        </w:rPr>
        <w:t>Jin</w:t>
      </w:r>
      <w:proofErr w:type="spellEnd"/>
      <w:r w:rsidRPr="005774AB">
        <w:rPr>
          <w:rFonts w:asciiTheme="minorHAnsi" w:hAnsiTheme="minorHAnsi"/>
        </w:rPr>
        <w:t xml:space="preserve"> also challenged the establishment of an OPCON transfer date in October 2013:</w:t>
      </w:r>
    </w:p>
    <w:p w:rsidR="005664D3" w:rsidRPr="005774AB" w:rsidRDefault="005664D3" w:rsidP="005664D3">
      <w:pPr>
        <w:rPr>
          <w:rFonts w:asciiTheme="minorHAnsi" w:hAnsiTheme="minorHAnsi"/>
        </w:rPr>
      </w:pPr>
      <w:r w:rsidRPr="005774AB">
        <w:rPr>
          <w:rFonts w:asciiTheme="minorHAnsi" w:hAnsiTheme="minorHAnsi"/>
        </w:rPr>
        <w:t>Considering North Korea in the next two to five years and the security situations on the Korean Peninsula, I thought it will be inappropriate to change the command structure as scheduled.</w:t>
      </w:r>
    </w:p>
    <w:p w:rsidR="005664D3" w:rsidRPr="005774AB" w:rsidRDefault="005664D3" w:rsidP="005664D3">
      <w:pPr>
        <w:rPr>
          <w:rFonts w:asciiTheme="minorHAnsi" w:hAnsiTheme="minorHAnsi"/>
        </w:rPr>
      </w:pPr>
      <w:r w:rsidRPr="005774AB">
        <w:rPr>
          <w:rFonts w:asciiTheme="minorHAnsi" w:hAnsiTheme="minorHAnsi"/>
        </w:rPr>
        <w:t xml:space="preserve">Likewise, </w:t>
      </w:r>
      <w:r w:rsidRPr="005774AB">
        <w:rPr>
          <w:rStyle w:val="StyleUnderline"/>
          <w:rFonts w:asciiTheme="minorHAnsi" w:hAnsiTheme="minorHAnsi"/>
        </w:rPr>
        <w:t>American officials recognize the delicacy of the transfer and its immediate effect on America’s own well-being</w:t>
      </w:r>
      <w:r w:rsidRPr="005774AB">
        <w:rPr>
          <w:rFonts w:asciiTheme="minorHAnsi" w:hAnsiTheme="minorHAnsi"/>
        </w:rPr>
        <w:t>. According to Obama,</w:t>
      </w:r>
    </w:p>
    <w:p w:rsidR="005664D3" w:rsidRPr="005774AB" w:rsidRDefault="005664D3" w:rsidP="005664D3">
      <w:pPr>
        <w:rPr>
          <w:rFonts w:asciiTheme="minorHAnsi" w:hAnsiTheme="minorHAnsi"/>
        </w:rPr>
      </w:pPr>
      <w:r w:rsidRPr="005774AB">
        <w:rPr>
          <w:rFonts w:asciiTheme="minorHAnsi" w:hAnsiTheme="minorHAnsi"/>
        </w:rPr>
        <w:t xml:space="preserve">Some of the missile technology </w:t>
      </w:r>
      <w:proofErr w:type="gramStart"/>
      <w:r w:rsidRPr="005774AB">
        <w:rPr>
          <w:rFonts w:asciiTheme="minorHAnsi" w:hAnsiTheme="minorHAnsi"/>
        </w:rPr>
        <w:t>being developed</w:t>
      </w:r>
      <w:proofErr w:type="gramEnd"/>
      <w:r w:rsidRPr="005774AB">
        <w:rPr>
          <w:rFonts w:asciiTheme="minorHAnsi" w:hAnsiTheme="minorHAnsi"/>
        </w:rPr>
        <w:t>, the nuclear weapons being developed when matched up with a thoroughly irresponsible foreign policy and the provocative approach by the North Korean regime, poses a threat to the United States.</w:t>
      </w:r>
    </w:p>
    <w:p w:rsidR="005664D3" w:rsidRPr="005774AB" w:rsidRDefault="005664D3" w:rsidP="005664D3">
      <w:pPr>
        <w:rPr>
          <w:rFonts w:asciiTheme="minorHAnsi" w:hAnsiTheme="minorHAnsi"/>
        </w:rPr>
      </w:pPr>
      <w:r w:rsidRPr="005774AB">
        <w:rPr>
          <w:rStyle w:val="StyleUnderline"/>
          <w:rFonts w:asciiTheme="minorHAnsi" w:hAnsiTheme="minorHAnsi"/>
        </w:rPr>
        <w:t xml:space="preserve">All factors considered, it has been </w:t>
      </w:r>
      <w:r w:rsidRPr="005774AB">
        <w:rPr>
          <w:rStyle w:val="Emphasis"/>
          <w:rFonts w:asciiTheme="minorHAnsi" w:hAnsiTheme="minorHAnsi"/>
        </w:rPr>
        <w:t>extremely difficult</w:t>
      </w:r>
      <w:r w:rsidRPr="005774AB">
        <w:rPr>
          <w:rStyle w:val="StyleUnderline"/>
          <w:rFonts w:asciiTheme="minorHAnsi" w:hAnsiTheme="minorHAnsi"/>
        </w:rPr>
        <w:t xml:space="preserve"> to agree on</w:t>
      </w:r>
      <w:r w:rsidRPr="005774AB">
        <w:rPr>
          <w:rFonts w:asciiTheme="minorHAnsi" w:hAnsiTheme="minorHAnsi"/>
        </w:rPr>
        <w:t xml:space="preserve"> a synchronized and seamless </w:t>
      </w:r>
      <w:r w:rsidRPr="005774AB">
        <w:rPr>
          <w:rStyle w:val="StyleUnderline"/>
          <w:rFonts w:asciiTheme="minorHAnsi" w:hAnsiTheme="minorHAnsi"/>
        </w:rPr>
        <w:t>transition</w:t>
      </w:r>
      <w:r w:rsidRPr="005774AB">
        <w:rPr>
          <w:rFonts w:asciiTheme="minorHAnsi" w:hAnsiTheme="minorHAnsi"/>
        </w:rPr>
        <w:t>.</w:t>
      </w:r>
    </w:p>
    <w:p w:rsidR="005664D3" w:rsidRPr="005774AB" w:rsidRDefault="005664D3" w:rsidP="003E3B27">
      <w:pPr>
        <w:pStyle w:val="Heading4"/>
        <w:rPr>
          <w:rFonts w:asciiTheme="minorHAnsi" w:hAnsiTheme="minorHAnsi"/>
        </w:rPr>
      </w:pPr>
      <w:r w:rsidRPr="005774AB">
        <w:rPr>
          <w:rFonts w:asciiTheme="minorHAnsi" w:hAnsiTheme="minorHAnsi"/>
        </w:rPr>
        <w:t xml:space="preserve">Plan breaches bipartisan consensus – deep support for military presence and the alliance </w:t>
      </w:r>
    </w:p>
    <w:p w:rsidR="005664D3" w:rsidRPr="005774AB" w:rsidRDefault="005664D3" w:rsidP="005664D3">
      <w:pPr>
        <w:rPr>
          <w:rFonts w:asciiTheme="minorHAnsi" w:hAnsiTheme="minorHAnsi"/>
        </w:rPr>
      </w:pPr>
      <w:proofErr w:type="spellStart"/>
      <w:r w:rsidRPr="005774AB">
        <w:rPr>
          <w:rStyle w:val="Style13ptBold"/>
          <w:rFonts w:asciiTheme="minorHAnsi" w:hAnsiTheme="minorHAnsi"/>
        </w:rPr>
        <w:t>Schoff</w:t>
      </w:r>
      <w:proofErr w:type="spellEnd"/>
      <w:r w:rsidRPr="005774AB">
        <w:rPr>
          <w:rStyle w:val="Style13ptBold"/>
          <w:rFonts w:asciiTheme="minorHAnsi" w:hAnsiTheme="minorHAnsi"/>
        </w:rPr>
        <w:t xml:space="preserve"> 7-16</w:t>
      </w:r>
      <w:r w:rsidRPr="005774AB">
        <w:rPr>
          <w:rFonts w:asciiTheme="minorHAnsi" w:hAnsiTheme="minorHAnsi"/>
        </w:rPr>
        <w:t xml:space="preserve">-15 (James L, senior associate in the Carnegie Asia Program, “Strengthening U.S. Alliances in Northeast Asia,” Congressional Testimony, </w:t>
      </w:r>
      <w:hyperlink r:id="rId56" w:history="1">
        <w:r w:rsidRPr="005774AB">
          <w:rPr>
            <w:rStyle w:val="Hyperlink"/>
            <w:rFonts w:asciiTheme="minorHAnsi" w:hAnsiTheme="minorHAnsi"/>
          </w:rPr>
          <w:t>http://carnegieendowment.org/2015/07/16/strengthening-u.s.-alliances-in-northeast-asia/idhr</w:t>
        </w:r>
      </w:hyperlink>
      <w:r w:rsidRPr="005774AB">
        <w:rPr>
          <w:rFonts w:asciiTheme="minorHAnsi" w:hAnsiTheme="minorHAnsi"/>
        </w:rPr>
        <w:t xml:space="preserve">, CMR) </w:t>
      </w:r>
    </w:p>
    <w:p w:rsidR="005664D3" w:rsidRPr="005774AB" w:rsidRDefault="005664D3" w:rsidP="005664D3">
      <w:pPr>
        <w:rPr>
          <w:rFonts w:asciiTheme="minorHAnsi" w:hAnsiTheme="minorHAnsi"/>
        </w:rPr>
      </w:pPr>
    </w:p>
    <w:p w:rsidR="005664D3" w:rsidRPr="005774AB" w:rsidRDefault="005664D3" w:rsidP="005664D3">
      <w:pPr>
        <w:rPr>
          <w:rFonts w:asciiTheme="minorHAnsi" w:hAnsiTheme="minorHAnsi"/>
        </w:rPr>
      </w:pPr>
      <w:r w:rsidRPr="005774AB">
        <w:rPr>
          <w:rFonts w:asciiTheme="minorHAnsi" w:hAnsiTheme="minorHAnsi"/>
        </w:rPr>
        <w:t xml:space="preserve">Chairman Salmon, Ranking Member Sherman, Members of the Subcommittee, thank you for this opportunity to offer my views about how to strengthen </w:t>
      </w:r>
      <w:r w:rsidRPr="005774AB">
        <w:rPr>
          <w:rStyle w:val="StyleUnderline"/>
          <w:rFonts w:asciiTheme="minorHAnsi" w:hAnsiTheme="minorHAnsi"/>
        </w:rPr>
        <w:t>U.S. alliance relationship</w:t>
      </w:r>
      <w:r w:rsidRPr="005774AB">
        <w:rPr>
          <w:rFonts w:asciiTheme="minorHAnsi" w:hAnsiTheme="minorHAnsi"/>
        </w:rPr>
        <w:t>s with Japan and the Republic of Korea (</w:t>
      </w:r>
      <w:r w:rsidRPr="005774AB">
        <w:rPr>
          <w:rStyle w:val="StyleUnderline"/>
          <w:rFonts w:asciiTheme="minorHAnsi" w:hAnsiTheme="minorHAnsi"/>
        </w:rPr>
        <w:t>ROK</w:t>
      </w:r>
      <w:r w:rsidRPr="005774AB">
        <w:rPr>
          <w:rFonts w:asciiTheme="minorHAnsi" w:hAnsiTheme="minorHAnsi"/>
        </w:rPr>
        <w:t xml:space="preserve">). </w:t>
      </w:r>
      <w:r w:rsidRPr="005774AB">
        <w:rPr>
          <w:rStyle w:val="StyleUnderline"/>
          <w:rFonts w:asciiTheme="minorHAnsi" w:hAnsiTheme="minorHAnsi"/>
        </w:rPr>
        <w:t>U.S. government officials refer frequently to these alliances as</w:t>
      </w:r>
      <w:r w:rsidRPr="005774AB">
        <w:rPr>
          <w:rFonts w:asciiTheme="minorHAnsi" w:hAnsiTheme="minorHAnsi"/>
        </w:rPr>
        <w:t xml:space="preserve"> “cornerstones” or “</w:t>
      </w:r>
      <w:r w:rsidRPr="005774AB">
        <w:rPr>
          <w:rStyle w:val="Emphasis"/>
          <w:rFonts w:asciiTheme="minorHAnsi" w:hAnsiTheme="minorHAnsi"/>
        </w:rPr>
        <w:t>lynchpin</w:t>
      </w:r>
      <w:r w:rsidRPr="005774AB">
        <w:rPr>
          <w:rFonts w:asciiTheme="minorHAnsi" w:hAnsiTheme="minorHAnsi"/>
        </w:rPr>
        <w:t xml:space="preserve">s” </w:t>
      </w:r>
      <w:r w:rsidRPr="005774AB">
        <w:rPr>
          <w:rStyle w:val="StyleUnderline"/>
          <w:rFonts w:asciiTheme="minorHAnsi" w:hAnsiTheme="minorHAnsi"/>
        </w:rPr>
        <w:t>for America’s foreign and security policies in the Asia-Pacific</w:t>
      </w:r>
      <w:r w:rsidRPr="005774AB">
        <w:rPr>
          <w:rFonts w:asciiTheme="minorHAnsi" w:hAnsiTheme="minorHAnsi"/>
        </w:rPr>
        <w:t xml:space="preserve">, and these metaphors would become tiresome if they were not so apt for describing the value the alliances deliver to U.S. national interests. Indeed, as this Subcommittee well understands, </w:t>
      </w:r>
      <w:r w:rsidRPr="005774AB">
        <w:rPr>
          <w:rStyle w:val="StyleUnderline"/>
          <w:rFonts w:asciiTheme="minorHAnsi" w:hAnsiTheme="minorHAnsi"/>
        </w:rPr>
        <w:t>these</w:t>
      </w:r>
      <w:r w:rsidRPr="005774AB">
        <w:rPr>
          <w:rFonts w:asciiTheme="minorHAnsi" w:hAnsiTheme="minorHAnsi"/>
        </w:rPr>
        <w:t xml:space="preserve"> two </w:t>
      </w:r>
      <w:r w:rsidRPr="005774AB">
        <w:rPr>
          <w:rStyle w:val="StyleUnderline"/>
          <w:rFonts w:asciiTheme="minorHAnsi" w:hAnsiTheme="minorHAnsi"/>
        </w:rPr>
        <w:t>countries are</w:t>
      </w:r>
      <w:r w:rsidRPr="005774AB">
        <w:rPr>
          <w:rFonts w:asciiTheme="minorHAnsi" w:hAnsiTheme="minorHAnsi"/>
        </w:rPr>
        <w:t xml:space="preserve"> among our most </w:t>
      </w:r>
      <w:r w:rsidRPr="005774AB">
        <w:rPr>
          <w:rStyle w:val="StyleUnderline"/>
          <w:rFonts w:asciiTheme="minorHAnsi" w:hAnsiTheme="minorHAnsi"/>
        </w:rPr>
        <w:t>important partners in trade and rule making, collaborate closely with us within leading multilateral institutions, host significant forward deployed U.S. forces and train with us</w:t>
      </w:r>
      <w:r w:rsidRPr="005774AB">
        <w:rPr>
          <w:rFonts w:asciiTheme="minorHAnsi" w:hAnsiTheme="minorHAnsi"/>
        </w:rPr>
        <w:t xml:space="preserve"> at an elite level, </w:t>
      </w:r>
      <w:r w:rsidRPr="005774AB">
        <w:rPr>
          <w:rStyle w:val="StyleUnderline"/>
          <w:rFonts w:asciiTheme="minorHAnsi" w:hAnsiTheme="minorHAnsi"/>
        </w:rPr>
        <w:t>and are frequently the first to support U.S.-led efforts to ameliorate international crises</w:t>
      </w:r>
      <w:r w:rsidRPr="005774AB">
        <w:rPr>
          <w:rFonts w:asciiTheme="minorHAnsi" w:hAnsiTheme="minorHAnsi"/>
        </w:rPr>
        <w:t xml:space="preserve"> (to which they bring valuable technology, finance, and human capital assets). As often as we tend to talk about these bilateral relationships in the same breath, however, it is important to recognize the differences between them (in terms of their structure, their historical and political background, and the trend lines for how they are evolving). In some ways, the two alliances are developing in converging directions and might come to resemble one another more closely, for example in terms of how we seek to govern international trade relations, coordinate development aid in the region, or contribute to regional stability and security. The depth of our shared interests and values helps drive this trend and creates opportunities for more productive trilateral cooperation in the future. But in other ways— in part due to cultural differences, the scars of history, and the competitive nature of free market capitalism— the United States should expect divergent policy approaches by its allies toward such issues as the North Korean nuclear and missile challenge or China’s economic and military rise. In these cases, Washington can strive to bridge policy gaps where possible, but it should also respect the limits of trilateral cooperation and prioritize long-term harmony over short term gains. Most importantly, the United States should never forget that its future prosperity </w:t>
      </w:r>
      <w:proofErr w:type="gramStart"/>
      <w:r w:rsidRPr="005774AB">
        <w:rPr>
          <w:rFonts w:asciiTheme="minorHAnsi" w:hAnsiTheme="minorHAnsi"/>
        </w:rPr>
        <w:t>is inextricably linked</w:t>
      </w:r>
      <w:proofErr w:type="gramEnd"/>
      <w:r w:rsidRPr="005774AB">
        <w:rPr>
          <w:rFonts w:asciiTheme="minorHAnsi" w:hAnsiTheme="minorHAnsi"/>
        </w:rPr>
        <w:t xml:space="preserve"> to Asia’s peaceful adjustment to its growing wealth and power, and America has the means to positively affect this outcome, if utilized wisely. Close collaboration with key U.S. allies in the region is a critical enabler for whatever strategy Washington adopts, particularly if stronger links between our allies can be encouraged. Current Status of Bilateral Alliances and Recent Progress Overall, </w:t>
      </w:r>
      <w:r w:rsidRPr="005774AB">
        <w:rPr>
          <w:rStyle w:val="StyleUnderline"/>
          <w:rFonts w:asciiTheme="minorHAnsi" w:hAnsiTheme="minorHAnsi"/>
        </w:rPr>
        <w:t xml:space="preserve">the </w:t>
      </w:r>
      <w:r w:rsidRPr="005774AB">
        <w:rPr>
          <w:rFonts w:asciiTheme="minorHAnsi" w:hAnsiTheme="minorHAnsi"/>
        </w:rPr>
        <w:t xml:space="preserve">U.S.-Japan and </w:t>
      </w:r>
      <w:r w:rsidRPr="005774AB">
        <w:rPr>
          <w:rStyle w:val="StyleUnderline"/>
          <w:rFonts w:asciiTheme="minorHAnsi" w:hAnsiTheme="minorHAnsi"/>
        </w:rPr>
        <w:t>U.S.-ROK alliance</w:t>
      </w:r>
      <w:r w:rsidRPr="005774AB">
        <w:rPr>
          <w:rFonts w:asciiTheme="minorHAnsi" w:hAnsiTheme="minorHAnsi"/>
        </w:rPr>
        <w:t>s</w:t>
      </w:r>
      <w:r w:rsidRPr="005774AB">
        <w:rPr>
          <w:rStyle w:val="StyleUnderline"/>
          <w:rFonts w:asciiTheme="minorHAnsi" w:hAnsiTheme="minorHAnsi"/>
        </w:rPr>
        <w:t xml:space="preserve"> are in good shape</w:t>
      </w:r>
      <w:r w:rsidRPr="005774AB">
        <w:rPr>
          <w:rFonts w:asciiTheme="minorHAnsi" w:hAnsiTheme="minorHAnsi"/>
        </w:rPr>
        <w:t xml:space="preserve"> today, </w:t>
      </w:r>
      <w:r w:rsidRPr="005774AB">
        <w:rPr>
          <w:rStyle w:val="StyleUnderline"/>
          <w:rFonts w:asciiTheme="minorHAnsi" w:hAnsiTheme="minorHAnsi"/>
        </w:rPr>
        <w:t>thanks</w:t>
      </w:r>
      <w:r w:rsidRPr="005774AB">
        <w:rPr>
          <w:rFonts w:asciiTheme="minorHAnsi" w:hAnsiTheme="minorHAnsi"/>
        </w:rPr>
        <w:t xml:space="preserve"> in part </w:t>
      </w:r>
      <w:r w:rsidRPr="005774AB">
        <w:rPr>
          <w:rStyle w:val="StyleUnderline"/>
          <w:rFonts w:asciiTheme="minorHAnsi" w:hAnsiTheme="minorHAnsi"/>
        </w:rPr>
        <w:t xml:space="preserve">to </w:t>
      </w:r>
      <w:r w:rsidRPr="005774AB">
        <w:rPr>
          <w:rStyle w:val="Emphasis"/>
          <w:rFonts w:asciiTheme="minorHAnsi" w:hAnsiTheme="minorHAnsi"/>
        </w:rPr>
        <w:t>consistent bipartisan support</w:t>
      </w:r>
      <w:r w:rsidRPr="005774AB">
        <w:rPr>
          <w:rFonts w:asciiTheme="minorHAnsi" w:hAnsiTheme="minorHAnsi"/>
        </w:rPr>
        <w:t xml:space="preserve"> from the U.S. government </w:t>
      </w:r>
      <w:r w:rsidRPr="005774AB">
        <w:rPr>
          <w:rStyle w:val="StyleUnderline"/>
          <w:rFonts w:asciiTheme="minorHAnsi" w:hAnsiTheme="minorHAnsi"/>
        </w:rPr>
        <w:t>over the years and careful attention paid</w:t>
      </w:r>
      <w:r w:rsidRPr="005774AB">
        <w:rPr>
          <w:rFonts w:asciiTheme="minorHAnsi" w:hAnsiTheme="minorHAnsi"/>
        </w:rPr>
        <w:t xml:space="preserve"> most recently </w:t>
      </w:r>
      <w:r w:rsidRPr="005774AB">
        <w:rPr>
          <w:rStyle w:val="StyleUnderline"/>
          <w:rFonts w:asciiTheme="minorHAnsi" w:hAnsiTheme="minorHAnsi"/>
        </w:rPr>
        <w:t>by</w:t>
      </w:r>
      <w:r w:rsidRPr="005774AB">
        <w:rPr>
          <w:rFonts w:asciiTheme="minorHAnsi" w:hAnsiTheme="minorHAnsi"/>
        </w:rPr>
        <w:t xml:space="preserve"> both </w:t>
      </w:r>
      <w:r w:rsidRPr="005774AB">
        <w:rPr>
          <w:rStyle w:val="StyleUnderline"/>
          <w:rFonts w:asciiTheme="minorHAnsi" w:hAnsiTheme="minorHAnsi"/>
        </w:rPr>
        <w:t>the</w:t>
      </w:r>
      <w:r w:rsidRPr="005774AB">
        <w:rPr>
          <w:rFonts w:asciiTheme="minorHAnsi" w:hAnsiTheme="minorHAnsi"/>
        </w:rPr>
        <w:t xml:space="preserve"> Bush and </w:t>
      </w:r>
      <w:r w:rsidRPr="005774AB">
        <w:rPr>
          <w:rStyle w:val="StyleUnderline"/>
          <w:rFonts w:asciiTheme="minorHAnsi" w:hAnsiTheme="minorHAnsi"/>
        </w:rPr>
        <w:t>Obama administrations</w:t>
      </w:r>
      <w:r w:rsidRPr="005774AB">
        <w:rPr>
          <w:rFonts w:asciiTheme="minorHAnsi" w:hAnsiTheme="minorHAnsi"/>
        </w:rPr>
        <w:t xml:space="preserve">. </w:t>
      </w:r>
      <w:r w:rsidRPr="005774AB">
        <w:rPr>
          <w:rStyle w:val="StyleUnderline"/>
          <w:rFonts w:asciiTheme="minorHAnsi" w:hAnsiTheme="minorHAnsi"/>
        </w:rPr>
        <w:t xml:space="preserve">Polls show </w:t>
      </w:r>
      <w:r w:rsidRPr="005774AB">
        <w:rPr>
          <w:rStyle w:val="Emphasis"/>
          <w:rFonts w:asciiTheme="minorHAnsi" w:hAnsiTheme="minorHAnsi"/>
        </w:rPr>
        <w:t>broad support</w:t>
      </w:r>
      <w:r w:rsidRPr="005774AB">
        <w:rPr>
          <w:rFonts w:asciiTheme="minorHAnsi" w:hAnsiTheme="minorHAnsi"/>
        </w:rPr>
        <w:t xml:space="preserve"> </w:t>
      </w:r>
      <w:r w:rsidRPr="005774AB">
        <w:rPr>
          <w:rStyle w:val="StyleUnderline"/>
          <w:rFonts w:asciiTheme="minorHAnsi" w:hAnsiTheme="minorHAnsi"/>
        </w:rPr>
        <w:t>on each side of these two alliances, and political change</w:t>
      </w:r>
      <w:r w:rsidRPr="005774AB">
        <w:rPr>
          <w:rFonts w:asciiTheme="minorHAnsi" w:hAnsiTheme="minorHAnsi"/>
        </w:rPr>
        <w:t xml:space="preserve"> (back and forth) </w:t>
      </w:r>
      <w:r w:rsidRPr="005774AB">
        <w:rPr>
          <w:rStyle w:val="StyleUnderline"/>
          <w:rFonts w:asciiTheme="minorHAnsi" w:hAnsiTheme="minorHAnsi"/>
        </w:rPr>
        <w:t>in all three countries</w:t>
      </w:r>
      <w:r w:rsidRPr="005774AB">
        <w:rPr>
          <w:rFonts w:asciiTheme="minorHAnsi" w:hAnsiTheme="minorHAnsi"/>
        </w:rPr>
        <w:t xml:space="preserve"> over the last two decades </w:t>
      </w:r>
      <w:r w:rsidRPr="005774AB">
        <w:rPr>
          <w:rStyle w:val="Emphasis"/>
          <w:rFonts w:asciiTheme="minorHAnsi" w:hAnsiTheme="minorHAnsi"/>
        </w:rPr>
        <w:t>has not disrupted their relationships</w:t>
      </w:r>
      <w:r w:rsidRPr="005774AB">
        <w:rPr>
          <w:rFonts w:asciiTheme="minorHAnsi" w:hAnsiTheme="minorHAnsi"/>
        </w:rPr>
        <w:t xml:space="preserve">.1 In fact, </w:t>
      </w:r>
      <w:r w:rsidRPr="005774AB">
        <w:rPr>
          <w:rStyle w:val="StyleUnderline"/>
          <w:rFonts w:asciiTheme="minorHAnsi" w:hAnsiTheme="minorHAnsi"/>
        </w:rPr>
        <w:t>the alliances are</w:t>
      </w:r>
      <w:r w:rsidRPr="005774AB">
        <w:rPr>
          <w:rFonts w:asciiTheme="minorHAnsi" w:hAnsiTheme="minorHAnsi"/>
        </w:rPr>
        <w:t xml:space="preserve"> arguably </w:t>
      </w:r>
      <w:r w:rsidRPr="005774AB">
        <w:rPr>
          <w:rStyle w:val="Emphasis"/>
          <w:rFonts w:asciiTheme="minorHAnsi" w:hAnsiTheme="minorHAnsi"/>
        </w:rPr>
        <w:t>as strong as they have ever been</w:t>
      </w:r>
      <w:r w:rsidRPr="005774AB">
        <w:rPr>
          <w:rFonts w:asciiTheme="minorHAnsi" w:hAnsiTheme="minorHAnsi"/>
        </w:rPr>
        <w:t>.</w:t>
      </w:r>
    </w:p>
    <w:p w:rsidR="005664D3" w:rsidRPr="005774AB" w:rsidRDefault="005664D3" w:rsidP="003E3B27">
      <w:pPr>
        <w:pStyle w:val="Heading4"/>
        <w:rPr>
          <w:rFonts w:asciiTheme="minorHAnsi" w:hAnsiTheme="minorHAnsi"/>
        </w:rPr>
      </w:pPr>
      <w:r w:rsidRPr="005774AB">
        <w:rPr>
          <w:rFonts w:asciiTheme="minorHAnsi" w:hAnsiTheme="minorHAnsi"/>
        </w:rPr>
        <w:t xml:space="preserve">Entrenched political support for US presence in Korea – plan encounters strong opposition </w:t>
      </w:r>
    </w:p>
    <w:p w:rsidR="005664D3" w:rsidRPr="005774AB" w:rsidRDefault="005664D3" w:rsidP="005664D3">
      <w:pPr>
        <w:rPr>
          <w:rFonts w:asciiTheme="minorHAnsi" w:hAnsiTheme="minorHAnsi"/>
        </w:rPr>
      </w:pPr>
      <w:r w:rsidRPr="005774AB">
        <w:rPr>
          <w:rStyle w:val="Style13ptBold"/>
          <w:rFonts w:asciiTheme="minorHAnsi" w:hAnsiTheme="minorHAnsi"/>
        </w:rPr>
        <w:t>Swaine 15</w:t>
      </w:r>
      <w:r w:rsidRPr="005774AB">
        <w:rPr>
          <w:rFonts w:asciiTheme="minorHAnsi" w:hAnsiTheme="minorHAnsi"/>
        </w:rPr>
        <w:t xml:space="preserve">. Michael, senior associate at the Carnegie Endowment for International Peace and one of the most prominent American analysts in Chinese security studies, “Beyond American Predominance in the Western Pacific: The Need for a Stable U.S.-China Balance of Power,” April 20, </w:t>
      </w:r>
      <w:hyperlink r:id="rId57" w:history="1">
        <w:r w:rsidRPr="005774AB">
          <w:rPr>
            <w:rStyle w:val="Hyperlink"/>
            <w:rFonts w:asciiTheme="minorHAnsi" w:hAnsiTheme="minorHAnsi"/>
          </w:rPr>
          <w:t>http://carnegieendowment.org/2015/04/20/beyond-american-predominance-in-western-pacific-need-for-stable-u.s.-china-balance-of-power</w:t>
        </w:r>
      </w:hyperlink>
      <w:r w:rsidRPr="005774AB">
        <w:rPr>
          <w:rFonts w:asciiTheme="minorHAnsi" w:hAnsiTheme="minorHAnsi"/>
        </w:rPr>
        <w:t xml:space="preserve">, CMR </w:t>
      </w:r>
    </w:p>
    <w:p w:rsidR="005664D3" w:rsidRPr="005774AB" w:rsidRDefault="005664D3" w:rsidP="005664D3">
      <w:pPr>
        <w:rPr>
          <w:rFonts w:asciiTheme="minorHAnsi" w:hAnsiTheme="minorHAnsi"/>
        </w:rPr>
      </w:pPr>
    </w:p>
    <w:p w:rsidR="005664D3" w:rsidRPr="005774AB" w:rsidRDefault="005664D3" w:rsidP="005664D3">
      <w:pPr>
        <w:rPr>
          <w:rFonts w:asciiTheme="minorHAnsi" w:hAnsiTheme="minorHAnsi"/>
        </w:rPr>
      </w:pPr>
      <w:r w:rsidRPr="005774AB">
        <w:rPr>
          <w:rStyle w:val="StyleUnderline"/>
          <w:rFonts w:asciiTheme="minorHAnsi" w:hAnsiTheme="minorHAnsi"/>
        </w:rPr>
        <w:t>On the U.S. side</w:t>
      </w:r>
      <w:r w:rsidRPr="005774AB">
        <w:rPr>
          <w:rFonts w:asciiTheme="minorHAnsi" w:hAnsiTheme="minorHAnsi"/>
        </w:rPr>
        <w:t xml:space="preserve">, first and foremost </w:t>
      </w:r>
      <w:r w:rsidRPr="005774AB">
        <w:rPr>
          <w:rStyle w:val="StyleUnderline"/>
          <w:rFonts w:asciiTheme="minorHAnsi" w:hAnsiTheme="minorHAnsi"/>
        </w:rPr>
        <w:t xml:space="preserve">is the </w:t>
      </w:r>
      <w:r w:rsidRPr="005774AB">
        <w:rPr>
          <w:rStyle w:val="Emphasis"/>
          <w:rFonts w:asciiTheme="minorHAnsi" w:hAnsiTheme="minorHAnsi"/>
        </w:rPr>
        <w:t>general refusal</w:t>
      </w:r>
      <w:r w:rsidRPr="005774AB">
        <w:rPr>
          <w:rFonts w:asciiTheme="minorHAnsi" w:hAnsiTheme="minorHAnsi"/>
        </w:rPr>
        <w:t xml:space="preserve"> </w:t>
      </w:r>
      <w:r w:rsidRPr="005774AB">
        <w:rPr>
          <w:rStyle w:val="StyleUnderline"/>
          <w:rFonts w:asciiTheme="minorHAnsi" w:hAnsiTheme="minorHAnsi"/>
        </w:rPr>
        <w:t xml:space="preserve">of most if not all U.S. </w:t>
      </w:r>
      <w:proofErr w:type="spellStart"/>
      <w:r w:rsidRPr="005774AB">
        <w:rPr>
          <w:rStyle w:val="StyleUnderline"/>
          <w:rFonts w:asciiTheme="minorHAnsi" w:hAnsiTheme="minorHAnsi"/>
        </w:rPr>
        <w:t>decisionmakers</w:t>
      </w:r>
      <w:proofErr w:type="spellEnd"/>
      <w:r w:rsidRPr="005774AB">
        <w:rPr>
          <w:rStyle w:val="StyleUnderline"/>
          <w:rFonts w:asciiTheme="minorHAnsi" w:hAnsiTheme="minorHAnsi"/>
        </w:rPr>
        <w:t xml:space="preserve"> and officials to contemplate an alternative to U.S. military predominance in this vital region</w:t>
      </w:r>
      <w:r w:rsidRPr="005774AB">
        <w:rPr>
          <w:rFonts w:asciiTheme="minorHAnsi" w:hAnsiTheme="minorHAnsi"/>
        </w:rPr>
        <w:t xml:space="preserve">. </w:t>
      </w:r>
      <w:r w:rsidRPr="005774AB">
        <w:rPr>
          <w:rStyle w:val="StyleUnderline"/>
          <w:rFonts w:asciiTheme="minorHAnsi" w:hAnsiTheme="minorHAnsi"/>
        </w:rPr>
        <w:t>Such</w:t>
      </w:r>
      <w:r w:rsidRPr="005774AB">
        <w:rPr>
          <w:rFonts w:asciiTheme="minorHAnsi" w:hAnsiTheme="minorHAnsi"/>
        </w:rPr>
        <w:t xml:space="preserve"> maritime </w:t>
      </w:r>
      <w:r w:rsidRPr="005774AB">
        <w:rPr>
          <w:rStyle w:val="StyleUnderline"/>
          <w:rFonts w:asciiTheme="minorHAnsi" w:hAnsiTheme="minorHAnsi"/>
        </w:rPr>
        <w:t>predominance has</w:t>
      </w:r>
      <w:r w:rsidRPr="005774AB">
        <w:rPr>
          <w:rFonts w:asciiTheme="minorHAnsi" w:hAnsiTheme="minorHAnsi"/>
        </w:rPr>
        <w:t xml:space="preserve"> arguably </w:t>
      </w:r>
      <w:r w:rsidRPr="005774AB">
        <w:rPr>
          <w:rStyle w:val="StyleUnderline"/>
          <w:rFonts w:asciiTheme="minorHAnsi" w:hAnsiTheme="minorHAnsi"/>
        </w:rPr>
        <w:t>served Washington and most of the region well for many decades</w:t>
      </w:r>
      <w:r w:rsidRPr="005774AB">
        <w:rPr>
          <w:rFonts w:asciiTheme="minorHAnsi" w:hAnsiTheme="minorHAnsi"/>
        </w:rPr>
        <w:t xml:space="preserve">, </w:t>
      </w:r>
      <w:r w:rsidRPr="005774AB">
        <w:rPr>
          <w:rStyle w:val="StyleUnderline"/>
          <w:rFonts w:asciiTheme="minorHAnsi" w:hAnsiTheme="minorHAnsi"/>
        </w:rPr>
        <w:t>and it accords with the deep-seated notion of American exceptionalism</w:t>
      </w:r>
      <w:r w:rsidRPr="005774AB">
        <w:rPr>
          <w:rFonts w:asciiTheme="minorHAnsi" w:hAnsiTheme="minorHAnsi"/>
        </w:rPr>
        <w:t xml:space="preserve">, which prescribes a dominant U.S. leadership role throughout the world. In addition, </w:t>
      </w:r>
      <w:r w:rsidRPr="005774AB">
        <w:rPr>
          <w:rStyle w:val="StyleUnderline"/>
          <w:rFonts w:asciiTheme="minorHAnsi" w:hAnsiTheme="minorHAnsi"/>
        </w:rPr>
        <w:t>the short-term perspective, natural inertia, and risk avoidance of bureaucrats and policy communities in Washingto</w:t>
      </w:r>
      <w:r w:rsidRPr="005774AB">
        <w:rPr>
          <w:rFonts w:asciiTheme="minorHAnsi" w:hAnsiTheme="minorHAnsi"/>
        </w:rPr>
        <w:t xml:space="preserve">n (and elsewhere) </w:t>
      </w:r>
      <w:r w:rsidRPr="005774AB">
        <w:rPr>
          <w:rStyle w:val="StyleUnderline"/>
          <w:rFonts w:asciiTheme="minorHAnsi" w:hAnsiTheme="minorHAnsi"/>
        </w:rPr>
        <w:t>militate against major shifts in policy and approach</w:t>
      </w:r>
      <w:r w:rsidRPr="005774AB">
        <w:rPr>
          <w:rFonts w:asciiTheme="minorHAnsi" w:hAnsiTheme="minorHAnsi"/>
        </w:rPr>
        <w:t xml:space="preserve">, especially in the absence of an urgent and palpable need for change. Indeed, </w:t>
      </w:r>
      <w:r w:rsidRPr="005774AB">
        <w:rPr>
          <w:rStyle w:val="StyleUnderline"/>
          <w:rFonts w:asciiTheme="minorHAnsi" w:hAnsiTheme="minorHAnsi"/>
        </w:rPr>
        <w:t>it is extremely difficult for</w:t>
      </w:r>
      <w:r w:rsidRPr="005774AB">
        <w:rPr>
          <w:rFonts w:asciiTheme="minorHAnsi" w:hAnsiTheme="minorHAnsi"/>
        </w:rPr>
        <w:t xml:space="preserve"> any major power, much less </w:t>
      </w:r>
      <w:r w:rsidRPr="005774AB">
        <w:rPr>
          <w:rStyle w:val="StyleUnderline"/>
          <w:rFonts w:asciiTheme="minorHAnsi" w:hAnsiTheme="minorHAnsi"/>
        </w:rPr>
        <w:t>a superpower, to begin a fundamental strategic shift in anticipation of diminished relative capabilities</w:t>
      </w:r>
      <w:r w:rsidRPr="005774AB">
        <w:rPr>
          <w:rFonts w:asciiTheme="minorHAnsi" w:hAnsiTheme="minorHAnsi"/>
        </w:rPr>
        <w:t xml:space="preserve"> </w:t>
      </w:r>
      <w:r w:rsidRPr="005774AB">
        <w:rPr>
          <w:rFonts w:asciiTheme="minorHAnsi" w:hAnsiTheme="minorHAnsi"/>
          <w:sz w:val="12"/>
        </w:rPr>
        <w:t xml:space="preserve">before that diminishment fully reveals itself. In the Western Pacific in particular, with regard to both U.S. ISR activities along the Chinese coast and the larger U.S. military presence within the first island chain, the United States Navy and many U.S. </w:t>
      </w:r>
      <w:proofErr w:type="spellStart"/>
      <w:r w:rsidRPr="005774AB">
        <w:rPr>
          <w:rFonts w:asciiTheme="minorHAnsi" w:hAnsiTheme="minorHAnsi"/>
          <w:sz w:val="12"/>
        </w:rPr>
        <w:t>decisionmakers</w:t>
      </w:r>
      <w:proofErr w:type="spellEnd"/>
      <w:r w:rsidRPr="005774AB">
        <w:rPr>
          <w:rFonts w:asciiTheme="minorHAnsi" w:hAnsiTheme="minorHAnsi"/>
          <w:sz w:val="12"/>
        </w:rPr>
        <w:t xml:space="preserve"> are wedded to the notion that American power (and in particular naval power) must brook no limitation in areas beyond a nation’s 12-nautical-mile territorial waters and airspace. This derives in part from the belief that any constraints on U.S. naval operations will lead to a cascade of coastal states challenging the principle of U.S. maritime freedom of action and to possible reductions in the level of resources and the scope of operations available to support U.S. naval power. Moreover, the specific U.S. desire to maintain a strong naval presence along China’s maritime periphery reflects a perceived need to acquire more accurate intelligence regarding Beijing’s growing offshore air and naval capabilities. Such a presence </w:t>
      </w:r>
      <w:proofErr w:type="gramStart"/>
      <w:r w:rsidRPr="005774AB">
        <w:rPr>
          <w:rFonts w:asciiTheme="minorHAnsi" w:hAnsiTheme="minorHAnsi"/>
          <w:sz w:val="12"/>
        </w:rPr>
        <w:t>is also viewed</w:t>
      </w:r>
      <w:proofErr w:type="gramEnd"/>
      <w:r w:rsidRPr="005774AB">
        <w:rPr>
          <w:rFonts w:asciiTheme="minorHAnsi" w:hAnsiTheme="minorHAnsi"/>
          <w:sz w:val="12"/>
        </w:rPr>
        <w:t xml:space="preserve"> as essential to sustaining U.S. credibility with Asian allies such as Japan and the Philippines, and to the maintenance of deterrent capabilities against a possible Chinese attack on Taiwan. This combination of service interests, intelligence needs, and perceived security requirements reinforces the general U.S. bias in favor of continued maritime predominance. However, an inevitable Chinese refusal to accept that predominance over the long term </w:t>
      </w:r>
      <w:proofErr w:type="gramStart"/>
      <w:r w:rsidRPr="005774AB">
        <w:rPr>
          <w:rFonts w:asciiTheme="minorHAnsi" w:hAnsiTheme="minorHAnsi"/>
          <w:sz w:val="12"/>
        </w:rPr>
        <w:t>will be expressed</w:t>
      </w:r>
      <w:proofErr w:type="gramEnd"/>
      <w:r w:rsidRPr="005774AB">
        <w:rPr>
          <w:rFonts w:asciiTheme="minorHAnsi" w:hAnsiTheme="minorHAnsi"/>
          <w:sz w:val="12"/>
        </w:rPr>
        <w:t xml:space="preserve"> first and foremost in opposition to the past level of U.S. naval activities along the Chinese coastline, that is, within China’s EEZ at the very least, and possibly within the entire first island chain. Second, and closely related to the prior point, </w:t>
      </w:r>
      <w:r w:rsidRPr="005774AB">
        <w:rPr>
          <w:rStyle w:val="StyleUnderline"/>
          <w:rFonts w:asciiTheme="minorHAnsi" w:hAnsiTheme="minorHAnsi"/>
        </w:rPr>
        <w:t xml:space="preserve">U.S. </w:t>
      </w:r>
      <w:proofErr w:type="spellStart"/>
      <w:r w:rsidRPr="005774AB">
        <w:rPr>
          <w:rStyle w:val="StyleUnderline"/>
          <w:rFonts w:asciiTheme="minorHAnsi" w:hAnsiTheme="minorHAnsi"/>
        </w:rPr>
        <w:t>decisionmakers</w:t>
      </w:r>
      <w:proofErr w:type="spellEnd"/>
      <w:r w:rsidRPr="005774AB">
        <w:rPr>
          <w:rStyle w:val="StyleUnderline"/>
          <w:rFonts w:asciiTheme="minorHAnsi" w:hAnsiTheme="minorHAnsi"/>
        </w:rPr>
        <w:t xml:space="preserve"> are extremely loath to contemplate significant adjustments in the current status of the Korean Peninsula</w:t>
      </w:r>
      <w:r w:rsidRPr="005774AB">
        <w:rPr>
          <w:rFonts w:asciiTheme="minorHAnsi" w:hAnsiTheme="minorHAnsi"/>
        </w:rPr>
        <w:t xml:space="preserve"> and Taiwan. </w:t>
      </w:r>
      <w:r w:rsidRPr="005774AB">
        <w:rPr>
          <w:rStyle w:val="StyleUnderline"/>
          <w:rFonts w:asciiTheme="minorHAnsi" w:hAnsiTheme="minorHAnsi"/>
        </w:rPr>
        <w:t>From the U.S. perspective, any movement toward a reduction in or even a significant modification of the U.S. security commitment</w:t>
      </w:r>
      <w:r w:rsidRPr="005774AB">
        <w:rPr>
          <w:rFonts w:asciiTheme="minorHAnsi" w:hAnsiTheme="minorHAnsi"/>
        </w:rPr>
        <w:t xml:space="preserve"> to these two actors (a U.S military ally and a de facto U.S. protectorate, respectively) </w:t>
      </w:r>
      <w:r w:rsidRPr="005774AB">
        <w:rPr>
          <w:rStyle w:val="StyleUnderline"/>
          <w:rFonts w:asciiTheme="minorHAnsi" w:hAnsiTheme="minorHAnsi"/>
        </w:rPr>
        <w:t>could result in</w:t>
      </w:r>
      <w:r w:rsidRPr="005774AB">
        <w:rPr>
          <w:rFonts w:asciiTheme="minorHAnsi" w:hAnsiTheme="minorHAnsi"/>
        </w:rPr>
        <w:t xml:space="preserve"> either </w:t>
      </w:r>
      <w:r w:rsidRPr="005774AB">
        <w:rPr>
          <w:rStyle w:val="StyleUnderline"/>
          <w:rFonts w:asciiTheme="minorHAnsi" w:hAnsiTheme="minorHAnsi"/>
        </w:rPr>
        <w:t>moving to acquire nuclear arms</w:t>
      </w:r>
      <w:r w:rsidRPr="005774AB">
        <w:rPr>
          <w:rFonts w:asciiTheme="minorHAnsi" w:hAnsiTheme="minorHAnsi"/>
        </w:rPr>
        <w:t>, and/</w:t>
      </w:r>
      <w:r w:rsidRPr="005774AB">
        <w:rPr>
          <w:rStyle w:val="StyleUnderline"/>
          <w:rFonts w:asciiTheme="minorHAnsi" w:hAnsiTheme="minorHAnsi"/>
        </w:rPr>
        <w:t>or</w:t>
      </w:r>
      <w:r w:rsidRPr="005774AB">
        <w:rPr>
          <w:rFonts w:asciiTheme="minorHAnsi" w:hAnsiTheme="minorHAnsi"/>
        </w:rPr>
        <w:t xml:space="preserve"> threats or </w:t>
      </w:r>
      <w:r w:rsidRPr="005774AB">
        <w:rPr>
          <w:rStyle w:val="StyleUnderline"/>
          <w:rFonts w:asciiTheme="minorHAnsi" w:hAnsiTheme="minorHAnsi"/>
        </w:rPr>
        <w:t>attacks from North Korea or China</w:t>
      </w:r>
      <w:r w:rsidRPr="005774AB">
        <w:rPr>
          <w:rFonts w:asciiTheme="minorHAnsi" w:hAnsiTheme="minorHAnsi"/>
        </w:rPr>
        <w:t>. In addition, Japan might react to such movement by questioning Washington’s basic security commitment to Tokyo, which could result in a break in the U.S.-Japan alliance and/or Japanese acquisition of nuclear arms. These concerns are real, if no doubt exaggerated by some in Tokyo or Taipei in order to justify maintenance of the existing U.S. relationship, and in some cases to avoid undertaking costly defense improvements of their own.</w:t>
      </w:r>
    </w:p>
    <w:p w:rsidR="005664D3" w:rsidRPr="005774AB" w:rsidRDefault="005664D3" w:rsidP="003E3B27">
      <w:pPr>
        <w:pStyle w:val="Heading4"/>
        <w:rPr>
          <w:rFonts w:asciiTheme="minorHAnsi" w:hAnsiTheme="minorHAnsi"/>
        </w:rPr>
      </w:pPr>
      <w:r w:rsidRPr="005774AB">
        <w:rPr>
          <w:rFonts w:asciiTheme="minorHAnsi" w:hAnsiTheme="minorHAnsi"/>
        </w:rPr>
        <w:t xml:space="preserve">Plan is massively unpopular – widespread support for troop presence in Korea </w:t>
      </w:r>
    </w:p>
    <w:p w:rsidR="005664D3" w:rsidRPr="005774AB" w:rsidRDefault="005664D3" w:rsidP="005664D3">
      <w:pPr>
        <w:rPr>
          <w:rFonts w:asciiTheme="minorHAnsi" w:hAnsiTheme="minorHAnsi"/>
        </w:rPr>
      </w:pPr>
      <w:r w:rsidRPr="005774AB">
        <w:rPr>
          <w:rFonts w:asciiTheme="minorHAnsi" w:hAnsiTheme="minorHAnsi"/>
        </w:rPr>
        <w:t>*</w:t>
      </w:r>
      <w:proofErr w:type="spellStart"/>
      <w:r w:rsidRPr="005774AB">
        <w:rPr>
          <w:rFonts w:asciiTheme="minorHAnsi" w:hAnsiTheme="minorHAnsi"/>
        </w:rPr>
        <w:t>Noko</w:t>
      </w:r>
      <w:proofErr w:type="spellEnd"/>
      <w:r w:rsidRPr="005774AB">
        <w:rPr>
          <w:rFonts w:asciiTheme="minorHAnsi" w:hAnsiTheme="minorHAnsi"/>
        </w:rPr>
        <w:t xml:space="preserve"> fears</w:t>
      </w:r>
    </w:p>
    <w:p w:rsidR="005664D3" w:rsidRPr="005774AB" w:rsidRDefault="005664D3" w:rsidP="005664D3">
      <w:pPr>
        <w:rPr>
          <w:rFonts w:asciiTheme="minorHAnsi" w:hAnsiTheme="minorHAnsi"/>
        </w:rPr>
      </w:pPr>
      <w:r w:rsidRPr="005774AB">
        <w:rPr>
          <w:rFonts w:asciiTheme="minorHAnsi" w:hAnsiTheme="minorHAnsi"/>
        </w:rPr>
        <w:t xml:space="preserve">*China containment </w:t>
      </w:r>
    </w:p>
    <w:p w:rsidR="005664D3" w:rsidRPr="005774AB" w:rsidRDefault="005664D3" w:rsidP="005664D3">
      <w:pPr>
        <w:rPr>
          <w:rFonts w:asciiTheme="minorHAnsi" w:hAnsiTheme="minorHAnsi"/>
        </w:rPr>
      </w:pPr>
      <w:r w:rsidRPr="005774AB">
        <w:rPr>
          <w:rFonts w:asciiTheme="minorHAnsi" w:hAnsiTheme="minorHAnsi"/>
        </w:rPr>
        <w:t xml:space="preserve">*Bipartisan consensus </w:t>
      </w:r>
    </w:p>
    <w:p w:rsidR="005664D3" w:rsidRPr="005774AB" w:rsidRDefault="005664D3" w:rsidP="005664D3">
      <w:pPr>
        <w:rPr>
          <w:rFonts w:asciiTheme="minorHAnsi" w:hAnsiTheme="minorHAnsi"/>
        </w:rPr>
      </w:pPr>
      <w:r w:rsidRPr="005774AB">
        <w:rPr>
          <w:rStyle w:val="Style13ptBold"/>
          <w:rFonts w:asciiTheme="minorHAnsi" w:hAnsiTheme="minorHAnsi"/>
        </w:rPr>
        <w:t>Lister 10</w:t>
      </w:r>
      <w:r w:rsidRPr="005774AB">
        <w:rPr>
          <w:rFonts w:asciiTheme="minorHAnsi" w:hAnsiTheme="minorHAnsi"/>
        </w:rPr>
        <w:t xml:space="preserve"> (Tim, “Survey: Americans question role in Korean peninsula,” Nov 23, </w:t>
      </w:r>
      <w:hyperlink r:id="rId58" w:history="1">
        <w:r w:rsidRPr="005774AB">
          <w:rPr>
            <w:rStyle w:val="Hyperlink"/>
            <w:rFonts w:asciiTheme="minorHAnsi" w:hAnsiTheme="minorHAnsi"/>
          </w:rPr>
          <w:t>http://www.cnn.com/2010/US/11/23/americans.south.korea/</w:t>
        </w:r>
      </w:hyperlink>
      <w:r w:rsidRPr="005774AB">
        <w:rPr>
          <w:rFonts w:asciiTheme="minorHAnsi" w:hAnsiTheme="minorHAnsi"/>
        </w:rPr>
        <w:t xml:space="preserve">, CMR) </w:t>
      </w:r>
    </w:p>
    <w:p w:rsidR="005664D3" w:rsidRPr="005774AB" w:rsidRDefault="005664D3" w:rsidP="005664D3">
      <w:pPr>
        <w:rPr>
          <w:rFonts w:asciiTheme="minorHAnsi" w:hAnsiTheme="minorHAnsi"/>
        </w:rPr>
      </w:pPr>
    </w:p>
    <w:p w:rsidR="005664D3" w:rsidRPr="005774AB" w:rsidRDefault="005664D3" w:rsidP="005664D3">
      <w:pPr>
        <w:rPr>
          <w:rFonts w:asciiTheme="minorHAnsi" w:hAnsiTheme="minorHAnsi"/>
        </w:rPr>
      </w:pPr>
      <w:r w:rsidRPr="005774AB">
        <w:rPr>
          <w:rStyle w:val="StyleUnderline"/>
          <w:rFonts w:asciiTheme="minorHAnsi" w:hAnsiTheme="minorHAnsi"/>
        </w:rPr>
        <w:t>Supporters of a substantial U.S. military presence point out that South Korea is still technically at war with North Korea</w:t>
      </w:r>
      <w:r w:rsidRPr="005774AB">
        <w:rPr>
          <w:rFonts w:asciiTheme="minorHAnsi" w:hAnsiTheme="minorHAnsi"/>
        </w:rPr>
        <w:t xml:space="preserve">, a nuclear-armed and unpredictable adversary, </w:t>
      </w:r>
      <w:r w:rsidRPr="005774AB">
        <w:rPr>
          <w:rStyle w:val="StyleUnderline"/>
          <w:rFonts w:asciiTheme="minorHAnsi" w:hAnsiTheme="minorHAnsi"/>
        </w:rPr>
        <w:t>and that withdrawing the troops</w:t>
      </w:r>
      <w:r w:rsidRPr="005774AB">
        <w:rPr>
          <w:rFonts w:asciiTheme="minorHAnsi" w:hAnsiTheme="minorHAnsi"/>
        </w:rPr>
        <w:t xml:space="preserve"> there </w:t>
      </w:r>
      <w:r w:rsidRPr="005774AB">
        <w:rPr>
          <w:rStyle w:val="StyleUnderline"/>
          <w:rFonts w:asciiTheme="minorHAnsi" w:hAnsiTheme="minorHAnsi"/>
        </w:rPr>
        <w:t>might encourage "adventurism" by Pyongyang</w:t>
      </w:r>
      <w:r w:rsidRPr="005774AB">
        <w:rPr>
          <w:rFonts w:asciiTheme="minorHAnsi" w:hAnsiTheme="minorHAnsi"/>
        </w:rPr>
        <w:t xml:space="preserve">. The commander of U.S. forces in South Korea, Gen. Walter L. Sharp, said recently that the North posed "an asymmetric threat, one that holds at risk the capital of one of the world's most important economies right here in Seoul." Just before President Obama's recent trip to the region, </w:t>
      </w:r>
      <w:r w:rsidRPr="005774AB">
        <w:rPr>
          <w:rStyle w:val="StyleUnderline"/>
          <w:rFonts w:asciiTheme="minorHAnsi" w:hAnsiTheme="minorHAnsi"/>
        </w:rPr>
        <w:t xml:space="preserve">the White House described the continued U.S. military presence in South Korea as a "cornerstone of stability and prosperity" for U.S. allies. U.S. bases in South Korea are one of the few points of </w:t>
      </w:r>
      <w:r w:rsidRPr="005774AB">
        <w:rPr>
          <w:rStyle w:val="Emphasis"/>
          <w:rFonts w:asciiTheme="minorHAnsi" w:hAnsiTheme="minorHAnsi"/>
        </w:rPr>
        <w:t>bipartisan agreement</w:t>
      </w:r>
      <w:r w:rsidRPr="005774AB">
        <w:rPr>
          <w:rStyle w:val="StyleUnderline"/>
          <w:rFonts w:asciiTheme="minorHAnsi" w:hAnsiTheme="minorHAnsi"/>
        </w:rPr>
        <w:t xml:space="preserve"> in Washington</w:t>
      </w:r>
      <w:r w:rsidRPr="005774AB">
        <w:rPr>
          <w:rFonts w:asciiTheme="minorHAnsi" w:hAnsiTheme="minorHAnsi"/>
        </w:rPr>
        <w:t xml:space="preserve">. On Tuesday, the incoming speaker of the House, Rep. John </w:t>
      </w:r>
      <w:r w:rsidRPr="005774AB">
        <w:rPr>
          <w:rStyle w:val="StyleUnderline"/>
          <w:rFonts w:asciiTheme="minorHAnsi" w:hAnsiTheme="minorHAnsi"/>
        </w:rPr>
        <w:t>Boehner</w:t>
      </w:r>
      <w:r w:rsidRPr="005774AB">
        <w:rPr>
          <w:rFonts w:asciiTheme="minorHAnsi" w:hAnsiTheme="minorHAnsi"/>
        </w:rPr>
        <w:t xml:space="preserve">, R-Ohio, </w:t>
      </w:r>
      <w:r w:rsidRPr="005774AB">
        <w:rPr>
          <w:rStyle w:val="StyleUnderline"/>
          <w:rFonts w:asciiTheme="minorHAnsi" w:hAnsiTheme="minorHAnsi"/>
        </w:rPr>
        <w:t>said</w:t>
      </w:r>
      <w:r w:rsidRPr="005774AB">
        <w:rPr>
          <w:rFonts w:asciiTheme="minorHAnsi" w:hAnsiTheme="minorHAnsi"/>
        </w:rPr>
        <w:t xml:space="preserve"> in a statement: "</w:t>
      </w:r>
      <w:r w:rsidRPr="005774AB">
        <w:rPr>
          <w:rStyle w:val="StyleUnderline"/>
          <w:rFonts w:asciiTheme="minorHAnsi" w:hAnsiTheme="minorHAnsi"/>
        </w:rPr>
        <w:t xml:space="preserve">We will stand by South Korea and are </w:t>
      </w:r>
      <w:r w:rsidRPr="005774AB">
        <w:rPr>
          <w:rStyle w:val="Emphasis"/>
          <w:rFonts w:asciiTheme="minorHAnsi" w:hAnsiTheme="minorHAnsi"/>
        </w:rPr>
        <w:t>firmly committed</w:t>
      </w:r>
      <w:r w:rsidRPr="005774AB">
        <w:rPr>
          <w:rStyle w:val="StyleUnderline"/>
          <w:rFonts w:asciiTheme="minorHAnsi" w:hAnsiTheme="minorHAnsi"/>
        </w:rPr>
        <w:t xml:space="preserve"> to defending our ally</w:t>
      </w:r>
      <w:r w:rsidRPr="005774AB">
        <w:rPr>
          <w:rFonts w:asciiTheme="minorHAnsi" w:hAnsiTheme="minorHAnsi"/>
        </w:rPr>
        <w:t xml:space="preserve">." </w:t>
      </w:r>
      <w:r w:rsidRPr="005774AB">
        <w:rPr>
          <w:rStyle w:val="StyleUnderline"/>
          <w:rFonts w:asciiTheme="minorHAnsi" w:hAnsiTheme="minorHAnsi"/>
        </w:rPr>
        <w:t>The words of</w:t>
      </w:r>
      <w:r w:rsidRPr="005774AB">
        <w:rPr>
          <w:rFonts w:asciiTheme="minorHAnsi" w:hAnsiTheme="minorHAnsi"/>
        </w:rPr>
        <w:t xml:space="preserve"> Sen. Carl </w:t>
      </w:r>
      <w:r w:rsidRPr="005774AB">
        <w:rPr>
          <w:rStyle w:val="StyleUnderline"/>
          <w:rFonts w:asciiTheme="minorHAnsi" w:hAnsiTheme="minorHAnsi"/>
        </w:rPr>
        <w:t>Levin</w:t>
      </w:r>
      <w:r w:rsidRPr="005774AB">
        <w:rPr>
          <w:rFonts w:asciiTheme="minorHAnsi" w:hAnsiTheme="minorHAnsi"/>
        </w:rPr>
        <w:t xml:space="preserve">, D-Mich., </w:t>
      </w:r>
      <w:r w:rsidRPr="005774AB">
        <w:rPr>
          <w:rStyle w:val="StyleUnderline"/>
          <w:rFonts w:asciiTheme="minorHAnsi" w:hAnsiTheme="minorHAnsi"/>
        </w:rPr>
        <w:t>were almost identical</w:t>
      </w:r>
      <w:r w:rsidRPr="005774AB">
        <w:rPr>
          <w:rFonts w:asciiTheme="minorHAnsi" w:hAnsiTheme="minorHAnsi"/>
        </w:rPr>
        <w:t>: "</w:t>
      </w:r>
      <w:r w:rsidRPr="005774AB">
        <w:rPr>
          <w:rStyle w:val="StyleUnderline"/>
          <w:rFonts w:asciiTheme="minorHAnsi" w:hAnsiTheme="minorHAnsi"/>
        </w:rPr>
        <w:t>We</w:t>
      </w:r>
      <w:r w:rsidRPr="005774AB">
        <w:rPr>
          <w:rFonts w:asciiTheme="minorHAnsi" w:hAnsiTheme="minorHAnsi"/>
        </w:rPr>
        <w:t xml:space="preserve"> must </w:t>
      </w:r>
      <w:r w:rsidRPr="005774AB">
        <w:rPr>
          <w:rStyle w:val="StyleUnderline"/>
          <w:rFonts w:asciiTheme="minorHAnsi" w:hAnsiTheme="minorHAnsi"/>
        </w:rPr>
        <w:t>stand in solidarity with</w:t>
      </w:r>
      <w:r w:rsidRPr="005774AB">
        <w:rPr>
          <w:rFonts w:asciiTheme="minorHAnsi" w:hAnsiTheme="minorHAnsi"/>
        </w:rPr>
        <w:t xml:space="preserve"> the Republic of </w:t>
      </w:r>
      <w:r w:rsidRPr="005774AB">
        <w:rPr>
          <w:rStyle w:val="StyleUnderline"/>
          <w:rFonts w:asciiTheme="minorHAnsi" w:hAnsiTheme="minorHAnsi"/>
        </w:rPr>
        <w:t>Korea</w:t>
      </w:r>
      <w:r w:rsidRPr="005774AB">
        <w:rPr>
          <w:rFonts w:asciiTheme="minorHAnsi" w:hAnsiTheme="minorHAnsi"/>
        </w:rPr>
        <w:t xml:space="preserve"> and with all those who desire peace and stability in that region." Even if fewer </w:t>
      </w:r>
      <w:r w:rsidRPr="005774AB">
        <w:rPr>
          <w:rStyle w:val="StyleUnderline"/>
          <w:rFonts w:asciiTheme="minorHAnsi" w:hAnsiTheme="minorHAnsi"/>
        </w:rPr>
        <w:t>Americans</w:t>
      </w:r>
      <w:r w:rsidRPr="005774AB">
        <w:rPr>
          <w:rFonts w:asciiTheme="minorHAnsi" w:hAnsiTheme="minorHAnsi"/>
        </w:rPr>
        <w:t xml:space="preserve"> than before think the current U.S. military presence overseas is affordable or desirable, they </w:t>
      </w:r>
      <w:r w:rsidRPr="005774AB">
        <w:rPr>
          <w:rStyle w:val="StyleUnderline"/>
          <w:rFonts w:asciiTheme="minorHAnsi" w:hAnsiTheme="minorHAnsi"/>
        </w:rPr>
        <w:t>still believe</w:t>
      </w:r>
      <w:r w:rsidRPr="005774AB">
        <w:rPr>
          <w:rFonts w:asciiTheme="minorHAnsi" w:hAnsiTheme="minorHAnsi"/>
        </w:rPr>
        <w:t xml:space="preserve"> that </w:t>
      </w:r>
      <w:r w:rsidRPr="005774AB">
        <w:rPr>
          <w:rStyle w:val="StyleUnderline"/>
          <w:rFonts w:asciiTheme="minorHAnsi" w:hAnsiTheme="minorHAnsi"/>
        </w:rPr>
        <w:t xml:space="preserve">strong relations with allies such as South Korea and Japan are important to contain growing Chinese influence in </w:t>
      </w:r>
      <w:proofErr w:type="gramStart"/>
      <w:r w:rsidRPr="005774AB">
        <w:rPr>
          <w:rStyle w:val="StyleUnderline"/>
          <w:rFonts w:asciiTheme="minorHAnsi" w:hAnsiTheme="minorHAnsi"/>
        </w:rPr>
        <w:t>east</w:t>
      </w:r>
      <w:proofErr w:type="gramEnd"/>
      <w:r w:rsidRPr="005774AB">
        <w:rPr>
          <w:rStyle w:val="StyleUnderline"/>
          <w:rFonts w:asciiTheme="minorHAnsi" w:hAnsiTheme="minorHAnsi"/>
        </w:rPr>
        <w:t xml:space="preserve"> Asia</w:t>
      </w:r>
      <w:r w:rsidRPr="005774AB">
        <w:rPr>
          <w:rFonts w:asciiTheme="minorHAnsi" w:hAnsiTheme="minorHAnsi"/>
        </w:rPr>
        <w:t xml:space="preserve">. Twenty-seven percent of those questioned by the Chicago Council said it was very important that China not </w:t>
      </w:r>
      <w:proofErr w:type="gramStart"/>
      <w:r w:rsidRPr="005774AB">
        <w:rPr>
          <w:rFonts w:asciiTheme="minorHAnsi" w:hAnsiTheme="minorHAnsi"/>
        </w:rPr>
        <w:t>be allowed</w:t>
      </w:r>
      <w:proofErr w:type="gramEnd"/>
      <w:r w:rsidRPr="005774AB">
        <w:rPr>
          <w:rFonts w:asciiTheme="minorHAnsi" w:hAnsiTheme="minorHAnsi"/>
        </w:rPr>
        <w:t xml:space="preserve"> to dominate the Korean peninsula.</w:t>
      </w:r>
    </w:p>
    <w:p w:rsidR="005664D3" w:rsidRPr="005774AB" w:rsidRDefault="005664D3" w:rsidP="005664D3">
      <w:pPr>
        <w:rPr>
          <w:rFonts w:asciiTheme="minorHAnsi" w:hAnsiTheme="minorHAnsi"/>
        </w:rPr>
      </w:pPr>
    </w:p>
    <w:p w:rsidR="005664D3" w:rsidRPr="005774AB" w:rsidRDefault="005664D3" w:rsidP="005664D3">
      <w:pPr>
        <w:pStyle w:val="Heading3"/>
        <w:rPr>
          <w:rFonts w:asciiTheme="minorHAnsi" w:hAnsiTheme="minorHAnsi"/>
        </w:rPr>
      </w:pPr>
      <w:r w:rsidRPr="005774AB">
        <w:rPr>
          <w:rFonts w:asciiTheme="minorHAnsi" w:hAnsiTheme="minorHAnsi"/>
        </w:rPr>
        <w:t xml:space="preserve">L – Taiwan </w:t>
      </w:r>
    </w:p>
    <w:p w:rsidR="005664D3" w:rsidRPr="005774AB" w:rsidRDefault="005664D3" w:rsidP="005664D3">
      <w:pPr>
        <w:pStyle w:val="Heading4"/>
        <w:rPr>
          <w:rFonts w:asciiTheme="minorHAnsi" w:hAnsiTheme="minorHAnsi"/>
        </w:rPr>
      </w:pPr>
      <w:r w:rsidRPr="005774AB">
        <w:rPr>
          <w:rFonts w:asciiTheme="minorHAnsi" w:hAnsiTheme="minorHAnsi"/>
        </w:rPr>
        <w:t xml:space="preserve">Plans unpopular – huge support for defending Taiwan </w:t>
      </w:r>
    </w:p>
    <w:p w:rsidR="005664D3" w:rsidRPr="005774AB" w:rsidRDefault="005664D3" w:rsidP="005664D3">
      <w:pPr>
        <w:rPr>
          <w:rFonts w:asciiTheme="minorHAnsi" w:hAnsiTheme="minorHAnsi"/>
        </w:rPr>
      </w:pPr>
      <w:r w:rsidRPr="005774AB">
        <w:rPr>
          <w:rStyle w:val="Style13ptBold"/>
          <w:rFonts w:asciiTheme="minorHAnsi" w:hAnsiTheme="minorHAnsi"/>
        </w:rPr>
        <w:t>Lowther 14</w:t>
      </w:r>
      <w:r w:rsidRPr="005774AB">
        <w:rPr>
          <w:rFonts w:asciiTheme="minorHAnsi" w:hAnsiTheme="minorHAnsi"/>
        </w:rPr>
        <w:t xml:space="preserve"> (William, Staff Reporter in Washington, “Growing support for Taiwan in US Congress: expert,” Oct 14, </w:t>
      </w:r>
      <w:hyperlink r:id="rId59" w:history="1">
        <w:r w:rsidRPr="005774AB">
          <w:rPr>
            <w:rStyle w:val="Hyperlink"/>
            <w:rFonts w:asciiTheme="minorHAnsi" w:hAnsiTheme="minorHAnsi"/>
          </w:rPr>
          <w:t>http://www.taipeitimes.com/News/taiwan/archives/2014/10/12/2003601886</w:t>
        </w:r>
      </w:hyperlink>
      <w:r w:rsidRPr="005774AB">
        <w:rPr>
          <w:rFonts w:asciiTheme="minorHAnsi" w:hAnsiTheme="minorHAnsi"/>
        </w:rPr>
        <w:t xml:space="preserve">, CMR) </w:t>
      </w:r>
    </w:p>
    <w:p w:rsidR="005664D3" w:rsidRPr="0069146D" w:rsidRDefault="005664D3" w:rsidP="005664D3">
      <w:pPr>
        <w:rPr>
          <w:rFonts w:asciiTheme="minorHAnsi" w:hAnsiTheme="minorHAnsi"/>
          <w:sz w:val="16"/>
        </w:rPr>
      </w:pPr>
      <w:r w:rsidRPr="005774AB">
        <w:rPr>
          <w:rStyle w:val="StyleUnderline"/>
          <w:rFonts w:asciiTheme="minorHAnsi" w:hAnsiTheme="minorHAnsi"/>
        </w:rPr>
        <w:t>As China continues to expand, the US Congress is becoming increasingly more interested in Taiwan</w:t>
      </w:r>
      <w:r w:rsidRPr="0069146D">
        <w:rPr>
          <w:rFonts w:asciiTheme="minorHAnsi" w:hAnsiTheme="minorHAnsi"/>
          <w:sz w:val="16"/>
        </w:rPr>
        <w:t xml:space="preserve">, </w:t>
      </w:r>
      <w:r w:rsidRPr="005774AB">
        <w:rPr>
          <w:rStyle w:val="StyleUnderline"/>
          <w:rFonts w:asciiTheme="minorHAnsi" w:hAnsiTheme="minorHAnsi"/>
        </w:rPr>
        <w:t>George Washington University professor of international affairs</w:t>
      </w:r>
      <w:r w:rsidRPr="0069146D">
        <w:rPr>
          <w:rFonts w:asciiTheme="minorHAnsi" w:hAnsiTheme="minorHAnsi"/>
          <w:sz w:val="16"/>
        </w:rPr>
        <w:t xml:space="preserve"> Robert </w:t>
      </w:r>
      <w:r w:rsidRPr="005774AB">
        <w:rPr>
          <w:rStyle w:val="StyleUnderline"/>
          <w:rFonts w:asciiTheme="minorHAnsi" w:hAnsiTheme="minorHAnsi"/>
        </w:rPr>
        <w:t>Sutter said</w:t>
      </w:r>
      <w:r w:rsidRPr="0069146D">
        <w:rPr>
          <w:rFonts w:asciiTheme="minorHAnsi" w:hAnsiTheme="minorHAnsi"/>
          <w:sz w:val="16"/>
        </w:rPr>
        <w:t xml:space="preserve"> on Friday. He said that US attitudes toward China were “hardening” and that </w:t>
      </w:r>
      <w:r w:rsidRPr="005774AB">
        <w:rPr>
          <w:rStyle w:val="StyleUnderline"/>
          <w:rFonts w:asciiTheme="minorHAnsi" w:hAnsiTheme="minorHAnsi"/>
        </w:rPr>
        <w:t xml:space="preserve">those who had talked about </w:t>
      </w:r>
      <w:r w:rsidRPr="005774AB">
        <w:rPr>
          <w:rStyle w:val="Emphasis"/>
          <w:rFonts w:asciiTheme="minorHAnsi" w:hAnsiTheme="minorHAnsi"/>
        </w:rPr>
        <w:t>pulling back from Taiwan</w:t>
      </w:r>
      <w:r w:rsidRPr="0069146D">
        <w:rPr>
          <w:rFonts w:asciiTheme="minorHAnsi" w:hAnsiTheme="minorHAnsi"/>
          <w:sz w:val="16"/>
        </w:rPr>
        <w:t xml:space="preserve"> — or abandoning the nation — </w:t>
      </w:r>
      <w:r w:rsidRPr="005774AB">
        <w:rPr>
          <w:rStyle w:val="StyleUnderline"/>
          <w:rFonts w:asciiTheme="minorHAnsi" w:hAnsiTheme="minorHAnsi"/>
        </w:rPr>
        <w:t xml:space="preserve">were </w:t>
      </w:r>
      <w:r w:rsidRPr="005774AB">
        <w:rPr>
          <w:rStyle w:val="Emphasis"/>
          <w:rFonts w:asciiTheme="minorHAnsi" w:hAnsiTheme="minorHAnsi"/>
        </w:rPr>
        <w:t>now silent</w:t>
      </w:r>
      <w:r w:rsidRPr="0069146D">
        <w:rPr>
          <w:rFonts w:asciiTheme="minorHAnsi" w:hAnsiTheme="minorHAnsi"/>
          <w:sz w:val="16"/>
        </w:rPr>
        <w:t xml:space="preserve">. Sutter said that </w:t>
      </w:r>
      <w:r w:rsidRPr="005774AB">
        <w:rPr>
          <w:rStyle w:val="StyleUnderline"/>
          <w:rFonts w:asciiTheme="minorHAnsi" w:hAnsiTheme="minorHAnsi"/>
        </w:rPr>
        <w:t xml:space="preserve">as more people were asking what the US should do about China, Congressional attention to Taiwan was rising. </w:t>
      </w:r>
      <w:r w:rsidRPr="0069146D">
        <w:rPr>
          <w:rFonts w:asciiTheme="minorHAnsi" w:hAnsiTheme="minorHAnsi"/>
          <w:sz w:val="16"/>
        </w:rPr>
        <w:t xml:space="preserve">“I am not saying there is a sea-change — but </w:t>
      </w:r>
      <w:r w:rsidRPr="005774AB">
        <w:rPr>
          <w:rStyle w:val="StyleUnderline"/>
          <w:rFonts w:asciiTheme="minorHAnsi" w:hAnsiTheme="minorHAnsi"/>
        </w:rPr>
        <w:t>it’s significant</w:t>
      </w:r>
      <w:r w:rsidRPr="0069146D">
        <w:rPr>
          <w:rFonts w:asciiTheme="minorHAnsi" w:hAnsiTheme="minorHAnsi"/>
          <w:sz w:val="16"/>
        </w:rPr>
        <w:t xml:space="preserve">,” he said. </w:t>
      </w:r>
      <w:r w:rsidRPr="005774AB">
        <w:rPr>
          <w:rStyle w:val="StyleUnderline"/>
          <w:rFonts w:asciiTheme="minorHAnsi" w:hAnsiTheme="minorHAnsi"/>
        </w:rPr>
        <w:t>Congress is seeking options, and Taiwan is at the center of some possibilities</w:t>
      </w:r>
      <w:r w:rsidRPr="0069146D">
        <w:rPr>
          <w:rFonts w:asciiTheme="minorHAnsi" w:hAnsiTheme="minorHAnsi"/>
          <w:sz w:val="16"/>
        </w:rPr>
        <w:t>. “</w:t>
      </w:r>
      <w:r w:rsidRPr="005774AB">
        <w:rPr>
          <w:rStyle w:val="StyleUnderline"/>
          <w:rFonts w:asciiTheme="minorHAnsi" w:hAnsiTheme="minorHAnsi"/>
        </w:rPr>
        <w:t xml:space="preserve">If you are going to be firmer with China, you need a </w:t>
      </w:r>
      <w:r w:rsidRPr="005774AB">
        <w:rPr>
          <w:rStyle w:val="Emphasis"/>
          <w:rFonts w:asciiTheme="minorHAnsi" w:hAnsiTheme="minorHAnsi"/>
        </w:rPr>
        <w:t>defense strategy</w:t>
      </w:r>
      <w:r w:rsidRPr="005774AB">
        <w:rPr>
          <w:rStyle w:val="StyleUnderline"/>
          <w:rFonts w:asciiTheme="minorHAnsi" w:hAnsiTheme="minorHAnsi"/>
        </w:rPr>
        <w:t>, and if you are going to have a defense strategy, you need Tai</w:t>
      </w:r>
      <w:bookmarkStart w:id="0" w:name="_GoBack"/>
      <w:bookmarkEnd w:id="0"/>
      <w:r w:rsidRPr="005774AB">
        <w:rPr>
          <w:rStyle w:val="StyleUnderline"/>
          <w:rFonts w:asciiTheme="minorHAnsi" w:hAnsiTheme="minorHAnsi"/>
        </w:rPr>
        <w:t>wan</w:t>
      </w:r>
      <w:r w:rsidRPr="0069146D">
        <w:rPr>
          <w:rFonts w:asciiTheme="minorHAnsi" w:hAnsiTheme="minorHAnsi"/>
          <w:sz w:val="16"/>
        </w:rPr>
        <w:t xml:space="preserve"> — just look at the map,” Sutter told a conference on Taiwan at the </w:t>
      </w:r>
      <w:proofErr w:type="spellStart"/>
      <w:r w:rsidRPr="0069146D">
        <w:rPr>
          <w:rFonts w:asciiTheme="minorHAnsi" w:hAnsiTheme="minorHAnsi"/>
          <w:sz w:val="16"/>
        </w:rPr>
        <w:t>Sigur</w:t>
      </w:r>
      <w:proofErr w:type="spellEnd"/>
      <w:r w:rsidRPr="0069146D">
        <w:rPr>
          <w:rFonts w:asciiTheme="minorHAnsi" w:hAnsiTheme="minorHAnsi"/>
          <w:sz w:val="16"/>
        </w:rPr>
        <w:t xml:space="preserve"> Center for Asian Studies at George Washington University. He said that as a result of Chinese assertiveness, </w:t>
      </w:r>
      <w:r w:rsidRPr="005774AB">
        <w:rPr>
          <w:rStyle w:val="StyleUnderline"/>
          <w:rFonts w:asciiTheme="minorHAnsi" w:hAnsiTheme="minorHAnsi"/>
        </w:rPr>
        <w:t xml:space="preserve">growing numbers of </w:t>
      </w:r>
      <w:r w:rsidRPr="005774AB">
        <w:rPr>
          <w:rStyle w:val="Emphasis"/>
          <w:rFonts w:asciiTheme="minorHAnsi" w:hAnsiTheme="minorHAnsi"/>
        </w:rPr>
        <w:t>important members</w:t>
      </w:r>
      <w:r w:rsidRPr="005774AB">
        <w:rPr>
          <w:rStyle w:val="StyleUnderline"/>
          <w:rFonts w:asciiTheme="minorHAnsi" w:hAnsiTheme="minorHAnsi"/>
        </w:rPr>
        <w:t xml:space="preserve"> of Congress were visiting Taiwan. </w:t>
      </w:r>
      <w:r w:rsidRPr="0069146D">
        <w:rPr>
          <w:rFonts w:asciiTheme="minorHAnsi" w:hAnsiTheme="minorHAnsi"/>
          <w:sz w:val="16"/>
        </w:rPr>
        <w:t>Sutter said that if China continued to undermine the US position in the Asia-Pacific region — “establishing a new order, with the American position being discredited” — it would become a very serious matter. “You have to show China the cost of this behavior so that they will stop it,” he said. And as Washington considers its options, Sutter said: “Taiwan looms large.” One option would be for Taiwan to re-evaluate its position on disputes in the South China Sea, because that could undermine China’s broad claims, he said. Another option might be to go ahead with arms sales to Taiwan and sell sensitive weapons systems such as F-16C/D jets. Another possibility would be for the US to take a stronger view on Taiwanese self-determination, with US officials opening talks with members of the Sunflower movement. “</w:t>
      </w:r>
      <w:r w:rsidRPr="005774AB">
        <w:rPr>
          <w:rStyle w:val="StyleUnderline"/>
          <w:rFonts w:asciiTheme="minorHAnsi" w:hAnsiTheme="minorHAnsi"/>
        </w:rPr>
        <w:t>The bottom line would be to find a way to avoid the US being constantly in a reactive position</w:t>
      </w:r>
      <w:r w:rsidRPr="0069146D">
        <w:rPr>
          <w:rFonts w:asciiTheme="minorHAnsi" w:hAnsiTheme="minorHAnsi"/>
          <w:sz w:val="16"/>
        </w:rPr>
        <w:t>,” Sutter said. He said that US President Barack Obama did not want a “big problem” with China over Taiwan and President Ma Ying-</w:t>
      </w:r>
      <w:proofErr w:type="spellStart"/>
      <w:r w:rsidRPr="0069146D">
        <w:rPr>
          <w:rFonts w:asciiTheme="minorHAnsi" w:hAnsiTheme="minorHAnsi"/>
          <w:sz w:val="16"/>
        </w:rPr>
        <w:t>jeou</w:t>
      </w:r>
      <w:proofErr w:type="spellEnd"/>
      <w:r w:rsidRPr="0069146D">
        <w:rPr>
          <w:rFonts w:asciiTheme="minorHAnsi" w:hAnsiTheme="minorHAnsi"/>
          <w:sz w:val="16"/>
        </w:rPr>
        <w:t xml:space="preserve"> (</w:t>
      </w:r>
      <w:proofErr w:type="spellStart"/>
      <w:r w:rsidRPr="0069146D">
        <w:rPr>
          <w:rFonts w:ascii="MS Gothic" w:hAnsi="MS Gothic" w:cs="MS Gothic"/>
          <w:sz w:val="16"/>
        </w:rPr>
        <w:t>馬英九</w:t>
      </w:r>
      <w:proofErr w:type="spellEnd"/>
      <w:r w:rsidRPr="0069146D">
        <w:rPr>
          <w:rFonts w:asciiTheme="minorHAnsi" w:hAnsiTheme="minorHAnsi"/>
          <w:sz w:val="16"/>
        </w:rPr>
        <w:t>) did not want trouble either.</w:t>
      </w:r>
    </w:p>
    <w:p w:rsidR="005664D3" w:rsidRPr="005774AB" w:rsidRDefault="005664D3" w:rsidP="005664D3">
      <w:pPr>
        <w:pStyle w:val="Heading4"/>
        <w:rPr>
          <w:rFonts w:asciiTheme="minorHAnsi" w:hAnsiTheme="minorHAnsi"/>
        </w:rPr>
      </w:pPr>
      <w:r w:rsidRPr="005774AB">
        <w:rPr>
          <w:rFonts w:asciiTheme="minorHAnsi" w:hAnsiTheme="minorHAnsi"/>
        </w:rPr>
        <w:t xml:space="preserve">Bipartisan opposition </w:t>
      </w:r>
    </w:p>
    <w:p w:rsidR="005664D3" w:rsidRPr="005774AB" w:rsidRDefault="005664D3" w:rsidP="005664D3">
      <w:pPr>
        <w:rPr>
          <w:rFonts w:asciiTheme="minorHAnsi" w:hAnsiTheme="minorHAnsi"/>
        </w:rPr>
      </w:pPr>
      <w:proofErr w:type="spellStart"/>
      <w:r w:rsidRPr="005774AB">
        <w:rPr>
          <w:rStyle w:val="Style13ptBold"/>
          <w:rFonts w:asciiTheme="minorHAnsi" w:hAnsiTheme="minorHAnsi"/>
        </w:rPr>
        <w:t>Famularo</w:t>
      </w:r>
      <w:proofErr w:type="spellEnd"/>
      <w:r w:rsidRPr="005774AB">
        <w:rPr>
          <w:rStyle w:val="Style13ptBold"/>
          <w:rFonts w:asciiTheme="minorHAnsi" w:hAnsiTheme="minorHAnsi"/>
        </w:rPr>
        <w:t xml:space="preserve"> 14</w:t>
      </w:r>
      <w:r w:rsidRPr="005774AB">
        <w:rPr>
          <w:rFonts w:asciiTheme="minorHAnsi" w:hAnsiTheme="minorHAnsi"/>
        </w:rPr>
        <w:t xml:space="preserve"> (Julia, International Security Studies Fellow at Yale University, “U.S.-Taiwanese Relations </w:t>
      </w:r>
      <w:proofErr w:type="gramStart"/>
      <w:r w:rsidRPr="005774AB">
        <w:rPr>
          <w:rFonts w:asciiTheme="minorHAnsi" w:hAnsiTheme="minorHAnsi"/>
        </w:rPr>
        <w:t>After</w:t>
      </w:r>
      <w:proofErr w:type="gramEnd"/>
      <w:r w:rsidRPr="005774AB">
        <w:rPr>
          <w:rFonts w:asciiTheme="minorHAnsi" w:hAnsiTheme="minorHAnsi"/>
        </w:rPr>
        <w:t xml:space="preserve"> the Midterms: A Unique Opportunity,” Nov 13, </w:t>
      </w:r>
      <w:hyperlink r:id="rId60" w:history="1">
        <w:r w:rsidRPr="005774AB">
          <w:rPr>
            <w:rStyle w:val="Hyperlink"/>
            <w:rFonts w:asciiTheme="minorHAnsi" w:hAnsiTheme="minorHAnsi"/>
          </w:rPr>
          <w:t>http://nationalinterest.org/blog/the-buzz/us-taiwanese-relations-after-the-midterms-unique-opportunity-11669?page=show</w:t>
        </w:r>
      </w:hyperlink>
      <w:r w:rsidR="0069146D">
        <w:rPr>
          <w:rFonts w:asciiTheme="minorHAnsi" w:hAnsiTheme="minorHAnsi"/>
        </w:rPr>
        <w:t xml:space="preserve">, CMR) </w:t>
      </w:r>
    </w:p>
    <w:p w:rsidR="005664D3" w:rsidRPr="0069146D" w:rsidRDefault="005664D3" w:rsidP="005664D3">
      <w:pPr>
        <w:rPr>
          <w:rFonts w:asciiTheme="minorHAnsi" w:hAnsiTheme="minorHAnsi"/>
          <w:sz w:val="16"/>
        </w:rPr>
      </w:pPr>
      <w:r w:rsidRPr="0069146D">
        <w:rPr>
          <w:rFonts w:asciiTheme="minorHAnsi" w:hAnsiTheme="minorHAnsi"/>
          <w:sz w:val="16"/>
        </w:rPr>
        <w:t xml:space="preserve">Will Republican majorities in the House and Senate benefit Taiwan in concrete ways? It’s hard to say. On the one hand, Congress is able to successfully speak out on sensitive bilateral issues that are more difficult for the administration to address directly and forcefully in public. </w:t>
      </w:r>
      <w:r w:rsidRPr="0069146D">
        <w:rPr>
          <w:rStyle w:val="StyleUnderline"/>
          <w:rFonts w:asciiTheme="minorHAnsi" w:hAnsiTheme="minorHAnsi"/>
        </w:rPr>
        <w:t>In recent years, Congress has</w:t>
      </w:r>
      <w:r w:rsidRPr="0069146D">
        <w:rPr>
          <w:rFonts w:asciiTheme="minorHAnsi" w:hAnsiTheme="minorHAnsi"/>
          <w:sz w:val="16"/>
        </w:rPr>
        <w:t xml:space="preserve"> also </w:t>
      </w:r>
      <w:r w:rsidRPr="0069146D">
        <w:rPr>
          <w:rStyle w:val="StyleUnderline"/>
          <w:rFonts w:asciiTheme="minorHAnsi" w:hAnsiTheme="minorHAnsi"/>
        </w:rPr>
        <w:t>held a number of public hearings focusing on various aspects of the U.S.-Taiwan relationship</w:t>
      </w:r>
      <w:r w:rsidRPr="0069146D">
        <w:rPr>
          <w:rFonts w:asciiTheme="minorHAnsi" w:hAnsiTheme="minorHAnsi"/>
          <w:sz w:val="16"/>
        </w:rPr>
        <w:t xml:space="preserve">. The previous generation of Congressional Taiwan hands pushed for the island to respect human rights and democratic norms during the White Terror. Yet, </w:t>
      </w:r>
      <w:r w:rsidRPr="0069146D">
        <w:rPr>
          <w:rStyle w:val="StyleUnderline"/>
          <w:rFonts w:asciiTheme="minorHAnsi" w:hAnsiTheme="minorHAnsi"/>
        </w:rPr>
        <w:t>China’s increasingly aggressive behavior is demonstrating to a new generation of Congressmen and women that the United States must</w:t>
      </w:r>
      <w:r w:rsidRPr="0069146D">
        <w:rPr>
          <w:rFonts w:asciiTheme="minorHAnsi" w:hAnsiTheme="minorHAnsi"/>
          <w:sz w:val="16"/>
        </w:rPr>
        <w:t xml:space="preserve"> support Taiwan’s continued democratic consolidation and international diplomatic breathing space as well as </w:t>
      </w:r>
      <w:r w:rsidRPr="0069146D">
        <w:rPr>
          <w:rStyle w:val="StyleUnderline"/>
          <w:rFonts w:asciiTheme="minorHAnsi" w:hAnsiTheme="minorHAnsi"/>
        </w:rPr>
        <w:t>promote enhanced bilateral economic and security relations. These are</w:t>
      </w:r>
      <w:r w:rsidRPr="0069146D">
        <w:rPr>
          <w:rFonts w:asciiTheme="minorHAnsi" w:hAnsiTheme="minorHAnsi"/>
          <w:sz w:val="16"/>
        </w:rPr>
        <w:t xml:space="preserve"> nevertheless all </w:t>
      </w:r>
      <w:r w:rsidRPr="0069146D">
        <w:rPr>
          <w:rStyle w:val="Emphasis"/>
          <w:rFonts w:asciiTheme="minorHAnsi" w:hAnsiTheme="minorHAnsi"/>
        </w:rPr>
        <w:t>largely bipartisan</w:t>
      </w:r>
      <w:r w:rsidRPr="0069146D">
        <w:rPr>
          <w:rStyle w:val="StyleUnderline"/>
          <w:rFonts w:asciiTheme="minorHAnsi" w:hAnsiTheme="minorHAnsi"/>
        </w:rPr>
        <w:t xml:space="preserve"> efforts</w:t>
      </w:r>
      <w:r w:rsidRPr="0069146D">
        <w:rPr>
          <w:rFonts w:asciiTheme="minorHAnsi" w:hAnsiTheme="minorHAnsi"/>
          <w:sz w:val="16"/>
        </w:rPr>
        <w:t>.</w:t>
      </w:r>
    </w:p>
    <w:p w:rsidR="005664D3" w:rsidRPr="005774AB" w:rsidRDefault="005664D3" w:rsidP="005664D3">
      <w:pPr>
        <w:pStyle w:val="Heading4"/>
        <w:rPr>
          <w:rFonts w:asciiTheme="minorHAnsi" w:hAnsiTheme="minorHAnsi"/>
        </w:rPr>
      </w:pPr>
      <w:r w:rsidRPr="005774AB">
        <w:rPr>
          <w:rFonts w:asciiTheme="minorHAnsi" w:hAnsiTheme="minorHAnsi"/>
        </w:rPr>
        <w:t xml:space="preserve">Powerful lobbies fight the plan </w:t>
      </w:r>
    </w:p>
    <w:p w:rsidR="005664D3" w:rsidRPr="005774AB" w:rsidRDefault="005664D3" w:rsidP="005664D3">
      <w:pPr>
        <w:rPr>
          <w:rFonts w:asciiTheme="minorHAnsi" w:hAnsiTheme="minorHAnsi"/>
        </w:rPr>
      </w:pPr>
      <w:r w:rsidRPr="005774AB">
        <w:rPr>
          <w:rStyle w:val="Style13ptBold"/>
          <w:rFonts w:asciiTheme="minorHAnsi" w:hAnsiTheme="minorHAnsi"/>
        </w:rPr>
        <w:t>CNA 15</w:t>
      </w:r>
      <w:r w:rsidRPr="005774AB">
        <w:rPr>
          <w:rFonts w:asciiTheme="minorHAnsi" w:hAnsiTheme="minorHAnsi"/>
        </w:rPr>
        <w:t xml:space="preserve"> (“US representatives laud Taiwan Relations Act on eve of 36th anniversary,” 4-11, </w:t>
      </w:r>
      <w:hyperlink r:id="rId61" w:history="1">
        <w:r w:rsidRPr="005774AB">
          <w:rPr>
            <w:rStyle w:val="Hyperlink"/>
            <w:rFonts w:asciiTheme="minorHAnsi" w:hAnsiTheme="minorHAnsi"/>
          </w:rPr>
          <w:t>http://www.wantchinatimes.com/news-subclass-cnt.aspx?id=20150411000070&amp;cid=1101</w:t>
        </w:r>
      </w:hyperlink>
      <w:r w:rsidR="0069146D">
        <w:rPr>
          <w:rFonts w:asciiTheme="minorHAnsi" w:hAnsiTheme="minorHAnsi"/>
        </w:rPr>
        <w:t xml:space="preserve">, CMR) </w:t>
      </w:r>
    </w:p>
    <w:p w:rsidR="005664D3" w:rsidRPr="0069146D" w:rsidRDefault="005664D3" w:rsidP="005664D3">
      <w:pPr>
        <w:rPr>
          <w:rFonts w:asciiTheme="minorHAnsi" w:hAnsiTheme="minorHAnsi"/>
          <w:sz w:val="16"/>
        </w:rPr>
      </w:pPr>
      <w:r w:rsidRPr="0069146D">
        <w:rPr>
          <w:rFonts w:asciiTheme="minorHAnsi" w:hAnsiTheme="minorHAnsi"/>
          <w:sz w:val="16"/>
        </w:rPr>
        <w:t xml:space="preserve">Close to 20 </w:t>
      </w:r>
      <w:r w:rsidRPr="005774AB">
        <w:rPr>
          <w:rStyle w:val="StyleUnderline"/>
          <w:rFonts w:asciiTheme="minorHAnsi" w:hAnsiTheme="minorHAnsi"/>
        </w:rPr>
        <w:t>US members of congress have expressed their support for the Taiwan Relations Act</w:t>
      </w:r>
      <w:r w:rsidRPr="0069146D">
        <w:rPr>
          <w:rFonts w:asciiTheme="minorHAnsi" w:hAnsiTheme="minorHAnsi"/>
          <w:sz w:val="16"/>
        </w:rPr>
        <w:t xml:space="preserve"> (TRA), which provides the legal basis for Taiwan-US relations in the absence of official ties, ahead of the 36th anniversary of the legislation's enactment. Representatives Mario Diaz-Balart, </w:t>
      </w:r>
      <w:proofErr w:type="spellStart"/>
      <w:r w:rsidRPr="0069146D">
        <w:rPr>
          <w:rFonts w:asciiTheme="minorHAnsi" w:hAnsiTheme="minorHAnsi"/>
          <w:sz w:val="16"/>
        </w:rPr>
        <w:t>Albio</w:t>
      </w:r>
      <w:proofErr w:type="spellEnd"/>
      <w:r w:rsidRPr="0069146D">
        <w:rPr>
          <w:rFonts w:asciiTheme="minorHAnsi" w:hAnsiTheme="minorHAnsi"/>
          <w:sz w:val="16"/>
        </w:rPr>
        <w:t xml:space="preserve"> Sires, Gerry Connolly and Gregg Harper, the four co-chairs of the Congressional Taiwan Caucus, </w:t>
      </w:r>
      <w:r w:rsidRPr="005774AB">
        <w:rPr>
          <w:rStyle w:val="StyleUnderline"/>
          <w:rFonts w:asciiTheme="minorHAnsi" w:hAnsiTheme="minorHAnsi"/>
        </w:rPr>
        <w:t>a bipartisan group that works to enhance US-Taiwan relations</w:t>
      </w:r>
      <w:r w:rsidRPr="0069146D">
        <w:rPr>
          <w:rFonts w:asciiTheme="minorHAnsi" w:hAnsiTheme="minorHAnsi"/>
          <w:sz w:val="16"/>
        </w:rPr>
        <w:t xml:space="preserve">, on Wednesday </w:t>
      </w:r>
      <w:r w:rsidRPr="005774AB">
        <w:rPr>
          <w:rStyle w:val="StyleUnderline"/>
          <w:rFonts w:asciiTheme="minorHAnsi" w:hAnsiTheme="minorHAnsi"/>
        </w:rPr>
        <w:t>wrote to Taiwan's top envoy</w:t>
      </w:r>
      <w:r w:rsidRPr="0069146D">
        <w:rPr>
          <w:rFonts w:asciiTheme="minorHAnsi" w:hAnsiTheme="minorHAnsi"/>
          <w:sz w:val="16"/>
        </w:rPr>
        <w:t xml:space="preserve"> to Washington Shen </w:t>
      </w:r>
      <w:proofErr w:type="spellStart"/>
      <w:r w:rsidRPr="0069146D">
        <w:rPr>
          <w:rFonts w:asciiTheme="minorHAnsi" w:hAnsiTheme="minorHAnsi"/>
          <w:sz w:val="16"/>
        </w:rPr>
        <w:t>Lyu</w:t>
      </w:r>
      <w:proofErr w:type="spellEnd"/>
      <w:r w:rsidRPr="0069146D">
        <w:rPr>
          <w:rFonts w:asciiTheme="minorHAnsi" w:hAnsiTheme="minorHAnsi"/>
          <w:sz w:val="16"/>
        </w:rPr>
        <w:t xml:space="preserve">-shun, saying the 1979 act provides an important basis on which Taiwan and the US develop economic, trade and security ties. In the joint letter, </w:t>
      </w:r>
      <w:r w:rsidRPr="005774AB">
        <w:rPr>
          <w:rStyle w:val="StyleUnderline"/>
          <w:rFonts w:asciiTheme="minorHAnsi" w:hAnsiTheme="minorHAnsi"/>
        </w:rPr>
        <w:t>they said they expected the two sides to strengthen ties based on the act</w:t>
      </w:r>
      <w:r w:rsidRPr="0069146D">
        <w:rPr>
          <w:rFonts w:asciiTheme="minorHAnsi" w:hAnsiTheme="minorHAnsi"/>
          <w:sz w:val="16"/>
        </w:rPr>
        <w:t xml:space="preserve">. Another 15 </w:t>
      </w:r>
      <w:r w:rsidRPr="005774AB">
        <w:rPr>
          <w:rStyle w:val="StyleUnderline"/>
          <w:rFonts w:asciiTheme="minorHAnsi" w:hAnsiTheme="minorHAnsi"/>
        </w:rPr>
        <w:t>members of congress of various subcommittees</w:t>
      </w:r>
      <w:r w:rsidRPr="0069146D">
        <w:rPr>
          <w:rFonts w:asciiTheme="minorHAnsi" w:hAnsiTheme="minorHAnsi"/>
          <w:sz w:val="16"/>
        </w:rPr>
        <w:t xml:space="preserve"> under the House of Representatives also </w:t>
      </w:r>
      <w:r w:rsidRPr="005774AB">
        <w:rPr>
          <w:rStyle w:val="StyleUnderline"/>
          <w:rFonts w:asciiTheme="minorHAnsi" w:hAnsiTheme="minorHAnsi"/>
        </w:rPr>
        <w:t>expressed their support for the act,</w:t>
      </w:r>
      <w:r w:rsidRPr="0069146D">
        <w:rPr>
          <w:rFonts w:asciiTheme="minorHAnsi" w:hAnsiTheme="minorHAnsi"/>
          <w:sz w:val="16"/>
        </w:rPr>
        <w:t xml:space="preserve"> saying they hope Taiwan and the US will maintain their robust economic and trade relations. Matt Salmon, chair of the subcommittee on Asia and the Pacific, released a statement on the significance of the TRA. "The TRA has played a fundamental role in developing the robust unofficial relationship shared between the United States and Taiwan," the representative wrote. "</w:t>
      </w:r>
      <w:r w:rsidRPr="005774AB">
        <w:rPr>
          <w:rStyle w:val="StyleUnderline"/>
          <w:rFonts w:asciiTheme="minorHAnsi" w:hAnsiTheme="minorHAnsi"/>
        </w:rPr>
        <w:t>The TRA has allowed the United States to</w:t>
      </w:r>
      <w:r w:rsidRPr="0069146D">
        <w:rPr>
          <w:rFonts w:asciiTheme="minorHAnsi" w:hAnsiTheme="minorHAnsi"/>
          <w:sz w:val="16"/>
        </w:rPr>
        <w:t xml:space="preserve"> facilitate economic growth and </w:t>
      </w:r>
      <w:r w:rsidRPr="005774AB">
        <w:rPr>
          <w:rStyle w:val="StyleUnderline"/>
          <w:rFonts w:asciiTheme="minorHAnsi" w:hAnsiTheme="minorHAnsi"/>
        </w:rPr>
        <w:t>provide for Taiwan's defense</w:t>
      </w:r>
      <w:r w:rsidRPr="0069146D">
        <w:rPr>
          <w:rFonts w:asciiTheme="minorHAnsi" w:hAnsiTheme="minorHAnsi"/>
          <w:sz w:val="16"/>
        </w:rPr>
        <w:t>. Taiwan's status today as the United States' 10th largest trading partner is a testament to the powerful unofficial relationship we share."</w:t>
      </w:r>
    </w:p>
    <w:p w:rsidR="005664D3" w:rsidRPr="005774AB" w:rsidRDefault="005664D3" w:rsidP="005664D3">
      <w:pPr>
        <w:rPr>
          <w:rFonts w:asciiTheme="minorHAnsi" w:hAnsiTheme="minorHAnsi"/>
        </w:rPr>
      </w:pPr>
    </w:p>
    <w:p w:rsidR="00AB3636" w:rsidRPr="005774AB" w:rsidRDefault="00AB3636" w:rsidP="005664D3">
      <w:pPr>
        <w:rPr>
          <w:rFonts w:asciiTheme="minorHAnsi" w:hAnsiTheme="minorHAnsi"/>
        </w:rPr>
      </w:pPr>
    </w:p>
    <w:p w:rsidR="00AB3636" w:rsidRPr="005774AB" w:rsidRDefault="0019799D" w:rsidP="0019799D">
      <w:pPr>
        <w:pStyle w:val="Heading3"/>
        <w:rPr>
          <w:rFonts w:asciiTheme="minorHAnsi" w:hAnsiTheme="minorHAnsi"/>
        </w:rPr>
      </w:pPr>
      <w:r w:rsidRPr="005774AB">
        <w:rPr>
          <w:rFonts w:asciiTheme="minorHAnsi" w:hAnsiTheme="minorHAnsi"/>
        </w:rPr>
        <w:t xml:space="preserve">L – ISS / Space </w:t>
      </w:r>
    </w:p>
    <w:p w:rsidR="0019799D" w:rsidRPr="005774AB" w:rsidRDefault="0019799D" w:rsidP="0019799D">
      <w:pPr>
        <w:rPr>
          <w:rStyle w:val="Style13ptBold"/>
          <w:rFonts w:asciiTheme="minorHAnsi" w:hAnsiTheme="minorHAnsi"/>
        </w:rPr>
      </w:pPr>
      <w:r w:rsidRPr="005774AB">
        <w:rPr>
          <w:rStyle w:val="Style13ptBold"/>
          <w:rFonts w:asciiTheme="minorHAnsi" w:hAnsiTheme="minorHAnsi"/>
        </w:rPr>
        <w:t xml:space="preserve">Space coop is a political third rail and drains PC – the link alone guts solvency and long-term coop. </w:t>
      </w:r>
    </w:p>
    <w:p w:rsidR="0019799D" w:rsidRPr="005774AB" w:rsidRDefault="0019799D" w:rsidP="0019799D">
      <w:pPr>
        <w:rPr>
          <w:rFonts w:asciiTheme="minorHAnsi" w:hAnsiTheme="minorHAnsi"/>
        </w:rPr>
      </w:pPr>
      <w:r w:rsidRPr="005774AB">
        <w:rPr>
          <w:rStyle w:val="Style13ptBold"/>
          <w:rFonts w:asciiTheme="minorHAnsi" w:hAnsiTheme="minorHAnsi"/>
        </w:rPr>
        <w:t>Page, 10</w:t>
      </w:r>
      <w:r w:rsidRPr="005774AB">
        <w:rPr>
          <w:rFonts w:asciiTheme="minorHAnsi" w:hAnsiTheme="minorHAnsi"/>
        </w:rPr>
        <w:t xml:space="preserve"> (Jeremy, “Orbital Paths of U.S., China Set to Diverge,” Oct 29, </w:t>
      </w:r>
      <w:hyperlink r:id="rId62" w:history="1">
        <w:r w:rsidRPr="005774AB">
          <w:rPr>
            <w:rStyle w:val="Hyperlink"/>
            <w:rFonts w:asciiTheme="minorHAnsi" w:hAnsiTheme="minorHAnsi"/>
          </w:rPr>
          <w:t>http://www.wsj.com/articles/SB10001424052702303891804575575904021690456</w:t>
        </w:r>
      </w:hyperlink>
      <w:r w:rsidRPr="005774AB">
        <w:rPr>
          <w:rFonts w:asciiTheme="minorHAnsi" w:hAnsiTheme="minorHAnsi"/>
        </w:rPr>
        <w:t xml:space="preserve">, CMR) </w:t>
      </w:r>
    </w:p>
    <w:p w:rsidR="0019799D" w:rsidRPr="005774AB" w:rsidRDefault="0019799D" w:rsidP="0019799D">
      <w:pPr>
        <w:rPr>
          <w:rFonts w:asciiTheme="minorHAnsi" w:hAnsiTheme="minorHAnsi"/>
          <w:sz w:val="16"/>
        </w:rPr>
      </w:pPr>
      <w:r w:rsidRPr="005774AB">
        <w:rPr>
          <w:rFonts w:asciiTheme="minorHAnsi" w:hAnsiTheme="minorHAnsi"/>
          <w:sz w:val="16"/>
        </w:rPr>
        <w:t xml:space="preserve">BEIJING—U.S. President Barack </w:t>
      </w:r>
      <w:r w:rsidRPr="005774AB">
        <w:rPr>
          <w:rStyle w:val="StyleUnderline"/>
          <w:rFonts w:asciiTheme="minorHAnsi" w:hAnsiTheme="minorHAnsi"/>
        </w:rPr>
        <w:t xml:space="preserve">Obama's early initiative to explore joint manned space missions with China appears to </w:t>
      </w:r>
      <w:proofErr w:type="gramStart"/>
      <w:r w:rsidRPr="005774AB">
        <w:rPr>
          <w:rStyle w:val="StyleUnderline"/>
          <w:rFonts w:asciiTheme="minorHAnsi" w:hAnsiTheme="minorHAnsi"/>
        </w:rPr>
        <w:t>have been stalled</w:t>
      </w:r>
      <w:proofErr w:type="gramEnd"/>
      <w:r w:rsidRPr="005774AB">
        <w:rPr>
          <w:rStyle w:val="StyleUnderline"/>
          <w:rFonts w:asciiTheme="minorHAnsi" w:hAnsiTheme="minorHAnsi"/>
        </w:rPr>
        <w:t xml:space="preserve"> by</w:t>
      </w:r>
      <w:r w:rsidRPr="005774AB">
        <w:rPr>
          <w:rFonts w:asciiTheme="minorHAnsi" w:hAnsiTheme="minorHAnsi"/>
          <w:sz w:val="16"/>
        </w:rPr>
        <w:t xml:space="preserve"> the changing </w:t>
      </w:r>
      <w:r w:rsidRPr="005774AB">
        <w:rPr>
          <w:rStyle w:val="Emphasis"/>
          <w:rFonts w:asciiTheme="minorHAnsi" w:hAnsiTheme="minorHAnsi"/>
        </w:rPr>
        <w:t>political winds</w:t>
      </w:r>
      <w:r w:rsidRPr="005774AB">
        <w:rPr>
          <w:rFonts w:asciiTheme="minorHAnsi" w:hAnsiTheme="minorHAnsi"/>
          <w:sz w:val="16"/>
        </w:rPr>
        <w:t xml:space="preserve"> </w:t>
      </w:r>
      <w:r w:rsidRPr="005774AB">
        <w:rPr>
          <w:rStyle w:val="StyleUnderline"/>
          <w:rFonts w:asciiTheme="minorHAnsi" w:hAnsiTheme="minorHAnsi"/>
        </w:rPr>
        <w:t>on Capitol Hill</w:t>
      </w:r>
      <w:r w:rsidRPr="005774AB">
        <w:rPr>
          <w:rFonts w:asciiTheme="minorHAnsi" w:hAnsiTheme="minorHAnsi"/>
          <w:sz w:val="16"/>
        </w:rPr>
        <w:t xml:space="preserve">—even as Beijing details ambitious plans to complete its first manned space station within the decade. An apparent lack of concrete progress in talks on the subject last week suggests the U.S. could miss out on potential benefits, such as cheaper flights to the International Space Station, while China presses ahead with its space program and expands cooperation with Europe, Russia and others to get the technology and experience it needs. Gen. Charles Bolden became the first head of the National Aeronautics and Space Administration to tour China's highly sensitive manned space flight facilities during his visit last week—access that both sides might have portrayed as a major breakthrough in a different climate. China then underlined the scale of its manned space program when it announced Wednesday that it planned to launch the first part of a manned space station by 2016, and to complete a "relatively large" laboratory by around 2020. Gen. Bolden's trip stemmed from President Obama's first visit to China last November, when the administration hoped to forge a new partnership on a range of issues, possibly including joint missions to the International Space Station following the grounding of the U.S. space shuttle fleet next year. But while China has hailed Gen Bolden's visit as progress, and still appears keen to expand cooperation, </w:t>
      </w:r>
      <w:r w:rsidRPr="005774AB">
        <w:rPr>
          <w:rStyle w:val="StyleUnderline"/>
          <w:rFonts w:asciiTheme="minorHAnsi" w:hAnsiTheme="minorHAnsi"/>
        </w:rPr>
        <w:t xml:space="preserve">the response from the U.S. </w:t>
      </w:r>
      <w:proofErr w:type="gramStart"/>
      <w:r w:rsidRPr="005774AB">
        <w:rPr>
          <w:rStyle w:val="StyleUnderline"/>
          <w:rFonts w:asciiTheme="minorHAnsi" w:hAnsiTheme="minorHAnsi"/>
        </w:rPr>
        <w:t>has been decidedly muted</w:t>
      </w:r>
      <w:proofErr w:type="gramEnd"/>
      <w:r w:rsidRPr="005774AB">
        <w:rPr>
          <w:rStyle w:val="StyleUnderline"/>
          <w:rFonts w:asciiTheme="minorHAnsi" w:hAnsiTheme="minorHAnsi"/>
        </w:rPr>
        <w:t>, reflecting</w:t>
      </w:r>
      <w:r w:rsidRPr="005774AB">
        <w:rPr>
          <w:rFonts w:asciiTheme="minorHAnsi" w:hAnsiTheme="minorHAnsi"/>
          <w:sz w:val="16"/>
        </w:rPr>
        <w:t xml:space="preserve"> the </w:t>
      </w:r>
      <w:r w:rsidRPr="005774AB">
        <w:rPr>
          <w:rStyle w:val="Emphasis"/>
          <w:rFonts w:asciiTheme="minorHAnsi" w:hAnsiTheme="minorHAnsi"/>
        </w:rPr>
        <w:t>domestic controversy</w:t>
      </w:r>
      <w:r w:rsidRPr="005774AB">
        <w:rPr>
          <w:rFonts w:asciiTheme="minorHAnsi" w:hAnsiTheme="minorHAnsi"/>
          <w:sz w:val="16"/>
        </w:rPr>
        <w:t xml:space="preserve"> around his trip. The White House has remained conspicuously silent and NASA has provided even fewer details than Chinese state media about Gen. Bolden's tour of the space facilities, many of which </w:t>
      </w:r>
      <w:proofErr w:type="gramStart"/>
      <w:r w:rsidRPr="005774AB">
        <w:rPr>
          <w:rFonts w:asciiTheme="minorHAnsi" w:hAnsiTheme="minorHAnsi"/>
          <w:sz w:val="16"/>
        </w:rPr>
        <w:t>are controlled</w:t>
      </w:r>
      <w:proofErr w:type="gramEnd"/>
      <w:r w:rsidRPr="005774AB">
        <w:rPr>
          <w:rFonts w:asciiTheme="minorHAnsi" w:hAnsiTheme="minorHAnsi"/>
          <w:sz w:val="16"/>
        </w:rPr>
        <w:t xml:space="preserve"> by the People's Liberation Army. Gen. Bolden made no public appearances during his six-day visit— unlike his predecessor, Michael Griffin, who became the first NASA chief to visit China in 2006—and didn't comment on his trip for four days after he left China. In his first public statement about it late Monday, he played down the prospect of a future joint manned mission, stressing that he hadn't discussed any "specific proposals for future cooperation." His reticence and the apparent lack of concrete progress came after four </w:t>
      </w:r>
      <w:r w:rsidRPr="005774AB">
        <w:rPr>
          <w:rStyle w:val="StyleUnderline"/>
          <w:rFonts w:asciiTheme="minorHAnsi" w:hAnsiTheme="minorHAnsi"/>
        </w:rPr>
        <w:t>Republican lawmakers wrote an open letter</w:t>
      </w:r>
      <w:r w:rsidRPr="005774AB">
        <w:rPr>
          <w:rFonts w:asciiTheme="minorHAnsi" w:hAnsiTheme="minorHAnsi"/>
          <w:sz w:val="16"/>
        </w:rPr>
        <w:t xml:space="preserve"> Oct. 15 </w:t>
      </w:r>
      <w:r w:rsidRPr="005774AB">
        <w:rPr>
          <w:rStyle w:val="StyleUnderline"/>
          <w:rFonts w:asciiTheme="minorHAnsi" w:hAnsiTheme="minorHAnsi"/>
        </w:rPr>
        <w:t>demanding</w:t>
      </w:r>
      <w:r w:rsidRPr="005774AB">
        <w:rPr>
          <w:rFonts w:asciiTheme="minorHAnsi" w:hAnsiTheme="minorHAnsi"/>
          <w:sz w:val="16"/>
        </w:rPr>
        <w:t xml:space="preserve"> that </w:t>
      </w:r>
      <w:r w:rsidRPr="005774AB">
        <w:rPr>
          <w:rStyle w:val="StyleUnderline"/>
          <w:rFonts w:asciiTheme="minorHAnsi" w:hAnsiTheme="minorHAnsi"/>
        </w:rPr>
        <w:t>he brief Congress on his return and guarantee</w:t>
      </w:r>
      <w:r w:rsidRPr="005774AB">
        <w:rPr>
          <w:rFonts w:asciiTheme="minorHAnsi" w:hAnsiTheme="minorHAnsi"/>
          <w:sz w:val="16"/>
        </w:rPr>
        <w:t xml:space="preserve"> that </w:t>
      </w:r>
      <w:r w:rsidRPr="005774AB">
        <w:rPr>
          <w:rStyle w:val="StyleUnderline"/>
          <w:rFonts w:asciiTheme="minorHAnsi" w:hAnsiTheme="minorHAnsi"/>
        </w:rPr>
        <w:t>he didn't discuss joint manned missions</w:t>
      </w:r>
      <w:r w:rsidRPr="005774AB">
        <w:rPr>
          <w:rFonts w:asciiTheme="minorHAnsi" w:hAnsiTheme="minorHAnsi"/>
          <w:sz w:val="16"/>
        </w:rPr>
        <w:t xml:space="preserve">. "As you know, </w:t>
      </w:r>
      <w:r w:rsidRPr="005774AB">
        <w:rPr>
          <w:rStyle w:val="StyleUnderline"/>
          <w:rFonts w:asciiTheme="minorHAnsi" w:hAnsiTheme="minorHAnsi"/>
        </w:rPr>
        <w:t>we have serious concerns about</w:t>
      </w:r>
      <w:r w:rsidRPr="005774AB">
        <w:rPr>
          <w:rFonts w:asciiTheme="minorHAnsi" w:hAnsiTheme="minorHAnsi"/>
          <w:sz w:val="16"/>
        </w:rPr>
        <w:t xml:space="preserve"> the nature and goals of </w:t>
      </w:r>
      <w:r w:rsidRPr="005774AB">
        <w:rPr>
          <w:rStyle w:val="StyleUnderline"/>
          <w:rFonts w:asciiTheme="minorHAnsi" w:hAnsiTheme="minorHAnsi"/>
        </w:rPr>
        <w:t>China's space program and strongly oppose any cooperation between NASA and China</w:t>
      </w:r>
      <w:r w:rsidRPr="005774AB">
        <w:rPr>
          <w:rFonts w:asciiTheme="minorHAnsi" w:hAnsiTheme="minorHAnsi"/>
          <w:sz w:val="16"/>
        </w:rPr>
        <w:t xml:space="preserve">," </w:t>
      </w:r>
      <w:r w:rsidRPr="005774AB">
        <w:rPr>
          <w:rStyle w:val="StyleUnderline"/>
          <w:rFonts w:asciiTheme="minorHAnsi" w:hAnsiTheme="minorHAnsi"/>
        </w:rPr>
        <w:t>wrote the lawmakers</w:t>
      </w:r>
      <w:r w:rsidRPr="005774AB">
        <w:rPr>
          <w:rFonts w:asciiTheme="minorHAnsi" w:hAnsiTheme="minorHAnsi"/>
          <w:sz w:val="16"/>
        </w:rPr>
        <w:t xml:space="preserve">, three of whom sit on the panel that oversees NASA's budget. Experts say the two countries both stand to gain from cooperation in space. China, while increasingly confident about its own technology, still has much to learn from the U.S., especially regarding manned missions. Meanwhile, the U.S. needs a cheap way to put humans and equipment into orbit, until commercial rockets become available. The Obama administration's space policy, released earlier this year, went further than any previous administration in emphasizing international cooperation and Gen. Bolden has frequently spoken about its importance, with aides suggesting China could play a key role. But </w:t>
      </w:r>
      <w:r w:rsidRPr="005774AB">
        <w:rPr>
          <w:rStyle w:val="StyleUnderline"/>
          <w:rFonts w:asciiTheme="minorHAnsi" w:hAnsiTheme="minorHAnsi"/>
        </w:rPr>
        <w:t>with Republicans</w:t>
      </w:r>
      <w:r w:rsidRPr="005774AB">
        <w:rPr>
          <w:rFonts w:asciiTheme="minorHAnsi" w:hAnsiTheme="minorHAnsi"/>
          <w:sz w:val="16"/>
        </w:rPr>
        <w:t xml:space="preserve"> expected to regain </w:t>
      </w:r>
      <w:r w:rsidRPr="005774AB">
        <w:rPr>
          <w:rStyle w:val="StyleUnderline"/>
          <w:rFonts w:asciiTheme="minorHAnsi" w:hAnsiTheme="minorHAnsi"/>
        </w:rPr>
        <w:t>control of the House</w:t>
      </w:r>
      <w:r w:rsidRPr="005774AB">
        <w:rPr>
          <w:rFonts w:asciiTheme="minorHAnsi" w:hAnsiTheme="minorHAnsi"/>
          <w:sz w:val="16"/>
        </w:rPr>
        <w:t xml:space="preserve"> of Representatives in next month's mid-term elections—</w:t>
      </w:r>
      <w:r w:rsidRPr="005774AB">
        <w:rPr>
          <w:rStyle w:val="StyleUnderline"/>
          <w:rFonts w:asciiTheme="minorHAnsi" w:hAnsiTheme="minorHAnsi"/>
        </w:rPr>
        <w:t>and China looming large as a campaign issue</w:t>
      </w:r>
      <w:r w:rsidRPr="005774AB">
        <w:rPr>
          <w:rFonts w:asciiTheme="minorHAnsi" w:hAnsiTheme="minorHAnsi"/>
          <w:sz w:val="16"/>
        </w:rPr>
        <w:t>—</w:t>
      </w:r>
      <w:r w:rsidRPr="005774AB">
        <w:rPr>
          <w:rStyle w:val="StyleUnderline"/>
          <w:rFonts w:asciiTheme="minorHAnsi" w:hAnsiTheme="minorHAnsi"/>
        </w:rPr>
        <w:t>experts</w:t>
      </w:r>
      <w:r w:rsidRPr="005774AB">
        <w:rPr>
          <w:rFonts w:asciiTheme="minorHAnsi" w:hAnsiTheme="minorHAnsi"/>
          <w:sz w:val="16"/>
        </w:rPr>
        <w:t xml:space="preserve"> now </w:t>
      </w:r>
      <w:r w:rsidRPr="005774AB">
        <w:rPr>
          <w:rStyle w:val="StyleUnderline"/>
          <w:rFonts w:asciiTheme="minorHAnsi" w:hAnsiTheme="minorHAnsi"/>
        </w:rPr>
        <w:t>deem it unlikely that there will be real progress on joint manned missions in</w:t>
      </w:r>
      <w:r w:rsidRPr="005774AB">
        <w:rPr>
          <w:rFonts w:asciiTheme="minorHAnsi" w:hAnsiTheme="minorHAnsi"/>
          <w:sz w:val="16"/>
        </w:rPr>
        <w:t xml:space="preserve"> Mr. </w:t>
      </w:r>
      <w:r w:rsidRPr="005774AB">
        <w:rPr>
          <w:rStyle w:val="StyleUnderline"/>
          <w:rFonts w:asciiTheme="minorHAnsi" w:hAnsiTheme="minorHAnsi"/>
        </w:rPr>
        <w:t xml:space="preserve">Obama's first term, and possibly for </w:t>
      </w:r>
      <w:r w:rsidRPr="005774AB">
        <w:rPr>
          <w:rStyle w:val="Emphasis"/>
          <w:rFonts w:asciiTheme="minorHAnsi" w:hAnsiTheme="minorHAnsi"/>
        </w:rPr>
        <w:t>the next decade</w:t>
      </w:r>
      <w:r w:rsidRPr="005774AB">
        <w:rPr>
          <w:rFonts w:asciiTheme="minorHAnsi" w:hAnsiTheme="minorHAnsi"/>
          <w:sz w:val="16"/>
        </w:rPr>
        <w:t xml:space="preserve">. Racing to Space "In the short term, I think there is little chance of such joint missions. </w:t>
      </w:r>
      <w:r w:rsidRPr="005774AB">
        <w:rPr>
          <w:rStyle w:val="Emphasis"/>
          <w:rFonts w:asciiTheme="minorHAnsi" w:hAnsiTheme="minorHAnsi"/>
        </w:rPr>
        <w:t>I don't think Congress would accept it</w:t>
      </w:r>
      <w:r w:rsidRPr="005774AB">
        <w:rPr>
          <w:rFonts w:asciiTheme="minorHAnsi" w:hAnsiTheme="minorHAnsi"/>
          <w:sz w:val="16"/>
        </w:rPr>
        <w:t>," said Peter Bond, consultant editor of the Jane's Space Systems &amp; Industry directory. Dean Cheng, an expert on China's space program at the Heritage Foundation, said: "</w:t>
      </w:r>
      <w:r w:rsidRPr="005774AB">
        <w:rPr>
          <w:rStyle w:val="StyleUnderline"/>
          <w:rFonts w:asciiTheme="minorHAnsi" w:hAnsiTheme="minorHAnsi"/>
        </w:rPr>
        <w:t>Any effort to push</w:t>
      </w:r>
      <w:r w:rsidRPr="005774AB">
        <w:rPr>
          <w:rFonts w:asciiTheme="minorHAnsi" w:hAnsiTheme="minorHAnsi"/>
          <w:sz w:val="16"/>
        </w:rPr>
        <w:t xml:space="preserve"> manned </w:t>
      </w:r>
      <w:r w:rsidRPr="005774AB">
        <w:rPr>
          <w:rStyle w:val="StyleUnderline"/>
          <w:rFonts w:asciiTheme="minorHAnsi" w:hAnsiTheme="minorHAnsi"/>
        </w:rPr>
        <w:t>space</w:t>
      </w:r>
      <w:r w:rsidRPr="005774AB">
        <w:rPr>
          <w:rFonts w:asciiTheme="minorHAnsi" w:hAnsiTheme="minorHAnsi"/>
          <w:sz w:val="16"/>
        </w:rPr>
        <w:t xml:space="preserve">flight </w:t>
      </w:r>
      <w:r w:rsidRPr="005774AB">
        <w:rPr>
          <w:rStyle w:val="StyleUnderline"/>
          <w:rFonts w:asciiTheme="minorHAnsi" w:hAnsiTheme="minorHAnsi"/>
        </w:rPr>
        <w:t>coop</w:t>
      </w:r>
      <w:r w:rsidRPr="005774AB">
        <w:rPr>
          <w:rFonts w:asciiTheme="minorHAnsi" w:hAnsiTheme="minorHAnsi"/>
          <w:sz w:val="16"/>
        </w:rPr>
        <w:t xml:space="preserve">eration </w:t>
      </w:r>
      <w:r w:rsidRPr="005774AB">
        <w:rPr>
          <w:rStyle w:val="StyleUnderline"/>
          <w:rFonts w:asciiTheme="minorHAnsi" w:hAnsiTheme="minorHAnsi"/>
        </w:rPr>
        <w:t xml:space="preserve">without the necessary groundwork and high-level support is </w:t>
      </w:r>
      <w:r w:rsidRPr="005774AB">
        <w:rPr>
          <w:rStyle w:val="Emphasis"/>
          <w:rFonts w:asciiTheme="minorHAnsi" w:hAnsiTheme="minorHAnsi"/>
        </w:rPr>
        <w:t>far more likely</w:t>
      </w:r>
      <w:r w:rsidRPr="005774AB">
        <w:rPr>
          <w:rStyle w:val="StyleUnderline"/>
          <w:rFonts w:asciiTheme="minorHAnsi" w:hAnsiTheme="minorHAnsi"/>
        </w:rPr>
        <w:t xml:space="preserve"> to lead to </w:t>
      </w:r>
      <w:r w:rsidRPr="005774AB">
        <w:rPr>
          <w:rStyle w:val="Emphasis"/>
          <w:rFonts w:asciiTheme="minorHAnsi" w:hAnsiTheme="minorHAnsi"/>
        </w:rPr>
        <w:t>disappointment</w:t>
      </w:r>
      <w:r w:rsidRPr="005774AB">
        <w:rPr>
          <w:rStyle w:val="StyleUnderline"/>
          <w:rFonts w:asciiTheme="minorHAnsi" w:hAnsiTheme="minorHAnsi"/>
        </w:rPr>
        <w:t xml:space="preserve"> and </w:t>
      </w:r>
      <w:r w:rsidRPr="005774AB">
        <w:rPr>
          <w:rStyle w:val="Emphasis"/>
          <w:rFonts w:asciiTheme="minorHAnsi" w:hAnsiTheme="minorHAnsi"/>
        </w:rPr>
        <w:t>frustration</w:t>
      </w:r>
      <w:r w:rsidRPr="005774AB">
        <w:rPr>
          <w:rFonts w:asciiTheme="minorHAnsi" w:hAnsiTheme="minorHAnsi"/>
          <w:sz w:val="16"/>
        </w:rPr>
        <w:t xml:space="preserve">, retarding future cooperation." The </w:t>
      </w:r>
      <w:r w:rsidRPr="005774AB">
        <w:rPr>
          <w:rStyle w:val="StyleUnderline"/>
          <w:rFonts w:asciiTheme="minorHAnsi" w:hAnsiTheme="minorHAnsi"/>
        </w:rPr>
        <w:t>controversy highlights the volatility of U.S.-China relations</w:t>
      </w:r>
      <w:r w:rsidRPr="005774AB">
        <w:rPr>
          <w:rFonts w:asciiTheme="minorHAnsi" w:hAnsiTheme="minorHAnsi"/>
          <w:sz w:val="16"/>
        </w:rPr>
        <w:t xml:space="preserve"> over the last year, </w:t>
      </w:r>
      <w:r w:rsidRPr="005774AB">
        <w:rPr>
          <w:rStyle w:val="StyleUnderline"/>
          <w:rFonts w:asciiTheme="minorHAnsi" w:hAnsiTheme="minorHAnsi"/>
        </w:rPr>
        <w:t>with</w:t>
      </w:r>
      <w:r w:rsidRPr="005774AB">
        <w:rPr>
          <w:rFonts w:asciiTheme="minorHAnsi" w:hAnsiTheme="minorHAnsi"/>
          <w:sz w:val="16"/>
        </w:rPr>
        <w:t xml:space="preserve"> overlapping </w:t>
      </w:r>
      <w:r w:rsidRPr="005774AB">
        <w:rPr>
          <w:rStyle w:val="StyleUnderline"/>
          <w:rFonts w:asciiTheme="minorHAnsi" w:hAnsiTheme="minorHAnsi"/>
        </w:rPr>
        <w:t>disputes on</w:t>
      </w:r>
      <w:r w:rsidRPr="005774AB">
        <w:rPr>
          <w:rFonts w:asciiTheme="minorHAnsi" w:hAnsiTheme="minorHAnsi"/>
          <w:sz w:val="16"/>
        </w:rPr>
        <w:t xml:space="preserve"> the value of China's </w:t>
      </w:r>
      <w:r w:rsidRPr="005774AB">
        <w:rPr>
          <w:rStyle w:val="StyleUnderline"/>
          <w:rFonts w:asciiTheme="minorHAnsi" w:hAnsiTheme="minorHAnsi"/>
        </w:rPr>
        <w:t>currency</w:t>
      </w:r>
      <w:r w:rsidRPr="005774AB">
        <w:rPr>
          <w:rFonts w:asciiTheme="minorHAnsi" w:hAnsiTheme="minorHAnsi"/>
          <w:sz w:val="16"/>
        </w:rPr>
        <w:t xml:space="preserve">, </w:t>
      </w:r>
      <w:proofErr w:type="spellStart"/>
      <w:r w:rsidRPr="005774AB">
        <w:rPr>
          <w:rFonts w:asciiTheme="minorHAnsi" w:hAnsiTheme="minorHAnsi"/>
          <w:sz w:val="16"/>
        </w:rPr>
        <w:t>U.S.arms</w:t>
      </w:r>
      <w:proofErr w:type="spellEnd"/>
      <w:r w:rsidRPr="005774AB">
        <w:rPr>
          <w:rFonts w:asciiTheme="minorHAnsi" w:hAnsiTheme="minorHAnsi"/>
          <w:sz w:val="16"/>
        </w:rPr>
        <w:t xml:space="preserve"> sales to </w:t>
      </w:r>
      <w:r w:rsidRPr="005774AB">
        <w:rPr>
          <w:rStyle w:val="StyleUnderline"/>
          <w:rFonts w:asciiTheme="minorHAnsi" w:hAnsiTheme="minorHAnsi"/>
        </w:rPr>
        <w:t>Taiwan</w:t>
      </w:r>
      <w:r w:rsidRPr="005774AB">
        <w:rPr>
          <w:rFonts w:asciiTheme="minorHAnsi" w:hAnsiTheme="minorHAnsi"/>
          <w:sz w:val="16"/>
        </w:rPr>
        <w:t xml:space="preserve">, Beijing's </w:t>
      </w:r>
      <w:r w:rsidRPr="005774AB">
        <w:rPr>
          <w:rStyle w:val="StyleUnderline"/>
          <w:rFonts w:asciiTheme="minorHAnsi" w:hAnsiTheme="minorHAnsi"/>
        </w:rPr>
        <w:t>territorial claims</w:t>
      </w:r>
      <w:r w:rsidRPr="005774AB">
        <w:rPr>
          <w:rFonts w:asciiTheme="minorHAnsi" w:hAnsiTheme="minorHAnsi"/>
          <w:sz w:val="16"/>
        </w:rPr>
        <w:t xml:space="preserve"> and </w:t>
      </w:r>
      <w:proofErr w:type="spellStart"/>
      <w:r w:rsidRPr="005774AB">
        <w:rPr>
          <w:rFonts w:asciiTheme="minorHAnsi" w:hAnsiTheme="minorHAnsi"/>
          <w:sz w:val="16"/>
        </w:rPr>
        <w:t>U.S.support</w:t>
      </w:r>
      <w:proofErr w:type="spellEnd"/>
      <w:r w:rsidRPr="005774AB">
        <w:rPr>
          <w:rFonts w:asciiTheme="minorHAnsi" w:hAnsiTheme="minorHAnsi"/>
          <w:sz w:val="16"/>
        </w:rPr>
        <w:t xml:space="preserve"> for a Chinese dissident who won the Nobel Peace Prize. </w:t>
      </w:r>
      <w:r w:rsidRPr="005774AB">
        <w:rPr>
          <w:rStyle w:val="StyleUnderline"/>
          <w:rFonts w:asciiTheme="minorHAnsi" w:hAnsiTheme="minorHAnsi"/>
        </w:rPr>
        <w:t>It</w:t>
      </w:r>
      <w:r w:rsidRPr="005774AB">
        <w:rPr>
          <w:rFonts w:asciiTheme="minorHAnsi" w:hAnsiTheme="minorHAnsi"/>
          <w:sz w:val="16"/>
        </w:rPr>
        <w:t xml:space="preserve"> also </w:t>
      </w:r>
      <w:r w:rsidRPr="005774AB">
        <w:rPr>
          <w:rStyle w:val="StyleUnderline"/>
          <w:rFonts w:asciiTheme="minorHAnsi" w:hAnsiTheme="minorHAnsi"/>
        </w:rPr>
        <w:t>speaks to</w:t>
      </w:r>
      <w:r w:rsidRPr="005774AB">
        <w:rPr>
          <w:rFonts w:asciiTheme="minorHAnsi" w:hAnsiTheme="minorHAnsi"/>
          <w:sz w:val="16"/>
        </w:rPr>
        <w:t xml:space="preserve"> the </w:t>
      </w:r>
      <w:r w:rsidRPr="005774AB">
        <w:rPr>
          <w:rStyle w:val="Emphasis"/>
          <w:rFonts w:asciiTheme="minorHAnsi" w:hAnsiTheme="minorHAnsi"/>
        </w:rPr>
        <w:t>longer-term anxiety in Washington</w:t>
      </w:r>
      <w:r w:rsidRPr="005774AB">
        <w:rPr>
          <w:rFonts w:asciiTheme="minorHAnsi" w:hAnsiTheme="minorHAnsi"/>
          <w:sz w:val="16"/>
        </w:rPr>
        <w:t>—compounded since the 2008 financial crisis—</w:t>
      </w:r>
      <w:r w:rsidRPr="005774AB">
        <w:rPr>
          <w:rStyle w:val="StyleUnderline"/>
          <w:rFonts w:asciiTheme="minorHAnsi" w:hAnsiTheme="minorHAnsi"/>
        </w:rPr>
        <w:t>about how China plans to use its rapidly expanding</w:t>
      </w:r>
      <w:r w:rsidRPr="005774AB">
        <w:rPr>
          <w:rFonts w:asciiTheme="minorHAnsi" w:hAnsiTheme="minorHAnsi"/>
          <w:sz w:val="16"/>
        </w:rPr>
        <w:t xml:space="preserve"> economic, military and technological </w:t>
      </w:r>
      <w:r w:rsidRPr="005774AB">
        <w:rPr>
          <w:rStyle w:val="StyleUnderline"/>
          <w:rFonts w:asciiTheme="minorHAnsi" w:hAnsiTheme="minorHAnsi"/>
        </w:rPr>
        <w:t>power</w:t>
      </w:r>
      <w:r w:rsidRPr="005774AB">
        <w:rPr>
          <w:rFonts w:asciiTheme="minorHAnsi" w:hAnsiTheme="minorHAnsi"/>
          <w:sz w:val="16"/>
        </w:rPr>
        <w:t xml:space="preserve">, and whether it could one day become more powerful than the U.S. "Ambivalence about human space cooperation with China reflects the mixed view of China's role in the world," said Scott Pace, director of the Space Policy Institute. "Any major cooperation with China will likely require a long period of building common understanding, transparency, and trust." China sent its first astronaut into space in 2003, launched its second unmanned lunar probe this month, and by 2025 plans to become the second country after the U.S. to land a man on the moon. The U.S., by contrast, canceled its manned lunar program in February and is due to ground its space shuttle fleet next year, relying entirely on Russia, at least through the first half of the decade, to take astronauts to the International Space Station. Yet </w:t>
      </w:r>
      <w:r w:rsidRPr="005774AB">
        <w:rPr>
          <w:rStyle w:val="StyleUnderline"/>
          <w:rFonts w:asciiTheme="minorHAnsi" w:hAnsiTheme="minorHAnsi"/>
        </w:rPr>
        <w:t>opposition in the U.S. to space coop</w:t>
      </w:r>
      <w:r w:rsidRPr="005774AB">
        <w:rPr>
          <w:rFonts w:asciiTheme="minorHAnsi" w:hAnsiTheme="minorHAnsi"/>
          <w:sz w:val="16"/>
        </w:rPr>
        <w:t xml:space="preserve">eration </w:t>
      </w:r>
      <w:r w:rsidRPr="005774AB">
        <w:rPr>
          <w:rStyle w:val="StyleUnderline"/>
          <w:rFonts w:asciiTheme="minorHAnsi" w:hAnsiTheme="minorHAnsi"/>
        </w:rPr>
        <w:t xml:space="preserve">with China appears to be </w:t>
      </w:r>
      <w:r w:rsidRPr="005774AB">
        <w:rPr>
          <w:rStyle w:val="Emphasis"/>
          <w:rFonts w:asciiTheme="minorHAnsi" w:hAnsiTheme="minorHAnsi"/>
        </w:rPr>
        <w:t>growing</w:t>
      </w:r>
      <w:r w:rsidRPr="005774AB">
        <w:rPr>
          <w:rFonts w:asciiTheme="minorHAnsi" w:hAnsiTheme="minorHAnsi"/>
          <w:sz w:val="16"/>
        </w:rPr>
        <w:t>, even as the European Space Agency and other countries deepen their engagement with Beijing.</w:t>
      </w:r>
    </w:p>
    <w:p w:rsidR="0019799D" w:rsidRPr="005774AB" w:rsidRDefault="0019799D" w:rsidP="0019799D">
      <w:pPr>
        <w:pStyle w:val="Heading4"/>
        <w:rPr>
          <w:rFonts w:asciiTheme="minorHAnsi" w:hAnsiTheme="minorHAnsi"/>
        </w:rPr>
      </w:pPr>
      <w:r w:rsidRPr="005774AB">
        <w:rPr>
          <w:rFonts w:asciiTheme="minorHAnsi" w:hAnsiTheme="minorHAnsi"/>
        </w:rPr>
        <w:t>Widely unpopular and gets linked to broader controversy – drains PC.</w:t>
      </w:r>
    </w:p>
    <w:p w:rsidR="0019799D" w:rsidRPr="005774AB" w:rsidRDefault="0019799D" w:rsidP="0019799D">
      <w:pPr>
        <w:rPr>
          <w:rFonts w:asciiTheme="minorHAnsi" w:hAnsiTheme="minorHAnsi"/>
        </w:rPr>
      </w:pPr>
      <w:r w:rsidRPr="005774AB">
        <w:rPr>
          <w:rStyle w:val="Style13ptBold"/>
          <w:rFonts w:asciiTheme="minorHAnsi" w:hAnsiTheme="minorHAnsi"/>
        </w:rPr>
        <w:t>Wolf, 11</w:t>
      </w:r>
      <w:r w:rsidRPr="005774AB">
        <w:rPr>
          <w:rFonts w:asciiTheme="minorHAnsi" w:hAnsiTheme="minorHAnsi"/>
        </w:rPr>
        <w:t xml:space="preserve"> (Jim, “Analysis: Space: a frontier too far for U.S.-China cooperation,” Jan 2, </w:t>
      </w:r>
      <w:hyperlink r:id="rId63" w:history="1">
        <w:r w:rsidRPr="005774AB">
          <w:rPr>
            <w:rStyle w:val="Hyperlink"/>
            <w:rFonts w:asciiTheme="minorHAnsi" w:hAnsiTheme="minorHAnsi"/>
          </w:rPr>
          <w:t>http://www.reuters.com/article/us-china-usa-space-idUSTRE7010E520110102</w:t>
        </w:r>
      </w:hyperlink>
      <w:r w:rsidRPr="005774AB">
        <w:rPr>
          <w:rFonts w:asciiTheme="minorHAnsi" w:hAnsiTheme="minorHAnsi"/>
        </w:rPr>
        <w:t xml:space="preserve">, CMR) </w:t>
      </w:r>
    </w:p>
    <w:p w:rsidR="0019799D" w:rsidRPr="005774AB" w:rsidRDefault="0019799D" w:rsidP="0019799D">
      <w:pPr>
        <w:rPr>
          <w:rFonts w:asciiTheme="minorHAnsi" w:hAnsiTheme="minorHAnsi"/>
          <w:sz w:val="16"/>
        </w:rPr>
      </w:pPr>
      <w:r w:rsidRPr="005774AB">
        <w:rPr>
          <w:rStyle w:val="StyleUnderline"/>
          <w:rFonts w:asciiTheme="minorHAnsi" w:hAnsiTheme="minorHAnsi"/>
        </w:rPr>
        <w:t>The prospects for coop</w:t>
      </w:r>
      <w:r w:rsidRPr="005774AB">
        <w:rPr>
          <w:rFonts w:asciiTheme="minorHAnsi" w:hAnsiTheme="minorHAnsi"/>
          <w:sz w:val="16"/>
        </w:rPr>
        <w:t xml:space="preserve">eration </w:t>
      </w:r>
      <w:r w:rsidRPr="005774AB">
        <w:rPr>
          <w:rStyle w:val="StyleUnderline"/>
          <w:rFonts w:asciiTheme="minorHAnsi" w:hAnsiTheme="minorHAnsi"/>
        </w:rPr>
        <w:t>between the U</w:t>
      </w:r>
      <w:r w:rsidRPr="005774AB">
        <w:rPr>
          <w:rFonts w:asciiTheme="minorHAnsi" w:hAnsiTheme="minorHAnsi"/>
          <w:sz w:val="16"/>
        </w:rPr>
        <w:t xml:space="preserve">nited </w:t>
      </w:r>
      <w:r w:rsidRPr="005774AB">
        <w:rPr>
          <w:rStyle w:val="StyleUnderline"/>
          <w:rFonts w:asciiTheme="minorHAnsi" w:hAnsiTheme="minorHAnsi"/>
        </w:rPr>
        <w:t>S</w:t>
      </w:r>
      <w:r w:rsidRPr="005774AB">
        <w:rPr>
          <w:rFonts w:asciiTheme="minorHAnsi" w:hAnsiTheme="minorHAnsi"/>
          <w:sz w:val="16"/>
        </w:rPr>
        <w:t xml:space="preserve">tates </w:t>
      </w:r>
      <w:r w:rsidRPr="005774AB">
        <w:rPr>
          <w:rStyle w:val="StyleUnderline"/>
          <w:rFonts w:asciiTheme="minorHAnsi" w:hAnsiTheme="minorHAnsi"/>
        </w:rPr>
        <w:t>and China in space are fading</w:t>
      </w:r>
      <w:r w:rsidRPr="005774AB">
        <w:rPr>
          <w:rFonts w:asciiTheme="minorHAnsi" w:hAnsiTheme="minorHAnsi"/>
          <w:sz w:val="16"/>
        </w:rPr>
        <w:t xml:space="preserve"> even as proponents say working together in the heavens could help build bridges in often-testy relations on Earth. The idea of joint ventures in space, including spacewalks, explorations and symbolic "feel good" projects, have been floated from time to time by leaders on both sides. </w:t>
      </w:r>
      <w:r w:rsidRPr="005774AB">
        <w:rPr>
          <w:rStyle w:val="StyleUnderline"/>
          <w:rFonts w:asciiTheme="minorHAnsi" w:hAnsiTheme="minorHAnsi"/>
        </w:rPr>
        <w:t xml:space="preserve">Efforts have gone nowhere over the past decade, </w:t>
      </w:r>
      <w:r w:rsidRPr="005774AB">
        <w:rPr>
          <w:rStyle w:val="Emphasis"/>
          <w:rFonts w:asciiTheme="minorHAnsi" w:hAnsiTheme="minorHAnsi"/>
        </w:rPr>
        <w:t>swamped</w:t>
      </w:r>
      <w:r w:rsidRPr="005774AB">
        <w:rPr>
          <w:rStyle w:val="StyleUnderline"/>
          <w:rFonts w:asciiTheme="minorHAnsi" w:hAnsiTheme="minorHAnsi"/>
        </w:rPr>
        <w:t xml:space="preserve"> by economic, diplomatic and security tensions, despite a</w:t>
      </w:r>
      <w:r w:rsidRPr="005774AB">
        <w:rPr>
          <w:rFonts w:asciiTheme="minorHAnsi" w:hAnsiTheme="minorHAnsi"/>
          <w:sz w:val="16"/>
        </w:rPr>
        <w:t xml:space="preserve"> 2009 </w:t>
      </w:r>
      <w:r w:rsidRPr="005774AB">
        <w:rPr>
          <w:rStyle w:val="Emphasis"/>
          <w:rFonts w:asciiTheme="minorHAnsi" w:hAnsiTheme="minorHAnsi"/>
        </w:rPr>
        <w:t>attempt</w:t>
      </w:r>
      <w:r w:rsidRPr="005774AB">
        <w:rPr>
          <w:rFonts w:asciiTheme="minorHAnsi" w:hAnsiTheme="minorHAnsi"/>
          <w:sz w:val="16"/>
        </w:rPr>
        <w:t xml:space="preserve"> </w:t>
      </w:r>
      <w:r w:rsidRPr="005774AB">
        <w:rPr>
          <w:rStyle w:val="StyleUnderline"/>
          <w:rFonts w:asciiTheme="minorHAnsi" w:hAnsiTheme="minorHAnsi"/>
        </w:rPr>
        <w:t>by</w:t>
      </w:r>
      <w:r w:rsidRPr="005774AB">
        <w:rPr>
          <w:rFonts w:asciiTheme="minorHAnsi" w:hAnsiTheme="minorHAnsi"/>
          <w:sz w:val="16"/>
        </w:rPr>
        <w:t xml:space="preserve"> President Barack </w:t>
      </w:r>
      <w:r w:rsidRPr="005774AB">
        <w:rPr>
          <w:rStyle w:val="StyleUnderline"/>
          <w:rFonts w:asciiTheme="minorHAnsi" w:hAnsiTheme="minorHAnsi"/>
        </w:rPr>
        <w:t>Obama</w:t>
      </w:r>
      <w:r w:rsidRPr="005774AB">
        <w:rPr>
          <w:rFonts w:asciiTheme="minorHAnsi" w:hAnsiTheme="minorHAnsi"/>
          <w:sz w:val="16"/>
        </w:rPr>
        <w:t xml:space="preserve"> and his Chinese counterpart, Hu Jintao, </w:t>
      </w:r>
      <w:r w:rsidRPr="005774AB">
        <w:rPr>
          <w:rStyle w:val="StyleUnderline"/>
          <w:rFonts w:asciiTheme="minorHAnsi" w:hAnsiTheme="minorHAnsi"/>
        </w:rPr>
        <w:t>to kick-start the bureaucracies</w:t>
      </w:r>
      <w:r w:rsidRPr="005774AB">
        <w:rPr>
          <w:rFonts w:asciiTheme="minorHAnsi" w:hAnsiTheme="minorHAnsi"/>
          <w:sz w:val="16"/>
        </w:rPr>
        <w:t xml:space="preserve">. </w:t>
      </w:r>
      <w:r w:rsidRPr="005774AB">
        <w:rPr>
          <w:rStyle w:val="Emphasis"/>
          <w:rFonts w:asciiTheme="minorHAnsi" w:hAnsiTheme="minorHAnsi"/>
        </w:rPr>
        <w:t>U.S. domestic politics make the issue unlikely to advance</w:t>
      </w:r>
      <w:r w:rsidRPr="005774AB">
        <w:rPr>
          <w:rFonts w:asciiTheme="minorHAnsi" w:hAnsiTheme="minorHAnsi"/>
          <w:sz w:val="16"/>
        </w:rPr>
        <w:t xml:space="preserve"> when Obama hosts Hu at the White House on January 19. Washington is at odds with Beijing over its currency policies and huge trade surplus but needs China's help to deter North Korea and Iran's nuclear ambitions and advance global climate and trade talks, among other matters. Hu's state visit will highlight the importance of expanding cooperation on "bilateral, regional and global issues," the White House said. But </w:t>
      </w:r>
      <w:r w:rsidRPr="005774AB">
        <w:rPr>
          <w:rStyle w:val="StyleUnderline"/>
          <w:rFonts w:asciiTheme="minorHAnsi" w:hAnsiTheme="minorHAnsi"/>
        </w:rPr>
        <w:t>space appears to be a frontier too far for now</w:t>
      </w:r>
      <w:r w:rsidRPr="005774AB">
        <w:rPr>
          <w:rFonts w:asciiTheme="minorHAnsi" w:hAnsiTheme="minorHAnsi"/>
          <w:sz w:val="16"/>
        </w:rPr>
        <w:t xml:space="preserve">, partly </w:t>
      </w:r>
      <w:r w:rsidRPr="005774AB">
        <w:rPr>
          <w:rStyle w:val="StyleUnderline"/>
          <w:rFonts w:asciiTheme="minorHAnsi" w:hAnsiTheme="minorHAnsi"/>
        </w:rPr>
        <w:t>due to U.S. fears of an inadvertent tech</w:t>
      </w:r>
      <w:r w:rsidRPr="005774AB">
        <w:rPr>
          <w:rFonts w:asciiTheme="minorHAnsi" w:hAnsiTheme="minorHAnsi"/>
          <w:sz w:val="16"/>
        </w:rPr>
        <w:t xml:space="preserve">nology </w:t>
      </w:r>
      <w:r w:rsidRPr="005774AB">
        <w:rPr>
          <w:rStyle w:val="StyleUnderline"/>
          <w:rFonts w:asciiTheme="minorHAnsi" w:hAnsiTheme="minorHAnsi"/>
        </w:rPr>
        <w:t>transfer</w:t>
      </w:r>
      <w:r w:rsidRPr="005774AB">
        <w:rPr>
          <w:rFonts w:asciiTheme="minorHAnsi" w:hAnsiTheme="minorHAnsi"/>
          <w:sz w:val="16"/>
        </w:rPr>
        <w:t xml:space="preserve">. China may no longer be much interested in any event, reckoning it does not need U.S. expertise for its space program. New obstacles to cooperation have come from the Republicans capturing control of the U.S. House of Representatives in the November 2 congressional elections from Obama's Democrats. Representative Frank Wolf, for instance, is set to take over as chairman of the appropriations subcommittee that funds the U.S. space agency in the House. A China critic and human rights firebrand, the Republican congressman has faulted NASA's chief for meeting leaders of China's Manned Space Engineering Office in October. "As you know, we have serious concerns about the nature and goals of China's space program and strongly oppose any cooperation between NASA and China," Wolf and three fellow Republicans wrote NASA Administrator Charles Bolden on October 15 as he left for China. SPACE EXPLORATION Obama and Hu, in a statement in November 2009, called for "the initiation of a joint dialogue on human spaceflight and space exploration, based on the principles of transparency, reciprocity and mutual benefit." The statement, marking a visit by Obama to China, also called for reciprocal visits in 2010 of NASA's chief and "the appropriate Chinese counterpart." Bolden, who went to China as head of a small team, said discussions there "did not include consideration of any specific proposals for future cooperation" -- a statement apparently designed to placate Wolf, who will have a big say in NASA's budget. The Chinese visit to NASA did not materialize in 2010 for reasons that </w:t>
      </w:r>
      <w:proofErr w:type="gramStart"/>
      <w:r w:rsidRPr="005774AB">
        <w:rPr>
          <w:rFonts w:asciiTheme="minorHAnsi" w:hAnsiTheme="minorHAnsi"/>
          <w:sz w:val="16"/>
        </w:rPr>
        <w:t>have not been explained</w:t>
      </w:r>
      <w:proofErr w:type="gramEnd"/>
      <w:r w:rsidRPr="005774AB">
        <w:rPr>
          <w:rFonts w:asciiTheme="minorHAnsi" w:hAnsiTheme="minorHAnsi"/>
          <w:sz w:val="16"/>
        </w:rPr>
        <w:t xml:space="preserve">. NASA representatives did not reply to questions but a Chinese embassy spokesman, Wang </w:t>
      </w:r>
      <w:proofErr w:type="spellStart"/>
      <w:r w:rsidRPr="005774AB">
        <w:rPr>
          <w:rFonts w:asciiTheme="minorHAnsi" w:hAnsiTheme="minorHAnsi"/>
          <w:sz w:val="16"/>
        </w:rPr>
        <w:t>Baodong</w:t>
      </w:r>
      <w:proofErr w:type="spellEnd"/>
      <w:r w:rsidRPr="005774AB">
        <w:rPr>
          <w:rFonts w:asciiTheme="minorHAnsi" w:hAnsiTheme="minorHAnsi"/>
          <w:sz w:val="16"/>
        </w:rPr>
        <w:t xml:space="preserve">, said he suspected it was "mainly a scheduling issue." China is an emerging space power. Over 13 years starting in August 1996, it ran up 75 consecutive successful Long March rocket launches after overcoming technical glitches with the help of U.S. companies. China launched its second moon orbiter in October. In 2008, it became the third country after the United States and Russia to send astronauts on a spacewalk outside an orbiting craft. Beijing plans an unmanned moon landing and deployment of a moon rover in 2012 and the retrieval of lunar soil and stone samples around 2017. Chinese scientists have talked about the possibility of sending a man to the moon after 2020 -- more than 50 years after U.S. astronauts accomplished the feat. ANTI-SATELLITE TESTS </w:t>
      </w:r>
      <w:r w:rsidRPr="005774AB">
        <w:rPr>
          <w:rStyle w:val="StyleUnderline"/>
          <w:rFonts w:asciiTheme="minorHAnsi" w:hAnsiTheme="minorHAnsi"/>
        </w:rPr>
        <w:t>Possible U.S.-Chinese coop</w:t>
      </w:r>
      <w:r w:rsidRPr="005774AB">
        <w:rPr>
          <w:rFonts w:asciiTheme="minorHAnsi" w:hAnsiTheme="minorHAnsi"/>
          <w:sz w:val="16"/>
        </w:rPr>
        <w:t xml:space="preserve">eration </w:t>
      </w:r>
      <w:r w:rsidRPr="005774AB">
        <w:rPr>
          <w:rStyle w:val="StyleUnderline"/>
          <w:rFonts w:asciiTheme="minorHAnsi" w:hAnsiTheme="minorHAnsi"/>
        </w:rPr>
        <w:t>became more controversial after Beijing carried out a watershed anti-satellite test</w:t>
      </w:r>
      <w:r w:rsidRPr="005774AB">
        <w:rPr>
          <w:rFonts w:asciiTheme="minorHAnsi" w:hAnsiTheme="minorHAnsi"/>
          <w:sz w:val="16"/>
        </w:rPr>
        <w:t xml:space="preserve"> in January 2007, using a ground-based missile to knock out one of its inactive weather satellites in high polar orbit. No advance notice of the test </w:t>
      </w:r>
      <w:proofErr w:type="gramStart"/>
      <w:r w:rsidRPr="005774AB">
        <w:rPr>
          <w:rFonts w:asciiTheme="minorHAnsi" w:hAnsiTheme="minorHAnsi"/>
          <w:sz w:val="16"/>
        </w:rPr>
        <w:t>was given</w:t>
      </w:r>
      <w:proofErr w:type="gramEnd"/>
      <w:r w:rsidRPr="005774AB">
        <w:rPr>
          <w:rFonts w:asciiTheme="minorHAnsi" w:hAnsiTheme="minorHAnsi"/>
          <w:sz w:val="16"/>
        </w:rPr>
        <w:t>.</w:t>
      </w:r>
    </w:p>
    <w:p w:rsidR="0019799D" w:rsidRPr="005774AB" w:rsidRDefault="0019799D" w:rsidP="0019799D">
      <w:pPr>
        <w:rPr>
          <w:rFonts w:asciiTheme="minorHAnsi" w:hAnsiTheme="minorHAnsi"/>
        </w:rPr>
      </w:pPr>
    </w:p>
    <w:p w:rsidR="00AB3636" w:rsidRPr="005774AB" w:rsidRDefault="006C7DEC" w:rsidP="006C7DEC">
      <w:pPr>
        <w:pStyle w:val="Heading1"/>
        <w:rPr>
          <w:rFonts w:asciiTheme="minorHAnsi" w:hAnsiTheme="minorHAnsi"/>
        </w:rPr>
      </w:pPr>
      <w:r w:rsidRPr="005774AB">
        <w:rPr>
          <w:rFonts w:asciiTheme="minorHAnsi" w:hAnsiTheme="minorHAnsi"/>
        </w:rPr>
        <w:t>__** AFF Agenda</w:t>
      </w:r>
    </w:p>
    <w:p w:rsidR="00AB3636" w:rsidRPr="005774AB" w:rsidRDefault="00AB3636" w:rsidP="00AB3636">
      <w:pPr>
        <w:rPr>
          <w:rFonts w:asciiTheme="minorHAnsi" w:hAnsiTheme="minorHAnsi"/>
        </w:rPr>
      </w:pPr>
    </w:p>
    <w:p w:rsidR="00AB3636" w:rsidRPr="005774AB" w:rsidRDefault="00AB3636" w:rsidP="00AB3636">
      <w:pPr>
        <w:rPr>
          <w:rFonts w:asciiTheme="minorHAnsi" w:hAnsiTheme="minorHAnsi"/>
        </w:rPr>
      </w:pPr>
    </w:p>
    <w:p w:rsidR="00AB3636" w:rsidRPr="005774AB" w:rsidRDefault="00AB3636" w:rsidP="00AB3636">
      <w:pPr>
        <w:pStyle w:val="Heading3"/>
        <w:rPr>
          <w:rFonts w:asciiTheme="minorHAnsi" w:hAnsiTheme="minorHAnsi"/>
        </w:rPr>
      </w:pPr>
      <w:r w:rsidRPr="005774AB">
        <w:rPr>
          <w:rFonts w:asciiTheme="minorHAnsi" w:hAnsiTheme="minorHAnsi"/>
        </w:rPr>
        <w:t xml:space="preserve">U – Yes Sanctions </w:t>
      </w:r>
    </w:p>
    <w:p w:rsidR="006A0D70" w:rsidRPr="005774AB" w:rsidRDefault="006A0D70" w:rsidP="006A0D70">
      <w:pPr>
        <w:pStyle w:val="Heading4"/>
        <w:rPr>
          <w:rFonts w:asciiTheme="minorHAnsi" w:hAnsiTheme="minorHAnsi"/>
        </w:rPr>
      </w:pPr>
      <w:r w:rsidRPr="005774AB">
        <w:rPr>
          <w:rFonts w:asciiTheme="minorHAnsi" w:hAnsiTheme="minorHAnsi"/>
        </w:rPr>
        <w:t xml:space="preserve">Sanctions pass – bipartisan consensus. </w:t>
      </w:r>
    </w:p>
    <w:p w:rsidR="006A0D70" w:rsidRPr="005774AB" w:rsidRDefault="006A0D70" w:rsidP="006A0D70">
      <w:pPr>
        <w:rPr>
          <w:rFonts w:asciiTheme="minorHAnsi" w:hAnsiTheme="minorHAnsi"/>
        </w:rPr>
      </w:pPr>
      <w:r w:rsidRPr="005774AB">
        <w:rPr>
          <w:rStyle w:val="Style13ptBold"/>
          <w:rFonts w:asciiTheme="minorHAnsi" w:hAnsiTheme="minorHAnsi"/>
        </w:rPr>
        <w:t>Carney, 5/31</w:t>
      </w:r>
      <w:r w:rsidRPr="005774AB">
        <w:rPr>
          <w:rFonts w:asciiTheme="minorHAnsi" w:hAnsiTheme="minorHAnsi"/>
        </w:rPr>
        <w:t>/16 (</w:t>
      </w:r>
      <w:proofErr w:type="spellStart"/>
      <w:r w:rsidRPr="005774AB">
        <w:rPr>
          <w:rFonts w:asciiTheme="minorHAnsi" w:hAnsiTheme="minorHAnsi"/>
        </w:rPr>
        <w:t>Jordain</w:t>
      </w:r>
      <w:proofErr w:type="spellEnd"/>
      <w:r w:rsidRPr="005774AB">
        <w:rPr>
          <w:rFonts w:asciiTheme="minorHAnsi" w:hAnsiTheme="minorHAnsi"/>
        </w:rPr>
        <w:t>, “</w:t>
      </w:r>
      <w:proofErr w:type="spellStart"/>
      <w:r w:rsidRPr="005774AB">
        <w:rPr>
          <w:rFonts w:asciiTheme="minorHAnsi" w:hAnsiTheme="minorHAnsi"/>
        </w:rPr>
        <w:t>Kaine</w:t>
      </w:r>
      <w:proofErr w:type="spellEnd"/>
      <w:r w:rsidRPr="005774AB">
        <w:rPr>
          <w:rFonts w:asciiTheme="minorHAnsi" w:hAnsiTheme="minorHAnsi"/>
        </w:rPr>
        <w:t xml:space="preserve">, Murphy push extension of Iran sanctions,” </w:t>
      </w:r>
      <w:hyperlink r:id="rId64" w:history="1">
        <w:r w:rsidRPr="005774AB">
          <w:rPr>
            <w:rStyle w:val="Hyperlink"/>
            <w:rFonts w:asciiTheme="minorHAnsi" w:hAnsiTheme="minorHAnsi"/>
          </w:rPr>
          <w:t>http://thehill.com/blogs/floor-action/senate/281771-kaine-murphy-push-iran-sanctions-extension</w:t>
        </w:r>
      </w:hyperlink>
      <w:r w:rsidRPr="005774AB">
        <w:rPr>
          <w:rFonts w:asciiTheme="minorHAnsi" w:hAnsiTheme="minorHAnsi"/>
        </w:rPr>
        <w:t xml:space="preserve">, CMR) </w:t>
      </w:r>
    </w:p>
    <w:p w:rsidR="006A0D70" w:rsidRPr="005774AB" w:rsidRDefault="006A0D70" w:rsidP="006A0D70">
      <w:pPr>
        <w:rPr>
          <w:rStyle w:val="StyleUnderline"/>
          <w:rFonts w:asciiTheme="minorHAnsi" w:hAnsiTheme="minorHAnsi"/>
        </w:rPr>
      </w:pPr>
      <w:r w:rsidRPr="005774AB">
        <w:rPr>
          <w:rStyle w:val="StyleUnderline"/>
          <w:rFonts w:asciiTheme="minorHAnsi" w:hAnsiTheme="minorHAnsi"/>
        </w:rPr>
        <w:t>A pair of Democratic senators is pushing to extend sanctions on Iran until</w:t>
      </w:r>
      <w:r w:rsidRPr="005774AB">
        <w:rPr>
          <w:rFonts w:asciiTheme="minorHAnsi" w:hAnsiTheme="minorHAnsi"/>
          <w:sz w:val="16"/>
        </w:rPr>
        <w:t xml:space="preserve"> President </w:t>
      </w:r>
      <w:r w:rsidRPr="005774AB">
        <w:rPr>
          <w:rStyle w:val="StyleUnderline"/>
          <w:rFonts w:asciiTheme="minorHAnsi" w:hAnsiTheme="minorHAnsi"/>
        </w:rPr>
        <w:t xml:space="preserve">Obama can guarantee its nuclear material is for peaceful purposes. </w:t>
      </w:r>
      <w:r w:rsidRPr="005774AB">
        <w:rPr>
          <w:rFonts w:asciiTheme="minorHAnsi" w:hAnsiTheme="minorHAnsi"/>
          <w:sz w:val="16"/>
        </w:rPr>
        <w:t xml:space="preserve">Democratic Sens. Tim </w:t>
      </w:r>
      <w:proofErr w:type="spellStart"/>
      <w:r w:rsidRPr="005774AB">
        <w:rPr>
          <w:rStyle w:val="StyleUnderline"/>
          <w:rFonts w:asciiTheme="minorHAnsi" w:hAnsiTheme="minorHAnsi"/>
        </w:rPr>
        <w:t>Kaine</w:t>
      </w:r>
      <w:proofErr w:type="spellEnd"/>
      <w:r w:rsidRPr="005774AB">
        <w:rPr>
          <w:rFonts w:asciiTheme="minorHAnsi" w:hAnsiTheme="minorHAnsi"/>
          <w:sz w:val="16"/>
        </w:rPr>
        <w:t xml:space="preserve"> (Va.) </w:t>
      </w:r>
      <w:r w:rsidRPr="005774AB">
        <w:rPr>
          <w:rStyle w:val="StyleUnderline"/>
          <w:rFonts w:asciiTheme="minorHAnsi" w:hAnsiTheme="minorHAnsi"/>
        </w:rPr>
        <w:t>and</w:t>
      </w:r>
      <w:r w:rsidRPr="005774AB">
        <w:rPr>
          <w:rFonts w:asciiTheme="minorHAnsi" w:hAnsiTheme="minorHAnsi"/>
          <w:sz w:val="16"/>
        </w:rPr>
        <w:t xml:space="preserve"> Chris </w:t>
      </w:r>
      <w:r w:rsidRPr="005774AB">
        <w:rPr>
          <w:rStyle w:val="StyleUnderline"/>
          <w:rFonts w:asciiTheme="minorHAnsi" w:hAnsiTheme="minorHAnsi"/>
        </w:rPr>
        <w:t>Murphy</w:t>
      </w:r>
      <w:r w:rsidRPr="005774AB">
        <w:rPr>
          <w:rFonts w:asciiTheme="minorHAnsi" w:hAnsiTheme="minorHAnsi"/>
          <w:sz w:val="16"/>
        </w:rPr>
        <w:t xml:space="preserve"> (Conn.) </w:t>
      </w:r>
      <w:r w:rsidRPr="005774AB">
        <w:rPr>
          <w:rStyle w:val="StyleUnderline"/>
          <w:rFonts w:asciiTheme="minorHAnsi" w:hAnsiTheme="minorHAnsi"/>
        </w:rPr>
        <w:t>have introduced legislation that would extend the Iran Sanctions Act,</w:t>
      </w:r>
      <w:r w:rsidRPr="005774AB">
        <w:rPr>
          <w:rFonts w:asciiTheme="minorHAnsi" w:hAnsiTheme="minorHAnsi"/>
          <w:sz w:val="16"/>
        </w:rPr>
        <w:t xml:space="preserve"> currently set to expire at the end of the year, "in order to effectuate the Joint Comprehensive Plan of Action in guaranteeing that all nuclear material in Iran remains in peaceful activities." Under their proposal, the sanctions </w:t>
      </w:r>
      <w:proofErr w:type="gramStart"/>
      <w:r w:rsidRPr="005774AB">
        <w:rPr>
          <w:rFonts w:asciiTheme="minorHAnsi" w:hAnsiTheme="minorHAnsi"/>
          <w:sz w:val="16"/>
        </w:rPr>
        <w:t>would be lifted</w:t>
      </w:r>
      <w:proofErr w:type="gramEnd"/>
      <w:r w:rsidRPr="005774AB">
        <w:rPr>
          <w:rFonts w:asciiTheme="minorHAnsi" w:hAnsiTheme="minorHAnsi"/>
          <w:sz w:val="16"/>
        </w:rPr>
        <w:t xml:space="preserve"> when the president is able to certify to Congress that the International Atomic Energy Agency's (IAEA) director general "has reached a broader conclusion ... that all nuclear material in Iran remains in peaceful activities." The United States, Iran and five other countries implemented the deal earlier this year, with Iran agreeing to limits on its program in exchange for relief from financial sanctions. Both </w:t>
      </w:r>
      <w:proofErr w:type="spellStart"/>
      <w:r w:rsidRPr="005774AB">
        <w:rPr>
          <w:rFonts w:asciiTheme="minorHAnsi" w:hAnsiTheme="minorHAnsi"/>
          <w:sz w:val="16"/>
        </w:rPr>
        <w:t>Kaine</w:t>
      </w:r>
      <w:proofErr w:type="spellEnd"/>
      <w:r w:rsidRPr="005774AB">
        <w:rPr>
          <w:rFonts w:asciiTheme="minorHAnsi" w:hAnsiTheme="minorHAnsi"/>
          <w:sz w:val="16"/>
        </w:rPr>
        <w:t xml:space="preserve"> and Murphy support the Iran nuclear agreement. The </w:t>
      </w:r>
      <w:proofErr w:type="spellStart"/>
      <w:r w:rsidRPr="005774AB">
        <w:rPr>
          <w:rFonts w:asciiTheme="minorHAnsi" w:hAnsiTheme="minorHAnsi"/>
          <w:sz w:val="16"/>
        </w:rPr>
        <w:t>Kaine</w:t>
      </w:r>
      <w:proofErr w:type="spellEnd"/>
      <w:r w:rsidRPr="005774AB">
        <w:rPr>
          <w:rFonts w:asciiTheme="minorHAnsi" w:hAnsiTheme="minorHAnsi"/>
          <w:sz w:val="16"/>
        </w:rPr>
        <w:t xml:space="preserve">-Murphy legislation doesn't specify when the president would be able to make that certification, but it could set up the sanctions law to </w:t>
      </w:r>
      <w:proofErr w:type="gramStart"/>
      <w:r w:rsidRPr="005774AB">
        <w:rPr>
          <w:rFonts w:asciiTheme="minorHAnsi" w:hAnsiTheme="minorHAnsi"/>
          <w:sz w:val="16"/>
        </w:rPr>
        <w:t>be lifted</w:t>
      </w:r>
      <w:proofErr w:type="gramEnd"/>
      <w:r w:rsidRPr="005774AB">
        <w:rPr>
          <w:rFonts w:asciiTheme="minorHAnsi" w:hAnsiTheme="minorHAnsi"/>
          <w:sz w:val="16"/>
        </w:rPr>
        <w:t xml:space="preserve"> on the deal's "transition day." "Transition day" will occur eight years after the deal was adopted, or "upon a report from the director general of the IAEA ... stating that the IAEA has reached the broader conclusion that all nuclear materials in Iran remains in peaceful activities, whichever is earlier," according to the European Union's outline of the deal's implementation plan. Amy Dudley, a spokeswoman for </w:t>
      </w:r>
      <w:proofErr w:type="spellStart"/>
      <w:r w:rsidRPr="005774AB">
        <w:rPr>
          <w:rFonts w:asciiTheme="minorHAnsi" w:hAnsiTheme="minorHAnsi"/>
          <w:sz w:val="16"/>
        </w:rPr>
        <w:t>Kaine</w:t>
      </w:r>
      <w:proofErr w:type="spellEnd"/>
      <w:r w:rsidRPr="005774AB">
        <w:rPr>
          <w:rFonts w:asciiTheme="minorHAnsi" w:hAnsiTheme="minorHAnsi"/>
          <w:sz w:val="16"/>
        </w:rPr>
        <w:t xml:space="preserve">, said that under the </w:t>
      </w:r>
      <w:proofErr w:type="spellStart"/>
      <w:r w:rsidRPr="005774AB">
        <w:rPr>
          <w:rFonts w:asciiTheme="minorHAnsi" w:hAnsiTheme="minorHAnsi"/>
          <w:sz w:val="16"/>
        </w:rPr>
        <w:t>Kaine</w:t>
      </w:r>
      <w:proofErr w:type="spellEnd"/>
      <w:r w:rsidRPr="005774AB">
        <w:rPr>
          <w:rFonts w:asciiTheme="minorHAnsi" w:hAnsiTheme="minorHAnsi"/>
          <w:sz w:val="16"/>
        </w:rPr>
        <w:t>-Murphy legislation "[if] Iran breaks the terms of the deal and the President is unable to make this certification, ISA is extended in an open-ended manner. This is to prevent a non-compliant Iran having a sanctions expiration date in its sights." The legislation comes as lawmakers have pledged to extend the sanctions law but failed to build momentum behind one proposal. Supporters of an extension argue it</w:t>
      </w:r>
      <w:proofErr w:type="gramStart"/>
      <w:r w:rsidRPr="005774AB">
        <w:rPr>
          <w:rFonts w:asciiTheme="minorHAnsi" w:hAnsiTheme="minorHAnsi"/>
          <w:sz w:val="16"/>
        </w:rPr>
        <w:t>'s needed</w:t>
      </w:r>
      <w:proofErr w:type="gramEnd"/>
      <w:r w:rsidRPr="005774AB">
        <w:rPr>
          <w:rFonts w:asciiTheme="minorHAnsi" w:hAnsiTheme="minorHAnsi"/>
          <w:sz w:val="16"/>
        </w:rPr>
        <w:t xml:space="preserve"> so sanctions can be "snapped back" if Iran violates the deal. Sens. Robert </w:t>
      </w:r>
      <w:r w:rsidRPr="005774AB">
        <w:rPr>
          <w:rStyle w:val="StyleUnderline"/>
          <w:rFonts w:asciiTheme="minorHAnsi" w:hAnsiTheme="minorHAnsi"/>
        </w:rPr>
        <w:t>Menendez</w:t>
      </w:r>
      <w:r w:rsidRPr="005774AB">
        <w:rPr>
          <w:rFonts w:asciiTheme="minorHAnsi" w:hAnsiTheme="minorHAnsi"/>
          <w:sz w:val="16"/>
        </w:rPr>
        <w:t xml:space="preserve"> (D-N.J.) </w:t>
      </w:r>
      <w:r w:rsidRPr="005774AB">
        <w:rPr>
          <w:rStyle w:val="StyleUnderline"/>
          <w:rFonts w:asciiTheme="minorHAnsi" w:hAnsiTheme="minorHAnsi"/>
        </w:rPr>
        <w:t>and</w:t>
      </w:r>
      <w:r w:rsidRPr="005774AB">
        <w:rPr>
          <w:rFonts w:asciiTheme="minorHAnsi" w:hAnsiTheme="minorHAnsi"/>
          <w:sz w:val="16"/>
        </w:rPr>
        <w:t xml:space="preserve"> Mark </w:t>
      </w:r>
      <w:r w:rsidRPr="005774AB">
        <w:rPr>
          <w:rStyle w:val="StyleUnderline"/>
          <w:rFonts w:asciiTheme="minorHAnsi" w:hAnsiTheme="minorHAnsi"/>
        </w:rPr>
        <w:t>Kirk</w:t>
      </w:r>
      <w:r w:rsidRPr="005774AB">
        <w:rPr>
          <w:rFonts w:asciiTheme="minorHAnsi" w:hAnsiTheme="minorHAnsi"/>
          <w:sz w:val="16"/>
        </w:rPr>
        <w:t xml:space="preserve"> (R-Ill.) </w:t>
      </w:r>
      <w:r w:rsidRPr="005774AB">
        <w:rPr>
          <w:rStyle w:val="StyleUnderline"/>
          <w:rFonts w:asciiTheme="minorHAnsi" w:hAnsiTheme="minorHAnsi"/>
        </w:rPr>
        <w:t>introduced legislation</w:t>
      </w:r>
      <w:r w:rsidRPr="005774AB">
        <w:rPr>
          <w:rFonts w:asciiTheme="minorHAnsi" w:hAnsiTheme="minorHAnsi"/>
          <w:sz w:val="16"/>
        </w:rPr>
        <w:t xml:space="preserve"> last year </w:t>
      </w:r>
      <w:r w:rsidRPr="005774AB">
        <w:rPr>
          <w:rStyle w:val="StyleUnderline"/>
          <w:rFonts w:asciiTheme="minorHAnsi" w:hAnsiTheme="minorHAnsi"/>
        </w:rPr>
        <w:t>that would extend the sanctions law for 10 years</w:t>
      </w:r>
      <w:r w:rsidRPr="005774AB">
        <w:rPr>
          <w:rFonts w:asciiTheme="minorHAnsi" w:hAnsiTheme="minorHAnsi"/>
          <w:sz w:val="16"/>
        </w:rPr>
        <w:t xml:space="preserve">. Meanwhile, Sen. Kelly </w:t>
      </w:r>
      <w:r w:rsidRPr="005774AB">
        <w:rPr>
          <w:rStyle w:val="StyleUnderline"/>
          <w:rFonts w:asciiTheme="minorHAnsi" w:hAnsiTheme="minorHAnsi"/>
        </w:rPr>
        <w:t>Ayotte</w:t>
      </w:r>
      <w:r w:rsidRPr="005774AB">
        <w:rPr>
          <w:rFonts w:asciiTheme="minorHAnsi" w:hAnsiTheme="minorHAnsi"/>
          <w:sz w:val="16"/>
        </w:rPr>
        <w:t xml:space="preserve"> (R-N.H.), </w:t>
      </w:r>
      <w:r w:rsidRPr="005774AB">
        <w:rPr>
          <w:rStyle w:val="StyleUnderline"/>
          <w:rFonts w:asciiTheme="minorHAnsi" w:hAnsiTheme="minorHAnsi"/>
        </w:rPr>
        <w:t>backed by 18 other GOP senators, introduced a separate a bill to extend the law through 2031 and require new sanctions tied to Iran's ballistic missile program</w:t>
      </w:r>
      <w:r w:rsidRPr="005774AB">
        <w:rPr>
          <w:rFonts w:asciiTheme="minorHAnsi" w:hAnsiTheme="minorHAnsi"/>
          <w:sz w:val="16"/>
        </w:rPr>
        <w:t xml:space="preserve">. Sen. Ben </w:t>
      </w:r>
      <w:r w:rsidRPr="005774AB">
        <w:rPr>
          <w:rStyle w:val="StyleUnderline"/>
          <w:rFonts w:asciiTheme="minorHAnsi" w:hAnsiTheme="minorHAnsi"/>
        </w:rPr>
        <w:t>Cardin</w:t>
      </w:r>
      <w:r w:rsidRPr="005774AB">
        <w:rPr>
          <w:rFonts w:asciiTheme="minorHAnsi" w:hAnsiTheme="minorHAnsi"/>
          <w:sz w:val="16"/>
        </w:rPr>
        <w:t xml:space="preserve"> (D-Md.) </w:t>
      </w:r>
      <w:r w:rsidRPr="005774AB">
        <w:rPr>
          <w:rStyle w:val="StyleUnderline"/>
          <w:rFonts w:asciiTheme="minorHAnsi" w:hAnsiTheme="minorHAnsi"/>
        </w:rPr>
        <w:t>has suggested Democrats will back an extension of the sanctions law</w:t>
      </w:r>
      <w:r w:rsidRPr="005774AB">
        <w:rPr>
          <w:rFonts w:asciiTheme="minorHAnsi" w:hAnsiTheme="minorHAnsi"/>
          <w:sz w:val="16"/>
        </w:rPr>
        <w:t xml:space="preserve">, but told reporters last month that he was skeptical of Ayotte's legislation. "I reviewed it </w:t>
      </w:r>
      <w:proofErr w:type="spellStart"/>
      <w:r w:rsidRPr="005774AB">
        <w:rPr>
          <w:rFonts w:asciiTheme="minorHAnsi" w:hAnsiTheme="minorHAnsi"/>
          <w:sz w:val="16"/>
        </w:rPr>
        <w:t>awhile</w:t>
      </w:r>
      <w:proofErr w:type="spellEnd"/>
      <w:r w:rsidRPr="005774AB">
        <w:rPr>
          <w:rFonts w:asciiTheme="minorHAnsi" w:hAnsiTheme="minorHAnsi"/>
          <w:sz w:val="16"/>
        </w:rPr>
        <w:t xml:space="preserve"> ago and felt it was not where we needed to be," he said. "[But] </w:t>
      </w:r>
      <w:r w:rsidRPr="005774AB">
        <w:rPr>
          <w:rStyle w:val="StyleUnderline"/>
          <w:rFonts w:asciiTheme="minorHAnsi" w:hAnsiTheme="minorHAnsi"/>
        </w:rPr>
        <w:t xml:space="preserve">there is </w:t>
      </w:r>
      <w:r w:rsidRPr="005774AB">
        <w:rPr>
          <w:rStyle w:val="Emphasis"/>
          <w:rFonts w:asciiTheme="minorHAnsi" w:hAnsiTheme="minorHAnsi"/>
        </w:rPr>
        <w:t>general consensus</w:t>
      </w:r>
      <w:r w:rsidRPr="005774AB">
        <w:rPr>
          <w:rFonts w:asciiTheme="minorHAnsi" w:hAnsiTheme="minorHAnsi"/>
          <w:sz w:val="16"/>
        </w:rPr>
        <w:t xml:space="preserve"> ... </w:t>
      </w:r>
      <w:r w:rsidRPr="005774AB">
        <w:rPr>
          <w:rStyle w:val="StyleUnderline"/>
          <w:rFonts w:asciiTheme="minorHAnsi" w:hAnsiTheme="minorHAnsi"/>
        </w:rPr>
        <w:t>among the Democratic and Republican members of the House and Senate that the Iran Sanctions Act should be extended</w:t>
      </w:r>
      <w:r w:rsidRPr="005774AB">
        <w:rPr>
          <w:rFonts w:asciiTheme="minorHAnsi" w:hAnsiTheme="minorHAnsi"/>
          <w:sz w:val="16"/>
        </w:rPr>
        <w:t xml:space="preserve">." </w:t>
      </w:r>
      <w:r w:rsidRPr="005774AB">
        <w:rPr>
          <w:rStyle w:val="StyleUnderline"/>
          <w:rFonts w:asciiTheme="minorHAnsi" w:hAnsiTheme="minorHAnsi"/>
        </w:rPr>
        <w:t>Cardin and</w:t>
      </w:r>
      <w:r w:rsidRPr="005774AB">
        <w:rPr>
          <w:rFonts w:asciiTheme="minorHAnsi" w:hAnsiTheme="minorHAnsi"/>
          <w:sz w:val="16"/>
        </w:rPr>
        <w:t xml:space="preserve"> Sen. Bob </w:t>
      </w:r>
      <w:r w:rsidRPr="005774AB">
        <w:rPr>
          <w:rStyle w:val="StyleUnderline"/>
          <w:rFonts w:asciiTheme="minorHAnsi" w:hAnsiTheme="minorHAnsi"/>
        </w:rPr>
        <w:t>Corker</w:t>
      </w:r>
      <w:r w:rsidRPr="005774AB">
        <w:rPr>
          <w:rFonts w:asciiTheme="minorHAnsi" w:hAnsiTheme="minorHAnsi"/>
          <w:sz w:val="16"/>
        </w:rPr>
        <w:t xml:space="preserve"> (R-Tenn.) </w:t>
      </w:r>
      <w:r w:rsidRPr="005774AB">
        <w:rPr>
          <w:rStyle w:val="StyleUnderline"/>
          <w:rFonts w:asciiTheme="minorHAnsi" w:hAnsiTheme="minorHAnsi"/>
        </w:rPr>
        <w:t xml:space="preserve">have been working on Iran sanctions legislation for months, which is expected to include an extension of the Iran Sanctions Act. </w:t>
      </w:r>
    </w:p>
    <w:p w:rsidR="006A0D70" w:rsidRPr="005774AB" w:rsidRDefault="006A0D70" w:rsidP="006A0D70">
      <w:pPr>
        <w:rPr>
          <w:rStyle w:val="StyleUnderline"/>
          <w:rFonts w:asciiTheme="minorHAnsi" w:hAnsiTheme="minorHAnsi"/>
        </w:rPr>
      </w:pPr>
    </w:p>
    <w:p w:rsidR="006A0D70" w:rsidRPr="005774AB" w:rsidRDefault="006A0D70" w:rsidP="006A0D70">
      <w:pPr>
        <w:rPr>
          <w:rStyle w:val="StyleUnderline"/>
          <w:rFonts w:asciiTheme="minorHAnsi" w:hAnsiTheme="minorHAnsi"/>
        </w:rPr>
      </w:pPr>
    </w:p>
    <w:p w:rsidR="0079737E" w:rsidRPr="005774AB" w:rsidRDefault="0079737E" w:rsidP="0079737E">
      <w:pPr>
        <w:pStyle w:val="Heading3"/>
        <w:rPr>
          <w:rFonts w:asciiTheme="minorHAnsi" w:hAnsiTheme="minorHAnsi"/>
        </w:rPr>
      </w:pPr>
      <w:r w:rsidRPr="005774AB">
        <w:rPr>
          <w:rFonts w:asciiTheme="minorHAnsi" w:hAnsiTheme="minorHAnsi"/>
        </w:rPr>
        <w:t xml:space="preserve">U – Deal Failure </w:t>
      </w:r>
    </w:p>
    <w:p w:rsidR="0079737E" w:rsidRPr="005774AB" w:rsidRDefault="0079737E" w:rsidP="0079737E">
      <w:pPr>
        <w:pStyle w:val="Heading4"/>
        <w:rPr>
          <w:rFonts w:asciiTheme="minorHAnsi" w:hAnsiTheme="minorHAnsi"/>
        </w:rPr>
      </w:pPr>
      <w:r w:rsidRPr="005774AB">
        <w:rPr>
          <w:rFonts w:asciiTheme="minorHAnsi" w:hAnsiTheme="minorHAnsi"/>
        </w:rPr>
        <w:t>Deal failing – IAEA caving to Iran secrecy – ensures breakout capacity</w:t>
      </w:r>
    </w:p>
    <w:p w:rsidR="0079737E" w:rsidRPr="005774AB" w:rsidRDefault="0079737E" w:rsidP="0079737E">
      <w:pPr>
        <w:rPr>
          <w:rFonts w:asciiTheme="minorHAnsi" w:hAnsiTheme="minorHAnsi"/>
        </w:rPr>
      </w:pPr>
      <w:r w:rsidRPr="005774AB">
        <w:rPr>
          <w:rStyle w:val="Style13ptBold"/>
          <w:rFonts w:asciiTheme="minorHAnsi" w:hAnsiTheme="minorHAnsi"/>
        </w:rPr>
        <w:t>Economist, 6/25</w:t>
      </w:r>
      <w:r w:rsidRPr="005774AB">
        <w:rPr>
          <w:rFonts w:asciiTheme="minorHAnsi" w:hAnsiTheme="minorHAnsi"/>
        </w:rPr>
        <w:t>/16 (“Teething pains or trouble ahead</w:t>
      </w:r>
      <w:proofErr w:type="gramStart"/>
      <w:r w:rsidRPr="005774AB">
        <w:rPr>
          <w:rFonts w:asciiTheme="minorHAnsi" w:hAnsiTheme="minorHAnsi"/>
        </w:rPr>
        <w:t>?,</w:t>
      </w:r>
      <w:proofErr w:type="gramEnd"/>
      <w:r w:rsidRPr="005774AB">
        <w:rPr>
          <w:rFonts w:asciiTheme="minorHAnsi" w:hAnsiTheme="minorHAnsi"/>
        </w:rPr>
        <w:t xml:space="preserve">” </w:t>
      </w:r>
      <w:hyperlink r:id="rId65" w:history="1">
        <w:r w:rsidRPr="005774AB">
          <w:rPr>
            <w:rStyle w:val="Hyperlink"/>
            <w:rFonts w:asciiTheme="minorHAnsi" w:hAnsiTheme="minorHAnsi"/>
          </w:rPr>
          <w:t>http://www.economist.com/news/middle-east-and-africa/21701121-agreement-curb-irans-nuclear-activities-working-it-may-be-more</w:t>
        </w:r>
      </w:hyperlink>
      <w:r w:rsidRPr="005774AB">
        <w:rPr>
          <w:rFonts w:asciiTheme="minorHAnsi" w:hAnsiTheme="minorHAnsi"/>
        </w:rPr>
        <w:t xml:space="preserve">, CMR) </w:t>
      </w:r>
    </w:p>
    <w:p w:rsidR="0079737E" w:rsidRPr="005774AB" w:rsidRDefault="0079737E" w:rsidP="0079737E">
      <w:pPr>
        <w:rPr>
          <w:rFonts w:asciiTheme="minorHAnsi" w:hAnsiTheme="minorHAnsi"/>
          <w:sz w:val="16"/>
        </w:rPr>
      </w:pPr>
      <w:r w:rsidRPr="005774AB">
        <w:rPr>
          <w:rFonts w:asciiTheme="minorHAnsi" w:hAnsiTheme="minorHAnsi"/>
          <w:sz w:val="16"/>
        </w:rPr>
        <w:t xml:space="preserve">Yet </w:t>
      </w:r>
      <w:r w:rsidRPr="005774AB">
        <w:rPr>
          <w:rStyle w:val="StyleUnderline"/>
          <w:rFonts w:asciiTheme="minorHAnsi" w:hAnsiTheme="minorHAnsi"/>
        </w:rPr>
        <w:t>some worry</w:t>
      </w:r>
      <w:r w:rsidRPr="005774AB">
        <w:rPr>
          <w:rFonts w:asciiTheme="minorHAnsi" w:hAnsiTheme="minorHAnsi"/>
          <w:sz w:val="16"/>
        </w:rPr>
        <w:t xml:space="preserve"> that </w:t>
      </w:r>
      <w:r w:rsidRPr="005774AB">
        <w:rPr>
          <w:rStyle w:val="StyleUnderline"/>
          <w:rFonts w:asciiTheme="minorHAnsi" w:hAnsiTheme="minorHAnsi"/>
        </w:rPr>
        <w:t xml:space="preserve">the IAEA is giving Iran </w:t>
      </w:r>
      <w:r w:rsidRPr="005774AB">
        <w:rPr>
          <w:rStyle w:val="Emphasis"/>
          <w:rFonts w:asciiTheme="minorHAnsi" w:hAnsiTheme="minorHAnsi"/>
        </w:rPr>
        <w:t>too easy a time</w:t>
      </w:r>
      <w:r w:rsidRPr="005774AB">
        <w:rPr>
          <w:rFonts w:asciiTheme="minorHAnsi" w:hAnsiTheme="minorHAnsi"/>
          <w:sz w:val="16"/>
        </w:rPr>
        <w:t xml:space="preserve">. David </w:t>
      </w:r>
      <w:r w:rsidRPr="005774AB">
        <w:rPr>
          <w:rStyle w:val="StyleUnderline"/>
          <w:rFonts w:asciiTheme="minorHAnsi" w:hAnsiTheme="minorHAnsi"/>
        </w:rPr>
        <w:t>Albright</w:t>
      </w:r>
      <w:r w:rsidRPr="005774AB">
        <w:rPr>
          <w:rFonts w:asciiTheme="minorHAnsi" w:hAnsiTheme="minorHAnsi"/>
          <w:sz w:val="16"/>
        </w:rPr>
        <w:t xml:space="preserve"> of the Washington-based Institute for Science and International Security </w:t>
      </w:r>
      <w:r w:rsidRPr="005774AB">
        <w:rPr>
          <w:rStyle w:val="StyleUnderline"/>
          <w:rFonts w:asciiTheme="minorHAnsi" w:hAnsiTheme="minorHAnsi"/>
        </w:rPr>
        <w:t xml:space="preserve">laments a lack of technical detail in the agency’s reporting, and a consequent loss of the promised full transparency. </w:t>
      </w:r>
      <w:proofErr w:type="spellStart"/>
      <w:r w:rsidRPr="005774AB">
        <w:rPr>
          <w:rFonts w:asciiTheme="minorHAnsi" w:hAnsiTheme="minorHAnsi"/>
          <w:sz w:val="16"/>
        </w:rPr>
        <w:t>Mr</w:t>
      </w:r>
      <w:proofErr w:type="spellEnd"/>
      <w:r w:rsidRPr="005774AB">
        <w:rPr>
          <w:rFonts w:asciiTheme="minorHAnsi" w:hAnsiTheme="minorHAnsi"/>
          <w:sz w:val="16"/>
        </w:rPr>
        <w:t xml:space="preserve"> Fitzpatrick reckons that the absence of specifics reflects a new co-operative relationship between Iran the IAEA, and that member governments are getting more information than is being put into the public domain. </w:t>
      </w:r>
      <w:proofErr w:type="spellStart"/>
      <w:r w:rsidRPr="005774AB">
        <w:rPr>
          <w:rFonts w:asciiTheme="minorHAnsi" w:hAnsiTheme="minorHAnsi"/>
          <w:sz w:val="16"/>
        </w:rPr>
        <w:t>Mr</w:t>
      </w:r>
      <w:proofErr w:type="spellEnd"/>
      <w:r w:rsidRPr="005774AB">
        <w:rPr>
          <w:rFonts w:asciiTheme="minorHAnsi" w:hAnsiTheme="minorHAnsi"/>
          <w:sz w:val="16"/>
        </w:rPr>
        <w:t xml:space="preserve"> Albright is less confident. He thinks that </w:t>
      </w:r>
      <w:r w:rsidRPr="005774AB">
        <w:rPr>
          <w:rStyle w:val="StyleUnderline"/>
          <w:rFonts w:asciiTheme="minorHAnsi" w:hAnsiTheme="minorHAnsi"/>
        </w:rPr>
        <w:t>the IAEA has given in to Iranian pressure for secrecy and</w:t>
      </w:r>
      <w:r w:rsidRPr="005774AB">
        <w:rPr>
          <w:rFonts w:asciiTheme="minorHAnsi" w:hAnsiTheme="minorHAnsi"/>
          <w:sz w:val="16"/>
        </w:rPr>
        <w:t xml:space="preserve"> that </w:t>
      </w:r>
      <w:r w:rsidRPr="005774AB">
        <w:rPr>
          <w:rStyle w:val="StyleUnderline"/>
          <w:rFonts w:asciiTheme="minorHAnsi" w:hAnsiTheme="minorHAnsi"/>
        </w:rPr>
        <w:t xml:space="preserve">the White House </w:t>
      </w:r>
      <w:r w:rsidRPr="005774AB">
        <w:rPr>
          <w:rStyle w:val="Emphasis"/>
          <w:rFonts w:asciiTheme="minorHAnsi" w:hAnsiTheme="minorHAnsi"/>
        </w:rPr>
        <w:t>has not pushed back</w:t>
      </w:r>
      <w:r w:rsidRPr="005774AB">
        <w:rPr>
          <w:rFonts w:asciiTheme="minorHAnsi" w:hAnsiTheme="minorHAnsi"/>
          <w:sz w:val="16"/>
        </w:rPr>
        <w:t xml:space="preserve">. His fear is that </w:t>
      </w:r>
      <w:r w:rsidRPr="005774AB">
        <w:rPr>
          <w:rStyle w:val="StyleUnderline"/>
          <w:rFonts w:asciiTheme="minorHAnsi" w:hAnsiTheme="minorHAnsi"/>
        </w:rPr>
        <w:t>by cutting Iran too much slack</w:t>
      </w:r>
      <w:r w:rsidRPr="005774AB">
        <w:rPr>
          <w:rFonts w:asciiTheme="minorHAnsi" w:hAnsiTheme="minorHAnsi"/>
          <w:sz w:val="16"/>
        </w:rPr>
        <w:t xml:space="preserve">, for example </w:t>
      </w:r>
      <w:r w:rsidRPr="005774AB">
        <w:rPr>
          <w:rStyle w:val="StyleUnderline"/>
          <w:rFonts w:asciiTheme="minorHAnsi" w:hAnsiTheme="minorHAnsi"/>
        </w:rPr>
        <w:t>over the cap on low-enriched uranium, the calculations on the time it would take from “breaking out” of the deal to producing a nuclear weapon</w:t>
      </w:r>
      <w:r w:rsidRPr="005774AB">
        <w:rPr>
          <w:rFonts w:asciiTheme="minorHAnsi" w:hAnsiTheme="minorHAnsi"/>
          <w:sz w:val="16"/>
        </w:rPr>
        <w:t xml:space="preserve"> (the deal aims for at least a year) </w:t>
      </w:r>
      <w:r w:rsidRPr="005774AB">
        <w:rPr>
          <w:rStyle w:val="StyleUnderline"/>
          <w:rFonts w:asciiTheme="minorHAnsi" w:hAnsiTheme="minorHAnsi"/>
        </w:rPr>
        <w:t>could be affected</w:t>
      </w:r>
      <w:r w:rsidRPr="005774AB">
        <w:rPr>
          <w:rFonts w:asciiTheme="minorHAnsi" w:hAnsiTheme="minorHAnsi"/>
          <w:sz w:val="16"/>
        </w:rPr>
        <w:t xml:space="preserve">. </w:t>
      </w:r>
      <w:proofErr w:type="spellStart"/>
      <w:r w:rsidRPr="005774AB">
        <w:rPr>
          <w:rFonts w:asciiTheme="minorHAnsi" w:hAnsiTheme="minorHAnsi"/>
          <w:sz w:val="16"/>
        </w:rPr>
        <w:t>Mr</w:t>
      </w:r>
      <w:proofErr w:type="spellEnd"/>
      <w:r w:rsidRPr="005774AB">
        <w:rPr>
          <w:rFonts w:asciiTheme="minorHAnsi" w:hAnsiTheme="minorHAnsi"/>
          <w:sz w:val="16"/>
        </w:rPr>
        <w:t xml:space="preserve"> </w:t>
      </w:r>
      <w:r w:rsidRPr="005774AB">
        <w:rPr>
          <w:rStyle w:val="StyleUnderline"/>
          <w:rFonts w:asciiTheme="minorHAnsi" w:hAnsiTheme="minorHAnsi"/>
        </w:rPr>
        <w:t xml:space="preserve">Albright is particularly worried about reports that Iran’s Atomic Energy </w:t>
      </w:r>
      <w:proofErr w:type="spellStart"/>
      <w:r w:rsidRPr="005774AB">
        <w:rPr>
          <w:rStyle w:val="StyleUnderline"/>
          <w:rFonts w:asciiTheme="minorHAnsi" w:hAnsiTheme="minorHAnsi"/>
        </w:rPr>
        <w:t>Organisation</w:t>
      </w:r>
      <w:proofErr w:type="spellEnd"/>
      <w:r w:rsidRPr="005774AB">
        <w:rPr>
          <w:rStyle w:val="StyleUnderline"/>
          <w:rFonts w:asciiTheme="minorHAnsi" w:hAnsiTheme="minorHAnsi"/>
        </w:rPr>
        <w:t xml:space="preserve"> has been shopping on the sly for carbon </w:t>
      </w:r>
      <w:proofErr w:type="spellStart"/>
      <w:r w:rsidRPr="005774AB">
        <w:rPr>
          <w:rStyle w:val="StyleUnderline"/>
          <w:rFonts w:asciiTheme="minorHAnsi" w:hAnsiTheme="minorHAnsi"/>
        </w:rPr>
        <w:t>fibre</w:t>
      </w:r>
      <w:proofErr w:type="spellEnd"/>
      <w:r w:rsidRPr="005774AB">
        <w:rPr>
          <w:rFonts w:asciiTheme="minorHAnsi" w:hAnsiTheme="minorHAnsi"/>
          <w:sz w:val="16"/>
        </w:rPr>
        <w:t xml:space="preserve">, a material it would need if it were planning to build advanced uranium centrifuges. He says: “They could be stockpiling for a surge in enrichment when the [nuclear deal] starts to expire in 10 to 15 years; or </w:t>
      </w:r>
      <w:r w:rsidRPr="005774AB">
        <w:rPr>
          <w:rStyle w:val="StyleUnderline"/>
          <w:rFonts w:asciiTheme="minorHAnsi" w:hAnsiTheme="minorHAnsi"/>
        </w:rPr>
        <w:t>they could be planning for a breakout capacity at a clandestine facility if the deal collapses</w:t>
      </w:r>
      <w:r w:rsidRPr="005774AB">
        <w:rPr>
          <w:rFonts w:asciiTheme="minorHAnsi" w:hAnsiTheme="minorHAnsi"/>
          <w:sz w:val="16"/>
        </w:rPr>
        <w:t xml:space="preserve">.” </w:t>
      </w:r>
      <w:proofErr w:type="spellStart"/>
      <w:r w:rsidRPr="005774AB">
        <w:rPr>
          <w:rFonts w:asciiTheme="minorHAnsi" w:hAnsiTheme="minorHAnsi"/>
          <w:sz w:val="16"/>
        </w:rPr>
        <w:t>Mr</w:t>
      </w:r>
      <w:proofErr w:type="spellEnd"/>
      <w:r w:rsidRPr="005774AB">
        <w:rPr>
          <w:rFonts w:asciiTheme="minorHAnsi" w:hAnsiTheme="minorHAnsi"/>
          <w:sz w:val="16"/>
        </w:rPr>
        <w:t xml:space="preserve"> Fitzpatrick agrees America must ensure that the IAEA provides rapid notification of any backsliding.</w:t>
      </w:r>
    </w:p>
    <w:p w:rsidR="0079737E" w:rsidRPr="005774AB" w:rsidRDefault="0079737E" w:rsidP="0079737E">
      <w:pPr>
        <w:rPr>
          <w:rFonts w:asciiTheme="minorHAnsi" w:hAnsiTheme="minorHAnsi"/>
          <w:sz w:val="16"/>
        </w:rPr>
      </w:pPr>
    </w:p>
    <w:p w:rsidR="006A0D70" w:rsidRPr="005774AB" w:rsidRDefault="006A0D70" w:rsidP="006A0D70">
      <w:pPr>
        <w:pStyle w:val="Heading3"/>
        <w:rPr>
          <w:rFonts w:asciiTheme="minorHAnsi" w:hAnsiTheme="minorHAnsi"/>
        </w:rPr>
      </w:pPr>
      <w:r w:rsidRPr="005774AB">
        <w:rPr>
          <w:rFonts w:asciiTheme="minorHAnsi" w:hAnsiTheme="minorHAnsi"/>
        </w:rPr>
        <w:t xml:space="preserve">---XT: Yes Sanctions </w:t>
      </w:r>
    </w:p>
    <w:p w:rsidR="00AB3636" w:rsidRPr="005774AB" w:rsidRDefault="00AB3636" w:rsidP="00AB3636">
      <w:pPr>
        <w:pStyle w:val="Heading4"/>
        <w:rPr>
          <w:rFonts w:asciiTheme="minorHAnsi" w:hAnsiTheme="minorHAnsi"/>
        </w:rPr>
      </w:pPr>
      <w:r w:rsidRPr="005774AB">
        <w:rPr>
          <w:rFonts w:asciiTheme="minorHAnsi" w:hAnsiTheme="minorHAnsi"/>
        </w:rPr>
        <w:t xml:space="preserve">Yes sanctions – Cardin and GOP are dead-set on securing renewal. </w:t>
      </w:r>
    </w:p>
    <w:p w:rsidR="00AB3636" w:rsidRPr="005774AB" w:rsidRDefault="00AB3636" w:rsidP="00AB3636">
      <w:pPr>
        <w:rPr>
          <w:rFonts w:asciiTheme="minorHAnsi" w:hAnsiTheme="minorHAnsi"/>
        </w:rPr>
      </w:pPr>
      <w:r w:rsidRPr="005774AB">
        <w:rPr>
          <w:rStyle w:val="Style13ptBold"/>
          <w:rFonts w:asciiTheme="minorHAnsi" w:hAnsiTheme="minorHAnsi"/>
        </w:rPr>
        <w:t>Press TV, 4/4</w:t>
      </w:r>
      <w:r w:rsidRPr="005774AB">
        <w:rPr>
          <w:rFonts w:asciiTheme="minorHAnsi" w:hAnsiTheme="minorHAnsi"/>
        </w:rPr>
        <w:t xml:space="preserve">/16 (“Sen. Cardin demands renewal of anti-Iran sanctions,” </w:t>
      </w:r>
      <w:hyperlink r:id="rId66" w:history="1">
        <w:r w:rsidRPr="005774AB">
          <w:rPr>
            <w:rStyle w:val="Hyperlink"/>
            <w:rFonts w:asciiTheme="minorHAnsi" w:hAnsiTheme="minorHAnsi"/>
          </w:rPr>
          <w:t>http://www.presstv.ir/Detail/2016/04/04/459015/US-renew-antiIran-bans</w:t>
        </w:r>
      </w:hyperlink>
      <w:r w:rsidRPr="005774AB">
        <w:rPr>
          <w:rFonts w:asciiTheme="minorHAnsi" w:hAnsiTheme="minorHAnsi"/>
        </w:rPr>
        <w:t>, CMR)</w:t>
      </w:r>
    </w:p>
    <w:p w:rsidR="00AB3636" w:rsidRPr="005774AB" w:rsidRDefault="00AB3636" w:rsidP="00AB3636">
      <w:pPr>
        <w:rPr>
          <w:rFonts w:asciiTheme="minorHAnsi" w:hAnsiTheme="minorHAnsi"/>
          <w:sz w:val="16"/>
        </w:rPr>
      </w:pPr>
      <w:r w:rsidRPr="005774AB">
        <w:rPr>
          <w:rFonts w:asciiTheme="minorHAnsi" w:hAnsiTheme="minorHAnsi"/>
          <w:sz w:val="16"/>
        </w:rPr>
        <w:t xml:space="preserve">US Democratic Senator Ben </w:t>
      </w:r>
      <w:r w:rsidRPr="005774AB">
        <w:rPr>
          <w:rStyle w:val="StyleUnderline"/>
          <w:rFonts w:asciiTheme="minorHAnsi" w:hAnsiTheme="minorHAnsi"/>
        </w:rPr>
        <w:t>Cardin has pledged to get Congress to renew sanctions against Iran before the end of the year</w:t>
      </w:r>
      <w:r w:rsidRPr="005774AB">
        <w:rPr>
          <w:rFonts w:asciiTheme="minorHAnsi" w:hAnsiTheme="minorHAnsi"/>
          <w:sz w:val="16"/>
        </w:rPr>
        <w:t xml:space="preserve">. </w:t>
      </w:r>
      <w:r w:rsidRPr="005774AB">
        <w:rPr>
          <w:rStyle w:val="StyleUnderline"/>
          <w:rFonts w:asciiTheme="minorHAnsi" w:hAnsiTheme="minorHAnsi"/>
        </w:rPr>
        <w:t>The pro-Israeli lawmaker on the Senate Foreign Relations Committee has told</w:t>
      </w:r>
      <w:r w:rsidRPr="005774AB">
        <w:rPr>
          <w:rFonts w:asciiTheme="minorHAnsi" w:hAnsiTheme="minorHAnsi"/>
          <w:sz w:val="16"/>
        </w:rPr>
        <w:t xml:space="preserve"> Jewish </w:t>
      </w:r>
      <w:r w:rsidRPr="005774AB">
        <w:rPr>
          <w:rStyle w:val="StyleUnderline"/>
          <w:rFonts w:asciiTheme="minorHAnsi" w:hAnsiTheme="minorHAnsi"/>
        </w:rPr>
        <w:t>media</w:t>
      </w:r>
      <w:r w:rsidRPr="005774AB">
        <w:rPr>
          <w:rFonts w:asciiTheme="minorHAnsi" w:hAnsiTheme="minorHAnsi"/>
          <w:sz w:val="16"/>
        </w:rPr>
        <w:t xml:space="preserve"> that </w:t>
      </w:r>
      <w:r w:rsidRPr="005774AB">
        <w:rPr>
          <w:rStyle w:val="StyleUnderline"/>
          <w:rFonts w:asciiTheme="minorHAnsi" w:hAnsiTheme="minorHAnsi"/>
        </w:rPr>
        <w:t>there is a general agreement to extend sanctions against Iran before they expire</w:t>
      </w:r>
      <w:r w:rsidRPr="005774AB">
        <w:rPr>
          <w:rFonts w:asciiTheme="minorHAnsi" w:hAnsiTheme="minorHAnsi"/>
          <w:sz w:val="16"/>
        </w:rPr>
        <w:t xml:space="preserve"> in December 2016. “</w:t>
      </w:r>
      <w:r w:rsidRPr="005774AB">
        <w:rPr>
          <w:rStyle w:val="StyleUnderline"/>
          <w:rFonts w:asciiTheme="minorHAnsi" w:hAnsiTheme="minorHAnsi"/>
        </w:rPr>
        <w:t>There’s general agreement we have to extend the sanctions against Iran</w:t>
      </w:r>
      <w:r w:rsidRPr="005774AB">
        <w:rPr>
          <w:rFonts w:asciiTheme="minorHAnsi" w:hAnsiTheme="minorHAnsi"/>
          <w:sz w:val="16"/>
        </w:rPr>
        <w:t xml:space="preserve">, and we need to do it before they expire at the end of this year,” </w:t>
      </w:r>
      <w:r w:rsidRPr="005774AB">
        <w:rPr>
          <w:rStyle w:val="StyleUnderline"/>
          <w:rFonts w:asciiTheme="minorHAnsi" w:hAnsiTheme="minorHAnsi"/>
        </w:rPr>
        <w:t>Cardin told</w:t>
      </w:r>
      <w:r w:rsidRPr="005774AB">
        <w:rPr>
          <w:rFonts w:asciiTheme="minorHAnsi" w:hAnsiTheme="minorHAnsi"/>
          <w:sz w:val="16"/>
        </w:rPr>
        <w:t xml:space="preserve"> Jewish Telegraphic Agency (</w:t>
      </w:r>
      <w:r w:rsidRPr="005774AB">
        <w:rPr>
          <w:rStyle w:val="StyleUnderline"/>
          <w:rFonts w:asciiTheme="minorHAnsi" w:hAnsiTheme="minorHAnsi"/>
        </w:rPr>
        <w:t>JTA</w:t>
      </w:r>
      <w:r w:rsidRPr="005774AB">
        <w:rPr>
          <w:rFonts w:asciiTheme="minorHAnsi" w:hAnsiTheme="minorHAnsi"/>
          <w:sz w:val="16"/>
        </w:rPr>
        <w:t xml:space="preserve">) in a recent interview. Cardin said he could get Democrats behind a simple reauthorization of sanctions, adding they </w:t>
      </w:r>
      <w:proofErr w:type="gramStart"/>
      <w:r w:rsidRPr="005774AB">
        <w:rPr>
          <w:rFonts w:asciiTheme="minorHAnsi" w:hAnsiTheme="minorHAnsi"/>
          <w:sz w:val="16"/>
        </w:rPr>
        <w:t>are needed</w:t>
      </w:r>
      <w:proofErr w:type="gramEnd"/>
      <w:r w:rsidRPr="005774AB">
        <w:rPr>
          <w:rFonts w:asciiTheme="minorHAnsi" w:hAnsiTheme="minorHAnsi"/>
          <w:sz w:val="16"/>
        </w:rPr>
        <w:t xml:space="preserve"> to remain in effect. “Speaking as the ranking Democrat on the committee, and on behalf of the Democrats, </w:t>
      </w:r>
      <w:r w:rsidRPr="005774AB">
        <w:rPr>
          <w:rStyle w:val="Emphasis"/>
          <w:rFonts w:asciiTheme="minorHAnsi" w:hAnsiTheme="minorHAnsi"/>
        </w:rPr>
        <w:t>we could get it done quickly</w:t>
      </w:r>
      <w:r w:rsidRPr="005774AB">
        <w:rPr>
          <w:rFonts w:asciiTheme="minorHAnsi" w:hAnsiTheme="minorHAnsi"/>
          <w:sz w:val="16"/>
        </w:rPr>
        <w:t xml:space="preserve"> if we were to just do that part,” he said, meaning a simple reauthorization of the sanctions, aka Iran Sanctions Act, which </w:t>
      </w:r>
      <w:proofErr w:type="gramStart"/>
      <w:r w:rsidRPr="005774AB">
        <w:rPr>
          <w:rFonts w:asciiTheme="minorHAnsi" w:hAnsiTheme="minorHAnsi"/>
          <w:sz w:val="16"/>
        </w:rPr>
        <w:t>were passed in 1996 and reauthorized in 2006</w:t>
      </w:r>
      <w:proofErr w:type="gramEnd"/>
      <w:r w:rsidRPr="005774AB">
        <w:rPr>
          <w:rFonts w:asciiTheme="minorHAnsi" w:hAnsiTheme="minorHAnsi"/>
          <w:sz w:val="16"/>
        </w:rPr>
        <w:t xml:space="preserve">. The sanctions </w:t>
      </w:r>
      <w:proofErr w:type="gramStart"/>
      <w:r w:rsidRPr="005774AB">
        <w:rPr>
          <w:rFonts w:asciiTheme="minorHAnsi" w:hAnsiTheme="minorHAnsi"/>
          <w:sz w:val="16"/>
        </w:rPr>
        <w:t>must be renewed</w:t>
      </w:r>
      <w:proofErr w:type="gramEnd"/>
      <w:r w:rsidRPr="005774AB">
        <w:rPr>
          <w:rFonts w:asciiTheme="minorHAnsi" w:hAnsiTheme="minorHAnsi"/>
          <w:sz w:val="16"/>
        </w:rPr>
        <w:t xml:space="preserve"> every 10 years. Last month, </w:t>
      </w:r>
      <w:proofErr w:type="gramStart"/>
      <w:r w:rsidRPr="005774AB">
        <w:rPr>
          <w:rFonts w:asciiTheme="minorHAnsi" w:hAnsiTheme="minorHAnsi"/>
          <w:sz w:val="16"/>
        </w:rPr>
        <w:t>Cardin</w:t>
      </w:r>
      <w:proofErr w:type="gramEnd"/>
      <w:r w:rsidRPr="005774AB">
        <w:rPr>
          <w:rFonts w:asciiTheme="minorHAnsi" w:hAnsiTheme="minorHAnsi"/>
          <w:sz w:val="16"/>
        </w:rPr>
        <w:t xml:space="preserve"> toured Israel, Saudi Arabia and Qatar, where he met with authorities expressing ‘concern’ over Iran's growing influence in the region. At the beginning of this year, US President Barack Obama signed an executive order, lifting the US economic sanctions on Iran after Tehran proved it had fulfilled its commitments undertaken in the Joint Comprehensive Plan of Action (JCPOA) – Iran’s nuclear agreement with the permanent UN Security Council members plus Germany (P5+1) signed last July. Last month, </w:t>
      </w:r>
      <w:r w:rsidRPr="005774AB">
        <w:rPr>
          <w:rStyle w:val="StyleUnderline"/>
          <w:rFonts w:asciiTheme="minorHAnsi" w:hAnsiTheme="minorHAnsi"/>
        </w:rPr>
        <w:t xml:space="preserve">a group of US Republican senators also introduced legislation to impose new sanctions against Iran over what legislators have described as Tehran’s “support for terrorism and human rights violations.” </w:t>
      </w:r>
      <w:r w:rsidRPr="005774AB">
        <w:rPr>
          <w:rFonts w:asciiTheme="minorHAnsi" w:hAnsiTheme="minorHAnsi"/>
          <w:sz w:val="16"/>
        </w:rPr>
        <w:t xml:space="preserve">With the ‘Iran Sanctions Act’ expiring at the end of this year, </w:t>
      </w:r>
      <w:r w:rsidRPr="005774AB">
        <w:rPr>
          <w:rStyle w:val="StyleUnderline"/>
          <w:rFonts w:asciiTheme="minorHAnsi" w:hAnsiTheme="minorHAnsi"/>
        </w:rPr>
        <w:t xml:space="preserve">GOP senators are making </w:t>
      </w:r>
      <w:r w:rsidRPr="005774AB">
        <w:rPr>
          <w:rStyle w:val="Emphasis"/>
          <w:rFonts w:asciiTheme="minorHAnsi" w:hAnsiTheme="minorHAnsi"/>
        </w:rPr>
        <w:t>every effort</w:t>
      </w:r>
      <w:r w:rsidRPr="005774AB">
        <w:rPr>
          <w:rStyle w:val="StyleUnderline"/>
          <w:rFonts w:asciiTheme="minorHAnsi" w:hAnsiTheme="minorHAnsi"/>
        </w:rPr>
        <w:t xml:space="preserve"> to reauthorize and impose more sanctions on Tehran</w:t>
      </w:r>
      <w:r w:rsidRPr="005774AB">
        <w:rPr>
          <w:rFonts w:asciiTheme="minorHAnsi" w:hAnsiTheme="minorHAnsi"/>
          <w:sz w:val="16"/>
        </w:rPr>
        <w:t xml:space="preserve"> on the pretext of terrorism, human rights issues, and ballistic missile tests. Several Republican senators including Marco Rubio and Ted Cruz have signed the new bill, dubbed the “Iran Terrorism and Human Rights Sanctions Act of 2016."</w:t>
      </w:r>
    </w:p>
    <w:p w:rsidR="006A0D70" w:rsidRPr="005774AB" w:rsidRDefault="006A0D70" w:rsidP="006A0D70">
      <w:pPr>
        <w:pStyle w:val="Heading4"/>
        <w:rPr>
          <w:rFonts w:asciiTheme="minorHAnsi" w:hAnsiTheme="minorHAnsi"/>
        </w:rPr>
      </w:pPr>
      <w:r w:rsidRPr="005774AB">
        <w:rPr>
          <w:rFonts w:asciiTheme="minorHAnsi" w:hAnsiTheme="minorHAnsi"/>
        </w:rPr>
        <w:t xml:space="preserve">GOP cutting through Obama’s push. </w:t>
      </w:r>
    </w:p>
    <w:p w:rsidR="006A0D70" w:rsidRPr="005774AB" w:rsidRDefault="006A0D70" w:rsidP="006A0D70">
      <w:pPr>
        <w:rPr>
          <w:rFonts w:asciiTheme="minorHAnsi" w:hAnsiTheme="minorHAnsi"/>
        </w:rPr>
      </w:pPr>
      <w:r w:rsidRPr="005774AB">
        <w:rPr>
          <w:rStyle w:val="Style13ptBold"/>
          <w:rFonts w:asciiTheme="minorHAnsi" w:hAnsiTheme="minorHAnsi"/>
        </w:rPr>
        <w:t>Taylor, 3/17</w:t>
      </w:r>
      <w:r w:rsidRPr="005774AB">
        <w:rPr>
          <w:rFonts w:asciiTheme="minorHAnsi" w:hAnsiTheme="minorHAnsi"/>
        </w:rPr>
        <w:t xml:space="preserve">/16 (Guy, “GOP senators push for new Iran sanctions after missile tests,” </w:t>
      </w:r>
      <w:hyperlink r:id="rId67" w:history="1">
        <w:r w:rsidRPr="005774AB">
          <w:rPr>
            <w:rStyle w:val="Hyperlink"/>
            <w:rFonts w:asciiTheme="minorHAnsi" w:hAnsiTheme="minorHAnsi"/>
          </w:rPr>
          <w:t>http://www.washingtontimes.com/news/2016/mar/17/gop-senators-push-new-iran-sanctions/</w:t>
        </w:r>
      </w:hyperlink>
      <w:r w:rsidRPr="005774AB">
        <w:rPr>
          <w:rFonts w:asciiTheme="minorHAnsi" w:hAnsiTheme="minorHAnsi"/>
        </w:rPr>
        <w:t xml:space="preserve">, CMR) </w:t>
      </w:r>
    </w:p>
    <w:p w:rsidR="006A0D70" w:rsidRPr="005774AB" w:rsidRDefault="006A0D70" w:rsidP="006A0D70">
      <w:pPr>
        <w:rPr>
          <w:rFonts w:asciiTheme="minorHAnsi" w:hAnsiTheme="minorHAnsi"/>
          <w:sz w:val="16"/>
        </w:rPr>
      </w:pPr>
      <w:r w:rsidRPr="005774AB">
        <w:rPr>
          <w:rStyle w:val="StyleUnderline"/>
          <w:rFonts w:asciiTheme="minorHAnsi" w:hAnsiTheme="minorHAnsi"/>
        </w:rPr>
        <w:t>A group of Republican senators</w:t>
      </w:r>
      <w:r w:rsidRPr="005774AB">
        <w:rPr>
          <w:rFonts w:asciiTheme="minorHAnsi" w:hAnsiTheme="minorHAnsi"/>
          <w:sz w:val="16"/>
        </w:rPr>
        <w:t xml:space="preserve"> on Thursday </w:t>
      </w:r>
      <w:r w:rsidRPr="005774AB">
        <w:rPr>
          <w:rStyle w:val="StyleUnderline"/>
          <w:rFonts w:asciiTheme="minorHAnsi" w:hAnsiTheme="minorHAnsi"/>
        </w:rPr>
        <w:t>introduced legislation that would require</w:t>
      </w:r>
      <w:r w:rsidRPr="005774AB">
        <w:rPr>
          <w:rFonts w:asciiTheme="minorHAnsi" w:hAnsiTheme="minorHAnsi"/>
          <w:sz w:val="16"/>
        </w:rPr>
        <w:t xml:space="preserve"> President </w:t>
      </w:r>
      <w:r w:rsidRPr="005774AB">
        <w:rPr>
          <w:rStyle w:val="StyleUnderline"/>
          <w:rFonts w:asciiTheme="minorHAnsi" w:hAnsiTheme="minorHAnsi"/>
        </w:rPr>
        <w:t>Obama to impose new economic sanctions on Iran in response to</w:t>
      </w:r>
      <w:r w:rsidRPr="005774AB">
        <w:rPr>
          <w:rFonts w:asciiTheme="minorHAnsi" w:hAnsiTheme="minorHAnsi"/>
          <w:sz w:val="16"/>
        </w:rPr>
        <w:t xml:space="preserve"> the series of </w:t>
      </w:r>
      <w:r w:rsidRPr="005774AB">
        <w:rPr>
          <w:rStyle w:val="StyleUnderline"/>
          <w:rFonts w:asciiTheme="minorHAnsi" w:hAnsiTheme="minorHAnsi"/>
        </w:rPr>
        <w:t>ballistic missile tests</w:t>
      </w:r>
      <w:r w:rsidRPr="005774AB">
        <w:rPr>
          <w:rFonts w:asciiTheme="minorHAnsi" w:hAnsiTheme="minorHAnsi"/>
          <w:sz w:val="16"/>
        </w:rPr>
        <w:t xml:space="preserve"> recently carried out by the Islamic republic. “Tough words alone will not deter the world’s worst state sponsor of terrorism from continuing to develop its ballistic missile program,” said Sen. Kelly Ayotte, New Hampshire Republican, who introduced the Iran Ballistic Missile Sanctions Act of 2016 on Thursday. Senate Majority Leader Mitch </w:t>
      </w:r>
      <w:r w:rsidRPr="005774AB">
        <w:rPr>
          <w:rStyle w:val="StyleUnderline"/>
          <w:rFonts w:asciiTheme="minorHAnsi" w:hAnsiTheme="minorHAnsi"/>
        </w:rPr>
        <w:t>McConnell</w:t>
      </w:r>
      <w:r w:rsidRPr="005774AB">
        <w:rPr>
          <w:rFonts w:asciiTheme="minorHAnsi" w:hAnsiTheme="minorHAnsi"/>
          <w:sz w:val="16"/>
        </w:rPr>
        <w:t xml:space="preserve"> of Kentucky, along with Sens. Marco </w:t>
      </w:r>
      <w:r w:rsidRPr="005774AB">
        <w:rPr>
          <w:rStyle w:val="StyleUnderline"/>
          <w:rFonts w:asciiTheme="minorHAnsi" w:hAnsiTheme="minorHAnsi"/>
        </w:rPr>
        <w:t>Rubio</w:t>
      </w:r>
      <w:r w:rsidRPr="005774AB">
        <w:rPr>
          <w:rFonts w:asciiTheme="minorHAnsi" w:hAnsiTheme="minorHAnsi"/>
          <w:sz w:val="16"/>
        </w:rPr>
        <w:t xml:space="preserve"> of Florida, Mark </w:t>
      </w:r>
      <w:r w:rsidRPr="005774AB">
        <w:rPr>
          <w:rStyle w:val="StyleUnderline"/>
          <w:rFonts w:asciiTheme="minorHAnsi" w:hAnsiTheme="minorHAnsi"/>
        </w:rPr>
        <w:t>Kirk</w:t>
      </w:r>
      <w:r w:rsidRPr="005774AB">
        <w:rPr>
          <w:rFonts w:asciiTheme="minorHAnsi" w:hAnsiTheme="minorHAnsi"/>
          <w:sz w:val="16"/>
        </w:rPr>
        <w:t xml:space="preserve"> of Illinois </w:t>
      </w:r>
      <w:r w:rsidRPr="005774AB">
        <w:rPr>
          <w:rStyle w:val="StyleUnderline"/>
          <w:rFonts w:asciiTheme="minorHAnsi" w:hAnsiTheme="minorHAnsi"/>
        </w:rPr>
        <w:t>and</w:t>
      </w:r>
      <w:r w:rsidRPr="005774AB">
        <w:rPr>
          <w:rFonts w:asciiTheme="minorHAnsi" w:hAnsiTheme="minorHAnsi"/>
          <w:sz w:val="16"/>
        </w:rPr>
        <w:t xml:space="preserve"> Lindsey </w:t>
      </w:r>
      <w:r w:rsidRPr="005774AB">
        <w:rPr>
          <w:rStyle w:val="StyleUnderline"/>
          <w:rFonts w:asciiTheme="minorHAnsi" w:hAnsiTheme="minorHAnsi"/>
        </w:rPr>
        <w:t>Graham</w:t>
      </w:r>
      <w:r w:rsidRPr="005774AB">
        <w:rPr>
          <w:rFonts w:asciiTheme="minorHAnsi" w:hAnsiTheme="minorHAnsi"/>
          <w:sz w:val="16"/>
        </w:rPr>
        <w:t xml:space="preserve"> of South Carolina </w:t>
      </w:r>
      <w:r w:rsidRPr="005774AB">
        <w:rPr>
          <w:rStyle w:val="StyleUnderline"/>
          <w:rFonts w:asciiTheme="minorHAnsi" w:hAnsiTheme="minorHAnsi"/>
        </w:rPr>
        <w:t>co-sponsored the bill.</w:t>
      </w:r>
      <w:r w:rsidRPr="005774AB">
        <w:rPr>
          <w:rFonts w:asciiTheme="minorHAnsi" w:hAnsiTheme="minorHAnsi"/>
          <w:sz w:val="16"/>
        </w:rPr>
        <w:t xml:space="preserve"> </w:t>
      </w:r>
      <w:r w:rsidRPr="005774AB">
        <w:rPr>
          <w:rStyle w:val="StyleUnderline"/>
          <w:rFonts w:asciiTheme="minorHAnsi" w:hAnsiTheme="minorHAnsi"/>
        </w:rPr>
        <w:t xml:space="preserve">The legislative push comes as </w:t>
      </w:r>
      <w:r w:rsidRPr="005774AB">
        <w:rPr>
          <w:rStyle w:val="Emphasis"/>
          <w:rFonts w:asciiTheme="minorHAnsi" w:hAnsiTheme="minorHAnsi"/>
        </w:rPr>
        <w:t>pressure has mounted on the White House</w:t>
      </w:r>
      <w:r w:rsidRPr="005774AB">
        <w:rPr>
          <w:rStyle w:val="StyleUnderline"/>
          <w:rFonts w:asciiTheme="minorHAnsi" w:hAnsiTheme="minorHAnsi"/>
        </w:rPr>
        <w:t xml:space="preserve"> to take retaliatory action against Tehran</w:t>
      </w:r>
      <w:r w:rsidRPr="005774AB">
        <w:rPr>
          <w:rFonts w:asciiTheme="minorHAnsi" w:hAnsiTheme="minorHAnsi"/>
          <w:sz w:val="16"/>
        </w:rPr>
        <w:t xml:space="preserve">, whose ballistic missile tests last fall and again this month </w:t>
      </w:r>
      <w:proofErr w:type="gramStart"/>
      <w:r w:rsidRPr="005774AB">
        <w:rPr>
          <w:rFonts w:asciiTheme="minorHAnsi" w:hAnsiTheme="minorHAnsi"/>
          <w:sz w:val="16"/>
        </w:rPr>
        <w:t>are seen</w:t>
      </w:r>
      <w:proofErr w:type="gramEnd"/>
      <w:r w:rsidRPr="005774AB">
        <w:rPr>
          <w:rFonts w:asciiTheme="minorHAnsi" w:hAnsiTheme="minorHAnsi"/>
          <w:sz w:val="16"/>
        </w:rPr>
        <w:t xml:space="preserve"> to have violated existing U.N. Security Council resolutions banning such tests. Critics say the tests also violate the spirit — if not the text — of the nuclear accord the U.S. and five international partners negotiated with Iran last summer, which the Obama administration openly hoped would bring a new moderation from Iran. </w:t>
      </w:r>
      <w:r w:rsidRPr="005774AB">
        <w:rPr>
          <w:rStyle w:val="StyleUnderline"/>
          <w:rFonts w:asciiTheme="minorHAnsi" w:hAnsiTheme="minorHAnsi"/>
        </w:rPr>
        <w:t>Republicans have criticized the White House for pushing through sanctions relief for Iran under the nuclear accord</w:t>
      </w:r>
      <w:r w:rsidRPr="005774AB">
        <w:rPr>
          <w:rFonts w:asciiTheme="minorHAnsi" w:hAnsiTheme="minorHAnsi"/>
          <w:sz w:val="16"/>
        </w:rPr>
        <w:t xml:space="preserve"> — even as administration officials have admitted that at least one of the recent missile tests was a “clear violation” of a 2010 U.N. Security Council resolution.</w:t>
      </w:r>
    </w:p>
    <w:p w:rsidR="00B24D2A" w:rsidRPr="005774AB" w:rsidRDefault="00B24D2A" w:rsidP="00B24D2A">
      <w:pPr>
        <w:pStyle w:val="Heading4"/>
        <w:rPr>
          <w:rFonts w:asciiTheme="minorHAnsi" w:hAnsiTheme="minorHAnsi"/>
        </w:rPr>
      </w:pPr>
      <w:r w:rsidRPr="005774AB">
        <w:rPr>
          <w:rFonts w:asciiTheme="minorHAnsi" w:hAnsiTheme="minorHAnsi"/>
        </w:rPr>
        <w:t xml:space="preserve">AIPAC lobbying aggressively to renew sanctions. </w:t>
      </w:r>
    </w:p>
    <w:p w:rsidR="00B24D2A" w:rsidRPr="005774AB" w:rsidRDefault="00B24D2A" w:rsidP="00B24D2A">
      <w:pPr>
        <w:rPr>
          <w:rFonts w:asciiTheme="minorHAnsi" w:hAnsiTheme="minorHAnsi"/>
        </w:rPr>
      </w:pPr>
      <w:proofErr w:type="spellStart"/>
      <w:r w:rsidRPr="005774AB">
        <w:rPr>
          <w:rStyle w:val="Style13ptBold"/>
          <w:rFonts w:asciiTheme="minorHAnsi" w:hAnsiTheme="minorHAnsi"/>
        </w:rPr>
        <w:t>Wilner</w:t>
      </w:r>
      <w:proofErr w:type="spellEnd"/>
      <w:r w:rsidRPr="005774AB">
        <w:rPr>
          <w:rStyle w:val="Style13ptBold"/>
          <w:rFonts w:asciiTheme="minorHAnsi" w:hAnsiTheme="minorHAnsi"/>
        </w:rPr>
        <w:t xml:space="preserve"> 5/29</w:t>
      </w:r>
      <w:r w:rsidRPr="005774AB">
        <w:rPr>
          <w:rFonts w:asciiTheme="minorHAnsi" w:hAnsiTheme="minorHAnsi"/>
        </w:rPr>
        <w:t xml:space="preserve"> (Michael, 5/29/2016, The Jerusalem Post, "Republicans join Democrats in anger at AIPAC" read:http://www.jpost.com/Israel-News/Politics-And-Diplomacy/Republicans-join-Democrats-in-anger-at-AIPAC-455389)//NP</w:t>
      </w:r>
    </w:p>
    <w:p w:rsidR="00B24D2A" w:rsidRPr="005774AB" w:rsidRDefault="00B24D2A" w:rsidP="00B24D2A">
      <w:pPr>
        <w:rPr>
          <w:rFonts w:asciiTheme="minorHAnsi" w:hAnsiTheme="minorHAnsi"/>
          <w:sz w:val="24"/>
          <w:szCs w:val="24"/>
        </w:rPr>
      </w:pPr>
      <w:r w:rsidRPr="005774AB">
        <w:rPr>
          <w:rFonts w:asciiTheme="minorHAnsi" w:hAnsiTheme="minorHAnsi"/>
          <w:sz w:val="24"/>
          <w:szCs w:val="24"/>
        </w:rPr>
        <w:t xml:space="preserve">WASHINGTON – Congressional </w:t>
      </w:r>
      <w:r w:rsidRPr="005774AB">
        <w:rPr>
          <w:rStyle w:val="StyleUnderline"/>
          <w:rFonts w:asciiTheme="minorHAnsi" w:hAnsiTheme="minorHAnsi"/>
          <w:sz w:val="24"/>
          <w:szCs w:val="24"/>
        </w:rPr>
        <w:t>Democrats are still nursing wounds from last year’s fight over the nuclear deal with Iran, which the American Israel Public Affairs Committee (AIPAC) aggressively opposed</w:t>
      </w:r>
      <w:r w:rsidRPr="005774AB">
        <w:rPr>
          <w:rFonts w:asciiTheme="minorHAnsi" w:hAnsiTheme="minorHAnsi"/>
          <w:sz w:val="24"/>
          <w:szCs w:val="24"/>
        </w:rPr>
        <w:t>. But in a shift</w:t>
      </w:r>
      <w:r w:rsidRPr="005774AB">
        <w:rPr>
          <w:rFonts w:asciiTheme="minorHAnsi" w:hAnsiTheme="minorHAnsi"/>
          <w:sz w:val="14"/>
          <w:szCs w:val="24"/>
        </w:rPr>
        <w:t xml:space="preserve">, Republicans are now the ones expressing dissatisfaction with the lobby. Top GOP lawmakers are questioning its will to wage small legislative battles for Israel after suffering such a consequential and public loss last summer. Aides to Republican leadership on Capitol Hill tell </w:t>
      </w:r>
      <w:r w:rsidRPr="005774AB">
        <w:rPr>
          <w:rFonts w:asciiTheme="minorHAnsi" w:hAnsiTheme="minorHAnsi"/>
          <w:i/>
          <w:iCs/>
          <w:sz w:val="14"/>
          <w:szCs w:val="24"/>
        </w:rPr>
        <w:t xml:space="preserve">The Jerusalem Post </w:t>
      </w:r>
      <w:r w:rsidRPr="005774AB">
        <w:rPr>
          <w:rFonts w:asciiTheme="minorHAnsi" w:hAnsiTheme="minorHAnsi"/>
          <w:sz w:val="14"/>
          <w:szCs w:val="24"/>
        </w:rPr>
        <w:t xml:space="preserve">of widespread disappointment in the lobby over the last several months, which the politicos view as dragging its feet on anything unrelated to its new, central concern: renewal of the Iran Sanctions Act, a move that the Obama administration has yet to oppose or endorse. The law has been in place throughout implementation of the nuclear accord. The White House has not said whether renewal of the law would be a technical or spiritual violation of the agreement, or conversely, whether it would bolster the administration’s ability to enforce it. The nuclear deal does not allow the US to pass any new nuclear-related sanctions on Iran, but it remains unclear whether renewal of existing law – and the continuation of executive orders waving enforcement of parts of that law – amounts to passage of new sanctions, or simply to renewal of an existing infrastructure of sanctions mechanisms. Some in the Obama </w:t>
      </w:r>
      <w:r w:rsidRPr="005774AB">
        <w:rPr>
          <w:rFonts w:asciiTheme="minorHAnsi" w:hAnsiTheme="minorHAnsi"/>
          <w:sz w:val="24"/>
          <w:szCs w:val="24"/>
        </w:rPr>
        <w:t xml:space="preserve">administration fear that renewal of </w:t>
      </w:r>
      <w:r w:rsidRPr="005774AB">
        <w:rPr>
          <w:rStyle w:val="StyleUnderline"/>
          <w:rFonts w:asciiTheme="minorHAnsi" w:hAnsiTheme="minorHAnsi"/>
          <w:sz w:val="24"/>
          <w:szCs w:val="24"/>
        </w:rPr>
        <w:t xml:space="preserve">the act would maintain a culture of sanctions detrimental to a burgeoning US-Iranian rapprochement. </w:t>
      </w:r>
      <w:r w:rsidRPr="005774AB">
        <w:rPr>
          <w:rFonts w:asciiTheme="minorHAnsi" w:hAnsiTheme="minorHAnsi"/>
          <w:sz w:val="24"/>
          <w:szCs w:val="24"/>
        </w:rPr>
        <w:t>But</w:t>
      </w:r>
      <w:r w:rsidRPr="005774AB">
        <w:rPr>
          <w:rStyle w:val="StyleUnderline"/>
          <w:rFonts w:asciiTheme="minorHAnsi" w:hAnsiTheme="minorHAnsi"/>
          <w:sz w:val="24"/>
          <w:szCs w:val="24"/>
        </w:rPr>
        <w:t xml:space="preserve"> AIPAC considers the Iran Sanctions Act – </w:t>
      </w:r>
      <w:r w:rsidRPr="005774AB">
        <w:rPr>
          <w:rFonts w:asciiTheme="minorHAnsi" w:hAnsiTheme="minorHAnsi"/>
          <w:sz w:val="24"/>
          <w:szCs w:val="24"/>
        </w:rPr>
        <w:t xml:space="preserve">a bill it aggressively lobbied to pass in the first place – </w:t>
      </w:r>
      <w:r w:rsidRPr="005774AB">
        <w:rPr>
          <w:rStyle w:val="StyleUnderline"/>
          <w:rFonts w:asciiTheme="minorHAnsi" w:hAnsiTheme="minorHAnsi"/>
          <w:sz w:val="24"/>
          <w:szCs w:val="24"/>
        </w:rPr>
        <w:t>to be the essential architecture of existing and future sanctions on Ira</w:t>
      </w:r>
      <w:r w:rsidRPr="005774AB">
        <w:rPr>
          <w:rFonts w:asciiTheme="minorHAnsi" w:hAnsiTheme="minorHAnsi"/>
          <w:sz w:val="24"/>
          <w:szCs w:val="24"/>
        </w:rPr>
        <w:t xml:space="preserve">n, critical throughout enforcement of the deal and even more so should the deal begin to crumble. At its annual policy conference this year, </w:t>
      </w:r>
      <w:r w:rsidRPr="005774AB">
        <w:rPr>
          <w:rStyle w:val="StyleUnderline"/>
          <w:rFonts w:asciiTheme="minorHAnsi" w:hAnsiTheme="minorHAnsi"/>
          <w:sz w:val="24"/>
          <w:szCs w:val="24"/>
        </w:rPr>
        <w:t>AIPAC told its members to lobby Congress aggressively on support for the Iran Sanctions Act.</w:t>
      </w:r>
      <w:r w:rsidRPr="005774AB">
        <w:rPr>
          <w:rFonts w:asciiTheme="minorHAnsi" w:hAnsiTheme="minorHAnsi"/>
          <w:sz w:val="24"/>
          <w:szCs w:val="24"/>
        </w:rPr>
        <w:t xml:space="preserve"> But in pushing for bipartisan consensus to ensure ISA renewal, Republicans believe that AIPAC is shirking its mission statement on a host of other battles.</w:t>
      </w:r>
    </w:p>
    <w:p w:rsidR="006A0D70" w:rsidRPr="005774AB" w:rsidRDefault="006A0D70" w:rsidP="006A0D70">
      <w:pPr>
        <w:rPr>
          <w:rFonts w:asciiTheme="minorHAnsi" w:hAnsiTheme="minorHAnsi"/>
        </w:rPr>
      </w:pPr>
    </w:p>
    <w:p w:rsidR="00F10247" w:rsidRPr="005774AB" w:rsidRDefault="00F10247" w:rsidP="00F10247">
      <w:pPr>
        <w:pStyle w:val="Heading3"/>
        <w:rPr>
          <w:rFonts w:asciiTheme="minorHAnsi" w:hAnsiTheme="minorHAnsi"/>
        </w:rPr>
      </w:pPr>
      <w:r w:rsidRPr="005774AB">
        <w:rPr>
          <w:rFonts w:asciiTheme="minorHAnsi" w:hAnsiTheme="minorHAnsi"/>
        </w:rPr>
        <w:t xml:space="preserve">---XT: Alt Causes </w:t>
      </w:r>
    </w:p>
    <w:p w:rsidR="00F10247" w:rsidRPr="005774AB" w:rsidRDefault="00F10247" w:rsidP="00F10247">
      <w:pPr>
        <w:pStyle w:val="Heading4"/>
        <w:rPr>
          <w:rFonts w:asciiTheme="minorHAnsi" w:hAnsiTheme="minorHAnsi"/>
        </w:rPr>
      </w:pPr>
      <w:r w:rsidRPr="005774AB">
        <w:rPr>
          <w:rFonts w:asciiTheme="minorHAnsi" w:hAnsiTheme="minorHAnsi"/>
        </w:rPr>
        <w:t xml:space="preserve">Multiple alt causes – economics, Trump, hardliners, cheating. </w:t>
      </w:r>
    </w:p>
    <w:p w:rsidR="00F10247" w:rsidRPr="005774AB" w:rsidRDefault="00F10247" w:rsidP="00F10247">
      <w:pPr>
        <w:rPr>
          <w:rFonts w:asciiTheme="minorHAnsi" w:hAnsiTheme="minorHAnsi"/>
        </w:rPr>
      </w:pPr>
      <w:r w:rsidRPr="005774AB">
        <w:rPr>
          <w:rStyle w:val="Style13ptBold"/>
          <w:rFonts w:asciiTheme="minorHAnsi" w:hAnsiTheme="minorHAnsi"/>
        </w:rPr>
        <w:t>Economist, 6/25</w:t>
      </w:r>
      <w:r w:rsidRPr="005774AB">
        <w:rPr>
          <w:rFonts w:asciiTheme="minorHAnsi" w:hAnsiTheme="minorHAnsi"/>
        </w:rPr>
        <w:t>/16 (“Teething pains or trouble ahead</w:t>
      </w:r>
      <w:proofErr w:type="gramStart"/>
      <w:r w:rsidRPr="005774AB">
        <w:rPr>
          <w:rFonts w:asciiTheme="minorHAnsi" w:hAnsiTheme="minorHAnsi"/>
        </w:rPr>
        <w:t>?,</w:t>
      </w:r>
      <w:proofErr w:type="gramEnd"/>
      <w:r w:rsidRPr="005774AB">
        <w:rPr>
          <w:rFonts w:asciiTheme="minorHAnsi" w:hAnsiTheme="minorHAnsi"/>
        </w:rPr>
        <w:t xml:space="preserve">” </w:t>
      </w:r>
      <w:hyperlink r:id="rId68" w:history="1">
        <w:r w:rsidRPr="005774AB">
          <w:rPr>
            <w:rStyle w:val="Hyperlink"/>
            <w:rFonts w:asciiTheme="minorHAnsi" w:hAnsiTheme="minorHAnsi"/>
          </w:rPr>
          <w:t>http://www.economist.com/news/middle-east-and-africa/21701121-agreement-curb-irans-nuclear-activities-working-it-may-be-more</w:t>
        </w:r>
      </w:hyperlink>
      <w:r w:rsidRPr="005774AB">
        <w:rPr>
          <w:rFonts w:asciiTheme="minorHAnsi" w:hAnsiTheme="minorHAnsi"/>
        </w:rPr>
        <w:t xml:space="preserve">, CMR) </w:t>
      </w:r>
    </w:p>
    <w:p w:rsidR="00F10247" w:rsidRPr="005774AB" w:rsidRDefault="00F10247" w:rsidP="00F10247">
      <w:pPr>
        <w:rPr>
          <w:rFonts w:asciiTheme="minorHAnsi" w:hAnsiTheme="minorHAnsi"/>
          <w:sz w:val="16"/>
        </w:rPr>
      </w:pPr>
      <w:r w:rsidRPr="005774AB">
        <w:rPr>
          <w:rFonts w:asciiTheme="minorHAnsi" w:hAnsiTheme="minorHAnsi"/>
          <w:sz w:val="16"/>
        </w:rPr>
        <w:t xml:space="preserve">In the short term, </w:t>
      </w:r>
      <w:r w:rsidRPr="005774AB">
        <w:rPr>
          <w:rStyle w:val="StyleUnderline"/>
          <w:rFonts w:asciiTheme="minorHAnsi" w:hAnsiTheme="minorHAnsi"/>
        </w:rPr>
        <w:t xml:space="preserve">the greatest threat to the nuclear deal may well be Iran’s disappointment. The Iranians expected big benefits from sanctions relief; if these do not </w:t>
      </w:r>
      <w:proofErr w:type="spellStart"/>
      <w:r w:rsidRPr="005774AB">
        <w:rPr>
          <w:rStyle w:val="StyleUnderline"/>
          <w:rFonts w:asciiTheme="minorHAnsi" w:hAnsiTheme="minorHAnsi"/>
        </w:rPr>
        <w:t>materialise</w:t>
      </w:r>
      <w:proofErr w:type="spellEnd"/>
      <w:r w:rsidRPr="005774AB">
        <w:rPr>
          <w:rStyle w:val="StyleUnderline"/>
          <w:rFonts w:asciiTheme="minorHAnsi" w:hAnsiTheme="minorHAnsi"/>
        </w:rPr>
        <w:t>, their enthusiasm may cool. Other risks lie ahead: the election of</w:t>
      </w:r>
      <w:r w:rsidRPr="005774AB">
        <w:rPr>
          <w:rFonts w:asciiTheme="minorHAnsi" w:hAnsiTheme="minorHAnsi"/>
          <w:sz w:val="16"/>
        </w:rPr>
        <w:t xml:space="preserve"> a President </w:t>
      </w:r>
      <w:r w:rsidRPr="005774AB">
        <w:rPr>
          <w:rStyle w:val="StyleUnderline"/>
          <w:rFonts w:asciiTheme="minorHAnsi" w:hAnsiTheme="minorHAnsi"/>
        </w:rPr>
        <w:t>Trump</w:t>
      </w:r>
      <w:r w:rsidRPr="005774AB">
        <w:rPr>
          <w:rFonts w:asciiTheme="minorHAnsi" w:hAnsiTheme="minorHAnsi"/>
          <w:sz w:val="16"/>
        </w:rPr>
        <w:t xml:space="preserve">, perhaps, </w:t>
      </w:r>
      <w:r w:rsidRPr="005774AB">
        <w:rPr>
          <w:rStyle w:val="StyleUnderline"/>
          <w:rFonts w:asciiTheme="minorHAnsi" w:hAnsiTheme="minorHAnsi"/>
        </w:rPr>
        <w:t>or hardliners becoming even more assertive in Tehran</w:t>
      </w:r>
      <w:r w:rsidRPr="005774AB">
        <w:rPr>
          <w:rFonts w:asciiTheme="minorHAnsi" w:hAnsiTheme="minorHAnsi"/>
          <w:sz w:val="16"/>
        </w:rPr>
        <w:t xml:space="preserve">. </w:t>
      </w:r>
      <w:r w:rsidRPr="005774AB">
        <w:rPr>
          <w:rStyle w:val="StyleUnderline"/>
          <w:rFonts w:asciiTheme="minorHAnsi" w:hAnsiTheme="minorHAnsi"/>
        </w:rPr>
        <w:t xml:space="preserve">If Iran </w:t>
      </w:r>
      <w:proofErr w:type="gramStart"/>
      <w:r w:rsidRPr="005774AB">
        <w:rPr>
          <w:rStyle w:val="StyleUnderline"/>
          <w:rFonts w:asciiTheme="minorHAnsi" w:hAnsiTheme="minorHAnsi"/>
        </w:rPr>
        <w:t>is found</w:t>
      </w:r>
      <w:proofErr w:type="gramEnd"/>
      <w:r w:rsidRPr="005774AB">
        <w:rPr>
          <w:rStyle w:val="StyleUnderline"/>
          <w:rFonts w:asciiTheme="minorHAnsi" w:hAnsiTheme="minorHAnsi"/>
        </w:rPr>
        <w:t xml:space="preserve"> to be cheating, too, that would undoubtedly scupper everything</w:t>
      </w:r>
      <w:r w:rsidRPr="005774AB">
        <w:rPr>
          <w:rFonts w:asciiTheme="minorHAnsi" w:hAnsiTheme="minorHAnsi"/>
          <w:sz w:val="16"/>
        </w:rPr>
        <w:t xml:space="preserve">. The nuclear deal was not a one-off event. If it is to reach its 15th birthday, it needs to </w:t>
      </w:r>
      <w:proofErr w:type="gramStart"/>
      <w:r w:rsidRPr="005774AB">
        <w:rPr>
          <w:rFonts w:asciiTheme="minorHAnsi" w:hAnsiTheme="minorHAnsi"/>
          <w:sz w:val="16"/>
        </w:rPr>
        <w:t>be nurtured</w:t>
      </w:r>
      <w:proofErr w:type="gramEnd"/>
      <w:r w:rsidRPr="005774AB">
        <w:rPr>
          <w:rFonts w:asciiTheme="minorHAnsi" w:hAnsiTheme="minorHAnsi"/>
          <w:sz w:val="16"/>
        </w:rPr>
        <w:t xml:space="preserve"> by all sides.</w:t>
      </w:r>
    </w:p>
    <w:p w:rsidR="00F10247" w:rsidRPr="005774AB" w:rsidRDefault="00F10247" w:rsidP="00F10247">
      <w:pPr>
        <w:rPr>
          <w:rFonts w:asciiTheme="minorHAnsi" w:hAnsiTheme="minorHAnsi"/>
        </w:rPr>
      </w:pPr>
    </w:p>
    <w:p w:rsidR="00AB3636" w:rsidRPr="005774AB" w:rsidRDefault="00AB3636" w:rsidP="00AB3636">
      <w:pPr>
        <w:rPr>
          <w:rFonts w:asciiTheme="minorHAnsi" w:hAnsiTheme="minorHAnsi"/>
        </w:rPr>
      </w:pPr>
    </w:p>
    <w:p w:rsidR="00AB3636" w:rsidRPr="005774AB" w:rsidRDefault="00AB3636" w:rsidP="00AB3636">
      <w:pPr>
        <w:pStyle w:val="Heading3"/>
        <w:rPr>
          <w:rFonts w:asciiTheme="minorHAnsi" w:hAnsiTheme="minorHAnsi"/>
        </w:rPr>
      </w:pPr>
      <w:r w:rsidRPr="005774AB">
        <w:rPr>
          <w:rFonts w:asciiTheme="minorHAnsi" w:hAnsiTheme="minorHAnsi"/>
        </w:rPr>
        <w:t xml:space="preserve">IL – No Spillover </w:t>
      </w:r>
    </w:p>
    <w:p w:rsidR="00AB3636" w:rsidRPr="005774AB" w:rsidRDefault="00AB3636" w:rsidP="00AB3636">
      <w:pPr>
        <w:keepNext/>
        <w:keepLines/>
        <w:spacing w:before="200"/>
        <w:outlineLvl w:val="3"/>
        <w:rPr>
          <w:rFonts w:asciiTheme="minorHAnsi" w:eastAsiaTheme="majorEastAsia" w:hAnsiTheme="minorHAnsi" w:cstheme="majorBidi"/>
          <w:b/>
          <w:iCs/>
          <w:sz w:val="26"/>
        </w:rPr>
      </w:pPr>
      <w:r w:rsidRPr="005774AB">
        <w:rPr>
          <w:rFonts w:asciiTheme="minorHAnsi" w:eastAsiaTheme="majorEastAsia" w:hAnsiTheme="minorHAnsi" w:cstheme="majorBidi"/>
          <w:b/>
          <w:iCs/>
          <w:sz w:val="26"/>
        </w:rPr>
        <w:t xml:space="preserve">The internal link is a lie – partisanship and ideology mean votes are baked-in </w:t>
      </w:r>
    </w:p>
    <w:p w:rsidR="00AB3636" w:rsidRPr="005774AB" w:rsidRDefault="00AB3636" w:rsidP="00AB3636">
      <w:pPr>
        <w:rPr>
          <w:rFonts w:asciiTheme="minorHAnsi" w:hAnsiTheme="minorHAnsi"/>
        </w:rPr>
      </w:pPr>
      <w:r w:rsidRPr="005774AB">
        <w:rPr>
          <w:rFonts w:asciiTheme="minorHAnsi" w:hAnsiTheme="minorHAnsi"/>
        </w:rPr>
        <w:t xml:space="preserve">*err </w:t>
      </w:r>
      <w:proofErr w:type="spellStart"/>
      <w:r w:rsidRPr="005774AB">
        <w:rPr>
          <w:rFonts w:asciiTheme="minorHAnsi" w:hAnsiTheme="minorHAnsi"/>
        </w:rPr>
        <w:t>aff</w:t>
      </w:r>
      <w:proofErr w:type="spellEnd"/>
      <w:r w:rsidRPr="005774AB">
        <w:rPr>
          <w:rFonts w:asciiTheme="minorHAnsi" w:hAnsiTheme="minorHAnsi"/>
        </w:rPr>
        <w:t xml:space="preserve"> – quantitative studies prove </w:t>
      </w:r>
    </w:p>
    <w:p w:rsidR="00AB3636" w:rsidRPr="005774AB" w:rsidRDefault="00AB3636" w:rsidP="00AB3636">
      <w:pPr>
        <w:rPr>
          <w:rFonts w:asciiTheme="minorHAnsi" w:hAnsiTheme="minorHAnsi"/>
        </w:rPr>
      </w:pPr>
      <w:r w:rsidRPr="005774AB">
        <w:rPr>
          <w:rStyle w:val="Style13ptBold"/>
          <w:rFonts w:asciiTheme="minorHAnsi" w:hAnsiTheme="minorHAnsi"/>
        </w:rPr>
        <w:t xml:space="preserve">Chinni, 15 </w:t>
      </w:r>
      <w:r w:rsidRPr="005774AB">
        <w:rPr>
          <w:rFonts w:asciiTheme="minorHAnsi" w:hAnsiTheme="minorHAnsi"/>
        </w:rPr>
        <w:t xml:space="preserve">(Dante, “Three Reasons Boehner's Departure May Not Matter Much,” 9/28, </w:t>
      </w:r>
      <w:hyperlink r:id="rId69" w:history="1">
        <w:r w:rsidRPr="005774AB">
          <w:rPr>
            <w:rStyle w:val="Hyperlink"/>
            <w:rFonts w:asciiTheme="minorHAnsi" w:hAnsiTheme="minorHAnsi"/>
          </w:rPr>
          <w:t>http://www.nbcnews.com/politics/congress/three-reasons-boehners-departure-wont-matter-much-n435066</w:t>
        </w:r>
      </w:hyperlink>
      <w:r w:rsidRPr="005774AB">
        <w:rPr>
          <w:rFonts w:asciiTheme="minorHAnsi" w:hAnsiTheme="minorHAnsi"/>
        </w:rPr>
        <w:t xml:space="preserve">, CMR)  </w:t>
      </w:r>
    </w:p>
    <w:p w:rsidR="00AB3636" w:rsidRPr="005774AB" w:rsidRDefault="00AB3636" w:rsidP="00AB3636">
      <w:pPr>
        <w:rPr>
          <w:rFonts w:asciiTheme="minorHAnsi" w:hAnsiTheme="minorHAnsi"/>
          <w:sz w:val="16"/>
        </w:rPr>
      </w:pPr>
      <w:r w:rsidRPr="005774AB">
        <w:rPr>
          <w:rFonts w:asciiTheme="minorHAnsi" w:hAnsiTheme="minorHAnsi"/>
          <w:sz w:val="16"/>
        </w:rPr>
        <w:t xml:space="preserve">After years of fights and intra-party struggles, John </w:t>
      </w:r>
      <w:r w:rsidRPr="005774AB">
        <w:rPr>
          <w:rStyle w:val="StyleUnderline"/>
          <w:rFonts w:asciiTheme="minorHAnsi" w:hAnsiTheme="minorHAnsi"/>
        </w:rPr>
        <w:t>Boehner</w:t>
      </w:r>
      <w:r w:rsidRPr="005774AB">
        <w:rPr>
          <w:rFonts w:asciiTheme="minorHAnsi" w:hAnsiTheme="minorHAnsi"/>
          <w:sz w:val="16"/>
        </w:rPr>
        <w:t xml:space="preserve"> last week </w:t>
      </w:r>
      <w:r w:rsidRPr="005774AB">
        <w:rPr>
          <w:rStyle w:val="StyleUnderline"/>
          <w:rFonts w:asciiTheme="minorHAnsi" w:hAnsiTheme="minorHAnsi"/>
        </w:rPr>
        <w:t xml:space="preserve">announced he is retiring from Congress and stepping down from the House Speaker's job </w:t>
      </w:r>
      <w:r w:rsidRPr="005774AB">
        <w:rPr>
          <w:rFonts w:asciiTheme="minorHAnsi" w:hAnsiTheme="minorHAnsi"/>
          <w:sz w:val="16"/>
        </w:rPr>
        <w:t xml:space="preserve">at the end of October. </w:t>
      </w:r>
      <w:r w:rsidRPr="005774AB">
        <w:rPr>
          <w:rStyle w:val="StyleUnderline"/>
          <w:rFonts w:asciiTheme="minorHAnsi" w:hAnsiTheme="minorHAnsi"/>
        </w:rPr>
        <w:t>So change is coming to Congress, right</w:t>
      </w:r>
      <w:r w:rsidRPr="005774AB">
        <w:rPr>
          <w:rFonts w:asciiTheme="minorHAnsi" w:hAnsiTheme="minorHAnsi"/>
          <w:sz w:val="16"/>
        </w:rPr>
        <w:t xml:space="preserve">? </w:t>
      </w:r>
      <w:r w:rsidRPr="005774AB">
        <w:rPr>
          <w:rStyle w:val="Emphasis"/>
          <w:rFonts w:asciiTheme="minorHAnsi" w:hAnsiTheme="minorHAnsi"/>
        </w:rPr>
        <w:t>Don't be so sure</w:t>
      </w:r>
      <w:r w:rsidRPr="005774AB">
        <w:rPr>
          <w:rFonts w:asciiTheme="minorHAnsi" w:hAnsiTheme="minorHAnsi"/>
          <w:sz w:val="16"/>
        </w:rPr>
        <w:t xml:space="preserve">. </w:t>
      </w:r>
      <w:r w:rsidRPr="005774AB">
        <w:rPr>
          <w:rStyle w:val="StyleUnderline"/>
          <w:rFonts w:asciiTheme="minorHAnsi" w:hAnsiTheme="minorHAnsi"/>
        </w:rPr>
        <w:t>Changing Congress and the atmosphere</w:t>
      </w:r>
      <w:r w:rsidRPr="005774AB">
        <w:rPr>
          <w:rFonts w:asciiTheme="minorHAnsi" w:hAnsiTheme="minorHAnsi"/>
          <w:sz w:val="16"/>
        </w:rPr>
        <w:t xml:space="preserve"> around it </w:t>
      </w:r>
      <w:r w:rsidRPr="005774AB">
        <w:rPr>
          <w:rStyle w:val="Emphasis"/>
          <w:rFonts w:asciiTheme="minorHAnsi" w:hAnsiTheme="minorHAnsi"/>
        </w:rPr>
        <w:t>isn't</w:t>
      </w:r>
      <w:r w:rsidRPr="005774AB">
        <w:rPr>
          <w:rFonts w:asciiTheme="minorHAnsi" w:hAnsiTheme="minorHAnsi"/>
          <w:sz w:val="16"/>
        </w:rPr>
        <w:t xml:space="preserve"> as </w:t>
      </w:r>
      <w:r w:rsidRPr="005774AB">
        <w:rPr>
          <w:rStyle w:val="Emphasis"/>
          <w:rFonts w:asciiTheme="minorHAnsi" w:hAnsiTheme="minorHAnsi"/>
        </w:rPr>
        <w:t>simple</w:t>
      </w:r>
      <w:r w:rsidRPr="005774AB">
        <w:rPr>
          <w:rFonts w:asciiTheme="minorHAnsi" w:hAnsiTheme="minorHAnsi"/>
          <w:sz w:val="16"/>
        </w:rPr>
        <w:t xml:space="preserve"> as giving the keys to a new boss. When you look closely the numbers, the roots of the federal government's challenges reach far beyond the Beltway. Many of </w:t>
      </w:r>
      <w:r w:rsidRPr="005774AB">
        <w:rPr>
          <w:rStyle w:val="StyleUnderline"/>
          <w:rFonts w:asciiTheme="minorHAnsi" w:hAnsiTheme="minorHAnsi"/>
        </w:rPr>
        <w:t xml:space="preserve">the </w:t>
      </w:r>
      <w:r w:rsidRPr="005774AB">
        <w:rPr>
          <w:rStyle w:val="Emphasis"/>
          <w:rFonts w:asciiTheme="minorHAnsi" w:hAnsiTheme="minorHAnsi"/>
        </w:rPr>
        <w:t>key elements</w:t>
      </w:r>
      <w:r w:rsidRPr="005774AB">
        <w:rPr>
          <w:rStyle w:val="StyleUnderline"/>
          <w:rFonts w:asciiTheme="minorHAnsi" w:hAnsiTheme="minorHAnsi"/>
        </w:rPr>
        <w:t xml:space="preserve"> of Congress's current </w:t>
      </w:r>
      <w:r w:rsidRPr="005774AB">
        <w:rPr>
          <w:rStyle w:val="Emphasis"/>
          <w:rFonts w:asciiTheme="minorHAnsi" w:hAnsiTheme="minorHAnsi"/>
        </w:rPr>
        <w:t>gridlocked status</w:t>
      </w:r>
      <w:r w:rsidRPr="005774AB">
        <w:rPr>
          <w:rStyle w:val="StyleUnderline"/>
          <w:rFonts w:asciiTheme="minorHAnsi" w:hAnsiTheme="minorHAnsi"/>
        </w:rPr>
        <w:t xml:space="preserve"> </w:t>
      </w:r>
      <w:proofErr w:type="gramStart"/>
      <w:r w:rsidRPr="005774AB">
        <w:rPr>
          <w:rStyle w:val="StyleUnderline"/>
          <w:rFonts w:asciiTheme="minorHAnsi" w:hAnsiTheme="minorHAnsi"/>
        </w:rPr>
        <w:t xml:space="preserve">are </w:t>
      </w:r>
      <w:r w:rsidRPr="005774AB">
        <w:rPr>
          <w:rStyle w:val="Emphasis"/>
          <w:rFonts w:asciiTheme="minorHAnsi" w:hAnsiTheme="minorHAnsi"/>
        </w:rPr>
        <w:t>baked</w:t>
      </w:r>
      <w:proofErr w:type="gramEnd"/>
      <w:r w:rsidRPr="005774AB">
        <w:rPr>
          <w:rStyle w:val="Emphasis"/>
          <w:rFonts w:asciiTheme="minorHAnsi" w:hAnsiTheme="minorHAnsi"/>
        </w:rPr>
        <w:t xml:space="preserve"> in</w:t>
      </w:r>
      <w:r w:rsidRPr="005774AB">
        <w:rPr>
          <w:rFonts w:asciiTheme="minorHAnsi" w:hAnsiTheme="minorHAnsi"/>
          <w:sz w:val="16"/>
        </w:rPr>
        <w:t xml:space="preserve"> - </w:t>
      </w:r>
      <w:r w:rsidRPr="005774AB">
        <w:rPr>
          <w:rStyle w:val="StyleUnderline"/>
          <w:rFonts w:asciiTheme="minorHAnsi" w:hAnsiTheme="minorHAnsi"/>
        </w:rPr>
        <w:t>driven by</w:t>
      </w:r>
      <w:r w:rsidRPr="005774AB">
        <w:rPr>
          <w:rFonts w:asciiTheme="minorHAnsi" w:hAnsiTheme="minorHAnsi"/>
          <w:sz w:val="16"/>
        </w:rPr>
        <w:t xml:space="preserve"> a set of </w:t>
      </w:r>
      <w:r w:rsidRPr="005774AB">
        <w:rPr>
          <w:rStyle w:val="StyleUnderline"/>
          <w:rFonts w:asciiTheme="minorHAnsi" w:hAnsiTheme="minorHAnsi"/>
        </w:rPr>
        <w:t xml:space="preserve">factors that have become part of the current American political reality and that are difficult to change. </w:t>
      </w:r>
      <w:r w:rsidRPr="005774AB">
        <w:rPr>
          <w:rFonts w:asciiTheme="minorHAnsi" w:hAnsiTheme="minorHAnsi"/>
          <w:sz w:val="16"/>
        </w:rPr>
        <w:t xml:space="preserve">One, there is a growing ideological divide between Democratic and Republican voters. Two, the members of the U.S. House have grown increasingly partisan. And three, congressional district lines have been drawn to highlight and deepen those voter/member splits, making change even more difficult. Let's look the issues more closely. The growing ideological divide among voters. The Pew Research Center has measured this split over time by asking people a series of broad questions on big issues - the role of government, race relations, immigration - to see how ideologically consistent the answers of Democrats and Republicans are. The respective rightward and leftward drifts over the past 20 years are noticeable. The movement among self-described Democrats </w:t>
      </w:r>
      <w:proofErr w:type="gramStart"/>
      <w:r w:rsidRPr="005774AB">
        <w:rPr>
          <w:rFonts w:asciiTheme="minorHAnsi" w:hAnsiTheme="minorHAnsi"/>
          <w:sz w:val="16"/>
        </w:rPr>
        <w:t>has been more pronounced</w:t>
      </w:r>
      <w:proofErr w:type="gramEnd"/>
      <w:r w:rsidRPr="005774AB">
        <w:rPr>
          <w:rFonts w:asciiTheme="minorHAnsi" w:hAnsiTheme="minorHAnsi"/>
          <w:sz w:val="16"/>
        </w:rPr>
        <w:t xml:space="preserve">, but big </w:t>
      </w:r>
      <w:proofErr w:type="spellStart"/>
      <w:r w:rsidRPr="005774AB">
        <w:rPr>
          <w:rFonts w:asciiTheme="minorHAnsi" w:hAnsiTheme="minorHAnsi"/>
          <w:sz w:val="16"/>
        </w:rPr>
        <w:t>takeaway</w:t>
      </w:r>
      <w:proofErr w:type="spellEnd"/>
      <w:r w:rsidRPr="005774AB">
        <w:rPr>
          <w:rFonts w:asciiTheme="minorHAnsi" w:hAnsiTheme="minorHAnsi"/>
          <w:sz w:val="16"/>
        </w:rPr>
        <w:t xml:space="preserve"> from that table above more than 50% of the members in both parties hold largely liberal or conservative values. That means both Democratic and Republican politicians are speaking to more ideologically pure bases. There's less room in the middle for candidates that want to appeal to political moderates. </w:t>
      </w:r>
      <w:r w:rsidRPr="005774AB">
        <w:rPr>
          <w:rStyle w:val="StyleUnderline"/>
          <w:rFonts w:asciiTheme="minorHAnsi" w:hAnsiTheme="minorHAnsi"/>
        </w:rPr>
        <w:t xml:space="preserve">Members in Congress are </w:t>
      </w:r>
      <w:r w:rsidRPr="005774AB">
        <w:rPr>
          <w:rStyle w:val="Emphasis"/>
          <w:rFonts w:asciiTheme="minorHAnsi" w:hAnsiTheme="minorHAnsi"/>
        </w:rPr>
        <w:t>increasingly partisan</w:t>
      </w:r>
      <w:r w:rsidRPr="005774AB">
        <w:rPr>
          <w:rStyle w:val="StyleUnderline"/>
          <w:rFonts w:asciiTheme="minorHAnsi" w:hAnsiTheme="minorHAnsi"/>
        </w:rPr>
        <w:t xml:space="preserve"> in their voting</w:t>
      </w:r>
      <w:r w:rsidRPr="005774AB">
        <w:rPr>
          <w:rFonts w:asciiTheme="minorHAnsi" w:hAnsiTheme="minorHAnsi"/>
          <w:sz w:val="16"/>
        </w:rPr>
        <w:t xml:space="preserve">. Over the last 25 years, </w:t>
      </w:r>
      <w:r w:rsidRPr="005774AB">
        <w:rPr>
          <w:rStyle w:val="Emphasis"/>
          <w:rFonts w:asciiTheme="minorHAnsi" w:hAnsiTheme="minorHAnsi"/>
        </w:rPr>
        <w:t>Dem</w:t>
      </w:r>
      <w:r w:rsidRPr="005774AB">
        <w:rPr>
          <w:rFonts w:asciiTheme="minorHAnsi" w:hAnsiTheme="minorHAnsi"/>
          <w:sz w:val="16"/>
        </w:rPr>
        <w:t>ocrat</w:t>
      </w:r>
      <w:r w:rsidRPr="005774AB">
        <w:rPr>
          <w:rStyle w:val="Emphasis"/>
          <w:rFonts w:asciiTheme="minorHAnsi" w:hAnsiTheme="minorHAnsi"/>
        </w:rPr>
        <w:t>s</w:t>
      </w:r>
      <w:r w:rsidRPr="005774AB">
        <w:rPr>
          <w:rFonts w:asciiTheme="minorHAnsi" w:hAnsiTheme="minorHAnsi"/>
          <w:sz w:val="16"/>
        </w:rPr>
        <w:t xml:space="preserve"> </w:t>
      </w:r>
      <w:r w:rsidRPr="005774AB">
        <w:rPr>
          <w:rStyle w:val="StyleUnderline"/>
          <w:rFonts w:asciiTheme="minorHAnsi" w:hAnsiTheme="minorHAnsi"/>
        </w:rPr>
        <w:t xml:space="preserve">and Republicans in the House have become </w:t>
      </w:r>
      <w:r w:rsidRPr="005774AB">
        <w:rPr>
          <w:rStyle w:val="Emphasis"/>
          <w:rFonts w:asciiTheme="minorHAnsi" w:hAnsiTheme="minorHAnsi"/>
        </w:rPr>
        <w:t>increasingly likely</w:t>
      </w:r>
      <w:r w:rsidRPr="005774AB">
        <w:rPr>
          <w:rStyle w:val="StyleUnderline"/>
          <w:rFonts w:asciiTheme="minorHAnsi" w:hAnsiTheme="minorHAnsi"/>
        </w:rPr>
        <w:t xml:space="preserve"> to vote with their party</w:t>
      </w:r>
      <w:r w:rsidRPr="005774AB">
        <w:rPr>
          <w:rFonts w:asciiTheme="minorHAnsi" w:hAnsiTheme="minorHAnsi"/>
          <w:sz w:val="16"/>
        </w:rPr>
        <w:t xml:space="preserve">. </w:t>
      </w:r>
      <w:r w:rsidRPr="005774AB">
        <w:rPr>
          <w:rStyle w:val="StyleUnderline"/>
          <w:rFonts w:asciiTheme="minorHAnsi" w:hAnsiTheme="minorHAnsi"/>
        </w:rPr>
        <w:t>Prof. Keith Poole at</w:t>
      </w:r>
      <w:r w:rsidRPr="005774AB">
        <w:rPr>
          <w:rFonts w:asciiTheme="minorHAnsi" w:hAnsiTheme="minorHAnsi"/>
          <w:sz w:val="16"/>
        </w:rPr>
        <w:t xml:space="preserve"> the </w:t>
      </w:r>
      <w:r w:rsidRPr="005774AB">
        <w:rPr>
          <w:rStyle w:val="Emphasis"/>
          <w:rFonts w:asciiTheme="minorHAnsi" w:hAnsiTheme="minorHAnsi"/>
        </w:rPr>
        <w:t>U</w:t>
      </w:r>
      <w:r w:rsidRPr="005774AB">
        <w:rPr>
          <w:rFonts w:asciiTheme="minorHAnsi" w:hAnsiTheme="minorHAnsi"/>
          <w:sz w:val="16"/>
        </w:rPr>
        <w:t xml:space="preserve">niversity </w:t>
      </w:r>
      <w:r w:rsidRPr="005774AB">
        <w:rPr>
          <w:rStyle w:val="StyleUnderline"/>
          <w:rFonts w:asciiTheme="minorHAnsi" w:hAnsiTheme="minorHAnsi"/>
        </w:rPr>
        <w:t>of Georgia</w:t>
      </w:r>
      <w:r w:rsidRPr="005774AB">
        <w:rPr>
          <w:rFonts w:asciiTheme="minorHAnsi" w:hAnsiTheme="minorHAnsi"/>
          <w:sz w:val="16"/>
        </w:rPr>
        <w:t xml:space="preserve"> </w:t>
      </w:r>
      <w:r w:rsidRPr="005774AB">
        <w:rPr>
          <w:rStyle w:val="StyleUnderline"/>
          <w:rFonts w:asciiTheme="minorHAnsi" w:hAnsiTheme="minorHAnsi"/>
        </w:rPr>
        <w:t>looked at roll call votes in the chamber and used those numbers to figure the percent</w:t>
      </w:r>
      <w:r w:rsidRPr="005774AB">
        <w:rPr>
          <w:rFonts w:asciiTheme="minorHAnsi" w:hAnsiTheme="minorHAnsi"/>
          <w:sz w:val="16"/>
        </w:rPr>
        <w:t xml:space="preserve">age </w:t>
      </w:r>
      <w:r w:rsidRPr="005774AB">
        <w:rPr>
          <w:rStyle w:val="StyleUnderline"/>
          <w:rFonts w:asciiTheme="minorHAnsi" w:hAnsiTheme="minorHAnsi"/>
        </w:rPr>
        <w:t xml:space="preserve">of </w:t>
      </w:r>
      <w:r w:rsidRPr="005774AB">
        <w:rPr>
          <w:rStyle w:val="Emphasis"/>
          <w:rFonts w:asciiTheme="minorHAnsi" w:hAnsiTheme="minorHAnsi"/>
        </w:rPr>
        <w:t>Dem</w:t>
      </w:r>
      <w:r w:rsidRPr="005774AB">
        <w:rPr>
          <w:rFonts w:asciiTheme="minorHAnsi" w:hAnsiTheme="minorHAnsi"/>
          <w:sz w:val="16"/>
        </w:rPr>
        <w:t>ocrat</w:t>
      </w:r>
      <w:r w:rsidRPr="005774AB">
        <w:rPr>
          <w:rStyle w:val="Emphasis"/>
          <w:rFonts w:asciiTheme="minorHAnsi" w:hAnsiTheme="minorHAnsi"/>
        </w:rPr>
        <w:t>s</w:t>
      </w:r>
      <w:r w:rsidRPr="005774AB">
        <w:rPr>
          <w:rFonts w:asciiTheme="minorHAnsi" w:hAnsiTheme="minorHAnsi"/>
          <w:sz w:val="16"/>
        </w:rPr>
        <w:t xml:space="preserve"> </w:t>
      </w:r>
      <w:r w:rsidRPr="005774AB">
        <w:rPr>
          <w:rStyle w:val="StyleUnderline"/>
          <w:rFonts w:asciiTheme="minorHAnsi" w:hAnsiTheme="minorHAnsi"/>
        </w:rPr>
        <w:t xml:space="preserve">and Republicans that </w:t>
      </w:r>
      <w:proofErr w:type="gramStart"/>
      <w:r w:rsidRPr="005774AB">
        <w:rPr>
          <w:rStyle w:val="StyleUnderline"/>
          <w:rFonts w:asciiTheme="minorHAnsi" w:hAnsiTheme="minorHAnsi"/>
        </w:rPr>
        <w:t>could be classified</w:t>
      </w:r>
      <w:proofErr w:type="gramEnd"/>
      <w:r w:rsidRPr="005774AB">
        <w:rPr>
          <w:rStyle w:val="StyleUnderline"/>
          <w:rFonts w:asciiTheme="minorHAnsi" w:hAnsiTheme="minorHAnsi"/>
        </w:rPr>
        <w:t xml:space="preserve"> as "moderates." The drop</w:t>
      </w:r>
      <w:r w:rsidRPr="005774AB">
        <w:rPr>
          <w:rFonts w:asciiTheme="minorHAnsi" w:hAnsiTheme="minorHAnsi"/>
          <w:sz w:val="16"/>
        </w:rPr>
        <w:t xml:space="preserve"> since 1991, the year Mr. Boehner </w:t>
      </w:r>
      <w:proofErr w:type="gramStart"/>
      <w:r w:rsidRPr="005774AB">
        <w:rPr>
          <w:rFonts w:asciiTheme="minorHAnsi" w:hAnsiTheme="minorHAnsi"/>
          <w:sz w:val="16"/>
        </w:rPr>
        <w:t>was sworn</w:t>
      </w:r>
      <w:proofErr w:type="gramEnd"/>
      <w:r w:rsidRPr="005774AB">
        <w:rPr>
          <w:rFonts w:asciiTheme="minorHAnsi" w:hAnsiTheme="minorHAnsi"/>
          <w:sz w:val="16"/>
        </w:rPr>
        <w:t xml:space="preserve"> into the House </w:t>
      </w:r>
      <w:r w:rsidRPr="005774AB">
        <w:rPr>
          <w:rStyle w:val="StyleUnderline"/>
          <w:rFonts w:asciiTheme="minorHAnsi" w:hAnsiTheme="minorHAnsi"/>
        </w:rPr>
        <w:t xml:space="preserve">has been </w:t>
      </w:r>
      <w:r w:rsidRPr="005774AB">
        <w:rPr>
          <w:rStyle w:val="Emphasis"/>
          <w:rFonts w:asciiTheme="minorHAnsi" w:hAnsiTheme="minorHAnsi"/>
        </w:rPr>
        <w:t>precipitous</w:t>
      </w:r>
      <w:r w:rsidRPr="005774AB">
        <w:rPr>
          <w:rFonts w:asciiTheme="minorHAnsi" w:hAnsiTheme="minorHAnsi"/>
          <w:sz w:val="16"/>
        </w:rPr>
        <w:t xml:space="preserve">. Going by those numbers, </w:t>
      </w:r>
      <w:r w:rsidRPr="005774AB">
        <w:rPr>
          <w:rStyle w:val="StyleUnderline"/>
          <w:rFonts w:asciiTheme="minorHAnsi" w:hAnsiTheme="minorHAnsi"/>
        </w:rPr>
        <w:t xml:space="preserve">the percentage of "moderate" Republican members in the House sits right around </w:t>
      </w:r>
      <w:r w:rsidRPr="005774AB">
        <w:rPr>
          <w:rStyle w:val="Emphasis"/>
          <w:rFonts w:asciiTheme="minorHAnsi" w:hAnsiTheme="minorHAnsi"/>
        </w:rPr>
        <w:t>1%</w:t>
      </w:r>
      <w:r w:rsidRPr="005774AB">
        <w:rPr>
          <w:rStyle w:val="StyleUnderline"/>
          <w:rFonts w:asciiTheme="minorHAnsi" w:hAnsiTheme="minorHAnsi"/>
        </w:rPr>
        <w:t>.</w:t>
      </w:r>
      <w:r w:rsidRPr="005774AB">
        <w:rPr>
          <w:rFonts w:asciiTheme="minorHAnsi" w:hAnsiTheme="minorHAnsi"/>
          <w:sz w:val="16"/>
        </w:rPr>
        <w:t xml:space="preserve"> </w:t>
      </w:r>
      <w:r w:rsidRPr="005774AB">
        <w:rPr>
          <w:rStyle w:val="StyleUnderline"/>
          <w:rFonts w:asciiTheme="minorHAnsi" w:hAnsiTheme="minorHAnsi"/>
        </w:rPr>
        <w:t xml:space="preserve">For </w:t>
      </w:r>
      <w:r w:rsidRPr="005774AB">
        <w:rPr>
          <w:rStyle w:val="Emphasis"/>
          <w:rFonts w:asciiTheme="minorHAnsi" w:hAnsiTheme="minorHAnsi"/>
        </w:rPr>
        <w:t>Dem</w:t>
      </w:r>
      <w:r w:rsidRPr="005774AB">
        <w:rPr>
          <w:rFonts w:asciiTheme="minorHAnsi" w:hAnsiTheme="minorHAnsi"/>
          <w:sz w:val="16"/>
        </w:rPr>
        <w:t>ocrat</w:t>
      </w:r>
      <w:r w:rsidRPr="005774AB">
        <w:rPr>
          <w:rStyle w:val="Emphasis"/>
          <w:rFonts w:asciiTheme="minorHAnsi" w:hAnsiTheme="minorHAnsi"/>
        </w:rPr>
        <w:t>s</w:t>
      </w:r>
      <w:r w:rsidRPr="005774AB">
        <w:rPr>
          <w:rFonts w:asciiTheme="minorHAnsi" w:hAnsiTheme="minorHAnsi"/>
          <w:sz w:val="16"/>
        </w:rPr>
        <w:t xml:space="preserve"> </w:t>
      </w:r>
      <w:r w:rsidRPr="005774AB">
        <w:rPr>
          <w:rStyle w:val="StyleUnderline"/>
          <w:rFonts w:asciiTheme="minorHAnsi" w:hAnsiTheme="minorHAnsi"/>
        </w:rPr>
        <w:t xml:space="preserve">the number is not much bigger, about </w:t>
      </w:r>
      <w:r w:rsidRPr="005774AB">
        <w:rPr>
          <w:rStyle w:val="Emphasis"/>
          <w:rFonts w:asciiTheme="minorHAnsi" w:hAnsiTheme="minorHAnsi"/>
        </w:rPr>
        <w:t>13%</w:t>
      </w:r>
      <w:r w:rsidRPr="005774AB">
        <w:rPr>
          <w:rStyle w:val="StyleUnderline"/>
          <w:rFonts w:asciiTheme="minorHAnsi" w:hAnsiTheme="minorHAnsi"/>
        </w:rPr>
        <w:t>.</w:t>
      </w:r>
      <w:r w:rsidRPr="005774AB">
        <w:rPr>
          <w:rFonts w:asciiTheme="minorHAnsi" w:hAnsiTheme="minorHAnsi"/>
          <w:sz w:val="16"/>
        </w:rPr>
        <w:t xml:space="preserve"> Two decades ago, those figures were much higher. And looking at that chart, </w:t>
      </w:r>
      <w:r w:rsidRPr="005774AB">
        <w:rPr>
          <w:rStyle w:val="StyleUnderline"/>
          <w:rFonts w:asciiTheme="minorHAnsi" w:hAnsiTheme="minorHAnsi"/>
        </w:rPr>
        <w:t xml:space="preserve">what's remarkable is </w:t>
      </w:r>
      <w:r w:rsidRPr="005774AB">
        <w:rPr>
          <w:rStyle w:val="Emphasis"/>
          <w:rFonts w:asciiTheme="minorHAnsi" w:hAnsiTheme="minorHAnsi"/>
        </w:rPr>
        <w:t>how hard it is</w:t>
      </w:r>
      <w:r w:rsidRPr="005774AB">
        <w:rPr>
          <w:rStyle w:val="StyleUnderline"/>
          <w:rFonts w:asciiTheme="minorHAnsi" w:hAnsiTheme="minorHAnsi"/>
        </w:rPr>
        <w:t xml:space="preserve"> to change the tide on this dynamic</w:t>
      </w:r>
      <w:r w:rsidRPr="005774AB">
        <w:rPr>
          <w:rFonts w:asciiTheme="minorHAnsi" w:hAnsiTheme="minorHAnsi"/>
          <w:sz w:val="16"/>
        </w:rPr>
        <w:t xml:space="preserve">. Note the small rise in moderate Democrats in 2009 - members who came in on President Barack Obama's 2008 coattails. Then note the steep drop in 2011 - as Republicans won big in the midterm election. The point? The </w:t>
      </w:r>
      <w:r w:rsidRPr="005774AB">
        <w:rPr>
          <w:rStyle w:val="StyleUnderline"/>
          <w:rFonts w:asciiTheme="minorHAnsi" w:hAnsiTheme="minorHAnsi"/>
        </w:rPr>
        <w:t xml:space="preserve">compromises essential to getting things accomplished are </w:t>
      </w:r>
      <w:r w:rsidRPr="005774AB">
        <w:rPr>
          <w:rStyle w:val="Emphasis"/>
          <w:rFonts w:asciiTheme="minorHAnsi" w:hAnsiTheme="minorHAnsi"/>
        </w:rPr>
        <w:t>harder to make</w:t>
      </w:r>
      <w:r w:rsidRPr="005774AB">
        <w:rPr>
          <w:rFonts w:asciiTheme="minorHAnsi" w:hAnsiTheme="minorHAnsi"/>
          <w:sz w:val="16"/>
        </w:rPr>
        <w:t xml:space="preserve">. Congressional districts are less likely to change hands. Americans say they are dissatisfied with Congress, but House members are "safer" now than they were in 2000 - or at least seats are less likely to change hands between parties, according to data from the Cook Political Report. Cook's Partisan Voter Index uses a single number to measure how strongly each congressional district leans Democratic or Republican. And using that measure the number of House districts that are likely to swing between parties has fallen since the turn of this century. In the table above, "competitive" seats are those with a Democratic or Republican lean (or PVI) or less than 5. "Very competitive" seats are those with a lean of less than 2 for either party. And by either measure, you can see the decline. There are simply fewer seats that are likely to change party. So yes, the House will soon get a new boss. But </w:t>
      </w:r>
      <w:proofErr w:type="gramStart"/>
      <w:r w:rsidRPr="005774AB">
        <w:rPr>
          <w:rStyle w:val="StyleUnderline"/>
          <w:rFonts w:asciiTheme="minorHAnsi" w:hAnsiTheme="minorHAnsi"/>
        </w:rPr>
        <w:t>the institution</w:t>
      </w:r>
      <w:r w:rsidRPr="005774AB">
        <w:rPr>
          <w:rFonts w:asciiTheme="minorHAnsi" w:hAnsiTheme="minorHAnsi"/>
          <w:sz w:val="16"/>
        </w:rPr>
        <w:t xml:space="preserve"> Mr. </w:t>
      </w:r>
      <w:r w:rsidRPr="005774AB">
        <w:rPr>
          <w:rStyle w:val="StyleUnderline"/>
          <w:rFonts w:asciiTheme="minorHAnsi" w:hAnsiTheme="minorHAnsi"/>
        </w:rPr>
        <w:t>Boehner is leaving was not created by him</w:t>
      </w:r>
      <w:proofErr w:type="gramEnd"/>
      <w:r w:rsidRPr="005774AB">
        <w:rPr>
          <w:rStyle w:val="StyleUnderline"/>
          <w:rFonts w:asciiTheme="minorHAnsi" w:hAnsiTheme="minorHAnsi"/>
        </w:rPr>
        <w:t xml:space="preserve">. The forces behind it are </w:t>
      </w:r>
      <w:r w:rsidRPr="005774AB">
        <w:rPr>
          <w:rStyle w:val="Emphasis"/>
          <w:rFonts w:asciiTheme="minorHAnsi" w:hAnsiTheme="minorHAnsi"/>
        </w:rPr>
        <w:t xml:space="preserve">not under his control. </w:t>
      </w:r>
      <w:r w:rsidRPr="005774AB">
        <w:rPr>
          <w:rFonts w:asciiTheme="minorHAnsi" w:hAnsiTheme="minorHAnsi"/>
          <w:sz w:val="16"/>
        </w:rPr>
        <w:t xml:space="preserve">And despite all the unhappiness voters express in polls, at the voter, member and district levels - which are the levels that count - </w:t>
      </w:r>
      <w:r w:rsidRPr="005774AB">
        <w:rPr>
          <w:rStyle w:val="Emphasis"/>
          <w:rFonts w:asciiTheme="minorHAnsi" w:hAnsiTheme="minorHAnsi"/>
        </w:rPr>
        <w:t>there doesn't seem to be</w:t>
      </w:r>
      <w:r w:rsidRPr="005774AB">
        <w:rPr>
          <w:rFonts w:asciiTheme="minorHAnsi" w:hAnsiTheme="minorHAnsi"/>
          <w:sz w:val="16"/>
        </w:rPr>
        <w:t xml:space="preserve"> appetite or </w:t>
      </w:r>
      <w:r w:rsidRPr="005774AB">
        <w:rPr>
          <w:rStyle w:val="Emphasis"/>
          <w:rFonts w:asciiTheme="minorHAnsi" w:hAnsiTheme="minorHAnsi"/>
        </w:rPr>
        <w:t>a mechanism for</w:t>
      </w:r>
      <w:r w:rsidRPr="005774AB">
        <w:rPr>
          <w:rFonts w:asciiTheme="minorHAnsi" w:hAnsiTheme="minorHAnsi"/>
          <w:sz w:val="16"/>
        </w:rPr>
        <w:t xml:space="preserve"> quickly </w:t>
      </w:r>
      <w:r w:rsidRPr="005774AB">
        <w:rPr>
          <w:rStyle w:val="Emphasis"/>
          <w:rFonts w:asciiTheme="minorHAnsi" w:hAnsiTheme="minorHAnsi"/>
        </w:rPr>
        <w:t>changing the way Congress operates</w:t>
      </w:r>
      <w:r w:rsidRPr="005774AB">
        <w:rPr>
          <w:rFonts w:asciiTheme="minorHAnsi" w:hAnsiTheme="minorHAnsi"/>
          <w:sz w:val="16"/>
        </w:rPr>
        <w:t>.</w:t>
      </w:r>
    </w:p>
    <w:p w:rsidR="00AB3636" w:rsidRPr="005774AB" w:rsidRDefault="00AB3636" w:rsidP="00AB3636">
      <w:pPr>
        <w:rPr>
          <w:rFonts w:asciiTheme="minorHAnsi" w:hAnsiTheme="minorHAnsi"/>
        </w:rPr>
      </w:pPr>
    </w:p>
    <w:p w:rsidR="009A0422" w:rsidRPr="005774AB" w:rsidRDefault="009A0422" w:rsidP="009A0422">
      <w:pPr>
        <w:pStyle w:val="Heading3"/>
        <w:rPr>
          <w:rFonts w:asciiTheme="minorHAnsi" w:hAnsiTheme="minorHAnsi"/>
        </w:rPr>
      </w:pPr>
      <w:r w:rsidRPr="005774AB">
        <w:rPr>
          <w:rFonts w:asciiTheme="minorHAnsi" w:hAnsiTheme="minorHAnsi"/>
        </w:rPr>
        <w:t xml:space="preserve">L – Winners Win </w:t>
      </w:r>
    </w:p>
    <w:p w:rsidR="009A0422" w:rsidRPr="005774AB" w:rsidRDefault="009A0422" w:rsidP="009A0422">
      <w:pPr>
        <w:pStyle w:val="Heading4"/>
        <w:rPr>
          <w:rFonts w:asciiTheme="minorHAnsi" w:hAnsiTheme="minorHAnsi"/>
        </w:rPr>
      </w:pPr>
      <w:r w:rsidRPr="005774AB">
        <w:rPr>
          <w:rFonts w:asciiTheme="minorHAnsi" w:hAnsiTheme="minorHAnsi"/>
        </w:rPr>
        <w:t xml:space="preserve">Winners Win on foreign policy – the plan allows Obama to use a divide and conquer strategy </w:t>
      </w:r>
    </w:p>
    <w:p w:rsidR="009A0422" w:rsidRPr="005774AB" w:rsidRDefault="009A0422" w:rsidP="009A0422">
      <w:pPr>
        <w:rPr>
          <w:rFonts w:asciiTheme="minorHAnsi" w:hAnsiTheme="minorHAnsi"/>
        </w:rPr>
      </w:pPr>
      <w:r w:rsidRPr="005774AB">
        <w:rPr>
          <w:rFonts w:asciiTheme="minorHAnsi" w:hAnsiTheme="minorHAnsi"/>
          <w:b/>
          <w:bCs/>
          <w:sz w:val="26"/>
        </w:rPr>
        <w:t>Morey 15</w:t>
      </w:r>
      <w:r w:rsidRPr="005774AB">
        <w:rPr>
          <w:rFonts w:asciiTheme="minorHAnsi" w:hAnsiTheme="minorHAnsi"/>
        </w:rPr>
        <w:t xml:space="preserve"> (Daniel Morey – professor of political science at the University of Kentucky, Austin </w:t>
      </w:r>
      <w:proofErr w:type="spellStart"/>
      <w:r w:rsidRPr="005774AB">
        <w:rPr>
          <w:rFonts w:asciiTheme="minorHAnsi" w:hAnsiTheme="minorHAnsi"/>
        </w:rPr>
        <w:t>Trantham</w:t>
      </w:r>
      <w:proofErr w:type="spellEnd"/>
      <w:r w:rsidRPr="005774AB">
        <w:rPr>
          <w:rFonts w:asciiTheme="minorHAnsi" w:hAnsiTheme="minorHAnsi"/>
        </w:rPr>
        <w:t xml:space="preserve"> – </w:t>
      </w:r>
      <w:proofErr w:type="spellStart"/>
      <w:r w:rsidRPr="005774AB">
        <w:rPr>
          <w:rFonts w:asciiTheme="minorHAnsi" w:hAnsiTheme="minorHAnsi"/>
        </w:rPr>
        <w:t>Polisci</w:t>
      </w:r>
      <w:proofErr w:type="spellEnd"/>
      <w:r w:rsidRPr="005774AB">
        <w:rPr>
          <w:rFonts w:asciiTheme="minorHAnsi" w:hAnsiTheme="minorHAnsi"/>
        </w:rPr>
        <w:t xml:space="preserve"> PhD candidate at UK, Talking But Not Doing: Congressional Opposition Cohesion and Presidential Foreign Policy Involvement, Paper presented at the 2015 Meeting of the Western Political Science Association, Las Vegas, NV </w:t>
      </w:r>
      <w:hyperlink r:id="rId70" w:history="1">
        <w:r w:rsidRPr="005774AB">
          <w:rPr>
            <w:rFonts w:asciiTheme="minorHAnsi" w:hAnsiTheme="minorHAnsi"/>
          </w:rPr>
          <w:t>http://www.austintrantham.com/uploads/5/9/9/2/5992747/talking_not_doing_-_morey_and_trantham_-_wpsa_2015.pdf</w:t>
        </w:r>
      </w:hyperlink>
      <w:r w:rsidRPr="005774AB">
        <w:rPr>
          <w:rFonts w:asciiTheme="minorHAnsi" w:hAnsiTheme="minorHAnsi"/>
        </w:rPr>
        <w:t>, CMR)</w:t>
      </w:r>
    </w:p>
    <w:p w:rsidR="009A0422" w:rsidRPr="005774AB" w:rsidRDefault="009A0422" w:rsidP="009A0422">
      <w:pPr>
        <w:rPr>
          <w:rFonts w:asciiTheme="minorHAnsi" w:hAnsiTheme="minorHAnsi"/>
          <w:sz w:val="16"/>
        </w:rPr>
      </w:pPr>
      <w:r w:rsidRPr="005774AB">
        <w:rPr>
          <w:rFonts w:asciiTheme="minorHAnsi" w:hAnsiTheme="minorHAnsi"/>
          <w:sz w:val="16"/>
        </w:rPr>
        <w:t xml:space="preserve">This paper seeks to expand our understanding of the role of domestic politics in determining the level of presidential foreign policy involvement. However, unlike past studies we do not see foreign policy as a safe harbor for a president who is weak at home. Instead, </w:t>
      </w:r>
      <w:r w:rsidRPr="005774AB">
        <w:rPr>
          <w:rStyle w:val="StyleUnderline"/>
          <w:rFonts w:asciiTheme="minorHAnsi" w:hAnsiTheme="minorHAnsi"/>
        </w:rPr>
        <w:t xml:space="preserve">we see foreign policy as a tool presidents can use to divide domestic opponents. Wielded skillfully, foreign policy could </w:t>
      </w:r>
      <w:r w:rsidRPr="005774AB">
        <w:rPr>
          <w:rStyle w:val="Emphasis"/>
          <w:rFonts w:asciiTheme="minorHAnsi" w:hAnsiTheme="minorHAnsi"/>
        </w:rPr>
        <w:t>increase a president’s domestic power</w:t>
      </w:r>
      <w:r w:rsidRPr="005774AB">
        <w:rPr>
          <w:rFonts w:asciiTheme="minorHAnsi" w:hAnsiTheme="minorHAnsi"/>
          <w:sz w:val="16"/>
        </w:rPr>
        <w:t xml:space="preserve">. Almost every president, sooner or later, faces strong domestic opposition. Periods of unified party control still appear but they are the exception more than the rule. Facing divided government and a strong and vocal opposition past theory would indicate that a president would retreat to foreign affairs and ride out the rest of their time in office. This </w:t>
      </w:r>
      <w:r w:rsidRPr="005774AB">
        <w:rPr>
          <w:rStyle w:val="StyleUnderline"/>
          <w:rFonts w:asciiTheme="minorHAnsi" w:hAnsiTheme="minorHAnsi"/>
        </w:rPr>
        <w:t xml:space="preserve">past work assumes that the opposition is a unified body that will stand against the president on most issues. This, often unstated, assumption is the core of most theories of domestic politics and foreign affairs. Here we take the stand that the opposition is not a single unified bloc and the internal differences within the opposition party create room for the president to create </w:t>
      </w:r>
      <w:r w:rsidRPr="005774AB">
        <w:rPr>
          <w:rStyle w:val="Emphasis"/>
          <w:rFonts w:asciiTheme="minorHAnsi" w:hAnsiTheme="minorHAnsi"/>
        </w:rPr>
        <w:t>wedges</w:t>
      </w:r>
      <w:r w:rsidRPr="005774AB">
        <w:rPr>
          <w:rStyle w:val="StyleUnderline"/>
          <w:rFonts w:asciiTheme="minorHAnsi" w:hAnsiTheme="minorHAnsi"/>
        </w:rPr>
        <w:t xml:space="preserve"> that can </w:t>
      </w:r>
      <w:r w:rsidRPr="005774AB">
        <w:rPr>
          <w:rStyle w:val="Emphasis"/>
          <w:rFonts w:asciiTheme="minorHAnsi" w:hAnsiTheme="minorHAnsi"/>
        </w:rPr>
        <w:t>divide the opposition</w:t>
      </w:r>
      <w:r w:rsidRPr="005774AB">
        <w:rPr>
          <w:rFonts w:asciiTheme="minorHAnsi" w:hAnsiTheme="minorHAnsi"/>
          <w:sz w:val="16"/>
        </w:rPr>
        <w:t xml:space="preserve">. In line with past research we see the opposition party mainly united against a president’s domestic agenda. </w:t>
      </w:r>
      <w:r w:rsidRPr="005774AB">
        <w:rPr>
          <w:rStyle w:val="StyleUnderline"/>
          <w:rFonts w:asciiTheme="minorHAnsi" w:hAnsiTheme="minorHAnsi"/>
        </w:rPr>
        <w:t>Domestic politics continues to dominate voting decisions and the party out of power uses discontent among the general public on domestic issues to build electoral support. What is missing in most studies is the level of cohesion regarding foreign affairs</w:t>
      </w:r>
      <w:r w:rsidRPr="005774AB">
        <w:rPr>
          <w:rFonts w:asciiTheme="minorHAnsi" w:hAnsiTheme="minorHAnsi"/>
          <w:sz w:val="16"/>
        </w:rPr>
        <w:t xml:space="preserve">. </w:t>
      </w:r>
      <w:r w:rsidRPr="005774AB">
        <w:rPr>
          <w:rStyle w:val="StyleUnderline"/>
          <w:rFonts w:asciiTheme="minorHAnsi" w:hAnsiTheme="minorHAnsi"/>
        </w:rPr>
        <w:t>While the opposition rallies around certain domestic issues, foreign affairs is more open</w:t>
      </w:r>
      <w:r w:rsidRPr="005774AB">
        <w:rPr>
          <w:rFonts w:asciiTheme="minorHAnsi" w:hAnsiTheme="minorHAnsi"/>
          <w:sz w:val="16"/>
        </w:rPr>
        <w:t xml:space="preserve">. Pulled by different constituent considerations the opposition party usually does not form a united foreign policy, especially not to the degree seen on domestic issues. </w:t>
      </w:r>
      <w:r w:rsidRPr="005774AB">
        <w:rPr>
          <w:rStyle w:val="StyleUnderline"/>
          <w:rFonts w:asciiTheme="minorHAnsi" w:hAnsiTheme="minorHAnsi"/>
        </w:rPr>
        <w:t xml:space="preserve">This process </w:t>
      </w:r>
      <w:proofErr w:type="gramStart"/>
      <w:r w:rsidRPr="005774AB">
        <w:rPr>
          <w:rStyle w:val="StyleUnderline"/>
          <w:rFonts w:asciiTheme="minorHAnsi" w:hAnsiTheme="minorHAnsi"/>
        </w:rPr>
        <w:t>can be seen</w:t>
      </w:r>
      <w:proofErr w:type="gramEnd"/>
      <w:r w:rsidRPr="005774AB">
        <w:rPr>
          <w:rStyle w:val="StyleUnderline"/>
          <w:rFonts w:asciiTheme="minorHAnsi" w:hAnsiTheme="minorHAnsi"/>
        </w:rPr>
        <w:t xml:space="preserve"> today within the Republican Party. There is strong cohesion against most of President Obama’s domestic policies</w:t>
      </w:r>
      <w:r w:rsidRPr="005774AB">
        <w:rPr>
          <w:rFonts w:asciiTheme="minorHAnsi" w:hAnsiTheme="minorHAnsi"/>
          <w:sz w:val="16"/>
        </w:rPr>
        <w:t xml:space="preserve">, especially regarding health care and taxes. </w:t>
      </w:r>
      <w:r w:rsidRPr="005774AB">
        <w:rPr>
          <w:rStyle w:val="StyleUnderline"/>
          <w:rFonts w:asciiTheme="minorHAnsi" w:hAnsiTheme="minorHAnsi"/>
        </w:rPr>
        <w:t xml:space="preserve">This same unity </w:t>
      </w:r>
      <w:r w:rsidRPr="005774AB">
        <w:rPr>
          <w:rStyle w:val="Emphasis"/>
          <w:rFonts w:asciiTheme="minorHAnsi" w:hAnsiTheme="minorHAnsi"/>
        </w:rPr>
        <w:t>does not exist</w:t>
      </w:r>
      <w:r w:rsidRPr="005774AB">
        <w:rPr>
          <w:rStyle w:val="StyleUnderline"/>
          <w:rFonts w:asciiTheme="minorHAnsi" w:hAnsiTheme="minorHAnsi"/>
        </w:rPr>
        <w:t xml:space="preserve"> in foreign affairs. Republicans </w:t>
      </w:r>
      <w:proofErr w:type="gramStart"/>
      <w:r w:rsidRPr="005774AB">
        <w:rPr>
          <w:rStyle w:val="StyleUnderline"/>
          <w:rFonts w:asciiTheme="minorHAnsi" w:hAnsiTheme="minorHAnsi"/>
        </w:rPr>
        <w:t>have been divided</w:t>
      </w:r>
      <w:proofErr w:type="gramEnd"/>
      <w:r w:rsidRPr="005774AB">
        <w:rPr>
          <w:rStyle w:val="StyleUnderline"/>
          <w:rFonts w:asciiTheme="minorHAnsi" w:hAnsiTheme="minorHAnsi"/>
        </w:rPr>
        <w:t xml:space="preserve"> on issues such as Libya, Syria, Iraq, and immigration</w:t>
      </w:r>
      <w:r w:rsidRPr="005774AB">
        <w:rPr>
          <w:rFonts w:asciiTheme="minorHAnsi" w:hAnsiTheme="minorHAnsi"/>
          <w:sz w:val="16"/>
        </w:rPr>
        <w:t xml:space="preserve">. It is this lack of foreign policy cohesion that we think is important. Facing an opposition party united both on domestic and foreign policy there is little a president can do. In the face of strong opposition on all issues gridlock sets in and the president loses the power to implement anything but modest changes. However, </w:t>
      </w:r>
      <w:r w:rsidRPr="005774AB">
        <w:rPr>
          <w:rStyle w:val="StyleUnderline"/>
          <w:rFonts w:asciiTheme="minorHAnsi" w:hAnsiTheme="minorHAnsi"/>
        </w:rPr>
        <w:t>if the president faces an opposition that is diverse in the area of foreign affairs it creates an opportunity for the president to take action. A skillful president can use the opposition’s internal divisions on foreign affairs to regain the ability to meaningfully direct policy</w:t>
      </w:r>
      <w:r w:rsidRPr="005774AB">
        <w:rPr>
          <w:rFonts w:asciiTheme="minorHAnsi" w:hAnsiTheme="minorHAnsi"/>
          <w:sz w:val="16"/>
        </w:rPr>
        <w:t xml:space="preserve">. In the end, </w:t>
      </w:r>
      <w:r w:rsidRPr="005774AB">
        <w:rPr>
          <w:rStyle w:val="StyleUnderline"/>
          <w:rFonts w:asciiTheme="minorHAnsi" w:hAnsiTheme="minorHAnsi"/>
        </w:rPr>
        <w:t xml:space="preserve">the president may be able to use foreign affairs as an avenue to </w:t>
      </w:r>
      <w:r w:rsidRPr="005774AB">
        <w:rPr>
          <w:rStyle w:val="Emphasis"/>
          <w:rFonts w:asciiTheme="minorHAnsi" w:hAnsiTheme="minorHAnsi"/>
        </w:rPr>
        <w:t>gain</w:t>
      </w:r>
      <w:r w:rsidRPr="005774AB">
        <w:rPr>
          <w:rStyle w:val="StyleUnderline"/>
          <w:rFonts w:asciiTheme="minorHAnsi" w:hAnsiTheme="minorHAnsi"/>
        </w:rPr>
        <w:t xml:space="preserve"> increased </w:t>
      </w:r>
      <w:r w:rsidRPr="005774AB">
        <w:rPr>
          <w:rStyle w:val="Emphasis"/>
          <w:rFonts w:asciiTheme="minorHAnsi" w:hAnsiTheme="minorHAnsi"/>
        </w:rPr>
        <w:t>domestic power</w:t>
      </w:r>
      <w:r w:rsidRPr="005774AB">
        <w:rPr>
          <w:rStyle w:val="StyleUnderline"/>
          <w:rFonts w:asciiTheme="minorHAnsi" w:hAnsiTheme="minorHAnsi"/>
        </w:rPr>
        <w:t xml:space="preserve"> </w:t>
      </w:r>
      <w:proofErr w:type="gramStart"/>
      <w:r w:rsidRPr="005774AB">
        <w:rPr>
          <w:rStyle w:val="StyleUnderline"/>
          <w:rFonts w:asciiTheme="minorHAnsi" w:hAnsiTheme="minorHAnsi"/>
        </w:rPr>
        <w:t>Seeing</w:t>
      </w:r>
      <w:proofErr w:type="gramEnd"/>
      <w:r w:rsidRPr="005774AB">
        <w:rPr>
          <w:rStyle w:val="StyleUnderline"/>
          <w:rFonts w:asciiTheme="minorHAnsi" w:hAnsiTheme="minorHAnsi"/>
        </w:rPr>
        <w:t xml:space="preserve"> that the opposition is divided on foreign affairs allows the president to achieve major policy successes</w:t>
      </w:r>
      <w:r w:rsidRPr="005774AB">
        <w:rPr>
          <w:rFonts w:asciiTheme="minorHAnsi" w:hAnsiTheme="minorHAnsi"/>
          <w:sz w:val="16"/>
        </w:rPr>
        <w:t xml:space="preserve">. </w:t>
      </w:r>
      <w:r w:rsidRPr="005774AB">
        <w:rPr>
          <w:rStyle w:val="StyleUnderline"/>
          <w:rFonts w:asciiTheme="minorHAnsi" w:hAnsiTheme="minorHAnsi"/>
        </w:rPr>
        <w:t xml:space="preserve">The president can introduce issues to the agenda that play into the internal divisions of the </w:t>
      </w:r>
      <w:proofErr w:type="gramStart"/>
      <w:r w:rsidRPr="005774AB">
        <w:rPr>
          <w:rStyle w:val="StyleUnderline"/>
          <w:rFonts w:asciiTheme="minorHAnsi" w:hAnsiTheme="minorHAnsi"/>
        </w:rPr>
        <w:t>opposition</w:t>
      </w:r>
      <w:proofErr w:type="gramEnd"/>
      <w:r w:rsidRPr="005774AB">
        <w:rPr>
          <w:rStyle w:val="StyleUnderline"/>
          <w:rFonts w:asciiTheme="minorHAnsi" w:hAnsiTheme="minorHAnsi"/>
        </w:rPr>
        <w:t xml:space="preserve"> and </w:t>
      </w:r>
      <w:r w:rsidRPr="005774AB">
        <w:rPr>
          <w:rStyle w:val="Emphasis"/>
          <w:rFonts w:asciiTheme="minorHAnsi" w:hAnsiTheme="minorHAnsi"/>
        </w:rPr>
        <w:t>allow the president to successfully implement their favored policy</w:t>
      </w:r>
      <w:r w:rsidRPr="005774AB">
        <w:rPr>
          <w:rFonts w:asciiTheme="minorHAnsi" w:hAnsiTheme="minorHAnsi"/>
          <w:sz w:val="16"/>
        </w:rPr>
        <w:t xml:space="preserve">. This can allow the president to have major foreign policy victories and fits past work arguing that presidents use foreign affairs to build their historical legacy. </w:t>
      </w:r>
      <w:r w:rsidRPr="005774AB">
        <w:rPr>
          <w:rStyle w:val="StyleUnderline"/>
          <w:rFonts w:asciiTheme="minorHAnsi" w:hAnsiTheme="minorHAnsi"/>
        </w:rPr>
        <w:t xml:space="preserve">Beyond victories in foreign affairs, a president might even be able to use foreign policy as a wedge to </w:t>
      </w:r>
      <w:r w:rsidRPr="005774AB">
        <w:rPr>
          <w:rStyle w:val="Emphasis"/>
          <w:rFonts w:asciiTheme="minorHAnsi" w:hAnsiTheme="minorHAnsi"/>
        </w:rPr>
        <w:t>break cohesion on domestic opposition</w:t>
      </w:r>
      <w:r w:rsidRPr="005774AB">
        <w:rPr>
          <w:rStyle w:val="StyleUnderline"/>
          <w:rFonts w:asciiTheme="minorHAnsi" w:hAnsiTheme="minorHAnsi"/>
        </w:rPr>
        <w:t>. Carefully selecting foreign issues could allow the president to exploit divisions within the opposition and weaken the ability of members of the opposition to work together</w:t>
      </w:r>
      <w:r w:rsidRPr="005774AB">
        <w:rPr>
          <w:rFonts w:asciiTheme="minorHAnsi" w:hAnsiTheme="minorHAnsi"/>
          <w:sz w:val="16"/>
        </w:rPr>
        <w:t xml:space="preserve">. Making the opposition appear divided, disorganized, and weak could also benefit a president in later elections. </w:t>
      </w:r>
    </w:p>
    <w:p w:rsidR="009A0422" w:rsidRPr="005774AB" w:rsidRDefault="009A0422" w:rsidP="009A0422">
      <w:pPr>
        <w:rPr>
          <w:rFonts w:asciiTheme="minorHAnsi" w:hAnsiTheme="minorHAnsi"/>
        </w:rPr>
      </w:pPr>
    </w:p>
    <w:p w:rsidR="009A0422" w:rsidRPr="005774AB" w:rsidRDefault="009A0422" w:rsidP="009A0422">
      <w:pPr>
        <w:pStyle w:val="Heading3"/>
        <w:rPr>
          <w:rFonts w:asciiTheme="minorHAnsi" w:hAnsiTheme="minorHAnsi"/>
        </w:rPr>
      </w:pPr>
      <w:r w:rsidRPr="005774AB">
        <w:rPr>
          <w:rFonts w:asciiTheme="minorHAnsi" w:hAnsiTheme="minorHAnsi"/>
        </w:rPr>
        <w:t>--- XT: WW/PC Not Key</w:t>
      </w:r>
    </w:p>
    <w:p w:rsidR="009A0422" w:rsidRPr="005774AB" w:rsidRDefault="009A0422" w:rsidP="009A0422">
      <w:pPr>
        <w:pStyle w:val="Heading4"/>
        <w:rPr>
          <w:rFonts w:asciiTheme="minorHAnsi" w:hAnsiTheme="minorHAnsi"/>
        </w:rPr>
      </w:pPr>
      <w:r w:rsidRPr="005774AB">
        <w:rPr>
          <w:rFonts w:asciiTheme="minorHAnsi" w:hAnsiTheme="minorHAnsi"/>
        </w:rPr>
        <w:t>Political capital’s irrelevant and winners win—</w:t>
      </w:r>
    </w:p>
    <w:p w:rsidR="009A0422" w:rsidRPr="005774AB" w:rsidRDefault="009A0422" w:rsidP="009A0422">
      <w:pPr>
        <w:tabs>
          <w:tab w:val="left" w:pos="90"/>
          <w:tab w:val="left" w:pos="10710"/>
        </w:tabs>
        <w:rPr>
          <w:rFonts w:asciiTheme="minorHAnsi" w:hAnsiTheme="minorHAnsi"/>
        </w:rPr>
      </w:pPr>
      <w:r w:rsidRPr="005774AB">
        <w:rPr>
          <w:rStyle w:val="Style13ptBold"/>
          <w:rFonts w:asciiTheme="minorHAnsi" w:hAnsiTheme="minorHAnsi"/>
        </w:rPr>
        <w:t>Hirsch</w:t>
      </w:r>
      <w:r w:rsidRPr="005774AB">
        <w:rPr>
          <w:rFonts w:asciiTheme="minorHAnsi" w:hAnsiTheme="minorHAnsi"/>
        </w:rPr>
        <w:t xml:space="preserve"> 2-7-</w:t>
      </w:r>
      <w:r w:rsidRPr="005774AB">
        <w:rPr>
          <w:rStyle w:val="Style13ptBold"/>
          <w:rFonts w:asciiTheme="minorHAnsi" w:hAnsiTheme="minorHAnsi"/>
        </w:rPr>
        <w:t>13</w:t>
      </w:r>
      <w:r w:rsidRPr="005774AB">
        <w:rPr>
          <w:rFonts w:asciiTheme="minorHAnsi" w:hAnsiTheme="minorHAnsi"/>
        </w:rPr>
        <w:t>. Michael Hirsh “There’s No Such Thing as Political Capital.” chief correspondent for National Journal. He also contributes to 2012 Decoded. Hirsh previously served as the senior editor and national economics correspondent for Newsweek, based in its Washington bureau. [http://www.nationaljournal.com/magazine/there-s-no-such-thing-as-political-capital-20130207]</w:t>
      </w:r>
    </w:p>
    <w:p w:rsidR="009A0422" w:rsidRPr="005774AB" w:rsidRDefault="009A0422" w:rsidP="009A0422">
      <w:pPr>
        <w:rPr>
          <w:rFonts w:asciiTheme="minorHAnsi" w:hAnsiTheme="minorHAnsi"/>
          <w:sz w:val="16"/>
        </w:rPr>
      </w:pPr>
      <w:r w:rsidRPr="005774AB">
        <w:rPr>
          <w:rStyle w:val="StyleUnderline"/>
          <w:rFonts w:asciiTheme="minorHAnsi" w:hAnsiTheme="minorHAnsi"/>
        </w:rPr>
        <w:t xml:space="preserve">The point is not that “political capital” </w:t>
      </w:r>
      <w:r w:rsidRPr="005774AB">
        <w:rPr>
          <w:rFonts w:asciiTheme="minorHAnsi" w:hAnsiTheme="minorHAnsi"/>
          <w:sz w:val="16"/>
        </w:rPr>
        <w:t xml:space="preserve">is a meaningless term. Often it is a synonym for “mandate” or “momentum” in the aftermath of a decisive election—and just about every politician ever elected has tried to claim more of a mandate than he actually has. Certainly, Obama can say that because he </w:t>
      </w:r>
      <w:proofErr w:type="gramStart"/>
      <w:r w:rsidRPr="005774AB">
        <w:rPr>
          <w:rFonts w:asciiTheme="minorHAnsi" w:hAnsiTheme="minorHAnsi"/>
          <w:sz w:val="16"/>
        </w:rPr>
        <w:t>was elected</w:t>
      </w:r>
      <w:proofErr w:type="gramEnd"/>
      <w:r w:rsidRPr="005774AB">
        <w:rPr>
          <w:rFonts w:asciiTheme="minorHAnsi" w:hAnsiTheme="minorHAnsi"/>
          <w:sz w:val="16"/>
        </w:rPr>
        <w:t xml:space="preserve">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the idea of political capital—or mandates, or momentum—</w:t>
      </w:r>
      <w:proofErr w:type="gramStart"/>
      <w:r w:rsidRPr="005774AB">
        <w:rPr>
          <w:rFonts w:asciiTheme="minorHAnsi" w:hAnsiTheme="minorHAnsi"/>
          <w:sz w:val="16"/>
        </w:rPr>
        <w:t>is so poorly defined</w:t>
      </w:r>
      <w:proofErr w:type="gramEnd"/>
      <w:r w:rsidRPr="005774AB">
        <w:rPr>
          <w:rFonts w:asciiTheme="minorHAnsi" w:hAnsiTheme="minorHAnsi"/>
          <w:sz w:val="16"/>
        </w:rPr>
        <w:t xml:space="preserve"> that presidents and pundits often get it wrong.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capital is a concept that misleads far more than it enlightens. It is distortionary. It conveys the idea that we know more than we really do about the ever-elusive concept of political power, and it </w:t>
      </w:r>
      <w:r w:rsidRPr="005774AB">
        <w:rPr>
          <w:rStyle w:val="StyleUnderline"/>
          <w:rFonts w:asciiTheme="minorHAnsi" w:hAnsiTheme="minorHAnsi"/>
        </w:rPr>
        <w:t>discounts the way unforeseen events can suddenly change everything.</w:t>
      </w:r>
      <w:r w:rsidRPr="005774AB">
        <w:rPr>
          <w:rFonts w:asciiTheme="minorHAnsi" w:hAnsiTheme="minorHAnsi"/>
          <w:sz w:val="16"/>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w:t>
      </w:r>
      <w:r w:rsidRPr="005774AB">
        <w:rPr>
          <w:rStyle w:val="StyleUnderline"/>
          <w:rFonts w:asciiTheme="minorHAnsi" w:hAnsiTheme="minorHAnsi"/>
        </w:rPr>
        <w:t>unless a surge in the economy</w:t>
      </w:r>
      <w:r w:rsidRPr="005774AB">
        <w:rPr>
          <w:rFonts w:asciiTheme="minorHAnsi" w:hAnsiTheme="minorHAnsi"/>
          <w:sz w:val="16"/>
        </w:rPr>
        <w:t>—at the moment, still stuck—</w:t>
      </w:r>
      <w:r w:rsidRPr="005774AB">
        <w:rPr>
          <w:rStyle w:val="StyleUnderline"/>
          <w:rFonts w:asciiTheme="minorHAnsi" w:hAnsiTheme="minorHAnsi"/>
        </w:rPr>
        <w:t>or some other great victory gives him more momentum, it is inevitable that the closer Obama gets to the 2014 election, the less he will be able to get done</w:t>
      </w:r>
      <w:r w:rsidRPr="005774AB">
        <w:rPr>
          <w:rFonts w:asciiTheme="minorHAnsi" w:hAnsiTheme="minorHAnsi"/>
          <w:sz w:val="16"/>
        </w:rPr>
        <w:t xml:space="preserve">. Going into the midterms, Republicans will increasingly avoid any concessions that make him (and the Democrats) stronger. </w:t>
      </w:r>
      <w:r w:rsidRPr="005774AB">
        <w:rPr>
          <w:rStyle w:val="StyleUnderline"/>
          <w:rFonts w:asciiTheme="minorHAnsi" w:hAnsiTheme="minorHAnsi"/>
        </w:rPr>
        <w:t>But the abrupt emergence of the immigration and gun-control issues illustrates how suddenly shifts in mood can occur and how political interests can align in new ways</w:t>
      </w:r>
      <w:r w:rsidRPr="005774AB">
        <w:rPr>
          <w:rFonts w:asciiTheme="minorHAnsi" w:hAnsiTheme="minorHAnsi"/>
          <w:sz w:val="16"/>
        </w:rPr>
        <w:t xml:space="preserve"> just as suddenly. Indeed, </w:t>
      </w:r>
      <w:r w:rsidRPr="005774AB">
        <w:rPr>
          <w:rStyle w:val="StyleUnderline"/>
          <w:rFonts w:asciiTheme="minorHAnsi" w:hAnsiTheme="minorHAnsi"/>
        </w:rPr>
        <w:t xml:space="preserve">the </w:t>
      </w:r>
      <w:r w:rsidRPr="005774AB">
        <w:rPr>
          <w:rStyle w:val="Emphasis"/>
          <w:rFonts w:asciiTheme="minorHAnsi" w:hAnsiTheme="minorHAnsi"/>
        </w:rPr>
        <w:t>pseudo-concept of political capital</w:t>
      </w:r>
      <w:r w:rsidRPr="005774AB">
        <w:rPr>
          <w:rStyle w:val="StyleUnderline"/>
          <w:rFonts w:asciiTheme="minorHAnsi" w:hAnsiTheme="minorHAnsi"/>
        </w:rPr>
        <w:t xml:space="preserve"> masks a larger truth about Washington </w:t>
      </w:r>
      <w:r w:rsidRPr="005774AB">
        <w:rPr>
          <w:rFonts w:asciiTheme="minorHAnsi" w:hAnsiTheme="minorHAnsi"/>
          <w:sz w:val="16"/>
        </w:rPr>
        <w:t xml:space="preserve">that is kindergarten simple: You just don’t know what you can do until you try. Or </w:t>
      </w:r>
      <w:r w:rsidRPr="005774AB">
        <w:rPr>
          <w:rStyle w:val="StyleUnderline"/>
          <w:rFonts w:asciiTheme="minorHAnsi" w:hAnsiTheme="minorHAnsi"/>
        </w:rPr>
        <w:t xml:space="preserve">as Ornstein </w:t>
      </w:r>
      <w:proofErr w:type="gramStart"/>
      <w:r w:rsidRPr="005774AB">
        <w:rPr>
          <w:rStyle w:val="StyleUnderline"/>
          <w:rFonts w:asciiTheme="minorHAnsi" w:hAnsiTheme="minorHAnsi"/>
        </w:rPr>
        <w:t>himself</w:t>
      </w:r>
      <w:proofErr w:type="gramEnd"/>
      <w:r w:rsidRPr="005774AB">
        <w:rPr>
          <w:rStyle w:val="StyleUnderline"/>
          <w:rFonts w:asciiTheme="minorHAnsi" w:hAnsiTheme="minorHAnsi"/>
        </w:rPr>
        <w:t xml:space="preserve"> once wrote </w:t>
      </w:r>
      <w:r w:rsidRPr="005774AB">
        <w:rPr>
          <w:rFonts w:asciiTheme="minorHAnsi" w:hAnsiTheme="minorHAnsi"/>
          <w:sz w:val="16"/>
        </w:rPr>
        <w:t>years ago, “</w:t>
      </w:r>
      <w:r w:rsidRPr="005774AB">
        <w:rPr>
          <w:rStyle w:val="Emphasis"/>
          <w:rFonts w:asciiTheme="minorHAnsi" w:hAnsiTheme="minorHAnsi"/>
        </w:rPr>
        <w:t>Winning wins</w:t>
      </w:r>
      <w:r w:rsidRPr="005774AB">
        <w:rPr>
          <w:rFonts w:asciiTheme="minorHAnsi" w:hAnsiTheme="minorHAnsi"/>
          <w:sz w:val="16"/>
        </w:rPr>
        <w:t xml:space="preserve">.” In theory, and in practice, </w:t>
      </w:r>
      <w:r w:rsidRPr="005774AB">
        <w:rPr>
          <w:rStyle w:val="StyleUnderline"/>
          <w:rFonts w:asciiTheme="minorHAnsi" w:hAnsiTheme="minorHAnsi"/>
        </w:rPr>
        <w:t xml:space="preserve">depending on Obama’s handling </w:t>
      </w:r>
      <w:r w:rsidRPr="005774AB">
        <w:rPr>
          <w:rFonts w:asciiTheme="minorHAnsi" w:hAnsiTheme="minorHAnsi"/>
          <w:sz w:val="16"/>
        </w:rPr>
        <w:t xml:space="preserve">of any particular issue, </w:t>
      </w:r>
      <w:r w:rsidRPr="005774AB">
        <w:rPr>
          <w:rStyle w:val="StyleUnderline"/>
          <w:rFonts w:asciiTheme="minorHAnsi" w:hAnsiTheme="minorHAnsi"/>
        </w:rPr>
        <w:t xml:space="preserve">even in a polarized time, he could still deliver on a lot of his second-term goals, depending on his skill and the breaks. </w:t>
      </w:r>
      <w:r w:rsidRPr="005774AB">
        <w:rPr>
          <w:rStyle w:val="Emphasis"/>
          <w:rFonts w:asciiTheme="minorHAnsi" w:hAnsiTheme="minorHAnsi"/>
        </w:rPr>
        <w:t xml:space="preserve">Unforeseen catalysts </w:t>
      </w:r>
      <w:r w:rsidRPr="005774AB">
        <w:rPr>
          <w:rStyle w:val="StyleUnderline"/>
          <w:rFonts w:asciiTheme="minorHAnsi" w:hAnsiTheme="minorHAnsi"/>
        </w:rPr>
        <w:t xml:space="preserve">can appear, like Newtown. Epiphanies can dawn, such as when many Republican Party leaders suddenly woke up in panic to the huge disparity in the Hispanic vote. </w:t>
      </w:r>
      <w:r w:rsidRPr="005774AB">
        <w:rPr>
          <w:rFonts w:asciiTheme="minorHAnsi" w:hAnsiTheme="minorHAnsi"/>
          <w:sz w:val="16"/>
        </w:rPr>
        <w:t xml:space="preserve">Some </w:t>
      </w:r>
      <w:r w:rsidRPr="005774AB">
        <w:rPr>
          <w:rStyle w:val="StyleUnderline"/>
          <w:rFonts w:asciiTheme="minorHAnsi" w:hAnsiTheme="minorHAnsi"/>
        </w:rPr>
        <w:t xml:space="preserve">political scientists who study the elusive calculus of how to pass legislation and run successful presidencies say that political capital is, at best, an </w:t>
      </w:r>
      <w:r w:rsidRPr="005774AB">
        <w:rPr>
          <w:rStyle w:val="Emphasis"/>
          <w:rFonts w:asciiTheme="minorHAnsi" w:hAnsiTheme="minorHAnsi"/>
        </w:rPr>
        <w:t>empty concept</w:t>
      </w:r>
      <w:r w:rsidRPr="005774AB">
        <w:rPr>
          <w:rStyle w:val="StyleUnderline"/>
          <w:rFonts w:asciiTheme="minorHAnsi" w:hAnsiTheme="minorHAnsi"/>
        </w:rPr>
        <w:t xml:space="preserve">, and that almost </w:t>
      </w:r>
      <w:r w:rsidRPr="005774AB">
        <w:rPr>
          <w:rStyle w:val="Emphasis"/>
          <w:rFonts w:asciiTheme="minorHAnsi" w:hAnsiTheme="minorHAnsi"/>
        </w:rPr>
        <w:t>nothing in</w:t>
      </w:r>
      <w:r w:rsidRPr="005774AB">
        <w:rPr>
          <w:rStyle w:val="StyleUnderline"/>
          <w:rFonts w:asciiTheme="minorHAnsi" w:hAnsiTheme="minorHAnsi"/>
        </w:rPr>
        <w:t xml:space="preserve"> the </w:t>
      </w:r>
      <w:r w:rsidRPr="005774AB">
        <w:rPr>
          <w:rStyle w:val="Emphasis"/>
          <w:rFonts w:asciiTheme="minorHAnsi" w:hAnsiTheme="minorHAnsi"/>
        </w:rPr>
        <w:t>academic literature</w:t>
      </w:r>
      <w:r w:rsidRPr="005774AB">
        <w:rPr>
          <w:rStyle w:val="StyleUnderline"/>
          <w:rFonts w:asciiTheme="minorHAnsi" w:hAnsiTheme="minorHAnsi"/>
        </w:rPr>
        <w:t xml:space="preserve"> successfully quantifies or even defines it</w:t>
      </w:r>
      <w:r w:rsidRPr="005774AB">
        <w:rPr>
          <w:rFonts w:asciiTheme="minorHAnsi" w:hAnsiTheme="minorHAnsi"/>
          <w:sz w:val="16"/>
        </w:rPr>
        <w:t xml:space="preserve">. “It can refer to a very abstract thing, like a president’s popularity, but there’s no mechanism there. </w:t>
      </w:r>
      <w:r w:rsidRPr="005774AB">
        <w:rPr>
          <w:rStyle w:val="Emphasis"/>
          <w:rFonts w:asciiTheme="minorHAnsi" w:hAnsiTheme="minorHAnsi"/>
        </w:rPr>
        <w:t>That makes it</w:t>
      </w:r>
      <w:r w:rsidRPr="005774AB">
        <w:rPr>
          <w:rStyle w:val="StyleUnderline"/>
          <w:rFonts w:asciiTheme="minorHAnsi" w:hAnsiTheme="minorHAnsi"/>
        </w:rPr>
        <w:t xml:space="preserve"> kind of </w:t>
      </w:r>
      <w:r w:rsidRPr="005774AB">
        <w:rPr>
          <w:rStyle w:val="Emphasis"/>
          <w:rFonts w:asciiTheme="minorHAnsi" w:hAnsiTheme="minorHAnsi"/>
        </w:rPr>
        <w:t>useless</w:t>
      </w:r>
      <w:r w:rsidRPr="005774AB">
        <w:rPr>
          <w:rStyle w:val="StyleUnderline"/>
          <w:rFonts w:asciiTheme="minorHAnsi" w:hAnsiTheme="minorHAnsi"/>
        </w:rPr>
        <w:t xml:space="preserve">,” says Richard </w:t>
      </w:r>
      <w:proofErr w:type="spellStart"/>
      <w:r w:rsidRPr="005774AB">
        <w:rPr>
          <w:rStyle w:val="StyleUnderline"/>
          <w:rFonts w:asciiTheme="minorHAnsi" w:hAnsiTheme="minorHAnsi"/>
        </w:rPr>
        <w:t>Bensel</w:t>
      </w:r>
      <w:proofErr w:type="spellEnd"/>
      <w:r w:rsidRPr="005774AB">
        <w:rPr>
          <w:rStyle w:val="StyleUnderline"/>
          <w:rFonts w:asciiTheme="minorHAnsi" w:hAnsiTheme="minorHAnsi"/>
        </w:rPr>
        <w:t>, a government professor at Cornell University</w:t>
      </w:r>
      <w:r w:rsidRPr="005774AB">
        <w:rPr>
          <w:rFonts w:asciiTheme="minorHAnsi" w:hAnsiTheme="minorHAnsi"/>
          <w:sz w:val="16"/>
        </w:rPr>
        <w:t xml:space="preserve">. Even Ornstein concedes that the calculus is far more complex than the term suggests. </w:t>
      </w:r>
      <w:r w:rsidRPr="005774AB">
        <w:rPr>
          <w:rStyle w:val="StyleUnderline"/>
          <w:rFonts w:asciiTheme="minorHAnsi" w:hAnsiTheme="minorHAnsi"/>
        </w:rPr>
        <w:t>Winning on one issue often changes the calculation for the next issue; there is never any known amount of capital</w:t>
      </w:r>
      <w:r w:rsidRPr="005774AB">
        <w:rPr>
          <w:rFonts w:asciiTheme="minorHAnsi" w:hAnsiTheme="minorHAnsi"/>
          <w:sz w:val="16"/>
        </w:rPr>
        <w:t xml:space="preserve">. “The idea here is, </w:t>
      </w:r>
      <w:r w:rsidRPr="005774AB">
        <w:rPr>
          <w:rStyle w:val="StyleUnderline"/>
          <w:rFonts w:asciiTheme="minorHAnsi" w:hAnsiTheme="minorHAnsi"/>
        </w:rPr>
        <w:t>if an issue comes up where the conventional wisdom is that president is not going to get what he wants, and he gets it, then each time that happens, it changes the calculus of the other actors</w:t>
      </w:r>
      <w:r w:rsidRPr="005774AB">
        <w:rPr>
          <w:rFonts w:asciiTheme="minorHAnsi" w:hAnsiTheme="minorHAnsi"/>
          <w:sz w:val="16"/>
        </w:rPr>
        <w:t>” Ornstein says. “</w:t>
      </w:r>
      <w:r w:rsidRPr="005774AB">
        <w:rPr>
          <w:rStyle w:val="StyleUnderline"/>
          <w:rFonts w:asciiTheme="minorHAnsi" w:hAnsiTheme="minorHAnsi"/>
        </w:rPr>
        <w:t xml:space="preserve">If they think he’s going to win, they may change positions </w:t>
      </w:r>
      <w:r w:rsidRPr="005774AB">
        <w:rPr>
          <w:rFonts w:asciiTheme="minorHAnsi" w:hAnsiTheme="minorHAnsi"/>
          <w:sz w:val="16"/>
        </w:rPr>
        <w:t xml:space="preserve">to get on the winning side. </w:t>
      </w:r>
      <w:r w:rsidRPr="005774AB">
        <w:rPr>
          <w:rStyle w:val="StyleUnderline"/>
          <w:rFonts w:asciiTheme="minorHAnsi" w:hAnsiTheme="minorHAnsi"/>
        </w:rPr>
        <w:t>It’s a bandwagon effect.”</w:t>
      </w:r>
    </w:p>
    <w:p w:rsidR="009A0422" w:rsidRPr="005774AB" w:rsidRDefault="009A0422" w:rsidP="009A0422">
      <w:pPr>
        <w:rPr>
          <w:rFonts w:asciiTheme="minorHAnsi" w:hAnsiTheme="minorHAnsi"/>
        </w:rPr>
      </w:pPr>
    </w:p>
    <w:p w:rsidR="00F10247" w:rsidRPr="005774AB" w:rsidRDefault="00F10247" w:rsidP="009A0422">
      <w:pPr>
        <w:rPr>
          <w:rFonts w:asciiTheme="minorHAnsi" w:hAnsiTheme="minorHAnsi"/>
        </w:rPr>
      </w:pPr>
    </w:p>
    <w:p w:rsidR="00F10247" w:rsidRPr="005774AB" w:rsidRDefault="00F10247" w:rsidP="0079737E">
      <w:pPr>
        <w:pStyle w:val="Heading3"/>
        <w:rPr>
          <w:rFonts w:asciiTheme="minorHAnsi" w:hAnsiTheme="minorHAnsi"/>
        </w:rPr>
      </w:pPr>
      <w:r w:rsidRPr="005774AB">
        <w:rPr>
          <w:rFonts w:asciiTheme="minorHAnsi" w:hAnsiTheme="minorHAnsi"/>
        </w:rPr>
        <w:t xml:space="preserve">Impact T/ - Sanctions Good </w:t>
      </w:r>
    </w:p>
    <w:p w:rsidR="006C7DEC" w:rsidRPr="005774AB" w:rsidRDefault="0079737E" w:rsidP="0079737E">
      <w:pPr>
        <w:pStyle w:val="Heading4"/>
        <w:rPr>
          <w:rFonts w:asciiTheme="minorHAnsi" w:hAnsiTheme="minorHAnsi"/>
        </w:rPr>
      </w:pPr>
      <w:r w:rsidRPr="005774AB">
        <w:rPr>
          <w:rFonts w:asciiTheme="minorHAnsi" w:hAnsiTheme="minorHAnsi"/>
        </w:rPr>
        <w:t xml:space="preserve">Turn: ISA renewal provides teeth to the nuclear deal and deters Iranian belligerence. </w:t>
      </w:r>
    </w:p>
    <w:p w:rsidR="006C7DEC" w:rsidRPr="005774AB" w:rsidRDefault="0079737E" w:rsidP="00F10247">
      <w:pPr>
        <w:rPr>
          <w:rFonts w:asciiTheme="minorHAnsi" w:hAnsiTheme="minorHAnsi"/>
        </w:rPr>
      </w:pPr>
      <w:r w:rsidRPr="005774AB">
        <w:rPr>
          <w:rStyle w:val="Style13ptBold"/>
          <w:rFonts w:asciiTheme="minorHAnsi" w:hAnsiTheme="minorHAnsi"/>
        </w:rPr>
        <w:t>Bowman, 16</w:t>
      </w:r>
      <w:r w:rsidRPr="005774AB">
        <w:rPr>
          <w:rFonts w:asciiTheme="minorHAnsi" w:hAnsiTheme="minorHAnsi"/>
        </w:rPr>
        <w:t xml:space="preserve"> (Michael, “Iran Missile Launches Prompt Sanctions Push in US Congress,” March 10, </w:t>
      </w:r>
      <w:hyperlink r:id="rId71" w:history="1">
        <w:r w:rsidRPr="005774AB">
          <w:rPr>
            <w:rStyle w:val="Hyperlink"/>
            <w:rFonts w:asciiTheme="minorHAnsi" w:hAnsiTheme="minorHAnsi"/>
          </w:rPr>
          <w:t>http://www.voanews.com/content/iran-missile-launches-prompt-sanctions-push-in-us-congress/3229437.html</w:t>
        </w:r>
      </w:hyperlink>
      <w:r w:rsidRPr="005774AB">
        <w:rPr>
          <w:rFonts w:asciiTheme="minorHAnsi" w:hAnsiTheme="minorHAnsi"/>
        </w:rPr>
        <w:t xml:space="preserve">, CMR) </w:t>
      </w:r>
    </w:p>
    <w:p w:rsidR="00F10247" w:rsidRPr="005774AB" w:rsidRDefault="00F10247" w:rsidP="00F10247">
      <w:pPr>
        <w:rPr>
          <w:rFonts w:asciiTheme="minorHAnsi" w:hAnsiTheme="minorHAnsi"/>
          <w:sz w:val="16"/>
        </w:rPr>
      </w:pPr>
      <w:r w:rsidRPr="005774AB">
        <w:rPr>
          <w:rFonts w:asciiTheme="minorHAnsi" w:hAnsiTheme="minorHAnsi"/>
          <w:sz w:val="16"/>
        </w:rPr>
        <w:t>The chairman of the Senate Foreign Relations Committee told VOA that Iran’s missile launches are sparking stronger resolve in Congress to renew and boost U.S. sanctions on Tehran.</w:t>
      </w:r>
      <w:r w:rsidR="0079737E" w:rsidRPr="005774AB">
        <w:rPr>
          <w:rFonts w:asciiTheme="minorHAnsi" w:hAnsiTheme="minorHAnsi"/>
          <w:sz w:val="16"/>
        </w:rPr>
        <w:t xml:space="preserve"> </w:t>
      </w:r>
      <w:r w:rsidRPr="005774AB">
        <w:rPr>
          <w:rFonts w:asciiTheme="minorHAnsi" w:hAnsiTheme="minorHAnsi"/>
          <w:sz w:val="16"/>
        </w:rPr>
        <w:t>“There are three categories [of sanctions] that can be looked at in a bipartisan way, and we are attempting to do that now,” Republican Senator Bob Corker said.</w:t>
      </w:r>
      <w:r w:rsidR="0079737E" w:rsidRPr="005774AB">
        <w:rPr>
          <w:rFonts w:asciiTheme="minorHAnsi" w:hAnsiTheme="minorHAnsi"/>
          <w:sz w:val="16"/>
        </w:rPr>
        <w:t xml:space="preserve"> </w:t>
      </w:r>
      <w:r w:rsidRPr="005774AB">
        <w:rPr>
          <w:rFonts w:asciiTheme="minorHAnsi" w:hAnsiTheme="minorHAnsi"/>
          <w:sz w:val="16"/>
        </w:rPr>
        <w:t xml:space="preserve">In particular, </w:t>
      </w:r>
      <w:r w:rsidRPr="005774AB">
        <w:rPr>
          <w:rStyle w:val="StyleUnderline"/>
          <w:rFonts w:asciiTheme="minorHAnsi" w:hAnsiTheme="minorHAnsi"/>
        </w:rPr>
        <w:t>Corker</w:t>
      </w:r>
      <w:r w:rsidRPr="005774AB">
        <w:rPr>
          <w:rFonts w:asciiTheme="minorHAnsi" w:hAnsiTheme="minorHAnsi"/>
          <w:sz w:val="16"/>
        </w:rPr>
        <w:t xml:space="preserve"> said he </w:t>
      </w:r>
      <w:r w:rsidRPr="005774AB">
        <w:rPr>
          <w:rStyle w:val="StyleUnderline"/>
          <w:rFonts w:asciiTheme="minorHAnsi" w:hAnsiTheme="minorHAnsi"/>
        </w:rPr>
        <w:t>is working to extend the Iran Sanctions Act</w:t>
      </w:r>
      <w:r w:rsidRPr="005774AB">
        <w:rPr>
          <w:rFonts w:asciiTheme="minorHAnsi" w:hAnsiTheme="minorHAnsi"/>
          <w:sz w:val="16"/>
        </w:rPr>
        <w:t xml:space="preserve">, which </w:t>
      </w:r>
      <w:proofErr w:type="gramStart"/>
      <w:r w:rsidRPr="005774AB">
        <w:rPr>
          <w:rFonts w:asciiTheme="minorHAnsi" w:hAnsiTheme="minorHAnsi"/>
          <w:sz w:val="16"/>
        </w:rPr>
        <w:t>was suspended</w:t>
      </w:r>
      <w:proofErr w:type="gramEnd"/>
      <w:r w:rsidRPr="005774AB">
        <w:rPr>
          <w:rFonts w:asciiTheme="minorHAnsi" w:hAnsiTheme="minorHAnsi"/>
          <w:sz w:val="16"/>
        </w:rPr>
        <w:t xml:space="preserve"> as part of last year’s landmark international nuclear accord with Tehran. The law targets international investment in Iran. </w:t>
      </w:r>
      <w:r w:rsidRPr="005774AB">
        <w:rPr>
          <w:rStyle w:val="StyleUnderline"/>
          <w:rFonts w:asciiTheme="minorHAnsi" w:hAnsiTheme="minorHAnsi"/>
        </w:rPr>
        <w:t>It</w:t>
      </w:r>
      <w:r w:rsidRPr="005774AB">
        <w:rPr>
          <w:rFonts w:asciiTheme="minorHAnsi" w:hAnsiTheme="minorHAnsi"/>
          <w:sz w:val="16"/>
        </w:rPr>
        <w:t xml:space="preserve"> remains on the books but </w:t>
      </w:r>
      <w:r w:rsidRPr="005774AB">
        <w:rPr>
          <w:rStyle w:val="StyleUnderline"/>
          <w:rFonts w:asciiTheme="minorHAnsi" w:hAnsiTheme="minorHAnsi"/>
        </w:rPr>
        <w:t>will expire at the end of the year unless Congress extends it.</w:t>
      </w:r>
      <w:r w:rsidR="0079737E" w:rsidRPr="005774AB">
        <w:rPr>
          <w:rStyle w:val="StyleUnderline"/>
          <w:rFonts w:asciiTheme="minorHAnsi" w:hAnsiTheme="minorHAnsi"/>
        </w:rPr>
        <w:t xml:space="preserve"> </w:t>
      </w:r>
      <w:r w:rsidRPr="005774AB">
        <w:rPr>
          <w:rFonts w:asciiTheme="minorHAnsi" w:hAnsiTheme="minorHAnsi"/>
          <w:sz w:val="16"/>
        </w:rPr>
        <w:t>Responding to congressional developments on Iran, a senior administration official told VOA, "It's not necessary to extend the Iran Sanctions Act at this time since it does not expire until the end of the year. Right now our focus is on implementing the deal, and verifying that Iran completes its key nuclear steps."</w:t>
      </w:r>
      <w:r w:rsidR="0079737E" w:rsidRPr="005774AB">
        <w:rPr>
          <w:rFonts w:asciiTheme="minorHAnsi" w:hAnsiTheme="minorHAnsi"/>
          <w:sz w:val="16"/>
        </w:rPr>
        <w:t xml:space="preserve"> </w:t>
      </w:r>
      <w:r w:rsidRPr="005774AB">
        <w:rPr>
          <w:rFonts w:asciiTheme="minorHAnsi" w:hAnsiTheme="minorHAnsi"/>
          <w:sz w:val="16"/>
        </w:rPr>
        <w:t xml:space="preserve">President Barack </w:t>
      </w:r>
      <w:r w:rsidRPr="005774AB">
        <w:rPr>
          <w:rStyle w:val="StyleUnderline"/>
          <w:rFonts w:asciiTheme="minorHAnsi" w:hAnsiTheme="minorHAnsi"/>
        </w:rPr>
        <w:t>Obama has stated repeatedly</w:t>
      </w:r>
      <w:r w:rsidRPr="005774AB">
        <w:rPr>
          <w:rFonts w:asciiTheme="minorHAnsi" w:hAnsiTheme="minorHAnsi"/>
          <w:sz w:val="16"/>
        </w:rPr>
        <w:t xml:space="preserve"> that </w:t>
      </w:r>
      <w:r w:rsidRPr="005774AB">
        <w:rPr>
          <w:rStyle w:val="StyleUnderline"/>
          <w:rFonts w:asciiTheme="minorHAnsi" w:hAnsiTheme="minorHAnsi"/>
        </w:rPr>
        <w:t xml:space="preserve">sanctions will “snap back” if Iran violates the nuclear accord. </w:t>
      </w:r>
      <w:r w:rsidRPr="005774AB">
        <w:rPr>
          <w:rStyle w:val="Emphasis"/>
          <w:rFonts w:asciiTheme="minorHAnsi" w:hAnsiTheme="minorHAnsi"/>
        </w:rPr>
        <w:t>Such leverage will be lost if the Iran Sanctions Act expires</w:t>
      </w:r>
      <w:r w:rsidRPr="005774AB">
        <w:rPr>
          <w:rFonts w:asciiTheme="minorHAnsi" w:hAnsiTheme="minorHAnsi"/>
          <w:sz w:val="16"/>
        </w:rPr>
        <w:t>, according to Corker.</w:t>
      </w:r>
      <w:r w:rsidR="0079737E" w:rsidRPr="005774AB">
        <w:rPr>
          <w:rFonts w:asciiTheme="minorHAnsi" w:hAnsiTheme="minorHAnsi"/>
          <w:sz w:val="16"/>
        </w:rPr>
        <w:t xml:space="preserve"> </w:t>
      </w:r>
      <w:r w:rsidRPr="005774AB">
        <w:rPr>
          <w:rFonts w:asciiTheme="minorHAnsi" w:hAnsiTheme="minorHAnsi"/>
          <w:sz w:val="16"/>
        </w:rPr>
        <w:t xml:space="preserve">“In the event there are violations, the </w:t>
      </w:r>
      <w:r w:rsidRPr="005774AB">
        <w:rPr>
          <w:rStyle w:val="StyleUnderline"/>
          <w:rFonts w:asciiTheme="minorHAnsi" w:hAnsiTheme="minorHAnsi"/>
        </w:rPr>
        <w:t>snap-back provisions</w:t>
      </w:r>
      <w:r w:rsidRPr="005774AB">
        <w:rPr>
          <w:rFonts w:asciiTheme="minorHAnsi" w:hAnsiTheme="minorHAnsi"/>
          <w:sz w:val="16"/>
        </w:rPr>
        <w:t xml:space="preserve"> that are a part of the [nuclear] agreement mean that there has to be something to snap back to,” the senator said. “So extending that, </w:t>
      </w:r>
      <w:r w:rsidRPr="005774AB">
        <w:rPr>
          <w:rStyle w:val="StyleUnderline"/>
          <w:rFonts w:asciiTheme="minorHAnsi" w:hAnsiTheme="minorHAnsi"/>
        </w:rPr>
        <w:t>dealing with conventional weapons and dealing with ballistic missiles are three areas that I think we have a possibility of reaching consensus on</w:t>
      </w:r>
      <w:r w:rsidRPr="005774AB">
        <w:rPr>
          <w:rFonts w:asciiTheme="minorHAnsi" w:hAnsiTheme="minorHAnsi"/>
          <w:sz w:val="16"/>
        </w:rPr>
        <w:t>.”</w:t>
      </w:r>
      <w:r w:rsidR="0079737E" w:rsidRPr="005774AB">
        <w:rPr>
          <w:rFonts w:asciiTheme="minorHAnsi" w:hAnsiTheme="minorHAnsi"/>
          <w:sz w:val="16"/>
        </w:rPr>
        <w:t xml:space="preserve"> </w:t>
      </w:r>
      <w:r w:rsidRPr="005774AB">
        <w:rPr>
          <w:rFonts w:asciiTheme="minorHAnsi" w:hAnsiTheme="minorHAnsi"/>
          <w:sz w:val="16"/>
        </w:rPr>
        <w:t>Another committee member, Democrat Robert Menendez, also is on record supporting the ISA’s renewal through 2026.</w:t>
      </w:r>
      <w:r w:rsidR="0079737E" w:rsidRPr="005774AB">
        <w:rPr>
          <w:rFonts w:asciiTheme="minorHAnsi" w:hAnsiTheme="minorHAnsi"/>
          <w:sz w:val="16"/>
        </w:rPr>
        <w:t xml:space="preserve"> </w:t>
      </w:r>
      <w:r w:rsidRPr="005774AB">
        <w:rPr>
          <w:rFonts w:asciiTheme="minorHAnsi" w:hAnsiTheme="minorHAnsi"/>
          <w:sz w:val="16"/>
        </w:rPr>
        <w:t xml:space="preserve">In a letter to Secretary of State John Kerry last October, Menendez wrote, “Provisions of the Iran Sanctions Act expire in 2016. </w:t>
      </w:r>
      <w:r w:rsidRPr="005774AB">
        <w:rPr>
          <w:rStyle w:val="StyleUnderline"/>
          <w:rFonts w:asciiTheme="minorHAnsi" w:hAnsiTheme="minorHAnsi"/>
        </w:rPr>
        <w:t>Failing to reauthorize these provisions is</w:t>
      </w:r>
      <w:r w:rsidRPr="005774AB">
        <w:rPr>
          <w:rFonts w:asciiTheme="minorHAnsi" w:hAnsiTheme="minorHAnsi"/>
          <w:sz w:val="16"/>
        </w:rPr>
        <w:t xml:space="preserve"> also </w:t>
      </w:r>
      <w:r w:rsidRPr="005774AB">
        <w:rPr>
          <w:rStyle w:val="StyleUnderline"/>
          <w:rFonts w:asciiTheme="minorHAnsi" w:hAnsiTheme="minorHAnsi"/>
        </w:rPr>
        <w:t>a message to the Iranian regime</w:t>
      </w:r>
      <w:r w:rsidRPr="005774AB">
        <w:rPr>
          <w:rFonts w:asciiTheme="minorHAnsi" w:hAnsiTheme="minorHAnsi"/>
          <w:sz w:val="16"/>
        </w:rPr>
        <w:t>.”</w:t>
      </w:r>
      <w:r w:rsidR="0079737E" w:rsidRPr="005774AB">
        <w:rPr>
          <w:rFonts w:asciiTheme="minorHAnsi" w:hAnsiTheme="minorHAnsi"/>
          <w:sz w:val="16"/>
        </w:rPr>
        <w:t xml:space="preserve"> </w:t>
      </w:r>
      <w:r w:rsidRPr="005774AB">
        <w:rPr>
          <w:rFonts w:asciiTheme="minorHAnsi" w:hAnsiTheme="minorHAnsi"/>
          <w:sz w:val="16"/>
        </w:rPr>
        <w:t>Testifying on Capitol Hill last month, Kerry counseled against a “rush” to extend the ISA and suggested patience during the implementation of the international nuclear deal.</w:t>
      </w:r>
      <w:r w:rsidR="0079737E" w:rsidRPr="005774AB">
        <w:rPr>
          <w:rFonts w:asciiTheme="minorHAnsi" w:hAnsiTheme="minorHAnsi"/>
          <w:sz w:val="16"/>
        </w:rPr>
        <w:t xml:space="preserve"> </w:t>
      </w:r>
      <w:r w:rsidRPr="005774AB">
        <w:rPr>
          <w:rFonts w:asciiTheme="minorHAnsi" w:hAnsiTheme="minorHAnsi"/>
          <w:sz w:val="16"/>
        </w:rPr>
        <w:t>Patience at an end</w:t>
      </w:r>
      <w:r w:rsidR="0079737E" w:rsidRPr="005774AB">
        <w:rPr>
          <w:rFonts w:asciiTheme="minorHAnsi" w:hAnsiTheme="minorHAnsi"/>
          <w:sz w:val="16"/>
        </w:rPr>
        <w:t xml:space="preserve"> </w:t>
      </w:r>
      <w:r w:rsidRPr="005774AB">
        <w:rPr>
          <w:rFonts w:asciiTheme="minorHAnsi" w:hAnsiTheme="minorHAnsi"/>
          <w:sz w:val="16"/>
        </w:rPr>
        <w:t>“</w:t>
      </w:r>
      <w:r w:rsidRPr="005774AB">
        <w:rPr>
          <w:rStyle w:val="StyleUnderline"/>
          <w:rFonts w:asciiTheme="minorHAnsi" w:hAnsiTheme="minorHAnsi"/>
        </w:rPr>
        <w:t>Iran is developing a nuclear program so</w:t>
      </w:r>
      <w:r w:rsidRPr="005774AB">
        <w:rPr>
          <w:rFonts w:asciiTheme="minorHAnsi" w:hAnsiTheme="minorHAnsi"/>
          <w:sz w:val="16"/>
        </w:rPr>
        <w:t xml:space="preserve"> that </w:t>
      </w:r>
      <w:r w:rsidRPr="005774AB">
        <w:rPr>
          <w:rStyle w:val="StyleUnderline"/>
          <w:rFonts w:asciiTheme="minorHAnsi" w:hAnsiTheme="minorHAnsi"/>
        </w:rPr>
        <w:t>they can put it on top of a ballistic missile and destroy</w:t>
      </w:r>
      <w:r w:rsidRPr="005774AB">
        <w:rPr>
          <w:rFonts w:asciiTheme="minorHAnsi" w:hAnsiTheme="minorHAnsi"/>
          <w:sz w:val="16"/>
        </w:rPr>
        <w:t xml:space="preserve"> the nation of </w:t>
      </w:r>
      <w:r w:rsidRPr="005774AB">
        <w:rPr>
          <w:rStyle w:val="StyleUnderline"/>
          <w:rFonts w:asciiTheme="minorHAnsi" w:hAnsiTheme="minorHAnsi"/>
        </w:rPr>
        <w:t>Israel</w:t>
      </w:r>
      <w:r w:rsidRPr="005774AB">
        <w:rPr>
          <w:rFonts w:asciiTheme="minorHAnsi" w:hAnsiTheme="minorHAnsi"/>
          <w:sz w:val="16"/>
        </w:rPr>
        <w:t>,” Republican Senator Cory Gardner told VOA. “They wrote as much on the ballistic missile [launched this week] itself.”</w:t>
      </w:r>
      <w:r w:rsidR="0079737E" w:rsidRPr="005774AB">
        <w:rPr>
          <w:rFonts w:asciiTheme="minorHAnsi" w:hAnsiTheme="minorHAnsi"/>
          <w:sz w:val="16"/>
        </w:rPr>
        <w:t xml:space="preserve"> </w:t>
      </w:r>
      <w:r w:rsidRPr="005774AB">
        <w:rPr>
          <w:rFonts w:asciiTheme="minorHAnsi" w:hAnsiTheme="minorHAnsi"/>
          <w:sz w:val="16"/>
        </w:rPr>
        <w:t xml:space="preserve">“Absolutely Congress should increase our sanctions and efforts. But the president might veto it, because this president doesn’t seem to want to stop Iranian bad behavior. In fact, in many ways, I think </w:t>
      </w:r>
      <w:r w:rsidRPr="005774AB">
        <w:rPr>
          <w:rStyle w:val="StyleUnderline"/>
          <w:rFonts w:asciiTheme="minorHAnsi" w:hAnsiTheme="minorHAnsi"/>
        </w:rPr>
        <w:t>the Iran nuclear deal has enabled Iranian bad behavior</w:t>
      </w:r>
      <w:r w:rsidRPr="005774AB">
        <w:rPr>
          <w:rFonts w:asciiTheme="minorHAnsi" w:hAnsiTheme="minorHAnsi"/>
          <w:sz w:val="16"/>
        </w:rPr>
        <w:t>,” Gardner added.</w:t>
      </w:r>
      <w:r w:rsidR="0079737E" w:rsidRPr="005774AB">
        <w:rPr>
          <w:rFonts w:asciiTheme="minorHAnsi" w:hAnsiTheme="minorHAnsi"/>
          <w:sz w:val="16"/>
        </w:rPr>
        <w:t xml:space="preserve"> </w:t>
      </w:r>
      <w:r w:rsidRPr="005774AB">
        <w:rPr>
          <w:rFonts w:asciiTheme="minorHAnsi" w:hAnsiTheme="minorHAnsi"/>
          <w:sz w:val="16"/>
        </w:rPr>
        <w:t xml:space="preserve">Democratic Senator Chris </w:t>
      </w:r>
      <w:r w:rsidRPr="005774AB">
        <w:rPr>
          <w:rStyle w:val="StyleUnderline"/>
          <w:rFonts w:asciiTheme="minorHAnsi" w:hAnsiTheme="minorHAnsi"/>
        </w:rPr>
        <w:t>Coons hopes for a unified international response to Iran’s violations of the U.N. resolution</w:t>
      </w:r>
      <w:r w:rsidRPr="005774AB">
        <w:rPr>
          <w:rFonts w:asciiTheme="minorHAnsi" w:hAnsiTheme="minorHAnsi"/>
          <w:sz w:val="16"/>
        </w:rPr>
        <w:t>.</w:t>
      </w:r>
      <w:r w:rsidR="0079737E" w:rsidRPr="005774AB">
        <w:rPr>
          <w:rFonts w:asciiTheme="minorHAnsi" w:hAnsiTheme="minorHAnsi"/>
          <w:sz w:val="16"/>
        </w:rPr>
        <w:t xml:space="preserve"> </w:t>
      </w:r>
      <w:r w:rsidRPr="005774AB">
        <w:rPr>
          <w:rFonts w:asciiTheme="minorHAnsi" w:hAnsiTheme="minorHAnsi"/>
          <w:sz w:val="16"/>
        </w:rPr>
        <w:t xml:space="preserve">“I think </w:t>
      </w:r>
      <w:r w:rsidRPr="005774AB">
        <w:rPr>
          <w:rStyle w:val="StyleUnderline"/>
          <w:rFonts w:asciiTheme="minorHAnsi" w:hAnsiTheme="minorHAnsi"/>
        </w:rPr>
        <w:t>this calls for sustained active global engagement</w:t>
      </w:r>
      <w:r w:rsidRPr="005774AB">
        <w:rPr>
          <w:rFonts w:asciiTheme="minorHAnsi" w:hAnsiTheme="minorHAnsi"/>
          <w:sz w:val="16"/>
        </w:rPr>
        <w:t>. I think the Security Council should act against this recent ballistic missile launch,” Coons said. “I continue to urge the administration to be engaged and strenuous in enforcing our existing sanctions against their ballistic missile program, their ongoing human rights violations, as well as their support for terrorism in the region.”</w:t>
      </w:r>
      <w:r w:rsidR="0079737E" w:rsidRPr="005774AB">
        <w:rPr>
          <w:rFonts w:asciiTheme="minorHAnsi" w:hAnsiTheme="minorHAnsi"/>
          <w:sz w:val="16"/>
        </w:rPr>
        <w:t xml:space="preserve"> </w:t>
      </w:r>
      <w:r w:rsidRPr="005774AB">
        <w:rPr>
          <w:rFonts w:asciiTheme="minorHAnsi" w:hAnsiTheme="minorHAnsi"/>
          <w:sz w:val="16"/>
        </w:rPr>
        <w:t xml:space="preserve">Corker said </w:t>
      </w:r>
      <w:r w:rsidRPr="005774AB">
        <w:rPr>
          <w:rStyle w:val="StyleUnderline"/>
          <w:rFonts w:asciiTheme="minorHAnsi" w:hAnsiTheme="minorHAnsi"/>
        </w:rPr>
        <w:t>renewing the Iran Sanctions Act would be a unilateral U.S. move, but could cause other nations to act, as well</w:t>
      </w:r>
      <w:r w:rsidRPr="005774AB">
        <w:rPr>
          <w:rFonts w:asciiTheme="minorHAnsi" w:hAnsiTheme="minorHAnsi"/>
          <w:sz w:val="16"/>
        </w:rPr>
        <w:t>.</w:t>
      </w:r>
      <w:r w:rsidR="0079737E" w:rsidRPr="005774AB">
        <w:rPr>
          <w:rFonts w:asciiTheme="minorHAnsi" w:hAnsiTheme="minorHAnsi"/>
          <w:sz w:val="16"/>
        </w:rPr>
        <w:t xml:space="preserve"> </w:t>
      </w:r>
      <w:r w:rsidRPr="005774AB">
        <w:rPr>
          <w:rFonts w:asciiTheme="minorHAnsi" w:hAnsiTheme="minorHAnsi"/>
          <w:sz w:val="16"/>
        </w:rPr>
        <w:t>“We’ve seen in the past, sometimes when we begin – just like with North Korea – there are follow-ons that are taken up by other countries,” Corker said.</w:t>
      </w:r>
    </w:p>
    <w:p w:rsidR="00F10247" w:rsidRPr="005774AB" w:rsidRDefault="00F10247" w:rsidP="00F10247">
      <w:pPr>
        <w:rPr>
          <w:rFonts w:asciiTheme="minorHAnsi" w:hAnsiTheme="minorHAnsi"/>
        </w:rPr>
      </w:pPr>
      <w:r w:rsidRPr="005774AB">
        <w:rPr>
          <w:rFonts w:asciiTheme="minorHAnsi" w:hAnsiTheme="minorHAnsi"/>
        </w:rPr>
        <w:t xml:space="preserve"> </w:t>
      </w:r>
    </w:p>
    <w:p w:rsidR="00F10247" w:rsidRPr="005774AB" w:rsidRDefault="00F10247" w:rsidP="00F10247">
      <w:pPr>
        <w:rPr>
          <w:rFonts w:asciiTheme="minorHAnsi" w:hAnsiTheme="minorHAnsi"/>
        </w:rPr>
      </w:pPr>
    </w:p>
    <w:p w:rsidR="006C7DEC" w:rsidRPr="005774AB" w:rsidRDefault="006C7DEC" w:rsidP="00F10247">
      <w:pPr>
        <w:rPr>
          <w:rFonts w:asciiTheme="minorHAnsi" w:hAnsiTheme="minorHAnsi"/>
        </w:rPr>
      </w:pPr>
    </w:p>
    <w:p w:rsidR="006C7DEC" w:rsidRPr="005774AB" w:rsidRDefault="006C7DEC" w:rsidP="006C7DEC">
      <w:pPr>
        <w:pStyle w:val="Heading3"/>
        <w:rPr>
          <w:rFonts w:asciiTheme="minorHAnsi" w:hAnsiTheme="minorHAnsi"/>
        </w:rPr>
      </w:pPr>
      <w:r w:rsidRPr="005774AB">
        <w:rPr>
          <w:rFonts w:asciiTheme="minorHAnsi" w:hAnsiTheme="minorHAnsi"/>
        </w:rPr>
        <w:t xml:space="preserve">AT: Iran </w:t>
      </w:r>
      <w:proofErr w:type="spellStart"/>
      <w:r w:rsidRPr="005774AB">
        <w:rPr>
          <w:rFonts w:asciiTheme="minorHAnsi" w:hAnsiTheme="minorHAnsi"/>
        </w:rPr>
        <w:t>Prolif</w:t>
      </w:r>
      <w:proofErr w:type="spellEnd"/>
      <w:r w:rsidRPr="005774AB">
        <w:rPr>
          <w:rFonts w:asciiTheme="minorHAnsi" w:hAnsiTheme="minorHAnsi"/>
        </w:rPr>
        <w:t xml:space="preserve"> </w:t>
      </w:r>
    </w:p>
    <w:p w:rsidR="006C7DEC" w:rsidRPr="005774AB" w:rsidRDefault="006C7DEC" w:rsidP="006C7DEC">
      <w:pPr>
        <w:pStyle w:val="Heading4"/>
        <w:rPr>
          <w:rFonts w:asciiTheme="minorHAnsi" w:hAnsiTheme="minorHAnsi"/>
        </w:rPr>
      </w:pPr>
      <w:r w:rsidRPr="005774AB">
        <w:rPr>
          <w:rFonts w:asciiTheme="minorHAnsi" w:hAnsiTheme="minorHAnsi"/>
        </w:rPr>
        <w:t xml:space="preserve">No Iran </w:t>
      </w:r>
      <w:proofErr w:type="spellStart"/>
      <w:r w:rsidRPr="005774AB">
        <w:rPr>
          <w:rFonts w:asciiTheme="minorHAnsi" w:hAnsiTheme="minorHAnsi"/>
        </w:rPr>
        <w:t>prolif</w:t>
      </w:r>
      <w:proofErr w:type="spellEnd"/>
      <w:r w:rsidRPr="005774AB">
        <w:rPr>
          <w:rFonts w:asciiTheme="minorHAnsi" w:hAnsiTheme="minorHAnsi"/>
        </w:rPr>
        <w:t xml:space="preserve"> – not in their </w:t>
      </w:r>
      <w:r w:rsidRPr="005774AB">
        <w:rPr>
          <w:rFonts w:asciiTheme="minorHAnsi" w:hAnsiTheme="minorHAnsi"/>
          <w:u w:val="single"/>
        </w:rPr>
        <w:t>regional</w:t>
      </w:r>
      <w:r w:rsidRPr="005774AB">
        <w:rPr>
          <w:rFonts w:asciiTheme="minorHAnsi" w:hAnsiTheme="minorHAnsi"/>
        </w:rPr>
        <w:t xml:space="preserve"> and </w:t>
      </w:r>
      <w:r w:rsidRPr="005774AB">
        <w:rPr>
          <w:rFonts w:asciiTheme="minorHAnsi" w:hAnsiTheme="minorHAnsi"/>
          <w:u w:val="single"/>
        </w:rPr>
        <w:t>international</w:t>
      </w:r>
      <w:r w:rsidRPr="005774AB">
        <w:rPr>
          <w:rFonts w:asciiTheme="minorHAnsi" w:hAnsiTheme="minorHAnsi"/>
        </w:rPr>
        <w:t xml:space="preserve"> interests </w:t>
      </w:r>
    </w:p>
    <w:p w:rsidR="006C7DEC" w:rsidRPr="005774AB" w:rsidRDefault="006C7DEC" w:rsidP="006C7DEC">
      <w:pPr>
        <w:rPr>
          <w:rFonts w:asciiTheme="minorHAnsi" w:hAnsiTheme="minorHAnsi"/>
        </w:rPr>
      </w:pPr>
      <w:r w:rsidRPr="005774AB">
        <w:rPr>
          <w:rFonts w:asciiTheme="minorHAnsi" w:hAnsiTheme="minorHAnsi"/>
        </w:rPr>
        <w:t xml:space="preserve">Stephen M. </w:t>
      </w:r>
      <w:r w:rsidRPr="005774AB">
        <w:rPr>
          <w:rStyle w:val="Style13ptBold"/>
          <w:rFonts w:asciiTheme="minorHAnsi" w:hAnsiTheme="minorHAnsi"/>
        </w:rPr>
        <w:t>Walt 15</w:t>
      </w:r>
      <w:r w:rsidRPr="005774AB">
        <w:rPr>
          <w:rFonts w:asciiTheme="minorHAnsi" w:hAnsiTheme="minorHAnsi"/>
        </w:rPr>
        <w:t xml:space="preserve">, Professor of international relations at Harvard University, Deal or No Deal? Actually, </w:t>
      </w:r>
      <w:proofErr w:type="gramStart"/>
      <w:r w:rsidRPr="005774AB">
        <w:rPr>
          <w:rFonts w:asciiTheme="minorHAnsi" w:hAnsiTheme="minorHAnsi"/>
        </w:rPr>
        <w:t>That’s</w:t>
      </w:r>
      <w:proofErr w:type="gramEnd"/>
      <w:r w:rsidRPr="005774AB">
        <w:rPr>
          <w:rFonts w:asciiTheme="minorHAnsi" w:hAnsiTheme="minorHAnsi"/>
        </w:rPr>
        <w:t xml:space="preserve"> Not the Right Question, Foreign Policy, 4/12/2015, http://foreignpolicy.com/2015/04/12/iran-nuclear-deal-obama/</w:t>
      </w:r>
    </w:p>
    <w:p w:rsidR="006C7DEC" w:rsidRPr="005774AB" w:rsidRDefault="006C7DEC" w:rsidP="006C7DEC">
      <w:pPr>
        <w:rPr>
          <w:rFonts w:asciiTheme="minorHAnsi" w:hAnsiTheme="minorHAnsi"/>
          <w:sz w:val="16"/>
        </w:rPr>
      </w:pPr>
      <w:r w:rsidRPr="005774AB">
        <w:rPr>
          <w:rFonts w:asciiTheme="minorHAnsi" w:hAnsiTheme="minorHAnsi"/>
          <w:sz w:val="16"/>
        </w:rPr>
        <w:t xml:space="preserve">Shapiro is right. For starters, the terms of the deal may not matter because </w:t>
      </w:r>
      <w:r w:rsidRPr="005774AB">
        <w:rPr>
          <w:rStyle w:val="StyleUnderline"/>
          <w:rFonts w:asciiTheme="minorHAnsi" w:hAnsiTheme="minorHAnsi"/>
        </w:rPr>
        <w:t xml:space="preserve">Iran may never decide to try to </w:t>
      </w:r>
      <w:proofErr w:type="spellStart"/>
      <w:r w:rsidRPr="005774AB">
        <w:rPr>
          <w:rStyle w:val="StyleUnderline"/>
          <w:rFonts w:asciiTheme="minorHAnsi" w:hAnsiTheme="minorHAnsi"/>
        </w:rPr>
        <w:t>weaponize</w:t>
      </w:r>
      <w:proofErr w:type="spellEnd"/>
      <w:r w:rsidRPr="005774AB">
        <w:rPr>
          <w:rStyle w:val="StyleUnderline"/>
          <w:rFonts w:asciiTheme="minorHAnsi" w:hAnsiTheme="minorHAnsi"/>
        </w:rPr>
        <w:t xml:space="preserve"> and cross the nuclear threshold</w:t>
      </w:r>
      <w:r w:rsidRPr="005774AB">
        <w:rPr>
          <w:rFonts w:asciiTheme="minorHAnsi" w:hAnsiTheme="minorHAnsi"/>
          <w:sz w:val="16"/>
        </w:rPr>
        <w:t xml:space="preserve">, no matter what the negotiators eventually agree upon. </w:t>
      </w:r>
      <w:r w:rsidRPr="005774AB">
        <w:rPr>
          <w:rStyle w:val="StyleUnderline"/>
          <w:rFonts w:asciiTheme="minorHAnsi" w:hAnsiTheme="minorHAnsi"/>
        </w:rPr>
        <w:t>Iran has had some sort of nuclear research program since the 1970s</w:t>
      </w:r>
      <w:r w:rsidRPr="005774AB">
        <w:rPr>
          <w:rFonts w:asciiTheme="minorHAnsi" w:hAnsiTheme="minorHAnsi"/>
          <w:sz w:val="16"/>
        </w:rPr>
        <w:t xml:space="preserve"> — that’s 40-plus years, folks — </w:t>
      </w:r>
      <w:r w:rsidRPr="005774AB">
        <w:rPr>
          <w:rStyle w:val="StyleUnderline"/>
          <w:rFonts w:asciiTheme="minorHAnsi" w:hAnsiTheme="minorHAnsi"/>
        </w:rPr>
        <w:t>and it still hasn’t made a serious sprint for an actual bomb. Israel did, Pakistan and India did, South Africa did</w:t>
      </w:r>
      <w:r w:rsidRPr="005774AB">
        <w:rPr>
          <w:rFonts w:asciiTheme="minorHAnsi" w:hAnsiTheme="minorHAnsi"/>
          <w:sz w:val="16"/>
        </w:rPr>
        <w:t xml:space="preserve"> (and then gave up its arsenal), </w:t>
      </w:r>
      <w:r w:rsidRPr="005774AB">
        <w:rPr>
          <w:rStyle w:val="StyleUnderline"/>
          <w:rFonts w:asciiTheme="minorHAnsi" w:hAnsiTheme="minorHAnsi"/>
        </w:rPr>
        <w:t>and so did North Korea. Iran could almost certainly have weaponized by now if it really, really wanted to</w:t>
      </w:r>
      <w:r w:rsidRPr="005774AB">
        <w:rPr>
          <w:rFonts w:asciiTheme="minorHAnsi" w:hAnsiTheme="minorHAnsi"/>
          <w:sz w:val="16"/>
        </w:rPr>
        <w:t>. But it hasn’t.</w:t>
      </w:r>
      <w:r w:rsidRPr="005774AB">
        <w:rPr>
          <w:rFonts w:asciiTheme="minorHAnsi" w:hAnsiTheme="minorHAnsi"/>
          <w:sz w:val="12"/>
        </w:rPr>
        <w:t>¶</w:t>
      </w:r>
      <w:r w:rsidRPr="005774AB">
        <w:rPr>
          <w:rFonts w:asciiTheme="minorHAnsi" w:hAnsiTheme="minorHAnsi"/>
          <w:sz w:val="16"/>
        </w:rPr>
        <w:t xml:space="preserve"> Iran may have refrained in part because Supreme Leaders </w:t>
      </w:r>
      <w:r w:rsidRPr="005774AB">
        <w:rPr>
          <w:rStyle w:val="StyleUnderline"/>
          <w:rFonts w:asciiTheme="minorHAnsi" w:hAnsiTheme="minorHAnsi"/>
        </w:rPr>
        <w:t>Khomeini and Khamenei have declared nuclear weapons to be contrary to Islam</w:t>
      </w:r>
      <w:r w:rsidRPr="005774AB">
        <w:rPr>
          <w:rFonts w:asciiTheme="minorHAnsi" w:hAnsiTheme="minorHAnsi"/>
          <w:sz w:val="16"/>
        </w:rPr>
        <w:t xml:space="preserve">. But </w:t>
      </w:r>
      <w:r w:rsidRPr="005774AB">
        <w:rPr>
          <w:rStyle w:val="StyleUnderline"/>
          <w:rFonts w:asciiTheme="minorHAnsi" w:hAnsiTheme="minorHAnsi"/>
        </w:rPr>
        <w:t>it has significant strategic reasons not to go forward</w:t>
      </w:r>
      <w:r w:rsidRPr="005774AB">
        <w:rPr>
          <w:rFonts w:asciiTheme="minorHAnsi" w:hAnsiTheme="minorHAnsi"/>
          <w:sz w:val="16"/>
        </w:rPr>
        <w:t xml:space="preserve"> as well. </w:t>
      </w:r>
      <w:r w:rsidRPr="005774AB">
        <w:rPr>
          <w:rStyle w:val="StyleUnderline"/>
          <w:rFonts w:asciiTheme="minorHAnsi" w:hAnsiTheme="minorHAnsi"/>
        </w:rPr>
        <w:t>If Iran were to build a weapon, there is some chance that other states in its neighborhood would follow suit</w:t>
      </w:r>
      <w:r w:rsidRPr="005774AB">
        <w:rPr>
          <w:rFonts w:asciiTheme="minorHAnsi" w:hAnsiTheme="minorHAnsi"/>
          <w:sz w:val="16"/>
        </w:rPr>
        <w:t xml:space="preserve">. As discussed below, Iran has more latent power potential than any other state in its region, and </w:t>
      </w:r>
      <w:r w:rsidRPr="005774AB">
        <w:rPr>
          <w:rStyle w:val="StyleUnderline"/>
          <w:rFonts w:asciiTheme="minorHAnsi" w:hAnsiTheme="minorHAnsi"/>
        </w:rPr>
        <w:t>it might prefer a regional environment in which nuclear weapons did not constrain its ability to throw its weight around.</w:t>
      </w:r>
      <w:r w:rsidRPr="005774AB">
        <w:rPr>
          <w:rFonts w:asciiTheme="minorHAnsi" w:hAnsiTheme="minorHAnsi"/>
          <w:sz w:val="16"/>
        </w:rPr>
        <w:t xml:space="preserve"> As long as Tehran doesn’t have to worry about U.S.-backed regime change, its strategic position might be better off without the bomb. If top leaders in Iran see things this way, then they won’t </w:t>
      </w:r>
      <w:proofErr w:type="spellStart"/>
      <w:r w:rsidRPr="005774AB">
        <w:rPr>
          <w:rFonts w:asciiTheme="minorHAnsi" w:hAnsiTheme="minorHAnsi"/>
          <w:sz w:val="16"/>
        </w:rPr>
        <w:t>weaponize</w:t>
      </w:r>
      <w:proofErr w:type="spellEnd"/>
      <w:r w:rsidRPr="005774AB">
        <w:rPr>
          <w:rFonts w:asciiTheme="minorHAnsi" w:hAnsiTheme="minorHAnsi"/>
          <w:sz w:val="16"/>
        </w:rPr>
        <w:t xml:space="preserve"> no matter what the final agreement does or does not permit them to do.</w:t>
      </w:r>
      <w:r w:rsidRPr="005774AB">
        <w:rPr>
          <w:rFonts w:asciiTheme="minorHAnsi" w:hAnsiTheme="minorHAnsi"/>
          <w:sz w:val="12"/>
        </w:rPr>
        <w:t>¶</w:t>
      </w:r>
      <w:r w:rsidRPr="005774AB">
        <w:rPr>
          <w:rFonts w:asciiTheme="minorHAnsi" w:hAnsiTheme="minorHAnsi"/>
          <w:sz w:val="16"/>
        </w:rPr>
        <w:t xml:space="preserve"> Furthermore, </w:t>
      </w:r>
      <w:r w:rsidRPr="005774AB">
        <w:rPr>
          <w:rStyle w:val="StyleUnderline"/>
          <w:rFonts w:asciiTheme="minorHAnsi" w:hAnsiTheme="minorHAnsi"/>
        </w:rPr>
        <w:t xml:space="preserve">from Iran’s perspective, not possessing nuclear weapons removes any danger that it </w:t>
      </w:r>
      <w:proofErr w:type="gramStart"/>
      <w:r w:rsidRPr="005774AB">
        <w:rPr>
          <w:rStyle w:val="StyleUnderline"/>
          <w:rFonts w:asciiTheme="minorHAnsi" w:hAnsiTheme="minorHAnsi"/>
        </w:rPr>
        <w:t>would get blamed</w:t>
      </w:r>
      <w:proofErr w:type="gramEnd"/>
      <w:r w:rsidRPr="005774AB">
        <w:rPr>
          <w:rStyle w:val="StyleUnderline"/>
          <w:rFonts w:asciiTheme="minorHAnsi" w:hAnsiTheme="minorHAnsi"/>
        </w:rPr>
        <w:t xml:space="preserve"> for giving a bomb to another states or to terrorist groups.</w:t>
      </w:r>
      <w:r w:rsidRPr="005774AB">
        <w:rPr>
          <w:rFonts w:asciiTheme="minorHAnsi" w:hAnsiTheme="minorHAnsi"/>
          <w:sz w:val="16"/>
        </w:rPr>
        <w:t xml:space="preserve"> </w:t>
      </w:r>
      <w:r w:rsidRPr="005774AB">
        <w:rPr>
          <w:rStyle w:val="StyleUnderline"/>
          <w:rFonts w:asciiTheme="minorHAnsi" w:hAnsiTheme="minorHAnsi"/>
        </w:rPr>
        <w:t xml:space="preserve">Right now, if some terrorist group stole a bomb and used it, no one would blame Iran because we know Iran does not have an actual nuclear device. But if Iran were to </w:t>
      </w:r>
      <w:proofErr w:type="spellStart"/>
      <w:r w:rsidRPr="005774AB">
        <w:rPr>
          <w:rStyle w:val="StyleUnderline"/>
          <w:rFonts w:asciiTheme="minorHAnsi" w:hAnsiTheme="minorHAnsi"/>
        </w:rPr>
        <w:t>weaponize</w:t>
      </w:r>
      <w:proofErr w:type="spellEnd"/>
      <w:r w:rsidRPr="005774AB">
        <w:rPr>
          <w:rStyle w:val="StyleUnderline"/>
          <w:rFonts w:asciiTheme="minorHAnsi" w:hAnsiTheme="minorHAnsi"/>
        </w:rPr>
        <w:t xml:space="preserve">, it would have to worry about </w:t>
      </w:r>
      <w:proofErr w:type="gramStart"/>
      <w:r w:rsidRPr="005774AB">
        <w:rPr>
          <w:rStyle w:val="StyleUnderline"/>
          <w:rFonts w:asciiTheme="minorHAnsi" w:hAnsiTheme="minorHAnsi"/>
        </w:rPr>
        <w:t>being blamed</w:t>
      </w:r>
      <w:proofErr w:type="gramEnd"/>
      <w:r w:rsidRPr="005774AB">
        <w:rPr>
          <w:rStyle w:val="StyleUnderline"/>
          <w:rFonts w:asciiTheme="minorHAnsi" w:hAnsiTheme="minorHAnsi"/>
        </w:rPr>
        <w:t xml:space="preserve"> should terrorists get a bomb, even if it had nothing whatsoever to do with</w:t>
      </w:r>
      <w:r w:rsidRPr="005774AB">
        <w:rPr>
          <w:rFonts w:asciiTheme="minorHAnsi" w:hAnsiTheme="minorHAnsi"/>
          <w:sz w:val="16"/>
        </w:rPr>
        <w:t xml:space="preserve"> it. That fear might sound far-fetched, but </w:t>
      </w:r>
      <w:r w:rsidRPr="005774AB">
        <w:rPr>
          <w:rStyle w:val="StyleUnderline"/>
          <w:rFonts w:asciiTheme="minorHAnsi" w:hAnsiTheme="minorHAnsi"/>
        </w:rPr>
        <w:t>remember that the Bush administration responded to 9/11 by invading Iraq, even though Saddam Hussein wasn’t involved and</w:t>
      </w:r>
      <w:r w:rsidRPr="005774AB">
        <w:rPr>
          <w:rFonts w:asciiTheme="minorHAnsi" w:hAnsiTheme="minorHAnsi"/>
          <w:sz w:val="16"/>
        </w:rPr>
        <w:t xml:space="preserve"> was in fact deeply hostile to al Qaeda. In the frantic aftermath of an actual nuclear detonation</w:t>
      </w:r>
      <w:r w:rsidRPr="005774AB">
        <w:rPr>
          <w:rStyle w:val="StyleUnderline"/>
          <w:rFonts w:asciiTheme="minorHAnsi" w:hAnsiTheme="minorHAnsi"/>
        </w:rPr>
        <w:t>, Tehran could not be confident that other states would exercise careful judgment in responding</w:t>
      </w:r>
      <w:r w:rsidRPr="005774AB">
        <w:rPr>
          <w:rFonts w:asciiTheme="minorHAnsi" w:hAnsiTheme="minorHAnsi"/>
          <w:sz w:val="16"/>
        </w:rPr>
        <w:t>. Given that concern, it might be better to stay on this side of the nuclear weapons threshold, no matter what the precise terms of a final agreement turn out to be.</w:t>
      </w:r>
    </w:p>
    <w:p w:rsidR="006C7DEC" w:rsidRPr="005774AB" w:rsidRDefault="006C7DEC" w:rsidP="006C7DEC">
      <w:pPr>
        <w:pStyle w:val="Heading4"/>
        <w:rPr>
          <w:rFonts w:asciiTheme="minorHAnsi" w:hAnsiTheme="minorHAnsi"/>
        </w:rPr>
      </w:pPr>
      <w:r w:rsidRPr="005774AB">
        <w:rPr>
          <w:rFonts w:asciiTheme="minorHAnsi" w:hAnsiTheme="minorHAnsi"/>
        </w:rPr>
        <w:t xml:space="preserve">No impact to Iran </w:t>
      </w:r>
      <w:proofErr w:type="spellStart"/>
      <w:r w:rsidRPr="005774AB">
        <w:rPr>
          <w:rFonts w:asciiTheme="minorHAnsi" w:hAnsiTheme="minorHAnsi"/>
        </w:rPr>
        <w:t>prolif</w:t>
      </w:r>
      <w:proofErr w:type="spellEnd"/>
      <w:r w:rsidRPr="005774AB">
        <w:rPr>
          <w:rFonts w:asciiTheme="minorHAnsi" w:hAnsiTheme="minorHAnsi"/>
        </w:rPr>
        <w:t xml:space="preserve"> – their </w:t>
      </w:r>
      <w:proofErr w:type="spellStart"/>
      <w:proofErr w:type="gramStart"/>
      <w:r w:rsidRPr="005774AB">
        <w:rPr>
          <w:rFonts w:asciiTheme="minorHAnsi" w:hAnsiTheme="minorHAnsi"/>
        </w:rPr>
        <w:t>ev</w:t>
      </w:r>
      <w:proofErr w:type="spellEnd"/>
      <w:proofErr w:type="gramEnd"/>
      <w:r w:rsidRPr="005774AB">
        <w:rPr>
          <w:rFonts w:asciiTheme="minorHAnsi" w:hAnsiTheme="minorHAnsi"/>
        </w:rPr>
        <w:t xml:space="preserve"> is biased </w:t>
      </w:r>
    </w:p>
    <w:p w:rsidR="006C7DEC" w:rsidRPr="005774AB" w:rsidRDefault="006C7DEC" w:rsidP="006C7DEC">
      <w:pPr>
        <w:rPr>
          <w:rFonts w:asciiTheme="minorHAnsi" w:hAnsiTheme="minorHAnsi"/>
        </w:rPr>
      </w:pPr>
      <w:r w:rsidRPr="005774AB">
        <w:rPr>
          <w:rStyle w:val="Style13ptBold"/>
          <w:rFonts w:asciiTheme="minorHAnsi" w:hAnsiTheme="minorHAnsi"/>
        </w:rPr>
        <w:t>Waltz 12</w:t>
      </w:r>
      <w:r w:rsidRPr="005774AB">
        <w:rPr>
          <w:rFonts w:asciiTheme="minorHAnsi" w:hAnsiTheme="minorHAnsi"/>
        </w:rPr>
        <w:t xml:space="preserve"> – </w:t>
      </w:r>
      <w:r w:rsidRPr="005774AB">
        <w:rPr>
          <w:rFonts w:asciiTheme="minorHAnsi" w:hAnsiTheme="minorHAnsi"/>
          <w:szCs w:val="16"/>
        </w:rPr>
        <w:t>Senior Research Scholar at the Saltzman Institute of War and Peace Studies and Adjunct Professor of Political Science at Columbia University (Kenneth N., Jul/Aug, “Why Iran Should Get the Bomb,” EBSCO)</w:t>
      </w:r>
    </w:p>
    <w:p w:rsidR="006C7DEC" w:rsidRPr="005774AB" w:rsidRDefault="006C7DEC" w:rsidP="006C7DEC">
      <w:pPr>
        <w:rPr>
          <w:rFonts w:asciiTheme="minorHAnsi" w:hAnsiTheme="minorHAnsi"/>
          <w:sz w:val="16"/>
        </w:rPr>
      </w:pPr>
      <w:r w:rsidRPr="005774AB">
        <w:rPr>
          <w:rFonts w:asciiTheme="minorHAnsi" w:hAnsiTheme="minorHAnsi"/>
          <w:sz w:val="16"/>
        </w:rPr>
        <w:t xml:space="preserve">UNFOUNDED FEARS One reason </w:t>
      </w:r>
      <w:r w:rsidRPr="005774AB">
        <w:rPr>
          <w:rStyle w:val="StyleUnderline"/>
          <w:rFonts w:asciiTheme="minorHAnsi" w:hAnsiTheme="minorHAnsi"/>
        </w:rPr>
        <w:t xml:space="preserve">the danger </w:t>
      </w:r>
      <w:r w:rsidRPr="005774AB">
        <w:rPr>
          <w:rFonts w:asciiTheme="minorHAnsi" w:hAnsiTheme="minorHAnsi"/>
          <w:sz w:val="16"/>
        </w:rPr>
        <w:t xml:space="preserve">of a nuclear Iran </w:t>
      </w:r>
      <w:proofErr w:type="gramStart"/>
      <w:r w:rsidRPr="005774AB">
        <w:rPr>
          <w:rStyle w:val="StyleUnderline"/>
          <w:rFonts w:asciiTheme="minorHAnsi" w:hAnsiTheme="minorHAnsi"/>
        </w:rPr>
        <w:t xml:space="preserve">has been </w:t>
      </w:r>
      <w:r w:rsidRPr="005774AB">
        <w:rPr>
          <w:rStyle w:val="Emphasis"/>
          <w:rFonts w:asciiTheme="minorHAnsi" w:hAnsiTheme="minorHAnsi"/>
        </w:rPr>
        <w:t>grossly exaggerated</w:t>
      </w:r>
      <w:proofErr w:type="gramEnd"/>
      <w:r w:rsidRPr="005774AB">
        <w:rPr>
          <w:rFonts w:asciiTheme="minorHAnsi" w:hAnsiTheme="minorHAnsi"/>
          <w:sz w:val="16"/>
        </w:rPr>
        <w:t xml:space="preserve"> is that the debate surrounding it has been distorted by </w:t>
      </w:r>
      <w:r w:rsidRPr="005774AB">
        <w:rPr>
          <w:rStyle w:val="Emphasis"/>
          <w:rFonts w:asciiTheme="minorHAnsi" w:hAnsiTheme="minorHAnsi"/>
        </w:rPr>
        <w:t>misplaced worries</w:t>
      </w:r>
      <w:r w:rsidRPr="005774AB">
        <w:rPr>
          <w:rStyle w:val="StyleUnderline"/>
          <w:rFonts w:asciiTheme="minorHAnsi" w:hAnsiTheme="minorHAnsi"/>
        </w:rPr>
        <w:t xml:space="preserve"> and </w:t>
      </w:r>
      <w:r w:rsidRPr="005774AB">
        <w:rPr>
          <w:rStyle w:val="Emphasis"/>
          <w:rFonts w:asciiTheme="minorHAnsi" w:hAnsiTheme="minorHAnsi"/>
        </w:rPr>
        <w:t>fundamental misunderstandings</w:t>
      </w:r>
      <w:r w:rsidRPr="005774AB">
        <w:rPr>
          <w:rStyle w:val="StyleUnderline"/>
          <w:rFonts w:asciiTheme="minorHAnsi" w:hAnsiTheme="minorHAnsi"/>
        </w:rPr>
        <w:t xml:space="preserve"> of how states</w:t>
      </w:r>
      <w:r w:rsidRPr="005774AB">
        <w:rPr>
          <w:rFonts w:asciiTheme="minorHAnsi" w:hAnsiTheme="minorHAnsi"/>
          <w:sz w:val="16"/>
        </w:rPr>
        <w:t xml:space="preserve"> generally </w:t>
      </w:r>
      <w:r w:rsidRPr="005774AB">
        <w:rPr>
          <w:rStyle w:val="StyleUnderline"/>
          <w:rFonts w:asciiTheme="minorHAnsi" w:hAnsiTheme="minorHAnsi"/>
        </w:rPr>
        <w:t>behave</w:t>
      </w:r>
      <w:r w:rsidRPr="005774AB">
        <w:rPr>
          <w:rFonts w:asciiTheme="minorHAnsi" w:hAnsiTheme="minorHAnsi"/>
          <w:sz w:val="16"/>
        </w:rPr>
        <w:t xml:space="preserve"> in the international system. The first prominent concern, which undergirds many others, is that the Iranian regime is innately irrational. Despite a widespread belief to the contrary, </w:t>
      </w:r>
      <w:r w:rsidRPr="005774AB">
        <w:rPr>
          <w:rStyle w:val="StyleUnderline"/>
          <w:rFonts w:asciiTheme="minorHAnsi" w:hAnsiTheme="minorHAnsi"/>
        </w:rPr>
        <w:t xml:space="preserve">Iranian policy </w:t>
      </w:r>
      <w:proofErr w:type="gramStart"/>
      <w:r w:rsidRPr="005774AB">
        <w:rPr>
          <w:rStyle w:val="StyleUnderline"/>
          <w:rFonts w:asciiTheme="minorHAnsi" w:hAnsiTheme="minorHAnsi"/>
        </w:rPr>
        <w:t>is made</w:t>
      </w:r>
      <w:proofErr w:type="gramEnd"/>
      <w:r w:rsidRPr="005774AB">
        <w:rPr>
          <w:rFonts w:asciiTheme="minorHAnsi" w:hAnsiTheme="minorHAnsi"/>
          <w:sz w:val="16"/>
        </w:rPr>
        <w:t xml:space="preserve"> not by "mad mullahs" but </w:t>
      </w:r>
      <w:r w:rsidRPr="005774AB">
        <w:rPr>
          <w:rStyle w:val="StyleUnderline"/>
          <w:rFonts w:asciiTheme="minorHAnsi" w:hAnsiTheme="minorHAnsi"/>
        </w:rPr>
        <w:t xml:space="preserve">by </w:t>
      </w:r>
      <w:r w:rsidRPr="005774AB">
        <w:rPr>
          <w:rStyle w:val="Emphasis"/>
          <w:rFonts w:asciiTheme="minorHAnsi" w:hAnsiTheme="minorHAnsi"/>
        </w:rPr>
        <w:t>perfectly sane</w:t>
      </w:r>
      <w:r w:rsidRPr="005774AB">
        <w:rPr>
          <w:rStyle w:val="StyleUnderline"/>
          <w:rFonts w:asciiTheme="minorHAnsi" w:hAnsiTheme="minorHAnsi"/>
        </w:rPr>
        <w:t xml:space="preserve"> ayatollahs who want to survive</w:t>
      </w:r>
      <w:r w:rsidRPr="005774AB">
        <w:rPr>
          <w:rFonts w:asciiTheme="minorHAnsi" w:hAnsiTheme="minorHAnsi"/>
          <w:sz w:val="16"/>
        </w:rPr>
        <w:t xml:space="preserve"> just like any other leaders. Although Iran's leaders indulge in inflammatory and hateful rhetoric, </w:t>
      </w:r>
      <w:r w:rsidRPr="005774AB">
        <w:rPr>
          <w:rStyle w:val="StyleUnderline"/>
          <w:rFonts w:asciiTheme="minorHAnsi" w:hAnsiTheme="minorHAnsi"/>
        </w:rPr>
        <w:t xml:space="preserve">they show </w:t>
      </w:r>
      <w:r w:rsidRPr="005774AB">
        <w:rPr>
          <w:rStyle w:val="Emphasis"/>
          <w:rFonts w:asciiTheme="minorHAnsi" w:hAnsiTheme="minorHAnsi"/>
        </w:rPr>
        <w:t>no propensity for self-destruction</w:t>
      </w:r>
      <w:r w:rsidRPr="005774AB">
        <w:rPr>
          <w:rStyle w:val="StyleUnderline"/>
          <w:rFonts w:asciiTheme="minorHAnsi" w:hAnsiTheme="minorHAnsi"/>
        </w:rPr>
        <w:t>.</w:t>
      </w:r>
      <w:r w:rsidRPr="005774AB">
        <w:rPr>
          <w:rFonts w:asciiTheme="minorHAnsi" w:hAnsiTheme="minorHAnsi"/>
          <w:sz w:val="16"/>
        </w:rPr>
        <w:t xml:space="preserve"> It would be a grave error for policymakers in the United States and Israel to assume otherwise. </w:t>
      </w:r>
      <w:r w:rsidRPr="005774AB">
        <w:rPr>
          <w:rStyle w:val="StyleUnderline"/>
          <w:rFonts w:asciiTheme="minorHAnsi" w:hAnsiTheme="minorHAnsi"/>
        </w:rPr>
        <w:t>Yet</w:t>
      </w:r>
      <w:r w:rsidRPr="005774AB">
        <w:rPr>
          <w:rFonts w:asciiTheme="minorHAnsi" w:hAnsiTheme="minorHAnsi"/>
          <w:sz w:val="16"/>
        </w:rPr>
        <w:t xml:space="preserve"> that is precisely what many U.S. and Israeli officials and </w:t>
      </w:r>
      <w:r w:rsidRPr="005774AB">
        <w:rPr>
          <w:rStyle w:val="StyleUnderline"/>
          <w:rFonts w:asciiTheme="minorHAnsi" w:hAnsiTheme="minorHAnsi"/>
        </w:rPr>
        <w:t>analysts</w:t>
      </w:r>
      <w:r w:rsidRPr="005774AB">
        <w:rPr>
          <w:rFonts w:asciiTheme="minorHAnsi" w:hAnsiTheme="minorHAnsi"/>
          <w:sz w:val="16"/>
        </w:rPr>
        <w:t xml:space="preserve"> have done. </w:t>
      </w:r>
      <w:r w:rsidRPr="005774AB">
        <w:rPr>
          <w:rStyle w:val="StyleUnderline"/>
          <w:rFonts w:asciiTheme="minorHAnsi" w:hAnsiTheme="minorHAnsi"/>
        </w:rPr>
        <w:t>Portray</w:t>
      </w:r>
      <w:r w:rsidRPr="005774AB">
        <w:rPr>
          <w:rFonts w:asciiTheme="minorHAnsi" w:hAnsiTheme="minorHAnsi"/>
          <w:sz w:val="16"/>
        </w:rPr>
        <w:t xml:space="preserve">ing </w:t>
      </w:r>
      <w:r w:rsidRPr="005774AB">
        <w:rPr>
          <w:rStyle w:val="StyleUnderline"/>
          <w:rFonts w:asciiTheme="minorHAnsi" w:hAnsiTheme="minorHAnsi"/>
        </w:rPr>
        <w:t>Iran as irrational</w:t>
      </w:r>
      <w:r w:rsidRPr="005774AB">
        <w:rPr>
          <w:rFonts w:asciiTheme="minorHAnsi" w:hAnsiTheme="minorHAnsi"/>
          <w:sz w:val="16"/>
        </w:rPr>
        <w:t xml:space="preserve"> has allowed them to argue that the logic of nuclear deterrence does not apply to the Islamic Republic. If Iran acquired a nuclear weapon, they warn, it would not hesitate to use it in a first strike against Israel, even though doing so would invite massive retaliation and risk destroying everything the Iranian regime holds dear. Although it is impossible to be certain of Iranian intentions, it is far more likely that </w:t>
      </w:r>
      <w:r w:rsidRPr="005774AB">
        <w:rPr>
          <w:rStyle w:val="StyleUnderline"/>
          <w:rFonts w:asciiTheme="minorHAnsi" w:hAnsiTheme="minorHAnsi"/>
        </w:rPr>
        <w:t>if Iran desires nuclear weapons, it is</w:t>
      </w:r>
      <w:r w:rsidRPr="005774AB">
        <w:rPr>
          <w:rFonts w:asciiTheme="minorHAnsi" w:hAnsiTheme="minorHAnsi"/>
          <w:sz w:val="16"/>
        </w:rPr>
        <w:t xml:space="preserve"> for the purpose of providing </w:t>
      </w:r>
      <w:r w:rsidRPr="005774AB">
        <w:rPr>
          <w:rStyle w:val="StyleUnderline"/>
          <w:rFonts w:asciiTheme="minorHAnsi" w:hAnsiTheme="minorHAnsi"/>
        </w:rPr>
        <w:t>for its own security, not to improve its offensive capabilities</w:t>
      </w:r>
      <w:r w:rsidRPr="005774AB">
        <w:rPr>
          <w:rFonts w:asciiTheme="minorHAnsi" w:hAnsiTheme="minorHAnsi"/>
          <w:sz w:val="16"/>
        </w:rPr>
        <w:t xml:space="preserve"> (or destroy itself). Iran may be intransigent at the negotiating table and defiant in the face of sanctions, but it still acts to secure its own preservation. Iran's leaders did not, for example, attempt to close the Strait of Hormuz despite issuing blustery warnings that they might do so after the EU announced its planned oil embargo in January. The Iranian regime clearly concluded that it did not want to provoke what would surely have been a swift and devastating American response to such a move. Nevertheless, even some observers and policymakers who accept that the Iranian regime is rational still worry that a nuclear weapon would embolden it, providing Tehran with a shield that would allow it to act more aggressively and increase its support for terrorism. Some analysts even fear that Iran would directly provide terrorists with nuclear arms. The problem with these concerns is that they contradict the record of every other nuclear weapons state going back to 1945. </w:t>
      </w:r>
      <w:r w:rsidRPr="005774AB">
        <w:rPr>
          <w:rStyle w:val="Emphasis"/>
          <w:rFonts w:asciiTheme="minorHAnsi" w:hAnsiTheme="minorHAnsi"/>
        </w:rPr>
        <w:t>History shows</w:t>
      </w:r>
      <w:r w:rsidRPr="005774AB">
        <w:rPr>
          <w:rStyle w:val="StyleUnderline"/>
          <w:rFonts w:asciiTheme="minorHAnsi" w:hAnsiTheme="minorHAnsi"/>
        </w:rPr>
        <w:t xml:space="preserve"> that when countries acquire the bomb, they feel </w:t>
      </w:r>
      <w:r w:rsidRPr="005774AB">
        <w:rPr>
          <w:rStyle w:val="Emphasis"/>
          <w:rFonts w:asciiTheme="minorHAnsi" w:hAnsiTheme="minorHAnsi"/>
        </w:rPr>
        <w:t>increasingly vulnerable</w:t>
      </w:r>
      <w:r w:rsidRPr="005774AB">
        <w:rPr>
          <w:rStyle w:val="StyleUnderline"/>
          <w:rFonts w:asciiTheme="minorHAnsi" w:hAnsiTheme="minorHAnsi"/>
        </w:rPr>
        <w:t xml:space="preserve"> and become </w:t>
      </w:r>
      <w:r w:rsidRPr="005774AB">
        <w:rPr>
          <w:rStyle w:val="Emphasis"/>
          <w:rFonts w:asciiTheme="minorHAnsi" w:hAnsiTheme="minorHAnsi"/>
        </w:rPr>
        <w:t>acutely aware</w:t>
      </w:r>
      <w:r w:rsidRPr="005774AB">
        <w:rPr>
          <w:rStyle w:val="StyleUnderline"/>
          <w:rFonts w:asciiTheme="minorHAnsi" w:hAnsiTheme="minorHAnsi"/>
        </w:rPr>
        <w:t xml:space="preserve"> that their nuclear weapons make them a potential target</w:t>
      </w:r>
      <w:r w:rsidRPr="005774AB">
        <w:rPr>
          <w:rFonts w:asciiTheme="minorHAnsi" w:hAnsiTheme="minorHAnsi"/>
          <w:sz w:val="16"/>
        </w:rPr>
        <w:t xml:space="preserve"> in the eyes of major powers. </w:t>
      </w:r>
      <w:r w:rsidRPr="005774AB">
        <w:rPr>
          <w:rStyle w:val="StyleUnderline"/>
          <w:rFonts w:asciiTheme="minorHAnsi" w:hAnsiTheme="minorHAnsi"/>
        </w:rPr>
        <w:t>This</w:t>
      </w:r>
      <w:r w:rsidRPr="005774AB">
        <w:rPr>
          <w:rFonts w:asciiTheme="minorHAnsi" w:hAnsiTheme="minorHAnsi"/>
          <w:sz w:val="16"/>
        </w:rPr>
        <w:t xml:space="preserve"> awareness </w:t>
      </w:r>
      <w:r w:rsidRPr="005774AB">
        <w:rPr>
          <w:rStyle w:val="StyleUnderline"/>
          <w:rFonts w:asciiTheme="minorHAnsi" w:hAnsiTheme="minorHAnsi"/>
        </w:rPr>
        <w:t>discourages nuclear states from</w:t>
      </w:r>
      <w:r w:rsidRPr="005774AB">
        <w:rPr>
          <w:rFonts w:asciiTheme="minorHAnsi" w:hAnsiTheme="minorHAnsi"/>
          <w:sz w:val="16"/>
        </w:rPr>
        <w:t xml:space="preserve"> bold and </w:t>
      </w:r>
      <w:r w:rsidRPr="005774AB">
        <w:rPr>
          <w:rStyle w:val="StyleUnderline"/>
          <w:rFonts w:asciiTheme="minorHAnsi" w:hAnsiTheme="minorHAnsi"/>
        </w:rPr>
        <w:t>aggressive action.</w:t>
      </w:r>
      <w:r w:rsidRPr="005774AB">
        <w:rPr>
          <w:rFonts w:asciiTheme="minorHAnsi" w:hAnsiTheme="minorHAnsi"/>
          <w:sz w:val="16"/>
        </w:rPr>
        <w:t xml:space="preserve"> Maoist China, for example, became much less bellicose after acquiring nuclear weapons in 1964, and India and Pakistan have both become more cautious since going nuclear. There is little reason to believe Iran would break this mold.</w:t>
      </w:r>
    </w:p>
    <w:p w:rsidR="006C7DEC" w:rsidRPr="005774AB" w:rsidRDefault="006C7DEC" w:rsidP="006C7DEC">
      <w:pPr>
        <w:rPr>
          <w:rFonts w:asciiTheme="minorHAnsi" w:hAnsiTheme="minorHAnsi"/>
        </w:rPr>
      </w:pPr>
    </w:p>
    <w:p w:rsidR="006C7DEC" w:rsidRPr="005774AB" w:rsidRDefault="006C7DEC" w:rsidP="00F10247">
      <w:pPr>
        <w:rPr>
          <w:rFonts w:asciiTheme="minorHAnsi" w:hAnsiTheme="minorHAnsi"/>
        </w:rPr>
      </w:pPr>
    </w:p>
    <w:p w:rsidR="006C7DEC" w:rsidRPr="005774AB" w:rsidRDefault="006C7DEC" w:rsidP="006C7DEC">
      <w:pPr>
        <w:pStyle w:val="Heading3"/>
        <w:rPr>
          <w:rFonts w:asciiTheme="minorHAnsi" w:hAnsiTheme="minorHAnsi"/>
        </w:rPr>
      </w:pPr>
      <w:r w:rsidRPr="005774AB">
        <w:rPr>
          <w:rFonts w:asciiTheme="minorHAnsi" w:hAnsiTheme="minorHAnsi"/>
        </w:rPr>
        <w:t xml:space="preserve">AT: Israel Strikes </w:t>
      </w:r>
    </w:p>
    <w:p w:rsidR="006C7DEC" w:rsidRPr="005774AB" w:rsidRDefault="006C7DEC" w:rsidP="006C7DEC">
      <w:pPr>
        <w:pStyle w:val="Heading4"/>
        <w:rPr>
          <w:rFonts w:asciiTheme="minorHAnsi" w:hAnsiTheme="minorHAnsi"/>
        </w:rPr>
      </w:pPr>
      <w:r w:rsidRPr="005774AB">
        <w:rPr>
          <w:rFonts w:asciiTheme="minorHAnsi" w:hAnsiTheme="minorHAnsi"/>
        </w:rPr>
        <w:t xml:space="preserve">Israel won’t respond to Iran </w:t>
      </w:r>
      <w:proofErr w:type="spellStart"/>
      <w:r w:rsidRPr="005774AB">
        <w:rPr>
          <w:rFonts w:asciiTheme="minorHAnsi" w:hAnsiTheme="minorHAnsi"/>
        </w:rPr>
        <w:t>nuclearization</w:t>
      </w:r>
      <w:proofErr w:type="spellEnd"/>
    </w:p>
    <w:p w:rsidR="006C7DEC" w:rsidRPr="005774AB" w:rsidRDefault="006C7DEC" w:rsidP="006C7DEC">
      <w:pPr>
        <w:rPr>
          <w:rFonts w:asciiTheme="minorHAnsi" w:hAnsiTheme="minorHAnsi"/>
        </w:rPr>
      </w:pPr>
      <w:r w:rsidRPr="005774AB">
        <w:rPr>
          <w:rStyle w:val="Style13ptBold"/>
          <w:rFonts w:asciiTheme="minorHAnsi" w:hAnsiTheme="minorHAnsi"/>
        </w:rPr>
        <w:t>Keck 15</w:t>
      </w:r>
      <w:r w:rsidRPr="005774AB">
        <w:rPr>
          <w:rFonts w:asciiTheme="minorHAnsi" w:hAnsiTheme="minorHAnsi"/>
        </w:rPr>
        <w:t xml:space="preserve"> (Zachary, Managing Editor at The National Interest, “Israeli Military: Iran Is Not Most Dangerous Threat,” 5/28, http://nationalinterest.org/blog/the-buzz/israels-military-iran-not-most-dangerous-threat-12989)</w:t>
      </w:r>
    </w:p>
    <w:p w:rsidR="006C7DEC" w:rsidRPr="005774AB" w:rsidRDefault="006C7DEC" w:rsidP="006C7DEC">
      <w:pPr>
        <w:rPr>
          <w:rFonts w:asciiTheme="minorHAnsi" w:hAnsiTheme="minorHAnsi"/>
          <w:sz w:val="16"/>
        </w:rPr>
      </w:pPr>
      <w:r w:rsidRPr="005774AB">
        <w:rPr>
          <w:rStyle w:val="Emphasis"/>
          <w:rFonts w:asciiTheme="minorHAnsi" w:hAnsiTheme="minorHAnsi"/>
        </w:rPr>
        <w:t>Israel’s military doesn’t consider Iran to be the greatest threat to the Jewish state</w:t>
      </w:r>
      <w:r w:rsidRPr="005774AB">
        <w:rPr>
          <w:rFonts w:asciiTheme="minorHAnsi" w:hAnsiTheme="minorHAnsi"/>
          <w:sz w:val="16"/>
        </w:rPr>
        <w:t xml:space="preserve">, according to a new report. Earlier this week, the Jewish weekly, </w:t>
      </w:r>
      <w:r w:rsidRPr="005774AB">
        <w:rPr>
          <w:rStyle w:val="StyleUnderline"/>
          <w:rFonts w:asciiTheme="minorHAnsi" w:hAnsiTheme="minorHAnsi"/>
        </w:rPr>
        <w:t>Forward, reported that the “Israel’s military General Staff and intelligence services are in the midst of a series of formal discussions” about the major threats facing the country. According to the report</w:t>
      </w:r>
      <w:r w:rsidRPr="005774AB">
        <w:rPr>
          <w:rFonts w:asciiTheme="minorHAnsi" w:hAnsiTheme="minorHAnsi"/>
          <w:sz w:val="16"/>
        </w:rPr>
        <w:t xml:space="preserve">, </w:t>
      </w:r>
      <w:r w:rsidRPr="005774AB">
        <w:rPr>
          <w:rStyle w:val="StyleUnderline"/>
          <w:rFonts w:asciiTheme="minorHAnsi" w:hAnsiTheme="minorHAnsi"/>
        </w:rPr>
        <w:t>the discussions</w:t>
      </w:r>
      <w:r w:rsidRPr="005774AB">
        <w:rPr>
          <w:rFonts w:asciiTheme="minorHAnsi" w:hAnsiTheme="minorHAnsi"/>
          <w:sz w:val="16"/>
        </w:rPr>
        <w:t xml:space="preserve">— which are being “chaired by the deputy chief of staff of the Israel Defense Forces, Major General </w:t>
      </w:r>
      <w:proofErr w:type="spellStart"/>
      <w:r w:rsidRPr="005774AB">
        <w:rPr>
          <w:rFonts w:asciiTheme="minorHAnsi" w:hAnsiTheme="minorHAnsi"/>
          <w:sz w:val="16"/>
        </w:rPr>
        <w:t>Yair</w:t>
      </w:r>
      <w:proofErr w:type="spellEnd"/>
      <w:r w:rsidRPr="005774AB">
        <w:rPr>
          <w:rFonts w:asciiTheme="minorHAnsi" w:hAnsiTheme="minorHAnsi"/>
          <w:sz w:val="16"/>
        </w:rPr>
        <w:t xml:space="preserve"> Golan, under the supervision of the chief of staff, Lieutenant General </w:t>
      </w:r>
      <w:proofErr w:type="spellStart"/>
      <w:r w:rsidRPr="005774AB">
        <w:rPr>
          <w:rFonts w:asciiTheme="minorHAnsi" w:hAnsiTheme="minorHAnsi"/>
          <w:sz w:val="16"/>
        </w:rPr>
        <w:t>Gadi</w:t>
      </w:r>
      <w:proofErr w:type="spellEnd"/>
      <w:r w:rsidRPr="005774AB">
        <w:rPr>
          <w:rFonts w:asciiTheme="minorHAnsi" w:hAnsiTheme="minorHAnsi"/>
          <w:sz w:val="16"/>
        </w:rPr>
        <w:t xml:space="preserve"> </w:t>
      </w:r>
      <w:proofErr w:type="spellStart"/>
      <w:r w:rsidRPr="005774AB">
        <w:rPr>
          <w:rFonts w:asciiTheme="minorHAnsi" w:hAnsiTheme="minorHAnsi"/>
          <w:sz w:val="16"/>
        </w:rPr>
        <w:t>Eizenkot</w:t>
      </w:r>
      <w:proofErr w:type="spellEnd"/>
      <w:r w:rsidRPr="005774AB">
        <w:rPr>
          <w:rFonts w:asciiTheme="minorHAnsi" w:hAnsiTheme="minorHAnsi"/>
          <w:sz w:val="16"/>
        </w:rPr>
        <w:t>”—</w:t>
      </w:r>
      <w:r w:rsidRPr="005774AB">
        <w:rPr>
          <w:rStyle w:val="StyleUnderline"/>
          <w:rFonts w:asciiTheme="minorHAnsi" w:hAnsiTheme="minorHAnsi"/>
        </w:rPr>
        <w:t>are not focusing on a nuclear Iran</w:t>
      </w:r>
      <w:r w:rsidRPr="005774AB">
        <w:rPr>
          <w:rFonts w:asciiTheme="minorHAnsi" w:hAnsiTheme="minorHAnsi"/>
          <w:sz w:val="16"/>
        </w:rPr>
        <w:t>. “</w:t>
      </w:r>
      <w:r w:rsidRPr="005774AB">
        <w:rPr>
          <w:rStyle w:val="StyleUnderline"/>
          <w:rFonts w:asciiTheme="minorHAnsi" w:hAnsiTheme="minorHAnsi"/>
        </w:rPr>
        <w:t>What most concerns the military in the short range is the likelihood of renewed flare-ups</w:t>
      </w:r>
      <w:r w:rsidRPr="005774AB">
        <w:rPr>
          <w:rFonts w:asciiTheme="minorHAnsi" w:hAnsiTheme="minorHAnsi"/>
          <w:sz w:val="16"/>
        </w:rPr>
        <w:t xml:space="preserve"> within the next few years with the heavily armed Islamist militias </w:t>
      </w:r>
      <w:r w:rsidRPr="005774AB">
        <w:rPr>
          <w:rStyle w:val="StyleUnderline"/>
          <w:rFonts w:asciiTheme="minorHAnsi" w:hAnsiTheme="minorHAnsi"/>
        </w:rPr>
        <w:t>on Israel’s northern and southern borders, Hezbollah and Hamas</w:t>
      </w:r>
      <w:r w:rsidRPr="005774AB">
        <w:rPr>
          <w:rFonts w:asciiTheme="minorHAnsi" w:hAnsiTheme="minorHAnsi"/>
          <w:sz w:val="16"/>
        </w:rPr>
        <w:t xml:space="preserve">,” the report, which is by former Forward editor-in-chief J.J. Goldberg, says. As a result, </w:t>
      </w:r>
      <w:proofErr w:type="spellStart"/>
      <w:r w:rsidRPr="005774AB">
        <w:rPr>
          <w:rStyle w:val="StyleUnderline"/>
          <w:rFonts w:asciiTheme="minorHAnsi" w:hAnsiTheme="minorHAnsi"/>
        </w:rPr>
        <w:t>Eizenkot</w:t>
      </w:r>
      <w:proofErr w:type="spellEnd"/>
      <w:r w:rsidRPr="005774AB">
        <w:rPr>
          <w:rStyle w:val="StyleUnderline"/>
          <w:rFonts w:asciiTheme="minorHAnsi" w:hAnsiTheme="minorHAnsi"/>
        </w:rPr>
        <w:t>, who</w:t>
      </w:r>
      <w:r w:rsidRPr="005774AB">
        <w:rPr>
          <w:rFonts w:asciiTheme="minorHAnsi" w:hAnsiTheme="minorHAnsi"/>
          <w:sz w:val="16"/>
        </w:rPr>
        <w:t xml:space="preserve"> only </w:t>
      </w:r>
      <w:r w:rsidRPr="005774AB">
        <w:rPr>
          <w:rStyle w:val="StyleUnderline"/>
          <w:rFonts w:asciiTheme="minorHAnsi" w:hAnsiTheme="minorHAnsi"/>
        </w:rPr>
        <w:t xml:space="preserve">recently took over the </w:t>
      </w:r>
      <w:proofErr w:type="spellStart"/>
      <w:r w:rsidRPr="005774AB">
        <w:rPr>
          <w:rStyle w:val="StyleUnderline"/>
          <w:rFonts w:asciiTheme="minorHAnsi" w:hAnsiTheme="minorHAnsi"/>
        </w:rPr>
        <w:t>reigns</w:t>
      </w:r>
      <w:proofErr w:type="spellEnd"/>
      <w:r w:rsidRPr="005774AB">
        <w:rPr>
          <w:rStyle w:val="StyleUnderline"/>
          <w:rFonts w:asciiTheme="minorHAnsi" w:hAnsiTheme="minorHAnsi"/>
        </w:rPr>
        <w:t xml:space="preserve"> of the IDF, “is trying to direct every possible resource toward reorganization, reinforcement and intensified training of the </w:t>
      </w:r>
      <w:r w:rsidRPr="005774AB">
        <w:rPr>
          <w:rStyle w:val="Emphasis"/>
          <w:rFonts w:asciiTheme="minorHAnsi" w:hAnsiTheme="minorHAnsi"/>
        </w:rPr>
        <w:t>army’s ground forces</w:t>
      </w:r>
      <w:r w:rsidRPr="005774AB">
        <w:rPr>
          <w:rStyle w:val="StyleUnderline"/>
          <w:rFonts w:asciiTheme="minorHAnsi" w:hAnsiTheme="minorHAnsi"/>
        </w:rPr>
        <w:t>,</w:t>
      </w:r>
      <w:r w:rsidRPr="005774AB">
        <w:rPr>
          <w:rFonts w:asciiTheme="minorHAnsi" w:hAnsiTheme="minorHAnsi"/>
          <w:sz w:val="16"/>
        </w:rPr>
        <w:t xml:space="preserve">” who would be tasked with most of the fighting in a war with Hezbollah or </w:t>
      </w:r>
      <w:proofErr w:type="gramStart"/>
      <w:r w:rsidRPr="005774AB">
        <w:rPr>
          <w:rFonts w:asciiTheme="minorHAnsi" w:hAnsiTheme="minorHAnsi"/>
          <w:sz w:val="16"/>
        </w:rPr>
        <w:t>Hamas.</w:t>
      </w:r>
      <w:proofErr w:type="gramEnd"/>
    </w:p>
    <w:p w:rsidR="006C7DEC" w:rsidRPr="005774AB" w:rsidRDefault="006C7DEC" w:rsidP="006C7DEC">
      <w:pPr>
        <w:pStyle w:val="Heading4"/>
        <w:rPr>
          <w:rFonts w:asciiTheme="minorHAnsi" w:hAnsiTheme="minorHAnsi"/>
        </w:rPr>
      </w:pPr>
      <w:r w:rsidRPr="005774AB">
        <w:rPr>
          <w:rFonts w:asciiTheme="minorHAnsi" w:hAnsiTheme="minorHAnsi"/>
        </w:rPr>
        <w:t>Israel doesn’t care about Iran</w:t>
      </w:r>
    </w:p>
    <w:p w:rsidR="006C7DEC" w:rsidRPr="005774AB" w:rsidRDefault="006C7DEC" w:rsidP="006C7DEC">
      <w:pPr>
        <w:rPr>
          <w:rFonts w:asciiTheme="minorHAnsi" w:hAnsiTheme="minorHAnsi"/>
        </w:rPr>
      </w:pPr>
      <w:proofErr w:type="spellStart"/>
      <w:r w:rsidRPr="005774AB">
        <w:rPr>
          <w:rStyle w:val="Style13ptBold"/>
          <w:rFonts w:asciiTheme="minorHAnsi" w:hAnsiTheme="minorHAnsi"/>
        </w:rPr>
        <w:t>Opall</w:t>
      </w:r>
      <w:proofErr w:type="spellEnd"/>
      <w:r w:rsidRPr="005774AB">
        <w:rPr>
          <w:rStyle w:val="Style13ptBold"/>
          <w:rFonts w:asciiTheme="minorHAnsi" w:hAnsiTheme="minorHAnsi"/>
        </w:rPr>
        <w:t>-Rome 15</w:t>
      </w:r>
      <w:r w:rsidRPr="005774AB">
        <w:rPr>
          <w:rFonts w:asciiTheme="minorHAnsi" w:hAnsiTheme="minorHAnsi"/>
          <w:b/>
        </w:rPr>
        <w:t xml:space="preserve"> </w:t>
      </w:r>
      <w:r w:rsidRPr="005774AB">
        <w:rPr>
          <w:rFonts w:asciiTheme="minorHAnsi" w:hAnsiTheme="minorHAnsi"/>
        </w:rPr>
        <w:t xml:space="preserve">– (8/23, Barbara, </w:t>
      </w:r>
      <w:proofErr w:type="spellStart"/>
      <w:r w:rsidRPr="005774AB">
        <w:rPr>
          <w:rFonts w:asciiTheme="minorHAnsi" w:hAnsiTheme="minorHAnsi"/>
        </w:rPr>
        <w:t>DefenseNews</w:t>
      </w:r>
      <w:proofErr w:type="spellEnd"/>
      <w:r w:rsidRPr="005774AB">
        <w:rPr>
          <w:rFonts w:asciiTheme="minorHAnsi" w:hAnsiTheme="minorHAnsi"/>
        </w:rPr>
        <w:t>, “IDF Document Makes No Mention of Iranian Nuke Threat,” http://www.defensenews.com/story/defense/policy-budget/warfare/2015/08/23/idf-document-makes-no-mention-iranian-nuke-threat/32066573/)</w:t>
      </w:r>
    </w:p>
    <w:p w:rsidR="006C7DEC" w:rsidRPr="005774AB" w:rsidRDefault="006C7DEC" w:rsidP="006C7DEC">
      <w:pPr>
        <w:rPr>
          <w:rFonts w:asciiTheme="minorHAnsi" w:hAnsiTheme="minorHAnsi"/>
          <w:sz w:val="10"/>
        </w:rPr>
      </w:pPr>
      <w:r w:rsidRPr="005774AB">
        <w:rPr>
          <w:rFonts w:asciiTheme="minorHAnsi" w:hAnsiTheme="minorHAnsi"/>
          <w:sz w:val="12"/>
        </w:rPr>
        <w:t xml:space="preserve">¶ </w:t>
      </w:r>
      <w:r w:rsidRPr="005774AB">
        <w:rPr>
          <w:rStyle w:val="StyleUnderline"/>
          <w:rFonts w:asciiTheme="minorHAnsi" w:hAnsiTheme="minorHAnsi"/>
        </w:rPr>
        <w:t>The Iranian nuclear threat is not</w:t>
      </w:r>
      <w:r w:rsidRPr="005774AB">
        <w:rPr>
          <w:rFonts w:asciiTheme="minorHAnsi" w:hAnsiTheme="minorHAnsi"/>
          <w:sz w:val="10"/>
        </w:rPr>
        <w:t xml:space="preserve"> specifically </w:t>
      </w:r>
      <w:r w:rsidRPr="005774AB">
        <w:rPr>
          <w:rStyle w:val="StyleUnderline"/>
          <w:rFonts w:asciiTheme="minorHAnsi" w:hAnsiTheme="minorHAnsi"/>
        </w:rPr>
        <w:t>mentioned in the IDF’s new strategy document</w:t>
      </w:r>
      <w:r w:rsidRPr="005774AB">
        <w:rPr>
          <w:rFonts w:asciiTheme="minorHAnsi" w:hAnsiTheme="minorHAnsi"/>
          <w:sz w:val="10"/>
        </w:rPr>
        <w:t>, at least not in the unclassified version approved for public release.</w:t>
      </w:r>
      <w:r w:rsidRPr="005774AB">
        <w:rPr>
          <w:rFonts w:asciiTheme="minorHAnsi" w:hAnsiTheme="minorHAnsi"/>
          <w:sz w:val="12"/>
        </w:rPr>
        <w:t xml:space="preserve">¶ </w:t>
      </w:r>
      <w:r w:rsidRPr="005774AB">
        <w:rPr>
          <w:rStyle w:val="StyleUnderline"/>
          <w:rFonts w:asciiTheme="minorHAnsi" w:hAnsiTheme="minorHAnsi"/>
        </w:rPr>
        <w:t>While its hegemonic Islamic designs</w:t>
      </w:r>
      <w:r w:rsidRPr="005774AB">
        <w:rPr>
          <w:rFonts w:asciiTheme="minorHAnsi" w:hAnsiTheme="minorHAnsi"/>
          <w:sz w:val="10"/>
        </w:rPr>
        <w:t xml:space="preserve"> on the region </w:t>
      </w:r>
      <w:r w:rsidRPr="005774AB">
        <w:rPr>
          <w:rStyle w:val="StyleUnderline"/>
          <w:rFonts w:asciiTheme="minorHAnsi" w:hAnsiTheme="minorHAnsi"/>
        </w:rPr>
        <w:t>and</w:t>
      </w:r>
      <w:r w:rsidRPr="005774AB">
        <w:rPr>
          <w:rFonts w:asciiTheme="minorHAnsi" w:hAnsiTheme="minorHAnsi"/>
          <w:sz w:val="10"/>
        </w:rPr>
        <w:t xml:space="preserve"> its </w:t>
      </w:r>
      <w:r w:rsidRPr="005774AB">
        <w:rPr>
          <w:rStyle w:val="StyleUnderline"/>
          <w:rFonts w:asciiTheme="minorHAnsi" w:hAnsiTheme="minorHAnsi"/>
        </w:rPr>
        <w:t>support for</w:t>
      </w:r>
      <w:r w:rsidRPr="005774AB">
        <w:rPr>
          <w:rFonts w:asciiTheme="minorHAnsi" w:hAnsiTheme="minorHAnsi"/>
          <w:sz w:val="10"/>
        </w:rPr>
        <w:t xml:space="preserve"> extreme </w:t>
      </w:r>
      <w:r w:rsidRPr="005774AB">
        <w:rPr>
          <w:rStyle w:val="StyleUnderline"/>
          <w:rFonts w:asciiTheme="minorHAnsi" w:hAnsiTheme="minorHAnsi"/>
        </w:rPr>
        <w:t>terrorist organizations is a central and recurring point of reference</w:t>
      </w:r>
      <w:r w:rsidRPr="005774AB">
        <w:rPr>
          <w:rFonts w:asciiTheme="minorHAnsi" w:hAnsiTheme="minorHAnsi"/>
          <w:sz w:val="10"/>
        </w:rPr>
        <w:t xml:space="preserve">, </w:t>
      </w:r>
      <w:r w:rsidRPr="005774AB">
        <w:rPr>
          <w:rStyle w:val="Emphasis"/>
          <w:rFonts w:asciiTheme="minorHAnsi" w:hAnsiTheme="minorHAnsi"/>
        </w:rPr>
        <w:t>the existential threat Tehran presumably poses</w:t>
      </w:r>
      <w:r w:rsidRPr="005774AB">
        <w:rPr>
          <w:rFonts w:asciiTheme="minorHAnsi" w:hAnsiTheme="minorHAnsi"/>
          <w:sz w:val="10"/>
        </w:rPr>
        <w:t xml:space="preserve"> through its nuclear program </w:t>
      </w:r>
      <w:r w:rsidRPr="005774AB">
        <w:rPr>
          <w:rStyle w:val="Emphasis"/>
          <w:rFonts w:asciiTheme="minorHAnsi" w:hAnsiTheme="minorHAnsi"/>
        </w:rPr>
        <w:t>does not appear</w:t>
      </w:r>
      <w:r w:rsidRPr="005774AB">
        <w:rPr>
          <w:rFonts w:asciiTheme="minorHAnsi" w:hAnsiTheme="minorHAnsi"/>
          <w:sz w:val="10"/>
        </w:rPr>
        <w:t xml:space="preserve"> in the 33-page document signed by Lt. Gen. </w:t>
      </w:r>
      <w:proofErr w:type="spellStart"/>
      <w:r w:rsidRPr="005774AB">
        <w:rPr>
          <w:rFonts w:asciiTheme="minorHAnsi" w:hAnsiTheme="minorHAnsi"/>
          <w:sz w:val="10"/>
        </w:rPr>
        <w:t>Gadi</w:t>
      </w:r>
      <w:proofErr w:type="spellEnd"/>
      <w:r w:rsidRPr="005774AB">
        <w:rPr>
          <w:rFonts w:asciiTheme="minorHAnsi" w:hAnsiTheme="minorHAnsi"/>
          <w:sz w:val="10"/>
        </w:rPr>
        <w:t xml:space="preserve"> </w:t>
      </w:r>
      <w:proofErr w:type="spellStart"/>
      <w:r w:rsidRPr="005774AB">
        <w:rPr>
          <w:rFonts w:asciiTheme="minorHAnsi" w:hAnsiTheme="minorHAnsi"/>
          <w:sz w:val="10"/>
        </w:rPr>
        <w:t>Eisenkot</w:t>
      </w:r>
      <w:proofErr w:type="spellEnd"/>
      <w:r w:rsidRPr="005774AB">
        <w:rPr>
          <w:rFonts w:asciiTheme="minorHAnsi" w:hAnsiTheme="minorHAnsi"/>
          <w:sz w:val="10"/>
        </w:rPr>
        <w:t>, IDF chief of staff.</w:t>
      </w:r>
      <w:r w:rsidRPr="005774AB">
        <w:rPr>
          <w:rFonts w:asciiTheme="minorHAnsi" w:hAnsiTheme="minorHAnsi"/>
          <w:sz w:val="12"/>
        </w:rPr>
        <w:t xml:space="preserve">¶ </w:t>
      </w:r>
      <w:r w:rsidRPr="005774AB">
        <w:rPr>
          <w:rFonts w:asciiTheme="minorHAnsi" w:hAnsiTheme="minorHAnsi"/>
          <w:sz w:val="10"/>
        </w:rPr>
        <w:t xml:space="preserve">Instead, </w:t>
      </w:r>
      <w:proofErr w:type="spellStart"/>
      <w:r w:rsidRPr="005774AB">
        <w:rPr>
          <w:rStyle w:val="StyleUnderline"/>
          <w:rFonts w:asciiTheme="minorHAnsi" w:hAnsiTheme="minorHAnsi"/>
        </w:rPr>
        <w:t>Eisenkot</w:t>
      </w:r>
      <w:proofErr w:type="spellEnd"/>
      <w:r w:rsidRPr="005774AB">
        <w:rPr>
          <w:rStyle w:val="StyleUnderline"/>
          <w:rFonts w:asciiTheme="minorHAnsi" w:hAnsiTheme="minorHAnsi"/>
        </w:rPr>
        <w:t xml:space="preserve"> warns against “exposing the state of Israel to risks that are not reasonable for its existence.”</w:t>
      </w:r>
      <w:r w:rsidRPr="005774AB">
        <w:rPr>
          <w:rStyle w:val="StyleUnderline"/>
          <w:rFonts w:asciiTheme="minorHAnsi" w:hAnsiTheme="minorHAnsi"/>
          <w:sz w:val="12"/>
        </w:rPr>
        <w:t xml:space="preserve">¶ </w:t>
      </w:r>
      <w:proofErr w:type="spellStart"/>
      <w:r w:rsidRPr="005774AB">
        <w:rPr>
          <w:rFonts w:asciiTheme="minorHAnsi" w:hAnsiTheme="minorHAnsi"/>
          <w:sz w:val="10"/>
        </w:rPr>
        <w:t>Eisenkot</w:t>
      </w:r>
      <w:proofErr w:type="spellEnd"/>
      <w:r w:rsidRPr="005774AB">
        <w:rPr>
          <w:rFonts w:asciiTheme="minorHAnsi" w:hAnsiTheme="minorHAnsi"/>
          <w:sz w:val="10"/>
        </w:rPr>
        <w:t xml:space="preserve"> repeatedly references the military’s total subordination to the political echelon and the need to fortify deterrence through a credible military threat. He also writes of the IDF’s obligation to achieve all objectives as defined by the government and to “defend and win” in any government-mandated use of force. But </w:t>
      </w:r>
      <w:proofErr w:type="spellStart"/>
      <w:r w:rsidRPr="005774AB">
        <w:rPr>
          <w:rStyle w:val="StyleUnderline"/>
          <w:rFonts w:asciiTheme="minorHAnsi" w:hAnsiTheme="minorHAnsi"/>
        </w:rPr>
        <w:t>Eisenkot</w:t>
      </w:r>
      <w:proofErr w:type="spellEnd"/>
      <w:r w:rsidRPr="005774AB">
        <w:rPr>
          <w:rFonts w:asciiTheme="minorHAnsi" w:hAnsiTheme="minorHAnsi"/>
          <w:sz w:val="10"/>
        </w:rPr>
        <w:t xml:space="preserve"> also </w:t>
      </w:r>
      <w:r w:rsidRPr="005774AB">
        <w:rPr>
          <w:rStyle w:val="StyleUnderline"/>
          <w:rFonts w:asciiTheme="minorHAnsi" w:hAnsiTheme="minorHAnsi"/>
        </w:rPr>
        <w:t>states that use of military force should be aimed at achieving an improved strategic situation</w:t>
      </w:r>
      <w:r w:rsidRPr="005774AB">
        <w:rPr>
          <w:rFonts w:asciiTheme="minorHAnsi" w:hAnsiTheme="minorHAnsi"/>
          <w:sz w:val="10"/>
        </w:rPr>
        <w:t xml:space="preserve"> as a result of combat.</w:t>
      </w:r>
      <w:r w:rsidRPr="005774AB">
        <w:rPr>
          <w:rFonts w:asciiTheme="minorHAnsi" w:hAnsiTheme="minorHAnsi"/>
          <w:sz w:val="12"/>
        </w:rPr>
        <w:t xml:space="preserve">¶ </w:t>
      </w:r>
      <w:r w:rsidRPr="005774AB">
        <w:rPr>
          <w:rFonts w:asciiTheme="minorHAnsi" w:hAnsiTheme="minorHAnsi"/>
          <w:sz w:val="10"/>
        </w:rPr>
        <w:t xml:space="preserve">At a time of plummeting relations between the government of Israeli Prime Minister Benjamin Netanyahu and the administration of US President Barack Obama over the Iranian nuclear deal, </w:t>
      </w:r>
      <w:r w:rsidRPr="005774AB">
        <w:rPr>
          <w:rStyle w:val="Emphasis"/>
          <w:rFonts w:asciiTheme="minorHAnsi" w:hAnsiTheme="minorHAnsi"/>
        </w:rPr>
        <w:t>Israel’s top officer  prioritizes fortifying bilateral cooperation</w:t>
      </w:r>
      <w:r w:rsidRPr="005774AB">
        <w:rPr>
          <w:rFonts w:asciiTheme="minorHAnsi" w:hAnsiTheme="minorHAnsi"/>
          <w:sz w:val="10"/>
        </w:rPr>
        <w:t>.</w:t>
      </w:r>
      <w:r w:rsidRPr="005774AB">
        <w:rPr>
          <w:rFonts w:asciiTheme="minorHAnsi" w:hAnsiTheme="minorHAnsi"/>
          <w:sz w:val="12"/>
        </w:rPr>
        <w:t xml:space="preserve">¶ </w:t>
      </w:r>
      <w:proofErr w:type="spellStart"/>
      <w:r w:rsidRPr="005774AB">
        <w:rPr>
          <w:rFonts w:asciiTheme="minorHAnsi" w:hAnsiTheme="minorHAnsi"/>
          <w:sz w:val="10"/>
        </w:rPr>
        <w:t>Similaly</w:t>
      </w:r>
      <w:proofErr w:type="spellEnd"/>
      <w:r w:rsidRPr="005774AB">
        <w:rPr>
          <w:rFonts w:asciiTheme="minorHAnsi" w:hAnsiTheme="minorHAnsi"/>
          <w:sz w:val="10"/>
        </w:rPr>
        <w:t xml:space="preserve">, </w:t>
      </w:r>
      <w:r w:rsidRPr="005774AB">
        <w:rPr>
          <w:rStyle w:val="StyleUnderline"/>
          <w:rFonts w:asciiTheme="minorHAnsi" w:hAnsiTheme="minorHAnsi"/>
        </w:rPr>
        <w:t xml:space="preserve">he </w:t>
      </w:r>
      <w:r w:rsidRPr="005774AB">
        <w:rPr>
          <w:rStyle w:val="Emphasis"/>
          <w:rFonts w:asciiTheme="minorHAnsi" w:hAnsiTheme="minorHAnsi"/>
        </w:rPr>
        <w:t>defines Israel’s international standing as a key</w:t>
      </w:r>
      <w:r w:rsidRPr="005774AB">
        <w:rPr>
          <w:rStyle w:val="StyleUnderline"/>
          <w:rFonts w:asciiTheme="minorHAnsi" w:hAnsiTheme="minorHAnsi"/>
        </w:rPr>
        <w:t xml:space="preserve"> tenet of national security strategy</w:t>
      </w:r>
      <w:r w:rsidRPr="005774AB">
        <w:rPr>
          <w:rFonts w:asciiTheme="minorHAnsi" w:hAnsiTheme="minorHAnsi"/>
          <w:sz w:val="10"/>
        </w:rPr>
        <w:t xml:space="preserve"> that must be strengthened through multidisciplinary action of which the IDF is only one part.</w:t>
      </w:r>
    </w:p>
    <w:p w:rsidR="006C7DEC" w:rsidRPr="005774AB" w:rsidRDefault="006C7DEC" w:rsidP="006C7DEC">
      <w:pPr>
        <w:rPr>
          <w:rFonts w:asciiTheme="minorHAnsi" w:hAnsiTheme="minorHAnsi"/>
        </w:rPr>
      </w:pPr>
    </w:p>
    <w:p w:rsidR="006C7DEC" w:rsidRPr="005774AB" w:rsidRDefault="006C7DEC" w:rsidP="006C7DEC">
      <w:pPr>
        <w:pStyle w:val="Heading3"/>
        <w:rPr>
          <w:rFonts w:asciiTheme="minorHAnsi" w:hAnsiTheme="minorHAnsi"/>
        </w:rPr>
      </w:pPr>
      <w:r w:rsidRPr="005774AB">
        <w:rPr>
          <w:rFonts w:asciiTheme="minorHAnsi" w:hAnsiTheme="minorHAnsi"/>
        </w:rPr>
        <w:t xml:space="preserve">AT: ME </w:t>
      </w:r>
      <w:proofErr w:type="spellStart"/>
      <w:r w:rsidRPr="005774AB">
        <w:rPr>
          <w:rFonts w:asciiTheme="minorHAnsi" w:hAnsiTheme="minorHAnsi"/>
        </w:rPr>
        <w:t>Prolif</w:t>
      </w:r>
      <w:proofErr w:type="spellEnd"/>
      <w:r w:rsidRPr="005774AB">
        <w:rPr>
          <w:rFonts w:asciiTheme="minorHAnsi" w:hAnsiTheme="minorHAnsi"/>
        </w:rPr>
        <w:t xml:space="preserve">/Cascade </w:t>
      </w:r>
    </w:p>
    <w:p w:rsidR="006C7DEC" w:rsidRPr="005774AB" w:rsidRDefault="006C7DEC" w:rsidP="006C7DEC">
      <w:pPr>
        <w:rPr>
          <w:rFonts w:asciiTheme="minorHAnsi" w:hAnsiTheme="minorHAnsi"/>
          <w:b/>
        </w:rPr>
      </w:pPr>
      <w:r w:rsidRPr="005774AB">
        <w:rPr>
          <w:rFonts w:asciiTheme="minorHAnsi" w:hAnsiTheme="minorHAnsi"/>
          <w:b/>
        </w:rPr>
        <w:t>No Middle East cascade.</w:t>
      </w:r>
    </w:p>
    <w:p w:rsidR="006C7DEC" w:rsidRPr="005774AB" w:rsidRDefault="006C7DEC" w:rsidP="006C7DEC">
      <w:pPr>
        <w:rPr>
          <w:rFonts w:asciiTheme="minorHAnsi" w:hAnsiTheme="minorHAnsi"/>
        </w:rPr>
      </w:pPr>
      <w:proofErr w:type="spellStart"/>
      <w:r w:rsidRPr="005774AB">
        <w:rPr>
          <w:rFonts w:asciiTheme="minorHAnsi" w:hAnsiTheme="minorHAnsi"/>
          <w:b/>
        </w:rPr>
        <w:t>Tabatabai</w:t>
      </w:r>
      <w:proofErr w:type="spellEnd"/>
      <w:r w:rsidRPr="005774AB">
        <w:rPr>
          <w:rFonts w:asciiTheme="minorHAnsi" w:hAnsiTheme="minorHAnsi"/>
          <w:b/>
        </w:rPr>
        <w:t xml:space="preserve"> et al. 15</w:t>
      </w:r>
      <w:r w:rsidRPr="005774AB">
        <w:rPr>
          <w:rFonts w:asciiTheme="minorHAnsi" w:hAnsiTheme="minorHAnsi"/>
        </w:rPr>
        <w:t xml:space="preserve"> – (4/22, Ariane, PhD in War Studies from King’s College London, visiting assistant professor in the Security Studies Program at the Georgetown University School of Foreign Service, and a former associate in the </w:t>
      </w:r>
      <w:proofErr w:type="spellStart"/>
      <w:r w:rsidRPr="005774AB">
        <w:rPr>
          <w:rFonts w:asciiTheme="minorHAnsi" w:hAnsiTheme="minorHAnsi"/>
        </w:rPr>
        <w:t>Belfer</w:t>
      </w:r>
      <w:proofErr w:type="spellEnd"/>
      <w:r w:rsidRPr="005774AB">
        <w:rPr>
          <w:rFonts w:asciiTheme="minorHAnsi" w:hAnsiTheme="minorHAnsi"/>
        </w:rPr>
        <w:t xml:space="preserve"> Center's International Security Program and Project on Managing the Atom at Harvard University, former was a nonresident research associate with the James Martin Center for Nonproliferation Studies, Stanton Nuclear Security Fellow at the </w:t>
      </w:r>
      <w:proofErr w:type="spellStart"/>
      <w:r w:rsidRPr="005774AB">
        <w:rPr>
          <w:rFonts w:asciiTheme="minorHAnsi" w:hAnsiTheme="minorHAnsi"/>
        </w:rPr>
        <w:t>Belfer</w:t>
      </w:r>
      <w:proofErr w:type="spellEnd"/>
      <w:r w:rsidRPr="005774AB">
        <w:rPr>
          <w:rFonts w:asciiTheme="minorHAnsi" w:hAnsiTheme="minorHAnsi"/>
        </w:rPr>
        <w:t xml:space="preserve"> Center in 2013 and 2014, and Dina </w:t>
      </w:r>
      <w:proofErr w:type="spellStart"/>
      <w:r w:rsidRPr="005774AB">
        <w:rPr>
          <w:rFonts w:asciiTheme="minorHAnsi" w:hAnsiTheme="minorHAnsi"/>
        </w:rPr>
        <w:t>Esfandiary</w:t>
      </w:r>
      <w:proofErr w:type="spellEnd"/>
      <w:r w:rsidRPr="005774AB">
        <w:rPr>
          <w:rFonts w:asciiTheme="minorHAnsi" w:hAnsiTheme="minorHAnsi"/>
        </w:rPr>
        <w:t xml:space="preserve">, MacArthur Fellow and Research Associate at the Centre for Science and Security Studies at King's College London, former Research Associate in the Non-Proliferation and Disarmament </w:t>
      </w:r>
      <w:proofErr w:type="spellStart"/>
      <w:r w:rsidRPr="005774AB">
        <w:rPr>
          <w:rFonts w:asciiTheme="minorHAnsi" w:hAnsiTheme="minorHAnsi"/>
        </w:rPr>
        <w:t>programme</w:t>
      </w:r>
      <w:proofErr w:type="spellEnd"/>
      <w:r w:rsidRPr="005774AB">
        <w:rPr>
          <w:rFonts w:asciiTheme="minorHAnsi" w:hAnsiTheme="minorHAnsi"/>
        </w:rPr>
        <w:t xml:space="preserve"> of the International Institute for Strategic Studies, “Why nuclear dominoes won't fall in the Middle East,” Bulletin of the Atomic Scientists Analysis, http://thebulletin.org/why-nuclear-dominoes-wont-fall-middle-east8236)</w:t>
      </w:r>
    </w:p>
    <w:p w:rsidR="006C7DEC" w:rsidRPr="005774AB" w:rsidRDefault="006C7DEC" w:rsidP="006C7DEC">
      <w:pPr>
        <w:rPr>
          <w:rFonts w:asciiTheme="minorHAnsi" w:hAnsiTheme="minorHAnsi"/>
        </w:rPr>
      </w:pPr>
    </w:p>
    <w:p w:rsidR="006C7DEC" w:rsidRPr="005774AB" w:rsidRDefault="006C7DEC" w:rsidP="006C7DEC">
      <w:pPr>
        <w:rPr>
          <w:rFonts w:asciiTheme="minorHAnsi" w:hAnsiTheme="minorHAnsi"/>
          <w:sz w:val="10"/>
        </w:rPr>
      </w:pPr>
      <w:r w:rsidRPr="005774AB">
        <w:rPr>
          <w:rStyle w:val="IntenseEmphasis"/>
          <w:rFonts w:asciiTheme="minorHAnsi" w:hAnsiTheme="minorHAnsi"/>
          <w:b w:val="0"/>
        </w:rPr>
        <w:t>When the P5+1 and Iran announced their framework</w:t>
      </w:r>
      <w:r w:rsidRPr="005774AB">
        <w:rPr>
          <w:rFonts w:asciiTheme="minorHAnsi" w:hAnsiTheme="minorHAnsi"/>
          <w:sz w:val="10"/>
        </w:rPr>
        <w:t xml:space="preserve"> agreement earlier this month, some </w:t>
      </w:r>
      <w:r w:rsidRPr="005774AB">
        <w:rPr>
          <w:rStyle w:val="IntenseEmphasis"/>
          <w:rFonts w:asciiTheme="minorHAnsi" w:hAnsiTheme="minorHAnsi"/>
          <w:b w:val="0"/>
        </w:rPr>
        <w:t>analysts reiterated that a</w:t>
      </w:r>
      <w:r w:rsidRPr="005774AB">
        <w:rPr>
          <w:rFonts w:asciiTheme="minorHAnsi" w:hAnsiTheme="minorHAnsi"/>
          <w:sz w:val="10"/>
        </w:rPr>
        <w:t xml:space="preserve"> final </w:t>
      </w:r>
      <w:r w:rsidRPr="005774AB">
        <w:rPr>
          <w:rStyle w:val="IntenseEmphasis"/>
          <w:rFonts w:asciiTheme="minorHAnsi" w:hAnsiTheme="minorHAnsi"/>
          <w:b w:val="0"/>
        </w:rPr>
        <w:t>deal would result in a proliferation cascade in the Middle East</w:t>
      </w:r>
      <w:r w:rsidRPr="005774AB">
        <w:rPr>
          <w:rFonts w:asciiTheme="minorHAnsi" w:hAnsiTheme="minorHAnsi"/>
          <w:sz w:val="10"/>
        </w:rPr>
        <w:t xml:space="preserve">. This widely held and long-standing assumption remains largely unchallenged. But </w:t>
      </w:r>
      <w:r w:rsidRPr="005774AB">
        <w:rPr>
          <w:rStyle w:val="IntenseEmphasis"/>
          <w:rFonts w:asciiTheme="minorHAnsi" w:hAnsiTheme="minorHAnsi"/>
          <w:b w:val="0"/>
        </w:rPr>
        <w:t xml:space="preserve">a careful look at the actual </w:t>
      </w:r>
      <w:r w:rsidRPr="005774AB">
        <w:rPr>
          <w:rStyle w:val="Emphasis"/>
          <w:rFonts w:asciiTheme="minorHAnsi" w:hAnsiTheme="minorHAnsi"/>
        </w:rPr>
        <w:t>technical capability, political and security context, and intentions</w:t>
      </w:r>
      <w:r w:rsidRPr="005774AB">
        <w:rPr>
          <w:rStyle w:val="IntenseEmphasis"/>
          <w:rFonts w:asciiTheme="minorHAnsi" w:hAnsiTheme="minorHAnsi"/>
          <w:b w:val="0"/>
        </w:rPr>
        <w:t xml:space="preserve"> of potential contenders confirms that</w:t>
      </w:r>
      <w:r w:rsidRPr="005774AB">
        <w:rPr>
          <w:rFonts w:asciiTheme="minorHAnsi" w:hAnsiTheme="minorHAnsi"/>
          <w:sz w:val="10"/>
        </w:rPr>
        <w:t xml:space="preserve"> much of this </w:t>
      </w:r>
      <w:r w:rsidRPr="005774AB">
        <w:rPr>
          <w:rStyle w:val="IntenseEmphasis"/>
          <w:rFonts w:asciiTheme="minorHAnsi" w:hAnsiTheme="minorHAnsi"/>
          <w:b w:val="0"/>
        </w:rPr>
        <w:t>hype is baseless</w:t>
      </w:r>
      <w:r w:rsidRPr="005774AB">
        <w:rPr>
          <w:rFonts w:asciiTheme="minorHAnsi" w:hAnsiTheme="minorHAnsi"/>
          <w:sz w:val="10"/>
        </w:rPr>
        <w:t>.</w:t>
      </w:r>
    </w:p>
    <w:p w:rsidR="006C7DEC" w:rsidRPr="005774AB" w:rsidRDefault="006C7DEC" w:rsidP="006C7DEC">
      <w:pPr>
        <w:rPr>
          <w:rFonts w:asciiTheme="minorHAnsi" w:hAnsiTheme="minorHAnsi"/>
          <w:sz w:val="10"/>
        </w:rPr>
      </w:pPr>
      <w:r w:rsidRPr="005774AB">
        <w:rPr>
          <w:rStyle w:val="IntenseEmphasis"/>
          <w:rFonts w:asciiTheme="minorHAnsi" w:hAnsiTheme="minorHAnsi"/>
          <w:b w:val="0"/>
        </w:rPr>
        <w:t>Those who invoke the proliferation cascade theory often confuse both the cause and the actual result</w:t>
      </w:r>
      <w:r w:rsidRPr="005774AB">
        <w:rPr>
          <w:rFonts w:asciiTheme="minorHAnsi" w:hAnsiTheme="minorHAnsi"/>
          <w:sz w:val="10"/>
        </w:rPr>
        <w:t>. Would a nuclear agreement with Iran or nuclear-armed Iran cause a cascade? Does the regional spread of civilian nuclear programs count as a proliferation cascade, or is it restricted to the spread of the bomb?</w:t>
      </w:r>
    </w:p>
    <w:p w:rsidR="006C7DEC" w:rsidRPr="005774AB" w:rsidRDefault="006C7DEC" w:rsidP="006C7DEC">
      <w:pPr>
        <w:rPr>
          <w:rFonts w:asciiTheme="minorHAnsi" w:hAnsiTheme="minorHAnsi"/>
          <w:sz w:val="10"/>
        </w:rPr>
      </w:pPr>
      <w:r w:rsidRPr="005774AB">
        <w:rPr>
          <w:rFonts w:asciiTheme="minorHAnsi" w:hAnsiTheme="minorHAnsi"/>
          <w:sz w:val="10"/>
        </w:rPr>
        <w:t xml:space="preserve">On their own, </w:t>
      </w:r>
      <w:r w:rsidRPr="005774AB">
        <w:rPr>
          <w:rStyle w:val="IntenseEmphasis"/>
          <w:rFonts w:asciiTheme="minorHAnsi" w:hAnsiTheme="minorHAnsi"/>
          <w:b w:val="0"/>
        </w:rPr>
        <w:t>civilian nuclear programs are not a threat</w:t>
      </w:r>
      <w:r w:rsidRPr="005774AB">
        <w:rPr>
          <w:rFonts w:asciiTheme="minorHAnsi" w:hAnsiTheme="minorHAnsi"/>
          <w:sz w:val="10"/>
        </w:rPr>
        <w:t xml:space="preserve">. They </w:t>
      </w:r>
      <w:proofErr w:type="gramStart"/>
      <w:r w:rsidRPr="005774AB">
        <w:rPr>
          <w:rFonts w:asciiTheme="minorHAnsi" w:hAnsiTheme="minorHAnsi"/>
          <w:sz w:val="10"/>
        </w:rPr>
        <w:t>are permitted</w:t>
      </w:r>
      <w:proofErr w:type="gramEnd"/>
      <w:r w:rsidRPr="005774AB">
        <w:rPr>
          <w:rFonts w:asciiTheme="minorHAnsi" w:hAnsiTheme="minorHAnsi"/>
          <w:sz w:val="10"/>
        </w:rPr>
        <w:t xml:space="preserve"> under the Treaty on the Non-Proliferation of Nuclear Weapons (NPT). Saudi Arabia, Turkey, Egypt, Jordan and the United Arab Emirates (UAE) are pursuing or exploring nuclear power to address growing energy demands – needs that have been growing irrespective of Iran’s nuclear program or plans.</w:t>
      </w:r>
    </w:p>
    <w:p w:rsidR="006C7DEC" w:rsidRPr="005774AB" w:rsidRDefault="006C7DEC" w:rsidP="006C7DEC">
      <w:pPr>
        <w:rPr>
          <w:rFonts w:asciiTheme="minorHAnsi" w:hAnsiTheme="minorHAnsi"/>
          <w:sz w:val="10"/>
        </w:rPr>
      </w:pPr>
      <w:r w:rsidRPr="005774AB">
        <w:rPr>
          <w:rFonts w:asciiTheme="minorHAnsi" w:hAnsiTheme="minorHAnsi"/>
          <w:sz w:val="10"/>
        </w:rPr>
        <w:t xml:space="preserve">But </w:t>
      </w:r>
      <w:r w:rsidRPr="005774AB">
        <w:rPr>
          <w:rStyle w:val="IntenseEmphasis"/>
          <w:rFonts w:asciiTheme="minorHAnsi" w:hAnsiTheme="minorHAnsi"/>
          <w:b w:val="0"/>
        </w:rPr>
        <w:t xml:space="preserve">developing nuclear power is </w:t>
      </w:r>
      <w:r w:rsidRPr="005774AB">
        <w:rPr>
          <w:rStyle w:val="Emphasis"/>
          <w:rFonts w:asciiTheme="minorHAnsi" w:hAnsiTheme="minorHAnsi"/>
        </w:rPr>
        <w:t>neither easy, nor cheap</w:t>
      </w:r>
      <w:r w:rsidRPr="005774AB">
        <w:rPr>
          <w:rFonts w:asciiTheme="minorHAnsi" w:hAnsiTheme="minorHAnsi"/>
          <w:sz w:val="10"/>
        </w:rPr>
        <w:t xml:space="preserve">. </w:t>
      </w:r>
      <w:r w:rsidRPr="005774AB">
        <w:rPr>
          <w:rStyle w:val="IntenseEmphasis"/>
          <w:rFonts w:asciiTheme="minorHAnsi" w:hAnsiTheme="minorHAnsi"/>
          <w:b w:val="0"/>
        </w:rPr>
        <w:t>There are a number of technical, legal and political hurdles</w:t>
      </w:r>
      <w:r w:rsidRPr="005774AB">
        <w:rPr>
          <w:rFonts w:asciiTheme="minorHAnsi" w:hAnsiTheme="minorHAnsi"/>
          <w:sz w:val="10"/>
        </w:rPr>
        <w:t xml:space="preserve"> regional states need to overcome.</w:t>
      </w:r>
    </w:p>
    <w:p w:rsidR="006C7DEC" w:rsidRPr="005774AB" w:rsidRDefault="006C7DEC" w:rsidP="006C7DEC">
      <w:pPr>
        <w:rPr>
          <w:rFonts w:asciiTheme="minorHAnsi" w:hAnsiTheme="minorHAnsi"/>
          <w:sz w:val="10"/>
        </w:rPr>
      </w:pPr>
      <w:r w:rsidRPr="005774AB">
        <w:rPr>
          <w:rFonts w:asciiTheme="minorHAnsi" w:hAnsiTheme="minorHAnsi"/>
          <w:sz w:val="10"/>
        </w:rPr>
        <w:t>Should they do so, then the fear is that aspects of their civilian nuclear programs will pave the way for the bomb. But that, too, is implausible.</w:t>
      </w:r>
    </w:p>
    <w:p w:rsidR="006C7DEC" w:rsidRPr="005774AB" w:rsidRDefault="006C7DEC" w:rsidP="006C7DEC">
      <w:pPr>
        <w:rPr>
          <w:rFonts w:asciiTheme="minorHAnsi" w:hAnsiTheme="minorHAnsi"/>
          <w:sz w:val="10"/>
        </w:rPr>
      </w:pPr>
      <w:r w:rsidRPr="005774AB">
        <w:rPr>
          <w:rFonts w:asciiTheme="minorHAnsi" w:hAnsiTheme="minorHAnsi"/>
          <w:sz w:val="10"/>
        </w:rPr>
        <w:t xml:space="preserve">First, </w:t>
      </w:r>
      <w:r w:rsidRPr="005774AB">
        <w:rPr>
          <w:rStyle w:val="IntenseEmphasis"/>
          <w:rFonts w:asciiTheme="minorHAnsi" w:hAnsiTheme="minorHAnsi"/>
          <w:b w:val="0"/>
        </w:rPr>
        <w:t>the entire region, except for</w:t>
      </w:r>
      <w:r w:rsidRPr="005774AB">
        <w:rPr>
          <w:rFonts w:asciiTheme="minorHAnsi" w:hAnsiTheme="minorHAnsi"/>
          <w:sz w:val="10"/>
        </w:rPr>
        <w:t xml:space="preserve"> nuclear-armed </w:t>
      </w:r>
      <w:r w:rsidRPr="005774AB">
        <w:rPr>
          <w:rStyle w:val="IntenseEmphasis"/>
          <w:rFonts w:asciiTheme="minorHAnsi" w:hAnsiTheme="minorHAnsi"/>
          <w:b w:val="0"/>
        </w:rPr>
        <w:t>Israel, is party to the NPT</w:t>
      </w:r>
      <w:r w:rsidRPr="005774AB">
        <w:rPr>
          <w:rFonts w:asciiTheme="minorHAnsi" w:hAnsiTheme="minorHAnsi"/>
          <w:sz w:val="10"/>
        </w:rPr>
        <w:t xml:space="preserve">. This means that </w:t>
      </w:r>
      <w:r w:rsidRPr="005774AB">
        <w:rPr>
          <w:rStyle w:val="IntenseEmphasis"/>
          <w:rFonts w:asciiTheme="minorHAnsi" w:hAnsiTheme="minorHAnsi"/>
          <w:b w:val="0"/>
        </w:rPr>
        <w:t>they’ve already legally given up the</w:t>
      </w:r>
      <w:r w:rsidRPr="005774AB">
        <w:rPr>
          <w:rFonts w:asciiTheme="minorHAnsi" w:hAnsiTheme="minorHAnsi"/>
          <w:sz w:val="10"/>
        </w:rPr>
        <w:t xml:space="preserve"> nuclear weapon </w:t>
      </w:r>
      <w:r w:rsidRPr="005774AB">
        <w:rPr>
          <w:rStyle w:val="IntenseEmphasis"/>
          <w:rFonts w:asciiTheme="minorHAnsi" w:hAnsiTheme="minorHAnsi"/>
          <w:b w:val="0"/>
        </w:rPr>
        <w:t>option</w:t>
      </w:r>
      <w:r w:rsidRPr="005774AB">
        <w:rPr>
          <w:rFonts w:asciiTheme="minorHAnsi" w:hAnsiTheme="minorHAnsi"/>
          <w:sz w:val="10"/>
        </w:rPr>
        <w:t xml:space="preserve">. Moreover, nuclear weapon states can’t legally provide them nuclear weapons either. Second, </w:t>
      </w:r>
      <w:r w:rsidRPr="005774AB">
        <w:rPr>
          <w:rStyle w:val="IntenseEmphasis"/>
          <w:rFonts w:asciiTheme="minorHAnsi" w:hAnsiTheme="minorHAnsi"/>
          <w:b w:val="0"/>
        </w:rPr>
        <w:t>many countries have safeguards agreements and some, the additional protocol</w:t>
      </w:r>
      <w:r w:rsidRPr="005774AB">
        <w:rPr>
          <w:rFonts w:asciiTheme="minorHAnsi" w:hAnsiTheme="minorHAnsi"/>
          <w:sz w:val="10"/>
        </w:rPr>
        <w:t xml:space="preserve">, in place. This means that their </w:t>
      </w:r>
      <w:r w:rsidRPr="005774AB">
        <w:rPr>
          <w:rStyle w:val="IntenseEmphasis"/>
          <w:rFonts w:asciiTheme="minorHAnsi" w:hAnsiTheme="minorHAnsi"/>
          <w:b w:val="0"/>
        </w:rPr>
        <w:t>programs are under close</w:t>
      </w:r>
      <w:r w:rsidRPr="005774AB">
        <w:rPr>
          <w:rFonts w:asciiTheme="minorHAnsi" w:hAnsiTheme="minorHAnsi"/>
          <w:sz w:val="10"/>
        </w:rPr>
        <w:t xml:space="preserve"> International Atomic Energy Agency (</w:t>
      </w:r>
      <w:r w:rsidRPr="005774AB">
        <w:rPr>
          <w:rStyle w:val="IntenseEmphasis"/>
          <w:rFonts w:asciiTheme="minorHAnsi" w:hAnsiTheme="minorHAnsi"/>
          <w:b w:val="0"/>
        </w:rPr>
        <w:t>IAEA</w:t>
      </w:r>
      <w:r w:rsidRPr="005774AB">
        <w:rPr>
          <w:rFonts w:asciiTheme="minorHAnsi" w:hAnsiTheme="minorHAnsi"/>
          <w:sz w:val="10"/>
        </w:rPr>
        <w:t xml:space="preserve">) </w:t>
      </w:r>
      <w:r w:rsidRPr="005774AB">
        <w:rPr>
          <w:rStyle w:val="IntenseEmphasis"/>
          <w:rFonts w:asciiTheme="minorHAnsi" w:hAnsiTheme="minorHAnsi"/>
          <w:b w:val="0"/>
        </w:rPr>
        <w:t>scrutiny</w:t>
      </w:r>
      <w:r w:rsidRPr="005774AB">
        <w:rPr>
          <w:rFonts w:asciiTheme="minorHAnsi" w:hAnsiTheme="minorHAnsi"/>
          <w:sz w:val="10"/>
        </w:rPr>
        <w:t>.</w:t>
      </w:r>
    </w:p>
    <w:p w:rsidR="006C7DEC" w:rsidRPr="005774AB" w:rsidRDefault="006C7DEC" w:rsidP="006C7DEC">
      <w:pPr>
        <w:rPr>
          <w:rFonts w:asciiTheme="minorHAnsi" w:hAnsiTheme="minorHAnsi"/>
          <w:sz w:val="10"/>
        </w:rPr>
      </w:pPr>
      <w:r w:rsidRPr="005774AB">
        <w:rPr>
          <w:rStyle w:val="IntenseEmphasis"/>
          <w:rFonts w:asciiTheme="minorHAnsi" w:hAnsiTheme="minorHAnsi"/>
          <w:b w:val="0"/>
        </w:rPr>
        <w:t>None of these states have expressed an interest in reprocessing</w:t>
      </w:r>
      <w:r w:rsidRPr="005774AB">
        <w:rPr>
          <w:rFonts w:asciiTheme="minorHAnsi" w:hAnsiTheme="minorHAnsi"/>
          <w:sz w:val="10"/>
        </w:rPr>
        <w:t>, which closes the plutonium path to the bomb. Some have even foregone enrichment, which blocks the uranium path to the bomb. That’s the case for the UAE. But some states, such as Saudi Arabia and Turkey, want to reserve “the right” to enrich. Riyadh went further and stated it wanted whatever Iran got out of the negotiations, including enrichment.</w:t>
      </w:r>
    </w:p>
    <w:p w:rsidR="006C7DEC" w:rsidRPr="005774AB" w:rsidRDefault="006C7DEC" w:rsidP="006C7DEC">
      <w:pPr>
        <w:rPr>
          <w:rFonts w:asciiTheme="minorHAnsi" w:hAnsiTheme="minorHAnsi"/>
          <w:sz w:val="10"/>
        </w:rPr>
      </w:pPr>
      <w:r w:rsidRPr="005774AB">
        <w:rPr>
          <w:rStyle w:val="Emphasis"/>
          <w:rFonts w:asciiTheme="minorHAnsi" w:hAnsiTheme="minorHAnsi"/>
        </w:rPr>
        <w:t>Saudi Arabia, Turkey, Egypt, Jordan and the UAE</w:t>
      </w:r>
      <w:r w:rsidRPr="005774AB">
        <w:rPr>
          <w:rStyle w:val="IntenseEmphasis"/>
          <w:rFonts w:asciiTheme="minorHAnsi" w:hAnsiTheme="minorHAnsi"/>
          <w:b w:val="0"/>
        </w:rPr>
        <w:t xml:space="preserve"> are all </w:t>
      </w:r>
      <w:r w:rsidRPr="005774AB">
        <w:rPr>
          <w:rStyle w:val="Emphasis"/>
          <w:rFonts w:asciiTheme="minorHAnsi" w:hAnsiTheme="minorHAnsi"/>
        </w:rPr>
        <w:t>dependent on foreign suppliers and expertise</w:t>
      </w:r>
      <w:r w:rsidRPr="005774AB">
        <w:rPr>
          <w:rStyle w:val="IntenseEmphasis"/>
          <w:rFonts w:asciiTheme="minorHAnsi" w:hAnsiTheme="minorHAnsi"/>
          <w:b w:val="0"/>
        </w:rPr>
        <w:t xml:space="preserve"> for their programs</w:t>
      </w:r>
      <w:r w:rsidRPr="005774AB">
        <w:rPr>
          <w:rFonts w:asciiTheme="minorHAnsi" w:hAnsiTheme="minorHAnsi"/>
          <w:sz w:val="10"/>
        </w:rPr>
        <w:t xml:space="preserve">. </w:t>
      </w:r>
      <w:r w:rsidRPr="005774AB">
        <w:rPr>
          <w:rStyle w:val="Emphasis"/>
          <w:rFonts w:asciiTheme="minorHAnsi" w:hAnsiTheme="minorHAnsi"/>
        </w:rPr>
        <w:t>They lack the human capacity</w:t>
      </w:r>
      <w:r w:rsidRPr="005774AB">
        <w:rPr>
          <w:rFonts w:asciiTheme="minorHAnsi" w:hAnsiTheme="minorHAnsi"/>
          <w:sz w:val="10"/>
        </w:rPr>
        <w:t xml:space="preserve"> for the programs. Foreign involvement makes it difficult, though not impossible, to covertly develop a nuclear weapon. This means that </w:t>
      </w:r>
      <w:r w:rsidRPr="005774AB">
        <w:rPr>
          <w:rStyle w:val="IntenseEmphasis"/>
          <w:rFonts w:asciiTheme="minorHAnsi" w:hAnsiTheme="minorHAnsi"/>
          <w:b w:val="0"/>
        </w:rPr>
        <w:t>suppliers also need to do their due diligence</w:t>
      </w:r>
      <w:r w:rsidRPr="005774AB">
        <w:rPr>
          <w:rFonts w:asciiTheme="minorHAnsi" w:hAnsiTheme="minorHAnsi"/>
          <w:sz w:val="10"/>
        </w:rPr>
        <w:t xml:space="preserve"> and ensure that buyers use their equipment for purely peaceful purposes.</w:t>
      </w:r>
    </w:p>
    <w:p w:rsidR="006C7DEC" w:rsidRPr="005774AB" w:rsidRDefault="006C7DEC" w:rsidP="006C7DEC">
      <w:pPr>
        <w:rPr>
          <w:rFonts w:asciiTheme="minorHAnsi" w:hAnsiTheme="minorHAnsi"/>
          <w:sz w:val="10"/>
        </w:rPr>
      </w:pPr>
      <w:r w:rsidRPr="005774AB">
        <w:rPr>
          <w:rStyle w:val="IntenseEmphasis"/>
          <w:rFonts w:asciiTheme="minorHAnsi" w:hAnsiTheme="minorHAnsi"/>
          <w:b w:val="0"/>
        </w:rPr>
        <w:t>One explanation as to why Tehran went so far in developing its indigenous nuclear technology</w:t>
      </w:r>
      <w:r w:rsidRPr="005774AB">
        <w:rPr>
          <w:rFonts w:asciiTheme="minorHAnsi" w:hAnsiTheme="minorHAnsi"/>
          <w:sz w:val="10"/>
        </w:rPr>
        <w:t xml:space="preserve">, including enrichment, </w:t>
      </w:r>
      <w:r w:rsidRPr="005774AB">
        <w:rPr>
          <w:rStyle w:val="IntenseEmphasis"/>
          <w:rFonts w:asciiTheme="minorHAnsi" w:hAnsiTheme="minorHAnsi"/>
          <w:b w:val="0"/>
        </w:rPr>
        <w:t>is that international suppliers weren’t as involved and reliable after the 1979 Islamic Revolution</w:t>
      </w:r>
      <w:r w:rsidRPr="005774AB">
        <w:rPr>
          <w:rFonts w:asciiTheme="minorHAnsi" w:hAnsiTheme="minorHAnsi"/>
          <w:sz w:val="10"/>
        </w:rPr>
        <w:t xml:space="preserve">. Following the revolution, Iran’s original suppliers, the United States, France and Germany, dumped the country, which then looked </w:t>
      </w:r>
      <w:proofErr w:type="gramStart"/>
      <w:r w:rsidRPr="005774AB">
        <w:rPr>
          <w:rFonts w:asciiTheme="minorHAnsi" w:hAnsiTheme="minorHAnsi"/>
          <w:sz w:val="10"/>
        </w:rPr>
        <w:t>East</w:t>
      </w:r>
      <w:proofErr w:type="gramEnd"/>
      <w:r w:rsidRPr="005774AB">
        <w:rPr>
          <w:rFonts w:asciiTheme="minorHAnsi" w:hAnsiTheme="minorHAnsi"/>
          <w:sz w:val="10"/>
        </w:rPr>
        <w:t xml:space="preserve">. </w:t>
      </w:r>
      <w:r w:rsidRPr="005774AB">
        <w:rPr>
          <w:rStyle w:val="IntenseEmphasis"/>
          <w:rFonts w:asciiTheme="minorHAnsi" w:hAnsiTheme="minorHAnsi"/>
          <w:b w:val="0"/>
        </w:rPr>
        <w:t>It went to Pakistan</w:t>
      </w:r>
      <w:r w:rsidRPr="005774AB">
        <w:rPr>
          <w:rFonts w:asciiTheme="minorHAnsi" w:hAnsiTheme="minorHAnsi"/>
          <w:sz w:val="10"/>
        </w:rPr>
        <w:t xml:space="preserve">, including the illicit nuclear procurement network led by Pakistan’s A.Q. Khan, Russia and China. But </w:t>
      </w:r>
      <w:r w:rsidRPr="005774AB">
        <w:rPr>
          <w:rStyle w:val="IntenseEmphasis"/>
          <w:rFonts w:asciiTheme="minorHAnsi" w:hAnsiTheme="minorHAnsi"/>
          <w:b w:val="0"/>
        </w:rPr>
        <w:t>Iran’s government believed it could not rely on any of these partners</w:t>
      </w:r>
      <w:r w:rsidRPr="005774AB">
        <w:rPr>
          <w:rFonts w:asciiTheme="minorHAnsi" w:hAnsiTheme="minorHAnsi"/>
          <w:sz w:val="10"/>
        </w:rPr>
        <w:t>. Without a strong involvement in its program by foreign suppliers committed to nonproliferation, Iran was able to pursue indigenous nuclear technology. This diminished the international community’s leverage on Tehran.</w:t>
      </w:r>
    </w:p>
    <w:p w:rsidR="006C7DEC" w:rsidRPr="005774AB" w:rsidRDefault="006C7DEC" w:rsidP="006C7DEC">
      <w:pPr>
        <w:rPr>
          <w:rFonts w:asciiTheme="minorHAnsi" w:hAnsiTheme="minorHAnsi"/>
          <w:sz w:val="10"/>
        </w:rPr>
      </w:pPr>
      <w:r w:rsidRPr="005774AB">
        <w:rPr>
          <w:rStyle w:val="IntenseEmphasis"/>
          <w:rFonts w:asciiTheme="minorHAnsi" w:hAnsiTheme="minorHAnsi"/>
          <w:b w:val="0"/>
        </w:rPr>
        <w:t>The Iranian context</w:t>
      </w:r>
      <w:r w:rsidRPr="005774AB">
        <w:rPr>
          <w:rFonts w:asciiTheme="minorHAnsi" w:hAnsiTheme="minorHAnsi"/>
          <w:sz w:val="10"/>
        </w:rPr>
        <w:t xml:space="preserve">, however, </w:t>
      </w:r>
      <w:r w:rsidRPr="005774AB">
        <w:rPr>
          <w:rStyle w:val="IntenseEmphasis"/>
          <w:rFonts w:asciiTheme="minorHAnsi" w:hAnsiTheme="minorHAnsi"/>
          <w:b w:val="0"/>
        </w:rPr>
        <w:t xml:space="preserve">is </w:t>
      </w:r>
      <w:r w:rsidRPr="005774AB">
        <w:rPr>
          <w:rStyle w:val="Emphasis"/>
          <w:rFonts w:asciiTheme="minorHAnsi" w:hAnsiTheme="minorHAnsi"/>
        </w:rPr>
        <w:t>different from other countries in the region</w:t>
      </w:r>
      <w:r w:rsidRPr="005774AB">
        <w:rPr>
          <w:rFonts w:asciiTheme="minorHAnsi" w:hAnsiTheme="minorHAnsi"/>
          <w:sz w:val="10"/>
        </w:rPr>
        <w:t xml:space="preserve">, </w:t>
      </w:r>
      <w:r w:rsidRPr="005774AB">
        <w:rPr>
          <w:rStyle w:val="IntenseEmphasis"/>
          <w:rFonts w:asciiTheme="minorHAnsi" w:hAnsiTheme="minorHAnsi"/>
          <w:b w:val="0"/>
        </w:rPr>
        <w:t xml:space="preserve">which </w:t>
      </w:r>
      <w:r w:rsidRPr="005774AB">
        <w:rPr>
          <w:rStyle w:val="Emphasis"/>
          <w:rFonts w:asciiTheme="minorHAnsi" w:hAnsiTheme="minorHAnsi"/>
        </w:rPr>
        <w:t>depend on the West and U.S. allies for their nuclear programs</w:t>
      </w:r>
      <w:r w:rsidRPr="005774AB">
        <w:rPr>
          <w:rFonts w:asciiTheme="minorHAnsi" w:hAnsiTheme="minorHAnsi"/>
          <w:sz w:val="10"/>
        </w:rPr>
        <w:t xml:space="preserve">. Today’s nuclear </w:t>
      </w:r>
      <w:r w:rsidRPr="005774AB">
        <w:rPr>
          <w:rStyle w:val="IntenseEmphasis"/>
          <w:rFonts w:asciiTheme="minorHAnsi" w:hAnsiTheme="minorHAnsi"/>
          <w:b w:val="0"/>
        </w:rPr>
        <w:t>newcomers must comply with certain international requirements</w:t>
      </w:r>
      <w:r w:rsidRPr="005774AB">
        <w:rPr>
          <w:rFonts w:asciiTheme="minorHAnsi" w:hAnsiTheme="minorHAnsi"/>
          <w:sz w:val="10"/>
        </w:rPr>
        <w:t xml:space="preserve"> for their programs to </w:t>
      </w:r>
      <w:proofErr w:type="gramStart"/>
      <w:r w:rsidRPr="005774AB">
        <w:rPr>
          <w:rFonts w:asciiTheme="minorHAnsi" w:hAnsiTheme="minorHAnsi"/>
          <w:sz w:val="10"/>
        </w:rPr>
        <w:t>be completed</w:t>
      </w:r>
      <w:proofErr w:type="gramEnd"/>
      <w:r w:rsidRPr="005774AB">
        <w:rPr>
          <w:rFonts w:asciiTheme="minorHAnsi" w:hAnsiTheme="minorHAnsi"/>
          <w:sz w:val="10"/>
        </w:rPr>
        <w:t xml:space="preserve"> by these suppliers. This means that suppliers can and should try to limit the further proliferation of enrichment and reprocessing.</w:t>
      </w:r>
    </w:p>
    <w:p w:rsidR="006C7DEC" w:rsidRPr="005774AB" w:rsidRDefault="006C7DEC" w:rsidP="006C7DEC">
      <w:pPr>
        <w:rPr>
          <w:rFonts w:asciiTheme="minorHAnsi" w:hAnsiTheme="minorHAnsi"/>
        </w:rPr>
      </w:pPr>
    </w:p>
    <w:p w:rsidR="006C7DEC" w:rsidRPr="005774AB" w:rsidRDefault="006C7DEC" w:rsidP="006C7DEC">
      <w:pPr>
        <w:pStyle w:val="Heading3"/>
        <w:rPr>
          <w:rFonts w:asciiTheme="minorHAnsi" w:hAnsiTheme="minorHAnsi"/>
        </w:rPr>
      </w:pPr>
      <w:r w:rsidRPr="005774AB">
        <w:rPr>
          <w:rFonts w:asciiTheme="minorHAnsi" w:hAnsiTheme="minorHAnsi"/>
        </w:rPr>
        <w:t xml:space="preserve">AT: ME War </w:t>
      </w:r>
    </w:p>
    <w:p w:rsidR="006C7DEC" w:rsidRPr="005774AB" w:rsidRDefault="006C7DEC" w:rsidP="006C7DEC">
      <w:pPr>
        <w:pStyle w:val="Heading4"/>
        <w:rPr>
          <w:rFonts w:asciiTheme="minorHAnsi" w:eastAsia="Calibri" w:hAnsiTheme="minorHAnsi"/>
        </w:rPr>
      </w:pPr>
      <w:r w:rsidRPr="005774AB">
        <w:rPr>
          <w:rFonts w:asciiTheme="minorHAnsi" w:eastAsia="Calibri" w:hAnsiTheme="minorHAnsi"/>
        </w:rPr>
        <w:t>No escalation</w:t>
      </w:r>
    </w:p>
    <w:p w:rsidR="006C7DEC" w:rsidRPr="005774AB" w:rsidRDefault="006C7DEC" w:rsidP="006C7DEC">
      <w:pPr>
        <w:rPr>
          <w:rFonts w:asciiTheme="minorHAnsi" w:eastAsia="Calibri" w:hAnsiTheme="minorHAnsi"/>
          <w:szCs w:val="16"/>
        </w:rPr>
      </w:pPr>
      <w:proofErr w:type="spellStart"/>
      <w:r w:rsidRPr="005774AB">
        <w:rPr>
          <w:rFonts w:asciiTheme="minorHAnsi" w:eastAsia="Calibri" w:hAnsiTheme="minorHAnsi"/>
          <w:b/>
        </w:rPr>
        <w:t>Fettweis</w:t>
      </w:r>
      <w:proofErr w:type="spellEnd"/>
      <w:r w:rsidRPr="005774AB">
        <w:rPr>
          <w:rFonts w:asciiTheme="minorHAnsi" w:eastAsia="Calibri" w:hAnsiTheme="minorHAnsi"/>
          <w:b/>
        </w:rPr>
        <w:t xml:space="preserve"> ‘7</w:t>
      </w:r>
      <w:r w:rsidRPr="005774AB">
        <w:rPr>
          <w:rFonts w:asciiTheme="minorHAnsi" w:eastAsia="Calibri" w:hAnsiTheme="minorHAnsi"/>
          <w:sz w:val="20"/>
        </w:rPr>
        <w:t>,</w:t>
      </w:r>
      <w:r w:rsidRPr="005774AB">
        <w:rPr>
          <w:rFonts w:asciiTheme="minorHAnsi" w:eastAsia="Calibri" w:hAnsiTheme="minorHAnsi"/>
          <w:szCs w:val="16"/>
        </w:rPr>
        <w:t xml:space="preserve"> </w:t>
      </w:r>
      <w:proofErr w:type="spellStart"/>
      <w:r w:rsidRPr="005774AB">
        <w:rPr>
          <w:rFonts w:asciiTheme="minorHAnsi" w:eastAsia="Calibri" w:hAnsiTheme="minorHAnsi"/>
          <w:szCs w:val="16"/>
        </w:rPr>
        <w:t>Asst</w:t>
      </w:r>
      <w:proofErr w:type="spellEnd"/>
      <w:r w:rsidRPr="005774AB">
        <w:rPr>
          <w:rFonts w:asciiTheme="minorHAnsi" w:eastAsia="Calibri" w:hAnsiTheme="minorHAnsi"/>
          <w:szCs w:val="16"/>
        </w:rPr>
        <w:t xml:space="preserve"> Prof </w:t>
      </w:r>
      <w:proofErr w:type="spellStart"/>
      <w:r w:rsidRPr="005774AB">
        <w:rPr>
          <w:rFonts w:asciiTheme="minorHAnsi" w:eastAsia="Calibri" w:hAnsiTheme="minorHAnsi"/>
          <w:szCs w:val="16"/>
        </w:rPr>
        <w:t>Poli</w:t>
      </w:r>
      <w:proofErr w:type="spellEnd"/>
      <w:r w:rsidRPr="005774AB">
        <w:rPr>
          <w:rFonts w:asciiTheme="minorHAnsi" w:eastAsia="Calibri" w:hAnsiTheme="minorHAnsi"/>
          <w:szCs w:val="16"/>
        </w:rPr>
        <w:t xml:space="preserve"> </w:t>
      </w:r>
      <w:proofErr w:type="spellStart"/>
      <w:r w:rsidRPr="005774AB">
        <w:rPr>
          <w:rFonts w:asciiTheme="minorHAnsi" w:eastAsia="Calibri" w:hAnsiTheme="minorHAnsi"/>
          <w:szCs w:val="16"/>
        </w:rPr>
        <w:t>Sci</w:t>
      </w:r>
      <w:proofErr w:type="spellEnd"/>
      <w:r w:rsidRPr="005774AB">
        <w:rPr>
          <w:rFonts w:asciiTheme="minorHAnsi" w:eastAsia="Calibri" w:hAnsiTheme="minorHAnsi"/>
          <w:szCs w:val="16"/>
        </w:rPr>
        <w:t xml:space="preserve"> – Tulane, </w:t>
      </w:r>
      <w:proofErr w:type="spellStart"/>
      <w:r w:rsidRPr="005774AB">
        <w:rPr>
          <w:rFonts w:asciiTheme="minorHAnsi" w:eastAsia="Calibri" w:hAnsiTheme="minorHAnsi"/>
          <w:szCs w:val="16"/>
        </w:rPr>
        <w:t>Asst</w:t>
      </w:r>
      <w:proofErr w:type="spellEnd"/>
      <w:r w:rsidRPr="005774AB">
        <w:rPr>
          <w:rFonts w:asciiTheme="minorHAnsi" w:eastAsia="Calibri" w:hAnsiTheme="minorHAnsi"/>
          <w:szCs w:val="16"/>
        </w:rPr>
        <w:t xml:space="preserve"> Prof National Security Affairs – US Naval War College, (Christopher, “On the Consequences of Failure in Iraq,” </w:t>
      </w:r>
      <w:r w:rsidRPr="005774AB">
        <w:rPr>
          <w:rFonts w:asciiTheme="minorHAnsi" w:eastAsia="Calibri" w:hAnsiTheme="minorHAnsi"/>
          <w:i/>
          <w:szCs w:val="16"/>
        </w:rPr>
        <w:t>Survival</w:t>
      </w:r>
      <w:r w:rsidRPr="005774AB">
        <w:rPr>
          <w:rFonts w:asciiTheme="minorHAnsi" w:eastAsia="Calibri" w:hAnsiTheme="minorHAnsi"/>
          <w:szCs w:val="16"/>
        </w:rPr>
        <w:t xml:space="preserve">, Vol. 49, </w:t>
      </w:r>
      <w:proofErr w:type="spellStart"/>
      <w:r w:rsidRPr="005774AB">
        <w:rPr>
          <w:rFonts w:asciiTheme="minorHAnsi" w:eastAsia="Calibri" w:hAnsiTheme="minorHAnsi"/>
          <w:szCs w:val="16"/>
        </w:rPr>
        <w:t>Iss</w:t>
      </w:r>
      <w:proofErr w:type="spellEnd"/>
      <w:r w:rsidRPr="005774AB">
        <w:rPr>
          <w:rFonts w:asciiTheme="minorHAnsi" w:eastAsia="Calibri" w:hAnsiTheme="minorHAnsi"/>
          <w:szCs w:val="16"/>
        </w:rPr>
        <w:t xml:space="preserve">. 4, December, p. 83 – 98) </w:t>
      </w:r>
    </w:p>
    <w:p w:rsidR="006C7DEC" w:rsidRPr="005774AB" w:rsidRDefault="006C7DEC" w:rsidP="006C7DEC">
      <w:pPr>
        <w:rPr>
          <w:rFonts w:asciiTheme="minorHAnsi" w:eastAsia="Calibri" w:hAnsiTheme="minorHAnsi"/>
          <w:sz w:val="20"/>
        </w:rPr>
      </w:pPr>
    </w:p>
    <w:p w:rsidR="006C7DEC" w:rsidRPr="005774AB" w:rsidRDefault="006C7DEC" w:rsidP="006C7DEC">
      <w:pPr>
        <w:rPr>
          <w:rFonts w:asciiTheme="minorHAnsi" w:eastAsia="Calibri" w:hAnsiTheme="minorHAnsi"/>
          <w:b/>
          <w:sz w:val="20"/>
          <w:u w:val="single"/>
        </w:rPr>
      </w:pPr>
      <w:r w:rsidRPr="005774AB">
        <w:rPr>
          <w:rFonts w:asciiTheme="minorHAnsi" w:eastAsia="Calibri" w:hAnsiTheme="minorHAnsi"/>
          <w:sz w:val="16"/>
        </w:rPr>
        <w:t xml:space="preserve">Without the US presence, a second argument goes, nothing would prevent Sunni-Shia violence from sweeping into every country where the religious divide exists. </w:t>
      </w:r>
      <w:r w:rsidRPr="005774AB">
        <w:rPr>
          <w:rFonts w:asciiTheme="minorHAnsi" w:eastAsia="Calibri" w:hAnsiTheme="minorHAnsi"/>
          <w:u w:val="single"/>
        </w:rPr>
        <w:t>A Sunni bloc</w:t>
      </w:r>
      <w:r w:rsidRPr="005774AB">
        <w:rPr>
          <w:rFonts w:asciiTheme="minorHAnsi" w:eastAsia="Calibri" w:hAnsiTheme="minorHAnsi"/>
          <w:sz w:val="16"/>
        </w:rPr>
        <w:t xml:space="preserve"> with </w:t>
      </w:r>
      <w:proofErr w:type="spellStart"/>
      <w:r w:rsidRPr="005774AB">
        <w:rPr>
          <w:rFonts w:asciiTheme="minorHAnsi" w:eastAsia="Calibri" w:hAnsiTheme="minorHAnsi"/>
          <w:sz w:val="16"/>
        </w:rPr>
        <w:t>centres</w:t>
      </w:r>
      <w:proofErr w:type="spellEnd"/>
      <w:r w:rsidRPr="005774AB">
        <w:rPr>
          <w:rFonts w:asciiTheme="minorHAnsi" w:eastAsia="Calibri" w:hAnsiTheme="minorHAnsi"/>
          <w:sz w:val="16"/>
        </w:rPr>
        <w:t xml:space="preserve"> in Riyadh and Cairo might face a Shia bloc headquartered in Tehran, both of which </w:t>
      </w:r>
      <w:r w:rsidRPr="005774AB">
        <w:rPr>
          <w:rFonts w:asciiTheme="minorHAnsi" w:eastAsia="Calibri" w:hAnsiTheme="minorHAnsi"/>
          <w:u w:val="single"/>
        </w:rPr>
        <w:t>would</w:t>
      </w:r>
      <w:r w:rsidRPr="005774AB">
        <w:rPr>
          <w:rFonts w:asciiTheme="minorHAnsi" w:eastAsia="Calibri" w:hAnsiTheme="minorHAnsi"/>
          <w:sz w:val="16"/>
        </w:rPr>
        <w:t xml:space="preserve"> face enormous pressure from their own people to </w:t>
      </w:r>
      <w:r w:rsidRPr="005774AB">
        <w:rPr>
          <w:rFonts w:asciiTheme="minorHAnsi" w:eastAsia="Calibri" w:hAnsiTheme="minorHAnsi"/>
          <w:u w:val="single"/>
        </w:rPr>
        <w:t>fight proxy wars</w:t>
      </w:r>
      <w:r w:rsidRPr="005774AB">
        <w:rPr>
          <w:rFonts w:asciiTheme="minorHAnsi" w:eastAsia="Calibri" w:hAnsiTheme="minorHAnsi"/>
          <w:sz w:val="16"/>
        </w:rPr>
        <w:t xml:space="preserve"> across the region. </w:t>
      </w:r>
      <w:r w:rsidRPr="005774AB">
        <w:rPr>
          <w:rFonts w:asciiTheme="minorHAnsi" w:eastAsia="Calibri" w:hAnsiTheme="minorHAnsi"/>
          <w:u w:val="single"/>
        </w:rPr>
        <w:t xml:space="preserve">In addition to intra-Muslim civil war, cross-border warfare </w:t>
      </w:r>
      <w:proofErr w:type="gramStart"/>
      <w:r w:rsidRPr="005774AB">
        <w:rPr>
          <w:rFonts w:asciiTheme="minorHAnsi" w:eastAsia="Calibri" w:hAnsiTheme="minorHAnsi"/>
          <w:u w:val="single"/>
        </w:rPr>
        <w:t>could not be ruled out</w:t>
      </w:r>
      <w:proofErr w:type="gramEnd"/>
      <w:r w:rsidRPr="005774AB">
        <w:rPr>
          <w:rFonts w:asciiTheme="minorHAnsi" w:eastAsia="Calibri" w:hAnsiTheme="minorHAnsi"/>
          <w:u w:val="single"/>
        </w:rPr>
        <w:t>.</w:t>
      </w:r>
      <w:r w:rsidRPr="005774AB">
        <w:rPr>
          <w:rFonts w:asciiTheme="minorHAnsi" w:eastAsia="Calibri" w:hAnsiTheme="minorHAnsi"/>
          <w:sz w:val="16"/>
        </w:rPr>
        <w:t xml:space="preserve"> Jordan might be the first to send troops into Iraq to secure its own border; once the dam breaks, Iran, Turkey, Syria and Saudi Arabia might follow suit. </w:t>
      </w:r>
      <w:r w:rsidRPr="005774AB">
        <w:rPr>
          <w:rFonts w:asciiTheme="minorHAnsi" w:eastAsia="Calibri" w:hAnsiTheme="minorHAnsi"/>
          <w:u w:val="single"/>
        </w:rPr>
        <w:t>The Middle East has no shortage of rivalries</w:t>
      </w:r>
      <w:r w:rsidRPr="005774AB">
        <w:rPr>
          <w:rFonts w:asciiTheme="minorHAnsi" w:eastAsia="Calibri" w:hAnsiTheme="minorHAnsi"/>
          <w:sz w:val="16"/>
        </w:rPr>
        <w:t xml:space="preserve">, any of which might descend into direct conflict after a </w:t>
      </w:r>
      <w:proofErr w:type="spellStart"/>
      <w:r w:rsidRPr="005774AB">
        <w:rPr>
          <w:rFonts w:asciiTheme="minorHAnsi" w:eastAsia="Calibri" w:hAnsiTheme="minorHAnsi"/>
          <w:sz w:val="16"/>
        </w:rPr>
        <w:t>destabilising</w:t>
      </w:r>
      <w:proofErr w:type="spellEnd"/>
      <w:r w:rsidRPr="005774AB">
        <w:rPr>
          <w:rFonts w:asciiTheme="minorHAnsi" w:eastAsia="Calibri" w:hAnsiTheme="minorHAnsi"/>
          <w:sz w:val="16"/>
        </w:rPr>
        <w:t xml:space="preserve"> US withdrawal. In the worst case, Iran might emerge as the regional hegemon, able to bully and blackmail its </w:t>
      </w:r>
      <w:proofErr w:type="spellStart"/>
      <w:r w:rsidRPr="005774AB">
        <w:rPr>
          <w:rFonts w:asciiTheme="minorHAnsi" w:eastAsia="Calibri" w:hAnsiTheme="minorHAnsi"/>
          <w:sz w:val="16"/>
        </w:rPr>
        <w:t>neighbours</w:t>
      </w:r>
      <w:proofErr w:type="spellEnd"/>
      <w:r w:rsidRPr="005774AB">
        <w:rPr>
          <w:rFonts w:asciiTheme="minorHAnsi" w:eastAsia="Calibri" w:hAnsiTheme="minorHAnsi"/>
          <w:sz w:val="16"/>
        </w:rPr>
        <w:t xml:space="preserve"> with its new nuclear arsenal. Saudi Arabia and Egypt would soon demand suitable deterrents of their own, and </w:t>
      </w:r>
      <w:r w:rsidRPr="005774AB">
        <w:rPr>
          <w:rFonts w:asciiTheme="minorHAnsi" w:eastAsia="Calibri" w:hAnsiTheme="minorHAnsi"/>
          <w:u w:val="single"/>
        </w:rPr>
        <w:t>a nuclear arms race would envelop the region.</w:t>
      </w:r>
      <w:r w:rsidRPr="005774AB">
        <w:rPr>
          <w:rFonts w:asciiTheme="minorHAnsi" w:eastAsia="Calibri" w:hAnsiTheme="minorHAnsi"/>
          <w:sz w:val="16"/>
        </w:rPr>
        <w:t xml:space="preserve"> Once again, however, </w:t>
      </w:r>
      <w:r w:rsidRPr="005774AB">
        <w:rPr>
          <w:rStyle w:val="Emphasis"/>
          <w:rFonts w:asciiTheme="minorHAnsi" w:hAnsiTheme="minorHAnsi"/>
        </w:rPr>
        <w:t xml:space="preserve">none of these outcomes is particularly likely. </w:t>
      </w:r>
      <w:r w:rsidRPr="005774AB">
        <w:rPr>
          <w:rFonts w:asciiTheme="minorHAnsi" w:eastAsia="Calibri" w:hAnsiTheme="minorHAnsi"/>
          <w:sz w:val="16"/>
        </w:rPr>
        <w:t xml:space="preserve">Wider war No matter what the outcome in Iraq, </w:t>
      </w:r>
      <w:r w:rsidRPr="005774AB">
        <w:rPr>
          <w:rStyle w:val="Emphasis"/>
          <w:rFonts w:asciiTheme="minorHAnsi" w:hAnsiTheme="minorHAnsi"/>
        </w:rPr>
        <w:t>the region is not likely to devolve into chaos</w:t>
      </w:r>
      <w:r w:rsidRPr="005774AB">
        <w:rPr>
          <w:rFonts w:asciiTheme="minorHAnsi" w:eastAsia="Calibri" w:hAnsiTheme="minorHAnsi"/>
          <w:b/>
          <w:u w:val="single"/>
        </w:rPr>
        <w:t>.</w:t>
      </w:r>
      <w:r w:rsidRPr="005774AB">
        <w:rPr>
          <w:rFonts w:asciiTheme="minorHAnsi" w:eastAsia="Calibri" w:hAnsiTheme="minorHAnsi"/>
          <w:sz w:val="16"/>
        </w:rPr>
        <w:t xml:space="preserve"> Although it might seem counter-intuitive, </w:t>
      </w:r>
      <w:r w:rsidRPr="005774AB">
        <w:rPr>
          <w:rFonts w:asciiTheme="minorHAnsi" w:eastAsia="Calibri" w:hAnsiTheme="minorHAnsi"/>
          <w:u w:val="single"/>
        </w:rPr>
        <w:t>by most traditional measures the Middle East is very stable. Continuous, uninterrupted governance is the norm</w:t>
      </w:r>
      <w:r w:rsidRPr="005774AB">
        <w:rPr>
          <w:rFonts w:asciiTheme="minorHAnsi" w:eastAsia="Calibri" w:hAnsiTheme="minorHAnsi"/>
          <w:sz w:val="16"/>
        </w:rPr>
        <w:t xml:space="preserve">, not the exception; most </w:t>
      </w:r>
      <w:r w:rsidRPr="005774AB">
        <w:rPr>
          <w:rFonts w:asciiTheme="minorHAnsi" w:eastAsia="Calibri" w:hAnsiTheme="minorHAnsi"/>
          <w:u w:val="single"/>
        </w:rPr>
        <w:t>Middle East regimes have been in power for decades.</w:t>
      </w:r>
      <w:r w:rsidRPr="005774AB">
        <w:rPr>
          <w:rFonts w:asciiTheme="minorHAnsi" w:eastAsia="Calibri" w:hAnsiTheme="minorHAnsi"/>
          <w:sz w:val="16"/>
        </w:rPr>
        <w:t xml:space="preserve"> Its </w:t>
      </w:r>
      <w:r w:rsidRPr="005774AB">
        <w:rPr>
          <w:rFonts w:asciiTheme="minorHAnsi" w:eastAsia="Calibri" w:hAnsiTheme="minorHAnsi"/>
          <w:u w:val="single"/>
        </w:rPr>
        <w:t>monarchies</w:t>
      </w:r>
      <w:r w:rsidRPr="005774AB">
        <w:rPr>
          <w:rFonts w:asciiTheme="minorHAnsi" w:eastAsia="Calibri" w:hAnsiTheme="minorHAnsi"/>
          <w:sz w:val="16"/>
        </w:rPr>
        <w:t xml:space="preserve">, from Morocco to Jordan to every Gulf state, </w:t>
      </w:r>
      <w:r w:rsidRPr="005774AB">
        <w:rPr>
          <w:rFonts w:asciiTheme="minorHAnsi" w:eastAsia="Calibri" w:hAnsiTheme="minorHAnsi"/>
          <w:u w:val="single"/>
        </w:rPr>
        <w:t>have</w:t>
      </w:r>
      <w:r w:rsidRPr="005774AB">
        <w:rPr>
          <w:rFonts w:asciiTheme="minorHAnsi" w:eastAsia="Calibri" w:hAnsiTheme="minorHAnsi"/>
          <w:sz w:val="16"/>
        </w:rPr>
        <w:t xml:space="preserve"> generally </w:t>
      </w:r>
      <w:r w:rsidRPr="005774AB">
        <w:rPr>
          <w:rFonts w:asciiTheme="minorHAnsi" w:eastAsia="Calibri" w:hAnsiTheme="minorHAnsi"/>
          <w:u w:val="single"/>
        </w:rPr>
        <w:t>been in power since</w:t>
      </w:r>
      <w:r w:rsidRPr="005774AB">
        <w:rPr>
          <w:rFonts w:asciiTheme="minorHAnsi" w:eastAsia="Calibri" w:hAnsiTheme="minorHAnsi"/>
          <w:sz w:val="16"/>
        </w:rPr>
        <w:t xml:space="preserve"> these </w:t>
      </w:r>
      <w:r w:rsidRPr="005774AB">
        <w:rPr>
          <w:rFonts w:asciiTheme="minorHAnsi" w:eastAsia="Calibri" w:hAnsiTheme="minorHAnsi"/>
          <w:u w:val="single"/>
        </w:rPr>
        <w:t>countries gained independence.</w:t>
      </w:r>
      <w:r w:rsidRPr="005774AB">
        <w:rPr>
          <w:rFonts w:asciiTheme="minorHAnsi" w:eastAsia="Calibri" w:hAnsiTheme="minorHAnsi"/>
          <w:sz w:val="16"/>
        </w:rPr>
        <w:t xml:space="preserve"> In Egypt Hosni Mubarak has ruled for almost three decades, and Muammar Gadhafi in Libya for almost four. The region's </w:t>
      </w:r>
      <w:r w:rsidRPr="005774AB">
        <w:rPr>
          <w:rFonts w:asciiTheme="minorHAnsi" w:eastAsia="Calibri" w:hAnsiTheme="minorHAnsi"/>
          <w:u w:val="single"/>
        </w:rPr>
        <w:t>autocrats have been more likely to die quiet</w:t>
      </w:r>
      <w:r w:rsidRPr="005774AB">
        <w:rPr>
          <w:rFonts w:asciiTheme="minorHAnsi" w:eastAsia="Calibri" w:hAnsiTheme="minorHAnsi"/>
          <w:sz w:val="16"/>
        </w:rPr>
        <w:t xml:space="preserve">, natural </w:t>
      </w:r>
      <w:r w:rsidRPr="005774AB">
        <w:rPr>
          <w:rFonts w:asciiTheme="minorHAnsi" w:eastAsia="Calibri" w:hAnsiTheme="minorHAnsi"/>
          <w:u w:val="single"/>
        </w:rPr>
        <w:t>deaths than meet the hangman</w:t>
      </w:r>
      <w:r w:rsidRPr="005774AB">
        <w:rPr>
          <w:rFonts w:asciiTheme="minorHAnsi" w:eastAsia="Calibri" w:hAnsiTheme="minorHAnsi"/>
          <w:sz w:val="16"/>
        </w:rPr>
        <w:t xml:space="preserve"> or post-coup firing squads. </w:t>
      </w:r>
      <w:r w:rsidRPr="005774AB">
        <w:rPr>
          <w:rFonts w:asciiTheme="minorHAnsi" w:eastAsia="Calibri" w:hAnsiTheme="minorHAnsi"/>
          <w:u w:val="single"/>
        </w:rPr>
        <w:t>Saddam's</w:t>
      </w:r>
      <w:r w:rsidRPr="005774AB">
        <w:rPr>
          <w:rFonts w:asciiTheme="minorHAnsi" w:eastAsia="Calibri" w:hAnsiTheme="minorHAnsi"/>
          <w:sz w:val="16"/>
        </w:rPr>
        <w:t xml:space="preserve"> rather unpredictable </w:t>
      </w:r>
      <w:r w:rsidRPr="005774AB">
        <w:rPr>
          <w:rFonts w:asciiTheme="minorHAnsi" w:eastAsia="Calibri" w:hAnsiTheme="minorHAnsi"/>
          <w:u w:val="single"/>
        </w:rPr>
        <w:t>regime</w:t>
      </w:r>
      <w:r w:rsidRPr="005774AB">
        <w:rPr>
          <w:rFonts w:asciiTheme="minorHAnsi" w:eastAsia="Calibri" w:hAnsiTheme="minorHAnsi"/>
          <w:sz w:val="16"/>
        </w:rPr>
        <w:t xml:space="preserve">, which attacked its </w:t>
      </w:r>
      <w:proofErr w:type="spellStart"/>
      <w:r w:rsidRPr="005774AB">
        <w:rPr>
          <w:rFonts w:asciiTheme="minorHAnsi" w:eastAsia="Calibri" w:hAnsiTheme="minorHAnsi"/>
          <w:sz w:val="16"/>
        </w:rPr>
        <w:t>neighbours</w:t>
      </w:r>
      <w:proofErr w:type="spellEnd"/>
      <w:r w:rsidRPr="005774AB">
        <w:rPr>
          <w:rFonts w:asciiTheme="minorHAnsi" w:eastAsia="Calibri" w:hAnsiTheme="minorHAnsi"/>
          <w:sz w:val="16"/>
        </w:rPr>
        <w:t xml:space="preserve"> twice, </w:t>
      </w:r>
      <w:r w:rsidRPr="005774AB">
        <w:rPr>
          <w:rFonts w:asciiTheme="minorHAnsi" w:eastAsia="Calibri" w:hAnsiTheme="minorHAnsi"/>
          <w:u w:val="single"/>
        </w:rPr>
        <w:t>was one of the few exceptions</w:t>
      </w:r>
      <w:r w:rsidRPr="005774AB">
        <w:rPr>
          <w:rFonts w:asciiTheme="minorHAnsi" w:eastAsia="Calibri" w:hAnsiTheme="minorHAnsi"/>
          <w:sz w:val="16"/>
        </w:rPr>
        <w:t xml:space="preserve"> to this pattern of stability, and he met an end unusual for the modern Middle East. Its </w:t>
      </w:r>
      <w:r w:rsidRPr="005774AB">
        <w:rPr>
          <w:rFonts w:asciiTheme="minorHAnsi" w:eastAsia="Calibri" w:hAnsiTheme="minorHAnsi"/>
          <w:u w:val="single"/>
        </w:rPr>
        <w:t>regimes have survived</w:t>
      </w:r>
      <w:r w:rsidRPr="005774AB">
        <w:rPr>
          <w:rFonts w:asciiTheme="minorHAnsi" w:eastAsia="Calibri" w:hAnsiTheme="minorHAnsi"/>
          <w:sz w:val="16"/>
        </w:rPr>
        <w:t xml:space="preserve"> potentially </w:t>
      </w:r>
      <w:proofErr w:type="spellStart"/>
      <w:r w:rsidRPr="005774AB">
        <w:rPr>
          <w:rFonts w:asciiTheme="minorHAnsi" w:eastAsia="Calibri" w:hAnsiTheme="minorHAnsi"/>
          <w:u w:val="single"/>
        </w:rPr>
        <w:t>destabilising</w:t>
      </w:r>
      <w:proofErr w:type="spellEnd"/>
      <w:r w:rsidRPr="005774AB">
        <w:rPr>
          <w:rFonts w:asciiTheme="minorHAnsi" w:eastAsia="Calibri" w:hAnsiTheme="minorHAnsi"/>
          <w:u w:val="single"/>
        </w:rPr>
        <w:t xml:space="preserve"> shocks before, and they would be likely to do so again. The region</w:t>
      </w:r>
      <w:r w:rsidRPr="005774AB">
        <w:rPr>
          <w:rFonts w:asciiTheme="minorHAnsi" w:eastAsia="Calibri" w:hAnsiTheme="minorHAnsi"/>
          <w:sz w:val="16"/>
        </w:rPr>
        <w:t xml:space="preserve"> actually </w:t>
      </w:r>
      <w:r w:rsidRPr="005774AB">
        <w:rPr>
          <w:rFonts w:asciiTheme="minorHAnsi" w:eastAsia="Calibri" w:hAnsiTheme="minorHAnsi"/>
          <w:u w:val="single"/>
        </w:rPr>
        <w:t>experiences</w:t>
      </w:r>
      <w:r w:rsidRPr="005774AB">
        <w:rPr>
          <w:rFonts w:asciiTheme="minorHAnsi" w:eastAsia="Calibri" w:hAnsiTheme="minorHAnsi"/>
          <w:sz w:val="16"/>
        </w:rPr>
        <w:t xml:space="preserve"> very </w:t>
      </w:r>
      <w:r w:rsidRPr="005774AB">
        <w:rPr>
          <w:rFonts w:asciiTheme="minorHAnsi" w:eastAsia="Calibri" w:hAnsiTheme="minorHAnsi"/>
          <w:u w:val="single"/>
        </w:rPr>
        <w:t>little cross-border warfare</w:t>
      </w:r>
      <w:r w:rsidRPr="005774AB">
        <w:rPr>
          <w:rFonts w:asciiTheme="minorHAnsi" w:eastAsia="Calibri" w:hAnsiTheme="minorHAnsi"/>
          <w:sz w:val="16"/>
        </w:rPr>
        <w:t xml:space="preserve">, and even less since the end of the Cold War. Saddam again provided an exception, as did the Israelis, with their adventures in Lebanon. </w:t>
      </w:r>
      <w:r w:rsidRPr="005774AB">
        <w:rPr>
          <w:rFonts w:asciiTheme="minorHAnsi" w:eastAsia="Calibri" w:hAnsiTheme="minorHAnsi"/>
          <w:u w:val="single"/>
        </w:rPr>
        <w:t>Israel fought four wars</w:t>
      </w:r>
      <w:r w:rsidRPr="005774AB">
        <w:rPr>
          <w:rFonts w:asciiTheme="minorHAnsi" w:eastAsia="Calibri" w:hAnsiTheme="minorHAnsi"/>
          <w:sz w:val="16"/>
        </w:rPr>
        <w:t xml:space="preserve"> with </w:t>
      </w:r>
      <w:proofErr w:type="spellStart"/>
      <w:r w:rsidRPr="005774AB">
        <w:rPr>
          <w:rFonts w:asciiTheme="minorHAnsi" w:eastAsia="Calibri" w:hAnsiTheme="minorHAnsi"/>
          <w:sz w:val="16"/>
        </w:rPr>
        <w:t>neighbouring</w:t>
      </w:r>
      <w:proofErr w:type="spellEnd"/>
      <w:r w:rsidRPr="005774AB">
        <w:rPr>
          <w:rFonts w:asciiTheme="minorHAnsi" w:eastAsia="Calibri" w:hAnsiTheme="minorHAnsi"/>
          <w:sz w:val="16"/>
        </w:rPr>
        <w:t xml:space="preserve"> states in the first 25 years of its existence, </w:t>
      </w:r>
      <w:r w:rsidRPr="005774AB">
        <w:rPr>
          <w:rFonts w:asciiTheme="minorHAnsi" w:eastAsia="Calibri" w:hAnsiTheme="minorHAnsi"/>
          <w:u w:val="single"/>
        </w:rPr>
        <w:t>but none in</w:t>
      </w:r>
      <w:r w:rsidRPr="005774AB">
        <w:rPr>
          <w:rFonts w:asciiTheme="minorHAnsi" w:eastAsia="Calibri" w:hAnsiTheme="minorHAnsi"/>
          <w:sz w:val="16"/>
        </w:rPr>
        <w:t xml:space="preserve"> the </w:t>
      </w:r>
      <w:r w:rsidRPr="005774AB">
        <w:rPr>
          <w:rFonts w:asciiTheme="minorHAnsi" w:eastAsia="Calibri" w:hAnsiTheme="minorHAnsi"/>
          <w:u w:val="single"/>
        </w:rPr>
        <w:t>34 years since. Vicious civil wars that</w:t>
      </w:r>
      <w:r w:rsidRPr="005774AB">
        <w:rPr>
          <w:rFonts w:asciiTheme="minorHAnsi" w:eastAsia="Calibri" w:hAnsiTheme="minorHAnsi"/>
          <w:sz w:val="16"/>
        </w:rPr>
        <w:t xml:space="preserve"> once </w:t>
      </w:r>
      <w:r w:rsidRPr="005774AB">
        <w:rPr>
          <w:rFonts w:asciiTheme="minorHAnsi" w:eastAsia="Calibri" w:hAnsiTheme="minorHAnsi"/>
          <w:u w:val="single"/>
        </w:rPr>
        <w:t>engulfed Lebanon and Algeria have gone quiet</w:t>
      </w:r>
      <w:r w:rsidRPr="005774AB">
        <w:rPr>
          <w:rFonts w:asciiTheme="minorHAnsi" w:eastAsia="Calibri" w:hAnsiTheme="minorHAnsi"/>
          <w:sz w:val="16"/>
        </w:rPr>
        <w:t xml:space="preserve">, and its ethnic conflicts do not make the region particularly unique. The biggest risk of an American withdrawal is intensified civil war in Iraq rather than regional conflagration. Iraq's </w:t>
      </w:r>
      <w:proofErr w:type="spellStart"/>
      <w:r w:rsidRPr="005774AB">
        <w:rPr>
          <w:rStyle w:val="Emphasis"/>
          <w:rFonts w:asciiTheme="minorHAnsi" w:hAnsiTheme="minorHAnsi"/>
        </w:rPr>
        <w:t>neighbours</w:t>
      </w:r>
      <w:proofErr w:type="spellEnd"/>
      <w:r w:rsidRPr="005774AB">
        <w:rPr>
          <w:rStyle w:val="Emphasis"/>
          <w:rFonts w:asciiTheme="minorHAnsi" w:hAnsiTheme="minorHAnsi"/>
        </w:rPr>
        <w:t xml:space="preserve"> will likely not prove eager to fight each other</w:t>
      </w:r>
      <w:r w:rsidRPr="005774AB">
        <w:rPr>
          <w:rFonts w:asciiTheme="minorHAnsi" w:eastAsia="Calibri" w:hAnsiTheme="minorHAnsi"/>
          <w:sz w:val="16"/>
        </w:rPr>
        <w:t xml:space="preserve"> to determine who gets to be the next country to spend itself into penury propping up an unpopular puppet regime next door. </w:t>
      </w:r>
      <w:r w:rsidRPr="005774AB">
        <w:rPr>
          <w:rFonts w:asciiTheme="minorHAnsi" w:eastAsia="Calibri" w:hAnsiTheme="minorHAnsi"/>
          <w:u w:val="single"/>
        </w:rPr>
        <w:t>As much as the Saudis and Iranians may threaten to intervene</w:t>
      </w:r>
      <w:r w:rsidRPr="005774AB">
        <w:rPr>
          <w:rFonts w:asciiTheme="minorHAnsi" w:eastAsia="Calibri" w:hAnsiTheme="minorHAnsi"/>
          <w:sz w:val="16"/>
        </w:rPr>
        <w:t xml:space="preserve"> on behalf of their co-religionists, </w:t>
      </w:r>
      <w:r w:rsidRPr="005774AB">
        <w:rPr>
          <w:rFonts w:asciiTheme="minorHAnsi" w:eastAsia="Calibri" w:hAnsiTheme="minorHAnsi"/>
          <w:u w:val="single"/>
        </w:rPr>
        <w:t>they have shown no eagerness to replace</w:t>
      </w:r>
      <w:r w:rsidRPr="005774AB">
        <w:rPr>
          <w:rFonts w:asciiTheme="minorHAnsi" w:eastAsia="Calibri" w:hAnsiTheme="minorHAnsi"/>
          <w:sz w:val="16"/>
        </w:rPr>
        <w:t xml:space="preserve"> the </w:t>
      </w:r>
      <w:r w:rsidRPr="005774AB">
        <w:rPr>
          <w:rFonts w:asciiTheme="minorHAnsi" w:eastAsia="Calibri" w:hAnsiTheme="minorHAnsi"/>
          <w:u w:val="single"/>
        </w:rPr>
        <w:t>counter-insurgency</w:t>
      </w:r>
      <w:r w:rsidRPr="005774AB">
        <w:rPr>
          <w:rFonts w:asciiTheme="minorHAnsi" w:eastAsia="Calibri" w:hAnsiTheme="minorHAnsi"/>
          <w:sz w:val="16"/>
        </w:rPr>
        <w:t xml:space="preserve"> role that American </w:t>
      </w:r>
      <w:r w:rsidRPr="005774AB">
        <w:rPr>
          <w:rFonts w:asciiTheme="minorHAnsi" w:eastAsia="Calibri" w:hAnsiTheme="minorHAnsi"/>
          <w:u w:val="single"/>
        </w:rPr>
        <w:t>troops</w:t>
      </w:r>
      <w:r w:rsidRPr="005774AB">
        <w:rPr>
          <w:rFonts w:asciiTheme="minorHAnsi" w:eastAsia="Calibri" w:hAnsiTheme="minorHAnsi"/>
          <w:sz w:val="16"/>
        </w:rPr>
        <w:t xml:space="preserve"> play today. If the United States, with its remarkable military and unlimited resources, could not bring about its desired solutions in Iraq, why would any other country think it could do so?17 </w:t>
      </w:r>
      <w:r w:rsidRPr="005774AB">
        <w:rPr>
          <w:rFonts w:asciiTheme="minorHAnsi" w:eastAsia="Calibri" w:hAnsiTheme="minorHAnsi"/>
          <w:u w:val="single"/>
        </w:rPr>
        <w:t>Common interest</w:t>
      </w:r>
      <w:r w:rsidRPr="005774AB">
        <w:rPr>
          <w:rFonts w:asciiTheme="minorHAnsi" w:eastAsia="Calibri" w:hAnsiTheme="minorHAnsi"/>
          <w:sz w:val="16"/>
        </w:rPr>
        <w:t xml:space="preserve">, not the presence of the US military, </w:t>
      </w:r>
      <w:r w:rsidRPr="005774AB">
        <w:rPr>
          <w:rFonts w:asciiTheme="minorHAnsi" w:eastAsia="Calibri" w:hAnsiTheme="minorHAnsi"/>
          <w:u w:val="single"/>
        </w:rPr>
        <w:t>provides the</w:t>
      </w:r>
      <w:r w:rsidRPr="005774AB">
        <w:rPr>
          <w:rFonts w:asciiTheme="minorHAnsi" w:eastAsia="Calibri" w:hAnsiTheme="minorHAnsi"/>
          <w:sz w:val="16"/>
        </w:rPr>
        <w:t xml:space="preserve"> ultimate </w:t>
      </w:r>
      <w:r w:rsidRPr="005774AB">
        <w:rPr>
          <w:rFonts w:asciiTheme="minorHAnsi" w:eastAsia="Calibri" w:hAnsiTheme="minorHAnsi"/>
          <w:u w:val="single"/>
        </w:rPr>
        <w:t>foundation for stability. All ruling regimes in the Middle East share</w:t>
      </w:r>
      <w:r w:rsidRPr="005774AB">
        <w:rPr>
          <w:rFonts w:asciiTheme="minorHAnsi" w:eastAsia="Calibri" w:hAnsiTheme="minorHAnsi"/>
          <w:sz w:val="16"/>
        </w:rPr>
        <w:t xml:space="preserve"> a common (and understandable) </w:t>
      </w:r>
      <w:r w:rsidRPr="005774AB">
        <w:rPr>
          <w:rFonts w:asciiTheme="minorHAnsi" w:eastAsia="Calibri" w:hAnsiTheme="minorHAnsi"/>
          <w:u w:val="single"/>
        </w:rPr>
        <w:t>fear of instability. It is the interest of every actor</w:t>
      </w:r>
      <w:r w:rsidRPr="005774AB">
        <w:rPr>
          <w:rFonts w:asciiTheme="minorHAnsi" w:eastAsia="Calibri" w:hAnsiTheme="minorHAnsi"/>
          <w:sz w:val="16"/>
        </w:rPr>
        <w:t xml:space="preserve"> - the Iraqis, their </w:t>
      </w:r>
      <w:proofErr w:type="spellStart"/>
      <w:r w:rsidRPr="005774AB">
        <w:rPr>
          <w:rFonts w:asciiTheme="minorHAnsi" w:eastAsia="Calibri" w:hAnsiTheme="minorHAnsi"/>
          <w:sz w:val="16"/>
        </w:rPr>
        <w:t>neighbours</w:t>
      </w:r>
      <w:proofErr w:type="spellEnd"/>
      <w:r w:rsidRPr="005774AB">
        <w:rPr>
          <w:rFonts w:asciiTheme="minorHAnsi" w:eastAsia="Calibri" w:hAnsiTheme="minorHAnsi"/>
          <w:sz w:val="16"/>
        </w:rPr>
        <w:t xml:space="preserve"> and the rest of the world - </w:t>
      </w:r>
      <w:r w:rsidRPr="005774AB">
        <w:rPr>
          <w:rFonts w:asciiTheme="minorHAnsi" w:eastAsia="Calibri" w:hAnsiTheme="minorHAnsi"/>
          <w:u w:val="single"/>
        </w:rPr>
        <w:t>to see a stable</w:t>
      </w:r>
      <w:r w:rsidRPr="005774AB">
        <w:rPr>
          <w:rFonts w:asciiTheme="minorHAnsi" w:eastAsia="Calibri" w:hAnsiTheme="minorHAnsi"/>
          <w:sz w:val="16"/>
        </w:rPr>
        <w:t xml:space="preserve">, functioning </w:t>
      </w:r>
      <w:r w:rsidRPr="005774AB">
        <w:rPr>
          <w:rFonts w:asciiTheme="minorHAnsi" w:eastAsia="Calibri" w:hAnsiTheme="minorHAnsi"/>
          <w:u w:val="single"/>
        </w:rPr>
        <w:t>government</w:t>
      </w:r>
      <w:r w:rsidRPr="005774AB">
        <w:rPr>
          <w:rFonts w:asciiTheme="minorHAnsi" w:eastAsia="Calibri" w:hAnsiTheme="minorHAnsi"/>
          <w:sz w:val="16"/>
        </w:rPr>
        <w:t xml:space="preserve"> emerge </w:t>
      </w:r>
      <w:r w:rsidRPr="005774AB">
        <w:rPr>
          <w:rFonts w:asciiTheme="minorHAnsi" w:eastAsia="Calibri" w:hAnsiTheme="minorHAnsi"/>
          <w:u w:val="single"/>
        </w:rPr>
        <w:t>in Iraq.</w:t>
      </w:r>
      <w:r w:rsidRPr="005774AB">
        <w:rPr>
          <w:rFonts w:asciiTheme="minorHAnsi" w:eastAsia="Calibri" w:hAnsiTheme="minorHAnsi"/>
          <w:sz w:val="16"/>
        </w:rPr>
        <w:t xml:space="preserve"> If the United States were to withdraw, </w:t>
      </w:r>
      <w:r w:rsidRPr="005774AB">
        <w:rPr>
          <w:rFonts w:asciiTheme="minorHAnsi" w:eastAsia="Calibri" w:hAnsiTheme="minorHAnsi"/>
          <w:u w:val="single"/>
        </w:rPr>
        <w:t>increased regional cooperation</w:t>
      </w:r>
      <w:r w:rsidRPr="005774AB">
        <w:rPr>
          <w:rFonts w:asciiTheme="minorHAnsi" w:eastAsia="Calibri" w:hAnsiTheme="minorHAnsi"/>
          <w:sz w:val="16"/>
        </w:rPr>
        <w:t xml:space="preserve"> to address that common interest </w:t>
      </w:r>
      <w:r w:rsidRPr="005774AB">
        <w:rPr>
          <w:rFonts w:asciiTheme="minorHAnsi" w:eastAsia="Calibri" w:hAnsiTheme="minorHAnsi"/>
          <w:u w:val="single"/>
        </w:rPr>
        <w:t xml:space="preserve">is </w:t>
      </w:r>
      <w:r w:rsidRPr="005774AB">
        <w:rPr>
          <w:rStyle w:val="Emphasis"/>
          <w:rFonts w:asciiTheme="minorHAnsi" w:hAnsiTheme="minorHAnsi"/>
        </w:rPr>
        <w:t>far more likely than outright warfare.</w:t>
      </w:r>
    </w:p>
    <w:p w:rsidR="006C7DEC" w:rsidRPr="005774AB" w:rsidRDefault="006C7DEC" w:rsidP="006C7DEC">
      <w:pPr>
        <w:rPr>
          <w:rFonts w:asciiTheme="minorHAnsi" w:hAnsiTheme="minorHAnsi"/>
        </w:rPr>
      </w:pPr>
    </w:p>
    <w:p w:rsidR="006C7DEC" w:rsidRPr="005774AB" w:rsidRDefault="006C7DEC" w:rsidP="006C7DEC">
      <w:pPr>
        <w:pStyle w:val="Heading3"/>
        <w:rPr>
          <w:rFonts w:asciiTheme="minorHAnsi" w:hAnsiTheme="minorHAnsi"/>
        </w:rPr>
      </w:pPr>
      <w:r w:rsidRPr="005774AB">
        <w:rPr>
          <w:rFonts w:asciiTheme="minorHAnsi" w:hAnsiTheme="minorHAnsi"/>
        </w:rPr>
        <w:t xml:space="preserve">AT: Global </w:t>
      </w:r>
      <w:proofErr w:type="spellStart"/>
      <w:r w:rsidRPr="005774AB">
        <w:rPr>
          <w:rFonts w:asciiTheme="minorHAnsi" w:hAnsiTheme="minorHAnsi"/>
        </w:rPr>
        <w:t>Prolif</w:t>
      </w:r>
      <w:proofErr w:type="spellEnd"/>
      <w:r w:rsidRPr="005774AB">
        <w:rPr>
          <w:rFonts w:asciiTheme="minorHAnsi" w:hAnsiTheme="minorHAnsi"/>
        </w:rPr>
        <w:t xml:space="preserve"> </w:t>
      </w:r>
    </w:p>
    <w:p w:rsidR="006C7DEC" w:rsidRPr="005774AB" w:rsidRDefault="006C7DEC" w:rsidP="006C7DEC">
      <w:pPr>
        <w:pStyle w:val="Heading4"/>
        <w:rPr>
          <w:rFonts w:asciiTheme="minorHAnsi" w:hAnsiTheme="minorHAnsi"/>
        </w:rPr>
      </w:pPr>
      <w:r w:rsidRPr="005774AB">
        <w:rPr>
          <w:rFonts w:asciiTheme="minorHAnsi" w:hAnsiTheme="minorHAnsi"/>
        </w:rPr>
        <w:t xml:space="preserve">No </w:t>
      </w:r>
      <w:proofErr w:type="spellStart"/>
      <w:r w:rsidRPr="005774AB">
        <w:rPr>
          <w:rFonts w:asciiTheme="minorHAnsi" w:hAnsiTheme="minorHAnsi"/>
        </w:rPr>
        <w:t>prolif</w:t>
      </w:r>
      <w:proofErr w:type="spellEnd"/>
      <w:r w:rsidRPr="005774AB">
        <w:rPr>
          <w:rFonts w:asciiTheme="minorHAnsi" w:hAnsiTheme="minorHAnsi"/>
        </w:rPr>
        <w:t xml:space="preserve"> cascades and long timeframe – their </w:t>
      </w:r>
      <w:proofErr w:type="spellStart"/>
      <w:proofErr w:type="gramStart"/>
      <w:r w:rsidRPr="005774AB">
        <w:rPr>
          <w:rFonts w:asciiTheme="minorHAnsi" w:hAnsiTheme="minorHAnsi"/>
        </w:rPr>
        <w:t>ev</w:t>
      </w:r>
      <w:proofErr w:type="spellEnd"/>
      <w:proofErr w:type="gramEnd"/>
      <w:r w:rsidRPr="005774AB">
        <w:rPr>
          <w:rFonts w:asciiTheme="minorHAnsi" w:hAnsiTheme="minorHAnsi"/>
        </w:rPr>
        <w:t xml:space="preserve"> is biased</w:t>
      </w:r>
    </w:p>
    <w:p w:rsidR="006C7DEC" w:rsidRPr="005774AB" w:rsidRDefault="006C7DEC" w:rsidP="006C7DEC">
      <w:pPr>
        <w:rPr>
          <w:rFonts w:asciiTheme="minorHAnsi" w:hAnsiTheme="minorHAnsi"/>
          <w:szCs w:val="16"/>
        </w:rPr>
      </w:pPr>
      <w:proofErr w:type="spellStart"/>
      <w:r w:rsidRPr="005774AB">
        <w:rPr>
          <w:rStyle w:val="Style13ptBold"/>
          <w:rFonts w:asciiTheme="minorHAnsi" w:hAnsiTheme="minorHAnsi"/>
        </w:rPr>
        <w:t>Kahl</w:t>
      </w:r>
      <w:proofErr w:type="spellEnd"/>
      <w:r w:rsidRPr="005774AB">
        <w:rPr>
          <w:rStyle w:val="Style13ptBold"/>
          <w:rFonts w:asciiTheme="minorHAnsi" w:hAnsiTheme="minorHAnsi"/>
        </w:rPr>
        <w:t xml:space="preserve"> 13</w:t>
      </w:r>
      <w:r w:rsidRPr="005774AB">
        <w:rPr>
          <w:rFonts w:asciiTheme="minorHAnsi" w:hAnsiTheme="minorHAnsi"/>
        </w:rPr>
        <w:t xml:space="preserve"> – </w:t>
      </w:r>
      <w:r w:rsidRPr="005774AB">
        <w:rPr>
          <w:rFonts w:asciiTheme="minorHAnsi" w:hAnsiTheme="minorHAnsi"/>
          <w:szCs w:val="16"/>
        </w:rPr>
        <w:t xml:space="preserve">Senior Fellow at the Center for a New American Security and an associate professor in the Security Studies Program at Georgetown University’s Edmund A. Walsh School of Foreign Service (Colin H., Melissa G. Dalton, Visiting Fellow at the Center for a New American Security, Matthew Irvine, Research Associate at the Center for a New American Security, February, “If Iran Builds the Bomb, Will Saudi Arabia Be Next?” </w:t>
      </w:r>
      <w:hyperlink r:id="rId72" w:history="1">
        <w:r w:rsidRPr="005774AB">
          <w:rPr>
            <w:rStyle w:val="Hyperlink"/>
            <w:rFonts w:asciiTheme="minorHAnsi" w:hAnsiTheme="minorHAnsi"/>
            <w:szCs w:val="16"/>
          </w:rPr>
          <w:t>http://www.cnas.org/files/documents/publications/CNAS_AtomicKingdom_Kahl.pdf</w:t>
        </w:r>
      </w:hyperlink>
      <w:r w:rsidRPr="005774AB">
        <w:rPr>
          <w:rFonts w:asciiTheme="minorHAnsi" w:hAnsiTheme="minorHAnsi"/>
          <w:szCs w:val="16"/>
        </w:rPr>
        <w:t>)</w:t>
      </w:r>
    </w:p>
    <w:p w:rsidR="006C7DEC" w:rsidRPr="005774AB" w:rsidRDefault="006C7DEC" w:rsidP="006C7DEC">
      <w:pPr>
        <w:rPr>
          <w:rFonts w:asciiTheme="minorHAnsi" w:hAnsiTheme="minorHAnsi"/>
          <w:szCs w:val="16"/>
        </w:rPr>
      </w:pPr>
      <w:r w:rsidRPr="005774AB">
        <w:rPr>
          <w:rFonts w:asciiTheme="minorHAnsi" w:hAnsiTheme="minorHAnsi"/>
          <w:szCs w:val="16"/>
        </w:rPr>
        <w:t>***cites Jacques Hymans, USC Associate Professor of IR***</w:t>
      </w:r>
    </w:p>
    <w:p w:rsidR="006C7DEC" w:rsidRPr="005774AB" w:rsidRDefault="006C7DEC" w:rsidP="006C7DEC">
      <w:pPr>
        <w:rPr>
          <w:rFonts w:asciiTheme="minorHAnsi" w:hAnsiTheme="minorHAnsi"/>
          <w:sz w:val="16"/>
        </w:rPr>
      </w:pPr>
      <w:r w:rsidRPr="005774AB">
        <w:rPr>
          <w:rFonts w:asciiTheme="minorHAnsi" w:hAnsiTheme="minorHAnsi"/>
          <w:sz w:val="16"/>
        </w:rPr>
        <w:t xml:space="preserve">I </w:t>
      </w:r>
      <w:proofErr w:type="spellStart"/>
      <w:r w:rsidRPr="005774AB">
        <w:rPr>
          <w:rFonts w:asciiTheme="minorHAnsi" w:hAnsiTheme="minorHAnsi"/>
          <w:sz w:val="16"/>
        </w:rPr>
        <w:t>I</w:t>
      </w:r>
      <w:proofErr w:type="spellEnd"/>
      <w:r w:rsidRPr="005774AB">
        <w:rPr>
          <w:rFonts w:asciiTheme="minorHAnsi" w:hAnsiTheme="minorHAnsi"/>
          <w:sz w:val="16"/>
        </w:rPr>
        <w:t xml:space="preserve"> </w:t>
      </w:r>
      <w:proofErr w:type="spellStart"/>
      <w:proofErr w:type="gramStart"/>
      <w:r w:rsidRPr="005774AB">
        <w:rPr>
          <w:rFonts w:asciiTheme="minorHAnsi" w:hAnsiTheme="minorHAnsi"/>
          <w:sz w:val="16"/>
        </w:rPr>
        <w:t>I</w:t>
      </w:r>
      <w:proofErr w:type="spellEnd"/>
      <w:r w:rsidRPr="005774AB">
        <w:rPr>
          <w:rFonts w:asciiTheme="minorHAnsi" w:hAnsiTheme="minorHAnsi"/>
          <w:sz w:val="16"/>
        </w:rPr>
        <w:t xml:space="preserve"> .</w:t>
      </w:r>
      <w:proofErr w:type="gramEnd"/>
      <w:r w:rsidRPr="005774AB">
        <w:rPr>
          <w:rFonts w:asciiTheme="minorHAnsi" w:hAnsiTheme="minorHAnsi"/>
          <w:sz w:val="16"/>
        </w:rPr>
        <w:t xml:space="preserve"> LESSONS FROM HISTORY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w:t>
      </w:r>
      <w:proofErr w:type="gramStart"/>
      <w:r w:rsidRPr="005774AB">
        <w:rPr>
          <w:rFonts w:asciiTheme="minorHAnsi" w:hAnsiTheme="minorHAnsi"/>
          <w:sz w:val="16"/>
        </w:rPr>
        <w:t>a</w:t>
      </w:r>
      <w:proofErr w:type="gramEnd"/>
      <w:r w:rsidRPr="005774AB">
        <w:rPr>
          <w:rFonts w:asciiTheme="minorHAnsi" w:hAnsiTheme="minorHAnsi"/>
          <w:sz w:val="16"/>
        </w:rPr>
        <w:t xml:space="preserve"> single new entrant into the nuclear club could catalyze similar responses by others in the region, with the Middle East and Northeast Asia the most likely candidates.”16 Nevertheless, </w:t>
      </w:r>
      <w:r w:rsidRPr="005774AB">
        <w:rPr>
          <w:rStyle w:val="StyleUnderline"/>
          <w:rFonts w:asciiTheme="minorHAnsi" w:hAnsiTheme="minorHAnsi"/>
        </w:rPr>
        <w:t>predictions of</w:t>
      </w:r>
      <w:r w:rsidRPr="005774AB">
        <w:rPr>
          <w:rFonts w:asciiTheme="minorHAnsi" w:hAnsiTheme="minorHAnsi"/>
          <w:sz w:val="16"/>
        </w:rPr>
        <w:t xml:space="preserve"> inevitable </w:t>
      </w:r>
      <w:r w:rsidRPr="005774AB">
        <w:rPr>
          <w:rStyle w:val="StyleUnderline"/>
          <w:rFonts w:asciiTheme="minorHAnsi" w:hAnsiTheme="minorHAnsi"/>
        </w:rPr>
        <w:t>prolif</w:t>
      </w:r>
      <w:r w:rsidRPr="005774AB">
        <w:rPr>
          <w:rFonts w:asciiTheme="minorHAnsi" w:hAnsiTheme="minorHAnsi"/>
          <w:sz w:val="16"/>
        </w:rPr>
        <w:t xml:space="preserve">eration </w:t>
      </w:r>
      <w:r w:rsidRPr="005774AB">
        <w:rPr>
          <w:rStyle w:val="StyleUnderline"/>
          <w:rFonts w:asciiTheme="minorHAnsi" w:hAnsiTheme="minorHAnsi"/>
        </w:rPr>
        <w:t xml:space="preserve">cascades have </w:t>
      </w:r>
      <w:r w:rsidRPr="005774AB">
        <w:rPr>
          <w:rStyle w:val="Emphasis"/>
          <w:rFonts w:asciiTheme="minorHAnsi" w:hAnsiTheme="minorHAnsi"/>
        </w:rPr>
        <w:t>historically proven false</w:t>
      </w:r>
      <w:r w:rsidRPr="005774AB">
        <w:rPr>
          <w:rFonts w:asciiTheme="minorHAnsi" w:hAnsiTheme="minorHAnsi"/>
          <w:sz w:val="16"/>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5774AB">
        <w:rPr>
          <w:rStyle w:val="StyleUnderline"/>
          <w:rFonts w:asciiTheme="minorHAnsi" w:hAnsiTheme="minorHAnsi"/>
        </w:rPr>
        <w:t>countries that</w:t>
      </w:r>
      <w:r w:rsidRPr="005774AB">
        <w:rPr>
          <w:rFonts w:asciiTheme="minorHAnsi" w:hAnsiTheme="minorHAnsi"/>
          <w:sz w:val="16"/>
        </w:rPr>
        <w:t xml:space="preserve"> have </w:t>
      </w:r>
      <w:r w:rsidRPr="005774AB">
        <w:rPr>
          <w:rStyle w:val="StyleUnderline"/>
          <w:rFonts w:asciiTheme="minorHAnsi" w:hAnsiTheme="minorHAnsi"/>
        </w:rPr>
        <w:t xml:space="preserve">started down the </w:t>
      </w:r>
      <w:r w:rsidRPr="005774AB">
        <w:rPr>
          <w:rFonts w:asciiTheme="minorHAnsi" w:hAnsiTheme="minorHAnsi"/>
          <w:sz w:val="16"/>
        </w:rPr>
        <w:t>nuclear</w:t>
      </w:r>
      <w:r w:rsidRPr="005774AB">
        <w:rPr>
          <w:rStyle w:val="StyleUnderline"/>
          <w:rFonts w:asciiTheme="minorHAnsi" w:hAnsiTheme="minorHAnsi"/>
        </w:rPr>
        <w:t xml:space="preserve"> path</w:t>
      </w:r>
      <w:r w:rsidRPr="005774AB">
        <w:rPr>
          <w:rFonts w:asciiTheme="minorHAnsi" w:hAnsiTheme="minorHAnsi"/>
          <w:sz w:val="16"/>
        </w:rPr>
        <w:t xml:space="preserve"> have </w:t>
      </w:r>
      <w:r w:rsidRPr="005774AB">
        <w:rPr>
          <w:rStyle w:val="StyleUnderline"/>
          <w:rFonts w:asciiTheme="minorHAnsi" w:hAnsiTheme="minorHAnsi"/>
        </w:rPr>
        <w:t xml:space="preserve">found the road </w:t>
      </w:r>
      <w:r w:rsidRPr="005774AB">
        <w:rPr>
          <w:rStyle w:val="Emphasis"/>
          <w:rFonts w:asciiTheme="minorHAnsi" w:hAnsiTheme="minorHAnsi"/>
        </w:rPr>
        <w:t>more difficult than imagined</w:t>
      </w:r>
      <w:r w:rsidRPr="005774AB">
        <w:rPr>
          <w:rStyle w:val="StyleUnderline"/>
          <w:rFonts w:asciiTheme="minorHAnsi" w:hAnsiTheme="minorHAnsi"/>
        </w:rPr>
        <w:t>,</w:t>
      </w:r>
      <w:r w:rsidRPr="005774AB">
        <w:rPr>
          <w:rFonts w:asciiTheme="minorHAnsi" w:hAnsiTheme="minorHAnsi"/>
          <w:sz w:val="16"/>
        </w:rPr>
        <w:t xml:space="preserve"> both technologically and bureaucratically, </w:t>
      </w:r>
      <w:r w:rsidRPr="005774AB">
        <w:rPr>
          <w:rStyle w:val="StyleUnderline"/>
          <w:rFonts w:asciiTheme="minorHAnsi" w:hAnsiTheme="minorHAnsi"/>
        </w:rPr>
        <w:t>leading the majority</w:t>
      </w:r>
      <w:r w:rsidRPr="005774AB">
        <w:rPr>
          <w:rFonts w:asciiTheme="minorHAnsi" w:hAnsiTheme="minorHAnsi"/>
          <w:sz w:val="16"/>
        </w:rPr>
        <w:t xml:space="preserve"> of nuclear-weapons aspirants </w:t>
      </w:r>
      <w:r w:rsidRPr="005774AB">
        <w:rPr>
          <w:rStyle w:val="StyleUnderline"/>
          <w:rFonts w:asciiTheme="minorHAnsi" w:hAnsiTheme="minorHAnsi"/>
        </w:rPr>
        <w:t>to reverse course.</w:t>
      </w:r>
      <w:r w:rsidRPr="005774AB">
        <w:rPr>
          <w:rFonts w:asciiTheme="minorHAnsi" w:hAnsiTheme="minorHAnsi"/>
          <w:sz w:val="16"/>
        </w:rPr>
        <w:t xml:space="preserve"> Thus, despite frequent warnings of an unstoppable “nuclear express,”17 William Potter and </w:t>
      </w:r>
      <w:proofErr w:type="spellStart"/>
      <w:r w:rsidRPr="005774AB">
        <w:rPr>
          <w:rFonts w:asciiTheme="minorHAnsi" w:hAnsiTheme="minorHAnsi"/>
          <w:sz w:val="16"/>
        </w:rPr>
        <w:t>Gaukhar</w:t>
      </w:r>
      <w:proofErr w:type="spellEnd"/>
      <w:r w:rsidRPr="005774AB">
        <w:rPr>
          <w:rFonts w:asciiTheme="minorHAnsi" w:hAnsiTheme="minorHAnsi"/>
          <w:sz w:val="16"/>
        </w:rPr>
        <w:t xml:space="preserve"> </w:t>
      </w:r>
      <w:proofErr w:type="spellStart"/>
      <w:r w:rsidRPr="005774AB">
        <w:rPr>
          <w:rFonts w:asciiTheme="minorHAnsi" w:hAnsiTheme="minorHAnsi"/>
          <w:sz w:val="16"/>
        </w:rPr>
        <w:t>Mukhatzhanova</w:t>
      </w:r>
      <w:proofErr w:type="spellEnd"/>
      <w:r w:rsidRPr="005774AB">
        <w:rPr>
          <w:rFonts w:asciiTheme="minorHAnsi" w:hAnsiTheme="minorHAnsi"/>
          <w:sz w:val="16"/>
        </w:rPr>
        <w:t xml:space="preserve">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w:t>
      </w:r>
      <w:proofErr w:type="spellStart"/>
      <w:r w:rsidRPr="005774AB">
        <w:rPr>
          <w:rFonts w:asciiTheme="minorHAnsi" w:hAnsiTheme="minorHAnsi"/>
          <w:sz w:val="16"/>
        </w:rPr>
        <w:t>nuclearization</w:t>
      </w:r>
      <w:proofErr w:type="spellEnd"/>
      <w:r w:rsidRPr="005774AB">
        <w:rPr>
          <w:rFonts w:asciiTheme="minorHAnsi" w:hAnsiTheme="minorHAnsi"/>
          <w:sz w:val="16"/>
        </w:rPr>
        <w:t xml:space="preserve">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5774AB">
        <w:rPr>
          <w:rStyle w:val="StyleUnderline"/>
          <w:rFonts w:asciiTheme="minorHAnsi" w:hAnsiTheme="minorHAnsi"/>
        </w:rPr>
        <w:t>Analysts</w:t>
      </w:r>
      <w:r w:rsidRPr="005774AB">
        <w:rPr>
          <w:rFonts w:asciiTheme="minorHAnsi" w:hAnsiTheme="minorHAnsi"/>
          <w:sz w:val="16"/>
        </w:rPr>
        <w:t xml:space="preserve"> predicting proliferation cascades tend to </w:t>
      </w:r>
      <w:r w:rsidRPr="005774AB">
        <w:rPr>
          <w:rStyle w:val="StyleUnderline"/>
          <w:rFonts w:asciiTheme="minorHAnsi" w:hAnsiTheme="minorHAnsi"/>
        </w:rPr>
        <w:t>emphasize the incentives for</w:t>
      </w:r>
      <w:r w:rsidRPr="005774AB">
        <w:rPr>
          <w:rFonts w:asciiTheme="minorHAnsi" w:hAnsiTheme="minorHAnsi"/>
          <w:sz w:val="16"/>
        </w:rPr>
        <w:t xml:space="preserve"> reactive </w:t>
      </w:r>
      <w:r w:rsidRPr="005774AB">
        <w:rPr>
          <w:rStyle w:val="StyleUnderline"/>
          <w:rFonts w:asciiTheme="minorHAnsi" w:hAnsiTheme="minorHAnsi"/>
        </w:rPr>
        <w:t>prolif</w:t>
      </w:r>
      <w:r w:rsidRPr="005774AB">
        <w:rPr>
          <w:rFonts w:asciiTheme="minorHAnsi" w:hAnsiTheme="minorHAnsi"/>
          <w:sz w:val="16"/>
        </w:rPr>
        <w:t xml:space="preserve">eration </w:t>
      </w:r>
      <w:r w:rsidRPr="005774AB">
        <w:rPr>
          <w:rStyle w:val="StyleUnderline"/>
          <w:rFonts w:asciiTheme="minorHAnsi" w:hAnsiTheme="minorHAnsi"/>
        </w:rPr>
        <w:t>while</w:t>
      </w:r>
      <w:r w:rsidRPr="005774AB">
        <w:rPr>
          <w:rFonts w:asciiTheme="minorHAnsi" w:hAnsiTheme="minorHAnsi"/>
          <w:sz w:val="16"/>
        </w:rPr>
        <w:t xml:space="preserve"> ignoring or </w:t>
      </w:r>
      <w:r w:rsidRPr="005774AB">
        <w:rPr>
          <w:rStyle w:val="Emphasis"/>
          <w:rFonts w:asciiTheme="minorHAnsi" w:hAnsiTheme="minorHAnsi"/>
        </w:rPr>
        <w:t>downplaying the disincentives</w:t>
      </w:r>
      <w:r w:rsidRPr="005774AB">
        <w:rPr>
          <w:rStyle w:val="StyleUnderline"/>
          <w:rFonts w:asciiTheme="minorHAnsi" w:hAnsiTheme="minorHAnsi"/>
        </w:rPr>
        <w:t>.</w:t>
      </w:r>
      <w:r w:rsidRPr="005774AB">
        <w:rPr>
          <w:rFonts w:asciiTheme="minorHAnsi" w:hAnsiTheme="minorHAnsi"/>
          <w:sz w:val="16"/>
        </w:rPr>
        <w:t xml:space="preserve"> Yet, as it turns out, </w:t>
      </w:r>
      <w:r w:rsidRPr="005774AB">
        <w:rPr>
          <w:rStyle w:val="StyleUnderline"/>
          <w:rFonts w:asciiTheme="minorHAnsi" w:hAnsiTheme="minorHAnsi"/>
        </w:rPr>
        <w:t xml:space="preserve">instances </w:t>
      </w:r>
      <w:r w:rsidRPr="005774AB">
        <w:rPr>
          <w:rFonts w:asciiTheme="minorHAnsi" w:hAnsiTheme="minorHAnsi"/>
          <w:sz w:val="16"/>
        </w:rPr>
        <w:t xml:space="preserve">of nuclear proliferation (including reactive proliferation) </w:t>
      </w:r>
      <w:r w:rsidRPr="005774AB">
        <w:rPr>
          <w:rStyle w:val="StyleUnderline"/>
          <w:rFonts w:asciiTheme="minorHAnsi" w:hAnsiTheme="minorHAnsi"/>
        </w:rPr>
        <w:t xml:space="preserve">have been </w:t>
      </w:r>
      <w:r w:rsidRPr="005774AB">
        <w:rPr>
          <w:rStyle w:val="Emphasis"/>
          <w:rFonts w:asciiTheme="minorHAnsi" w:hAnsiTheme="minorHAnsi"/>
        </w:rPr>
        <w:t>so rare</w:t>
      </w:r>
      <w:r w:rsidRPr="005774AB">
        <w:rPr>
          <w:rStyle w:val="StyleUnderline"/>
          <w:rFonts w:asciiTheme="minorHAnsi" w:hAnsiTheme="minorHAnsi"/>
        </w:rPr>
        <w:t xml:space="preserve"> because</w:t>
      </w:r>
      <w:r w:rsidRPr="005774AB">
        <w:rPr>
          <w:rFonts w:asciiTheme="minorHAnsi" w:hAnsiTheme="minorHAnsi"/>
          <w:sz w:val="16"/>
        </w:rPr>
        <w:t xml:space="preserve"> going down </w:t>
      </w:r>
      <w:r w:rsidRPr="005774AB">
        <w:rPr>
          <w:rStyle w:val="StyleUnderline"/>
          <w:rFonts w:asciiTheme="minorHAnsi" w:hAnsiTheme="minorHAnsi"/>
        </w:rPr>
        <w:t>this road</w:t>
      </w:r>
      <w:r w:rsidRPr="005774AB">
        <w:rPr>
          <w:rFonts w:asciiTheme="minorHAnsi" w:hAnsiTheme="minorHAnsi"/>
          <w:sz w:val="16"/>
        </w:rPr>
        <w:t xml:space="preserve"> often </w:t>
      </w:r>
      <w:r w:rsidRPr="005774AB">
        <w:rPr>
          <w:rStyle w:val="StyleUnderline"/>
          <w:rFonts w:asciiTheme="minorHAnsi" w:hAnsiTheme="minorHAnsi"/>
        </w:rPr>
        <w:t xml:space="preserve">risks insecurity, reputational damage and economic costs that </w:t>
      </w:r>
      <w:r w:rsidRPr="005774AB">
        <w:rPr>
          <w:rStyle w:val="Emphasis"/>
          <w:rFonts w:asciiTheme="minorHAnsi" w:hAnsiTheme="minorHAnsi"/>
        </w:rPr>
        <w:t>outweigh</w:t>
      </w:r>
      <w:r w:rsidRPr="005774AB">
        <w:rPr>
          <w:rFonts w:asciiTheme="minorHAnsi" w:hAnsiTheme="minorHAnsi"/>
          <w:sz w:val="16"/>
        </w:rPr>
        <w:t xml:space="preserve"> the </w:t>
      </w:r>
      <w:r w:rsidRPr="005774AB">
        <w:rPr>
          <w:rStyle w:val="StyleUnderline"/>
          <w:rFonts w:asciiTheme="minorHAnsi" w:hAnsiTheme="minorHAnsi"/>
        </w:rPr>
        <w:t>potential benefits.</w:t>
      </w:r>
      <w:r w:rsidRPr="005774AB">
        <w:rPr>
          <w:rFonts w:asciiTheme="minorHAnsi" w:hAnsiTheme="minorHAnsi"/>
          <w:sz w:val="16"/>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w:t>
      </w:r>
      <w:proofErr w:type="spellStart"/>
      <w:r w:rsidRPr="005774AB">
        <w:rPr>
          <w:rFonts w:asciiTheme="minorHAnsi" w:hAnsiTheme="minorHAnsi"/>
          <w:sz w:val="16"/>
        </w:rPr>
        <w:t>Bleek</w:t>
      </w:r>
      <w:proofErr w:type="spellEnd"/>
      <w:r w:rsidRPr="005774AB">
        <w:rPr>
          <w:rFonts w:asciiTheme="minorHAnsi" w:hAnsiTheme="minorHAnsi"/>
          <w:sz w:val="16"/>
        </w:rPr>
        <w:t xml:space="preserve">,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t>
      </w:r>
      <w:proofErr w:type="spellStart"/>
      <w:r w:rsidRPr="005774AB">
        <w:rPr>
          <w:rFonts w:asciiTheme="minorHAnsi" w:hAnsiTheme="minorHAnsi"/>
          <w:sz w:val="16"/>
        </w:rPr>
        <w:t>weaponsrelated</w:t>
      </w:r>
      <w:proofErr w:type="spellEnd"/>
      <w:r w:rsidRPr="005774AB">
        <w:rPr>
          <w:rFonts w:asciiTheme="minorHAnsi" w:hAnsiTheme="minorHAnsi"/>
          <w:sz w:val="16"/>
        </w:rPr>
        <w:t xml:space="preserve"> dimensions since 1945, yet the overwhelming number chose to abandon these activities before they produced a bomb. Over time, </w:t>
      </w:r>
      <w:r w:rsidRPr="005774AB">
        <w:rPr>
          <w:rStyle w:val="StyleUnderline"/>
          <w:rFonts w:asciiTheme="minorHAnsi" w:hAnsiTheme="minorHAnsi"/>
        </w:rPr>
        <w:t>the number of nuclear reversals has grown while the number of states initiating programs</w:t>
      </w:r>
      <w:r w:rsidRPr="005774AB">
        <w:rPr>
          <w:rFonts w:asciiTheme="minorHAnsi" w:hAnsiTheme="minorHAnsi"/>
          <w:sz w:val="16"/>
        </w:rPr>
        <w:t xml:space="preserve"> with possible military dimensions </w:t>
      </w:r>
      <w:r w:rsidRPr="005774AB">
        <w:rPr>
          <w:rStyle w:val="StyleUnderline"/>
          <w:rFonts w:asciiTheme="minorHAnsi" w:hAnsiTheme="minorHAnsi"/>
        </w:rPr>
        <w:t>has</w:t>
      </w:r>
      <w:r w:rsidRPr="005774AB">
        <w:rPr>
          <w:rFonts w:asciiTheme="minorHAnsi" w:hAnsiTheme="minorHAnsi"/>
          <w:sz w:val="16"/>
        </w:rPr>
        <w:t xml:space="preserve"> markedly </w:t>
      </w:r>
      <w:r w:rsidRPr="005774AB">
        <w:rPr>
          <w:rStyle w:val="StyleUnderline"/>
          <w:rFonts w:asciiTheme="minorHAnsi" w:hAnsiTheme="minorHAnsi"/>
        </w:rPr>
        <w:t>declined.</w:t>
      </w:r>
      <w:r w:rsidRPr="005774AB">
        <w:rPr>
          <w:rFonts w:asciiTheme="minorHAnsi" w:hAnsiTheme="minorHAnsi"/>
          <w:sz w:val="16"/>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w:t>
      </w:r>
      <w:proofErr w:type="spellStart"/>
      <w:r w:rsidRPr="005774AB">
        <w:rPr>
          <w:rFonts w:asciiTheme="minorHAnsi" w:hAnsiTheme="minorHAnsi"/>
          <w:sz w:val="16"/>
        </w:rPr>
        <w:t>nuclearization</w:t>
      </w:r>
      <w:proofErr w:type="spellEnd"/>
      <w:r w:rsidRPr="005774AB">
        <w:rPr>
          <w:rFonts w:asciiTheme="minorHAnsi" w:hAnsiTheme="minorHAnsi"/>
          <w:sz w:val="16"/>
        </w:rPr>
        <w:t xml:space="preserve">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w:t>
      </w:r>
      <w:proofErr w:type="spellStart"/>
      <w:r w:rsidRPr="005774AB">
        <w:rPr>
          <w:rFonts w:asciiTheme="minorHAnsi" w:hAnsiTheme="minorHAnsi"/>
          <w:sz w:val="16"/>
        </w:rPr>
        <w:t>nuclearization</w:t>
      </w:r>
      <w:proofErr w:type="spellEnd"/>
      <w:r w:rsidRPr="005774AB">
        <w:rPr>
          <w:rFonts w:asciiTheme="minorHAnsi" w:hAnsiTheme="minorHAnsi"/>
          <w:sz w:val="16"/>
        </w:rPr>
        <w:t xml:space="preserve">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w:t>
      </w:r>
      <w:proofErr w:type="spellStart"/>
      <w:r w:rsidRPr="005774AB">
        <w:rPr>
          <w:rFonts w:asciiTheme="minorHAnsi" w:hAnsiTheme="minorHAnsi"/>
          <w:sz w:val="16"/>
        </w:rPr>
        <w:t>Kibar</w:t>
      </w:r>
      <w:proofErr w:type="spellEnd"/>
      <w:r w:rsidRPr="005774AB">
        <w:rPr>
          <w:rFonts w:asciiTheme="minorHAnsi" w:hAnsiTheme="minorHAnsi"/>
          <w:sz w:val="16"/>
        </w:rPr>
        <w:t xml:space="preserve">,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5774AB">
        <w:rPr>
          <w:rStyle w:val="StyleUnderline"/>
          <w:rFonts w:asciiTheme="minorHAnsi" w:hAnsiTheme="minorHAnsi"/>
        </w:rPr>
        <w:t>the average time required to complete a</w:t>
      </w:r>
      <w:r w:rsidRPr="005774AB">
        <w:rPr>
          <w:rFonts w:asciiTheme="minorHAnsi" w:hAnsiTheme="minorHAnsi"/>
          <w:sz w:val="16"/>
        </w:rPr>
        <w:t xml:space="preserve"> nuclear weapons </w:t>
      </w:r>
      <w:r w:rsidRPr="005774AB">
        <w:rPr>
          <w:rStyle w:val="StyleUnderline"/>
          <w:rFonts w:asciiTheme="minorHAnsi" w:hAnsiTheme="minorHAnsi"/>
        </w:rPr>
        <w:t>program has increased from seven</w:t>
      </w:r>
      <w:r w:rsidRPr="005774AB">
        <w:rPr>
          <w:rFonts w:asciiTheme="minorHAnsi" w:hAnsiTheme="minorHAnsi"/>
          <w:sz w:val="16"/>
        </w:rPr>
        <w:t xml:space="preserve"> years prior to 1970 </w:t>
      </w:r>
      <w:r w:rsidRPr="005774AB">
        <w:rPr>
          <w:rStyle w:val="StyleUnderline"/>
          <w:rFonts w:asciiTheme="minorHAnsi" w:hAnsiTheme="minorHAnsi"/>
        </w:rPr>
        <w:t>to</w:t>
      </w:r>
      <w:r w:rsidRPr="005774AB">
        <w:rPr>
          <w:rFonts w:asciiTheme="minorHAnsi" w:hAnsiTheme="minorHAnsi"/>
          <w:sz w:val="16"/>
        </w:rPr>
        <w:t xml:space="preserve"> about </w:t>
      </w:r>
      <w:r w:rsidRPr="005774AB">
        <w:rPr>
          <w:rStyle w:val="Emphasis"/>
          <w:rFonts w:asciiTheme="minorHAnsi" w:hAnsiTheme="minorHAnsi"/>
        </w:rPr>
        <w:t>17 years</w:t>
      </w:r>
      <w:r w:rsidRPr="005774AB">
        <w:rPr>
          <w:rFonts w:asciiTheme="minorHAnsi" w:hAnsiTheme="minorHAnsi"/>
          <w:sz w:val="16"/>
        </w:rPr>
        <w:t xml:space="preserve"> after 1970, even as the hardware, knowledge and industrial base required for proliferation has expanded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5774AB">
        <w:rPr>
          <w:rStyle w:val="StyleUnderline"/>
          <w:rFonts w:asciiTheme="minorHAnsi" w:hAnsiTheme="minorHAnsi"/>
        </w:rPr>
        <w:t>leaders have to weigh</w:t>
      </w:r>
      <w:r w:rsidRPr="005774AB">
        <w:rPr>
          <w:rFonts w:asciiTheme="minorHAnsi" w:hAnsiTheme="minorHAnsi"/>
          <w:sz w:val="16"/>
        </w:rPr>
        <w:t xml:space="preserve"> these </w:t>
      </w:r>
      <w:r w:rsidRPr="005774AB">
        <w:rPr>
          <w:rStyle w:val="StyleUnderline"/>
          <w:rFonts w:asciiTheme="minorHAnsi" w:hAnsiTheme="minorHAnsi"/>
        </w:rPr>
        <w:t xml:space="preserve">potential gains against the possibility that seeking </w:t>
      </w:r>
      <w:r w:rsidRPr="005774AB">
        <w:rPr>
          <w:rFonts w:asciiTheme="minorHAnsi" w:hAnsiTheme="minorHAnsi"/>
          <w:sz w:val="16"/>
        </w:rPr>
        <w:t>nuclear</w:t>
      </w:r>
      <w:r w:rsidRPr="005774AB">
        <w:rPr>
          <w:rStyle w:val="StyleUnderline"/>
          <w:rFonts w:asciiTheme="minorHAnsi" w:hAnsiTheme="minorHAnsi"/>
        </w:rPr>
        <w:t xml:space="preserve"> weapons would</w:t>
      </w:r>
      <w:r w:rsidRPr="005774AB">
        <w:rPr>
          <w:rFonts w:asciiTheme="minorHAnsi" w:hAnsiTheme="minorHAnsi"/>
          <w:sz w:val="16"/>
        </w:rPr>
        <w:t xml:space="preserve"> make the country or regime less secure by </w:t>
      </w:r>
      <w:r w:rsidRPr="005774AB">
        <w:rPr>
          <w:rStyle w:val="StyleUnderline"/>
          <w:rFonts w:asciiTheme="minorHAnsi" w:hAnsiTheme="minorHAnsi"/>
        </w:rPr>
        <w:t>trigger</w:t>
      </w:r>
      <w:r w:rsidRPr="005774AB">
        <w:rPr>
          <w:rFonts w:asciiTheme="minorHAnsi" w:hAnsiTheme="minorHAnsi"/>
          <w:sz w:val="16"/>
        </w:rPr>
        <w:t xml:space="preserve">ing </w:t>
      </w:r>
      <w:r w:rsidRPr="005774AB">
        <w:rPr>
          <w:rStyle w:val="StyleUnderline"/>
          <w:rFonts w:asciiTheme="minorHAnsi" w:hAnsiTheme="minorHAnsi"/>
        </w:rPr>
        <w:t>a regional arms race or</w:t>
      </w:r>
      <w:r w:rsidRPr="005774AB">
        <w:rPr>
          <w:rFonts w:asciiTheme="minorHAnsi" w:hAnsiTheme="minorHAnsi"/>
          <w:sz w:val="16"/>
        </w:rPr>
        <w:t xml:space="preserve"> a preventive </w:t>
      </w:r>
      <w:r w:rsidRPr="005774AB">
        <w:rPr>
          <w:rStyle w:val="StyleUnderline"/>
          <w:rFonts w:asciiTheme="minorHAnsi" w:hAnsiTheme="minorHAnsi"/>
        </w:rPr>
        <w:t>attack by outside powers.</w:t>
      </w:r>
      <w:r w:rsidRPr="005774AB">
        <w:rPr>
          <w:rFonts w:asciiTheme="minorHAnsi" w:hAnsiTheme="minorHAnsi"/>
          <w:sz w:val="16"/>
        </w:rPr>
        <w:t xml:space="preserve"> Countries also have to consider the possibility that </w:t>
      </w:r>
      <w:r w:rsidRPr="005774AB">
        <w:rPr>
          <w:rStyle w:val="StyleUnderline"/>
          <w:rFonts w:asciiTheme="minorHAnsi" w:hAnsiTheme="minorHAnsi"/>
        </w:rPr>
        <w:t xml:space="preserve">pursuing </w:t>
      </w:r>
      <w:r w:rsidRPr="005774AB">
        <w:rPr>
          <w:rFonts w:asciiTheme="minorHAnsi" w:hAnsiTheme="minorHAnsi"/>
          <w:sz w:val="16"/>
        </w:rPr>
        <w:t>nuclear</w:t>
      </w:r>
      <w:r w:rsidRPr="005774AB">
        <w:rPr>
          <w:rStyle w:val="StyleUnderline"/>
          <w:rFonts w:asciiTheme="minorHAnsi" w:hAnsiTheme="minorHAnsi"/>
        </w:rPr>
        <w:t xml:space="preserve"> weapons will</w:t>
      </w:r>
      <w:r w:rsidRPr="005774AB">
        <w:rPr>
          <w:rFonts w:asciiTheme="minorHAnsi" w:hAnsiTheme="minorHAnsi"/>
          <w:sz w:val="16"/>
        </w:rPr>
        <w:t xml:space="preserve"> produce </w:t>
      </w:r>
      <w:r w:rsidRPr="005774AB">
        <w:rPr>
          <w:rStyle w:val="StyleUnderline"/>
          <w:rFonts w:asciiTheme="minorHAnsi" w:hAnsiTheme="minorHAnsi"/>
        </w:rPr>
        <w:t>strain</w:t>
      </w:r>
      <w:r w:rsidRPr="005774AB">
        <w:rPr>
          <w:rFonts w:asciiTheme="minorHAnsi" w:hAnsiTheme="minorHAnsi"/>
          <w:sz w:val="16"/>
        </w:rPr>
        <w:t xml:space="preserve">s in strategic </w:t>
      </w:r>
      <w:r w:rsidRPr="005774AB">
        <w:rPr>
          <w:rStyle w:val="StyleUnderline"/>
          <w:rFonts w:asciiTheme="minorHAnsi" w:hAnsiTheme="minorHAnsi"/>
        </w:rPr>
        <w:t>relations</w:t>
      </w:r>
      <w:r w:rsidRPr="005774AB">
        <w:rPr>
          <w:rFonts w:asciiTheme="minorHAnsi" w:hAnsiTheme="minorHAnsi"/>
          <w:sz w:val="16"/>
        </w:rPr>
        <w:t xml:space="preserve">hips </w:t>
      </w:r>
      <w:r w:rsidRPr="005774AB">
        <w:rPr>
          <w:rStyle w:val="StyleUnderline"/>
          <w:rFonts w:asciiTheme="minorHAnsi" w:hAnsiTheme="minorHAnsi"/>
        </w:rPr>
        <w:t>with</w:t>
      </w:r>
      <w:r w:rsidRPr="005774AB">
        <w:rPr>
          <w:rFonts w:asciiTheme="minorHAnsi" w:hAnsiTheme="minorHAnsi"/>
          <w:sz w:val="16"/>
        </w:rPr>
        <w:t xml:space="preserve"> key </w:t>
      </w:r>
      <w:r w:rsidRPr="005774AB">
        <w:rPr>
          <w:rStyle w:val="StyleUnderline"/>
          <w:rFonts w:asciiTheme="minorHAnsi" w:hAnsiTheme="minorHAnsi"/>
        </w:rPr>
        <w:t>allies</w:t>
      </w:r>
      <w:r w:rsidRPr="005774AB">
        <w:rPr>
          <w:rFonts w:asciiTheme="minorHAnsi" w:hAnsiTheme="minorHAnsi"/>
          <w:sz w:val="16"/>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w:t>
      </w:r>
      <w:proofErr w:type="gramStart"/>
      <w:r w:rsidRPr="005774AB">
        <w:rPr>
          <w:rFonts w:asciiTheme="minorHAnsi" w:hAnsiTheme="minorHAnsi"/>
          <w:sz w:val="16"/>
        </w:rPr>
        <w:t>The</w:t>
      </w:r>
      <w:proofErr w:type="gramEnd"/>
      <w:r w:rsidRPr="005774AB">
        <w:rPr>
          <w:rFonts w:asciiTheme="minorHAnsi" w:hAnsiTheme="minorHAnsi"/>
          <w:sz w:val="16"/>
        </w:rPr>
        <w:t xml:space="preserv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w:t>
      </w:r>
      <w:proofErr w:type="gramStart"/>
      <w:r w:rsidRPr="005774AB">
        <w:rPr>
          <w:rFonts w:asciiTheme="minorHAnsi" w:hAnsiTheme="minorHAnsi"/>
          <w:sz w:val="16"/>
        </w:rPr>
        <w:t>must be considered</w:t>
      </w:r>
      <w:proofErr w:type="gramEnd"/>
      <w:r w:rsidRPr="005774AB">
        <w:rPr>
          <w:rFonts w:asciiTheme="minorHAnsi" w:hAnsiTheme="minorHAnsi"/>
          <w:sz w:val="16"/>
        </w:rPr>
        <w:t xml:space="preserve">.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w:t>
      </w:r>
      <w:proofErr w:type="gramStart"/>
      <w:r w:rsidRPr="005774AB">
        <w:rPr>
          <w:rFonts w:asciiTheme="minorHAnsi" w:hAnsiTheme="minorHAnsi"/>
          <w:sz w:val="16"/>
        </w:rPr>
        <w:t>can be easily sanctioned</w:t>
      </w:r>
      <w:proofErr w:type="gramEnd"/>
      <w:r w:rsidRPr="005774AB">
        <w:rPr>
          <w:rFonts w:asciiTheme="minorHAnsi" w:hAnsiTheme="minorHAnsi"/>
          <w:sz w:val="16"/>
        </w:rPr>
        <w:t xml:space="preserve"> because their exclusion from international economic transactions creates few downsides for sanctioning states. In other instances, however, a state may be so vital to outside powers – economically or geopolitically – that it is unlikely to </w:t>
      </w:r>
      <w:proofErr w:type="gramStart"/>
      <w:r w:rsidRPr="005774AB">
        <w:rPr>
          <w:rFonts w:asciiTheme="minorHAnsi" w:hAnsiTheme="minorHAnsi"/>
          <w:sz w:val="16"/>
        </w:rPr>
        <w:t>be sanctioned</w:t>
      </w:r>
      <w:proofErr w:type="gramEnd"/>
      <w:r w:rsidRPr="005774AB">
        <w:rPr>
          <w:rFonts w:asciiTheme="minorHAnsi" w:hAnsiTheme="minorHAnsi"/>
          <w:sz w:val="16"/>
        </w:rPr>
        <w:t xml:space="preserve">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5774AB">
        <w:rPr>
          <w:rStyle w:val="StyleUnderline"/>
          <w:rFonts w:asciiTheme="minorHAnsi" w:hAnsiTheme="minorHAnsi"/>
        </w:rPr>
        <w:t>rulers</w:t>
      </w:r>
      <w:r w:rsidRPr="005774AB">
        <w:rPr>
          <w:rFonts w:asciiTheme="minorHAnsi" w:hAnsiTheme="minorHAnsi"/>
          <w:sz w:val="16"/>
        </w:rPr>
        <w:t xml:space="preserve"> to </w:t>
      </w:r>
      <w:r w:rsidRPr="005774AB">
        <w:rPr>
          <w:rStyle w:val="StyleUnderline"/>
          <w:rFonts w:asciiTheme="minorHAnsi" w:hAnsiTheme="minorHAnsi"/>
        </w:rPr>
        <w:t>take a coercive</w:t>
      </w:r>
      <w:r w:rsidRPr="005774AB">
        <w:rPr>
          <w:rFonts w:asciiTheme="minorHAnsi" w:hAnsiTheme="minorHAnsi"/>
          <w:sz w:val="16"/>
        </w:rPr>
        <w:t xml:space="preserve">, authoritarian </w:t>
      </w:r>
      <w:r w:rsidRPr="005774AB">
        <w:rPr>
          <w:rStyle w:val="StyleUnderline"/>
          <w:rFonts w:asciiTheme="minorHAnsi" w:hAnsiTheme="minorHAnsi"/>
        </w:rPr>
        <w:t xml:space="preserve">management approach to their </w:t>
      </w:r>
      <w:r w:rsidRPr="005774AB">
        <w:rPr>
          <w:rFonts w:asciiTheme="minorHAnsi" w:hAnsiTheme="minorHAnsi"/>
          <w:sz w:val="16"/>
        </w:rPr>
        <w:t>nuclear</w:t>
      </w:r>
      <w:r w:rsidRPr="005774AB">
        <w:rPr>
          <w:rStyle w:val="StyleUnderline"/>
          <w:rFonts w:asciiTheme="minorHAnsi" w:hAnsiTheme="minorHAnsi"/>
        </w:rPr>
        <w:t xml:space="preserve"> programs. This</w:t>
      </w:r>
      <w:r w:rsidRPr="005774AB">
        <w:rPr>
          <w:rFonts w:asciiTheme="minorHAnsi" w:hAnsiTheme="minorHAnsi"/>
          <w:sz w:val="16"/>
        </w:rPr>
        <w:t xml:space="preserve"> approach, in turn, politicizes and ultimately </w:t>
      </w:r>
      <w:r w:rsidRPr="005774AB">
        <w:rPr>
          <w:rStyle w:val="Emphasis"/>
          <w:rFonts w:asciiTheme="minorHAnsi" w:hAnsiTheme="minorHAnsi"/>
        </w:rPr>
        <w:t>undermines nuclear projects</w:t>
      </w:r>
      <w:r w:rsidRPr="005774AB">
        <w:rPr>
          <w:rStyle w:val="StyleUnderline"/>
          <w:rFonts w:asciiTheme="minorHAnsi" w:hAnsiTheme="minorHAnsi"/>
        </w:rPr>
        <w:t xml:space="preserve"> by gutting the autonomy</w:t>
      </w:r>
      <w:r w:rsidRPr="005774AB">
        <w:rPr>
          <w:rFonts w:asciiTheme="minorHAnsi" w:hAnsiTheme="minorHAnsi"/>
          <w:sz w:val="16"/>
        </w:rPr>
        <w:t xml:space="preserve"> and professionalism </w:t>
      </w:r>
      <w:r w:rsidRPr="005774AB">
        <w:rPr>
          <w:rStyle w:val="StyleUnderline"/>
          <w:rFonts w:asciiTheme="minorHAnsi" w:hAnsiTheme="minorHAnsi"/>
        </w:rPr>
        <w:t>of the</w:t>
      </w:r>
      <w:r w:rsidRPr="005774AB">
        <w:rPr>
          <w:rFonts w:asciiTheme="minorHAnsi" w:hAnsiTheme="minorHAnsi"/>
          <w:sz w:val="16"/>
        </w:rPr>
        <w:t xml:space="preserve"> very </w:t>
      </w:r>
      <w:r w:rsidRPr="005774AB">
        <w:rPr>
          <w:rStyle w:val="StyleUnderline"/>
          <w:rFonts w:asciiTheme="minorHAnsi" w:hAnsiTheme="minorHAnsi"/>
        </w:rPr>
        <w:t>scientists, experts and organizations needed to</w:t>
      </w:r>
      <w:r w:rsidRPr="005774AB">
        <w:rPr>
          <w:rFonts w:asciiTheme="minorHAnsi" w:hAnsiTheme="minorHAnsi"/>
          <w:sz w:val="16"/>
        </w:rPr>
        <w:t xml:space="preserve"> successfully </w:t>
      </w:r>
      <w:r w:rsidRPr="005774AB">
        <w:rPr>
          <w:rStyle w:val="StyleUnderline"/>
          <w:rFonts w:asciiTheme="minorHAnsi" w:hAnsiTheme="minorHAnsi"/>
        </w:rPr>
        <w:t>build the bomb.</w:t>
      </w:r>
      <w:r w:rsidRPr="005774AB">
        <w:rPr>
          <w:rFonts w:asciiTheme="minorHAnsi" w:hAnsiTheme="minorHAnsi"/>
          <w:sz w:val="16"/>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w:t>
      </w:r>
      <w:proofErr w:type="spellStart"/>
      <w:r w:rsidRPr="005774AB">
        <w:rPr>
          <w:rFonts w:asciiTheme="minorHAnsi" w:hAnsiTheme="minorHAnsi"/>
          <w:sz w:val="16"/>
        </w:rPr>
        <w:t>Tertrais</w:t>
      </w:r>
      <w:proofErr w:type="spellEnd"/>
      <w:r w:rsidRPr="005774AB">
        <w:rPr>
          <w:rFonts w:asciiTheme="minorHAnsi" w:hAnsiTheme="minorHAnsi"/>
          <w:sz w:val="16"/>
        </w:rPr>
        <w:t xml:space="preserve">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5774AB">
        <w:rPr>
          <w:rStyle w:val="StyleUnderline"/>
          <w:rFonts w:asciiTheme="minorHAnsi" w:hAnsiTheme="minorHAnsi"/>
        </w:rPr>
        <w:t>potential prolif</w:t>
      </w:r>
      <w:r w:rsidRPr="005774AB">
        <w:rPr>
          <w:rFonts w:asciiTheme="minorHAnsi" w:hAnsiTheme="minorHAnsi"/>
          <w:sz w:val="16"/>
        </w:rPr>
        <w:t xml:space="preserve">eration </w:t>
      </w:r>
      <w:r w:rsidRPr="005774AB">
        <w:rPr>
          <w:rStyle w:val="StyleUnderline"/>
          <w:rFonts w:asciiTheme="minorHAnsi" w:hAnsiTheme="minorHAnsi"/>
        </w:rPr>
        <w:t>candidates</w:t>
      </w:r>
      <w:r w:rsidRPr="005774AB">
        <w:rPr>
          <w:rFonts w:asciiTheme="minorHAnsi" w:hAnsiTheme="minorHAnsi"/>
          <w:sz w:val="16"/>
        </w:rPr>
        <w:t xml:space="preserve"> appear to </w:t>
      </w:r>
      <w:r w:rsidRPr="005774AB">
        <w:rPr>
          <w:rStyle w:val="StyleUnderline"/>
          <w:rFonts w:asciiTheme="minorHAnsi" w:hAnsiTheme="minorHAnsi"/>
        </w:rPr>
        <w:t>have abstained from developing the bomb</w:t>
      </w:r>
      <w:r w:rsidRPr="005774AB">
        <w:rPr>
          <w:rFonts w:asciiTheme="minorHAnsi" w:hAnsiTheme="minorHAnsi"/>
          <w:sz w:val="16"/>
        </w:rPr>
        <w:t xml:space="preserve"> at least partly</w:t>
      </w:r>
      <w:r w:rsidRPr="005774AB">
        <w:rPr>
          <w:rStyle w:val="StyleUnderline"/>
          <w:rFonts w:asciiTheme="minorHAnsi" w:hAnsiTheme="minorHAnsi"/>
        </w:rPr>
        <w:t xml:space="preserve"> because of</w:t>
      </w:r>
      <w:r w:rsidRPr="005774AB">
        <w:rPr>
          <w:rFonts w:asciiTheme="minorHAnsi" w:hAnsiTheme="minorHAnsi"/>
          <w:sz w:val="16"/>
        </w:rPr>
        <w:t xml:space="preserve"> formal or informal </w:t>
      </w:r>
      <w:r w:rsidRPr="005774AB">
        <w:rPr>
          <w:rStyle w:val="StyleUnderline"/>
          <w:rFonts w:asciiTheme="minorHAnsi" w:hAnsiTheme="minorHAnsi"/>
        </w:rPr>
        <w:t xml:space="preserve">extended deterrence guarantees from the </w:t>
      </w:r>
      <w:r w:rsidRPr="005774AB">
        <w:rPr>
          <w:rStyle w:val="Emphasis"/>
          <w:rFonts w:asciiTheme="minorHAnsi" w:hAnsiTheme="minorHAnsi"/>
        </w:rPr>
        <w:t>U</w:t>
      </w:r>
      <w:r w:rsidRPr="005774AB">
        <w:rPr>
          <w:rFonts w:asciiTheme="minorHAnsi" w:hAnsiTheme="minorHAnsi"/>
          <w:sz w:val="16"/>
        </w:rPr>
        <w:t xml:space="preserve">nited </w:t>
      </w:r>
      <w:r w:rsidRPr="005774AB">
        <w:rPr>
          <w:rStyle w:val="Emphasis"/>
          <w:rFonts w:asciiTheme="minorHAnsi" w:hAnsiTheme="minorHAnsi"/>
        </w:rPr>
        <w:t>S</w:t>
      </w:r>
      <w:r w:rsidRPr="005774AB">
        <w:rPr>
          <w:rFonts w:asciiTheme="minorHAnsi" w:hAnsiTheme="minorHAnsi"/>
          <w:sz w:val="16"/>
        </w:rPr>
        <w:t xml:space="preserve">tates (e.g., Australia, Germany, Japan, Norway, South Korea and Sweden).47 All told, a recent quantitative assessment by </w:t>
      </w:r>
      <w:proofErr w:type="spellStart"/>
      <w:r w:rsidRPr="005774AB">
        <w:rPr>
          <w:rFonts w:asciiTheme="minorHAnsi" w:hAnsiTheme="minorHAnsi"/>
          <w:sz w:val="16"/>
        </w:rPr>
        <w:t>Bleek</w:t>
      </w:r>
      <w:proofErr w:type="spellEnd"/>
      <w:r w:rsidRPr="005774AB">
        <w:rPr>
          <w:rFonts w:asciiTheme="minorHAnsi" w:hAnsiTheme="minorHAnsi"/>
          <w:sz w:val="16"/>
        </w:rPr>
        <w:t xml:space="preserve"> finds that </w:t>
      </w:r>
      <w:r w:rsidRPr="005774AB">
        <w:rPr>
          <w:rStyle w:val="StyleUnderline"/>
          <w:rFonts w:asciiTheme="minorHAnsi" w:hAnsiTheme="minorHAnsi"/>
        </w:rPr>
        <w:t xml:space="preserve">security assurances have </w:t>
      </w:r>
      <w:r w:rsidRPr="005774AB">
        <w:rPr>
          <w:rStyle w:val="Emphasis"/>
          <w:rFonts w:asciiTheme="minorHAnsi" w:hAnsiTheme="minorHAnsi"/>
        </w:rPr>
        <w:t>empirically</w:t>
      </w:r>
      <w:r w:rsidRPr="005774AB">
        <w:rPr>
          <w:rFonts w:asciiTheme="minorHAnsi" w:hAnsiTheme="minorHAnsi"/>
          <w:sz w:val="16"/>
        </w:rPr>
        <w:t xml:space="preserve"> significantly </w:t>
      </w:r>
      <w:r w:rsidRPr="005774AB">
        <w:rPr>
          <w:rStyle w:val="Emphasis"/>
          <w:rFonts w:asciiTheme="minorHAnsi" w:hAnsiTheme="minorHAnsi"/>
        </w:rPr>
        <w:t>reduced prolif</w:t>
      </w:r>
      <w:r w:rsidRPr="005774AB">
        <w:rPr>
          <w:rFonts w:asciiTheme="minorHAnsi" w:hAnsiTheme="minorHAnsi"/>
          <w:sz w:val="16"/>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rsidR="006C7DEC" w:rsidRPr="005774AB" w:rsidRDefault="006C7DEC" w:rsidP="006C7DEC">
      <w:pPr>
        <w:rPr>
          <w:rFonts w:asciiTheme="minorHAnsi" w:hAnsiTheme="minorHAnsi"/>
        </w:rPr>
      </w:pPr>
    </w:p>
    <w:p w:rsidR="00B24D2A" w:rsidRPr="005774AB" w:rsidRDefault="00B24D2A" w:rsidP="00B24D2A">
      <w:pPr>
        <w:pStyle w:val="Heading1"/>
        <w:rPr>
          <w:rFonts w:asciiTheme="minorHAnsi" w:hAnsiTheme="minorHAnsi"/>
          <w:sz w:val="56"/>
        </w:rPr>
      </w:pPr>
      <w:r w:rsidRPr="005774AB">
        <w:rPr>
          <w:rFonts w:asciiTheme="minorHAnsi" w:hAnsiTheme="minorHAnsi"/>
          <w:sz w:val="56"/>
        </w:rPr>
        <w:t>__**TPP – AFF/NEG</w:t>
      </w:r>
    </w:p>
    <w:p w:rsidR="00B24D2A" w:rsidRPr="005774AB" w:rsidRDefault="00B24D2A" w:rsidP="00B24D2A">
      <w:pPr>
        <w:rPr>
          <w:rFonts w:asciiTheme="minorHAnsi" w:hAnsiTheme="minorHAnsi"/>
        </w:rPr>
      </w:pPr>
    </w:p>
    <w:p w:rsidR="00B24D2A" w:rsidRPr="005774AB" w:rsidRDefault="00B24D2A" w:rsidP="00B24D2A">
      <w:pPr>
        <w:pStyle w:val="Heading3"/>
        <w:rPr>
          <w:rFonts w:asciiTheme="minorHAnsi" w:hAnsiTheme="minorHAnsi"/>
        </w:rPr>
      </w:pPr>
      <w:r w:rsidRPr="005774AB">
        <w:rPr>
          <w:rFonts w:asciiTheme="minorHAnsi" w:hAnsiTheme="minorHAnsi"/>
        </w:rPr>
        <w:t xml:space="preserve">TPP – Will Pass </w:t>
      </w:r>
    </w:p>
    <w:p w:rsidR="00B24D2A" w:rsidRPr="005774AB" w:rsidRDefault="00B24D2A" w:rsidP="00B24D2A">
      <w:pPr>
        <w:pStyle w:val="Heading4"/>
        <w:spacing w:line="276" w:lineRule="auto"/>
        <w:rPr>
          <w:rFonts w:asciiTheme="minorHAnsi" w:hAnsiTheme="minorHAnsi"/>
          <w:sz w:val="28"/>
        </w:rPr>
      </w:pPr>
      <w:r w:rsidRPr="005774AB">
        <w:rPr>
          <w:rFonts w:asciiTheme="minorHAnsi" w:hAnsiTheme="minorHAnsi"/>
          <w:sz w:val="28"/>
        </w:rPr>
        <w:t>TPA passage sets TPP up for success, but dissent from candidates during primary season will make it close.</w:t>
      </w:r>
    </w:p>
    <w:p w:rsidR="00B24D2A" w:rsidRPr="005774AB" w:rsidRDefault="00B24D2A" w:rsidP="00B24D2A">
      <w:pPr>
        <w:spacing w:line="276" w:lineRule="auto"/>
        <w:rPr>
          <w:rStyle w:val="Style13ptBold"/>
          <w:rFonts w:asciiTheme="minorHAnsi" w:hAnsiTheme="minorHAnsi"/>
          <w:bCs w:val="0"/>
        </w:rPr>
      </w:pPr>
      <w:proofErr w:type="spellStart"/>
      <w:r w:rsidRPr="005774AB">
        <w:rPr>
          <w:rStyle w:val="Style13ptBold"/>
          <w:rFonts w:asciiTheme="minorHAnsi" w:hAnsiTheme="minorHAnsi"/>
          <w:sz w:val="28"/>
        </w:rPr>
        <w:t>Spiering</w:t>
      </w:r>
      <w:proofErr w:type="spellEnd"/>
      <w:r w:rsidRPr="005774AB">
        <w:rPr>
          <w:rStyle w:val="Style13ptBold"/>
          <w:rFonts w:asciiTheme="minorHAnsi" w:hAnsiTheme="minorHAnsi"/>
          <w:sz w:val="28"/>
        </w:rPr>
        <w:t xml:space="preserve"> 4/24</w:t>
      </w:r>
      <w:r w:rsidRPr="005774AB">
        <w:rPr>
          <w:rStyle w:val="Style13ptBold"/>
          <w:rFonts w:asciiTheme="minorHAnsi" w:hAnsiTheme="minorHAnsi"/>
          <w:b w:val="0"/>
        </w:rPr>
        <w:t>/16</w:t>
      </w:r>
      <w:r w:rsidRPr="005774AB">
        <w:rPr>
          <w:rStyle w:val="Style13ptBold"/>
          <w:rFonts w:asciiTheme="minorHAnsi" w:hAnsiTheme="minorHAnsi"/>
        </w:rPr>
        <w:t xml:space="preserve"> (</w:t>
      </w:r>
      <w:r w:rsidRPr="005774AB">
        <w:rPr>
          <w:rStyle w:val="Style13ptBold"/>
          <w:rFonts w:asciiTheme="minorHAnsi" w:hAnsiTheme="minorHAnsi"/>
          <w:b w:val="0"/>
        </w:rPr>
        <w:t>Charlie, Breitbart. “</w:t>
      </w:r>
      <w:r w:rsidRPr="005774AB">
        <w:rPr>
          <w:rFonts w:asciiTheme="minorHAnsi" w:hAnsiTheme="minorHAnsi"/>
          <w:bCs/>
          <w:sz w:val="26"/>
        </w:rPr>
        <w:t xml:space="preserve">Obama Confident Trans-Pacific Partnership Will Pass </w:t>
      </w:r>
      <w:proofErr w:type="gramStart"/>
      <w:r w:rsidRPr="005774AB">
        <w:rPr>
          <w:rFonts w:asciiTheme="minorHAnsi" w:hAnsiTheme="minorHAnsi"/>
          <w:bCs/>
          <w:sz w:val="26"/>
        </w:rPr>
        <w:t>After</w:t>
      </w:r>
      <w:proofErr w:type="gramEnd"/>
      <w:r w:rsidRPr="005774AB">
        <w:rPr>
          <w:rFonts w:asciiTheme="minorHAnsi" w:hAnsiTheme="minorHAnsi"/>
          <w:bCs/>
          <w:sz w:val="26"/>
        </w:rPr>
        <w:t xml:space="preserve"> Political Primaries.” April 24, 2016. </w:t>
      </w:r>
      <w:hyperlink r:id="rId73" w:history="1">
        <w:r w:rsidRPr="005774AB">
          <w:rPr>
            <w:rStyle w:val="Hyperlink"/>
            <w:rFonts w:asciiTheme="minorHAnsi" w:hAnsiTheme="minorHAnsi"/>
            <w:bCs/>
            <w:sz w:val="26"/>
          </w:rPr>
          <w:t>http://www.breitbart.com/big-government/2016/04/24/obama-confident-trans-pacific-partnership-will-pass-political-primaries/</w:t>
        </w:r>
      </w:hyperlink>
      <w:r w:rsidRPr="005774AB">
        <w:rPr>
          <w:rFonts w:asciiTheme="minorHAnsi" w:hAnsiTheme="minorHAnsi"/>
          <w:bCs/>
          <w:sz w:val="26"/>
        </w:rPr>
        <w:t>)</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u w:val="single"/>
        </w:rPr>
        <w:t>“I think after the primary season is over the politics settle down a little bit in Congress, and we’ll be in a position to start moving forward,” Obama explained</w:t>
      </w:r>
      <w:r w:rsidRPr="005774AB">
        <w:rPr>
          <w:rFonts w:asciiTheme="minorHAnsi" w:hAnsiTheme="minorHAnsi"/>
          <w:sz w:val="26"/>
        </w:rPr>
        <w:t xml:space="preserve"> during a press conference with Angela Merkel in Germany today.</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Obama reminded reporters that </w:t>
      </w:r>
      <w:r w:rsidRPr="005774AB">
        <w:rPr>
          <w:rFonts w:asciiTheme="minorHAnsi" w:hAnsiTheme="minorHAnsi"/>
          <w:sz w:val="26"/>
          <w:u w:val="single"/>
        </w:rPr>
        <w:t>a majority of Congress already passed the authorities for his administration to negotiate the complex deal</w:t>
      </w:r>
      <w:r w:rsidRPr="005774AB">
        <w:rPr>
          <w:rFonts w:asciiTheme="minorHAnsi" w:hAnsiTheme="minorHAnsi"/>
          <w:sz w:val="26"/>
        </w:rPr>
        <w:t xml:space="preserve"> with 11 countries, and it was only a matter of political nervousness.</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u w:val="single"/>
        </w:rPr>
        <w:t>The House</w:t>
      </w:r>
      <w:r w:rsidRPr="005774AB">
        <w:rPr>
          <w:rFonts w:asciiTheme="minorHAnsi" w:hAnsiTheme="minorHAnsi"/>
          <w:sz w:val="26"/>
        </w:rPr>
        <w:t xml:space="preserve"> of Representatives </w:t>
      </w:r>
      <w:r w:rsidRPr="005774AB">
        <w:rPr>
          <w:rFonts w:asciiTheme="minorHAnsi" w:hAnsiTheme="minorHAnsi"/>
          <w:sz w:val="26"/>
          <w:u w:val="single"/>
        </w:rPr>
        <w:t>passed trade promotion authority in June 2015 with a narrow vote of 218-208. In the Senate, 13 Democrats joined Republicans to help pass the legislation with a filibuster proof majority of 60-37.</w:t>
      </w:r>
    </w:p>
    <w:p w:rsidR="00B24D2A" w:rsidRPr="005774AB" w:rsidRDefault="00B24D2A" w:rsidP="00B24D2A">
      <w:pPr>
        <w:spacing w:line="276" w:lineRule="auto"/>
        <w:rPr>
          <w:rFonts w:asciiTheme="minorHAnsi" w:hAnsiTheme="minorHAnsi"/>
          <w:sz w:val="26"/>
          <w:u w:val="single"/>
        </w:rPr>
      </w:pPr>
      <w:r w:rsidRPr="005774AB">
        <w:rPr>
          <w:rFonts w:asciiTheme="minorHAnsi" w:hAnsiTheme="minorHAnsi"/>
          <w:sz w:val="26"/>
        </w:rPr>
        <w:t xml:space="preserve">The deal has led </w:t>
      </w:r>
      <w:r w:rsidRPr="005774AB">
        <w:rPr>
          <w:rFonts w:asciiTheme="minorHAnsi" w:hAnsiTheme="minorHAnsi"/>
          <w:sz w:val="26"/>
          <w:u w:val="single"/>
        </w:rPr>
        <w:t>several political candidates</w:t>
      </w:r>
      <w:r w:rsidRPr="005774AB">
        <w:rPr>
          <w:rFonts w:asciiTheme="minorHAnsi" w:hAnsiTheme="minorHAnsi"/>
          <w:sz w:val="26"/>
        </w:rPr>
        <w:t xml:space="preserve"> to flip their support of the deal to </w:t>
      </w:r>
      <w:r w:rsidRPr="005774AB">
        <w:rPr>
          <w:rFonts w:asciiTheme="minorHAnsi" w:hAnsiTheme="minorHAnsi"/>
          <w:sz w:val="26"/>
          <w:u w:val="single"/>
        </w:rPr>
        <w:t>oppose it for political reasons.</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Former Secretary of State Hillary </w:t>
      </w:r>
      <w:r w:rsidRPr="005774AB">
        <w:rPr>
          <w:rFonts w:asciiTheme="minorHAnsi" w:hAnsiTheme="minorHAnsi"/>
          <w:sz w:val="26"/>
          <w:u w:val="single"/>
        </w:rPr>
        <w:t>Clinton, who helped lay the groundwork for Obama’s trade deal</w:t>
      </w:r>
      <w:r w:rsidRPr="005774AB">
        <w:rPr>
          <w:rFonts w:asciiTheme="minorHAnsi" w:hAnsiTheme="minorHAnsi"/>
          <w:sz w:val="26"/>
        </w:rPr>
        <w:t xml:space="preserve"> in his administration, unexpectedly </w:t>
      </w:r>
      <w:r w:rsidRPr="005774AB">
        <w:rPr>
          <w:rFonts w:asciiTheme="minorHAnsi" w:hAnsiTheme="minorHAnsi"/>
          <w:sz w:val="26"/>
          <w:u w:val="single"/>
        </w:rPr>
        <w:t>turned against it</w:t>
      </w:r>
      <w:r w:rsidRPr="005774AB">
        <w:rPr>
          <w:rFonts w:asciiTheme="minorHAnsi" w:hAnsiTheme="minorHAnsi"/>
          <w:sz w:val="26"/>
        </w:rPr>
        <w:t xml:space="preserve"> as a presidential candidate of the Democratic </w:t>
      </w:r>
      <w:proofErr w:type="gramStart"/>
      <w:r w:rsidRPr="005774AB">
        <w:rPr>
          <w:rFonts w:asciiTheme="minorHAnsi" w:hAnsiTheme="minorHAnsi"/>
          <w:sz w:val="26"/>
        </w:rPr>
        <w:t>party</w:t>
      </w:r>
      <w:proofErr w:type="gramEnd"/>
      <w:r w:rsidRPr="005774AB">
        <w:rPr>
          <w:rFonts w:asciiTheme="minorHAnsi" w:hAnsiTheme="minorHAnsi"/>
          <w:sz w:val="26"/>
        </w:rPr>
        <w:t>.</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Sen. Ted </w:t>
      </w:r>
      <w:r w:rsidRPr="005774AB">
        <w:rPr>
          <w:rFonts w:asciiTheme="minorHAnsi" w:hAnsiTheme="minorHAnsi"/>
          <w:sz w:val="26"/>
          <w:u w:val="single"/>
        </w:rPr>
        <w:t>Cruz voted against giving President Obama authority to negotiate the deal</w:t>
      </w:r>
      <w:r w:rsidRPr="005774AB">
        <w:rPr>
          <w:rFonts w:asciiTheme="minorHAnsi" w:hAnsiTheme="minorHAnsi"/>
          <w:sz w:val="26"/>
        </w:rPr>
        <w:t>, after voicing support for the legislation.</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In his press conference with Merkel, </w:t>
      </w:r>
      <w:r w:rsidRPr="005774AB">
        <w:rPr>
          <w:rFonts w:asciiTheme="minorHAnsi" w:hAnsiTheme="minorHAnsi"/>
          <w:sz w:val="26"/>
          <w:u w:val="single"/>
        </w:rPr>
        <w:t>Obama acknowledged that people</w:t>
      </w:r>
      <w:r w:rsidRPr="005774AB">
        <w:rPr>
          <w:rFonts w:asciiTheme="minorHAnsi" w:hAnsiTheme="minorHAnsi"/>
          <w:sz w:val="26"/>
        </w:rPr>
        <w:t xml:space="preserve"> around the world </w:t>
      </w:r>
      <w:r w:rsidRPr="005774AB">
        <w:rPr>
          <w:rFonts w:asciiTheme="minorHAnsi" w:hAnsiTheme="minorHAnsi"/>
          <w:sz w:val="26"/>
          <w:u w:val="single"/>
        </w:rPr>
        <w:t>were “unsettled” by the globalization of the economy</w:t>
      </w:r>
      <w:r w:rsidRPr="005774AB">
        <w:rPr>
          <w:rFonts w:asciiTheme="minorHAnsi" w:hAnsiTheme="minorHAnsi"/>
          <w:sz w:val="26"/>
        </w:rPr>
        <w:t xml:space="preserve"> and suspicious of trade deals.</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“Although trade has brought enormous benefits to many of our countries that have been engaged in trade, although, typically, jobs that are produced from exports have higher wages and better benefits than those that are not involved with the export market, people visibly see a plant moving and jobs lost, and the narrative develops that this is weakening, rather than strengthening, the position of ordinary people and ordinary workers, and it’s forcing them to compete with low-wage labor,” he said.</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Obama argued that it was important for the United States to open markets to the rest of the world so that America’s businesses could be more competitive.</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“95 percent of the world’s markets are outside of our borders, and if we’re not there, present, we’re going to have problems,” he said.</w:t>
      </w:r>
    </w:p>
    <w:p w:rsidR="00B24D2A" w:rsidRPr="005774AB" w:rsidRDefault="00B24D2A" w:rsidP="00B24D2A">
      <w:pPr>
        <w:spacing w:line="276" w:lineRule="auto"/>
        <w:rPr>
          <w:rStyle w:val="Style13ptBold"/>
          <w:rFonts w:asciiTheme="minorHAnsi" w:hAnsiTheme="minorHAnsi"/>
          <w:b w:val="0"/>
        </w:rPr>
      </w:pPr>
    </w:p>
    <w:p w:rsidR="00B24D2A" w:rsidRPr="005774AB" w:rsidRDefault="00B24D2A" w:rsidP="00B24D2A">
      <w:pPr>
        <w:spacing w:line="276" w:lineRule="auto"/>
        <w:rPr>
          <w:rStyle w:val="Style13ptBold"/>
          <w:rFonts w:asciiTheme="minorHAnsi" w:hAnsiTheme="minorHAnsi"/>
          <w:b w:val="0"/>
        </w:rPr>
      </w:pPr>
    </w:p>
    <w:p w:rsidR="00B24D2A" w:rsidRPr="005774AB" w:rsidRDefault="00B24D2A" w:rsidP="00B24D2A">
      <w:pPr>
        <w:pStyle w:val="Heading4"/>
        <w:spacing w:line="276" w:lineRule="auto"/>
        <w:rPr>
          <w:rStyle w:val="Style13ptBold"/>
          <w:rFonts w:asciiTheme="minorHAnsi" w:hAnsiTheme="minorHAnsi"/>
          <w:b/>
          <w:sz w:val="28"/>
        </w:rPr>
      </w:pPr>
      <w:r w:rsidRPr="005774AB">
        <w:rPr>
          <w:rStyle w:val="Style13ptBold"/>
          <w:rFonts w:asciiTheme="minorHAnsi" w:hAnsiTheme="minorHAnsi"/>
          <w:b/>
          <w:sz w:val="28"/>
        </w:rPr>
        <w:t>TPP will pass despite election season controversy and dissent.</w:t>
      </w:r>
    </w:p>
    <w:p w:rsidR="00B24D2A" w:rsidRPr="005774AB" w:rsidRDefault="00B24D2A" w:rsidP="00B24D2A">
      <w:pPr>
        <w:spacing w:line="276" w:lineRule="auto"/>
        <w:rPr>
          <w:rFonts w:asciiTheme="minorHAnsi" w:hAnsiTheme="minorHAnsi" w:cs="Helvetica"/>
          <w:sz w:val="24"/>
        </w:rPr>
      </w:pPr>
      <w:r w:rsidRPr="005774AB">
        <w:rPr>
          <w:rStyle w:val="Style13ptBold"/>
          <w:rFonts w:asciiTheme="minorHAnsi" w:hAnsiTheme="minorHAnsi"/>
          <w:sz w:val="28"/>
        </w:rPr>
        <w:t>Shaffer 4/26</w:t>
      </w:r>
      <w:r w:rsidRPr="005774AB">
        <w:rPr>
          <w:rStyle w:val="Style13ptBold"/>
          <w:rFonts w:asciiTheme="minorHAnsi" w:hAnsiTheme="minorHAnsi"/>
          <w:b w:val="0"/>
        </w:rPr>
        <w:t>/16</w:t>
      </w:r>
      <w:r w:rsidRPr="005774AB">
        <w:rPr>
          <w:rFonts w:asciiTheme="minorHAnsi" w:hAnsiTheme="minorHAnsi" w:cs="Helvetica"/>
          <w:sz w:val="24"/>
        </w:rPr>
        <w:t xml:space="preserve"> (Leslie, CNBC. “Negroponte: TPP deal will pass despite campaign rhetoric,” April 26, 2015. http://www.cnbc.com/2016/04/21/john-negroponte-trans-pacific-partnership-deal-will-pass-despite-campaign-rhetoric.html)</w:t>
      </w:r>
    </w:p>
    <w:p w:rsidR="00B24D2A" w:rsidRPr="005774AB" w:rsidRDefault="00B24D2A" w:rsidP="00B24D2A">
      <w:pPr>
        <w:spacing w:line="276" w:lineRule="auto"/>
        <w:rPr>
          <w:rFonts w:asciiTheme="minorHAnsi" w:hAnsiTheme="minorHAnsi"/>
        </w:rPr>
      </w:pPr>
      <w:r w:rsidRPr="005774AB">
        <w:rPr>
          <w:rFonts w:asciiTheme="minorHAnsi" w:hAnsiTheme="minorHAnsi"/>
          <w:u w:val="single"/>
        </w:rPr>
        <w:t>U.S. presidential and congressional candidates may</w:t>
      </w:r>
      <w:r w:rsidRPr="005774AB">
        <w:rPr>
          <w:rFonts w:asciiTheme="minorHAnsi" w:hAnsiTheme="minorHAnsi"/>
        </w:rPr>
        <w:t xml:space="preserve"> be falling over themselves to </w:t>
      </w:r>
      <w:r w:rsidRPr="005774AB">
        <w:rPr>
          <w:rFonts w:asciiTheme="minorHAnsi" w:hAnsiTheme="minorHAnsi"/>
          <w:u w:val="single"/>
        </w:rPr>
        <w:t>disavow the freshly negotiated Trans-Pacific Partnership (TPP), but the trade deal isn't dead</w:t>
      </w:r>
      <w:r w:rsidRPr="005774AB">
        <w:rPr>
          <w:rFonts w:asciiTheme="minorHAnsi" w:hAnsiTheme="minorHAnsi"/>
        </w:rPr>
        <w:t xml:space="preserve">, John </w:t>
      </w:r>
      <w:r w:rsidRPr="005774AB">
        <w:rPr>
          <w:rFonts w:asciiTheme="minorHAnsi" w:hAnsiTheme="minorHAnsi"/>
          <w:u w:val="single"/>
        </w:rPr>
        <w:t>Negroponte, a</w:t>
      </w:r>
      <w:r w:rsidRPr="005774AB">
        <w:rPr>
          <w:rFonts w:asciiTheme="minorHAnsi" w:hAnsiTheme="minorHAnsi"/>
        </w:rPr>
        <w:t xml:space="preserve"> </w:t>
      </w:r>
      <w:r w:rsidRPr="005774AB">
        <w:rPr>
          <w:rFonts w:asciiTheme="minorHAnsi" w:hAnsiTheme="minorHAnsi"/>
          <w:u w:val="single"/>
        </w:rPr>
        <w:t>storied former U.S. diplomat told the C</w:t>
      </w:r>
      <w:r w:rsidRPr="005774AB">
        <w:rPr>
          <w:rFonts w:asciiTheme="minorHAnsi" w:hAnsiTheme="minorHAnsi"/>
        </w:rPr>
        <w:t>redit</w:t>
      </w:r>
      <w:r w:rsidRPr="005774AB">
        <w:rPr>
          <w:rFonts w:asciiTheme="minorHAnsi" w:hAnsiTheme="minorHAnsi"/>
          <w:u w:val="single"/>
        </w:rPr>
        <w:t xml:space="preserve"> S</w:t>
      </w:r>
      <w:r w:rsidRPr="005774AB">
        <w:rPr>
          <w:rFonts w:asciiTheme="minorHAnsi" w:hAnsiTheme="minorHAnsi"/>
        </w:rPr>
        <w:t xml:space="preserve">uisse </w:t>
      </w:r>
      <w:r w:rsidRPr="005774AB">
        <w:rPr>
          <w:rFonts w:asciiTheme="minorHAnsi" w:hAnsiTheme="minorHAnsi"/>
          <w:u w:val="single"/>
        </w:rPr>
        <w:t>M</w:t>
      </w:r>
      <w:r w:rsidRPr="005774AB">
        <w:rPr>
          <w:rFonts w:asciiTheme="minorHAnsi" w:hAnsiTheme="minorHAnsi"/>
        </w:rPr>
        <w:t>egatrends</w:t>
      </w:r>
      <w:r w:rsidRPr="005774AB">
        <w:rPr>
          <w:rFonts w:asciiTheme="minorHAnsi" w:hAnsiTheme="minorHAnsi"/>
          <w:u w:val="single"/>
        </w:rPr>
        <w:t xml:space="preserve"> conference</w:t>
      </w:r>
      <w:r w:rsidRPr="005774AB">
        <w:rPr>
          <w:rFonts w:asciiTheme="minorHAnsi" w:hAnsiTheme="minorHAnsi"/>
        </w:rPr>
        <w:t xml:space="preserve"> in Singapore Thursday.</w:t>
      </w:r>
    </w:p>
    <w:p w:rsidR="00B24D2A" w:rsidRPr="005774AB" w:rsidRDefault="00B24D2A" w:rsidP="00B24D2A">
      <w:pPr>
        <w:spacing w:line="276" w:lineRule="auto"/>
        <w:rPr>
          <w:rFonts w:asciiTheme="minorHAnsi" w:hAnsiTheme="minorHAnsi"/>
        </w:rPr>
      </w:pPr>
      <w:r w:rsidRPr="005774AB">
        <w:rPr>
          <w:rFonts w:asciiTheme="minorHAnsi" w:hAnsiTheme="minorHAnsi"/>
        </w:rPr>
        <w:t>The TPP </w:t>
      </w:r>
      <w:hyperlink r:id="rId74" w:tgtFrame="_blank" w:history="1">
        <w:r w:rsidRPr="005774AB">
          <w:rPr>
            <w:rStyle w:val="Hyperlink"/>
            <w:rFonts w:asciiTheme="minorHAnsi" w:hAnsiTheme="minorHAnsi"/>
          </w:rPr>
          <w:t>is a trade and investment agreement</w:t>
        </w:r>
      </w:hyperlink>
      <w:r w:rsidRPr="005774AB">
        <w:rPr>
          <w:rFonts w:asciiTheme="minorHAnsi" w:hAnsiTheme="minorHAnsi"/>
        </w:rPr>
        <w:t> among Australia, Brunei, Canada, Chile, Japan, Malaysia, Mexico, New Zealand, Peru, Singapore, the U.S. and Vietnam. The accord includes several policies that would make trade and investment run more smoothly between Pacific countries — key among them is lowering tariffs.</w:t>
      </w:r>
    </w:p>
    <w:p w:rsidR="00B24D2A" w:rsidRPr="005774AB" w:rsidRDefault="00B24D2A" w:rsidP="00B24D2A">
      <w:pPr>
        <w:spacing w:line="276" w:lineRule="auto"/>
        <w:rPr>
          <w:rFonts w:asciiTheme="minorHAnsi" w:hAnsiTheme="minorHAnsi"/>
        </w:rPr>
      </w:pPr>
      <w:r w:rsidRPr="005774AB">
        <w:rPr>
          <w:rFonts w:asciiTheme="minorHAnsi" w:hAnsiTheme="minorHAnsi"/>
        </w:rPr>
        <w:t xml:space="preserve">"Trade is a politically tragic issue in our country and it has to do with globalization and this sort of apprehension in the minds of people that somehow jobs are being lost as a result of globalization. That is not a new preoccupation," </w:t>
      </w:r>
      <w:r w:rsidRPr="005774AB">
        <w:rPr>
          <w:rFonts w:asciiTheme="minorHAnsi" w:hAnsiTheme="minorHAnsi"/>
          <w:u w:val="single"/>
        </w:rPr>
        <w:t>Negroponte</w:t>
      </w:r>
      <w:r w:rsidRPr="005774AB">
        <w:rPr>
          <w:rFonts w:asciiTheme="minorHAnsi" w:hAnsiTheme="minorHAnsi"/>
        </w:rPr>
        <w:t xml:space="preserve">, who </w:t>
      </w:r>
      <w:r w:rsidRPr="005774AB">
        <w:rPr>
          <w:rFonts w:asciiTheme="minorHAnsi" w:hAnsiTheme="minorHAnsi"/>
          <w:u w:val="single"/>
        </w:rPr>
        <w:t xml:space="preserve">was ambassador to Mexico from 1989-1993 and was involved in the negotiation of </w:t>
      </w:r>
      <w:r w:rsidRPr="005774AB">
        <w:rPr>
          <w:rFonts w:asciiTheme="minorHAnsi" w:hAnsiTheme="minorHAnsi"/>
        </w:rPr>
        <w:t>the North American Free Trade Agreement</w:t>
      </w:r>
      <w:r w:rsidRPr="005774AB">
        <w:rPr>
          <w:rFonts w:asciiTheme="minorHAnsi" w:hAnsiTheme="minorHAnsi"/>
          <w:u w:val="single"/>
        </w:rPr>
        <w:t xml:space="preserve"> (NAFTA</w:t>
      </w:r>
      <w:r w:rsidRPr="005774AB">
        <w:rPr>
          <w:rFonts w:asciiTheme="minorHAnsi" w:hAnsiTheme="minorHAnsi"/>
        </w:rPr>
        <w:t xml:space="preserve">), said. That deal was also a political hot potato, with then candidate Ross Perot famously claiming it would result in a "giant sucking sound" as U.S. jobs </w:t>
      </w:r>
      <w:proofErr w:type="gramStart"/>
      <w:r w:rsidRPr="005774AB">
        <w:rPr>
          <w:rFonts w:asciiTheme="minorHAnsi" w:hAnsiTheme="minorHAnsi"/>
        </w:rPr>
        <w:t>were sent</w:t>
      </w:r>
      <w:proofErr w:type="gramEnd"/>
      <w:r w:rsidRPr="005774AB">
        <w:rPr>
          <w:rFonts w:asciiTheme="minorHAnsi" w:hAnsiTheme="minorHAnsi"/>
        </w:rPr>
        <w:t xml:space="preserve"> to Mexico.</w:t>
      </w:r>
    </w:p>
    <w:p w:rsidR="00B24D2A" w:rsidRPr="005774AB" w:rsidRDefault="00B24D2A" w:rsidP="00B24D2A">
      <w:pPr>
        <w:spacing w:line="276" w:lineRule="auto"/>
        <w:rPr>
          <w:rFonts w:asciiTheme="minorHAnsi" w:hAnsiTheme="minorHAnsi"/>
        </w:rPr>
      </w:pPr>
      <w:r w:rsidRPr="005774AB">
        <w:rPr>
          <w:rFonts w:asciiTheme="minorHAnsi" w:hAnsiTheme="minorHAnsi"/>
        </w:rPr>
        <w:t xml:space="preserve">But </w:t>
      </w:r>
      <w:r w:rsidRPr="005774AB">
        <w:rPr>
          <w:rFonts w:asciiTheme="minorHAnsi" w:hAnsiTheme="minorHAnsi"/>
          <w:u w:val="single"/>
        </w:rPr>
        <w:t>Negroponte</w:t>
      </w:r>
      <w:r w:rsidRPr="005774AB">
        <w:rPr>
          <w:rFonts w:asciiTheme="minorHAnsi" w:hAnsiTheme="minorHAnsi"/>
        </w:rPr>
        <w:t xml:space="preserve">, who served multiple administrations over his more than 40-year career as a diplomat, </w:t>
      </w:r>
      <w:r w:rsidRPr="005774AB">
        <w:rPr>
          <w:rFonts w:asciiTheme="minorHAnsi" w:hAnsiTheme="minorHAnsi"/>
          <w:u w:val="single"/>
        </w:rPr>
        <w:t xml:space="preserve">said the rhetoric </w:t>
      </w:r>
      <w:proofErr w:type="gramStart"/>
      <w:r w:rsidRPr="005774AB">
        <w:rPr>
          <w:rFonts w:asciiTheme="minorHAnsi" w:hAnsiTheme="minorHAnsi"/>
          <w:u w:val="single"/>
        </w:rPr>
        <w:t>was more pronounced</w:t>
      </w:r>
      <w:proofErr w:type="gramEnd"/>
      <w:r w:rsidRPr="005774AB">
        <w:rPr>
          <w:rFonts w:asciiTheme="minorHAnsi" w:hAnsiTheme="minorHAnsi"/>
          <w:u w:val="single"/>
        </w:rPr>
        <w:t xml:space="preserve"> this time around</w:t>
      </w:r>
      <w:r w:rsidRPr="005774AB">
        <w:rPr>
          <w:rFonts w:asciiTheme="minorHAnsi" w:hAnsiTheme="minorHAnsi"/>
        </w:rPr>
        <w:t>.</w:t>
      </w:r>
    </w:p>
    <w:p w:rsidR="00B24D2A" w:rsidRPr="005774AB" w:rsidRDefault="00B24D2A" w:rsidP="00B24D2A">
      <w:pPr>
        <w:spacing w:line="276" w:lineRule="auto"/>
        <w:rPr>
          <w:rFonts w:asciiTheme="minorHAnsi" w:hAnsiTheme="minorHAnsi"/>
        </w:rPr>
      </w:pPr>
      <w:r w:rsidRPr="005774AB">
        <w:rPr>
          <w:rFonts w:asciiTheme="minorHAnsi" w:hAnsiTheme="minorHAnsi"/>
          <w:u w:val="single"/>
        </w:rPr>
        <w:t xml:space="preserve">Despite the opposition, Negroponte still expects the deal to </w:t>
      </w:r>
      <w:proofErr w:type="gramStart"/>
      <w:r w:rsidRPr="005774AB">
        <w:rPr>
          <w:rFonts w:asciiTheme="minorHAnsi" w:hAnsiTheme="minorHAnsi"/>
          <w:u w:val="single"/>
        </w:rPr>
        <w:t>be ratified</w:t>
      </w:r>
      <w:proofErr w:type="gramEnd"/>
      <w:r w:rsidRPr="005774AB">
        <w:rPr>
          <w:rFonts w:asciiTheme="minorHAnsi" w:hAnsiTheme="minorHAnsi"/>
        </w:rPr>
        <w:t>.</w:t>
      </w:r>
    </w:p>
    <w:p w:rsidR="00B24D2A" w:rsidRPr="005774AB" w:rsidRDefault="00B24D2A" w:rsidP="00B24D2A">
      <w:pPr>
        <w:spacing w:line="276" w:lineRule="auto"/>
        <w:rPr>
          <w:rFonts w:asciiTheme="minorHAnsi" w:hAnsiTheme="minorHAnsi"/>
        </w:rPr>
      </w:pPr>
      <w:r w:rsidRPr="005774AB">
        <w:rPr>
          <w:rFonts w:asciiTheme="minorHAnsi" w:hAnsiTheme="minorHAnsi"/>
        </w:rPr>
        <w:t>"</w:t>
      </w:r>
      <w:r w:rsidRPr="005774AB">
        <w:rPr>
          <w:rFonts w:asciiTheme="minorHAnsi" w:hAnsiTheme="minorHAnsi"/>
          <w:u w:val="single"/>
        </w:rPr>
        <w:t>We have a window in the lame duck</w:t>
      </w:r>
      <w:r w:rsidRPr="005774AB">
        <w:rPr>
          <w:rFonts w:asciiTheme="minorHAnsi" w:hAnsiTheme="minorHAnsi"/>
        </w:rPr>
        <w:t xml:space="preserve"> after our elections and before the new congress takes office </w:t>
      </w:r>
      <w:r w:rsidRPr="005774AB">
        <w:rPr>
          <w:rFonts w:asciiTheme="minorHAnsi" w:hAnsiTheme="minorHAnsi"/>
          <w:u w:val="single"/>
        </w:rPr>
        <w:t>for getting the TPP ratified</w:t>
      </w:r>
      <w:r w:rsidRPr="005774AB">
        <w:rPr>
          <w:rFonts w:asciiTheme="minorHAnsi" w:hAnsiTheme="minorHAnsi"/>
        </w:rPr>
        <w:t>. I think we have a good chance of getting it done even though there's been a lot of political verbiage surrounding the issues," he said. That period runs from early November through January 20. </w:t>
      </w:r>
    </w:p>
    <w:p w:rsidR="00B24D2A" w:rsidRPr="005774AB" w:rsidRDefault="00B24D2A" w:rsidP="00B24D2A">
      <w:pPr>
        <w:spacing w:line="276" w:lineRule="auto"/>
        <w:rPr>
          <w:rFonts w:asciiTheme="minorHAnsi" w:hAnsiTheme="minorHAnsi"/>
        </w:rPr>
      </w:pPr>
      <w:r w:rsidRPr="005774AB">
        <w:rPr>
          <w:rFonts w:asciiTheme="minorHAnsi" w:hAnsiTheme="minorHAnsi"/>
        </w:rPr>
        <w:t>"</w:t>
      </w:r>
      <w:r w:rsidRPr="005774AB">
        <w:rPr>
          <w:rFonts w:asciiTheme="minorHAnsi" w:hAnsiTheme="minorHAnsi"/>
          <w:u w:val="single"/>
        </w:rPr>
        <w:t>Don't forget all these other trade agreements that have been negotiated by American administrations, despite the controversy that's swirled around them, have ultimately been approved," he noted</w:t>
      </w:r>
      <w:r w:rsidRPr="005774AB">
        <w:rPr>
          <w:rFonts w:asciiTheme="minorHAnsi" w:hAnsiTheme="minorHAnsi"/>
        </w:rPr>
        <w:t>, adding that this has been the case for the past nine administrations.</w:t>
      </w:r>
    </w:p>
    <w:p w:rsidR="00B24D2A" w:rsidRPr="005774AB" w:rsidRDefault="00B24D2A" w:rsidP="00B24D2A">
      <w:pPr>
        <w:spacing w:line="276" w:lineRule="auto"/>
        <w:rPr>
          <w:rFonts w:asciiTheme="minorHAnsi" w:hAnsiTheme="minorHAnsi"/>
        </w:rPr>
      </w:pPr>
      <w:r w:rsidRPr="005774AB">
        <w:rPr>
          <w:rFonts w:asciiTheme="minorHAnsi" w:hAnsiTheme="minorHAnsi"/>
        </w:rPr>
        <w:t>He also said the candidate he views as the most likely Republican nominee, </w:t>
      </w:r>
      <w:hyperlink r:id="rId75" w:tgtFrame="_blank" w:history="1">
        <w:r w:rsidRPr="005774AB">
          <w:rPr>
            <w:rStyle w:val="Hyperlink"/>
            <w:rFonts w:asciiTheme="minorHAnsi" w:hAnsiTheme="minorHAnsi"/>
          </w:rPr>
          <w:t>Donald Trump</w:t>
        </w:r>
      </w:hyperlink>
      <w:r w:rsidRPr="005774AB">
        <w:rPr>
          <w:rFonts w:asciiTheme="minorHAnsi" w:hAnsiTheme="minorHAnsi"/>
        </w:rPr>
        <w:t>, doesn't appear particularly opposed</w:t>
      </w:r>
      <w:r w:rsidRPr="005774AB">
        <w:rPr>
          <w:rFonts w:asciiTheme="minorHAnsi" w:hAnsiTheme="minorHAnsi"/>
          <w:u w:val="single"/>
        </w:rPr>
        <w:t xml:space="preserve"> </w:t>
      </w:r>
      <w:r w:rsidRPr="005774AB">
        <w:rPr>
          <w:rFonts w:asciiTheme="minorHAnsi" w:hAnsiTheme="minorHAnsi"/>
        </w:rPr>
        <w:t>to free trade deals, per se. Indeed, Trump's free use of Chinese manufacturing for his branded products has become a frequent topic of social media scorn.</w:t>
      </w:r>
    </w:p>
    <w:p w:rsidR="00B24D2A" w:rsidRPr="005774AB" w:rsidRDefault="00B24D2A" w:rsidP="00B24D2A">
      <w:pPr>
        <w:spacing w:line="276" w:lineRule="auto"/>
        <w:rPr>
          <w:rFonts w:asciiTheme="minorHAnsi" w:hAnsiTheme="minorHAnsi"/>
        </w:rPr>
      </w:pPr>
      <w:r w:rsidRPr="005774AB">
        <w:rPr>
          <w:rFonts w:asciiTheme="minorHAnsi" w:hAnsiTheme="minorHAnsi"/>
        </w:rPr>
        <w:t>"Mr. Trump has made it very clear he doesn't think much of any of the free trade agreements we've reached. He seems to be posing the question more in terms of how he thinks he's a better negotiator than anybody who might have preceded him in government. And that he can negotiate much better deals," Negroponte said. "Whether that reflects any understanding of what it's like to be government negotiator I have no idea."</w:t>
      </w:r>
    </w:p>
    <w:p w:rsidR="00B24D2A" w:rsidRPr="005774AB" w:rsidRDefault="00B24D2A" w:rsidP="00B24D2A">
      <w:pPr>
        <w:spacing w:line="276" w:lineRule="auto"/>
        <w:rPr>
          <w:rFonts w:asciiTheme="minorHAnsi" w:hAnsiTheme="minorHAnsi"/>
        </w:rPr>
      </w:pPr>
      <w:r w:rsidRPr="005774AB">
        <w:rPr>
          <w:rFonts w:asciiTheme="minorHAnsi" w:hAnsiTheme="minorHAnsi"/>
          <w:u w:val="single"/>
        </w:rPr>
        <w:t>U.S. presidential hopefuls, including Trump and the Democrats </w:t>
      </w:r>
      <w:hyperlink r:id="rId76" w:tgtFrame="_blank" w:history="1">
        <w:r w:rsidRPr="005774AB">
          <w:rPr>
            <w:rStyle w:val="Hyperlink"/>
            <w:rFonts w:asciiTheme="minorHAnsi" w:hAnsiTheme="minorHAnsi"/>
            <w:u w:val="single"/>
          </w:rPr>
          <w:t>Hillary Clinton</w:t>
        </w:r>
      </w:hyperlink>
      <w:r w:rsidRPr="005774AB">
        <w:rPr>
          <w:rFonts w:asciiTheme="minorHAnsi" w:hAnsiTheme="minorHAnsi"/>
          <w:u w:val="single"/>
        </w:rPr>
        <w:t> and </w:t>
      </w:r>
      <w:hyperlink r:id="rId77" w:tgtFrame="_blank" w:history="1">
        <w:r w:rsidRPr="005774AB">
          <w:rPr>
            <w:rStyle w:val="Hyperlink"/>
            <w:rFonts w:asciiTheme="minorHAnsi" w:hAnsiTheme="minorHAnsi"/>
            <w:u w:val="single"/>
          </w:rPr>
          <w:t>Bernie Sanders</w:t>
        </w:r>
      </w:hyperlink>
      <w:r w:rsidRPr="005774AB">
        <w:rPr>
          <w:rFonts w:asciiTheme="minorHAnsi" w:hAnsiTheme="minorHAnsi"/>
          <w:u w:val="single"/>
        </w:rPr>
        <w:t>, have spoken against the multilateral TPP as costing U.S. jobs</w:t>
      </w:r>
      <w:r w:rsidRPr="005774AB">
        <w:rPr>
          <w:rFonts w:asciiTheme="minorHAnsi" w:hAnsiTheme="minorHAnsi"/>
        </w:rPr>
        <w:t xml:space="preserve"> - comments that, a survey by CNBC in March found, had led to the waning of U.S. public support for trade.</w:t>
      </w:r>
    </w:p>
    <w:p w:rsidR="00B24D2A" w:rsidRPr="005774AB" w:rsidRDefault="00B24D2A" w:rsidP="00B24D2A">
      <w:pPr>
        <w:spacing w:line="276" w:lineRule="auto"/>
        <w:rPr>
          <w:rFonts w:asciiTheme="minorHAnsi" w:hAnsiTheme="minorHAnsi"/>
        </w:rPr>
      </w:pPr>
    </w:p>
    <w:p w:rsidR="00B24D2A" w:rsidRPr="005774AB" w:rsidRDefault="00B24D2A" w:rsidP="00B24D2A">
      <w:pPr>
        <w:pStyle w:val="Heading4"/>
        <w:rPr>
          <w:rStyle w:val="Style13ptBold"/>
          <w:rFonts w:asciiTheme="minorHAnsi" w:hAnsiTheme="minorHAnsi"/>
          <w:b/>
        </w:rPr>
      </w:pPr>
      <w:r w:rsidRPr="005774AB">
        <w:rPr>
          <w:rStyle w:val="Style13ptBold"/>
          <w:rFonts w:asciiTheme="minorHAnsi" w:hAnsiTheme="minorHAnsi"/>
          <w:b/>
        </w:rPr>
        <w:t>TPP will pass- Obama prioritizes it at the top of agenda and promotes it to Americans and other countries.</w:t>
      </w:r>
    </w:p>
    <w:p w:rsidR="00B24D2A" w:rsidRPr="005774AB" w:rsidRDefault="00B24D2A" w:rsidP="00B24D2A">
      <w:pPr>
        <w:rPr>
          <w:rFonts w:asciiTheme="minorHAnsi" w:hAnsiTheme="minorHAnsi"/>
          <w:bCs/>
          <w:sz w:val="26"/>
        </w:rPr>
      </w:pPr>
      <w:r w:rsidRPr="005774AB">
        <w:rPr>
          <w:rStyle w:val="Style13ptBold"/>
          <w:rFonts w:asciiTheme="minorHAnsi" w:hAnsiTheme="minorHAnsi"/>
        </w:rPr>
        <w:t xml:space="preserve">Fabian, 5/23 </w:t>
      </w:r>
      <w:r w:rsidRPr="005774AB">
        <w:rPr>
          <w:rStyle w:val="Style13ptBold"/>
          <w:rFonts w:asciiTheme="minorHAnsi" w:hAnsiTheme="minorHAnsi"/>
          <w:b w:val="0"/>
        </w:rPr>
        <w:t xml:space="preserve">(Jordan, </w:t>
      </w:r>
      <w:proofErr w:type="gramStart"/>
      <w:r w:rsidRPr="005774AB">
        <w:rPr>
          <w:rStyle w:val="Style13ptBold"/>
          <w:rFonts w:asciiTheme="minorHAnsi" w:hAnsiTheme="minorHAnsi"/>
          <w:b w:val="0"/>
        </w:rPr>
        <w:t>The</w:t>
      </w:r>
      <w:proofErr w:type="gramEnd"/>
      <w:r w:rsidRPr="005774AB">
        <w:rPr>
          <w:rStyle w:val="Style13ptBold"/>
          <w:rFonts w:asciiTheme="minorHAnsi" w:hAnsiTheme="minorHAnsi"/>
          <w:b w:val="0"/>
        </w:rPr>
        <w:t xml:space="preserve"> Hill. “</w:t>
      </w:r>
      <w:r w:rsidRPr="005774AB">
        <w:rPr>
          <w:rFonts w:asciiTheme="minorHAnsi" w:hAnsiTheme="minorHAnsi"/>
          <w:bCs/>
          <w:sz w:val="26"/>
        </w:rPr>
        <w:t xml:space="preserve">Obama confident trade deal will pass Congress.” May 23, 2016. </w:t>
      </w:r>
      <w:hyperlink r:id="rId78" w:history="1">
        <w:r w:rsidRPr="005774AB">
          <w:rPr>
            <w:rStyle w:val="Hyperlink"/>
            <w:rFonts w:asciiTheme="minorHAnsi" w:hAnsiTheme="minorHAnsi"/>
            <w:bCs/>
            <w:sz w:val="26"/>
          </w:rPr>
          <w:t>http://thehill.com/policy/finance/280872-obama-confident-trade-deal-will-pass-congress</w:t>
        </w:r>
      </w:hyperlink>
      <w:r w:rsidRPr="005774AB">
        <w:rPr>
          <w:rFonts w:asciiTheme="minorHAnsi" w:hAnsiTheme="minorHAnsi"/>
          <w:bCs/>
          <w:sz w:val="26"/>
        </w:rPr>
        <w:t>)</w:t>
      </w:r>
    </w:p>
    <w:p w:rsidR="00B24D2A" w:rsidRPr="005774AB" w:rsidRDefault="00B24D2A" w:rsidP="00B24D2A">
      <w:pPr>
        <w:rPr>
          <w:rFonts w:asciiTheme="minorHAnsi" w:hAnsiTheme="minorHAnsi"/>
          <w:bCs/>
          <w:sz w:val="26"/>
        </w:rPr>
      </w:pPr>
      <w:r w:rsidRPr="005774AB">
        <w:rPr>
          <w:rFonts w:asciiTheme="minorHAnsi" w:hAnsiTheme="minorHAnsi"/>
          <w:bCs/>
          <w:sz w:val="26"/>
        </w:rPr>
        <w:t xml:space="preserve">President </w:t>
      </w:r>
      <w:r w:rsidRPr="005774AB">
        <w:rPr>
          <w:rFonts w:asciiTheme="minorHAnsi" w:hAnsiTheme="minorHAnsi"/>
          <w:bCs/>
          <w:sz w:val="26"/>
          <w:u w:val="single"/>
        </w:rPr>
        <w:t>Obama said</w:t>
      </w:r>
      <w:r w:rsidRPr="005774AB">
        <w:rPr>
          <w:rFonts w:asciiTheme="minorHAnsi" w:hAnsiTheme="minorHAnsi"/>
          <w:bCs/>
          <w:sz w:val="26"/>
        </w:rPr>
        <w:t xml:space="preserve"> Monday </w:t>
      </w:r>
      <w:r w:rsidRPr="005774AB">
        <w:rPr>
          <w:rFonts w:asciiTheme="minorHAnsi" w:hAnsiTheme="minorHAnsi"/>
          <w:bCs/>
          <w:sz w:val="26"/>
          <w:u w:val="single"/>
        </w:rPr>
        <w:t>he’s confident that Congress will overcome election-year gridlock and approve the</w:t>
      </w:r>
      <w:r w:rsidRPr="005774AB">
        <w:rPr>
          <w:rFonts w:asciiTheme="minorHAnsi" w:hAnsiTheme="minorHAnsi"/>
          <w:bCs/>
          <w:sz w:val="26"/>
        </w:rPr>
        <w:t xml:space="preserve"> Trans-Pacific Partnership (</w:t>
      </w:r>
      <w:r w:rsidRPr="005774AB">
        <w:rPr>
          <w:rFonts w:asciiTheme="minorHAnsi" w:hAnsiTheme="minorHAnsi"/>
          <w:bCs/>
          <w:sz w:val="26"/>
          <w:u w:val="single"/>
        </w:rPr>
        <w:t>TPP</w:t>
      </w:r>
      <w:r w:rsidRPr="005774AB">
        <w:rPr>
          <w:rFonts w:asciiTheme="minorHAnsi" w:hAnsiTheme="minorHAnsi"/>
          <w:bCs/>
          <w:sz w:val="26"/>
        </w:rPr>
        <w:t>) trade agreement.</w:t>
      </w:r>
    </w:p>
    <w:p w:rsidR="00B24D2A" w:rsidRPr="005774AB" w:rsidRDefault="00B24D2A" w:rsidP="00B24D2A">
      <w:pPr>
        <w:rPr>
          <w:rFonts w:asciiTheme="minorHAnsi" w:hAnsiTheme="minorHAnsi"/>
          <w:bCs/>
          <w:sz w:val="26"/>
        </w:rPr>
      </w:pPr>
      <w:r w:rsidRPr="005774AB">
        <w:rPr>
          <w:rFonts w:asciiTheme="minorHAnsi" w:hAnsiTheme="minorHAnsi"/>
          <w:bCs/>
          <w:sz w:val="26"/>
          <w:u w:val="single"/>
        </w:rPr>
        <w:t>Obama acknowledged</w:t>
      </w:r>
      <w:r w:rsidRPr="005774AB">
        <w:rPr>
          <w:rFonts w:asciiTheme="minorHAnsi" w:hAnsiTheme="minorHAnsi"/>
          <w:bCs/>
          <w:sz w:val="26"/>
        </w:rPr>
        <w:t xml:space="preserve"> during a news conference in Vietnam </w:t>
      </w:r>
      <w:r w:rsidRPr="005774AB">
        <w:rPr>
          <w:rFonts w:asciiTheme="minorHAnsi" w:hAnsiTheme="minorHAnsi"/>
          <w:bCs/>
          <w:sz w:val="26"/>
          <w:u w:val="single"/>
        </w:rPr>
        <w:t>that passing trade deals is tough</w:t>
      </w:r>
      <w:r w:rsidRPr="005774AB">
        <w:rPr>
          <w:rFonts w:asciiTheme="minorHAnsi" w:hAnsiTheme="minorHAnsi"/>
          <w:bCs/>
          <w:sz w:val="26"/>
        </w:rPr>
        <w:t xml:space="preserve">, especially during a political campaign when the issue </w:t>
      </w:r>
      <w:proofErr w:type="gramStart"/>
      <w:r w:rsidRPr="005774AB">
        <w:rPr>
          <w:rFonts w:asciiTheme="minorHAnsi" w:hAnsiTheme="minorHAnsi"/>
          <w:bCs/>
          <w:sz w:val="26"/>
        </w:rPr>
        <w:t>is hotly debated</w:t>
      </w:r>
      <w:proofErr w:type="gramEnd"/>
      <w:r w:rsidRPr="005774AB">
        <w:rPr>
          <w:rFonts w:asciiTheme="minorHAnsi" w:hAnsiTheme="minorHAnsi"/>
          <w:bCs/>
          <w:sz w:val="26"/>
        </w:rPr>
        <w:t>.</w:t>
      </w:r>
    </w:p>
    <w:p w:rsidR="00B24D2A" w:rsidRPr="005774AB" w:rsidRDefault="00B24D2A" w:rsidP="00B24D2A">
      <w:pPr>
        <w:rPr>
          <w:rFonts w:asciiTheme="minorHAnsi" w:hAnsiTheme="minorHAnsi"/>
          <w:bCs/>
          <w:sz w:val="26"/>
          <w:u w:val="single"/>
        </w:rPr>
      </w:pPr>
      <w:r w:rsidRPr="005774AB">
        <w:rPr>
          <w:rFonts w:asciiTheme="minorHAnsi" w:hAnsiTheme="minorHAnsi"/>
          <w:bCs/>
          <w:sz w:val="26"/>
          <w:u w:val="single"/>
        </w:rPr>
        <w:t>“Having said that, I remain confident we're going to get it done,” he told reporters</w:t>
      </w:r>
      <w:r w:rsidRPr="005774AB">
        <w:rPr>
          <w:rFonts w:asciiTheme="minorHAnsi" w:hAnsiTheme="minorHAnsi"/>
          <w:bCs/>
          <w:sz w:val="26"/>
        </w:rPr>
        <w:t>. “It's good for the country. It's good for America. It's good for the region. It's good for the world.”</w:t>
      </w:r>
    </w:p>
    <w:p w:rsidR="00B24D2A" w:rsidRPr="005774AB" w:rsidRDefault="00B24D2A" w:rsidP="00B24D2A">
      <w:pPr>
        <w:rPr>
          <w:rFonts w:asciiTheme="minorHAnsi" w:hAnsiTheme="minorHAnsi"/>
          <w:bCs/>
          <w:sz w:val="26"/>
        </w:rPr>
      </w:pPr>
      <w:r w:rsidRPr="005774AB">
        <w:rPr>
          <w:rFonts w:asciiTheme="minorHAnsi" w:hAnsiTheme="minorHAnsi"/>
          <w:bCs/>
          <w:sz w:val="26"/>
          <w:u w:val="single"/>
        </w:rPr>
        <w:t>Obama is looking to reassure Asian nations that the deal is still on track for passage</w:t>
      </w:r>
      <w:r w:rsidRPr="005774AB">
        <w:rPr>
          <w:rFonts w:asciiTheme="minorHAnsi" w:hAnsiTheme="minorHAnsi"/>
          <w:bCs/>
          <w:sz w:val="26"/>
        </w:rPr>
        <w:t xml:space="preserve"> despite growing political opposition to it in the U.S.</w:t>
      </w:r>
    </w:p>
    <w:p w:rsidR="00B24D2A" w:rsidRPr="005774AB" w:rsidRDefault="00B24D2A" w:rsidP="00B24D2A">
      <w:pPr>
        <w:rPr>
          <w:rFonts w:asciiTheme="minorHAnsi" w:hAnsiTheme="minorHAnsi"/>
          <w:bCs/>
          <w:sz w:val="26"/>
        </w:rPr>
      </w:pPr>
      <w:r w:rsidRPr="005774AB">
        <w:rPr>
          <w:rFonts w:asciiTheme="minorHAnsi" w:hAnsiTheme="minorHAnsi"/>
          <w:bCs/>
          <w:sz w:val="26"/>
        </w:rPr>
        <w:t xml:space="preserve">The trade deal, which </w:t>
      </w:r>
      <w:proofErr w:type="gramStart"/>
      <w:r w:rsidRPr="005774AB">
        <w:rPr>
          <w:rFonts w:asciiTheme="minorHAnsi" w:hAnsiTheme="minorHAnsi"/>
          <w:bCs/>
          <w:sz w:val="26"/>
        </w:rPr>
        <w:t>was finalized</w:t>
      </w:r>
      <w:proofErr w:type="gramEnd"/>
      <w:r w:rsidRPr="005774AB">
        <w:rPr>
          <w:rFonts w:asciiTheme="minorHAnsi" w:hAnsiTheme="minorHAnsi"/>
          <w:bCs/>
          <w:sz w:val="26"/>
        </w:rPr>
        <w:t xml:space="preserve"> last fall, is the biggest piece of the administration's emerging relationship with Vietnam, a Cold War-era foe. </w:t>
      </w:r>
      <w:r w:rsidRPr="005774AB">
        <w:rPr>
          <w:rFonts w:asciiTheme="minorHAnsi" w:hAnsiTheme="minorHAnsi"/>
          <w:bCs/>
          <w:sz w:val="26"/>
          <w:u w:val="single"/>
        </w:rPr>
        <w:t xml:space="preserve">Persuading Congress to ratify the </w:t>
      </w:r>
      <w:r w:rsidRPr="005774AB">
        <w:rPr>
          <w:rFonts w:asciiTheme="minorHAnsi" w:hAnsiTheme="minorHAnsi"/>
          <w:bCs/>
          <w:sz w:val="26"/>
        </w:rPr>
        <w:t>12-nation</w:t>
      </w:r>
      <w:r w:rsidRPr="005774AB">
        <w:rPr>
          <w:rFonts w:asciiTheme="minorHAnsi" w:hAnsiTheme="minorHAnsi"/>
          <w:bCs/>
          <w:sz w:val="26"/>
          <w:u w:val="single"/>
        </w:rPr>
        <w:t xml:space="preserve"> </w:t>
      </w:r>
      <w:r w:rsidRPr="005774AB">
        <w:rPr>
          <w:rFonts w:asciiTheme="minorHAnsi" w:hAnsiTheme="minorHAnsi"/>
          <w:bCs/>
          <w:sz w:val="26"/>
        </w:rPr>
        <w:t xml:space="preserve">trade </w:t>
      </w:r>
      <w:r w:rsidRPr="005774AB">
        <w:rPr>
          <w:rFonts w:asciiTheme="minorHAnsi" w:hAnsiTheme="minorHAnsi"/>
          <w:bCs/>
          <w:sz w:val="26"/>
          <w:u w:val="single"/>
        </w:rPr>
        <w:t>deal is</w:t>
      </w:r>
      <w:r w:rsidRPr="005774AB">
        <w:rPr>
          <w:rFonts w:asciiTheme="minorHAnsi" w:hAnsiTheme="minorHAnsi"/>
          <w:bCs/>
          <w:sz w:val="26"/>
        </w:rPr>
        <w:t xml:space="preserve"> near </w:t>
      </w:r>
      <w:r w:rsidRPr="005774AB">
        <w:rPr>
          <w:rFonts w:asciiTheme="minorHAnsi" w:hAnsiTheme="minorHAnsi"/>
          <w:bCs/>
          <w:sz w:val="26"/>
          <w:u w:val="single"/>
        </w:rPr>
        <w:t>the top of Obama’s final-year agenda.</w:t>
      </w:r>
    </w:p>
    <w:p w:rsidR="00B24D2A" w:rsidRPr="005774AB" w:rsidRDefault="00B24D2A" w:rsidP="00B24D2A">
      <w:pPr>
        <w:rPr>
          <w:rFonts w:asciiTheme="minorHAnsi" w:hAnsiTheme="minorHAnsi"/>
          <w:bCs/>
          <w:sz w:val="26"/>
        </w:rPr>
      </w:pPr>
      <w:r w:rsidRPr="005774AB">
        <w:rPr>
          <w:rFonts w:asciiTheme="minorHAnsi" w:hAnsiTheme="minorHAnsi"/>
          <w:bCs/>
          <w:sz w:val="26"/>
        </w:rPr>
        <w:t xml:space="preserve">But the </w:t>
      </w:r>
      <w:r w:rsidRPr="005774AB">
        <w:rPr>
          <w:rFonts w:asciiTheme="minorHAnsi" w:hAnsiTheme="minorHAnsi"/>
          <w:bCs/>
          <w:sz w:val="26"/>
          <w:u w:val="single"/>
        </w:rPr>
        <w:t>TPP has drawn opposition from members in both parties in Congress along with</w:t>
      </w:r>
      <w:r w:rsidRPr="005774AB">
        <w:rPr>
          <w:rFonts w:asciiTheme="minorHAnsi" w:hAnsiTheme="minorHAnsi"/>
          <w:bCs/>
          <w:sz w:val="26"/>
        </w:rPr>
        <w:t xml:space="preserve"> the leading Democratic and Republican presidential candidates, Hillary </w:t>
      </w:r>
      <w:r w:rsidRPr="005774AB">
        <w:rPr>
          <w:rFonts w:asciiTheme="minorHAnsi" w:hAnsiTheme="minorHAnsi"/>
          <w:bCs/>
          <w:sz w:val="26"/>
          <w:u w:val="single"/>
        </w:rPr>
        <w:t>Clinton and </w:t>
      </w:r>
      <w:r w:rsidRPr="005774AB">
        <w:rPr>
          <w:rFonts w:asciiTheme="minorHAnsi" w:hAnsiTheme="minorHAnsi"/>
          <w:bCs/>
          <w:sz w:val="26"/>
        </w:rPr>
        <w:t xml:space="preserve">Donald </w:t>
      </w:r>
      <w:r w:rsidRPr="005774AB">
        <w:rPr>
          <w:rFonts w:asciiTheme="minorHAnsi" w:hAnsiTheme="minorHAnsi"/>
          <w:bCs/>
          <w:sz w:val="26"/>
          <w:u w:val="single"/>
        </w:rPr>
        <w:t>Trump</w:t>
      </w:r>
      <w:r w:rsidRPr="005774AB">
        <w:rPr>
          <w:rFonts w:asciiTheme="minorHAnsi" w:hAnsiTheme="minorHAnsi"/>
          <w:bCs/>
          <w:sz w:val="26"/>
        </w:rPr>
        <w:t>.</w:t>
      </w:r>
    </w:p>
    <w:p w:rsidR="00B24D2A" w:rsidRPr="005774AB" w:rsidRDefault="00B24D2A" w:rsidP="00B24D2A">
      <w:pPr>
        <w:rPr>
          <w:rFonts w:asciiTheme="minorHAnsi" w:hAnsiTheme="minorHAnsi"/>
          <w:bCs/>
          <w:sz w:val="26"/>
        </w:rPr>
      </w:pPr>
      <w:r w:rsidRPr="005774AB">
        <w:rPr>
          <w:rFonts w:asciiTheme="minorHAnsi" w:hAnsiTheme="minorHAnsi"/>
          <w:bCs/>
          <w:sz w:val="26"/>
        </w:rPr>
        <w:t>Critics of the deal say it could lead to American firms shipping jobs overseas to countries with lower wages, including Vietnam. They also have said the labor and environmental protections in the deal are not strong enough.</w:t>
      </w:r>
    </w:p>
    <w:p w:rsidR="00B24D2A" w:rsidRPr="005774AB" w:rsidRDefault="00B24D2A" w:rsidP="00B24D2A">
      <w:pPr>
        <w:rPr>
          <w:rFonts w:asciiTheme="minorHAnsi" w:hAnsiTheme="minorHAnsi"/>
          <w:bCs/>
          <w:sz w:val="26"/>
        </w:rPr>
      </w:pPr>
      <w:r w:rsidRPr="005774AB">
        <w:rPr>
          <w:rFonts w:asciiTheme="minorHAnsi" w:hAnsiTheme="minorHAnsi"/>
          <w:bCs/>
          <w:sz w:val="26"/>
          <w:u w:val="single"/>
        </w:rPr>
        <w:t>Despite the dwindling time left on this year’s congressional calendar</w:t>
      </w:r>
      <w:r w:rsidRPr="005774AB">
        <w:rPr>
          <w:rFonts w:asciiTheme="minorHAnsi" w:hAnsiTheme="minorHAnsi"/>
          <w:bCs/>
          <w:sz w:val="26"/>
        </w:rPr>
        <w:t xml:space="preserve"> and reluctance from House and Senate leaders to hold a vote on the package, </w:t>
      </w:r>
      <w:r w:rsidRPr="005774AB">
        <w:rPr>
          <w:rFonts w:asciiTheme="minorHAnsi" w:hAnsiTheme="minorHAnsi"/>
          <w:bCs/>
          <w:sz w:val="26"/>
          <w:u w:val="single"/>
        </w:rPr>
        <w:t>Obama insisted the Pacific Rim trade pact has a strong chance of passage.</w:t>
      </w:r>
    </w:p>
    <w:p w:rsidR="00B24D2A" w:rsidRPr="005774AB" w:rsidRDefault="00B24D2A" w:rsidP="00B24D2A">
      <w:pPr>
        <w:rPr>
          <w:rFonts w:asciiTheme="minorHAnsi" w:hAnsiTheme="minorHAnsi"/>
          <w:bCs/>
          <w:sz w:val="26"/>
        </w:rPr>
      </w:pPr>
      <w:r w:rsidRPr="005774AB">
        <w:rPr>
          <w:rFonts w:asciiTheme="minorHAnsi" w:hAnsiTheme="minorHAnsi"/>
          <w:bCs/>
          <w:sz w:val="26"/>
        </w:rPr>
        <w:t>“The politics of it will be noisy,” he said, adding that was true for past trade deals with Panama, Colombia and South Korea.</w:t>
      </w:r>
    </w:p>
    <w:p w:rsidR="00B24D2A" w:rsidRPr="005774AB" w:rsidRDefault="00B24D2A" w:rsidP="00B24D2A">
      <w:pPr>
        <w:rPr>
          <w:rFonts w:asciiTheme="minorHAnsi" w:hAnsiTheme="minorHAnsi"/>
          <w:bCs/>
          <w:sz w:val="26"/>
        </w:rPr>
      </w:pPr>
      <w:r w:rsidRPr="005774AB">
        <w:rPr>
          <w:rFonts w:asciiTheme="minorHAnsi" w:hAnsiTheme="minorHAnsi"/>
          <w:bCs/>
          <w:sz w:val="26"/>
        </w:rPr>
        <w:t xml:space="preserve">“But we got them done. And </w:t>
      </w:r>
      <w:r w:rsidRPr="005774AB">
        <w:rPr>
          <w:rFonts w:asciiTheme="minorHAnsi" w:hAnsiTheme="minorHAnsi"/>
          <w:bCs/>
          <w:sz w:val="26"/>
          <w:u w:val="single"/>
        </w:rPr>
        <w:t>I'm confident that we'll get them done this time, as well, although there will be ups and downs and bumps along the way.”</w:t>
      </w:r>
    </w:p>
    <w:p w:rsidR="00B24D2A" w:rsidRPr="005774AB" w:rsidRDefault="00B24D2A" w:rsidP="00B24D2A">
      <w:pPr>
        <w:rPr>
          <w:rFonts w:asciiTheme="minorHAnsi" w:hAnsiTheme="minorHAnsi"/>
          <w:bCs/>
          <w:sz w:val="26"/>
        </w:rPr>
      </w:pPr>
      <w:r w:rsidRPr="005774AB">
        <w:rPr>
          <w:rFonts w:asciiTheme="minorHAnsi" w:hAnsiTheme="minorHAnsi"/>
          <w:bCs/>
          <w:sz w:val="26"/>
        </w:rPr>
        <w:t>Obama said the deal would allow the U.S. to deal with trade issues in a fair way and open growing markets in Asia and South America to U.S. goods. He also defended the worker and environmental protections in the deal.</w:t>
      </w:r>
    </w:p>
    <w:p w:rsidR="00B24D2A" w:rsidRPr="005774AB" w:rsidRDefault="00B24D2A" w:rsidP="00B24D2A">
      <w:pPr>
        <w:rPr>
          <w:rFonts w:asciiTheme="minorHAnsi" w:hAnsiTheme="minorHAnsi"/>
          <w:bCs/>
          <w:sz w:val="26"/>
        </w:rPr>
      </w:pPr>
      <w:r w:rsidRPr="005774AB">
        <w:rPr>
          <w:rFonts w:asciiTheme="minorHAnsi" w:hAnsiTheme="minorHAnsi"/>
          <w:bCs/>
          <w:sz w:val="26"/>
          <w:u w:val="single"/>
        </w:rPr>
        <w:t xml:space="preserve">“I have not yet seen a credible argument that once we get TPP in place we're going to be worse off. We are demonstrably better off,” he said. </w:t>
      </w:r>
      <w:r w:rsidRPr="005774AB">
        <w:rPr>
          <w:rFonts w:asciiTheme="minorHAnsi" w:hAnsiTheme="minorHAnsi"/>
          <w:bCs/>
          <w:sz w:val="26"/>
        </w:rPr>
        <w:t>“American workers and American businesses are better off if we get this deal passed.”</w:t>
      </w:r>
    </w:p>
    <w:p w:rsidR="00B24D2A" w:rsidRPr="005774AB" w:rsidRDefault="00B24D2A" w:rsidP="00B24D2A">
      <w:pPr>
        <w:rPr>
          <w:rFonts w:asciiTheme="minorHAnsi" w:hAnsiTheme="minorHAnsi"/>
          <w:bCs/>
          <w:sz w:val="26"/>
          <w:u w:val="single"/>
        </w:rPr>
      </w:pPr>
      <w:r w:rsidRPr="005774AB">
        <w:rPr>
          <w:rFonts w:asciiTheme="minorHAnsi" w:hAnsiTheme="minorHAnsi"/>
          <w:bCs/>
          <w:sz w:val="26"/>
          <w:u w:val="single"/>
        </w:rPr>
        <w:t>Obama spent the first of three days in Vietnam meeting with the nation’s leaders and finalizing a series of business deals worth around $16 billion, an announcement meant to bolster trade ties.</w:t>
      </w:r>
    </w:p>
    <w:p w:rsidR="00B24D2A" w:rsidRPr="005774AB" w:rsidRDefault="00B24D2A" w:rsidP="00B24D2A">
      <w:pPr>
        <w:rPr>
          <w:rFonts w:asciiTheme="minorHAnsi" w:hAnsiTheme="minorHAnsi"/>
          <w:bCs/>
          <w:sz w:val="26"/>
        </w:rPr>
      </w:pPr>
      <w:r w:rsidRPr="005774AB">
        <w:rPr>
          <w:rFonts w:asciiTheme="minorHAnsi" w:hAnsiTheme="minorHAnsi"/>
          <w:bCs/>
          <w:sz w:val="26"/>
        </w:rPr>
        <w:t>Vietnamese airline Viet Jet has agreed to purchase 100 Boeing aircraft and Pratt &amp; Whitney engines. General Electric also brokered a wind energy agreement with the Vietnamese government.</w:t>
      </w:r>
    </w:p>
    <w:p w:rsidR="00B24D2A" w:rsidRPr="005774AB" w:rsidRDefault="00B24D2A" w:rsidP="00B24D2A">
      <w:pPr>
        <w:rPr>
          <w:rFonts w:asciiTheme="minorHAnsi" w:hAnsiTheme="minorHAnsi"/>
          <w:bCs/>
          <w:sz w:val="26"/>
        </w:rPr>
      </w:pPr>
      <w:r w:rsidRPr="005774AB">
        <w:rPr>
          <w:rFonts w:asciiTheme="minorHAnsi" w:hAnsiTheme="minorHAnsi"/>
          <w:bCs/>
          <w:sz w:val="26"/>
        </w:rPr>
        <w:t>"Deals like these are a win for both of our countries — helping to fuel Vietnam’s economic growth and supporting tens of thousands of American jobs," Obama said.</w:t>
      </w:r>
    </w:p>
    <w:p w:rsidR="00B24D2A" w:rsidRPr="005774AB" w:rsidRDefault="00B24D2A" w:rsidP="00B24D2A">
      <w:pPr>
        <w:rPr>
          <w:rStyle w:val="Style13ptBold"/>
          <w:rFonts w:asciiTheme="minorHAnsi" w:hAnsiTheme="minorHAnsi"/>
          <w:b w:val="0"/>
        </w:rPr>
      </w:pPr>
    </w:p>
    <w:p w:rsidR="00B24D2A" w:rsidRPr="005774AB" w:rsidRDefault="00B24D2A" w:rsidP="00B24D2A">
      <w:pPr>
        <w:pStyle w:val="Heading3"/>
        <w:rPr>
          <w:rFonts w:asciiTheme="minorHAnsi" w:hAnsiTheme="minorHAnsi"/>
        </w:rPr>
      </w:pPr>
      <w:r w:rsidRPr="005774AB">
        <w:rPr>
          <w:rFonts w:asciiTheme="minorHAnsi" w:hAnsiTheme="minorHAnsi"/>
        </w:rPr>
        <w:t>TPP – K2 Pivot/China</w:t>
      </w:r>
    </w:p>
    <w:p w:rsidR="00B24D2A" w:rsidRPr="005774AB" w:rsidRDefault="00B24D2A" w:rsidP="00B24D2A">
      <w:pPr>
        <w:pStyle w:val="Heading4"/>
        <w:spacing w:line="276" w:lineRule="auto"/>
        <w:rPr>
          <w:rStyle w:val="Style13ptBold"/>
          <w:rFonts w:asciiTheme="minorHAnsi" w:hAnsiTheme="minorHAnsi"/>
          <w:b/>
        </w:rPr>
      </w:pPr>
      <w:r w:rsidRPr="005774AB">
        <w:rPr>
          <w:rStyle w:val="Style13ptBold"/>
          <w:rFonts w:asciiTheme="minorHAnsi" w:hAnsiTheme="minorHAnsi"/>
          <w:b/>
        </w:rPr>
        <w:t>TPP rebalances Asia and fosters healthy competition with China.</w:t>
      </w:r>
    </w:p>
    <w:p w:rsidR="00B24D2A" w:rsidRPr="005774AB" w:rsidRDefault="00B24D2A" w:rsidP="00B24D2A">
      <w:pPr>
        <w:spacing w:line="276" w:lineRule="auto"/>
        <w:rPr>
          <w:rStyle w:val="Style13ptBold"/>
          <w:rFonts w:asciiTheme="minorHAnsi" w:hAnsiTheme="minorHAnsi"/>
          <w:b w:val="0"/>
        </w:rPr>
      </w:pPr>
      <w:r w:rsidRPr="005774AB">
        <w:rPr>
          <w:rStyle w:val="Style13ptBold"/>
          <w:rFonts w:asciiTheme="minorHAnsi" w:hAnsiTheme="minorHAnsi"/>
        </w:rPr>
        <w:t xml:space="preserve">Naughton ’15 </w:t>
      </w:r>
      <w:r w:rsidRPr="005774AB">
        <w:rPr>
          <w:rStyle w:val="Style13ptBold"/>
          <w:rFonts w:asciiTheme="minorHAnsi" w:hAnsiTheme="minorHAnsi"/>
          <w:b w:val="0"/>
        </w:rPr>
        <w:t xml:space="preserve">(Barry, </w:t>
      </w:r>
      <w:r w:rsidRPr="005774AB">
        <w:rPr>
          <w:rFonts w:asciiTheme="minorHAnsi" w:hAnsiTheme="minorHAnsi"/>
          <w:sz w:val="26"/>
        </w:rPr>
        <w:t xml:space="preserve">Chair of Chinese International Affairs at the University of California, </w:t>
      </w:r>
      <w:r w:rsidRPr="005774AB">
        <w:rPr>
          <w:rStyle w:val="Style13ptBold"/>
          <w:rFonts w:asciiTheme="minorHAnsi" w:hAnsiTheme="minorHAnsi"/>
          <w:b w:val="0"/>
        </w:rPr>
        <w:t xml:space="preserve">China File. “What will the TPP mean for China?” October 6, 2015. </w:t>
      </w:r>
      <w:hyperlink r:id="rId79" w:history="1">
        <w:r w:rsidRPr="005774AB">
          <w:rPr>
            <w:rStyle w:val="Hyperlink"/>
            <w:rFonts w:asciiTheme="minorHAnsi" w:hAnsiTheme="minorHAnsi"/>
            <w:sz w:val="26"/>
          </w:rPr>
          <w:t>https://www.chinafile.com/conversation/what-will-tpp-mean-china</w:t>
        </w:r>
      </w:hyperlink>
      <w:r w:rsidRPr="005774AB">
        <w:rPr>
          <w:rStyle w:val="Style13ptBold"/>
          <w:rFonts w:asciiTheme="minorHAnsi" w:hAnsiTheme="minorHAnsi"/>
          <w:b w:val="0"/>
        </w:rPr>
        <w:t>)</w:t>
      </w:r>
    </w:p>
    <w:p w:rsidR="00B24D2A" w:rsidRPr="005774AB" w:rsidRDefault="00B24D2A" w:rsidP="00B24D2A">
      <w:pPr>
        <w:spacing w:line="276" w:lineRule="auto"/>
        <w:rPr>
          <w:rFonts w:asciiTheme="minorHAnsi" w:hAnsiTheme="minorHAnsi"/>
          <w:sz w:val="24"/>
        </w:rPr>
      </w:pPr>
      <w:r w:rsidRPr="005774AB">
        <w:rPr>
          <w:rFonts w:asciiTheme="minorHAnsi" w:hAnsiTheme="minorHAnsi"/>
          <w:sz w:val="24"/>
        </w:rPr>
        <w:t>The Trans-Pacific Partnership (TPP) is a big deal, in all senses of the word. It is the most important trade deal negotiated in over 20 years, and it also represents a new effort to agree on a range of “behind the border” regulatory issues that go well beyond traditional trade issues. It is huge and complex and, inevitably, almost everybody can find something in it to dislike.</w:t>
      </w:r>
    </w:p>
    <w:p w:rsidR="00B24D2A" w:rsidRPr="005774AB" w:rsidRDefault="00B24D2A" w:rsidP="00B24D2A">
      <w:pPr>
        <w:spacing w:line="276" w:lineRule="auto"/>
        <w:rPr>
          <w:rFonts w:asciiTheme="minorHAnsi" w:hAnsiTheme="minorHAnsi"/>
          <w:sz w:val="24"/>
        </w:rPr>
      </w:pPr>
      <w:r w:rsidRPr="005774AB">
        <w:rPr>
          <w:rFonts w:asciiTheme="minorHAnsi" w:hAnsiTheme="minorHAnsi"/>
          <w:sz w:val="24"/>
        </w:rPr>
        <w:t xml:space="preserve">What does TPP mean for China? </w:t>
      </w:r>
      <w:r w:rsidRPr="005774AB">
        <w:rPr>
          <w:rFonts w:asciiTheme="minorHAnsi" w:hAnsiTheme="minorHAnsi"/>
          <w:sz w:val="24"/>
          <w:u w:val="single"/>
        </w:rPr>
        <w:t xml:space="preserve">Until </w:t>
      </w:r>
      <w:r w:rsidRPr="005774AB">
        <w:rPr>
          <w:rFonts w:asciiTheme="minorHAnsi" w:hAnsiTheme="minorHAnsi"/>
          <w:sz w:val="24"/>
        </w:rPr>
        <w:t xml:space="preserve">about </w:t>
      </w:r>
      <w:r w:rsidRPr="005774AB">
        <w:rPr>
          <w:rFonts w:asciiTheme="minorHAnsi" w:hAnsiTheme="minorHAnsi"/>
          <w:sz w:val="24"/>
          <w:u w:val="single"/>
        </w:rPr>
        <w:t xml:space="preserve">three years ago, China routinely denounced the TPP, holding that it was </w:t>
      </w:r>
      <w:r w:rsidRPr="005774AB">
        <w:rPr>
          <w:rFonts w:asciiTheme="minorHAnsi" w:hAnsiTheme="minorHAnsi"/>
          <w:sz w:val="24"/>
        </w:rPr>
        <w:t>part of</w:t>
      </w:r>
      <w:r w:rsidRPr="005774AB">
        <w:rPr>
          <w:rFonts w:asciiTheme="minorHAnsi" w:hAnsiTheme="minorHAnsi"/>
          <w:sz w:val="24"/>
          <w:u w:val="single"/>
        </w:rPr>
        <w:t xml:space="preserve"> an effort to contain China. However, China has more recently dropped its </w:t>
      </w:r>
      <w:r w:rsidRPr="005774AB">
        <w:rPr>
          <w:rFonts w:asciiTheme="minorHAnsi" w:hAnsiTheme="minorHAnsi"/>
          <w:sz w:val="24"/>
        </w:rPr>
        <w:t xml:space="preserve">blanket </w:t>
      </w:r>
      <w:r w:rsidRPr="005774AB">
        <w:rPr>
          <w:rFonts w:asciiTheme="minorHAnsi" w:hAnsiTheme="minorHAnsi"/>
          <w:sz w:val="24"/>
          <w:u w:val="single"/>
        </w:rPr>
        <w:t xml:space="preserve">opposition, and taken a </w:t>
      </w:r>
      <w:r w:rsidRPr="005774AB">
        <w:rPr>
          <w:rFonts w:asciiTheme="minorHAnsi" w:hAnsiTheme="minorHAnsi"/>
          <w:sz w:val="24"/>
        </w:rPr>
        <w:t>more nuanced</w:t>
      </w:r>
      <w:r w:rsidRPr="005774AB">
        <w:rPr>
          <w:rFonts w:asciiTheme="minorHAnsi" w:hAnsiTheme="minorHAnsi"/>
          <w:sz w:val="24"/>
          <w:u w:val="single"/>
        </w:rPr>
        <w:t xml:space="preserve"> “wait and see” attitude. </w:t>
      </w:r>
      <w:r w:rsidRPr="005774AB">
        <w:rPr>
          <w:rFonts w:asciiTheme="minorHAnsi" w:hAnsiTheme="minorHAnsi"/>
          <w:sz w:val="24"/>
        </w:rPr>
        <w:t>On a number of occasions,</w:t>
      </w:r>
      <w:r w:rsidRPr="005774AB">
        <w:rPr>
          <w:rFonts w:asciiTheme="minorHAnsi" w:hAnsiTheme="minorHAnsi"/>
          <w:sz w:val="24"/>
          <w:u w:val="single"/>
        </w:rPr>
        <w:t xml:space="preserve"> Chinese spokesmen have indicated that although they were not ready to meet </w:t>
      </w:r>
      <w:r w:rsidRPr="005774AB">
        <w:rPr>
          <w:rFonts w:asciiTheme="minorHAnsi" w:hAnsiTheme="minorHAnsi"/>
          <w:sz w:val="24"/>
        </w:rPr>
        <w:t>the demanding</w:t>
      </w:r>
      <w:r w:rsidRPr="005774AB">
        <w:rPr>
          <w:rFonts w:asciiTheme="minorHAnsi" w:hAnsiTheme="minorHAnsi"/>
          <w:sz w:val="24"/>
          <w:u w:val="single"/>
        </w:rPr>
        <w:t xml:space="preserve"> requirements of a potential TPP agreement today, they might </w:t>
      </w:r>
      <w:r w:rsidRPr="005774AB">
        <w:rPr>
          <w:rFonts w:asciiTheme="minorHAnsi" w:hAnsiTheme="minorHAnsi"/>
          <w:sz w:val="24"/>
        </w:rPr>
        <w:t>be ready and</w:t>
      </w:r>
      <w:r w:rsidRPr="005774AB">
        <w:rPr>
          <w:rFonts w:asciiTheme="minorHAnsi" w:hAnsiTheme="minorHAnsi"/>
          <w:sz w:val="24"/>
          <w:u w:val="single"/>
        </w:rPr>
        <w:t xml:space="preserve"> willing to join in a few years</w:t>
      </w:r>
      <w:r w:rsidRPr="005774AB">
        <w:rPr>
          <w:rFonts w:asciiTheme="minorHAnsi" w:hAnsiTheme="minorHAnsi"/>
          <w:sz w:val="24"/>
        </w:rPr>
        <w:t xml:space="preserve">. Nevertheless, the actual conclusion of a TPP agreement―assuming it </w:t>
      </w:r>
      <w:proofErr w:type="gramStart"/>
      <w:r w:rsidRPr="005774AB">
        <w:rPr>
          <w:rFonts w:asciiTheme="minorHAnsi" w:hAnsiTheme="minorHAnsi"/>
          <w:sz w:val="24"/>
        </w:rPr>
        <w:t>is in fact ratified</w:t>
      </w:r>
      <w:proofErr w:type="gramEnd"/>
      <w:r w:rsidRPr="005774AB">
        <w:rPr>
          <w:rFonts w:asciiTheme="minorHAnsi" w:hAnsiTheme="minorHAnsi"/>
          <w:sz w:val="24"/>
        </w:rPr>
        <w:t xml:space="preserve"> by the main parties―will confront China with a series of new challenges and opportunities:</w:t>
      </w:r>
    </w:p>
    <w:p w:rsidR="00B24D2A" w:rsidRPr="005774AB" w:rsidRDefault="00B24D2A" w:rsidP="00B24D2A">
      <w:pPr>
        <w:spacing w:line="276" w:lineRule="auto"/>
        <w:rPr>
          <w:rFonts w:asciiTheme="minorHAnsi" w:hAnsiTheme="minorHAnsi"/>
          <w:sz w:val="24"/>
        </w:rPr>
      </w:pPr>
      <w:r w:rsidRPr="005774AB">
        <w:rPr>
          <w:rFonts w:asciiTheme="minorHAnsi" w:hAnsiTheme="minorHAnsi"/>
          <w:sz w:val="24"/>
        </w:rPr>
        <w:t xml:space="preserve">First, the </w:t>
      </w:r>
      <w:r w:rsidRPr="005774AB">
        <w:rPr>
          <w:rFonts w:asciiTheme="minorHAnsi" w:hAnsiTheme="minorHAnsi"/>
          <w:sz w:val="24"/>
          <w:u w:val="single"/>
        </w:rPr>
        <w:t>TPP shows the U.S. and Japan exercising leadership, stepping out ahead of the global community</w:t>
      </w:r>
      <w:r w:rsidRPr="005774AB">
        <w:rPr>
          <w:rFonts w:asciiTheme="minorHAnsi" w:hAnsiTheme="minorHAnsi"/>
          <w:sz w:val="24"/>
        </w:rPr>
        <w:t xml:space="preserve"> in their willingness to negotiate a new set of rules and obligations. </w:t>
      </w:r>
      <w:r w:rsidRPr="005774AB">
        <w:rPr>
          <w:rFonts w:asciiTheme="minorHAnsi" w:hAnsiTheme="minorHAnsi"/>
          <w:sz w:val="24"/>
          <w:u w:val="single"/>
        </w:rPr>
        <w:t>This</w:t>
      </w:r>
      <w:r w:rsidRPr="005774AB">
        <w:rPr>
          <w:rFonts w:asciiTheme="minorHAnsi" w:hAnsiTheme="minorHAnsi"/>
          <w:sz w:val="24"/>
        </w:rPr>
        <w:t xml:space="preserve"> dynamism presents</w:t>
      </w:r>
      <w:r w:rsidRPr="005774AB">
        <w:rPr>
          <w:rFonts w:asciiTheme="minorHAnsi" w:hAnsiTheme="minorHAnsi"/>
          <w:sz w:val="24"/>
          <w:u w:val="single"/>
        </w:rPr>
        <w:t xml:space="preserve"> challenges</w:t>
      </w:r>
      <w:r w:rsidRPr="005774AB">
        <w:rPr>
          <w:rFonts w:asciiTheme="minorHAnsi" w:hAnsiTheme="minorHAnsi"/>
          <w:sz w:val="24"/>
        </w:rPr>
        <w:t xml:space="preserve"> to</w:t>
      </w:r>
      <w:r w:rsidRPr="005774AB">
        <w:rPr>
          <w:rFonts w:asciiTheme="minorHAnsi" w:hAnsiTheme="minorHAnsi"/>
          <w:sz w:val="24"/>
          <w:u w:val="single"/>
        </w:rPr>
        <w:t xml:space="preserve"> China. It creates the possibility that the future rules for the global economy </w:t>
      </w:r>
      <w:proofErr w:type="gramStart"/>
      <w:r w:rsidRPr="005774AB">
        <w:rPr>
          <w:rFonts w:asciiTheme="minorHAnsi" w:hAnsiTheme="minorHAnsi"/>
          <w:sz w:val="24"/>
          <w:u w:val="single"/>
        </w:rPr>
        <w:t>will be written</w:t>
      </w:r>
      <w:proofErr w:type="gramEnd"/>
      <w:r w:rsidRPr="005774AB">
        <w:rPr>
          <w:rFonts w:asciiTheme="minorHAnsi" w:hAnsiTheme="minorHAnsi"/>
          <w:sz w:val="24"/>
          <w:u w:val="single"/>
        </w:rPr>
        <w:t xml:space="preserve"> under predominant U.S. influence</w:t>
      </w:r>
      <w:r w:rsidRPr="005774AB">
        <w:rPr>
          <w:rFonts w:asciiTheme="minorHAnsi" w:hAnsiTheme="minorHAnsi"/>
          <w:sz w:val="24"/>
        </w:rPr>
        <w:t>, in the same way that the current rules have been. That makes China extremely uncomfortable, and it also pressures China to come up with alternatives that will be attractive to its neighbors while also serving its own interests.</w:t>
      </w:r>
    </w:p>
    <w:p w:rsidR="00B24D2A" w:rsidRPr="005774AB" w:rsidRDefault="00B24D2A" w:rsidP="00B24D2A">
      <w:pPr>
        <w:spacing w:line="276" w:lineRule="auto"/>
        <w:rPr>
          <w:rFonts w:asciiTheme="minorHAnsi" w:hAnsiTheme="minorHAnsi"/>
          <w:sz w:val="24"/>
        </w:rPr>
      </w:pPr>
      <w:r w:rsidRPr="005774AB">
        <w:rPr>
          <w:rFonts w:asciiTheme="minorHAnsi" w:hAnsiTheme="minorHAnsi"/>
          <w:sz w:val="24"/>
          <w:u w:val="single"/>
        </w:rPr>
        <w:t>Second, the TPP shifts economic balances and alliances within Asia. The TPP greatly increases the likelihood that Japanese Prime Minister Abe will carry through on Japanese economic reforms,</w:t>
      </w:r>
      <w:r w:rsidRPr="005774AB">
        <w:rPr>
          <w:rFonts w:asciiTheme="minorHAnsi" w:hAnsiTheme="minorHAnsi"/>
          <w:sz w:val="24"/>
        </w:rPr>
        <w:t xml:space="preserve"> therefore making economic revival there more likely. The TPP will pull Vietnam (especially) and other signatories economically closer to the U.S., and thus reduce Chinese economic preponderance. Given that South Korea is likely to quickly join in any completed TPP agreement, these shifts can have a long-run economic impact on China.</w:t>
      </w:r>
    </w:p>
    <w:p w:rsidR="00B24D2A" w:rsidRPr="005774AB" w:rsidRDefault="00B24D2A" w:rsidP="00B24D2A">
      <w:pPr>
        <w:spacing w:line="276" w:lineRule="auto"/>
        <w:rPr>
          <w:rFonts w:asciiTheme="minorHAnsi" w:hAnsiTheme="minorHAnsi"/>
          <w:sz w:val="24"/>
        </w:rPr>
      </w:pPr>
      <w:r w:rsidRPr="005774AB">
        <w:rPr>
          <w:rFonts w:asciiTheme="minorHAnsi" w:hAnsiTheme="minorHAnsi"/>
          <w:sz w:val="24"/>
          <w:u w:val="single"/>
        </w:rPr>
        <w:t>Third, TPP increases the pressures within China for more decisive economic reforms.</w:t>
      </w:r>
      <w:r w:rsidRPr="005774AB">
        <w:rPr>
          <w:rFonts w:asciiTheme="minorHAnsi" w:hAnsiTheme="minorHAnsi"/>
          <w:sz w:val="24"/>
        </w:rPr>
        <w:t xml:space="preserve"> China launched the Shanghai Free Trade Zone (FTZ) two years ago, partly in order to pilot measures of external liberalization that would be useful in a new round of reform. The possibility that TPP </w:t>
      </w:r>
      <w:proofErr w:type="gramStart"/>
      <w:r w:rsidRPr="005774AB">
        <w:rPr>
          <w:rFonts w:asciiTheme="minorHAnsi" w:hAnsiTheme="minorHAnsi"/>
          <w:sz w:val="24"/>
        </w:rPr>
        <w:t>would be agreed</w:t>
      </w:r>
      <w:proofErr w:type="gramEnd"/>
      <w:r w:rsidRPr="005774AB">
        <w:rPr>
          <w:rFonts w:asciiTheme="minorHAnsi" w:hAnsiTheme="minorHAnsi"/>
          <w:sz w:val="24"/>
        </w:rPr>
        <w:t xml:space="preserve"> to was a consideration, and part of the impetus for the Shanghai FTZ. However, the FTZ has so far under-performed expectations. Now, the TPP will present Zone officials with a clear benchmark of world “best practice.” It will give advocates of economic reform within China a new argument to support more substantial opening measures after a bad year.</w:t>
      </w:r>
    </w:p>
    <w:p w:rsidR="00B24D2A" w:rsidRPr="005774AB" w:rsidRDefault="00B24D2A" w:rsidP="00B24D2A">
      <w:pPr>
        <w:spacing w:line="276" w:lineRule="auto"/>
        <w:rPr>
          <w:rFonts w:asciiTheme="minorHAnsi" w:hAnsiTheme="minorHAnsi"/>
          <w:sz w:val="24"/>
          <w:u w:val="single"/>
        </w:rPr>
      </w:pPr>
      <w:r w:rsidRPr="005774AB">
        <w:rPr>
          <w:rFonts w:asciiTheme="minorHAnsi" w:hAnsiTheme="minorHAnsi"/>
          <w:sz w:val="24"/>
          <w:u w:val="single"/>
        </w:rPr>
        <w:t>The TPP challenges China to up its game in economic opening, regulation, and economic diplomacy. If China chooses, TPP can be the catalyst for a new round of global engagement that China sorely needs.</w:t>
      </w:r>
    </w:p>
    <w:p w:rsidR="00B24D2A" w:rsidRPr="005774AB" w:rsidRDefault="00B24D2A" w:rsidP="00B24D2A">
      <w:pPr>
        <w:spacing w:line="276" w:lineRule="auto"/>
        <w:rPr>
          <w:rStyle w:val="Style13ptBold"/>
          <w:rFonts w:asciiTheme="minorHAnsi" w:hAnsiTheme="minorHAnsi"/>
          <w:b w:val="0"/>
        </w:rPr>
      </w:pPr>
    </w:p>
    <w:p w:rsidR="00B24D2A" w:rsidRPr="005774AB" w:rsidRDefault="00B24D2A" w:rsidP="00B24D2A">
      <w:pPr>
        <w:pStyle w:val="Heading4"/>
        <w:spacing w:line="276" w:lineRule="auto"/>
        <w:rPr>
          <w:rStyle w:val="Style13ptBold"/>
          <w:rFonts w:asciiTheme="minorHAnsi" w:hAnsiTheme="minorHAnsi"/>
          <w:b/>
          <w:sz w:val="28"/>
        </w:rPr>
      </w:pPr>
      <w:r w:rsidRPr="005774AB">
        <w:rPr>
          <w:rStyle w:val="Style13ptBold"/>
          <w:rFonts w:asciiTheme="minorHAnsi" w:hAnsiTheme="minorHAnsi"/>
          <w:b/>
          <w:sz w:val="28"/>
        </w:rPr>
        <w:t xml:space="preserve">TPP </w:t>
      </w:r>
      <w:proofErr w:type="gramStart"/>
      <w:r w:rsidRPr="005774AB">
        <w:rPr>
          <w:rStyle w:val="Style13ptBold"/>
          <w:rFonts w:asciiTheme="minorHAnsi" w:hAnsiTheme="minorHAnsi"/>
          <w:b/>
          <w:sz w:val="28"/>
        </w:rPr>
        <w:t>k2</w:t>
      </w:r>
      <w:proofErr w:type="gramEnd"/>
      <w:r w:rsidRPr="005774AB">
        <w:rPr>
          <w:rStyle w:val="Style13ptBold"/>
          <w:rFonts w:asciiTheme="minorHAnsi" w:hAnsiTheme="minorHAnsi"/>
          <w:b/>
          <w:sz w:val="28"/>
        </w:rPr>
        <w:t xml:space="preserve"> U.S. leadership in the Asia-Pacific and competing w/ China.</w:t>
      </w:r>
    </w:p>
    <w:p w:rsidR="00B24D2A" w:rsidRPr="005774AB" w:rsidRDefault="00B24D2A" w:rsidP="00B24D2A">
      <w:pPr>
        <w:spacing w:line="276" w:lineRule="auto"/>
        <w:rPr>
          <w:rStyle w:val="Style13ptBold"/>
          <w:rFonts w:asciiTheme="minorHAnsi" w:hAnsiTheme="minorHAnsi"/>
          <w:bCs w:val="0"/>
        </w:rPr>
      </w:pPr>
      <w:r w:rsidRPr="005774AB">
        <w:rPr>
          <w:rStyle w:val="Style13ptBold"/>
          <w:rFonts w:asciiTheme="minorHAnsi" w:hAnsiTheme="minorHAnsi"/>
          <w:sz w:val="28"/>
        </w:rPr>
        <w:t>Needham 5/2</w:t>
      </w:r>
      <w:r w:rsidRPr="005774AB">
        <w:rPr>
          <w:rStyle w:val="Style13ptBold"/>
          <w:rFonts w:asciiTheme="minorHAnsi" w:hAnsiTheme="minorHAnsi"/>
          <w:b w:val="0"/>
        </w:rPr>
        <w:t>/16</w:t>
      </w:r>
      <w:r w:rsidRPr="005774AB">
        <w:rPr>
          <w:rStyle w:val="Style13ptBold"/>
          <w:rFonts w:asciiTheme="minorHAnsi" w:hAnsiTheme="minorHAnsi"/>
        </w:rPr>
        <w:t xml:space="preserve"> </w:t>
      </w:r>
      <w:r w:rsidRPr="005774AB">
        <w:rPr>
          <w:rStyle w:val="Style13ptBold"/>
          <w:rFonts w:asciiTheme="minorHAnsi" w:hAnsiTheme="minorHAnsi"/>
          <w:b w:val="0"/>
        </w:rPr>
        <w:t xml:space="preserve">(Vicki, </w:t>
      </w:r>
      <w:proofErr w:type="gramStart"/>
      <w:r w:rsidRPr="005774AB">
        <w:rPr>
          <w:rStyle w:val="Style13ptBold"/>
          <w:rFonts w:asciiTheme="minorHAnsi" w:hAnsiTheme="minorHAnsi"/>
          <w:b w:val="0"/>
        </w:rPr>
        <w:t>The</w:t>
      </w:r>
      <w:proofErr w:type="gramEnd"/>
      <w:r w:rsidRPr="005774AB">
        <w:rPr>
          <w:rStyle w:val="Style13ptBold"/>
          <w:rFonts w:asciiTheme="minorHAnsi" w:hAnsiTheme="minorHAnsi"/>
          <w:b w:val="0"/>
        </w:rPr>
        <w:t xml:space="preserve"> Hill. </w:t>
      </w:r>
      <w:r w:rsidRPr="005774AB">
        <w:rPr>
          <w:rStyle w:val="Style13ptBold"/>
          <w:rFonts w:asciiTheme="minorHAnsi" w:hAnsiTheme="minorHAnsi"/>
        </w:rPr>
        <w:t>“</w:t>
      </w:r>
      <w:r w:rsidRPr="005774AB">
        <w:rPr>
          <w:rFonts w:asciiTheme="minorHAnsi" w:hAnsiTheme="minorHAnsi"/>
          <w:bCs/>
          <w:sz w:val="26"/>
        </w:rPr>
        <w:t xml:space="preserve">President Obama urging Congress to pass TPP.” May 2, 2016. </w:t>
      </w:r>
      <w:hyperlink r:id="rId80" w:history="1">
        <w:r w:rsidRPr="005774AB">
          <w:rPr>
            <w:rStyle w:val="Hyperlink"/>
            <w:rFonts w:asciiTheme="minorHAnsi" w:hAnsiTheme="minorHAnsi"/>
            <w:bCs/>
            <w:sz w:val="26"/>
          </w:rPr>
          <w:t>http://thehill.com/policy/finance/trade/278459-president-obama-is-urging-congress-to-pass-tpp</w:t>
        </w:r>
      </w:hyperlink>
      <w:r w:rsidRPr="005774AB">
        <w:rPr>
          <w:rFonts w:asciiTheme="minorHAnsi" w:hAnsiTheme="minorHAnsi"/>
          <w:bCs/>
          <w:sz w:val="26"/>
        </w:rPr>
        <w:t>)</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President Obama on Monday said</w:t>
      </w:r>
      <w:r w:rsidRPr="005774AB">
        <w:rPr>
          <w:rFonts w:asciiTheme="minorHAnsi" w:hAnsiTheme="minorHAnsi"/>
          <w:sz w:val="26"/>
          <w:u w:val="single"/>
        </w:rPr>
        <w:t xml:space="preserve"> Congress needs to pass a sweeping Pacific Rim trade agreement to ensure the United States takes the reins of global trade</w:t>
      </w:r>
      <w:r w:rsidRPr="005774AB">
        <w:rPr>
          <w:rFonts w:asciiTheme="minorHAnsi" w:hAnsiTheme="minorHAnsi"/>
          <w:sz w:val="26"/>
        </w:rPr>
        <w:t xml:space="preserve"> in the region</w:t>
      </w:r>
      <w:r w:rsidRPr="005774AB">
        <w:rPr>
          <w:rFonts w:asciiTheme="minorHAnsi" w:hAnsiTheme="minorHAnsi"/>
          <w:sz w:val="26"/>
          <w:u w:val="single"/>
        </w:rPr>
        <w:t xml:space="preserve"> instead of China</w:t>
      </w:r>
      <w:r w:rsidRPr="005774AB">
        <w:rPr>
          <w:rFonts w:asciiTheme="minorHAnsi" w:hAnsiTheme="minorHAnsi"/>
          <w:sz w:val="26"/>
        </w:rPr>
        <w:t>. </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The Obama administration is working closely with lawmakers on Capitol Hill to build support for the 12-nation Trans-Pacific Partnership (TPP), arguing that </w:t>
      </w:r>
      <w:r w:rsidRPr="005774AB">
        <w:rPr>
          <w:rFonts w:asciiTheme="minorHAnsi" w:hAnsiTheme="minorHAnsi"/>
          <w:sz w:val="26"/>
          <w:u w:val="single"/>
        </w:rPr>
        <w:t>delaying votes on the deal will make it harder to pass the agreement</w:t>
      </w:r>
      <w:r w:rsidRPr="005774AB">
        <w:rPr>
          <w:rFonts w:asciiTheme="minorHAnsi" w:hAnsiTheme="minorHAnsi"/>
          <w:sz w:val="26"/>
        </w:rPr>
        <w:t>, the president said in a </w:t>
      </w:r>
      <w:r w:rsidRPr="005774AB">
        <w:rPr>
          <w:rFonts w:asciiTheme="minorHAnsi" w:hAnsiTheme="minorHAnsi"/>
          <w:bCs/>
          <w:sz w:val="26"/>
        </w:rPr>
        <w:t>Washington Post</w:t>
      </w:r>
      <w:r w:rsidRPr="005774AB">
        <w:rPr>
          <w:rFonts w:asciiTheme="minorHAnsi" w:hAnsiTheme="minorHAnsi"/>
          <w:sz w:val="26"/>
        </w:rPr>
        <w:t> op-ed. </w:t>
      </w:r>
    </w:p>
    <w:p w:rsidR="00B24D2A" w:rsidRPr="005774AB" w:rsidRDefault="00B24D2A" w:rsidP="00B24D2A">
      <w:pPr>
        <w:spacing w:line="276" w:lineRule="auto"/>
        <w:rPr>
          <w:rFonts w:asciiTheme="minorHAnsi" w:hAnsiTheme="minorHAnsi"/>
          <w:sz w:val="26"/>
          <w:u w:val="single"/>
        </w:rPr>
      </w:pPr>
      <w:r w:rsidRPr="005774AB">
        <w:rPr>
          <w:rFonts w:asciiTheme="minorHAnsi" w:hAnsiTheme="minorHAnsi"/>
          <w:sz w:val="26"/>
          <w:u w:val="single"/>
        </w:rPr>
        <w:t>"The world has changed. The rules are changing with it," Obama said. </w:t>
      </w:r>
    </w:p>
    <w:p w:rsidR="00B24D2A" w:rsidRPr="005774AB" w:rsidRDefault="00B24D2A" w:rsidP="00B24D2A">
      <w:pPr>
        <w:spacing w:line="276" w:lineRule="auto"/>
        <w:rPr>
          <w:rFonts w:asciiTheme="minorHAnsi" w:hAnsiTheme="minorHAnsi"/>
          <w:sz w:val="26"/>
          <w:u w:val="single"/>
        </w:rPr>
      </w:pPr>
      <w:r w:rsidRPr="005774AB">
        <w:rPr>
          <w:rFonts w:asciiTheme="minorHAnsi" w:hAnsiTheme="minorHAnsi"/>
          <w:sz w:val="26"/>
          <w:u w:val="single"/>
        </w:rPr>
        <w:t>"The United States, not countries like China, should write them. Let’s seize this opportunity, pass the Trans-Pacific Partnership and make sure America isn’t holding the bag, but holding the pen."</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He argued that </w:t>
      </w:r>
      <w:r w:rsidRPr="005774AB">
        <w:rPr>
          <w:rFonts w:asciiTheme="minorHAnsi" w:hAnsiTheme="minorHAnsi"/>
          <w:sz w:val="26"/>
          <w:u w:val="single"/>
        </w:rPr>
        <w:t>the deal will grow the U.S. economy and strengthen national security.</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"But none of this will happen if the TPP doesn’t become a reality," Obama said.</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"That’s because </w:t>
      </w:r>
      <w:r w:rsidRPr="005774AB">
        <w:rPr>
          <w:rFonts w:asciiTheme="minorHAnsi" w:hAnsiTheme="minorHAnsi"/>
          <w:sz w:val="26"/>
          <w:u w:val="single"/>
        </w:rPr>
        <w:t>the Asia-Pacific region will continue its economic integration, with or without the United States</w:t>
      </w:r>
      <w:r w:rsidRPr="005774AB">
        <w:rPr>
          <w:rFonts w:asciiTheme="minorHAnsi" w:hAnsiTheme="minorHAnsi"/>
          <w:sz w:val="26"/>
        </w:rPr>
        <w:t>," he said.</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"We can lead that process, or we can sit on the sidelines and watch prosperity pass us by."</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Congressional leaders have said that the deal </w:t>
      </w:r>
      <w:proofErr w:type="gramStart"/>
      <w:r w:rsidRPr="005774AB">
        <w:rPr>
          <w:rFonts w:asciiTheme="minorHAnsi" w:hAnsiTheme="minorHAnsi"/>
          <w:sz w:val="26"/>
        </w:rPr>
        <w:t>won't likely be considered</w:t>
      </w:r>
      <w:proofErr w:type="gramEnd"/>
      <w:r w:rsidRPr="005774AB">
        <w:rPr>
          <w:rFonts w:asciiTheme="minorHAnsi" w:hAnsiTheme="minorHAnsi"/>
          <w:sz w:val="26"/>
        </w:rPr>
        <w:t xml:space="preserve"> until the lame-duck session after the November elections.</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"I understand the skepticism people have about trade agreements, particularly in communities where the effects of automation and globalization have hit workers and families the hardest," Obama said. </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"But building walls to isolate ourselves from the global economy would only isolate us from the incredible opportunities it provides," he said.</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"Instead, America should write the rules. America should call the shots. Other countries should play by the rules that America and our partners set, and not the other way around."</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The issue has been widely debated by both Democratic presidential candidates </w:t>
      </w:r>
      <w:r w:rsidRPr="005774AB">
        <w:rPr>
          <w:rFonts w:asciiTheme="minorHAnsi" w:hAnsiTheme="minorHAnsi"/>
          <w:bCs/>
          <w:sz w:val="26"/>
        </w:rPr>
        <w:t>Hillary Clinton</w:t>
      </w:r>
      <w:r w:rsidRPr="005774AB">
        <w:rPr>
          <w:rStyle w:val="Hyperlink"/>
          <w:rFonts w:asciiTheme="minorHAnsi" w:hAnsiTheme="minorHAnsi"/>
          <w:b/>
          <w:bCs/>
          <w:sz w:val="26"/>
        </w:rPr>
        <w:t xml:space="preserve"> </w:t>
      </w:r>
      <w:r w:rsidRPr="005774AB">
        <w:rPr>
          <w:rFonts w:asciiTheme="minorHAnsi" w:hAnsiTheme="minorHAnsi"/>
          <w:sz w:val="26"/>
        </w:rPr>
        <w:t>and </w:t>
      </w:r>
      <w:r w:rsidRPr="005774AB">
        <w:rPr>
          <w:rFonts w:asciiTheme="minorHAnsi" w:hAnsiTheme="minorHAnsi"/>
          <w:bCs/>
          <w:sz w:val="26"/>
        </w:rPr>
        <w:t>Bernie Sanders</w:t>
      </w:r>
      <w:r w:rsidRPr="005774AB">
        <w:rPr>
          <w:rFonts w:asciiTheme="minorHAnsi" w:hAnsiTheme="minorHAnsi"/>
          <w:sz w:val="26"/>
        </w:rPr>
        <w:t> as well as Republican front-runner </w:t>
      </w:r>
      <w:r w:rsidRPr="005774AB">
        <w:rPr>
          <w:rFonts w:asciiTheme="minorHAnsi" w:hAnsiTheme="minorHAnsi"/>
          <w:bCs/>
          <w:sz w:val="26"/>
        </w:rPr>
        <w:t>Donald Trump</w:t>
      </w:r>
      <w:r w:rsidRPr="005774AB">
        <w:rPr>
          <w:rFonts w:asciiTheme="minorHAnsi" w:hAnsiTheme="minorHAnsi"/>
          <w:sz w:val="26"/>
        </w:rPr>
        <w:t>. All three have given Obama's trade policy scathing reviews. </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Obama said that “increasing trade in this area of the world would be a boon to American businesses and American workers, and it would give us a leg up on our economic competitors, including one we hear a lot about on the campaign trail these days: China.”</w:t>
      </w:r>
    </w:p>
    <w:p w:rsidR="00B24D2A" w:rsidRPr="005774AB" w:rsidRDefault="00B24D2A" w:rsidP="00B24D2A">
      <w:pPr>
        <w:spacing w:line="276" w:lineRule="auto"/>
        <w:rPr>
          <w:rFonts w:asciiTheme="minorHAnsi" w:hAnsiTheme="minorHAnsi"/>
          <w:sz w:val="26"/>
          <w:u w:val="single"/>
        </w:rPr>
      </w:pPr>
      <w:r w:rsidRPr="005774AB">
        <w:rPr>
          <w:rFonts w:asciiTheme="minorHAnsi" w:hAnsiTheme="minorHAnsi"/>
          <w:sz w:val="26"/>
          <w:u w:val="single"/>
        </w:rPr>
        <w:t>China is moving forward on the trade front with the Regional Comprehensive Economic Partnership, which Beijing and 15 other nations are aiming to complete by the end of the year. </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U.S. trade officials have said that if forged, the agreement would set standards well below that of the TPP. </w:t>
      </w:r>
    </w:p>
    <w:p w:rsidR="00B24D2A" w:rsidRPr="005774AB" w:rsidRDefault="00B24D2A" w:rsidP="00B24D2A">
      <w:pPr>
        <w:spacing w:line="276" w:lineRule="auto"/>
        <w:rPr>
          <w:rStyle w:val="Style13ptBold"/>
          <w:rFonts w:asciiTheme="minorHAnsi" w:hAnsiTheme="minorHAnsi"/>
          <w:b w:val="0"/>
          <w:bCs w:val="0"/>
        </w:rPr>
      </w:pPr>
      <w:r w:rsidRPr="005774AB">
        <w:rPr>
          <w:rFonts w:asciiTheme="minorHAnsi" w:hAnsiTheme="minorHAnsi"/>
          <w:sz w:val="26"/>
        </w:rPr>
        <w:t>"</w:t>
      </w:r>
      <w:r w:rsidRPr="005774AB">
        <w:rPr>
          <w:rFonts w:asciiTheme="minorHAnsi" w:hAnsiTheme="minorHAnsi"/>
          <w:sz w:val="26"/>
          <w:u w:val="single"/>
        </w:rPr>
        <w:t>As we speak, China is negotiating a trade deal that would carve up some of the fastest-growing markets in the world at our expense</w:t>
      </w:r>
      <w:r w:rsidRPr="005774AB">
        <w:rPr>
          <w:rFonts w:asciiTheme="minorHAnsi" w:hAnsiTheme="minorHAnsi"/>
          <w:sz w:val="26"/>
        </w:rPr>
        <w:t>, putting American jobs, businesses and goods at risk," Obama said. </w:t>
      </w:r>
    </w:p>
    <w:p w:rsidR="00B24D2A" w:rsidRPr="005774AB" w:rsidRDefault="00B24D2A" w:rsidP="00B24D2A">
      <w:pPr>
        <w:pStyle w:val="Heading4"/>
        <w:spacing w:line="276" w:lineRule="auto"/>
        <w:rPr>
          <w:rStyle w:val="Style13ptBold"/>
          <w:rFonts w:asciiTheme="minorHAnsi" w:hAnsiTheme="minorHAnsi"/>
          <w:b/>
        </w:rPr>
      </w:pPr>
      <w:r w:rsidRPr="005774AB">
        <w:rPr>
          <w:rStyle w:val="Style13ptBold"/>
          <w:rFonts w:asciiTheme="minorHAnsi" w:hAnsiTheme="minorHAnsi"/>
          <w:b/>
        </w:rPr>
        <w:t>Lack of US Leadership in Asia allows China to push dominance and tensions with other Asian countries in the SCS.</w:t>
      </w:r>
    </w:p>
    <w:p w:rsidR="00B24D2A" w:rsidRPr="005774AB" w:rsidRDefault="00B24D2A" w:rsidP="00B24D2A">
      <w:pPr>
        <w:spacing w:line="276" w:lineRule="auto"/>
        <w:rPr>
          <w:rFonts w:asciiTheme="minorHAnsi" w:hAnsiTheme="minorHAnsi"/>
          <w:sz w:val="26"/>
        </w:rPr>
      </w:pPr>
      <w:proofErr w:type="spellStart"/>
      <w:r w:rsidRPr="005774AB">
        <w:rPr>
          <w:rStyle w:val="Style13ptBold"/>
          <w:rFonts w:asciiTheme="minorHAnsi" w:hAnsiTheme="minorHAnsi"/>
        </w:rPr>
        <w:t>Kurlantzick</w:t>
      </w:r>
      <w:proofErr w:type="spellEnd"/>
      <w:r w:rsidRPr="005774AB">
        <w:rPr>
          <w:rStyle w:val="Style13ptBold"/>
          <w:rFonts w:asciiTheme="minorHAnsi" w:hAnsiTheme="minorHAnsi"/>
        </w:rPr>
        <w:t xml:space="preserve"> ’15 </w:t>
      </w:r>
      <w:r w:rsidRPr="005774AB">
        <w:rPr>
          <w:rStyle w:val="Style13ptBold"/>
          <w:rFonts w:asciiTheme="minorHAnsi" w:hAnsiTheme="minorHAnsi"/>
          <w:b w:val="0"/>
        </w:rPr>
        <w:t xml:space="preserve">(Joshua, </w:t>
      </w:r>
      <w:r w:rsidRPr="005774AB">
        <w:rPr>
          <w:rFonts w:asciiTheme="minorHAnsi" w:hAnsiTheme="minorHAnsi"/>
          <w:iCs/>
          <w:sz w:val="26"/>
        </w:rPr>
        <w:t xml:space="preserve">Senior </w:t>
      </w:r>
      <w:r w:rsidRPr="005774AB">
        <w:rPr>
          <w:rFonts w:asciiTheme="minorHAnsi" w:hAnsiTheme="minorHAnsi"/>
          <w:iCs/>
          <w:sz w:val="26"/>
        </w:rPr>
        <w:softHyphen/>
        <w:t>Fellow for South East Asia at the Council on Foreign Relations</w:t>
      </w:r>
      <w:r w:rsidRPr="005774AB">
        <w:rPr>
          <w:rFonts w:asciiTheme="minorHAnsi" w:hAnsiTheme="minorHAnsi"/>
          <w:sz w:val="26"/>
        </w:rPr>
        <w:t xml:space="preserve">, </w:t>
      </w:r>
      <w:r w:rsidRPr="005774AB">
        <w:rPr>
          <w:rStyle w:val="Style13ptBold"/>
          <w:rFonts w:asciiTheme="minorHAnsi" w:hAnsiTheme="minorHAnsi"/>
          <w:b w:val="0"/>
        </w:rPr>
        <w:t>The National. “</w:t>
      </w:r>
      <w:r w:rsidRPr="005774AB">
        <w:rPr>
          <w:rFonts w:asciiTheme="minorHAnsi" w:hAnsiTheme="minorHAnsi"/>
          <w:sz w:val="26"/>
        </w:rPr>
        <w:t xml:space="preserve">Power trip: might China’s struggles with its neighbors bring war to Asia?” January 15, 2015. </w:t>
      </w:r>
      <w:hyperlink r:id="rId81" w:history="1">
        <w:r w:rsidRPr="005774AB">
          <w:rPr>
            <w:rStyle w:val="Hyperlink"/>
            <w:rFonts w:asciiTheme="minorHAnsi" w:hAnsiTheme="minorHAnsi"/>
            <w:sz w:val="26"/>
          </w:rPr>
          <w:t>http://www.thenational.ae/arts-lifestyle/the-review/power-trip-might-chinas-struggles-with-its-neighbours-bring-war-to-asia</w:t>
        </w:r>
      </w:hyperlink>
      <w:r w:rsidRPr="005774AB">
        <w:rPr>
          <w:rFonts w:asciiTheme="minorHAnsi" w:hAnsiTheme="minorHAnsi"/>
          <w:sz w:val="26"/>
        </w:rPr>
        <w:t>)</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From the air, </w:t>
      </w:r>
      <w:r w:rsidRPr="005774AB">
        <w:rPr>
          <w:rFonts w:asciiTheme="minorHAnsi" w:hAnsiTheme="minorHAnsi"/>
          <w:sz w:val="26"/>
          <w:u w:val="single"/>
        </w:rPr>
        <w:t>the Spratly Islands</w:t>
      </w:r>
      <w:r w:rsidRPr="005774AB">
        <w:rPr>
          <w:rFonts w:asciiTheme="minorHAnsi" w:hAnsiTheme="minorHAnsi"/>
          <w:sz w:val="26"/>
        </w:rPr>
        <w:t xml:space="preserve">, a cluster of miniature rocks and sandbars 425,000 </w:t>
      </w:r>
      <w:proofErr w:type="spellStart"/>
      <w:r w:rsidRPr="005774AB">
        <w:rPr>
          <w:rFonts w:asciiTheme="minorHAnsi" w:hAnsiTheme="minorHAnsi"/>
          <w:sz w:val="26"/>
        </w:rPr>
        <w:t>kilometres</w:t>
      </w:r>
      <w:proofErr w:type="spellEnd"/>
      <w:r w:rsidRPr="005774AB">
        <w:rPr>
          <w:rFonts w:asciiTheme="minorHAnsi" w:hAnsiTheme="minorHAnsi"/>
          <w:sz w:val="26"/>
        </w:rPr>
        <w:t xml:space="preserve"> square </w:t>
      </w:r>
      <w:r w:rsidRPr="005774AB">
        <w:rPr>
          <w:rFonts w:asciiTheme="minorHAnsi" w:hAnsiTheme="minorHAnsi"/>
          <w:sz w:val="26"/>
          <w:u w:val="single"/>
        </w:rPr>
        <w:t>in the middle of the South China Sea</w:t>
      </w:r>
      <w:r w:rsidRPr="005774AB">
        <w:rPr>
          <w:rFonts w:asciiTheme="minorHAnsi" w:hAnsiTheme="minorHAnsi"/>
          <w:sz w:val="26"/>
        </w:rPr>
        <w:t xml:space="preserve">, are almost imperceptible. Even up close, the </w:t>
      </w:r>
      <w:proofErr w:type="spellStart"/>
      <w:r w:rsidRPr="005774AB">
        <w:rPr>
          <w:rFonts w:asciiTheme="minorHAnsi" w:hAnsiTheme="minorHAnsi"/>
          <w:sz w:val="26"/>
        </w:rPr>
        <w:t>Spratlys</w:t>
      </w:r>
      <w:proofErr w:type="spellEnd"/>
      <w:r w:rsidRPr="005774AB">
        <w:rPr>
          <w:rFonts w:asciiTheme="minorHAnsi" w:hAnsiTheme="minorHAnsi"/>
          <w:sz w:val="26"/>
        </w:rPr>
        <w:t xml:space="preserve"> do not look like much – a few islands have tiny rocky beaches or occasional makeshift buildings. A tiny contingent of Filipino </w:t>
      </w:r>
      <w:proofErr w:type="gramStart"/>
      <w:r w:rsidRPr="005774AB">
        <w:rPr>
          <w:rFonts w:asciiTheme="minorHAnsi" w:hAnsiTheme="minorHAnsi"/>
          <w:sz w:val="26"/>
        </w:rPr>
        <w:t>marines</w:t>
      </w:r>
      <w:proofErr w:type="gramEnd"/>
      <w:r w:rsidRPr="005774AB">
        <w:rPr>
          <w:rFonts w:asciiTheme="minorHAnsi" w:hAnsiTheme="minorHAnsi"/>
          <w:sz w:val="26"/>
        </w:rPr>
        <w:t xml:space="preserve"> camps on a rusty hulk of an American ship from the Second World War grounded in the </w:t>
      </w:r>
      <w:proofErr w:type="spellStart"/>
      <w:r w:rsidRPr="005774AB">
        <w:rPr>
          <w:rFonts w:asciiTheme="minorHAnsi" w:hAnsiTheme="minorHAnsi"/>
          <w:sz w:val="26"/>
        </w:rPr>
        <w:t>Spratlys</w:t>
      </w:r>
      <w:proofErr w:type="spellEnd"/>
      <w:r w:rsidRPr="005774AB">
        <w:rPr>
          <w:rFonts w:asciiTheme="minorHAnsi" w:hAnsiTheme="minorHAnsi"/>
          <w:sz w:val="26"/>
        </w:rPr>
        <w:t>.</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It’s hard to believe these </w:t>
      </w:r>
      <w:r w:rsidRPr="005774AB">
        <w:rPr>
          <w:rFonts w:asciiTheme="minorHAnsi" w:hAnsiTheme="minorHAnsi"/>
          <w:sz w:val="26"/>
          <w:u w:val="single"/>
        </w:rPr>
        <w:t xml:space="preserve">outcroppings could be at the </w:t>
      </w:r>
      <w:proofErr w:type="spellStart"/>
      <w:r w:rsidRPr="005774AB">
        <w:rPr>
          <w:rFonts w:asciiTheme="minorHAnsi" w:hAnsiTheme="minorHAnsi"/>
          <w:sz w:val="26"/>
          <w:u w:val="single"/>
        </w:rPr>
        <w:t>centre</w:t>
      </w:r>
      <w:proofErr w:type="spellEnd"/>
      <w:r w:rsidRPr="005774AB">
        <w:rPr>
          <w:rFonts w:asciiTheme="minorHAnsi" w:hAnsiTheme="minorHAnsi"/>
          <w:sz w:val="26"/>
          <w:u w:val="single"/>
        </w:rPr>
        <w:t xml:space="preserve"> of an international dispute</w:t>
      </w:r>
      <w:r w:rsidRPr="005774AB">
        <w:rPr>
          <w:rFonts w:asciiTheme="minorHAnsi" w:hAnsiTheme="minorHAnsi"/>
          <w:sz w:val="26"/>
        </w:rPr>
        <w:t xml:space="preserve">, let alone one </w:t>
      </w:r>
      <w:r w:rsidRPr="005774AB">
        <w:rPr>
          <w:rFonts w:asciiTheme="minorHAnsi" w:hAnsiTheme="minorHAnsi"/>
          <w:sz w:val="26"/>
          <w:u w:val="single"/>
        </w:rPr>
        <w:t>that could lead to a future Asian war</w:t>
      </w:r>
      <w:r w:rsidRPr="005774AB">
        <w:rPr>
          <w:rFonts w:asciiTheme="minorHAnsi" w:hAnsiTheme="minorHAnsi"/>
          <w:sz w:val="26"/>
        </w:rPr>
        <w:t xml:space="preserve">. But </w:t>
      </w:r>
      <w:r w:rsidRPr="005774AB">
        <w:rPr>
          <w:rFonts w:asciiTheme="minorHAnsi" w:hAnsiTheme="minorHAnsi"/>
          <w:sz w:val="26"/>
          <w:u w:val="single"/>
        </w:rPr>
        <w:t xml:space="preserve">the </w:t>
      </w:r>
      <w:proofErr w:type="spellStart"/>
      <w:r w:rsidRPr="005774AB">
        <w:rPr>
          <w:rFonts w:asciiTheme="minorHAnsi" w:hAnsiTheme="minorHAnsi"/>
          <w:sz w:val="26"/>
          <w:u w:val="single"/>
        </w:rPr>
        <w:t>Spratlys</w:t>
      </w:r>
      <w:proofErr w:type="spellEnd"/>
      <w:r w:rsidRPr="005774AB">
        <w:rPr>
          <w:rFonts w:asciiTheme="minorHAnsi" w:hAnsiTheme="minorHAnsi"/>
          <w:sz w:val="26"/>
          <w:u w:val="single"/>
        </w:rPr>
        <w:t xml:space="preserve"> </w:t>
      </w:r>
      <w:proofErr w:type="gramStart"/>
      <w:r w:rsidRPr="005774AB">
        <w:rPr>
          <w:rFonts w:asciiTheme="minorHAnsi" w:hAnsiTheme="minorHAnsi"/>
          <w:sz w:val="26"/>
          <w:u w:val="single"/>
        </w:rPr>
        <w:t>are not only claimed</w:t>
      </w:r>
      <w:proofErr w:type="gramEnd"/>
      <w:r w:rsidRPr="005774AB">
        <w:rPr>
          <w:rFonts w:asciiTheme="minorHAnsi" w:hAnsiTheme="minorHAnsi"/>
          <w:sz w:val="26"/>
          <w:u w:val="single"/>
        </w:rPr>
        <w:t xml:space="preserve"> by China as Beijing’s exclusive economic zone. The Philippines, Vietnam, Malaysia, Indonesia and Brunei angrily retort that parts of the South China Sea belong to them</w:t>
      </w:r>
      <w:r w:rsidRPr="005774AB">
        <w:rPr>
          <w:rFonts w:asciiTheme="minorHAnsi" w:hAnsiTheme="minorHAnsi"/>
          <w:sz w:val="26"/>
        </w:rPr>
        <w:t>, including areas that Beijing insists is China’s alone.</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u w:val="single"/>
        </w:rPr>
        <w:t>The South East Asian countries and China have been unable to resolve their overlapping claims to the sea</w:t>
      </w:r>
      <w:r w:rsidRPr="005774AB">
        <w:rPr>
          <w:rFonts w:asciiTheme="minorHAnsi" w:hAnsiTheme="minorHAnsi"/>
          <w:sz w:val="26"/>
        </w:rPr>
        <w:t>, believed to be rich in oil and strategically vital – more than US$5 trillion (Dh18.4 trillion) in trade passes through annually. The Philippines and Vietnam have asked an international tribunal to rule on what areas of the South China Sea are within Beijing’s exclusive economic zones but any decision will be meaningless; China argues that the tribunal has no power.</w:t>
      </w:r>
    </w:p>
    <w:p w:rsidR="00B24D2A" w:rsidRPr="005774AB" w:rsidRDefault="00B24D2A" w:rsidP="00B24D2A">
      <w:pPr>
        <w:spacing w:line="276" w:lineRule="auto"/>
        <w:rPr>
          <w:rFonts w:asciiTheme="minorHAnsi" w:hAnsiTheme="minorHAnsi"/>
          <w:sz w:val="26"/>
          <w:u w:val="single"/>
        </w:rPr>
      </w:pPr>
      <w:r w:rsidRPr="005774AB">
        <w:rPr>
          <w:rFonts w:asciiTheme="minorHAnsi" w:hAnsiTheme="minorHAnsi"/>
          <w:sz w:val="26"/>
        </w:rPr>
        <w:t xml:space="preserve">In the past three years, </w:t>
      </w:r>
      <w:r w:rsidRPr="005774AB">
        <w:rPr>
          <w:rFonts w:asciiTheme="minorHAnsi" w:hAnsiTheme="minorHAnsi"/>
          <w:sz w:val="26"/>
          <w:u w:val="single"/>
        </w:rPr>
        <w:t xml:space="preserve">under President Xi Jinping, Beijing has for the first time since Mao stated its desire to be the dominant power in Asia. China’s leadership is asserting long-dormant claims to unsettled land borders and large portions of Asia’s waters, including the South China Sea and the East China Sea in North East Asia, and demanding that it, not America or Japan, lead regional </w:t>
      </w:r>
      <w:proofErr w:type="spellStart"/>
      <w:r w:rsidRPr="005774AB">
        <w:rPr>
          <w:rFonts w:asciiTheme="minorHAnsi" w:hAnsiTheme="minorHAnsi"/>
          <w:sz w:val="26"/>
          <w:u w:val="single"/>
        </w:rPr>
        <w:t>organisations</w:t>
      </w:r>
      <w:proofErr w:type="spellEnd"/>
      <w:r w:rsidRPr="005774AB">
        <w:rPr>
          <w:rFonts w:asciiTheme="minorHAnsi" w:hAnsiTheme="minorHAnsi"/>
          <w:sz w:val="26"/>
          <w:u w:val="single"/>
        </w:rPr>
        <w:t>. With the United States desperately trying to maintain its influence in Asia, countries like Vietnam, the Philippines and many others that relied on US protection are scrambling to build up their own armies and navies.</w:t>
      </w:r>
    </w:p>
    <w:p w:rsidR="00B24D2A" w:rsidRPr="005774AB" w:rsidRDefault="00B24D2A" w:rsidP="00B24D2A">
      <w:pPr>
        <w:spacing w:line="276" w:lineRule="auto"/>
        <w:rPr>
          <w:rFonts w:asciiTheme="minorHAnsi" w:hAnsiTheme="minorHAnsi"/>
          <w:sz w:val="26"/>
          <w:u w:val="single"/>
        </w:rPr>
      </w:pPr>
      <w:r w:rsidRPr="005774AB">
        <w:rPr>
          <w:rFonts w:asciiTheme="minorHAnsi" w:hAnsiTheme="minorHAnsi"/>
          <w:sz w:val="26"/>
        </w:rPr>
        <w:t xml:space="preserve">China does not appear threatened. In November, during a forum sponsored by a Chinese military </w:t>
      </w:r>
      <w:proofErr w:type="spellStart"/>
      <w:r w:rsidRPr="005774AB">
        <w:rPr>
          <w:rFonts w:asciiTheme="minorHAnsi" w:hAnsiTheme="minorHAnsi"/>
          <w:sz w:val="26"/>
        </w:rPr>
        <w:t>organisation</w:t>
      </w:r>
      <w:proofErr w:type="spellEnd"/>
      <w:r w:rsidRPr="005774AB">
        <w:rPr>
          <w:rFonts w:asciiTheme="minorHAnsi" w:hAnsiTheme="minorHAnsi"/>
          <w:sz w:val="26"/>
        </w:rPr>
        <w:t xml:space="preserve">, </w:t>
      </w:r>
      <w:r w:rsidRPr="005774AB">
        <w:rPr>
          <w:rFonts w:asciiTheme="minorHAnsi" w:hAnsiTheme="minorHAnsi"/>
          <w:sz w:val="26"/>
          <w:u w:val="single"/>
        </w:rPr>
        <w:t xml:space="preserve">China’s vice foreign minister Liu </w:t>
      </w:r>
      <w:proofErr w:type="spellStart"/>
      <w:r w:rsidRPr="005774AB">
        <w:rPr>
          <w:rFonts w:asciiTheme="minorHAnsi" w:hAnsiTheme="minorHAnsi"/>
          <w:sz w:val="26"/>
          <w:u w:val="single"/>
        </w:rPr>
        <w:t>Zhenmin</w:t>
      </w:r>
      <w:proofErr w:type="spellEnd"/>
      <w:r w:rsidRPr="005774AB">
        <w:rPr>
          <w:rFonts w:asciiTheme="minorHAnsi" w:hAnsiTheme="minorHAnsi"/>
          <w:sz w:val="26"/>
          <w:u w:val="single"/>
        </w:rPr>
        <w:t xml:space="preserve"> declared that “Asian countries bear primary responsibility for the security of their region”, a statement interpreted as a warning to the United States</w:t>
      </w:r>
      <w:r w:rsidRPr="005774AB">
        <w:rPr>
          <w:rFonts w:asciiTheme="minorHAnsi" w:hAnsiTheme="minorHAnsi"/>
          <w:sz w:val="26"/>
        </w:rPr>
        <w:t xml:space="preserve">. While the forum </w:t>
      </w:r>
      <w:proofErr w:type="gramStart"/>
      <w:r w:rsidRPr="005774AB">
        <w:rPr>
          <w:rFonts w:asciiTheme="minorHAnsi" w:hAnsiTheme="minorHAnsi"/>
          <w:sz w:val="26"/>
        </w:rPr>
        <w:t>was being held</w:t>
      </w:r>
      <w:proofErr w:type="gramEnd"/>
      <w:r w:rsidRPr="005774AB">
        <w:rPr>
          <w:rFonts w:asciiTheme="minorHAnsi" w:hAnsiTheme="minorHAnsi"/>
          <w:sz w:val="26"/>
        </w:rPr>
        <w:t xml:space="preserve">, </w:t>
      </w:r>
      <w:r w:rsidRPr="005774AB">
        <w:rPr>
          <w:rFonts w:asciiTheme="minorHAnsi" w:hAnsiTheme="minorHAnsi"/>
          <w:sz w:val="26"/>
          <w:u w:val="single"/>
        </w:rPr>
        <w:t xml:space="preserve">satellite photos revealed that China had been secretly building a landing strip in the </w:t>
      </w:r>
      <w:proofErr w:type="spellStart"/>
      <w:r w:rsidRPr="005774AB">
        <w:rPr>
          <w:rFonts w:asciiTheme="minorHAnsi" w:hAnsiTheme="minorHAnsi"/>
          <w:sz w:val="26"/>
          <w:u w:val="single"/>
        </w:rPr>
        <w:t>Spratlys</w:t>
      </w:r>
      <w:proofErr w:type="spellEnd"/>
      <w:r w:rsidRPr="005774AB">
        <w:rPr>
          <w:rFonts w:asciiTheme="minorHAnsi" w:hAnsiTheme="minorHAnsi"/>
          <w:sz w:val="26"/>
        </w:rPr>
        <w:t xml:space="preserve"> – one </w:t>
      </w:r>
      <w:r w:rsidRPr="005774AB">
        <w:rPr>
          <w:rFonts w:asciiTheme="minorHAnsi" w:hAnsiTheme="minorHAnsi"/>
          <w:sz w:val="26"/>
          <w:u w:val="single"/>
        </w:rPr>
        <w:t>that could allow Chinese military aircraft to land in the archipelago in case war broke out.</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Indeed</w:t>
      </w:r>
      <w:r w:rsidRPr="005774AB">
        <w:rPr>
          <w:rFonts w:asciiTheme="minorHAnsi" w:hAnsiTheme="minorHAnsi"/>
          <w:sz w:val="26"/>
          <w:u w:val="single"/>
        </w:rPr>
        <w:t>, despite pledges to boost US assistance to Asian countries</w:t>
      </w:r>
      <w:r w:rsidRPr="005774AB">
        <w:rPr>
          <w:rFonts w:asciiTheme="minorHAnsi" w:hAnsiTheme="minorHAnsi"/>
          <w:sz w:val="26"/>
        </w:rPr>
        <w:t xml:space="preserve">, a recent report by the Senate Foreign Relations Committee found that </w:t>
      </w:r>
      <w:r w:rsidRPr="005774AB">
        <w:rPr>
          <w:rFonts w:asciiTheme="minorHAnsi" w:hAnsiTheme="minorHAnsi"/>
          <w:sz w:val="26"/>
          <w:u w:val="single"/>
        </w:rPr>
        <w:t>America is still only spending a measly 4 per cent of its aid money in South East Asia</w:t>
      </w:r>
    </w:p>
    <w:p w:rsidR="00B24D2A" w:rsidRPr="005774AB" w:rsidRDefault="00B24D2A" w:rsidP="00B24D2A">
      <w:pPr>
        <w:spacing w:line="276" w:lineRule="auto"/>
        <w:rPr>
          <w:rFonts w:asciiTheme="minorHAnsi" w:hAnsiTheme="minorHAnsi"/>
          <w:sz w:val="26"/>
        </w:rPr>
      </w:pPr>
    </w:p>
    <w:p w:rsidR="00B24D2A" w:rsidRPr="005774AB" w:rsidRDefault="00B24D2A" w:rsidP="00B24D2A">
      <w:pPr>
        <w:pStyle w:val="Heading3"/>
        <w:rPr>
          <w:rFonts w:asciiTheme="minorHAnsi" w:hAnsiTheme="minorHAnsi"/>
        </w:rPr>
      </w:pPr>
      <w:r w:rsidRPr="005774AB">
        <w:rPr>
          <w:rFonts w:asciiTheme="minorHAnsi" w:hAnsiTheme="minorHAnsi"/>
        </w:rPr>
        <w:t xml:space="preserve">TPP – Asia </w:t>
      </w:r>
      <w:proofErr w:type="spellStart"/>
      <w:r w:rsidRPr="005774AB">
        <w:rPr>
          <w:rFonts w:asciiTheme="minorHAnsi" w:hAnsiTheme="minorHAnsi"/>
        </w:rPr>
        <w:t>Heg</w:t>
      </w:r>
      <w:proofErr w:type="spellEnd"/>
      <w:r w:rsidRPr="005774AB">
        <w:rPr>
          <w:rFonts w:asciiTheme="minorHAnsi" w:hAnsiTheme="minorHAnsi"/>
        </w:rPr>
        <w:t xml:space="preserve"> MPX</w:t>
      </w:r>
    </w:p>
    <w:p w:rsidR="00B24D2A" w:rsidRPr="005774AB" w:rsidRDefault="00B24D2A" w:rsidP="00B24D2A">
      <w:pPr>
        <w:pStyle w:val="Heading4"/>
        <w:spacing w:line="276" w:lineRule="auto"/>
        <w:rPr>
          <w:rStyle w:val="Style13ptBold"/>
          <w:rFonts w:asciiTheme="minorHAnsi" w:hAnsiTheme="minorHAnsi"/>
          <w:b/>
        </w:rPr>
      </w:pPr>
      <w:r w:rsidRPr="005774AB">
        <w:rPr>
          <w:rStyle w:val="Style13ptBold"/>
          <w:rFonts w:asciiTheme="minorHAnsi" w:hAnsiTheme="minorHAnsi"/>
          <w:b/>
        </w:rPr>
        <w:t>Tensions and competition between Asian countries lead to arms race, which escalates to WW3.</w:t>
      </w:r>
    </w:p>
    <w:p w:rsidR="00B24D2A" w:rsidRPr="005774AB" w:rsidRDefault="00B24D2A" w:rsidP="00B24D2A">
      <w:pPr>
        <w:spacing w:line="276" w:lineRule="auto"/>
        <w:rPr>
          <w:rFonts w:asciiTheme="minorHAnsi" w:hAnsiTheme="minorHAnsi"/>
          <w:sz w:val="26"/>
        </w:rPr>
      </w:pPr>
      <w:proofErr w:type="spellStart"/>
      <w:r w:rsidRPr="005774AB">
        <w:rPr>
          <w:rStyle w:val="Style13ptBold"/>
          <w:rFonts w:asciiTheme="minorHAnsi" w:hAnsiTheme="minorHAnsi"/>
        </w:rPr>
        <w:t>Kurlantzick</w:t>
      </w:r>
      <w:proofErr w:type="spellEnd"/>
      <w:r w:rsidRPr="005774AB">
        <w:rPr>
          <w:rStyle w:val="Style13ptBold"/>
          <w:rFonts w:asciiTheme="minorHAnsi" w:hAnsiTheme="minorHAnsi"/>
        </w:rPr>
        <w:t xml:space="preserve"> ’15 </w:t>
      </w:r>
      <w:r w:rsidRPr="005774AB">
        <w:rPr>
          <w:rStyle w:val="Style13ptBold"/>
          <w:rFonts w:asciiTheme="minorHAnsi" w:hAnsiTheme="minorHAnsi"/>
          <w:b w:val="0"/>
        </w:rPr>
        <w:t xml:space="preserve">(Joshua, </w:t>
      </w:r>
      <w:r w:rsidRPr="005774AB">
        <w:rPr>
          <w:rFonts w:asciiTheme="minorHAnsi" w:hAnsiTheme="minorHAnsi"/>
          <w:iCs/>
          <w:sz w:val="26"/>
        </w:rPr>
        <w:t xml:space="preserve">Senior </w:t>
      </w:r>
      <w:r w:rsidRPr="005774AB">
        <w:rPr>
          <w:rFonts w:asciiTheme="minorHAnsi" w:hAnsiTheme="minorHAnsi"/>
          <w:iCs/>
          <w:sz w:val="26"/>
        </w:rPr>
        <w:softHyphen/>
        <w:t>Fellow for South East Asia at the Council on Foreign Relations</w:t>
      </w:r>
      <w:r w:rsidRPr="005774AB">
        <w:rPr>
          <w:rFonts w:asciiTheme="minorHAnsi" w:hAnsiTheme="minorHAnsi"/>
          <w:sz w:val="26"/>
        </w:rPr>
        <w:t xml:space="preserve">, </w:t>
      </w:r>
      <w:r w:rsidRPr="005774AB">
        <w:rPr>
          <w:rStyle w:val="Style13ptBold"/>
          <w:rFonts w:asciiTheme="minorHAnsi" w:hAnsiTheme="minorHAnsi"/>
          <w:b w:val="0"/>
        </w:rPr>
        <w:t>The National. “</w:t>
      </w:r>
      <w:r w:rsidRPr="005774AB">
        <w:rPr>
          <w:rFonts w:asciiTheme="minorHAnsi" w:hAnsiTheme="minorHAnsi"/>
          <w:sz w:val="26"/>
        </w:rPr>
        <w:t xml:space="preserve">Power trip: might China’s struggles with its neighbors bring war to Asia?” January 15, 2015. </w:t>
      </w:r>
      <w:hyperlink r:id="rId82" w:history="1">
        <w:r w:rsidRPr="005774AB">
          <w:rPr>
            <w:rStyle w:val="Hyperlink"/>
            <w:rFonts w:asciiTheme="minorHAnsi" w:hAnsiTheme="minorHAnsi"/>
            <w:sz w:val="26"/>
          </w:rPr>
          <w:t>http://www.thenational.ae/arts-lifestyle/the-review/power-trip-might-chinas-struggles-with-its-neighbours-bring-war-to-asia</w:t>
        </w:r>
      </w:hyperlink>
      <w:r w:rsidRPr="005774AB">
        <w:rPr>
          <w:rFonts w:asciiTheme="minorHAnsi" w:hAnsiTheme="minorHAnsi"/>
          <w:sz w:val="26"/>
        </w:rPr>
        <w:t>)</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As president, </w:t>
      </w:r>
      <w:r w:rsidRPr="005774AB">
        <w:rPr>
          <w:rFonts w:asciiTheme="minorHAnsi" w:hAnsiTheme="minorHAnsi"/>
          <w:sz w:val="26"/>
          <w:u w:val="single"/>
        </w:rPr>
        <w:t>Xi has made clear he believes China should regain its regional and global pre-eminence, and he has not been shy of staking that claim.</w:t>
      </w:r>
      <w:r w:rsidRPr="005774AB">
        <w:rPr>
          <w:rFonts w:asciiTheme="minorHAnsi" w:hAnsiTheme="minorHAnsi"/>
          <w:sz w:val="26"/>
        </w:rPr>
        <w:t xml:space="preserve"> Xi has declared that his goal is to build what he calls the “Chinese dream” – a phrase his confidants explain as meaning </w:t>
      </w:r>
      <w:r w:rsidRPr="005774AB">
        <w:rPr>
          <w:rFonts w:asciiTheme="minorHAnsi" w:hAnsiTheme="minorHAnsi"/>
          <w:sz w:val="26"/>
          <w:u w:val="single"/>
        </w:rPr>
        <w:t>he wants to restore China to the power it enjoyed in the world for millennia.</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Yet at the same time, </w:t>
      </w:r>
      <w:r w:rsidRPr="005774AB">
        <w:rPr>
          <w:rFonts w:asciiTheme="minorHAnsi" w:hAnsiTheme="minorHAnsi"/>
          <w:sz w:val="26"/>
          <w:u w:val="single"/>
        </w:rPr>
        <w:t xml:space="preserve">Xi’s assertive style has fostered a foreign policy that seems, to many of China’s neighbors, increasingly threatening. Besides rhetorically claiming much of the South and East China seas, under Xi the Chinese government has had Chinese state oil companies move oil rigs, accompanied by naval or coastguard vessels, into disputed waters as a means of claiming them. </w:t>
      </w:r>
      <w:r w:rsidRPr="005774AB">
        <w:rPr>
          <w:rFonts w:asciiTheme="minorHAnsi" w:hAnsiTheme="minorHAnsi"/>
          <w:sz w:val="26"/>
        </w:rPr>
        <w:t>Last May, such a move by one of China’s state oil companies triggered anti-China riots in Vietnam that killed at least 20 people and raised the possibility of a war between the two countries. Top Chinese and Vietnamese leaders refused to speak to each other for a month; only in June did their leaders talk and finally cool tensions, for the time being. Beijing also has started buzzing US surveillance planes in Asia, moved thousands of troops to its Himalayan border with India, and declared in 2013 that it controls areas of airspace relatively close to Japan. Since that 2013 declaration, Japanese and Chinese military aircraft have repeatedly buzzed each other, coming close to deadly crashes.</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u w:val="single"/>
        </w:rPr>
        <w:t>Many countries in East Asia are now clearly frightened of China</w:t>
      </w:r>
      <w:r w:rsidRPr="005774AB">
        <w:rPr>
          <w:rFonts w:asciiTheme="minorHAnsi" w:hAnsiTheme="minorHAnsi"/>
          <w:sz w:val="26"/>
        </w:rPr>
        <w:t xml:space="preserve">’s growing power and willingness to use it. </w:t>
      </w:r>
      <w:r w:rsidRPr="005774AB">
        <w:rPr>
          <w:rFonts w:asciiTheme="minorHAnsi" w:hAnsiTheme="minorHAnsi"/>
          <w:sz w:val="26"/>
          <w:u w:val="single"/>
        </w:rPr>
        <w:t>Vietnam’s leaders increasingly seem willing to boost ties with the US, even at the risk of totally alienating China</w:t>
      </w:r>
      <w:r w:rsidRPr="005774AB">
        <w:rPr>
          <w:rFonts w:asciiTheme="minorHAnsi" w:hAnsiTheme="minorHAnsi"/>
          <w:sz w:val="26"/>
        </w:rPr>
        <w:t>, Vietnam’s leading trading partner and longtime strategic ally. This past autumn, the US dropped a ban on selling arms to Hanoi. Several congressional sources predict that the US will, within the next five years, sell significant quantities of weapons to Hanoi and will start large-scale joint military exercises with Vietnam’s armed forces.</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Other countries also have responded to China. Under its new president, Joko Widodo, </w:t>
      </w:r>
      <w:r w:rsidRPr="005774AB">
        <w:rPr>
          <w:rFonts w:asciiTheme="minorHAnsi" w:hAnsiTheme="minorHAnsi"/>
          <w:sz w:val="26"/>
          <w:u w:val="single"/>
        </w:rPr>
        <w:t>Indonesia has announced a new foreign policy doctrine that, Jakarta says, will make the country into a maritime power.</w:t>
      </w:r>
      <w:r w:rsidRPr="005774AB">
        <w:rPr>
          <w:rFonts w:asciiTheme="minorHAnsi" w:hAnsiTheme="minorHAnsi"/>
          <w:sz w:val="26"/>
        </w:rPr>
        <w:t xml:space="preserve"> To show Jakarta is serious, in December </w:t>
      </w:r>
      <w:r w:rsidRPr="005774AB">
        <w:rPr>
          <w:rFonts w:asciiTheme="minorHAnsi" w:hAnsiTheme="minorHAnsi"/>
          <w:sz w:val="26"/>
          <w:u w:val="single"/>
        </w:rPr>
        <w:t>Indonesia sank several foreign fishing boats it claimed were illegally operating in Indonesian waters</w:t>
      </w:r>
      <w:r w:rsidRPr="005774AB">
        <w:rPr>
          <w:rFonts w:asciiTheme="minorHAnsi" w:hAnsiTheme="minorHAnsi"/>
          <w:sz w:val="26"/>
        </w:rPr>
        <w:t xml:space="preserve">. A senior adviser to the president, Rizal </w:t>
      </w:r>
      <w:proofErr w:type="spellStart"/>
      <w:r w:rsidRPr="005774AB">
        <w:rPr>
          <w:rFonts w:asciiTheme="minorHAnsi" w:hAnsiTheme="minorHAnsi"/>
          <w:sz w:val="26"/>
        </w:rPr>
        <w:t>Sukma</w:t>
      </w:r>
      <w:proofErr w:type="spellEnd"/>
      <w:r w:rsidRPr="005774AB">
        <w:rPr>
          <w:rFonts w:asciiTheme="minorHAnsi" w:hAnsiTheme="minorHAnsi"/>
          <w:sz w:val="26"/>
        </w:rPr>
        <w:t xml:space="preserve">, told a forum in Washington that the sinking </w:t>
      </w:r>
      <w:proofErr w:type="gramStart"/>
      <w:r w:rsidRPr="005774AB">
        <w:rPr>
          <w:rFonts w:asciiTheme="minorHAnsi" w:hAnsiTheme="minorHAnsi"/>
          <w:sz w:val="26"/>
        </w:rPr>
        <w:t>was designed</w:t>
      </w:r>
      <w:proofErr w:type="gramEnd"/>
      <w:r w:rsidRPr="005774AB">
        <w:rPr>
          <w:rFonts w:asciiTheme="minorHAnsi" w:hAnsiTheme="minorHAnsi"/>
          <w:sz w:val="26"/>
        </w:rPr>
        <w:t xml:space="preserve"> to send a message primarily to China. “We sank Vietnamese boats last week … maybe we will sink Chinese boats after that also,” </w:t>
      </w:r>
      <w:proofErr w:type="spellStart"/>
      <w:r w:rsidRPr="005774AB">
        <w:rPr>
          <w:rFonts w:asciiTheme="minorHAnsi" w:hAnsiTheme="minorHAnsi"/>
          <w:sz w:val="26"/>
        </w:rPr>
        <w:t>Sukma</w:t>
      </w:r>
      <w:proofErr w:type="spellEnd"/>
      <w:r w:rsidRPr="005774AB">
        <w:rPr>
          <w:rFonts w:asciiTheme="minorHAnsi" w:hAnsiTheme="minorHAnsi"/>
          <w:sz w:val="26"/>
        </w:rPr>
        <w:t xml:space="preserve"> said.</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Japan has pushed back as well. Last year, </w:t>
      </w:r>
      <w:r w:rsidRPr="005774AB">
        <w:rPr>
          <w:rFonts w:asciiTheme="minorHAnsi" w:hAnsiTheme="minorHAnsi"/>
          <w:sz w:val="26"/>
          <w:u w:val="single"/>
        </w:rPr>
        <w:t>Tokyo approved a five-year budget plan to dramatically increase military spending on new fighter planes, submarines and amphibious warfare carriers. Unfortunately, Japan’s growing willingness to defend itself also has come along with historical revisionism</w:t>
      </w:r>
      <w:r w:rsidRPr="005774AB">
        <w:rPr>
          <w:rFonts w:asciiTheme="minorHAnsi" w:hAnsiTheme="minorHAnsi"/>
          <w:sz w:val="26"/>
        </w:rPr>
        <w:t>. While Abe has pushed to rewrite Japan’s post-Second World War constitution, written by the US occupiers, so that Tokyo can expand its military, he also has appointed senior officials who deny that Japan committed massive atrocities against other Asian peoples during that war, such as forcing captured women into sexual slavery and slaughtering civilians during the occupation of Nanjing in China. This revisionism has only further poisoned Sino-Japanese relations.</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Indeed, </w:t>
      </w:r>
      <w:r w:rsidRPr="005774AB">
        <w:rPr>
          <w:rFonts w:asciiTheme="minorHAnsi" w:hAnsiTheme="minorHAnsi"/>
          <w:sz w:val="26"/>
          <w:u w:val="single"/>
        </w:rPr>
        <w:t>Asia is now in the middle of a rapid arms race. The Stockholm International Peace Research Institute, which tracks country-by-country military spending, reports that arms sales to East Asia are up by more than 100 per cent since 2005. Clashes in the South and East China seas – between Chinese and Vietnamese boats, Chinese and Filipino boats, Chinese and Japanese boats, and others – occur now on an almost daily basis.</w:t>
      </w:r>
      <w:r w:rsidRPr="005774AB">
        <w:rPr>
          <w:rFonts w:asciiTheme="minorHAnsi" w:hAnsiTheme="minorHAnsi"/>
          <w:sz w:val="26"/>
        </w:rPr>
        <w:t xml:space="preserve"> On several recent occasions, such as the standoff between Beijing and Hanoi last May, war </w:t>
      </w:r>
      <w:proofErr w:type="gramStart"/>
      <w:r w:rsidRPr="005774AB">
        <w:rPr>
          <w:rFonts w:asciiTheme="minorHAnsi" w:hAnsiTheme="minorHAnsi"/>
          <w:sz w:val="26"/>
        </w:rPr>
        <w:t>was only narrowly averted</w:t>
      </w:r>
      <w:proofErr w:type="gramEnd"/>
      <w:r w:rsidRPr="005774AB">
        <w:rPr>
          <w:rFonts w:asciiTheme="minorHAnsi" w:hAnsiTheme="minorHAnsi"/>
          <w:sz w:val="26"/>
        </w:rPr>
        <w:t>.</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If war erupted in East Asia, it could easily draw in America. Although the Obama administration has not explicitly stated how it would respond to conflict in the South or East China seas, the US is a treaty ally of the Philippines, Japan and South Korea, bound to defend these countries against attacks. America also has increasingly close military partnerships with Vietnam, Singapore, Indonesia and other Asian countries. If China occupied disputed islands in the South China Sea, “of course” the United States would help the Philippines to respond, the head of US naval operations declared last February.</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rPr>
        <w:t xml:space="preserve">Barack </w:t>
      </w:r>
      <w:r w:rsidRPr="005774AB">
        <w:rPr>
          <w:rFonts w:asciiTheme="minorHAnsi" w:hAnsiTheme="minorHAnsi"/>
          <w:sz w:val="26"/>
          <w:u w:val="single"/>
        </w:rPr>
        <w:t>Obama only has two years left</w:t>
      </w:r>
      <w:r w:rsidRPr="005774AB">
        <w:rPr>
          <w:rFonts w:asciiTheme="minorHAnsi" w:hAnsiTheme="minorHAnsi"/>
          <w:sz w:val="26"/>
        </w:rPr>
        <w:t xml:space="preserve"> in the White House. But after he leaves, </w:t>
      </w:r>
      <w:r w:rsidRPr="005774AB">
        <w:rPr>
          <w:rFonts w:asciiTheme="minorHAnsi" w:hAnsiTheme="minorHAnsi"/>
          <w:sz w:val="26"/>
          <w:u w:val="single"/>
        </w:rPr>
        <w:t>there is little guarantee a new American president would help restore calm in Asia.</w:t>
      </w:r>
    </w:p>
    <w:p w:rsidR="00B24D2A" w:rsidRPr="005774AB" w:rsidRDefault="00B24D2A" w:rsidP="00B24D2A">
      <w:pPr>
        <w:spacing w:line="276" w:lineRule="auto"/>
        <w:rPr>
          <w:rFonts w:asciiTheme="minorHAnsi" w:hAnsiTheme="minorHAnsi"/>
          <w:sz w:val="26"/>
        </w:rPr>
      </w:pPr>
      <w:r w:rsidRPr="005774AB">
        <w:rPr>
          <w:rFonts w:asciiTheme="minorHAnsi" w:hAnsiTheme="minorHAnsi"/>
          <w:sz w:val="26"/>
          <w:u w:val="single"/>
        </w:rPr>
        <w:t>As secretary of state during Obama’s first term</w:t>
      </w:r>
      <w:r w:rsidRPr="005774AB">
        <w:rPr>
          <w:rFonts w:asciiTheme="minorHAnsi" w:hAnsiTheme="minorHAnsi"/>
          <w:sz w:val="26"/>
        </w:rPr>
        <w:t xml:space="preserve">, Hillary </w:t>
      </w:r>
      <w:r w:rsidRPr="005774AB">
        <w:rPr>
          <w:rFonts w:asciiTheme="minorHAnsi" w:hAnsiTheme="minorHAnsi"/>
          <w:sz w:val="26"/>
          <w:u w:val="single"/>
        </w:rPr>
        <w:t xml:space="preserve">Clinton was a central architect of the pivot and </w:t>
      </w:r>
      <w:proofErr w:type="gramStart"/>
      <w:r w:rsidRPr="005774AB">
        <w:rPr>
          <w:rFonts w:asciiTheme="minorHAnsi" w:hAnsiTheme="minorHAnsi"/>
          <w:sz w:val="26"/>
          <w:u w:val="single"/>
        </w:rPr>
        <w:t>was believed</w:t>
      </w:r>
      <w:proofErr w:type="gramEnd"/>
      <w:r w:rsidRPr="005774AB">
        <w:rPr>
          <w:rFonts w:asciiTheme="minorHAnsi" w:hAnsiTheme="minorHAnsi"/>
          <w:sz w:val="26"/>
          <w:u w:val="single"/>
        </w:rPr>
        <w:t xml:space="preserve"> to be more hawkish about confronting China than the president. During a trip to Asia in July 2010, Clinton asserted that the South China Sea was a central US “national interest</w:t>
      </w:r>
      <w:r w:rsidRPr="005774AB">
        <w:rPr>
          <w:rFonts w:asciiTheme="minorHAnsi" w:hAnsiTheme="minorHAnsi"/>
          <w:sz w:val="26"/>
        </w:rPr>
        <w:t xml:space="preserve">”, the first time an American official had made such a claim. </w:t>
      </w:r>
      <w:r w:rsidRPr="005774AB">
        <w:rPr>
          <w:rFonts w:asciiTheme="minorHAnsi" w:hAnsiTheme="minorHAnsi"/>
          <w:sz w:val="26"/>
          <w:u w:val="single"/>
        </w:rPr>
        <w:t>Clinton, the</w:t>
      </w:r>
      <w:r w:rsidRPr="005774AB">
        <w:rPr>
          <w:rFonts w:asciiTheme="minorHAnsi" w:hAnsiTheme="minorHAnsi"/>
          <w:sz w:val="26"/>
        </w:rPr>
        <w:t xml:space="preserve"> likely </w:t>
      </w:r>
      <w:r w:rsidRPr="005774AB">
        <w:rPr>
          <w:rFonts w:asciiTheme="minorHAnsi" w:hAnsiTheme="minorHAnsi"/>
          <w:sz w:val="26"/>
          <w:u w:val="single"/>
        </w:rPr>
        <w:t>Democratic front-runner for the presidency</w:t>
      </w:r>
      <w:r w:rsidRPr="005774AB">
        <w:rPr>
          <w:rFonts w:asciiTheme="minorHAnsi" w:hAnsiTheme="minorHAnsi"/>
          <w:sz w:val="26"/>
        </w:rPr>
        <w:t xml:space="preserve"> in 2016, is hardly backing down now. She has repeatedly suggested that Obama’s foreign policy is too weak, and </w:t>
      </w:r>
      <w:r w:rsidRPr="005774AB">
        <w:rPr>
          <w:rFonts w:asciiTheme="minorHAnsi" w:hAnsiTheme="minorHAnsi"/>
          <w:sz w:val="26"/>
          <w:u w:val="single"/>
        </w:rPr>
        <w:t>that</w:t>
      </w:r>
      <w:r w:rsidRPr="005774AB">
        <w:rPr>
          <w:rFonts w:asciiTheme="minorHAnsi" w:hAnsiTheme="minorHAnsi"/>
          <w:sz w:val="26"/>
        </w:rPr>
        <w:t xml:space="preserve">, as president, </w:t>
      </w:r>
      <w:r w:rsidRPr="005774AB">
        <w:rPr>
          <w:rFonts w:asciiTheme="minorHAnsi" w:hAnsiTheme="minorHAnsi"/>
          <w:sz w:val="26"/>
          <w:u w:val="single"/>
        </w:rPr>
        <w:t>she would be much tougher on national security affairs.</w:t>
      </w:r>
    </w:p>
    <w:p w:rsidR="00B24D2A" w:rsidRPr="005774AB" w:rsidRDefault="00B24D2A" w:rsidP="00B24D2A">
      <w:pPr>
        <w:spacing w:line="276" w:lineRule="auto"/>
        <w:rPr>
          <w:rFonts w:asciiTheme="minorHAnsi" w:hAnsiTheme="minorHAnsi"/>
          <w:sz w:val="26"/>
          <w:u w:val="single"/>
        </w:rPr>
      </w:pPr>
      <w:r w:rsidRPr="005774AB">
        <w:rPr>
          <w:rFonts w:asciiTheme="minorHAnsi" w:hAnsiTheme="minorHAnsi"/>
          <w:sz w:val="26"/>
          <w:u w:val="single"/>
        </w:rPr>
        <w:t>But even Clinton would not risk war between the biggest powers. Of course, people said the same thing about German and British leaders before the outbreak of the First World War.</w:t>
      </w:r>
    </w:p>
    <w:p w:rsidR="00B24D2A" w:rsidRPr="005774AB" w:rsidRDefault="00B24D2A" w:rsidP="00B24D2A">
      <w:pPr>
        <w:spacing w:line="276" w:lineRule="auto"/>
        <w:rPr>
          <w:rFonts w:asciiTheme="minorHAnsi" w:hAnsiTheme="minorHAnsi"/>
          <w:sz w:val="26"/>
          <w:u w:val="single"/>
        </w:rPr>
      </w:pPr>
    </w:p>
    <w:p w:rsidR="00B24D2A" w:rsidRPr="005774AB" w:rsidRDefault="00B24D2A" w:rsidP="00B24D2A">
      <w:pPr>
        <w:spacing w:line="276" w:lineRule="auto"/>
        <w:rPr>
          <w:rFonts w:asciiTheme="minorHAnsi" w:hAnsiTheme="minorHAnsi"/>
          <w:sz w:val="26"/>
          <w:u w:val="single"/>
        </w:rPr>
      </w:pPr>
    </w:p>
    <w:p w:rsidR="00B24D2A" w:rsidRPr="005774AB" w:rsidRDefault="00B24D2A" w:rsidP="00B24D2A">
      <w:pPr>
        <w:rPr>
          <w:rStyle w:val="Style13ptBold"/>
          <w:rFonts w:asciiTheme="minorHAnsi" w:hAnsiTheme="minorHAnsi"/>
          <w:b w:val="0"/>
        </w:rPr>
      </w:pPr>
    </w:p>
    <w:p w:rsidR="00B24D2A" w:rsidRPr="005774AB" w:rsidRDefault="00B24D2A" w:rsidP="00B24D2A">
      <w:pPr>
        <w:pStyle w:val="Heading3"/>
        <w:rPr>
          <w:rFonts w:asciiTheme="minorHAnsi" w:hAnsiTheme="minorHAnsi"/>
        </w:rPr>
      </w:pPr>
      <w:r w:rsidRPr="005774AB">
        <w:rPr>
          <w:rFonts w:asciiTheme="minorHAnsi" w:hAnsiTheme="minorHAnsi"/>
        </w:rPr>
        <w:t>TPP – Won’t Pass</w:t>
      </w:r>
    </w:p>
    <w:p w:rsidR="00B24D2A" w:rsidRPr="005774AB" w:rsidRDefault="00B24D2A" w:rsidP="00B24D2A">
      <w:pPr>
        <w:rPr>
          <w:rStyle w:val="Style13ptBold"/>
          <w:rFonts w:asciiTheme="minorHAnsi" w:hAnsiTheme="minorHAnsi"/>
          <w:b w:val="0"/>
        </w:rPr>
      </w:pPr>
    </w:p>
    <w:p w:rsidR="00B24D2A" w:rsidRPr="005774AB" w:rsidRDefault="00B24D2A" w:rsidP="00B24D2A">
      <w:pPr>
        <w:pStyle w:val="Heading4"/>
        <w:rPr>
          <w:rStyle w:val="Style13ptBold"/>
          <w:rFonts w:asciiTheme="minorHAnsi" w:hAnsiTheme="minorHAnsi"/>
          <w:b/>
          <w:sz w:val="28"/>
        </w:rPr>
      </w:pPr>
      <w:r w:rsidRPr="005774AB">
        <w:rPr>
          <w:rStyle w:val="Style13ptBold"/>
          <w:rFonts w:asciiTheme="minorHAnsi" w:hAnsiTheme="minorHAnsi"/>
          <w:b/>
          <w:sz w:val="28"/>
        </w:rPr>
        <w:t>According to Speaker of the House, TPP won’t pass.</w:t>
      </w:r>
    </w:p>
    <w:p w:rsidR="00B24D2A" w:rsidRPr="005774AB" w:rsidRDefault="00B24D2A" w:rsidP="00B24D2A">
      <w:pPr>
        <w:rPr>
          <w:rStyle w:val="Style13ptBold"/>
          <w:rFonts w:asciiTheme="minorHAnsi" w:hAnsiTheme="minorHAnsi"/>
          <w:b w:val="0"/>
        </w:rPr>
      </w:pPr>
      <w:r w:rsidRPr="005774AB">
        <w:rPr>
          <w:rStyle w:val="Style13ptBold"/>
          <w:rFonts w:asciiTheme="minorHAnsi" w:hAnsiTheme="minorHAnsi"/>
        </w:rPr>
        <w:t xml:space="preserve">IWB ’16 </w:t>
      </w:r>
      <w:r w:rsidRPr="005774AB">
        <w:rPr>
          <w:rStyle w:val="Style13ptBold"/>
          <w:rFonts w:asciiTheme="minorHAnsi" w:hAnsiTheme="minorHAnsi"/>
          <w:b w:val="0"/>
        </w:rPr>
        <w:t>(Investment Watch. “Paul Ryan TPP Won’t Pass.” February 24, 2016. http://investmentwatchblog.com/paul-ryan-tpp-wont-pass/)</w:t>
      </w:r>
    </w:p>
    <w:p w:rsidR="00B24D2A" w:rsidRPr="005774AB" w:rsidRDefault="00B24D2A" w:rsidP="00B24D2A">
      <w:pPr>
        <w:rPr>
          <w:rFonts w:asciiTheme="minorHAnsi" w:hAnsiTheme="minorHAnsi"/>
          <w:sz w:val="26"/>
        </w:rPr>
      </w:pPr>
      <w:r w:rsidRPr="005774AB">
        <w:rPr>
          <w:rFonts w:asciiTheme="minorHAnsi" w:hAnsiTheme="minorHAnsi"/>
          <w:sz w:val="26"/>
          <w:u w:val="single"/>
        </w:rPr>
        <w:t>Speaker of the House Paul Ryan</w:t>
      </w:r>
      <w:r w:rsidRPr="005774AB">
        <w:rPr>
          <w:rFonts w:asciiTheme="minorHAnsi" w:hAnsiTheme="minorHAnsi"/>
          <w:sz w:val="26"/>
        </w:rPr>
        <w:t xml:space="preserve"> – the man who wrote the Fast-Track bill to help the </w:t>
      </w:r>
      <w:proofErr w:type="spellStart"/>
      <w:r w:rsidRPr="005774AB">
        <w:rPr>
          <w:rFonts w:asciiTheme="minorHAnsi" w:hAnsiTheme="minorHAnsi"/>
          <w:sz w:val="26"/>
        </w:rPr>
        <w:t>ObamaTrade</w:t>
      </w:r>
      <w:proofErr w:type="spellEnd"/>
      <w:r w:rsidRPr="005774AB">
        <w:rPr>
          <w:rFonts w:asciiTheme="minorHAnsi" w:hAnsiTheme="minorHAnsi"/>
          <w:sz w:val="26"/>
        </w:rPr>
        <w:t xml:space="preserve"> bills — including the Trans-Pacific Partnership bill — slip through Congress – now </w:t>
      </w:r>
      <w:r w:rsidRPr="005774AB">
        <w:rPr>
          <w:rFonts w:asciiTheme="minorHAnsi" w:hAnsiTheme="minorHAnsi"/>
          <w:sz w:val="26"/>
          <w:u w:val="single"/>
        </w:rPr>
        <w:t>says that in its current condition, the TPP will not pass the House of Representatives.</w:t>
      </w:r>
      <w:r w:rsidRPr="005774AB">
        <w:rPr>
          <w:rFonts w:asciiTheme="minorHAnsi" w:hAnsiTheme="minorHAnsi"/>
          <w:sz w:val="26"/>
          <w:u w:val="single"/>
        </w:rPr>
        <w:br/>
        <w:t>Ryan told</w:t>
      </w:r>
      <w:r w:rsidRPr="005774AB">
        <w:rPr>
          <w:rFonts w:asciiTheme="minorHAnsi" w:hAnsiTheme="minorHAnsi"/>
          <w:sz w:val="26"/>
        </w:rPr>
        <w:t xml:space="preserve"> business reporter Maria </w:t>
      </w:r>
      <w:proofErr w:type="spellStart"/>
      <w:r w:rsidRPr="005774AB">
        <w:rPr>
          <w:rFonts w:asciiTheme="minorHAnsi" w:hAnsiTheme="minorHAnsi"/>
          <w:sz w:val="26"/>
        </w:rPr>
        <w:t>Bartiromo</w:t>
      </w:r>
      <w:proofErr w:type="spellEnd"/>
      <w:r w:rsidRPr="005774AB">
        <w:rPr>
          <w:rFonts w:asciiTheme="minorHAnsi" w:hAnsiTheme="minorHAnsi"/>
          <w:sz w:val="26"/>
        </w:rPr>
        <w:t xml:space="preserve"> of </w:t>
      </w:r>
      <w:r w:rsidRPr="005774AB">
        <w:rPr>
          <w:rFonts w:asciiTheme="minorHAnsi" w:hAnsiTheme="minorHAnsi"/>
          <w:sz w:val="26"/>
          <w:u w:val="single"/>
        </w:rPr>
        <w:t>Fox Business</w:t>
      </w:r>
      <w:proofErr w:type="gramStart"/>
      <w:r w:rsidRPr="005774AB">
        <w:rPr>
          <w:rFonts w:asciiTheme="minorHAnsi" w:hAnsiTheme="minorHAnsi"/>
          <w:sz w:val="26"/>
        </w:rPr>
        <w:t>:</w:t>
      </w:r>
      <w:proofErr w:type="gramEnd"/>
      <w:r w:rsidRPr="005774AB">
        <w:rPr>
          <w:rFonts w:asciiTheme="minorHAnsi" w:hAnsiTheme="minorHAnsi"/>
          <w:sz w:val="26"/>
        </w:rPr>
        <w:br/>
      </w:r>
      <w:r w:rsidRPr="005774AB">
        <w:rPr>
          <w:rFonts w:asciiTheme="minorHAnsi" w:hAnsiTheme="minorHAnsi"/>
          <w:sz w:val="26"/>
          <w:u w:val="single"/>
        </w:rPr>
        <w:t>“Right now I don’t see the votes there for TPP, because I think the administration negotiated an agreement that has some problems in it….”</w:t>
      </w:r>
      <w:r w:rsidRPr="005774AB">
        <w:rPr>
          <w:rFonts w:asciiTheme="minorHAnsi" w:hAnsiTheme="minorHAnsi"/>
          <w:sz w:val="26"/>
          <w:u w:val="single"/>
        </w:rPr>
        <w:br/>
        <w:t xml:space="preserve">Ryan said that TPP wasn’t dead, but would have to </w:t>
      </w:r>
      <w:proofErr w:type="gramStart"/>
      <w:r w:rsidRPr="005774AB">
        <w:rPr>
          <w:rFonts w:asciiTheme="minorHAnsi" w:hAnsiTheme="minorHAnsi"/>
          <w:sz w:val="26"/>
          <w:u w:val="single"/>
        </w:rPr>
        <w:t>be renegotiated</w:t>
      </w:r>
      <w:proofErr w:type="gramEnd"/>
      <w:r w:rsidRPr="005774AB">
        <w:rPr>
          <w:rFonts w:asciiTheme="minorHAnsi" w:hAnsiTheme="minorHAnsi"/>
          <w:sz w:val="26"/>
          <w:u w:val="single"/>
        </w:rPr>
        <w:t xml:space="preserve">. Other experts say that TPP </w:t>
      </w:r>
      <w:proofErr w:type="gramStart"/>
      <w:r w:rsidRPr="005774AB">
        <w:rPr>
          <w:rFonts w:asciiTheme="minorHAnsi" w:hAnsiTheme="minorHAnsi"/>
          <w:sz w:val="26"/>
          <w:u w:val="single"/>
        </w:rPr>
        <w:t>will not be taken up</w:t>
      </w:r>
      <w:proofErr w:type="gramEnd"/>
      <w:r w:rsidRPr="005774AB">
        <w:rPr>
          <w:rFonts w:asciiTheme="minorHAnsi" w:hAnsiTheme="minorHAnsi"/>
          <w:sz w:val="26"/>
          <w:u w:val="single"/>
        </w:rPr>
        <w:t xml:space="preserve"> again until the new Congress is seated after the November elections.</w:t>
      </w:r>
      <w:r w:rsidRPr="005774AB">
        <w:rPr>
          <w:rFonts w:asciiTheme="minorHAnsi" w:hAnsiTheme="minorHAnsi"/>
          <w:sz w:val="26"/>
          <w:u w:val="single"/>
        </w:rPr>
        <w:br/>
      </w:r>
      <w:r w:rsidRPr="005774AB">
        <w:rPr>
          <w:rFonts w:asciiTheme="minorHAnsi" w:hAnsiTheme="minorHAnsi"/>
          <w:sz w:val="26"/>
        </w:rPr>
        <w:t xml:space="preserve">Senator Jeff Sessions of Alabama, the crusader against all of what’s known as the four </w:t>
      </w:r>
      <w:proofErr w:type="spellStart"/>
      <w:r w:rsidRPr="005774AB">
        <w:rPr>
          <w:rFonts w:asciiTheme="minorHAnsi" w:hAnsiTheme="minorHAnsi"/>
          <w:sz w:val="26"/>
        </w:rPr>
        <w:t>Obamatrade</w:t>
      </w:r>
      <w:proofErr w:type="spellEnd"/>
      <w:r w:rsidRPr="005774AB">
        <w:rPr>
          <w:rFonts w:asciiTheme="minorHAnsi" w:hAnsiTheme="minorHAnsi"/>
          <w:sz w:val="26"/>
        </w:rPr>
        <w:t xml:space="preserve"> deals, has insisted that Presidential debate moderators ask each of the candidates their stance on TPP and the other 3 </w:t>
      </w:r>
      <w:proofErr w:type="spellStart"/>
      <w:r w:rsidRPr="005774AB">
        <w:rPr>
          <w:rFonts w:asciiTheme="minorHAnsi" w:hAnsiTheme="minorHAnsi"/>
          <w:sz w:val="26"/>
        </w:rPr>
        <w:t>Obamatrade</w:t>
      </w:r>
      <w:proofErr w:type="spellEnd"/>
      <w:r w:rsidRPr="005774AB">
        <w:rPr>
          <w:rFonts w:asciiTheme="minorHAnsi" w:hAnsiTheme="minorHAnsi"/>
          <w:sz w:val="26"/>
        </w:rPr>
        <w:t xml:space="preserve"> deals – but to no avail.</w:t>
      </w:r>
      <w:r w:rsidRPr="005774AB">
        <w:rPr>
          <w:rFonts w:asciiTheme="minorHAnsi" w:hAnsiTheme="minorHAnsi"/>
          <w:sz w:val="26"/>
        </w:rPr>
        <w:br/>
        <w:t>According to Trump campaign manager Corey Lewandowski, the Fox News executive who writes questions for the Fox debates has a daughter working for the Rubio campaign.</w:t>
      </w:r>
      <w:r w:rsidRPr="005774AB">
        <w:rPr>
          <w:rFonts w:asciiTheme="minorHAnsi" w:hAnsiTheme="minorHAnsi"/>
          <w:sz w:val="26"/>
        </w:rPr>
        <w:br/>
        <w:t>Marco Rubio was the critical 60th vote in the Senate that passed “Fast Track” authority to make it easier to pass the TPP.</w:t>
      </w:r>
      <w:r w:rsidRPr="005774AB">
        <w:rPr>
          <w:rFonts w:asciiTheme="minorHAnsi" w:hAnsiTheme="minorHAnsi"/>
          <w:sz w:val="26"/>
        </w:rPr>
        <w:br/>
        <w:t>Rubio has previously said he supports passage of the TPP, but says now that he will wait until after the primaries to reveal his current position.</w:t>
      </w:r>
      <w:r w:rsidRPr="005774AB">
        <w:rPr>
          <w:rFonts w:asciiTheme="minorHAnsi" w:hAnsiTheme="minorHAnsi"/>
          <w:sz w:val="26"/>
        </w:rPr>
        <w:br/>
        <w:t xml:space="preserve">Ted </w:t>
      </w:r>
      <w:r w:rsidRPr="005774AB">
        <w:rPr>
          <w:rFonts w:asciiTheme="minorHAnsi" w:hAnsiTheme="minorHAnsi"/>
          <w:sz w:val="26"/>
          <w:u w:val="single"/>
        </w:rPr>
        <w:t>Cruz</w:t>
      </w:r>
      <w:r w:rsidRPr="005774AB">
        <w:rPr>
          <w:rFonts w:asciiTheme="minorHAnsi" w:hAnsiTheme="minorHAnsi"/>
          <w:sz w:val="26"/>
        </w:rPr>
        <w:t xml:space="preserve"> first voted for Fast Track, then, after loud criticism from real conservatives, flipped and </w:t>
      </w:r>
      <w:r w:rsidRPr="005774AB">
        <w:rPr>
          <w:rFonts w:asciiTheme="minorHAnsi" w:hAnsiTheme="minorHAnsi"/>
          <w:sz w:val="26"/>
          <w:u w:val="single"/>
        </w:rPr>
        <w:t>voted against it.</w:t>
      </w:r>
      <w:r w:rsidRPr="005774AB">
        <w:rPr>
          <w:rFonts w:asciiTheme="minorHAnsi" w:hAnsiTheme="minorHAnsi"/>
          <w:sz w:val="26"/>
        </w:rPr>
        <w:br/>
      </w:r>
      <w:r w:rsidRPr="005774AB">
        <w:rPr>
          <w:rFonts w:asciiTheme="minorHAnsi" w:hAnsiTheme="minorHAnsi"/>
          <w:sz w:val="26"/>
          <w:u w:val="single"/>
        </w:rPr>
        <w:t>Fighting the Obama Trade deals has been one of the cornerstones of Donald Trump’s campaign and he has criticized them loud and long on campaign trail pointing out that for the last 25 years, the American people have never benefited from the big trade deals.</w:t>
      </w:r>
      <w:r w:rsidRPr="005774AB">
        <w:rPr>
          <w:rFonts w:asciiTheme="minorHAnsi" w:hAnsiTheme="minorHAnsi"/>
          <w:sz w:val="26"/>
          <w:u w:val="single"/>
        </w:rPr>
        <w:br/>
      </w:r>
      <w:r w:rsidRPr="005774AB">
        <w:rPr>
          <w:rFonts w:asciiTheme="minorHAnsi" w:hAnsiTheme="minorHAnsi"/>
          <w:sz w:val="26"/>
        </w:rPr>
        <w:t xml:space="preserve">However, up North Canada’s new Prime Minister – uber-leftist and possible Muslim convert, Justin Trudeau, sees it differently from Trump. He had his new government sign the TPP agreement 3 weeks ago. However, it </w:t>
      </w:r>
      <w:proofErr w:type="spellStart"/>
      <w:r w:rsidRPr="005774AB">
        <w:rPr>
          <w:rFonts w:asciiTheme="minorHAnsi" w:hAnsiTheme="minorHAnsi"/>
          <w:sz w:val="26"/>
        </w:rPr>
        <w:t>it</w:t>
      </w:r>
      <w:proofErr w:type="spellEnd"/>
      <w:r w:rsidRPr="005774AB">
        <w:rPr>
          <w:rFonts w:asciiTheme="minorHAnsi" w:hAnsiTheme="minorHAnsi"/>
          <w:sz w:val="26"/>
        </w:rPr>
        <w:t xml:space="preserve"> still faces a lengthy battle to gain passage in the Canadian Parliament.</w:t>
      </w:r>
    </w:p>
    <w:p w:rsidR="00B24D2A" w:rsidRPr="005774AB" w:rsidRDefault="00B24D2A" w:rsidP="00B24D2A">
      <w:pPr>
        <w:rPr>
          <w:rStyle w:val="Style13ptBold"/>
          <w:rFonts w:asciiTheme="minorHAnsi" w:hAnsiTheme="minorHAnsi"/>
          <w:b w:val="0"/>
        </w:rPr>
      </w:pPr>
    </w:p>
    <w:p w:rsidR="00B24D2A" w:rsidRPr="005774AB" w:rsidRDefault="00B24D2A" w:rsidP="00B24D2A">
      <w:pPr>
        <w:pStyle w:val="Heading4"/>
        <w:rPr>
          <w:rStyle w:val="Style13ptBold"/>
          <w:rFonts w:asciiTheme="minorHAnsi" w:hAnsiTheme="minorHAnsi"/>
          <w:b/>
        </w:rPr>
      </w:pPr>
      <w:r w:rsidRPr="005774AB">
        <w:rPr>
          <w:rStyle w:val="Style13ptBold"/>
          <w:rFonts w:asciiTheme="minorHAnsi" w:hAnsiTheme="minorHAnsi"/>
          <w:b/>
        </w:rPr>
        <w:t>TPP has no chance of passage until 2017- Senate majority leader testimony.</w:t>
      </w:r>
    </w:p>
    <w:p w:rsidR="00B24D2A" w:rsidRPr="005774AB" w:rsidRDefault="00B24D2A" w:rsidP="00B24D2A">
      <w:pPr>
        <w:rPr>
          <w:rFonts w:asciiTheme="minorHAnsi" w:hAnsiTheme="minorHAnsi"/>
          <w:bCs/>
          <w:sz w:val="26"/>
        </w:rPr>
      </w:pPr>
      <w:proofErr w:type="spellStart"/>
      <w:r w:rsidRPr="005774AB">
        <w:rPr>
          <w:rStyle w:val="Style13ptBold"/>
          <w:rFonts w:asciiTheme="minorHAnsi" w:hAnsiTheme="minorHAnsi"/>
        </w:rPr>
        <w:t>Korade</w:t>
      </w:r>
      <w:proofErr w:type="spellEnd"/>
      <w:r w:rsidRPr="005774AB">
        <w:rPr>
          <w:rStyle w:val="Style13ptBold"/>
          <w:rFonts w:asciiTheme="minorHAnsi" w:hAnsiTheme="minorHAnsi"/>
        </w:rPr>
        <w:t xml:space="preserve"> 5/5</w:t>
      </w:r>
      <w:r w:rsidRPr="005774AB">
        <w:rPr>
          <w:rStyle w:val="Style13ptBold"/>
          <w:rFonts w:asciiTheme="minorHAnsi" w:hAnsiTheme="minorHAnsi"/>
          <w:b w:val="0"/>
        </w:rPr>
        <w:t>/16</w:t>
      </w:r>
      <w:r w:rsidRPr="005774AB">
        <w:rPr>
          <w:rStyle w:val="Style13ptBold"/>
          <w:rFonts w:asciiTheme="minorHAnsi" w:hAnsiTheme="minorHAnsi"/>
        </w:rPr>
        <w:t xml:space="preserve"> </w:t>
      </w:r>
      <w:r w:rsidRPr="005774AB">
        <w:rPr>
          <w:rStyle w:val="Style13ptBold"/>
          <w:rFonts w:asciiTheme="minorHAnsi" w:hAnsiTheme="minorHAnsi"/>
          <w:b w:val="0"/>
        </w:rPr>
        <w:t xml:space="preserve">(Matthew, Politico. </w:t>
      </w:r>
      <w:r w:rsidRPr="005774AB">
        <w:rPr>
          <w:rStyle w:val="Style13ptBold"/>
          <w:rFonts w:asciiTheme="minorHAnsi" w:hAnsiTheme="minorHAnsi"/>
        </w:rPr>
        <w:t>“</w:t>
      </w:r>
      <w:r w:rsidRPr="005774AB">
        <w:rPr>
          <w:rFonts w:asciiTheme="minorHAnsi" w:hAnsiTheme="minorHAnsi"/>
          <w:bCs/>
          <w:sz w:val="26"/>
        </w:rPr>
        <w:t>McConnell: Outlook ‘bleak’ for TPP this year.” May 5, 2016. http://www.politico.com/tipsheets/morning-trade/2016/05/mcconnell-outlook-bleak-for-tpp-this-year-watchdog-korus-deficit-a-red-flag-admin-boosts-tpp-214142)</w:t>
      </w:r>
    </w:p>
    <w:p w:rsidR="00B24D2A" w:rsidRPr="005774AB" w:rsidRDefault="00B24D2A" w:rsidP="00B24D2A">
      <w:pPr>
        <w:rPr>
          <w:rFonts w:asciiTheme="minorHAnsi" w:hAnsiTheme="minorHAnsi"/>
          <w:sz w:val="26"/>
        </w:rPr>
      </w:pPr>
      <w:r w:rsidRPr="005774AB">
        <w:rPr>
          <w:rFonts w:asciiTheme="minorHAnsi" w:hAnsiTheme="minorHAnsi"/>
          <w:sz w:val="26"/>
          <w:u w:val="single"/>
        </w:rPr>
        <w:t>Senate Majority Leader Mitch McConnell has</w:t>
      </w:r>
      <w:r w:rsidRPr="005774AB">
        <w:rPr>
          <w:rFonts w:asciiTheme="minorHAnsi" w:hAnsiTheme="minorHAnsi"/>
          <w:sz w:val="26"/>
        </w:rPr>
        <w:t xml:space="preserve"> all but </w:t>
      </w:r>
      <w:r w:rsidRPr="005774AB">
        <w:rPr>
          <w:rFonts w:asciiTheme="minorHAnsi" w:hAnsiTheme="minorHAnsi"/>
          <w:sz w:val="26"/>
          <w:u w:val="single"/>
        </w:rPr>
        <w:t xml:space="preserve">ruled out the possibility of Congress voting on the Trans-Pacific Partnership this year, but he said the deal </w:t>
      </w:r>
      <w:proofErr w:type="gramStart"/>
      <w:r w:rsidRPr="005774AB">
        <w:rPr>
          <w:rFonts w:asciiTheme="minorHAnsi" w:hAnsiTheme="minorHAnsi"/>
          <w:sz w:val="26"/>
          <w:u w:val="single"/>
        </w:rPr>
        <w:t>could</w:t>
      </w:r>
      <w:r w:rsidRPr="005774AB">
        <w:rPr>
          <w:rFonts w:asciiTheme="minorHAnsi" w:hAnsiTheme="minorHAnsi"/>
          <w:sz w:val="26"/>
        </w:rPr>
        <w:t xml:space="preserve"> still </w:t>
      </w:r>
      <w:r w:rsidRPr="005774AB">
        <w:rPr>
          <w:rFonts w:asciiTheme="minorHAnsi" w:hAnsiTheme="minorHAnsi"/>
          <w:sz w:val="26"/>
          <w:u w:val="single"/>
        </w:rPr>
        <w:t xml:space="preserve">be </w:t>
      </w:r>
      <w:r w:rsidRPr="005774AB">
        <w:rPr>
          <w:rFonts w:asciiTheme="minorHAnsi" w:hAnsiTheme="minorHAnsi"/>
          <w:sz w:val="26"/>
        </w:rPr>
        <w:t xml:space="preserve">modified and </w:t>
      </w:r>
      <w:r w:rsidRPr="005774AB">
        <w:rPr>
          <w:rFonts w:asciiTheme="minorHAnsi" w:hAnsiTheme="minorHAnsi"/>
          <w:sz w:val="26"/>
          <w:u w:val="single"/>
        </w:rPr>
        <w:t>put to a vote in 2017 or beyond</w:t>
      </w:r>
      <w:proofErr w:type="gramEnd"/>
      <w:r w:rsidRPr="005774AB">
        <w:rPr>
          <w:rFonts w:asciiTheme="minorHAnsi" w:hAnsiTheme="minorHAnsi"/>
          <w:sz w:val="26"/>
          <w:u w:val="single"/>
        </w:rPr>
        <w:t>.</w:t>
      </w:r>
    </w:p>
    <w:p w:rsidR="00B24D2A" w:rsidRPr="005774AB" w:rsidRDefault="00B24D2A" w:rsidP="00B24D2A">
      <w:pPr>
        <w:rPr>
          <w:rFonts w:asciiTheme="minorHAnsi" w:hAnsiTheme="minorHAnsi"/>
          <w:sz w:val="26"/>
        </w:rPr>
      </w:pPr>
      <w:r w:rsidRPr="005774AB">
        <w:rPr>
          <w:rFonts w:asciiTheme="minorHAnsi" w:hAnsiTheme="minorHAnsi"/>
          <w:sz w:val="26"/>
          <w:u w:val="single"/>
        </w:rPr>
        <w:t>“The biggest problem right now is the political environment to pass a trade bill is worse than any time I've been in the Senate because we're right in the middle of this presidential election year, [and] the candidates are all against what the president has negotiated,”</w:t>
      </w:r>
      <w:r w:rsidRPr="005774AB">
        <w:rPr>
          <w:rFonts w:asciiTheme="minorHAnsi" w:hAnsiTheme="minorHAnsi"/>
          <w:sz w:val="26"/>
        </w:rPr>
        <w:t xml:space="preserve"> the Kentucky Republican said in an interview with </w:t>
      </w:r>
      <w:proofErr w:type="spellStart"/>
      <w:r w:rsidRPr="005774AB">
        <w:rPr>
          <w:rFonts w:asciiTheme="minorHAnsi" w:hAnsiTheme="minorHAnsi"/>
          <w:sz w:val="26"/>
        </w:rPr>
        <w:t>Agri</w:t>
      </w:r>
      <w:proofErr w:type="spellEnd"/>
      <w:r w:rsidRPr="005774AB">
        <w:rPr>
          <w:rFonts w:asciiTheme="minorHAnsi" w:hAnsiTheme="minorHAnsi"/>
          <w:sz w:val="26"/>
        </w:rPr>
        <w:t>-Pulse’s Open Mic.</w:t>
      </w:r>
    </w:p>
    <w:p w:rsidR="00B24D2A" w:rsidRPr="005774AB" w:rsidRDefault="00B24D2A" w:rsidP="00B24D2A">
      <w:pPr>
        <w:rPr>
          <w:rFonts w:asciiTheme="minorHAnsi" w:hAnsiTheme="minorHAnsi"/>
          <w:sz w:val="26"/>
        </w:rPr>
      </w:pPr>
      <w:r w:rsidRPr="005774AB">
        <w:rPr>
          <w:rFonts w:asciiTheme="minorHAnsi" w:hAnsiTheme="minorHAnsi"/>
          <w:sz w:val="26"/>
        </w:rPr>
        <w:t xml:space="preserve">But </w:t>
      </w:r>
      <w:r w:rsidRPr="005774AB">
        <w:rPr>
          <w:rFonts w:asciiTheme="minorHAnsi" w:hAnsiTheme="minorHAnsi"/>
          <w:sz w:val="26"/>
          <w:u w:val="single"/>
        </w:rPr>
        <w:t>McConnell</w:t>
      </w:r>
      <w:r w:rsidRPr="005774AB">
        <w:rPr>
          <w:rFonts w:asciiTheme="minorHAnsi" w:hAnsiTheme="minorHAnsi"/>
          <w:sz w:val="26"/>
        </w:rPr>
        <w:t xml:space="preserve"> also said he </w:t>
      </w:r>
      <w:r w:rsidRPr="005774AB">
        <w:rPr>
          <w:rFonts w:asciiTheme="minorHAnsi" w:hAnsiTheme="minorHAnsi"/>
          <w:sz w:val="26"/>
          <w:u w:val="single"/>
        </w:rPr>
        <w:t>had substantive problems with the agreement, focusing in particular on tobacco and pharmaceutical issues that Republicans have raised</w:t>
      </w:r>
      <w:r w:rsidRPr="005774AB">
        <w:rPr>
          <w:rFonts w:asciiTheme="minorHAnsi" w:hAnsiTheme="minorHAnsi"/>
          <w:sz w:val="26"/>
        </w:rPr>
        <w:t>. “The good news is the deal does not go away. It's still there. It can be modified,” he said. “Trade promotion authority is for six years, so the next president will still have the authority under which they can negotiate a deal and send it up for an up-or-down vote.”</w:t>
      </w:r>
    </w:p>
    <w:p w:rsidR="00B24D2A" w:rsidRPr="005774AB" w:rsidRDefault="00B24D2A" w:rsidP="00B24D2A">
      <w:pPr>
        <w:rPr>
          <w:rFonts w:asciiTheme="minorHAnsi" w:hAnsiTheme="minorHAnsi"/>
          <w:sz w:val="26"/>
        </w:rPr>
      </w:pPr>
      <w:r w:rsidRPr="005774AB">
        <w:rPr>
          <w:rFonts w:asciiTheme="minorHAnsi" w:hAnsiTheme="minorHAnsi"/>
          <w:sz w:val="26"/>
        </w:rPr>
        <w:t xml:space="preserve">“So ... </w:t>
      </w:r>
      <w:r w:rsidRPr="005774AB">
        <w:rPr>
          <w:rFonts w:asciiTheme="minorHAnsi" w:hAnsiTheme="minorHAnsi"/>
          <w:sz w:val="26"/>
          <w:u w:val="single"/>
        </w:rPr>
        <w:t>it looks bleak for this year,” McConnell said, adding he couldn’t make any guarantees about a Senate vote on the trade deal in the lame-duck session</w:t>
      </w:r>
      <w:r w:rsidRPr="005774AB">
        <w:rPr>
          <w:rFonts w:asciiTheme="minorHAnsi" w:hAnsiTheme="minorHAnsi"/>
          <w:sz w:val="26"/>
        </w:rPr>
        <w:t>, as many supporters are hoping for. It’s understandable that President Barack Obama would want the deal to pass while he’s still in office, “but that's just a matter of bragging rights,” he added.</w:t>
      </w:r>
    </w:p>
    <w:p w:rsidR="00B24D2A" w:rsidRPr="005774AB" w:rsidRDefault="00B24D2A" w:rsidP="00B24D2A">
      <w:pPr>
        <w:pStyle w:val="Heading3"/>
        <w:rPr>
          <w:rFonts w:asciiTheme="minorHAnsi" w:hAnsiTheme="minorHAnsi"/>
        </w:rPr>
      </w:pPr>
      <w:r w:rsidRPr="005774AB">
        <w:rPr>
          <w:rFonts w:asciiTheme="minorHAnsi" w:hAnsiTheme="minorHAnsi"/>
        </w:rPr>
        <w:t>TPP – Impact Turn</w:t>
      </w:r>
    </w:p>
    <w:p w:rsidR="00B24D2A" w:rsidRPr="005774AB" w:rsidRDefault="00B24D2A" w:rsidP="00B24D2A">
      <w:pPr>
        <w:pStyle w:val="Heading4"/>
        <w:rPr>
          <w:rStyle w:val="Style13ptBold"/>
          <w:rFonts w:asciiTheme="minorHAnsi" w:hAnsiTheme="minorHAnsi"/>
          <w:b/>
          <w:sz w:val="28"/>
        </w:rPr>
      </w:pPr>
      <w:r w:rsidRPr="005774AB">
        <w:rPr>
          <w:rStyle w:val="Style13ptBold"/>
          <w:rFonts w:asciiTheme="minorHAnsi" w:hAnsiTheme="minorHAnsi"/>
          <w:b/>
          <w:sz w:val="28"/>
        </w:rPr>
        <w:t>Link Turn- TPP leads to WW3; empirics from WW2 prove.</w:t>
      </w:r>
    </w:p>
    <w:p w:rsidR="00B24D2A" w:rsidRPr="005774AB" w:rsidRDefault="00B24D2A" w:rsidP="00B24D2A">
      <w:pPr>
        <w:rPr>
          <w:rFonts w:asciiTheme="minorHAnsi" w:hAnsiTheme="minorHAnsi"/>
        </w:rPr>
      </w:pPr>
      <w:r w:rsidRPr="005774AB">
        <w:rPr>
          <w:rStyle w:val="Style13ptBold"/>
          <w:rFonts w:asciiTheme="minorHAnsi" w:hAnsiTheme="minorHAnsi"/>
          <w:sz w:val="28"/>
        </w:rPr>
        <w:t>Beams ’15</w:t>
      </w:r>
      <w:r w:rsidRPr="005774AB">
        <w:rPr>
          <w:rFonts w:asciiTheme="minorHAnsi" w:hAnsiTheme="minorHAnsi"/>
        </w:rPr>
        <w:t xml:space="preserve"> (Nick, WSWS. “The TPP: A step on the road to war.” October 8, 2015. </w:t>
      </w:r>
      <w:hyperlink r:id="rId83" w:history="1">
        <w:r w:rsidRPr="005774AB">
          <w:rPr>
            <w:rStyle w:val="Hyperlink"/>
            <w:rFonts w:asciiTheme="minorHAnsi" w:hAnsiTheme="minorHAnsi"/>
          </w:rPr>
          <w:t>https://www.wsws.org/en/articles/2015/10/08/tppt-o08.html</w:t>
        </w:r>
      </w:hyperlink>
      <w:r w:rsidRPr="005774AB">
        <w:rPr>
          <w:rFonts w:asciiTheme="minorHAnsi" w:hAnsiTheme="minorHAnsi"/>
        </w:rPr>
        <w:t>)</w:t>
      </w:r>
    </w:p>
    <w:p w:rsidR="00B24D2A" w:rsidRPr="005774AB" w:rsidRDefault="00B24D2A" w:rsidP="00B24D2A">
      <w:pPr>
        <w:rPr>
          <w:rFonts w:asciiTheme="minorHAnsi" w:hAnsiTheme="minorHAnsi"/>
          <w:sz w:val="24"/>
        </w:rPr>
      </w:pPr>
      <w:r w:rsidRPr="005774AB">
        <w:rPr>
          <w:rFonts w:asciiTheme="minorHAnsi" w:hAnsiTheme="minorHAnsi"/>
          <w:sz w:val="24"/>
          <w:u w:val="single"/>
        </w:rPr>
        <w:t>The claim that the TPP is a “Pacific deal” and a major advance for free trade is absurd on its face</w:t>
      </w:r>
      <w:r w:rsidRPr="005774AB">
        <w:rPr>
          <w:rFonts w:asciiTheme="minorHAnsi" w:hAnsiTheme="minorHAnsi"/>
          <w:sz w:val="24"/>
        </w:rPr>
        <w:t xml:space="preserve">. </w:t>
      </w:r>
      <w:r w:rsidRPr="005774AB">
        <w:rPr>
          <w:rFonts w:asciiTheme="minorHAnsi" w:hAnsiTheme="minorHAnsi"/>
          <w:sz w:val="24"/>
          <w:u w:val="single"/>
        </w:rPr>
        <w:t xml:space="preserve">It </w:t>
      </w:r>
      <w:proofErr w:type="gramStart"/>
      <w:r w:rsidRPr="005774AB">
        <w:rPr>
          <w:rFonts w:asciiTheme="minorHAnsi" w:hAnsiTheme="minorHAnsi"/>
          <w:sz w:val="24"/>
          <w:u w:val="single"/>
        </w:rPr>
        <w:t>has been specifically designed</w:t>
      </w:r>
      <w:proofErr w:type="gramEnd"/>
      <w:r w:rsidRPr="005774AB">
        <w:rPr>
          <w:rFonts w:asciiTheme="minorHAnsi" w:hAnsiTheme="minorHAnsi"/>
          <w:sz w:val="24"/>
          <w:u w:val="single"/>
        </w:rPr>
        <w:t xml:space="preserve"> to exclude China</w:t>
      </w:r>
      <w:r w:rsidRPr="005774AB">
        <w:rPr>
          <w:rFonts w:asciiTheme="minorHAnsi" w:hAnsiTheme="minorHAnsi"/>
          <w:sz w:val="24"/>
        </w:rPr>
        <w:t xml:space="preserve">, the world’s second largest economy. The insistence that free market principles must apply within the domestic economies of member states </w:t>
      </w:r>
      <w:proofErr w:type="gramStart"/>
      <w:r w:rsidRPr="005774AB">
        <w:rPr>
          <w:rFonts w:asciiTheme="minorHAnsi" w:hAnsiTheme="minorHAnsi"/>
          <w:sz w:val="24"/>
        </w:rPr>
        <w:t>was aimed</w:t>
      </w:r>
      <w:proofErr w:type="gramEnd"/>
      <w:r w:rsidRPr="005774AB">
        <w:rPr>
          <w:rFonts w:asciiTheme="minorHAnsi" w:hAnsiTheme="minorHAnsi"/>
          <w:sz w:val="24"/>
        </w:rPr>
        <w:t xml:space="preserve"> at </w:t>
      </w:r>
      <w:r w:rsidRPr="005774AB">
        <w:rPr>
          <w:rFonts w:asciiTheme="minorHAnsi" w:hAnsiTheme="minorHAnsi"/>
          <w:sz w:val="24"/>
          <w:u w:val="single"/>
        </w:rPr>
        <w:t>making it impossible for China to join because of the critical role played by state-owned enterprises within its economy.</w:t>
      </w:r>
    </w:p>
    <w:p w:rsidR="00B24D2A" w:rsidRPr="005774AB" w:rsidRDefault="00B24D2A" w:rsidP="00B24D2A">
      <w:pPr>
        <w:rPr>
          <w:rFonts w:asciiTheme="minorHAnsi" w:hAnsiTheme="minorHAnsi"/>
          <w:sz w:val="24"/>
        </w:rPr>
      </w:pPr>
      <w:r w:rsidRPr="005774AB">
        <w:rPr>
          <w:rFonts w:asciiTheme="minorHAnsi" w:hAnsiTheme="minorHAnsi"/>
          <w:sz w:val="24"/>
          <w:u w:val="single"/>
        </w:rPr>
        <w:t>The foundation of the TPP is</w:t>
      </w:r>
      <w:r w:rsidRPr="005774AB">
        <w:rPr>
          <w:rFonts w:asciiTheme="minorHAnsi" w:hAnsiTheme="minorHAnsi"/>
          <w:sz w:val="24"/>
        </w:rPr>
        <w:t xml:space="preserve"> not free trade but an alliance between the US and Japan, the world’s number one and number three economic powers respectively, </w:t>
      </w:r>
      <w:r w:rsidRPr="005774AB">
        <w:rPr>
          <w:rFonts w:asciiTheme="minorHAnsi" w:hAnsiTheme="minorHAnsi"/>
          <w:sz w:val="24"/>
          <w:u w:val="single"/>
        </w:rPr>
        <w:t>to weaken China and create the conditions for reducing it to semi-colonial economic status.</w:t>
      </w:r>
    </w:p>
    <w:p w:rsidR="00B24D2A" w:rsidRPr="005774AB" w:rsidRDefault="00B24D2A" w:rsidP="00B24D2A">
      <w:pPr>
        <w:rPr>
          <w:rFonts w:asciiTheme="minorHAnsi" w:hAnsiTheme="minorHAnsi"/>
          <w:sz w:val="24"/>
        </w:rPr>
      </w:pPr>
      <w:r w:rsidRPr="005774AB">
        <w:rPr>
          <w:rFonts w:asciiTheme="minorHAnsi" w:hAnsiTheme="minorHAnsi"/>
          <w:sz w:val="24"/>
          <w:u w:val="single"/>
        </w:rPr>
        <w:t>This objective is proceeding hand-in-hand with the military encirclement of China under the Obama administration’s “pivot” to Asia</w:t>
      </w:r>
      <w:r w:rsidRPr="005774AB">
        <w:rPr>
          <w:rFonts w:asciiTheme="minorHAnsi" w:hAnsiTheme="minorHAnsi"/>
          <w:sz w:val="24"/>
        </w:rPr>
        <w:t>, in preparation for a war should that be considered necessary. However, one of the key problems confronting the US has been the close economic ties between China and the countries of South East Asia.</w:t>
      </w:r>
    </w:p>
    <w:p w:rsidR="00B24D2A" w:rsidRPr="005774AB" w:rsidRDefault="00B24D2A" w:rsidP="00B24D2A">
      <w:pPr>
        <w:rPr>
          <w:rFonts w:asciiTheme="minorHAnsi" w:hAnsiTheme="minorHAnsi"/>
          <w:sz w:val="24"/>
        </w:rPr>
      </w:pPr>
      <w:r w:rsidRPr="005774AB">
        <w:rPr>
          <w:rFonts w:asciiTheme="minorHAnsi" w:hAnsiTheme="minorHAnsi"/>
          <w:sz w:val="24"/>
        </w:rPr>
        <w:t xml:space="preserve">Washington has sought to overcome this obstacle by stoking up tensions over long-running territorial disputes between China and its South East Asian </w:t>
      </w:r>
      <w:proofErr w:type="spellStart"/>
      <w:r w:rsidRPr="005774AB">
        <w:rPr>
          <w:rFonts w:asciiTheme="minorHAnsi" w:hAnsiTheme="minorHAnsi"/>
          <w:sz w:val="24"/>
        </w:rPr>
        <w:t>neighbours</w:t>
      </w:r>
      <w:proofErr w:type="spellEnd"/>
      <w:r w:rsidRPr="005774AB">
        <w:rPr>
          <w:rFonts w:asciiTheme="minorHAnsi" w:hAnsiTheme="minorHAnsi"/>
          <w:sz w:val="24"/>
        </w:rPr>
        <w:t xml:space="preserve"> in the South China Sea. The TPP develops this strategy on the economic front.</w:t>
      </w:r>
    </w:p>
    <w:p w:rsidR="00B24D2A" w:rsidRPr="005774AB" w:rsidRDefault="00B24D2A" w:rsidP="00B24D2A">
      <w:pPr>
        <w:rPr>
          <w:rFonts w:asciiTheme="minorHAnsi" w:hAnsiTheme="minorHAnsi"/>
          <w:sz w:val="24"/>
        </w:rPr>
      </w:pPr>
      <w:r w:rsidRPr="005774AB">
        <w:rPr>
          <w:rFonts w:asciiTheme="minorHAnsi" w:hAnsiTheme="minorHAnsi"/>
          <w:sz w:val="24"/>
        </w:rPr>
        <w:t>By offering concessions on access to the vast US market, the Obama administration hopes that alternative investment sites can be established in South East Asia—in particular Vietnam at this stage but potentially others in the future—which will draw this region closer economically to the US, thereby undermining China.</w:t>
      </w:r>
    </w:p>
    <w:p w:rsidR="00B24D2A" w:rsidRPr="005774AB" w:rsidRDefault="00B24D2A" w:rsidP="00B24D2A">
      <w:pPr>
        <w:rPr>
          <w:rFonts w:asciiTheme="minorHAnsi" w:hAnsiTheme="minorHAnsi"/>
          <w:sz w:val="24"/>
        </w:rPr>
      </w:pPr>
      <w:r w:rsidRPr="005774AB">
        <w:rPr>
          <w:rFonts w:asciiTheme="minorHAnsi" w:hAnsiTheme="minorHAnsi"/>
          <w:sz w:val="24"/>
        </w:rPr>
        <w:t>As the </w:t>
      </w:r>
      <w:r w:rsidRPr="005774AB">
        <w:rPr>
          <w:rFonts w:asciiTheme="minorHAnsi" w:hAnsiTheme="minorHAnsi"/>
          <w:i/>
          <w:iCs/>
          <w:sz w:val="24"/>
        </w:rPr>
        <w:t>Financial Times</w:t>
      </w:r>
      <w:r w:rsidRPr="005774AB">
        <w:rPr>
          <w:rFonts w:asciiTheme="minorHAnsi" w:hAnsiTheme="minorHAnsi"/>
          <w:sz w:val="24"/>
        </w:rPr>
        <w:t> noted in a comment, the TPP is as much about geopolitics as it is about trade. “Often called the ‘economic backbone’ of US President Barack Obama’s ‘pivot’ to Asia, the goal for the US and Japan is to get ahead of China, which is not included in the TPP, and to create an economic zone in the Pacific Rim that might balance Beijing’s economic heft in the region,” it noted.</w:t>
      </w:r>
    </w:p>
    <w:p w:rsidR="00B24D2A" w:rsidRPr="005774AB" w:rsidRDefault="00B24D2A" w:rsidP="00B24D2A">
      <w:pPr>
        <w:rPr>
          <w:rFonts w:asciiTheme="minorHAnsi" w:hAnsiTheme="minorHAnsi"/>
          <w:sz w:val="24"/>
        </w:rPr>
      </w:pPr>
      <w:r w:rsidRPr="005774AB">
        <w:rPr>
          <w:rFonts w:asciiTheme="minorHAnsi" w:hAnsiTheme="minorHAnsi"/>
          <w:sz w:val="24"/>
        </w:rPr>
        <w:t xml:space="preserve">In reality, </w:t>
      </w:r>
      <w:r w:rsidRPr="005774AB">
        <w:rPr>
          <w:rFonts w:asciiTheme="minorHAnsi" w:hAnsiTheme="minorHAnsi"/>
          <w:sz w:val="24"/>
          <w:u w:val="single"/>
        </w:rPr>
        <w:t>the ultimate aim is not so much to “balance” China, but rather to severely weaken it economically and eventually force the Beijing regime to submit to US economic domination</w:t>
      </w:r>
      <w:r w:rsidRPr="005774AB">
        <w:rPr>
          <w:rFonts w:asciiTheme="minorHAnsi" w:hAnsiTheme="minorHAnsi"/>
          <w:sz w:val="24"/>
        </w:rPr>
        <w:t>.</w:t>
      </w:r>
    </w:p>
    <w:p w:rsidR="00B24D2A" w:rsidRPr="005774AB" w:rsidRDefault="00B24D2A" w:rsidP="00B24D2A">
      <w:pPr>
        <w:rPr>
          <w:rFonts w:asciiTheme="minorHAnsi" w:hAnsiTheme="minorHAnsi"/>
          <w:sz w:val="24"/>
          <w:u w:val="single"/>
        </w:rPr>
      </w:pPr>
      <w:r w:rsidRPr="005774AB">
        <w:rPr>
          <w:rFonts w:asciiTheme="minorHAnsi" w:hAnsiTheme="minorHAnsi"/>
          <w:sz w:val="24"/>
        </w:rPr>
        <w:t xml:space="preserve">In addition to contemporary geopolitical issues, </w:t>
      </w:r>
      <w:r w:rsidRPr="005774AB">
        <w:rPr>
          <w:rFonts w:asciiTheme="minorHAnsi" w:hAnsiTheme="minorHAnsi"/>
          <w:sz w:val="24"/>
          <w:u w:val="single"/>
        </w:rPr>
        <w:t>the significance of the TPP emerges more clearly when it is located within the history of international trade and economic relations.</w:t>
      </w:r>
    </w:p>
    <w:p w:rsidR="00B24D2A" w:rsidRPr="005774AB" w:rsidRDefault="00B24D2A" w:rsidP="00B24D2A">
      <w:pPr>
        <w:rPr>
          <w:rFonts w:asciiTheme="minorHAnsi" w:hAnsiTheme="minorHAnsi"/>
          <w:sz w:val="24"/>
          <w:u w:val="single"/>
        </w:rPr>
      </w:pPr>
      <w:r w:rsidRPr="005774AB">
        <w:rPr>
          <w:rFonts w:asciiTheme="minorHAnsi" w:hAnsiTheme="minorHAnsi"/>
          <w:sz w:val="24"/>
        </w:rPr>
        <w:t xml:space="preserve">The passage of </w:t>
      </w:r>
      <w:r w:rsidRPr="005774AB">
        <w:rPr>
          <w:rFonts w:asciiTheme="minorHAnsi" w:hAnsiTheme="minorHAnsi"/>
          <w:sz w:val="24"/>
          <w:u w:val="single"/>
        </w:rPr>
        <w:t>the Smoot-Hawley bill in June 1930, which increased US tariffs, is rightly regarded as having played a key role in setting off a series of retaliatory measures that led to the division of the world market into rival blocs during the Great Depression—a contributory factor to the outbreak of World War II at the end of the decade.</w:t>
      </w:r>
    </w:p>
    <w:p w:rsidR="00B24D2A" w:rsidRPr="005774AB" w:rsidRDefault="00B24D2A" w:rsidP="00B24D2A">
      <w:pPr>
        <w:rPr>
          <w:rFonts w:asciiTheme="minorHAnsi" w:hAnsiTheme="minorHAnsi"/>
          <w:sz w:val="24"/>
        </w:rPr>
      </w:pPr>
      <w:r w:rsidRPr="005774AB">
        <w:rPr>
          <w:rFonts w:asciiTheme="minorHAnsi" w:hAnsiTheme="minorHAnsi"/>
          <w:sz w:val="24"/>
        </w:rPr>
        <w:t xml:space="preserve">In the aftermath of the war and the immense destruction that it wrought, US policymakers insisted they had learned a bitter lesson. The international market, which had all but collapsed in the 1930s, had to </w:t>
      </w:r>
      <w:proofErr w:type="gramStart"/>
      <w:r w:rsidRPr="005774AB">
        <w:rPr>
          <w:rFonts w:asciiTheme="minorHAnsi" w:hAnsiTheme="minorHAnsi"/>
          <w:sz w:val="24"/>
        </w:rPr>
        <w:t>be restored</w:t>
      </w:r>
      <w:proofErr w:type="gramEnd"/>
      <w:r w:rsidRPr="005774AB">
        <w:rPr>
          <w:rFonts w:asciiTheme="minorHAnsi" w:hAnsiTheme="minorHAnsi"/>
          <w:sz w:val="24"/>
        </w:rPr>
        <w:t xml:space="preserve"> on the principle of free trade. Not only was this necessary to secure economic advancement but also to prevent rivalries between the major capitalist powers from erupting into war.</w:t>
      </w:r>
    </w:p>
    <w:p w:rsidR="00B24D2A" w:rsidRPr="005774AB" w:rsidRDefault="00B24D2A" w:rsidP="00B24D2A">
      <w:pPr>
        <w:rPr>
          <w:rFonts w:asciiTheme="minorHAnsi" w:hAnsiTheme="minorHAnsi"/>
          <w:sz w:val="24"/>
          <w:u w:val="single"/>
        </w:rPr>
      </w:pPr>
      <w:r w:rsidRPr="005774AB">
        <w:rPr>
          <w:rFonts w:asciiTheme="minorHAnsi" w:hAnsiTheme="minorHAnsi"/>
          <w:sz w:val="24"/>
          <w:u w:val="single"/>
        </w:rPr>
        <w:t xml:space="preserve">Of course, the invocation of the “free trade” principle directly served the interests of the United States at the time. As the dominant capitalist economic power—up to 50 percent of all industrial production </w:t>
      </w:r>
      <w:proofErr w:type="gramStart"/>
      <w:r w:rsidRPr="005774AB">
        <w:rPr>
          <w:rFonts w:asciiTheme="minorHAnsi" w:hAnsiTheme="minorHAnsi"/>
          <w:sz w:val="24"/>
          <w:u w:val="single"/>
        </w:rPr>
        <w:t>was carried out</w:t>
      </w:r>
      <w:proofErr w:type="gramEnd"/>
      <w:r w:rsidRPr="005774AB">
        <w:rPr>
          <w:rFonts w:asciiTheme="minorHAnsi" w:hAnsiTheme="minorHAnsi"/>
          <w:sz w:val="24"/>
          <w:u w:val="single"/>
        </w:rPr>
        <w:t xml:space="preserve"> in North America—the policy of “open door” worked to its advantage. But in addition to these immediate objectives was the recognition that protectionism was a sure road to disaster.</w:t>
      </w:r>
    </w:p>
    <w:p w:rsidR="00B24D2A" w:rsidRPr="005774AB" w:rsidRDefault="00B24D2A" w:rsidP="00B24D2A">
      <w:pPr>
        <w:rPr>
          <w:rFonts w:asciiTheme="minorHAnsi" w:hAnsiTheme="minorHAnsi"/>
          <w:sz w:val="24"/>
        </w:rPr>
      </w:pPr>
      <w:r w:rsidRPr="005774AB">
        <w:rPr>
          <w:rFonts w:asciiTheme="minorHAnsi" w:hAnsiTheme="minorHAnsi"/>
          <w:sz w:val="24"/>
        </w:rPr>
        <w:t>The TPP is not an agreement for free trade but the latest and most important of such deals. Its aim is not the expansion of economic intercourse but the establishment of a trade and investment bloc, dominated by the United States, from which it will strive to restore its previous economic hegemony over both its old rivals and emerging new ones.</w:t>
      </w:r>
    </w:p>
    <w:p w:rsidR="00B24D2A" w:rsidRPr="005774AB" w:rsidRDefault="00B24D2A" w:rsidP="00B24D2A">
      <w:pPr>
        <w:rPr>
          <w:rFonts w:asciiTheme="minorHAnsi" w:hAnsiTheme="minorHAnsi"/>
          <w:sz w:val="24"/>
        </w:rPr>
      </w:pPr>
      <w:r w:rsidRPr="005774AB">
        <w:rPr>
          <w:rFonts w:asciiTheme="minorHAnsi" w:hAnsiTheme="minorHAnsi"/>
          <w:sz w:val="24"/>
        </w:rPr>
        <w:t>The US administration makes no bones about its objectives. In a statement issued on Monday</w:t>
      </w:r>
      <w:r w:rsidRPr="005774AB">
        <w:rPr>
          <w:rFonts w:asciiTheme="minorHAnsi" w:hAnsiTheme="minorHAnsi"/>
          <w:sz w:val="24"/>
          <w:u w:val="single"/>
        </w:rPr>
        <w:t>, Obama said: “When more than 95 percent of our potential customers live outside our borders, we can’t let countries like China write the rules of the global economy. We should write those rules.”</w:t>
      </w:r>
    </w:p>
    <w:p w:rsidR="00B24D2A" w:rsidRPr="005774AB" w:rsidRDefault="00B24D2A" w:rsidP="00B24D2A">
      <w:pPr>
        <w:rPr>
          <w:rFonts w:asciiTheme="minorHAnsi" w:hAnsiTheme="minorHAnsi"/>
          <w:sz w:val="24"/>
        </w:rPr>
      </w:pPr>
      <w:r w:rsidRPr="005774AB">
        <w:rPr>
          <w:rFonts w:asciiTheme="minorHAnsi" w:hAnsiTheme="minorHAnsi"/>
          <w:sz w:val="24"/>
          <w:u w:val="single"/>
        </w:rPr>
        <w:t xml:space="preserve">The chief US negotiator for the TPP, US Trade Representative Michael </w:t>
      </w:r>
      <w:proofErr w:type="spellStart"/>
      <w:r w:rsidRPr="005774AB">
        <w:rPr>
          <w:rFonts w:asciiTheme="minorHAnsi" w:hAnsiTheme="minorHAnsi"/>
          <w:sz w:val="24"/>
          <w:u w:val="single"/>
        </w:rPr>
        <w:t>Froman</w:t>
      </w:r>
      <w:proofErr w:type="spellEnd"/>
      <w:r w:rsidRPr="005774AB">
        <w:rPr>
          <w:rFonts w:asciiTheme="minorHAnsi" w:hAnsiTheme="minorHAnsi"/>
          <w:sz w:val="24"/>
          <w:u w:val="single"/>
        </w:rPr>
        <w:t xml:space="preserve"> has made clear that economic hegemony is as vital for assuring US global dominance as is military might. In a </w:t>
      </w:r>
      <w:r w:rsidRPr="005774AB">
        <w:rPr>
          <w:rFonts w:asciiTheme="minorHAnsi" w:hAnsiTheme="minorHAnsi"/>
          <w:i/>
          <w:iCs/>
          <w:sz w:val="24"/>
          <w:u w:val="single"/>
        </w:rPr>
        <w:t>Foreign Affairs</w:t>
      </w:r>
      <w:r w:rsidRPr="005774AB">
        <w:rPr>
          <w:rFonts w:asciiTheme="minorHAnsi" w:hAnsiTheme="minorHAnsi"/>
          <w:sz w:val="24"/>
          <w:u w:val="single"/>
        </w:rPr>
        <w:t> article published last year, he wrote, “trade policy is national security policy” and “markets can have as much influence as militaries.”</w:t>
      </w:r>
      <w:r w:rsidRPr="005774AB">
        <w:rPr>
          <w:rFonts w:asciiTheme="minorHAnsi" w:hAnsiTheme="minorHAnsi"/>
          <w:sz w:val="24"/>
        </w:rPr>
        <w:t xml:space="preserve"> The goal of the TPP was to place the United States at the </w:t>
      </w:r>
      <w:proofErr w:type="spellStart"/>
      <w:r w:rsidRPr="005774AB">
        <w:rPr>
          <w:rFonts w:asciiTheme="minorHAnsi" w:hAnsiTheme="minorHAnsi"/>
          <w:sz w:val="24"/>
        </w:rPr>
        <w:t>centre</w:t>
      </w:r>
      <w:proofErr w:type="spellEnd"/>
      <w:r w:rsidRPr="005774AB">
        <w:rPr>
          <w:rFonts w:asciiTheme="minorHAnsi" w:hAnsiTheme="minorHAnsi"/>
          <w:sz w:val="24"/>
        </w:rPr>
        <w:t xml:space="preserve"> of a web of agreements providing unfettered access to two-thirds of the world economy.</w:t>
      </w:r>
    </w:p>
    <w:p w:rsidR="00B24D2A" w:rsidRPr="005774AB" w:rsidRDefault="00B24D2A" w:rsidP="00B24D2A">
      <w:pPr>
        <w:rPr>
          <w:rFonts w:asciiTheme="minorHAnsi" w:hAnsiTheme="minorHAnsi"/>
          <w:sz w:val="24"/>
        </w:rPr>
      </w:pPr>
      <w:r w:rsidRPr="005774AB">
        <w:rPr>
          <w:rFonts w:asciiTheme="minorHAnsi" w:hAnsiTheme="minorHAnsi"/>
          <w:sz w:val="24"/>
        </w:rPr>
        <w:t xml:space="preserve">In promoting the TPP, Obama referred to the need to change the current economic architecture in response to </w:t>
      </w:r>
      <w:proofErr w:type="spellStart"/>
      <w:r w:rsidRPr="005774AB">
        <w:rPr>
          <w:rFonts w:asciiTheme="minorHAnsi" w:hAnsiTheme="minorHAnsi"/>
          <w:sz w:val="24"/>
        </w:rPr>
        <w:t>globalisation</w:t>
      </w:r>
      <w:proofErr w:type="spellEnd"/>
      <w:r w:rsidRPr="005774AB">
        <w:rPr>
          <w:rFonts w:asciiTheme="minorHAnsi" w:hAnsiTheme="minorHAnsi"/>
          <w:sz w:val="24"/>
        </w:rPr>
        <w:t xml:space="preserve">, technological change and the rise of new economic </w:t>
      </w:r>
      <w:proofErr w:type="spellStart"/>
      <w:r w:rsidRPr="005774AB">
        <w:rPr>
          <w:rFonts w:asciiTheme="minorHAnsi" w:hAnsiTheme="minorHAnsi"/>
          <w:sz w:val="24"/>
        </w:rPr>
        <w:t>centres</w:t>
      </w:r>
      <w:proofErr w:type="spellEnd"/>
      <w:r w:rsidRPr="005774AB">
        <w:rPr>
          <w:rFonts w:asciiTheme="minorHAnsi" w:hAnsiTheme="minorHAnsi"/>
          <w:sz w:val="24"/>
        </w:rPr>
        <w:t>. His comment pointed to some of the essential problems for the US under GATT and the WTO.</w:t>
      </w:r>
    </w:p>
    <w:p w:rsidR="00B24D2A" w:rsidRPr="005774AB" w:rsidRDefault="00B24D2A" w:rsidP="00B24D2A">
      <w:pPr>
        <w:rPr>
          <w:rFonts w:asciiTheme="minorHAnsi" w:hAnsiTheme="minorHAnsi"/>
          <w:sz w:val="24"/>
        </w:rPr>
      </w:pPr>
      <w:r w:rsidRPr="005774AB">
        <w:rPr>
          <w:rFonts w:asciiTheme="minorHAnsi" w:hAnsiTheme="minorHAnsi"/>
          <w:sz w:val="24"/>
        </w:rPr>
        <w:t xml:space="preserve">During the post-war period, capitalist development led to the rise of new economic </w:t>
      </w:r>
      <w:proofErr w:type="spellStart"/>
      <w:r w:rsidRPr="005774AB">
        <w:rPr>
          <w:rFonts w:asciiTheme="minorHAnsi" w:hAnsiTheme="minorHAnsi"/>
          <w:sz w:val="24"/>
        </w:rPr>
        <w:t>centres</w:t>
      </w:r>
      <w:proofErr w:type="spellEnd"/>
      <w:r w:rsidRPr="005774AB">
        <w:rPr>
          <w:rFonts w:asciiTheme="minorHAnsi" w:hAnsiTheme="minorHAnsi"/>
          <w:sz w:val="24"/>
        </w:rPr>
        <w:t xml:space="preserve">, which undermined the once unchallenged economic dominance of the US. The TPP </w:t>
      </w:r>
      <w:proofErr w:type="gramStart"/>
      <w:r w:rsidRPr="005774AB">
        <w:rPr>
          <w:rFonts w:asciiTheme="minorHAnsi" w:hAnsiTheme="minorHAnsi"/>
          <w:sz w:val="24"/>
        </w:rPr>
        <w:t>is aimed</w:t>
      </w:r>
      <w:proofErr w:type="gramEnd"/>
      <w:r w:rsidRPr="005774AB">
        <w:rPr>
          <w:rFonts w:asciiTheme="minorHAnsi" w:hAnsiTheme="minorHAnsi"/>
          <w:sz w:val="24"/>
        </w:rPr>
        <w:t xml:space="preserve"> at rectifying this situation. It is a graphic expression of how the central contradiction of world capitalism, identified by Leon Trotsky as that between the </w:t>
      </w:r>
      <w:proofErr w:type="gramStart"/>
      <w:r w:rsidRPr="005774AB">
        <w:rPr>
          <w:rFonts w:asciiTheme="minorHAnsi" w:hAnsiTheme="minorHAnsi"/>
          <w:sz w:val="24"/>
        </w:rPr>
        <w:t>development</w:t>
      </w:r>
      <w:proofErr w:type="gramEnd"/>
      <w:r w:rsidRPr="005774AB">
        <w:rPr>
          <w:rFonts w:asciiTheme="minorHAnsi" w:hAnsiTheme="minorHAnsi"/>
          <w:sz w:val="24"/>
        </w:rPr>
        <w:t xml:space="preserve"> of a global economy on the one hand and the nation-state system of capitalism on the other, manifests itself.</w:t>
      </w:r>
    </w:p>
    <w:p w:rsidR="00B24D2A" w:rsidRPr="005774AB" w:rsidRDefault="00B24D2A" w:rsidP="00B24D2A">
      <w:pPr>
        <w:rPr>
          <w:rFonts w:asciiTheme="minorHAnsi" w:hAnsiTheme="minorHAnsi"/>
          <w:sz w:val="24"/>
        </w:rPr>
      </w:pPr>
      <w:r w:rsidRPr="005774AB">
        <w:rPr>
          <w:rFonts w:asciiTheme="minorHAnsi" w:hAnsiTheme="minorHAnsi"/>
          <w:sz w:val="24"/>
        </w:rPr>
        <w:t xml:space="preserve">Each of the capitalist powers, Trotsky explained, seeks to resolve this contradiction by lifting itself to a position of global dominance. However, since each of the world’s major powers </w:t>
      </w:r>
      <w:proofErr w:type="gramStart"/>
      <w:r w:rsidRPr="005774AB">
        <w:rPr>
          <w:rFonts w:asciiTheme="minorHAnsi" w:hAnsiTheme="minorHAnsi"/>
          <w:sz w:val="24"/>
        </w:rPr>
        <w:t>is forced</w:t>
      </w:r>
      <w:proofErr w:type="gramEnd"/>
      <w:r w:rsidRPr="005774AB">
        <w:rPr>
          <w:rFonts w:asciiTheme="minorHAnsi" w:hAnsiTheme="minorHAnsi"/>
          <w:sz w:val="24"/>
        </w:rPr>
        <w:t xml:space="preserve"> in the same direction, it drives them into conflict with each other, leading to a situation where economic rivalries are transformed into outright military conflict.</w:t>
      </w:r>
    </w:p>
    <w:p w:rsidR="00B24D2A" w:rsidRPr="005774AB" w:rsidRDefault="00B24D2A" w:rsidP="00B24D2A">
      <w:pPr>
        <w:rPr>
          <w:rFonts w:asciiTheme="minorHAnsi" w:hAnsiTheme="minorHAnsi"/>
          <w:sz w:val="24"/>
        </w:rPr>
      </w:pPr>
      <w:r w:rsidRPr="005774AB">
        <w:rPr>
          <w:rFonts w:asciiTheme="minorHAnsi" w:hAnsiTheme="minorHAnsi"/>
          <w:sz w:val="24"/>
        </w:rPr>
        <w:t>In its time</w:t>
      </w:r>
      <w:r w:rsidRPr="005774AB">
        <w:rPr>
          <w:rFonts w:asciiTheme="minorHAnsi" w:hAnsiTheme="minorHAnsi"/>
          <w:sz w:val="24"/>
          <w:u w:val="single"/>
        </w:rPr>
        <w:t xml:space="preserve">, Smoot-Hawley </w:t>
      </w:r>
      <w:proofErr w:type="gramStart"/>
      <w:r w:rsidRPr="005774AB">
        <w:rPr>
          <w:rFonts w:asciiTheme="minorHAnsi" w:hAnsiTheme="minorHAnsi"/>
          <w:sz w:val="24"/>
          <w:u w:val="single"/>
        </w:rPr>
        <w:t>was aimed</w:t>
      </w:r>
      <w:proofErr w:type="gramEnd"/>
      <w:r w:rsidRPr="005774AB">
        <w:rPr>
          <w:rFonts w:asciiTheme="minorHAnsi" w:hAnsiTheme="minorHAnsi"/>
          <w:sz w:val="24"/>
          <w:u w:val="single"/>
        </w:rPr>
        <w:t xml:space="preserve"> at trying to bolster the position of the US under the conditions of global economic breakdown that began with the eruption of World War I and were accelerated by the onset of the Great Depression.</w:t>
      </w:r>
    </w:p>
    <w:p w:rsidR="00B24D2A" w:rsidRPr="005774AB" w:rsidRDefault="00B24D2A" w:rsidP="00B24D2A">
      <w:pPr>
        <w:rPr>
          <w:rFonts w:asciiTheme="minorHAnsi" w:hAnsiTheme="minorHAnsi"/>
          <w:sz w:val="24"/>
          <w:u w:val="single"/>
        </w:rPr>
      </w:pPr>
      <w:r w:rsidRPr="005774AB">
        <w:rPr>
          <w:rFonts w:asciiTheme="minorHAnsi" w:hAnsiTheme="minorHAnsi"/>
          <w:sz w:val="24"/>
          <w:u w:val="single"/>
        </w:rPr>
        <w:t xml:space="preserve">Today, another breakdown is underway, marked by the financial crisis of 2008, and now </w:t>
      </w:r>
      <w:proofErr w:type="gramStart"/>
      <w:r w:rsidRPr="005774AB">
        <w:rPr>
          <w:rFonts w:asciiTheme="minorHAnsi" w:hAnsiTheme="minorHAnsi"/>
          <w:sz w:val="24"/>
          <w:u w:val="single"/>
        </w:rPr>
        <w:t>being accelerated</w:t>
      </w:r>
      <w:proofErr w:type="gramEnd"/>
      <w:r w:rsidRPr="005774AB">
        <w:rPr>
          <w:rFonts w:asciiTheme="minorHAnsi" w:hAnsiTheme="minorHAnsi"/>
          <w:sz w:val="24"/>
          <w:u w:val="single"/>
        </w:rPr>
        <w:t xml:space="preserve"> by the intractable stagnation of the global economy. The TPP </w:t>
      </w:r>
      <w:proofErr w:type="gramStart"/>
      <w:r w:rsidRPr="005774AB">
        <w:rPr>
          <w:rFonts w:asciiTheme="minorHAnsi" w:hAnsiTheme="minorHAnsi"/>
          <w:sz w:val="24"/>
          <w:u w:val="single"/>
        </w:rPr>
        <w:t>is driven</w:t>
      </w:r>
      <w:proofErr w:type="gramEnd"/>
      <w:r w:rsidRPr="005774AB">
        <w:rPr>
          <w:rFonts w:asciiTheme="minorHAnsi" w:hAnsiTheme="minorHAnsi"/>
          <w:sz w:val="24"/>
          <w:u w:val="single"/>
        </w:rPr>
        <w:t xml:space="preserve"> by the same contradictions. The form of the attempt by the US to assert its dominance is very different from that of 85 years ago, due to the vast changes in the world capitalist economy, above all the </w:t>
      </w:r>
      <w:proofErr w:type="spellStart"/>
      <w:r w:rsidRPr="005774AB">
        <w:rPr>
          <w:rFonts w:asciiTheme="minorHAnsi" w:hAnsiTheme="minorHAnsi"/>
          <w:sz w:val="24"/>
          <w:u w:val="single"/>
        </w:rPr>
        <w:t>globalisation</w:t>
      </w:r>
      <w:proofErr w:type="spellEnd"/>
      <w:r w:rsidRPr="005774AB">
        <w:rPr>
          <w:rFonts w:asciiTheme="minorHAnsi" w:hAnsiTheme="minorHAnsi"/>
          <w:sz w:val="24"/>
          <w:u w:val="single"/>
        </w:rPr>
        <w:t xml:space="preserve"> of production. But the underlying logic is the same.</w:t>
      </w:r>
    </w:p>
    <w:p w:rsidR="00B24D2A" w:rsidRPr="005774AB" w:rsidRDefault="00B24D2A" w:rsidP="00B24D2A">
      <w:pPr>
        <w:rPr>
          <w:rFonts w:asciiTheme="minorHAnsi" w:hAnsiTheme="minorHAnsi"/>
          <w:sz w:val="24"/>
          <w:u w:val="single"/>
        </w:rPr>
      </w:pPr>
      <w:r w:rsidRPr="005774AB">
        <w:rPr>
          <w:rFonts w:asciiTheme="minorHAnsi" w:hAnsiTheme="minorHAnsi"/>
          <w:sz w:val="24"/>
          <w:u w:val="single"/>
        </w:rPr>
        <w:t>Smoot-Hawley played a key role in exacerbating the tensions that led to World War II. Likewise,</w:t>
      </w:r>
      <w:r w:rsidRPr="005774AB">
        <w:rPr>
          <w:rFonts w:asciiTheme="minorHAnsi" w:hAnsiTheme="minorHAnsi"/>
          <w:sz w:val="24"/>
        </w:rPr>
        <w:t xml:space="preserve"> </w:t>
      </w:r>
      <w:r w:rsidRPr="005774AB">
        <w:rPr>
          <w:rFonts w:asciiTheme="minorHAnsi" w:hAnsiTheme="minorHAnsi"/>
          <w:sz w:val="24"/>
          <w:u w:val="single"/>
        </w:rPr>
        <w:t>the TPP is a significant step toward the eruption of World War III.</w:t>
      </w:r>
    </w:p>
    <w:p w:rsidR="005774AB" w:rsidRDefault="005774AB" w:rsidP="005774AB">
      <w:pPr>
        <w:pStyle w:val="Heading4"/>
      </w:pPr>
      <w:r>
        <w:t>TPP causes conflict and unrest- multiple destabilizing effects.</w:t>
      </w:r>
    </w:p>
    <w:p w:rsidR="005774AB" w:rsidRPr="00C71A98" w:rsidRDefault="005774AB" w:rsidP="005774AB">
      <w:pPr>
        <w:rPr>
          <w:rStyle w:val="Style13ptBold"/>
          <w:bCs w:val="0"/>
        </w:rPr>
      </w:pPr>
      <w:r>
        <w:rPr>
          <w:rStyle w:val="Style13ptBold"/>
        </w:rPr>
        <w:t xml:space="preserve">Hiller ’15 </w:t>
      </w:r>
      <w:r w:rsidRPr="00C8155E">
        <w:rPr>
          <w:rStyle w:val="Style13ptBold"/>
          <w:b w:val="0"/>
        </w:rPr>
        <w:t>(Patrick</w:t>
      </w:r>
      <w:r>
        <w:rPr>
          <w:rStyle w:val="Style13ptBold"/>
          <w:b w:val="0"/>
        </w:rPr>
        <w:t xml:space="preserve">, </w:t>
      </w:r>
      <w:r w:rsidRPr="00C8155E">
        <w:rPr>
          <w:sz w:val="26"/>
        </w:rPr>
        <w:t>Ph.D., a syndicated columnist for </w:t>
      </w:r>
      <w:proofErr w:type="spellStart"/>
      <w:r w:rsidRPr="00C8155E">
        <w:rPr>
          <w:sz w:val="26"/>
        </w:rPr>
        <w:t>PeaceVoice</w:t>
      </w:r>
      <w:proofErr w:type="spellEnd"/>
      <w:r w:rsidRPr="00C8155E">
        <w:rPr>
          <w:sz w:val="26"/>
        </w:rPr>
        <w:t xml:space="preserve">, is a Conflict Transformation scholar, professor, serves on the Governing Council of the International Peace Research Association, and Director of the War Prevention Initiative </w:t>
      </w:r>
      <w:r>
        <w:rPr>
          <w:sz w:val="26"/>
        </w:rPr>
        <w:t xml:space="preserve">of the </w:t>
      </w:r>
      <w:proofErr w:type="spellStart"/>
      <w:r>
        <w:rPr>
          <w:sz w:val="26"/>
        </w:rPr>
        <w:t>Jubitz</w:t>
      </w:r>
      <w:proofErr w:type="spellEnd"/>
      <w:r>
        <w:rPr>
          <w:sz w:val="26"/>
        </w:rPr>
        <w:t xml:space="preserve"> Family Foundation, Common Dreams. “</w:t>
      </w:r>
      <w:r w:rsidRPr="00C8155E">
        <w:rPr>
          <w:bCs/>
          <w:sz w:val="26"/>
        </w:rPr>
        <w:t>TPP, Peace and Conflict: It’s Not about Trade, It’s about How We Trade</w:t>
      </w:r>
      <w:r>
        <w:rPr>
          <w:bCs/>
          <w:sz w:val="26"/>
        </w:rPr>
        <w:t xml:space="preserve">.” February 27, 2015. </w:t>
      </w:r>
      <w:r w:rsidRPr="00C71A98">
        <w:rPr>
          <w:bCs/>
          <w:sz w:val="26"/>
        </w:rPr>
        <w:t>http://www.commondreams.org/views/2015/02/27/tpp-peace-and-conflict-its-not-about-trade-its-about-how-we-trade</w:t>
      </w:r>
      <w:r>
        <w:rPr>
          <w:bCs/>
          <w:sz w:val="26"/>
        </w:rPr>
        <w:t>)</w:t>
      </w:r>
    </w:p>
    <w:p w:rsidR="005774AB" w:rsidRPr="00E15225" w:rsidRDefault="005774AB" w:rsidP="005774AB">
      <w:pPr>
        <w:rPr>
          <w:sz w:val="26"/>
          <w:u w:val="single"/>
        </w:rPr>
      </w:pPr>
      <w:r w:rsidRPr="00C8155E">
        <w:rPr>
          <w:sz w:val="26"/>
        </w:rPr>
        <w:t>Described by its promoters as a “</w:t>
      </w:r>
      <w:hyperlink r:id="rId84" w:history="1">
        <w:r w:rsidRPr="00C8155E">
          <w:rPr>
            <w:rStyle w:val="Hyperlink"/>
            <w:sz w:val="26"/>
          </w:rPr>
          <w:t>next-generation model for addressing both new and traditional trade and investment issues, supporting the creation and retention of jobs and promoting economic development in our countries</w:t>
        </w:r>
      </w:hyperlink>
      <w:r w:rsidRPr="00C8155E">
        <w:rPr>
          <w:sz w:val="26"/>
        </w:rPr>
        <w:t xml:space="preserve">,” </w:t>
      </w:r>
      <w:r w:rsidRPr="00E15225">
        <w:rPr>
          <w:sz w:val="26"/>
          <w:u w:val="single"/>
        </w:rPr>
        <w:t>TPP is already facing broad resistance.</w:t>
      </w:r>
      <w:r w:rsidRPr="00C8155E">
        <w:rPr>
          <w:sz w:val="26"/>
        </w:rPr>
        <w:t xml:space="preserve"> There is sizeable opposition informing and educating about the negative consequences of what former Secretary of Labor Robert Reich calls “</w:t>
      </w:r>
      <w:hyperlink r:id="rId85" w:history="1">
        <w:r w:rsidRPr="00C8155E">
          <w:rPr>
            <w:rStyle w:val="Hyperlink"/>
            <w:sz w:val="26"/>
          </w:rPr>
          <w:t>global corporate agreements</w:t>
        </w:r>
      </w:hyperlink>
      <w:r w:rsidRPr="00C8155E">
        <w:rPr>
          <w:sz w:val="26"/>
        </w:rPr>
        <w:t xml:space="preserve">.” </w:t>
      </w:r>
      <w:r w:rsidRPr="00E15225">
        <w:rPr>
          <w:sz w:val="26"/>
          <w:u w:val="single"/>
        </w:rPr>
        <w:t>The opposition to TPP transcends political party lines and goes beyond the traditional left.</w:t>
      </w:r>
      <w:r w:rsidRPr="00C8155E">
        <w:rPr>
          <w:sz w:val="26"/>
        </w:rPr>
        <w:t xml:space="preserve"> There is a </w:t>
      </w:r>
      <w:hyperlink r:id="rId86" w:history="1">
        <w:r w:rsidRPr="00C8155E">
          <w:rPr>
            <w:rStyle w:val="Hyperlink"/>
            <w:sz w:val="26"/>
          </w:rPr>
          <w:t>social movement against TPP</w:t>
        </w:r>
      </w:hyperlink>
      <w:r w:rsidRPr="00C8155E">
        <w:rPr>
          <w:sz w:val="26"/>
        </w:rPr>
        <w:t xml:space="preserve">. Labor groups, public health groups, digital rights groups, the environmental movement, immigrant groups, and peace and justice groups, are only a few vocal opponents. </w:t>
      </w:r>
      <w:r w:rsidRPr="00E15225">
        <w:rPr>
          <w:sz w:val="26"/>
          <w:u w:val="single"/>
        </w:rPr>
        <w:t>Stated concerns are: offshoring of American jobs, income inequality, higher costs of medicine, free range of corporations but not people, unsafe food, and less local control to name a few. As a peace and conflict scientist, I can add another concern: destructive conflict.</w:t>
      </w:r>
    </w:p>
    <w:p w:rsidR="005774AB" w:rsidRPr="00E15225" w:rsidRDefault="005774AB" w:rsidP="005774AB">
      <w:pPr>
        <w:rPr>
          <w:sz w:val="26"/>
          <w:u w:val="single"/>
        </w:rPr>
      </w:pPr>
      <w:r w:rsidRPr="00E15225">
        <w:rPr>
          <w:sz w:val="26"/>
          <w:u w:val="single"/>
        </w:rPr>
        <w:t>When we look at conflicts, we look at why they happen to begin with – the root causes. A simple way is to look what our basic human needs are.</w:t>
      </w:r>
      <w:r w:rsidRPr="00C8155E">
        <w:rPr>
          <w:sz w:val="26"/>
        </w:rPr>
        <w:t xml:space="preserve"> We know air, water, food, clothing and shelter </w:t>
      </w:r>
      <w:proofErr w:type="gramStart"/>
      <w:r w:rsidRPr="00C8155E">
        <w:rPr>
          <w:sz w:val="26"/>
        </w:rPr>
        <w:t>are needed</w:t>
      </w:r>
      <w:proofErr w:type="gramEnd"/>
      <w:r w:rsidRPr="00C8155E">
        <w:rPr>
          <w:sz w:val="26"/>
        </w:rPr>
        <w:t xml:space="preserve"> for survival. Beyond those we can look at security, identity, well-being and self-determination. </w:t>
      </w:r>
      <w:r w:rsidRPr="003F3644">
        <w:rPr>
          <w:sz w:val="26"/>
          <w:u w:val="single"/>
        </w:rPr>
        <w:t xml:space="preserve">If those </w:t>
      </w:r>
      <w:proofErr w:type="gramStart"/>
      <w:r w:rsidRPr="003F3644">
        <w:rPr>
          <w:sz w:val="26"/>
          <w:u w:val="single"/>
        </w:rPr>
        <w:t>are not met</w:t>
      </w:r>
      <w:proofErr w:type="gramEnd"/>
      <w:r w:rsidRPr="003F3644">
        <w:rPr>
          <w:sz w:val="26"/>
          <w:u w:val="single"/>
        </w:rPr>
        <w:t>, it is argued, then people engage in conflict. As currently practiced and implemented, free trade agreements contribute to structural violence – the violence where social structures and institutions prevent people from meeting their basic needs. The agreements protect the interests of elites over the vast majority of people and the planet; consequently, the potential for conflict is increased. </w:t>
      </w:r>
      <w:r w:rsidRPr="00C8155E">
        <w:rPr>
          <w:sz w:val="26"/>
        </w:rPr>
        <w:t xml:space="preserve">Now it becomes a little clearer that the debated provisions of </w:t>
      </w:r>
      <w:r w:rsidRPr="00E15225">
        <w:rPr>
          <w:sz w:val="26"/>
          <w:u w:val="single"/>
        </w:rPr>
        <w:t>TPP can be linked directly to social conflict, unrest and instability: resource exploitation, labor rights and income inequality, agriculture, environmental issues and national, regional and local community democratic decision-making powers.</w:t>
      </w:r>
    </w:p>
    <w:p w:rsidR="005774AB" w:rsidRPr="00C8155E" w:rsidRDefault="005774AB" w:rsidP="005774AB">
      <w:pPr>
        <w:rPr>
          <w:sz w:val="26"/>
        </w:rPr>
      </w:pPr>
      <w:r w:rsidRPr="00C8155E">
        <w:rPr>
          <w:sz w:val="26"/>
        </w:rPr>
        <w:t xml:space="preserve">Peace and conflict studies scholar Johan </w:t>
      </w:r>
      <w:proofErr w:type="spellStart"/>
      <w:r w:rsidRPr="00C8155E">
        <w:rPr>
          <w:sz w:val="26"/>
        </w:rPr>
        <w:t>Galtung</w:t>
      </w:r>
      <w:proofErr w:type="spellEnd"/>
      <w:r w:rsidRPr="00C8155E">
        <w:rPr>
          <w:sz w:val="26"/>
        </w:rPr>
        <w:t xml:space="preserve"> outlines the most fundamental guidelines for economics and peace as the satisfaction of basic needs on the local, national and global level, equal global trade relations, and economic activity which gives people a life in dignity and fosters equitable relations between countries. We have to ask ourselves if our current economic systems and trade policies achieve those principles or if it is in our interest to maintain and create new trade frameworks which consist of grabbing natural resources of others and using the military to protect what we took.</w:t>
      </w:r>
    </w:p>
    <w:p w:rsidR="005774AB" w:rsidRPr="00C8155E" w:rsidRDefault="005774AB" w:rsidP="005774AB">
      <w:pPr>
        <w:rPr>
          <w:sz w:val="26"/>
        </w:rPr>
      </w:pPr>
      <w:r w:rsidRPr="00C8155E">
        <w:rPr>
          <w:sz w:val="26"/>
        </w:rPr>
        <w:t xml:space="preserve">The current debate on the </w:t>
      </w:r>
      <w:r w:rsidRPr="00BA54A0">
        <w:rPr>
          <w:sz w:val="26"/>
          <w:u w:val="single"/>
        </w:rPr>
        <w:t>Trans Pacific Partnership</w:t>
      </w:r>
      <w:r w:rsidRPr="00C8155E">
        <w:rPr>
          <w:sz w:val="26"/>
        </w:rPr>
        <w:t xml:space="preserve"> suggests that the agreement </w:t>
      </w:r>
      <w:r w:rsidRPr="00BA54A0">
        <w:rPr>
          <w:sz w:val="26"/>
          <w:u w:val="single"/>
        </w:rPr>
        <w:t>will lead to immense social conflict, unrest and instability. Trade is not the issue. People and societies have always traded and will continue to do so. The trade relationships and mechanisms are at the core of whether trade drives violent conflict and war or contributes to peace.</w:t>
      </w:r>
      <w:r w:rsidRPr="00C8155E">
        <w:rPr>
          <w:sz w:val="26"/>
        </w:rPr>
        <w:t xml:space="preserve"> We’ve seen our share of wars and violence, it is time to use the potential of trade for peace.</w:t>
      </w:r>
    </w:p>
    <w:p w:rsidR="00B24D2A" w:rsidRPr="005774AB" w:rsidRDefault="00B24D2A" w:rsidP="00B24D2A">
      <w:pPr>
        <w:rPr>
          <w:rFonts w:asciiTheme="minorHAnsi" w:hAnsiTheme="minorHAnsi"/>
          <w:sz w:val="24"/>
        </w:rPr>
      </w:pPr>
    </w:p>
    <w:p w:rsidR="0079737E" w:rsidRPr="005774AB" w:rsidRDefault="0079737E" w:rsidP="006C7DEC">
      <w:pPr>
        <w:rPr>
          <w:rFonts w:asciiTheme="minorHAnsi" w:hAnsiTheme="minorHAnsi"/>
        </w:rPr>
      </w:pPr>
    </w:p>
    <w:p w:rsidR="0079737E" w:rsidRPr="005774AB" w:rsidRDefault="0079737E" w:rsidP="0079737E">
      <w:pPr>
        <w:pStyle w:val="Heading1"/>
        <w:rPr>
          <w:rFonts w:asciiTheme="minorHAnsi" w:hAnsiTheme="minorHAnsi"/>
        </w:rPr>
      </w:pPr>
      <w:r w:rsidRPr="005774AB">
        <w:rPr>
          <w:rFonts w:asciiTheme="minorHAnsi" w:hAnsiTheme="minorHAnsi"/>
        </w:rPr>
        <w:t xml:space="preserve">__** MISC </w:t>
      </w:r>
    </w:p>
    <w:p w:rsidR="0079737E" w:rsidRPr="005774AB" w:rsidRDefault="0079737E" w:rsidP="0079737E">
      <w:pPr>
        <w:rPr>
          <w:rFonts w:asciiTheme="minorHAnsi" w:hAnsiTheme="minorHAnsi"/>
        </w:rPr>
      </w:pPr>
    </w:p>
    <w:p w:rsidR="0079737E" w:rsidRPr="005774AB" w:rsidRDefault="0079737E" w:rsidP="0079737E">
      <w:pPr>
        <w:rPr>
          <w:rFonts w:asciiTheme="minorHAnsi" w:hAnsiTheme="minorHAnsi"/>
        </w:rPr>
      </w:pPr>
    </w:p>
    <w:p w:rsidR="0079737E" w:rsidRPr="005774AB" w:rsidRDefault="0079737E" w:rsidP="0079737E">
      <w:pPr>
        <w:pStyle w:val="Heading3"/>
        <w:rPr>
          <w:rFonts w:asciiTheme="minorHAnsi" w:hAnsiTheme="minorHAnsi"/>
        </w:rPr>
      </w:pPr>
      <w:r w:rsidRPr="005774AB">
        <w:rPr>
          <w:rFonts w:asciiTheme="minorHAnsi" w:hAnsiTheme="minorHAnsi"/>
        </w:rPr>
        <w:t xml:space="preserve">U – Engagement Now </w:t>
      </w:r>
    </w:p>
    <w:p w:rsidR="0079737E" w:rsidRPr="005774AB" w:rsidRDefault="0079737E" w:rsidP="0079737E">
      <w:pPr>
        <w:pStyle w:val="Heading4"/>
        <w:rPr>
          <w:rFonts w:asciiTheme="minorHAnsi" w:hAnsiTheme="minorHAnsi"/>
        </w:rPr>
      </w:pPr>
      <w:r w:rsidRPr="005774AB">
        <w:rPr>
          <w:rFonts w:asciiTheme="minorHAnsi" w:hAnsiTheme="minorHAnsi"/>
        </w:rPr>
        <w:t xml:space="preserve">TONS of engagement now – every flavor: military, economic, and diplomatic. </w:t>
      </w:r>
    </w:p>
    <w:p w:rsidR="0079737E" w:rsidRPr="005774AB" w:rsidRDefault="0079737E" w:rsidP="0079737E">
      <w:pPr>
        <w:rPr>
          <w:rFonts w:asciiTheme="minorHAnsi" w:hAnsiTheme="minorHAnsi"/>
        </w:rPr>
      </w:pPr>
      <w:r w:rsidRPr="005774AB">
        <w:rPr>
          <w:rStyle w:val="Style13ptBold"/>
          <w:rFonts w:asciiTheme="minorHAnsi" w:hAnsiTheme="minorHAnsi"/>
        </w:rPr>
        <w:t>Morrison, 16</w:t>
      </w:r>
      <w:r w:rsidRPr="005774AB">
        <w:rPr>
          <w:rFonts w:asciiTheme="minorHAnsi" w:hAnsiTheme="minorHAnsi"/>
        </w:rPr>
        <w:t xml:space="preserve"> (Charles E, President, East-West Center, “2015: A Year of China-US Competition and Cooperation,” Jan 4, </w:t>
      </w:r>
      <w:hyperlink r:id="rId87" w:history="1">
        <w:r w:rsidRPr="005774AB">
          <w:rPr>
            <w:rStyle w:val="Hyperlink"/>
            <w:rFonts w:asciiTheme="minorHAnsi" w:hAnsiTheme="minorHAnsi"/>
          </w:rPr>
          <w:t>http://www.huffingtonpost.com/eastwest-center/2015-a-year-of-china-us-c_b_8914260.html</w:t>
        </w:r>
      </w:hyperlink>
      <w:r w:rsidRPr="005774AB">
        <w:rPr>
          <w:rFonts w:asciiTheme="minorHAnsi" w:hAnsiTheme="minorHAnsi"/>
        </w:rPr>
        <w:t xml:space="preserve">, CMR) </w:t>
      </w:r>
    </w:p>
    <w:p w:rsidR="0079737E" w:rsidRPr="005774AB" w:rsidRDefault="0079737E" w:rsidP="0079737E">
      <w:pPr>
        <w:rPr>
          <w:rFonts w:asciiTheme="minorHAnsi" w:hAnsiTheme="minorHAnsi"/>
          <w:sz w:val="16"/>
        </w:rPr>
      </w:pPr>
      <w:r w:rsidRPr="005774AB">
        <w:rPr>
          <w:rFonts w:asciiTheme="minorHAnsi" w:hAnsiTheme="minorHAnsi"/>
          <w:sz w:val="16"/>
        </w:rPr>
        <w:t xml:space="preserve">China’s artificial island-building program in the South China Sea alarmed neighbors and compelled the U.S. to conduct a freedom of navigation operation to show that such structures are not acceptable as a basis for territorial claims. Yet despite this and some exaggerated rhetoric, </w:t>
      </w:r>
      <w:r w:rsidRPr="005774AB">
        <w:rPr>
          <w:rStyle w:val="StyleUnderline"/>
          <w:rFonts w:asciiTheme="minorHAnsi" w:hAnsiTheme="minorHAnsi"/>
        </w:rPr>
        <w:t>Chinese and American military</w:t>
      </w:r>
      <w:r w:rsidRPr="005774AB">
        <w:rPr>
          <w:rFonts w:asciiTheme="minorHAnsi" w:hAnsiTheme="minorHAnsi"/>
          <w:sz w:val="16"/>
        </w:rPr>
        <w:t xml:space="preserve">-to-military </w:t>
      </w:r>
      <w:r w:rsidRPr="005774AB">
        <w:rPr>
          <w:rStyle w:val="StyleUnderline"/>
          <w:rFonts w:asciiTheme="minorHAnsi" w:hAnsiTheme="minorHAnsi"/>
        </w:rPr>
        <w:t xml:space="preserve">engagement </w:t>
      </w:r>
      <w:r w:rsidRPr="005774AB">
        <w:rPr>
          <w:rStyle w:val="Emphasis"/>
          <w:rFonts w:asciiTheme="minorHAnsi" w:hAnsiTheme="minorHAnsi"/>
        </w:rPr>
        <w:t>continues to expand</w:t>
      </w:r>
      <w:r w:rsidRPr="005774AB">
        <w:rPr>
          <w:rFonts w:asciiTheme="minorHAnsi" w:hAnsiTheme="minorHAnsi"/>
          <w:sz w:val="16"/>
        </w:rPr>
        <w:t xml:space="preserve">. In fact, overall </w:t>
      </w:r>
      <w:r w:rsidRPr="005774AB">
        <w:rPr>
          <w:rStyle w:val="StyleUnderline"/>
          <w:rFonts w:asciiTheme="minorHAnsi" w:hAnsiTheme="minorHAnsi"/>
        </w:rPr>
        <w:t>it was a</w:t>
      </w:r>
      <w:r w:rsidRPr="005774AB">
        <w:rPr>
          <w:rFonts w:asciiTheme="minorHAnsi" w:hAnsiTheme="minorHAnsi"/>
          <w:sz w:val="16"/>
        </w:rPr>
        <w:t xml:space="preserve"> successful - almost </w:t>
      </w:r>
      <w:r w:rsidRPr="005774AB">
        <w:rPr>
          <w:rStyle w:val="StyleUnderline"/>
          <w:rFonts w:asciiTheme="minorHAnsi" w:hAnsiTheme="minorHAnsi"/>
        </w:rPr>
        <w:t>dramatic - year in China-U.S. coop</w:t>
      </w:r>
      <w:r w:rsidRPr="005774AB">
        <w:rPr>
          <w:rFonts w:asciiTheme="minorHAnsi" w:hAnsiTheme="minorHAnsi"/>
          <w:sz w:val="16"/>
        </w:rPr>
        <w:t xml:space="preserve">eration. </w:t>
      </w:r>
      <w:r w:rsidRPr="005774AB">
        <w:rPr>
          <w:rStyle w:val="StyleUnderline"/>
          <w:rFonts w:asciiTheme="minorHAnsi" w:hAnsiTheme="minorHAnsi"/>
        </w:rPr>
        <w:t>The annual China-U.S. Strategic and Economic Dialogue in June and</w:t>
      </w:r>
      <w:r w:rsidRPr="005774AB">
        <w:rPr>
          <w:rFonts w:asciiTheme="minorHAnsi" w:hAnsiTheme="minorHAnsi"/>
          <w:sz w:val="16"/>
        </w:rPr>
        <w:t xml:space="preserve"> President </w:t>
      </w:r>
      <w:r w:rsidRPr="005774AB">
        <w:rPr>
          <w:rStyle w:val="StyleUnderline"/>
          <w:rFonts w:asciiTheme="minorHAnsi" w:hAnsiTheme="minorHAnsi"/>
        </w:rPr>
        <w:t>Xi’s</w:t>
      </w:r>
      <w:r w:rsidRPr="005774AB">
        <w:rPr>
          <w:rFonts w:asciiTheme="minorHAnsi" w:hAnsiTheme="minorHAnsi"/>
          <w:sz w:val="16"/>
        </w:rPr>
        <w:t xml:space="preserve"> September state </w:t>
      </w:r>
      <w:r w:rsidRPr="005774AB">
        <w:rPr>
          <w:rStyle w:val="StyleUnderline"/>
          <w:rFonts w:asciiTheme="minorHAnsi" w:hAnsiTheme="minorHAnsi"/>
        </w:rPr>
        <w:t xml:space="preserve">visit resulted in </w:t>
      </w:r>
      <w:r w:rsidRPr="005774AB">
        <w:rPr>
          <w:rStyle w:val="Emphasis"/>
          <w:rFonts w:asciiTheme="minorHAnsi" w:hAnsiTheme="minorHAnsi"/>
        </w:rPr>
        <w:t>dozens</w:t>
      </w:r>
      <w:r w:rsidRPr="005774AB">
        <w:rPr>
          <w:rStyle w:val="StyleUnderline"/>
          <w:rFonts w:asciiTheme="minorHAnsi" w:hAnsiTheme="minorHAnsi"/>
        </w:rPr>
        <w:t xml:space="preserve"> of new agreements and initiatives</w:t>
      </w:r>
      <w:r w:rsidRPr="005774AB">
        <w:rPr>
          <w:rFonts w:asciiTheme="minorHAnsi" w:hAnsiTheme="minorHAnsi"/>
          <w:sz w:val="16"/>
        </w:rPr>
        <w:t xml:space="preserve">. </w:t>
      </w:r>
      <w:r w:rsidRPr="005774AB">
        <w:rPr>
          <w:rStyle w:val="StyleUnderline"/>
          <w:rFonts w:asciiTheme="minorHAnsi" w:hAnsiTheme="minorHAnsi"/>
        </w:rPr>
        <w:t xml:space="preserve">Visas </w:t>
      </w:r>
      <w:proofErr w:type="gramStart"/>
      <w:r w:rsidRPr="005774AB">
        <w:rPr>
          <w:rStyle w:val="StyleUnderline"/>
          <w:rFonts w:asciiTheme="minorHAnsi" w:hAnsiTheme="minorHAnsi"/>
        </w:rPr>
        <w:t>have been liberalized</w:t>
      </w:r>
      <w:proofErr w:type="gramEnd"/>
      <w:r w:rsidRPr="005774AB">
        <w:rPr>
          <w:rFonts w:asciiTheme="minorHAnsi" w:hAnsiTheme="minorHAnsi"/>
          <w:sz w:val="16"/>
        </w:rPr>
        <w:t xml:space="preserve"> and student and </w:t>
      </w:r>
      <w:r w:rsidRPr="005774AB">
        <w:rPr>
          <w:rStyle w:val="StyleUnderline"/>
          <w:rFonts w:asciiTheme="minorHAnsi" w:hAnsiTheme="minorHAnsi"/>
        </w:rPr>
        <w:t>business interaction</w:t>
      </w:r>
      <w:r w:rsidRPr="005774AB">
        <w:rPr>
          <w:rFonts w:asciiTheme="minorHAnsi" w:hAnsiTheme="minorHAnsi"/>
          <w:sz w:val="16"/>
        </w:rPr>
        <w:t xml:space="preserve"> is </w:t>
      </w:r>
      <w:r w:rsidRPr="005774AB">
        <w:rPr>
          <w:rStyle w:val="StyleUnderline"/>
          <w:rFonts w:asciiTheme="minorHAnsi" w:hAnsiTheme="minorHAnsi"/>
        </w:rPr>
        <w:t>growing remarkably</w:t>
      </w:r>
      <w:r w:rsidRPr="005774AB">
        <w:rPr>
          <w:rFonts w:asciiTheme="minorHAnsi" w:hAnsiTheme="minorHAnsi"/>
          <w:sz w:val="16"/>
        </w:rPr>
        <w:t xml:space="preserve">. </w:t>
      </w:r>
      <w:r w:rsidRPr="005774AB">
        <w:rPr>
          <w:rStyle w:val="StyleUnderline"/>
          <w:rFonts w:asciiTheme="minorHAnsi" w:hAnsiTheme="minorHAnsi"/>
        </w:rPr>
        <w:t>Chinese investment</w:t>
      </w:r>
      <w:r w:rsidRPr="005774AB">
        <w:rPr>
          <w:rFonts w:asciiTheme="minorHAnsi" w:hAnsiTheme="minorHAnsi"/>
          <w:sz w:val="16"/>
        </w:rPr>
        <w:t xml:space="preserve"> is </w:t>
      </w:r>
      <w:r w:rsidRPr="005774AB">
        <w:rPr>
          <w:rStyle w:val="StyleUnderline"/>
          <w:rFonts w:asciiTheme="minorHAnsi" w:hAnsiTheme="minorHAnsi"/>
        </w:rPr>
        <w:t>pouring into U.S. localities</w:t>
      </w:r>
      <w:r w:rsidRPr="005774AB">
        <w:rPr>
          <w:rFonts w:asciiTheme="minorHAnsi" w:hAnsiTheme="minorHAnsi"/>
          <w:sz w:val="16"/>
        </w:rPr>
        <w:t xml:space="preserve">. </w:t>
      </w:r>
      <w:r w:rsidRPr="005774AB">
        <w:rPr>
          <w:rStyle w:val="StyleUnderline"/>
          <w:rFonts w:asciiTheme="minorHAnsi" w:hAnsiTheme="minorHAnsi"/>
        </w:rPr>
        <w:t>The Paris</w:t>
      </w:r>
      <w:r w:rsidRPr="005774AB">
        <w:rPr>
          <w:rFonts w:asciiTheme="minorHAnsi" w:hAnsiTheme="minorHAnsi"/>
          <w:sz w:val="16"/>
        </w:rPr>
        <w:t xml:space="preserve"> climate change </w:t>
      </w:r>
      <w:r w:rsidRPr="005774AB">
        <w:rPr>
          <w:rStyle w:val="StyleUnderline"/>
          <w:rFonts w:asciiTheme="minorHAnsi" w:hAnsiTheme="minorHAnsi"/>
        </w:rPr>
        <w:t xml:space="preserve">conference outcome </w:t>
      </w:r>
      <w:proofErr w:type="gramStart"/>
      <w:r w:rsidRPr="005774AB">
        <w:rPr>
          <w:rStyle w:val="StyleUnderline"/>
          <w:rFonts w:asciiTheme="minorHAnsi" w:hAnsiTheme="minorHAnsi"/>
        </w:rPr>
        <w:t>was enabled</w:t>
      </w:r>
      <w:proofErr w:type="gramEnd"/>
      <w:r w:rsidRPr="005774AB">
        <w:rPr>
          <w:rStyle w:val="StyleUnderline"/>
          <w:rFonts w:asciiTheme="minorHAnsi" w:hAnsiTheme="minorHAnsi"/>
        </w:rPr>
        <w:t xml:space="preserve"> by commitments China and the U.S. made</w:t>
      </w:r>
      <w:r w:rsidRPr="005774AB">
        <w:rPr>
          <w:rFonts w:asciiTheme="minorHAnsi" w:hAnsiTheme="minorHAnsi"/>
          <w:sz w:val="16"/>
        </w:rPr>
        <w:t xml:space="preserve"> to each other beginning in late </w:t>
      </w:r>
      <w:r w:rsidRPr="005774AB">
        <w:rPr>
          <w:rStyle w:val="StyleUnderline"/>
          <w:rFonts w:asciiTheme="minorHAnsi" w:hAnsiTheme="minorHAnsi"/>
        </w:rPr>
        <w:t>2014. The two countries chaired an Afghanistan aid conference at the UN,</w:t>
      </w:r>
      <w:r w:rsidRPr="005774AB">
        <w:rPr>
          <w:rFonts w:asciiTheme="minorHAnsi" w:hAnsiTheme="minorHAnsi"/>
          <w:sz w:val="16"/>
        </w:rPr>
        <w:t xml:space="preserve"> and </w:t>
      </w:r>
      <w:r w:rsidRPr="005774AB">
        <w:rPr>
          <w:rStyle w:val="StyleUnderline"/>
          <w:rFonts w:asciiTheme="minorHAnsi" w:hAnsiTheme="minorHAnsi"/>
        </w:rPr>
        <w:t xml:space="preserve">even such thorny issues as cybersecurity </w:t>
      </w:r>
      <w:proofErr w:type="gramStart"/>
      <w:r w:rsidRPr="005774AB">
        <w:rPr>
          <w:rStyle w:val="StyleUnderline"/>
          <w:rFonts w:asciiTheme="minorHAnsi" w:hAnsiTheme="minorHAnsi"/>
        </w:rPr>
        <w:t>are being discussed</w:t>
      </w:r>
      <w:proofErr w:type="gramEnd"/>
      <w:r w:rsidRPr="005774AB">
        <w:rPr>
          <w:rFonts w:asciiTheme="minorHAnsi" w:hAnsiTheme="minorHAnsi"/>
          <w:sz w:val="16"/>
        </w:rPr>
        <w:t>. Despite many differences in areas such as human rights and freedom of expression, the two countries have many motivations for cooperating, especially on global issues.</w:t>
      </w:r>
    </w:p>
    <w:p w:rsidR="0079737E" w:rsidRPr="005774AB" w:rsidRDefault="0079737E" w:rsidP="0079737E">
      <w:pPr>
        <w:rPr>
          <w:rFonts w:asciiTheme="minorHAnsi" w:hAnsiTheme="minorHAnsi"/>
        </w:rPr>
      </w:pPr>
    </w:p>
    <w:p w:rsidR="0079737E" w:rsidRPr="005774AB" w:rsidRDefault="0079737E" w:rsidP="0079737E">
      <w:pPr>
        <w:pStyle w:val="Heading3"/>
        <w:rPr>
          <w:rFonts w:asciiTheme="minorHAnsi" w:hAnsiTheme="minorHAnsi"/>
        </w:rPr>
      </w:pPr>
      <w:r w:rsidRPr="005774AB">
        <w:rPr>
          <w:rFonts w:asciiTheme="minorHAnsi" w:hAnsiTheme="minorHAnsi"/>
        </w:rPr>
        <w:t>AT: US-China Relations</w:t>
      </w:r>
    </w:p>
    <w:p w:rsidR="0079737E" w:rsidRPr="005774AB" w:rsidRDefault="0079737E" w:rsidP="0079737E">
      <w:pPr>
        <w:pStyle w:val="Heading4"/>
        <w:rPr>
          <w:rFonts w:asciiTheme="minorHAnsi" w:hAnsiTheme="minorHAnsi"/>
        </w:rPr>
      </w:pPr>
      <w:r w:rsidRPr="005774AB">
        <w:rPr>
          <w:rFonts w:asciiTheme="minorHAnsi" w:hAnsiTheme="minorHAnsi"/>
        </w:rPr>
        <w:t xml:space="preserve">Too many alt causes to relations – the AFF causes rising expectations and further failures. </w:t>
      </w:r>
    </w:p>
    <w:p w:rsidR="0079737E" w:rsidRPr="005774AB" w:rsidRDefault="0079737E" w:rsidP="0079737E">
      <w:pPr>
        <w:rPr>
          <w:rFonts w:asciiTheme="minorHAnsi" w:hAnsiTheme="minorHAnsi"/>
        </w:rPr>
      </w:pPr>
      <w:proofErr w:type="spellStart"/>
      <w:r w:rsidRPr="005774AB">
        <w:rPr>
          <w:rStyle w:val="Style13ptBold"/>
          <w:rFonts w:asciiTheme="minorHAnsi" w:hAnsiTheme="minorHAnsi"/>
        </w:rPr>
        <w:t>Shambaugh</w:t>
      </w:r>
      <w:proofErr w:type="spellEnd"/>
      <w:r w:rsidRPr="005774AB">
        <w:rPr>
          <w:rStyle w:val="Style13ptBold"/>
          <w:rFonts w:asciiTheme="minorHAnsi" w:hAnsiTheme="minorHAnsi"/>
        </w:rPr>
        <w:t>, 15</w:t>
      </w:r>
      <w:r w:rsidRPr="005774AB">
        <w:rPr>
          <w:rFonts w:asciiTheme="minorHAnsi" w:hAnsiTheme="minorHAnsi"/>
        </w:rPr>
        <w:t xml:space="preserve"> (David, professor of political science and international affairs at George Washington University, and a nonresident senior fellow at the Brookings Institution, “In a fundamental shift, China and the US are now engaged in all-out competition,” June 12, </w:t>
      </w:r>
      <w:hyperlink r:id="rId88" w:history="1">
        <w:r w:rsidRPr="005774AB">
          <w:rPr>
            <w:rStyle w:val="Hyperlink"/>
            <w:rFonts w:asciiTheme="minorHAnsi" w:hAnsiTheme="minorHAnsi"/>
          </w:rPr>
          <w:t>http://www.scmp.com/comment/insight-opinion/article/1819980/fundamental-shift-china-and-us-are-now-engaged-all-out?page=all</w:t>
        </w:r>
      </w:hyperlink>
      <w:r w:rsidRPr="005774AB">
        <w:rPr>
          <w:rFonts w:asciiTheme="minorHAnsi" w:hAnsiTheme="minorHAnsi"/>
        </w:rPr>
        <w:t xml:space="preserve">, CMR) </w:t>
      </w:r>
    </w:p>
    <w:p w:rsidR="0079737E" w:rsidRPr="005774AB" w:rsidRDefault="0079737E" w:rsidP="0079737E">
      <w:pPr>
        <w:rPr>
          <w:rFonts w:asciiTheme="minorHAnsi" w:hAnsiTheme="minorHAnsi"/>
          <w:u w:val="single"/>
        </w:rPr>
      </w:pPr>
      <w:r w:rsidRPr="005774AB">
        <w:rPr>
          <w:rStyle w:val="StyleUnderline"/>
          <w:rFonts w:asciiTheme="minorHAnsi" w:hAnsiTheme="minorHAnsi"/>
        </w:rPr>
        <w:t>The macro trajectory for the last decade has been steadily downward</w:t>
      </w:r>
      <w:r w:rsidRPr="005774AB">
        <w:rPr>
          <w:rFonts w:asciiTheme="minorHAnsi" w:hAnsiTheme="minorHAnsi"/>
          <w:sz w:val="16"/>
        </w:rPr>
        <w:t xml:space="preserve"> - punctuated only by high-level summits between the two presidents, which temporarily arrest the downward trajectory. </w:t>
      </w:r>
      <w:r w:rsidRPr="005774AB">
        <w:rPr>
          <w:rStyle w:val="StyleUnderline"/>
          <w:rFonts w:asciiTheme="minorHAnsi" w:hAnsiTheme="minorHAnsi"/>
        </w:rPr>
        <w:t>This has been the case with the last four presidential summits</w:t>
      </w:r>
      <w:r w:rsidRPr="005774AB">
        <w:rPr>
          <w:rFonts w:asciiTheme="minorHAnsi" w:hAnsiTheme="minorHAnsi"/>
          <w:sz w:val="16"/>
        </w:rPr>
        <w:t xml:space="preserve">. </w:t>
      </w:r>
      <w:r w:rsidRPr="005774AB">
        <w:rPr>
          <w:rStyle w:val="StyleUnderline"/>
          <w:rFonts w:asciiTheme="minorHAnsi" w:hAnsiTheme="minorHAnsi"/>
        </w:rPr>
        <w:t>Occasionally, bilateral meetings</w:t>
      </w:r>
      <w:r w:rsidRPr="005774AB">
        <w:rPr>
          <w:rFonts w:asciiTheme="minorHAnsi" w:hAnsiTheme="minorHAnsi"/>
          <w:sz w:val="16"/>
        </w:rPr>
        <w:t xml:space="preserve"> like the Strategic and Economic Dialogue, which will convene in Washington in two weeks' time, </w:t>
      </w:r>
      <w:r w:rsidRPr="005774AB">
        <w:rPr>
          <w:rStyle w:val="StyleUnderline"/>
          <w:rFonts w:asciiTheme="minorHAnsi" w:hAnsiTheme="minorHAnsi"/>
        </w:rPr>
        <w:t>provide</w:t>
      </w:r>
      <w:r w:rsidRPr="005774AB">
        <w:rPr>
          <w:rFonts w:asciiTheme="minorHAnsi" w:hAnsiTheme="minorHAnsi"/>
          <w:sz w:val="16"/>
        </w:rPr>
        <w:t xml:space="preserve"> similar </w:t>
      </w:r>
      <w:proofErr w:type="spellStart"/>
      <w:r w:rsidRPr="005774AB">
        <w:rPr>
          <w:rStyle w:val="StyleUnderline"/>
          <w:rFonts w:asciiTheme="minorHAnsi" w:hAnsiTheme="minorHAnsi"/>
        </w:rPr>
        <w:t>stabilisation</w:t>
      </w:r>
      <w:proofErr w:type="spellEnd"/>
      <w:r w:rsidRPr="005774AB">
        <w:rPr>
          <w:rStyle w:val="StyleUnderline"/>
          <w:rFonts w:asciiTheme="minorHAnsi" w:hAnsiTheme="minorHAnsi"/>
        </w:rPr>
        <w:t xml:space="preserve"> and impetus for movement in specific policy sectors. But their effects are </w:t>
      </w:r>
      <w:r w:rsidRPr="005774AB">
        <w:rPr>
          <w:rStyle w:val="Emphasis"/>
          <w:rFonts w:asciiTheme="minorHAnsi" w:hAnsiTheme="minorHAnsi"/>
        </w:rPr>
        <w:t>short-lived</w:t>
      </w:r>
      <w:r w:rsidRPr="005774AB">
        <w:rPr>
          <w:rFonts w:asciiTheme="minorHAnsi" w:hAnsiTheme="minorHAnsi"/>
          <w:sz w:val="16"/>
        </w:rPr>
        <w:t xml:space="preserve">, </w:t>
      </w:r>
      <w:r w:rsidRPr="005774AB">
        <w:rPr>
          <w:rStyle w:val="StyleUnderline"/>
          <w:rFonts w:asciiTheme="minorHAnsi" w:hAnsiTheme="minorHAnsi"/>
        </w:rPr>
        <w:t xml:space="preserve">with only a matter of months passing before the two countries encounter </w:t>
      </w:r>
      <w:r w:rsidRPr="005774AB">
        <w:rPr>
          <w:rStyle w:val="Emphasis"/>
          <w:rFonts w:asciiTheme="minorHAnsi" w:hAnsiTheme="minorHAnsi"/>
        </w:rPr>
        <w:t>new shocks</w:t>
      </w:r>
      <w:r w:rsidRPr="005774AB">
        <w:rPr>
          <w:rStyle w:val="StyleUnderline"/>
          <w:rFonts w:asciiTheme="minorHAnsi" w:hAnsiTheme="minorHAnsi"/>
        </w:rPr>
        <w:t xml:space="preserve"> and </w:t>
      </w:r>
      <w:r w:rsidRPr="005774AB">
        <w:rPr>
          <w:rStyle w:val="Emphasis"/>
          <w:rFonts w:asciiTheme="minorHAnsi" w:hAnsiTheme="minorHAnsi"/>
        </w:rPr>
        <w:t>the deterioration of ties resumes</w:t>
      </w:r>
      <w:r w:rsidRPr="005774AB">
        <w:rPr>
          <w:rStyle w:val="StyleUnderline"/>
          <w:rFonts w:asciiTheme="minorHAnsi" w:hAnsiTheme="minorHAnsi"/>
        </w:rPr>
        <w:t>.</w:t>
      </w:r>
    </w:p>
    <w:p w:rsidR="0079737E" w:rsidRPr="005774AB" w:rsidRDefault="0079737E" w:rsidP="0079737E">
      <w:pPr>
        <w:rPr>
          <w:rFonts w:asciiTheme="minorHAnsi" w:hAnsiTheme="minorHAnsi"/>
          <w:sz w:val="16"/>
        </w:rPr>
      </w:pPr>
      <w:r w:rsidRPr="005774AB">
        <w:rPr>
          <w:rStyle w:val="StyleUnderline"/>
          <w:rFonts w:asciiTheme="minorHAnsi" w:hAnsiTheme="minorHAnsi"/>
        </w:rPr>
        <w:t>The most recent jolts to the relationship</w:t>
      </w:r>
      <w:r w:rsidRPr="005774AB">
        <w:rPr>
          <w:rFonts w:asciiTheme="minorHAnsi" w:hAnsiTheme="minorHAnsi"/>
          <w:sz w:val="16"/>
        </w:rPr>
        <w:t xml:space="preserve">, just a few months since Xi Jinping and Barack Obama took their stroll in the </w:t>
      </w:r>
      <w:proofErr w:type="spellStart"/>
      <w:r w:rsidRPr="005774AB">
        <w:rPr>
          <w:rFonts w:asciiTheme="minorHAnsi" w:hAnsiTheme="minorHAnsi"/>
          <w:sz w:val="16"/>
        </w:rPr>
        <w:t>Zhongnanhai</w:t>
      </w:r>
      <w:proofErr w:type="spellEnd"/>
      <w:r w:rsidRPr="005774AB">
        <w:rPr>
          <w:rFonts w:asciiTheme="minorHAnsi" w:hAnsiTheme="minorHAnsi"/>
          <w:sz w:val="16"/>
        </w:rPr>
        <w:t xml:space="preserve"> (the so-called </w:t>
      </w:r>
      <w:proofErr w:type="spellStart"/>
      <w:r w:rsidRPr="005774AB">
        <w:rPr>
          <w:rFonts w:asciiTheme="minorHAnsi" w:hAnsiTheme="minorHAnsi"/>
          <w:sz w:val="16"/>
        </w:rPr>
        <w:t>Yingtai</w:t>
      </w:r>
      <w:proofErr w:type="spellEnd"/>
      <w:r w:rsidRPr="005774AB">
        <w:rPr>
          <w:rFonts w:asciiTheme="minorHAnsi" w:hAnsiTheme="minorHAnsi"/>
          <w:sz w:val="16"/>
        </w:rPr>
        <w:t xml:space="preserve"> Summit), </w:t>
      </w:r>
      <w:r w:rsidRPr="005774AB">
        <w:rPr>
          <w:rStyle w:val="StyleUnderline"/>
          <w:rFonts w:asciiTheme="minorHAnsi" w:hAnsiTheme="minorHAnsi"/>
        </w:rPr>
        <w:t xml:space="preserve">have been the escalating rhetoric and tensions around China's island-building in the </w:t>
      </w:r>
      <w:r w:rsidRPr="005774AB">
        <w:rPr>
          <w:rStyle w:val="Emphasis"/>
          <w:rFonts w:asciiTheme="minorHAnsi" w:hAnsiTheme="minorHAnsi"/>
        </w:rPr>
        <w:t>S</w:t>
      </w:r>
      <w:r w:rsidRPr="005774AB">
        <w:rPr>
          <w:rFonts w:asciiTheme="minorHAnsi" w:hAnsiTheme="minorHAnsi"/>
          <w:sz w:val="16"/>
        </w:rPr>
        <w:t xml:space="preserve">outh </w:t>
      </w:r>
      <w:r w:rsidRPr="005774AB">
        <w:rPr>
          <w:rStyle w:val="Emphasis"/>
          <w:rFonts w:asciiTheme="minorHAnsi" w:hAnsiTheme="minorHAnsi"/>
        </w:rPr>
        <w:t>C</w:t>
      </w:r>
      <w:r w:rsidRPr="005774AB">
        <w:rPr>
          <w:rFonts w:asciiTheme="minorHAnsi" w:hAnsiTheme="minorHAnsi"/>
          <w:sz w:val="16"/>
        </w:rPr>
        <w:t xml:space="preserve">hina </w:t>
      </w:r>
      <w:r w:rsidRPr="005774AB">
        <w:rPr>
          <w:rStyle w:val="Emphasis"/>
          <w:rFonts w:asciiTheme="minorHAnsi" w:hAnsiTheme="minorHAnsi"/>
        </w:rPr>
        <w:t>S</w:t>
      </w:r>
      <w:r w:rsidRPr="005774AB">
        <w:rPr>
          <w:rFonts w:asciiTheme="minorHAnsi" w:hAnsiTheme="minorHAnsi"/>
          <w:sz w:val="16"/>
        </w:rPr>
        <w:t xml:space="preserve">ea. </w:t>
      </w:r>
      <w:r w:rsidRPr="005774AB">
        <w:rPr>
          <w:rStyle w:val="StyleUnderline"/>
          <w:rFonts w:asciiTheme="minorHAnsi" w:hAnsiTheme="minorHAnsi"/>
        </w:rPr>
        <w:t>Behind this imbroglio lies rising concerns about Chinese military capabilities, US military operations near China, and the broader balance of power in Asia</w:t>
      </w:r>
      <w:r w:rsidRPr="005774AB">
        <w:rPr>
          <w:rFonts w:asciiTheme="minorHAnsi" w:hAnsiTheme="minorHAnsi"/>
          <w:sz w:val="16"/>
        </w:rPr>
        <w:t>.</w:t>
      </w:r>
    </w:p>
    <w:p w:rsidR="0079737E" w:rsidRPr="005774AB" w:rsidRDefault="0079737E" w:rsidP="0079737E">
      <w:pPr>
        <w:rPr>
          <w:rFonts w:asciiTheme="minorHAnsi" w:hAnsiTheme="minorHAnsi"/>
          <w:sz w:val="16"/>
        </w:rPr>
      </w:pPr>
      <w:r w:rsidRPr="005774AB">
        <w:rPr>
          <w:rFonts w:asciiTheme="minorHAnsi" w:hAnsiTheme="minorHAnsi"/>
          <w:sz w:val="16"/>
        </w:rPr>
        <w:t xml:space="preserve">But </w:t>
      </w:r>
      <w:r w:rsidRPr="005774AB">
        <w:rPr>
          <w:rStyle w:val="StyleUnderline"/>
          <w:rFonts w:asciiTheme="minorHAnsi" w:hAnsiTheme="minorHAnsi"/>
        </w:rPr>
        <w:t>there have been a number of other</w:t>
      </w:r>
      <w:r w:rsidRPr="005774AB">
        <w:rPr>
          <w:rFonts w:asciiTheme="minorHAnsi" w:hAnsiTheme="minorHAnsi"/>
          <w:sz w:val="16"/>
        </w:rPr>
        <w:t xml:space="preserve"> lesser, but not un</w:t>
      </w:r>
      <w:r w:rsidRPr="005774AB">
        <w:rPr>
          <w:rStyle w:val="StyleUnderline"/>
          <w:rFonts w:asciiTheme="minorHAnsi" w:hAnsiTheme="minorHAnsi"/>
        </w:rPr>
        <w:t>important</w:t>
      </w:r>
      <w:r w:rsidRPr="005774AB">
        <w:rPr>
          <w:rFonts w:asciiTheme="minorHAnsi" w:hAnsiTheme="minorHAnsi"/>
          <w:sz w:val="16"/>
        </w:rPr>
        <w:t xml:space="preserve">, </w:t>
      </w:r>
      <w:r w:rsidRPr="005774AB">
        <w:rPr>
          <w:rStyle w:val="StyleUnderline"/>
          <w:rFonts w:asciiTheme="minorHAnsi" w:hAnsiTheme="minorHAnsi"/>
        </w:rPr>
        <w:t>issues that have recently buffeted the relationship in different realms</w:t>
      </w:r>
      <w:r w:rsidRPr="005774AB">
        <w:rPr>
          <w:rFonts w:asciiTheme="minorHAnsi" w:hAnsiTheme="minorHAnsi"/>
          <w:sz w:val="16"/>
        </w:rPr>
        <w:t xml:space="preserve"> - in law enforcement (</w:t>
      </w:r>
      <w:r w:rsidRPr="005774AB">
        <w:rPr>
          <w:rStyle w:val="StyleUnderline"/>
          <w:rFonts w:asciiTheme="minorHAnsi" w:hAnsiTheme="minorHAnsi"/>
        </w:rPr>
        <w:t>arrests of Chinese for tech</w:t>
      </w:r>
      <w:r w:rsidRPr="005774AB">
        <w:rPr>
          <w:rFonts w:asciiTheme="minorHAnsi" w:hAnsiTheme="minorHAnsi"/>
          <w:sz w:val="16"/>
        </w:rPr>
        <w:t xml:space="preserve">nology </w:t>
      </w:r>
      <w:r w:rsidRPr="005774AB">
        <w:rPr>
          <w:rStyle w:val="StyleUnderline"/>
          <w:rFonts w:asciiTheme="minorHAnsi" w:hAnsiTheme="minorHAnsi"/>
        </w:rPr>
        <w:t>theft and falsification of applications to US universities</w:t>
      </w:r>
      <w:r w:rsidRPr="005774AB">
        <w:rPr>
          <w:rFonts w:asciiTheme="minorHAnsi" w:hAnsiTheme="minorHAnsi"/>
          <w:sz w:val="16"/>
        </w:rPr>
        <w:t>), legal (</w:t>
      </w:r>
      <w:r w:rsidRPr="005774AB">
        <w:rPr>
          <w:rStyle w:val="StyleUnderline"/>
          <w:rFonts w:asciiTheme="minorHAnsi" w:hAnsiTheme="minorHAnsi"/>
        </w:rPr>
        <w:t>China's draft NGO and national security laws</w:t>
      </w:r>
      <w:r w:rsidRPr="005774AB">
        <w:rPr>
          <w:rFonts w:asciiTheme="minorHAnsi" w:hAnsiTheme="minorHAnsi"/>
          <w:sz w:val="16"/>
        </w:rPr>
        <w:t>), human rights (</w:t>
      </w:r>
      <w:r w:rsidRPr="005774AB">
        <w:rPr>
          <w:rStyle w:val="StyleUnderline"/>
          <w:rFonts w:asciiTheme="minorHAnsi" w:hAnsiTheme="minorHAnsi"/>
        </w:rPr>
        <w:t>convictions of rights lawyers and the general repression in China since 2009</w:t>
      </w:r>
      <w:r w:rsidRPr="005774AB">
        <w:rPr>
          <w:rFonts w:asciiTheme="minorHAnsi" w:hAnsiTheme="minorHAnsi"/>
          <w:sz w:val="16"/>
        </w:rPr>
        <w:t xml:space="preserve">), </w:t>
      </w:r>
      <w:r w:rsidRPr="005774AB">
        <w:rPr>
          <w:rStyle w:val="StyleUnderline"/>
          <w:rFonts w:asciiTheme="minorHAnsi" w:hAnsiTheme="minorHAnsi"/>
        </w:rPr>
        <w:t>cyber-hacking (of the US Office of Personnel Management</w:t>
      </w:r>
      <w:r w:rsidRPr="005774AB">
        <w:rPr>
          <w:rFonts w:asciiTheme="minorHAnsi" w:hAnsiTheme="minorHAnsi"/>
          <w:sz w:val="16"/>
        </w:rPr>
        <w:t xml:space="preserve"> most recently) </w:t>
      </w:r>
      <w:r w:rsidRPr="005774AB">
        <w:rPr>
          <w:rStyle w:val="StyleUnderline"/>
          <w:rFonts w:asciiTheme="minorHAnsi" w:hAnsiTheme="minorHAnsi"/>
        </w:rPr>
        <w:t>and</w:t>
      </w:r>
      <w:r w:rsidRPr="005774AB">
        <w:rPr>
          <w:rFonts w:asciiTheme="minorHAnsi" w:hAnsiTheme="minorHAnsi"/>
          <w:sz w:val="16"/>
        </w:rPr>
        <w:t xml:space="preserve"> problems in </w:t>
      </w:r>
      <w:r w:rsidRPr="005774AB">
        <w:rPr>
          <w:rStyle w:val="StyleUnderline"/>
          <w:rFonts w:asciiTheme="minorHAnsi" w:hAnsiTheme="minorHAnsi"/>
        </w:rPr>
        <w:t>trade and investment.</w:t>
      </w:r>
      <w:r w:rsidRPr="005774AB">
        <w:rPr>
          <w:rFonts w:asciiTheme="minorHAnsi" w:hAnsiTheme="minorHAnsi"/>
          <w:sz w:val="16"/>
        </w:rPr>
        <w:t xml:space="preserve"> </w:t>
      </w:r>
      <w:r w:rsidRPr="005774AB">
        <w:rPr>
          <w:rStyle w:val="Emphasis"/>
          <w:rFonts w:asciiTheme="minorHAnsi" w:hAnsiTheme="minorHAnsi"/>
        </w:rPr>
        <w:t>Hardly a day passes when one does not open the newspaper to read of more</w:t>
      </w:r>
      <w:r w:rsidRPr="005774AB">
        <w:rPr>
          <w:rFonts w:asciiTheme="minorHAnsi" w:hAnsiTheme="minorHAnsi"/>
          <w:sz w:val="16"/>
        </w:rPr>
        <w:t xml:space="preserve"> - and </w:t>
      </w:r>
      <w:r w:rsidRPr="005774AB">
        <w:rPr>
          <w:rStyle w:val="Emphasis"/>
          <w:rFonts w:asciiTheme="minorHAnsi" w:hAnsiTheme="minorHAnsi"/>
        </w:rPr>
        <w:t>serious</w:t>
      </w:r>
      <w:r w:rsidRPr="005774AB">
        <w:rPr>
          <w:rFonts w:asciiTheme="minorHAnsi" w:hAnsiTheme="minorHAnsi"/>
          <w:sz w:val="16"/>
        </w:rPr>
        <w:t xml:space="preserve"> - </w:t>
      </w:r>
      <w:r w:rsidRPr="005774AB">
        <w:rPr>
          <w:rStyle w:val="Emphasis"/>
          <w:rFonts w:asciiTheme="minorHAnsi" w:hAnsiTheme="minorHAnsi"/>
        </w:rPr>
        <w:t>friction</w:t>
      </w:r>
      <w:r w:rsidRPr="005774AB">
        <w:rPr>
          <w:rFonts w:asciiTheme="minorHAnsi" w:hAnsiTheme="minorHAnsi"/>
          <w:sz w:val="16"/>
        </w:rPr>
        <w:t>.</w:t>
      </w:r>
    </w:p>
    <w:p w:rsidR="0079737E" w:rsidRPr="005774AB" w:rsidRDefault="0079737E" w:rsidP="0079737E">
      <w:pPr>
        <w:rPr>
          <w:rFonts w:asciiTheme="minorHAnsi" w:hAnsiTheme="minorHAnsi"/>
          <w:sz w:val="16"/>
        </w:rPr>
      </w:pPr>
      <w:r w:rsidRPr="005774AB">
        <w:rPr>
          <w:rStyle w:val="Emphasis"/>
          <w:rFonts w:asciiTheme="minorHAnsi" w:hAnsiTheme="minorHAnsi"/>
        </w:rPr>
        <w:t>This is the "new normal" and both sides had better get used to it - rather than naively professing a harmonious relationship that is not achievable</w:t>
      </w:r>
      <w:r w:rsidRPr="005774AB">
        <w:rPr>
          <w:rFonts w:asciiTheme="minorHAnsi" w:hAnsiTheme="minorHAnsi"/>
          <w:sz w:val="16"/>
        </w:rPr>
        <w:t>.</w:t>
      </w:r>
    </w:p>
    <w:p w:rsidR="0079737E" w:rsidRPr="005774AB" w:rsidRDefault="0079737E" w:rsidP="0079737E">
      <w:pPr>
        <w:rPr>
          <w:rFonts w:asciiTheme="minorHAnsi" w:hAnsiTheme="minorHAnsi"/>
          <w:sz w:val="16"/>
        </w:rPr>
      </w:pPr>
      <w:r w:rsidRPr="005774AB">
        <w:rPr>
          <w:rFonts w:asciiTheme="minorHAnsi" w:hAnsiTheme="minorHAnsi"/>
          <w:sz w:val="16"/>
        </w:rPr>
        <w:t>This has given impetus to an unprecedented outpouring of commentary and reports by Washington think tanks in recent months. I have lived and worked there a long time, and cannot recall such a tsunami of publications on US-China relations - and they are all, with one exception (Kevin Rudd's Asia Society report), negative in nature, calling for a re-evaluation of US policy towards China, as well as a hardening of policy towards China across the board.</w:t>
      </w:r>
    </w:p>
    <w:p w:rsidR="0079737E" w:rsidRPr="005774AB" w:rsidRDefault="0079737E" w:rsidP="0079737E">
      <w:pPr>
        <w:rPr>
          <w:rFonts w:asciiTheme="minorHAnsi" w:hAnsiTheme="minorHAnsi"/>
          <w:sz w:val="16"/>
        </w:rPr>
      </w:pPr>
      <w:r w:rsidRPr="005774AB">
        <w:rPr>
          <w:rFonts w:asciiTheme="minorHAnsi" w:hAnsiTheme="minorHAnsi"/>
          <w:sz w:val="16"/>
        </w:rPr>
        <w:t xml:space="preserve">A qualitative shift in American thinking about China is occurring. In essence, </w:t>
      </w:r>
      <w:r w:rsidRPr="005774AB">
        <w:rPr>
          <w:rStyle w:val="StyleUnderline"/>
          <w:rFonts w:asciiTheme="minorHAnsi" w:hAnsiTheme="minorHAnsi"/>
        </w:rPr>
        <w:t>the "engagement" strategy</w:t>
      </w:r>
      <w:r w:rsidRPr="005774AB">
        <w:rPr>
          <w:rFonts w:asciiTheme="minorHAnsi" w:hAnsiTheme="minorHAnsi"/>
          <w:sz w:val="16"/>
        </w:rPr>
        <w:t xml:space="preserve"> pursued since Nixon across eight </w:t>
      </w:r>
      <w:proofErr w:type="gramStart"/>
      <w:r w:rsidRPr="005774AB">
        <w:rPr>
          <w:rFonts w:asciiTheme="minorHAnsi" w:hAnsiTheme="minorHAnsi"/>
          <w:sz w:val="16"/>
        </w:rPr>
        <w:t>administrations, that was premised on three pillars,</w:t>
      </w:r>
      <w:proofErr w:type="gramEnd"/>
      <w:r w:rsidRPr="005774AB">
        <w:rPr>
          <w:rFonts w:asciiTheme="minorHAnsi" w:hAnsiTheme="minorHAnsi"/>
          <w:sz w:val="16"/>
        </w:rPr>
        <w:t xml:space="preserve"> </w:t>
      </w:r>
      <w:r w:rsidRPr="005774AB">
        <w:rPr>
          <w:rStyle w:val="StyleUnderline"/>
          <w:rFonts w:asciiTheme="minorHAnsi" w:hAnsiTheme="minorHAnsi"/>
        </w:rPr>
        <w:t>is unravelling</w:t>
      </w:r>
      <w:r w:rsidRPr="005774AB">
        <w:rPr>
          <w:rFonts w:asciiTheme="minorHAnsi" w:hAnsiTheme="minorHAnsi"/>
          <w:sz w:val="16"/>
        </w:rPr>
        <w:t xml:space="preserve">. The American expectation has been, first, as China </w:t>
      </w:r>
      <w:proofErr w:type="spellStart"/>
      <w:r w:rsidRPr="005774AB">
        <w:rPr>
          <w:rFonts w:asciiTheme="minorHAnsi" w:hAnsiTheme="minorHAnsi"/>
          <w:sz w:val="16"/>
        </w:rPr>
        <w:t>modernised</w:t>
      </w:r>
      <w:proofErr w:type="spellEnd"/>
      <w:r w:rsidRPr="005774AB">
        <w:rPr>
          <w:rFonts w:asciiTheme="minorHAnsi" w:hAnsiTheme="minorHAnsi"/>
          <w:sz w:val="16"/>
        </w:rPr>
        <w:t xml:space="preserve"> economically, it would </w:t>
      </w:r>
      <w:proofErr w:type="spellStart"/>
      <w:r w:rsidRPr="005774AB">
        <w:rPr>
          <w:rFonts w:asciiTheme="minorHAnsi" w:hAnsiTheme="minorHAnsi"/>
          <w:sz w:val="16"/>
        </w:rPr>
        <w:t>liberalise</w:t>
      </w:r>
      <w:proofErr w:type="spellEnd"/>
      <w:r w:rsidRPr="005774AB">
        <w:rPr>
          <w:rFonts w:asciiTheme="minorHAnsi" w:hAnsiTheme="minorHAnsi"/>
          <w:sz w:val="16"/>
        </w:rPr>
        <w:t xml:space="preserve"> politically; second, as China's role in the world grew, it would become a "responsible stakeholder" - in Robert </w:t>
      </w:r>
      <w:proofErr w:type="spellStart"/>
      <w:r w:rsidRPr="005774AB">
        <w:rPr>
          <w:rFonts w:asciiTheme="minorHAnsi" w:hAnsiTheme="minorHAnsi"/>
          <w:sz w:val="16"/>
        </w:rPr>
        <w:t>Zoellick's</w:t>
      </w:r>
      <w:proofErr w:type="spellEnd"/>
      <w:r w:rsidRPr="005774AB">
        <w:rPr>
          <w:rFonts w:asciiTheme="minorHAnsi" w:hAnsiTheme="minorHAnsi"/>
          <w:sz w:val="16"/>
        </w:rPr>
        <w:t xml:space="preserve"> words - in upholding the global liberal order; and third, that China would not challenge the American-dominant security architecture and order in East Asia.</w:t>
      </w:r>
    </w:p>
    <w:p w:rsidR="0079737E" w:rsidRPr="005774AB" w:rsidRDefault="0079737E" w:rsidP="0079737E">
      <w:pPr>
        <w:rPr>
          <w:rFonts w:asciiTheme="minorHAnsi" w:hAnsiTheme="minorHAnsi"/>
          <w:sz w:val="16"/>
        </w:rPr>
      </w:pPr>
      <w:r w:rsidRPr="005774AB">
        <w:rPr>
          <w:rFonts w:asciiTheme="minorHAnsi" w:hAnsiTheme="minorHAnsi"/>
          <w:sz w:val="16"/>
        </w:rPr>
        <w:t xml:space="preserve">The first premise is clearly not occurring - quite to the contrary, </w:t>
      </w:r>
      <w:r w:rsidRPr="005774AB">
        <w:rPr>
          <w:rStyle w:val="StyleUnderline"/>
          <w:rFonts w:asciiTheme="minorHAnsi" w:hAnsiTheme="minorHAnsi"/>
        </w:rPr>
        <w:t xml:space="preserve">as China grows stronger economically, it is becoming </w:t>
      </w:r>
      <w:r w:rsidRPr="005774AB">
        <w:rPr>
          <w:rStyle w:val="Emphasis"/>
          <w:rFonts w:asciiTheme="minorHAnsi" w:hAnsiTheme="minorHAnsi"/>
        </w:rPr>
        <w:t>more</w:t>
      </w:r>
      <w:r w:rsidRPr="005774AB">
        <w:rPr>
          <w:rFonts w:asciiTheme="minorHAnsi" w:hAnsiTheme="minorHAnsi"/>
          <w:sz w:val="16"/>
        </w:rPr>
        <w:t xml:space="preserve">, </w:t>
      </w:r>
      <w:r w:rsidRPr="005774AB">
        <w:rPr>
          <w:rStyle w:val="Emphasis"/>
          <w:rFonts w:asciiTheme="minorHAnsi" w:hAnsiTheme="minorHAnsi"/>
        </w:rPr>
        <w:t>not less</w:t>
      </w:r>
      <w:r w:rsidRPr="005774AB">
        <w:rPr>
          <w:rFonts w:asciiTheme="minorHAnsi" w:hAnsiTheme="minorHAnsi"/>
          <w:sz w:val="16"/>
        </w:rPr>
        <w:t xml:space="preserve">, </w:t>
      </w:r>
      <w:r w:rsidRPr="005774AB">
        <w:rPr>
          <w:rStyle w:val="StyleUnderline"/>
          <w:rFonts w:asciiTheme="minorHAnsi" w:hAnsiTheme="minorHAnsi"/>
        </w:rPr>
        <w:t>repressive</w:t>
      </w:r>
      <w:r w:rsidRPr="005774AB">
        <w:rPr>
          <w:rFonts w:asciiTheme="minorHAnsi" w:hAnsiTheme="minorHAnsi"/>
          <w:sz w:val="16"/>
        </w:rPr>
        <w:t xml:space="preserve"> politically. </w:t>
      </w:r>
      <w:r w:rsidRPr="005774AB">
        <w:rPr>
          <w:rStyle w:val="StyleUnderline"/>
          <w:rFonts w:asciiTheme="minorHAnsi" w:hAnsiTheme="minorHAnsi"/>
        </w:rPr>
        <w:t>There are any number of examples, but political repression in China today is the worst it has been in the 25 years since Tiananmen</w:t>
      </w:r>
      <w:r w:rsidRPr="005774AB">
        <w:rPr>
          <w:rFonts w:asciiTheme="minorHAnsi" w:hAnsiTheme="minorHAnsi"/>
          <w:sz w:val="16"/>
        </w:rPr>
        <w:t>. With respect to the other two, we are not witnessing frontal assaults by China on these regional and global institutional architectures. But we are witnessing Beijing establishing a range of alternative institutions that clearly signal China's discomfort with the US-led postwar order. Make no mistake: China is methodically trying to construct an alternative international order.</w:t>
      </w:r>
    </w:p>
    <w:p w:rsidR="0079737E" w:rsidRPr="005774AB" w:rsidRDefault="0079737E" w:rsidP="0079737E">
      <w:pPr>
        <w:rPr>
          <w:rFonts w:asciiTheme="minorHAnsi" w:hAnsiTheme="minorHAnsi"/>
          <w:sz w:val="16"/>
        </w:rPr>
      </w:pPr>
      <w:r w:rsidRPr="005774AB">
        <w:rPr>
          <w:rFonts w:asciiTheme="minorHAnsi" w:hAnsiTheme="minorHAnsi"/>
          <w:sz w:val="16"/>
        </w:rPr>
        <w:t xml:space="preserve">This disillusion with China in America probably says much more about America than it does about China. </w:t>
      </w:r>
      <w:r w:rsidRPr="005774AB">
        <w:rPr>
          <w:rStyle w:val="StyleUnderline"/>
          <w:rFonts w:asciiTheme="minorHAnsi" w:hAnsiTheme="minorHAnsi"/>
        </w:rPr>
        <w:t xml:space="preserve">One pattern has repeated itself over the past two centuries of the relationship: America's "missionary impulse" to transform China in its image has </w:t>
      </w:r>
      <w:r w:rsidRPr="005774AB">
        <w:rPr>
          <w:rStyle w:val="Emphasis"/>
          <w:rFonts w:asciiTheme="minorHAnsi" w:hAnsiTheme="minorHAnsi"/>
        </w:rPr>
        <w:t>repeatedly been disappointed</w:t>
      </w:r>
      <w:r w:rsidRPr="005774AB">
        <w:rPr>
          <w:rFonts w:asciiTheme="minorHAnsi" w:hAnsiTheme="minorHAnsi"/>
          <w:sz w:val="16"/>
        </w:rPr>
        <w:t xml:space="preserve"> </w:t>
      </w:r>
      <w:r w:rsidRPr="005774AB">
        <w:rPr>
          <w:rStyle w:val="StyleUnderline"/>
          <w:rFonts w:asciiTheme="minorHAnsi" w:hAnsiTheme="minorHAnsi"/>
        </w:rPr>
        <w:t>by</w:t>
      </w:r>
      <w:r w:rsidRPr="005774AB">
        <w:rPr>
          <w:rFonts w:asciiTheme="minorHAnsi" w:hAnsiTheme="minorHAnsi"/>
          <w:sz w:val="16"/>
        </w:rPr>
        <w:t xml:space="preserve"> </w:t>
      </w:r>
      <w:r w:rsidRPr="005774AB">
        <w:rPr>
          <w:rStyle w:val="StyleUnderline"/>
          <w:rFonts w:asciiTheme="minorHAnsi" w:hAnsiTheme="minorHAnsi"/>
        </w:rPr>
        <w:t>not understanding the complexities on the ground in China and by China's unwillingness to conform to American expectations</w:t>
      </w:r>
      <w:r w:rsidRPr="005774AB">
        <w:rPr>
          <w:rFonts w:asciiTheme="minorHAnsi" w:hAnsiTheme="minorHAnsi"/>
          <w:sz w:val="16"/>
        </w:rPr>
        <w:t xml:space="preserve">. So, once again, </w:t>
      </w:r>
      <w:r w:rsidRPr="005774AB">
        <w:rPr>
          <w:rStyle w:val="StyleUnderline"/>
          <w:rFonts w:asciiTheme="minorHAnsi" w:hAnsiTheme="minorHAnsi"/>
        </w:rPr>
        <w:t>this seemingly has more to do with the U</w:t>
      </w:r>
      <w:r w:rsidRPr="005774AB">
        <w:rPr>
          <w:rFonts w:asciiTheme="minorHAnsi" w:hAnsiTheme="minorHAnsi"/>
          <w:sz w:val="16"/>
        </w:rPr>
        <w:t xml:space="preserve">nited </w:t>
      </w:r>
      <w:r w:rsidRPr="005774AB">
        <w:rPr>
          <w:rStyle w:val="StyleUnderline"/>
          <w:rFonts w:asciiTheme="minorHAnsi" w:hAnsiTheme="minorHAnsi"/>
        </w:rPr>
        <w:t>S</w:t>
      </w:r>
      <w:r w:rsidRPr="005774AB">
        <w:rPr>
          <w:rFonts w:asciiTheme="minorHAnsi" w:hAnsiTheme="minorHAnsi"/>
          <w:sz w:val="16"/>
        </w:rPr>
        <w:t xml:space="preserve">tates </w:t>
      </w:r>
      <w:r w:rsidRPr="005774AB">
        <w:rPr>
          <w:rStyle w:val="StyleUnderline"/>
          <w:rFonts w:asciiTheme="minorHAnsi" w:hAnsiTheme="minorHAnsi"/>
        </w:rPr>
        <w:t xml:space="preserve">and its </w:t>
      </w:r>
      <w:r w:rsidRPr="005774AB">
        <w:rPr>
          <w:rStyle w:val="Emphasis"/>
          <w:rFonts w:asciiTheme="minorHAnsi" w:hAnsiTheme="minorHAnsi"/>
        </w:rPr>
        <w:t>unrealistic expectations</w:t>
      </w:r>
      <w:r w:rsidRPr="005774AB">
        <w:rPr>
          <w:rFonts w:asciiTheme="minorHAnsi" w:hAnsiTheme="minorHAnsi"/>
          <w:sz w:val="16"/>
        </w:rPr>
        <w:t>, than with China.</w:t>
      </w:r>
    </w:p>
    <w:p w:rsidR="0079737E" w:rsidRPr="005774AB" w:rsidRDefault="0079737E" w:rsidP="0079737E">
      <w:pPr>
        <w:pStyle w:val="Heading3"/>
        <w:rPr>
          <w:rFonts w:asciiTheme="minorHAnsi" w:hAnsiTheme="minorHAnsi"/>
        </w:rPr>
      </w:pPr>
      <w:r w:rsidRPr="005774AB">
        <w:rPr>
          <w:rFonts w:asciiTheme="minorHAnsi" w:hAnsiTheme="minorHAnsi"/>
        </w:rPr>
        <w:t xml:space="preserve">Elections – Links </w:t>
      </w:r>
    </w:p>
    <w:p w:rsidR="0079737E" w:rsidRPr="005774AB" w:rsidRDefault="0079737E" w:rsidP="0079737E">
      <w:pPr>
        <w:pStyle w:val="Heading4"/>
        <w:rPr>
          <w:rFonts w:asciiTheme="minorHAnsi" w:hAnsiTheme="minorHAnsi"/>
        </w:rPr>
      </w:pPr>
      <w:r w:rsidRPr="005774AB">
        <w:rPr>
          <w:rFonts w:asciiTheme="minorHAnsi" w:hAnsiTheme="minorHAnsi"/>
        </w:rPr>
        <w:t xml:space="preserve">Increased engagement ensures public outcry – polls prove. </w:t>
      </w:r>
    </w:p>
    <w:p w:rsidR="0079737E" w:rsidRPr="005774AB" w:rsidRDefault="0079737E" w:rsidP="0079737E">
      <w:pPr>
        <w:rPr>
          <w:rFonts w:asciiTheme="minorHAnsi" w:hAnsiTheme="minorHAnsi"/>
        </w:rPr>
      </w:pPr>
      <w:r w:rsidRPr="005774AB">
        <w:rPr>
          <w:rStyle w:val="Style13ptBold"/>
          <w:rFonts w:asciiTheme="minorHAnsi" w:hAnsiTheme="minorHAnsi"/>
        </w:rPr>
        <w:t>Glaser, 16</w:t>
      </w:r>
      <w:r w:rsidRPr="005774AB">
        <w:rPr>
          <w:rFonts w:asciiTheme="minorHAnsi" w:hAnsiTheme="minorHAnsi"/>
        </w:rPr>
        <w:t xml:space="preserve"> (Bonnie S. Glaser, Senior Adviser for Asia and Director, China Power Project, Center for Strategic and International Studies NIDS International Security Seminar, “US Strategy toward China: Engaging, Binding and Balancing,” March, </w:t>
      </w:r>
      <w:hyperlink r:id="rId89" w:history="1">
        <w:r w:rsidRPr="005774AB">
          <w:rPr>
            <w:rStyle w:val="Hyperlink"/>
            <w:rFonts w:asciiTheme="minorHAnsi" w:hAnsiTheme="minorHAnsi"/>
          </w:rPr>
          <w:t>http://www.nids.go.jp/event/other/seminar/pdf/03.pdf</w:t>
        </w:r>
      </w:hyperlink>
      <w:r w:rsidRPr="005774AB">
        <w:rPr>
          <w:rFonts w:asciiTheme="minorHAnsi" w:hAnsiTheme="minorHAnsi"/>
        </w:rPr>
        <w:t xml:space="preserve">, CMR) </w:t>
      </w:r>
    </w:p>
    <w:p w:rsidR="0079737E" w:rsidRPr="005774AB" w:rsidRDefault="0079737E" w:rsidP="0079737E">
      <w:pPr>
        <w:rPr>
          <w:rFonts w:asciiTheme="minorHAnsi" w:hAnsiTheme="minorHAnsi"/>
          <w:sz w:val="16"/>
        </w:rPr>
      </w:pPr>
      <w:r w:rsidRPr="005774AB">
        <w:rPr>
          <w:rFonts w:asciiTheme="minorHAnsi" w:hAnsiTheme="minorHAnsi"/>
          <w:sz w:val="16"/>
        </w:rPr>
        <w:t xml:space="preserve">American Attitudes toward China and the Presidential Election </w:t>
      </w:r>
      <w:r w:rsidRPr="005774AB">
        <w:rPr>
          <w:rStyle w:val="StyleUnderline"/>
          <w:rFonts w:asciiTheme="minorHAnsi" w:hAnsiTheme="minorHAnsi"/>
        </w:rPr>
        <w:t>One factor that will influence US policy approaches to China</w:t>
      </w:r>
      <w:r w:rsidRPr="005774AB">
        <w:rPr>
          <w:rFonts w:asciiTheme="minorHAnsi" w:hAnsiTheme="minorHAnsi"/>
          <w:sz w:val="16"/>
        </w:rPr>
        <w:t xml:space="preserve"> in the coming years </w:t>
      </w:r>
      <w:r w:rsidRPr="005774AB">
        <w:rPr>
          <w:rStyle w:val="StyleUnderline"/>
          <w:rFonts w:asciiTheme="minorHAnsi" w:hAnsiTheme="minorHAnsi"/>
        </w:rPr>
        <w:t>is American attitudes toward China</w:t>
      </w:r>
      <w:r w:rsidRPr="005774AB">
        <w:rPr>
          <w:rFonts w:asciiTheme="minorHAnsi" w:hAnsiTheme="minorHAnsi"/>
          <w:sz w:val="16"/>
        </w:rPr>
        <w:t xml:space="preserve">. </w:t>
      </w:r>
      <w:r w:rsidRPr="005774AB">
        <w:rPr>
          <w:rStyle w:val="StyleUnderline"/>
          <w:rFonts w:asciiTheme="minorHAnsi" w:hAnsiTheme="minorHAnsi"/>
        </w:rPr>
        <w:t>A 2015 Pew</w:t>
      </w:r>
      <w:r w:rsidRPr="005774AB">
        <w:rPr>
          <w:rFonts w:asciiTheme="minorHAnsi" w:hAnsiTheme="minorHAnsi"/>
          <w:sz w:val="16"/>
        </w:rPr>
        <w:t xml:space="preserve"> Research Center </w:t>
      </w:r>
      <w:r w:rsidRPr="005774AB">
        <w:rPr>
          <w:rStyle w:val="StyleUnderline"/>
          <w:rFonts w:asciiTheme="minorHAnsi" w:hAnsiTheme="minorHAnsi"/>
        </w:rPr>
        <w:t>survey found</w:t>
      </w:r>
      <w:r w:rsidRPr="005774AB">
        <w:rPr>
          <w:rFonts w:asciiTheme="minorHAnsi" w:hAnsiTheme="minorHAnsi"/>
          <w:sz w:val="16"/>
        </w:rPr>
        <w:t xml:space="preserve"> that </w:t>
      </w:r>
      <w:r w:rsidRPr="005774AB">
        <w:rPr>
          <w:rStyle w:val="StyleUnderline"/>
          <w:rFonts w:asciiTheme="minorHAnsi" w:hAnsiTheme="minorHAnsi"/>
        </w:rPr>
        <w:t xml:space="preserve">Americans’ negative views of China are </w:t>
      </w:r>
      <w:r w:rsidRPr="005774AB">
        <w:rPr>
          <w:rStyle w:val="Emphasis"/>
          <w:rFonts w:asciiTheme="minorHAnsi" w:hAnsiTheme="minorHAnsi"/>
        </w:rPr>
        <w:t>quite strong</w:t>
      </w:r>
      <w:r w:rsidRPr="005774AB">
        <w:rPr>
          <w:rStyle w:val="StyleUnderline"/>
          <w:rFonts w:asciiTheme="minorHAnsi" w:hAnsiTheme="minorHAnsi"/>
        </w:rPr>
        <w:t>.</w:t>
      </w:r>
      <w:r w:rsidRPr="005774AB">
        <w:rPr>
          <w:rFonts w:asciiTheme="minorHAnsi" w:hAnsiTheme="minorHAnsi"/>
          <w:sz w:val="16"/>
        </w:rPr>
        <w:t xml:space="preserve"> Roughly </w:t>
      </w:r>
      <w:r w:rsidRPr="005774AB">
        <w:rPr>
          <w:rStyle w:val="StyleUnderline"/>
          <w:rFonts w:asciiTheme="minorHAnsi" w:hAnsiTheme="minorHAnsi"/>
        </w:rPr>
        <w:t>half of Americans say</w:t>
      </w:r>
      <w:r w:rsidRPr="005774AB">
        <w:rPr>
          <w:rFonts w:asciiTheme="minorHAnsi" w:hAnsiTheme="minorHAnsi"/>
          <w:sz w:val="16"/>
        </w:rPr>
        <w:t xml:space="preserve"> that </w:t>
      </w:r>
      <w:proofErr w:type="gramStart"/>
      <w:r w:rsidRPr="005774AB">
        <w:rPr>
          <w:rStyle w:val="StyleUnderline"/>
          <w:rFonts w:asciiTheme="minorHAnsi" w:hAnsiTheme="minorHAnsi"/>
        </w:rPr>
        <w:t>China’ s</w:t>
      </w:r>
      <w:proofErr w:type="gramEnd"/>
      <w:r w:rsidRPr="005774AB">
        <w:rPr>
          <w:rStyle w:val="StyleUnderline"/>
          <w:rFonts w:asciiTheme="minorHAnsi" w:hAnsiTheme="minorHAnsi"/>
        </w:rPr>
        <w:t xml:space="preserve"> emergence as a world power is a major threat</w:t>
      </w:r>
      <w:r w:rsidRPr="005774AB">
        <w:rPr>
          <w:rFonts w:asciiTheme="minorHAnsi" w:hAnsiTheme="minorHAnsi"/>
          <w:sz w:val="16"/>
        </w:rPr>
        <w:t xml:space="preserve"> to their well -being. </w:t>
      </w:r>
      <w:r w:rsidRPr="005774AB">
        <w:rPr>
          <w:rStyle w:val="StyleUnderline"/>
          <w:rFonts w:asciiTheme="minorHAnsi" w:hAnsiTheme="minorHAnsi"/>
        </w:rPr>
        <w:t xml:space="preserve">Negative sentiment toward China stands at </w:t>
      </w:r>
      <w:r w:rsidRPr="005774AB">
        <w:rPr>
          <w:rStyle w:val="Emphasis"/>
          <w:rFonts w:asciiTheme="minorHAnsi" w:hAnsiTheme="minorHAnsi"/>
        </w:rPr>
        <w:t>54%</w:t>
      </w:r>
      <w:r w:rsidRPr="005774AB">
        <w:rPr>
          <w:rFonts w:asciiTheme="minorHAnsi" w:hAnsiTheme="minorHAnsi"/>
          <w:sz w:val="16"/>
        </w:rPr>
        <w:t xml:space="preserve"> and has exceeded 50% in each of the last three years. This is especially significant considering that a decade ago, in 2006, only 26% of </w:t>
      </w:r>
      <w:proofErr w:type="spellStart"/>
      <w:r w:rsidRPr="005774AB">
        <w:rPr>
          <w:rFonts w:asciiTheme="minorHAnsi" w:hAnsiTheme="minorHAnsi"/>
          <w:sz w:val="16"/>
        </w:rPr>
        <w:t>Ameri</w:t>
      </w:r>
      <w:proofErr w:type="spellEnd"/>
      <w:r w:rsidRPr="005774AB">
        <w:rPr>
          <w:rFonts w:asciiTheme="minorHAnsi" w:hAnsiTheme="minorHAnsi"/>
          <w:sz w:val="16"/>
        </w:rPr>
        <w:t xml:space="preserve"> cans had an unfavorable opinion of China. Even though Asia is geographically far away from the US homeland, Americans are worried about tensions that could escalate. About seven in ten Americans express concern about territorial disputes between China and its neighbors. 14 </w:t>
      </w:r>
      <w:r w:rsidRPr="005774AB">
        <w:rPr>
          <w:rStyle w:val="StyleUnderline"/>
          <w:rFonts w:asciiTheme="minorHAnsi" w:hAnsiTheme="minorHAnsi"/>
        </w:rPr>
        <w:t xml:space="preserve">The primary source of American worries about China </w:t>
      </w:r>
      <w:proofErr w:type="gramStart"/>
      <w:r w:rsidRPr="005774AB">
        <w:rPr>
          <w:rStyle w:val="StyleUnderline"/>
          <w:rFonts w:asciiTheme="minorHAnsi" w:hAnsiTheme="minorHAnsi"/>
        </w:rPr>
        <w:t>can be traced</w:t>
      </w:r>
      <w:proofErr w:type="gramEnd"/>
      <w:r w:rsidRPr="005774AB">
        <w:rPr>
          <w:rStyle w:val="StyleUnderline"/>
          <w:rFonts w:asciiTheme="minorHAnsi" w:hAnsiTheme="minorHAnsi"/>
        </w:rPr>
        <w:t xml:space="preserve"> to concerns about China’s growing economy and the challenge that it poses to American interests</w:t>
      </w:r>
      <w:r w:rsidRPr="005774AB">
        <w:rPr>
          <w:rFonts w:asciiTheme="minorHAnsi" w:hAnsiTheme="minorHAnsi"/>
          <w:sz w:val="16"/>
        </w:rPr>
        <w:t xml:space="preserve">. Two -thirds of Americans believe that the large amount of US debt held by </w:t>
      </w:r>
      <w:proofErr w:type="spellStart"/>
      <w:r w:rsidRPr="005774AB">
        <w:rPr>
          <w:rFonts w:asciiTheme="minorHAnsi" w:hAnsiTheme="minorHAnsi"/>
          <w:sz w:val="16"/>
        </w:rPr>
        <w:t>Beiji</w:t>
      </w:r>
      <w:proofErr w:type="spellEnd"/>
      <w:r w:rsidRPr="005774AB">
        <w:rPr>
          <w:rFonts w:asciiTheme="minorHAnsi" w:hAnsiTheme="minorHAnsi"/>
          <w:sz w:val="16"/>
        </w:rPr>
        <w:t xml:space="preserve"> ng is a very serious problem for the US. Six in </w:t>
      </w:r>
      <w:proofErr w:type="spellStart"/>
      <w:proofErr w:type="gramStart"/>
      <w:r w:rsidRPr="005774AB">
        <w:rPr>
          <w:rFonts w:asciiTheme="minorHAnsi" w:hAnsiTheme="minorHAnsi"/>
          <w:sz w:val="16"/>
        </w:rPr>
        <w:t>te</w:t>
      </w:r>
      <w:proofErr w:type="spellEnd"/>
      <w:proofErr w:type="gramEnd"/>
      <w:r w:rsidRPr="005774AB">
        <w:rPr>
          <w:rFonts w:asciiTheme="minorHAnsi" w:hAnsiTheme="minorHAnsi"/>
          <w:sz w:val="16"/>
        </w:rPr>
        <w:t xml:space="preserve"> n Americans think the loss of US jobs to China is a major concern. And approximately half of Americans believe that that the US trade deficit with China is also a big problem. Another issue that Americans are concerned about is cyber security. Fifty -four per cent say that cyberattacks pose a very serious problem for the United States. 15 For Americans who pay attention to foreign policy and security issues, China’s unwillingness to pressure North Korea to give up its nuclear weapons and its assertive behavior in the East and South China Seas are also worrisome. These </w:t>
      </w:r>
      <w:r w:rsidRPr="005774AB">
        <w:rPr>
          <w:rStyle w:val="Emphasis"/>
          <w:rFonts w:asciiTheme="minorHAnsi" w:hAnsiTheme="minorHAnsi"/>
        </w:rPr>
        <w:t>hardening attitudes toward China suggest</w:t>
      </w:r>
      <w:r w:rsidRPr="005774AB">
        <w:rPr>
          <w:rFonts w:asciiTheme="minorHAnsi" w:hAnsiTheme="minorHAnsi"/>
          <w:sz w:val="16"/>
        </w:rPr>
        <w:t xml:space="preserve"> that </w:t>
      </w:r>
      <w:r w:rsidRPr="005774AB">
        <w:rPr>
          <w:rStyle w:val="Emphasis"/>
          <w:rFonts w:asciiTheme="minorHAnsi" w:hAnsiTheme="minorHAnsi"/>
        </w:rPr>
        <w:t>Americans favor tougher policies toward China</w:t>
      </w:r>
      <w:r w:rsidRPr="005774AB">
        <w:rPr>
          <w:rFonts w:asciiTheme="minorHAnsi" w:hAnsiTheme="minorHAnsi"/>
          <w:sz w:val="16"/>
        </w:rPr>
        <w:t xml:space="preserve">. </w:t>
      </w:r>
    </w:p>
    <w:p w:rsidR="0079737E" w:rsidRPr="005774AB" w:rsidRDefault="0079737E" w:rsidP="0079737E">
      <w:pPr>
        <w:pStyle w:val="Heading4"/>
        <w:rPr>
          <w:rFonts w:asciiTheme="minorHAnsi" w:hAnsiTheme="minorHAnsi"/>
        </w:rPr>
      </w:pPr>
      <w:r w:rsidRPr="005774AB">
        <w:rPr>
          <w:rFonts w:asciiTheme="minorHAnsi" w:hAnsiTheme="minorHAnsi"/>
        </w:rPr>
        <w:t xml:space="preserve">Plan will be linked to economic and security issues – sways public support. </w:t>
      </w:r>
    </w:p>
    <w:p w:rsidR="0079737E" w:rsidRPr="005774AB" w:rsidRDefault="0079737E" w:rsidP="0079737E">
      <w:pPr>
        <w:rPr>
          <w:rFonts w:asciiTheme="minorHAnsi" w:hAnsiTheme="minorHAnsi"/>
        </w:rPr>
      </w:pPr>
      <w:proofErr w:type="spellStart"/>
      <w:r w:rsidRPr="005774AB">
        <w:rPr>
          <w:rStyle w:val="Style13ptBold"/>
          <w:rFonts w:asciiTheme="minorHAnsi" w:hAnsiTheme="minorHAnsi"/>
        </w:rPr>
        <w:t>Lampton</w:t>
      </w:r>
      <w:proofErr w:type="spellEnd"/>
      <w:r w:rsidRPr="005774AB">
        <w:rPr>
          <w:rStyle w:val="Style13ptBold"/>
          <w:rFonts w:asciiTheme="minorHAnsi" w:hAnsiTheme="minorHAnsi"/>
        </w:rPr>
        <w:t>, 15</w:t>
      </w:r>
      <w:r w:rsidRPr="005774AB">
        <w:rPr>
          <w:rFonts w:asciiTheme="minorHAnsi" w:hAnsiTheme="minorHAnsi"/>
        </w:rPr>
        <w:t xml:space="preserve"> (Dr. David M. </w:t>
      </w:r>
      <w:proofErr w:type="spellStart"/>
      <w:r w:rsidRPr="005774AB">
        <w:rPr>
          <w:rFonts w:asciiTheme="minorHAnsi" w:hAnsiTheme="minorHAnsi"/>
        </w:rPr>
        <w:t>Lampton</w:t>
      </w:r>
      <w:proofErr w:type="spellEnd"/>
      <w:r w:rsidRPr="005774AB">
        <w:rPr>
          <w:rFonts w:asciiTheme="minorHAnsi" w:hAnsiTheme="minorHAnsi"/>
        </w:rPr>
        <w:t xml:space="preserve">, speech “A Tipping Point in U.S.-China Relations is Upon Us” as given at the conference “China’s Reform: Opportunities and Challenges,” May 11, </w:t>
      </w:r>
      <w:hyperlink r:id="rId90" w:history="1">
        <w:r w:rsidRPr="005774AB">
          <w:rPr>
            <w:rStyle w:val="Hyperlink"/>
            <w:rFonts w:asciiTheme="minorHAnsi" w:hAnsiTheme="minorHAnsi"/>
          </w:rPr>
          <w:t>http://www.uscnpm.org/blog/2015/05/11/a-tipping-point-in-u-s-china-relations-is-upon-us-part-i/</w:t>
        </w:r>
      </w:hyperlink>
      <w:r w:rsidRPr="005774AB">
        <w:rPr>
          <w:rFonts w:asciiTheme="minorHAnsi" w:hAnsiTheme="minorHAnsi"/>
        </w:rPr>
        <w:t xml:space="preserve">, CMR) </w:t>
      </w:r>
    </w:p>
    <w:p w:rsidR="0079737E" w:rsidRPr="005774AB" w:rsidRDefault="0079737E" w:rsidP="0079737E">
      <w:pPr>
        <w:rPr>
          <w:rFonts w:asciiTheme="minorHAnsi" w:hAnsiTheme="minorHAnsi"/>
          <w:sz w:val="16"/>
        </w:rPr>
      </w:pPr>
      <w:r w:rsidRPr="005774AB">
        <w:rPr>
          <w:rFonts w:asciiTheme="minorHAnsi" w:hAnsiTheme="minorHAnsi"/>
          <w:sz w:val="16"/>
        </w:rPr>
        <w:t xml:space="preserve">– And finally there is </w:t>
      </w:r>
      <w:r w:rsidRPr="005774AB">
        <w:rPr>
          <w:rStyle w:val="StyleUnderline"/>
          <w:rFonts w:asciiTheme="minorHAnsi" w:hAnsiTheme="minorHAnsi"/>
        </w:rPr>
        <w:t>domestic politics</w:t>
      </w:r>
      <w:r w:rsidRPr="005774AB">
        <w:rPr>
          <w:rFonts w:asciiTheme="minorHAnsi" w:hAnsiTheme="minorHAnsi"/>
          <w:sz w:val="16"/>
        </w:rPr>
        <w:t xml:space="preserve"> in both countries, </w:t>
      </w:r>
      <w:r w:rsidRPr="005774AB">
        <w:rPr>
          <w:rStyle w:val="StyleUnderline"/>
          <w:rFonts w:asciiTheme="minorHAnsi" w:hAnsiTheme="minorHAnsi"/>
        </w:rPr>
        <w:t>a consideration now exacerbated by</w:t>
      </w:r>
      <w:r w:rsidRPr="005774AB">
        <w:rPr>
          <w:rFonts w:asciiTheme="minorHAnsi" w:hAnsiTheme="minorHAnsi"/>
          <w:sz w:val="16"/>
        </w:rPr>
        <w:t xml:space="preserve"> the convergence of generational transition and consolidation of power in China and </w:t>
      </w:r>
      <w:r w:rsidRPr="005774AB">
        <w:rPr>
          <w:rStyle w:val="StyleUnderline"/>
          <w:rFonts w:asciiTheme="minorHAnsi" w:hAnsiTheme="minorHAnsi"/>
        </w:rPr>
        <w:t>general elections in the United States.</w:t>
      </w:r>
      <w:r w:rsidRPr="005774AB">
        <w:rPr>
          <w:rFonts w:asciiTheme="minorHAnsi" w:hAnsiTheme="minorHAnsi"/>
          <w:sz w:val="16"/>
        </w:rPr>
        <w:t xml:space="preserve"> The U.S. general elections will feature an entirely new cast of candidates running for president. </w:t>
      </w:r>
      <w:r w:rsidRPr="005774AB">
        <w:rPr>
          <w:rStyle w:val="StyleUnderline"/>
          <w:rFonts w:asciiTheme="minorHAnsi" w:hAnsiTheme="minorHAnsi"/>
        </w:rPr>
        <w:t xml:space="preserve">In the United States, elections put a premium on finding security issues that exert a </w:t>
      </w:r>
      <w:r w:rsidRPr="005774AB">
        <w:rPr>
          <w:rStyle w:val="Emphasis"/>
          <w:rFonts w:asciiTheme="minorHAnsi" w:hAnsiTheme="minorHAnsi"/>
        </w:rPr>
        <w:t>powerful influence over voter behavior</w:t>
      </w:r>
      <w:r w:rsidRPr="005774AB">
        <w:rPr>
          <w:rFonts w:asciiTheme="minorHAnsi" w:hAnsiTheme="minorHAnsi"/>
          <w:sz w:val="16"/>
        </w:rPr>
        <w:t xml:space="preserve"> and justify larger military budgets in a constrained fiscal environment.  Moreover, </w:t>
      </w:r>
      <w:r w:rsidRPr="005774AB">
        <w:rPr>
          <w:rStyle w:val="StyleUnderline"/>
          <w:rFonts w:asciiTheme="minorHAnsi" w:hAnsiTheme="minorHAnsi"/>
        </w:rPr>
        <w:t>there is widespread public perception</w:t>
      </w:r>
      <w:r w:rsidRPr="005774AB">
        <w:rPr>
          <w:rFonts w:asciiTheme="minorHAnsi" w:hAnsiTheme="minorHAnsi"/>
          <w:sz w:val="16"/>
        </w:rPr>
        <w:t xml:space="preserve"> that </w:t>
      </w:r>
      <w:r w:rsidRPr="005774AB">
        <w:rPr>
          <w:rStyle w:val="StyleUnderline"/>
          <w:rFonts w:asciiTheme="minorHAnsi" w:hAnsiTheme="minorHAnsi"/>
        </w:rPr>
        <w:t>the Sino-American economic playing field has been unfair to Americans, and the recent jump in China’s trade surplus with the United States is likely to compound this feeling and generate calls for action</w:t>
      </w:r>
      <w:r w:rsidRPr="005774AB">
        <w:rPr>
          <w:rFonts w:asciiTheme="minorHAnsi" w:hAnsiTheme="minorHAnsi"/>
          <w:sz w:val="16"/>
        </w:rPr>
        <w:t xml:space="preserve">.  </w:t>
      </w:r>
      <w:r w:rsidRPr="005774AB">
        <w:rPr>
          <w:rStyle w:val="Emphasis"/>
          <w:rFonts w:asciiTheme="minorHAnsi" w:hAnsiTheme="minorHAnsi"/>
        </w:rPr>
        <w:t>Economic and security issues are merging</w:t>
      </w:r>
      <w:r w:rsidRPr="005774AB">
        <w:rPr>
          <w:rFonts w:asciiTheme="minorHAnsi" w:hAnsiTheme="minorHAnsi"/>
          <w:sz w:val="16"/>
        </w:rPr>
        <w:t xml:space="preserve">, </w:t>
      </w:r>
      <w:r w:rsidRPr="005774AB">
        <w:rPr>
          <w:rStyle w:val="StyleUnderline"/>
          <w:rFonts w:asciiTheme="minorHAnsi" w:hAnsiTheme="minorHAnsi"/>
        </w:rPr>
        <w:t>with the assertion</w:t>
      </w:r>
      <w:r w:rsidRPr="005774AB">
        <w:rPr>
          <w:rFonts w:asciiTheme="minorHAnsi" w:hAnsiTheme="minorHAnsi"/>
          <w:sz w:val="16"/>
        </w:rPr>
        <w:t xml:space="preserve"> that </w:t>
      </w:r>
      <w:r w:rsidRPr="005774AB">
        <w:rPr>
          <w:rStyle w:val="StyleUnderline"/>
          <w:rFonts w:asciiTheme="minorHAnsi" w:hAnsiTheme="minorHAnsi"/>
        </w:rPr>
        <w:t xml:space="preserve">the American economy </w:t>
      </w:r>
      <w:proofErr w:type="gramStart"/>
      <w:r w:rsidRPr="005774AB">
        <w:rPr>
          <w:rStyle w:val="StyleUnderline"/>
          <w:rFonts w:asciiTheme="minorHAnsi" w:hAnsiTheme="minorHAnsi"/>
        </w:rPr>
        <w:t>is being hollowed</w:t>
      </w:r>
      <w:proofErr w:type="gramEnd"/>
      <w:r w:rsidRPr="005774AB">
        <w:rPr>
          <w:rStyle w:val="StyleUnderline"/>
          <w:rFonts w:asciiTheme="minorHAnsi" w:hAnsiTheme="minorHAnsi"/>
        </w:rPr>
        <w:t xml:space="preserve"> out</w:t>
      </w:r>
      <w:r w:rsidRPr="005774AB">
        <w:rPr>
          <w:rFonts w:asciiTheme="minorHAnsi" w:hAnsiTheme="minorHAnsi"/>
          <w:sz w:val="16"/>
        </w:rPr>
        <w:t>, in part due to overt and covert technology transfer to the PRC. In China, it appears that the needs to reinforce Party legitimacy and consolidate the new administration are not inconsequential foreign policy considerations, and, of course, the PRC has its interest groups.</w:t>
      </w:r>
    </w:p>
    <w:p w:rsidR="0079737E" w:rsidRPr="005774AB" w:rsidRDefault="0079737E" w:rsidP="0079737E">
      <w:pPr>
        <w:pStyle w:val="Heading3"/>
        <w:rPr>
          <w:rFonts w:asciiTheme="minorHAnsi" w:hAnsiTheme="minorHAnsi"/>
        </w:rPr>
      </w:pPr>
      <w:r w:rsidRPr="005774AB">
        <w:rPr>
          <w:rFonts w:asciiTheme="minorHAnsi" w:hAnsiTheme="minorHAnsi"/>
        </w:rPr>
        <w:t xml:space="preserve">Elections – DA Turns Case  </w:t>
      </w:r>
    </w:p>
    <w:p w:rsidR="0079737E" w:rsidRPr="005774AB" w:rsidRDefault="0079737E" w:rsidP="0079737E">
      <w:pPr>
        <w:pStyle w:val="Heading4"/>
        <w:rPr>
          <w:rFonts w:asciiTheme="minorHAnsi" w:hAnsiTheme="minorHAnsi"/>
        </w:rPr>
      </w:pPr>
      <w:r w:rsidRPr="005774AB">
        <w:rPr>
          <w:rFonts w:asciiTheme="minorHAnsi" w:hAnsiTheme="minorHAnsi"/>
        </w:rPr>
        <w:t xml:space="preserve">DA turns case – ensures rollback and broader containment – the link alone triggers perception. </w:t>
      </w:r>
    </w:p>
    <w:p w:rsidR="0079737E" w:rsidRPr="005774AB" w:rsidRDefault="0079737E" w:rsidP="0079737E">
      <w:pPr>
        <w:rPr>
          <w:rFonts w:asciiTheme="minorHAnsi" w:hAnsiTheme="minorHAnsi"/>
        </w:rPr>
      </w:pPr>
      <w:r w:rsidRPr="005774AB">
        <w:rPr>
          <w:rStyle w:val="Style13ptBold"/>
          <w:rFonts w:asciiTheme="minorHAnsi" w:hAnsiTheme="minorHAnsi"/>
        </w:rPr>
        <w:t>Harding, 15</w:t>
      </w:r>
      <w:r w:rsidRPr="005774AB">
        <w:rPr>
          <w:rFonts w:asciiTheme="minorHAnsi" w:hAnsiTheme="minorHAnsi"/>
        </w:rPr>
        <w:t xml:space="preserve"> (Harry, former dean of the Elliott School of International Affairs at George Washington University, and the Frank Batten School of Public Policy at the University of Virginia, is now University Professor at the University of Virginia and Visiting Professor of Social Science at the Hong Kong University of Science and Technology, “Has U.S. China Policy Failed?,” The Washington Quarterly 38:3, Fall, </w:t>
      </w:r>
      <w:hyperlink r:id="rId91" w:history="1">
        <w:r w:rsidRPr="005774AB">
          <w:rPr>
            <w:rStyle w:val="Hyperlink"/>
            <w:rFonts w:asciiTheme="minorHAnsi" w:hAnsiTheme="minorHAnsi"/>
          </w:rPr>
          <w:t>https://twq.elliott.gwu.edu/sites/twq.elliott.gwu.edu/files/downloads/TWQ_Fall2015_Harding.pdf</w:t>
        </w:r>
      </w:hyperlink>
      <w:r w:rsidRPr="005774AB">
        <w:rPr>
          <w:rFonts w:asciiTheme="minorHAnsi" w:hAnsiTheme="minorHAnsi"/>
        </w:rPr>
        <w:t xml:space="preserve">, CMR) </w:t>
      </w:r>
    </w:p>
    <w:p w:rsidR="0079737E" w:rsidRPr="005774AB" w:rsidRDefault="0079737E" w:rsidP="0079737E">
      <w:pPr>
        <w:rPr>
          <w:rFonts w:asciiTheme="minorHAnsi" w:hAnsiTheme="minorHAnsi"/>
        </w:rPr>
      </w:pPr>
      <w:proofErr w:type="spellStart"/>
      <w:r w:rsidRPr="005774AB">
        <w:rPr>
          <w:rFonts w:asciiTheme="minorHAnsi" w:hAnsiTheme="minorHAnsi"/>
          <w:sz w:val="16"/>
        </w:rPr>
        <w:t>T he</w:t>
      </w:r>
      <w:proofErr w:type="spellEnd"/>
      <w:r w:rsidRPr="005774AB">
        <w:rPr>
          <w:rFonts w:asciiTheme="minorHAnsi" w:hAnsiTheme="minorHAnsi"/>
          <w:sz w:val="16"/>
        </w:rPr>
        <w:t xml:space="preserve"> United States is now immersed in its most intense debate over China policy in decades — certainly since the Tiananmen Crisis of 1989, and possibly since the first serious discussion of normalizing relations with China in the mid-1960s. 1 Some aspects of the debate are even reminiscent of the first great debate over U.S. strategy toward China — the </w:t>
      </w:r>
      <w:proofErr w:type="gramStart"/>
      <w:r w:rsidRPr="005774AB">
        <w:rPr>
          <w:rFonts w:asciiTheme="minorHAnsi" w:hAnsiTheme="minorHAnsi"/>
          <w:sz w:val="16"/>
        </w:rPr>
        <w:t>“ who</w:t>
      </w:r>
      <w:proofErr w:type="gramEnd"/>
      <w:r w:rsidRPr="005774AB">
        <w:rPr>
          <w:rFonts w:asciiTheme="minorHAnsi" w:hAnsiTheme="minorHAnsi"/>
          <w:sz w:val="16"/>
        </w:rPr>
        <w:t xml:space="preserve"> lost China ” </w:t>
      </w:r>
      <w:proofErr w:type="spellStart"/>
      <w:r w:rsidRPr="005774AB">
        <w:rPr>
          <w:rFonts w:asciiTheme="minorHAnsi" w:hAnsiTheme="minorHAnsi"/>
          <w:sz w:val="16"/>
        </w:rPr>
        <w:t>contro</w:t>
      </w:r>
      <w:proofErr w:type="spellEnd"/>
      <w:r w:rsidRPr="005774AB">
        <w:rPr>
          <w:rFonts w:asciiTheme="minorHAnsi" w:hAnsiTheme="minorHAnsi"/>
          <w:sz w:val="16"/>
        </w:rPr>
        <w:t xml:space="preserve">- </w:t>
      </w:r>
      <w:proofErr w:type="spellStart"/>
      <w:r w:rsidRPr="005774AB">
        <w:rPr>
          <w:rFonts w:asciiTheme="minorHAnsi" w:hAnsiTheme="minorHAnsi"/>
          <w:sz w:val="16"/>
        </w:rPr>
        <w:t>versy</w:t>
      </w:r>
      <w:proofErr w:type="spellEnd"/>
      <w:r w:rsidRPr="005774AB">
        <w:rPr>
          <w:rFonts w:asciiTheme="minorHAnsi" w:hAnsiTheme="minorHAnsi"/>
          <w:sz w:val="16"/>
        </w:rPr>
        <w:t xml:space="preserve"> of the early 1950s. </w:t>
      </w:r>
      <w:r w:rsidRPr="005774AB">
        <w:rPr>
          <w:rStyle w:val="Emphasis"/>
          <w:rFonts w:asciiTheme="minorHAnsi" w:hAnsiTheme="minorHAnsi"/>
        </w:rPr>
        <w:t>So far</w:t>
      </w:r>
      <w:r w:rsidRPr="005774AB">
        <w:rPr>
          <w:rStyle w:val="StyleUnderline"/>
          <w:rFonts w:asciiTheme="minorHAnsi" w:hAnsiTheme="minorHAnsi"/>
        </w:rPr>
        <w:t xml:space="preserve">, the current debate </w:t>
      </w:r>
      <w:proofErr w:type="gramStart"/>
      <w:r w:rsidRPr="005774AB">
        <w:rPr>
          <w:rStyle w:val="StyleUnderline"/>
          <w:rFonts w:asciiTheme="minorHAnsi" w:hAnsiTheme="minorHAnsi"/>
        </w:rPr>
        <w:t>has been conducted</w:t>
      </w:r>
      <w:proofErr w:type="gramEnd"/>
      <w:r w:rsidRPr="005774AB">
        <w:rPr>
          <w:rFonts w:asciiTheme="minorHAnsi" w:hAnsiTheme="minorHAnsi"/>
          <w:sz w:val="16"/>
        </w:rPr>
        <w:t xml:space="preserve"> relatively </w:t>
      </w:r>
      <w:r w:rsidRPr="005774AB">
        <w:rPr>
          <w:rStyle w:val="Emphasis"/>
          <w:rFonts w:asciiTheme="minorHAnsi" w:hAnsiTheme="minorHAnsi"/>
        </w:rPr>
        <w:t>quietly</w:t>
      </w:r>
      <w:r w:rsidRPr="005774AB">
        <w:rPr>
          <w:rFonts w:asciiTheme="minorHAnsi" w:hAnsiTheme="minorHAnsi"/>
          <w:sz w:val="16"/>
        </w:rPr>
        <w:t xml:space="preserve">, primarily among analysts of China, scholars of international politics, and specialists on U.S. foreign policy. However, </w:t>
      </w:r>
      <w:r w:rsidRPr="005774AB">
        <w:rPr>
          <w:rStyle w:val="StyleUnderline"/>
          <w:rFonts w:asciiTheme="minorHAnsi" w:hAnsiTheme="minorHAnsi"/>
        </w:rPr>
        <w:t>with the</w:t>
      </w:r>
      <w:r w:rsidRPr="005774AB">
        <w:rPr>
          <w:rFonts w:asciiTheme="minorHAnsi" w:hAnsiTheme="minorHAnsi"/>
          <w:sz w:val="16"/>
        </w:rPr>
        <w:t xml:space="preserve"> </w:t>
      </w:r>
      <w:r w:rsidRPr="005774AB">
        <w:rPr>
          <w:rStyle w:val="StyleUnderline"/>
          <w:rFonts w:asciiTheme="minorHAnsi" w:hAnsiTheme="minorHAnsi"/>
        </w:rPr>
        <w:t>presidential election</w:t>
      </w:r>
      <w:r w:rsidRPr="005774AB">
        <w:rPr>
          <w:rFonts w:asciiTheme="minorHAnsi" w:hAnsiTheme="minorHAnsi"/>
          <w:sz w:val="16"/>
        </w:rPr>
        <w:t xml:space="preserve"> campaign of </w:t>
      </w:r>
      <w:r w:rsidRPr="005774AB">
        <w:rPr>
          <w:rStyle w:val="StyleUnderline"/>
          <w:rFonts w:asciiTheme="minorHAnsi" w:hAnsiTheme="minorHAnsi"/>
        </w:rPr>
        <w:t>2016 ramping up,</w:t>
      </w:r>
      <w:r w:rsidRPr="005774AB">
        <w:rPr>
          <w:rFonts w:asciiTheme="minorHAnsi" w:hAnsiTheme="minorHAnsi"/>
          <w:sz w:val="16"/>
        </w:rPr>
        <w:t xml:space="preserve"> one or more of </w:t>
      </w:r>
      <w:r w:rsidRPr="005774AB">
        <w:rPr>
          <w:rStyle w:val="StyleUnderline"/>
          <w:rFonts w:asciiTheme="minorHAnsi" w:hAnsiTheme="minorHAnsi"/>
        </w:rPr>
        <w:t>the candidates will</w:t>
      </w:r>
      <w:r w:rsidRPr="005774AB">
        <w:rPr>
          <w:rFonts w:asciiTheme="minorHAnsi" w:hAnsiTheme="minorHAnsi"/>
          <w:sz w:val="16"/>
        </w:rPr>
        <w:t xml:space="preserve"> almost certainly </w:t>
      </w:r>
      <w:r w:rsidRPr="005774AB">
        <w:rPr>
          <w:rStyle w:val="StyleUnderline"/>
          <w:rFonts w:asciiTheme="minorHAnsi" w:hAnsiTheme="minorHAnsi"/>
        </w:rPr>
        <w:t>seize the issue</w:t>
      </w:r>
      <w:r w:rsidRPr="005774AB">
        <w:rPr>
          <w:rFonts w:asciiTheme="minorHAnsi" w:hAnsiTheme="minorHAnsi"/>
          <w:sz w:val="16"/>
        </w:rPr>
        <w:t xml:space="preserve">. </w:t>
      </w:r>
      <w:r w:rsidRPr="005774AB">
        <w:rPr>
          <w:rStyle w:val="StyleUnderline"/>
          <w:rFonts w:asciiTheme="minorHAnsi" w:hAnsiTheme="minorHAnsi"/>
        </w:rPr>
        <w:t>Depending on</w:t>
      </w:r>
      <w:r w:rsidRPr="005774AB">
        <w:rPr>
          <w:rFonts w:asciiTheme="minorHAnsi" w:hAnsiTheme="minorHAnsi"/>
          <w:sz w:val="16"/>
        </w:rPr>
        <w:t xml:space="preserve"> what </w:t>
      </w:r>
      <w:r w:rsidRPr="005774AB">
        <w:rPr>
          <w:rStyle w:val="StyleUnderline"/>
          <w:rFonts w:asciiTheme="minorHAnsi" w:hAnsiTheme="minorHAnsi"/>
        </w:rPr>
        <w:t>positions</w:t>
      </w:r>
      <w:r w:rsidRPr="005774AB">
        <w:rPr>
          <w:rFonts w:asciiTheme="minorHAnsi" w:hAnsiTheme="minorHAnsi"/>
          <w:sz w:val="16"/>
        </w:rPr>
        <w:t xml:space="preserve"> the </w:t>
      </w:r>
      <w:r w:rsidRPr="005774AB">
        <w:rPr>
          <w:rStyle w:val="StyleUnderline"/>
          <w:rFonts w:asciiTheme="minorHAnsi" w:hAnsiTheme="minorHAnsi"/>
        </w:rPr>
        <w:t>candidates take and which</w:t>
      </w:r>
      <w:r w:rsidRPr="005774AB">
        <w:rPr>
          <w:rFonts w:asciiTheme="minorHAnsi" w:hAnsiTheme="minorHAnsi"/>
          <w:sz w:val="16"/>
        </w:rPr>
        <w:t xml:space="preserve"> of them </w:t>
      </w:r>
      <w:r w:rsidRPr="005774AB">
        <w:rPr>
          <w:rStyle w:val="StyleUnderline"/>
          <w:rFonts w:asciiTheme="minorHAnsi" w:hAnsiTheme="minorHAnsi"/>
        </w:rPr>
        <w:t xml:space="preserve">wins the election, the possibility exists for </w:t>
      </w:r>
      <w:r w:rsidRPr="005774AB">
        <w:rPr>
          <w:rStyle w:val="Emphasis"/>
          <w:rFonts w:asciiTheme="minorHAnsi" w:hAnsiTheme="minorHAnsi"/>
        </w:rPr>
        <w:t>significant changes</w:t>
      </w:r>
      <w:r w:rsidRPr="005774AB">
        <w:rPr>
          <w:rStyle w:val="StyleUnderline"/>
          <w:rFonts w:asciiTheme="minorHAnsi" w:hAnsiTheme="minorHAnsi"/>
        </w:rPr>
        <w:t xml:space="preserve"> in U.S. policy toward China</w:t>
      </w:r>
      <w:r w:rsidRPr="005774AB">
        <w:rPr>
          <w:rFonts w:asciiTheme="minorHAnsi" w:hAnsiTheme="minorHAnsi"/>
          <w:sz w:val="16"/>
        </w:rPr>
        <w:t xml:space="preserve"> in the next administration. Present policy is widely believed to have failed, and strong </w:t>
      </w:r>
      <w:r w:rsidRPr="005774AB">
        <w:rPr>
          <w:rStyle w:val="StyleUnderline"/>
          <w:rFonts w:asciiTheme="minorHAnsi" w:hAnsiTheme="minorHAnsi"/>
        </w:rPr>
        <w:t>arguments</w:t>
      </w:r>
      <w:r w:rsidRPr="005774AB">
        <w:rPr>
          <w:rFonts w:asciiTheme="minorHAnsi" w:hAnsiTheme="minorHAnsi"/>
          <w:sz w:val="16"/>
        </w:rPr>
        <w:t xml:space="preserve"> </w:t>
      </w:r>
      <w:proofErr w:type="gramStart"/>
      <w:r w:rsidRPr="005774AB">
        <w:rPr>
          <w:rFonts w:asciiTheme="minorHAnsi" w:hAnsiTheme="minorHAnsi"/>
          <w:sz w:val="16"/>
        </w:rPr>
        <w:t xml:space="preserve">are </w:t>
      </w:r>
      <w:r w:rsidRPr="005774AB">
        <w:rPr>
          <w:rStyle w:val="StyleUnderline"/>
          <w:rFonts w:asciiTheme="minorHAnsi" w:hAnsiTheme="minorHAnsi"/>
        </w:rPr>
        <w:t>being presented</w:t>
      </w:r>
      <w:proofErr w:type="gramEnd"/>
      <w:r w:rsidRPr="005774AB">
        <w:rPr>
          <w:rStyle w:val="StyleUnderline"/>
          <w:rFonts w:asciiTheme="minorHAnsi" w:hAnsiTheme="minorHAnsi"/>
        </w:rPr>
        <w:t xml:space="preserve"> for a </w:t>
      </w:r>
      <w:r w:rsidRPr="005774AB">
        <w:rPr>
          <w:rStyle w:val="Emphasis"/>
          <w:rFonts w:asciiTheme="minorHAnsi" w:hAnsiTheme="minorHAnsi"/>
        </w:rPr>
        <w:t>tougher U.S. policy</w:t>
      </w:r>
      <w:r w:rsidRPr="005774AB">
        <w:rPr>
          <w:rStyle w:val="StyleUnderline"/>
          <w:rFonts w:asciiTheme="minorHAnsi" w:hAnsiTheme="minorHAnsi"/>
        </w:rPr>
        <w:t xml:space="preserve"> toward Beijing</w:t>
      </w:r>
      <w:r w:rsidRPr="005774AB">
        <w:rPr>
          <w:rFonts w:asciiTheme="minorHAnsi" w:hAnsiTheme="minorHAnsi"/>
          <w:sz w:val="16"/>
        </w:rPr>
        <w:t xml:space="preserve">. </w:t>
      </w:r>
      <w:r w:rsidRPr="005774AB">
        <w:rPr>
          <w:rStyle w:val="Emphasis"/>
          <w:rFonts w:asciiTheme="minorHAnsi" w:hAnsiTheme="minorHAnsi"/>
        </w:rPr>
        <w:t>If those arguments dominate the debate, U.S. – China relations will deteriorate significantly</w:t>
      </w:r>
    </w:p>
    <w:sectPr w:rsidR="0079737E" w:rsidRPr="00577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Roboto-Regular">
    <w:altName w:val="Cambria"/>
    <w:panose1 w:val="00000000000000000000"/>
    <w:charset w:val="00"/>
    <w:family w:val="auto"/>
    <w:notTrueType/>
    <w:pitch w:val="default"/>
    <w:sig w:usb0="00000003" w:usb1="00000000" w:usb2="00000000" w:usb3="00000000" w:csb0="00000001" w:csb1="00000000"/>
  </w:font>
  <w:font w:name="Roboto-Medium">
    <w:altName w:val="Cambria"/>
    <w:panose1 w:val="00000000000000000000"/>
    <w:charset w:val="00"/>
    <w:family w:val="auto"/>
    <w:notTrueType/>
    <w:pitch w:val="default"/>
    <w:sig w:usb0="00000003" w:usb1="00000000" w:usb2="00000000" w:usb3="00000000" w:csb0="00000001" w:csb1="00000000"/>
  </w:font>
  <w:font w:name="Roboto-Light">
    <w:altName w:val="Cambria"/>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Neue">
    <w:altName w:val="Corbel"/>
    <w:charset w:val="00"/>
    <w:family w:val="auto"/>
    <w:pitch w:val="variable"/>
    <w:sig w:usb0="00000003" w:usb1="500079DB" w:usb2="0000001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313E4E"/>
    <w:multiLevelType w:val="hybridMultilevel"/>
    <w:tmpl w:val="BDECBC4A"/>
    <w:lvl w:ilvl="0" w:tplc="83C498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941150"/>
    <w:multiLevelType w:val="hybridMultilevel"/>
    <w:tmpl w:val="D534ED76"/>
    <w:lvl w:ilvl="0" w:tplc="2662F8AE">
      <w:start w:val="1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95491"/>
    <w:rsid w:val="000139A3"/>
    <w:rsid w:val="00023CB5"/>
    <w:rsid w:val="00024C1B"/>
    <w:rsid w:val="000266BF"/>
    <w:rsid w:val="00084D2E"/>
    <w:rsid w:val="00100833"/>
    <w:rsid w:val="00104529"/>
    <w:rsid w:val="00105942"/>
    <w:rsid w:val="00107396"/>
    <w:rsid w:val="00144A4C"/>
    <w:rsid w:val="00176AB0"/>
    <w:rsid w:val="00177B7D"/>
    <w:rsid w:val="0018322D"/>
    <w:rsid w:val="0019799D"/>
    <w:rsid w:val="001B5776"/>
    <w:rsid w:val="001C223E"/>
    <w:rsid w:val="001D165A"/>
    <w:rsid w:val="001E527A"/>
    <w:rsid w:val="001F676C"/>
    <w:rsid w:val="001F78CE"/>
    <w:rsid w:val="00251FC7"/>
    <w:rsid w:val="002855A7"/>
    <w:rsid w:val="00294C24"/>
    <w:rsid w:val="002969F4"/>
    <w:rsid w:val="002B1118"/>
    <w:rsid w:val="002B146A"/>
    <w:rsid w:val="002B2C5F"/>
    <w:rsid w:val="002B5E17"/>
    <w:rsid w:val="002B6314"/>
    <w:rsid w:val="00315690"/>
    <w:rsid w:val="00316B75"/>
    <w:rsid w:val="00325646"/>
    <w:rsid w:val="003460F2"/>
    <w:rsid w:val="003464D9"/>
    <w:rsid w:val="0038158C"/>
    <w:rsid w:val="00381D25"/>
    <w:rsid w:val="003902BA"/>
    <w:rsid w:val="003932BB"/>
    <w:rsid w:val="003A09E2"/>
    <w:rsid w:val="003E3B27"/>
    <w:rsid w:val="003E44DB"/>
    <w:rsid w:val="00407037"/>
    <w:rsid w:val="00435834"/>
    <w:rsid w:val="004517C7"/>
    <w:rsid w:val="004605D6"/>
    <w:rsid w:val="00481B15"/>
    <w:rsid w:val="004C60E8"/>
    <w:rsid w:val="004E3579"/>
    <w:rsid w:val="004E728B"/>
    <w:rsid w:val="004E7694"/>
    <w:rsid w:val="004F39E0"/>
    <w:rsid w:val="0052301B"/>
    <w:rsid w:val="00537BD5"/>
    <w:rsid w:val="005664D3"/>
    <w:rsid w:val="0057268A"/>
    <w:rsid w:val="005774AB"/>
    <w:rsid w:val="005D2912"/>
    <w:rsid w:val="006065BD"/>
    <w:rsid w:val="00645FA9"/>
    <w:rsid w:val="00647866"/>
    <w:rsid w:val="00664A6B"/>
    <w:rsid w:val="00665003"/>
    <w:rsid w:val="0069146D"/>
    <w:rsid w:val="006A0D70"/>
    <w:rsid w:val="006A2AD0"/>
    <w:rsid w:val="006B7808"/>
    <w:rsid w:val="006C2375"/>
    <w:rsid w:val="006C7DEC"/>
    <w:rsid w:val="006D4ECC"/>
    <w:rsid w:val="006F7126"/>
    <w:rsid w:val="00717F10"/>
    <w:rsid w:val="00721694"/>
    <w:rsid w:val="00722258"/>
    <w:rsid w:val="007243E5"/>
    <w:rsid w:val="00766EA0"/>
    <w:rsid w:val="007926BE"/>
    <w:rsid w:val="0079737E"/>
    <w:rsid w:val="007A2226"/>
    <w:rsid w:val="007C343D"/>
    <w:rsid w:val="007F5B66"/>
    <w:rsid w:val="007F62F4"/>
    <w:rsid w:val="00823A1C"/>
    <w:rsid w:val="00845B9D"/>
    <w:rsid w:val="00850B4E"/>
    <w:rsid w:val="00860984"/>
    <w:rsid w:val="0087382F"/>
    <w:rsid w:val="008B3ECB"/>
    <w:rsid w:val="008B4E85"/>
    <w:rsid w:val="008C1B2E"/>
    <w:rsid w:val="0091627E"/>
    <w:rsid w:val="0097032B"/>
    <w:rsid w:val="009A0422"/>
    <w:rsid w:val="009D2EAD"/>
    <w:rsid w:val="009D54B2"/>
    <w:rsid w:val="009E09B2"/>
    <w:rsid w:val="009E1922"/>
    <w:rsid w:val="009F7ED2"/>
    <w:rsid w:val="00A528F2"/>
    <w:rsid w:val="00A93661"/>
    <w:rsid w:val="00A95491"/>
    <w:rsid w:val="00A95652"/>
    <w:rsid w:val="00AB3636"/>
    <w:rsid w:val="00AC0AB8"/>
    <w:rsid w:val="00AD4868"/>
    <w:rsid w:val="00B15551"/>
    <w:rsid w:val="00B162DA"/>
    <w:rsid w:val="00B24D2A"/>
    <w:rsid w:val="00B33C6D"/>
    <w:rsid w:val="00B34E3C"/>
    <w:rsid w:val="00B4508F"/>
    <w:rsid w:val="00B55AD5"/>
    <w:rsid w:val="00B8057C"/>
    <w:rsid w:val="00B82C93"/>
    <w:rsid w:val="00BD5E3C"/>
    <w:rsid w:val="00BD6238"/>
    <w:rsid w:val="00BF593B"/>
    <w:rsid w:val="00BF773A"/>
    <w:rsid w:val="00BF7E81"/>
    <w:rsid w:val="00C13773"/>
    <w:rsid w:val="00C16F79"/>
    <w:rsid w:val="00C17CC8"/>
    <w:rsid w:val="00C643DA"/>
    <w:rsid w:val="00C65861"/>
    <w:rsid w:val="00C7588A"/>
    <w:rsid w:val="00C83417"/>
    <w:rsid w:val="00C9604F"/>
    <w:rsid w:val="00CA19AA"/>
    <w:rsid w:val="00CC5298"/>
    <w:rsid w:val="00CD736E"/>
    <w:rsid w:val="00CD798D"/>
    <w:rsid w:val="00CE161E"/>
    <w:rsid w:val="00CF59A8"/>
    <w:rsid w:val="00D21429"/>
    <w:rsid w:val="00D2661E"/>
    <w:rsid w:val="00D3099F"/>
    <w:rsid w:val="00D325A9"/>
    <w:rsid w:val="00D36A8A"/>
    <w:rsid w:val="00D61409"/>
    <w:rsid w:val="00D6691E"/>
    <w:rsid w:val="00D71170"/>
    <w:rsid w:val="00DA1C92"/>
    <w:rsid w:val="00DA25D4"/>
    <w:rsid w:val="00DA6538"/>
    <w:rsid w:val="00DA7D83"/>
    <w:rsid w:val="00DD1333"/>
    <w:rsid w:val="00E15E75"/>
    <w:rsid w:val="00E17B48"/>
    <w:rsid w:val="00E2767C"/>
    <w:rsid w:val="00E5262C"/>
    <w:rsid w:val="00EA4C5C"/>
    <w:rsid w:val="00EC7DC4"/>
    <w:rsid w:val="00ED30CF"/>
    <w:rsid w:val="00F10247"/>
    <w:rsid w:val="00F12962"/>
    <w:rsid w:val="00F176EF"/>
    <w:rsid w:val="00F45E10"/>
    <w:rsid w:val="00F6364A"/>
    <w:rsid w:val="00F76465"/>
    <w:rsid w:val="00F9113A"/>
    <w:rsid w:val="00FD431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2502A5-A73D-4655-AB3F-FE242F135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517C7"/>
    <w:pPr>
      <w:spacing w:after="0" w:line="240" w:lineRule="auto"/>
    </w:pPr>
    <w:rPr>
      <w:rFonts w:ascii="Calibri" w:hAnsi="Calibri" w:cs="Times New Roman"/>
    </w:rPr>
  </w:style>
  <w:style w:type="paragraph" w:styleId="Heading1">
    <w:name w:val="heading 1"/>
    <w:aliases w:val="Pocket"/>
    <w:basedOn w:val="Normal"/>
    <w:next w:val="Normal"/>
    <w:link w:val="Heading1Char"/>
    <w:qFormat/>
    <w:rsid w:val="004517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517C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517C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517C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517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17C7"/>
  </w:style>
  <w:style w:type="character" w:customStyle="1" w:styleId="Heading1Char">
    <w:name w:val="Heading 1 Char"/>
    <w:aliases w:val="Pocket Char"/>
    <w:basedOn w:val="DefaultParagraphFont"/>
    <w:link w:val="Heading1"/>
    <w:rsid w:val="004517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17C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517C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517C7"/>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Style1,Box,B"/>
    <w:basedOn w:val="DefaultParagraphFont"/>
    <w:link w:val="textbold"/>
    <w:uiPriority w:val="7"/>
    <w:qFormat/>
    <w:rsid w:val="004517C7"/>
    <w:rPr>
      <w:rFonts w:ascii="Calibri" w:hAnsi="Calibri" w:cs="Times New Roman"/>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517C7"/>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8."/>
    <w:basedOn w:val="DefaultParagraphFont"/>
    <w:uiPriority w:val="6"/>
    <w:qFormat/>
    <w:rsid w:val="004517C7"/>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4517C7"/>
    <w:rPr>
      <w:color w:val="auto"/>
      <w:u w:val="none"/>
    </w:rPr>
  </w:style>
  <w:style w:type="character" w:styleId="FollowedHyperlink">
    <w:name w:val="FollowedHyperlink"/>
    <w:basedOn w:val="DefaultParagraphFont"/>
    <w:uiPriority w:val="99"/>
    <w:semiHidden/>
    <w:unhideWhenUsed/>
    <w:rsid w:val="004517C7"/>
    <w:rPr>
      <w:color w:val="auto"/>
      <w:u w:val="none"/>
    </w:rPr>
  </w:style>
  <w:style w:type="paragraph" w:customStyle="1" w:styleId="textbold">
    <w:name w:val="text bold"/>
    <w:basedOn w:val="Normal"/>
    <w:link w:val="Emphasis"/>
    <w:uiPriority w:val="7"/>
    <w:qFormat/>
    <w:rsid w:val="002B1118"/>
    <w:pPr>
      <w:widowControl w:val="0"/>
      <w:ind w:left="720"/>
      <w:jc w:val="both"/>
    </w:pPr>
    <w:rPr>
      <w:b/>
      <w:iCs/>
      <w:u w:val="single"/>
      <w:bdr w:val="single" w:sz="12" w:space="0" w:color="auto"/>
    </w:rPr>
  </w:style>
  <w:style w:type="paragraph" w:styleId="ListParagraph">
    <w:name w:val="List Paragraph"/>
    <w:basedOn w:val="Normal"/>
    <w:uiPriority w:val="99"/>
    <w:unhideWhenUsed/>
    <w:qFormat/>
    <w:rsid w:val="00F10247"/>
    <w:pPr>
      <w:ind w:left="720"/>
      <w:contextualSpacing/>
    </w:pPr>
  </w:style>
  <w:style w:type="character" w:styleId="IntenseEmphasis">
    <w:name w:val="Intense Emphasis"/>
    <w:aliases w:val="Underline Char,Heading 3 Char1 Char Char Char,Intense Emphasis11111,Heading 3 Char1,Heading 3 Char Char Char Char Char,Intense Emphasi,9.5 pt,Box Out,Italic,Intense Emphasis5,Cite Char1,Underline Char Char Char"/>
    <w:basedOn w:val="DefaultParagraphFont"/>
    <w:qFormat/>
    <w:rsid w:val="006C7DEC"/>
    <w:rPr>
      <w:b/>
      <w:bCs/>
      <w:sz w:val="22"/>
      <w:u w:val="single"/>
    </w:rPr>
  </w:style>
  <w:style w:type="paragraph" w:customStyle="1" w:styleId="UnderlinePara">
    <w:name w:val="Underline Para"/>
    <w:basedOn w:val="Normal"/>
    <w:uiPriority w:val="6"/>
    <w:rsid w:val="006C7DEC"/>
    <w:pPr>
      <w:widowControl w:val="0"/>
      <w:suppressAutoHyphens/>
      <w:spacing w:after="200"/>
      <w:contextualSpacing/>
      <w:jc w:val="both"/>
    </w:pPr>
    <w:rPr>
      <w:rFonts w:asciiTheme="minorHAnsi" w:hAnsiTheme="minorHAnsi"/>
      <w:b/>
      <w:bCs/>
      <w:u w:val="single"/>
    </w:rPr>
  </w:style>
  <w:style w:type="paragraph" w:customStyle="1" w:styleId="Emphasis1">
    <w:name w:val="Emphasis1"/>
    <w:basedOn w:val="Normal"/>
    <w:autoRedefine/>
    <w:uiPriority w:val="7"/>
    <w:qFormat/>
    <w:rsid w:val="006C7DEC"/>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14058">
      <w:bodyDiv w:val="1"/>
      <w:marLeft w:val="0"/>
      <w:marRight w:val="0"/>
      <w:marTop w:val="0"/>
      <w:marBottom w:val="0"/>
      <w:divBdr>
        <w:top w:val="none" w:sz="0" w:space="0" w:color="auto"/>
        <w:left w:val="none" w:sz="0" w:space="0" w:color="auto"/>
        <w:bottom w:val="none" w:sz="0" w:space="0" w:color="auto"/>
        <w:right w:val="none" w:sz="0" w:space="0" w:color="auto"/>
      </w:divBdr>
    </w:div>
    <w:div w:id="37052177">
      <w:bodyDiv w:val="1"/>
      <w:marLeft w:val="0"/>
      <w:marRight w:val="0"/>
      <w:marTop w:val="0"/>
      <w:marBottom w:val="0"/>
      <w:divBdr>
        <w:top w:val="none" w:sz="0" w:space="0" w:color="auto"/>
        <w:left w:val="none" w:sz="0" w:space="0" w:color="auto"/>
        <w:bottom w:val="none" w:sz="0" w:space="0" w:color="auto"/>
        <w:right w:val="none" w:sz="0" w:space="0" w:color="auto"/>
      </w:divBdr>
    </w:div>
    <w:div w:id="415832787">
      <w:bodyDiv w:val="1"/>
      <w:marLeft w:val="0"/>
      <w:marRight w:val="0"/>
      <w:marTop w:val="0"/>
      <w:marBottom w:val="0"/>
      <w:divBdr>
        <w:top w:val="none" w:sz="0" w:space="0" w:color="auto"/>
        <w:left w:val="none" w:sz="0" w:space="0" w:color="auto"/>
        <w:bottom w:val="none" w:sz="0" w:space="0" w:color="auto"/>
        <w:right w:val="none" w:sz="0" w:space="0" w:color="auto"/>
      </w:divBdr>
    </w:div>
    <w:div w:id="463432586">
      <w:bodyDiv w:val="1"/>
      <w:marLeft w:val="0"/>
      <w:marRight w:val="0"/>
      <w:marTop w:val="0"/>
      <w:marBottom w:val="0"/>
      <w:divBdr>
        <w:top w:val="none" w:sz="0" w:space="0" w:color="auto"/>
        <w:left w:val="none" w:sz="0" w:space="0" w:color="auto"/>
        <w:bottom w:val="none" w:sz="0" w:space="0" w:color="auto"/>
        <w:right w:val="none" w:sz="0" w:space="0" w:color="auto"/>
      </w:divBdr>
    </w:div>
    <w:div w:id="918707506">
      <w:bodyDiv w:val="1"/>
      <w:marLeft w:val="0"/>
      <w:marRight w:val="0"/>
      <w:marTop w:val="0"/>
      <w:marBottom w:val="0"/>
      <w:divBdr>
        <w:top w:val="none" w:sz="0" w:space="0" w:color="auto"/>
        <w:left w:val="none" w:sz="0" w:space="0" w:color="auto"/>
        <w:bottom w:val="none" w:sz="0" w:space="0" w:color="auto"/>
        <w:right w:val="none" w:sz="0" w:space="0" w:color="auto"/>
      </w:divBdr>
    </w:div>
    <w:div w:id="1138180004">
      <w:bodyDiv w:val="1"/>
      <w:marLeft w:val="0"/>
      <w:marRight w:val="0"/>
      <w:marTop w:val="0"/>
      <w:marBottom w:val="0"/>
      <w:divBdr>
        <w:top w:val="none" w:sz="0" w:space="0" w:color="auto"/>
        <w:left w:val="none" w:sz="0" w:space="0" w:color="auto"/>
        <w:bottom w:val="none" w:sz="0" w:space="0" w:color="auto"/>
        <w:right w:val="none" w:sz="0" w:space="0" w:color="auto"/>
      </w:divBdr>
    </w:div>
    <w:div w:id="1367369064">
      <w:bodyDiv w:val="1"/>
      <w:marLeft w:val="0"/>
      <w:marRight w:val="0"/>
      <w:marTop w:val="0"/>
      <w:marBottom w:val="0"/>
      <w:divBdr>
        <w:top w:val="none" w:sz="0" w:space="0" w:color="auto"/>
        <w:left w:val="none" w:sz="0" w:space="0" w:color="auto"/>
        <w:bottom w:val="none" w:sz="0" w:space="0" w:color="auto"/>
        <w:right w:val="none" w:sz="0" w:space="0" w:color="auto"/>
      </w:divBdr>
    </w:div>
    <w:div w:id="1606958079">
      <w:bodyDiv w:val="1"/>
      <w:marLeft w:val="0"/>
      <w:marRight w:val="0"/>
      <w:marTop w:val="0"/>
      <w:marBottom w:val="0"/>
      <w:divBdr>
        <w:top w:val="none" w:sz="0" w:space="0" w:color="auto"/>
        <w:left w:val="none" w:sz="0" w:space="0" w:color="auto"/>
        <w:bottom w:val="none" w:sz="0" w:space="0" w:color="auto"/>
        <w:right w:val="none" w:sz="0" w:space="0" w:color="auto"/>
      </w:divBdr>
    </w:div>
    <w:div w:id="1817914886">
      <w:bodyDiv w:val="1"/>
      <w:marLeft w:val="0"/>
      <w:marRight w:val="0"/>
      <w:marTop w:val="0"/>
      <w:marBottom w:val="0"/>
      <w:divBdr>
        <w:top w:val="none" w:sz="0" w:space="0" w:color="auto"/>
        <w:left w:val="none" w:sz="0" w:space="0" w:color="auto"/>
        <w:bottom w:val="none" w:sz="0" w:space="0" w:color="auto"/>
        <w:right w:val="none" w:sz="0" w:space="0" w:color="auto"/>
      </w:divBdr>
    </w:div>
    <w:div w:id="1841850216">
      <w:bodyDiv w:val="1"/>
      <w:marLeft w:val="0"/>
      <w:marRight w:val="0"/>
      <w:marTop w:val="0"/>
      <w:marBottom w:val="0"/>
      <w:divBdr>
        <w:top w:val="none" w:sz="0" w:space="0" w:color="auto"/>
        <w:left w:val="none" w:sz="0" w:space="0" w:color="auto"/>
        <w:bottom w:val="none" w:sz="0" w:space="0" w:color="auto"/>
        <w:right w:val="none" w:sz="0" w:space="0" w:color="auto"/>
      </w:divBdr>
    </w:div>
    <w:div w:id="208132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blogs.ft.com/the-world/2015/09/hawks-gain-upper-hand-in-us-policy-on-china/" TargetMode="External"/><Relationship Id="rId21" Type="http://schemas.openxmlformats.org/officeDocument/2006/relationships/hyperlink" Target="http://georgetownsecuritystudiesreview.org/2013/12/19/miscalculating-nuclear-deterrence-in-the-middle-east-why-kenneth-waltz-gets-it-wrong/" TargetMode="External"/><Relationship Id="rId42" Type="http://schemas.openxmlformats.org/officeDocument/2006/relationships/hyperlink" Target="http://www.scmp.com/comment/insight-opinion/article/1819980/fundamental-shift-china-and-us-are-now-engaged-all-out?page=all" TargetMode="External"/><Relationship Id="rId47" Type="http://schemas.openxmlformats.org/officeDocument/2006/relationships/hyperlink" Target="http://www.valuewalk.com/2015/04/the-aiib/" TargetMode="External"/><Relationship Id="rId63" Type="http://schemas.openxmlformats.org/officeDocument/2006/relationships/hyperlink" Target="http://www.reuters.com/article/us-china-usa-space-idUSTRE7010E520110102" TargetMode="External"/><Relationship Id="rId68" Type="http://schemas.openxmlformats.org/officeDocument/2006/relationships/hyperlink" Target="http://www.economist.com/news/middle-east-and-africa/21701121-agreement-curb-irans-nuclear-activities-working-it-may-be-more" TargetMode="External"/><Relationship Id="rId84" Type="http://schemas.openxmlformats.org/officeDocument/2006/relationships/hyperlink" Target="http://www.whitehouse.gov/the-press-office/2013/10/08/trans-pacific-partnership-leaders-statement" TargetMode="External"/><Relationship Id="rId89" Type="http://schemas.openxmlformats.org/officeDocument/2006/relationships/hyperlink" Target="http://www.nids.go.jp/event/other/seminar/pdf/03.pdf" TargetMode="External"/><Relationship Id="rId16" Type="http://schemas.openxmlformats.org/officeDocument/2006/relationships/hyperlink" Target="http://www.theamericanconservative.com/articles/the-congressional-war-on-the-iran-deal/" TargetMode="External"/><Relationship Id="rId11" Type="http://schemas.openxmlformats.org/officeDocument/2006/relationships/hyperlink" Target="http://www.reuters.com/article/us-iran-nuclear-usa-congress-idUSKCN0YG2KS" TargetMode="External"/><Relationship Id="rId32" Type="http://schemas.openxmlformats.org/officeDocument/2006/relationships/hyperlink" Target="http://wws.princeton.edu/research/pwreports_fy10/WWS591d.pdf" TargetMode="External"/><Relationship Id="rId37" Type="http://schemas.openxmlformats.org/officeDocument/2006/relationships/hyperlink" Target="http://www.vox.com/2014/10/10/6953889/paul-krugman-obama-historic-success" TargetMode="External"/><Relationship Id="rId53" Type="http://schemas.openxmlformats.org/officeDocument/2006/relationships/hyperlink" Target="http://carnegieendowment.org/2015/07/16/strengthening-u.s.-alliances-in-northeast-asia/idhr" TargetMode="External"/><Relationship Id="rId58" Type="http://schemas.openxmlformats.org/officeDocument/2006/relationships/hyperlink" Target="http://www.cnn.com/2010/US/11/23/americans.south.korea/" TargetMode="External"/><Relationship Id="rId74" Type="http://schemas.openxmlformats.org/officeDocument/2006/relationships/hyperlink" Target="http://www.cnbc.com/2015/05/28/fic-partnership-and-how-does-it-work.html" TargetMode="External"/><Relationship Id="rId79" Type="http://schemas.openxmlformats.org/officeDocument/2006/relationships/hyperlink" Target="https://www.chinafile.com/conversation/what-will-tpp-mean-china" TargetMode="External"/><Relationship Id="rId5" Type="http://schemas.openxmlformats.org/officeDocument/2006/relationships/webSettings" Target="webSettings.xml"/><Relationship Id="rId90" Type="http://schemas.openxmlformats.org/officeDocument/2006/relationships/hyperlink" Target="http://www.uscnpm.org/blog/2015/05/11/a-tipping-point-in-u-s-china-relations-is-upon-us-part-i/" TargetMode="External"/><Relationship Id="rId22" Type="http://schemas.openxmlformats.org/officeDocument/2006/relationships/hyperlink" Target="http://original.antiwar.com/leveretts/2015/07/09/obamas-failure-to-make-the-strategic-case-for-an-iran-nuclear-deal/" TargetMode="External"/><Relationship Id="rId27" Type="http://schemas.openxmlformats.org/officeDocument/2006/relationships/hyperlink" Target="http://www.uscnpm.org/blog/2015/05/11/a-tipping-point-in-u-s-china-relations-is-upon-us-part-i/" TargetMode="External"/><Relationship Id="rId43" Type="http://schemas.openxmlformats.org/officeDocument/2006/relationships/hyperlink" Target="https://www.linkedin.com/company/international-crisis-group?trk=ppro_cprof" TargetMode="External"/><Relationship Id="rId48" Type="http://schemas.openxmlformats.org/officeDocument/2006/relationships/hyperlink" Target="http://www.presstv.ir/Detail/2016/01/16/446019/China-opens-AIIB-sends-chills-to-US--/" TargetMode="External"/><Relationship Id="rId64" Type="http://schemas.openxmlformats.org/officeDocument/2006/relationships/hyperlink" Target="http://thehill.com/blogs/floor-action/senate/281771-kaine-murphy-push-iran-sanctions-extension" TargetMode="External"/><Relationship Id="rId69" Type="http://schemas.openxmlformats.org/officeDocument/2006/relationships/hyperlink" Target="http://www.nbcnews.com/politics/congress/three-reasons-boehners-departure-wont-matter-much-n435066" TargetMode="External"/><Relationship Id="rId8" Type="http://schemas.openxmlformats.org/officeDocument/2006/relationships/hyperlink" Target="http://foreignpolicy.com/2016/06/16/the-obama-administration-needs-to-double-down-on-the-iran-deal/" TargetMode="External"/><Relationship Id="rId51" Type="http://schemas.openxmlformats.org/officeDocument/2006/relationships/hyperlink" Target="https://www.nsfwcorp.com/author/david-sirota/" TargetMode="External"/><Relationship Id="rId72" Type="http://schemas.openxmlformats.org/officeDocument/2006/relationships/hyperlink" Target="http://www.cnas.org/files/documents/publications/CNAS_AtomicKingdom_Kahl.pdf" TargetMode="External"/><Relationship Id="rId80" Type="http://schemas.openxmlformats.org/officeDocument/2006/relationships/hyperlink" Target="http://thehill.com/policy/finance/trade/278459-president-obama-is-urging-congress-to-pass-tpp" TargetMode="External"/><Relationship Id="rId85" Type="http://schemas.openxmlformats.org/officeDocument/2006/relationships/hyperlink" Target="http://www.commondreams.org/views/2015/02/17/how-trade-deals-boost-top-1-and-bust-rest"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news.antiwar.com/2016/06/07/us-congress-wants-more-iran-sanctions-but-cant-settle-on-a-proposal/" TargetMode="External"/><Relationship Id="rId17" Type="http://schemas.openxmlformats.org/officeDocument/2006/relationships/hyperlink" Target="http://foreignpolicy.com/2016/06/16/the-obama-administration-needs-to-double-down-on-the-iran-deal/" TargetMode="External"/><Relationship Id="rId25" Type="http://schemas.openxmlformats.org/officeDocument/2006/relationships/hyperlink" Target="http://www.cnn.com/2015/09/25/politics/xi-jinping-china-state-visit-obama/" TargetMode="External"/><Relationship Id="rId33" Type="http://schemas.openxmlformats.org/officeDocument/2006/relationships/hyperlink" Target="http://www.huffingtonpost.com/john-feffer/obama-foreign-policy_b_1860816.html" TargetMode="External"/><Relationship Id="rId38" Type="http://schemas.openxmlformats.org/officeDocument/2006/relationships/hyperlink" Target="http://articles.baltimoresun.com/2013-01-21/news/bs-ed-political-capital-20130121_1_political-system-party-support-public-opinion/2" TargetMode="External"/><Relationship Id="rId46" Type="http://schemas.openxmlformats.org/officeDocument/2006/relationships/hyperlink" Target="http://nationalinterest.org/feature/no-escape-america-should-join-chinas-new-bank-12508" TargetMode="External"/><Relationship Id="rId59" Type="http://schemas.openxmlformats.org/officeDocument/2006/relationships/hyperlink" Target="http://www.taipeitimes.com/News/taiwan/archives/2014/10/12/2003601886" TargetMode="External"/><Relationship Id="rId67" Type="http://schemas.openxmlformats.org/officeDocument/2006/relationships/hyperlink" Target="http://www.washingtontimes.com/news/2016/mar/17/gop-senators-push-new-iran-sanctions/" TargetMode="External"/><Relationship Id="rId20" Type="http://schemas.openxmlformats.org/officeDocument/2006/relationships/hyperlink" Target="https://www.bostonglobe.com/opinion/editorials/2015/12/31/eworldjan/jbOeNCA16cYY4txnFbDrMM/story.html" TargetMode="External"/><Relationship Id="rId41" Type="http://schemas.openxmlformats.org/officeDocument/2006/relationships/hyperlink" Target="http://www.dtic.mil/cgi-bin/GetTRDoc?AD=ADA589225" TargetMode="External"/><Relationship Id="rId54" Type="http://schemas.openxmlformats.org/officeDocument/2006/relationships/hyperlink" Target="http://www.cato.org/publications/commentary/bigspending-hawks-us-militarys-work-is-never-done" TargetMode="External"/><Relationship Id="rId62" Type="http://schemas.openxmlformats.org/officeDocument/2006/relationships/hyperlink" Target="http://www.wsj.com/articles/SB10001424052702303891804575575904021690456" TargetMode="External"/><Relationship Id="rId70" Type="http://schemas.openxmlformats.org/officeDocument/2006/relationships/hyperlink" Target="http://www.austintrantham.com/uploads/5/9/9/2/5992747/talking_not_doing_-_morey_and_trantham_-_wpsa_2015.pdf" TargetMode="External"/><Relationship Id="rId75" Type="http://schemas.openxmlformats.org/officeDocument/2006/relationships/hyperlink" Target="http://www.cnbc.com/donald-trump/" TargetMode="External"/><Relationship Id="rId83" Type="http://schemas.openxmlformats.org/officeDocument/2006/relationships/hyperlink" Target="https://www.wsws.org/en/articles/2015/10/08/tppt-o08.html" TargetMode="External"/><Relationship Id="rId88" Type="http://schemas.openxmlformats.org/officeDocument/2006/relationships/hyperlink" Target="http://www.scmp.com/comment/insight-opinion/article/1819980/fundamental-shift-china-and-us-are-now-engaged-all-out?page=all" TargetMode="External"/><Relationship Id="rId91" Type="http://schemas.openxmlformats.org/officeDocument/2006/relationships/hyperlink" Target="https://twq.elliott.gwu.edu/sites/twq.elliott.gwu.edu/files/downloads/TWQ_Fall2015_Harding.pdf" TargetMode="External"/><Relationship Id="rId1" Type="http://schemas.openxmlformats.org/officeDocument/2006/relationships/customXml" Target="../customXml/item1.xml"/><Relationship Id="rId6" Type="http://schemas.openxmlformats.org/officeDocument/2006/relationships/hyperlink" Target="http://www.reuters.com/article/us-iran-nuclear-usa-congress-idUSKCN0YT2F4" TargetMode="External"/><Relationship Id="rId15" Type="http://schemas.openxmlformats.org/officeDocument/2006/relationships/hyperlink" Target="https://www.washingtonpost.com/blogs/right-turn/wp/2016/06/09/democrats-are-still-ducking-on-iran/" TargetMode="External"/><Relationship Id="rId23" Type="http://schemas.openxmlformats.org/officeDocument/2006/relationships/hyperlink" Target="http://www.rand.org/content/dam/rand/pubs/perspectives/PE100/PE135/RAND_PE135.pdf" TargetMode="External"/><Relationship Id="rId28" Type="http://schemas.openxmlformats.org/officeDocument/2006/relationships/hyperlink" Target="https://www.foreignaffairs.com/articles/china/2012-03-01/future-us-chinese-relations" TargetMode="External"/><Relationship Id="rId36" Type="http://schemas.openxmlformats.org/officeDocument/2006/relationships/hyperlink" Target="http://nationalinterest.org/blog/paul-pillar/obama-the-realist-15479?page=show" TargetMode="External"/><Relationship Id="rId49" Type="http://schemas.openxmlformats.org/officeDocument/2006/relationships/hyperlink" Target="http://wwd.com/tag/european-union/" TargetMode="External"/><Relationship Id="rId57" Type="http://schemas.openxmlformats.org/officeDocument/2006/relationships/hyperlink" Target="http://carnegieendowment.org/2015/04/20/beyond-american-predominance-in-western-pacific-need-for-stable-u.s.-china-balance-of-power" TargetMode="External"/><Relationship Id="rId10" Type="http://schemas.openxmlformats.org/officeDocument/2006/relationships/hyperlink" Target="http://www.ft.com/cms/s/0/af170df6-4d1c-11e3-bf32-00144feabdc0.html" TargetMode="External"/><Relationship Id="rId31" Type="http://schemas.openxmlformats.org/officeDocument/2006/relationships/hyperlink" Target="https://www.press.umich.edu/pdf/0472113585-ch4.pdf" TargetMode="External"/><Relationship Id="rId44" Type="http://schemas.openxmlformats.org/officeDocument/2006/relationships/hyperlink" Target="https://www.linkedin.com/company/australia-china-youth-association?trk=ppro_cprof" TargetMode="External"/><Relationship Id="rId52" Type="http://schemas.openxmlformats.org/officeDocument/2006/relationships/hyperlink" Target="http://www.chathamhouse.org/sites/files/chathamhouse/public/Research/Americas/0813pp_pivottoasia.pdf" TargetMode="External"/><Relationship Id="rId60" Type="http://schemas.openxmlformats.org/officeDocument/2006/relationships/hyperlink" Target="http://nationalinterest.org/blog/the-buzz/us-taiwanese-relations-after-the-midterms-unique-opportunity-11669?page=show" TargetMode="External"/><Relationship Id="rId65" Type="http://schemas.openxmlformats.org/officeDocument/2006/relationships/hyperlink" Target="http://www.economist.com/news/middle-east-and-africa/21701121-agreement-curb-irans-nuclear-activities-working-it-may-be-more" TargetMode="External"/><Relationship Id="rId73" Type="http://schemas.openxmlformats.org/officeDocument/2006/relationships/hyperlink" Target="http://www.breitbart.com/big-government/2016/04/24/obama-confident-trans-pacific-partnership-will-pass-political-primaries/" TargetMode="External"/><Relationship Id="rId78" Type="http://schemas.openxmlformats.org/officeDocument/2006/relationships/hyperlink" Target="http://thehill.com/policy/finance/280872-obama-confident-trade-deal-will-pass-congress" TargetMode="External"/><Relationship Id="rId81" Type="http://schemas.openxmlformats.org/officeDocument/2006/relationships/hyperlink" Target="http://www.thenational.ae/arts-lifestyle/the-review/power-trip-might-chinas-struggles-with-its-neighbours-bring-war-to-asia" TargetMode="External"/><Relationship Id="rId86" Type="http://schemas.openxmlformats.org/officeDocument/2006/relationships/hyperlink" Target="http://www.globalresearch.ca/the-social-movement-against-globalized-trade-and-the-trans-pacific-partnership-tpp/5428642" TargetMode="External"/><Relationship Id="rId4" Type="http://schemas.openxmlformats.org/officeDocument/2006/relationships/settings" Target="settings.xml"/><Relationship Id="rId9" Type="http://schemas.openxmlformats.org/officeDocument/2006/relationships/hyperlink" Target="http://www.politico.com/magazine/story/2015/03/iran-nuclear-deal-obamacare-116162.html" TargetMode="External"/><Relationship Id="rId13" Type="http://schemas.openxmlformats.org/officeDocument/2006/relationships/hyperlink" Target="http://www.al-monitor.com/pulse/originals/2016/05/obama-administration-oppose-iran-sanctions-bill.html" TargetMode="External"/><Relationship Id="rId18" Type="http://schemas.openxmlformats.org/officeDocument/2006/relationships/hyperlink" Target="http://www.nwaonline.com/news/2015/mar/31/commentary-absent-agreement-iran-u-s-is/?opinion" TargetMode="External"/><Relationship Id="rId39" Type="http://schemas.openxmlformats.org/officeDocument/2006/relationships/hyperlink" Target="http://nationalinterest.org/blog/paul-pillar/obama-the-realist-15479?page=show" TargetMode="External"/><Relationship Id="rId34" Type="http://schemas.openxmlformats.org/officeDocument/2006/relationships/hyperlink" Target="http://nationalinterest.org/blog/paul-pillar/obama-the-realist-15479?page=show" TargetMode="External"/><Relationship Id="rId50" Type="http://schemas.openxmlformats.org/officeDocument/2006/relationships/hyperlink" Target="http://wwd.com/business-news/government-trade/china-terminate-export-subsidies-ontextiles-apparel-footwear-10409899/print-preview/" TargetMode="External"/><Relationship Id="rId55" Type="http://schemas.openxmlformats.org/officeDocument/2006/relationships/hyperlink" Target="http://warontherocks.com/2014/07/time-for-u-s-forces-to-leave-south-korea/" TargetMode="External"/><Relationship Id="rId76" Type="http://schemas.openxmlformats.org/officeDocument/2006/relationships/hyperlink" Target="http://www.cnbc.com/hillary-clinton/" TargetMode="External"/><Relationship Id="rId7" Type="http://schemas.openxmlformats.org/officeDocument/2006/relationships/hyperlink" Target="http://ippreview.com/index.php/Home/Blog/single/id/104.html" TargetMode="External"/><Relationship Id="rId71" Type="http://schemas.openxmlformats.org/officeDocument/2006/relationships/hyperlink" Target="http://www.voanews.com/content/iran-missile-launches-prompt-sanctions-push-in-us-congress/3229437.html"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foreignpolicy.com/2013/05/03/the-dangerous-domestic-politics-of-u-s-china-relations/" TargetMode="External"/><Relationship Id="rId24" Type="http://schemas.openxmlformats.org/officeDocument/2006/relationships/hyperlink" Target="http://www.economist.com/news/leaders/21645729-quarter-century-after-end-cold-war-world-faces-growing-threat-nuclear" TargetMode="External"/><Relationship Id="rId40" Type="http://schemas.openxmlformats.org/officeDocument/2006/relationships/hyperlink" Target="http://www.economist.com/news/special-report/21668718-americas-bitter-internal-politics-have-made-economic-diplomacy-harder-neither-leading-nor" TargetMode="External"/><Relationship Id="rId45" Type="http://schemas.openxmlformats.org/officeDocument/2006/relationships/hyperlink" Target="https://www.linkedin.com/company/australian-institute-of-international-affairs-aiia-?trk=ppro_cprof" TargetMode="External"/><Relationship Id="rId66" Type="http://schemas.openxmlformats.org/officeDocument/2006/relationships/hyperlink" Target="http://www.presstv.ir/Detail/2016/04/04/459015/US-renew-antiIran-bans" TargetMode="External"/><Relationship Id="rId87" Type="http://schemas.openxmlformats.org/officeDocument/2006/relationships/hyperlink" Target="http://www.huffingtonpost.com/eastwest-center/2015-a-year-of-china-us-c_b_8914260.html" TargetMode="External"/><Relationship Id="rId61" Type="http://schemas.openxmlformats.org/officeDocument/2006/relationships/hyperlink" Target="http://www.wantchinatimes.com/news-subclass-cnt.aspx?id=20150411000070&amp;cid=1101" TargetMode="External"/><Relationship Id="rId82" Type="http://schemas.openxmlformats.org/officeDocument/2006/relationships/hyperlink" Target="http://www.thenational.ae/arts-lifestyle/the-review/power-trip-might-chinas-struggles-with-its-neighbours-bring-war-to-asia" TargetMode="External"/><Relationship Id="rId19" Type="http://schemas.openxmlformats.org/officeDocument/2006/relationships/hyperlink" Target="http://www.thebulletin.org/web-edition/features/how-can-we-reduce-the-risk-of-human-extinction" TargetMode="External"/><Relationship Id="rId14" Type="http://schemas.openxmlformats.org/officeDocument/2006/relationships/hyperlink" Target="http://www.payvand.com/news/16/jun/1117.html" TargetMode="External"/><Relationship Id="rId30" Type="http://schemas.openxmlformats.org/officeDocument/2006/relationships/hyperlink" Target="http://thediplomat.com/2014/11/could-capitol-hill-derail-us-china-relations/" TargetMode="External"/><Relationship Id="rId35" Type="http://schemas.openxmlformats.org/officeDocument/2006/relationships/hyperlink" Target="http://nationalinterest.org/blog/paul-pillar/obama-the-realist-15479?page=show" TargetMode="External"/><Relationship Id="rId56" Type="http://schemas.openxmlformats.org/officeDocument/2006/relationships/hyperlink" Target="http://carnegieendowment.org/2015/07/16/strengthening-u.s.-alliances-in-northeast-asia/idhr" TargetMode="External"/><Relationship Id="rId77" Type="http://schemas.openxmlformats.org/officeDocument/2006/relationships/hyperlink" Target="http://www.cnbc.com/bernie-sand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arkdebate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380B1-4884-49DC-BF5F-2A840BA8F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2934</TotalTime>
  <Pages>1</Pages>
  <Words>59392</Words>
  <Characters>338539</Characters>
  <Application>Microsoft Office Word</Application>
  <DocSecurity>0</DocSecurity>
  <Lines>2821</Lines>
  <Paragraphs>794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roarkdebate16</dc:creator>
  <cp:keywords>5.1.1</cp:keywords>
  <dc:description/>
  <cp:lastModifiedBy>Collin Roark</cp:lastModifiedBy>
  <cp:revision>3</cp:revision>
  <dcterms:created xsi:type="dcterms:W3CDTF">2016-06-22T15:55:00Z</dcterms:created>
  <dcterms:modified xsi:type="dcterms:W3CDTF">2016-06-27T20:54:00Z</dcterms:modified>
</cp:coreProperties>
</file>