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705E5" w:rsidRDefault="004822BC" w:rsidP="00416029">
      <w:pPr>
        <w:pStyle w:val="Heading1"/>
      </w:pPr>
      <w:r>
        <w:t>Xi Updates – HJPV – UM ‘16</w:t>
      </w:r>
      <w:bookmarkStart w:id="0" w:name="_GoBack"/>
      <w:bookmarkEnd w:id="0"/>
    </w:p>
    <w:p w:rsidR="002705E5" w:rsidRDefault="002705E5" w:rsidP="00416029">
      <w:pPr>
        <w:pStyle w:val="Heading1"/>
      </w:pPr>
      <w:r>
        <w:t>**</w:t>
      </w:r>
      <w:proofErr w:type="spellStart"/>
      <w:r>
        <w:t>XiGood_Disad</w:t>
      </w:r>
      <w:proofErr w:type="spellEnd"/>
      <w:r>
        <w:t>**</w:t>
      </w:r>
    </w:p>
    <w:p w:rsidR="00A95652" w:rsidRDefault="002705E5" w:rsidP="00416029">
      <w:pPr>
        <w:pStyle w:val="Heading1"/>
      </w:pPr>
      <w:r>
        <w:t>*</w:t>
      </w:r>
      <w:r w:rsidR="00416029">
        <w:t>Aff</w:t>
      </w:r>
      <w:r>
        <w:t>irmative*</w:t>
      </w:r>
    </w:p>
    <w:p w:rsidR="00416029" w:rsidRPr="00416029" w:rsidRDefault="00416029" w:rsidP="00416029">
      <w:pPr>
        <w:pStyle w:val="Heading2"/>
      </w:pPr>
      <w:r>
        <w:t>Imp/</w:t>
      </w:r>
      <w:proofErr w:type="spellStart"/>
      <w:r>
        <w:t>Int</w:t>
      </w:r>
      <w:proofErr w:type="spellEnd"/>
      <w:r>
        <w:t xml:space="preserve"> – Econ</w:t>
      </w:r>
    </w:p>
    <w:p w:rsidR="00416029" w:rsidRDefault="00416029" w:rsidP="00416029">
      <w:pPr>
        <w:pStyle w:val="Heading3"/>
      </w:pPr>
      <w:r>
        <w:t>Impact Inevitable</w:t>
      </w:r>
    </w:p>
    <w:p w:rsidR="00E42BE3" w:rsidRDefault="00E42BE3" w:rsidP="00E42BE3">
      <w:pPr>
        <w:pStyle w:val="Heading4"/>
      </w:pPr>
      <w:r>
        <w:t xml:space="preserve">The impact is inevitable – positive statistics are manufactured by government maneuvering </w:t>
      </w:r>
    </w:p>
    <w:p w:rsidR="00E42BE3" w:rsidRDefault="00E42BE3" w:rsidP="00E42BE3">
      <w:r w:rsidRPr="004F5E36">
        <w:rPr>
          <w:rStyle w:val="Style13ptBold"/>
        </w:rPr>
        <w:t>Reuters, 7-16</w:t>
      </w:r>
      <w:r>
        <w:t>-2016 (In Beijing, "Gov't spending steadies China's economy in Q2 but risks grow," http://www.dailysabah.com/economy/2016/07/16/govt-spending-steadies-chinas-economy-in-q2-but-risks-grow//)HBJ</w:t>
      </w:r>
    </w:p>
    <w:p w:rsidR="00E42BE3" w:rsidRPr="00E42BE3" w:rsidRDefault="00E42BE3" w:rsidP="00E42BE3">
      <w:pPr>
        <w:rPr>
          <w:u w:val="single"/>
        </w:rPr>
      </w:pPr>
      <w:r w:rsidRPr="0080335A">
        <w:rPr>
          <w:rStyle w:val="StyleUnderline"/>
        </w:rPr>
        <w:t>China's economy grew slightly faster than expected in the second quarter as a government spending spree and housing boom boosted industrial activity, but a slump in private investment growth is pointing to a loss of momentum later in the year.</w:t>
      </w:r>
      <w:r>
        <w:rPr>
          <w:rStyle w:val="StyleUnderline"/>
        </w:rPr>
        <w:t xml:space="preserve"> </w:t>
      </w:r>
      <w:r>
        <w:t xml:space="preserve">The world's second-largest economy grew 6.7 percent in the second quarter from a year earlier, steady from the first quarter but </w:t>
      </w:r>
      <w:r w:rsidRPr="0080335A">
        <w:rPr>
          <w:rStyle w:val="StyleUnderline"/>
        </w:rPr>
        <w:t>still the slowest pace since the global financial crisis,</w:t>
      </w:r>
      <w:r>
        <w:t xml:space="preserve"> data showed on Friday. Analysts had expected it to dip to 6.6 percent. While fears of a hard landing have eased, </w:t>
      </w:r>
      <w:r w:rsidRPr="0080335A">
        <w:rPr>
          <w:rStyle w:val="StyleUnderline"/>
        </w:rPr>
        <w:t>investors worry a further slowdown in China and any major fallout from Brexit would leave the world more vulnerable to the risk of a global recession.</w:t>
      </w:r>
      <w:r>
        <w:rPr>
          <w:rStyle w:val="StyleUnderline"/>
        </w:rPr>
        <w:t xml:space="preserve"> </w:t>
      </w:r>
      <w:r w:rsidRPr="0080335A">
        <w:rPr>
          <w:rStyle w:val="StyleUnderline"/>
        </w:rPr>
        <w:t>But signs of steadier headline growth in China may conceal an economy that is growing increasingly lopsided, as growth becomes ever more reliant on government spending and debt.</w:t>
      </w:r>
      <w:r>
        <w:rPr>
          <w:rStyle w:val="StyleUnderline"/>
        </w:rPr>
        <w:t xml:space="preserve"> </w:t>
      </w:r>
      <w:r w:rsidRPr="0080335A">
        <w:rPr>
          <w:rStyle w:val="StyleUnderline"/>
        </w:rPr>
        <w:t>An anemic private sector and signs of fatigue in the property market point to the increasing possibility the government may need to provide additional stimulus</w:t>
      </w:r>
      <w:r>
        <w:t xml:space="preserve"> this year to hit its growth target of 6.5 to 7 percent. "We think GDP growth is likely to slow in Q3 and may rebound in Q4 driven by post-flood reconstruction activity. But </w:t>
      </w:r>
      <w:r w:rsidRPr="0080335A">
        <w:rPr>
          <w:rStyle w:val="StyleUnderline"/>
        </w:rPr>
        <w:t>the rebound will not last long</w:t>
      </w:r>
      <w:r>
        <w:t xml:space="preserve">," said Nomura economist Wendy Chen. Economists at ANZ also believe </w:t>
      </w:r>
      <w:r w:rsidRPr="0080335A">
        <w:rPr>
          <w:rStyle w:val="StyleUnderline"/>
        </w:rPr>
        <w:t>the second-quarter's growth rate is unlikely to be sustained, pointing to cracks emerging in the property sector</w:t>
      </w:r>
      <w:r>
        <w:t xml:space="preserve">, whose recent revival has spurred demand for everything from cement and steel to appliances and furniture. </w:t>
      </w:r>
      <w:r w:rsidRPr="0080335A">
        <w:rPr>
          <w:rStyle w:val="StyleUnderline"/>
        </w:rPr>
        <w:t>"Property investment grew 6.1 percent in the first six months, lower than 7.0 percent in January-May.</w:t>
      </w:r>
      <w:r>
        <w:t xml:space="preserve"> Therefore, </w:t>
      </w:r>
      <w:r w:rsidRPr="0080335A">
        <w:rPr>
          <w:rStyle w:val="StyleUnderline"/>
        </w:rPr>
        <w:t>the property-led recovery has ended,"</w:t>
      </w:r>
      <w:r>
        <w:t xml:space="preserve"> ANZ said in a research note. Indeed, </w:t>
      </w:r>
      <w:proofErr w:type="spellStart"/>
      <w:r>
        <w:t>Zoomlion</w:t>
      </w:r>
      <w:proofErr w:type="spellEnd"/>
      <w:r>
        <w:t xml:space="preserve"> Heavy Industry, a major Chinese construction equipment maker, warned investors on Friday that its first-half net loss would more than double due to weak demand for construction machinery. There were some bright spots in Friday's data, as consumption accounted for a greater amount of growth and retail sales and industrial output beat expectations. But in a sign that </w:t>
      </w:r>
      <w:r w:rsidRPr="0080335A">
        <w:rPr>
          <w:rStyle w:val="StyleUnderline"/>
        </w:rPr>
        <w:t>Beijing has doubled down on its stimulus efforts, first half bank lending hit a record and government spending jumped 20 percent in June.</w:t>
      </w:r>
      <w:r>
        <w:rPr>
          <w:rStyle w:val="StyleUnderline"/>
        </w:rPr>
        <w:t xml:space="preserve"> </w:t>
      </w:r>
      <w:r>
        <w:t xml:space="preserve">At the same time, </w:t>
      </w:r>
      <w:r w:rsidRPr="0080335A">
        <w:rPr>
          <w:rStyle w:val="StyleUnderline"/>
        </w:rPr>
        <w:t>growth in investment by private firms fell to a record low in the first half, as businesses retrench in the face of the sluggish economic outlook and weak exports.</w:t>
      </w:r>
      <w:r>
        <w:rPr>
          <w:rStyle w:val="StyleUnderline"/>
        </w:rPr>
        <w:t xml:space="preserve"> </w:t>
      </w:r>
      <w:r w:rsidRPr="0080335A">
        <w:rPr>
          <w:rStyle w:val="StyleUnderline"/>
        </w:rPr>
        <w:t>This slowdown has alarmed investors and policymakers alike, as the private sector accounts for over 60 percent of China's total investment and 80 percent of its jobs</w:t>
      </w:r>
      <w:r>
        <w:t xml:space="preserve">. "While there was a big pick-up in retail sales, </w:t>
      </w:r>
      <w:r w:rsidRPr="0080335A">
        <w:rPr>
          <w:rStyle w:val="StyleUnderline"/>
        </w:rPr>
        <w:t>the slowdown in fixed-asset investment is a worry</w:t>
      </w:r>
      <w:r>
        <w:t xml:space="preserve">. Given the slide in fixed-asset investment growth, I'm inclined to keep my forecast of slowing growth over the course of the year," said Tim Condon, chief economist for Asia at ING in Singapore. Policymakers have said the economy remains largely steady, but with private investment shrinking the government has had to do more of the heavy lifting, adding to worries about reforming the bloated and inefficient state sector. Chinese leaders are trying to support growth to prevent widespread job losses and debt defaults, but they are also facing pressure to push through painful structural reforms such as reductions in industrial overcapacity that would put the economy on a more balanced and sustainable footing. While officials insist the risks from higher debt levels are manageable, some analysts believe a massive debt and bank restructuring is becoming increasingly likely. JPMorgan chief China economist Zhu </w:t>
      </w:r>
      <w:proofErr w:type="spellStart"/>
      <w:r>
        <w:t>Haibin</w:t>
      </w:r>
      <w:proofErr w:type="spellEnd"/>
      <w:r>
        <w:t xml:space="preserve"> expects continued government fiscal support in the second half of the year, and another interest rate cut by the central bank, likely in the fourth quarter. "We expect third quarter sequential growth will probably come down" from the second quarter's 1.8 percent, he said. Still, while better second-quarter and June data have dispelled forecasts of doom from China sceptics for now, </w:t>
      </w:r>
      <w:r w:rsidRPr="0080335A">
        <w:rPr>
          <w:rStyle w:val="StyleUnderline"/>
        </w:rPr>
        <w:t>the country's long-standing problems have not gone away,</w:t>
      </w:r>
      <w:r>
        <w:t xml:space="preserve"> PNC senior economist Bill Adams said. "</w:t>
      </w:r>
      <w:r w:rsidRPr="0080335A">
        <w:rPr>
          <w:rStyle w:val="StyleUnderline"/>
        </w:rPr>
        <w:t>Growth is disquietingly dependent on the housing sector, and the country's financial system will likely need to restructure bad debts created during the post-crisis credit boom</w:t>
      </w:r>
      <w:r>
        <w:t xml:space="preserve"> eventually," Adams wrote in a note. Without progress on such looming challenges, China's long-term diagnosis isn't good, according to economist Paul Krugman. </w:t>
      </w:r>
      <w:r w:rsidRPr="0080335A">
        <w:rPr>
          <w:rStyle w:val="StyleUnderline"/>
        </w:rPr>
        <w:t>"China, if you look at the macroeconomic picture, looks a lot like Japan in the late 1980s. A Chinese bubble burst is still my forecast</w:t>
      </w:r>
      <w:r>
        <w:t xml:space="preserve"> but it was my forecast the year before and the year before last. But I still believe one of these days it will happen," Krugman said in Singapore on Thursday. "</w:t>
      </w:r>
      <w:r w:rsidRPr="0080335A">
        <w:rPr>
          <w:rStyle w:val="StyleUnderline"/>
        </w:rPr>
        <w:t xml:space="preserve">An unsustainable situation can go on for longer than you can imagine and ends more quickly than you can imagine and I still think that's the story for China." </w:t>
      </w:r>
    </w:p>
    <w:p w:rsidR="00416029" w:rsidRDefault="00416029" w:rsidP="00416029">
      <w:pPr>
        <w:pStyle w:val="Heading3"/>
      </w:pPr>
      <w:proofErr w:type="spellStart"/>
      <w:r>
        <w:t>Xt</w:t>
      </w:r>
      <w:proofErr w:type="spellEnd"/>
      <w:r>
        <w:t xml:space="preserve"> – Impact Inevitable</w:t>
      </w:r>
    </w:p>
    <w:p w:rsidR="00E42BE3" w:rsidRPr="00CD3B88" w:rsidRDefault="00E42BE3" w:rsidP="00E42BE3">
      <w:pPr>
        <w:pStyle w:val="Heading4"/>
      </w:pPr>
      <w:r>
        <w:t>collapse is inevitable – Accumulating debt from SOEs</w:t>
      </w:r>
    </w:p>
    <w:p w:rsidR="00E42BE3" w:rsidRDefault="00E42BE3" w:rsidP="00E42BE3">
      <w:r w:rsidRPr="00CD3B88">
        <w:rPr>
          <w:rStyle w:val="Style13ptBold"/>
        </w:rPr>
        <w:t>Wharton</w:t>
      </w:r>
      <w:r>
        <w:t xml:space="preserve">, </w:t>
      </w:r>
      <w:r w:rsidRPr="00CD3B88">
        <w:rPr>
          <w:rStyle w:val="Style13ptBold"/>
        </w:rPr>
        <w:t>7-6</w:t>
      </w:r>
      <w:r>
        <w:t>-2016, (University of Pennsylvania, "China’s Growing Debt: Are the Fault Lines Beginning to Show</w:t>
      </w:r>
      <w:proofErr w:type="gramStart"/>
      <w:r>
        <w:t>?,</w:t>
      </w:r>
      <w:proofErr w:type="gramEnd"/>
      <w:r>
        <w:t xml:space="preserve">" </w:t>
      </w:r>
      <w:proofErr w:type="spellStart"/>
      <w:r>
        <w:t>Knowledge@Wharton</w:t>
      </w:r>
      <w:proofErr w:type="spellEnd"/>
      <w:r>
        <w:t>, http://knowledge.wharton.upenn.edu/article/chinas-growing-debt-fault-lines-beginning-show///)HBJ</w:t>
      </w:r>
    </w:p>
    <w:p w:rsidR="00E42BE3" w:rsidRPr="00CD3B88" w:rsidRDefault="00E42BE3" w:rsidP="00E42BE3">
      <w:r>
        <w:t>Is the music about to stop on China’s debt merry-go-round and throw off the world’s second largest economy? Global financial experts from investor George Soros to the International Monetary Fund have all recently sounded warnings on China’s debt levels</w:t>
      </w:r>
      <w:r w:rsidRPr="00A63D91">
        <w:rPr>
          <w:rStyle w:val="StyleUnderline"/>
        </w:rPr>
        <w:t>. Rapid credit growth driving high levels of investments are “a key fault line in the Chinese economy,</w:t>
      </w:r>
      <w:r w:rsidRPr="00A63D91">
        <w:t xml:space="preserve">” said David Lipton, IMF first managing director at a speech in Shenzhen, China on June 11. Remarked Soros more ominously in April: </w:t>
      </w:r>
      <w:r w:rsidRPr="00A63D91">
        <w:rPr>
          <w:rStyle w:val="StyleUnderline"/>
        </w:rPr>
        <w:t>The Chinese economy’s reliance on debt “eerily resembles what happened during the financial crisis in the U.S. in 2007-2008, which was similarly fueled by credit growth.”</w:t>
      </w:r>
      <w:r>
        <w:t xml:space="preserve"> Thanks in large part to domestic stimulus measures post-global financial crisis, China’s total debt has soared from about 150% of GDP in 2008 to 225% of GDP today, according to the IMF. The stimulus kept China’s economy growing in the immediate aftermath of the global financial crisis, helping also to stoke the recoveries of other economies across the globe. Since then, </w:t>
      </w:r>
      <w:r w:rsidRPr="00A63D91">
        <w:rPr>
          <w:rStyle w:val="StyleUnderline"/>
        </w:rPr>
        <w:t>the government has promoted stop-and-go stimulus spending to keep the decelerating economy from flagging further.</w:t>
      </w:r>
      <w:r>
        <w:rPr>
          <w:rStyle w:val="StyleUnderline"/>
        </w:rPr>
        <w:t xml:space="preserve"> </w:t>
      </w:r>
      <w:r w:rsidRPr="00A63D91">
        <w:rPr>
          <w:rStyle w:val="StyleUnderline"/>
        </w:rPr>
        <w:t xml:space="preserve">The People’s Bank of China has lowered interest rates multiple times in the last two years, </w:t>
      </w:r>
      <w:r w:rsidRPr="00A63D91">
        <w:t xml:space="preserve">as well as cut bank reserve requirements. </w:t>
      </w:r>
      <w:r w:rsidRPr="00A63D91">
        <w:rPr>
          <w:rStyle w:val="StyleUnderline"/>
        </w:rPr>
        <w:t xml:space="preserve">The last round of stimulus, </w:t>
      </w:r>
      <w:r w:rsidRPr="00A63D91">
        <w:t>which began in the middle of last year, is</w:t>
      </w:r>
      <w:r w:rsidRPr="00A63D91">
        <w:rPr>
          <w:rStyle w:val="StyleUnderline"/>
        </w:rPr>
        <w:t xml:space="preserve"> </w:t>
      </w:r>
      <w:r w:rsidRPr="00A63D91">
        <w:t>spur</w:t>
      </w:r>
      <w:r>
        <w:t xml:space="preserve">ring M1 money supply to grow by 22.9% — its fastest pace since the global financial crisis. But now, </w:t>
      </w:r>
      <w:r w:rsidRPr="00A63D91">
        <w:rPr>
          <w:rStyle w:val="StyleUnderline"/>
        </w:rPr>
        <w:t>as the Chinese GDP growth continues to drift down</w:t>
      </w:r>
      <w:r>
        <w:t xml:space="preserve"> — to 6.7% in the first quarter, a 25-year low, vs. 6.9% last year — </w:t>
      </w:r>
      <w:r w:rsidRPr="00A63D91">
        <w:rPr>
          <w:rStyle w:val="StyleUnderline"/>
        </w:rPr>
        <w:t>the fault lines are beginning to show.</w:t>
      </w:r>
      <w:r>
        <w:rPr>
          <w:rStyle w:val="StyleUnderline"/>
        </w:rPr>
        <w:t xml:space="preserve"> </w:t>
      </w:r>
      <w:r>
        <w:t xml:space="preserve">At issue isn’t China’s total debt-to-GDP, which in itself is not out of line by global standards, says the IMF. Nor is it the level of government or household debt, both at 40% of GDP, respectively. Rather, </w:t>
      </w:r>
      <w:r w:rsidRPr="00A63D91">
        <w:rPr>
          <w:rStyle w:val="StyleUnderline"/>
        </w:rPr>
        <w:t>the problem centers on corporate debt, running at a high 145% of GDP, and corporate borrowers’ declining profitability and ability to service the debt in a decelerating economy, especially among</w:t>
      </w:r>
      <w:r>
        <w:t xml:space="preserve"> the country’s large state-owned enterprises (</w:t>
      </w:r>
      <w:r w:rsidRPr="00A63D91">
        <w:rPr>
          <w:rStyle w:val="StyleUnderline"/>
        </w:rPr>
        <w:t>SOEs</w:t>
      </w:r>
      <w:r>
        <w:t xml:space="preserve">), says the IMF. “Banks are not at the brink of default. If anything, </w:t>
      </w:r>
      <w:r w:rsidRPr="00A63D91">
        <w:rPr>
          <w:rStyle w:val="StyleUnderline"/>
        </w:rPr>
        <w:t>the government still has money to pump into the system to bail out banks</w:t>
      </w:r>
      <w:r>
        <w:t>.” –</w:t>
      </w:r>
      <w:proofErr w:type="spellStart"/>
      <w:r>
        <w:t>Minyuan</w:t>
      </w:r>
      <w:proofErr w:type="spellEnd"/>
      <w:r>
        <w:t xml:space="preserve"> Zhao Problem loans now stand at 5.5% of China’s total bank loans, up from 4.4% in 2014, according to official Chinese statistics. The IMF estimates that </w:t>
      </w:r>
      <w:r w:rsidRPr="00A63D91">
        <w:rPr>
          <w:rStyle w:val="StyleUnderline"/>
        </w:rPr>
        <w:t>15.5% of total commercial bank loans</w:t>
      </w:r>
      <w:r>
        <w:t xml:space="preserve"> — or $1.3 trillion — </w:t>
      </w:r>
      <w:r w:rsidRPr="00A63D91">
        <w:rPr>
          <w:rStyle w:val="StyleUnderline"/>
        </w:rPr>
        <w:t>to the corporate sector are “at risk,”</w:t>
      </w:r>
      <w:r>
        <w:t xml:space="preserve"> meaning that </w:t>
      </w:r>
      <w:r w:rsidRPr="00A63D91">
        <w:rPr>
          <w:rStyle w:val="StyleUnderline"/>
        </w:rPr>
        <w:t>companies’ earnings (</w:t>
      </w:r>
      <w:r>
        <w:t xml:space="preserve">as defined by earnings before interest, taxes, depreciation and amortization, or EBITDA) </w:t>
      </w:r>
      <w:r w:rsidRPr="00A63D91">
        <w:rPr>
          <w:rStyle w:val="StyleUnderline"/>
        </w:rPr>
        <w:t>cannot cover their interest expense.</w:t>
      </w:r>
      <w:r>
        <w:rPr>
          <w:rStyle w:val="StyleUnderline"/>
        </w:rPr>
        <w:t xml:space="preserve"> </w:t>
      </w:r>
      <w:r>
        <w:t xml:space="preserve">Armageddon? Yet, contrary to Soros’ warnings, Wharton and other experts do not predict a financial crisis around the corner for China. “There is nothing alarming,” says </w:t>
      </w:r>
      <w:proofErr w:type="spellStart"/>
      <w:r>
        <w:t>Minyuan</w:t>
      </w:r>
      <w:proofErr w:type="spellEnd"/>
      <w:r>
        <w:t xml:space="preserve"> Zhao, a Wharton management professor. “Banks are not at the brink of default. If anything, the government still has money to pump into the system to bail out banks. With the implicit endorsement from the government, the likelihood of a bank run or financial crisis is remote.” Says Horst </w:t>
      </w:r>
      <w:proofErr w:type="spellStart"/>
      <w:r>
        <w:t>Loechel</w:t>
      </w:r>
      <w:proofErr w:type="spellEnd"/>
      <w:r>
        <w:t xml:space="preserve">, economics professor at the Frankfurt School of Management and visiting professor of economics at the China Europe International Business School (CEIBS) in Shanghai: “In the West, the speculation is always about the Lehman moment in China. That is a Western fantasy. Chinese politicians know what’s coming up and have a plan to manage the bad loans.” Agrees Marshall Meyer, Wharton management professor emeritus: “Is China going to get an Armageddon financial collapse? I don’t think so. If it happened, you’d never know it,” because the officials will have handled it. </w:t>
      </w:r>
      <w:r w:rsidRPr="00A63D91">
        <w:t>Instead, the risk of China’s long-brewing credit overhang is a slow burn that threatens to lay waste to reform objectives to rebalance the economy for the</w:t>
      </w:r>
      <w:r w:rsidRPr="00A63D91">
        <w:rPr>
          <w:rStyle w:val="StyleUnderline"/>
        </w:rPr>
        <w:t xml:space="preserve"> </w:t>
      </w:r>
      <w:r>
        <w:t>next stage of sustainable development based on domestic consumption, services, and innovation, rather than exports, brute-force investment in heavy industries, and low-skilled manufacturing, say Wharton and other experts. If China isn’t able to reposition, it risks falling into the middle-income trap, stuck with lackluster economic growth and the expenses of caring for an aging population. T</w:t>
      </w:r>
      <w:r w:rsidRPr="00A63D91">
        <w:rPr>
          <w:u w:val="single"/>
        </w:rPr>
        <w:t>oday, more and more credit is going to pay off old credit for unproductive projects rather than to fuel new and productive investments, say experts. Much post-crisis stimulus spending went to projects, from real estate to factory expansions, now proving less viable in a slowing economy than in a fast growing one</w:t>
      </w:r>
      <w:r>
        <w:t xml:space="preserve">. Moreover, “,” says Meyer. “In 2007 and early 2008, it took three dollars of investment to generate one dollar of GDP in the U.S. Today, experts say, it takes six </w:t>
      </w:r>
      <w:r w:rsidRPr="00A63D91">
        <w:rPr>
          <w:u w:val="single"/>
        </w:rPr>
        <w:t>the problem is the more you invest, the lower the return on investment</w:t>
      </w:r>
      <w:r>
        <w:t xml:space="preserve"> dollars of investment to generate one dollar of GDP in China.” Indeed, according to the IMF, SOEs account for 55% of China’s corporate debt but contribute only 22% of GDP. </w:t>
      </w:r>
      <w:r w:rsidRPr="00A63D91">
        <w:rPr>
          <w:rStyle w:val="StyleUnderline"/>
        </w:rPr>
        <w:t>The consequences of China’s credit overhang aren’t just a worry for the Chinese economy but also for the rest of the world</w:t>
      </w:r>
      <w:r>
        <w:t>. “In the 1980s, the Soviet Union was piling up capital expenses, but it wasn’t a problem when the Soviet Union collapsed, because they had not been exporting their excess investment,” says Meyer. “</w:t>
      </w:r>
      <w:r w:rsidRPr="00A63D91">
        <w:rPr>
          <w:rStyle w:val="StyleUnderline"/>
        </w:rPr>
        <w:t>If China continues to export its excess capacity, it will slowly ground down economies everywhere, including its own</w:t>
      </w:r>
      <w:r>
        <w:t>. It’s like the old British bankers’ saying: When you owe the bank a thousand pounds, you have problem; a million pounds, they have a problem; a billion pounds, and everyone has a problem.”</w:t>
      </w:r>
    </w:p>
    <w:p w:rsidR="00416029" w:rsidRDefault="00E42BE3" w:rsidP="00416029">
      <w:pPr>
        <w:pStyle w:val="Heading4"/>
      </w:pPr>
      <w:r>
        <w:t xml:space="preserve">Chinese Economy </w:t>
      </w:r>
      <w:r w:rsidR="00416029">
        <w:t xml:space="preserve">Unsustainable – slowing production </w:t>
      </w:r>
    </w:p>
    <w:p w:rsidR="00416029" w:rsidRDefault="00416029" w:rsidP="00416029">
      <w:r>
        <w:t xml:space="preserve">Jeffrey </w:t>
      </w:r>
      <w:r w:rsidRPr="004F5E36">
        <w:rPr>
          <w:rStyle w:val="Style13ptBold"/>
        </w:rPr>
        <w:t>Snider, 7-16</w:t>
      </w:r>
      <w:r>
        <w:t xml:space="preserve">-2016, (Head of Global Investment Research for Alhambra Investment Partners, "Now We Know Why China Authorities Panicked; An Actual Negative Number </w:t>
      </w:r>
      <w:proofErr w:type="gramStart"/>
      <w:r>
        <w:t>In The One Place They Can't</w:t>
      </w:r>
      <w:proofErr w:type="gramEnd"/>
      <w:r>
        <w:t xml:space="preserve"> Afford One," Seeking Alpha, http://seekingalpha.com/article/3988842-now-know-china-authorities-panicked-actual-negative-number-one-place-afford-one//)HBJ</w:t>
      </w:r>
    </w:p>
    <w:p w:rsidR="00416029" w:rsidRPr="00416029" w:rsidRDefault="00416029" w:rsidP="00416029">
      <w:r>
        <w:t xml:space="preserve">In August 2014, </w:t>
      </w:r>
      <w:r w:rsidRPr="00743CAD">
        <w:rPr>
          <w:rStyle w:val="StyleUnderline"/>
        </w:rPr>
        <w:t>Chinese industrial production was estimated to have slowed sharply from +9.0% that July to just 6.9%.</w:t>
      </w:r>
      <w:r>
        <w:t xml:space="preserve"> Consensus at the time expected only a minor variation, an insignificant change to +8.8%. Chinese industrial statistics had suggested some minor (relatively speaking) weakness at the start of the year before rebounding throughout the spring in what is now, in the third consecutive year of it, a familiar pattern. </w:t>
      </w:r>
      <w:r w:rsidRPr="00743CAD">
        <w:rPr>
          <w:rStyle w:val="StyleUnderline"/>
        </w:rPr>
        <w:t>The drop into the heat of August was a complete surprise for the more confident extrapolations that 2014 China would be right back on track,</w:t>
      </w:r>
      <w:r>
        <w:t xml:space="preserve"> or at least moving appreciably close to it. As the Wall Street Journal reported at the time: </w:t>
      </w:r>
      <w:r w:rsidRPr="00743CAD">
        <w:rPr>
          <w:rStyle w:val="StyleUnderline"/>
        </w:rPr>
        <w:t>Economists said the sharp deceleration in industrial output, along with weaker fixed-asset investment, retail and real estate sales data, is likely to rattle regional stock markets</w:t>
      </w:r>
      <w:r>
        <w:t xml:space="preserve"> Monday </w:t>
      </w:r>
      <w:r w:rsidRPr="00743CAD">
        <w:rPr>
          <w:rStyle w:val="StyleUnderline"/>
        </w:rPr>
        <w:t>as Beijing struggles to reach its annual 7.5% economic-growth target</w:t>
      </w:r>
      <w:r>
        <w:t xml:space="preserve"> in a nation where hitting benchmarks remains important. "This figure is a bit shocking," said ANZ economist Liu Li-Gang. "</w:t>
      </w:r>
      <w:r w:rsidRPr="00743CAD">
        <w:rPr>
          <w:rStyle w:val="StyleUnderline"/>
        </w:rPr>
        <w:t>If we have another month of low IP growth, the third-quarter GDP figure could be at most 7%."</w:t>
      </w:r>
      <w:r>
        <w:rPr>
          <w:rStyle w:val="StyleUnderline"/>
        </w:rPr>
        <w:t xml:space="preserve"> </w:t>
      </w:r>
      <w:r>
        <w:t>Thus</w:t>
      </w:r>
      <w:r w:rsidRPr="00743CAD">
        <w:rPr>
          <w:rStyle w:val="StyleUnderline"/>
        </w:rPr>
        <w:t>, the narrative of the "soft landing" in China was born</w:t>
      </w:r>
      <w:r>
        <w:t xml:space="preserve"> over the next few months where economic statistics weren't nearly as bad as August, but also didn't indicate Chinese resurgence. Since the mainstream is programmed to view the Chinese economy as if it were almost totally command and control, the sudden and "shocking" slowdown must have been a communist directive. There is, of course, some truth to the idea as the notion of reform had gained political acceptance in late 2013. Under new leadership, </w:t>
      </w:r>
      <w:r w:rsidRPr="00743CAD">
        <w:rPr>
          <w:rStyle w:val="StyleUnderline"/>
        </w:rPr>
        <w:t xml:space="preserve">China was to stop prioritizing growth at all costs, returning more modestly toward its ideological roots. But even that intention can be misleading, as </w:t>
      </w:r>
      <w:r>
        <w:t xml:space="preserve">the nature of </w:t>
      </w:r>
      <w:r w:rsidRPr="00743CAD">
        <w:rPr>
          <w:rStyle w:val="StyleUnderline"/>
        </w:rPr>
        <w:t>China's slowdown is not truly Chinese; the purpose of reform is really about how the nation's political and monetary authorities will manage what is really a global economic slowdown driven by monetary factors that China only knows too well</w:t>
      </w:r>
      <w:r>
        <w:t xml:space="preserve"> and too personally.</w:t>
      </w:r>
    </w:p>
    <w:p w:rsidR="00416029" w:rsidRDefault="00416029" w:rsidP="00416029">
      <w:pPr>
        <w:pStyle w:val="Heading3"/>
      </w:pPr>
      <w:proofErr w:type="spellStart"/>
      <w:r>
        <w:t>Squo</w:t>
      </w:r>
      <w:proofErr w:type="spellEnd"/>
      <w:r>
        <w:t xml:space="preserve"> Solves</w:t>
      </w:r>
    </w:p>
    <w:p w:rsidR="00416029" w:rsidRDefault="00416029" w:rsidP="00416029">
      <w:pPr>
        <w:pStyle w:val="Heading4"/>
      </w:pPr>
      <w:proofErr w:type="spellStart"/>
      <w:r>
        <w:t>Squo</w:t>
      </w:r>
      <w:proofErr w:type="spellEnd"/>
      <w:r>
        <w:t xml:space="preserve"> solves Chinese Economy</w:t>
      </w:r>
    </w:p>
    <w:p w:rsidR="00416029" w:rsidRDefault="00416029" w:rsidP="00416029">
      <w:r w:rsidRPr="00343D9A">
        <w:rPr>
          <w:rStyle w:val="Style13ptBold"/>
        </w:rPr>
        <w:t>AP</w:t>
      </w:r>
      <w:r>
        <w:rPr>
          <w:rStyle w:val="Style13ptBold"/>
        </w:rPr>
        <w:t>,</w:t>
      </w:r>
      <w:r w:rsidRPr="00343D9A">
        <w:rPr>
          <w:rStyle w:val="Style13ptBold"/>
        </w:rPr>
        <w:t xml:space="preserve"> 7-16</w:t>
      </w:r>
      <w:r>
        <w:t xml:space="preserve">-2016, (Associated </w:t>
      </w:r>
      <w:proofErr w:type="spellStart"/>
      <w:r>
        <w:t>Press,"China</w:t>
      </w:r>
      <w:proofErr w:type="spellEnd"/>
      <w:r>
        <w:t xml:space="preserve"> inflation up 1.9 percent in June, slowest in 6 months," Money Morning - We Make Investing Profitable, http://moneymorning.com/market-news/china-inflation-up-1-9-percent-in-june-slowest-in-6-months-2//)HBJ</w:t>
      </w:r>
    </w:p>
    <w:p w:rsidR="00416029" w:rsidRDefault="00416029" w:rsidP="00416029">
      <w:pPr>
        <w:rPr>
          <w:rStyle w:val="StyleUnderline"/>
        </w:rPr>
      </w:pPr>
      <w:r>
        <w:t xml:space="preserve">BEIJING (AP) — Chinese government data showed consumer prices in June rose at the slowest pace in six months, suggesting the world's second-largest economy is still experiencing weak consumer demand amid a broad downturn. The National Bureau of Statistics said Sunday China's consumer price index (CPI) rose 1.9 percent in June from a year earlier. </w:t>
      </w:r>
      <w:r w:rsidRPr="00565699">
        <w:t>Although</w:t>
      </w:r>
      <w:r w:rsidRPr="00565699">
        <w:rPr>
          <w:rStyle w:val="StyleUnderline"/>
        </w:rPr>
        <w:t xml:space="preserve"> the rate was slightly above analyst expectations, </w:t>
      </w:r>
      <w:r>
        <w:t xml:space="preserve">it remained far below the 3 percent target set by Chinese officials for 2016 and </w:t>
      </w:r>
      <w:r w:rsidRPr="00565699">
        <w:rPr>
          <w:rStyle w:val="StyleUnderline"/>
        </w:rPr>
        <w:t>offers the central bank flexibility to enact a new round of monetary stimulus that some economists have called for.</w:t>
      </w:r>
      <w:r>
        <w:rPr>
          <w:rStyle w:val="StyleUnderline"/>
        </w:rPr>
        <w:t xml:space="preserve"> </w:t>
      </w:r>
      <w:r>
        <w:t xml:space="preserve">The People's Bank of </w:t>
      </w:r>
      <w:r w:rsidRPr="00565699">
        <w:rPr>
          <w:rStyle w:val="StyleUnderline"/>
        </w:rPr>
        <w:t>China has kept interest rates at record lows since October, when it also removed a deposit-rate ceiling for banks and lowered their reserve requirements to stimulate lending and growth.</w:t>
      </w:r>
      <w:r>
        <w:rPr>
          <w:rStyle w:val="StyleUnderline"/>
        </w:rPr>
        <w:t xml:space="preserve"> </w:t>
      </w:r>
      <w:r w:rsidRPr="00565699">
        <w:rPr>
          <w:rStyle w:val="StyleUnderline"/>
        </w:rPr>
        <w:t>Tame inflation rates could spur the PBOC to make additional moves this year to meet Chinese leaders' 2016 GDP growth target of 6.5 percent to 7 percent</w:t>
      </w:r>
      <w:r>
        <w:t xml:space="preserve">, the lowest rate in a quarter century. China reported first-quarter GDP growth of 6.7 percent and will release its second-quarter figure on July 15. Researchers at the National Development and Reform Commission, the economic planning body, wrote in a Shanghai Securities News op-ed last week that </w:t>
      </w:r>
      <w:r w:rsidRPr="00565699">
        <w:rPr>
          <w:rStyle w:val="StyleUnderline"/>
        </w:rPr>
        <w:t>another interest rate cut "cannot be ruled out" if second-quarter GDP data falls below market expectations.</w:t>
      </w:r>
      <w:r>
        <w:rPr>
          <w:rStyle w:val="StyleUnderline"/>
        </w:rPr>
        <w:t xml:space="preserve"> </w:t>
      </w:r>
      <w:r>
        <w:t xml:space="preserve">The statistics bureau also said Sunday that the producer price index, another inflation metric that gauges prices that businesses receive for goods and services, fell 2.6 percent from a year prior. </w:t>
      </w:r>
      <w:r w:rsidRPr="00565699">
        <w:rPr>
          <w:rStyle w:val="StyleUnderline"/>
        </w:rPr>
        <w:t>The rate of decline, however, continued to decelerate from previous months.</w:t>
      </w:r>
      <w:r>
        <w:rPr>
          <w:rStyle w:val="StyleUnderline"/>
        </w:rPr>
        <w:t xml:space="preserve"> </w:t>
      </w:r>
      <w:r w:rsidRPr="00565699">
        <w:rPr>
          <w:rStyle w:val="StyleUnderline"/>
        </w:rPr>
        <w:t>The official Xinhua News Agency quoted President Xi Jinping as saying</w:t>
      </w:r>
      <w:r>
        <w:t xml:space="preserve"> on Friday that </w:t>
      </w:r>
      <w:r w:rsidRPr="00565699">
        <w:rPr>
          <w:rStyle w:val="StyleUnderline"/>
        </w:rPr>
        <w:t>the economy is performing in line with expectations and China will persist with "proactive fiscal policy and prudent monetary policy" while pursuing structural reforms.</w:t>
      </w:r>
      <w:r>
        <w:rPr>
          <w:rStyle w:val="StyleUnderline"/>
        </w:rPr>
        <w:t xml:space="preserve"> </w:t>
      </w:r>
    </w:p>
    <w:p w:rsidR="00416029" w:rsidRDefault="00416029" w:rsidP="00416029"/>
    <w:p w:rsidR="00416029" w:rsidRDefault="00416029" w:rsidP="00416029"/>
    <w:p w:rsidR="00416029" w:rsidRDefault="00416029" w:rsidP="00416029">
      <w:pPr>
        <w:pStyle w:val="Heading3"/>
      </w:pPr>
      <w:proofErr w:type="spellStart"/>
      <w:r>
        <w:t>Xt</w:t>
      </w:r>
      <w:proofErr w:type="spellEnd"/>
      <w:r>
        <w:t xml:space="preserve"> – </w:t>
      </w:r>
      <w:proofErr w:type="spellStart"/>
      <w:r>
        <w:t>Squo</w:t>
      </w:r>
      <w:proofErr w:type="spellEnd"/>
      <w:r>
        <w:t xml:space="preserve"> Solves</w:t>
      </w:r>
    </w:p>
    <w:p w:rsidR="00416029" w:rsidRDefault="00416029" w:rsidP="00416029">
      <w:pPr>
        <w:pStyle w:val="Heading4"/>
      </w:pPr>
      <w:r>
        <w:t>Chinese growth expected to continue</w:t>
      </w:r>
    </w:p>
    <w:p w:rsidR="00416029" w:rsidRDefault="00416029" w:rsidP="00416029">
      <w:r>
        <w:t xml:space="preserve">Kelvin </w:t>
      </w:r>
      <w:r w:rsidRPr="004F5E36">
        <w:rPr>
          <w:rStyle w:val="Style13ptBold"/>
        </w:rPr>
        <w:t>Chan, 7-15</w:t>
      </w:r>
      <w:r>
        <w:t>-2016, (Reporter New Jersey Herald, "China's 2Q economic growth steady, signaling stabilization," New Jersey Herald, http://www.njherald.com/article/20160714/AP/307149572//)HBJ</w:t>
      </w:r>
    </w:p>
    <w:p w:rsidR="00416029" w:rsidRDefault="00416029" w:rsidP="00416029">
      <w:r>
        <w:t xml:space="preserve">HONG KONG (AP) — </w:t>
      </w:r>
      <w:r w:rsidRPr="00565699">
        <w:rPr>
          <w:rStyle w:val="StyleUnderline"/>
        </w:rPr>
        <w:t>China's economic growth held steady in the most recent quarter</w:t>
      </w:r>
      <w:r>
        <w:t xml:space="preserve">, according to official data released Friday, </w:t>
      </w:r>
      <w:r w:rsidRPr="00565699">
        <w:rPr>
          <w:rStyle w:val="StyleUnderline"/>
        </w:rPr>
        <w:t>indicating policies meant to counter the slowdown in the world's second biggest economy are paying off for the moment.</w:t>
      </w:r>
      <w:r>
        <w:rPr>
          <w:rStyle w:val="StyleUnderline"/>
        </w:rPr>
        <w:t xml:space="preserve"> </w:t>
      </w:r>
      <w:r w:rsidRPr="00565699">
        <w:rPr>
          <w:rStyle w:val="StyleUnderline"/>
        </w:rPr>
        <w:t>The economy expanded 6.7 percent in the April-June period compared with the year-ago period, mostly in line with expectations.</w:t>
      </w:r>
      <w:r>
        <w:rPr>
          <w:rStyle w:val="StyleUnderline"/>
        </w:rPr>
        <w:t xml:space="preserve"> </w:t>
      </w:r>
      <w:r>
        <w:t xml:space="preserve">That pace matched the first quarter's level, which was already the lowest since early 2009, when growth slumped to 6.2 percent amid the turmoil of the global financial crisis. China's economy posted its slowest annual growth in a quarter century of 6.9 percent last year and is expected to slow further this year, with officials targeting a 6.5 percent-7 percent expansion. </w:t>
      </w:r>
      <w:r w:rsidRPr="00565699">
        <w:rPr>
          <w:rStyle w:val="StyleUnderline"/>
        </w:rPr>
        <w:t>Growth is slowing as China's communist leaders seek to wean the economy off manufacturing, exports and wasteful and inefficient spending on infrastructure. They want growth to be centered on self-sustaining services and private consumption</w:t>
      </w:r>
      <w:r w:rsidRPr="00565699">
        <w:t xml:space="preserve"> but the transition is proving to be tricky.</w:t>
      </w:r>
      <w:r>
        <w:rPr>
          <w:rStyle w:val="StyleUnderline"/>
        </w:rPr>
        <w:t xml:space="preserve"> </w:t>
      </w:r>
      <w:r w:rsidRPr="00565699">
        <w:rPr>
          <w:rStyle w:val="StyleUnderline"/>
        </w:rPr>
        <w:t>Officials in Beijing have responded</w:t>
      </w:r>
      <w:r>
        <w:t xml:space="preserve"> to the unexpectedly sharp downturn of the past few years </w:t>
      </w:r>
      <w:r w:rsidRPr="00565699">
        <w:rPr>
          <w:rStyle w:val="StyleUnderline"/>
        </w:rPr>
        <w:t>by rolling out their usual policy tools. Policymakers have held interest rates at record lows since October and loosened bank restrictions. The government has also ramped up spending on public infrastructure projects.</w:t>
      </w:r>
      <w:r>
        <w:rPr>
          <w:rStyle w:val="StyleUnderline"/>
        </w:rPr>
        <w:t xml:space="preserve"> </w:t>
      </w:r>
      <w:r>
        <w:t>"</w:t>
      </w:r>
      <w:r w:rsidRPr="00565699">
        <w:rPr>
          <w:rStyle w:val="StyleUnderline"/>
        </w:rPr>
        <w:t>The national economy has achieved moderate but steady and sound development, which has laid down a solid foundation for achieving the annual economic development target,"</w:t>
      </w:r>
      <w:r>
        <w:t xml:space="preserve"> National Bureau of Statistics spokesman Sheng </w:t>
      </w:r>
      <w:proofErr w:type="spellStart"/>
      <w:r>
        <w:t>Laiyun</w:t>
      </w:r>
      <w:proofErr w:type="spellEnd"/>
      <w:r>
        <w:t xml:space="preserve"> said at a press briefing. "However we must be aware that the domestic and external conditions are still complicated and severe and the downward economic pressure remains." Other data released by the statistics agency painted a mixed picture. </w:t>
      </w:r>
      <w:r w:rsidRPr="00565699">
        <w:rPr>
          <w:rStyle w:val="StyleUnderline"/>
        </w:rPr>
        <w:t>Retail sales accelerated in June, rising 10.6 percent from a year earlier, while industrial production expanded at a faster rate of 6.2 percent for the mon</w:t>
      </w:r>
      <w:r>
        <w:t xml:space="preserve">th. However, </w:t>
      </w:r>
      <w:r w:rsidRPr="00565699">
        <w:rPr>
          <w:rStyle w:val="StyleUnderline"/>
        </w:rPr>
        <w:t>fixed asset investment for the January-June period grew 9 percent</w:t>
      </w:r>
      <w:r>
        <w:t>, less than the 9.4 percent rate in the first five months of the year.</w:t>
      </w:r>
    </w:p>
    <w:p w:rsidR="00416029" w:rsidRDefault="00416029" w:rsidP="00416029"/>
    <w:p w:rsidR="00416029" w:rsidRDefault="00416029" w:rsidP="00416029"/>
    <w:p w:rsidR="00416029" w:rsidRDefault="00416029" w:rsidP="00416029"/>
    <w:p w:rsidR="00416029" w:rsidRDefault="00416029" w:rsidP="00416029">
      <w:pPr>
        <w:pStyle w:val="Heading3"/>
      </w:pPr>
      <w:r>
        <w:t>Reforms Fail</w:t>
      </w:r>
    </w:p>
    <w:p w:rsidR="00FE771E" w:rsidRDefault="00FE771E" w:rsidP="00FE771E">
      <w:pPr>
        <w:pStyle w:val="Heading4"/>
      </w:pPr>
      <w:r>
        <w:t>Xi economic reform fails</w:t>
      </w:r>
    </w:p>
    <w:p w:rsidR="00FE771E" w:rsidRPr="00497D3F" w:rsidRDefault="00FE771E" w:rsidP="00FE771E">
      <w:pPr>
        <w:rPr>
          <w:rStyle w:val="Style13ptBold"/>
        </w:rPr>
      </w:pPr>
      <w:r>
        <w:rPr>
          <w:rStyle w:val="Style13ptBold"/>
        </w:rPr>
        <w:t xml:space="preserve">Harada 16 </w:t>
      </w:r>
      <w:r>
        <w:t>– Nikkei staff writer (</w:t>
      </w:r>
      <w:proofErr w:type="spellStart"/>
      <w:r>
        <w:t>Issaku</w:t>
      </w:r>
      <w:proofErr w:type="spellEnd"/>
      <w:r>
        <w:t>, “Zombie companies still roam free in china’s hinterlands”, NIKKEI ASIAN REVIEW, 7-16-16, http://asia.nikkei.com/Politics-Economy/Economy/Zombie-companies-still-roam-free-in-China-s-hinterlands)//SL</w:t>
      </w:r>
    </w:p>
    <w:p w:rsidR="00FE771E" w:rsidRDefault="00FE771E" w:rsidP="00FE771E">
      <w:r>
        <w:t xml:space="preserve">BEIJING -- As President Xi Jinping spearheads a drive to cut industrial capacity and cull money-losing "zombie" corporations, </w:t>
      </w:r>
      <w:r w:rsidRPr="00497D3F">
        <w:rPr>
          <w:rStyle w:val="StyleUnderline"/>
        </w:rPr>
        <w:t>a closer look at Chinese coal country raises doubts as to whether his proposed reforms will ever take root</w:t>
      </w:r>
      <w:r>
        <w:t>.</w:t>
      </w:r>
    </w:p>
    <w:p w:rsidR="00FE771E" w:rsidRDefault="00FE771E" w:rsidP="00FE771E">
      <w:r>
        <w:t xml:space="preserve">Shuttered mines litter the landscape around the city of </w:t>
      </w:r>
      <w:proofErr w:type="spellStart"/>
      <w:r>
        <w:t>Linfen</w:t>
      </w:r>
      <w:proofErr w:type="spellEnd"/>
      <w:r>
        <w:t xml:space="preserve"> in Shanxi Province. A 58-year-old worker at a state coal-processing company said his monthly salary of just over 3,000 yuan ($448) started arriving a month late in March. This was the first time something like this had happened in his 10-plus years there. His nephew is waiting for the coal waste disposal plant where he works to resume operations.</w:t>
      </w:r>
    </w:p>
    <w:p w:rsidR="00FE771E" w:rsidRDefault="00FE771E" w:rsidP="00FE771E">
      <w:r>
        <w:t>"There are no jobs, so all the young people have gone to work in Beijing and other places unless their families are rich," the worker said.</w:t>
      </w:r>
    </w:p>
    <w:p w:rsidR="00FE771E" w:rsidRDefault="00FE771E" w:rsidP="00FE771E">
      <w:r w:rsidRPr="00497D3F">
        <w:rPr>
          <w:rStyle w:val="StyleUnderline"/>
        </w:rPr>
        <w:t>Little activity can be seen at a steel and coking coal plant so large that buses run across its grounds.</w:t>
      </w:r>
      <w:r>
        <w:t xml:space="preserve"> The local government has been gradually shutting facilities down since around 2013 for environmental and other reasons.</w:t>
      </w:r>
    </w:p>
    <w:p w:rsidR="00FE771E" w:rsidRDefault="00FE771E" w:rsidP="00FE771E">
      <w:r w:rsidRPr="00497D3F">
        <w:rPr>
          <w:rStyle w:val="StyleUnderline"/>
        </w:rPr>
        <w:t>The plant employed</w:t>
      </w:r>
      <w:r>
        <w:t xml:space="preserve"> roughly </w:t>
      </w:r>
      <w:r w:rsidRPr="00497D3F">
        <w:rPr>
          <w:rStyle w:val="StyleUnderline"/>
        </w:rPr>
        <w:t>30,000 at its peak, but only a third as many</w:t>
      </w:r>
      <w:r>
        <w:t xml:space="preserve"> remain </w:t>
      </w:r>
      <w:r w:rsidRPr="00497D3F">
        <w:rPr>
          <w:rStyle w:val="StyleUnderline"/>
        </w:rPr>
        <w:t>today</w:t>
      </w:r>
      <w:r>
        <w:t>. It now makes only steel sheet and a handful of other products whose prices have recovered. About 7,000 employees wait at home for work on a monthly stipend of about 1,000 yuan.</w:t>
      </w:r>
    </w:p>
    <w:p w:rsidR="00FE771E" w:rsidRDefault="00FE771E" w:rsidP="00FE771E">
      <w:r>
        <w:t>"Did you also come to collect debt?" a man asked while approaching this reporter. The 30-year-old's Jiangsu Province company had a long business partnership with the plant but had yet to be paid 2 million yuan in receivables.</w:t>
      </w:r>
    </w:p>
    <w:p w:rsidR="00FE771E" w:rsidRDefault="00FE771E" w:rsidP="00FE771E">
      <w:r>
        <w:t>"Our parent company won't even let us go bankrupt," he said. "We are the epitome of a zombie company, just trudging along under current conditions."</w:t>
      </w:r>
    </w:p>
    <w:p w:rsidR="00FE771E" w:rsidRPr="002705E5" w:rsidRDefault="00FE771E" w:rsidP="00FE771E">
      <w:pPr>
        <w:rPr>
          <w:u w:val="single"/>
        </w:rPr>
      </w:pPr>
      <w:r w:rsidRPr="00497D3F">
        <w:rPr>
          <w:rStyle w:val="StyleUnderline"/>
        </w:rPr>
        <w:t>Reform plans</w:t>
      </w:r>
      <w:r>
        <w:t xml:space="preserve"> laid out by Beijing in December </w:t>
      </w:r>
      <w:r w:rsidRPr="00497D3F">
        <w:rPr>
          <w:rStyle w:val="StyleUnderline"/>
        </w:rPr>
        <w:t>stress the need to restructure zombie companies</w:t>
      </w:r>
      <w:r>
        <w:t xml:space="preserve"> in order to minimize the number of bankruptcies. But </w:t>
      </w:r>
      <w:r w:rsidRPr="00497D3F">
        <w:rPr>
          <w:rStyle w:val="StyleUnderline"/>
        </w:rPr>
        <w:t>as long as employers and employees</w:t>
      </w:r>
      <w:r>
        <w:t xml:space="preserve"> alike </w:t>
      </w:r>
      <w:r w:rsidRPr="00497D3F">
        <w:rPr>
          <w:rStyle w:val="StyleUnderline"/>
        </w:rPr>
        <w:t>remain in limbo, the ruling Communist Party will get nowhere in its efforts to prevent a rise in joblessness and social unrest.</w:t>
      </w:r>
    </w:p>
    <w:p w:rsidR="00416029" w:rsidRDefault="00416029" w:rsidP="00416029">
      <w:pPr>
        <w:pStyle w:val="Heading3"/>
      </w:pPr>
      <w:proofErr w:type="spellStart"/>
      <w:r>
        <w:t>Xt</w:t>
      </w:r>
      <w:proofErr w:type="spellEnd"/>
      <w:r>
        <w:t xml:space="preserve"> – Reforms Fail</w:t>
      </w:r>
    </w:p>
    <w:p w:rsidR="002705E5" w:rsidRDefault="002705E5" w:rsidP="002705E5">
      <w:pPr>
        <w:pStyle w:val="Heading4"/>
      </w:pPr>
      <w:r>
        <w:t>New Reform can’t solve Brexit shocks</w:t>
      </w:r>
    </w:p>
    <w:p w:rsidR="002705E5" w:rsidRPr="00F04DB5" w:rsidRDefault="002705E5" w:rsidP="002705E5">
      <w:pPr>
        <w:rPr>
          <w:rStyle w:val="Style13ptBold"/>
        </w:rPr>
      </w:pPr>
      <w:proofErr w:type="spellStart"/>
      <w:r>
        <w:rPr>
          <w:rStyle w:val="Style13ptBold"/>
        </w:rPr>
        <w:t>Pesek</w:t>
      </w:r>
      <w:proofErr w:type="spellEnd"/>
      <w:r>
        <w:rPr>
          <w:rStyle w:val="Style13ptBold"/>
        </w:rPr>
        <w:t xml:space="preserve"> 16 </w:t>
      </w:r>
      <w:r>
        <w:t>– awarded the 2010 Society of American Business Editors and Writers prize for commentary (William, “Why Brexit Is a Wake-Up Call for China”, BARRON’s, 6-29-16, http://www.barrons.com/articles/why-brexit-is-a-wakeup-call-for-china-1467163893)//SL</w:t>
      </w:r>
    </w:p>
    <w:p w:rsidR="002705E5" w:rsidRDefault="002705E5" w:rsidP="002705E5">
      <w:r w:rsidRPr="00F04DB5">
        <w:rPr>
          <w:rStyle w:val="StyleUnderline"/>
        </w:rPr>
        <w:t>Should turmoil continue to hit world markets, China will find what worked eight years ago won’t as 2016 unfolds</w:t>
      </w:r>
      <w:r>
        <w:t xml:space="preserve">. </w:t>
      </w:r>
      <w:r w:rsidRPr="00F04DB5">
        <w:rPr>
          <w:rStyle w:val="StyleUnderline"/>
        </w:rPr>
        <w:t>It’s</w:t>
      </w:r>
      <w:r>
        <w:t xml:space="preserve"> simply </w:t>
      </w:r>
      <w:r w:rsidRPr="00F04DB5">
        <w:rPr>
          <w:rStyle w:val="StyleUnderline"/>
        </w:rPr>
        <w:t>reached the limits of what can be achieved with stimulus</w:t>
      </w:r>
      <w:r>
        <w:t>, conventional or otherwise. Here’s an even bigger concern: that Li and his boss President Xi Jinping continue to punt much-needed economic upgrades forward, just as Wen’s government did from 2003 to 2013.</w:t>
      </w:r>
    </w:p>
    <w:p w:rsidR="002705E5" w:rsidRDefault="002705E5" w:rsidP="002705E5">
      <w:r>
        <w:t>Those 10 years were a lost period for Chinese reform, particularly from 2007 onward as global credit markets became volatile. Wen and his boss President Hu Jintao marshalled the vast power of the Chinese state to spend, stimulate and spin into submission the headwinds slamming America, Europe and much of Asia.</w:t>
      </w:r>
    </w:p>
    <w:p w:rsidR="002705E5" w:rsidRDefault="002705E5" w:rsidP="002705E5">
      <w:r>
        <w:t xml:space="preserve">The catch is that </w:t>
      </w:r>
      <w:r w:rsidRPr="00F04DB5">
        <w:rPr>
          <w:rStyle w:val="StyleUnderline"/>
        </w:rPr>
        <w:t>the bill for beating 2008 is rising apace</w:t>
      </w:r>
      <w:r>
        <w:t xml:space="preserve">. And as economists like Chen Long of </w:t>
      </w:r>
      <w:proofErr w:type="spellStart"/>
      <w:r>
        <w:t>Gavekal</w:t>
      </w:r>
      <w:proofErr w:type="spellEnd"/>
      <w:r>
        <w:t xml:space="preserve"> </w:t>
      </w:r>
      <w:proofErr w:type="spellStart"/>
      <w:r>
        <w:t>Dragonomics</w:t>
      </w:r>
      <w:proofErr w:type="spellEnd"/>
      <w:r>
        <w:t xml:space="preserve"> point out, </w:t>
      </w:r>
      <w:r w:rsidRPr="00F04DB5">
        <w:rPr>
          <w:rStyle w:val="StyleUnderline"/>
        </w:rPr>
        <w:t>China has reached the limits of stimulus, conventional or otherwise.</w:t>
      </w:r>
      <w:r>
        <w:t xml:space="preserve"> Private investment, for example, was proving immune to Beijing’s financial charms even before British voters sent markets into a tailspin. “</w:t>
      </w:r>
      <w:r w:rsidRPr="00F04DB5">
        <w:t>Growth</w:t>
      </w:r>
      <w:r>
        <w:t>,” he says, “is still slowing and the credit and property cycles have likely peaked for now.”</w:t>
      </w:r>
    </w:p>
    <w:p w:rsidR="00087B02" w:rsidRDefault="00087B02" w:rsidP="00087B02">
      <w:pPr>
        <w:pStyle w:val="Heading4"/>
      </w:pPr>
      <w:r>
        <w:t>Reforms fail – Economic decline creates a feedback loop that prevents future stimulus efforts</w:t>
      </w:r>
    </w:p>
    <w:p w:rsidR="00087B02" w:rsidRDefault="00087B02" w:rsidP="00087B02">
      <w:r>
        <w:t xml:space="preserve">Christopher </w:t>
      </w:r>
      <w:r w:rsidRPr="0094734A">
        <w:rPr>
          <w:rStyle w:val="Style13ptBold"/>
        </w:rPr>
        <w:t>Whalen, 6-19-</w:t>
      </w:r>
      <w:r>
        <w:t>2016, (senior managing director and head of research at Kroll Bond Rating Agency, "Xi Struggles to Reform China's Politics—and Its Economy, Too," National Interest, http://nationalinterest.org/feature/xi-struggles-reform-chinas-politics%E2%80%94-its-economy-too-16632?page=show//)HBJ</w:t>
      </w:r>
    </w:p>
    <w:p w:rsidR="00087B02" w:rsidRDefault="00087B02" w:rsidP="00087B02">
      <w:r>
        <w:t>“[O]</w:t>
      </w:r>
      <w:proofErr w:type="spellStart"/>
      <w:r>
        <w:t>nce</w:t>
      </w:r>
      <w:proofErr w:type="spellEnd"/>
      <w:r>
        <w:t xml:space="preserve"> </w:t>
      </w:r>
      <w:r w:rsidRPr="00743CAD">
        <w:rPr>
          <w:rStyle w:val="StyleUnderline"/>
        </w:rPr>
        <w:t>Xi</w:t>
      </w:r>
      <w:r>
        <w:t xml:space="preserve"> acceded to top office he </w:t>
      </w:r>
      <w:r w:rsidRPr="00743CAD">
        <w:rPr>
          <w:rStyle w:val="StyleUnderline"/>
        </w:rPr>
        <w:t>was</w:t>
      </w:r>
      <w:r>
        <w:t xml:space="preserve"> widely </w:t>
      </w:r>
      <w:r w:rsidRPr="00743CAD">
        <w:rPr>
          <w:rStyle w:val="StyleUnderline"/>
        </w:rPr>
        <w:t>expected to pursue political liberalization and market reform,</w:t>
      </w:r>
      <w:r>
        <w:t>” notes veteran sinologist Andrew J. Nathan, Professor of Political Science at Columbia University, in the New York Review of Books. “</w:t>
      </w:r>
      <w:r w:rsidRPr="00743CAD">
        <w:rPr>
          <w:rStyle w:val="StyleUnderline"/>
        </w:rPr>
        <w:t>Instead he has reinstated many of the most dangerous features of Mao’s rule: personal dictatorship, enforced ideological conformity, and arbitrary persecution.”</w:t>
      </w:r>
      <w:r>
        <w:rPr>
          <w:rStyle w:val="StyleUnderline"/>
        </w:rPr>
        <w:t xml:space="preserve"> </w:t>
      </w:r>
      <w:r>
        <w:t xml:space="preserve">Other observers believe that </w:t>
      </w:r>
      <w:r w:rsidRPr="00743CAD">
        <w:rPr>
          <w:rStyle w:val="StyleUnderline"/>
        </w:rPr>
        <w:t>Xi and his allies are in a struggle with vested interests resistant to economic reform. As the economic situation in China slows, the struggle among different factions within</w:t>
      </w:r>
      <w:r>
        <w:t xml:space="preserve"> the Chinese Communist Party (</w:t>
      </w:r>
      <w:r w:rsidRPr="00743CAD">
        <w:rPr>
          <w:rStyle w:val="StyleUnderline"/>
        </w:rPr>
        <w:t>CCP) is also intensifying</w:t>
      </w:r>
      <w:r>
        <w:t xml:space="preserve">. Several observers point to the failure of former Premier Wen </w:t>
      </w:r>
      <w:proofErr w:type="spellStart"/>
      <w:r>
        <w:t>Jiabao</w:t>
      </w:r>
      <w:proofErr w:type="spellEnd"/>
      <w:r>
        <w:t xml:space="preserve">, in particular, which has led to some urgency in economic reforms, hence the need for Xi to remove party officials with significant economic interests that would resist change. Another view published in Nikkei Asian Review says that </w:t>
      </w:r>
      <w:r w:rsidRPr="00743CAD">
        <w:rPr>
          <w:rStyle w:val="StyleUnderline"/>
        </w:rPr>
        <w:t>Premier Li</w:t>
      </w:r>
      <w:r>
        <w:t xml:space="preserve"> Keqiang </w:t>
      </w:r>
      <w:r w:rsidRPr="00743CAD">
        <w:rPr>
          <w:rStyle w:val="StyleUnderline"/>
        </w:rPr>
        <w:t>and other senior government officials view the current state of the Chinese economy positively and want to focus on stabilizing the economy via increased government allocations of “credit” to avoid political instability</w:t>
      </w:r>
      <w:r>
        <w:t xml:space="preserve">. </w:t>
      </w:r>
      <w:r w:rsidRPr="00743CAD">
        <w:rPr>
          <w:rStyle w:val="StyleUnderline"/>
        </w:rPr>
        <w:t>Xi</w:t>
      </w:r>
      <w:r>
        <w:t xml:space="preserve">, this view holds, opposes further use of debt for economic stimulus and instead </w:t>
      </w:r>
      <w:r w:rsidRPr="00743CAD">
        <w:rPr>
          <w:rStyle w:val="StyleUnderline"/>
        </w:rPr>
        <w:t xml:space="preserve">wants to push structural reforms that would imply a consolidation of state-run companies </w:t>
      </w:r>
      <w:r>
        <w:t xml:space="preserve">and, in some regions, large-scale unemployment. At the People’s National Congress in 2007, then premier Wen </w:t>
      </w:r>
      <w:proofErr w:type="spellStart"/>
      <w:r>
        <w:t>Jiabao</w:t>
      </w:r>
      <w:proofErr w:type="spellEnd"/>
      <w:r>
        <w:t xml:space="preserve"> warned that “The biggest problem facing China’s economy is that the </w:t>
      </w:r>
      <w:r w:rsidRPr="00743CAD">
        <w:rPr>
          <w:rStyle w:val="StyleUnderline"/>
        </w:rPr>
        <w:t>growth is unstable, unbalanced, uncoordinated and unsustainable.</w:t>
      </w:r>
      <w:r>
        <w:t xml:space="preserve">” In that sense, the political purge by Xi does serve a practical purpose by giving China’s leader the practical ability to guide the country’s economic policy. Yet </w:t>
      </w:r>
      <w:r w:rsidRPr="00743CAD">
        <w:rPr>
          <w:rStyle w:val="StyleUnderline"/>
        </w:rPr>
        <w:t>the cost of gaining this power to enact change seems to be very high.</w:t>
      </w:r>
      <w:r>
        <w:rPr>
          <w:rStyle w:val="StyleUnderline"/>
        </w:rPr>
        <w:t xml:space="preserve"> </w:t>
      </w:r>
      <w:r>
        <w:t xml:space="preserve">To produce new leadership sufficiently decisive to satisfy Xi and his supporters, </w:t>
      </w:r>
      <w:r w:rsidRPr="00743CAD">
        <w:rPr>
          <w:rStyle w:val="StyleUnderline"/>
        </w:rPr>
        <w:t xml:space="preserve">China’s leader has sidelined the other members of the Politburo Standing Committee </w:t>
      </w:r>
      <w:r>
        <w:t xml:space="preserve">and has taken the chairmanship of the most important seven of the twenty-two “leading small groups” that guide policy in specific areas. Xi established the “Central Leading Group for Comprehensively Deepening Reform,” which of note effectively removes management of the economy from Premier Li Keqiang. And Xi has created a National Security Council to coordinate internal security affairs. Nathan notes that “Xi emulates Mao in exercising power through a tight circle of aides whom he can trust because they have demonstrated their personal loyalty.” Though only through half of his five-year term as president of China and CCP general secretary, </w:t>
      </w:r>
      <w:r w:rsidRPr="00743CAD">
        <w:rPr>
          <w:rStyle w:val="StyleUnderline"/>
        </w:rPr>
        <w:t>Xi is expected to remain in power indefinitely, following the Maoist model. While the optimistic view is that China will refocus on economic reform after Xi has cleaned house politically, that may not be the case.</w:t>
      </w:r>
      <w:r>
        <w:rPr>
          <w:rStyle w:val="StyleUnderline"/>
        </w:rPr>
        <w:t xml:space="preserve"> </w:t>
      </w:r>
      <w:r w:rsidRPr="00743CAD">
        <w:rPr>
          <w:rStyle w:val="StyleUnderline"/>
        </w:rPr>
        <w:t>“His authoritarian style of leadership</w:t>
      </w:r>
      <w:r>
        <w:t xml:space="preserve"> at home and belligerent posture abroad </w:t>
      </w:r>
      <w:r w:rsidRPr="00743CAD">
        <w:rPr>
          <w:rStyle w:val="StyleUnderline"/>
        </w:rPr>
        <w:t>are ominous because they make China’s chances of being successful in reforming its own economy—</w:t>
      </w:r>
      <w:r>
        <w:t>on which the entire world now depends—</w:t>
      </w:r>
      <w:r w:rsidRPr="00743CAD">
        <w:rPr>
          <w:rStyle w:val="StyleUnderline"/>
        </w:rPr>
        <w:t>increasingly unlikely</w:t>
      </w:r>
      <w:r>
        <w:t>,” writes Orville Schell of the Asia Society in New York.</w:t>
      </w:r>
    </w:p>
    <w:p w:rsidR="00FE771E" w:rsidRDefault="00FE771E" w:rsidP="00FE771E">
      <w:pPr>
        <w:pStyle w:val="Heading4"/>
      </w:pPr>
      <w:r>
        <w:t>Xi’s advocating of reforms is just rhetoric – he’s increasing his grip on SOEs NOT liberalizing the economy</w:t>
      </w:r>
    </w:p>
    <w:p w:rsidR="00FE771E" w:rsidRDefault="00FE771E" w:rsidP="00FE771E">
      <w:r>
        <w:rPr>
          <w:rStyle w:val="Style13ptBold"/>
        </w:rPr>
        <w:t>Bloomberg</w:t>
      </w:r>
      <w:r w:rsidRPr="00343D9A">
        <w:rPr>
          <w:rStyle w:val="Style13ptBold"/>
        </w:rPr>
        <w:t>, 7-7</w:t>
      </w:r>
      <w:r>
        <w:t>-2016, "The Community Party to Get More Say in China's $18 Trillion State Company Sector," Bloomberg, http://www.bloomberg.com/news/articles/2016-07-07/xi-boosts-party-say-in-china-s-18-trillion-state-company-sector//)HBJ</w:t>
      </w:r>
    </w:p>
    <w:p w:rsidR="00FE771E" w:rsidRDefault="00FE771E" w:rsidP="00FE771E">
      <w:r>
        <w:t xml:space="preserve">Chinese President </w:t>
      </w:r>
      <w:r w:rsidRPr="00CD69AE">
        <w:rPr>
          <w:rStyle w:val="StyleUnderline"/>
        </w:rPr>
        <w:t>Xi</w:t>
      </w:r>
      <w:r>
        <w:t xml:space="preserve"> Jinping </w:t>
      </w:r>
      <w:r w:rsidRPr="00CD69AE">
        <w:rPr>
          <w:rStyle w:val="StyleUnderline"/>
        </w:rPr>
        <w:t>is putting more of the "state" in "state-owned enterprise."</w:t>
      </w:r>
      <w:r>
        <w:rPr>
          <w:rStyle w:val="StyleUnderline"/>
        </w:rPr>
        <w:t xml:space="preserve"> </w:t>
      </w:r>
      <w:r>
        <w:t xml:space="preserve">Carmaker FAW Car Co., fiber producer </w:t>
      </w:r>
      <w:proofErr w:type="spellStart"/>
      <w:r>
        <w:t>Sinoma</w:t>
      </w:r>
      <w:proofErr w:type="spellEnd"/>
      <w:r>
        <w:t xml:space="preserve"> Science &amp; Technology Co. and miner Tibet Mineral Development Co. have recently </w:t>
      </w:r>
      <w:r w:rsidRPr="00CD69AE">
        <w:rPr>
          <w:rStyle w:val="StyleUnderline"/>
        </w:rPr>
        <w:t>modified their bylaws to give Xi’s Communist Party more oversight of management decisions.</w:t>
      </w:r>
      <w:r>
        <w:t xml:space="preserve"> For example, </w:t>
      </w:r>
      <w:r w:rsidRPr="00CD69AE">
        <w:rPr>
          <w:rStyle w:val="StyleUnderline"/>
        </w:rPr>
        <w:t>company boards will now have an obligation to listen to internal party committees before making major decisions.</w:t>
      </w:r>
      <w:r>
        <w:rPr>
          <w:rStyle w:val="StyleUnderline"/>
        </w:rPr>
        <w:t xml:space="preserve"> </w:t>
      </w:r>
      <w:r w:rsidRPr="00CD69AE">
        <w:rPr>
          <w:rStyle w:val="StyleUnderline"/>
        </w:rPr>
        <w:t>"Communist Party officials are stepping up intervention in day-to-day operations of state-owned corporations</w:t>
      </w:r>
      <w:r>
        <w:t xml:space="preserve">," said </w:t>
      </w:r>
      <w:proofErr w:type="spellStart"/>
      <w:r>
        <w:t>Xu</w:t>
      </w:r>
      <w:proofErr w:type="spellEnd"/>
      <w:r>
        <w:t xml:space="preserve"> </w:t>
      </w:r>
      <w:proofErr w:type="spellStart"/>
      <w:r>
        <w:t>Baoli</w:t>
      </w:r>
      <w:proofErr w:type="spellEnd"/>
      <w:r>
        <w:t xml:space="preserve">, a senior researcher with the State-owned Assets Supervision and Administration Commission, the government’s main SOE regulator. "There were cases in the past where the board would reject a proposal that had gone through the party. I doubt whether that will happen in the future." </w:t>
      </w:r>
      <w:r w:rsidRPr="00CD69AE">
        <w:rPr>
          <w:rStyle w:val="StyleUnderline"/>
        </w:rPr>
        <w:t>While tightening the Party’s grip on China’s</w:t>
      </w:r>
      <w:r>
        <w:t xml:space="preserve"> $18 trillion </w:t>
      </w:r>
      <w:r w:rsidRPr="00CD69AE">
        <w:rPr>
          <w:rStyle w:val="StyleUnderline"/>
        </w:rPr>
        <w:t>state sector</w:t>
      </w:r>
      <w:r>
        <w:t xml:space="preserve"> with one hand, </w:t>
      </w:r>
      <w:r w:rsidRPr="00CD69AE">
        <w:rPr>
          <w:rStyle w:val="StyleUnderline"/>
        </w:rPr>
        <w:t>Xi and</w:t>
      </w:r>
      <w:r>
        <w:t xml:space="preserve"> Premier </w:t>
      </w:r>
      <w:r w:rsidRPr="00CD69AE">
        <w:rPr>
          <w:rStyle w:val="StyleUnderline"/>
        </w:rPr>
        <w:t>Li</w:t>
      </w:r>
      <w:r>
        <w:t xml:space="preserve"> Keqiang </w:t>
      </w:r>
      <w:r w:rsidRPr="00CD69AE">
        <w:rPr>
          <w:rStyle w:val="StyleUnderline"/>
        </w:rPr>
        <w:t>are carrying out pledges for more market-oriented reforms with the other</w:t>
      </w:r>
      <w:r>
        <w:t>. Such "</w:t>
      </w:r>
      <w:r w:rsidRPr="00CD69AE">
        <w:rPr>
          <w:rStyle w:val="StyleUnderline"/>
        </w:rPr>
        <w:t>conflicting objectives" may be at odds with increasing efficiency,</w:t>
      </w:r>
      <w:r>
        <w:t xml:space="preserve"> according to </w:t>
      </w:r>
      <w:proofErr w:type="spellStart"/>
      <w:r>
        <w:t>Shen</w:t>
      </w:r>
      <w:proofErr w:type="spellEnd"/>
      <w:r>
        <w:t xml:space="preserve"> </w:t>
      </w:r>
      <w:proofErr w:type="spellStart"/>
      <w:r>
        <w:t>Jianguang</w:t>
      </w:r>
      <w:proofErr w:type="spellEnd"/>
      <w:r>
        <w:t xml:space="preserve">, chief Asia economist at Mizuho Securities Asia Ltd. </w:t>
      </w:r>
      <w:r w:rsidRPr="00CD69AE">
        <w:rPr>
          <w:rStyle w:val="StyleUnderline"/>
        </w:rPr>
        <w:t>The "national interest is still being prioritized over business efficiency,</w:t>
      </w:r>
      <w:r>
        <w:t>" Shen wrote in a report this week. "</w:t>
      </w:r>
      <w:r w:rsidRPr="00CD69AE">
        <w:rPr>
          <w:rStyle w:val="StyleUnderline"/>
        </w:rPr>
        <w:t>The board of directors of SOEs may not be able to make personnel or business decisions under the party’s leadership hierarchy."</w:t>
      </w:r>
      <w:r>
        <w:rPr>
          <w:rStyle w:val="StyleUnderline"/>
        </w:rPr>
        <w:t xml:space="preserve"> </w:t>
      </w:r>
      <w:r>
        <w:t xml:space="preserve">Recent </w:t>
      </w:r>
      <w:r w:rsidRPr="00CD69AE">
        <w:rPr>
          <w:rStyle w:val="StyleUnderline"/>
        </w:rPr>
        <w:t xml:space="preserve">steps to merge SOEs </w:t>
      </w:r>
      <w:r>
        <w:t xml:space="preserve">suggest an emphasis on strengthening and expanding the companies and </w:t>
      </w:r>
      <w:r w:rsidRPr="00CD69AE">
        <w:rPr>
          <w:rStyle w:val="StyleUnderline"/>
        </w:rPr>
        <w:t>may not sustainably boost their profitability</w:t>
      </w:r>
      <w:r>
        <w:t xml:space="preserve">, he wrote. ‘Central Role’ FAW Car and Tianjin FAW </w:t>
      </w:r>
      <w:proofErr w:type="spellStart"/>
      <w:r>
        <w:t>Xiali</w:t>
      </w:r>
      <w:proofErr w:type="spellEnd"/>
      <w:r>
        <w:t xml:space="preserve"> Automobile Co. have added a new section of “party-building” to their articles of association that give in-house party committees a “central role,” according to recent company filings to the Shenzhen Stock Exchange. The committees will oversee work “related to the production and management of the company,” and the board of directors should listen to their advice before making “decisions on major issues.” Both companies are listed units of China FAW Group Corp., which makes cars with Volkswagen AG and Toyota Motor Corp. Other listed SOEs including </w:t>
      </w:r>
      <w:proofErr w:type="spellStart"/>
      <w:r>
        <w:t>Sinoma</w:t>
      </w:r>
      <w:proofErr w:type="spellEnd"/>
      <w:r>
        <w:t xml:space="preserve"> Science &amp; Technology and </w:t>
      </w:r>
      <w:proofErr w:type="spellStart"/>
      <w:r>
        <w:t>Zhonghang</w:t>
      </w:r>
      <w:proofErr w:type="spellEnd"/>
      <w:r>
        <w:t xml:space="preserve"> Electronic Measuring Instruments Co. have also recently filed modified versions of their articles of association to reflect the party’s leading role. The companies didn’t immediately reply to faxes or calls seeking comment on Thursday. </w:t>
      </w:r>
      <w:r w:rsidRPr="00CD69AE">
        <w:rPr>
          <w:rStyle w:val="StyleUnderline"/>
        </w:rPr>
        <w:t>The push comes as Xi calls for stronger and improved leadership of the party over state-owned enterprises.</w:t>
      </w:r>
      <w:r>
        <w:t xml:space="preserve"> “SOEs are the major force to boost the comprehensive strength of the country and to protect the common interests of the people. </w:t>
      </w:r>
      <w:r w:rsidRPr="00CD69AE">
        <w:rPr>
          <w:rStyle w:val="StyleUnderline"/>
        </w:rPr>
        <w:t>We should make them bigger, better, and stronger with full confidence,” the president told</w:t>
      </w:r>
      <w:r>
        <w:t xml:space="preserve"> </w:t>
      </w:r>
      <w:r w:rsidRPr="00CD69AE">
        <w:rPr>
          <w:rStyle w:val="StyleUnderline"/>
        </w:rPr>
        <w:t>a gathering on SOE reform</w:t>
      </w:r>
      <w:r>
        <w:t xml:space="preserve"> Monday in Beijing. Standard &amp; Poor’s and the International Monetary Fund have been among those warning that </w:t>
      </w:r>
      <w:r w:rsidRPr="00CD69AE">
        <w:rPr>
          <w:rStyle w:val="StyleUnderline"/>
        </w:rPr>
        <w:t>a slower reform pace clouds China’s longer-term outlook as debt continues to pile up.</w:t>
      </w:r>
      <w:r>
        <w:t xml:space="preserve"> What remains to be seen is whether the latest tightening of party control is used to force change through reluctant management, or whether </w:t>
      </w:r>
      <w:r w:rsidRPr="00CD69AE">
        <w:rPr>
          <w:rStyle w:val="StyleUnderline"/>
        </w:rPr>
        <w:t>the newly empowered party committees impede measures to cut capacity and boost efficiency.</w:t>
      </w:r>
      <w:r>
        <w:rPr>
          <w:rStyle w:val="StyleUnderline"/>
        </w:rPr>
        <w:t xml:space="preserve"> </w:t>
      </w:r>
      <w:r>
        <w:t xml:space="preserve">At the SOE symposium Monday, Xi called for deeper SOE reforms, and linked the effort to another policy priority -- "supply-side reform," which aims to better match output with demand across the $10 trillion-plus economy. Adding pressure to carry out such reforms, China has threatened to punish regional governments for failing to close unneeded coal mines and steel mills. Provincial governments must set capacity reduction targets by July 15 and submit detailed phase-out plans by the end of this month, said </w:t>
      </w:r>
      <w:proofErr w:type="spellStart"/>
      <w:r>
        <w:t>Xu</w:t>
      </w:r>
      <w:proofErr w:type="spellEnd"/>
      <w:r>
        <w:t xml:space="preserve"> </w:t>
      </w:r>
      <w:proofErr w:type="spellStart"/>
      <w:r>
        <w:t>Shaoshi</w:t>
      </w:r>
      <w:proofErr w:type="spellEnd"/>
      <w:r>
        <w:t xml:space="preserve">, chairman of the National Development and Reform Commission, the nation’s top economic planner, according to a report by official Xinhua News Agency. About 800,000 coal and steel jobs are expected to be cut this year, the Ministry of Human Resources and Social Security said separately on Friday. Improving profitability of state-owned firms is key to reviving growth prospects for China, which this year is forecast to expand at the slowest pace in a quarter century. Their profitability has lagged private firms, and yet they continue to pile on debts as state-owned banks see them as a safer bet due to their government backing. </w:t>
      </w:r>
      <w:r w:rsidRPr="00CD69AE">
        <w:rPr>
          <w:rStyle w:val="StyleUnderline"/>
        </w:rPr>
        <w:t>"We see little chance of a quick turnaround in SOE efficiency or swift deleveraging</w:t>
      </w:r>
      <w:r>
        <w:t xml:space="preserve">," Betty </w:t>
      </w:r>
      <w:proofErr w:type="spellStart"/>
      <w:r>
        <w:t>Rui</w:t>
      </w:r>
      <w:proofErr w:type="spellEnd"/>
      <w:r>
        <w:t xml:space="preserve"> Wang and Kelvin Lau, economists at Standard Chartered Plc in Hong Kong, wrote in a note this week. "</w:t>
      </w:r>
      <w:r w:rsidRPr="00CD69AE">
        <w:rPr>
          <w:rStyle w:val="StyleUnderline"/>
        </w:rPr>
        <w:t>Further measures are needed to ensure a fair competitive environment for the public and private sectors."</w:t>
      </w:r>
      <w:r>
        <w:rPr>
          <w:rStyle w:val="StyleUnderline"/>
        </w:rPr>
        <w:t xml:space="preserve"> </w:t>
      </w:r>
      <w:r w:rsidRPr="00CD69AE">
        <w:rPr>
          <w:rStyle w:val="StyleUnderline"/>
        </w:rPr>
        <w:t>China’s effort to reform its SOE sector dates back to the very start of the economic opening led by Deng Xiaoping in the late 1970’s.</w:t>
      </w:r>
      <w:r>
        <w:t xml:space="preserve"> While their role in the economy has been whittled down -- including in a late 1990’s shake up that saw some 60,000 firms close and 40 million workers lose their jobs -- </w:t>
      </w:r>
      <w:r w:rsidRPr="00CD69AE">
        <w:rPr>
          <w:rStyle w:val="StyleUnderline"/>
        </w:rPr>
        <w:t>generations of leaders have retained state control</w:t>
      </w:r>
      <w:r>
        <w:t xml:space="preserve"> over sectors considered strategically crucial, including defense, energy, finance and telecommunications. By some measures, </w:t>
      </w:r>
      <w:r w:rsidRPr="00CD69AE">
        <w:rPr>
          <w:rStyle w:val="StyleUnderline"/>
        </w:rPr>
        <w:t>SOEs are actually expanding</w:t>
      </w:r>
      <w:r>
        <w:t xml:space="preserve">. </w:t>
      </w:r>
      <w:r w:rsidRPr="00CD69AE">
        <w:rPr>
          <w:rStyle w:val="StyleUnderline"/>
        </w:rPr>
        <w:t>State firms had total assets of almost $18 trillion at the end of last year, about 1.5 times the amount three years earlier.</w:t>
      </w:r>
      <w:r>
        <w:rPr>
          <w:rStyle w:val="StyleUnderline"/>
        </w:rPr>
        <w:t xml:space="preserve"> </w:t>
      </w:r>
      <w:r>
        <w:t xml:space="preserve">Almost every state firm has a party committee, and in many cases the chairman of the company doubles as the party secretary. Many of the top executives of SOEs are picked by the Communist Party’s organization department -- the personnel unit that vets candidates for the country’s most prestigious positions. Red Phones Red phones that link to party officials via a special encrypted network sit atop the desks of the biggest state companies, while </w:t>
      </w:r>
      <w:r w:rsidRPr="00CD69AE">
        <w:rPr>
          <w:rStyle w:val="StyleUnderline"/>
        </w:rPr>
        <w:t>managers can be shuffled between SOEs with little warning</w:t>
      </w:r>
      <w:r>
        <w:t xml:space="preserve">. Officials including central bank governor Zhou </w:t>
      </w:r>
      <w:proofErr w:type="spellStart"/>
      <w:r>
        <w:t>Xiaochuan</w:t>
      </w:r>
      <w:proofErr w:type="spellEnd"/>
      <w:r>
        <w:t xml:space="preserve"> and the head of the party’s disciplinary arm Wang </w:t>
      </w:r>
      <w:proofErr w:type="spellStart"/>
      <w:r>
        <w:t>Qishan</w:t>
      </w:r>
      <w:proofErr w:type="spellEnd"/>
      <w:r>
        <w:t xml:space="preserve"> have stints at state banks on their resumes. Recent practice has seen company boards making key decisions, especially those related to business operations, without the obligation to report decisions to the internal party committee. The new articles of incorporation at car-maker FAW and other state firms suggests that’s about to change.</w:t>
      </w:r>
    </w:p>
    <w:p w:rsidR="00416029" w:rsidRDefault="00416029" w:rsidP="00416029">
      <w:pPr>
        <w:pStyle w:val="Heading4"/>
      </w:pPr>
      <w:r>
        <w:t xml:space="preserve">He’s not liberalizing the economy </w:t>
      </w:r>
    </w:p>
    <w:p w:rsidR="00416029" w:rsidRDefault="00416029" w:rsidP="00416029">
      <w:r>
        <w:t xml:space="preserve">Joshua </w:t>
      </w:r>
      <w:proofErr w:type="spellStart"/>
      <w:r w:rsidRPr="00E83CE3">
        <w:rPr>
          <w:rStyle w:val="Style13ptBold"/>
        </w:rPr>
        <w:t>Kurlantzick</w:t>
      </w:r>
      <w:proofErr w:type="spellEnd"/>
      <w:r w:rsidRPr="00E83CE3">
        <w:rPr>
          <w:rStyle w:val="Style13ptBold"/>
        </w:rPr>
        <w:t>, 7-12</w:t>
      </w:r>
      <w:r>
        <w:t xml:space="preserve">-2016, (senior fellow for Southeast Asia at the Council on Foreign </w:t>
      </w:r>
      <w:proofErr w:type="spellStart"/>
      <w:r>
        <w:t>Relations"State</w:t>
      </w:r>
      <w:proofErr w:type="spellEnd"/>
      <w:r>
        <w:t xml:space="preserve"> Capitalism and the Return of Economic Interventionism," No Publication, http://www.worldpoliticsreview.com/articles/19334/state-capitalism-and-the-return-of-economic-interventionism//)HBJ</w:t>
      </w:r>
    </w:p>
    <w:p w:rsidR="00416029" w:rsidRPr="00CD69AE" w:rsidRDefault="00416029" w:rsidP="00416029"/>
    <w:p w:rsidR="00416029" w:rsidRPr="00416029" w:rsidRDefault="00416029" w:rsidP="00416029">
      <w:pPr>
        <w:rPr>
          <w:u w:val="single"/>
        </w:rPr>
      </w:pPr>
      <w:r w:rsidRPr="00CD69AE">
        <w:rPr>
          <w:rStyle w:val="StyleUnderline"/>
        </w:rPr>
        <w:t>In September 2015, Beijing announced more proposed reforms</w:t>
      </w:r>
      <w:r w:rsidRPr="00CD69AE">
        <w:t>, including plans to push state companies to sell public shares, giving boards of state enterprises more independence, and loosening restrictions on hiring and salary for state firms in order to attract better management talent from the private sector, among other changes.</w:t>
      </w:r>
      <w:r>
        <w:t xml:space="preserve"> </w:t>
      </w:r>
      <w:r w:rsidRPr="00CD69AE">
        <w:rPr>
          <w:rStyle w:val="StyleUnderline"/>
        </w:rPr>
        <w:t>But Xi and Li’s plans for economic reform, and a gradual economic slowdown that they called “the new normal,” so far have amounted to little,</w:t>
      </w:r>
      <w:r w:rsidRPr="00CD69AE">
        <w:t xml:space="preserve"> and it is </w:t>
      </w:r>
      <w:r w:rsidRPr="00CD69AE">
        <w:rPr>
          <w:rStyle w:val="StyleUnderline"/>
        </w:rPr>
        <w:t>far too soon to see if the most recently announced reforms will have any impact</w:t>
      </w:r>
      <w:r w:rsidRPr="00CD69AE">
        <w:t xml:space="preserve">. </w:t>
      </w:r>
      <w:r w:rsidRPr="00CD69AE">
        <w:rPr>
          <w:rStyle w:val="StyleUnderline"/>
        </w:rPr>
        <w:t>The sharp drop in China’s stock markets</w:t>
      </w:r>
      <w:r w:rsidRPr="00CD69AE">
        <w:t xml:space="preserve"> during the summer of 2015, which stirred anger among Chinese investors and led some China observers to conclude that Beijing would respond by speeding up its economic liberalization, also </w:t>
      </w:r>
      <w:r w:rsidRPr="00CD69AE">
        <w:rPr>
          <w:rStyle w:val="StyleUnderline"/>
        </w:rPr>
        <w:t>has had little impact on the pace of reform.</w:t>
      </w:r>
      <w:r w:rsidRPr="00CD69AE">
        <w:t xml:space="preserve"> In fact, over the past decade, </w:t>
      </w:r>
      <w:r w:rsidRPr="00CD69AE">
        <w:rPr>
          <w:rStyle w:val="StyleUnderline"/>
        </w:rPr>
        <w:t>Beijing actually has taken back control of many parts of the economy,</w:t>
      </w:r>
      <w:r w:rsidRPr="00CD69AE">
        <w:t xml:space="preserve"> such as energy, commodities and information technology. The </w:t>
      </w:r>
      <w:r w:rsidRPr="00CD69AE">
        <w:rPr>
          <w:rStyle w:val="StyleUnderline"/>
        </w:rPr>
        <w:t>Xi</w:t>
      </w:r>
      <w:r w:rsidRPr="00CD69AE">
        <w:t xml:space="preserve"> administration also </w:t>
      </w:r>
      <w:r w:rsidRPr="00CD69AE">
        <w:rPr>
          <w:rStyle w:val="StyleUnderline"/>
        </w:rPr>
        <w:t>has clamped down on critics who question this continued state intervention or even argue that China’s economy is slowing faster than the leadership desires.</w:t>
      </w:r>
      <w:r>
        <w:rPr>
          <w:rStyle w:val="StyleUnderline"/>
        </w:rPr>
        <w:t xml:space="preserve"> </w:t>
      </w:r>
      <w:r w:rsidRPr="00CD69AE">
        <w:t>China’s state-owned enterprises have received the most coverage of any such companies around the world, but they are hardly alone. In fact, although China has been the focus of nearly all discussion of the trend in the West, it is only one player in a new era of state capitalism born over the past decade. Throughout the developing world, many governments are increasing their intervention in their economies. For one thing, the number of countries where the state controls more than one-third of the largest companies has steadily risen since the late 1990s, when post-Cold War privatizations in former communist-bloc countries and other developing nations in Africa, Latin America and Asia put this figure at its low point. In addition, global economic surveys show that state intervention in economies has also increased since the 1990s, particularly among the countries that do control more than one-third of the biggest domestic firms.</w:t>
      </w:r>
      <w:r>
        <w:t xml:space="preserve"> </w:t>
      </w:r>
      <w:r w:rsidRPr="00CD69AE">
        <w:t xml:space="preserve">Several of the annual-ratings surveys that analyze economic freedom confirm that the growth of free market capitalism has stalled and reversed globally since the mid-2000s, in part because of the rise of state capitalism. One of the two major international surveys of this sort, conducted by Canada’s Fraser Institute, examines policies and institutions in each nation to see how supportive they are of economic freedom and free markets. Criteria include legal systems that provide for voluntary exchange controlled by markets; property rights and protection from theft; freedom to enter and compete in markets; freedom to trade internationally; regulation; and government control of corporations. The Fraser Institute’s research shows that average economic freedom around the world, as well as </w:t>
      </w:r>
      <w:r w:rsidRPr="00CD69AE">
        <w:rPr>
          <w:rStyle w:val="StyleUnderline"/>
        </w:rPr>
        <w:t>policies promoting free markets, peaked in 2007 and has regressed since.</w:t>
      </w:r>
      <w:r>
        <w:rPr>
          <w:rStyle w:val="StyleUnderline"/>
        </w:rPr>
        <w:t xml:space="preserve"> </w:t>
      </w:r>
      <w:r w:rsidRPr="00CD69AE">
        <w:t>The most prominent study, the Index of Economic Freedom produced annually by Washington think tank the Heritage Foundation, has arrived at similar findings. Heritage assesses categories like property rights and the degree of freedom in fiscal policy, investment, trade and business to analyze the overall state of economic freedom in each nation. It then compiles regional and global averages of economic freedom and adherence to free market economics. Although the Heritage Foundation is considered a relatively conservative and partisan organization in its approach to U.S. domestic policy, its trade and international business economists are known to be very balanced, and its index is highly respected. The most recent findings, from 2013, revealed that the global advance toward economic freedom, which had taken off in the late 1990s and early 2000s, has stagnated.</w:t>
      </w:r>
      <w:r>
        <w:t xml:space="preserve"> </w:t>
      </w:r>
      <w:r w:rsidRPr="00CD69AE">
        <w:t>The lull registered over the preceding five years, the index reported, is in large part due to the growth of state capitalism—as defined by growing state intervention in the economy—in the developing world. In Latin America, Asia, sub-Saharan Africa and the Middle East, economic freedom regressed or stagnated, and state intervention increased, since the latter half of the 2000s. And this was all before Beijing’s massive intervention in China’s equity markets during the summer of 2015, an intervention that has continued in 2016.</w:t>
      </w:r>
      <w:r>
        <w:t xml:space="preserve"> </w:t>
      </w:r>
      <w:r w:rsidRPr="00CD69AE">
        <w:t>Xi and Li’s plans for economic reform so far have amounted to little, and it is far too soon to see if the most recently announced reforms will have any impact.</w:t>
      </w:r>
      <w:r>
        <w:t xml:space="preserve"> </w:t>
      </w:r>
      <w:r w:rsidRPr="00CD69AE">
        <w:t xml:space="preserve">In addition, polling across developing countries reveals </w:t>
      </w:r>
      <w:r w:rsidRPr="00CD69AE">
        <w:rPr>
          <w:rStyle w:val="StyleUnderline"/>
        </w:rPr>
        <w:t>deteriorating trust in free markets and free politics, and a growing interest in alternative, more interventionist models, as well as in leaders who do not necessarily uphold democratic norms.</w:t>
      </w:r>
      <w:r w:rsidRPr="00CD69AE">
        <w:t xml:space="preserve"> Surveys conducted in more than 20 nations, including many in the developing world, by Pew Research found that </w:t>
      </w:r>
      <w:r w:rsidRPr="00CD69AE">
        <w:rPr>
          <w:rStyle w:val="StyleUnderline"/>
        </w:rPr>
        <w:t xml:space="preserve">large pluralities or majorities in many developed and developing nations did not agree with the statement that people were “better off in a free market economy.” </w:t>
      </w:r>
    </w:p>
    <w:p w:rsidR="00416029" w:rsidRDefault="00416029" w:rsidP="00416029">
      <w:pPr>
        <w:pStyle w:val="Heading2"/>
      </w:pPr>
      <w:proofErr w:type="spellStart"/>
      <w:r>
        <w:t>Uq</w:t>
      </w:r>
      <w:proofErr w:type="spellEnd"/>
      <w:r>
        <w:t xml:space="preserve"> – Econ Reform</w:t>
      </w:r>
    </w:p>
    <w:p w:rsidR="002705E5" w:rsidRDefault="002705E5" w:rsidP="00416029">
      <w:pPr>
        <w:pStyle w:val="Heading3"/>
      </w:pPr>
      <w:r>
        <w:t>Thumpers</w:t>
      </w:r>
    </w:p>
    <w:p w:rsidR="00FE771E" w:rsidRDefault="00FE771E" w:rsidP="00FE771E">
      <w:pPr>
        <w:pStyle w:val="Heading4"/>
      </w:pPr>
      <w:r>
        <w:t>UK economic policy and Brexit thump</w:t>
      </w:r>
    </w:p>
    <w:p w:rsidR="00FE771E" w:rsidRPr="002705E5" w:rsidRDefault="00FE771E" w:rsidP="00FE771E">
      <w:pPr>
        <w:rPr>
          <w:rStyle w:val="Style13ptBold"/>
        </w:rPr>
      </w:pPr>
      <w:r>
        <w:rPr>
          <w:rStyle w:val="Style13ptBold"/>
        </w:rPr>
        <w:t xml:space="preserve">Lee 6-26 </w:t>
      </w:r>
      <w:r>
        <w:t xml:space="preserve">– Columnist for Asia Times (Peter, “The Brexit upside for China”, Asia Times, June 26, 2016, </w:t>
      </w:r>
      <w:r w:rsidRPr="002705E5">
        <w:t>http://atimes.com/2016/06/the-brexit-upside-for-china/</w:t>
      </w:r>
      <w:r>
        <w:t>)//SL</w:t>
      </w:r>
    </w:p>
    <w:p w:rsidR="00FE771E" w:rsidRDefault="00FE771E" w:rsidP="00FE771E">
      <w:r w:rsidRPr="00D3195E">
        <w:rPr>
          <w:rStyle w:val="Emphasis"/>
        </w:rPr>
        <w:t>The PRC</w:t>
      </w:r>
      <w:r>
        <w:t xml:space="preserve"> had </w:t>
      </w:r>
      <w:r w:rsidRPr="00D3195E">
        <w:rPr>
          <w:rStyle w:val="Emphasis"/>
        </w:rPr>
        <w:t>made a sizable investment of</w:t>
      </w:r>
      <w:r w:rsidRPr="00D3195E">
        <w:rPr>
          <w:rStyle w:val="StyleUnderline"/>
        </w:rPr>
        <w:t xml:space="preserve"> time, effort, </w:t>
      </w:r>
      <w:r w:rsidRPr="00D3195E">
        <w:rPr>
          <w:rStyle w:val="Emphasis"/>
        </w:rPr>
        <w:t>p</w:t>
      </w:r>
      <w:r w:rsidRPr="00D3195E">
        <w:rPr>
          <w:rStyle w:val="StyleUnderline"/>
        </w:rPr>
        <w:t xml:space="preserve">olitical </w:t>
      </w:r>
      <w:r w:rsidRPr="00D3195E">
        <w:rPr>
          <w:rStyle w:val="Emphasis"/>
        </w:rPr>
        <w:t>c</w:t>
      </w:r>
      <w:r w:rsidRPr="00D3195E">
        <w:rPr>
          <w:rStyle w:val="StyleUnderline"/>
        </w:rPr>
        <w:t>apital</w:t>
      </w:r>
      <w:r>
        <w:t xml:space="preserve"> and who knows what combination of behind the scenes arm twisting &amp; enticement</w:t>
      </w:r>
      <w:r w:rsidRPr="00D3195E">
        <w:t xml:space="preserve">s to get a ride for Xi Jinping in the royal coach with Queen Elizabeth </w:t>
      </w:r>
      <w:r>
        <w:t xml:space="preserve">… and </w:t>
      </w:r>
      <w:r w:rsidRPr="00D3195E">
        <w:rPr>
          <w:rStyle w:val="StyleUnderline"/>
        </w:rPr>
        <w:t>to get the UK to sign on for a “golden era” of cooperation that would involve the UK serving as a springboard/preferred partner/generously-rewarded co-conspirator/Trojan horse for PRC economic and diplomatic penetration of Europe</w:t>
      </w:r>
      <w:r>
        <w:t>.</w:t>
      </w:r>
    </w:p>
    <w:p w:rsidR="00FE771E" w:rsidRDefault="00FE771E" w:rsidP="00FE771E">
      <w:r>
        <w:t>With Cameron out and the UK-EU relationship an incipient omnishambles, that plan will need some re-thinking.  How much actual reworking is needed depends on the ability of Europhiles in the UK to turn “Brexit” into “Brexit-Lite” or even, with apologies to Sartre, “No Brexit.</w:t>
      </w:r>
    </w:p>
    <w:p w:rsidR="00FE771E" w:rsidRDefault="00FE771E" w:rsidP="00FE771E">
      <w:r>
        <w:t xml:space="preserve">Beyond the sunk costs of its UK investment, </w:t>
      </w:r>
      <w:r w:rsidRPr="00D3195E">
        <w:rPr>
          <w:rStyle w:val="StyleUnderline"/>
        </w:rPr>
        <w:t>the PRC leadership</w:t>
      </w:r>
      <w:r>
        <w:t xml:space="preserve"> apparently </w:t>
      </w:r>
      <w:r w:rsidRPr="00D3195E">
        <w:rPr>
          <w:rStyle w:val="StyleUnderline"/>
        </w:rPr>
        <w:t>regards the travails of the EU with some uneasy sympathy and fear of democratic/nationalist contagion.</w:t>
      </w:r>
    </w:p>
    <w:p w:rsidR="00FE771E" w:rsidRDefault="00FE771E" w:rsidP="00FE771E">
      <w:r w:rsidRPr="00D3195E">
        <w:rPr>
          <w:rStyle w:val="StyleUnderline"/>
        </w:rPr>
        <w:t>One element of Brexit that</w:t>
      </w:r>
      <w:r>
        <w:t xml:space="preserve">, I imagine, </w:t>
      </w:r>
      <w:r w:rsidRPr="00D3195E">
        <w:rPr>
          <w:rStyle w:val="StyleUnderline"/>
        </w:rPr>
        <w:t>especially occupies the mind of the PRC leadership is the</w:t>
      </w:r>
      <w:r>
        <w:t xml:space="preserve"> rather </w:t>
      </w:r>
      <w:r w:rsidRPr="00D3195E">
        <w:rPr>
          <w:rStyle w:val="StyleUnderline"/>
        </w:rPr>
        <w:t>unnerving specter of regional political and economic disintegration</w:t>
      </w:r>
      <w:r>
        <w:t>, with indications that Brexit may spark EU-friendly secession movements by Scotland and Northern Ireland and even trigger a rush to the exits by disgruntled EU member states on the Continent.</w:t>
      </w:r>
    </w:p>
    <w:p w:rsidR="00FE771E" w:rsidRDefault="00FE771E" w:rsidP="00FE771E">
      <w:r w:rsidRPr="00D3195E">
        <w:rPr>
          <w:rStyle w:val="Emphasis"/>
        </w:rPr>
        <w:t>Things falling apart obsesses the CCP</w:t>
      </w:r>
      <w:r>
        <w:t xml:space="preserve">, </w:t>
      </w:r>
      <w:r w:rsidRPr="00D3195E">
        <w:rPr>
          <w:rStyle w:val="StyleUnderline"/>
        </w:rPr>
        <w:t xml:space="preserve">because the </w:t>
      </w:r>
      <w:r w:rsidRPr="00D3195E">
        <w:rPr>
          <w:rStyle w:val="Emphasis"/>
        </w:rPr>
        <w:t>P</w:t>
      </w:r>
      <w:r>
        <w:t xml:space="preserve">eople’s </w:t>
      </w:r>
      <w:r w:rsidRPr="00D3195E">
        <w:rPr>
          <w:rStyle w:val="Emphasis"/>
        </w:rPr>
        <w:t>R</w:t>
      </w:r>
      <w:r>
        <w:t xml:space="preserve">epublic of </w:t>
      </w:r>
      <w:r w:rsidRPr="00D3195E">
        <w:rPr>
          <w:rStyle w:val="Emphasis"/>
        </w:rPr>
        <w:t>C</w:t>
      </w:r>
      <w:r>
        <w:t xml:space="preserve">hina </w:t>
      </w:r>
      <w:r w:rsidRPr="00D3195E">
        <w:rPr>
          <w:rStyle w:val="StyleUnderline"/>
        </w:rPr>
        <w:t xml:space="preserve">is something of an anomaly in a world of </w:t>
      </w:r>
      <w:r>
        <w:t xml:space="preserve">largely </w:t>
      </w:r>
      <w:r w:rsidRPr="00D3195E">
        <w:rPr>
          <w:rStyle w:val="StyleUnderline"/>
        </w:rPr>
        <w:t>nationalist and ethnic identity politics</w:t>
      </w:r>
      <w:r>
        <w:t>: an avowedly multi-national empire.</w:t>
      </w:r>
    </w:p>
    <w:p w:rsidR="00FE771E" w:rsidRPr="002705E5" w:rsidRDefault="00FE771E" w:rsidP="00FE771E"/>
    <w:p w:rsidR="002705E5" w:rsidRDefault="002705E5" w:rsidP="002705E5">
      <w:pPr>
        <w:pStyle w:val="Heading4"/>
      </w:pPr>
      <w:r>
        <w:t xml:space="preserve">South Korea Missile fight thumps </w:t>
      </w:r>
    </w:p>
    <w:p w:rsidR="002705E5" w:rsidRPr="0029205D" w:rsidRDefault="00E42BE3" w:rsidP="002705E5">
      <w:pPr>
        <w:rPr>
          <w:rStyle w:val="Style13ptBold"/>
        </w:rPr>
      </w:pPr>
      <w:proofErr w:type="spellStart"/>
      <w:r>
        <w:rPr>
          <w:rStyle w:val="Style13ptBold"/>
        </w:rPr>
        <w:t>Perlez</w:t>
      </w:r>
      <w:proofErr w:type="spellEnd"/>
      <w:r>
        <w:rPr>
          <w:rStyle w:val="Style13ptBold"/>
        </w:rPr>
        <w:t xml:space="preserve"> 7-18</w:t>
      </w:r>
      <w:r w:rsidR="002705E5">
        <w:rPr>
          <w:rStyle w:val="Style13ptBold"/>
        </w:rPr>
        <w:t xml:space="preserve"> </w:t>
      </w:r>
      <w:r w:rsidR="002705E5" w:rsidRPr="002C0517">
        <w:t>-</w:t>
      </w:r>
      <w:r w:rsidR="002705E5">
        <w:t xml:space="preserve"> won the Pulitzer Prize for international reporting in 2009 (Jane, “For China, a Missile Defense System in South Korea Spells a Failed Courtship”, The New York Times, 7-8-16, http://www.nytimes.com/2016/07/09/world/asia/south-korea-us-thaad-china.html)//SL</w:t>
      </w:r>
    </w:p>
    <w:p w:rsidR="002705E5" w:rsidRDefault="002705E5" w:rsidP="002705E5">
      <w:r>
        <w:t xml:space="preserve">BEIJING — However isolated North Korea may be, it has long had one major ally: China. But for two years, China’s leader, President </w:t>
      </w:r>
      <w:r w:rsidRPr="0029205D">
        <w:rPr>
          <w:rStyle w:val="Emphasis"/>
        </w:rPr>
        <w:t>Xi</w:t>
      </w:r>
      <w:r>
        <w:t xml:space="preserve"> Jinping, seemed to be favoring Pyongyang’s neighbor and nemesis to the south.</w:t>
      </w:r>
    </w:p>
    <w:p w:rsidR="002705E5" w:rsidRDefault="002705E5" w:rsidP="002705E5">
      <w:r>
        <w:t xml:space="preserve">He </w:t>
      </w:r>
      <w:r w:rsidRPr="0029205D">
        <w:rPr>
          <w:rStyle w:val="Emphasis"/>
        </w:rPr>
        <w:t>spent</w:t>
      </w:r>
      <w:r>
        <w:t xml:space="preserve"> much </w:t>
      </w:r>
      <w:r w:rsidRPr="0029205D">
        <w:rPr>
          <w:rStyle w:val="Emphasis"/>
        </w:rPr>
        <w:t>political capital</w:t>
      </w:r>
      <w:r w:rsidRPr="0029205D">
        <w:rPr>
          <w:rStyle w:val="StyleUnderline"/>
        </w:rPr>
        <w:t xml:space="preserve"> wooing South Korea’s president</w:t>
      </w:r>
      <w:r>
        <w:t xml:space="preserve">, Park Geun-hye, </w:t>
      </w:r>
      <w:r w:rsidRPr="0029205D">
        <w:rPr>
          <w:rStyle w:val="StyleUnderline"/>
        </w:rPr>
        <w:t xml:space="preserve">in hopes of drawing the country away from its longtime ally, the </w:t>
      </w:r>
      <w:r w:rsidRPr="0029205D">
        <w:rPr>
          <w:rStyle w:val="Emphasis"/>
        </w:rPr>
        <w:t>U</w:t>
      </w:r>
      <w:r>
        <w:t xml:space="preserve">nited </w:t>
      </w:r>
      <w:r w:rsidRPr="0029205D">
        <w:rPr>
          <w:rStyle w:val="Emphasis"/>
        </w:rPr>
        <w:t>S</w:t>
      </w:r>
      <w:r>
        <w:t>tates. He made an elaborate state visit to Seoul while shunning North Korea and its young leader, Kim Jong-un, whom he has yet to meet. Ms. Park returned the favor last year, coming to Beijing for a major military parade at Tiananmen Square, the only leader of an American ally to attend.</w:t>
      </w:r>
    </w:p>
    <w:p w:rsidR="002705E5" w:rsidRDefault="002705E5" w:rsidP="002705E5">
      <w:r>
        <w:t xml:space="preserve">But on Friday, </w:t>
      </w:r>
      <w:r w:rsidRPr="002C0517">
        <w:rPr>
          <w:rStyle w:val="StyleUnderline"/>
        </w:rPr>
        <w:t>it became clear that</w:t>
      </w:r>
      <w:r>
        <w:t xml:space="preserve"> Mr. </w:t>
      </w:r>
      <w:r w:rsidRPr="002C0517">
        <w:rPr>
          <w:rStyle w:val="StyleUnderline"/>
        </w:rPr>
        <w:t>Xi’s efforts had fallen short.</w:t>
      </w:r>
      <w:r>
        <w:t xml:space="preserve"> </w:t>
      </w:r>
      <w:r w:rsidRPr="002C0517">
        <w:rPr>
          <w:rStyle w:val="StyleUnderline"/>
        </w:rPr>
        <w:t>In announcing plans to deploy an advanced American missile defense system in South Korean, Ms. Park’s government showed</w:t>
      </w:r>
      <w:r>
        <w:t xml:space="preserve"> that </w:t>
      </w:r>
      <w:r w:rsidRPr="002C0517">
        <w:rPr>
          <w:rStyle w:val="StyleUnderline"/>
        </w:rPr>
        <w:t>it was embracing its alliance with Washington more than ever</w:t>
      </w:r>
      <w:r>
        <w:t>, and that it would rely less on China to keep North Korea and its nuclear arsenal at bay.</w:t>
      </w:r>
    </w:p>
    <w:p w:rsidR="002705E5" w:rsidRDefault="002705E5" w:rsidP="002705E5">
      <w:r w:rsidRPr="002C0517">
        <w:rPr>
          <w:rStyle w:val="Emphasis"/>
        </w:rPr>
        <w:t>In Beijing, the decision was seen as a major setback</w:t>
      </w:r>
      <w:r>
        <w:t>, one that went beyond its interests on the Korean Peninsula to the larger strategic question of an arms race in Northeast Asia that could impel China — and Russia — to develop more sophisticated weapons.</w:t>
      </w:r>
    </w:p>
    <w:p w:rsidR="00416029" w:rsidRDefault="00416029" w:rsidP="00416029">
      <w:pPr>
        <w:pStyle w:val="Heading3"/>
      </w:pPr>
      <w:r>
        <w:t>No Pass</w:t>
      </w:r>
    </w:p>
    <w:p w:rsidR="00087B02" w:rsidRDefault="00087B02" w:rsidP="00087B02">
      <w:pPr>
        <w:pStyle w:val="Heading4"/>
      </w:pPr>
      <w:r>
        <w:t xml:space="preserve">Economic reform won’t pass – political calendar and interest group constraints </w:t>
      </w:r>
    </w:p>
    <w:p w:rsidR="00087B02" w:rsidRPr="006D7C36" w:rsidRDefault="00087B02" w:rsidP="00087B02">
      <w:pPr>
        <w:rPr>
          <w:rStyle w:val="Style13ptBold"/>
        </w:rPr>
      </w:pPr>
      <w:r>
        <w:rPr>
          <w:rStyle w:val="Style13ptBold"/>
        </w:rPr>
        <w:t xml:space="preserve">Pei 7-14 </w:t>
      </w:r>
      <w:r>
        <w:t>– professor of government at Claremont McKenna College (</w:t>
      </w:r>
      <w:proofErr w:type="spellStart"/>
      <w:r>
        <w:t>Minxin</w:t>
      </w:r>
      <w:proofErr w:type="spellEnd"/>
      <w:r>
        <w:t>, “</w:t>
      </w:r>
      <w:proofErr w:type="spellStart"/>
      <w:r>
        <w:t>Minxin</w:t>
      </w:r>
      <w:proofErr w:type="spellEnd"/>
      <w:r>
        <w:t xml:space="preserve"> Pei: Political jockeying hinders real economic reform in China”, Nikkei ASIAN REVIEW, 7-14-16, http://asia.nikkei.com/magazine/20160714-VIRTUAL-GETS-REAL/Viewpoints/Minxin-Pei-Political-jockeying-hinders-real-economic-reform-in-China?page=2)//SL</w:t>
      </w:r>
    </w:p>
    <w:p w:rsidR="00087B02" w:rsidRDefault="00087B02" w:rsidP="00087B02">
      <w:r>
        <w:t xml:space="preserve">However intuitively appealing this proposition is, the reality is different. While it is true that </w:t>
      </w:r>
      <w:r w:rsidRPr="00FF50F5">
        <w:rPr>
          <w:rStyle w:val="StyleUnderline"/>
        </w:rPr>
        <w:t>autocrats</w:t>
      </w:r>
      <w:r>
        <w:t xml:space="preserve"> do not have to worry about winning elections, they have much less freedom of action than is often assumed. Indeed, they</w:t>
      </w:r>
      <w:r w:rsidRPr="00FF50F5">
        <w:rPr>
          <w:rStyle w:val="StyleUnderline"/>
        </w:rPr>
        <w:t xml:space="preserve"> are </w:t>
      </w:r>
      <w:r>
        <w:t xml:space="preserve">just as </w:t>
      </w:r>
      <w:r w:rsidRPr="00FF50F5">
        <w:rPr>
          <w:rStyle w:val="StyleUnderline"/>
        </w:rPr>
        <w:t>constrained by the influence of interest groups and the dictates of their political calendar</w:t>
      </w:r>
      <w:r>
        <w:t>.</w:t>
      </w:r>
    </w:p>
    <w:p w:rsidR="00087B02" w:rsidRDefault="00087B02" w:rsidP="00087B02">
      <w:r w:rsidRPr="00FF50F5">
        <w:rPr>
          <w:rStyle w:val="StyleUnderline"/>
        </w:rPr>
        <w:t>Nowhere is the</w:t>
      </w:r>
      <w:r>
        <w:t xml:space="preserve"> tyranny of the </w:t>
      </w:r>
      <w:r w:rsidRPr="00FF50F5">
        <w:rPr>
          <w:rStyle w:val="StyleUnderline"/>
        </w:rPr>
        <w:t>political calendar</w:t>
      </w:r>
      <w:r>
        <w:t xml:space="preserve"> in an autocratic regime </w:t>
      </w:r>
      <w:r w:rsidRPr="00FF50F5">
        <w:rPr>
          <w:rStyle w:val="StyleUnderline"/>
        </w:rPr>
        <w:t>more apparent than in China</w:t>
      </w:r>
      <w:r>
        <w:t>. With record-high financial leverage, massive overcapacity in manufacturing, a colossal real estate bubble and countless zombie companies sucking the blood out of its economy, China's only viable option is to embrace short-term pain to avoid long-term stagnation. In other words,</w:t>
      </w:r>
      <w:r w:rsidRPr="00FF50F5">
        <w:rPr>
          <w:rStyle w:val="StyleUnderline"/>
        </w:rPr>
        <w:t xml:space="preserve"> Beijing would be far better off if it killed off the zombie companies</w:t>
      </w:r>
      <w:r>
        <w:t xml:space="preserve">, recognized the huge amount of bad loans in banks </w:t>
      </w:r>
      <w:r w:rsidRPr="00FF50F5">
        <w:rPr>
          <w:rStyle w:val="StyleUnderline"/>
        </w:rPr>
        <w:t>and recapitalized the banking system.</w:t>
      </w:r>
    </w:p>
    <w:p w:rsidR="00087B02" w:rsidRPr="00FF50F5" w:rsidRDefault="00087B02" w:rsidP="00087B02">
      <w:pPr>
        <w:rPr>
          <w:u w:val="single"/>
        </w:rPr>
      </w:pPr>
      <w:r w:rsidRPr="00FF50F5">
        <w:rPr>
          <w:rStyle w:val="StyleUnderline"/>
        </w:rPr>
        <w:t>These</w:t>
      </w:r>
      <w:r>
        <w:t xml:space="preserve"> drastic</w:t>
      </w:r>
      <w:r w:rsidRPr="00FF50F5">
        <w:rPr>
          <w:rStyle w:val="StyleUnderline"/>
        </w:rPr>
        <w:t xml:space="preserve"> measures would result in a</w:t>
      </w:r>
      <w:r>
        <w:t xml:space="preserve"> painful </w:t>
      </w:r>
      <w:r w:rsidRPr="00FF50F5">
        <w:rPr>
          <w:rStyle w:val="StyleUnderline"/>
        </w:rPr>
        <w:t>recession, but the long-term reward would be a more balanced</w:t>
      </w:r>
      <w:r>
        <w:t xml:space="preserve"> and healthier </w:t>
      </w:r>
      <w:r w:rsidRPr="00FF50F5">
        <w:rPr>
          <w:rStyle w:val="StyleUnderline"/>
        </w:rPr>
        <w:t>economy</w:t>
      </w:r>
      <w:r>
        <w:t xml:space="preserve">. </w:t>
      </w:r>
      <w:r w:rsidRPr="00FF50F5">
        <w:rPr>
          <w:rStyle w:val="StyleUnderline"/>
        </w:rPr>
        <w:t>If the conventional wisdom about autocratic superiority were right</w:t>
      </w:r>
      <w:r>
        <w:t>,</w:t>
      </w:r>
      <w:r w:rsidRPr="00FF50F5">
        <w:rPr>
          <w:rStyle w:val="StyleUnderline"/>
        </w:rPr>
        <w:t xml:space="preserve"> we would expect</w:t>
      </w:r>
      <w:r>
        <w:t xml:space="preserve"> the ruling Communist Party under its general secretary, Chinese President </w:t>
      </w:r>
      <w:r w:rsidRPr="00FF50F5">
        <w:rPr>
          <w:rStyle w:val="StyleUnderline"/>
        </w:rPr>
        <w:t>Xi</w:t>
      </w:r>
      <w:r>
        <w:t xml:space="preserve"> Jinping -- arguably the strongest leader since Mao Zedong -- </w:t>
      </w:r>
      <w:r w:rsidRPr="00FF50F5">
        <w:rPr>
          <w:rStyle w:val="StyleUnderline"/>
        </w:rPr>
        <w:t>to adopt them.</w:t>
      </w:r>
    </w:p>
    <w:p w:rsidR="00087B02" w:rsidRDefault="00087B02" w:rsidP="00087B02">
      <w:r>
        <w:t xml:space="preserve">Alas, judging by Beijing's recent economic policy, it is evident that </w:t>
      </w:r>
      <w:r w:rsidRPr="00FF50F5">
        <w:rPr>
          <w:rStyle w:val="StyleUnderline"/>
        </w:rPr>
        <w:t>Chinese leaders have little appetite for such intense short-term pain</w:t>
      </w:r>
      <w:r>
        <w:t>. Instead, they have kept open the credit spigot to support zombie companies and further inflate the real estate bubble, while taking baby steps to reduce overcapacity.</w:t>
      </w:r>
    </w:p>
    <w:p w:rsidR="00087B02" w:rsidRDefault="00087B02" w:rsidP="00087B02">
      <w:r>
        <w:t xml:space="preserve">There are several explanations for their reluctance. For one, Beijing is fearful that aggressive deleveraging could trigger a chain reaction of debt defaults, a financial panic, and the collapse of growth. Such fears should not be dismissed lightly. Another possible explanation is </w:t>
      </w:r>
      <w:r w:rsidRPr="006D7C36">
        <w:rPr>
          <w:rStyle w:val="StyleUnderline"/>
        </w:rPr>
        <w:t>that Chinese leaders think they have ample resources to deal with the country's mountain of debt</w:t>
      </w:r>
      <w:r>
        <w:t>. For instance, several Chinese economists argue that the value of China's assets, such as state-owned enterprises, land and mineral resources, is greater than its total debt, suggesting that the government has no need to worry about more borrowing. A third justification for inaction is that China is unlikely to suffer a catastrophic financial crisis, because it has a high savings rate: The government controls the banks, and most Chinese debt is denominated in its own currency.</w:t>
      </w:r>
    </w:p>
    <w:p w:rsidR="00087B02" w:rsidRDefault="00087B02" w:rsidP="00087B02">
      <w:r>
        <w:t xml:space="preserve">AN INCONVENIENT FACT While such a defense of Beijing's policies may have some merits, its advocates ignore one inconvenient fact: </w:t>
      </w:r>
      <w:r w:rsidRPr="006D7C36">
        <w:rPr>
          <w:rStyle w:val="StyleUnderline"/>
        </w:rPr>
        <w:t>The Communist Party's political calendar makes it inconceivable</w:t>
      </w:r>
      <w:r>
        <w:t xml:space="preserve"> that </w:t>
      </w:r>
      <w:r w:rsidRPr="006D7C36">
        <w:rPr>
          <w:rStyle w:val="StyleUnderline"/>
        </w:rPr>
        <w:t>top Chinese leaders would risk a recession</w:t>
      </w:r>
      <w:r>
        <w:t xml:space="preserve"> ahead of another critical leadership succession.</w:t>
      </w:r>
    </w:p>
    <w:p w:rsidR="00087B02" w:rsidRPr="00416029" w:rsidRDefault="00087B02" w:rsidP="00087B02">
      <w:r w:rsidRPr="006D7C36">
        <w:rPr>
          <w:rStyle w:val="StyleUnderline"/>
        </w:rPr>
        <w:t xml:space="preserve">The party's next </w:t>
      </w:r>
      <w:r>
        <w:t xml:space="preserve">national </w:t>
      </w:r>
      <w:r w:rsidRPr="006D7C36">
        <w:rPr>
          <w:rStyle w:val="StyleUnderline"/>
        </w:rPr>
        <w:t>congress</w:t>
      </w:r>
      <w:r>
        <w:t xml:space="preserve">, its 19th, </w:t>
      </w:r>
      <w:r w:rsidRPr="006D7C36">
        <w:rPr>
          <w:rStyle w:val="StyleUnderline"/>
        </w:rPr>
        <w:t>is scheduled for the fall of 2017.</w:t>
      </w:r>
      <w:r>
        <w:t xml:space="preserve"> Between now and then, </w:t>
      </w:r>
      <w:r w:rsidRPr="006D7C36">
        <w:rPr>
          <w:rStyle w:val="Emphasis"/>
        </w:rPr>
        <w:t>Chinese leaders will be consumed by political jockeying.</w:t>
      </w:r>
    </w:p>
    <w:p w:rsidR="00416029" w:rsidRDefault="00416029" w:rsidP="00416029">
      <w:pPr>
        <w:pStyle w:val="Heading3"/>
      </w:pPr>
      <w:proofErr w:type="spellStart"/>
      <w:r>
        <w:t>Xt</w:t>
      </w:r>
      <w:proofErr w:type="spellEnd"/>
      <w:r>
        <w:t xml:space="preserve"> – No Pass</w:t>
      </w:r>
    </w:p>
    <w:p w:rsidR="00416029" w:rsidRDefault="00416029" w:rsidP="00416029">
      <w:pPr>
        <w:pStyle w:val="Heading4"/>
      </w:pPr>
      <w:r>
        <w:t>Reforms won’t pass – Political and economic stagnation</w:t>
      </w:r>
    </w:p>
    <w:p w:rsidR="00416029" w:rsidRPr="00E80D22" w:rsidRDefault="00FE771E" w:rsidP="00416029">
      <w:pPr>
        <w:rPr>
          <w:rStyle w:val="Style13ptBold"/>
        </w:rPr>
      </w:pPr>
      <w:proofErr w:type="spellStart"/>
      <w:r>
        <w:rPr>
          <w:rStyle w:val="Style13ptBold"/>
        </w:rPr>
        <w:t>Kellog</w:t>
      </w:r>
      <w:proofErr w:type="spellEnd"/>
      <w:r>
        <w:rPr>
          <w:rStyle w:val="Style13ptBold"/>
        </w:rPr>
        <w:t xml:space="preserve"> 7-14</w:t>
      </w:r>
      <w:r w:rsidR="00416029">
        <w:rPr>
          <w:rStyle w:val="Style13ptBold"/>
        </w:rPr>
        <w:t xml:space="preserve"> </w:t>
      </w:r>
      <w:r w:rsidR="00416029">
        <w:t>– Director of the East Asia Program at Open Society Foundations &amp; Lecturer at Columbia Law School (Thomas, “China and the End of Reform”, The News Lens, 7-14-16, http://international.thenewslens.com/article/39936)//SL</w:t>
      </w:r>
    </w:p>
    <w:p w:rsidR="00416029" w:rsidRDefault="00416029" w:rsidP="00416029">
      <w:r>
        <w:t xml:space="preserve">For some time now, American observers have been watching as the political space in China continues to shrink. A nervous and sad consensus has formed: whereas in years past </w:t>
      </w:r>
      <w:r w:rsidRPr="00B47812">
        <w:rPr>
          <w:rStyle w:val="StyleUnderline"/>
        </w:rPr>
        <w:t>relative optimists and pessimists debated China’s political, legal, and economic trajectory, now all agree</w:t>
      </w:r>
      <w:r>
        <w:t xml:space="preserve"> — save for a vanishingly small number of holdouts—that </w:t>
      </w:r>
      <w:r w:rsidRPr="00B47812">
        <w:rPr>
          <w:rStyle w:val="Emphasis"/>
        </w:rPr>
        <w:t>political and economic reforms have ground to a halt</w:t>
      </w:r>
      <w:r>
        <w:t>. If the era of gradual reform and opening has ended, what comes next?</w:t>
      </w:r>
    </w:p>
    <w:p w:rsidR="00416029" w:rsidRDefault="00416029" w:rsidP="00416029">
      <w:r>
        <w:t xml:space="preserve">In his new book, China’s Future, </w:t>
      </w:r>
      <w:r w:rsidRPr="00E80D22">
        <w:rPr>
          <w:rStyle w:val="StyleUnderline"/>
        </w:rPr>
        <w:t xml:space="preserve">prominent China scholar David </w:t>
      </w:r>
      <w:proofErr w:type="spellStart"/>
      <w:r w:rsidRPr="00E80D22">
        <w:rPr>
          <w:rStyle w:val="StyleUnderline"/>
        </w:rPr>
        <w:t>Shambaugh</w:t>
      </w:r>
      <w:proofErr w:type="spellEnd"/>
      <w:r w:rsidRPr="00E80D22">
        <w:rPr>
          <w:rStyle w:val="StyleUnderline"/>
        </w:rPr>
        <w:t xml:space="preserve"> argues that</w:t>
      </w:r>
      <w:r>
        <w:t xml:space="preserve">, after years of double-digit economic growth, China has reached a crucial turning point. </w:t>
      </w:r>
      <w:r w:rsidRPr="00E80D22">
        <w:rPr>
          <w:rStyle w:val="StyleUnderline"/>
        </w:rPr>
        <w:t>The CCP,</w:t>
      </w:r>
      <w:r>
        <w:t xml:space="preserve"> whose stellar successes had, not too long ago, led to dizzy predictions of a new Chinese model of development, </w:t>
      </w:r>
      <w:r w:rsidRPr="00E80D22">
        <w:rPr>
          <w:rStyle w:val="StyleUnderline"/>
        </w:rPr>
        <w:t>faces tough times ahead</w:t>
      </w:r>
      <w:r>
        <w:t xml:space="preserve">: economic growth has slowed, social problems continue to mount, </w:t>
      </w:r>
      <w:r w:rsidRPr="00E80D22">
        <w:rPr>
          <w:rStyle w:val="Emphasis"/>
        </w:rPr>
        <w:t>and political reform has stalled</w:t>
      </w:r>
      <w:r>
        <w:t xml:space="preserve">. There are dark clouds on the horizon, and, though it is not too late for the Party to avoid a full-blown crisis, </w:t>
      </w:r>
      <w:proofErr w:type="spellStart"/>
      <w:r w:rsidRPr="00E80D22">
        <w:rPr>
          <w:rStyle w:val="StyleUnderline"/>
        </w:rPr>
        <w:t>Shambaugh</w:t>
      </w:r>
      <w:proofErr w:type="spellEnd"/>
      <w:r w:rsidRPr="00E80D22">
        <w:rPr>
          <w:rStyle w:val="StyleUnderline"/>
        </w:rPr>
        <w:t xml:space="preserve"> is not optimistic</w:t>
      </w:r>
      <w:r>
        <w:t xml:space="preserve"> that </w:t>
      </w:r>
      <w:r w:rsidRPr="00E80D22">
        <w:rPr>
          <w:rStyle w:val="StyleUnderline"/>
        </w:rPr>
        <w:t>the CCP will take the reformist path</w:t>
      </w:r>
      <w:r>
        <w:t>. Instead, the Party and the country it rules likely face years of slow economic growth and political and social stagnation, an unenviable package of woes that economists call the middle-income trap.</w:t>
      </w:r>
    </w:p>
    <w:p w:rsidR="00FE771E" w:rsidRDefault="00FE771E" w:rsidP="00FE771E">
      <w:pPr>
        <w:pStyle w:val="Heading4"/>
      </w:pPr>
      <w:r>
        <w:t xml:space="preserve">Xi </w:t>
      </w:r>
      <w:r w:rsidRPr="002B2381">
        <w:rPr>
          <w:u w:val="single"/>
        </w:rPr>
        <w:t>can’t pass</w:t>
      </w:r>
      <w:r>
        <w:t xml:space="preserve"> economic reform</w:t>
      </w:r>
    </w:p>
    <w:p w:rsidR="00FE771E" w:rsidRPr="002B2381" w:rsidRDefault="00FE771E" w:rsidP="00FE771E">
      <w:pPr>
        <w:rPr>
          <w:rStyle w:val="Style13ptBold"/>
        </w:rPr>
      </w:pPr>
      <w:proofErr w:type="spellStart"/>
      <w:r>
        <w:rPr>
          <w:rStyle w:val="Style13ptBold"/>
        </w:rPr>
        <w:t>Bremmer</w:t>
      </w:r>
      <w:proofErr w:type="spellEnd"/>
      <w:r>
        <w:rPr>
          <w:rStyle w:val="Style13ptBold"/>
        </w:rPr>
        <w:t xml:space="preserve"> 7-14 </w:t>
      </w:r>
      <w:r>
        <w:t xml:space="preserve">– the president </w:t>
      </w:r>
      <w:r w:rsidRPr="002B2381">
        <w:t xml:space="preserve">of </w:t>
      </w:r>
      <w:r>
        <w:t>Eurasia Group, a political-risk consultancy and a Global Research Professor, New York University, ( Ian, “Anxiety on China”, Time, 7-14-16, http://time.com/4405809/anxiety-on-china/)//SL</w:t>
      </w:r>
    </w:p>
    <w:p w:rsidR="00FE771E" w:rsidRDefault="00FE771E" w:rsidP="00FE771E">
      <w:r>
        <w:t xml:space="preserve">But longer-term anxieties about China persist. </w:t>
      </w:r>
      <w:r w:rsidRPr="002B2381">
        <w:rPr>
          <w:rStyle w:val="StyleUnderline"/>
        </w:rPr>
        <w:t>Some of Xi’s reform plans aren’t being carried out</w:t>
      </w:r>
      <w:r>
        <w:t xml:space="preserve">, and </w:t>
      </w:r>
      <w:r w:rsidRPr="002B2381">
        <w:rPr>
          <w:rStyle w:val="StyleUnderline"/>
        </w:rPr>
        <w:t>he has warned party officials</w:t>
      </w:r>
      <w:r>
        <w:t xml:space="preserve"> that </w:t>
      </w:r>
      <w:r w:rsidRPr="002B2381">
        <w:rPr>
          <w:rStyle w:val="StyleUnderline"/>
        </w:rPr>
        <w:t>they aren’t taking the country’s economic challenges seriously enough</w:t>
      </w:r>
      <w:r>
        <w:t xml:space="preserve">. </w:t>
      </w:r>
      <w:r w:rsidRPr="002B2381">
        <w:rPr>
          <w:rStyle w:val="StyleUnderline"/>
        </w:rPr>
        <w:t>They continue to direct resources toward inefficient sectors</w:t>
      </w:r>
      <w:r>
        <w:t xml:space="preserve"> and companies </w:t>
      </w:r>
      <w:r w:rsidRPr="002B2381">
        <w:rPr>
          <w:rStyle w:val="StyleUnderline"/>
        </w:rPr>
        <w:t>in an effort to artificially boost growth</w:t>
      </w:r>
      <w:r>
        <w:t xml:space="preserve">. The anticorruption drive and the planned leadership shift at 2017’s Party Congress encourage officials to avoid taking risks–including those needed for reform. And </w:t>
      </w:r>
      <w:r w:rsidRPr="002B2381">
        <w:rPr>
          <w:rStyle w:val="StyleUnderline"/>
        </w:rPr>
        <w:t>too often the leadership is shifting blame to the country’s expanded middle class–the very citizens who must power China’s economy</w:t>
      </w:r>
      <w:r>
        <w:t xml:space="preserve"> forward.</w:t>
      </w:r>
    </w:p>
    <w:p w:rsidR="002705E5" w:rsidRDefault="00416029" w:rsidP="002705E5">
      <w:pPr>
        <w:pStyle w:val="Heading2"/>
      </w:pPr>
      <w:r>
        <w:t>Link – PC</w:t>
      </w:r>
    </w:p>
    <w:p w:rsidR="00416029" w:rsidRDefault="00416029" w:rsidP="00416029">
      <w:pPr>
        <w:pStyle w:val="Heading3"/>
      </w:pPr>
      <w:r>
        <w:t>Pc Not Key</w:t>
      </w:r>
    </w:p>
    <w:p w:rsidR="00416029" w:rsidRDefault="00416029" w:rsidP="00416029">
      <w:pPr>
        <w:pStyle w:val="Heading4"/>
      </w:pPr>
      <w:r>
        <w:t xml:space="preserve">Xi’s power comes from the CCP – his agenda isn’t affected by dissent within the party </w:t>
      </w:r>
    </w:p>
    <w:p w:rsidR="00416029" w:rsidRDefault="00416029" w:rsidP="00416029">
      <w:r>
        <w:t xml:space="preserve">Lauren </w:t>
      </w:r>
      <w:r w:rsidRPr="00806F70">
        <w:rPr>
          <w:rStyle w:val="Style13ptBold"/>
        </w:rPr>
        <w:t>Dickey, 6-15</w:t>
      </w:r>
      <w:r>
        <w:t xml:space="preserve">-2016, (PhD candidate in War Studies at Kings College London and the National University of Singapore. Her research focuses on cross-strait ties, specifically Xi Jinping’s strategy toward Taiwan. She was formerly a research associate at the Council on Foreign Relations, "Xi is The Man, But Just </w:t>
      </w:r>
      <w:proofErr w:type="gramStart"/>
      <w:r>
        <w:t>The</w:t>
      </w:r>
      <w:proofErr w:type="gramEnd"/>
      <w:r>
        <w:t xml:space="preserve"> Man of the Party," War on the Rocks, http://warontherocks.com/2016/06/xi-is-the-man-but-just-the-man-of-the-party/</w:t>
      </w:r>
    </w:p>
    <w:p w:rsidR="00416029" w:rsidRPr="00565699" w:rsidRDefault="00416029" w:rsidP="00416029">
      <w:pPr>
        <w:rPr>
          <w:sz w:val="8"/>
        </w:rPr>
      </w:pPr>
      <w:r w:rsidRPr="00565699">
        <w:rPr>
          <w:sz w:val="8"/>
        </w:rPr>
        <w:t xml:space="preserve">Xi’s the man. Or so the deluge of Xi-centric coverage would lead one to believe. Where many China watchers once examined history to understand strategy, some have become “Xi watchers,” scrutinizing music videos, paraphernalia, and social media accounts on Xi for clues of what he may be thinking. This undertaking, aimed at tracing and explaining Chinese behavior, has led to an obsession with Xi’s personality, endless comparisons between Xi and Mao Zedong (and even Chiang Kai-shek), and a singular emphasis upon Xi’s position at the apex of China’s political system akin to the “great helmsman” or as the “core leader.” But a singular </w:t>
      </w:r>
      <w:r w:rsidRPr="00565699">
        <w:rPr>
          <w:rStyle w:val="StyleUnderline"/>
        </w:rPr>
        <w:t>focus on his personality</w:t>
      </w:r>
      <w:r w:rsidRPr="00565699">
        <w:rPr>
          <w:sz w:val="8"/>
        </w:rPr>
        <w:t xml:space="preserve"> and background </w:t>
      </w:r>
      <w:r w:rsidRPr="00565699">
        <w:rPr>
          <w:rStyle w:val="StyleUnderline"/>
        </w:rPr>
        <w:t>misses</w:t>
      </w:r>
      <w:r w:rsidRPr="00565699">
        <w:rPr>
          <w:sz w:val="8"/>
        </w:rPr>
        <w:t xml:space="preserve"> </w:t>
      </w:r>
      <w:r w:rsidRPr="00565699">
        <w:rPr>
          <w:rStyle w:val="StyleUnderline"/>
        </w:rPr>
        <w:t>the forest for the trees by</w:t>
      </w:r>
      <w:r w:rsidRPr="00565699">
        <w:rPr>
          <w:sz w:val="8"/>
        </w:rPr>
        <w:t xml:space="preserve"> mistakenly ascribing strategic behavior to highly subjective interpretations of Xi’s life story and </w:t>
      </w:r>
      <w:r w:rsidRPr="00565699">
        <w:rPr>
          <w:rStyle w:val="StyleUnderline"/>
        </w:rPr>
        <w:t>overlooking the preeminence of the Communist Party’s (CCP) mandate</w:t>
      </w:r>
      <w:r w:rsidRPr="00565699">
        <w:rPr>
          <w:sz w:val="8"/>
        </w:rPr>
        <w:t xml:space="preserve">. While Xi’s background makes for compelling prose, </w:t>
      </w:r>
      <w:r w:rsidRPr="00565699">
        <w:rPr>
          <w:rStyle w:val="StyleUnderline"/>
        </w:rPr>
        <w:t xml:space="preserve">a preoccupation with </w:t>
      </w:r>
      <w:r w:rsidRPr="00565699">
        <w:rPr>
          <w:sz w:val="8"/>
        </w:rPr>
        <w:t xml:space="preserve">the personalities of </w:t>
      </w:r>
      <w:r w:rsidRPr="00565699">
        <w:rPr>
          <w:rStyle w:val="StyleUnderline"/>
        </w:rPr>
        <w:t>Chinese leadership</w:t>
      </w:r>
      <w:r w:rsidRPr="00565699">
        <w:rPr>
          <w:sz w:val="8"/>
        </w:rPr>
        <w:t xml:space="preserve"> — be it Mao, Xi, or leaders yet to come — </w:t>
      </w:r>
      <w:r w:rsidRPr="00565699">
        <w:rPr>
          <w:rStyle w:val="StyleUnderline"/>
        </w:rPr>
        <w:t>risks elevating less meaningful correlations between personages and strategy at the expense of understanding the Party’s agenda.</w:t>
      </w:r>
      <w:r w:rsidRPr="00565699">
        <w:rPr>
          <w:sz w:val="8"/>
        </w:rPr>
        <w:t xml:space="preserve"> Under Xi, the argument goes, collective leadership has been pushed aside for personalized rule. The political ranks are less reflective of interests across the spectrum and rather increasingly encompass those that support Xi’s strategic vision. To be sure, Xi has competently and confidently filled his role as President and General Secretary of the Communist Party since 2013. The Third Plenum, held in November 2013, effectively set out the agenda and priorities for Xi in its communiqué: economic reforms, political stability, and greater coordination of China’s security strategy as focal points. To these ends, Xi has created new leading small groups to spearhead economic reform efforts and lead the anti-corruption crackdown. A new National Security Commission (</w:t>
      </w:r>
      <w:proofErr w:type="spellStart"/>
      <w:r w:rsidRPr="00565699">
        <w:rPr>
          <w:rFonts w:ascii="MS Gothic" w:hAnsi="MS Gothic" w:cs="MS Gothic"/>
          <w:sz w:val="8"/>
        </w:rPr>
        <w:t>中央国家安全委</w:t>
      </w:r>
      <w:r w:rsidRPr="00565699">
        <w:rPr>
          <w:rFonts w:ascii="Microsoft JhengHei" w:eastAsia="Microsoft JhengHei" w:hAnsi="Microsoft JhengHei" w:cs="Microsoft JhengHei" w:hint="eastAsia"/>
          <w:sz w:val="8"/>
        </w:rPr>
        <w:t>员会</w:t>
      </w:r>
      <w:proofErr w:type="spellEnd"/>
      <w:r w:rsidRPr="00565699">
        <w:rPr>
          <w:sz w:val="8"/>
        </w:rPr>
        <w:t xml:space="preserve">) has also emerged, a mechanism that David </w:t>
      </w:r>
      <w:proofErr w:type="spellStart"/>
      <w:r w:rsidRPr="00565699">
        <w:rPr>
          <w:sz w:val="8"/>
        </w:rPr>
        <w:t>Lampton</w:t>
      </w:r>
      <w:proofErr w:type="spellEnd"/>
      <w:r w:rsidRPr="00565699">
        <w:rPr>
          <w:sz w:val="8"/>
        </w:rPr>
        <w:t xml:space="preserve"> interprets as a way to manage the flow of information and decision-making processes from the central government outward. More recently, Xi emerged in military green as he assumed his new title as commander-in-chief, a role that symbolizes his command and control of the People’s Liberation Army (PLA) amid ongoing overhauls to expand and transform the Chinese fighting force, linking the realm of politics to the PLA’s military sphere of influence. Where the comparisons to Mao run particularly strong is the shift to personalized rule — leadership, in other words, that has cult-like undertones. But </w:t>
      </w:r>
      <w:r w:rsidRPr="00565699">
        <w:rPr>
          <w:rStyle w:val="StyleUnderline"/>
        </w:rPr>
        <w:t xml:space="preserve">the Chinese political system is explicitly structured to avoid another Mao. The collective leadership model </w:t>
      </w:r>
      <w:r w:rsidRPr="00565699">
        <w:rPr>
          <w:sz w:val="8"/>
        </w:rPr>
        <w:t>that emerged under Deng Xiaoping</w:t>
      </w:r>
      <w:r w:rsidRPr="00565699">
        <w:rPr>
          <w:rStyle w:val="StyleUnderline"/>
        </w:rPr>
        <w:t xml:space="preserve"> intentionally preserves the centrality of CCP norms and prevents the emergence of an all-powerful strongman</w:t>
      </w:r>
      <w:r w:rsidRPr="00565699">
        <w:rPr>
          <w:sz w:val="8"/>
        </w:rPr>
        <w:t xml:space="preserve">. </w:t>
      </w:r>
      <w:r w:rsidRPr="00565699">
        <w:rPr>
          <w:rStyle w:val="StyleUnderline"/>
        </w:rPr>
        <w:t>Xi’s job as the “core” leader</w:t>
      </w:r>
      <w:r w:rsidRPr="00565699">
        <w:rPr>
          <w:sz w:val="8"/>
        </w:rPr>
        <w:t xml:space="preserve"> (</w:t>
      </w:r>
      <w:proofErr w:type="spellStart"/>
      <w:r w:rsidRPr="00565699">
        <w:rPr>
          <w:rFonts w:ascii="Microsoft JhengHei" w:eastAsia="Microsoft JhengHei" w:hAnsi="Microsoft JhengHei" w:cs="Microsoft JhengHei" w:hint="eastAsia"/>
          <w:sz w:val="8"/>
        </w:rPr>
        <w:t>领导核心</w:t>
      </w:r>
      <w:proofErr w:type="spellEnd"/>
      <w:r w:rsidRPr="00565699">
        <w:rPr>
          <w:rStyle w:val="StyleUnderline"/>
        </w:rPr>
        <w:t>) is to ensure reliability and stability within the ranks of Party leadership while spearheading consensus-driven decisions with input from the CCP Secretariat</w:t>
      </w:r>
      <w:r w:rsidRPr="00565699">
        <w:rPr>
          <w:sz w:val="8"/>
        </w:rPr>
        <w:t xml:space="preserve">, </w:t>
      </w:r>
      <w:r w:rsidRPr="00565699">
        <w:rPr>
          <w:rStyle w:val="StyleUnderline"/>
        </w:rPr>
        <w:t>the Politburo, and its Standing Committee</w:t>
      </w:r>
      <w:r w:rsidRPr="00565699">
        <w:rPr>
          <w:sz w:val="8"/>
        </w:rPr>
        <w:t xml:space="preserve">. </w:t>
      </w:r>
      <w:r w:rsidRPr="00565699">
        <w:rPr>
          <w:rStyle w:val="StyleUnderline"/>
        </w:rPr>
        <w:t xml:space="preserve">His selection as the “core” of the current leadership cohort is </w:t>
      </w:r>
      <w:r w:rsidRPr="00565699">
        <w:rPr>
          <w:sz w:val="8"/>
        </w:rPr>
        <w:t xml:space="preserve">but </w:t>
      </w:r>
      <w:r w:rsidRPr="00565699">
        <w:rPr>
          <w:rStyle w:val="StyleUnderline"/>
        </w:rPr>
        <w:t xml:space="preserve">another facet of political power, allowing Xi to construct the government bureaucracy in service of the Party’s strategic objectives and less in pursuit of a personal agenda </w:t>
      </w:r>
      <w:r w:rsidRPr="00565699">
        <w:rPr>
          <w:sz w:val="8"/>
        </w:rPr>
        <w:t xml:space="preserve">or vision. From other perspectives, Xi’s emergence as the new core or as some sort of “Mao 2.0” is often weighed retrospectively, detailing his childhood as the son of Xi </w:t>
      </w:r>
      <w:proofErr w:type="spellStart"/>
      <w:r w:rsidRPr="00565699">
        <w:rPr>
          <w:sz w:val="8"/>
        </w:rPr>
        <w:t>Zhongxun</w:t>
      </w:r>
      <w:proofErr w:type="spellEnd"/>
      <w:r w:rsidRPr="00565699">
        <w:rPr>
          <w:sz w:val="8"/>
        </w:rPr>
        <w:t xml:space="preserve"> — one of the first generation of Chinese leaders, who was imprisoned and purged several times. Equally pervasive are references to Xi’s formative experiences in Shaanxi during the Cultural Revolution or even the start of his career in the lower ranks of the Party, rising through the ranks in Fujian, Zhejiang, and Shanghai while navigating both marriage and divorce. Some accounts laud his time in Fujian as fostering a receptivity to the cross-Strait issue or a particular attentiveness to </w:t>
      </w:r>
      <w:proofErr w:type="spellStart"/>
      <w:r w:rsidRPr="00565699">
        <w:rPr>
          <w:sz w:val="8"/>
        </w:rPr>
        <w:t>taishang</w:t>
      </w:r>
      <w:proofErr w:type="spellEnd"/>
      <w:r w:rsidRPr="00565699">
        <w:rPr>
          <w:sz w:val="8"/>
        </w:rPr>
        <w:t xml:space="preserve">, Taiwanese businessmen operating in mainland China; still others point to the seven months he spent in Shanghai as a window of opportunity Xi seized to push aside then-rising star (and now Premier) Li Keqiang. Xi’s back story may explain much about his personal psychology, but </w:t>
      </w:r>
      <w:r w:rsidRPr="00565699">
        <w:rPr>
          <w:rStyle w:val="StyleUnderline"/>
        </w:rPr>
        <w:t xml:space="preserve">it would be a mistake to attribute his grasp on political power as President and CCP General Secretary to his personage </w:t>
      </w:r>
      <w:r w:rsidRPr="00565699">
        <w:rPr>
          <w:sz w:val="8"/>
        </w:rPr>
        <w:t xml:space="preserve">alone. </w:t>
      </w:r>
      <w:r w:rsidRPr="00565699">
        <w:rPr>
          <w:rStyle w:val="StyleUnderline"/>
        </w:rPr>
        <w:t>Nor is Xi’s centralization of power through new bureaucratic apparatuses and recognition as a “core” leader simply an attempt to reform the governance system and economy</w:t>
      </w:r>
      <w:r w:rsidRPr="00565699">
        <w:rPr>
          <w:sz w:val="8"/>
        </w:rPr>
        <w:t xml:space="preserve">. </w:t>
      </w:r>
      <w:r w:rsidRPr="00565699">
        <w:rPr>
          <w:rStyle w:val="StyleUnderline"/>
        </w:rPr>
        <w:t>While Xi is stronger than his predecessors, he is no Mao, and there is very little about Xi that is Maoist. If he was Maoist, Xi would be actively evading the CCP’s dictums rather than endeavoring to save and preserve the Party as his existing and planned reform packages suggest</w:t>
      </w:r>
      <w:r w:rsidRPr="00565699">
        <w:rPr>
          <w:sz w:val="8"/>
        </w:rPr>
        <w:t xml:space="preserve">. Maoism would further require a return to class struggle, a guiding point of Stalinism that Mao cited in crafting violence to induce social change. And while Maoism still exists, it has yet to take root in Xi’s approach to statecraft. Rather, what can be seen in Xi’s life story and references to Mao is an homage to the founding father of the People’s Republic of China. Without Mao, there would be neither a CCP nor Xi Jinping. </w:t>
      </w:r>
      <w:r w:rsidRPr="00565699">
        <w:rPr>
          <w:rStyle w:val="StyleUnderline"/>
        </w:rPr>
        <w:t>So that leaves us with the question of where Xi’s political power comes from in the “post-strongman era.” The answer is the CCP. His power — to change the political system, oversee huge reform plans and an increasingly assertive politico-military strategy — comes from the Party and the political mandate set for the Xi era,</w:t>
      </w:r>
      <w:r w:rsidRPr="00565699">
        <w:rPr>
          <w:sz w:val="8"/>
        </w:rPr>
        <w:t xml:space="preserve"> beginning with the 18th Party Congress in 2012 and trickling down ever since. To a certain extent, </w:t>
      </w:r>
      <w:r w:rsidRPr="00565699">
        <w:rPr>
          <w:rStyle w:val="StyleUnderline"/>
        </w:rPr>
        <w:t xml:space="preserve">the work report of the 18th Party Congress was the legacy of Xi’s predecessor, Hu </w:t>
      </w:r>
      <w:r w:rsidRPr="00565699">
        <w:rPr>
          <w:sz w:val="8"/>
        </w:rPr>
        <w:t xml:space="preserve">Jintao. </w:t>
      </w:r>
      <w:r w:rsidRPr="00565699">
        <w:rPr>
          <w:rStyle w:val="StyleUnderline"/>
        </w:rPr>
        <w:t>It is a document that reflects the highest level of consensus within the Chinese political system and sets the agenda for the five-year period until the next Congress.</w:t>
      </w:r>
      <w:r w:rsidRPr="00565699">
        <w:rPr>
          <w:sz w:val="8"/>
        </w:rPr>
        <w:t xml:space="preserve"> Xi assumed the presidency at a time when China was starting to feel the ripple effects of a slowing economy, with inequality growing and manufacturing declining</w:t>
      </w:r>
      <w:r w:rsidRPr="00565699">
        <w:rPr>
          <w:rStyle w:val="StyleUnderline"/>
        </w:rPr>
        <w:t>. The work report thus offered a guideline for what Xi’s priorities needed to be and what his boss — the CCP — expected of him.</w:t>
      </w:r>
      <w:r w:rsidRPr="00565699">
        <w:rPr>
          <w:sz w:val="8"/>
        </w:rPr>
        <w:t xml:space="preserve"> </w:t>
      </w:r>
      <w:r w:rsidRPr="00565699">
        <w:rPr>
          <w:rStyle w:val="StyleUnderline"/>
        </w:rPr>
        <w:t>While the political mandate handed down from the CCP to Chinese leaders has changed over the years, as has the ability of different administrations to operationalize the Party’s mandate, what has not changed is the</w:t>
      </w:r>
      <w:r w:rsidRPr="00565699">
        <w:rPr>
          <w:sz w:val="8"/>
        </w:rPr>
        <w:t xml:space="preserve"> underlying </w:t>
      </w:r>
      <w:r w:rsidRPr="00565699">
        <w:rPr>
          <w:rStyle w:val="StyleUnderline"/>
        </w:rPr>
        <w:t>goal</w:t>
      </w:r>
      <w:r w:rsidRPr="00565699">
        <w:rPr>
          <w:sz w:val="8"/>
        </w:rPr>
        <w:t xml:space="preserve"> such a mandate serves: </w:t>
      </w:r>
      <w:r w:rsidRPr="00565699">
        <w:rPr>
          <w:rStyle w:val="StyleUnderline"/>
        </w:rPr>
        <w:t>preserving the legitimacy and legacy of the one-Party Chinese state</w:t>
      </w:r>
      <w:r w:rsidRPr="00565699">
        <w:rPr>
          <w:sz w:val="8"/>
        </w:rPr>
        <w:t xml:space="preserve">. As seen in the text of the 18th Party Congress work report, the mandate for the Xi era is to “build a moderately prosperous society and achieve the renewal of the Chinese nation.” His task as President and General Secretary is actually, on the surface, no simpler than to ensure a single-mindedness permeates all levels of Party cadre. It is a task that demands of Xi unwavering loyalty to the Party. </w:t>
      </w:r>
      <w:r w:rsidRPr="00565699">
        <w:rPr>
          <w:rStyle w:val="StyleUnderline"/>
        </w:rPr>
        <w:t>Xi wields power to establish new arms of the Chinese political apparatus out of the blue, only made possible through the Party’s mandate</w:t>
      </w:r>
      <w:r w:rsidRPr="00565699">
        <w:rPr>
          <w:sz w:val="8"/>
        </w:rPr>
        <w:t xml:space="preserve">. </w:t>
      </w:r>
      <w:r w:rsidRPr="00565699">
        <w:rPr>
          <w:rStyle w:val="StyleUnderline"/>
        </w:rPr>
        <w:t>Without the Party, it is difficult to conceive of Xi bestowing new titles and affiliations upon himself or others or tightening the screws on those officials ensnared in corruption. It is the same political mandate that shapes his strategic outlook and his ability to turn concepts and resources into actual, measurable progress on issues at the core of contemporary Chinese strategy.</w:t>
      </w:r>
      <w:r>
        <w:rPr>
          <w:rStyle w:val="StyleUnderline"/>
        </w:rPr>
        <w:t xml:space="preserve"> </w:t>
      </w:r>
      <w:r w:rsidRPr="00565699">
        <w:rPr>
          <w:sz w:val="8"/>
        </w:rPr>
        <w:t xml:space="preserve">Taking the party mandate as the lens through which to examine continuity and change in China entirely reorients an understanding of China’s trajectory on numerous issues. </w:t>
      </w:r>
      <w:r w:rsidRPr="00565699">
        <w:rPr>
          <w:rStyle w:val="StyleUnderline"/>
        </w:rPr>
        <w:t xml:space="preserve">It is the CCP — not Xi — that should be held accountable and responsible for the changes seen in Chinese defense and foreign policy. </w:t>
      </w:r>
      <w:r w:rsidRPr="00565699">
        <w:rPr>
          <w:sz w:val="8"/>
        </w:rPr>
        <w:t xml:space="preserve">Taking this approach, </w:t>
      </w:r>
      <w:r w:rsidRPr="00565699">
        <w:rPr>
          <w:rStyle w:val="StyleUnderline"/>
        </w:rPr>
        <w:t>Chinese strategy thus becomes less about what Xi’s personal vision for Chinese strategy is and instead evolves into a more nuanced appreciation for strategy as rooted in terms of the Party’s own priorities</w:t>
      </w:r>
      <w:r w:rsidRPr="00565699">
        <w:rPr>
          <w:sz w:val="8"/>
        </w:rPr>
        <w:t xml:space="preserve">. For instance, under the mandate Xi has been handed, Taiwan is less a policy problem with an indefinite timeline and more an important piece of renewing the Chinese nation through reunification. Other issues at the forefront of this summer’s policymaking agenda, such as last week’s U.S.-China Strategic &amp; Economic Dialogue and tensions in the South China Sea over China’s island reclamation efforts are no different. Each serves a purpose in support of the Party’s mandate and, by corollary, for Xi’s efforts as “core” leader and president. Efforts by senior U.S. government officials to understand how Xi may see the world in comparison to his peers or predecessors are worthwhile, but only to a point. Instead, focus can and should remain upon how Xi’s actions are made in service to the CCP’s political mandate. Absent an overhaul to the highest echelons of political power at the 19th Party Congress in 2017, it is likely that Xi’s hawkish strategy and accompanying behaviors will continue, for both are ultimately in service of the Party’s agenda of building a prosperous society and achieving national renewal. In other words, </w:t>
      </w:r>
      <w:r w:rsidRPr="00565699">
        <w:rPr>
          <w:rStyle w:val="StyleUnderline"/>
        </w:rPr>
        <w:t>without Xi, the structure of opportunities and incentives would be similarly shaped by the Party’s priorities and driven by a wide range of domestic reforms and assertive foreign and defense policy.</w:t>
      </w:r>
      <w:r>
        <w:rPr>
          <w:rStyle w:val="StyleUnderline"/>
        </w:rPr>
        <w:t xml:space="preserve"> </w:t>
      </w:r>
    </w:p>
    <w:p w:rsidR="00416029" w:rsidRDefault="002705E5" w:rsidP="002705E5">
      <w:pPr>
        <w:pStyle w:val="Heading3"/>
      </w:pPr>
      <w:r>
        <w:t>Winners Win</w:t>
      </w:r>
    </w:p>
    <w:p w:rsidR="002705E5" w:rsidRDefault="002705E5" w:rsidP="002705E5">
      <w:pPr>
        <w:pStyle w:val="Heading4"/>
        <w:rPr>
          <w:rStyle w:val="Style13ptBold"/>
          <w:b/>
        </w:rPr>
      </w:pPr>
      <w:r w:rsidRPr="00217FB9">
        <w:rPr>
          <w:rStyle w:val="Style13ptBold"/>
          <w:b/>
        </w:rPr>
        <w:t>Winn</w:t>
      </w:r>
      <w:r>
        <w:rPr>
          <w:rStyle w:val="Style13ptBold"/>
          <w:b/>
        </w:rPr>
        <w:t>ers Win – Political Reform spurs economic reform</w:t>
      </w:r>
    </w:p>
    <w:p w:rsidR="002705E5" w:rsidRPr="00217FB9" w:rsidRDefault="002705E5" w:rsidP="002705E5">
      <w:pPr>
        <w:rPr>
          <w:rStyle w:val="Style13ptBold"/>
        </w:rPr>
      </w:pPr>
      <w:proofErr w:type="spellStart"/>
      <w:r>
        <w:rPr>
          <w:rStyle w:val="Style13ptBold"/>
        </w:rPr>
        <w:t>Saikia</w:t>
      </w:r>
      <w:proofErr w:type="spellEnd"/>
      <w:r>
        <w:rPr>
          <w:rStyle w:val="Style13ptBold"/>
        </w:rPr>
        <w:t xml:space="preserve"> 6-24 </w:t>
      </w:r>
      <w:r>
        <w:t>– Columnist for the pioneer (</w:t>
      </w:r>
      <w:proofErr w:type="spellStart"/>
      <w:r>
        <w:t>Makhan</w:t>
      </w:r>
      <w:proofErr w:type="spellEnd"/>
      <w:r>
        <w:t>, “CULT OF XI: THE SECOND COMING OF MAO?”, The Pioneer, 6-24-16, http://www.dailypioneer.com/columnists/edit/cult-of-xi-the-second-coming-of-mao.html)//SL</w:t>
      </w:r>
    </w:p>
    <w:p w:rsidR="002705E5" w:rsidRDefault="002705E5" w:rsidP="002705E5">
      <w:r>
        <w:t xml:space="preserve">Admittedly, many optimists still feel that </w:t>
      </w:r>
      <w:r w:rsidRPr="00217FB9">
        <w:rPr>
          <w:rStyle w:val="StyleUnderline"/>
        </w:rPr>
        <w:t>Xi believes the time for</w:t>
      </w:r>
      <w:r>
        <w:t xml:space="preserve"> bold </w:t>
      </w:r>
      <w:r w:rsidRPr="00217FB9">
        <w:rPr>
          <w:rStyle w:val="StyleUnderline"/>
        </w:rPr>
        <w:t>economic reforms has not come yet</w:t>
      </w:r>
      <w:r>
        <w:t xml:space="preserve"> in China. To him, </w:t>
      </w:r>
      <w:r w:rsidRPr="00217FB9">
        <w:rPr>
          <w:rStyle w:val="StyleUnderline"/>
        </w:rPr>
        <w:t>first the party must clean up</w:t>
      </w:r>
      <w:r>
        <w:t xml:space="preserve"> from deep-rooted </w:t>
      </w:r>
      <w:r w:rsidRPr="00217FB9">
        <w:rPr>
          <w:rStyle w:val="StyleUnderline"/>
        </w:rPr>
        <w:t>corruption</w:t>
      </w:r>
      <w:r>
        <w:t>,</w:t>
      </w:r>
      <w:r w:rsidRPr="00217FB9">
        <w:rPr>
          <w:rStyle w:val="StyleUnderline"/>
        </w:rPr>
        <w:t xml:space="preserve"> else people may lose</w:t>
      </w:r>
      <w:r>
        <w:t xml:space="preserve"> complete </w:t>
      </w:r>
      <w:r w:rsidRPr="00217FB9">
        <w:rPr>
          <w:rStyle w:val="StyleUnderline"/>
        </w:rPr>
        <w:t>faith</w:t>
      </w:r>
      <w:r>
        <w:t xml:space="preserve"> on it. </w:t>
      </w:r>
      <w:r w:rsidRPr="00217FB9">
        <w:rPr>
          <w:rStyle w:val="Emphasis"/>
        </w:rPr>
        <w:t>Once his anti-graft campaign brings back the true image of the ‘people’s party’, he is likely to initiate economic reforms without disturbing the party system</w:t>
      </w:r>
      <w:r>
        <w:t>.</w:t>
      </w:r>
    </w:p>
    <w:p w:rsidR="002705E5" w:rsidRDefault="002705E5" w:rsidP="002705E5">
      <w:r>
        <w:t xml:space="preserve">It has been predicted that </w:t>
      </w:r>
      <w:r w:rsidRPr="00217FB9">
        <w:rPr>
          <w:rStyle w:val="StyleUnderline"/>
        </w:rPr>
        <w:t>he will unleash the much-awaited economic reforms</w:t>
      </w:r>
      <w:r>
        <w:t xml:space="preserve"> only after the party Congress due late </w:t>
      </w:r>
      <w:r w:rsidRPr="00217FB9">
        <w:rPr>
          <w:rStyle w:val="StyleUnderline"/>
        </w:rPr>
        <w:t xml:space="preserve">next year </w:t>
      </w:r>
      <w:r>
        <w:t xml:space="preserve">when many of his loyalists will be brought in crucial posts in the party. Besides, </w:t>
      </w:r>
      <w:r w:rsidRPr="00327A4D">
        <w:rPr>
          <w:rStyle w:val="StyleUnderline"/>
        </w:rPr>
        <w:t xml:space="preserve">Xi’s decisive leadership style, backed by </w:t>
      </w:r>
      <w:r w:rsidRPr="00327A4D">
        <w:rPr>
          <w:rStyle w:val="Emphasis"/>
        </w:rPr>
        <w:t>unmatched political power</w:t>
      </w:r>
      <w:r>
        <w:t xml:space="preserve"> within the party and his relentless effort for refashioning a vigorous Chinese foreign policy </w:t>
      </w:r>
      <w:r w:rsidRPr="00327A4D">
        <w:rPr>
          <w:rStyle w:val="StyleUnderline"/>
        </w:rPr>
        <w:t>have</w:t>
      </w:r>
      <w:r>
        <w:t xml:space="preserve"> all together </w:t>
      </w:r>
      <w:r w:rsidRPr="00327A4D">
        <w:rPr>
          <w:rStyle w:val="StyleUnderline"/>
        </w:rPr>
        <w:t>launched the country into a new realm of global dynamism</w:t>
      </w:r>
      <w:r>
        <w:t xml:space="preserve"> which was not even visible during the peak of Deng.</w:t>
      </w:r>
    </w:p>
    <w:p w:rsidR="002705E5" w:rsidRPr="002705E5" w:rsidRDefault="002705E5" w:rsidP="002705E5"/>
    <w:p w:rsidR="00416029" w:rsidRPr="00416029" w:rsidRDefault="00416029" w:rsidP="00416029"/>
    <w:p w:rsidR="00416029" w:rsidRDefault="002705E5" w:rsidP="00416029">
      <w:pPr>
        <w:pStyle w:val="Heading1"/>
      </w:pPr>
      <w:r>
        <w:t>*</w:t>
      </w:r>
      <w:r w:rsidR="00416029">
        <w:t>Neg</w:t>
      </w:r>
      <w:r>
        <w:t>ative*</w:t>
      </w:r>
    </w:p>
    <w:p w:rsidR="00416029" w:rsidRDefault="00416029" w:rsidP="00416029">
      <w:pPr>
        <w:pStyle w:val="Heading2"/>
      </w:pPr>
      <w:r>
        <w:t>Imp/</w:t>
      </w:r>
      <w:proofErr w:type="spellStart"/>
      <w:r>
        <w:t>Int</w:t>
      </w:r>
      <w:proofErr w:type="spellEnd"/>
      <w:r>
        <w:t xml:space="preserve"> – Econ</w:t>
      </w:r>
    </w:p>
    <w:p w:rsidR="00416029" w:rsidRDefault="00416029" w:rsidP="00416029">
      <w:pPr>
        <w:pStyle w:val="Heading3"/>
      </w:pPr>
      <w:r>
        <w:t xml:space="preserve">Imp </w:t>
      </w:r>
      <w:proofErr w:type="spellStart"/>
      <w:r>
        <w:t>Uq</w:t>
      </w:r>
      <w:proofErr w:type="spellEnd"/>
      <w:r>
        <w:t xml:space="preserve"> – Brink</w:t>
      </w:r>
    </w:p>
    <w:p w:rsidR="00416029" w:rsidRDefault="00416029" w:rsidP="00416029">
      <w:pPr>
        <w:pStyle w:val="Heading4"/>
      </w:pPr>
      <w:r>
        <w:t xml:space="preserve">The brink is now—factional fighting </w:t>
      </w:r>
      <w:r>
        <w:rPr>
          <w:u w:val="single"/>
        </w:rPr>
        <w:t>delays</w:t>
      </w:r>
      <w:r>
        <w:t xml:space="preserve"> the reforms even if it doesn’t completely deck them—we still access an impact</w:t>
      </w:r>
    </w:p>
    <w:p w:rsidR="00416029" w:rsidRPr="00D85A0D" w:rsidRDefault="00416029" w:rsidP="00416029">
      <w:pPr>
        <w:rPr>
          <w:rStyle w:val="Style13ptBold"/>
          <w:b w:val="0"/>
        </w:rPr>
      </w:pPr>
      <w:proofErr w:type="spellStart"/>
      <w:r>
        <w:rPr>
          <w:rStyle w:val="Style13ptBold"/>
        </w:rPr>
        <w:t>Wuttke</w:t>
      </w:r>
      <w:proofErr w:type="spellEnd"/>
      <w:r>
        <w:rPr>
          <w:rStyle w:val="Style13ptBold"/>
        </w:rPr>
        <w:t xml:space="preserve"> 7/12 </w:t>
      </w:r>
      <w:r>
        <w:rPr>
          <w:rStyle w:val="Style13ptBold"/>
          <w:b w:val="0"/>
        </w:rPr>
        <w:t xml:space="preserve">– </w:t>
      </w:r>
      <w:proofErr w:type="spellStart"/>
      <w:r>
        <w:rPr>
          <w:rStyle w:val="Style13ptBold"/>
          <w:b w:val="0"/>
        </w:rPr>
        <w:t>Joerg</w:t>
      </w:r>
      <w:proofErr w:type="spellEnd"/>
      <w:r>
        <w:rPr>
          <w:rStyle w:val="Style13ptBold"/>
          <w:b w:val="0"/>
        </w:rPr>
        <w:t>, President EU Chamber of Commerce in China, “</w:t>
      </w:r>
      <w:r w:rsidRPr="00D85A0D">
        <w:rPr>
          <w:rStyle w:val="Emphasis"/>
        </w:rPr>
        <w:t>China can’t afford to delay reforms</w:t>
      </w:r>
      <w:r>
        <w:rPr>
          <w:rStyle w:val="Style13ptBold"/>
          <w:b w:val="0"/>
        </w:rPr>
        <w:t xml:space="preserve">,” Wall Street Journal, 7/12/16, </w:t>
      </w:r>
      <w:r w:rsidRPr="00D85A0D">
        <w:rPr>
          <w:rStyle w:val="Style13ptBold"/>
          <w:b w:val="0"/>
        </w:rPr>
        <w:t>http://www.wsj.com/articles/china-cant-afford-to-delay-reforms-1468341265</w:t>
      </w:r>
      <w:r>
        <w:rPr>
          <w:rStyle w:val="Style13ptBold"/>
          <w:b w:val="0"/>
        </w:rPr>
        <w:t>//NF</w:t>
      </w:r>
    </w:p>
    <w:p w:rsidR="002705E5" w:rsidRDefault="00416029" w:rsidP="002705E5">
      <w:pPr>
        <w:rPr>
          <w:rStyle w:val="Emphasis"/>
        </w:rPr>
      </w:pPr>
      <w:r w:rsidRPr="00D85A0D">
        <w:rPr>
          <w:szCs w:val="24"/>
        </w:rPr>
        <w:t xml:space="preserve">The </w:t>
      </w:r>
      <w:r w:rsidRPr="00D85A0D">
        <w:rPr>
          <w:rStyle w:val="StyleUnderline"/>
        </w:rPr>
        <w:t>Communist Party’s Third Plenum</w:t>
      </w:r>
      <w:r w:rsidRPr="00D85A0D">
        <w:rPr>
          <w:szCs w:val="24"/>
        </w:rPr>
        <w:t xml:space="preserve"> meeting released a decision in November of 2013 that appeared highly promising. It </w:t>
      </w:r>
      <w:r w:rsidRPr="00D85A0D">
        <w:rPr>
          <w:rStyle w:val="StyleUnderline"/>
        </w:rPr>
        <w:t>proposed a wide range of reforms aimed at curtailing the role of the government in the economy.</w:t>
      </w:r>
      <w:r>
        <w:rPr>
          <w:rStyle w:val="StyleUnderline"/>
        </w:rPr>
        <w:t xml:space="preserve"> </w:t>
      </w:r>
      <w:r w:rsidRPr="00D85A0D">
        <w:rPr>
          <w:szCs w:val="24"/>
        </w:rPr>
        <w:t xml:space="preserve">While previous plenums had described the market as having a “basic role” in the economy and allocation of resources, the decision spoke of it playing a “decisive role.” </w:t>
      </w:r>
      <w:r w:rsidRPr="00D85A0D">
        <w:rPr>
          <w:rStyle w:val="StyleUnderline"/>
        </w:rPr>
        <w:t>Market forces were hailed as the “invisible hand” that would catapult the Chinese economy past the dreaded middle-income trap.</w:t>
      </w:r>
      <w:r>
        <w:rPr>
          <w:rStyle w:val="StyleUnderline"/>
        </w:rPr>
        <w:t xml:space="preserve"> </w:t>
      </w:r>
      <w:r w:rsidRPr="00D85A0D">
        <w:rPr>
          <w:szCs w:val="24"/>
        </w:rPr>
        <w:t xml:space="preserve">But the </w:t>
      </w:r>
      <w:r w:rsidRPr="00D85A0D">
        <w:t>decision has yet to live up to more than a fraction of its</w:t>
      </w:r>
      <w:r w:rsidRPr="00D85A0D">
        <w:rPr>
          <w:rStyle w:val="StyleUnderline"/>
        </w:rPr>
        <w:t xml:space="preserve"> potential</w:t>
      </w:r>
      <w:r w:rsidRPr="00D85A0D">
        <w:rPr>
          <w:szCs w:val="24"/>
        </w:rPr>
        <w:t xml:space="preserve"> </w:t>
      </w:r>
      <w:r w:rsidRPr="00D85A0D">
        <w:rPr>
          <w:rStyle w:val="StyleUnderline"/>
        </w:rPr>
        <w:t>to drive</w:t>
      </w:r>
      <w:r w:rsidRPr="00D85A0D">
        <w:rPr>
          <w:szCs w:val="24"/>
        </w:rPr>
        <w:t xml:space="preserve"> the sort of </w:t>
      </w:r>
      <w:r w:rsidRPr="00D85A0D">
        <w:rPr>
          <w:rStyle w:val="Emphasis"/>
        </w:rPr>
        <w:t>long-term and sustainable economic growth that China needs.</w:t>
      </w:r>
      <w:r w:rsidRPr="00D85A0D">
        <w:rPr>
          <w:szCs w:val="24"/>
        </w:rPr>
        <w:t xml:space="preserve"> Some reforms to the tax system have moved forward, but </w:t>
      </w:r>
      <w:r w:rsidRPr="00D85A0D">
        <w:rPr>
          <w:rStyle w:val="Emphasis"/>
        </w:rPr>
        <w:t>far more still needs to be done.</w:t>
      </w:r>
      <w:r w:rsidRPr="00D85A0D">
        <w:rPr>
          <w:szCs w:val="24"/>
        </w:rPr>
        <w:t xml:space="preserve"> </w:t>
      </w:r>
      <w:r w:rsidRPr="00D85A0D">
        <w:rPr>
          <w:rStyle w:val="StyleUnderline"/>
        </w:rPr>
        <w:t xml:space="preserve">Achieving this will require taking on institutional reforms that are </w:t>
      </w:r>
      <w:r w:rsidRPr="00D85A0D">
        <w:rPr>
          <w:szCs w:val="24"/>
        </w:rPr>
        <w:t xml:space="preserve">both difficult and </w:t>
      </w:r>
      <w:r w:rsidRPr="00D85A0D">
        <w:rPr>
          <w:rStyle w:val="StyleUnderline"/>
        </w:rPr>
        <w:t>necessary</w:t>
      </w:r>
      <w:r w:rsidRPr="00D85A0D">
        <w:rPr>
          <w:szCs w:val="24"/>
        </w:rPr>
        <w:t xml:space="preserve">. China needs market rules that are fair, open and transparent, something Chinese investors enjoy in the EU while European companies remain straight-jacketed in numerous sectors of the Chinese economy. It needs to allow the market to determine prices more broadly, and reduce the dominant role of state-owned enterprises (SOEs). In short, more market forces. The 13th Five-Year Plan (2016-20) recognized that the outdated investment- and export-driven economic model will not enable China to become a modern, industrialized economy. However, and in direct contradiction to the priorities established by the Third Plenum, the plan envisions the government playing an expanded role in the economy, especially when it comes to driving innovation. This includes picking winners by deciding which high-technology industries are priorities for government support and investment. As Japan’s experience shows, this approach is less effective than establishing an effective regulatory environment and leaving it to entrepreneurs and private investors to determine where the next big opportunity lies. In its recent report “China’s $5 Trillion Productivity Opportunity,” McKinsey outlined the </w:t>
      </w:r>
      <w:r w:rsidRPr="00D85A0D">
        <w:rPr>
          <w:rStyle w:val="StyleUnderline"/>
        </w:rPr>
        <w:t xml:space="preserve">vast opportunities that beckon if the country successfully transitions away from an investment-led economy to one driven by productivity instead. This </w:t>
      </w:r>
      <w:r w:rsidRPr="00D85A0D">
        <w:rPr>
          <w:rStyle w:val="Emphasis"/>
        </w:rPr>
        <w:t>would be in everyone’s interests.</w:t>
      </w:r>
      <w:r>
        <w:rPr>
          <w:rStyle w:val="Emphasis"/>
        </w:rPr>
        <w:t xml:space="preserve"> </w:t>
      </w:r>
      <w:r w:rsidRPr="00D85A0D">
        <w:rPr>
          <w:szCs w:val="24"/>
        </w:rPr>
        <w:t xml:space="preserve">The fact that China has built up such high levels of total debt over the past decade is also in part attributable to the failure of reforms. Inefficient SOEs insulated from market forces continue to borrow on noncommercial terms. And with a rapidly aging society, the country will not be able depend on comparatively low labor costs to drive growth for much longer. </w:t>
      </w:r>
      <w:r w:rsidRPr="007413D8">
        <w:rPr>
          <w:rStyle w:val="StyleUnderline"/>
        </w:rPr>
        <w:t xml:space="preserve">Global economic growth remains fragile. </w:t>
      </w:r>
      <w:r w:rsidRPr="00D85A0D">
        <w:rPr>
          <w:rStyle w:val="Emphasis"/>
        </w:rPr>
        <w:t>If China does not live up to its full potential, the consequences would support doom and gloom scenarios</w:t>
      </w:r>
      <w:r w:rsidRPr="00D85A0D">
        <w:rPr>
          <w:szCs w:val="24"/>
        </w:rPr>
        <w:t xml:space="preserve">. In short, China </w:t>
      </w:r>
      <w:r w:rsidRPr="00D85A0D">
        <w:rPr>
          <w:rStyle w:val="StyleUnderline"/>
        </w:rPr>
        <w:t>need</w:t>
      </w:r>
      <w:r w:rsidRPr="00D85A0D">
        <w:rPr>
          <w:szCs w:val="24"/>
        </w:rPr>
        <w:t xml:space="preserve">s to win. The European Chamber continues to advocate for market-oriented </w:t>
      </w:r>
      <w:r w:rsidRPr="00D85A0D">
        <w:rPr>
          <w:rStyle w:val="StyleUnderline"/>
        </w:rPr>
        <w:t xml:space="preserve">reforms to be pushed through </w:t>
      </w:r>
      <w:r w:rsidRPr="00D85A0D">
        <w:rPr>
          <w:rStyle w:val="Emphasis"/>
        </w:rPr>
        <w:t>without delay.</w:t>
      </w:r>
      <w:r w:rsidR="002705E5">
        <w:rPr>
          <w:rStyle w:val="Emphasis"/>
        </w:rPr>
        <w:t xml:space="preserve"> </w:t>
      </w:r>
    </w:p>
    <w:p w:rsidR="002705E5" w:rsidRDefault="002705E5" w:rsidP="002705E5"/>
    <w:p w:rsidR="002705E5" w:rsidRDefault="002705E5" w:rsidP="002705E5"/>
    <w:p w:rsidR="002705E5" w:rsidRDefault="002705E5" w:rsidP="002705E5"/>
    <w:p w:rsidR="002705E5" w:rsidRPr="002705E5" w:rsidRDefault="002705E5" w:rsidP="002705E5">
      <w:pPr>
        <w:pStyle w:val="Heading3"/>
      </w:pPr>
      <w:proofErr w:type="spellStart"/>
      <w:r>
        <w:t>Xt</w:t>
      </w:r>
      <w:proofErr w:type="spellEnd"/>
      <w:r>
        <w:t xml:space="preserve"> – Imp </w:t>
      </w:r>
      <w:proofErr w:type="spellStart"/>
      <w:r>
        <w:t>Uq</w:t>
      </w:r>
      <w:proofErr w:type="spellEnd"/>
      <w:r>
        <w:t xml:space="preserve"> – Brink</w:t>
      </w:r>
    </w:p>
    <w:p w:rsidR="00416029" w:rsidRPr="006345DE" w:rsidRDefault="00416029" w:rsidP="00416029">
      <w:pPr>
        <w:pStyle w:val="Heading4"/>
        <w:rPr>
          <w:rFonts w:cs="Times New Roman"/>
        </w:rPr>
      </w:pPr>
      <w:r w:rsidRPr="006345DE">
        <w:rPr>
          <w:rFonts w:cs="Times New Roman"/>
        </w:rPr>
        <w:t>We Outweigh on Timeframe</w:t>
      </w:r>
      <w:r>
        <w:rPr>
          <w:rFonts w:cs="Times New Roman"/>
        </w:rPr>
        <w:t xml:space="preserve"> – economic instability is imminent</w:t>
      </w:r>
    </w:p>
    <w:p w:rsidR="00416029" w:rsidRPr="006345DE" w:rsidRDefault="002705E5" w:rsidP="00416029">
      <w:pPr>
        <w:rPr>
          <w:b/>
          <w:bCs/>
          <w:sz w:val="26"/>
        </w:rPr>
      </w:pPr>
      <w:r>
        <w:rPr>
          <w:rStyle w:val="Style13ptBold"/>
        </w:rPr>
        <w:t>Wei 7-14</w:t>
      </w:r>
      <w:r w:rsidR="00416029" w:rsidRPr="006345DE">
        <w:rPr>
          <w:rStyle w:val="Style13ptBold"/>
        </w:rPr>
        <w:t xml:space="preserve"> </w:t>
      </w:r>
      <w:r w:rsidR="00416029" w:rsidRPr="006345DE">
        <w:t xml:space="preserve">– Covers Chinese finance from The Wall Street Journal’s Beijing bureau &amp; graduated NYU (Lingling, “China Takes Aim at Regulatory Overhaul”, The Wall Street Journal, 7-14-16, http://www.wsj.com/articles/china-takes-aim-at-regulatory-overhaul-1468507534)//SL </w:t>
      </w:r>
    </w:p>
    <w:p w:rsidR="00416029" w:rsidRPr="006345DE" w:rsidRDefault="00416029" w:rsidP="00416029">
      <w:r w:rsidRPr="006345DE">
        <w:rPr>
          <w:rStyle w:val="StyleUnderline"/>
        </w:rPr>
        <w:t xml:space="preserve">The </w:t>
      </w:r>
      <w:r w:rsidRPr="006345DE">
        <w:rPr>
          <w:rStyle w:val="Emphasis"/>
        </w:rPr>
        <w:t>urgency for</w:t>
      </w:r>
      <w:r w:rsidRPr="006345DE">
        <w:t xml:space="preserve"> regulatory </w:t>
      </w:r>
      <w:r w:rsidRPr="006345DE">
        <w:rPr>
          <w:rStyle w:val="Emphasis"/>
        </w:rPr>
        <w:t>reform is</w:t>
      </w:r>
      <w:r w:rsidRPr="006345DE">
        <w:rPr>
          <w:rStyle w:val="StyleUnderline"/>
        </w:rPr>
        <w:t xml:space="preserve"> becoming</w:t>
      </w:r>
      <w:r w:rsidRPr="006345DE">
        <w:rPr>
          <w:rStyle w:val="Emphasis"/>
        </w:rPr>
        <w:t xml:space="preserve"> acute</w:t>
      </w:r>
      <w:r w:rsidRPr="006345DE">
        <w:t xml:space="preserve">, as </w:t>
      </w:r>
      <w:r w:rsidRPr="006345DE">
        <w:rPr>
          <w:rStyle w:val="StyleUnderline"/>
        </w:rPr>
        <w:t>risks accumulate in China's financial system</w:t>
      </w:r>
      <w:r w:rsidRPr="006345DE">
        <w:t xml:space="preserve">. </w:t>
      </w:r>
      <w:r w:rsidRPr="006345DE">
        <w:rPr>
          <w:rStyle w:val="StyleUnderline"/>
        </w:rPr>
        <w:t>Bad loans and credit defaults are on the rise</w:t>
      </w:r>
      <w:r w:rsidRPr="006345DE">
        <w:t xml:space="preserve">. Overall </w:t>
      </w:r>
      <w:r w:rsidRPr="006345DE">
        <w:rPr>
          <w:rStyle w:val="StyleUnderline"/>
        </w:rPr>
        <w:t>debt nearly doubled</w:t>
      </w:r>
      <w:r w:rsidRPr="006345DE">
        <w:t xml:space="preserve"> to 245% of the country's GDP last year from 133% in 2008. Meanwhile, banks, brokerages and other </w:t>
      </w:r>
      <w:r w:rsidRPr="006345DE">
        <w:rPr>
          <w:rStyle w:val="StyleUnderline"/>
        </w:rPr>
        <w:t>institutions create more-risky products that fall into a regulatory vacuum</w:t>
      </w:r>
      <w:r w:rsidRPr="006345DE">
        <w:t>.</w:t>
      </w:r>
    </w:p>
    <w:p w:rsidR="00416029" w:rsidRPr="006345DE" w:rsidRDefault="00416029" w:rsidP="00416029">
      <w:r w:rsidRPr="006345DE">
        <w:t>But giving the task of filling such loopholes to the central bank sets it up for the dilemma of needing to curb risk while also using monetary policy to boost growth.</w:t>
      </w:r>
    </w:p>
    <w:p w:rsidR="00416029" w:rsidRDefault="00416029" w:rsidP="00416029">
      <w:pPr>
        <w:rPr>
          <w:rStyle w:val="StyleUnderline"/>
        </w:rPr>
      </w:pPr>
      <w:r w:rsidRPr="00B47812">
        <w:rPr>
          <w:rStyle w:val="StyleUnderline"/>
        </w:rPr>
        <w:t>In recent months, the PBOC</w:t>
      </w:r>
      <w:r w:rsidRPr="00B47812">
        <w:t xml:space="preserve"> has </w:t>
      </w:r>
      <w:r w:rsidRPr="00B47812">
        <w:rPr>
          <w:rStyle w:val="StyleUnderline"/>
        </w:rPr>
        <w:t xml:space="preserve">refrained from </w:t>
      </w:r>
      <w:r w:rsidRPr="00B47812">
        <w:t>taking</w:t>
      </w:r>
      <w:r w:rsidRPr="00B47812">
        <w:rPr>
          <w:rStyle w:val="StyleUnderline"/>
        </w:rPr>
        <w:t xml:space="preserve"> more-aggressive credit-easing measures, as data show much of the money created by easing has flowed into speculative trading activities.</w:t>
      </w:r>
    </w:p>
    <w:p w:rsidR="002705E5" w:rsidRPr="00E51B6F" w:rsidRDefault="002705E5" w:rsidP="002705E5">
      <w:pPr>
        <w:pStyle w:val="Heading4"/>
        <w:rPr>
          <w:u w:val="single"/>
        </w:rPr>
      </w:pPr>
      <w:r w:rsidRPr="00E51B6F">
        <w:rPr>
          <w:u w:val="single"/>
        </w:rPr>
        <w:t>Now is key</w:t>
      </w:r>
      <w:r>
        <w:t xml:space="preserve"> for economic reform because of </w:t>
      </w:r>
      <w:r w:rsidRPr="00E51B6F">
        <w:rPr>
          <w:u w:val="single"/>
        </w:rPr>
        <w:t>upcoming summits</w:t>
      </w:r>
    </w:p>
    <w:p w:rsidR="002705E5" w:rsidRPr="00E51B6F" w:rsidRDefault="002705E5" w:rsidP="002705E5">
      <w:pPr>
        <w:rPr>
          <w:b/>
          <w:bCs/>
          <w:sz w:val="26"/>
        </w:rPr>
      </w:pPr>
      <w:r>
        <w:rPr>
          <w:rStyle w:val="Style13ptBold"/>
        </w:rPr>
        <w:t xml:space="preserve">Schwartz 7-4 </w:t>
      </w:r>
      <w:r>
        <w:t>– Vice Chairman of the Goldman Sachs Group Inc. and the Beijing-Based Chairman of Goldman Sachs in the Asia-Pacific region (Mark, “The Need to Seize the Moment on Financial Reforms, CaixonOnline, 7-4-16, http://english.caixin.com/2016-07-04/100961933.html)//SL</w:t>
      </w:r>
    </w:p>
    <w:p w:rsidR="002705E5" w:rsidRDefault="002705E5" w:rsidP="002705E5">
      <w:r>
        <w:t xml:space="preserve">Every now and then, an opportunity comes along that is simply too good to miss. </w:t>
      </w:r>
      <w:r w:rsidRPr="00E51B6F">
        <w:rPr>
          <w:rStyle w:val="Emphasis"/>
        </w:rPr>
        <w:t>For those pushing for an overhaul of the financial sector in China</w:t>
      </w:r>
      <w:r>
        <w:t xml:space="preserve">, not one, but </w:t>
      </w:r>
      <w:r w:rsidRPr="00E51B6F">
        <w:rPr>
          <w:rStyle w:val="StyleUnderline"/>
        </w:rPr>
        <w:t xml:space="preserve">three golden </w:t>
      </w:r>
      <w:r w:rsidRPr="00E51B6F">
        <w:rPr>
          <w:rStyle w:val="Emphasis"/>
        </w:rPr>
        <w:t>chances will present themselves in the near future</w:t>
      </w:r>
      <w:r>
        <w:t xml:space="preserve"> and the country should grasp them all with enthusiasm.</w:t>
      </w:r>
    </w:p>
    <w:p w:rsidR="002705E5" w:rsidRDefault="002705E5" w:rsidP="002705E5">
      <w:r>
        <w:t xml:space="preserve">They are </w:t>
      </w:r>
      <w:r w:rsidRPr="00E51B6F">
        <w:rPr>
          <w:rStyle w:val="StyleUnderline"/>
        </w:rPr>
        <w:t xml:space="preserve">the upcoming G20 Summit, the National Financial Work Conference (NFWC), </w:t>
      </w:r>
      <w:r>
        <w:t xml:space="preserve">a meeting of key policy makers, </w:t>
      </w:r>
      <w:r w:rsidRPr="00E51B6F">
        <w:rPr>
          <w:rStyle w:val="StyleUnderline"/>
        </w:rPr>
        <w:t>and negotiations on the China-US Bilateral Investment Treaty (BIT)</w:t>
      </w:r>
      <w:r>
        <w:t xml:space="preserve"> – perhaps the most important chance to consolidate financial sector reforms.</w:t>
      </w:r>
    </w:p>
    <w:p w:rsidR="002705E5" w:rsidRDefault="002705E5" w:rsidP="002705E5">
      <w:r w:rsidRPr="00E51B6F">
        <w:rPr>
          <w:rStyle w:val="Emphasis"/>
        </w:rPr>
        <w:t>The imperative to seize the moment cannot be underestimated</w:t>
      </w:r>
      <w:r>
        <w:t xml:space="preserve">. </w:t>
      </w:r>
      <w:r w:rsidRPr="00E51B6F">
        <w:rPr>
          <w:rStyle w:val="StyleUnderline"/>
        </w:rPr>
        <w:t>The NFWC takes place once every five years</w:t>
      </w:r>
      <w:r>
        <w:t xml:space="preserve">; China won't host another G20 for at least a decade; and </w:t>
      </w:r>
      <w:r w:rsidRPr="00E51B6F">
        <w:rPr>
          <w:rStyle w:val="StyleUnderline"/>
        </w:rPr>
        <w:t>a change in administration in Washington could close the window on BIT</w:t>
      </w:r>
      <w:r>
        <w:t xml:space="preserve"> for just as long.</w:t>
      </w:r>
    </w:p>
    <w:p w:rsidR="002705E5" w:rsidRDefault="002705E5" w:rsidP="002705E5">
      <w:r>
        <w:t xml:space="preserve">Together, </w:t>
      </w:r>
      <w:r w:rsidRPr="00E51B6F">
        <w:rPr>
          <w:rStyle w:val="Emphasis"/>
        </w:rPr>
        <w:t>they represent the most exciting window of opportunity in decades to push forward reforms</w:t>
      </w:r>
      <w:r>
        <w:t xml:space="preserve"> to the country's financial sector.</w:t>
      </w:r>
    </w:p>
    <w:p w:rsidR="002705E5" w:rsidRDefault="002705E5" w:rsidP="002705E5">
      <w:r>
        <w:t xml:space="preserve">Today, </w:t>
      </w:r>
      <w:r w:rsidRPr="00E51B6F">
        <w:rPr>
          <w:rStyle w:val="StyleUnderline"/>
        </w:rPr>
        <w:t>China stands at an important junction as it seeks to push its economy towards more consumption</w:t>
      </w:r>
      <w:r>
        <w:t>, leaving behind the export-oriented model. But there will be headwinds opposing the pivot of a 73 trillion yuan economy in this way. But it is important to view these challenges in context. The Chinese economy has sustained some of the highest rates of growth in the world despite the global financial meltdown in 2008, while many developed countries are experiencing low to negative growth, stagnation in trade and a large debt boom.</w:t>
      </w:r>
    </w:p>
    <w:p w:rsidR="002705E5" w:rsidRPr="002705E5" w:rsidRDefault="002705E5" w:rsidP="00416029">
      <w:pPr>
        <w:rPr>
          <w:rStyle w:val="Emphasis"/>
          <w:b w:val="0"/>
          <w:iCs w:val="0"/>
          <w:u w:val="none"/>
        </w:rPr>
      </w:pPr>
      <w:r w:rsidRPr="00E51B6F">
        <w:rPr>
          <w:rStyle w:val="StyleUnderline"/>
        </w:rPr>
        <w:t>The government needs to forge ahead with its reform agenda amid global uncertainty</w:t>
      </w:r>
      <w:r>
        <w:t>. The NFWC, which will focus on streamlining financial markets following the turmoil in China's equity markets over the past 12 months, would be welcomed by investors.</w:t>
      </w:r>
    </w:p>
    <w:p w:rsidR="00416029" w:rsidRDefault="00416029" w:rsidP="00416029">
      <w:pPr>
        <w:pStyle w:val="Heading3"/>
      </w:pPr>
      <w:r>
        <w:t>Reforms key to Global Economy</w:t>
      </w:r>
    </w:p>
    <w:p w:rsidR="00416029" w:rsidRDefault="00416029" w:rsidP="00416029">
      <w:pPr>
        <w:pStyle w:val="Heading4"/>
      </w:pPr>
      <w:r>
        <w:t>Chinese economic reforms key to global economy – expert opinion</w:t>
      </w:r>
    </w:p>
    <w:p w:rsidR="00416029" w:rsidRPr="00301518" w:rsidRDefault="002705E5" w:rsidP="00416029">
      <w:pPr>
        <w:rPr>
          <w:rStyle w:val="Style13ptBold"/>
        </w:rPr>
      </w:pPr>
      <w:r>
        <w:rPr>
          <w:rStyle w:val="Style13ptBold"/>
        </w:rPr>
        <w:t>Xinhua 7-14</w:t>
      </w:r>
      <w:r w:rsidR="00416029">
        <w:rPr>
          <w:rStyle w:val="Style13ptBold"/>
        </w:rPr>
        <w:t xml:space="preserve"> </w:t>
      </w:r>
      <w:r w:rsidR="00416029">
        <w:t xml:space="preserve">– official press agency of the People’s republic of china (“China's economic reforms will profit Europe: expert”, China Daily, 7-14-16, </w:t>
      </w:r>
      <w:r w:rsidR="00416029" w:rsidRPr="00301518">
        <w:t>http://www.chinadaily.com.cn/bizchina/2016-07/14/content_26085879.htm</w:t>
      </w:r>
      <w:r w:rsidR="00416029">
        <w:t>)//SL</w:t>
      </w:r>
    </w:p>
    <w:p w:rsidR="00416029" w:rsidRPr="00301518" w:rsidRDefault="00416029" w:rsidP="00416029">
      <w:pPr>
        <w:rPr>
          <w:rStyle w:val="StyleUnderline"/>
        </w:rPr>
      </w:pPr>
      <w:r>
        <w:t xml:space="preserve">BRUSSELS - </w:t>
      </w:r>
      <w:r w:rsidRPr="00301518">
        <w:rPr>
          <w:rStyle w:val="StyleUnderline"/>
        </w:rPr>
        <w:t>China's ongoing economic reforms</w:t>
      </w:r>
      <w:r>
        <w:t xml:space="preserve"> which maintain the right direction </w:t>
      </w:r>
      <w:r w:rsidRPr="00301518">
        <w:rPr>
          <w:rStyle w:val="StyleUnderline"/>
        </w:rPr>
        <w:t>will profit Europe as well as the whole world</w:t>
      </w:r>
      <w:r>
        <w:t xml:space="preserve">, </w:t>
      </w:r>
      <w:r w:rsidRPr="00301518">
        <w:rPr>
          <w:rStyle w:val="StyleUnderline"/>
        </w:rPr>
        <w:t xml:space="preserve">the chairman of the Belgian-Chinese Economic and Commercial Council Bernard </w:t>
      </w:r>
      <w:proofErr w:type="spellStart"/>
      <w:r w:rsidRPr="00301518">
        <w:rPr>
          <w:rStyle w:val="StyleUnderline"/>
        </w:rPr>
        <w:t>Dewit</w:t>
      </w:r>
      <w:proofErr w:type="spellEnd"/>
      <w:r w:rsidRPr="00301518">
        <w:rPr>
          <w:rStyle w:val="StyleUnderline"/>
        </w:rPr>
        <w:t xml:space="preserve"> said.</w:t>
      </w:r>
    </w:p>
    <w:p w:rsidR="00416029" w:rsidRDefault="00416029" w:rsidP="00416029">
      <w:r>
        <w:t>"</w:t>
      </w:r>
      <w:r w:rsidRPr="00301518">
        <w:rPr>
          <w:rStyle w:val="Emphasis"/>
        </w:rPr>
        <w:t>China's economic reforms are important to the world</w:t>
      </w:r>
      <w:r w:rsidRPr="00301518">
        <w:rPr>
          <w:rStyle w:val="StyleUnderline"/>
        </w:rPr>
        <w:t xml:space="preserve"> because of the importance of China's economy. If China's economy goes well, the world economy goes well and vice versa</w:t>
      </w:r>
      <w:r>
        <w:t xml:space="preserve">," </w:t>
      </w:r>
      <w:proofErr w:type="spellStart"/>
      <w:r>
        <w:t>Dewit</w:t>
      </w:r>
      <w:proofErr w:type="spellEnd"/>
      <w:r>
        <w:t>, also accredited foreign arbitrator for the China International Economic and Trade Arbitration Commission, told Xinhua in a recent interview.</w:t>
      </w:r>
    </w:p>
    <w:p w:rsidR="00416029" w:rsidRDefault="00416029" w:rsidP="00416029">
      <w:r>
        <w:t xml:space="preserve">Noting that China is pushing various reforms to address structural imbalances, </w:t>
      </w:r>
      <w:proofErr w:type="spellStart"/>
      <w:r>
        <w:t>Dewit</w:t>
      </w:r>
      <w:proofErr w:type="spellEnd"/>
      <w:r>
        <w:t xml:space="preserve"> said he is optimistic about China's economic prospects. In his opinion, the temporary slowdown in the Chinese economy is not a bad thing as long as the reforms are maintained.</w:t>
      </w:r>
    </w:p>
    <w:p w:rsidR="00416029" w:rsidRDefault="00416029" w:rsidP="00416029">
      <w:r>
        <w:t>"</w:t>
      </w:r>
      <w:r w:rsidRPr="00301518">
        <w:rPr>
          <w:rStyle w:val="StyleUnderline"/>
        </w:rPr>
        <w:t>China's economic reforms are maintaining in the right direction.</w:t>
      </w:r>
      <w:r>
        <w:t xml:space="preserve"> We have to see it in a long term," he said.</w:t>
      </w:r>
    </w:p>
    <w:p w:rsidR="00416029" w:rsidRDefault="00416029" w:rsidP="00416029">
      <w:pPr>
        <w:pStyle w:val="Heading3"/>
      </w:pPr>
      <w:proofErr w:type="spellStart"/>
      <w:r>
        <w:t>Xt</w:t>
      </w:r>
      <w:proofErr w:type="spellEnd"/>
      <w:r>
        <w:t xml:space="preserve"> – Reforms key to Global Economy</w:t>
      </w:r>
    </w:p>
    <w:p w:rsidR="00416029" w:rsidRPr="006345DE" w:rsidRDefault="00416029" w:rsidP="00416029">
      <w:pPr>
        <w:pStyle w:val="Heading4"/>
        <w:rPr>
          <w:rFonts w:eastAsia="Times New Roman" w:cs="Times New Roman"/>
        </w:rPr>
      </w:pPr>
      <w:r w:rsidRPr="006345DE">
        <w:rPr>
          <w:rFonts w:eastAsia="Times New Roman" w:cs="Times New Roman"/>
        </w:rPr>
        <w:t xml:space="preserve">Xi’s reforms spur the </w:t>
      </w:r>
      <w:r w:rsidRPr="006345DE">
        <w:rPr>
          <w:rFonts w:eastAsia="Times New Roman" w:cs="Times New Roman"/>
          <w:u w:val="single"/>
        </w:rPr>
        <w:t>global</w:t>
      </w:r>
      <w:r w:rsidRPr="006345DE">
        <w:rPr>
          <w:rFonts w:eastAsia="Times New Roman" w:cs="Times New Roman"/>
        </w:rPr>
        <w:t xml:space="preserve"> economy</w:t>
      </w:r>
    </w:p>
    <w:p w:rsidR="00416029" w:rsidRPr="006345DE" w:rsidRDefault="00416029" w:rsidP="00416029">
      <w:pPr>
        <w:rPr>
          <w:b/>
          <w:bCs/>
          <w:sz w:val="26"/>
        </w:rPr>
      </w:pPr>
      <w:r w:rsidRPr="006345DE">
        <w:rPr>
          <w:rStyle w:val="Style13ptBold"/>
        </w:rPr>
        <w:t xml:space="preserve">Sisci </w:t>
      </w:r>
      <w:r>
        <w:rPr>
          <w:rStyle w:val="Style13ptBold"/>
        </w:rPr>
        <w:t xml:space="preserve">15 </w:t>
      </w:r>
      <w:r w:rsidRPr="006345DE">
        <w:t>– Senior Research Associate at Renmin University &amp; Honorary professor of Chinese studies (Francesco, “Those who resist Xi’s reform push block China’s progress”, ASIA TIMES, 8-25-15, http://atimes.com/2015/08/those-who-resist-xis-reforms-block-progress/)//SL</w:t>
      </w:r>
    </w:p>
    <w:p w:rsidR="00416029" w:rsidRPr="00FA7DDC" w:rsidRDefault="00416029" w:rsidP="00416029">
      <w:pPr>
        <w:shd w:val="clear" w:color="auto" w:fill="FFFFFF"/>
        <w:spacing w:before="225" w:after="225" w:line="326" w:lineRule="atLeast"/>
        <w:rPr>
          <w:rFonts w:eastAsia="Times New Roman"/>
          <w:color w:val="111111"/>
          <w:sz w:val="21"/>
          <w:szCs w:val="21"/>
        </w:rPr>
      </w:pPr>
      <w:r w:rsidRPr="00FA7DDC">
        <w:rPr>
          <w:rFonts w:eastAsia="Times New Roman"/>
          <w:color w:val="111111"/>
          <w:sz w:val="21"/>
          <w:szCs w:val="21"/>
        </w:rPr>
        <w:t xml:space="preserve">Since the financial crisis of 2008, </w:t>
      </w:r>
      <w:r w:rsidRPr="006345DE">
        <w:rPr>
          <w:rStyle w:val="StyleUnderline"/>
        </w:rPr>
        <w:t>China managed to</w:t>
      </w:r>
      <w:r w:rsidRPr="00FA7DDC">
        <w:rPr>
          <w:rFonts w:eastAsia="Times New Roman"/>
          <w:color w:val="111111"/>
          <w:sz w:val="21"/>
          <w:szCs w:val="21"/>
        </w:rPr>
        <w:t xml:space="preserve"> greatly contribute </w:t>
      </w:r>
      <w:r w:rsidRPr="006345DE">
        <w:rPr>
          <w:rStyle w:val="StyleUnderline"/>
        </w:rPr>
        <w:t>to push the world out of the financial crisis and has been</w:t>
      </w:r>
      <w:r w:rsidRPr="00FA7DDC">
        <w:rPr>
          <w:rFonts w:eastAsia="Times New Roman"/>
          <w:color w:val="111111"/>
          <w:sz w:val="21"/>
          <w:szCs w:val="21"/>
        </w:rPr>
        <w:t xml:space="preserve"> in the past years </w:t>
      </w:r>
      <w:r w:rsidRPr="006345DE">
        <w:rPr>
          <w:rStyle w:val="StyleUnderline"/>
        </w:rPr>
        <w:t xml:space="preserve">the single largest element of economic growth at a </w:t>
      </w:r>
      <w:r w:rsidRPr="006345DE">
        <w:rPr>
          <w:rStyle w:val="Emphasis"/>
        </w:rPr>
        <w:t>global level</w:t>
      </w:r>
      <w:r w:rsidRPr="00FA7DDC">
        <w:rPr>
          <w:rFonts w:eastAsia="Times New Roman"/>
          <w:color w:val="111111"/>
          <w:sz w:val="21"/>
          <w:szCs w:val="21"/>
        </w:rPr>
        <w:t xml:space="preserve">. Therefore, whatever it does hugely impacts all markets, which then can create a mirror effect in China: Chinese markets get scared, then they fall; </w:t>
      </w:r>
      <w:r w:rsidRPr="006345DE">
        <w:rPr>
          <w:rStyle w:val="StyleUnderline"/>
        </w:rPr>
        <w:t>the world markets see China fall, and they fall</w:t>
      </w:r>
      <w:r w:rsidRPr="00FA7DDC">
        <w:rPr>
          <w:rFonts w:eastAsia="Times New Roman"/>
          <w:color w:val="111111"/>
          <w:sz w:val="21"/>
          <w:szCs w:val="21"/>
        </w:rPr>
        <w:t xml:space="preserve">; </w:t>
      </w:r>
      <w:r w:rsidRPr="006345DE">
        <w:rPr>
          <w:rStyle w:val="StyleUnderline"/>
        </w:rPr>
        <w:t>China sees the world markets fall, and it falls even further; and this leads to a spiral</w:t>
      </w:r>
      <w:r w:rsidRPr="00FA7DDC">
        <w:rPr>
          <w:rFonts w:eastAsia="Times New Roman"/>
          <w:color w:val="111111"/>
          <w:sz w:val="21"/>
          <w:szCs w:val="21"/>
        </w:rPr>
        <w:t>.</w:t>
      </w:r>
    </w:p>
    <w:p w:rsidR="00416029" w:rsidRDefault="00416029" w:rsidP="00416029">
      <w:pPr>
        <w:shd w:val="clear" w:color="auto" w:fill="FFFFFF"/>
        <w:spacing w:before="225" w:after="225" w:line="326" w:lineRule="atLeast"/>
      </w:pPr>
      <w:r w:rsidRPr="00FA7DDC">
        <w:rPr>
          <w:rFonts w:eastAsia="Times New Roman"/>
          <w:color w:val="111111"/>
          <w:sz w:val="21"/>
          <w:szCs w:val="21"/>
        </w:rPr>
        <w:t>The spiral must be stopped and in a way</w:t>
      </w:r>
      <w:r w:rsidRPr="006345DE">
        <w:rPr>
          <w:rStyle w:val="StyleUnderline"/>
        </w:rPr>
        <w:t xml:space="preserve"> Xi </w:t>
      </w:r>
      <w:r w:rsidRPr="00FA7DDC">
        <w:rPr>
          <w:rFonts w:eastAsia="Times New Roman"/>
          <w:color w:val="111111"/>
          <w:sz w:val="21"/>
          <w:szCs w:val="21"/>
        </w:rPr>
        <w:t xml:space="preserve">Jinping </w:t>
      </w:r>
      <w:r w:rsidRPr="006345DE">
        <w:t>now</w:t>
      </w:r>
      <w:r w:rsidRPr="006345DE">
        <w:rPr>
          <w:rStyle w:val="StyleUnderline"/>
        </w:rPr>
        <w:t xml:space="preserve"> has the great opportunity to emerge not only as the leader of a new China but also as an important stakeholder in the leadership of the world.</w:t>
      </w:r>
      <w:r>
        <w:t xml:space="preserve"> </w:t>
      </w:r>
    </w:p>
    <w:p w:rsidR="00416029" w:rsidRPr="00416029" w:rsidRDefault="00416029" w:rsidP="00416029">
      <w:pPr>
        <w:pStyle w:val="Heading3"/>
      </w:pPr>
      <w:r>
        <w:t>Wall – Reforms Effective</w:t>
      </w:r>
    </w:p>
    <w:p w:rsidR="00416029" w:rsidRPr="006345DE" w:rsidRDefault="00416029" w:rsidP="00416029">
      <w:pPr>
        <w:pStyle w:val="Heading4"/>
        <w:rPr>
          <w:rFonts w:eastAsia="Times New Roman" w:cs="Times New Roman"/>
        </w:rPr>
      </w:pPr>
      <w:r w:rsidRPr="006345DE">
        <w:rPr>
          <w:rFonts w:eastAsia="Times New Roman" w:cs="Times New Roman"/>
        </w:rPr>
        <w:t xml:space="preserve">Xi’s reforms are </w:t>
      </w:r>
      <w:r w:rsidRPr="006345DE">
        <w:rPr>
          <w:rFonts w:eastAsia="Times New Roman" w:cs="Times New Roman"/>
          <w:u w:val="single"/>
        </w:rPr>
        <w:t>effective</w:t>
      </w:r>
      <w:r w:rsidRPr="006345DE">
        <w:rPr>
          <w:rFonts w:eastAsia="Times New Roman" w:cs="Times New Roman"/>
        </w:rPr>
        <w:t xml:space="preserve"> - they disrupt SOE dominance</w:t>
      </w:r>
    </w:p>
    <w:p w:rsidR="00416029" w:rsidRPr="006345DE" w:rsidRDefault="00416029" w:rsidP="00416029">
      <w:pPr>
        <w:rPr>
          <w:rStyle w:val="Style13ptBold"/>
        </w:rPr>
      </w:pPr>
      <w:r w:rsidRPr="006345DE">
        <w:rPr>
          <w:rStyle w:val="Style13ptBold"/>
        </w:rPr>
        <w:t>Sisci</w:t>
      </w:r>
      <w:r>
        <w:rPr>
          <w:rStyle w:val="Style13ptBold"/>
        </w:rPr>
        <w:t xml:space="preserve"> 15</w:t>
      </w:r>
      <w:r w:rsidRPr="006345DE">
        <w:rPr>
          <w:rStyle w:val="Style13ptBold"/>
        </w:rPr>
        <w:t xml:space="preserve"> </w:t>
      </w:r>
      <w:r w:rsidRPr="006345DE">
        <w:t>– Senior Research Associate at Renmin University &amp; Honorary professor of Chinese studies (Francesco, “Those who resist Xi’s reform push block China’s progress”, ASIA TIMES, 8-25-15, http://atimes.com/2015/08/those-who-resist-xis-reforms-block-progress/)//SL</w:t>
      </w:r>
    </w:p>
    <w:p w:rsidR="00416029" w:rsidRPr="006345DE" w:rsidRDefault="00416029" w:rsidP="00416029">
      <w:pPr>
        <w:shd w:val="clear" w:color="auto" w:fill="FFFFFF"/>
        <w:spacing w:before="225" w:after="225" w:line="326" w:lineRule="atLeast"/>
        <w:rPr>
          <w:rFonts w:eastAsia="Times New Roman"/>
          <w:color w:val="111111"/>
          <w:sz w:val="21"/>
          <w:szCs w:val="21"/>
        </w:rPr>
      </w:pPr>
      <w:r w:rsidRPr="00FA7DDC">
        <w:rPr>
          <w:rFonts w:eastAsia="Times New Roman"/>
          <w:color w:val="111111"/>
          <w:sz w:val="21"/>
          <w:szCs w:val="21"/>
        </w:rPr>
        <w:t xml:space="preserve">This recent process of reform so bitterly opposed was started because of an economic analysis. In a nutshell, President </w:t>
      </w:r>
      <w:r w:rsidRPr="006345DE">
        <w:rPr>
          <w:rStyle w:val="StyleUnderline"/>
        </w:rPr>
        <w:t>Xi</w:t>
      </w:r>
      <w:r w:rsidRPr="00FA7DDC">
        <w:rPr>
          <w:rFonts w:eastAsia="Times New Roman"/>
          <w:color w:val="111111"/>
          <w:sz w:val="21"/>
          <w:szCs w:val="21"/>
        </w:rPr>
        <w:t xml:space="preserve"> Jinping and his people </w:t>
      </w:r>
      <w:r w:rsidRPr="006345DE">
        <w:rPr>
          <w:rStyle w:val="StyleUnderline"/>
        </w:rPr>
        <w:t>realized they had to put a stop to</w:t>
      </w:r>
      <w:r w:rsidRPr="00FA7DDC">
        <w:rPr>
          <w:rFonts w:eastAsia="Times New Roman"/>
          <w:color w:val="111111"/>
          <w:sz w:val="21"/>
          <w:szCs w:val="21"/>
        </w:rPr>
        <w:t xml:space="preserve"> the action of </w:t>
      </w:r>
      <w:r w:rsidRPr="006345DE">
        <w:rPr>
          <w:rStyle w:val="StyleUnderline"/>
        </w:rPr>
        <w:t>the state-owned enterprises (SOEs)</w:t>
      </w:r>
      <w:r w:rsidRPr="00FA7DDC">
        <w:rPr>
          <w:rFonts w:eastAsia="Times New Roman"/>
          <w:color w:val="111111"/>
          <w:sz w:val="21"/>
          <w:szCs w:val="21"/>
        </w:rPr>
        <w:t xml:space="preserve"> </w:t>
      </w:r>
      <w:r w:rsidRPr="006345DE">
        <w:rPr>
          <w:rStyle w:val="StyleUnderline"/>
        </w:rPr>
        <w:t xml:space="preserve">that were </w:t>
      </w:r>
      <w:r w:rsidRPr="006345DE">
        <w:rPr>
          <w:rStyle w:val="Emphasis"/>
        </w:rPr>
        <w:t>disrupting the economy</w:t>
      </w:r>
      <w:r w:rsidRPr="006345DE">
        <w:rPr>
          <w:rStyle w:val="StyleUnderline"/>
        </w:rPr>
        <w:t xml:space="preserve"> </w:t>
      </w:r>
      <w:r w:rsidRPr="00FA7DDC">
        <w:rPr>
          <w:rFonts w:eastAsia="Times New Roman"/>
          <w:color w:val="111111"/>
          <w:sz w:val="21"/>
          <w:szCs w:val="21"/>
        </w:rPr>
        <w:t>and thus endangering the long-term well-being of the country.</w:t>
      </w:r>
    </w:p>
    <w:p w:rsidR="00416029" w:rsidRPr="00FA7DDC" w:rsidRDefault="00416029" w:rsidP="00416029">
      <w:pPr>
        <w:shd w:val="clear" w:color="auto" w:fill="FFFFFF"/>
        <w:spacing w:before="225" w:after="225" w:line="326" w:lineRule="atLeast"/>
        <w:rPr>
          <w:rFonts w:eastAsia="Times New Roman"/>
          <w:color w:val="111111"/>
          <w:sz w:val="21"/>
          <w:szCs w:val="21"/>
        </w:rPr>
      </w:pPr>
      <w:r w:rsidRPr="006345DE">
        <w:rPr>
          <w:rStyle w:val="StyleUnderline"/>
        </w:rPr>
        <w:t>The SOEs could marshal trillions</w:t>
      </w:r>
      <w:r w:rsidRPr="00FA7DDC">
        <w:rPr>
          <w:rFonts w:eastAsia="Times New Roman"/>
          <w:color w:val="111111"/>
          <w:sz w:val="21"/>
          <w:szCs w:val="21"/>
        </w:rPr>
        <w:t xml:space="preserve"> of RMB </w:t>
      </w:r>
      <w:r w:rsidRPr="006345DE">
        <w:rPr>
          <w:rStyle w:val="StyleUnderline"/>
        </w:rPr>
        <w:t>to advance their own</w:t>
      </w:r>
      <w:r w:rsidRPr="00FA7DDC">
        <w:rPr>
          <w:rFonts w:eastAsia="Times New Roman"/>
          <w:color w:val="111111"/>
          <w:sz w:val="21"/>
          <w:szCs w:val="21"/>
        </w:rPr>
        <w:t xml:space="preserve"> particular </w:t>
      </w:r>
      <w:r w:rsidRPr="006345DE">
        <w:rPr>
          <w:rStyle w:val="StyleUnderline"/>
        </w:rPr>
        <w:t>interests</w:t>
      </w:r>
      <w:r w:rsidRPr="00FA7DDC">
        <w:rPr>
          <w:rFonts w:eastAsia="Times New Roman"/>
          <w:color w:val="111111"/>
          <w:sz w:val="21"/>
          <w:szCs w:val="21"/>
        </w:rPr>
        <w:t xml:space="preserve"> and hijack the policies and interests of the country by directly or indirectly influencing leaders and political decisions. They could do that for two reasons: </w:t>
      </w:r>
      <w:r w:rsidRPr="006345DE">
        <w:rPr>
          <w:rStyle w:val="StyleUnderline"/>
        </w:rPr>
        <w:t>They could dispose of the cash</w:t>
      </w:r>
      <w:r w:rsidRPr="00FA7DDC">
        <w:rPr>
          <w:rFonts w:eastAsia="Times New Roman"/>
          <w:color w:val="111111"/>
          <w:sz w:val="21"/>
          <w:szCs w:val="21"/>
        </w:rPr>
        <w:t xml:space="preserve"> flow </w:t>
      </w:r>
      <w:r w:rsidRPr="006345DE">
        <w:rPr>
          <w:rStyle w:val="StyleUnderline"/>
        </w:rPr>
        <w:t>without</w:t>
      </w:r>
      <w:r w:rsidRPr="00FA7DDC">
        <w:rPr>
          <w:rFonts w:eastAsia="Times New Roman"/>
          <w:color w:val="111111"/>
          <w:sz w:val="21"/>
          <w:szCs w:val="21"/>
        </w:rPr>
        <w:t xml:space="preserve"> any real </w:t>
      </w:r>
      <w:r w:rsidRPr="006345DE">
        <w:rPr>
          <w:rStyle w:val="StyleUnderline"/>
        </w:rPr>
        <w:t>checks</w:t>
      </w:r>
      <w:r w:rsidRPr="00FA7DDC">
        <w:rPr>
          <w:rFonts w:eastAsia="Times New Roman"/>
          <w:color w:val="111111"/>
          <w:sz w:val="21"/>
          <w:szCs w:val="21"/>
        </w:rPr>
        <w:t xml:space="preserve"> from national and party institutions; </w:t>
      </w:r>
      <w:r w:rsidRPr="006345DE">
        <w:rPr>
          <w:rStyle w:val="StyleUnderline"/>
        </w:rPr>
        <w:t>and they had privileged access to finance</w:t>
      </w:r>
      <w:r w:rsidRPr="00FA7DDC">
        <w:rPr>
          <w:rFonts w:eastAsia="Times New Roman"/>
          <w:color w:val="111111"/>
          <w:sz w:val="21"/>
          <w:szCs w:val="21"/>
        </w:rPr>
        <w:t>, which they then could distribute at a premium to private companies that were and are the main force of development for China.</w:t>
      </w:r>
    </w:p>
    <w:p w:rsidR="00416029" w:rsidRPr="00FA7DDC" w:rsidRDefault="00416029" w:rsidP="00416029">
      <w:pPr>
        <w:shd w:val="clear" w:color="auto" w:fill="FFFFFF"/>
        <w:spacing w:before="225" w:after="225" w:line="326" w:lineRule="atLeast"/>
        <w:rPr>
          <w:rFonts w:eastAsia="Times New Roman"/>
          <w:color w:val="111111"/>
          <w:sz w:val="21"/>
          <w:szCs w:val="21"/>
        </w:rPr>
      </w:pPr>
      <w:r w:rsidRPr="00FA7DDC">
        <w:rPr>
          <w:rFonts w:eastAsia="Times New Roman"/>
          <w:color w:val="111111"/>
          <w:sz w:val="21"/>
          <w:szCs w:val="21"/>
        </w:rPr>
        <w:t xml:space="preserve">In other words, </w:t>
      </w:r>
      <w:r w:rsidRPr="006345DE">
        <w:rPr>
          <w:rStyle w:val="StyleUnderline"/>
        </w:rPr>
        <w:t>if one could restrain and</w:t>
      </w:r>
      <w:r w:rsidRPr="00FA7DDC">
        <w:rPr>
          <w:rFonts w:eastAsia="Times New Roman"/>
          <w:color w:val="111111"/>
          <w:sz w:val="21"/>
          <w:szCs w:val="21"/>
        </w:rPr>
        <w:t xml:space="preserve"> slowly </w:t>
      </w:r>
      <w:r w:rsidRPr="006345DE">
        <w:rPr>
          <w:rStyle w:val="StyleUnderline"/>
        </w:rPr>
        <w:t>shrink the role of SOEs in the Chinese economy</w:t>
      </w:r>
      <w:r w:rsidRPr="00FA7DDC">
        <w:rPr>
          <w:rFonts w:eastAsia="Times New Roman"/>
          <w:color w:val="111111"/>
          <w:sz w:val="21"/>
          <w:szCs w:val="21"/>
        </w:rPr>
        <w:t xml:space="preserve">, </w:t>
      </w:r>
      <w:r w:rsidRPr="006345DE">
        <w:rPr>
          <w:rStyle w:val="StyleUnderline"/>
        </w:rPr>
        <w:t>the government could</w:t>
      </w:r>
      <w:r w:rsidRPr="00FA7DDC">
        <w:rPr>
          <w:rFonts w:eastAsia="Times New Roman"/>
          <w:color w:val="111111"/>
          <w:sz w:val="21"/>
          <w:szCs w:val="21"/>
        </w:rPr>
        <w:t xml:space="preserve"> indirectly </w:t>
      </w:r>
      <w:r w:rsidRPr="006345DE">
        <w:rPr>
          <w:rStyle w:val="StyleUnderline"/>
        </w:rPr>
        <w:t>help private companies get</w:t>
      </w:r>
      <w:r w:rsidRPr="00FA7DDC">
        <w:rPr>
          <w:rFonts w:eastAsia="Times New Roman"/>
          <w:color w:val="111111"/>
          <w:sz w:val="21"/>
          <w:szCs w:val="21"/>
        </w:rPr>
        <w:t xml:space="preserve"> easier </w:t>
      </w:r>
      <w:r w:rsidRPr="006345DE">
        <w:rPr>
          <w:rStyle w:val="StyleUnderline"/>
        </w:rPr>
        <w:t>access to cheaper money</w:t>
      </w:r>
      <w:r w:rsidRPr="00FA7DDC">
        <w:rPr>
          <w:rFonts w:eastAsia="Times New Roman"/>
          <w:color w:val="111111"/>
          <w:sz w:val="21"/>
          <w:szCs w:val="21"/>
        </w:rPr>
        <w:t xml:space="preserve"> (with cheaper interest rates from banks), check the unfair competition of SOEs against private companies, and clean up the political atmosphere of the nation overall allowing politics to think more freely about its direction. Just for these reasons, SOEs and </w:t>
      </w:r>
      <w:r w:rsidRPr="006345DE">
        <w:rPr>
          <w:rStyle w:val="Emphasis"/>
        </w:rPr>
        <w:t>politicians linked to SOEs are bitterly opposed to these reforms,</w:t>
      </w:r>
      <w:r w:rsidRPr="006345DE">
        <w:rPr>
          <w:rStyle w:val="StyleUnderline"/>
        </w:rPr>
        <w:t xml:space="preserve"> which would deprive them of power and enormous amounts of money</w:t>
      </w:r>
      <w:r w:rsidRPr="00FA7DDC">
        <w:rPr>
          <w:rFonts w:eastAsia="Times New Roman"/>
          <w:color w:val="111111"/>
          <w:sz w:val="21"/>
          <w:szCs w:val="21"/>
        </w:rPr>
        <w:t>.</w:t>
      </w:r>
    </w:p>
    <w:p w:rsidR="00416029" w:rsidRPr="006345DE" w:rsidRDefault="00416029" w:rsidP="00416029">
      <w:pPr>
        <w:pStyle w:val="Heading4"/>
        <w:rPr>
          <w:rFonts w:cs="Times New Roman"/>
        </w:rPr>
      </w:pPr>
      <w:r w:rsidRPr="006345DE">
        <w:rPr>
          <w:rFonts w:cs="Times New Roman"/>
        </w:rPr>
        <w:t xml:space="preserve">Xi’s reforms </w:t>
      </w:r>
      <w:r w:rsidRPr="006345DE">
        <w:rPr>
          <w:rFonts w:cs="Times New Roman"/>
          <w:u w:val="single"/>
        </w:rPr>
        <w:t>stabilize</w:t>
      </w:r>
      <w:r w:rsidRPr="006345DE">
        <w:rPr>
          <w:rFonts w:cs="Times New Roman"/>
        </w:rPr>
        <w:t xml:space="preserve"> the economy</w:t>
      </w:r>
    </w:p>
    <w:p w:rsidR="00416029" w:rsidRPr="006345DE" w:rsidRDefault="002705E5" w:rsidP="00416029">
      <w:pPr>
        <w:rPr>
          <w:rStyle w:val="Style13ptBold"/>
        </w:rPr>
      </w:pPr>
      <w:r>
        <w:rPr>
          <w:rStyle w:val="Style13ptBold"/>
        </w:rPr>
        <w:t>Wei 7-14</w:t>
      </w:r>
      <w:r w:rsidR="00416029" w:rsidRPr="006345DE">
        <w:rPr>
          <w:rStyle w:val="Style13ptBold"/>
        </w:rPr>
        <w:t xml:space="preserve"> </w:t>
      </w:r>
      <w:r w:rsidR="00416029" w:rsidRPr="006345DE">
        <w:t xml:space="preserve">– Covers Chinese finance from The Wall Street Journal’s Beijing bureau &amp; graduated NYU (Lingling, “China Takes Aim at Regulatory Overhaul”, The Wall Street Journal, 7-14-16, http://www.wsj.com/articles/china-takes-aim-at-regulatory-overhaul-1468507534)//SL </w:t>
      </w:r>
    </w:p>
    <w:p w:rsidR="00416029" w:rsidRPr="006345DE" w:rsidRDefault="00416029" w:rsidP="00416029">
      <w:r w:rsidRPr="006345DE">
        <w:t xml:space="preserve">President </w:t>
      </w:r>
      <w:r w:rsidRPr="006345DE">
        <w:rPr>
          <w:rStyle w:val="StyleUnderline"/>
        </w:rPr>
        <w:t>Xi</w:t>
      </w:r>
      <w:r w:rsidRPr="006345DE">
        <w:t xml:space="preserve"> Jinping has </w:t>
      </w:r>
      <w:r w:rsidRPr="006345DE">
        <w:rPr>
          <w:rStyle w:val="StyleUnderline"/>
        </w:rPr>
        <w:t>ordered</w:t>
      </w:r>
      <w:r w:rsidRPr="006345DE">
        <w:t xml:space="preserve"> up </w:t>
      </w:r>
      <w:r w:rsidRPr="006345DE">
        <w:rPr>
          <w:rStyle w:val="StyleUnderline"/>
        </w:rPr>
        <w:t xml:space="preserve">a plan for fixing a fragmented system </w:t>
      </w:r>
      <w:r w:rsidRPr="006345DE">
        <w:t>in which the central bank and regulators overseeing the banking, securities and insurance industries often act in isolation and sometimes even at cross-purposes.</w:t>
      </w:r>
    </w:p>
    <w:p w:rsidR="00416029" w:rsidRPr="006345DE" w:rsidRDefault="00416029" w:rsidP="00416029">
      <w:r w:rsidRPr="006345DE">
        <w:t xml:space="preserve">"There is a basic agreement on the need to reform, but there remains an intense debate over how," said Zhang </w:t>
      </w:r>
      <w:proofErr w:type="spellStart"/>
      <w:r w:rsidRPr="006345DE">
        <w:t>Chenghui</w:t>
      </w:r>
      <w:proofErr w:type="spellEnd"/>
      <w:r w:rsidRPr="006345DE">
        <w:t xml:space="preserve">, head of the financial-research institute at the Development Research Center, a think tank under </w:t>
      </w:r>
      <w:proofErr w:type="spellStart"/>
      <w:r w:rsidRPr="006345DE">
        <w:t>China'sState</w:t>
      </w:r>
      <w:proofErr w:type="spellEnd"/>
      <w:r w:rsidRPr="006345DE">
        <w:t xml:space="preserve"> Council.</w:t>
      </w:r>
    </w:p>
    <w:p w:rsidR="00416029" w:rsidRPr="006345DE" w:rsidRDefault="00416029" w:rsidP="00416029">
      <w:r w:rsidRPr="006345DE">
        <w:t>Mr. Xi and other leaders had hoped to see a draft proposal last month, the people said, but June came and went without one being put forth.</w:t>
      </w:r>
    </w:p>
    <w:p w:rsidR="00416029" w:rsidRPr="006345DE" w:rsidRDefault="00416029" w:rsidP="00416029">
      <w:r w:rsidRPr="006345DE">
        <w:rPr>
          <w:rStyle w:val="StyleUnderline"/>
        </w:rPr>
        <w:t>The potential adjustments</w:t>
      </w:r>
      <w:r w:rsidRPr="006345DE">
        <w:t xml:space="preserve"> in China </w:t>
      </w:r>
      <w:r w:rsidRPr="006345DE">
        <w:rPr>
          <w:rStyle w:val="StyleUnderline"/>
        </w:rPr>
        <w:t xml:space="preserve">are the latest in a </w:t>
      </w:r>
      <w:r w:rsidRPr="006345DE">
        <w:t xml:space="preserve">long </w:t>
      </w:r>
      <w:r w:rsidRPr="006345DE">
        <w:rPr>
          <w:rStyle w:val="StyleUnderline"/>
        </w:rPr>
        <w:t>effort to reconcile</w:t>
      </w:r>
      <w:r w:rsidRPr="006345DE">
        <w:t xml:space="preserve"> two potentially incompatible aims: </w:t>
      </w:r>
      <w:r w:rsidRPr="006345DE">
        <w:rPr>
          <w:rStyle w:val="StyleUnderline"/>
        </w:rPr>
        <w:t>encouraging open markets</w:t>
      </w:r>
      <w:r w:rsidRPr="006345DE">
        <w:t xml:space="preserve"> as a source of capital and international recognition, </w:t>
      </w:r>
      <w:r w:rsidRPr="006345DE">
        <w:rPr>
          <w:rStyle w:val="StyleUnderline"/>
        </w:rPr>
        <w:t xml:space="preserve">while controlling them </w:t>
      </w:r>
      <w:r w:rsidRPr="006345DE">
        <w:t>to produce desired outcomes. It may not be possible to do both at once.</w:t>
      </w:r>
    </w:p>
    <w:p w:rsidR="00416029" w:rsidRPr="006345DE" w:rsidRDefault="00416029" w:rsidP="00416029">
      <w:pPr>
        <w:rPr>
          <w:rStyle w:val="StyleUnderline"/>
        </w:rPr>
      </w:pPr>
      <w:r w:rsidRPr="006345DE">
        <w:rPr>
          <w:rStyle w:val="StyleUnderline"/>
        </w:rPr>
        <w:t>Regulatory reform is "a complicated task in any economy and particularly so in a command economy</w:t>
      </w:r>
      <w:r w:rsidRPr="006345DE">
        <w:t xml:space="preserve">," </w:t>
      </w:r>
      <w:r w:rsidRPr="006345DE">
        <w:rPr>
          <w:rStyle w:val="StyleUnderline"/>
        </w:rPr>
        <w:t xml:space="preserve">said </w:t>
      </w:r>
      <w:proofErr w:type="spellStart"/>
      <w:r w:rsidRPr="006345DE">
        <w:rPr>
          <w:rStyle w:val="StyleUnderline"/>
        </w:rPr>
        <w:t>Eswar</w:t>
      </w:r>
      <w:proofErr w:type="spellEnd"/>
      <w:r w:rsidRPr="006345DE">
        <w:rPr>
          <w:rStyle w:val="StyleUnderline"/>
        </w:rPr>
        <w:t xml:space="preserve"> Prasad, a senior fellow at the Brookings Institution and former China head for the International Monetary Fund.</w:t>
      </w:r>
    </w:p>
    <w:p w:rsidR="00416029" w:rsidRPr="006345DE" w:rsidRDefault="00416029" w:rsidP="00416029">
      <w:r w:rsidRPr="006345DE">
        <w:t>Direct government intervention in financial markets, like China's market-rescue mission last summer, "not only vitiates the objective of having a robust and efficient regulatory framework, but can often generate added volatility," he said.</w:t>
      </w:r>
    </w:p>
    <w:p w:rsidR="00416029" w:rsidRPr="006345DE" w:rsidRDefault="00416029" w:rsidP="00416029">
      <w:pPr>
        <w:rPr>
          <w:rStyle w:val="Emphasis"/>
        </w:rPr>
      </w:pPr>
      <w:r w:rsidRPr="006345DE">
        <w:rPr>
          <w:rStyle w:val="Emphasis"/>
        </w:rPr>
        <w:t>China had</w:t>
      </w:r>
      <w:r w:rsidRPr="006345DE">
        <w:rPr>
          <w:rStyle w:val="StyleUnderline"/>
        </w:rPr>
        <w:t xml:space="preserve"> long been a crucial engine of the world's growth</w:t>
      </w:r>
      <w:r w:rsidRPr="006345DE">
        <w:t xml:space="preserve">. But beginning </w:t>
      </w:r>
      <w:r w:rsidRPr="006345DE">
        <w:rPr>
          <w:rStyle w:val="StyleUnderline"/>
        </w:rPr>
        <w:t>last summer, it</w:t>
      </w:r>
      <w:r w:rsidRPr="006345DE">
        <w:rPr>
          <w:rStyle w:val="Emphasis"/>
        </w:rPr>
        <w:t xml:space="preserve"> took</w:t>
      </w:r>
      <w:r w:rsidRPr="006345DE">
        <w:t xml:space="preserve"> on </w:t>
      </w:r>
      <w:r w:rsidRPr="006345DE">
        <w:rPr>
          <w:rStyle w:val="Emphasis"/>
        </w:rPr>
        <w:t>an unwanted role as the major source of uncertainty in world markets.</w:t>
      </w:r>
    </w:p>
    <w:p w:rsidR="00416029" w:rsidRDefault="00416029" w:rsidP="00416029">
      <w:pPr>
        <w:pStyle w:val="Heading2"/>
      </w:pPr>
      <w:proofErr w:type="spellStart"/>
      <w:r>
        <w:t>Uq</w:t>
      </w:r>
      <w:proofErr w:type="spellEnd"/>
      <w:r>
        <w:t xml:space="preserve"> – Econ Reform</w:t>
      </w:r>
    </w:p>
    <w:p w:rsidR="00416029" w:rsidRDefault="00416029" w:rsidP="00416029">
      <w:pPr>
        <w:pStyle w:val="Heading3"/>
      </w:pPr>
      <w:r>
        <w:t>Will Pass</w:t>
      </w:r>
    </w:p>
    <w:p w:rsidR="00416029" w:rsidRDefault="00416029" w:rsidP="00416029">
      <w:pPr>
        <w:pStyle w:val="Heading4"/>
      </w:pPr>
      <w:r>
        <w:t xml:space="preserve">Reforms will be implemented now but making sure they stay </w:t>
      </w:r>
      <w:r>
        <w:rPr>
          <w:u w:val="single"/>
        </w:rPr>
        <w:t>on track</w:t>
      </w:r>
      <w:r>
        <w:t xml:space="preserve"> is key to success </w:t>
      </w:r>
    </w:p>
    <w:p w:rsidR="00416029" w:rsidRPr="00416029" w:rsidRDefault="00416029" w:rsidP="00416029">
      <w:proofErr w:type="spellStart"/>
      <w:r w:rsidRPr="00416029">
        <w:rPr>
          <w:rStyle w:val="Style13ptBold"/>
        </w:rPr>
        <w:t>Yanfei</w:t>
      </w:r>
      <w:proofErr w:type="spellEnd"/>
      <w:r w:rsidRPr="00416029">
        <w:rPr>
          <w:rStyle w:val="Style13ptBold"/>
        </w:rPr>
        <w:t xml:space="preserve"> and </w:t>
      </w:r>
      <w:proofErr w:type="spellStart"/>
      <w:r w:rsidRPr="00416029">
        <w:rPr>
          <w:rStyle w:val="Style13ptBold"/>
        </w:rPr>
        <w:t>Zhiming</w:t>
      </w:r>
      <w:proofErr w:type="spellEnd"/>
      <w:r w:rsidRPr="00416029">
        <w:rPr>
          <w:rStyle w:val="Style13ptBold"/>
        </w:rPr>
        <w:t xml:space="preserve"> 7/9</w:t>
      </w:r>
      <w:r w:rsidRPr="00416029">
        <w:t xml:space="preserve"> – Wang and Xin, reporters for China Daily, 7/9/16, “Growth stable, meets expectations, Xi says,” http://www.chinadailyasia.com/nation/2016-07/09/content_15460483.html//NF</w:t>
      </w:r>
    </w:p>
    <w:p w:rsidR="00416029" w:rsidRDefault="00416029" w:rsidP="00416029">
      <w:r w:rsidRPr="00F06E48">
        <w:rPr>
          <w:rStyle w:val="StyleUnderline"/>
        </w:rPr>
        <w:t>China's economic growth is</w:t>
      </w:r>
      <w:r w:rsidRPr="00F06E48">
        <w:t xml:space="preserve"> "basically </w:t>
      </w:r>
      <w:r w:rsidRPr="00F06E48">
        <w:rPr>
          <w:rStyle w:val="StyleUnderline"/>
        </w:rPr>
        <w:t>stable and in line with expectations</w:t>
      </w:r>
      <w:r w:rsidRPr="00F06E48">
        <w:t xml:space="preserve">", President Xi Jinping said at a meeting with Chinese economists in Beijing on Friday. The </w:t>
      </w:r>
      <w:r w:rsidRPr="00F06E48">
        <w:rPr>
          <w:rStyle w:val="StyleUnderline"/>
        </w:rPr>
        <w:t xml:space="preserve">country will </w:t>
      </w:r>
      <w:r w:rsidRPr="00F06E48">
        <w:rPr>
          <w:rStyle w:val="Emphasis"/>
        </w:rPr>
        <w:t>firmly push ahead</w:t>
      </w:r>
      <w:r w:rsidRPr="00F06E48">
        <w:rPr>
          <w:rStyle w:val="StyleUnderline"/>
        </w:rPr>
        <w:t xml:space="preserve"> with the supply-side structural reform and continue to implement prudent monetary and proactive fiscal policies,</w:t>
      </w:r>
      <w:r w:rsidRPr="00F06E48">
        <w:t xml:space="preserve"> he said. But the transition from old to new economic growth engines will take some time, although new growth engines are playing an increasingly larger role in boosting growth, he said. The </w:t>
      </w:r>
      <w:r w:rsidRPr="00F06E48">
        <w:rPr>
          <w:rStyle w:val="StyleUnderline"/>
        </w:rPr>
        <w:t xml:space="preserve">sound long-term economic fundamentals remain </w:t>
      </w:r>
      <w:r w:rsidRPr="00F06E48">
        <w:rPr>
          <w:rStyle w:val="Emphasis"/>
        </w:rPr>
        <w:t>unchanged</w:t>
      </w:r>
      <w:r w:rsidRPr="00F06E48">
        <w:t xml:space="preserve">, and the </w:t>
      </w:r>
      <w:r w:rsidRPr="00F06E48">
        <w:rPr>
          <w:rStyle w:val="StyleUnderline"/>
        </w:rPr>
        <w:t>economy still has good resilience and big potential</w:t>
      </w:r>
      <w:r w:rsidRPr="00F06E48">
        <w:t xml:space="preserve">s, Xi said, providing room for coping with the current challenge of economic slowdown. </w:t>
      </w:r>
      <w:r w:rsidRPr="00F06E48">
        <w:rPr>
          <w:rStyle w:val="Emphasis"/>
        </w:rPr>
        <w:t>The economic restructuring process remains on track</w:t>
      </w:r>
      <w:r w:rsidRPr="00F06E48">
        <w:t xml:space="preserve">, he added. Policymakers will use stable macroeconomic policies to anchor social expectations and use major reform measures to raise social confidence in the country's development, he said. The UK's recent "Leave" vote has convulsed the global financial markets and major economies have had diversified growth performances. In this global economic environment of weaker growth and higher uncertainty, China's external demand will be adversely affected, said a report by investment bank UBS. But "as the Chinese government remains committed to delivering its growth target, we expect policy support to be stepped up again, should downward economic pressures from either domestic demand or exports intensify", it said. The UBS forecast that China's fixed-asset investment could have edged up in June, although exports may have fallen. The National Bureau of Statistics will release growth-related data for June and the overall first half of this year next week. "China faces quite heavy downward growth pressure," said Zhang </w:t>
      </w:r>
      <w:proofErr w:type="spellStart"/>
      <w:r w:rsidRPr="00F06E48">
        <w:t>Yiping</w:t>
      </w:r>
      <w:proofErr w:type="spellEnd"/>
      <w:r w:rsidRPr="00F06E48">
        <w:t xml:space="preserve">, an economist at China Merchants Securities. But seen from recent data, the effect of supply-side structural reform on manufacturing has become apparent and the reduction of excessive production capacity has made headway, he said. The </w:t>
      </w:r>
      <w:r w:rsidRPr="00F06E48">
        <w:rPr>
          <w:rStyle w:val="StyleUnderline"/>
        </w:rPr>
        <w:t>large number of newly begun projects in the first half of this year will help prevent economic growth from falling drastically,</w:t>
      </w:r>
      <w:r w:rsidRPr="00F06E48">
        <w:t xml:space="preserve"> he added. A financial operation report released by the People's Bank of China, the central bank, on Friday said that "at the next stage, China's monetary policy tool should be used flexibly, </w:t>
      </w:r>
      <w:r w:rsidRPr="00F06E48">
        <w:rPr>
          <w:rStyle w:val="StyleUnderline"/>
        </w:rPr>
        <w:t xml:space="preserve">economic restructuring and reform </w:t>
      </w:r>
      <w:r w:rsidRPr="00F06E48">
        <w:rPr>
          <w:rStyle w:val="Emphasis"/>
        </w:rPr>
        <w:t>will be pushed,</w:t>
      </w:r>
      <w:r w:rsidRPr="00F06E48">
        <w:rPr>
          <w:rStyle w:val="StyleUnderline"/>
        </w:rPr>
        <w:t xml:space="preserve"> a</w:t>
      </w:r>
      <w:r w:rsidRPr="00F06E48">
        <w:t xml:space="preserve">nd the role of fiscal policy will be further brought out". In the second half of this year, </w:t>
      </w:r>
      <w:r w:rsidRPr="00F06E48">
        <w:rPr>
          <w:rStyle w:val="StyleUnderline"/>
        </w:rPr>
        <w:t xml:space="preserve">China should </w:t>
      </w:r>
      <w:r w:rsidRPr="00F06E48">
        <w:rPr>
          <w:rStyle w:val="Emphasis"/>
        </w:rPr>
        <w:t xml:space="preserve">continue to carry out the supply-side structural reform </w:t>
      </w:r>
      <w:r w:rsidRPr="00F06E48">
        <w:rPr>
          <w:rStyle w:val="StyleUnderline"/>
        </w:rPr>
        <w:t>and take more growth-stabilizing measures,</w:t>
      </w:r>
      <w:r w:rsidRPr="00F06E48">
        <w:t xml:space="preserve"> said </w:t>
      </w:r>
      <w:proofErr w:type="spellStart"/>
      <w:r w:rsidRPr="00F06E48">
        <w:t>Niu</w:t>
      </w:r>
      <w:proofErr w:type="spellEnd"/>
      <w:r w:rsidRPr="00F06E48">
        <w:t xml:space="preserve"> Li, director of macroeconomics at the State Information Center. "Stabilization of growth is the most important task," he said, adding that China will adopt the most appropriate policies in line with the changing situation to ensure growth remains within the targeted range.</w:t>
      </w:r>
    </w:p>
    <w:p w:rsidR="00416029" w:rsidRDefault="00416029" w:rsidP="00416029">
      <w:pPr>
        <w:pStyle w:val="Heading3"/>
      </w:pPr>
      <w:proofErr w:type="spellStart"/>
      <w:r>
        <w:t>Xt</w:t>
      </w:r>
      <w:proofErr w:type="spellEnd"/>
      <w:r>
        <w:t xml:space="preserve"> – Will Pass</w:t>
      </w:r>
    </w:p>
    <w:p w:rsidR="002705E5" w:rsidRPr="00217FB9" w:rsidRDefault="002705E5" w:rsidP="002705E5">
      <w:pPr>
        <w:pStyle w:val="Heading4"/>
        <w:rPr>
          <w:u w:val="single"/>
        </w:rPr>
      </w:pPr>
      <w:r>
        <w:t xml:space="preserve">Xi has public and </w:t>
      </w:r>
      <w:r w:rsidRPr="00217FB9">
        <w:rPr>
          <w:u w:val="single"/>
        </w:rPr>
        <w:t>elite support</w:t>
      </w:r>
    </w:p>
    <w:p w:rsidR="002705E5" w:rsidRPr="00217FB9" w:rsidRDefault="002705E5" w:rsidP="002705E5">
      <w:pPr>
        <w:rPr>
          <w:rStyle w:val="Style13ptBold"/>
        </w:rPr>
      </w:pPr>
      <w:proofErr w:type="spellStart"/>
      <w:r>
        <w:rPr>
          <w:rStyle w:val="Style13ptBold"/>
        </w:rPr>
        <w:t>Saikia</w:t>
      </w:r>
      <w:proofErr w:type="spellEnd"/>
      <w:r>
        <w:rPr>
          <w:rStyle w:val="Style13ptBold"/>
        </w:rPr>
        <w:t xml:space="preserve"> 6-24 </w:t>
      </w:r>
      <w:r>
        <w:t>– Columnist for the pioneer (</w:t>
      </w:r>
      <w:proofErr w:type="spellStart"/>
      <w:r>
        <w:t>Makhan</w:t>
      </w:r>
      <w:proofErr w:type="spellEnd"/>
      <w:r>
        <w:t>, “CULT OF XI: THE SECOND COMING OF MAO?”, The Pioneer, 6-24-16, http://www.dailypioneer.com/columnists/edit/cult-of-xi-the-second-coming-of-mao.html)//SL</w:t>
      </w:r>
    </w:p>
    <w:p w:rsidR="002705E5" w:rsidRDefault="002705E5" w:rsidP="002705E5">
      <w:r>
        <w:t xml:space="preserve">Simultaneously, </w:t>
      </w:r>
      <w:r w:rsidRPr="00217FB9">
        <w:rPr>
          <w:rStyle w:val="Emphasis"/>
        </w:rPr>
        <w:t>Xi has</w:t>
      </w:r>
      <w:r>
        <w:t xml:space="preserve"> plenty of resources as well as liabilities, wide </w:t>
      </w:r>
      <w:r w:rsidRPr="00217FB9">
        <w:rPr>
          <w:rStyle w:val="StyleUnderline"/>
        </w:rPr>
        <w:t xml:space="preserve">support from the public and </w:t>
      </w:r>
      <w:r>
        <w:t xml:space="preserve">large sections of </w:t>
      </w:r>
      <w:r w:rsidRPr="00217FB9">
        <w:rPr>
          <w:rStyle w:val="StyleUnderline"/>
        </w:rPr>
        <w:t>the elite</w:t>
      </w:r>
      <w:r>
        <w:t xml:space="preserve">, vast foreign exchange reserves, a protected currency, a controlled banking system, party sponsored smart technocrats, a large real economy </w:t>
      </w:r>
      <w:r w:rsidRPr="00217FB9">
        <w:rPr>
          <w:rStyle w:val="StyleUnderline"/>
        </w:rPr>
        <w:t>and</w:t>
      </w:r>
      <w:r>
        <w:t xml:space="preserve"> most importantly, </w:t>
      </w:r>
      <w:r w:rsidRPr="00217FB9">
        <w:rPr>
          <w:rStyle w:val="Emphasis"/>
        </w:rPr>
        <w:t>no</w:t>
      </w:r>
      <w:r>
        <w:t xml:space="preserve"> perceived threat or rather an absence of any </w:t>
      </w:r>
      <w:r w:rsidRPr="00217FB9">
        <w:rPr>
          <w:rStyle w:val="Emphasis"/>
        </w:rPr>
        <w:t>marked political opposition till date.</w:t>
      </w:r>
    </w:p>
    <w:p w:rsidR="002705E5" w:rsidRDefault="002705E5" w:rsidP="002705E5">
      <w:r>
        <w:t xml:space="preserve">Hence, </w:t>
      </w:r>
      <w:r w:rsidRPr="00217FB9">
        <w:rPr>
          <w:rStyle w:val="StyleUnderline"/>
        </w:rPr>
        <w:t>turning the tide</w:t>
      </w:r>
      <w:r>
        <w:t xml:space="preserve"> in China </w:t>
      </w:r>
      <w:r w:rsidRPr="00217FB9">
        <w:rPr>
          <w:rStyle w:val="StyleUnderline"/>
        </w:rPr>
        <w:t>may not be easy</w:t>
      </w:r>
      <w:r>
        <w:t xml:space="preserve"> as the political system in that country is proved so far good at maintaining ‘order’. With Xi fast coming to the global stage, </w:t>
      </w:r>
      <w:r w:rsidRPr="00217FB9">
        <w:rPr>
          <w:rStyle w:val="StyleUnderline"/>
        </w:rPr>
        <w:t>China’s future veered around hopes and fears as predicted by the liberal commentators</w:t>
      </w:r>
      <w:r>
        <w:t xml:space="preserve"> mostly from America.</w:t>
      </w:r>
    </w:p>
    <w:p w:rsidR="002705E5" w:rsidRDefault="002705E5" w:rsidP="002705E5">
      <w:r>
        <w:t xml:space="preserve">But many like Gideon Rose thinks otherwise, seeing a vast array of opportunity under the current leadership of China: ‘And it’s possible that </w:t>
      </w:r>
      <w:r w:rsidRPr="00217FB9">
        <w:rPr>
          <w:rStyle w:val="StyleUnderline"/>
        </w:rPr>
        <w:t>the likeliest scenario will be</w:t>
      </w:r>
      <w:r>
        <w:t xml:space="preserve"> neither crisis nor resilience but rather </w:t>
      </w:r>
      <w:r w:rsidRPr="00217FB9">
        <w:rPr>
          <w:rStyle w:val="StyleUnderline"/>
        </w:rPr>
        <w:t>an eventual gradual political evolution</w:t>
      </w:r>
      <w:r>
        <w:t>….’.</w:t>
      </w:r>
    </w:p>
    <w:p w:rsidR="00087B02" w:rsidRPr="00D70124" w:rsidRDefault="00087B02" w:rsidP="00087B02">
      <w:pPr>
        <w:pStyle w:val="Heading4"/>
        <w:rPr>
          <w:u w:val="single"/>
        </w:rPr>
      </w:pPr>
      <w:r>
        <w:t xml:space="preserve">Xi has pc to </w:t>
      </w:r>
      <w:r w:rsidRPr="00D70124">
        <w:rPr>
          <w:u w:val="single"/>
        </w:rPr>
        <w:t>pass reform</w:t>
      </w:r>
      <w:r>
        <w:t xml:space="preserve"> but it’s </w:t>
      </w:r>
      <w:r w:rsidRPr="00D70124">
        <w:rPr>
          <w:u w:val="single"/>
        </w:rPr>
        <w:t>close</w:t>
      </w:r>
    </w:p>
    <w:p w:rsidR="00087B02" w:rsidRPr="00D70124" w:rsidRDefault="00087B02" w:rsidP="00087B02">
      <w:pPr>
        <w:rPr>
          <w:rStyle w:val="Style13ptBold"/>
        </w:rPr>
      </w:pPr>
      <w:proofErr w:type="spellStart"/>
      <w:r>
        <w:rPr>
          <w:rStyle w:val="Style13ptBold"/>
        </w:rPr>
        <w:t>Saikia</w:t>
      </w:r>
      <w:proofErr w:type="spellEnd"/>
      <w:r>
        <w:rPr>
          <w:rStyle w:val="Style13ptBold"/>
        </w:rPr>
        <w:t xml:space="preserve"> 6-24 </w:t>
      </w:r>
      <w:r>
        <w:t>– Columnist for the pioneer (</w:t>
      </w:r>
      <w:proofErr w:type="spellStart"/>
      <w:r>
        <w:t>Makhan</w:t>
      </w:r>
      <w:proofErr w:type="spellEnd"/>
      <w:r>
        <w:t>, “CULT OF XI: THE SECOND COMING OF MAO?”, The Pioneer, 6-24-16, http://www.dailypioneer.com/columnists/edit/cult-of-xi-the-second-coming-of-mao.html)//SL</w:t>
      </w:r>
    </w:p>
    <w:p w:rsidR="00087B02" w:rsidRDefault="00087B02" w:rsidP="00087B02">
      <w:r>
        <w:t xml:space="preserve">However, </w:t>
      </w:r>
      <w:r w:rsidRPr="00D70124">
        <w:rPr>
          <w:rStyle w:val="StyleUnderline"/>
        </w:rPr>
        <w:t>China under Xi, is moving, despite</w:t>
      </w:r>
      <w:r>
        <w:t xml:space="preserve"> the fact that many in </w:t>
      </w:r>
      <w:r w:rsidRPr="00D70124">
        <w:rPr>
          <w:rStyle w:val="StyleUnderline"/>
        </w:rPr>
        <w:t>the liberal camp</w:t>
      </w:r>
      <w:r>
        <w:t xml:space="preserve"> have argued that its production fuelled growth model is no longer tenable. In 2013, American economist </w:t>
      </w:r>
      <w:proofErr w:type="spellStart"/>
      <w:r>
        <w:t>Pual</w:t>
      </w:r>
      <w:proofErr w:type="spellEnd"/>
      <w:r>
        <w:t xml:space="preserve"> </w:t>
      </w:r>
      <w:proofErr w:type="spellStart"/>
      <w:r>
        <w:t>Krugman</w:t>
      </w:r>
      <w:proofErr w:type="spellEnd"/>
      <w:r>
        <w:t xml:space="preserve"> predicted that China is about to hit the ‘Great Wall’, but Xi survived his ‘new normal’ which to </w:t>
      </w:r>
      <w:proofErr w:type="gramStart"/>
      <w:r>
        <w:t>him  ‘a</w:t>
      </w:r>
      <w:proofErr w:type="gramEnd"/>
      <w:r>
        <w:t xml:space="preserve"> crucial rebalancing, one in which the country diversifies its economy, embraces a more sustainable level of growth, and distributes the benefits more evenly’.</w:t>
      </w:r>
    </w:p>
    <w:p w:rsidR="00087B02" w:rsidRPr="00D70124" w:rsidRDefault="00087B02" w:rsidP="00087B02">
      <w:pPr>
        <w:rPr>
          <w:u w:val="single"/>
        </w:rPr>
      </w:pPr>
      <w:r>
        <w:t xml:space="preserve">Nevertheless, </w:t>
      </w:r>
      <w:r w:rsidRPr="00D70124">
        <w:rPr>
          <w:rStyle w:val="StyleUnderline"/>
        </w:rPr>
        <w:t>many say the key to success of the</w:t>
      </w:r>
      <w:r>
        <w:t xml:space="preserve"> Communist </w:t>
      </w:r>
      <w:r w:rsidRPr="00D70124">
        <w:rPr>
          <w:rStyle w:val="StyleUnderline"/>
        </w:rPr>
        <w:t>regime is the ‘authoritarian adaptation’</w:t>
      </w:r>
      <w:r>
        <w:t xml:space="preserve"> which means the use of policy reform to substitute for basic institutional transformation. Though China has gone a long way since its post-Mao reforms of the late 1970s, yet </w:t>
      </w:r>
      <w:r w:rsidRPr="00D70124">
        <w:rPr>
          <w:rStyle w:val="Emphasis"/>
        </w:rPr>
        <w:t>the country demands more reform</w:t>
      </w:r>
      <w:r>
        <w:t xml:space="preserve"> now </w:t>
      </w:r>
      <w:r w:rsidRPr="00D70124">
        <w:rPr>
          <w:rStyle w:val="StyleUnderline"/>
        </w:rPr>
        <w:t>under Xi.</w:t>
      </w:r>
    </w:p>
    <w:p w:rsidR="00087B02" w:rsidRDefault="00087B02" w:rsidP="00087B02">
      <w:r w:rsidRPr="00D70124">
        <w:rPr>
          <w:rStyle w:val="StyleUnderline"/>
        </w:rPr>
        <w:t>For Xi, bringing reforms may not be easy</w:t>
      </w:r>
      <w:r>
        <w:t xml:space="preserve"> as China currently needs harder reforms like removing state monopolies in crucial sectors of the economy, an impartial judiciary etc. </w:t>
      </w:r>
      <w:r w:rsidRPr="00D70124">
        <w:rPr>
          <w:rStyle w:val="StyleUnderline"/>
        </w:rPr>
        <w:t>These</w:t>
      </w:r>
      <w:r>
        <w:t xml:space="preserve"> all </w:t>
      </w:r>
      <w:r w:rsidRPr="00D70124">
        <w:rPr>
          <w:rStyle w:val="StyleUnderline"/>
        </w:rPr>
        <w:t>can</w:t>
      </w:r>
      <w:r>
        <w:t xml:space="preserve"> potentially </w:t>
      </w:r>
      <w:r w:rsidRPr="00D70124">
        <w:rPr>
          <w:rStyle w:val="StyleUnderline"/>
        </w:rPr>
        <w:t>threaten the</w:t>
      </w:r>
      <w:r>
        <w:t xml:space="preserve"> very </w:t>
      </w:r>
      <w:r w:rsidRPr="00D70124">
        <w:rPr>
          <w:rStyle w:val="StyleUnderline"/>
        </w:rPr>
        <w:t>dominance of the party</w:t>
      </w:r>
      <w:r>
        <w:t xml:space="preserve"> itself </w:t>
      </w:r>
      <w:r w:rsidRPr="00D70124">
        <w:rPr>
          <w:rStyle w:val="StyleUnderline"/>
        </w:rPr>
        <w:t>and Xi can hardly afford to move forward.</w:t>
      </w:r>
    </w:p>
    <w:p w:rsidR="00416029" w:rsidRDefault="002705E5" w:rsidP="002705E5">
      <w:pPr>
        <w:pStyle w:val="Heading3"/>
      </w:pPr>
      <w:r>
        <w:t>Xi Pushing reform</w:t>
      </w:r>
    </w:p>
    <w:p w:rsidR="002705E5" w:rsidRDefault="002705E5" w:rsidP="002705E5">
      <w:pPr>
        <w:pStyle w:val="Heading4"/>
        <w:rPr>
          <w:u w:val="single"/>
        </w:rPr>
      </w:pPr>
      <w:r>
        <w:t xml:space="preserve">Xi pushing for reform </w:t>
      </w:r>
      <w:r w:rsidRPr="00327A4D">
        <w:rPr>
          <w:u w:val="single"/>
        </w:rPr>
        <w:t>now</w:t>
      </w:r>
    </w:p>
    <w:p w:rsidR="002705E5" w:rsidRPr="00327A4D" w:rsidRDefault="002705E5" w:rsidP="002705E5">
      <w:pPr>
        <w:rPr>
          <w:rStyle w:val="Style13ptBold"/>
        </w:rPr>
      </w:pPr>
      <w:r>
        <w:rPr>
          <w:rStyle w:val="Style13ptBold"/>
        </w:rPr>
        <w:t xml:space="preserve">Xinhua 7-5 - </w:t>
      </w:r>
      <w:r>
        <w:t>official press agency of the People’s republic of china (“China calls for SOE reforms to deepen”, ShanghaiDaily.com, 7-5-16, http://www.shanghaidaily.com/business/finance/China-calls-for-SOE-reforms-to-deepen/shdaily.shtml)//SL</w:t>
      </w:r>
    </w:p>
    <w:p w:rsidR="002705E5" w:rsidRDefault="002705E5" w:rsidP="002705E5">
      <w:r w:rsidRPr="00327A4D">
        <w:rPr>
          <w:rStyle w:val="StyleUnderline"/>
        </w:rPr>
        <w:t>CHINESE leaders</w:t>
      </w:r>
      <w:r>
        <w:t xml:space="preserve"> have </w:t>
      </w:r>
      <w:r w:rsidRPr="00327A4D">
        <w:rPr>
          <w:rStyle w:val="StyleUnderline"/>
        </w:rPr>
        <w:t xml:space="preserve">urged continued efforts to propel reforms </w:t>
      </w:r>
      <w:r>
        <w:t>of state-owned enterprises to enhance their competitiveness.</w:t>
      </w:r>
    </w:p>
    <w:p w:rsidR="002705E5" w:rsidRDefault="002705E5" w:rsidP="002705E5">
      <w:r>
        <w:t xml:space="preserve">President </w:t>
      </w:r>
      <w:r w:rsidRPr="00327A4D">
        <w:rPr>
          <w:rStyle w:val="StyleUnderline"/>
        </w:rPr>
        <w:t>Xi</w:t>
      </w:r>
      <w:r>
        <w:t xml:space="preserve"> Jinping </w:t>
      </w:r>
      <w:r w:rsidRPr="00327A4D">
        <w:rPr>
          <w:rStyle w:val="StyleUnderline"/>
        </w:rPr>
        <w:t>said SOEs are an important foundation for national development</w:t>
      </w:r>
      <w:r>
        <w:t xml:space="preserve"> and guarding people’s interests, demanding efforts to enhance SOEs’ vitality, competitiveness and risk resistance capacity, according to a statement released yesterday after a symposium on SOE reform.</w:t>
      </w:r>
    </w:p>
    <w:p w:rsidR="002705E5" w:rsidRDefault="002705E5" w:rsidP="002705E5">
      <w:r w:rsidRPr="00327A4D">
        <w:rPr>
          <w:rStyle w:val="Emphasis"/>
        </w:rPr>
        <w:t>Xi urged authorities to continue to deepen SOE reform</w:t>
      </w:r>
      <w:r>
        <w:t>, focusing on the establishment of a modern corporate governance system.</w:t>
      </w:r>
    </w:p>
    <w:p w:rsidR="002705E5" w:rsidRDefault="002705E5" w:rsidP="002705E5">
      <w:r w:rsidRPr="00327A4D">
        <w:rPr>
          <w:rStyle w:val="StyleUnderline"/>
        </w:rPr>
        <w:t>More should be done</w:t>
      </w:r>
      <w:r>
        <w:t xml:space="preserve"> to advance industrial structure adjustment and innovation-driven development, letting SOEs play a leading role in the country’s supply-side structural reform, </w:t>
      </w:r>
      <w:r w:rsidRPr="00327A4D">
        <w:rPr>
          <w:rStyle w:val="StyleUnderline"/>
        </w:rPr>
        <w:t>Xi said</w:t>
      </w:r>
      <w:r>
        <w:t>.</w:t>
      </w:r>
    </w:p>
    <w:p w:rsidR="002705E5" w:rsidRDefault="002705E5" w:rsidP="002705E5">
      <w:r>
        <w:t xml:space="preserve">All </w:t>
      </w:r>
      <w:r w:rsidRPr="00327A4D">
        <w:rPr>
          <w:rStyle w:val="StyleUnderline"/>
        </w:rPr>
        <w:t>departments should intensify supervision to</w:t>
      </w:r>
      <w:r>
        <w:t xml:space="preserve"> prevent the loss of state assets and </w:t>
      </w:r>
      <w:r w:rsidRPr="00327A4D">
        <w:rPr>
          <w:rStyle w:val="StyleUnderline"/>
        </w:rPr>
        <w:t>strengthen the leadership of the Communist Party of China over SOEs</w:t>
      </w:r>
      <w:r>
        <w:t>, Xi said.</w:t>
      </w:r>
    </w:p>
    <w:p w:rsidR="002705E5" w:rsidRDefault="002705E5" w:rsidP="002705E5">
      <w:pPr>
        <w:pStyle w:val="Heading3"/>
      </w:pPr>
      <w:proofErr w:type="spellStart"/>
      <w:r>
        <w:t>Xt</w:t>
      </w:r>
      <w:proofErr w:type="spellEnd"/>
      <w:r>
        <w:t xml:space="preserve"> – Xi Pushing reform</w:t>
      </w:r>
    </w:p>
    <w:p w:rsidR="002705E5" w:rsidRDefault="002705E5" w:rsidP="002705E5">
      <w:pPr>
        <w:pStyle w:val="Heading4"/>
        <w:rPr>
          <w:u w:val="single"/>
        </w:rPr>
      </w:pPr>
      <w:r>
        <w:t xml:space="preserve">Economic reforms are Xi’s </w:t>
      </w:r>
      <w:r w:rsidRPr="00BF2048">
        <w:rPr>
          <w:u w:val="single"/>
        </w:rPr>
        <w:t>top priority</w:t>
      </w:r>
    </w:p>
    <w:p w:rsidR="002705E5" w:rsidRPr="00BF2048" w:rsidRDefault="002705E5" w:rsidP="002705E5">
      <w:pPr>
        <w:rPr>
          <w:rStyle w:val="Style13ptBold"/>
        </w:rPr>
      </w:pPr>
      <w:proofErr w:type="spellStart"/>
      <w:r>
        <w:rPr>
          <w:rStyle w:val="Style13ptBold"/>
        </w:rPr>
        <w:t>Hutzler</w:t>
      </w:r>
      <w:proofErr w:type="spellEnd"/>
      <w:r>
        <w:rPr>
          <w:rStyle w:val="Style13ptBold"/>
        </w:rPr>
        <w:t xml:space="preserve"> 15 </w:t>
      </w:r>
      <w:r>
        <w:t xml:space="preserve">– China bureau chief at The </w:t>
      </w:r>
      <w:proofErr w:type="spellStart"/>
      <w:r>
        <w:t>Wal</w:t>
      </w:r>
      <w:proofErr w:type="spellEnd"/>
      <w:r>
        <w:t xml:space="preserve"> Street Journal (Charles, “Despite Slump, China’s Xi Jinping Pledges Economic Reforms”, THE WALL STREET JOURNAL, 9-22-15, http://www.wsj.com/articles/despite-slump-chinas-xi-pledges-economic-reforms-1442894460)//SL</w:t>
      </w:r>
    </w:p>
    <w:p w:rsidR="002705E5" w:rsidRDefault="002705E5" w:rsidP="002705E5">
      <w:r>
        <w:t>BEIJING—</w:t>
      </w:r>
      <w:r w:rsidRPr="00BF2048">
        <w:t xml:space="preserve">Chinese President </w:t>
      </w:r>
      <w:r w:rsidRPr="002B2381">
        <w:rPr>
          <w:rStyle w:val="StyleUnderline"/>
        </w:rPr>
        <w:t>Xi</w:t>
      </w:r>
      <w:r>
        <w:t xml:space="preserve"> Jinping </w:t>
      </w:r>
      <w:r w:rsidRPr="002B2381">
        <w:rPr>
          <w:rStyle w:val="StyleUnderline"/>
        </w:rPr>
        <w:t>defended his government’s economic stewardship and said that China’s slowing growth and market fluctuations won’t deter</w:t>
      </w:r>
      <w:r>
        <w:t xml:space="preserve"> needed </w:t>
      </w:r>
      <w:r w:rsidRPr="002B2381">
        <w:rPr>
          <w:rStyle w:val="StyleUnderline"/>
        </w:rPr>
        <w:t>reforms.</w:t>
      </w:r>
    </w:p>
    <w:p w:rsidR="002705E5" w:rsidRDefault="002705E5" w:rsidP="002705E5">
      <w:r>
        <w:t xml:space="preserve">In his first interview with foreign media since Chinese stocks skidded this summer, Mr. </w:t>
      </w:r>
      <w:r w:rsidRPr="002B2381">
        <w:rPr>
          <w:rStyle w:val="StyleUnderline"/>
        </w:rPr>
        <w:t>Xi told The Wall Street Journal that this summer’s government intervention</w:t>
      </w:r>
      <w:r>
        <w:t xml:space="preserve"> to arrest the plunge was necessary to “defuse systemic risks.” The rescue was akin to acts taken by governments in “some mature foreign markets,” the president said in written responses to questions submitted by the Journal ahead of his first official state visit to the U.S.</w:t>
      </w:r>
    </w:p>
    <w:p w:rsidR="002705E5" w:rsidRPr="002B2381" w:rsidRDefault="002705E5" w:rsidP="002705E5">
      <w:r>
        <w:t xml:space="preserve">On the slowdown that has appeared sharper than both global markets and Beijing expected, Mr. </w:t>
      </w:r>
      <w:r w:rsidRPr="00BF2048">
        <w:rPr>
          <w:rStyle w:val="StyleUnderline"/>
        </w:rPr>
        <w:t>Xi urged</w:t>
      </w:r>
      <w:r>
        <w:t xml:space="preserve"> foreign </w:t>
      </w:r>
      <w:r w:rsidRPr="00BF2048">
        <w:rPr>
          <w:rStyle w:val="StyleUnderline"/>
        </w:rPr>
        <w:t>investors to take the long view</w:t>
      </w:r>
      <w:r>
        <w:t xml:space="preserve"> and compared the world’s second-largest economy to a vessel in rough seas.</w:t>
      </w:r>
    </w:p>
    <w:p w:rsidR="002705E5" w:rsidRPr="002705E5" w:rsidRDefault="002705E5" w:rsidP="002705E5">
      <w:r>
        <w:t>“Any ship, however large, may occasionally get unstable sailing on the high sea,” he said.</w:t>
      </w:r>
    </w:p>
    <w:p w:rsidR="00416029" w:rsidRDefault="00416029" w:rsidP="00416029">
      <w:pPr>
        <w:pStyle w:val="Heading2"/>
      </w:pPr>
      <w:r>
        <w:t>Link – PC</w:t>
      </w:r>
    </w:p>
    <w:p w:rsidR="002705E5" w:rsidRDefault="002705E5" w:rsidP="00416029">
      <w:pPr>
        <w:pStyle w:val="Heading3"/>
      </w:pPr>
      <w:r>
        <w:t>Links – Western Influence</w:t>
      </w:r>
    </w:p>
    <w:p w:rsidR="002705E5" w:rsidRDefault="002705E5" w:rsidP="002705E5">
      <w:pPr>
        <w:pStyle w:val="Heading4"/>
      </w:pPr>
      <w:r>
        <w:t xml:space="preserve">Xi’s taking a nationalist stance—he’s gaining power to promises of </w:t>
      </w:r>
      <w:r>
        <w:rPr>
          <w:u w:val="single"/>
        </w:rPr>
        <w:t>curbing western influence</w:t>
      </w:r>
      <w:r>
        <w:t xml:space="preserve">—the plan </w:t>
      </w:r>
      <w:r>
        <w:rPr>
          <w:u w:val="single"/>
        </w:rPr>
        <w:t>decks</w:t>
      </w:r>
      <w:r>
        <w:t xml:space="preserve"> that progress </w:t>
      </w:r>
    </w:p>
    <w:p w:rsidR="002705E5" w:rsidRDefault="002705E5" w:rsidP="002705E5">
      <w:r>
        <w:rPr>
          <w:rStyle w:val="Style13ptBold"/>
        </w:rPr>
        <w:t>Wong 7/1</w:t>
      </w:r>
      <w:r>
        <w:rPr>
          <w:rStyle w:val="Style13ptBold"/>
          <w:b w:val="0"/>
        </w:rPr>
        <w:t>—</w:t>
      </w:r>
      <w:r w:rsidRPr="00673526">
        <w:rPr>
          <w:rStyle w:val="Style13ptBold"/>
          <w:b w:val="0"/>
        </w:rPr>
        <w:t>Chun Han Wong,</w:t>
      </w:r>
      <w:r>
        <w:rPr>
          <w:rStyle w:val="Style13ptBold"/>
          <w:b w:val="0"/>
        </w:rPr>
        <w:t xml:space="preserve"> covers politics, labor, and urbanization issues in China for the Wall Street Journal,</w:t>
      </w:r>
      <w:r w:rsidRPr="00673526">
        <w:rPr>
          <w:rStyle w:val="Style13ptBold"/>
          <w:b w:val="0"/>
        </w:rPr>
        <w:t xml:space="preserve"> 7-1-2016, "China’s Xi Warns Communist Pa</w:t>
      </w:r>
      <w:r>
        <w:rPr>
          <w:rStyle w:val="Style13ptBold"/>
          <w:b w:val="0"/>
        </w:rPr>
        <w:t>rty Not to Waver on Ideology</w:t>
      </w:r>
      <w:r w:rsidRPr="00673526">
        <w:rPr>
          <w:rStyle w:val="Style13ptBold"/>
          <w:b w:val="0"/>
        </w:rPr>
        <w:t xml:space="preserve"> ," WSJ, http://www.wsj.com/articles/chinas-xi-exhorts-communist-party-to-hold-fast-to-marxism-1467380336</w:t>
      </w:r>
      <w:r>
        <w:rPr>
          <w:rStyle w:val="Style13ptBold"/>
          <w:b w:val="0"/>
        </w:rPr>
        <w:t>//NF</w:t>
      </w:r>
    </w:p>
    <w:p w:rsidR="002705E5" w:rsidRPr="00673526" w:rsidRDefault="002705E5" w:rsidP="002705E5">
      <w:r w:rsidRPr="00673526">
        <w:t xml:space="preserve">BEIJING—Chinese President </w:t>
      </w:r>
      <w:r w:rsidRPr="00673526">
        <w:rPr>
          <w:rStyle w:val="StyleUnderline"/>
        </w:rPr>
        <w:t>Xi</w:t>
      </w:r>
      <w:r w:rsidRPr="00673526">
        <w:t xml:space="preserve"> Jinping </w:t>
      </w:r>
      <w:r w:rsidRPr="00673526">
        <w:rPr>
          <w:rStyle w:val="StyleUnderline"/>
        </w:rPr>
        <w:t>singled out ideological orthodoxy as vital for ensuring the legitimacy of C</w:t>
      </w:r>
      <w:r w:rsidRPr="00673526">
        <w:t xml:space="preserve">ommunist </w:t>
      </w:r>
      <w:r w:rsidRPr="00673526">
        <w:rPr>
          <w:rStyle w:val="StyleUnderline"/>
        </w:rPr>
        <w:t>P</w:t>
      </w:r>
      <w:r w:rsidRPr="00673526">
        <w:t xml:space="preserve">arty rule, marking the party’s 95th anniversary with a </w:t>
      </w:r>
      <w:r w:rsidRPr="00673526">
        <w:rPr>
          <w:rStyle w:val="StyleUnderline"/>
        </w:rPr>
        <w:t>forceful call for political discipline.</w:t>
      </w:r>
      <w:r>
        <w:rPr>
          <w:rStyle w:val="StyleUnderline"/>
        </w:rPr>
        <w:t xml:space="preserve"> </w:t>
      </w:r>
      <w:r w:rsidRPr="00673526">
        <w:t>“</w:t>
      </w:r>
      <w:r w:rsidRPr="00673526">
        <w:rPr>
          <w:rStyle w:val="StyleUnderline"/>
        </w:rPr>
        <w:t>The wavering of idealistic faith is the most dangerous form of wavering,”</w:t>
      </w:r>
      <w:r w:rsidRPr="00673526">
        <w:t xml:space="preserve"> Mr. Xi told an assembly of party officials and members at Beijing’s Great Hall of the People on Friday. </w:t>
      </w:r>
      <w:r w:rsidRPr="00673526">
        <w:rPr>
          <w:rStyle w:val="StyleUnderline"/>
        </w:rPr>
        <w:t>“A political party’s decline often starts with the loss or lack of idealistic faith.”</w:t>
      </w:r>
      <w:r>
        <w:rPr>
          <w:rStyle w:val="StyleUnderline"/>
        </w:rPr>
        <w:t xml:space="preserve"> </w:t>
      </w:r>
      <w:r w:rsidRPr="00673526">
        <w:t xml:space="preserve">In his nationally televised speech, Mr. </w:t>
      </w:r>
      <w:r w:rsidRPr="00673526">
        <w:rPr>
          <w:rStyle w:val="StyleUnderline"/>
        </w:rPr>
        <w:t xml:space="preserve">Xi firmly defended the party’s Marxist roots and its achievements in steering China’s economic rise, but said </w:t>
      </w:r>
      <w:r w:rsidRPr="00673526">
        <w:rPr>
          <w:rStyle w:val="Emphasis"/>
        </w:rPr>
        <w:t>any slippage in the party’s ideological fervor would threaten its nearly seven-decade grip on power.</w:t>
      </w:r>
      <w:r>
        <w:rPr>
          <w:rStyle w:val="StyleUnderline"/>
        </w:rPr>
        <w:t xml:space="preserve"> </w:t>
      </w:r>
      <w:r w:rsidRPr="00673526">
        <w:t xml:space="preserve">“Turning our backs or abandoning Marxism means that our party would lose its soul and direction,” he said. Since taking power in late 2012, Mr. </w:t>
      </w:r>
      <w:r w:rsidRPr="00673526">
        <w:rPr>
          <w:rStyle w:val="StyleUnderline"/>
        </w:rPr>
        <w:t>Xi has pushed to reinvigorate the</w:t>
      </w:r>
      <w:r w:rsidRPr="00673526">
        <w:t xml:space="preserve"> Communist </w:t>
      </w:r>
      <w:r w:rsidRPr="00673526">
        <w:rPr>
          <w:rStyle w:val="StyleUnderline"/>
        </w:rPr>
        <w:t>Party with</w:t>
      </w:r>
      <w:r w:rsidRPr="00673526">
        <w:t xml:space="preserve"> iron-fisted discipline and </w:t>
      </w:r>
      <w:r w:rsidRPr="00673526">
        <w:rPr>
          <w:rStyle w:val="StyleUnderline"/>
        </w:rPr>
        <w:t xml:space="preserve">a </w:t>
      </w:r>
      <w:r w:rsidRPr="00673526">
        <w:rPr>
          <w:rStyle w:val="Emphasis"/>
        </w:rPr>
        <w:t>sense of nationalistic purpose</w:t>
      </w:r>
      <w:r w:rsidRPr="00673526">
        <w:t xml:space="preserve"> aimed at curbing corruption and bureaucratic atrophy that party leaders fear could erode their moral claims to power. These efforts have gained urgency in the past year as China’s economic slowdown sapped confidence in Mr. Xi’s economic stewardship and as he has stepped up an assertive foreign policy to rising resistance from China’s neighbors. “Xi’s speech was a celebration and a warning,” said Jude </w:t>
      </w:r>
      <w:proofErr w:type="spellStart"/>
      <w:r w:rsidRPr="00673526">
        <w:t>Blanchette</w:t>
      </w:r>
      <w:proofErr w:type="spellEnd"/>
      <w:r w:rsidRPr="00673526">
        <w:t xml:space="preserve">, a Beijing-based researcher who is writing a book on Mao Zedong’s legacy. It is “a reminder that Xi’s vision for China cannot be divorced from a strong, organized and highly disciplined Communist Party.” Chinese leaders have often used speeches on major party anniversaries—commemorated once every five years—to outline their political priorities. Analysts said Mr. Xi’s first such speech signaled that ideological discipline remains a priority ahead of a key party congress next year. </w:t>
      </w:r>
      <w:r w:rsidRPr="00673526">
        <w:rPr>
          <w:rStyle w:val="StyleUnderline"/>
        </w:rPr>
        <w:t xml:space="preserve">Ideological education has intensified </w:t>
      </w:r>
      <w:r w:rsidRPr="00673526">
        <w:t xml:space="preserve">in the months ahead of this year’s party anniversary, as officials mount campaigns to encourage members to hand-copy the party’s 15,000-character constitution, pay membership dues in full and on time, and test their knowledge of party affairs in quizzes. Just this week, the party introduced new disciplinary rules that require officials to be held accountable for negligence or poor performance. “The emphasis on ideology is purely about getting everyone reading from the same hymn book,” Mr. </w:t>
      </w:r>
      <w:proofErr w:type="spellStart"/>
      <w:r w:rsidRPr="00673526">
        <w:t>Blanchette</w:t>
      </w:r>
      <w:proofErr w:type="spellEnd"/>
      <w:r w:rsidRPr="00673526">
        <w:t xml:space="preserve"> said. “It’s good for organizational cohesion.” Analysts say Mr. Xi’s efforts represent an ambitious bid to reinvent the foundations of Communist Party legitimacy, aiming to forge an agile bureaucracy capable of tackling China’s economic challenges and the growing demands of a more prosperous population. In the process, Mr. </w:t>
      </w:r>
      <w:r w:rsidRPr="00673526">
        <w:rPr>
          <w:rStyle w:val="StyleUnderline"/>
        </w:rPr>
        <w:t xml:space="preserve">Xi has promoted traditional Confucian morality while trying to </w:t>
      </w:r>
      <w:r w:rsidRPr="00673526">
        <w:rPr>
          <w:rStyle w:val="Emphasis"/>
        </w:rPr>
        <w:t>curb Western influences,</w:t>
      </w:r>
      <w:r w:rsidRPr="00673526">
        <w:t xml:space="preserve"> and has used a sweeping </w:t>
      </w:r>
      <w:proofErr w:type="spellStart"/>
      <w:r w:rsidRPr="00673526">
        <w:t>antigraft</w:t>
      </w:r>
      <w:proofErr w:type="spellEnd"/>
      <w:r w:rsidRPr="00673526">
        <w:t xml:space="preserve"> campaign to punish errant officials and deter bureaucratic sloth. The president has also urged officials, academics and journalists to show allegiance to the central leadership, centralized decision-making powers within his inner circle and stifled dissent within and outside the party. Amid the disciplinary efforts, growth in party membership has slipped to the slowest pace in nearly three decades, growing by just 1.1% last year to nearly 89 million, according to party data. Some party members and ordinary Chinese worry that Mr. Xi’s hard-line methods and invocations of Maoist discourse are signs of a return to more-dictatorial rule, at the expense of the party’s prevailing brand of consensus-driven, collective leadership. In his Friday speech, however, Mr. Xi signaled no letup in his disciplinarian methods, saying that the party’s survival was at stake. “If we can’t manage the party well and govern the party strictly,” he said, “then our party will eventually lose its right to govern, and inevitably be consigned to history.” In remarks seen as directed at geopolitical rivals including the U.S., Mr. </w:t>
      </w:r>
      <w:r w:rsidRPr="00673526">
        <w:rPr>
          <w:rStyle w:val="StyleUnderline"/>
        </w:rPr>
        <w:t>Xi</w:t>
      </w:r>
      <w:r w:rsidRPr="00673526">
        <w:t xml:space="preserve">, who </w:t>
      </w:r>
      <w:r w:rsidRPr="00673526">
        <w:rPr>
          <w:rStyle w:val="StyleUnderline"/>
        </w:rPr>
        <w:t xml:space="preserve">styles himself as a </w:t>
      </w:r>
      <w:r w:rsidRPr="00673526">
        <w:rPr>
          <w:rStyle w:val="Emphasis"/>
        </w:rPr>
        <w:t>firm defender of national sovereignty</w:t>
      </w:r>
      <w:r w:rsidRPr="00673526">
        <w:t xml:space="preserve">, said </w:t>
      </w:r>
      <w:r w:rsidRPr="00673526">
        <w:rPr>
          <w:rStyle w:val="StyleUnderline"/>
        </w:rPr>
        <w:t>China</w:t>
      </w:r>
      <w:r w:rsidRPr="00673526">
        <w:t xml:space="preserve"> “neither stirs trouble nor fears trouble” and </w:t>
      </w:r>
      <w:r w:rsidRPr="00673526">
        <w:rPr>
          <w:rStyle w:val="Emphasis"/>
        </w:rPr>
        <w:t>would never “trade away its core interests</w:t>
      </w:r>
      <w:r w:rsidRPr="00673526">
        <w:t>.”</w:t>
      </w:r>
    </w:p>
    <w:p w:rsidR="002705E5" w:rsidRDefault="002705E5" w:rsidP="002705E5">
      <w:pPr>
        <w:pStyle w:val="Heading4"/>
      </w:pPr>
      <w:r>
        <w:t xml:space="preserve">Xi’s consolidating power now by appealing to ideological unity—accepting the terms of the West </w:t>
      </w:r>
      <w:r>
        <w:rPr>
          <w:u w:val="single"/>
        </w:rPr>
        <w:t>reverses</w:t>
      </w:r>
      <w:r>
        <w:t xml:space="preserve"> that</w:t>
      </w:r>
    </w:p>
    <w:p w:rsidR="002705E5" w:rsidRPr="000C5D0E" w:rsidRDefault="002705E5" w:rsidP="002705E5">
      <w:pPr>
        <w:rPr>
          <w:rStyle w:val="Style13ptBold"/>
          <w:b w:val="0"/>
        </w:rPr>
      </w:pPr>
      <w:r>
        <w:rPr>
          <w:rStyle w:val="Style13ptBold"/>
        </w:rPr>
        <w:t xml:space="preserve">Shih 7/1 </w:t>
      </w:r>
      <w:r>
        <w:rPr>
          <w:rStyle w:val="Style13ptBold"/>
          <w:b w:val="0"/>
        </w:rPr>
        <w:t xml:space="preserve">– Gerry, writer for Bluefield Daily Telegraph, “Xi urges Chinese Communist Party to embrace Marxist roots,” 7/1/16, </w:t>
      </w:r>
      <w:r w:rsidRPr="000C5D0E">
        <w:rPr>
          <w:rStyle w:val="Style13ptBold"/>
          <w:b w:val="0"/>
        </w:rPr>
        <w:t>http://www.bdtonline.com/region/xi-urges-chinese-communist-party-to-embrace-marxist-roots/article_3a36e452-fe88-5827-b32a-4f1a119f0c91.html</w:t>
      </w:r>
      <w:r>
        <w:rPr>
          <w:rStyle w:val="Style13ptBold"/>
          <w:b w:val="0"/>
        </w:rPr>
        <w:t>//NF</w:t>
      </w:r>
    </w:p>
    <w:p w:rsidR="002705E5" w:rsidRPr="000247CA" w:rsidRDefault="002705E5" w:rsidP="002705E5">
      <w:pPr>
        <w:rPr>
          <w:rStyle w:val="Emphasis"/>
          <w:b w:val="0"/>
          <w:iCs w:val="0"/>
          <w:u w:val="none"/>
        </w:rPr>
      </w:pPr>
      <w:r w:rsidRPr="000C5D0E">
        <w:t xml:space="preserve">BEIJING (AP) — Chinese President </w:t>
      </w:r>
      <w:r w:rsidRPr="000C5D0E">
        <w:rPr>
          <w:rStyle w:val="StyleUnderline"/>
        </w:rPr>
        <w:t>Xi</w:t>
      </w:r>
      <w:r w:rsidRPr="000C5D0E">
        <w:t xml:space="preserve"> Jinping </w:t>
      </w:r>
      <w:r w:rsidRPr="000C5D0E">
        <w:rPr>
          <w:rStyle w:val="StyleUnderline"/>
        </w:rPr>
        <w:t>urged the</w:t>
      </w:r>
      <w:r w:rsidRPr="000C5D0E">
        <w:t xml:space="preserve"> 88-million-strong </w:t>
      </w:r>
      <w:r w:rsidRPr="000C5D0E">
        <w:rPr>
          <w:rStyle w:val="Emphasis"/>
        </w:rPr>
        <w:t>C</w:t>
      </w:r>
      <w:r w:rsidRPr="000C5D0E">
        <w:t xml:space="preserve">ommunist </w:t>
      </w:r>
      <w:r w:rsidRPr="000C5D0E">
        <w:rPr>
          <w:rStyle w:val="Emphasis"/>
        </w:rPr>
        <w:t>P</w:t>
      </w:r>
      <w:r w:rsidRPr="000C5D0E">
        <w:t xml:space="preserve">arty </w:t>
      </w:r>
      <w:r w:rsidRPr="000C5D0E">
        <w:rPr>
          <w:rStyle w:val="StyleUnderline"/>
        </w:rPr>
        <w:t xml:space="preserve">to </w:t>
      </w:r>
      <w:r w:rsidRPr="000C5D0E">
        <w:rPr>
          <w:rStyle w:val="Emphasis"/>
        </w:rPr>
        <w:t>embrace its Marxist roots</w:t>
      </w:r>
      <w:r w:rsidRPr="000C5D0E">
        <w:t xml:space="preserve"> on Friday as he </w:t>
      </w:r>
      <w:r w:rsidRPr="000C5D0E">
        <w:rPr>
          <w:rStyle w:val="StyleUnderline"/>
        </w:rPr>
        <w:t>delivered an emphatic call for ideological discipline and a vigorous defense of party rule.</w:t>
      </w:r>
      <w:r>
        <w:rPr>
          <w:rStyle w:val="StyleUnderline"/>
        </w:rPr>
        <w:t xml:space="preserve"> </w:t>
      </w:r>
      <w:r w:rsidRPr="000C5D0E">
        <w:t xml:space="preserve">The televised speech on the party's 95th anniversary represented </w:t>
      </w:r>
      <w:r w:rsidRPr="000C5D0E">
        <w:rPr>
          <w:rStyle w:val="StyleUnderline"/>
        </w:rPr>
        <w:t xml:space="preserve">one of Xi's most pointed and lengthy addresses laying out his orthodox ideology, </w:t>
      </w:r>
      <w:r w:rsidRPr="000C5D0E">
        <w:t xml:space="preserve">and again </w:t>
      </w:r>
      <w:r w:rsidRPr="000C5D0E">
        <w:rPr>
          <w:rStyle w:val="Emphasis"/>
        </w:rPr>
        <w:t>repudiated the belief held among some observers four years ago that Xi's ascent might usher in liberal political reform.</w:t>
      </w:r>
      <w:r>
        <w:rPr>
          <w:rStyle w:val="Emphasis"/>
        </w:rPr>
        <w:t xml:space="preserve"> </w:t>
      </w:r>
      <w:r w:rsidRPr="000C5D0E">
        <w:t>Xi said that history has proven correct the party's leadership of 1.3 billion people and that its stewardship remains essential for China to realize its "great rejuvenation." "History tells us the Chinese people's choice of the Communist Party to lead them toward the civilization's great rejuvenation been correct, and that the party's path of socialism with Chinese characteristics is also correct," Xi told his audience of cadres gathered in Beijing's Great Hall of the People. "</w:t>
      </w:r>
      <w:r w:rsidRPr="000C5D0E">
        <w:rPr>
          <w:rStyle w:val="StyleUnderline"/>
        </w:rPr>
        <w:t xml:space="preserve">Marxism must be the basic fundamental, guiding principle," </w:t>
      </w:r>
      <w:r w:rsidRPr="000C5D0E">
        <w:t>he said,</w:t>
      </w:r>
      <w:r w:rsidRPr="000C5D0E">
        <w:rPr>
          <w:rStyle w:val="StyleUnderline"/>
        </w:rPr>
        <w:t xml:space="preserve"> "</w:t>
      </w:r>
      <w:r w:rsidRPr="000C5D0E">
        <w:rPr>
          <w:rStyle w:val="Emphasis"/>
        </w:rPr>
        <w:t>or the party would lose its soul and direction."</w:t>
      </w:r>
      <w:r>
        <w:rPr>
          <w:rStyle w:val="Emphasis"/>
        </w:rPr>
        <w:t xml:space="preserve"> </w:t>
      </w:r>
      <w:r w:rsidRPr="000C5D0E">
        <w:t xml:space="preserve">Challenged by a slowing economy, </w:t>
      </w:r>
      <w:r w:rsidRPr="000C5D0E">
        <w:rPr>
          <w:rStyle w:val="StyleUnderline"/>
        </w:rPr>
        <w:t>Xi has made increasingly frequent appeals for ideological unity,</w:t>
      </w:r>
      <w:r w:rsidRPr="000C5D0E">
        <w:t xml:space="preserve"> a throwback stance that contrasts with recent Chinese leaders who emphasized delivering economic growth as continued justification for Communist rule. Since taking power in 2012, Xi has repeatedly called on the party rank-and-file, from officials to academics to journalists, to study Marxism while urging universities to stave off the infiltration of harmful foreign ideas, such as Western liberal democracy. Although he has been more guarded about his opinions on free-market economics or the role of the state in the market, </w:t>
      </w:r>
      <w:r w:rsidRPr="000C5D0E">
        <w:rPr>
          <w:rStyle w:val="StyleUnderline"/>
        </w:rPr>
        <w:t>Xi has forcefully stamped his political mark on Chinese society, attacking liberal thinking within the party</w:t>
      </w:r>
      <w:r w:rsidRPr="000C5D0E">
        <w:t xml:space="preserve">, cracking down on public dissent and demanding far greater control over the media and academic institutions. Despite quoting Deng Xiaoping, China's market-oriented reformer, in a brief passage about the importance of economic development, the Chinese leader did not delve into the economy. Instead, his lengthy address was larded with nationalism and soaring references to the blood and tears that the party had sacrificed for China through the socialist revolution. Victor Shih, a political science professor at the University of California, San Diego, said the speech underscored the dyed-in-the-wool politics of the Xi administration compared to his technocrat predecessors who more often dressed up economic reforms in Marxist language. "The longer President Xi has ruled, the more he has revealed his orthodox Marxist-Leninist perspective," Shih said. "There's nothing like the previous administrations, like Jiang Zemin, with an emphasis on modernizing or reinterpreting Marxism — that was very flexible." Drawing on the historical language of socialist-led utopia, the </w:t>
      </w:r>
      <w:r w:rsidRPr="000C5D0E">
        <w:rPr>
          <w:rStyle w:val="StyleUnderline"/>
        </w:rPr>
        <w:t>Chinese leader also said China would</w:t>
      </w:r>
      <w:r w:rsidRPr="000C5D0E">
        <w:t xml:space="preserve"> seek to help the international community but </w:t>
      </w:r>
      <w:r w:rsidRPr="000C5D0E">
        <w:rPr>
          <w:rStyle w:val="StyleUnderline"/>
        </w:rPr>
        <w:t>not seek spheres of influence</w:t>
      </w:r>
      <w:r w:rsidRPr="000C5D0E">
        <w:t xml:space="preserve">. </w:t>
      </w:r>
      <w:r w:rsidRPr="000C5D0E">
        <w:rPr>
          <w:rStyle w:val="Emphasis"/>
        </w:rPr>
        <w:t>He won the biggest applause, however, when he warned foreign countries that China would never sacrifice its core interests, sovereignty, security or development plans</w:t>
      </w:r>
      <w:r w:rsidRPr="00673526">
        <w:t>.</w:t>
      </w:r>
    </w:p>
    <w:p w:rsidR="002705E5" w:rsidRDefault="002705E5" w:rsidP="002705E5">
      <w:pPr>
        <w:pStyle w:val="Heading4"/>
      </w:pPr>
      <w:r>
        <w:t xml:space="preserve">The party is in agreement about limiting western influence—the plan </w:t>
      </w:r>
      <w:r>
        <w:rPr>
          <w:u w:val="single"/>
        </w:rPr>
        <w:t>abandons</w:t>
      </w:r>
      <w:r>
        <w:t xml:space="preserve"> that commitment </w:t>
      </w:r>
    </w:p>
    <w:p w:rsidR="002705E5" w:rsidRPr="00FA5DBE" w:rsidRDefault="002705E5" w:rsidP="002705E5">
      <w:pPr>
        <w:rPr>
          <w:rStyle w:val="Style13ptBold"/>
          <w:b w:val="0"/>
        </w:rPr>
      </w:pPr>
      <w:proofErr w:type="spellStart"/>
      <w:r>
        <w:rPr>
          <w:rStyle w:val="Style13ptBold"/>
        </w:rPr>
        <w:t>Heilmann</w:t>
      </w:r>
      <w:proofErr w:type="spellEnd"/>
      <w:r>
        <w:rPr>
          <w:rStyle w:val="Style13ptBold"/>
        </w:rPr>
        <w:t xml:space="preserve"> and </w:t>
      </w:r>
      <w:proofErr w:type="spellStart"/>
      <w:r>
        <w:rPr>
          <w:rStyle w:val="Style13ptBold"/>
        </w:rPr>
        <w:t>Stepan</w:t>
      </w:r>
      <w:proofErr w:type="spellEnd"/>
      <w:r>
        <w:rPr>
          <w:rStyle w:val="Style13ptBold"/>
        </w:rPr>
        <w:t xml:space="preserve"> et al 16 </w:t>
      </w:r>
      <w:r>
        <w:rPr>
          <w:rStyle w:val="Style13ptBold"/>
          <w:b w:val="0"/>
        </w:rPr>
        <w:t xml:space="preserve">– Sebastian, founding president of MERICS and Professor for the Political Economy of China at Trier University, and Matthias, Head of Domestic Politics </w:t>
      </w:r>
      <w:proofErr w:type="spellStart"/>
      <w:r>
        <w:rPr>
          <w:rStyle w:val="Style13ptBold"/>
          <w:b w:val="0"/>
        </w:rPr>
        <w:t>Programme</w:t>
      </w:r>
      <w:proofErr w:type="spellEnd"/>
      <w:r>
        <w:rPr>
          <w:rStyle w:val="Style13ptBold"/>
          <w:b w:val="0"/>
        </w:rPr>
        <w:t xml:space="preserve"> at MERICS, scholar of comparative public policy, Mercator Institute for China Study, “China’s Core Executive,” June 2016, https://www.stiftung-</w:t>
      </w:r>
      <w:r w:rsidRPr="00FA5DBE">
        <w:rPr>
          <w:rStyle w:val="Style13ptBold"/>
          <w:b w:val="0"/>
        </w:rPr>
        <w:t>mercator.de/media/user_upload/MPOC_ChinasCoreExecutive.pdf</w:t>
      </w:r>
      <w:r>
        <w:rPr>
          <w:rStyle w:val="Style13ptBold"/>
          <w:b w:val="0"/>
        </w:rPr>
        <w:t>//NF</w:t>
      </w:r>
    </w:p>
    <w:p w:rsidR="002705E5" w:rsidRPr="002705E5" w:rsidRDefault="002705E5" w:rsidP="002705E5">
      <w:pPr>
        <w:rPr>
          <w:sz w:val="14"/>
        </w:rPr>
      </w:pPr>
      <w:r w:rsidRPr="00FA5DBE">
        <w:rPr>
          <w:sz w:val="14"/>
        </w:rPr>
        <w:t xml:space="preserve">The strongest expression is to be found in the April 22, 2013 Document Number 9, which outlined seven topics that should not be discussed. This is one of the most conservative documents that has been disseminated through official channels during the reform period. Among the seven </w:t>
      </w:r>
      <w:proofErr w:type="spellStart"/>
      <w:r w:rsidRPr="00FA5DBE">
        <w:rPr>
          <w:sz w:val="14"/>
        </w:rPr>
        <w:t>nos</w:t>
      </w:r>
      <w:proofErr w:type="spellEnd"/>
      <w:r w:rsidRPr="00FA5DBE">
        <w:rPr>
          <w:sz w:val="14"/>
        </w:rPr>
        <w:t xml:space="preserve"> are criticism of those who promote “universal values” as such views shake the party’s ideological and theoretical foundations. The promotion of “civil society” is said to undermine the social basis of the ruling party, while “</w:t>
      </w:r>
      <w:r w:rsidRPr="00FA5DBE">
        <w:rPr>
          <w:rStyle w:val="StyleUnderline"/>
        </w:rPr>
        <w:t>western constitutional democracy” negates the key features of the Chinese socialist system</w:t>
      </w:r>
      <w:r w:rsidRPr="00FA5DBE">
        <w:rPr>
          <w:sz w:val="14"/>
        </w:rPr>
        <w:t xml:space="preserve">. Finally, “press freedom” challenges the principle of party control over the press and publications. To reinforce this last point, in February 2016, Xi visited the three key party-run media outlets to inform staff that they must pledge complete loyalty to the CCP. As Xi Controlling political communication and civil society under Xi </w:t>
      </w:r>
      <w:proofErr w:type="spellStart"/>
      <w:r w:rsidRPr="00FA5DBE">
        <w:rPr>
          <w:sz w:val="14"/>
        </w:rPr>
        <w:t>Jinping</w:t>
      </w:r>
      <w:proofErr w:type="spellEnd"/>
      <w:r w:rsidRPr="00FA5DBE">
        <w:rPr>
          <w:sz w:val="14"/>
        </w:rPr>
        <w:t xml:space="preserve"> Tony </w:t>
      </w:r>
      <w:proofErr w:type="spellStart"/>
      <w:r w:rsidRPr="00FA5DBE">
        <w:rPr>
          <w:sz w:val="14"/>
        </w:rPr>
        <w:t>Saich</w:t>
      </w:r>
      <w:proofErr w:type="spellEnd"/>
      <w:r w:rsidRPr="00FA5DBE">
        <w:rPr>
          <w:sz w:val="14"/>
        </w:rPr>
        <w:t xml:space="preserve"> Key findings With respect to relations with society, the </w:t>
      </w:r>
      <w:r w:rsidRPr="00FA5DBE">
        <w:rPr>
          <w:rStyle w:val="StyleUnderline"/>
        </w:rPr>
        <w:t>Xi Jinping leadership has:</w:t>
      </w:r>
      <w:r w:rsidRPr="00FA5DBE">
        <w:rPr>
          <w:sz w:val="14"/>
        </w:rPr>
        <w:t xml:space="preserve"> continued their predecessors paternalistic approach to limiting citizens’ access to information and exerting monopoly control over such information as they are able to see;. BUT has been harsher than many expected in terms of controlling discourse not just within the Chinese Communist Party (CCP) but also within society; has </w:t>
      </w:r>
      <w:r w:rsidRPr="00FA5DBE">
        <w:rPr>
          <w:rStyle w:val="Emphasis"/>
        </w:rPr>
        <w:t>moved to contain what it sees as undue Western influence</w:t>
      </w:r>
      <w:r w:rsidRPr="00FA5DBE">
        <w:rPr>
          <w:sz w:val="14"/>
        </w:rPr>
        <w:t xml:space="preserve"> in the intellectual sphere; allowed the Third Sector to expand in order to deliver better social services for China’s citizens; BUT will ensure that civil society as a realm of association and discussion shrinks. MERICS | Papers On China No 1 | June 2016 | 23 Tony </w:t>
      </w:r>
      <w:proofErr w:type="spellStart"/>
      <w:r w:rsidRPr="00FA5DBE">
        <w:rPr>
          <w:sz w:val="14"/>
        </w:rPr>
        <w:t>Saich</w:t>
      </w:r>
      <w:proofErr w:type="spellEnd"/>
      <w:r w:rsidRPr="00FA5DBE">
        <w:rPr>
          <w:sz w:val="14"/>
        </w:rPr>
        <w:t xml:space="preserve"> commented “</w:t>
      </w:r>
      <w:r w:rsidRPr="00FA5DBE">
        <w:rPr>
          <w:rStyle w:val="StyleUnderline"/>
        </w:rPr>
        <w:t>All the work by the party’s media must reflect the party’s will, safeguard the party’s authority, and safeguard the party’s unity</w:t>
      </w:r>
      <w:r w:rsidRPr="00FA5DBE">
        <w:rPr>
          <w:sz w:val="14"/>
        </w:rPr>
        <w:t xml:space="preserve">…They must love the party, protect the party and closely align themselves with the party leadership in thought, politics and action.” The document </w:t>
      </w:r>
      <w:proofErr w:type="spellStart"/>
      <w:r w:rsidRPr="00FA5DBE">
        <w:rPr>
          <w:sz w:val="14"/>
        </w:rPr>
        <w:t>criticises</w:t>
      </w:r>
      <w:proofErr w:type="spellEnd"/>
      <w:r w:rsidRPr="00FA5DBE">
        <w:rPr>
          <w:sz w:val="14"/>
        </w:rPr>
        <w:t xml:space="preserve"> manipulation by western embassies, consulates and non-governmental </w:t>
      </w:r>
      <w:proofErr w:type="spellStart"/>
      <w:r w:rsidRPr="00FA5DBE">
        <w:rPr>
          <w:sz w:val="14"/>
        </w:rPr>
        <w:t>organisations</w:t>
      </w:r>
      <w:proofErr w:type="spellEnd"/>
      <w:r w:rsidRPr="00FA5DBE">
        <w:rPr>
          <w:sz w:val="14"/>
        </w:rPr>
        <w:t xml:space="preserve"> for supporting anti-government forces and spreading western values. Thus, </w:t>
      </w:r>
      <w:r w:rsidRPr="001161B8">
        <w:rPr>
          <w:rStyle w:val="Emphasis"/>
        </w:rPr>
        <w:t>Western influences are blamed for a number of ills</w:t>
      </w:r>
      <w:r w:rsidRPr="00FA5DBE">
        <w:rPr>
          <w:sz w:val="14"/>
        </w:rPr>
        <w:t xml:space="preserve"> and in February 2015, </w:t>
      </w:r>
      <w:r w:rsidRPr="00FA5DBE">
        <w:rPr>
          <w:rStyle w:val="StyleUnderline"/>
        </w:rPr>
        <w:t>China’s Minister of Education called for banning textbooks that promote western values,</w:t>
      </w:r>
      <w:r w:rsidRPr="00FA5DBE">
        <w:rPr>
          <w:sz w:val="14"/>
        </w:rPr>
        <w:t xml:space="preserve"> claiming that “Young teachers and students are key targets of infiltration by enemy forces.” (Seeking Truth 2016</w:t>
      </w:r>
      <w:r w:rsidRPr="00FA5DBE">
        <w:rPr>
          <w:rStyle w:val="StyleUnderline"/>
        </w:rPr>
        <w:t xml:space="preserve">). Foreign NGOs have been singled out as a source of particular concern, </w:t>
      </w:r>
      <w:r w:rsidRPr="00FA5DBE">
        <w:rPr>
          <w:sz w:val="14"/>
        </w:rPr>
        <w:t xml:space="preserve">as China’s leaders absorb what they think are the lessons of the causes of unrest in the former Eastern and Central Europe, the Arab Spring and the Umbrella Movement in Hong Kong. Following the National Security Law that was passed on July 1, 2015, a tough draft to govern the activities of foreign NGOs was floated for reaction. The draft calls for the NGOs to register with the public security bureau at the relevant level rather than with the Ministry of Civil Affairs, which has greater experience in working with foreign NGOs. Officials at the Ministry claimed that they were not consulted about this significant change. This </w:t>
      </w:r>
      <w:proofErr w:type="spellStart"/>
      <w:r w:rsidRPr="00FA5DBE">
        <w:rPr>
          <w:sz w:val="14"/>
        </w:rPr>
        <w:t>centralisation</w:t>
      </w:r>
      <w:proofErr w:type="spellEnd"/>
      <w:r w:rsidRPr="00FA5DBE">
        <w:rPr>
          <w:sz w:val="14"/>
        </w:rPr>
        <w:t xml:space="preserve"> of control under the Ministry of Public Security, while retaining the need for the sponsoring agency, will make the operations of foreign NGOs more difficult. </w:t>
      </w:r>
    </w:p>
    <w:p w:rsidR="002705E5" w:rsidRDefault="002705E5" w:rsidP="002705E5">
      <w:pPr>
        <w:pStyle w:val="Heading3"/>
      </w:pPr>
      <w:r>
        <w:t>Links – SCS Condition</w:t>
      </w:r>
    </w:p>
    <w:p w:rsidR="002705E5" w:rsidRDefault="002705E5" w:rsidP="002705E5">
      <w:pPr>
        <w:pStyle w:val="Heading4"/>
      </w:pPr>
      <w:r>
        <w:t xml:space="preserve">Giving up in the SCS </w:t>
      </w:r>
      <w:r>
        <w:rPr>
          <w:u w:val="single"/>
        </w:rPr>
        <w:t>directly</w:t>
      </w:r>
      <w:r>
        <w:t xml:space="preserve"> goes against the realists and hardliners in the CCP—creates </w:t>
      </w:r>
      <w:r>
        <w:rPr>
          <w:u w:val="single"/>
        </w:rPr>
        <w:t>factional fights</w:t>
      </w:r>
      <w:r>
        <w:t xml:space="preserve"> and </w:t>
      </w:r>
      <w:r>
        <w:rPr>
          <w:u w:val="single"/>
        </w:rPr>
        <w:t>stagnation</w:t>
      </w:r>
    </w:p>
    <w:p w:rsidR="002705E5" w:rsidRPr="006A4DC6" w:rsidRDefault="002705E5" w:rsidP="002705E5">
      <w:pPr>
        <w:rPr>
          <w:rStyle w:val="Style13ptBold"/>
          <w:b w:val="0"/>
        </w:rPr>
      </w:pPr>
      <w:r>
        <w:rPr>
          <w:rStyle w:val="Style13ptBold"/>
        </w:rPr>
        <w:t xml:space="preserve">Zheng 6/23 </w:t>
      </w:r>
      <w:r>
        <w:rPr>
          <w:rStyle w:val="Style13ptBold"/>
          <w:b w:val="0"/>
        </w:rPr>
        <w:t xml:space="preserve">– Feng, Fellow in the Department of International Relations at the Australian National University’s Coral Bell School of Asia Pacific Affairs and an adjunct professor at the National Institute of South China Sea studies in China. He is the author of Chinese Hegemony: Grand Strategy and International Institutions in East Asian History, “The Fight in China over the South China Sea,” Foreign Policy, 6/23/16, </w:t>
      </w:r>
      <w:r w:rsidRPr="006A4DC6">
        <w:rPr>
          <w:rStyle w:val="Style13ptBold"/>
          <w:b w:val="0"/>
        </w:rPr>
        <w:t>http://foreignpolicy.com/2016/06/23/the-fight-inside-china-over-the-south-china-sea-beijing-divided-three-camps/</w:t>
      </w:r>
      <w:r>
        <w:rPr>
          <w:rStyle w:val="Style13ptBold"/>
          <w:b w:val="0"/>
        </w:rPr>
        <w:t>//NF</w:t>
      </w:r>
    </w:p>
    <w:p w:rsidR="002705E5" w:rsidRDefault="002705E5" w:rsidP="002705E5">
      <w:pPr>
        <w:rPr>
          <w:rStyle w:val="Emphasis"/>
        </w:rPr>
      </w:pPr>
      <w:r w:rsidRPr="006A4DC6">
        <w:t xml:space="preserve">With a decision from an international ad hoc tribunal tasked with reviewing China’s maritime claims </w:t>
      </w:r>
      <w:r w:rsidRPr="006A4DC6">
        <w:rPr>
          <w:rStyle w:val="StyleUnderline"/>
        </w:rPr>
        <w:t>in the S</w:t>
      </w:r>
      <w:r w:rsidRPr="006A4DC6">
        <w:t xml:space="preserve">outh </w:t>
      </w:r>
      <w:r w:rsidRPr="006A4DC6">
        <w:rPr>
          <w:rStyle w:val="StyleUnderline"/>
        </w:rPr>
        <w:t>C</w:t>
      </w:r>
      <w:r w:rsidRPr="006A4DC6">
        <w:t xml:space="preserve">hina </w:t>
      </w:r>
      <w:r w:rsidRPr="006A4DC6">
        <w:rPr>
          <w:rStyle w:val="StyleUnderline"/>
        </w:rPr>
        <w:t>S</w:t>
      </w:r>
      <w:r w:rsidRPr="006A4DC6">
        <w:t xml:space="preserve">ea looming, </w:t>
      </w:r>
      <w:r w:rsidRPr="006A4DC6">
        <w:rPr>
          <w:rStyle w:val="StyleUnderline"/>
        </w:rPr>
        <w:t>regional tensions are running high</w:t>
      </w:r>
      <w:r w:rsidRPr="006A4DC6">
        <w:t xml:space="preserve">. A key problem is that no nation involved in the current round of tension — not even China itself — has a crystal-clear view of what exactly Beijing is trying to achieve in the South China Sea. That’s because three different schools of thought are each struggling for dominance in Chinese analytical and policy-making circles. A look at the debate within China helps explain the lack of effective communication and the rise of strategic distrust between China, Southeast Asian nations with competing claims, and the United States. </w:t>
      </w:r>
      <w:r w:rsidRPr="006A4DC6">
        <w:rPr>
          <w:rStyle w:val="StyleUnderline"/>
        </w:rPr>
        <w:t>China’s leaders</w:t>
      </w:r>
      <w:r w:rsidRPr="006A4DC6">
        <w:t xml:space="preserve"> — from President </w:t>
      </w:r>
      <w:r w:rsidRPr="006A4DC6">
        <w:rPr>
          <w:rStyle w:val="StyleUnderline"/>
        </w:rPr>
        <w:t>Xi</w:t>
      </w:r>
      <w:r w:rsidRPr="006A4DC6">
        <w:t xml:space="preserve"> Jinping to Foreign Minister Wang Yi to military leaders like Admiral Sun </w:t>
      </w:r>
      <w:proofErr w:type="spellStart"/>
      <w:r w:rsidRPr="006A4DC6">
        <w:t>Jianguo</w:t>
      </w:r>
      <w:proofErr w:type="spellEnd"/>
      <w:r w:rsidRPr="006A4DC6">
        <w:t xml:space="preserve"> — </w:t>
      </w:r>
      <w:r w:rsidRPr="006A4DC6">
        <w:rPr>
          <w:rStyle w:val="StyleUnderline"/>
        </w:rPr>
        <w:t xml:space="preserve">repeat the well-worn lines that the South China Sea islands </w:t>
      </w:r>
      <w:r w:rsidRPr="006A4DC6">
        <w:rPr>
          <w:rStyle w:val="Emphasis"/>
        </w:rPr>
        <w:t>have always been Chinese territory</w:t>
      </w:r>
      <w:r w:rsidRPr="006A4DC6">
        <w:rPr>
          <w:rStyle w:val="StyleUnderline"/>
        </w:rPr>
        <w:t>, China’s actions are legitimate measures to safeguard its own sovereignty,</w:t>
      </w:r>
      <w:r w:rsidRPr="006A4DC6">
        <w:t xml:space="preserve"> China will not pursue expansive policies beyond legitimate territorial claims, and limited military installations on newly built islands are for defensive purposes. Some countries in ASEAN (the Association of Southeast Asian Nations), however, find these explanations unconvincing, feel threatened by China’s island-building, and therefore want the United States to check Chinese power. Some U.S. officials have claimed that China is seeking “militarization” in the region, or even “hegemony.” But in reality, it’s not at all clear that China itself really knows what it wants to achieve in the South China Sea. Broadly speaking, there are three schools of thought among Chinese analysts about optimal policies toward the region: let’s call them realists, hardliners, and moderates. Chinese academic publications, media reports, and online opinions offer a glimpse into these different views. Since last year, I have also talked to a large number of Chinese scholars, government officials, and ordinary citizens. These three camps are representative of the diversity of Chinese views, although they are certainly not exhaustive of all the different views. Because of the intensity of current tensions, Chinese analysts are under pressure to reflect vague government talking points, and sharp criticisms are rarely aired. This may explain why the outside world has commonly missed those debates. But in fact, China’s domestic debates about the South China Sea are of major importance for understanding the future directions of Chinese policy. </w:t>
      </w:r>
      <w:r w:rsidRPr="006A4DC6">
        <w:rPr>
          <w:rStyle w:val="StyleUnderline"/>
        </w:rPr>
        <w:t xml:space="preserve">China’s realists believe that the fundamentals of China’s current South China Sea policy are sound, </w:t>
      </w:r>
      <w:r w:rsidRPr="006A4DC6">
        <w:rPr>
          <w:rStyle w:val="Emphasis"/>
        </w:rPr>
        <w:t>with no adjustment needed</w:t>
      </w:r>
      <w:r w:rsidRPr="006A4DC6">
        <w:rPr>
          <w:rStyle w:val="StyleUnderline"/>
        </w:rPr>
        <w:t>.</w:t>
      </w:r>
      <w:r w:rsidRPr="006A4DC6">
        <w:t xml:space="preserve"> </w:t>
      </w:r>
      <w:r w:rsidRPr="006A4DC6">
        <w:rPr>
          <w:rStyle w:val="StyleUnderline"/>
        </w:rPr>
        <w:t>They recognize the diplomatic and reputational costs</w:t>
      </w:r>
      <w:r w:rsidRPr="006A4DC6">
        <w:t xml:space="preserve"> incurred, </w:t>
      </w:r>
      <w:r w:rsidRPr="006A4DC6">
        <w:rPr>
          <w:rStyle w:val="StyleUnderline"/>
        </w:rPr>
        <w:t xml:space="preserve">but tend to slight them because </w:t>
      </w:r>
      <w:r w:rsidRPr="006A4DC6">
        <w:rPr>
          <w:rStyle w:val="Emphasis"/>
        </w:rPr>
        <w:t>they value China’s physical presence and material capability much more highly than its image abroad</w:t>
      </w:r>
      <w:r w:rsidRPr="006A4DC6">
        <w:rPr>
          <w:rStyle w:val="StyleUnderline"/>
        </w:rPr>
        <w:t>.</w:t>
      </w:r>
      <w:r w:rsidRPr="006A4DC6">
        <w:t xml:space="preserve"> </w:t>
      </w:r>
      <w:r w:rsidRPr="006A4DC6">
        <w:rPr>
          <w:rStyle w:val="StyleUnderline"/>
        </w:rPr>
        <w:t>Their belief is underpinned by a c</w:t>
      </w:r>
      <w:r w:rsidRPr="006A4DC6">
        <w:t xml:space="preserve">rude </w:t>
      </w:r>
      <w:r w:rsidRPr="006A4DC6">
        <w:rPr>
          <w:rStyle w:val="StyleUnderline"/>
        </w:rPr>
        <w:t>realist understanding</w:t>
      </w:r>
      <w:r w:rsidRPr="006A4DC6">
        <w:t xml:space="preserve"> of international politics: </w:t>
      </w:r>
      <w:r w:rsidRPr="006A4DC6">
        <w:rPr>
          <w:rStyle w:val="StyleUnderline"/>
        </w:rPr>
        <w:t>material power</w:t>
      </w:r>
      <w:r w:rsidRPr="006A4DC6">
        <w:t xml:space="preserve"> — and not ephemeral (and in any case un-measurable) factors such as reputation, image, or international law — </w:t>
      </w:r>
      <w:r w:rsidRPr="006A4DC6">
        <w:rPr>
          <w:rStyle w:val="StyleUnderline"/>
        </w:rPr>
        <w:t>is the decisive factor in international politics.</w:t>
      </w:r>
      <w:r w:rsidRPr="006A4DC6">
        <w:t xml:space="preserve"> They thus think time is on China’s side, as long as China can manage its rise. This kind of realpolitik thinking now dominates China’s South China Sea decision-making. </w:t>
      </w:r>
      <w:r w:rsidRPr="006A4DC6">
        <w:rPr>
          <w:rStyle w:val="StyleUnderline"/>
        </w:rPr>
        <w:t>Realists think they are safeguarding China’s national interests by enhancing its material presence in the South China Sea</w:t>
      </w:r>
      <w:r w:rsidRPr="006A4DC6">
        <w:t xml:space="preserve">. But they are uncertain about what to do with the newly constructed islands. Should Beijing push for a new round of military installations including placing offensive weapons systems, or are defensive </w:t>
      </w:r>
      <w:proofErr w:type="spellStart"/>
      <w:r w:rsidRPr="006A4DC6">
        <w:t>equipments</w:t>
      </w:r>
      <w:proofErr w:type="spellEnd"/>
      <w:r w:rsidRPr="006A4DC6">
        <w:t xml:space="preserve"> really sufficient for the status quo? Realists want power in the South China Sea, yet are unsure how much power is enough. A second school of thought — </w:t>
      </w:r>
      <w:r w:rsidRPr="006A4DC6">
        <w:rPr>
          <w:rStyle w:val="StyleUnderline"/>
        </w:rPr>
        <w:t>the hardliners</w:t>
      </w:r>
      <w:r w:rsidRPr="006A4DC6">
        <w:t xml:space="preserve"> — provides alarming answers to the questions realists haven’t yet answered. Not only do they </w:t>
      </w:r>
      <w:r w:rsidRPr="006A4DC6">
        <w:rPr>
          <w:rStyle w:val="StyleUnderline"/>
        </w:rPr>
        <w:t>think</w:t>
      </w:r>
      <w:r w:rsidRPr="006A4DC6">
        <w:t xml:space="preserve"> China should present the seven new islands —constructed out of existing features, including Fiery Cross Reef, </w:t>
      </w:r>
      <w:proofErr w:type="spellStart"/>
      <w:r w:rsidRPr="006A4DC6">
        <w:t>Subi</w:t>
      </w:r>
      <w:proofErr w:type="spellEnd"/>
      <w:r w:rsidRPr="006A4DC6">
        <w:t xml:space="preserve"> Reef, and Mischief Reef — as </w:t>
      </w:r>
      <w:proofErr w:type="spellStart"/>
      <w:r w:rsidRPr="006A4DC6">
        <w:t>faits</w:t>
      </w:r>
      <w:proofErr w:type="spellEnd"/>
      <w:r w:rsidRPr="006A4DC6">
        <w:t xml:space="preserve"> accompli to the outside world, but C</w:t>
      </w:r>
      <w:r w:rsidRPr="006A4DC6">
        <w:rPr>
          <w:rStyle w:val="StyleUnderline"/>
        </w:rPr>
        <w:t xml:space="preserve">hina should </w:t>
      </w:r>
      <w:r w:rsidRPr="006A4DC6">
        <w:rPr>
          <w:rStyle w:val="Emphasis"/>
        </w:rPr>
        <w:t>further expand</w:t>
      </w:r>
      <w:r w:rsidRPr="006A4DC6">
        <w:rPr>
          <w:rStyle w:val="StyleUnderline"/>
        </w:rPr>
        <w:t xml:space="preserve"> its territorial and military reach in the S</w:t>
      </w:r>
      <w:r w:rsidRPr="006A4DC6">
        <w:t xml:space="preserve">outh </w:t>
      </w:r>
      <w:r w:rsidRPr="006A4DC6">
        <w:rPr>
          <w:rStyle w:val="StyleUnderline"/>
        </w:rPr>
        <w:t>C</w:t>
      </w:r>
      <w:r w:rsidRPr="006A4DC6">
        <w:t xml:space="preserve">hina </w:t>
      </w:r>
      <w:r w:rsidRPr="006A4DC6">
        <w:rPr>
          <w:rStyle w:val="StyleUnderline"/>
        </w:rPr>
        <w:t>S</w:t>
      </w:r>
      <w:r w:rsidRPr="006A4DC6">
        <w:t xml:space="preserve">ea. Such expansion could include: building the islands into mini-bases, conquering some if not all of the features currently under other countries’ control, or turning the Nine-Dash Line map, first published in 1947 and which now serves as Beijing’s legal basis for its claims in the South China Sea, into a territorial demarcation line, thus claiming most of the South China Sea’s territorial waters for China. Hardliners have no regard for the concerns and anxieties of the outside world; </w:t>
      </w:r>
      <w:r w:rsidRPr="006A4DC6">
        <w:rPr>
          <w:rStyle w:val="Emphasis"/>
        </w:rPr>
        <w:t>they wish only to maximize China’s self-interest.</w:t>
      </w:r>
    </w:p>
    <w:p w:rsidR="002705E5" w:rsidRDefault="002705E5" w:rsidP="002705E5">
      <w:pPr>
        <w:pStyle w:val="Heading4"/>
      </w:pPr>
      <w:r>
        <w:t>Acknowledging SCS claims boosts Xi’s legitimacy</w:t>
      </w:r>
    </w:p>
    <w:p w:rsidR="002705E5" w:rsidRPr="00D9308B" w:rsidRDefault="002705E5" w:rsidP="002705E5">
      <w:pPr>
        <w:rPr>
          <w:rStyle w:val="Style13ptBold"/>
        </w:rPr>
      </w:pPr>
      <w:r>
        <w:rPr>
          <w:rStyle w:val="Style13ptBold"/>
        </w:rPr>
        <w:t xml:space="preserve">Xi 7-19 </w:t>
      </w:r>
      <w:r>
        <w:t xml:space="preserve">– </w:t>
      </w:r>
      <w:proofErr w:type="spellStart"/>
      <w:r>
        <w:t>Ph.D</w:t>
      </w:r>
      <w:proofErr w:type="spellEnd"/>
      <w:r>
        <w:t xml:space="preserve"> in International Politics from Renmin University of China (Luo, “The South China Sea Case and China’s New Nationalism”, The Diplomat, 7-19-16, </w:t>
      </w:r>
      <w:r w:rsidRPr="00D9308B">
        <w:t>http://webcache.googleusercontent.com/search?q=cache:http://thediplomat.com/2016/07/the-south-china-sea-case-and-chinas-new-nationalism/</w:t>
      </w:r>
      <w:r>
        <w:t>)//SL</w:t>
      </w:r>
    </w:p>
    <w:p w:rsidR="002705E5" w:rsidRDefault="002705E5" w:rsidP="002705E5">
      <w:r>
        <w:t>No matter which approach China has chosen</w:t>
      </w:r>
      <w:r w:rsidRPr="00867F64">
        <w:rPr>
          <w:rStyle w:val="StyleUnderline"/>
        </w:rPr>
        <w:t xml:space="preserve">, the </w:t>
      </w:r>
      <w:r w:rsidRPr="00867F64">
        <w:t xml:space="preserve">damage and </w:t>
      </w:r>
      <w:r w:rsidRPr="00867F64">
        <w:rPr>
          <w:rStyle w:val="StyleUnderline"/>
        </w:rPr>
        <w:t>loss of national sovereignty</w:t>
      </w:r>
      <w:r>
        <w:t xml:space="preserve"> and territory </w:t>
      </w:r>
      <w:r w:rsidRPr="00867F64">
        <w:t>is seen as having brought</w:t>
      </w:r>
      <w:r>
        <w:t xml:space="preserve"> about the whole nation’s humiliation and thereafter </w:t>
      </w:r>
      <w:r w:rsidRPr="00867F64">
        <w:rPr>
          <w:rStyle w:val="StyleUnderline"/>
        </w:rPr>
        <w:t>aroused</w:t>
      </w:r>
      <w:r>
        <w:t xml:space="preserve"> extensive </w:t>
      </w:r>
      <w:r w:rsidRPr="00867F64">
        <w:rPr>
          <w:rStyle w:val="StyleUnderline"/>
        </w:rPr>
        <w:t>patriotism</w:t>
      </w:r>
      <w:r>
        <w:t xml:space="preserve">. That is to say, </w:t>
      </w:r>
      <w:r w:rsidRPr="00867F64">
        <w:rPr>
          <w:rStyle w:val="Emphasis"/>
        </w:rPr>
        <w:t>sovereignty and territorial integrity are deemed as national dignity</w:t>
      </w:r>
      <w:r>
        <w:t>, which unites the whole society. Even after China realized its independence, the core theme of Chinese nationalism still remains: that is the quest to achieve national rejuvenation and be rid of the century-long humiliation. This can explain why Chinese people always overreact to issues touching on national dignity, and why they are so sensitive to South China Sea arbitration case.</w:t>
      </w:r>
    </w:p>
    <w:p w:rsidR="002705E5" w:rsidRDefault="002705E5" w:rsidP="002705E5">
      <w:r>
        <w:t xml:space="preserve">Another lesson from this historical experience is that </w:t>
      </w:r>
      <w:r w:rsidRPr="00867F64">
        <w:rPr>
          <w:rStyle w:val="StyleUnderline"/>
        </w:rPr>
        <w:t>Chinese nationalism is</w:t>
      </w:r>
      <w:r>
        <w:t xml:space="preserve"> accustomed to reacting to extrinsic stimulants — in other words, it is </w:t>
      </w:r>
      <w:r w:rsidRPr="00867F64">
        <w:rPr>
          <w:rStyle w:val="StyleUnderline"/>
        </w:rPr>
        <w:t>passive and responsive</w:t>
      </w:r>
      <w:r>
        <w:t>. This idea could find its roots in the way Chinese Confucian culture maintained and reinforced regime legitimacy and social stability in the Western Han Dynasty (206 BCE- 24 CE). Since then, “rule by man” (</w:t>
      </w:r>
      <w:proofErr w:type="spellStart"/>
      <w:r>
        <w:rPr>
          <w:rFonts w:ascii="MS Gothic" w:eastAsia="MS Gothic" w:hAnsi="MS Gothic" w:cs="MS Gothic" w:hint="eastAsia"/>
        </w:rPr>
        <w:t>人治</w:t>
      </w:r>
      <w:proofErr w:type="spellEnd"/>
      <w:r>
        <w:t>) and “benevolent rule” (</w:t>
      </w:r>
      <w:proofErr w:type="spellStart"/>
      <w:r>
        <w:rPr>
          <w:rFonts w:ascii="MS Gothic" w:eastAsia="MS Gothic" w:hAnsi="MS Gothic" w:cs="MS Gothic" w:hint="eastAsia"/>
        </w:rPr>
        <w:t>善治</w:t>
      </w:r>
      <w:proofErr w:type="spellEnd"/>
      <w:r>
        <w:t>) — instead of “the rule of law” (</w:t>
      </w:r>
      <w:proofErr w:type="spellStart"/>
      <w:r>
        <w:rPr>
          <w:rFonts w:ascii="MS Gothic" w:eastAsia="MS Gothic" w:hAnsi="MS Gothic" w:cs="MS Gothic" w:hint="eastAsia"/>
        </w:rPr>
        <w:t>法治</w:t>
      </w:r>
      <w:proofErr w:type="spellEnd"/>
      <w:r>
        <w:t>) — have become the holy principles for tackling internal or external issues. In some sense, this shapes the way Chinese conceive of Westerners and foreigners, especially China’s neighbors. “If they don’t offend me, I will not offend them” (</w:t>
      </w:r>
      <w:proofErr w:type="spellStart"/>
      <w:r>
        <w:rPr>
          <w:rFonts w:ascii="MS Gothic" w:eastAsia="MS Gothic" w:hAnsi="MS Gothic" w:cs="MS Gothic" w:hint="eastAsia"/>
        </w:rPr>
        <w:t>人不犯我我不犯人</w:t>
      </w:r>
      <w:proofErr w:type="spellEnd"/>
      <w:r>
        <w:t xml:space="preserve">) may be the best traditional proverb to describe this national sentiment toward rivals and adversaries. </w:t>
      </w:r>
      <w:r w:rsidRPr="00867F64">
        <w:rPr>
          <w:rStyle w:val="StyleUnderline"/>
        </w:rPr>
        <w:t>This responsive national characteristic is</w:t>
      </w:r>
      <w:r>
        <w:t xml:space="preserve"> fully </w:t>
      </w:r>
      <w:r w:rsidRPr="00867F64">
        <w:rPr>
          <w:rStyle w:val="StyleUnderline"/>
        </w:rPr>
        <w:t xml:space="preserve">embedded in China’s military strategy </w:t>
      </w:r>
      <w:r>
        <w:t xml:space="preserve">of “active defense,” its </w:t>
      </w:r>
      <w:proofErr w:type="spellStart"/>
      <w:r>
        <w:t>retaliative</w:t>
      </w:r>
      <w:proofErr w:type="spellEnd"/>
      <w:r>
        <w:t xml:space="preserve"> nuclear strategy, and the maritime strategy of “near sea defense, far sea protection.”</w:t>
      </w:r>
    </w:p>
    <w:p w:rsidR="002705E5" w:rsidRPr="002705E5" w:rsidRDefault="002705E5" w:rsidP="002705E5">
      <w:r>
        <w:t xml:space="preserve">Historical and cultural backgrounds can provide meaningful tools to probe into seemingly complex Chinese nationalism. </w:t>
      </w:r>
      <w:r w:rsidRPr="00867F64">
        <w:rPr>
          <w:rStyle w:val="StyleUnderline"/>
        </w:rPr>
        <w:t>The unique relationship between the Communist Party of China (CPC) and its populace</w:t>
      </w:r>
      <w:r>
        <w:t xml:space="preserve"> could serve as a third key to understanding Chinese nationalism. In an absolute leadership position, the CPC in general represents the state. Some scholars argue that </w:t>
      </w:r>
      <w:r w:rsidRPr="00867F64">
        <w:rPr>
          <w:rStyle w:val="StyleUnderline"/>
        </w:rPr>
        <w:t>the CPC has dominated the direction of Chinese nationalism</w:t>
      </w:r>
      <w:r>
        <w:t xml:space="preserve"> since the 1990s. To them, as one of the tools to reinforce the legitimacy of the CPC, Chinese nationalism is thus distinct from Western nationalism.</w:t>
      </w:r>
    </w:p>
    <w:p w:rsidR="00416029" w:rsidRDefault="00416029" w:rsidP="00416029">
      <w:pPr>
        <w:pStyle w:val="Heading3"/>
      </w:pPr>
      <w:r>
        <w:t>PC key to reform</w:t>
      </w:r>
    </w:p>
    <w:p w:rsidR="00416029" w:rsidRDefault="00416029" w:rsidP="00416029">
      <w:pPr>
        <w:pStyle w:val="Heading4"/>
      </w:pPr>
      <w:r>
        <w:t>Political Capitol key to economic reform</w:t>
      </w:r>
    </w:p>
    <w:p w:rsidR="00416029" w:rsidRPr="004B5CA5" w:rsidRDefault="002705E5" w:rsidP="00416029">
      <w:pPr>
        <w:rPr>
          <w:rStyle w:val="Style13ptBold"/>
        </w:rPr>
      </w:pPr>
      <w:r>
        <w:rPr>
          <w:rStyle w:val="Style13ptBold"/>
        </w:rPr>
        <w:t>Whalen 6-19</w:t>
      </w:r>
      <w:r w:rsidR="00416029">
        <w:rPr>
          <w:rStyle w:val="Style13ptBold"/>
        </w:rPr>
        <w:t xml:space="preserve"> </w:t>
      </w:r>
      <w:r w:rsidR="00416029">
        <w:t>– senior managing director and head of research at Kroll Bond Rating Agency (Christopher, “Xi Struggles to Reform China's Politics—and Its Economy, Too”, The National Interest, 6-19-16, http://nationalinterest.org/feature/xi-struggles-reform-chinas-politics%E2%80%94-its-economy-too-16632?page=2)//SL</w:t>
      </w:r>
    </w:p>
    <w:p w:rsidR="00416029" w:rsidRDefault="00416029" w:rsidP="00416029">
      <w:r w:rsidRPr="004B5CA5">
        <w:rPr>
          <w:rStyle w:val="StyleUnderline"/>
        </w:rPr>
        <w:t xml:space="preserve">Part of the difficulty for Xi in managing China’s economy is </w:t>
      </w:r>
      <w:r>
        <w:t xml:space="preserve">that </w:t>
      </w:r>
      <w:r w:rsidRPr="004B5CA5">
        <w:rPr>
          <w:rStyle w:val="StyleUnderline"/>
        </w:rPr>
        <w:t>the</w:t>
      </w:r>
      <w:r>
        <w:t xml:space="preserve"> level of </w:t>
      </w:r>
      <w:r w:rsidRPr="004B5CA5">
        <w:rPr>
          <w:rStyle w:val="StyleUnderline"/>
        </w:rPr>
        <w:t xml:space="preserve">corruption among CCP </w:t>
      </w:r>
      <w:r>
        <w:t>cadres is extreme,</w:t>
      </w:r>
      <w:r w:rsidRPr="004B5CA5">
        <w:rPr>
          <w:rStyle w:val="StyleUnderline"/>
        </w:rPr>
        <w:t xml:space="preserve"> thus</w:t>
      </w:r>
      <w:r w:rsidRPr="004B5CA5">
        <w:rPr>
          <w:rStyle w:val="Emphasis"/>
        </w:rPr>
        <w:t xml:space="preserve"> consolidation of political power truly is a necessary condition for economic change</w:t>
      </w:r>
      <w:r>
        <w:t>. A key element of the structural reforms promised by Xi is to inject a degree of risk into China’s economy, notes Leland Miller, president of China Beige Book.</w:t>
      </w:r>
    </w:p>
    <w:p w:rsidR="00416029" w:rsidRDefault="00416029" w:rsidP="00416029">
      <w:r>
        <w:t xml:space="preserve">“Foreigners need to understand that China is in a constant state of stimulus,” notes Miller, who believes that </w:t>
      </w:r>
      <w:r w:rsidRPr="004B5CA5">
        <w:rPr>
          <w:rStyle w:val="StyleUnderline"/>
        </w:rPr>
        <w:t>Xi will</w:t>
      </w:r>
      <w:r>
        <w:t xml:space="preserve"> eventually </w:t>
      </w:r>
      <w:r w:rsidRPr="004B5CA5">
        <w:rPr>
          <w:rStyle w:val="StyleUnderline"/>
        </w:rPr>
        <w:t>use his</w:t>
      </w:r>
      <w:r>
        <w:t xml:space="preserve"> increase </w:t>
      </w:r>
      <w:r w:rsidRPr="004B5CA5">
        <w:rPr>
          <w:rStyle w:val="StyleUnderline"/>
        </w:rPr>
        <w:t xml:space="preserve">political control to start allowing state owned enterprises to fail and thereby force restructuring </w:t>
      </w:r>
      <w:r>
        <w:t>that will reduce excess capacity in many industries.</w:t>
      </w:r>
    </w:p>
    <w:p w:rsidR="00416029" w:rsidRDefault="00416029" w:rsidP="00416029">
      <w:r>
        <w:t>“Everyone thought that the anticorruption campaign would last for six months and then things would return to the status quo,” notes Miller. “</w:t>
      </w:r>
      <w:r w:rsidRPr="004B5CA5">
        <w:rPr>
          <w:rStyle w:val="StyleUnderline"/>
        </w:rPr>
        <w:t xml:space="preserve">Xi has shown that he will go after anybody outside of his inner circle, including former high CCP officials, which has given him the power to make difficult changes. But his attacks on high-level cadres has also injected a level of fear into society </w:t>
      </w:r>
      <w:r>
        <w:t>that has a negative impact on the economy.”</w:t>
      </w:r>
    </w:p>
    <w:p w:rsidR="00416029" w:rsidRDefault="00416029" w:rsidP="00416029">
      <w:r w:rsidRPr="004B5CA5">
        <w:rPr>
          <w:rStyle w:val="Emphasis"/>
        </w:rPr>
        <w:t>Miller expects Xi to continue to consolidate his political power and then turn to making significant structural changes to China’s state-dominated economy</w:t>
      </w:r>
      <w:r>
        <w:t>, but not necessarily changes that will magically produce a Western-style consumer economy. Western observers have for years expected a “rebalancing” of the Chinese economy away from investment led growth to a more Western-style, consumption-based model, but as we’ve noted previously in the National Interest, this may not really be possible.</w:t>
      </w:r>
    </w:p>
    <w:p w:rsidR="00416029" w:rsidRDefault="00416029" w:rsidP="00416029">
      <w:pPr>
        <w:pStyle w:val="Heading3"/>
      </w:pPr>
      <w:proofErr w:type="spellStart"/>
      <w:r>
        <w:t>Xt</w:t>
      </w:r>
      <w:proofErr w:type="spellEnd"/>
      <w:r>
        <w:t xml:space="preserve"> – PC key to reform</w:t>
      </w:r>
    </w:p>
    <w:p w:rsidR="00416029" w:rsidRDefault="00416029" w:rsidP="00416029">
      <w:pPr>
        <w:pStyle w:val="Heading4"/>
      </w:pPr>
      <w:r>
        <w:t>Passing reform requires political maneuvering from xi</w:t>
      </w:r>
    </w:p>
    <w:p w:rsidR="00416029" w:rsidRPr="002D1EFE" w:rsidRDefault="002705E5" w:rsidP="00416029">
      <w:pPr>
        <w:rPr>
          <w:rStyle w:val="Style13ptBold"/>
        </w:rPr>
      </w:pPr>
      <w:r>
        <w:rPr>
          <w:rStyle w:val="Style13ptBold"/>
        </w:rPr>
        <w:t>Phillips 5-25</w:t>
      </w:r>
      <w:r w:rsidR="00416029">
        <w:rPr>
          <w:rStyle w:val="Style13ptBold"/>
        </w:rPr>
        <w:t xml:space="preserve"> </w:t>
      </w:r>
      <w:r w:rsidR="00416029">
        <w:t xml:space="preserve">– </w:t>
      </w:r>
      <w:proofErr w:type="spellStart"/>
      <w:r w:rsidR="00416029">
        <w:t>beijing</w:t>
      </w:r>
      <w:proofErr w:type="spellEnd"/>
      <w:r w:rsidR="00416029">
        <w:t xml:space="preserve"> correspondent for the guardian (Tom, “China's 'feud' over economic reform reveals depth of Xi Jinping's secret state”, The Guardian, 5-25-16, https://www.theguardian.com/business/2016/may/26/chinas-feud-over-economic-reform-reveals-depth-of-xi-jinpings-secret-state)//SL</w:t>
      </w:r>
    </w:p>
    <w:p w:rsidR="00416029" w:rsidRDefault="00416029" w:rsidP="00416029">
      <w:r>
        <w:t>“</w:t>
      </w:r>
      <w:r w:rsidRPr="002D1EFE">
        <w:rPr>
          <w:rStyle w:val="StyleUnderline"/>
        </w:rPr>
        <w:t>The recent People’s Daily interview</w:t>
      </w:r>
      <w:r>
        <w:t xml:space="preserve"> … not only exposes a deep rift between [Xi and Li] … it also </w:t>
      </w:r>
      <w:r w:rsidRPr="002D1EFE">
        <w:rPr>
          <w:rStyle w:val="StyleUnderline"/>
        </w:rPr>
        <w:t>shows the power struggle has got so bitter that the president had to resort to the media to push his agenda</w:t>
      </w:r>
      <w:r>
        <w:t>,” one commentator said in the South China Morning Post.</w:t>
      </w:r>
    </w:p>
    <w:p w:rsidR="00416029" w:rsidRPr="002D1EFE" w:rsidRDefault="00416029" w:rsidP="00416029">
      <w:pPr>
        <w:rPr>
          <w:u w:val="single"/>
        </w:rPr>
      </w:pPr>
      <w:r>
        <w:t xml:space="preserve">“Clear </w:t>
      </w:r>
      <w:r w:rsidRPr="002D1EFE">
        <w:rPr>
          <w:rStyle w:val="Emphasis"/>
        </w:rPr>
        <w:t>divisions have emerged within the Chinese leadership</w:t>
      </w:r>
      <w:r>
        <w:t xml:space="preserve">,” wrote Nikkei’s Harada </w:t>
      </w:r>
      <w:proofErr w:type="spellStart"/>
      <w:r>
        <w:t>Issaku</w:t>
      </w:r>
      <w:proofErr w:type="spellEnd"/>
      <w:r>
        <w:t xml:space="preserve">, claiming </w:t>
      </w:r>
      <w:r w:rsidRPr="002D1EFE">
        <w:rPr>
          <w:rStyle w:val="StyleUnderline"/>
        </w:rPr>
        <w:t xml:space="preserve">the two camps were “locking horns” over whether to </w:t>
      </w:r>
      <w:proofErr w:type="spellStart"/>
      <w:r w:rsidRPr="002D1EFE">
        <w:rPr>
          <w:rStyle w:val="StyleUnderline"/>
        </w:rPr>
        <w:t>prioritise</w:t>
      </w:r>
      <w:proofErr w:type="spellEnd"/>
      <w:r w:rsidRPr="002D1EFE">
        <w:rPr>
          <w:rStyle w:val="StyleUnderline"/>
        </w:rPr>
        <w:t xml:space="preserve"> economic stability or structural reforms.</w:t>
      </w:r>
    </w:p>
    <w:p w:rsidR="00416029" w:rsidRDefault="00416029" w:rsidP="00416029">
      <w:r>
        <w:t>The 9 May article – penned by an unnamed yet supposedly “authoritative” scribe – warned excessive credit growth could plunge China into financial turmoil, even wiping out the savings of the ordinary citizens.</w:t>
      </w:r>
    </w:p>
    <w:p w:rsidR="00416029" w:rsidRDefault="00416029" w:rsidP="00416029">
      <w:r>
        <w:t>As if to hammer that point home, a second, even longer article followed 24 hours later – this time a speech by Xi Jinping – in which the president laid out his vision for the Chinese economy and what he called supply-side structural reform.</w:t>
      </w:r>
    </w:p>
    <w:p w:rsidR="00416029" w:rsidRDefault="00416029" w:rsidP="00416029">
      <w:r>
        <w:t xml:space="preserve">“Taken together, </w:t>
      </w:r>
      <w:r w:rsidRPr="002D1EFE">
        <w:rPr>
          <w:rStyle w:val="StyleUnderline"/>
        </w:rPr>
        <w:t>the articles signal that Xi has decided to take the driver’s seat to steer China’s economy at a time when there are intense internal debates among officials over its overall direction,</w:t>
      </w:r>
      <w:r>
        <w:t xml:space="preserve">” Wang </w:t>
      </w:r>
      <w:proofErr w:type="spellStart"/>
      <w:r>
        <w:t>Xiangwei</w:t>
      </w:r>
      <w:proofErr w:type="spellEnd"/>
      <w:r>
        <w:t xml:space="preserve"> argued in the South China Morning Post. Like many observers, he described the front page interview as a “repudiation” of Li Keqiang-backed efforts to prop up economic growth by turning on the credit taps.</w:t>
      </w:r>
    </w:p>
    <w:p w:rsidR="00416029" w:rsidRPr="00416029" w:rsidRDefault="00416029" w:rsidP="00416029"/>
    <w:p w:rsidR="00416029" w:rsidRDefault="00416029" w:rsidP="00416029">
      <w:pPr>
        <w:pStyle w:val="Heading4"/>
      </w:pPr>
      <w:r>
        <w:t>Political Capitol True in china</w:t>
      </w:r>
    </w:p>
    <w:p w:rsidR="002705E5" w:rsidRPr="002705E5" w:rsidRDefault="002705E5" w:rsidP="002705E5">
      <w:pPr>
        <w:rPr>
          <w:b/>
          <w:bCs/>
          <w:sz w:val="26"/>
        </w:rPr>
      </w:pPr>
      <w:r>
        <w:rPr>
          <w:rStyle w:val="Style13ptBold"/>
        </w:rPr>
        <w:t xml:space="preserve">Pei 7-14 </w:t>
      </w:r>
      <w:r>
        <w:t>– professor of government at Claremont McKenna College (</w:t>
      </w:r>
      <w:proofErr w:type="spellStart"/>
      <w:r>
        <w:t>Minxin</w:t>
      </w:r>
      <w:proofErr w:type="spellEnd"/>
      <w:r>
        <w:t>, “</w:t>
      </w:r>
      <w:proofErr w:type="spellStart"/>
      <w:r>
        <w:t>Minxin</w:t>
      </w:r>
      <w:proofErr w:type="spellEnd"/>
      <w:r>
        <w:t xml:space="preserve"> Pei: Political jockeying hinders real economic reform in China”, Nikkei ASIAN REVIEW, 7-14-16, http://asia.nikkei.com/magazine/20160714-VIRTUAL-GETS-REAL/Viewpoints/Minxin-Pei-Political-jockeying-hinders-real-economic-reform-in-China?page=2)//SL</w:t>
      </w:r>
    </w:p>
    <w:p w:rsidR="00416029" w:rsidRDefault="00416029" w:rsidP="00416029">
      <w:r>
        <w:t xml:space="preserve">But </w:t>
      </w:r>
      <w:r w:rsidRPr="006D7C36">
        <w:rPr>
          <w:rStyle w:val="StyleUnderline"/>
        </w:rPr>
        <w:t>what does</w:t>
      </w:r>
      <w:r>
        <w:t xml:space="preserve"> all this </w:t>
      </w:r>
      <w:r w:rsidRPr="006D7C36">
        <w:rPr>
          <w:rStyle w:val="StyleUnderline"/>
        </w:rPr>
        <w:t>political maneuvering have to do with economic policy?</w:t>
      </w:r>
      <w:r>
        <w:t xml:space="preserve"> The short answer is </w:t>
      </w:r>
      <w:r w:rsidRPr="006D7C36">
        <w:rPr>
          <w:rStyle w:val="StyleUnderline"/>
        </w:rPr>
        <w:t>everything.</w:t>
      </w:r>
    </w:p>
    <w:p w:rsidR="00416029" w:rsidRPr="006D7C36" w:rsidRDefault="00416029" w:rsidP="00416029">
      <w:pPr>
        <w:rPr>
          <w:rStyle w:val="StyleUnderline"/>
        </w:rPr>
      </w:pPr>
      <w:r>
        <w:t xml:space="preserve">The popular notion that the Communist Party is a top-down dictatorship, in which the most powerful rulers can impose their will on those at lower levels of the regime, has no basis in reality. </w:t>
      </w:r>
      <w:r w:rsidRPr="006D7C36">
        <w:rPr>
          <w:rStyle w:val="StyleUnderline"/>
        </w:rPr>
        <w:t xml:space="preserve">The present regime is </w:t>
      </w:r>
      <w:r>
        <w:t xml:space="preserve">an elitist coalition </w:t>
      </w:r>
      <w:r w:rsidRPr="006D7C36">
        <w:rPr>
          <w:rStyle w:val="StyleUnderline"/>
        </w:rPr>
        <w:t>consisting of numerous factions and interest groups</w:t>
      </w:r>
      <w:r>
        <w:t xml:space="preserve">. One particular group or individual in this regime may be more powerful than any of its or his individual competitors, but even this </w:t>
      </w:r>
      <w:r w:rsidRPr="006D7C36">
        <w:rPr>
          <w:rStyle w:val="StyleUnderline"/>
        </w:rPr>
        <w:t>dominant group or individual can seldom completely disregard the unified opposition of other groups.</w:t>
      </w:r>
    </w:p>
    <w:p w:rsidR="00416029" w:rsidRDefault="00416029" w:rsidP="00416029">
      <w:r w:rsidRPr="006D7C36">
        <w:rPr>
          <w:rStyle w:val="StyleUnderline"/>
        </w:rPr>
        <w:t>What complicates the political calculus of</w:t>
      </w:r>
      <w:r>
        <w:t xml:space="preserve"> today's top Chinese leaders, and particularly of </w:t>
      </w:r>
      <w:r w:rsidRPr="006D7C36">
        <w:rPr>
          <w:rStyle w:val="StyleUnderline"/>
        </w:rPr>
        <w:t xml:space="preserve">Xi, is that the party's leadership selection process is constrained by formal and informal procedures </w:t>
      </w:r>
      <w:r>
        <w:t xml:space="preserve">in which subnational leaders, </w:t>
      </w:r>
      <w:r w:rsidRPr="006D7C36">
        <w:rPr>
          <w:rStyle w:val="Emphasis"/>
        </w:rPr>
        <w:t>in particular provincial party chiefs and governors, could exert real influence.</w:t>
      </w:r>
      <w:r>
        <w:t xml:space="preserve"> Between now and the 19th congress, the most crucial event in determining the lineup of the next Politburo will be an informal gathering of the Central Committee and a group of retired senior leaders (former Politburo members) in June next year</w:t>
      </w:r>
    </w:p>
    <w:p w:rsidR="00416029" w:rsidRDefault="002705E5" w:rsidP="002705E5">
      <w:pPr>
        <w:pStyle w:val="Heading1"/>
      </w:pPr>
      <w:r>
        <w:t>**</w:t>
      </w:r>
      <w:proofErr w:type="spellStart"/>
      <w:r>
        <w:t>XiBad_Disad</w:t>
      </w:r>
      <w:proofErr w:type="spellEnd"/>
      <w:r>
        <w:t>**</w:t>
      </w:r>
    </w:p>
    <w:p w:rsidR="002705E5" w:rsidRDefault="002705E5" w:rsidP="002705E5">
      <w:pPr>
        <w:pStyle w:val="Heading1"/>
      </w:pPr>
      <w:r>
        <w:t>*Negative*</w:t>
      </w:r>
    </w:p>
    <w:p w:rsidR="002705E5" w:rsidRDefault="00EC5CDB" w:rsidP="002705E5">
      <w:pPr>
        <w:pStyle w:val="Heading2"/>
      </w:pPr>
      <w:r>
        <w:t>Internal Link Updates</w:t>
      </w:r>
    </w:p>
    <w:p w:rsidR="002705E5" w:rsidRDefault="002705E5" w:rsidP="002705E5">
      <w:pPr>
        <w:pStyle w:val="Heading3"/>
      </w:pPr>
      <w:r>
        <w:t>CCP instability</w:t>
      </w:r>
    </w:p>
    <w:p w:rsidR="002705E5" w:rsidRDefault="002705E5" w:rsidP="002705E5">
      <w:pPr>
        <w:pStyle w:val="Heading4"/>
      </w:pPr>
      <w:r>
        <w:rPr>
          <w:u w:val="single"/>
        </w:rPr>
        <w:t>Absent</w:t>
      </w:r>
      <w:r>
        <w:t xml:space="preserve"> political reforms increasing Xi’s power threatens CCP stability </w:t>
      </w:r>
    </w:p>
    <w:p w:rsidR="002705E5" w:rsidRDefault="002705E5" w:rsidP="002705E5">
      <w:pPr>
        <w:rPr>
          <w:rStyle w:val="Style13ptBold"/>
          <w:b w:val="0"/>
        </w:rPr>
      </w:pPr>
      <w:r>
        <w:rPr>
          <w:rStyle w:val="Style13ptBold"/>
        </w:rPr>
        <w:t xml:space="preserve">Daly 5/11 </w:t>
      </w:r>
      <w:r>
        <w:rPr>
          <w:rStyle w:val="Style13ptBold"/>
          <w:b w:val="0"/>
        </w:rPr>
        <w:t>-- Robert Daly, Director of the Kissinger Institute on China at the Wilson Center, 5-11-2016, "The Mixed Rationales and Mixed Results of Xi Jinping’s Anticorruption Campaign," Wilson Center, https://www.wilsoncenter.org/article/the-mixed-rationales-and-mixed-results-xi-jinpings-anticorruption-campaign//NF</w:t>
      </w:r>
    </w:p>
    <w:p w:rsidR="002705E5" w:rsidRPr="0035264C" w:rsidRDefault="002705E5" w:rsidP="002705E5">
      <w:pPr>
        <w:rPr>
          <w:rStyle w:val="Emphasis"/>
        </w:rPr>
      </w:pPr>
      <w:r w:rsidRPr="0035264C">
        <w:t xml:space="preserve">In February, it was announced that </w:t>
      </w:r>
      <w:r w:rsidRPr="0035264C">
        <w:rPr>
          <w:rStyle w:val="StyleUnderline"/>
        </w:rPr>
        <w:t>Xi is “The Core” of the CCP</w:t>
      </w:r>
      <w:r w:rsidRPr="0035264C">
        <w:t xml:space="preserve"> and, as such, needs unceasing protection (</w:t>
      </w:r>
      <w:proofErr w:type="spellStart"/>
      <w:r w:rsidRPr="0035264C">
        <w:t>jiānjué</w:t>
      </w:r>
      <w:proofErr w:type="spellEnd"/>
      <w:r w:rsidRPr="0035264C">
        <w:t xml:space="preserve"> </w:t>
      </w:r>
      <w:proofErr w:type="spellStart"/>
      <w:r w:rsidRPr="0035264C">
        <w:t>wéihù</w:t>
      </w:r>
      <w:proofErr w:type="spellEnd"/>
      <w:r w:rsidRPr="0035264C">
        <w:t xml:space="preserve"> </w:t>
      </w:r>
      <w:proofErr w:type="spellStart"/>
      <w:r w:rsidRPr="0035264C">
        <w:t>Xí</w:t>
      </w:r>
      <w:proofErr w:type="spellEnd"/>
      <w:r w:rsidRPr="0035264C">
        <w:t xml:space="preserve"> </w:t>
      </w:r>
      <w:proofErr w:type="spellStart"/>
      <w:r w:rsidRPr="0035264C">
        <w:t>Jìnpíng</w:t>
      </w:r>
      <w:proofErr w:type="spellEnd"/>
      <w:r w:rsidRPr="0035264C">
        <w:t xml:space="preserve"> </w:t>
      </w:r>
      <w:proofErr w:type="spellStart"/>
      <w:r w:rsidRPr="0035264C">
        <w:t>zhège</w:t>
      </w:r>
      <w:proofErr w:type="spellEnd"/>
      <w:r w:rsidRPr="0035264C">
        <w:t xml:space="preserve"> </w:t>
      </w:r>
      <w:proofErr w:type="spellStart"/>
      <w:r w:rsidRPr="0035264C">
        <w:t>héxīn</w:t>
      </w:r>
      <w:proofErr w:type="spellEnd"/>
      <w:r w:rsidRPr="0035264C">
        <w:t xml:space="preserve">). </w:t>
      </w:r>
      <w:r w:rsidRPr="0035264C">
        <w:rPr>
          <w:rStyle w:val="StyleUnderline"/>
        </w:rPr>
        <w:t xml:space="preserve">Against the background of the anticorruption campaign, making Xi the Core </w:t>
      </w:r>
      <w:r w:rsidRPr="0035264C">
        <w:rPr>
          <w:rStyle w:val="Emphasis"/>
        </w:rPr>
        <w:t>threatens the CCP succession mechanism that helps maintain stability in China</w:t>
      </w:r>
      <w:r w:rsidRPr="0035264C">
        <w:t xml:space="preserve">. </w:t>
      </w:r>
      <w:r w:rsidRPr="0035264C">
        <w:rPr>
          <w:rStyle w:val="StyleUnderline"/>
        </w:rPr>
        <w:t>As the Core, Xi has abandoned the collective leadership model that enabled the transitions from Deng Xiaoping to Jiang Zemin, to Hu Jintao, and then to Xi himself</w:t>
      </w:r>
      <w:r w:rsidRPr="0035264C">
        <w:t xml:space="preserve">. It is </w:t>
      </w:r>
      <w:r w:rsidRPr="0035264C">
        <w:rPr>
          <w:rStyle w:val="StyleUnderline"/>
        </w:rPr>
        <w:t>unlikely that Xi’s successor will be christened as the Core from day</w:t>
      </w:r>
      <w:r w:rsidRPr="0035264C">
        <w:t xml:space="preserve"> one of his term, as no leader who could sustain such a status will be permitted to build his own patronage network while Xi is in power. </w:t>
      </w:r>
      <w:r w:rsidRPr="0035264C">
        <w:rPr>
          <w:rStyle w:val="StyleUnderline"/>
        </w:rPr>
        <w:t>After Xi’s term ends</w:t>
      </w:r>
      <w:r w:rsidRPr="0035264C">
        <w:t xml:space="preserve"> in 2022, therefore, </w:t>
      </w:r>
      <w:r w:rsidRPr="0035264C">
        <w:rPr>
          <w:rStyle w:val="StyleUnderline"/>
        </w:rPr>
        <w:t>either he will remain the untitled power behind the throne, as Deng did, or Xi’s successor will have to spend his first five years clearing out Xi’s entrenched networks,</w:t>
      </w:r>
      <w:r w:rsidRPr="0035264C">
        <w:t xml:space="preserve"> as Xi is now doing to Jiang’s and Hu’s appointees. </w:t>
      </w:r>
      <w:r w:rsidRPr="0035264C">
        <w:rPr>
          <w:rStyle w:val="Emphasis"/>
        </w:rPr>
        <w:t>The emerging Xi-</w:t>
      </w:r>
      <w:proofErr w:type="spellStart"/>
      <w:r w:rsidRPr="0035264C">
        <w:rPr>
          <w:rStyle w:val="Emphasis"/>
        </w:rPr>
        <w:t>ist</w:t>
      </w:r>
      <w:proofErr w:type="spellEnd"/>
      <w:r w:rsidRPr="0035264C">
        <w:rPr>
          <w:rStyle w:val="Emphasis"/>
        </w:rPr>
        <w:t xml:space="preserve"> political model is wasteful at best, and could prove destabilizing. I</w:t>
      </w:r>
      <w:r w:rsidRPr="0035264C">
        <w:t xml:space="preserve">t </w:t>
      </w:r>
      <w:r w:rsidRPr="0035264C">
        <w:rPr>
          <w:rStyle w:val="StyleUnderline"/>
        </w:rPr>
        <w:t>derives from the daunting challenges that China faces, from Xi’s leadership style, and from the anticorruption campaign’s failure to address the systemic causes of the party’s rot.</w:t>
      </w:r>
      <w:r w:rsidRPr="0035264C">
        <w:t xml:space="preserve"> The net result is that </w:t>
      </w:r>
      <w:r w:rsidRPr="0035264C">
        <w:rPr>
          <w:rStyle w:val="Emphasis"/>
        </w:rPr>
        <w:t>China’s system is becoming more fragile, even if its leader is strong.</w:t>
      </w:r>
    </w:p>
    <w:p w:rsidR="002705E5" w:rsidRDefault="002705E5" w:rsidP="002705E5">
      <w:pPr>
        <w:pStyle w:val="Heading3"/>
      </w:pPr>
      <w:r>
        <w:t>Economy</w:t>
      </w:r>
    </w:p>
    <w:p w:rsidR="002705E5" w:rsidRDefault="002705E5" w:rsidP="002705E5">
      <w:pPr>
        <w:pStyle w:val="Heading4"/>
      </w:pPr>
      <w:r>
        <w:t xml:space="preserve">Corruption actually </w:t>
      </w:r>
      <w:r>
        <w:rPr>
          <w:u w:val="single"/>
        </w:rPr>
        <w:t>facilitates</w:t>
      </w:r>
      <w:r>
        <w:t xml:space="preserve"> Chinese growth—empirics prove </w:t>
      </w:r>
    </w:p>
    <w:p w:rsidR="002705E5" w:rsidRPr="00AE44D2" w:rsidRDefault="002705E5" w:rsidP="002705E5">
      <w:pPr>
        <w:rPr>
          <w:rStyle w:val="Style13ptBold"/>
          <w:b w:val="0"/>
        </w:rPr>
      </w:pPr>
      <w:r>
        <w:rPr>
          <w:rStyle w:val="Style13ptBold"/>
        </w:rPr>
        <w:t xml:space="preserve">St. John 5/31 </w:t>
      </w:r>
      <w:r>
        <w:rPr>
          <w:rStyle w:val="Style13ptBold"/>
          <w:b w:val="0"/>
        </w:rPr>
        <w:t>– Hugo St. John, writer for Market Mogul, 5/31/16</w:t>
      </w:r>
      <w:proofErr w:type="gramStart"/>
      <w:r>
        <w:rPr>
          <w:rStyle w:val="Style13ptBold"/>
          <w:b w:val="0"/>
        </w:rPr>
        <w:t>,  "</w:t>
      </w:r>
      <w:proofErr w:type="gramEnd"/>
      <w:r>
        <w:rPr>
          <w:rStyle w:val="Style13ptBold"/>
          <w:b w:val="0"/>
        </w:rPr>
        <w:t>China’s Anti-Corruption Campaign: Sanding the wheels of growth?," Market Mogul, http://themarketmogul.com/chinas-anti-corruption-campaign-sanding-wheels-growth/)//NF</w:t>
      </w:r>
    </w:p>
    <w:p w:rsidR="002705E5" w:rsidRPr="00AE44D2" w:rsidRDefault="002705E5" w:rsidP="002705E5">
      <w:pPr>
        <w:rPr>
          <w:rStyle w:val="Emphasis"/>
        </w:rPr>
      </w:pPr>
      <w:r w:rsidRPr="00AE44D2">
        <w:t xml:space="preserve">Over the past three years, </w:t>
      </w:r>
      <w:r w:rsidRPr="008B2868">
        <w:rPr>
          <w:rStyle w:val="StyleUnderline"/>
        </w:rPr>
        <w:t>Xi has cracked down on hundreds of thousands of officials</w:t>
      </w:r>
      <w:r w:rsidRPr="00AE44D2">
        <w:t xml:space="preserve">, with the BBC reporting 300,000 punished in 2015 alone. Most of these officials have been mere low-level ‘flies’, however, 1,500 have been high-ranking ‘tigers’ according to data collected by the Asia Society. The question is, </w:t>
      </w:r>
      <w:r w:rsidRPr="008B2868">
        <w:rPr>
          <w:rStyle w:val="StyleUnderline"/>
        </w:rPr>
        <w:t>has this campaign against corruption been beneficial for China’s economic growth?</w:t>
      </w:r>
      <w:r w:rsidRPr="00AE44D2">
        <w:t xml:space="preserve"> Some commentators have argued that </w:t>
      </w:r>
      <w:r w:rsidRPr="008B2868">
        <w:rPr>
          <w:rStyle w:val="Emphasis"/>
        </w:rPr>
        <w:t>it has been detrimental</w:t>
      </w:r>
      <w:r w:rsidRPr="00AE44D2">
        <w:t xml:space="preserve">. </w:t>
      </w:r>
      <w:r w:rsidRPr="008B2868">
        <w:rPr>
          <w:rStyle w:val="StyleUnderline"/>
        </w:rPr>
        <w:t xml:space="preserve">Since the introduction of the anti-corruption policy economic growth has </w:t>
      </w:r>
      <w:r w:rsidRPr="00AE44D2">
        <w:t xml:space="preserve">almost </w:t>
      </w:r>
      <w:r w:rsidRPr="008B2868">
        <w:rPr>
          <w:rStyle w:val="StyleUnderline"/>
        </w:rPr>
        <w:t>consistently fallen</w:t>
      </w:r>
      <w:r w:rsidRPr="00AE44D2">
        <w:t>, going from 7.7% in 2012 to 6.7% today. However, is this slower growth rate due to the lack of corruption, or something else? It</w:t>
      </w:r>
      <w:r w:rsidRPr="008B2868">
        <w:rPr>
          <w:rStyle w:val="StyleUnderline"/>
        </w:rPr>
        <w:t xml:space="preserve"> may seem counter-intuitive to think of corruption as assisting economic growth. </w:t>
      </w:r>
      <w:r w:rsidRPr="00AE44D2">
        <w:t xml:space="preserve">Nevertheless there are </w:t>
      </w:r>
      <w:r w:rsidRPr="008B2868">
        <w:rPr>
          <w:rStyle w:val="StyleUnderline"/>
        </w:rPr>
        <w:t>several arguments</w:t>
      </w:r>
      <w:r w:rsidRPr="00AE44D2">
        <w:t xml:space="preserve"> to </w:t>
      </w:r>
      <w:r w:rsidRPr="008B2868">
        <w:rPr>
          <w:rStyle w:val="StyleUnderline"/>
        </w:rPr>
        <w:t>support such an idea</w:t>
      </w:r>
      <w:r w:rsidRPr="00AE44D2">
        <w:t xml:space="preserve">. </w:t>
      </w:r>
      <w:r w:rsidRPr="008B2868">
        <w:rPr>
          <w:rStyle w:val="StyleUnderline"/>
        </w:rPr>
        <w:t>When there are cumbersome bureaucratic restraints</w:t>
      </w:r>
      <w:r w:rsidRPr="00AE44D2">
        <w:t xml:space="preserve">, rigid laws and inefficient public institutions </w:t>
      </w:r>
      <w:r w:rsidRPr="008B2868">
        <w:rPr>
          <w:rStyle w:val="StyleUnderline"/>
        </w:rPr>
        <w:t>corruption can be a way to speed up the process</w:t>
      </w:r>
      <w:r w:rsidRPr="00AE44D2">
        <w:t xml:space="preserve">. This is relevant to China’s situation as many government institutions are still based on Soviet-style </w:t>
      </w:r>
      <w:proofErr w:type="spellStart"/>
      <w:r w:rsidRPr="00AE44D2">
        <w:t>micro management</w:t>
      </w:r>
      <w:proofErr w:type="spellEnd"/>
      <w:r w:rsidRPr="00AE44D2">
        <w:t xml:space="preserve"> whereby there are </w:t>
      </w:r>
      <w:r w:rsidRPr="008B2868">
        <w:rPr>
          <w:rStyle w:val="StyleUnderline"/>
        </w:rPr>
        <w:t>endless committees and authorities</w:t>
      </w:r>
      <w:r w:rsidRPr="00AE44D2">
        <w:t xml:space="preserve"> with no clear chain of command. This </w:t>
      </w:r>
      <w:r w:rsidRPr="008B2868">
        <w:rPr>
          <w:rStyle w:val="StyleUnderline"/>
        </w:rPr>
        <w:t>makes the bureaucratic process incredibly slow, and susceptible to bribery.</w:t>
      </w:r>
      <w:r>
        <w:rPr>
          <w:rStyle w:val="StyleUnderline"/>
        </w:rPr>
        <w:t xml:space="preserve"> </w:t>
      </w:r>
      <w:r w:rsidRPr="00AE44D2">
        <w:t xml:space="preserve">A further way in which </w:t>
      </w:r>
      <w:r w:rsidRPr="008B2868">
        <w:rPr>
          <w:rStyle w:val="StyleUnderline"/>
        </w:rPr>
        <w:t xml:space="preserve">corruption can improve the workings of government </w:t>
      </w:r>
      <w:r w:rsidRPr="00AE44D2">
        <w:t>is</w:t>
      </w:r>
      <w:r w:rsidRPr="008B2868">
        <w:rPr>
          <w:rStyle w:val="StyleUnderline"/>
        </w:rPr>
        <w:t xml:space="preserve"> through bribery attracting more talented civil servants.</w:t>
      </w:r>
      <w:r w:rsidRPr="00AE44D2">
        <w:t xml:space="preserve"> In this case, the prevalence of </w:t>
      </w:r>
      <w:r w:rsidRPr="008B2868">
        <w:rPr>
          <w:rStyle w:val="StyleUnderline"/>
        </w:rPr>
        <w:t>bribery acts as an incentive</w:t>
      </w:r>
      <w:r w:rsidRPr="00AE44D2">
        <w:t xml:space="preserve">, just as high wages normally do. This attracts better educated, more talented workers into government institutions, so improving the functioning of those institutions. As the Harvard Political Review reports, </w:t>
      </w:r>
      <w:r w:rsidRPr="008B2868">
        <w:rPr>
          <w:rStyle w:val="StyleUnderline"/>
        </w:rPr>
        <w:t>Douglas Houston, a professor at the University of Kansas developed an economic model that supports the ‘Grease the Wheel’ hypothesis (the idea that corruption promotes economic growth),</w:t>
      </w:r>
      <w:r w:rsidRPr="00AE44D2">
        <w:t xml:space="preserve"> he identified </w:t>
      </w:r>
      <w:r w:rsidRPr="008B2868">
        <w:rPr>
          <w:rStyle w:val="StyleUnderline"/>
        </w:rPr>
        <w:t>12 countries in which the e</w:t>
      </w:r>
      <w:r w:rsidRPr="008B2868">
        <w:rPr>
          <w:rStyle w:val="Emphasis"/>
        </w:rPr>
        <w:t>xpansionary effects of corruption on an economy outweigh the harmful effects.</w:t>
      </w:r>
      <w:r w:rsidRPr="00AE44D2">
        <w:t xml:space="preserve"> These countries were very impoverished, had little social and political capital, low trust levels and weak legal frameworks. As much as China may seem to fit into some of these categories, it becomes fairly clear that it fails to fit into most of them. China has managed to severely reduce absolute poverty in most areas of the country (11.8% in 2009 to 6% in 2014), while its legal frameworks and trust levels are fairly stable (in comparison to other emerging markets), social and political capital are lacking in terms of a western perspective, however once again, compared to India, much of South-East Asia and parts of South America, China is faring well in this regard. On an initial impression then, it would seem China’s economy does not allow for corruption to act as an economic lubricant. This is further reinforced by Yan Sun, author of Corruption and Market in Contemporary China. Sun argues that </w:t>
      </w:r>
      <w:r w:rsidRPr="008B2868">
        <w:rPr>
          <w:rStyle w:val="StyleUnderline"/>
        </w:rPr>
        <w:t>corruption boosted Chinese economic growth in the 1980s,</w:t>
      </w:r>
      <w:r w:rsidRPr="00AE44D2">
        <w:t xml:space="preserve"> this was </w:t>
      </w:r>
      <w:r w:rsidRPr="00AE44D2">
        <w:rPr>
          <w:rStyle w:val="StyleUnderline"/>
        </w:rPr>
        <w:t>due to the strict central planning still prevalent</w:t>
      </w:r>
      <w:r w:rsidRPr="00AE44D2">
        <w:t xml:space="preserve"> (despite attempts to promote openness). Township and Village Enterprises (TVEs) would use bribery to secure funding from the government for themselves. These enterprises were typically owned by the local community, and central planning failed to provide any funding for them, thus corruption gave them a way in, allowing TVEs to grow in number and size so making markets more competitive. </w:t>
      </w:r>
      <w:r w:rsidRPr="00AE44D2">
        <w:rPr>
          <w:rStyle w:val="StyleUnderline"/>
        </w:rPr>
        <w:t>Sun argues that nowadays corruption is only used to make the wealthy and powerful even more so</w:t>
      </w:r>
      <w:r w:rsidRPr="00AE44D2">
        <w:t xml:space="preserve">, she provides an example of Hu </w:t>
      </w:r>
      <w:proofErr w:type="spellStart"/>
      <w:r w:rsidRPr="00AE44D2">
        <w:t>Haifeng</w:t>
      </w:r>
      <w:proofErr w:type="spellEnd"/>
      <w:r w:rsidRPr="00AE44D2">
        <w:t xml:space="preserve"> the former president’s son who recently used nepotism to secure contracts for airport security for his company. </w:t>
      </w:r>
      <w:r w:rsidRPr="00AE44D2">
        <w:rPr>
          <w:rStyle w:val="Emphasis"/>
        </w:rPr>
        <w:t>This entrenchment of monopolies and prevention of healthy competition hinders economic growth and encourages inefficiency in both the private and public sectors; thus, it would seem corruption does sand the wheels of growth in China.</w:t>
      </w:r>
    </w:p>
    <w:p w:rsidR="002705E5" w:rsidRPr="00673526" w:rsidRDefault="002705E5" w:rsidP="002705E5"/>
    <w:p w:rsidR="002705E5" w:rsidRPr="002705E5" w:rsidRDefault="002705E5" w:rsidP="002705E5"/>
    <w:p w:rsidR="002705E5" w:rsidRDefault="002705E5" w:rsidP="002705E5">
      <w:pPr>
        <w:pStyle w:val="Heading3"/>
      </w:pPr>
      <w:r>
        <w:t>SCS Escalation</w:t>
      </w:r>
    </w:p>
    <w:p w:rsidR="002705E5" w:rsidRDefault="002705E5" w:rsidP="002705E5">
      <w:pPr>
        <w:pStyle w:val="Heading4"/>
      </w:pPr>
      <w:r>
        <w:t>Chinese economic growth escalates conflict in the South China Sea</w:t>
      </w:r>
    </w:p>
    <w:p w:rsidR="002705E5" w:rsidRPr="00735505" w:rsidRDefault="002705E5" w:rsidP="002705E5">
      <w:r w:rsidRPr="00735505">
        <w:rPr>
          <w:rStyle w:val="Style13ptBold"/>
        </w:rPr>
        <w:t>Zhou 15 (</w:t>
      </w:r>
      <w:proofErr w:type="spellStart"/>
      <w:r w:rsidRPr="00735505">
        <w:t>Weifeng</w:t>
      </w:r>
      <w:proofErr w:type="spellEnd"/>
      <w:r w:rsidRPr="00735505">
        <w:t>, PhD candidate at the Department of Political Science and International Relations at the University of Madrid, “China’s growing assertiveness in the South China Sea,” 5/11/15, http://www.realinstitutoelcano.org/wps/portal/web/rielcano_en/contenido?WCM_GLOBAL_CONTEXT=/elcano/elcano_es/zonas_es/asia-pacifico/ari60-2015-chinas-growing-assertiveness-in-the-south-china-sea)</w:t>
      </w:r>
      <w:r>
        <w:t>//NF</w:t>
      </w:r>
    </w:p>
    <w:p w:rsidR="002705E5" w:rsidRDefault="002705E5" w:rsidP="002705E5">
      <w:pPr>
        <w:rPr>
          <w:sz w:val="10"/>
          <w:szCs w:val="24"/>
        </w:rPr>
      </w:pPr>
      <w:r w:rsidRPr="00F1064B">
        <w:rPr>
          <w:sz w:val="10"/>
          <w:szCs w:val="24"/>
        </w:rPr>
        <w:t xml:space="preserve">Although the territorial disputes over the South China Sea have existed for a very long time, the situation had remained relatively peaceful over the past few decades and </w:t>
      </w:r>
      <w:r w:rsidRPr="00F1064B">
        <w:rPr>
          <w:rStyle w:val="StyleUnderline"/>
          <w:szCs w:val="24"/>
        </w:rPr>
        <w:t xml:space="preserve">the key elements of the disputes mainly </w:t>
      </w:r>
      <w:proofErr w:type="spellStart"/>
      <w:r w:rsidRPr="00F1064B">
        <w:rPr>
          <w:rStyle w:val="StyleUnderline"/>
          <w:szCs w:val="24"/>
        </w:rPr>
        <w:t>centre</w:t>
      </w:r>
      <w:proofErr w:type="spellEnd"/>
      <w:r w:rsidRPr="00F1064B">
        <w:rPr>
          <w:rStyle w:val="StyleUnderline"/>
          <w:szCs w:val="24"/>
        </w:rPr>
        <w:t xml:space="preserve"> on </w:t>
      </w:r>
      <w:r w:rsidRPr="00F1064B">
        <w:rPr>
          <w:rStyle w:val="Emphasis"/>
        </w:rPr>
        <w:t>economic aspects</w:t>
      </w:r>
      <w:r w:rsidRPr="00F1064B">
        <w:rPr>
          <w:rStyle w:val="StyleUnderline"/>
          <w:szCs w:val="24"/>
        </w:rPr>
        <w:t xml:space="preserve"> such as access to oil and gas as well as fisheries and other ocean resources.</w:t>
      </w:r>
      <w:r w:rsidRPr="00F1064B">
        <w:rPr>
          <w:sz w:val="10"/>
          <w:szCs w:val="24"/>
        </w:rPr>
        <w:t xml:space="preserve"> After having undertaken a series of comprehensive economic reforms, China has successfully integrated into the world economic system and has maintained a rapid economic growth over the past 30 years. According to the International Monetary Fund, China surpassed the US as the world’s largest economy in purchasing power parity terms in 2014. </w:t>
      </w:r>
      <w:r w:rsidRPr="00F1064B">
        <w:rPr>
          <w:rStyle w:val="StyleUnderline"/>
        </w:rPr>
        <w:t xml:space="preserve">China’s rise as a global power is a reality that is reshaping the existing regional order and the emerging dynamics of international relations in East Asia. Its rising economic and military status has essentially </w:t>
      </w:r>
      <w:r w:rsidRPr="00F1064B">
        <w:rPr>
          <w:rStyle w:val="Emphasis"/>
        </w:rPr>
        <w:t>altered the balance of power</w:t>
      </w:r>
      <w:r w:rsidRPr="00F1064B">
        <w:rPr>
          <w:rStyle w:val="StyleUnderline"/>
        </w:rPr>
        <w:t xml:space="preserve"> in the region. </w:t>
      </w:r>
      <w:r w:rsidRPr="00F1064B">
        <w:rPr>
          <w:sz w:val="10"/>
          <w:szCs w:val="24"/>
        </w:rPr>
        <w:t xml:space="preserve">As </w:t>
      </w:r>
      <w:r w:rsidRPr="00F1064B">
        <w:rPr>
          <w:rStyle w:val="StyleUnderline"/>
        </w:rPr>
        <w:t>sovereignty over the South China Sea has a great importance for China’s</w:t>
      </w:r>
      <w:r w:rsidRPr="00F1064B">
        <w:rPr>
          <w:sz w:val="10"/>
          <w:szCs w:val="24"/>
        </w:rPr>
        <w:t xml:space="preserve"> </w:t>
      </w:r>
      <w:r w:rsidRPr="00F1064B">
        <w:rPr>
          <w:rStyle w:val="StyleUnderline"/>
        </w:rPr>
        <w:t xml:space="preserve">economic, energy and national security, its growing economic, political and military power </w:t>
      </w:r>
      <w:r w:rsidRPr="00F1064B">
        <w:rPr>
          <w:rStyle w:val="Emphasis"/>
        </w:rPr>
        <w:t xml:space="preserve">enables it to pursue, advance and defend its core interests, </w:t>
      </w:r>
      <w:r w:rsidRPr="00F1064B">
        <w:rPr>
          <w:rStyle w:val="StyleUnderline"/>
        </w:rPr>
        <w:t xml:space="preserve">such as state sovereignty, national security and territorial integrity, by using diplomatic, economic, political and military means. Obviously, the </w:t>
      </w:r>
      <w:r w:rsidRPr="00F1064B">
        <w:rPr>
          <w:rStyle w:val="Emphasis"/>
        </w:rPr>
        <w:t>changing balance of power</w:t>
      </w:r>
      <w:r w:rsidRPr="00F1064B">
        <w:rPr>
          <w:rStyle w:val="StyleUnderline"/>
        </w:rPr>
        <w:t xml:space="preserve"> provides a strong explanation for why China is increasingly asserting its sovereignty over the</w:t>
      </w:r>
      <w:r w:rsidRPr="00F1064B">
        <w:rPr>
          <w:rStyle w:val="Emphasis"/>
        </w:rPr>
        <w:t xml:space="preserve"> S</w:t>
      </w:r>
      <w:r w:rsidRPr="00F1064B">
        <w:rPr>
          <w:rStyle w:val="StyleUnderline"/>
        </w:rPr>
        <w:t xml:space="preserve">outh </w:t>
      </w:r>
      <w:r w:rsidRPr="00F1064B">
        <w:rPr>
          <w:rStyle w:val="Emphasis"/>
        </w:rPr>
        <w:t>C</w:t>
      </w:r>
      <w:r w:rsidRPr="00F1064B">
        <w:rPr>
          <w:rStyle w:val="StyleUnderline"/>
        </w:rPr>
        <w:t xml:space="preserve">hina </w:t>
      </w:r>
      <w:r w:rsidRPr="00F1064B">
        <w:rPr>
          <w:rStyle w:val="Emphasis"/>
        </w:rPr>
        <w:t>S</w:t>
      </w:r>
      <w:r w:rsidRPr="00F1064B">
        <w:rPr>
          <w:rStyle w:val="StyleUnderline"/>
        </w:rPr>
        <w:t>ea.</w:t>
      </w:r>
      <w:r w:rsidRPr="00F1064B">
        <w:rPr>
          <w:sz w:val="10"/>
          <w:szCs w:val="24"/>
        </w:rPr>
        <w:t xml:space="preserve"> It would appear that </w:t>
      </w:r>
      <w:r w:rsidRPr="00F1064B">
        <w:rPr>
          <w:rStyle w:val="StyleUnderline"/>
        </w:rPr>
        <w:t xml:space="preserve">China’s rising power and influence, the shifting balance of power and Sino-US strategic rivalry have been the key factors for the recently escalating tensions in the South China Sea. </w:t>
      </w:r>
      <w:r w:rsidRPr="00F1064B">
        <w:rPr>
          <w:sz w:val="10"/>
          <w:szCs w:val="24"/>
        </w:rPr>
        <w:t xml:space="preserve">Over the past 30 years China’s rapid economic growth has led to a rising energy demand. As of 2012 China became the world’s second-largest oil consumer and importer behind the US. </w:t>
      </w:r>
      <w:r w:rsidRPr="00F1064B">
        <w:rPr>
          <w:rStyle w:val="StyleUnderline"/>
        </w:rPr>
        <w:t>China had no choice but to go beyond its borders search for oil around the world in order to satisfy its growing energy needs,</w:t>
      </w:r>
      <w:r w:rsidRPr="00F1064B">
        <w:rPr>
          <w:sz w:val="10"/>
          <w:szCs w:val="24"/>
        </w:rPr>
        <w:t xml:space="preserve"> despite being the world’s fourth-largest oil producer. According to the US Energy Information Administration (EIA), China overtook the US as the world’s largest oil importer in 2013, a position occupied by the latter for almost 40 years. Against such a background, ensuring energy supplies remains at the top of the Chinese foreign policy agenda, as it is important to maintain stable economic growth and domestic stability. As energy security is fully linked to China’s national economic security it has become an integral part of China’s global strategy. Due to its ever increasing thirst for oil, there is a consensus among scholars in Chinese Studies and International Relations that China as the world’s top oil importer has affirmatively strategic interests in the South China Sea. And </w:t>
      </w:r>
      <w:r w:rsidRPr="00F1064B">
        <w:rPr>
          <w:rStyle w:val="StyleUnderline"/>
        </w:rPr>
        <w:t>Beijing’s assertive move over its sovereignty and maritime rights in the South China Sea has importance for its energy, economic and national security.</w:t>
      </w:r>
      <w:r w:rsidRPr="00F1064B">
        <w:rPr>
          <w:sz w:val="10"/>
          <w:szCs w:val="24"/>
        </w:rPr>
        <w:t xml:space="preserve"> In fact, the essence of energy security rests on two interrelated and interconnected elements: the energy supply from the Persian Gulf and energy route security. And both of them are of importance for China’s energy security. Over the past decade China has </w:t>
      </w:r>
      <w:proofErr w:type="spellStart"/>
      <w:r w:rsidRPr="00F1064B">
        <w:rPr>
          <w:sz w:val="10"/>
          <w:szCs w:val="24"/>
        </w:rPr>
        <w:t>endeavoured</w:t>
      </w:r>
      <w:proofErr w:type="spellEnd"/>
      <w:r w:rsidRPr="00F1064B">
        <w:rPr>
          <w:sz w:val="10"/>
          <w:szCs w:val="24"/>
        </w:rPr>
        <w:t xml:space="preserve"> to diversify its energy suppliers and routes in order to reduce its heavy dependence on Persian-Gulf oil and the Strait of Malacca, and to consolidate its energy security by developing new energy routes: the Myanmar-China pipelines and the Iran-Pakistan-China pipelines, transporting Persian-Gulf oil over the Indian Ocean without passing through the Straits of Malacca. The first route has been successfully completed and operated and the second route has been planned. The narrow Straits of Malacca, the most strategic checkpoint and most critical channel connecting the Indian and Pacific Oceans, has economic, political and strategic importance for China. For a long time, the Straits are co-managed exclusively by Singapore, Malaysia and Indonesia and they refuse the participation and intervention of any other country in their management. Following the 11 September attack, the US was, however, granted the use of the Changi Naval Base in Singapore to enhance anti-terror intelligence and security cooperation with the Straits surrounding countries. The US military presence in the Straits of Malacca allows Washington to exert significant influence over China’s sea-route security. In particular, it can pose a severe threat to China’s energy and economic security in the event of a conflict with the US. During the 10th Shangri-La Dialogue in Singapore, China’s </w:t>
      </w:r>
      <w:proofErr w:type="spellStart"/>
      <w:r w:rsidRPr="00F1064B">
        <w:rPr>
          <w:sz w:val="10"/>
          <w:szCs w:val="24"/>
        </w:rPr>
        <w:t>Defence</w:t>
      </w:r>
      <w:proofErr w:type="spellEnd"/>
      <w:r w:rsidRPr="00F1064B">
        <w:rPr>
          <w:sz w:val="10"/>
          <w:szCs w:val="24"/>
        </w:rPr>
        <w:t xml:space="preserve"> Minister Liang </w:t>
      </w:r>
      <w:proofErr w:type="spellStart"/>
      <w:r w:rsidRPr="00F1064B">
        <w:rPr>
          <w:sz w:val="10"/>
          <w:szCs w:val="24"/>
        </w:rPr>
        <w:t>Guanglie</w:t>
      </w:r>
      <w:proofErr w:type="spellEnd"/>
      <w:r w:rsidRPr="00F1064B">
        <w:rPr>
          <w:sz w:val="10"/>
          <w:szCs w:val="24"/>
        </w:rPr>
        <w:t xml:space="preserve"> proposed for the first time that ‘China needs to take a more active role over the management of the Strait of Malacca’.9 This explicitly reflects China’s growing concerns over its trade and energy-route security. As sovereignty over the South China Sea involves China’s economic, energy, and national security and is a core interest, it </w:t>
      </w:r>
      <w:r w:rsidRPr="00F1064B">
        <w:rPr>
          <w:rStyle w:val="StyleUnderline"/>
        </w:rPr>
        <w:t>is not difficult to see that China cannot afford to lose the ‘sovereignty claims battle’ over the South China Sea</w:t>
      </w:r>
      <w:r w:rsidRPr="00F1064B">
        <w:rPr>
          <w:sz w:val="10"/>
          <w:szCs w:val="24"/>
        </w:rPr>
        <w:t xml:space="preserve">. First, China’s sovereignty over the South China Sea will completely resolve its ‘Malacca dilemma’, which has existed for many years. China’s sovereignty over the South China Sea enables the People’s Liberation Army (PLA) to establish military bases over the </w:t>
      </w:r>
      <w:proofErr w:type="spellStart"/>
      <w:r w:rsidRPr="00F1064B">
        <w:rPr>
          <w:sz w:val="10"/>
          <w:szCs w:val="24"/>
        </w:rPr>
        <w:t>Paracels</w:t>
      </w:r>
      <w:proofErr w:type="spellEnd"/>
      <w:r w:rsidRPr="00F1064B">
        <w:rPr>
          <w:sz w:val="10"/>
          <w:szCs w:val="24"/>
        </w:rPr>
        <w:t xml:space="preserve"> and </w:t>
      </w:r>
      <w:proofErr w:type="spellStart"/>
      <w:r w:rsidRPr="00F1064B">
        <w:rPr>
          <w:sz w:val="10"/>
          <w:szCs w:val="24"/>
        </w:rPr>
        <w:t>Spratlys</w:t>
      </w:r>
      <w:proofErr w:type="spellEnd"/>
      <w:r w:rsidRPr="00F1064B">
        <w:rPr>
          <w:sz w:val="10"/>
          <w:szCs w:val="24"/>
        </w:rPr>
        <w:t xml:space="preserve"> as the strategic spots safeguarding its trade and energy routes through the Strait of Malacca. Apart from </w:t>
      </w:r>
      <w:proofErr w:type="spellStart"/>
      <w:r w:rsidRPr="00F1064B">
        <w:rPr>
          <w:sz w:val="10"/>
          <w:szCs w:val="24"/>
        </w:rPr>
        <w:t>Yulin</w:t>
      </w:r>
      <w:proofErr w:type="spellEnd"/>
      <w:r w:rsidRPr="00F1064B">
        <w:rPr>
          <w:sz w:val="10"/>
          <w:szCs w:val="24"/>
        </w:rPr>
        <w:t xml:space="preserve"> naval base located near the South China Sea, the PLA established a massive new naval base in Hainan Island in 2013 for its nuclear submarines and second aircraft carrier. And the PLA’s two naval bases in the South China Sea can provide any necessary military and maritime support for advancing and defending its strategic interests in the area. Secondly, the deployment of China’s naval and air for</w:t>
      </w:r>
      <w:r w:rsidRPr="00996DD7">
        <w:rPr>
          <w:sz w:val="10"/>
          <w:szCs w:val="24"/>
        </w:rPr>
        <w:t xml:space="preserve">ces on islands and in waters of the South China Sea will be of importance for advancing and defending its strategic interests in the surrounding region: (1) effectively fortifying its trade and energy-route security in the South China Sea; (2) significantly offsetting any potential threat to its sea-route security, mainly from the US Navy presence in the Strait of Malacca; and (3) solidly protecting any further action to explore oil and gas resources, undertake maritime patrols and assert its sovereignty over the South China Sea. According to a report in the New York Times, China has, as of June 2015, rapidly built seven artificial islands over the disputed </w:t>
      </w:r>
      <w:proofErr w:type="spellStart"/>
      <w:r w:rsidRPr="00996DD7">
        <w:rPr>
          <w:sz w:val="10"/>
          <w:szCs w:val="24"/>
        </w:rPr>
        <w:t>Spratlys</w:t>
      </w:r>
      <w:proofErr w:type="spellEnd"/>
      <w:r w:rsidRPr="00996DD7">
        <w:rPr>
          <w:sz w:val="10"/>
          <w:szCs w:val="24"/>
        </w:rPr>
        <w:t xml:space="preserve"> in the space of 18 months, accounting for over 2000 acres in size, as large as 1,500 football fields. In addition, China has built airstrips, ports, helipads and other infrastructures in the artificial islands and will make them new strategic points for protecting its sea-route security and asserting its sovereignty over the disputed South China Sea.</w:t>
      </w:r>
    </w:p>
    <w:p w:rsidR="002705E5" w:rsidRDefault="002705E5" w:rsidP="002705E5">
      <w:pPr>
        <w:pStyle w:val="Heading4"/>
      </w:pPr>
      <w:r>
        <w:t>Chinese economic growth escalates conflict in the South China Sea</w:t>
      </w:r>
    </w:p>
    <w:p w:rsidR="002705E5" w:rsidRPr="00735505" w:rsidRDefault="002705E5" w:rsidP="002705E5">
      <w:r w:rsidRPr="00735505">
        <w:rPr>
          <w:rStyle w:val="Style13ptBold"/>
        </w:rPr>
        <w:t>Zhou 15 (</w:t>
      </w:r>
      <w:proofErr w:type="spellStart"/>
      <w:r w:rsidRPr="00735505">
        <w:t>Weifeng</w:t>
      </w:r>
      <w:proofErr w:type="spellEnd"/>
      <w:r w:rsidRPr="00735505">
        <w:t>, PhD candidate at the Department of Political Science and International Relations at the University of Madrid, “China’s growing assertiveness in the South China Sea,” 5/11/15, http://www.realinstitutoelcano.org/wps/portal/web/rielcano_en/contenido?WCM_GLOBAL_CONTEXT=/elcano/elcano_es/zonas_es/asia-pacifico/ari60-2015-chinas-growing-assertiveness-in-the-south-china-sea)</w:t>
      </w:r>
      <w:r>
        <w:t>//NF</w:t>
      </w:r>
    </w:p>
    <w:p w:rsidR="002705E5" w:rsidRDefault="002705E5" w:rsidP="002705E5">
      <w:pPr>
        <w:rPr>
          <w:sz w:val="10"/>
          <w:szCs w:val="24"/>
        </w:rPr>
      </w:pPr>
      <w:r w:rsidRPr="00F1064B">
        <w:rPr>
          <w:sz w:val="10"/>
          <w:szCs w:val="24"/>
        </w:rPr>
        <w:t xml:space="preserve">Although the territorial disputes over the South China Sea have existed for a very long time, the situation had remained relatively peaceful over the past few decades and </w:t>
      </w:r>
      <w:r w:rsidRPr="00F1064B">
        <w:rPr>
          <w:rStyle w:val="StyleUnderline"/>
          <w:szCs w:val="24"/>
        </w:rPr>
        <w:t xml:space="preserve">the key elements of the disputes mainly </w:t>
      </w:r>
      <w:proofErr w:type="spellStart"/>
      <w:r w:rsidRPr="00F1064B">
        <w:rPr>
          <w:rStyle w:val="StyleUnderline"/>
          <w:szCs w:val="24"/>
        </w:rPr>
        <w:t>centre</w:t>
      </w:r>
      <w:proofErr w:type="spellEnd"/>
      <w:r w:rsidRPr="00F1064B">
        <w:rPr>
          <w:rStyle w:val="StyleUnderline"/>
          <w:szCs w:val="24"/>
        </w:rPr>
        <w:t xml:space="preserve"> on </w:t>
      </w:r>
      <w:r w:rsidRPr="00F1064B">
        <w:rPr>
          <w:rStyle w:val="Emphasis"/>
        </w:rPr>
        <w:t>economic aspects</w:t>
      </w:r>
      <w:r w:rsidRPr="00F1064B">
        <w:rPr>
          <w:rStyle w:val="StyleUnderline"/>
          <w:szCs w:val="24"/>
        </w:rPr>
        <w:t xml:space="preserve"> such as access to oil and gas as well as fisheries and other ocean resources.</w:t>
      </w:r>
      <w:r w:rsidRPr="00F1064B">
        <w:rPr>
          <w:sz w:val="10"/>
          <w:szCs w:val="24"/>
        </w:rPr>
        <w:t xml:space="preserve"> After having undertaken a series of comprehensive economic reforms, China has successfully integrated into the world economic system and has maintained a rapid economic growth over the past 30 years. According to the International Monetary Fund, China surpassed the US as the world’s largest economy in purchasing power parity terms in 2014. </w:t>
      </w:r>
      <w:r w:rsidRPr="00F1064B">
        <w:rPr>
          <w:rStyle w:val="StyleUnderline"/>
        </w:rPr>
        <w:t xml:space="preserve">China’s rise as a global power is a reality that is reshaping the existing regional order and the emerging dynamics of international relations in East Asia. Its rising economic and military status has essentially </w:t>
      </w:r>
      <w:r w:rsidRPr="00F1064B">
        <w:rPr>
          <w:rStyle w:val="Emphasis"/>
        </w:rPr>
        <w:t>altered the balance of power</w:t>
      </w:r>
      <w:r w:rsidRPr="00F1064B">
        <w:rPr>
          <w:rStyle w:val="StyleUnderline"/>
        </w:rPr>
        <w:t xml:space="preserve"> in the region. </w:t>
      </w:r>
      <w:r w:rsidRPr="00F1064B">
        <w:rPr>
          <w:sz w:val="10"/>
          <w:szCs w:val="24"/>
        </w:rPr>
        <w:t xml:space="preserve">As </w:t>
      </w:r>
      <w:r w:rsidRPr="00F1064B">
        <w:rPr>
          <w:rStyle w:val="StyleUnderline"/>
        </w:rPr>
        <w:t>sovereignty over the South China Sea has a great importance for China’s</w:t>
      </w:r>
      <w:r w:rsidRPr="00F1064B">
        <w:rPr>
          <w:sz w:val="10"/>
          <w:szCs w:val="24"/>
        </w:rPr>
        <w:t xml:space="preserve"> </w:t>
      </w:r>
      <w:r w:rsidRPr="00F1064B">
        <w:rPr>
          <w:rStyle w:val="StyleUnderline"/>
        </w:rPr>
        <w:t xml:space="preserve">economic, energy and national security, its growing economic, political and military power </w:t>
      </w:r>
      <w:r w:rsidRPr="00F1064B">
        <w:rPr>
          <w:rStyle w:val="Emphasis"/>
        </w:rPr>
        <w:t xml:space="preserve">enables it to pursue, advance and defend its core interests, </w:t>
      </w:r>
      <w:r w:rsidRPr="00F1064B">
        <w:rPr>
          <w:rStyle w:val="StyleUnderline"/>
        </w:rPr>
        <w:t xml:space="preserve">such as state sovereignty, national security and territorial integrity, by using diplomatic, economic, political and military means. Obviously, the </w:t>
      </w:r>
      <w:r w:rsidRPr="00F1064B">
        <w:rPr>
          <w:rStyle w:val="Emphasis"/>
        </w:rPr>
        <w:t>changing balance of power</w:t>
      </w:r>
      <w:r w:rsidRPr="00F1064B">
        <w:rPr>
          <w:rStyle w:val="StyleUnderline"/>
        </w:rPr>
        <w:t xml:space="preserve"> provides a strong explanation for why China is increasingly asserting its sovereignty over the</w:t>
      </w:r>
      <w:r w:rsidRPr="00F1064B">
        <w:rPr>
          <w:rStyle w:val="Emphasis"/>
        </w:rPr>
        <w:t xml:space="preserve"> S</w:t>
      </w:r>
      <w:r w:rsidRPr="00F1064B">
        <w:rPr>
          <w:rStyle w:val="StyleUnderline"/>
        </w:rPr>
        <w:t xml:space="preserve">outh </w:t>
      </w:r>
      <w:r w:rsidRPr="00F1064B">
        <w:rPr>
          <w:rStyle w:val="Emphasis"/>
        </w:rPr>
        <w:t>C</w:t>
      </w:r>
      <w:r w:rsidRPr="00F1064B">
        <w:rPr>
          <w:rStyle w:val="StyleUnderline"/>
        </w:rPr>
        <w:t xml:space="preserve">hina </w:t>
      </w:r>
      <w:r w:rsidRPr="00F1064B">
        <w:rPr>
          <w:rStyle w:val="Emphasis"/>
        </w:rPr>
        <w:t>S</w:t>
      </w:r>
      <w:r w:rsidRPr="00F1064B">
        <w:rPr>
          <w:rStyle w:val="StyleUnderline"/>
        </w:rPr>
        <w:t>ea.</w:t>
      </w:r>
      <w:r w:rsidRPr="00F1064B">
        <w:rPr>
          <w:sz w:val="10"/>
          <w:szCs w:val="24"/>
        </w:rPr>
        <w:t xml:space="preserve"> It would appear that </w:t>
      </w:r>
      <w:r w:rsidRPr="00F1064B">
        <w:rPr>
          <w:rStyle w:val="StyleUnderline"/>
        </w:rPr>
        <w:t xml:space="preserve">China’s rising power and influence, the shifting balance of power and Sino-US strategic rivalry have been the key factors for the recently escalating tensions in the South China Sea. </w:t>
      </w:r>
      <w:r w:rsidRPr="00F1064B">
        <w:rPr>
          <w:sz w:val="10"/>
          <w:szCs w:val="24"/>
        </w:rPr>
        <w:t xml:space="preserve">Over the past 30 years China’s rapid economic growth has led to a rising energy demand. As of 2012 China became the world’s second-largest oil consumer and importer behind the US. </w:t>
      </w:r>
      <w:r w:rsidRPr="00F1064B">
        <w:rPr>
          <w:rStyle w:val="StyleUnderline"/>
        </w:rPr>
        <w:t>China had no choice but to go beyond its borders search for oil around the world in order to satisfy its growing energy needs,</w:t>
      </w:r>
      <w:r w:rsidRPr="00F1064B">
        <w:rPr>
          <w:sz w:val="10"/>
          <w:szCs w:val="24"/>
        </w:rPr>
        <w:t xml:space="preserve"> despite being the world’s fourth-largest oil producer. According to the US Energy Information Administration (EIA), China overtook the US as the world’s largest oil importer in 2013, a position occupied by the latter for almost 40 years. Against such a background, ensuring energy supplies remains at the top of the Chinese foreign policy agenda, as it is important to maintain stable economic growth and domestic stability. As energy security is fully linked to China’s national economic security it has become an integral part of China’s global strategy. Due to its ever increasing thirst for oil, there is a consensus among scholars in Chinese Studies and International Relations that China as the world’s top oil importer has affirmatively strategic interests in the South China Sea. And </w:t>
      </w:r>
      <w:r w:rsidRPr="00F1064B">
        <w:rPr>
          <w:rStyle w:val="StyleUnderline"/>
        </w:rPr>
        <w:t>Beijing’s assertive move over its sovereignty and maritime rights in the South China Sea has importance for its energy, economic and national security.</w:t>
      </w:r>
      <w:r w:rsidRPr="00F1064B">
        <w:rPr>
          <w:sz w:val="10"/>
          <w:szCs w:val="24"/>
        </w:rPr>
        <w:t xml:space="preserve"> In fact, the essence of energy security rests on two interrelated and interconnected elements: the energy supply from the Persian Gulf and energy route security. And both of them are of importance for China’s energy security. Over the past decade China has </w:t>
      </w:r>
      <w:proofErr w:type="spellStart"/>
      <w:r w:rsidRPr="00F1064B">
        <w:rPr>
          <w:sz w:val="10"/>
          <w:szCs w:val="24"/>
        </w:rPr>
        <w:t>endeavoured</w:t>
      </w:r>
      <w:proofErr w:type="spellEnd"/>
      <w:r w:rsidRPr="00F1064B">
        <w:rPr>
          <w:sz w:val="10"/>
          <w:szCs w:val="24"/>
        </w:rPr>
        <w:t xml:space="preserve"> to diversify its energy suppliers and routes in order to reduce its heavy dependence on Persian-Gulf oil and the Strait of Malacca, and to consolidate its energy security by developing new energy routes: the Myanmar-China pipelines and the Iran-Pakistan-China pipelines, transporting Persian-Gulf oil over the Indian Ocean without passing through the Straits of Malacca. The first route has been successfully completed and operated and the second route has been planned. The narrow Straits of Malacca, the most strategic checkpoint and most critical channel connecting the Indian and Pacific Oceans, has economic, political and strategic importance for China. For a long time, the Straits are co-managed exclusively by Singapore, Malaysia and Indonesia and they refuse the participation and intervention of any other country in their management. Following the 11 September attack, the US was, however, granted the use of the Changi Naval Base in Singapore to enhance anti-terror intelligence and security cooperation with the Straits surrounding countries. The US military presence in the Straits of Malacca allows Washington to exert significant influence over China’s sea-route security. In particular, it can pose a severe threat to China’s energy and economic security in the event of a conflict with the US. During the 10th Shangri-La Dialogue in Singapore, China’s </w:t>
      </w:r>
      <w:proofErr w:type="spellStart"/>
      <w:r w:rsidRPr="00F1064B">
        <w:rPr>
          <w:sz w:val="10"/>
          <w:szCs w:val="24"/>
        </w:rPr>
        <w:t>Defence</w:t>
      </w:r>
      <w:proofErr w:type="spellEnd"/>
      <w:r w:rsidRPr="00F1064B">
        <w:rPr>
          <w:sz w:val="10"/>
          <w:szCs w:val="24"/>
        </w:rPr>
        <w:t xml:space="preserve"> Minister Liang </w:t>
      </w:r>
      <w:proofErr w:type="spellStart"/>
      <w:r w:rsidRPr="00F1064B">
        <w:rPr>
          <w:sz w:val="10"/>
          <w:szCs w:val="24"/>
        </w:rPr>
        <w:t>Guanglie</w:t>
      </w:r>
      <w:proofErr w:type="spellEnd"/>
      <w:r w:rsidRPr="00F1064B">
        <w:rPr>
          <w:sz w:val="10"/>
          <w:szCs w:val="24"/>
        </w:rPr>
        <w:t xml:space="preserve"> proposed for the first time that ‘China needs to take a more active role over the management of the Strait of Malacca’.9 This explicitly reflects China’s growing concerns over its trade and energy-route security. As sovereignty over the South China Sea involves China’s economic, energy, and national security and is a core interest, it </w:t>
      </w:r>
      <w:r w:rsidRPr="00F1064B">
        <w:rPr>
          <w:rStyle w:val="StyleUnderline"/>
        </w:rPr>
        <w:t>is not difficult to see that China cannot afford to lose the ‘sovereignty claims battle’ over the South China Sea</w:t>
      </w:r>
      <w:r w:rsidRPr="00F1064B">
        <w:rPr>
          <w:sz w:val="10"/>
          <w:szCs w:val="24"/>
        </w:rPr>
        <w:t xml:space="preserve">. First, China’s sovereignty over the South China Sea will completely resolve its ‘Malacca dilemma’, which has existed for many years. China’s sovereignty over the South China Sea enables the People’s Liberation Army (PLA) to establish military bases over the </w:t>
      </w:r>
      <w:proofErr w:type="spellStart"/>
      <w:r w:rsidRPr="00F1064B">
        <w:rPr>
          <w:sz w:val="10"/>
          <w:szCs w:val="24"/>
        </w:rPr>
        <w:t>Paracels</w:t>
      </w:r>
      <w:proofErr w:type="spellEnd"/>
      <w:r w:rsidRPr="00F1064B">
        <w:rPr>
          <w:sz w:val="10"/>
          <w:szCs w:val="24"/>
        </w:rPr>
        <w:t xml:space="preserve"> and </w:t>
      </w:r>
      <w:proofErr w:type="spellStart"/>
      <w:r w:rsidRPr="00F1064B">
        <w:rPr>
          <w:sz w:val="10"/>
          <w:szCs w:val="24"/>
        </w:rPr>
        <w:t>Spratlys</w:t>
      </w:r>
      <w:proofErr w:type="spellEnd"/>
      <w:r w:rsidRPr="00F1064B">
        <w:rPr>
          <w:sz w:val="10"/>
          <w:szCs w:val="24"/>
        </w:rPr>
        <w:t xml:space="preserve"> as the strategic spots safeguarding its trade and energy routes through the Strait of Malacca. Apart from </w:t>
      </w:r>
      <w:proofErr w:type="spellStart"/>
      <w:r w:rsidRPr="00F1064B">
        <w:rPr>
          <w:sz w:val="10"/>
          <w:szCs w:val="24"/>
        </w:rPr>
        <w:t>Yulin</w:t>
      </w:r>
      <w:proofErr w:type="spellEnd"/>
      <w:r w:rsidRPr="00F1064B">
        <w:rPr>
          <w:sz w:val="10"/>
          <w:szCs w:val="24"/>
        </w:rPr>
        <w:t xml:space="preserve"> naval base located near the South China Sea, the PLA established a massive new naval base in Hainan Island in 2013 for its nuclear submarines and second aircraft carrier. And the PLA’s two naval bases in the South China Sea can provide any necessary military and maritime support for advancing and defending its strategic interests in the area. Secondly, the deployment of China’s naval and air for</w:t>
      </w:r>
      <w:r w:rsidRPr="00996DD7">
        <w:rPr>
          <w:sz w:val="10"/>
          <w:szCs w:val="24"/>
        </w:rPr>
        <w:t xml:space="preserve">ces on islands and in waters of the South China Sea will be of importance for advancing and defending its strategic interests in the surrounding region: (1) effectively fortifying its trade and energy-route security in the South China Sea; (2) significantly offsetting any potential threat to its sea-route security, mainly from the US Navy presence in the Strait of Malacca; and (3) solidly protecting any further action to explore oil and gas resources, undertake maritime patrols and assert its sovereignty over the South China Sea. According to a report in the New York Times, China has, as of June 2015, rapidly built seven artificial islands over the disputed </w:t>
      </w:r>
      <w:proofErr w:type="spellStart"/>
      <w:r w:rsidRPr="00996DD7">
        <w:rPr>
          <w:sz w:val="10"/>
          <w:szCs w:val="24"/>
        </w:rPr>
        <w:t>Spratlys</w:t>
      </w:r>
      <w:proofErr w:type="spellEnd"/>
      <w:r w:rsidRPr="00996DD7">
        <w:rPr>
          <w:sz w:val="10"/>
          <w:szCs w:val="24"/>
        </w:rPr>
        <w:t xml:space="preserve"> in the space of 18 months, accounting for over 2000 acres in size, as large as 1,500 football fields. In addition, China has built airstrips, ports, helipads and other infrastructures in the artificial islands and will make them new strategic points for protecting its sea-route security and asserting its sovereignty over the disputed South China Sea.</w:t>
      </w:r>
    </w:p>
    <w:p w:rsidR="002705E5" w:rsidRDefault="002705E5" w:rsidP="002705E5">
      <w:pPr>
        <w:pStyle w:val="Heading3"/>
      </w:pPr>
      <w:r>
        <w:t>Taiwan Conflict</w:t>
      </w:r>
    </w:p>
    <w:p w:rsidR="002705E5" w:rsidRDefault="002705E5" w:rsidP="002705E5">
      <w:pPr>
        <w:pStyle w:val="Heading4"/>
      </w:pPr>
      <w:r>
        <w:t xml:space="preserve">Military reforms turn Taiwan conflict—puts the situation on a </w:t>
      </w:r>
      <w:r>
        <w:rPr>
          <w:u w:val="single"/>
        </w:rPr>
        <w:t>hair trigger</w:t>
      </w:r>
      <w:r>
        <w:t xml:space="preserve"> </w:t>
      </w:r>
    </w:p>
    <w:p w:rsidR="002705E5" w:rsidRPr="0035264C" w:rsidRDefault="002705E5" w:rsidP="002705E5">
      <w:pPr>
        <w:rPr>
          <w:rStyle w:val="Style13ptBold"/>
          <w:b w:val="0"/>
        </w:rPr>
      </w:pPr>
      <w:r>
        <w:rPr>
          <w:rStyle w:val="Style13ptBold"/>
        </w:rPr>
        <w:t xml:space="preserve">Saunders and </w:t>
      </w:r>
      <w:proofErr w:type="spellStart"/>
      <w:r>
        <w:rPr>
          <w:rStyle w:val="Style13ptBold"/>
        </w:rPr>
        <w:t>Wuthnow</w:t>
      </w:r>
      <w:proofErr w:type="spellEnd"/>
      <w:r>
        <w:rPr>
          <w:rStyle w:val="Style13ptBold"/>
        </w:rPr>
        <w:t xml:space="preserve"> 5/19</w:t>
      </w:r>
      <w:r>
        <w:rPr>
          <w:rStyle w:val="Style13ptBold"/>
          <w:b w:val="0"/>
        </w:rPr>
        <w:t xml:space="preserve">—Phillip C., director at the center for study of Chinese military affairs at the U.S. National Defense University and Joel, research fellow at CSCMA, National Bureau of Asian Research, “What do China’s Military Reforms Mean for Taiwan?” 5/19/16, </w:t>
      </w:r>
      <w:r w:rsidRPr="0035264C">
        <w:rPr>
          <w:rStyle w:val="Style13ptBold"/>
          <w:b w:val="0"/>
        </w:rPr>
        <w:t>http://www.nbr.org/research/activity.aspx?id=692</w:t>
      </w:r>
      <w:r>
        <w:rPr>
          <w:rStyle w:val="Style13ptBold"/>
          <w:b w:val="0"/>
        </w:rPr>
        <w:t>//NF</w:t>
      </w:r>
    </w:p>
    <w:p w:rsidR="002705E5" w:rsidRDefault="002705E5" w:rsidP="002705E5">
      <w:pPr>
        <w:rPr>
          <w:sz w:val="14"/>
        </w:rPr>
      </w:pPr>
      <w:r w:rsidRPr="0035264C">
        <w:rPr>
          <w:rStyle w:val="StyleUnderline"/>
        </w:rPr>
        <w:t>What does</w:t>
      </w:r>
      <w:r w:rsidRPr="0035264C">
        <w:rPr>
          <w:sz w:val="14"/>
        </w:rPr>
        <w:t xml:space="preserve"> all </w:t>
      </w:r>
      <w:r w:rsidRPr="0035264C">
        <w:rPr>
          <w:rStyle w:val="StyleUnderline"/>
        </w:rPr>
        <w:t>this mean for Taiwan’s security</w:t>
      </w:r>
      <w:r w:rsidRPr="0035264C">
        <w:rPr>
          <w:sz w:val="14"/>
        </w:rPr>
        <w:t xml:space="preserve">? There are several possible implications. First is that in the near term the PLA is likely to face a degree of organizational disruption as new lines of authority are clarified, new leaders take their positions, and rank-and-file personnel seek to understand where they stand in the new organizational chart and what their roles will be. An added source of organizational stress will be a concurrent downsizing of the PLA—in which the Chinese military is slated to decrease from 2.3 million to 2 million service members by late 2017. As a result, the PLA will be focused inward for the next few years, reducing its ability to fight a major war. Second, </w:t>
      </w:r>
      <w:r w:rsidRPr="0035264C">
        <w:rPr>
          <w:rStyle w:val="StyleUnderline"/>
        </w:rPr>
        <w:t>over the longer term the PLA could build a more robust ability to conduct joint operations in multiple domains</w:t>
      </w:r>
      <w:r w:rsidRPr="0035264C">
        <w:rPr>
          <w:sz w:val="14"/>
        </w:rPr>
        <w:t xml:space="preserve">. The theater commands, in particular, will likely focus on joint training related to threats in their particular areas of responsibility. </w:t>
      </w:r>
      <w:r w:rsidRPr="0035264C">
        <w:rPr>
          <w:rStyle w:val="StyleUnderline"/>
        </w:rPr>
        <w:t>Regarding Taiwan, the Eastern Theater Command</w:t>
      </w:r>
      <w:r w:rsidRPr="0035264C">
        <w:rPr>
          <w:sz w:val="14"/>
        </w:rPr>
        <w:t xml:space="preserve">, based in Nanjing, </w:t>
      </w:r>
      <w:r w:rsidRPr="0035264C">
        <w:rPr>
          <w:rStyle w:val="StyleUnderline"/>
        </w:rPr>
        <w:t xml:space="preserve">will be responsible for planning and operations related to a Taiwan contingency. </w:t>
      </w:r>
      <w:r w:rsidRPr="0035264C">
        <w:rPr>
          <w:sz w:val="14"/>
        </w:rPr>
        <w:t xml:space="preserve">Theater commanders </w:t>
      </w:r>
      <w:r w:rsidRPr="0035264C">
        <w:rPr>
          <w:rStyle w:val="StyleUnderline"/>
        </w:rPr>
        <w:t>will be able to integrate units from the army, navy, air force, and conventional missile force into joint training and operations</w:t>
      </w:r>
      <w:r w:rsidRPr="0035264C">
        <w:rPr>
          <w:sz w:val="14"/>
        </w:rPr>
        <w:t xml:space="preserve">. The Eastern Theater commander could also probably draw on more support from the Strategic Support Force, which will be critical in pursuing operations in nontraditional domains of warfare such as space and cyber. The </w:t>
      </w:r>
      <w:r w:rsidRPr="0035264C">
        <w:rPr>
          <w:rStyle w:val="StyleUnderline"/>
        </w:rPr>
        <w:t>result</w:t>
      </w:r>
      <w:r w:rsidRPr="0035264C">
        <w:rPr>
          <w:sz w:val="14"/>
        </w:rPr>
        <w:t xml:space="preserve"> could be </w:t>
      </w:r>
      <w:r w:rsidRPr="0035264C">
        <w:rPr>
          <w:rStyle w:val="Emphasis"/>
        </w:rPr>
        <w:t>a better-trained joint force that will pose an even greater threat to Taiwan’s security</w:t>
      </w:r>
      <w:r w:rsidRPr="0035264C">
        <w:rPr>
          <w:sz w:val="14"/>
        </w:rPr>
        <w:t xml:space="preserve">. Third, </w:t>
      </w:r>
      <w:r w:rsidRPr="0035264C">
        <w:rPr>
          <w:rStyle w:val="StyleUnderline"/>
        </w:rPr>
        <w:t xml:space="preserve">the PLA is working to create new and better-trained leaders responsible for developing doctrine and conducting training and operations </w:t>
      </w:r>
      <w:r w:rsidRPr="0035264C">
        <w:rPr>
          <w:rStyle w:val="Emphasis"/>
        </w:rPr>
        <w:t>relevant to a Taiwan contingency.</w:t>
      </w:r>
      <w:r w:rsidRPr="0035264C">
        <w:rPr>
          <w:rStyle w:val="StyleUnderline"/>
        </w:rPr>
        <w:t xml:space="preserve"> </w:t>
      </w:r>
      <w:r w:rsidRPr="0035264C">
        <w:rPr>
          <w:sz w:val="14"/>
        </w:rPr>
        <w:t xml:space="preserve">The PLA is already instituting professional military education reforms to complement its organizational restructuring, including a new curriculum focused on joint command at the PLA National Defense University. [3] New commanders will also rotate into key positions at both the CMC and theater levels. Some of these could be senior officers from the navy and air force, which would bring valuable new perspectives as the PLA seeks to build a more joint force. Moreover, </w:t>
      </w:r>
      <w:r w:rsidRPr="0035264C">
        <w:rPr>
          <w:rStyle w:val="StyleUnderline"/>
        </w:rPr>
        <w:t>the PLA will probably continue a tradition of sending its best and brightest officers to the theater responsible for Taiwan</w:t>
      </w:r>
      <w:r w:rsidRPr="0035264C">
        <w:rPr>
          <w:sz w:val="14"/>
        </w:rPr>
        <w:t xml:space="preserve">. Fourth, the </w:t>
      </w:r>
      <w:r w:rsidRPr="0035264C">
        <w:rPr>
          <w:rStyle w:val="Emphasis"/>
        </w:rPr>
        <w:t>Chinese military will continue to allocate its most advanced equipment to the Eastern Theater Command</w:t>
      </w:r>
      <w:r w:rsidRPr="0035264C">
        <w:rPr>
          <w:sz w:val="14"/>
        </w:rPr>
        <w:t xml:space="preserve">, just as it sent its most capable hardware to the preceding Nanjing Military Region. The </w:t>
      </w:r>
      <w:r w:rsidRPr="0035264C">
        <w:rPr>
          <w:rStyle w:val="Emphasis"/>
        </w:rPr>
        <w:t>reforms could facilitate development of more advanced equipment</w:t>
      </w:r>
      <w:r w:rsidRPr="0035264C">
        <w:rPr>
          <w:rStyle w:val="StyleUnderline"/>
        </w:rPr>
        <w:t>, such as long-range precision-strike systems,</w:t>
      </w:r>
      <w:r w:rsidRPr="0035264C">
        <w:rPr>
          <w:sz w:val="14"/>
        </w:rPr>
        <w:t xml:space="preserve"> by encouraging stronger civil-military cooperation in defense R&amp;D and by instituting procurement and acquisition reforms. According to press reports, the Strategic Support Force will play a role in developing advanced capabilities. This </w:t>
      </w:r>
      <w:r w:rsidRPr="0035264C">
        <w:rPr>
          <w:rStyle w:val="Emphasis"/>
        </w:rPr>
        <w:t xml:space="preserve">could result in a PLA that is not only better trained but also better equipped to pursue operations in a Taiwan contingency. </w:t>
      </w:r>
      <w:r w:rsidRPr="0035264C">
        <w:rPr>
          <w:sz w:val="14"/>
        </w:rPr>
        <w:t xml:space="preserve">Nevertheless, several obstacles could inhibit the PLA’s ability to develop into a more credible joint force. First is that, at least for the next few years, the PLA will continue to be an organization dominated by the ground forces, with most key positions filled by army officers. This could inhibit the emergence of a true joint mentality within the PLA. Second, </w:t>
      </w:r>
      <w:proofErr w:type="spellStart"/>
      <w:r w:rsidRPr="0035264C">
        <w:rPr>
          <w:sz w:val="14"/>
        </w:rPr>
        <w:t>interservice</w:t>
      </w:r>
      <w:proofErr w:type="spellEnd"/>
      <w:r w:rsidRPr="0035264C">
        <w:rPr>
          <w:sz w:val="14"/>
        </w:rPr>
        <w:t xml:space="preserve"> rivalry could pose issues as each service attempts to demonstrate and maintain its unique advantages. This might be particularly problematic in an increasingly budget-constrained environment. Third, the PLA’s lack of combat experience (having not fought a major war since 1979) means that it will not enjoy the advantage of testing its organization, doctrine, and equipment under real combat conditions. In sum, th</w:t>
      </w:r>
      <w:r w:rsidRPr="0035264C">
        <w:rPr>
          <w:rStyle w:val="StyleUnderline"/>
        </w:rPr>
        <w:t>e PLA’s organizational reforms are clearly intended to allow China to field a stronger joint force capable of effectively conducting operations across the range of possible contingencies, including those related to Taiwan</w:t>
      </w:r>
      <w:r w:rsidRPr="0035264C">
        <w:rPr>
          <w:sz w:val="14"/>
        </w:rPr>
        <w:t xml:space="preserve">. [4] If all goes according to plan, </w:t>
      </w:r>
      <w:r w:rsidRPr="0035264C">
        <w:rPr>
          <w:rStyle w:val="Emphasis"/>
        </w:rPr>
        <w:t>Taipei could face an adversary that is not only better organized, trained, and equipped but also more confident in its ability to fight and win wars</w:t>
      </w:r>
      <w:r w:rsidRPr="0035264C">
        <w:rPr>
          <w:sz w:val="14"/>
        </w:rPr>
        <w:t xml:space="preserve"> under </w:t>
      </w:r>
      <w:proofErr w:type="spellStart"/>
      <w:r w:rsidRPr="0035264C">
        <w:rPr>
          <w:sz w:val="14"/>
        </w:rPr>
        <w:t>informationized</w:t>
      </w:r>
      <w:proofErr w:type="spellEnd"/>
      <w:r w:rsidRPr="0035264C">
        <w:rPr>
          <w:sz w:val="14"/>
        </w:rPr>
        <w:t xml:space="preserve"> conditions. Nevertheless, as the U.S. military has found in the 30 years following Goldwater-Nichols, developing a capable joint force takes years of trial and error. Whether and how successfully the PLA will overcome its own obstacles remains to be seen.</w:t>
      </w:r>
    </w:p>
    <w:sectPr w:rsidR="002705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087" w:usb1="288F4000" w:usb2="00000016" w:usb3="00000000" w:csb0="00100009"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75"/>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50407768"/>
    <w:docVar w:name="VerbatimVersion" w:val="5.1"/>
  </w:docVars>
  <w:rsids>
    <w:rsidRoot w:val="00416029"/>
    <w:rsid w:val="000139A3"/>
    <w:rsid w:val="00087B02"/>
    <w:rsid w:val="00100833"/>
    <w:rsid w:val="00104529"/>
    <w:rsid w:val="00105942"/>
    <w:rsid w:val="00107396"/>
    <w:rsid w:val="00144A4C"/>
    <w:rsid w:val="00176AB0"/>
    <w:rsid w:val="00177B7D"/>
    <w:rsid w:val="0018322D"/>
    <w:rsid w:val="001B5776"/>
    <w:rsid w:val="001E527A"/>
    <w:rsid w:val="001F78CE"/>
    <w:rsid w:val="00251FC7"/>
    <w:rsid w:val="002705E5"/>
    <w:rsid w:val="002855A7"/>
    <w:rsid w:val="002B146A"/>
    <w:rsid w:val="002B5E17"/>
    <w:rsid w:val="00315690"/>
    <w:rsid w:val="00316B75"/>
    <w:rsid w:val="00325646"/>
    <w:rsid w:val="003460F2"/>
    <w:rsid w:val="00353EFD"/>
    <w:rsid w:val="0038158C"/>
    <w:rsid w:val="003902BA"/>
    <w:rsid w:val="003A09E2"/>
    <w:rsid w:val="003A24CB"/>
    <w:rsid w:val="00407037"/>
    <w:rsid w:val="00416029"/>
    <w:rsid w:val="004605D6"/>
    <w:rsid w:val="004822BC"/>
    <w:rsid w:val="004C60E8"/>
    <w:rsid w:val="004E3579"/>
    <w:rsid w:val="004E728B"/>
    <w:rsid w:val="004F39E0"/>
    <w:rsid w:val="00537BD5"/>
    <w:rsid w:val="0057268A"/>
    <w:rsid w:val="005D2912"/>
    <w:rsid w:val="006065BD"/>
    <w:rsid w:val="006428C3"/>
    <w:rsid w:val="00645FA9"/>
    <w:rsid w:val="00647866"/>
    <w:rsid w:val="006529AD"/>
    <w:rsid w:val="00665003"/>
    <w:rsid w:val="006A2AD0"/>
    <w:rsid w:val="006C2375"/>
    <w:rsid w:val="006D4ECC"/>
    <w:rsid w:val="00722258"/>
    <w:rsid w:val="007243E5"/>
    <w:rsid w:val="00766EA0"/>
    <w:rsid w:val="007A2226"/>
    <w:rsid w:val="007F5B66"/>
    <w:rsid w:val="00823A1C"/>
    <w:rsid w:val="00845B9D"/>
    <w:rsid w:val="00860984"/>
    <w:rsid w:val="00860C51"/>
    <w:rsid w:val="008B3ECB"/>
    <w:rsid w:val="008B4E85"/>
    <w:rsid w:val="008C1B2E"/>
    <w:rsid w:val="0091627E"/>
    <w:rsid w:val="00926E7A"/>
    <w:rsid w:val="0097032B"/>
    <w:rsid w:val="009D2EAD"/>
    <w:rsid w:val="009D54B2"/>
    <w:rsid w:val="009E1922"/>
    <w:rsid w:val="009F7ED2"/>
    <w:rsid w:val="00A93661"/>
    <w:rsid w:val="00A95652"/>
    <w:rsid w:val="00AC0AB8"/>
    <w:rsid w:val="00AD7823"/>
    <w:rsid w:val="00AE25CA"/>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46DB"/>
    <w:rsid w:val="00D6691E"/>
    <w:rsid w:val="00D71170"/>
    <w:rsid w:val="00D92A9E"/>
    <w:rsid w:val="00DA1C92"/>
    <w:rsid w:val="00DA25D4"/>
    <w:rsid w:val="00DA6538"/>
    <w:rsid w:val="00E15E75"/>
    <w:rsid w:val="00E42BE3"/>
    <w:rsid w:val="00E5262C"/>
    <w:rsid w:val="00EC5CDB"/>
    <w:rsid w:val="00EC7DC4"/>
    <w:rsid w:val="00ED30CF"/>
    <w:rsid w:val="00F176EF"/>
    <w:rsid w:val="00F45E10"/>
    <w:rsid w:val="00F6364A"/>
    <w:rsid w:val="00F8309D"/>
    <w:rsid w:val="00F9113A"/>
    <w:rsid w:val="00F91196"/>
    <w:rsid w:val="00FE2546"/>
    <w:rsid w:val="00FE771E"/>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4822BC"/>
    <w:rPr>
      <w:rFonts w:ascii="Georgia" w:hAnsi="Georgia"/>
      <w:sz w:val="16"/>
    </w:rPr>
  </w:style>
  <w:style w:type="paragraph" w:styleId="Heading1">
    <w:name w:val="heading 1"/>
    <w:aliases w:val="Pocket"/>
    <w:basedOn w:val="Normal"/>
    <w:next w:val="Normal"/>
    <w:link w:val="Heading1Char"/>
    <w:qFormat/>
    <w:rsid w:val="004822B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822B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822B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Heading 2 Char2 Char,Heading 2 Char1 Char Char,Ch,small space,nonunderlined,no read,No Spacing211,No Spacing12,No Spacing2111,No Spacing4,No Spacing11111,No Spacing5,No Spacing21,tag,Card,T,ta"/>
    <w:basedOn w:val="Normal"/>
    <w:next w:val="Normal"/>
    <w:link w:val="Heading4Char"/>
    <w:uiPriority w:val="3"/>
    <w:unhideWhenUsed/>
    <w:qFormat/>
    <w:rsid w:val="004822BC"/>
    <w:pPr>
      <w:keepNext/>
      <w:keepLines/>
      <w:spacing w:before="40" w:after="0"/>
      <w:outlineLvl w:val="3"/>
    </w:pPr>
    <w:rPr>
      <w:rFonts w:eastAsiaTheme="majorEastAsia" w:cstheme="majorBidi"/>
      <w:b/>
      <w:iCs/>
      <w:sz w:val="24"/>
    </w:rPr>
  </w:style>
  <w:style w:type="character" w:default="1" w:styleId="DefaultParagraphFont">
    <w:name w:val="Default Paragraph Font"/>
    <w:uiPriority w:val="1"/>
    <w:semiHidden/>
    <w:unhideWhenUsed/>
    <w:rsid w:val="004822B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822BC"/>
  </w:style>
  <w:style w:type="character" w:customStyle="1" w:styleId="Heading1Char">
    <w:name w:val="Heading 1 Char"/>
    <w:aliases w:val="Pocket Char"/>
    <w:basedOn w:val="DefaultParagraphFont"/>
    <w:link w:val="Heading1"/>
    <w:rsid w:val="004822BC"/>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4822BC"/>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4822BC"/>
    <w:rPr>
      <w:rFonts w:ascii="Georgia" w:eastAsiaTheme="majorEastAsia" w:hAnsi="Georgia" w:cstheme="majorBidi"/>
      <w:b/>
      <w:sz w:val="32"/>
      <w:szCs w:val="24"/>
      <w:u w:val="single"/>
    </w:rPr>
  </w:style>
  <w:style w:type="character" w:customStyle="1" w:styleId="Heading4Char">
    <w:name w:val="Heading 4 Char"/>
    <w:aliases w:val="Tag Char,Normal Tag Char,small text Char,Big card Char,body Char,heading 2 Char,Heading 2 Char2 Char Char,Heading 2 Char1 Char Char Char,Ch Char,small space Char,nonunderlined Char,no read Char,No Spacing211 Char,No Spacing12 Char,T Char"/>
    <w:basedOn w:val="DefaultParagraphFont"/>
    <w:link w:val="Heading4"/>
    <w:uiPriority w:val="3"/>
    <w:rsid w:val="004822BC"/>
    <w:rPr>
      <w:rFonts w:ascii="Georgia" w:eastAsiaTheme="majorEastAsia" w:hAnsi="Georgia" w:cstheme="majorBidi"/>
      <w:b/>
      <w:iCs/>
      <w:sz w:val="24"/>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
    <w:basedOn w:val="DefaultParagraphFont"/>
    <w:link w:val="Emphasis1"/>
    <w:uiPriority w:val="7"/>
    <w:qFormat/>
    <w:rsid w:val="004822BC"/>
    <w:rPr>
      <w:rFonts w:ascii="Georgia" w:hAnsi="Georgia"/>
      <w:b/>
      <w:i w:val="0"/>
      <w:iCs/>
      <w:sz w:val="24"/>
      <w:u w:val="single"/>
      <w:bdr w:val="none" w:sz="0" w:space="0" w:color="auto"/>
    </w:rPr>
  </w:style>
  <w:style w:type="character" w:customStyle="1" w:styleId="Style13ptBold">
    <w:name w:val="Style 13 pt Bold"/>
    <w:aliases w:val="Cite"/>
    <w:basedOn w:val="DefaultParagraphFont"/>
    <w:uiPriority w:val="5"/>
    <w:qFormat/>
    <w:rsid w:val="004822BC"/>
    <w:rPr>
      <w:b/>
      <w:bCs/>
      <w:sz w:val="24"/>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6"/>
    <w:qFormat/>
    <w:rsid w:val="004822BC"/>
    <w:rPr>
      <w:b w:val="0"/>
      <w:sz w:val="24"/>
      <w:u w:val="single"/>
    </w:rPr>
  </w:style>
  <w:style w:type="character" w:styleId="Hyperlink">
    <w:name w:val="Hyperlink"/>
    <w:basedOn w:val="DefaultParagraphFont"/>
    <w:uiPriority w:val="99"/>
    <w:semiHidden/>
    <w:unhideWhenUsed/>
    <w:rsid w:val="004822BC"/>
    <w:rPr>
      <w:color w:val="auto"/>
      <w:u w:val="none"/>
    </w:rPr>
  </w:style>
  <w:style w:type="character" w:styleId="FollowedHyperlink">
    <w:name w:val="FollowedHyperlink"/>
    <w:basedOn w:val="DefaultParagraphFont"/>
    <w:uiPriority w:val="99"/>
    <w:semiHidden/>
    <w:unhideWhenUsed/>
    <w:rsid w:val="004822BC"/>
    <w:rPr>
      <w:color w:val="auto"/>
      <w:u w:val="none"/>
    </w:rPr>
  </w:style>
  <w:style w:type="paragraph" w:customStyle="1" w:styleId="Emphasis1">
    <w:name w:val="Emphasis1"/>
    <w:basedOn w:val="Normal"/>
    <w:link w:val="Emphasis"/>
    <w:autoRedefine/>
    <w:uiPriority w:val="7"/>
    <w:qFormat/>
    <w:rsid w:val="00416029"/>
    <w:pPr>
      <w:pBdr>
        <w:top w:val="single" w:sz="4" w:space="1" w:color="auto"/>
        <w:left w:val="single" w:sz="4" w:space="4" w:color="auto"/>
        <w:bottom w:val="single" w:sz="4" w:space="1" w:color="auto"/>
        <w:right w:val="single" w:sz="4" w:space="4" w:color="auto"/>
      </w:pBdr>
      <w:ind w:left="720"/>
      <w:jc w:val="both"/>
    </w:pPr>
    <w:rPr>
      <w:b/>
      <w:iCs/>
      <w:sz w:val="24"/>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4822BC"/>
    <w:rPr>
      <w:rFonts w:ascii="Georgia" w:hAnsi="Georgia"/>
      <w:sz w:val="16"/>
    </w:rPr>
  </w:style>
  <w:style w:type="paragraph" w:styleId="Heading1">
    <w:name w:val="heading 1"/>
    <w:aliases w:val="Pocket"/>
    <w:basedOn w:val="Normal"/>
    <w:next w:val="Normal"/>
    <w:link w:val="Heading1Char"/>
    <w:qFormat/>
    <w:rsid w:val="004822B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822B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822B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Heading 2 Char2 Char,Heading 2 Char1 Char Char,Ch,small space,nonunderlined,no read,No Spacing211,No Spacing12,No Spacing2111,No Spacing4,No Spacing11111,No Spacing5,No Spacing21,tag,Card,T,ta"/>
    <w:basedOn w:val="Normal"/>
    <w:next w:val="Normal"/>
    <w:link w:val="Heading4Char"/>
    <w:uiPriority w:val="3"/>
    <w:unhideWhenUsed/>
    <w:qFormat/>
    <w:rsid w:val="004822BC"/>
    <w:pPr>
      <w:keepNext/>
      <w:keepLines/>
      <w:spacing w:before="40" w:after="0"/>
      <w:outlineLvl w:val="3"/>
    </w:pPr>
    <w:rPr>
      <w:rFonts w:eastAsiaTheme="majorEastAsia" w:cstheme="majorBidi"/>
      <w:b/>
      <w:iCs/>
      <w:sz w:val="24"/>
    </w:rPr>
  </w:style>
  <w:style w:type="character" w:default="1" w:styleId="DefaultParagraphFont">
    <w:name w:val="Default Paragraph Font"/>
    <w:uiPriority w:val="1"/>
    <w:semiHidden/>
    <w:unhideWhenUsed/>
    <w:rsid w:val="004822B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822BC"/>
  </w:style>
  <w:style w:type="character" w:customStyle="1" w:styleId="Heading1Char">
    <w:name w:val="Heading 1 Char"/>
    <w:aliases w:val="Pocket Char"/>
    <w:basedOn w:val="DefaultParagraphFont"/>
    <w:link w:val="Heading1"/>
    <w:rsid w:val="004822BC"/>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4822BC"/>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4822BC"/>
    <w:rPr>
      <w:rFonts w:ascii="Georgia" w:eastAsiaTheme="majorEastAsia" w:hAnsi="Georgia" w:cstheme="majorBidi"/>
      <w:b/>
      <w:sz w:val="32"/>
      <w:szCs w:val="24"/>
      <w:u w:val="single"/>
    </w:rPr>
  </w:style>
  <w:style w:type="character" w:customStyle="1" w:styleId="Heading4Char">
    <w:name w:val="Heading 4 Char"/>
    <w:aliases w:val="Tag Char,Normal Tag Char,small text Char,Big card Char,body Char,heading 2 Char,Heading 2 Char2 Char Char,Heading 2 Char1 Char Char Char,Ch Char,small space Char,nonunderlined Char,no read Char,No Spacing211 Char,No Spacing12 Char,T Char"/>
    <w:basedOn w:val="DefaultParagraphFont"/>
    <w:link w:val="Heading4"/>
    <w:uiPriority w:val="3"/>
    <w:rsid w:val="004822BC"/>
    <w:rPr>
      <w:rFonts w:ascii="Georgia" w:eastAsiaTheme="majorEastAsia" w:hAnsi="Georgia" w:cstheme="majorBidi"/>
      <w:b/>
      <w:iCs/>
      <w:sz w:val="24"/>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
    <w:basedOn w:val="DefaultParagraphFont"/>
    <w:link w:val="Emphasis1"/>
    <w:uiPriority w:val="7"/>
    <w:qFormat/>
    <w:rsid w:val="004822BC"/>
    <w:rPr>
      <w:rFonts w:ascii="Georgia" w:hAnsi="Georgia"/>
      <w:b/>
      <w:i w:val="0"/>
      <w:iCs/>
      <w:sz w:val="24"/>
      <w:u w:val="single"/>
      <w:bdr w:val="none" w:sz="0" w:space="0" w:color="auto"/>
    </w:rPr>
  </w:style>
  <w:style w:type="character" w:customStyle="1" w:styleId="Style13ptBold">
    <w:name w:val="Style 13 pt Bold"/>
    <w:aliases w:val="Cite"/>
    <w:basedOn w:val="DefaultParagraphFont"/>
    <w:uiPriority w:val="5"/>
    <w:qFormat/>
    <w:rsid w:val="004822BC"/>
    <w:rPr>
      <w:b/>
      <w:bCs/>
      <w:sz w:val="24"/>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6"/>
    <w:qFormat/>
    <w:rsid w:val="004822BC"/>
    <w:rPr>
      <w:b w:val="0"/>
      <w:sz w:val="24"/>
      <w:u w:val="single"/>
    </w:rPr>
  </w:style>
  <w:style w:type="character" w:styleId="Hyperlink">
    <w:name w:val="Hyperlink"/>
    <w:basedOn w:val="DefaultParagraphFont"/>
    <w:uiPriority w:val="99"/>
    <w:semiHidden/>
    <w:unhideWhenUsed/>
    <w:rsid w:val="004822BC"/>
    <w:rPr>
      <w:color w:val="auto"/>
      <w:u w:val="none"/>
    </w:rPr>
  </w:style>
  <w:style w:type="character" w:styleId="FollowedHyperlink">
    <w:name w:val="FollowedHyperlink"/>
    <w:basedOn w:val="DefaultParagraphFont"/>
    <w:uiPriority w:val="99"/>
    <w:semiHidden/>
    <w:unhideWhenUsed/>
    <w:rsid w:val="004822BC"/>
    <w:rPr>
      <w:color w:val="auto"/>
      <w:u w:val="none"/>
    </w:rPr>
  </w:style>
  <w:style w:type="paragraph" w:customStyle="1" w:styleId="Emphasis1">
    <w:name w:val="Emphasis1"/>
    <w:basedOn w:val="Normal"/>
    <w:link w:val="Emphasis"/>
    <w:autoRedefine/>
    <w:uiPriority w:val="7"/>
    <w:qFormat/>
    <w:rsid w:val="00416029"/>
    <w:pPr>
      <w:pBdr>
        <w:top w:val="single" w:sz="4" w:space="1" w:color="auto"/>
        <w:left w:val="single" w:sz="4" w:space="4" w:color="auto"/>
        <w:bottom w:val="single" w:sz="4" w:space="1" w:color="auto"/>
        <w:right w:val="single" w:sz="4" w:space="4" w:color="auto"/>
      </w:pBdr>
      <w:ind w:left="720"/>
      <w:jc w:val="both"/>
    </w:pPr>
    <w:rPr>
      <w:b/>
      <w:iCs/>
      <w:sz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voss_000\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1DCBA8-36D3-47ED-B0F9-DDD4EF4391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10</Pages>
  <Words>19157</Words>
  <Characters>109199</Characters>
  <Application>Microsoft Office Word</Application>
  <DocSecurity>0</DocSecurity>
  <Lines>909</Lines>
  <Paragraphs>256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128100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Steve Lowe</dc:creator>
  <cp:keywords>5.1.1</cp:keywords>
  <cp:lastModifiedBy>jvoss1223@gmail.com</cp:lastModifiedBy>
  <cp:revision>2</cp:revision>
  <dcterms:created xsi:type="dcterms:W3CDTF">2016-07-21T15:42:00Z</dcterms:created>
  <dcterms:modified xsi:type="dcterms:W3CDTF">2016-07-21T15:42:00Z</dcterms:modified>
</cp:coreProperties>
</file>