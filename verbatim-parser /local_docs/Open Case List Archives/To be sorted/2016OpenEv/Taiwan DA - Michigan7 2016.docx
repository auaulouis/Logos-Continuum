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77B781" w14:textId="7CF9A465" w:rsidR="005F7EE6" w:rsidRPr="005F7EE6" w:rsidRDefault="005F7EE6" w:rsidP="008C688F">
      <w:pPr>
        <w:pStyle w:val="Heading1"/>
      </w:pPr>
      <w:r w:rsidRPr="005F7EE6">
        <w:t>Taiwan DA</w:t>
      </w:r>
      <w:r w:rsidR="00DE635D">
        <w:t xml:space="preserve"> – FFRVS – Wave 2</w:t>
      </w:r>
    </w:p>
    <w:p w14:paraId="3FC7B996" w14:textId="1E566781" w:rsidR="005F7EE6" w:rsidRPr="005F7EE6" w:rsidRDefault="005F7EE6" w:rsidP="00BE19DE">
      <w:pPr>
        <w:pStyle w:val="Heading3"/>
        <w:ind w:firstLine="720"/>
      </w:pPr>
      <w:r w:rsidRPr="005F7EE6">
        <w:lastRenderedPageBreak/>
        <w:t xml:space="preserve">1NC </w:t>
      </w:r>
    </w:p>
    <w:p w14:paraId="6C2794A5" w14:textId="77777777" w:rsidR="005F7EE6" w:rsidRPr="005F7EE6" w:rsidRDefault="005F7EE6" w:rsidP="005F7EE6">
      <w:pPr>
        <w:pStyle w:val="Heading4"/>
      </w:pPr>
      <w:r w:rsidRPr="005F7EE6">
        <w:t>The plan rolls back our protections of Taiwan, opening the door for Chinese invasion</w:t>
      </w:r>
    </w:p>
    <w:p w14:paraId="457E6006" w14:textId="77777777" w:rsidR="005F7EE6" w:rsidRPr="005F7EE6" w:rsidRDefault="005F7EE6" w:rsidP="005F7EE6">
      <w:r w:rsidRPr="005F7EE6">
        <w:rPr>
          <w:rStyle w:val="Style13ptBold"/>
        </w:rPr>
        <w:t>Torsvoll 15</w:t>
      </w:r>
      <w:r w:rsidRPr="005F7EE6">
        <w:t>-M.A. Law and Diplomacy, The Fletcher School of Law and Diplomacy, Tufts University</w:t>
      </w:r>
      <w:r w:rsidRPr="005F7EE6">
        <w:br/>
        <w:t>Eirik, “China's Anti-Access Challenge and America's Air-Sea Battle Response,” http://www.isn.ethz.ch/Digital-Library/Articles/Detail/?lng=en&amp;id=188445</w:t>
      </w:r>
    </w:p>
    <w:p w14:paraId="1C36972E" w14:textId="77777777" w:rsidR="005F7EE6" w:rsidRPr="005F7EE6" w:rsidRDefault="005F7EE6" w:rsidP="005F7EE6">
      <w:pPr>
        <w:rPr>
          <w:sz w:val="16"/>
        </w:rPr>
      </w:pPr>
      <w:r w:rsidRPr="005F7EE6">
        <w:t>The novelty of</w:t>
      </w:r>
      <w:r w:rsidRPr="005F7EE6">
        <w:rPr>
          <w:rStyle w:val="StyleUnderline"/>
        </w:rPr>
        <w:t xml:space="preserve"> today’s A2/AD measures</w:t>
      </w:r>
      <w:r w:rsidRPr="005F7EE6">
        <w:rPr>
          <w:sz w:val="16"/>
        </w:rPr>
        <w:t xml:space="preserve">, however, </w:t>
      </w:r>
      <w:r w:rsidRPr="005F7EE6">
        <w:rPr>
          <w:rStyle w:val="StyleUnderline"/>
        </w:rPr>
        <w:t>is</w:t>
      </w:r>
      <w:r w:rsidRPr="005F7EE6">
        <w:rPr>
          <w:sz w:val="16"/>
        </w:rPr>
        <w:t xml:space="preserve"> in the power of </w:t>
      </w:r>
      <w:r w:rsidRPr="005F7EE6">
        <w:rPr>
          <w:rStyle w:val="StyleUnderline"/>
        </w:rPr>
        <w:t>technology, which has made missile capabilities much more potent and accessible</w:t>
      </w:r>
      <w:r w:rsidRPr="005F7EE6">
        <w:rPr>
          <w:sz w:val="16"/>
        </w:rPr>
        <w:t xml:space="preserve">. China now has the ability to target U.S. bases and forces beyond ranges of a thousand nautical miles. Its missile capabilities include advanced cruise, ballistic, air-to-air, and surface-to-air missiles, with greater precision and range than previously possible. </w:t>
      </w:r>
      <w:r w:rsidRPr="005F7EE6">
        <w:rPr>
          <w:rStyle w:val="StyleUnderline"/>
        </w:rPr>
        <w:t>When this capability is coupled with existing and expanding military power</w:t>
      </w:r>
      <w:r w:rsidRPr="005F7EE6">
        <w:rPr>
          <w:sz w:val="16"/>
        </w:rPr>
        <w:t xml:space="preserve">, such as modern submarines, fighter jets, and minelayers, </w:t>
      </w:r>
      <w:r w:rsidRPr="005F7EE6">
        <w:rPr>
          <w:rStyle w:val="StyleUnderline"/>
        </w:rPr>
        <w:t>it becomes a dangerous picture for any U.S. commander attempting to operate near or within China’s maritime periphery. The development has turned the offense-defense balance decidedly in the favor of the latter</w:t>
      </w:r>
      <w:r w:rsidRPr="005F7EE6">
        <w:rPr>
          <w:sz w:val="16"/>
        </w:rPr>
        <w:t xml:space="preserve">. </w:t>
      </w:r>
      <w:r w:rsidRPr="005F7EE6">
        <w:t>The reach and effectiveness of China’s missiles is significant, because much of the U.S. force projection in the region is reliant on bases and access to the maritime commons</w:t>
      </w:r>
      <w:r w:rsidRPr="005F7EE6">
        <w:rPr>
          <w:rStyle w:val="StyleUnderline"/>
        </w:rPr>
        <w:t>.</w:t>
      </w:r>
      <w:r w:rsidRPr="005F7EE6">
        <w:t xml:space="preserve"> When this is put at risk, decision-makers in Washington must make a much tougher call on whether to deploy U.S. forces</w:t>
      </w:r>
      <w:r w:rsidRPr="005F7EE6">
        <w:rPr>
          <w:sz w:val="16"/>
        </w:rPr>
        <w:t xml:space="preserve"> in a given situation. </w:t>
      </w:r>
      <w:r w:rsidRPr="005F7EE6">
        <w:rPr>
          <w:rStyle w:val="StyleUnderline"/>
        </w:rPr>
        <w:t>The calculus is worsened</w:t>
      </w:r>
      <w:r w:rsidRPr="005F7EE6">
        <w:rPr>
          <w:sz w:val="16"/>
        </w:rPr>
        <w:t xml:space="preserve"> further </w:t>
      </w:r>
      <w:r w:rsidRPr="005F7EE6">
        <w:rPr>
          <w:rStyle w:val="StyleUnderline"/>
        </w:rPr>
        <w:t>by the fact that U.S. forces are operating far from home</w:t>
      </w:r>
      <w:r w:rsidRPr="005F7EE6">
        <w:rPr>
          <w:sz w:val="16"/>
        </w:rPr>
        <w:t xml:space="preserve">, being </w:t>
      </w:r>
      <w:r w:rsidRPr="005F7EE6">
        <w:rPr>
          <w:rStyle w:val="StyleUnderline"/>
        </w:rPr>
        <w:t>reliant on a long logistical chain, while China would be operating in its own backyard. Beijing is</w:t>
      </w:r>
      <w:r w:rsidRPr="005F7EE6">
        <w:rPr>
          <w:sz w:val="16"/>
        </w:rPr>
        <w:t xml:space="preserve"> thus </w:t>
      </w:r>
      <w:r w:rsidRPr="005F7EE6">
        <w:rPr>
          <w:rStyle w:val="StyleUnderline"/>
        </w:rPr>
        <w:t>exploiting a “home field advantage” as well as the cost-effectiveness of missile attacks against capital-intensive U.S. military assets</w:t>
      </w:r>
      <w:r w:rsidRPr="005F7EE6">
        <w:rPr>
          <w:sz w:val="16"/>
        </w:rPr>
        <w:t xml:space="preserve">. </w:t>
      </w:r>
      <w:r w:rsidRPr="005F7EE6">
        <w:rPr>
          <w:rStyle w:val="StyleUnderline"/>
        </w:rPr>
        <w:t>What is at stake is America’s ability to deter China from using</w:t>
      </w:r>
      <w:r w:rsidRPr="005F7EE6">
        <w:rPr>
          <w:sz w:val="16"/>
        </w:rPr>
        <w:t xml:space="preserve">, or threatening to use, </w:t>
      </w:r>
      <w:r w:rsidRPr="005F7EE6">
        <w:rPr>
          <w:rStyle w:val="StyleUnderline"/>
        </w:rPr>
        <w:t>force against its neighbors in the region</w:t>
      </w:r>
      <w:r w:rsidRPr="005F7EE6">
        <w:rPr>
          <w:sz w:val="16"/>
        </w:rPr>
        <w:t xml:space="preserve">. </w:t>
      </w:r>
      <w:r w:rsidRPr="005F7EE6">
        <w:rPr>
          <w:rStyle w:val="Emphasis"/>
        </w:rPr>
        <w:t xml:space="preserve">A response to China’s A2/AD capabilities </w:t>
      </w:r>
      <w:r w:rsidRPr="005F7EE6">
        <w:rPr>
          <w:rStyle w:val="StyleUnderline"/>
        </w:rPr>
        <w:t>has</w:t>
      </w:r>
      <w:r w:rsidRPr="005F7EE6">
        <w:rPr>
          <w:sz w:val="16"/>
        </w:rPr>
        <w:t xml:space="preserve"> therefore </w:t>
      </w:r>
      <w:r w:rsidRPr="005F7EE6">
        <w:rPr>
          <w:rStyle w:val="StyleUnderline"/>
        </w:rPr>
        <w:t xml:space="preserve">been deemed crucial </w:t>
      </w:r>
      <w:r w:rsidRPr="005F7EE6">
        <w:t>i</w:t>
      </w:r>
      <w:r w:rsidRPr="005F7EE6">
        <w:rPr>
          <w:sz w:val="16"/>
        </w:rPr>
        <w:t xml:space="preserve">n Washington. Additionally, </w:t>
      </w:r>
      <w:r w:rsidRPr="005F7EE6">
        <w:rPr>
          <w:rStyle w:val="StyleUnderline"/>
        </w:rPr>
        <w:t>by being able to cast doubt over the U</w:t>
      </w:r>
      <w:r w:rsidRPr="005F7EE6">
        <w:rPr>
          <w:sz w:val="16"/>
        </w:rPr>
        <w:t xml:space="preserve">nited </w:t>
      </w:r>
      <w:r w:rsidRPr="005F7EE6">
        <w:rPr>
          <w:rStyle w:val="StyleUnderline"/>
        </w:rPr>
        <w:t>S</w:t>
      </w:r>
      <w:r w:rsidRPr="005F7EE6">
        <w:rPr>
          <w:sz w:val="16"/>
        </w:rPr>
        <w:t>tate</w:t>
      </w:r>
      <w:r w:rsidRPr="005F7EE6">
        <w:rPr>
          <w:rStyle w:val="StyleUnderline"/>
        </w:rPr>
        <w:t>s’ resolve and ability to intervene in a given situation, Beijing is strengthening its overall regional power. This allows China</w:t>
      </w:r>
      <w:r w:rsidRPr="005F7EE6">
        <w:rPr>
          <w:sz w:val="16"/>
        </w:rPr>
        <w:t xml:space="preserve"> greater </w:t>
      </w:r>
      <w:r w:rsidRPr="005F7EE6">
        <w:rPr>
          <w:rStyle w:val="StyleUnderline"/>
        </w:rPr>
        <w:t>flexibility in pursuing favorable outcomes to its strategic interests, including territorial disputes in the S</w:t>
      </w:r>
      <w:r w:rsidRPr="005F7EE6">
        <w:rPr>
          <w:sz w:val="16"/>
        </w:rPr>
        <w:t xml:space="preserve">outh </w:t>
      </w:r>
      <w:r w:rsidRPr="005F7EE6">
        <w:rPr>
          <w:rStyle w:val="StyleUnderline"/>
        </w:rPr>
        <w:t>C</w:t>
      </w:r>
      <w:r w:rsidRPr="005F7EE6">
        <w:rPr>
          <w:sz w:val="16"/>
        </w:rPr>
        <w:t xml:space="preserve">hina </w:t>
      </w:r>
      <w:r w:rsidRPr="005F7EE6">
        <w:rPr>
          <w:rStyle w:val="StyleUnderline"/>
        </w:rPr>
        <w:t>S</w:t>
      </w:r>
      <w:r w:rsidRPr="005F7EE6">
        <w:rPr>
          <w:sz w:val="16"/>
        </w:rPr>
        <w:t xml:space="preserve">ea and East China Sea, </w:t>
      </w:r>
      <w:r w:rsidRPr="005F7EE6">
        <w:rPr>
          <w:rStyle w:val="StyleUnderline"/>
        </w:rPr>
        <w:t xml:space="preserve">as well as </w:t>
      </w:r>
      <w:r w:rsidRPr="005F7EE6">
        <w:rPr>
          <w:rStyle w:val="Emphasis"/>
        </w:rPr>
        <w:t>changing the status of Taiwan</w:t>
      </w:r>
      <w:r w:rsidRPr="005F7EE6">
        <w:rPr>
          <w:rStyle w:val="StyleUnderline"/>
        </w:rPr>
        <w:t>. It could</w:t>
      </w:r>
      <w:r w:rsidRPr="005F7EE6">
        <w:rPr>
          <w:sz w:val="16"/>
        </w:rPr>
        <w:t xml:space="preserve"> also </w:t>
      </w:r>
      <w:r w:rsidRPr="005F7EE6">
        <w:rPr>
          <w:rStyle w:val="StyleUnderline"/>
        </w:rPr>
        <w:t>lead decision-makers in Beijing into thinking</w:t>
      </w:r>
      <w:r w:rsidRPr="005F7EE6">
        <w:rPr>
          <w:sz w:val="16"/>
        </w:rPr>
        <w:t xml:space="preserve"> </w:t>
      </w:r>
      <w:r w:rsidRPr="005F7EE6">
        <w:rPr>
          <w:rStyle w:val="StyleUnderline"/>
        </w:rPr>
        <w:t>that it had the upper hand in any conflict against the U</w:t>
      </w:r>
      <w:r w:rsidRPr="005F7EE6">
        <w:rPr>
          <w:sz w:val="16"/>
        </w:rPr>
        <w:t xml:space="preserve">nited </w:t>
      </w:r>
      <w:r w:rsidRPr="005F7EE6">
        <w:rPr>
          <w:rStyle w:val="StyleUnderline"/>
        </w:rPr>
        <w:t>S</w:t>
      </w:r>
      <w:r w:rsidRPr="005F7EE6">
        <w:rPr>
          <w:sz w:val="16"/>
        </w:rPr>
        <w:t xml:space="preserve">tates, </w:t>
      </w:r>
      <w:r w:rsidRPr="005F7EE6">
        <w:rPr>
          <w:rStyle w:val="StyleUnderline"/>
        </w:rPr>
        <w:t xml:space="preserve">and </w:t>
      </w:r>
      <w:r w:rsidRPr="005F7EE6">
        <w:rPr>
          <w:rStyle w:val="Emphasis"/>
        </w:rPr>
        <w:t>open up for adventurism</w:t>
      </w:r>
      <w:r w:rsidRPr="005F7EE6">
        <w:rPr>
          <w:rStyle w:val="StyleUnderline"/>
        </w:rPr>
        <w:t xml:space="preserve"> in new areas of China’s neighborhood</w:t>
      </w:r>
      <w:r w:rsidRPr="005F7EE6">
        <w:rPr>
          <w:sz w:val="16"/>
        </w:rPr>
        <w:t>.</w:t>
      </w:r>
    </w:p>
    <w:p w14:paraId="755280BF" w14:textId="77777777" w:rsidR="005F7EE6" w:rsidRPr="005F7EE6" w:rsidRDefault="005F7EE6" w:rsidP="005F7EE6">
      <w:pPr>
        <w:pStyle w:val="Heading4"/>
        <w:rPr>
          <w:rStyle w:val="Style13ptBold"/>
          <w:b/>
        </w:rPr>
      </w:pPr>
      <w:r w:rsidRPr="005F7EE6">
        <w:rPr>
          <w:rStyle w:val="Style13ptBold"/>
          <w:b/>
        </w:rPr>
        <w:t>China will use nukes to get their way and continue their expansion south – only the US can act as a check</w:t>
      </w:r>
    </w:p>
    <w:p w14:paraId="792212B3" w14:textId="77777777" w:rsidR="005F7EE6" w:rsidRPr="005F7EE6" w:rsidRDefault="005F7EE6" w:rsidP="005F7EE6">
      <w:r w:rsidRPr="005F7EE6">
        <w:rPr>
          <w:rStyle w:val="Style13ptBold"/>
        </w:rPr>
        <w:t>Lowther 2015</w:t>
      </w:r>
      <w:r w:rsidRPr="005F7EE6">
        <w:t xml:space="preserve"> -Director, School of Advanced Nuclear Deterrence Studies, Air Force Global Strike Command</w:t>
      </w:r>
      <w:r w:rsidRPr="005F7EE6">
        <w:br/>
        <w:t>Adam and Alex Littlefield [Prof at Feng Chia U], "Taiwan and the Prospects for War Between China and America," Aug 11, thediplomat.com/2015/08/taiwan-and-the-prospects-for-war-between-china-and-america/</w:t>
      </w:r>
    </w:p>
    <w:p w14:paraId="2B344BD9" w14:textId="77777777" w:rsidR="005F7EE6" w:rsidRPr="005F7EE6" w:rsidRDefault="005F7EE6" w:rsidP="005F7EE6">
      <w:pPr>
        <w:rPr>
          <w:rStyle w:val="StyleUnderline"/>
        </w:rPr>
      </w:pPr>
      <w:r w:rsidRPr="005F7EE6">
        <w:rPr>
          <w:rStyle w:val="StyleUnderline"/>
        </w:rPr>
        <w:t>China’s maritime land reclamation strategy for Southeast Asia pales in scope and significance with the historical and political value of Taiwan.</w:t>
      </w:r>
      <w:r w:rsidRPr="005F7EE6">
        <w:rPr>
          <w:sz w:val="16"/>
        </w:rPr>
        <w:t xml:space="preserve"> With Taiwan returned to its rightful place, the relevance to China of the U.S. military presence in Japan and South Korea is greatly diminished. </w:t>
      </w:r>
      <w:r w:rsidRPr="005F7EE6">
        <w:rPr>
          <w:rStyle w:val="StyleUnderline"/>
        </w:rPr>
        <w:t>China’s relationship with the Philippines</w:t>
      </w:r>
      <w:r w:rsidRPr="005F7EE6">
        <w:rPr>
          <w:sz w:val="16"/>
        </w:rPr>
        <w:t xml:space="preserve">, which lies just to the south of Taiwan, </w:t>
      </w:r>
      <w:r w:rsidRPr="005F7EE6">
        <w:rPr>
          <w:rStyle w:val="StyleUnderline"/>
        </w:rPr>
        <w:t>would also change dramatically.</w:t>
      </w:r>
      <w:r w:rsidRPr="005F7EE6">
        <w:rPr>
          <w:sz w:val="16"/>
        </w:rPr>
        <w:t xml:space="preserve"> Although China criticizes the United States for playing the role of global hegemon, it is actively seeking to supplant the United States in Asia so that it can play a similar role in the region. While Beijing may take a longer view toward geopolitical issues than Washington does, Chinese political leaders must still be responsive to a domestic audience that demands ever higher levels of prosperity. </w:t>
      </w:r>
      <w:r w:rsidRPr="005F7EE6">
        <w:rPr>
          <w:rStyle w:val="StyleUnderline"/>
        </w:rPr>
        <w:t>Central to China’s ability to guarantee that prosperity is the return of Taiwan, and control of the sea lines of commerce and communication upon which it relies.</w:t>
      </w:r>
      <w:r w:rsidRPr="005F7EE6">
        <w:rPr>
          <w:sz w:val="16"/>
        </w:rPr>
        <w:t xml:space="preserve"> Unfortunately</w:t>
      </w:r>
      <w:r w:rsidRPr="005F7EE6">
        <w:rPr>
          <w:rStyle w:val="StyleUnderline"/>
        </w:rPr>
        <w:t>, too many</w:t>
      </w:r>
      <w:r w:rsidRPr="005F7EE6">
        <w:rPr>
          <w:sz w:val="16"/>
        </w:rPr>
        <w:t xml:space="preserve"> Americans</w:t>
      </w:r>
      <w:r w:rsidRPr="005F7EE6">
        <w:rPr>
          <w:rStyle w:val="StyleUnderline"/>
        </w:rPr>
        <w:t xml:space="preserve"> underestimate</w:t>
      </w:r>
      <w:r w:rsidRPr="005F7EE6">
        <w:rPr>
          <w:sz w:val="16"/>
        </w:rPr>
        <w:t xml:space="preserve"> the importance of these core interests to China and the</w:t>
      </w:r>
      <w:r w:rsidRPr="005F7EE6">
        <w:rPr>
          <w:rStyle w:val="StyleUnderline"/>
        </w:rPr>
        <w:t xml:space="preserve"> lengths to which China will ultimately go in </w:t>
      </w:r>
      <w:r w:rsidRPr="005F7EE6">
        <w:rPr>
          <w:rStyle w:val="StyleUnderline"/>
        </w:rPr>
        <w:lastRenderedPageBreak/>
        <w:t>order to guarantee them</w:t>
      </w:r>
      <w:r w:rsidRPr="005F7EE6">
        <w:rPr>
          <w:sz w:val="16"/>
        </w:rPr>
        <w:t xml:space="preserve"> – </w:t>
      </w:r>
      <w:r w:rsidRPr="005F7EE6">
        <w:rPr>
          <w:rStyle w:val="Emphasis"/>
        </w:rPr>
        <w:t xml:space="preserve">even the use of nuclear weapons. </w:t>
      </w:r>
      <w:r w:rsidRPr="005F7EE6">
        <w:rPr>
          <w:rStyle w:val="StyleUnderline"/>
        </w:rPr>
        <w:t>Should China succeed it pushing the U</w:t>
      </w:r>
      <w:r w:rsidRPr="005F7EE6">
        <w:rPr>
          <w:sz w:val="16"/>
        </w:rPr>
        <w:t xml:space="preserve">nited </w:t>
      </w:r>
      <w:r w:rsidRPr="005F7EE6">
        <w:rPr>
          <w:rStyle w:val="StyleUnderline"/>
        </w:rPr>
        <w:t>S</w:t>
      </w:r>
      <w:r w:rsidRPr="005F7EE6">
        <w:rPr>
          <w:sz w:val="16"/>
        </w:rPr>
        <w:t xml:space="preserve">tates back, </w:t>
      </w:r>
      <w:r w:rsidRPr="005F7EE6">
        <w:rPr>
          <w:rStyle w:val="StyleUnderline"/>
        </w:rPr>
        <w:t xml:space="preserve">the PRC can deal with regional territorial disputes bilaterally and without U.S. involvement. </w:t>
      </w:r>
      <w:r w:rsidRPr="005F7EE6">
        <w:rPr>
          <w:sz w:val="16"/>
        </w:rPr>
        <w:t xml:space="preserve">After all, Washington invariably takes the non-Chinese side. China sees the U.S. as a direct competitor and obstacle to its geopolitical ambitions. As such it is preparing for the next step in a crisis that it will likely instigate, control, and conclude in the Taiwan Straits. China will likely use the election or statement of a pro-independence high-ranking official as the impetus for action. This is the same method it used when it fired missiles in the Straits in response to remarks by then-President Lee Teng-hui, ushering in the 1996 Taiwan Straits Crisis. The U.S. brought an end to the mainland’s antics when the U.S.S Nimitz and six additional ships sailed into the Straits. Despite the pro-China presidency of Ma Ying-jeou, </w:t>
      </w:r>
      <w:r w:rsidRPr="005F7EE6">
        <w:rPr>
          <w:rStyle w:val="StyleUnderline"/>
        </w:rPr>
        <w:t xml:space="preserve">China continues to expand its missile force targeting Taiwan and undertakes annual war games that simulate an attack on Taiwan. </w:t>
      </w:r>
      <w:r w:rsidRPr="005F7EE6">
        <w:rPr>
          <w:sz w:val="16"/>
        </w:rPr>
        <w:t xml:space="preserve">China has not forgotten the humiliation it faced in 1996 and will be certain no U.S. carrier groups have access to the Strait during the next crisis. The Second Artillery Corps’ nuclear capabilities exist to help secure the results China seeks when the U.S. is caught off-guard, overwhelmed, and forced to either escalate a crisis or capitulate. </w:t>
      </w:r>
      <w:r w:rsidRPr="005F7EE6">
        <w:rPr>
          <w:rStyle w:val="StyleUnderline"/>
        </w:rPr>
        <w:t>While the scenario described is certainly not inevitable</w:t>
      </w:r>
      <w:r w:rsidRPr="005F7EE6">
        <w:rPr>
          <w:sz w:val="16"/>
        </w:rPr>
        <w:t xml:space="preserve">, the fact than many American readers will see it as implausible if not impossible is an example of the mirror-imaging that often occurs when attempting to understand an adversary. China is not the United States nor do Chinese leaders think like their counterparts in the United States. Unless we give serious thought to possible scenarios where nuclear conflict could occur, </w:t>
      </w:r>
      <w:r w:rsidRPr="005F7EE6">
        <w:rPr>
          <w:rStyle w:val="StyleUnderline"/>
        </w:rPr>
        <w:t>the United States may be unprepared for a situation that escalates beyond its ability to prevent a catastrophe.</w:t>
      </w:r>
    </w:p>
    <w:p w14:paraId="30FE3870" w14:textId="18A03ACC" w:rsidR="005F7EE6" w:rsidRPr="005F7EE6" w:rsidRDefault="00127AD6" w:rsidP="005F7EE6">
      <w:pPr>
        <w:pStyle w:val="Heading4"/>
      </w:pPr>
      <w:r>
        <w:t xml:space="preserve">OR Taiwan survives by developing a deterrent </w:t>
      </w:r>
    </w:p>
    <w:p w14:paraId="23C7E09A" w14:textId="77777777" w:rsidR="005F7EE6" w:rsidRPr="005F7EE6" w:rsidRDefault="005F7EE6" w:rsidP="005F7EE6">
      <w:r w:rsidRPr="005F7EE6">
        <w:rPr>
          <w:rStyle w:val="Style13ptBold"/>
        </w:rPr>
        <w:t>Cole 2015</w:t>
      </w:r>
      <w:r w:rsidRPr="005F7EE6">
        <w:t xml:space="preserve"> - former analyst at the Canadian Security Intelligence Service </w:t>
      </w:r>
      <w:r w:rsidRPr="005F7EE6">
        <w:br/>
        <w:t>J. Michael, "Taiwan's Master Plan to Defeat China in a War," Mar 31, nationalinterest.org/feature/taiwans-master-plan-defeat-china-war-12510?page=3</w:t>
      </w:r>
    </w:p>
    <w:p w14:paraId="46004B76" w14:textId="362874F1" w:rsidR="005F7EE6" w:rsidRDefault="005F7EE6" w:rsidP="005F7EE6">
      <w:pPr>
        <w:rPr>
          <w:sz w:val="16"/>
        </w:rPr>
      </w:pPr>
      <w:r w:rsidRPr="005F7EE6">
        <w:rPr>
          <w:sz w:val="16"/>
        </w:rPr>
        <w:t xml:space="preserve">So what could Taiwan do to ward off a PLA invasion? Since the Taiwanese military cannot hope to defeat the PLA in a conventional battlefield, and </w:t>
      </w:r>
      <w:r w:rsidRPr="005F7EE6">
        <w:rPr>
          <w:rStyle w:val="StyleUnderline"/>
        </w:rPr>
        <w:t>given that Taipei has no assurances that allies such as the U</w:t>
      </w:r>
      <w:r w:rsidRPr="005F7EE6">
        <w:rPr>
          <w:sz w:val="16"/>
        </w:rPr>
        <w:t xml:space="preserve">nited </w:t>
      </w:r>
      <w:r w:rsidRPr="005F7EE6">
        <w:rPr>
          <w:rStyle w:val="StyleUnderline"/>
        </w:rPr>
        <w:t>S</w:t>
      </w:r>
      <w:r w:rsidRPr="005F7EE6">
        <w:rPr>
          <w:sz w:val="16"/>
        </w:rPr>
        <w:t xml:space="preserve">tates and Japan </w:t>
      </w:r>
      <w:r w:rsidRPr="005F7EE6">
        <w:rPr>
          <w:rStyle w:val="StyleUnderline"/>
        </w:rPr>
        <w:t>would intervene on its side, its best defense is to ensure that China does not launch such an aggression in the first place</w:t>
      </w:r>
      <w:r w:rsidRPr="005F7EE6">
        <w:rPr>
          <w:sz w:val="16"/>
        </w:rPr>
        <w:t xml:space="preserve">. In other words, </w:t>
      </w:r>
      <w:r w:rsidRPr="005F7EE6">
        <w:rPr>
          <w:rStyle w:val="StyleUnderline"/>
        </w:rPr>
        <w:t>Taiwan must substantially increase the costs of invasion</w:t>
      </w:r>
      <w:r w:rsidRPr="005F7EE6">
        <w:rPr>
          <w:sz w:val="16"/>
        </w:rPr>
        <w:t>—real and perceived—</w:t>
      </w:r>
      <w:r w:rsidRPr="005F7EE6">
        <w:rPr>
          <w:rStyle w:val="StyleUnderline"/>
        </w:rPr>
        <w:t>by promising unacceptable amounts of pain to the PLA,</w:t>
      </w:r>
      <w:r w:rsidRPr="005F7EE6">
        <w:rPr>
          <w:sz w:val="16"/>
        </w:rPr>
        <w:t xml:space="preserve"> the leadership in Beijing, and the Chinese population. Logically, </w:t>
      </w:r>
      <w:r w:rsidRPr="005F7EE6">
        <w:rPr>
          <w:rStyle w:val="StyleUnderline"/>
        </w:rPr>
        <w:t>this implies building up its capabilities</w:t>
      </w:r>
      <w:r w:rsidRPr="005F7EE6">
        <w:rPr>
          <w:sz w:val="16"/>
        </w:rPr>
        <w:t xml:space="preserve"> to counter an amphibious assault through a combination of naval and aerial assets, as well as anti-armor rockets, missile batteries, artillery, mobile special forces units, and a well-trained and equipped reserve, to saturate the beaches with lead and create a kill zone for advancing PLA forces. Ensuring the survival of its air force and navy assets following saturation bombing by the Second Artillery in the initial phase of major hostilities would also be important, as those would also be necessary to counter PLA transport vessels ferrying troops across the Taiwan Strait. However, </w:t>
      </w:r>
      <w:r w:rsidRPr="005F7EE6">
        <w:rPr>
          <w:rStyle w:val="StyleUnderline"/>
        </w:rPr>
        <w:t>such a passive,</w:t>
      </w:r>
      <w:r w:rsidRPr="005F7EE6">
        <w:rPr>
          <w:sz w:val="16"/>
        </w:rPr>
        <w:t xml:space="preserve"> or “porcupine” </w:t>
      </w:r>
      <w:r w:rsidRPr="005F7EE6">
        <w:rPr>
          <w:rStyle w:val="StyleUnderline"/>
        </w:rPr>
        <w:t>defense strategy would probably not be enough to deter Beijing</w:t>
      </w:r>
      <w:r w:rsidRPr="005F7EE6">
        <w:rPr>
          <w:sz w:val="16"/>
        </w:rPr>
        <w:t xml:space="preserve">. Consequently, </w:t>
      </w:r>
      <w:r w:rsidRPr="005F7EE6">
        <w:rPr>
          <w:rStyle w:val="StyleUnderline"/>
        </w:rPr>
        <w:t>a second aspect of Taiwan’s plans to inflict unacceptable pain on China must explore more offensive options</w:t>
      </w:r>
      <w:r w:rsidRPr="005F7EE6">
        <w:rPr>
          <w:sz w:val="16"/>
        </w:rPr>
        <w:t xml:space="preserve">. It has already begun doing so, with the production and deployment of Land Attack Cruise Missiles (LACM), naval suppression kits, and standoff air-to-ground missiles (cluster bombs, anti-radiation) capable of disabling airfields as well as missile and radar sites in China. The deployment and dispersal of larger quantities of road-mobile or naval LACM launchers would also make it more difficult for the PLA to locate and destroy all of them and thus increase the potency of Taiwan’s counterstrike capabilities, especially if their range were increased (Taiwan should nevertheless keep the moral high ground by promising it would only use such assets against military targets). To maximize the impact of its counterforce capabilities, Taiwan would also have to improve its ability to pinpoint targets through greater investment in radar and satellite technology—and ensure redundancy, as those would also likely be targeted by the PLA in the initial phase of a conflict. Greater human intelligence assets inside China, as well as the ability to conduct sabotage against key military (and economic) sites, would complement the offensive aspect of Taiwan’s defense strategy. Other options include armed unmanned aerial vehicles (UAV) and a larger fleet of submarines with conventional LACM capability. All of this is contingent on a political decision to invest more on defense than Taiwan does at present. Beyond kinetic strategies, </w:t>
      </w:r>
      <w:r w:rsidRPr="005F7EE6">
        <w:rPr>
          <w:rStyle w:val="StyleUnderline"/>
        </w:rPr>
        <w:t>several asymmetrical options are also available to Taiwan to maximize the pain of a PLA invasion</w:t>
      </w:r>
      <w:r w:rsidRPr="005F7EE6">
        <w:rPr>
          <w:sz w:val="16"/>
        </w:rPr>
        <w:t xml:space="preserve">, with the ultimate goal of deterring such action. On the political side, Taipei should redouble its efforts in political warfare. The first aim of this strategy should be to counter similar operations by China, which have succeeded in undermining morale in the Taiwanese military while encouraging the perception abroad that Taiwan is an unreliable security partner, or that unification is inevitable or even desirable. The second leg of a more active political warfare strategy would be to convince Beijing that Taiwan’s allies—the United States., and possibly Japan—would act quickly should the PLA attempt an invasion of Taiwan. In other words, Beijing should not longer be kept guessing whether the United States would enter a conflict in the Taiwan Strait, especially at a time when Washington’s commitment to the region—and to Taiwan more specifically—is in serious doubt. Strategic ambiguity, which has served as a cornerstone of Washington’s policy in the Taiwan Strait since the conclusion of the Korean War, should be abandoned and replaced by a series of well advertised tripwires or “red lines” that, if crossed, would prompt a response by the U.S. military. </w:t>
      </w:r>
      <w:r w:rsidRPr="005F7EE6">
        <w:rPr>
          <w:rStyle w:val="StyleUnderline"/>
        </w:rPr>
        <w:t xml:space="preserve">Tokyo is also ripe for </w:t>
      </w:r>
      <w:r w:rsidRPr="005F7EE6">
        <w:rPr>
          <w:rStyle w:val="StyleUnderline"/>
        </w:rPr>
        <w:lastRenderedPageBreak/>
        <w:t>closer cooperation with Taiwan</w:t>
      </w:r>
      <w:r w:rsidRPr="005F7EE6">
        <w:rPr>
          <w:sz w:val="16"/>
        </w:rPr>
        <w:t xml:space="preserve">, and as such, </w:t>
      </w:r>
      <w:r w:rsidRPr="005F7EE6">
        <w:rPr>
          <w:rStyle w:val="StyleUnderline"/>
        </w:rPr>
        <w:t>political warfare that plays up the possibility of joint efforts between the two countries could be of great assistance to Taiwan. The more Beijing is convinced</w:t>
      </w:r>
      <w:r w:rsidRPr="005F7EE6">
        <w:rPr>
          <w:sz w:val="16"/>
        </w:rPr>
        <w:t xml:space="preserve"> that the United States., and possibly </w:t>
      </w:r>
      <w:r w:rsidRPr="005F7EE6">
        <w:rPr>
          <w:rStyle w:val="StyleUnderline"/>
        </w:rPr>
        <w:t xml:space="preserve">Japan, would intervene in the Taiwan Strait, the greater will be its reluctance to launch operations that would spark such a response, </w:t>
      </w:r>
      <w:r w:rsidRPr="005F7EE6">
        <w:rPr>
          <w:sz w:val="16"/>
        </w:rPr>
        <w:t xml:space="preserve">as their entry in a conflict would substantially increase the costs of an invasion while diminishing the likelihood of a quick “low-cost” resolution on Beijing’s terms. Elsewhere, Taiwanese lobbyists and the Taiwanese diaspora could make more effective use of the island’s assets—a vibrant liberal democracy and an important economy—to encourage the international community to adopt a more vocal line in its opposition to the resolution of the Taiwan “question” by military or coercive means. Convincing Beijing that the international community would not countenance use of force—and would slap painful economic sanctions should it decide to do so—would contribute to Taipei’s deterrent. Helping visitors to Taiwan better understand the nature and preciousness of its unique society, and encouraging them to be more proactive in their home countries convincing their representatives to take a more principled stance on Taiwan could go a long way. Existing programs under Taiwan’s Ministry of Foreign Affairs could serve as a basis for such efforts; increasing contact via other departments—e.g., creating more exchange programs for foreign military personnel to undergo language training in Taiwan—should also be explored. Additionally, taishang, the Taiwanese who operate businesses in China and who played a crucial role in helping develop the Chinese economy over the decades, could also threaten to cease their operations or pull out altogether if the PLA were activated in the Strait. Though happy to make money in China, most taishang (including the many who vote for the KMT) remain proud Taiwanese who do not want to see their home country devastated by war. Their possible role as a pressure point against Beijing should not be underestimated. One last area where Taiwan could do more to deter Beijing is in cyber warfare, or “electronic sabotage.” Using intelligence assets in China (closer contact between the two societies works both ways and doesn’t only create opportunities for China), Taiwan could identify and select civilian and military targets for retaliation, with the aim of severely disrupting China’s ability to operate normally should it launch an attack against the island. The banking and high-tech sectors would be likely targets. On the military side, promising to degrade, or perhaps even disable, China’s nuclear deterrent—even if momentarily— or knocking out its air defense systems, thus exposing China to USAF bombing runs, would be enough to make Beijing think twice about launching an invasion. In all those efforts, Taiwan would need to strike a balance between signaling its intent and capability to launch disruptive attacks of that nature—in other words, for deterrence to work, Beijing must be convinced that the threat is real—and the need to protect itself against Chinese espionage which could undermine those efforts. In the end, </w:t>
      </w:r>
      <w:r w:rsidRPr="005F7EE6">
        <w:rPr>
          <w:rStyle w:val="StyleUnderline"/>
        </w:rPr>
        <w:t xml:space="preserve">absent a U.S. </w:t>
      </w:r>
      <w:r w:rsidRPr="005F7EE6">
        <w:rPr>
          <w:sz w:val="16"/>
        </w:rPr>
        <w:t xml:space="preserve">and Japanese </w:t>
      </w:r>
      <w:r w:rsidRPr="005F7EE6">
        <w:rPr>
          <w:rStyle w:val="StyleUnderline"/>
        </w:rPr>
        <w:t xml:space="preserve">commitment to intervene in the early stages of an attempted PLA invasion of Taiwan, there is only a slim likelihood that the Taiwanese military would be able to “defeat” its opponent in the conventional sense of the term. </w:t>
      </w:r>
      <w:r w:rsidRPr="005F7EE6">
        <w:rPr>
          <w:sz w:val="16"/>
        </w:rPr>
        <w:t xml:space="preserve">The force disparity between the two sides has simply become too wide. As such, </w:t>
      </w:r>
      <w:r w:rsidRPr="005F7EE6">
        <w:rPr>
          <w:rStyle w:val="StyleUnderline"/>
        </w:rPr>
        <w:t>under prevailing circumstances, the only way that Taiwan can defeat China is to make sure that the PLA is never used to attack Taiwan. Deterrence</w:t>
      </w:r>
      <w:r w:rsidRPr="005F7EE6">
        <w:rPr>
          <w:sz w:val="16"/>
        </w:rPr>
        <w:t xml:space="preserve">, therefore, </w:t>
      </w:r>
      <w:r w:rsidRPr="005F7EE6">
        <w:rPr>
          <w:rStyle w:val="StyleUnderline"/>
        </w:rPr>
        <w:t>is its most credible asset,</w:t>
      </w:r>
      <w:r w:rsidRPr="005F7EE6">
        <w:rPr>
          <w:sz w:val="16"/>
        </w:rPr>
        <w:t xml:space="preserve"> and one which it can put to much better use.</w:t>
      </w:r>
    </w:p>
    <w:p w14:paraId="2C1CA95C" w14:textId="6E250C51" w:rsidR="00127AD6" w:rsidRPr="005F7EE6" w:rsidRDefault="00127AD6" w:rsidP="00127AD6">
      <w:pPr>
        <w:pStyle w:val="Heading4"/>
      </w:pPr>
      <w:r>
        <w:t>That causes an arms race and war</w:t>
      </w:r>
    </w:p>
    <w:p w14:paraId="629A01E4" w14:textId="77777777" w:rsidR="00127AD6" w:rsidRPr="005F7EE6" w:rsidRDefault="00127AD6" w:rsidP="00127AD6">
      <w:r w:rsidRPr="005F7EE6">
        <w:rPr>
          <w:rStyle w:val="Style13ptBold"/>
        </w:rPr>
        <w:t>Haddick 2014</w:t>
      </w:r>
      <w:r w:rsidRPr="005F7EE6">
        <w:t xml:space="preserve"> -an independent contractor at U.S. Special Operations Command</w:t>
      </w:r>
      <w:r w:rsidRPr="005F7EE6">
        <w:br/>
        <w:t>Robert, Fire on the Water, Naval Institute Press, p. 44</w:t>
      </w:r>
    </w:p>
    <w:p w14:paraId="49476F01" w14:textId="77777777" w:rsidR="00127AD6" w:rsidRPr="005F7EE6" w:rsidRDefault="00127AD6" w:rsidP="00127AD6">
      <w:pPr>
        <w:rPr>
          <w:rStyle w:val="StyleUnderline"/>
        </w:rPr>
      </w:pPr>
      <w:r w:rsidRPr="005F7EE6">
        <w:rPr>
          <w:sz w:val="16"/>
        </w:rPr>
        <w:t xml:space="preserve">Taiwan presents perhaps the least likely, but also the most provocative, case of nuclear weapons potential in the region. In the 1970s and again in the 1980s, Taiwan launched clandestine nuclear fuel reprocessing programs aimed at providing it with its own nuclear deterrent against mainland China. Both times, the United States forced Taiwan to abandon these programs.25 Taiwan has stored spent nuclear fuel at three two-unit nuclear power plants, which could be reprocessed into bomb-grade plutonium if Taiwan built a facility to do so, as it attempted to do clandestinely in the 1970s and 1980s. </w:t>
      </w:r>
      <w:r w:rsidRPr="005F7EE6">
        <w:rPr>
          <w:rStyle w:val="StyleUnderline"/>
        </w:rPr>
        <w:t>Taiwan also possesses the industrial and electronics expertise to assemble a deliverable nuclear weapon. Taiwan is developing an indigenously produced long-range land-attack cruise missile</w:t>
      </w:r>
      <w:r w:rsidRPr="005F7EE6">
        <w:rPr>
          <w:sz w:val="16"/>
        </w:rPr>
        <w:t xml:space="preserve"> that in theory could be armed with a nuclear warhead. The missile, named Cloud Peak, has a range of 1,200 and possibly 2,000 kilometers and will be mounted on mobile transporters.26 </w:t>
      </w:r>
      <w:r w:rsidRPr="005F7EE6">
        <w:rPr>
          <w:rStyle w:val="StyleUnderline"/>
        </w:rPr>
        <w:t>The leadership in Beijing would view a decision by Taiwan to acquire nuclear weapons as highly provocative and quite possibly a casus belli. Beijing would likely view such a development as tantamount to a declaration of independence</w:t>
      </w:r>
      <w:r w:rsidRPr="005F7EE6">
        <w:rPr>
          <w:sz w:val="16"/>
        </w:rPr>
        <w:t xml:space="preserve">, something that Beijing in the past has stated it would resist with force. Under current circumstances, Taiwan appears to have no interest in this course. </w:t>
      </w:r>
      <w:r w:rsidRPr="005F7EE6">
        <w:rPr>
          <w:rStyle w:val="Emphasis"/>
        </w:rPr>
        <w:t>But a withdrawal of the U.S. security presence would be a different matter</w:t>
      </w:r>
      <w:r w:rsidRPr="005F7EE6">
        <w:rPr>
          <w:sz w:val="16"/>
        </w:rPr>
        <w:t>, e</w:t>
      </w:r>
      <w:r w:rsidRPr="005F7EE6">
        <w:rPr>
          <w:rStyle w:val="StyleUnderline"/>
        </w:rPr>
        <w:t>specially if it led to nuclear and missile races elsewhere in the region. In that event a Taiwanese nuclear program could go from being a highly remote case to perhaps the most likely path to war in the region.</w:t>
      </w:r>
    </w:p>
    <w:p w14:paraId="491B01B0" w14:textId="77777777" w:rsidR="00127AD6" w:rsidRPr="005F7EE6" w:rsidRDefault="00127AD6" w:rsidP="005F7EE6">
      <w:pPr>
        <w:rPr>
          <w:sz w:val="16"/>
        </w:rPr>
      </w:pPr>
    </w:p>
    <w:p w14:paraId="145BCDB4" w14:textId="77777777" w:rsidR="005F7EE6" w:rsidRPr="005F7EE6" w:rsidRDefault="005F7EE6" w:rsidP="005F7EE6">
      <w:pPr>
        <w:rPr>
          <w:sz w:val="16"/>
        </w:rPr>
      </w:pPr>
    </w:p>
    <w:p w14:paraId="20EF3215" w14:textId="77777777" w:rsidR="005F7EE6" w:rsidRPr="005F7EE6" w:rsidRDefault="005F7EE6" w:rsidP="0005256F">
      <w:pPr>
        <w:pStyle w:val="Heading3"/>
        <w:ind w:firstLine="720"/>
      </w:pPr>
      <w:r w:rsidRPr="005F7EE6">
        <w:lastRenderedPageBreak/>
        <w:t>2NC – Must Read</w:t>
      </w:r>
    </w:p>
    <w:p w14:paraId="1361123E" w14:textId="77777777" w:rsidR="005F7EE6" w:rsidRPr="005F7EE6" w:rsidRDefault="005F7EE6" w:rsidP="005F7EE6">
      <w:pPr>
        <w:pStyle w:val="Heading4"/>
      </w:pPr>
      <w:r w:rsidRPr="005F7EE6">
        <w:t>We are past the tipping point on Chinese territorial claims, if the US backs down now in any regard it sends a greenlight to China that their expansion and nationalism is justified, crushing the alliance system and guaranteeing conflict</w:t>
      </w:r>
    </w:p>
    <w:p w14:paraId="0E059A5C" w14:textId="77777777" w:rsidR="005F7EE6" w:rsidRPr="005F7EE6" w:rsidRDefault="005F7EE6" w:rsidP="005F7EE6">
      <w:r w:rsidRPr="005F7EE6">
        <w:rPr>
          <w:rStyle w:val="Style13ptBold"/>
        </w:rPr>
        <w:t>Pickrell 2015</w:t>
      </w:r>
      <w:r w:rsidRPr="005F7EE6">
        <w:t xml:space="preserve"> - Master’s in IR, currently pursuing a PhD in IR and Diplomacy at Central China Normal University</w:t>
      </w:r>
      <w:r w:rsidRPr="005F7EE6">
        <w:br/>
        <w:t>Ryan, "The Tipping Point: Has the U.S.-China Relationship Passed the Point of No Return?," nationalinterest.org/feature/the-tipping-point-has-the-us-china-relationship-passed-the-14168?page=3</w:t>
      </w:r>
    </w:p>
    <w:p w14:paraId="07FF79FE" w14:textId="77777777" w:rsidR="005F7EE6" w:rsidRPr="005F7EE6" w:rsidRDefault="005F7EE6" w:rsidP="005F7EE6">
      <w:pPr>
        <w:rPr>
          <w:sz w:val="16"/>
        </w:rPr>
      </w:pPr>
      <w:r w:rsidRPr="005F7EE6">
        <w:rPr>
          <w:sz w:val="16"/>
        </w:rPr>
        <w:t xml:space="preserve">Conflict between a rising power and an established power is not inevitable as most realist scholars suggest. However, in every relationship, </w:t>
      </w:r>
      <w:r w:rsidRPr="005F7EE6">
        <w:rPr>
          <w:rStyle w:val="StyleUnderline"/>
        </w:rPr>
        <w:t>there is a tipping point</w:t>
      </w:r>
      <w:r w:rsidRPr="005F7EE6">
        <w:rPr>
          <w:sz w:val="16"/>
        </w:rPr>
        <w:t xml:space="preserve"> or a point of no return, </w:t>
      </w:r>
      <w:r w:rsidRPr="005F7EE6">
        <w:rPr>
          <w:rStyle w:val="StyleUnderline"/>
        </w:rPr>
        <w:t>and China and the U</w:t>
      </w:r>
      <w:r w:rsidRPr="005F7EE6">
        <w:rPr>
          <w:sz w:val="16"/>
        </w:rPr>
        <w:t xml:space="preserve">nited </w:t>
      </w:r>
      <w:r w:rsidRPr="005F7EE6">
        <w:rPr>
          <w:rStyle w:val="StyleUnderline"/>
        </w:rPr>
        <w:t>S</w:t>
      </w:r>
      <w:r w:rsidRPr="005F7EE6">
        <w:rPr>
          <w:sz w:val="16"/>
        </w:rPr>
        <w:t xml:space="preserve">tates </w:t>
      </w:r>
      <w:r w:rsidRPr="005F7EE6">
        <w:rPr>
          <w:rStyle w:val="StyleUnderline"/>
        </w:rPr>
        <w:t>are rapidly approaching this</w:t>
      </w:r>
      <w:r w:rsidRPr="005F7EE6">
        <w:rPr>
          <w:sz w:val="16"/>
        </w:rPr>
        <w:t xml:space="preserve"> point. As traditional diplomatic outlets have done little to resolve the more challenging issues presently affecting the Sino-American relationship, these two great powers have been increasingly relying on their military capabilities and hard power tactics. That’s especially true </w:t>
      </w:r>
      <w:r w:rsidRPr="005F7EE6">
        <w:rPr>
          <w:rStyle w:val="StyleUnderline"/>
        </w:rPr>
        <w:t>in the S</w:t>
      </w:r>
      <w:r w:rsidRPr="005F7EE6">
        <w:rPr>
          <w:sz w:val="16"/>
        </w:rPr>
        <w:t xml:space="preserve">outh </w:t>
      </w:r>
      <w:r w:rsidRPr="005F7EE6">
        <w:rPr>
          <w:rStyle w:val="StyleUnderline"/>
        </w:rPr>
        <w:t>C</w:t>
      </w:r>
      <w:r w:rsidRPr="005F7EE6">
        <w:rPr>
          <w:sz w:val="16"/>
        </w:rPr>
        <w:t xml:space="preserve">hina </w:t>
      </w:r>
      <w:r w:rsidRPr="005F7EE6">
        <w:rPr>
          <w:rStyle w:val="StyleUnderline"/>
        </w:rPr>
        <w:t>S</w:t>
      </w:r>
      <w:r w:rsidRPr="005F7EE6">
        <w:rPr>
          <w:sz w:val="16"/>
        </w:rPr>
        <w:t xml:space="preserve">ea, which </w:t>
      </w:r>
      <w:r w:rsidRPr="005F7EE6">
        <w:rPr>
          <w:rStyle w:val="StyleUnderline"/>
        </w:rPr>
        <w:t>is</w:t>
      </w:r>
      <w:r w:rsidRPr="005F7EE6">
        <w:rPr>
          <w:sz w:val="16"/>
        </w:rPr>
        <w:t xml:space="preserve"> one of </w:t>
      </w:r>
      <w:r w:rsidRPr="005F7EE6">
        <w:rPr>
          <w:rStyle w:val="StyleUnderline"/>
        </w:rPr>
        <w:t>the single greatest points of contention</w:t>
      </w:r>
      <w:r w:rsidRPr="005F7EE6">
        <w:rPr>
          <w:sz w:val="16"/>
        </w:rPr>
        <w:t xml:space="preserve"> between China and the United States. While there is a realization on both sides of the Pacific that a kind of strategic stability is necessary to prevent great power conflict, </w:t>
      </w:r>
      <w:r w:rsidRPr="005F7EE6">
        <w:rPr>
          <w:rStyle w:val="StyleUnderline"/>
        </w:rPr>
        <w:t>both China and the U</w:t>
      </w:r>
      <w:r w:rsidRPr="005F7EE6">
        <w:rPr>
          <w:sz w:val="16"/>
        </w:rPr>
        <w:t xml:space="preserve">nited </w:t>
      </w:r>
      <w:r w:rsidRPr="005F7EE6">
        <w:rPr>
          <w:rStyle w:val="StyleUnderline"/>
        </w:rPr>
        <w:t>S</w:t>
      </w:r>
      <w:r w:rsidRPr="005F7EE6">
        <w:rPr>
          <w:sz w:val="16"/>
        </w:rPr>
        <w:t xml:space="preserve">tates </w:t>
      </w:r>
      <w:r w:rsidRPr="005F7EE6">
        <w:rPr>
          <w:rStyle w:val="StyleUnderline"/>
        </w:rPr>
        <w:t>remain unwilling to compromise</w:t>
      </w:r>
      <w:r w:rsidRPr="005F7EE6">
        <w:rPr>
          <w:sz w:val="16"/>
        </w:rPr>
        <w:t xml:space="preserve"> </w:t>
      </w:r>
      <w:r w:rsidRPr="005F7EE6">
        <w:rPr>
          <w:rStyle w:val="StyleUnderline"/>
        </w:rPr>
        <w:t>and make the kind of meaningful concessions required to move the relationship further from confrontation</w:t>
      </w:r>
      <w:r w:rsidRPr="005F7EE6">
        <w:rPr>
          <w:sz w:val="16"/>
        </w:rPr>
        <w:t xml:space="preserve"> and conflict and closer to cooperation and rapprochement. Instead, these two countries are drawing lines in the sand and preparing for the worst. Failed pursuit of strategic stability China’s proposed solution to the Sino-American strategic stability issue is the “new model of major-country relations,” which encourages the United States and China to avoid confrontation and conflict, respect one another’s political systems and national interests—specifically China’s core interests—and pursue win-win cooperation. China is exceptionally enthusiastic about this proposal and brings it up at every high-level Sino-American meeting. Chinese enthusiasm for the “new model of major-country relations” can be explained in a number of different ways. </w:t>
      </w:r>
      <w:r w:rsidRPr="005F7EE6">
        <w:rPr>
          <w:rStyle w:val="StyleUnderline"/>
        </w:rPr>
        <w:t>American acceptance of China’s proposal would facilitate Beijing’s rise, legitimize the</w:t>
      </w:r>
      <w:r w:rsidRPr="005F7EE6">
        <w:rPr>
          <w:sz w:val="16"/>
        </w:rPr>
        <w:t xml:space="preserve"> Chinese Communist Party (</w:t>
      </w:r>
      <w:r w:rsidRPr="005F7EE6">
        <w:rPr>
          <w:rStyle w:val="StyleUnderline"/>
        </w:rPr>
        <w:t>CCP) as a leader for national strength and revival and reduce the likelihood of American containment</w:t>
      </w:r>
      <w:r w:rsidRPr="005F7EE6">
        <w:rPr>
          <w:sz w:val="16"/>
        </w:rPr>
        <w:t xml:space="preserve">. As acceptance of the “new model of major-country relations” would create an international environment conducive to China’s rise, it would essentially allow China to become the preeminent power in Asia without great power competition or conflict. This proposal also has the potential to put China on par with the United States, to elevate it to an equal status, one acknowledged by the United States. </w:t>
      </w:r>
      <w:r w:rsidRPr="005F7EE6">
        <w:rPr>
          <w:rStyle w:val="StyleUnderline"/>
        </w:rPr>
        <w:t xml:space="preserve">Not only would American recognition of China’s strength and power have effects abroad, but it would also </w:t>
      </w:r>
      <w:r w:rsidRPr="005F7EE6">
        <w:rPr>
          <w:rStyle w:val="Emphasis"/>
        </w:rPr>
        <w:t>stoke Chinese nationalism and strengthen CCP leadership at home</w:t>
      </w:r>
      <w:r w:rsidRPr="005F7EE6">
        <w:rPr>
          <w:sz w:val="16"/>
        </w:rPr>
        <w:t xml:space="preserve">. Furthermore, this new model is a means of establishing a new code of conduct for the Sino-American relationship that is more in line with Chinese national interests, opening the door for the creation of a Chinese sphere of influence in Asia and, potentially, a Sino-centric regional order. Prior to the recent meeting between Xi Jinping and Barack Obama, Xi announced that China’s proposed “new model of major-country-relations” would be an important discussion point for the meeting, but, while this proposal was brought up during the meeting, no clear progress was made. Because U.S. leaders believe that the “new model of major-country relations” is not in America’s best interests, the United States has repeatedly dismissed China’s proposal. As the hegemonic power, the United States maintains its power by dominating global politics; to accept a geopolitical framework alternative proposed by a strategic rival requires sacrificing a certain amount of power and influence. Along those same lines, </w:t>
      </w:r>
      <w:r w:rsidRPr="005F7EE6">
        <w:rPr>
          <w:rStyle w:val="StyleUnderline"/>
        </w:rPr>
        <w:t>acceptance of China’s proposal might give other states in the international system the impression that the U</w:t>
      </w:r>
      <w:r w:rsidRPr="005F7EE6">
        <w:rPr>
          <w:sz w:val="16"/>
        </w:rPr>
        <w:t xml:space="preserve">nited </w:t>
      </w:r>
      <w:r w:rsidRPr="005F7EE6">
        <w:rPr>
          <w:rStyle w:val="StyleUnderline"/>
        </w:rPr>
        <w:t>S</w:t>
      </w:r>
      <w:r w:rsidRPr="005F7EE6">
        <w:rPr>
          <w:sz w:val="16"/>
        </w:rPr>
        <w:t xml:space="preserve">tates </w:t>
      </w:r>
      <w:r w:rsidRPr="005F7EE6">
        <w:rPr>
          <w:rStyle w:val="StyleUnderline"/>
        </w:rPr>
        <w:t xml:space="preserve">is in decline and on the losing end of the classic “Thucydides trap.” </w:t>
      </w:r>
      <w:r w:rsidRPr="005F7EE6">
        <w:rPr>
          <w:sz w:val="16"/>
        </w:rPr>
        <w:t>Outside of traditional power politics, the call for the United States to respect China’s “core interests”— as many Chinese and foreign scholars have noted—is a loaded statement. While the United States is not opposed to respecting a state’s national interests, it tends to be unwilling to respect national interests which are highly contested, which is the situation for the majority of China’s “core interests</w:t>
      </w:r>
      <w:r w:rsidRPr="005F7EE6">
        <w:rPr>
          <w:rStyle w:val="StyleUnderline"/>
        </w:rPr>
        <w:t>.” In addition to</w:t>
      </w:r>
      <w:r w:rsidRPr="005F7EE6">
        <w:rPr>
          <w:sz w:val="16"/>
        </w:rPr>
        <w:t xml:space="preserve"> </w:t>
      </w:r>
      <w:r w:rsidRPr="005F7EE6">
        <w:rPr>
          <w:rStyle w:val="StyleUnderline"/>
        </w:rPr>
        <w:t xml:space="preserve">traditional Chinese national interests, such as </w:t>
      </w:r>
      <w:r w:rsidRPr="005F7EE6">
        <w:rPr>
          <w:rStyle w:val="Emphasis"/>
        </w:rPr>
        <w:t>Taiwan</w:t>
      </w:r>
      <w:r w:rsidRPr="005F7EE6">
        <w:rPr>
          <w:sz w:val="16"/>
        </w:rPr>
        <w:t xml:space="preserve">, Tibet, and Xinjiang, </w:t>
      </w:r>
      <w:r w:rsidRPr="005F7EE6">
        <w:rPr>
          <w:rStyle w:val="StyleUnderline"/>
        </w:rPr>
        <w:t xml:space="preserve">China’s “core interests” also </w:t>
      </w:r>
      <w:r w:rsidRPr="005F7EE6">
        <w:rPr>
          <w:rStyle w:val="Emphasis"/>
        </w:rPr>
        <w:t>cover most of its territorial claims in Asia</w:t>
      </w:r>
      <w:r w:rsidRPr="005F7EE6">
        <w:rPr>
          <w:rStyle w:val="StyleUnderline"/>
        </w:rPr>
        <w:t>.</w:t>
      </w:r>
      <w:r w:rsidRPr="005F7EE6">
        <w:rPr>
          <w:sz w:val="16"/>
        </w:rPr>
        <w:t xml:space="preserve"> The United States is concerned that </w:t>
      </w:r>
      <w:r w:rsidRPr="005F7EE6">
        <w:rPr>
          <w:rStyle w:val="StyleUnderline"/>
        </w:rPr>
        <w:t>China’s “new model of major-country relations” is a ploy designed to trick the U</w:t>
      </w:r>
      <w:r w:rsidRPr="005F7EE6">
        <w:rPr>
          <w:sz w:val="16"/>
        </w:rPr>
        <w:t xml:space="preserve">nited </w:t>
      </w:r>
      <w:r w:rsidRPr="005F7EE6">
        <w:rPr>
          <w:rStyle w:val="StyleUnderline"/>
        </w:rPr>
        <w:t>S</w:t>
      </w:r>
      <w:r w:rsidRPr="005F7EE6">
        <w:rPr>
          <w:sz w:val="16"/>
        </w:rPr>
        <w:t xml:space="preserve">tates </w:t>
      </w:r>
      <w:r w:rsidRPr="005F7EE6">
        <w:rPr>
          <w:rStyle w:val="StyleUnderline"/>
        </w:rPr>
        <w:t xml:space="preserve">into acknowledging China’s extensive territorial claims and undercutting the interests of </w:t>
      </w:r>
      <w:r w:rsidRPr="005F7EE6">
        <w:rPr>
          <w:sz w:val="16"/>
        </w:rPr>
        <w:t>American a</w:t>
      </w:r>
      <w:r w:rsidRPr="005F7EE6">
        <w:rPr>
          <w:rStyle w:val="StyleUnderline"/>
        </w:rPr>
        <w:t xml:space="preserve">llies </w:t>
      </w:r>
      <w:r w:rsidRPr="005F7EE6">
        <w:rPr>
          <w:sz w:val="16"/>
        </w:rPr>
        <w:t xml:space="preserve">and long-time strategic partners in the Asia-Pacific region, which would likely result in the </w:t>
      </w:r>
      <w:r w:rsidRPr="005F7EE6">
        <w:rPr>
          <w:rStyle w:val="StyleUnderline"/>
        </w:rPr>
        <w:t>weakening of the American-led “hub-and-spoke” security structure</w:t>
      </w:r>
      <w:r w:rsidRPr="005F7EE6">
        <w:rPr>
          <w:sz w:val="16"/>
        </w:rPr>
        <w:t xml:space="preserve">, a security framework China hopes to replace with its New Asian Security Concept. There are also suspicions in the United States that China’s proposal is a call for the creation of spheres of influence, a concept to which the Obama administration has been consistently opposed. America’s approach to Sino-American strategic stability is to have China and the United States focus on cooperation and agree to avoid letting competition in one area affect cooperation and collaboration in others. In many ways, this resembles China’s old </w:t>
      </w:r>
      <w:r w:rsidRPr="005F7EE6">
        <w:rPr>
          <w:sz w:val="16"/>
        </w:rPr>
        <w:lastRenderedPageBreak/>
        <w:t xml:space="preserve">“shelving disputes and pursuing joint development” strategy for Asia. As this kind of strategy is the geopolitical equivalent of sweeping dirt under the rug, it is only effective to a point. Eventually, the dirt spills out. Sooner or later, unaddressed problems surface. At best, this approach is only a temporary stop on the road to functional strategic stability. At worst, this approach has already outlived its usefulness. China views this strategy as an attempt by the United States to avoid addressing China’s demands that the United States acknowledge China’s rise to great power status and redefine the relationship accordingly, which only encourages the already strong Chinese desire to push forward the “new model of major-country relations.” China and the United States are at an impasse regarding strategic stability. </w:t>
      </w:r>
      <w:r w:rsidRPr="005F7EE6">
        <w:rPr>
          <w:rStyle w:val="StyleUnderline"/>
        </w:rPr>
        <w:t>While both states have made commitments and promises to prevent great power conflict, neither China nor the U</w:t>
      </w:r>
      <w:r w:rsidRPr="005F7EE6">
        <w:rPr>
          <w:sz w:val="16"/>
        </w:rPr>
        <w:t xml:space="preserve">nited </w:t>
      </w:r>
      <w:r w:rsidRPr="005F7EE6">
        <w:rPr>
          <w:rStyle w:val="StyleUnderline"/>
        </w:rPr>
        <w:t>S</w:t>
      </w:r>
      <w:r w:rsidRPr="005F7EE6">
        <w:rPr>
          <w:sz w:val="16"/>
        </w:rPr>
        <w:t xml:space="preserve">tates </w:t>
      </w:r>
      <w:r w:rsidRPr="005F7EE6">
        <w:rPr>
          <w:rStyle w:val="StyleUnderline"/>
        </w:rPr>
        <w:t>has developed a reasonable or implementable solution for Sino-American strategic stability.</w:t>
      </w:r>
      <w:r w:rsidRPr="005F7EE6">
        <w:rPr>
          <w:sz w:val="16"/>
        </w:rPr>
        <w:t xml:space="preserve"> Thus, competition continues unmanaged, unchecked and confrontation is steadily evolving into conflict. Drawing Lines in the “Sea” The problems pushing the Sino-American relationship towards conflict are numerous and diverse, but if you are looking for the issue most likely to cause conflict, you need look no further than the South China Sea. China perceives the territorial disputes in this area as issues in which aggressive foreign state actors led by the United States are threatening China’s territorial sovereignty. For China, because of its history, territorial sovereignty issues implicate regime survival in a way that transcends all other quarrels and disagreements. </w:t>
      </w:r>
      <w:r w:rsidRPr="005F7EE6">
        <w:rPr>
          <w:rStyle w:val="StyleUnderline"/>
        </w:rPr>
        <w:t>The U</w:t>
      </w:r>
      <w:r w:rsidRPr="005F7EE6">
        <w:rPr>
          <w:sz w:val="16"/>
        </w:rPr>
        <w:t xml:space="preserve">nited </w:t>
      </w:r>
      <w:r w:rsidRPr="005F7EE6">
        <w:rPr>
          <w:rStyle w:val="StyleUnderline"/>
        </w:rPr>
        <w:t>S</w:t>
      </w:r>
      <w:r w:rsidRPr="005F7EE6">
        <w:rPr>
          <w:sz w:val="16"/>
        </w:rPr>
        <w:t xml:space="preserve">tates, on the other hand, </w:t>
      </w:r>
      <w:r w:rsidRPr="005F7EE6">
        <w:rPr>
          <w:rStyle w:val="StyleUnderline"/>
        </w:rPr>
        <w:t>views China’s territorial claims and actions to bolster those claims as Chinese expansionism, aggression against American allies and strategic partners</w:t>
      </w:r>
      <w:r w:rsidRPr="005F7EE6">
        <w:rPr>
          <w:sz w:val="16"/>
        </w:rPr>
        <w:t xml:space="preserve">, and a threat to the guiding principles of the liberal world order—which the United States views as crucial for the preservation of America’s global hegemonic power. The situation in the South China Sea has been steadily escalating for several years now. In April, 2014, American defense secretary Chuck Hagel met with Chinese defense minister Chang Wanquan. During the meeting, Hagel said, “All parties should refrain from provocative actions and the use of intimidation, coercion, or aggression to advance their claims. Such disputes must be resolved peacefully and in accordance with international law.” Chang replied, “I’d like to reiterate that the territorial sovereignty issue is a Chinese core interest. On this issue, we will make no compromises, no concessions. Not even a tiny bit of violation will be allowed.” The inability to discuss openly or compromise on this issue has made it impossible to resolve and has led to escalation and increased tension. In the aftermath of this meeting, China began investing heavily in island construction and land reclamation activities in disputed waters. As these activities have stirred up a lot of dust in the region, the United States has demanded that China abandon its present course of action, insisting that it is provocative and negatively impacting regional peace and stability. </w:t>
      </w:r>
      <w:r w:rsidRPr="005F7EE6">
        <w:rPr>
          <w:rStyle w:val="StyleUnderline"/>
        </w:rPr>
        <w:t>Not only has China dismissed America’s demands, it has also increased its military presence in contested areas in order to establish anti-access zones</w:t>
      </w:r>
      <w:r w:rsidRPr="005F7EE6">
        <w:rPr>
          <w:sz w:val="16"/>
        </w:rPr>
        <w:t xml:space="preserve">. While China claims that its actions are within the scope of international law, the United States asserts that Chinese actions are in violation of the law of the sea and laws for the regulation of the international commons. China argues that the South China Sea issue is a territorial sovereignty issue, yet the United States regards this issue as a freedom of navigation dispute, as well as a fight for the preservation of the international legal system—a cornerstone for the American-led liberal world order. In August of this year, the United States launched its new Asia-Pacific Maritime Security Strategy, which aims “to safeguard the freedom of the seas, deter conflict and escalation, and promote adherence to international law and standards.” The Asia-Pacific region is now at the heart of the American naval security agenda. In response, Chinese foreign ministry spokesperson Hong Lei said that China “opposes any country’s attempt to challenge China’s territorial sovereignty and security under the pretext of safeguarding navigation freedom.” Responding to Chinese criticisms of America’s new regional maritime security strategy, American Defense Secretary Ashton Carter stated, “Make no mistake, we will fly, sail, and operate wherever international law permits…We will do that at times and places of our choosing.” In 2014, the United States carried out “freedom of navigation” exercises in various parts of the world and challenged the territorial claims of 18 different countries; however, the United States has yet to officially challenge China’s claims in the South China Sea. But, that may soon change, as the United States is currently considering sending American naval vessels within 12 nautical miles of China’s artificial islands in order to force China to end its land reclamation activities. Such plans are considered aggressive, dangerous and extremely provocative by the Chinese. A recent Global Times editorial read, “China mustn’t tolerate rampant US violations of China’s adjacent waters and the skies over these expanding islands. The Chinese military should be ready to launch countermeasures according to Washington’s level of provocation.” The article further stated, “If the US encroaches on China’s core interests, the Chinese military will stand up and use force to stop it.” The article stated plainly, “If the US adopts an aggressive approach, it will breach China’s bottom line, and China will not sit idly by.” Other reports from this newspaper, a state-sponsored Chinese media outlet, have made it clear that </w:t>
      </w:r>
      <w:r w:rsidRPr="005F7EE6">
        <w:rPr>
          <w:rStyle w:val="StyleUnderline"/>
        </w:rPr>
        <w:t>if the bottom line for the United States is that China must end all of its land reclamation activities in the South China Sea, then war is inevitable, which suggests that this issue may be the tipping point for the Sino-American relationship</w:t>
      </w:r>
      <w:r w:rsidRPr="005F7EE6">
        <w:rPr>
          <w:sz w:val="16"/>
        </w:rPr>
        <w:t xml:space="preserve">. How the United States and China choose to move forward on this issue will permanently redefine the relationship between these two great powers. Granted, this may just be saber rattling, but even if that is the case, </w:t>
      </w:r>
      <w:r w:rsidRPr="005F7EE6">
        <w:rPr>
          <w:rStyle w:val="Emphasis"/>
        </w:rPr>
        <w:t>this issue is still decidedly zero-sum</w:t>
      </w:r>
      <w:r w:rsidRPr="005F7EE6">
        <w:rPr>
          <w:sz w:val="16"/>
        </w:rPr>
        <w:t>—</w:t>
      </w:r>
      <w:r w:rsidRPr="005F7EE6">
        <w:rPr>
          <w:rStyle w:val="StyleUnderline"/>
        </w:rPr>
        <w:t>which increases the likelihood of conflict.</w:t>
      </w:r>
      <w:r w:rsidRPr="005F7EE6">
        <w:rPr>
          <w:sz w:val="16"/>
        </w:rPr>
        <w:t xml:space="preserve"> </w:t>
      </w:r>
      <w:r w:rsidRPr="005F7EE6">
        <w:rPr>
          <w:rStyle w:val="StyleUnderline"/>
        </w:rPr>
        <w:t>For China, political preservation and a potential Chinese sphere of influence are on the line, and for the U</w:t>
      </w:r>
      <w:r w:rsidRPr="005F7EE6">
        <w:rPr>
          <w:sz w:val="16"/>
        </w:rPr>
        <w:t xml:space="preserve">nited </w:t>
      </w:r>
      <w:r w:rsidRPr="005F7EE6">
        <w:rPr>
          <w:rStyle w:val="StyleUnderline"/>
        </w:rPr>
        <w:t>S</w:t>
      </w:r>
      <w:r w:rsidRPr="005F7EE6">
        <w:rPr>
          <w:sz w:val="16"/>
        </w:rPr>
        <w:t xml:space="preserve">tates, </w:t>
      </w:r>
      <w:r w:rsidRPr="005F7EE6">
        <w:rPr>
          <w:rStyle w:val="StyleUnderline"/>
        </w:rPr>
        <w:t>the liberal world order and American hegemony are at stake.</w:t>
      </w:r>
      <w:r w:rsidRPr="005F7EE6">
        <w:rPr>
          <w:sz w:val="16"/>
        </w:rPr>
        <w:t xml:space="preserve"> Sooner or later, this trying issue will need to be resolved, and regardless of whether it is resolved through diplomacy or military force, it will take a toll on the geopolitical influence of either one or both countries. Were the international institutions for collective security strong enough to handle situations like this when they arise—and if China and the United States were willing to establish a new relationship model which addresses each country’s respective security concerns and encourages effective collaboration—it might actually be possible to resolve this issue peacefully. But given current circumstances, this is little more than idealism and wishful thinking. As </w:t>
      </w:r>
      <w:r w:rsidRPr="005F7EE6">
        <w:rPr>
          <w:rStyle w:val="Emphasis"/>
        </w:rPr>
        <w:t xml:space="preserve">there is currently no clear solution to this problem that would allow </w:t>
      </w:r>
      <w:r w:rsidRPr="005F7EE6">
        <w:rPr>
          <w:rStyle w:val="Emphasis"/>
        </w:rPr>
        <w:lastRenderedPageBreak/>
        <w:t>both countries to walk out of this situation with their heads held high</w:t>
      </w:r>
      <w:r w:rsidRPr="005F7EE6">
        <w:rPr>
          <w:rStyle w:val="StyleUnderline"/>
        </w:rPr>
        <w:t>, these two states are pondering the unthinkable</w:t>
      </w:r>
      <w:r w:rsidRPr="005F7EE6">
        <w:rPr>
          <w:sz w:val="16"/>
        </w:rPr>
        <w:t xml:space="preserve">. Depending on each country’s level of commitment and resolve, this situation may have already passed the tipping point. </w:t>
      </w:r>
      <w:r w:rsidRPr="005F7EE6">
        <w:rPr>
          <w:rStyle w:val="StyleUnderline"/>
        </w:rPr>
        <w:t>The outcome of the geopolitical power struggle between China and the United States will almost certainly be decided in the South China Sea</w:t>
      </w:r>
      <w:r w:rsidRPr="005F7EE6">
        <w:rPr>
          <w:sz w:val="16"/>
        </w:rPr>
        <w:t xml:space="preserve">. Some have suggested that the South China Sea issue is not a Sino-American issue. On the contrary, it is the most pressing Sino-American issue. </w:t>
      </w:r>
      <w:r w:rsidRPr="005F7EE6">
        <w:rPr>
          <w:rStyle w:val="StyleUnderline"/>
        </w:rPr>
        <w:t>One side will either choose to back down or be forced to back down. No matter how everything plays out in the South China Sea, geopolitics in the Asia-Pacific region will never be the same again.</w:t>
      </w:r>
    </w:p>
    <w:p w14:paraId="0C6E2020" w14:textId="77777777" w:rsidR="00127AD6" w:rsidRDefault="00127AD6" w:rsidP="005F7EE6">
      <w:pPr>
        <w:pStyle w:val="Heading3"/>
      </w:pPr>
    </w:p>
    <w:p w14:paraId="79293C71" w14:textId="73F75E52" w:rsidR="00127AD6" w:rsidRDefault="00127AD6" w:rsidP="00127AD6">
      <w:pPr>
        <w:pStyle w:val="Heading2"/>
      </w:pPr>
      <w:r>
        <w:lastRenderedPageBreak/>
        <w:t>Impacts</w:t>
      </w:r>
    </w:p>
    <w:p w14:paraId="2457F555" w14:textId="77777777" w:rsidR="00127AD6" w:rsidRPr="005F7EE6" w:rsidRDefault="00127AD6" w:rsidP="00127AD6">
      <w:pPr>
        <w:pStyle w:val="Heading3"/>
      </w:pPr>
      <w:r w:rsidRPr="005F7EE6">
        <w:lastRenderedPageBreak/>
        <w:t>2NC –Prolif</w:t>
      </w:r>
      <w:r>
        <w:t xml:space="preserve"> Impact</w:t>
      </w:r>
    </w:p>
    <w:p w14:paraId="5D6B8CDA" w14:textId="77777777" w:rsidR="00127AD6" w:rsidRPr="005F7EE6" w:rsidRDefault="00127AD6" w:rsidP="00127AD6">
      <w:pPr>
        <w:pStyle w:val="Heading4"/>
      </w:pPr>
      <w:r w:rsidRPr="005F7EE6">
        <w:t>That increases the likelihood of a nuclear war</w:t>
      </w:r>
    </w:p>
    <w:p w14:paraId="02077246" w14:textId="77777777" w:rsidR="00127AD6" w:rsidRPr="005F7EE6" w:rsidRDefault="00127AD6" w:rsidP="00127AD6">
      <w:r w:rsidRPr="005F7EE6">
        <w:rPr>
          <w:rStyle w:val="Style13ptBold"/>
        </w:rPr>
        <w:t>Haddick 2014</w:t>
      </w:r>
      <w:r w:rsidRPr="005F7EE6">
        <w:t xml:space="preserve"> -an independent contractor at U.S. Special Operations Command</w:t>
      </w:r>
      <w:r w:rsidRPr="005F7EE6">
        <w:br/>
        <w:t>Robert, Fire on the Water, Naval Institute Press, p. 41-2</w:t>
      </w:r>
    </w:p>
    <w:p w14:paraId="72B78A32" w14:textId="77777777" w:rsidR="00127AD6" w:rsidRPr="005F7EE6" w:rsidRDefault="00127AD6" w:rsidP="00127AD6">
      <w:pPr>
        <w:rPr>
          <w:rStyle w:val="Emphasis"/>
        </w:rPr>
      </w:pPr>
      <w:r w:rsidRPr="005F7EE6">
        <w:rPr>
          <w:sz w:val="16"/>
        </w:rPr>
        <w:t xml:space="preserve">Of the ten known, suspected, and impending nuclear weapon states (the United States, Russia, United Kingdom, France, China, India, Pakistan, North Korea, Israel, and Iran), six have military forces in the Asia-Pacific region. </w:t>
      </w:r>
      <w:r w:rsidRPr="005F7EE6">
        <w:rPr>
          <w:rStyle w:val="StyleUnderline"/>
        </w:rPr>
        <w:t xml:space="preserve">Should the </w:t>
      </w:r>
      <w:r w:rsidRPr="005F7EE6">
        <w:rPr>
          <w:sz w:val="16"/>
        </w:rPr>
        <w:t xml:space="preserve">Global Trends Hobbesian scenario occur due to </w:t>
      </w:r>
      <w:r w:rsidRPr="005F7EE6">
        <w:rPr>
          <w:rStyle w:val="StyleUnderline"/>
        </w:rPr>
        <w:t xml:space="preserve">a withdrawal of the U.S. forward security presence, the number of nuclear weapon states would almost certainly rise. That </w:t>
      </w:r>
      <w:r w:rsidRPr="005F7EE6">
        <w:rPr>
          <w:sz w:val="16"/>
        </w:rPr>
        <w:t xml:space="preserve">outcome would assuredly </w:t>
      </w:r>
      <w:r w:rsidRPr="005F7EE6">
        <w:rPr>
          <w:rStyle w:val="StyleUnderline"/>
        </w:rPr>
        <w:t>result in greater instability</w:t>
      </w:r>
      <w:r w:rsidRPr="005F7EE6">
        <w:rPr>
          <w:sz w:val="16"/>
        </w:rPr>
        <w:t xml:space="preserve">, as multisided security competitions would very likely break out. </w:t>
      </w:r>
      <w:r w:rsidRPr="005F7EE6">
        <w:rPr>
          <w:rStyle w:val="StyleUnderline"/>
        </w:rPr>
        <w:t>Military planners in the region would have to defend against multiple</w:t>
      </w:r>
      <w:r w:rsidRPr="005F7EE6">
        <w:rPr>
          <w:sz w:val="16"/>
        </w:rPr>
        <w:t xml:space="preserve"> and possibly </w:t>
      </w:r>
      <w:r w:rsidRPr="005F7EE6">
        <w:rPr>
          <w:rStyle w:val="StyleUnderline"/>
        </w:rPr>
        <w:t>shifting adversary alliance combinations.</w:t>
      </w:r>
      <w:r w:rsidRPr="005F7EE6">
        <w:rPr>
          <w:sz w:val="16"/>
        </w:rPr>
        <w:t xml:space="preserve"> </w:t>
      </w:r>
      <w:r w:rsidRPr="005F7EE6">
        <w:rPr>
          <w:rStyle w:val="StyleUnderline"/>
        </w:rPr>
        <w:t xml:space="preserve">The addition of </w:t>
      </w:r>
      <w:r w:rsidRPr="005F7EE6">
        <w:rPr>
          <w:sz w:val="16"/>
        </w:rPr>
        <w:t xml:space="preserve">more </w:t>
      </w:r>
      <w:r w:rsidRPr="005F7EE6">
        <w:rPr>
          <w:rStyle w:val="StyleUnderline"/>
        </w:rPr>
        <w:t>nuclear players</w:t>
      </w:r>
      <w:r w:rsidRPr="005F7EE6">
        <w:rPr>
          <w:sz w:val="16"/>
        </w:rPr>
        <w:t xml:space="preserve"> </w:t>
      </w:r>
      <w:r w:rsidRPr="005F7EE6">
        <w:rPr>
          <w:rStyle w:val="StyleUnderline"/>
        </w:rPr>
        <w:t>would result in</w:t>
      </w:r>
      <w:r w:rsidRPr="005F7EE6">
        <w:rPr>
          <w:sz w:val="16"/>
        </w:rPr>
        <w:t xml:space="preserve"> the need for greater preparation and </w:t>
      </w:r>
      <w:r w:rsidRPr="005F7EE6">
        <w:rPr>
          <w:rStyle w:val="StyleUnderline"/>
        </w:rPr>
        <w:t>stockpiling by all,</w:t>
      </w:r>
      <w:r w:rsidRPr="005F7EE6">
        <w:rPr>
          <w:sz w:val="16"/>
        </w:rPr>
        <w:t xml:space="preserve"> </w:t>
      </w:r>
      <w:r w:rsidRPr="005F7EE6">
        <w:rPr>
          <w:rStyle w:val="StyleUnderline"/>
        </w:rPr>
        <w:t>because previously safe levels of nuclear munitions would no longer be safe enough.</w:t>
      </w:r>
      <w:r w:rsidRPr="005F7EE6">
        <w:rPr>
          <w:sz w:val="16"/>
        </w:rPr>
        <w:t xml:space="preserve"> New players would mean further reductions in warning time during crises. </w:t>
      </w:r>
      <w:r w:rsidRPr="005F7EE6">
        <w:rPr>
          <w:rStyle w:val="StyleUnderline"/>
        </w:rPr>
        <w:t>Some leaders might conclude that striking first at the hint of crisis is the only way to survive.</w:t>
      </w:r>
      <w:r w:rsidRPr="005F7EE6">
        <w:rPr>
          <w:sz w:val="16"/>
        </w:rPr>
        <w:t xml:space="preserve"> Under the Hobbesian pathway, </w:t>
      </w:r>
      <w:r w:rsidRPr="005F7EE6">
        <w:rPr>
          <w:rStyle w:val="Emphasis"/>
        </w:rPr>
        <w:t xml:space="preserve">the odds of nuclear disaster would rise substantially. </w:t>
      </w:r>
    </w:p>
    <w:p w14:paraId="063D84CD" w14:textId="77777777" w:rsidR="00127AD6" w:rsidRPr="005F7EE6" w:rsidRDefault="00127AD6" w:rsidP="00127AD6">
      <w:pPr>
        <w:pStyle w:val="Heading4"/>
      </w:pPr>
      <w:r w:rsidRPr="005F7EE6">
        <w:t>And, even if they don’t get the bomb the impact will be nuclear because of the powers already in the region</w:t>
      </w:r>
    </w:p>
    <w:p w14:paraId="011C4E6B" w14:textId="77777777" w:rsidR="00127AD6" w:rsidRPr="005F7EE6" w:rsidRDefault="00127AD6" w:rsidP="00127AD6">
      <w:r w:rsidRPr="005F7EE6">
        <w:rPr>
          <w:rStyle w:val="Style13ptBold"/>
        </w:rPr>
        <w:t>Tan 2015</w:t>
      </w:r>
      <w:r w:rsidRPr="005F7EE6">
        <w:t xml:space="preserve"> - Associate Professor At the University of New South Wales</w:t>
      </w:r>
      <w:r w:rsidRPr="005F7EE6">
        <w:br/>
        <w:t>Andrew T.H., Security and Conflict in East Asia, p. 31</w:t>
      </w:r>
    </w:p>
    <w:p w14:paraId="35F91D36" w14:textId="77777777" w:rsidR="00127AD6" w:rsidRPr="005F7EE6" w:rsidRDefault="00127AD6" w:rsidP="00127AD6">
      <w:pPr>
        <w:rPr>
          <w:rStyle w:val="StyleUnderline"/>
        </w:rPr>
      </w:pPr>
      <w:r w:rsidRPr="005F7EE6">
        <w:rPr>
          <w:rStyle w:val="StyleUnderline"/>
        </w:rPr>
        <w:t>East Asia’s arms race leads to the classic problem of the security dilemma, in which a state that is perceived as becoming too powerful leads to counter-acquisitions by other states. This results in misperceptions, conflict spirals, heightened tensions and ultimately open conflict, thereby destroying the very security that arms are supposed to guarantee</w:t>
      </w:r>
      <w:r w:rsidRPr="005F7EE6">
        <w:rPr>
          <w:sz w:val="16"/>
        </w:rPr>
        <w:t xml:space="preserve"> (Jervis 1976). East Asia’s sustained economic rise since the end of the Korean War in 1953 and </w:t>
      </w:r>
      <w:r w:rsidRPr="005F7EE6">
        <w:rPr>
          <w:rStyle w:val="StyleUnderline"/>
        </w:rPr>
        <w:t>the lack of any major conflict since has lulled many into believing that growing economic interdependence will make war unlikely in that region</w:t>
      </w:r>
      <w:r w:rsidRPr="005F7EE6">
        <w:rPr>
          <w:sz w:val="16"/>
        </w:rPr>
        <w:t xml:space="preserve"> (Khoo 2013: 47-48). However, </w:t>
      </w:r>
      <w:r w:rsidRPr="005F7EE6">
        <w:rPr>
          <w:rStyle w:val="Emphasis"/>
        </w:rPr>
        <w:t>this is a false premise as significant historical antagonisms have remained.</w:t>
      </w:r>
      <w:r w:rsidRPr="005F7EE6">
        <w:rPr>
          <w:sz w:val="16"/>
        </w:rPr>
        <w:t xml:space="preserve"> </w:t>
      </w:r>
      <w:r w:rsidRPr="005F7EE6">
        <w:rPr>
          <w:rStyle w:val="StyleUnderline"/>
        </w:rPr>
        <w:t>Japan’s imperialism prior to 1945 and its failure adequately to account for its past continues to stir up strong nationalist emotions in China and South Korea</w:t>
      </w:r>
      <w:r w:rsidRPr="005F7EE6">
        <w:rPr>
          <w:sz w:val="16"/>
        </w:rPr>
        <w:t>. In additions, t</w:t>
      </w:r>
      <w:r w:rsidRPr="005F7EE6">
        <w:rPr>
          <w:rStyle w:val="Emphasis"/>
        </w:rPr>
        <w:t>he divisions between North Korea and South Korea are as strong as intractable as ever, leading to an arms race on the Korean peninsula</w:t>
      </w:r>
      <w:r w:rsidRPr="005F7EE6">
        <w:rPr>
          <w:sz w:val="16"/>
        </w:rPr>
        <w:t xml:space="preserve">. </w:t>
      </w:r>
      <w:r w:rsidRPr="005F7EE6">
        <w:rPr>
          <w:rStyle w:val="StyleUnderline"/>
        </w:rPr>
        <w:t xml:space="preserve">The situation is compounded by the weakness or absence of regional institutions, regimes and laws that could regulate interstate relations, build trust and confidence- and security-building measures </w:t>
      </w:r>
      <w:r w:rsidRPr="005F7EE6">
        <w:rPr>
          <w:sz w:val="16"/>
        </w:rPr>
        <w:t xml:space="preserve">which were in pace in Europe during the Cold War and helped to calm tensions as well as contain the arms race exist in Asia. Within East Asia itself, </w:t>
      </w:r>
      <w:r w:rsidRPr="005F7EE6">
        <w:rPr>
          <w:rStyle w:val="StyleUnderline"/>
        </w:rPr>
        <w:t>the Six-Party Talks have focused only on the Korean issue and have not managed to stem North Korea’s open brinkmanship</w:t>
      </w:r>
      <w:r w:rsidRPr="005F7EE6">
        <w:rPr>
          <w:sz w:val="16"/>
        </w:rPr>
        <w:t xml:space="preserve"> that in early 2013 almost brought the Korean peninsula to war again. </w:t>
      </w:r>
      <w:r w:rsidRPr="005F7EE6">
        <w:rPr>
          <w:rStyle w:val="StyleUnderline"/>
        </w:rPr>
        <w:t xml:space="preserve">The arms race in East Asia is dangerous owing to the increased risk of </w:t>
      </w:r>
      <w:r w:rsidRPr="005F7EE6">
        <w:rPr>
          <w:rStyle w:val="Emphasis"/>
        </w:rPr>
        <w:t>miscalculation as a result of misperception</w:t>
      </w:r>
      <w:r w:rsidRPr="005F7EE6">
        <w:rPr>
          <w:sz w:val="16"/>
        </w:rPr>
        <w:t xml:space="preserve">. Chinese policymakers appear to be convinced that Japan is dominated by right-wing conservatives bent on reviving militarism (Glosserman 2012). At the same time, </w:t>
      </w:r>
      <w:r w:rsidRPr="005F7EE6">
        <w:rPr>
          <w:rStyle w:val="StyleUnderline"/>
        </w:rPr>
        <w:t>there is also a perception within China that given its growing strength, it should now aggressively assert what it perceives to be its legitimate claims in the East and South China Seas</w:t>
      </w:r>
      <w:r w:rsidRPr="005F7EE6">
        <w:rPr>
          <w:sz w:val="16"/>
        </w:rPr>
        <w:t xml:space="preserve">. Thus, China’s nationalist discourse perceives that the problems about disputed territory emanate from other powers, not China (Sutter 2012). </w:t>
      </w:r>
      <w:r w:rsidRPr="005F7EE6">
        <w:rPr>
          <w:rStyle w:val="StyleUnderline"/>
        </w:rPr>
        <w:t>The consequences of conflict between China and Japan, on the Korean peninsula or over Taiwan, however, will not stay regional</w:t>
      </w:r>
      <w:r w:rsidRPr="005F7EE6">
        <w:rPr>
          <w:sz w:val="16"/>
        </w:rPr>
        <w:t>. As a key player in East Asia</w:t>
      </w:r>
      <w:r w:rsidRPr="005F7EE6">
        <w:rPr>
          <w:rStyle w:val="StyleUnderline"/>
        </w:rPr>
        <w:t xml:space="preserve">, the USA, which has security commitments to Japan and South Korea, residual commitments to Taiwan, and troops on the ground in East Asia and in the Western Pacific, </w:t>
      </w:r>
      <w:r w:rsidRPr="005F7EE6">
        <w:rPr>
          <w:rStyle w:val="Emphasis"/>
        </w:rPr>
        <w:t xml:space="preserve">will be drawn in. </w:t>
      </w:r>
      <w:r w:rsidRPr="005F7EE6">
        <w:rPr>
          <w:rStyle w:val="StyleUnderline"/>
        </w:rPr>
        <w:t xml:space="preserve">The problem is that any conflict in </w:t>
      </w:r>
      <w:r w:rsidRPr="005F7EE6">
        <w:rPr>
          <w:rStyle w:val="StyleUnderline"/>
        </w:rPr>
        <w:lastRenderedPageBreak/>
        <w:t>East Asia is not likely to remain conventional for long</w:t>
      </w:r>
      <w:r w:rsidRPr="005F7EE6">
        <w:rPr>
          <w:sz w:val="16"/>
        </w:rPr>
        <w:t>. In fact</w:t>
      </w:r>
      <w:r w:rsidRPr="005F7EE6">
        <w:rPr>
          <w:rStyle w:val="Emphasis"/>
        </w:rPr>
        <w:t>, it is likely that it would rapidly escalate into a nuclear war</w:t>
      </w:r>
      <w:r w:rsidRPr="005F7EE6">
        <w:rPr>
          <w:sz w:val="16"/>
        </w:rPr>
        <w:t xml:space="preserve"> </w:t>
      </w:r>
      <w:r w:rsidRPr="005F7EE6">
        <w:rPr>
          <w:rStyle w:val="StyleUnderline"/>
        </w:rPr>
        <w:t xml:space="preserve">because three of the key players, namely China, North Korea and the USA, possess nuclear weapons. </w:t>
      </w:r>
    </w:p>
    <w:p w14:paraId="40F1E5BF" w14:textId="77777777" w:rsidR="0005256F" w:rsidRDefault="0005256F" w:rsidP="0005256F">
      <w:pPr>
        <w:pStyle w:val="Heading3"/>
      </w:pPr>
      <w:r>
        <w:lastRenderedPageBreak/>
        <w:t>2NC – Nationalism Mod</w:t>
      </w:r>
    </w:p>
    <w:p w14:paraId="1B07A3A2" w14:textId="77777777" w:rsidR="0005256F" w:rsidRPr="005F7EE6" w:rsidRDefault="0005256F" w:rsidP="0005256F">
      <w:pPr>
        <w:pStyle w:val="Heading4"/>
      </w:pPr>
      <w:r w:rsidRPr="005F7EE6">
        <w:t>Uniqueness goes negative, Nationalist Sentiment is rampant in China, which the CCP will capitalize on because on with military adventurism in order to detract from other recent losses</w:t>
      </w:r>
    </w:p>
    <w:p w14:paraId="0F1D5020" w14:textId="77777777" w:rsidR="0005256F" w:rsidRPr="005F7EE6" w:rsidRDefault="0005256F" w:rsidP="0005256F">
      <w:r w:rsidRPr="005F7EE6">
        <w:rPr>
          <w:rStyle w:val="Style13ptBold"/>
        </w:rPr>
        <w:t>Friedberg 2015</w:t>
      </w:r>
      <w:r w:rsidRPr="005F7EE6">
        <w:t xml:space="preserve"> - professor of politics at Princeton University</w:t>
      </w:r>
      <w:r w:rsidRPr="005F7EE6">
        <w:br/>
        <w:t>Aaron, "China, a wounded tiger, could lash out," www.latimes.com/opinion/op-ed/la-oe-0914-schoenfeld-friedberg-china-danger-20150914-story.html</w:t>
      </w:r>
    </w:p>
    <w:p w14:paraId="7297A008" w14:textId="77777777" w:rsidR="0005256F" w:rsidRPr="005F7EE6" w:rsidRDefault="0005256F" w:rsidP="0005256F">
      <w:pPr>
        <w:rPr>
          <w:rStyle w:val="StyleUnderline"/>
        </w:rPr>
      </w:pPr>
      <w:r w:rsidRPr="005F7EE6">
        <w:rPr>
          <w:rStyle w:val="StyleUnderline"/>
        </w:rPr>
        <w:t>The C</w:t>
      </w:r>
      <w:r w:rsidRPr="005F7EE6">
        <w:rPr>
          <w:sz w:val="16"/>
        </w:rPr>
        <w:t xml:space="preserve">hinese </w:t>
      </w:r>
      <w:r w:rsidRPr="005F7EE6">
        <w:rPr>
          <w:rStyle w:val="StyleUnderline"/>
        </w:rPr>
        <w:t>C</w:t>
      </w:r>
      <w:r w:rsidRPr="005F7EE6">
        <w:rPr>
          <w:sz w:val="16"/>
        </w:rPr>
        <w:t xml:space="preserve">ommunist </w:t>
      </w:r>
      <w:r w:rsidRPr="005F7EE6">
        <w:rPr>
          <w:rStyle w:val="StyleUnderline"/>
        </w:rPr>
        <w:t>P</w:t>
      </w:r>
      <w:r w:rsidRPr="005F7EE6">
        <w:rPr>
          <w:sz w:val="16"/>
        </w:rPr>
        <w:t>arty</w:t>
      </w:r>
      <w:r w:rsidRPr="005F7EE6">
        <w:rPr>
          <w:rStyle w:val="StyleUnderline"/>
        </w:rPr>
        <w:t>'s</w:t>
      </w:r>
      <w:r w:rsidRPr="005F7EE6">
        <w:rPr>
          <w:sz w:val="16"/>
        </w:rPr>
        <w:t xml:space="preserve"> </w:t>
      </w:r>
      <w:r w:rsidRPr="005F7EE6">
        <w:rPr>
          <w:rStyle w:val="StyleUnderline"/>
        </w:rPr>
        <w:t>power has long rested on four pillars: economic growth, nationalism, repression and</w:t>
      </w:r>
      <w:r w:rsidRPr="005F7EE6">
        <w:rPr>
          <w:sz w:val="16"/>
        </w:rPr>
        <w:t xml:space="preserve"> communist </w:t>
      </w:r>
      <w:r w:rsidRPr="005F7EE6">
        <w:rPr>
          <w:rStyle w:val="StyleUnderline"/>
        </w:rPr>
        <w:t>ideology</w:t>
      </w:r>
      <w:r w:rsidRPr="005F7EE6">
        <w:rPr>
          <w:sz w:val="16"/>
        </w:rPr>
        <w:t xml:space="preserve">. </w:t>
      </w:r>
      <w:r w:rsidRPr="005F7EE6">
        <w:rPr>
          <w:rStyle w:val="StyleUnderline"/>
        </w:rPr>
        <w:t>The last of these withered away almost entirely as China liberalized its economy</w:t>
      </w:r>
      <w:r w:rsidRPr="005F7EE6">
        <w:rPr>
          <w:sz w:val="16"/>
        </w:rPr>
        <w:t>, with slogans such as "Long live the invincible Marxism-Leninism theory" replaced by "To get rich is glorious</w:t>
      </w:r>
      <w:r w:rsidRPr="005F7EE6">
        <w:rPr>
          <w:rStyle w:val="StyleUnderline"/>
        </w:rPr>
        <w:t xml:space="preserve">." Now the first pillar is unstable too. </w:t>
      </w:r>
      <w:r w:rsidRPr="005F7EE6">
        <w:rPr>
          <w:sz w:val="16"/>
        </w:rPr>
        <w:t xml:space="preserve">All eyes are on the gyrating Chinese stock market. Its precipitous decline and the surprise devaluation of the renminbi have been roiling world markets and stoking fears of currency wars and beggar-thy-neighbor trade policies. Given that only about 1% of our gross domestic product comes from trade with China, the U.S. economy is hardly at risk. Yet this summer's upheaval may accelerate developments that threaten the peace of Asia and pose a strategic challenge to the West. China's economy has been slowing for a while. In this century's first decade, 10%-plus returns were the norm; lately the growth rate has hovered around 7% — if official figures are to be trusted, which they are not. The Chinese people have begun to feel the effects, and so has the government, with its reputation for sound economic stewardship declining in parallel with the downward-sloping GDP growth charts. Xi Jinping came to power in 2012 determined to burnish the leadership's credentials in this all-critical area. His efforts have taken two forms. The first has been an anti-corruption campaign that plays to popular sentiments but has doubled as a vehicle for a purge of political opponents. Three years into the campaign, China's president has a large number of very bitter and well-placed enemies, whose family fortunes and lives are on the line. At the same time, </w:t>
      </w:r>
      <w:r w:rsidRPr="005F7EE6">
        <w:rPr>
          <w:rStyle w:val="StyleUnderline"/>
        </w:rPr>
        <w:t>Xi has been searching for ways to reinvigorate China's economy</w:t>
      </w:r>
      <w:r w:rsidRPr="005F7EE6">
        <w:rPr>
          <w:sz w:val="16"/>
        </w:rPr>
        <w:t xml:space="preserve">. One measure he embraced was to talk up the stock market, which he promised the Chinese people would create both personal and national wealth. Almost right up to the initial tremors heralding this summer's crash, state-run news outlets were urging the population to buy stocks. As the Chinese market soared, this may have seemed to Xi's colleagues in the Politburo as a stroke of genius; millions of people were getting rich on paper, and the Communist Party was getting the credit for it. It now must appear to them — and to an entire class of unhappy investors — as a monumental act of maladministration. </w:t>
      </w:r>
      <w:r w:rsidRPr="005F7EE6">
        <w:rPr>
          <w:rStyle w:val="StyleUnderline"/>
        </w:rPr>
        <w:t>Having lost ideological purity and economic stewardship as claims to power, the party is left,</w:t>
      </w:r>
      <w:r w:rsidRPr="005F7EE6">
        <w:rPr>
          <w:sz w:val="16"/>
        </w:rPr>
        <w:t xml:space="preserve"> at least for the time being, </w:t>
      </w:r>
      <w:r w:rsidRPr="005F7EE6">
        <w:rPr>
          <w:rStyle w:val="StyleUnderline"/>
        </w:rPr>
        <w:t xml:space="preserve">with repression and nationalism. </w:t>
      </w:r>
      <w:r w:rsidRPr="005F7EE6">
        <w:rPr>
          <w:sz w:val="16"/>
        </w:rPr>
        <w:t xml:space="preserve">Accordingly, </w:t>
      </w:r>
      <w:r w:rsidRPr="005F7EE6">
        <w:rPr>
          <w:rStyle w:val="StyleUnderline"/>
        </w:rPr>
        <w:t>Xi has cracked down on dissent with renewed vigor, sweeping up democracy advocates, environmentalists, lawyers, champions of minority group rights and anyone else who gets out of line</w:t>
      </w:r>
      <w:r w:rsidRPr="005F7EE6">
        <w:rPr>
          <w:sz w:val="16"/>
        </w:rPr>
        <w:t xml:space="preserve">. Simultaneously, </w:t>
      </w:r>
      <w:r w:rsidRPr="005F7EE6">
        <w:rPr>
          <w:rStyle w:val="StyleUnderline"/>
        </w:rPr>
        <w:t>he's intensified a campaign to bolster internal support by riling China's neighbors, particularly the hated Japanese</w:t>
      </w:r>
      <w:r w:rsidRPr="005F7EE6">
        <w:rPr>
          <w:sz w:val="16"/>
        </w:rPr>
        <w:t xml:space="preserve">. In the last three years, China has unilaterally declared an air-defense-identification zone over islands also claimed by Japan, deployed oil rigs off the coast of Vietnam and built an assortment of fortified artificial islands at strategic locations around the South China Sea. </w:t>
      </w:r>
      <w:r w:rsidRPr="005F7EE6">
        <w:rPr>
          <w:rStyle w:val="StyleUnderline"/>
        </w:rPr>
        <w:t>These actions have created alarm in capitals across Asia, provoked military buildups and even encouraged regional cooperation</w:t>
      </w:r>
      <w:r w:rsidRPr="005F7EE6">
        <w:rPr>
          <w:sz w:val="16"/>
        </w:rPr>
        <w:t xml:space="preserve"> in an effort to contain the increasingly menacing tiger. China's bellicosity may ultimately prove self-defeating as a national security strategy. Indeed, Chinese conduct appears inexplicable without reference to its domestic sources. The costs of antagonism are evidently offset by the internal benefits for Xi and the party's grip on power. Some observers perceive a silver lining in China's difficulties, believing that a country preoccupied with internal problems will be less aggressive and require fewer diplomatic, economic and military resources to hold it in check. That is wishful thinking rooted in a radical misreading of China's domestic political dynamics. </w:t>
      </w:r>
      <w:r w:rsidRPr="005F7EE6">
        <w:rPr>
          <w:rStyle w:val="StyleUnderline"/>
        </w:rPr>
        <w:t>Prospects for conflict around China's periphery and beyond are likely to rise commensurately with the scope of the Communist Party's internal crisis. It is not an accident that this month China dared to send its navy into U.S. territorial waters next to Alaska</w:t>
      </w:r>
      <w:r w:rsidRPr="005F7EE6">
        <w:rPr>
          <w:sz w:val="16"/>
        </w:rPr>
        <w:t xml:space="preserve">, something it had never before attempted. Even with the much-vaunted but underresourced "pivot" to Asia, the United States was ill-prepared to meet the challenge of preserving peace in the Pacific. Now the danger we face is growing steadily. </w:t>
      </w:r>
      <w:r w:rsidRPr="005F7EE6">
        <w:rPr>
          <w:rStyle w:val="StyleUnderline"/>
        </w:rPr>
        <w:t>The anxieties plaguing China's leaders</w:t>
      </w:r>
      <w:r w:rsidRPr="005F7EE6">
        <w:rPr>
          <w:sz w:val="16"/>
        </w:rPr>
        <w:t xml:space="preserve">, in place for decades, </w:t>
      </w:r>
      <w:r w:rsidRPr="005F7EE6">
        <w:rPr>
          <w:rStyle w:val="StyleUnderline"/>
        </w:rPr>
        <w:t>are fueling the belligerence of a rising power; the stock market fiasco, coming on the heels of an economic slowdown, has turned a scratch into gangrene.</w:t>
      </w:r>
    </w:p>
    <w:p w14:paraId="3DE34CE4" w14:textId="77777777" w:rsidR="0005256F" w:rsidRPr="005F7EE6" w:rsidRDefault="0005256F" w:rsidP="0005256F"/>
    <w:p w14:paraId="54099594" w14:textId="77777777" w:rsidR="0005256F" w:rsidRPr="005F7EE6" w:rsidRDefault="0005256F" w:rsidP="0005256F">
      <w:pPr>
        <w:pStyle w:val="Heading4"/>
      </w:pPr>
      <w:r w:rsidRPr="005F7EE6">
        <w:lastRenderedPageBreak/>
        <w:t xml:space="preserve">In order to show resolve, the CCP is looking for any justification to force unification of Taiwan, including force </w:t>
      </w:r>
    </w:p>
    <w:p w14:paraId="0EBC24F0" w14:textId="77777777" w:rsidR="0005256F" w:rsidRPr="005F7EE6" w:rsidRDefault="0005256F" w:rsidP="0005256F">
      <w:r w:rsidRPr="005F7EE6">
        <w:rPr>
          <w:rStyle w:val="Style13ptBold"/>
        </w:rPr>
        <w:t xml:space="preserve">Browne </w:t>
      </w:r>
      <w:r>
        <w:rPr>
          <w:rStyle w:val="Style13ptBold"/>
        </w:rPr>
        <w:t>2015</w:t>
      </w:r>
      <w:r w:rsidRPr="005F7EE6">
        <w:t xml:space="preserve"> - Senior Correspondent and Columnist for The Wall Street Journal</w:t>
      </w:r>
      <w:r w:rsidRPr="005F7EE6">
        <w:br/>
        <w:t>Andrew, "The Implosion of Beijing’s Taiwan Strategy," www.wsj.com/articles/the-implosion-of-beijings-taiwan-strategy-1444719347</w:t>
      </w:r>
    </w:p>
    <w:p w14:paraId="62E1BA51" w14:textId="77777777" w:rsidR="0005256F" w:rsidRPr="005F7EE6" w:rsidRDefault="0005256F" w:rsidP="0005256F">
      <w:pPr>
        <w:rPr>
          <w:rStyle w:val="StyleUnderline"/>
        </w:rPr>
      </w:pPr>
      <w:r w:rsidRPr="005F7EE6">
        <w:rPr>
          <w:sz w:val="16"/>
        </w:rPr>
        <w:t xml:space="preserve">TAIPEI—No matter how desperately China hankers for unification with Taiwan, a strong conviction that time is on its side has long trumped its temptation to use bullying tactics to force the outcome. Eventually, the Chinese thinking goes, the Taiwanese will come to the conclusion that their future lies in economic integration with the mainland, and that once the two economies are thoroughly enmeshed a political settlement will end an estrangement that has lasted since 1949, when the Kuomintang retreated to Taiwan after losing the civil war on the mainland. So </w:t>
      </w:r>
      <w:r w:rsidRPr="005F7EE6">
        <w:rPr>
          <w:rStyle w:val="StyleUnderline"/>
        </w:rPr>
        <w:t>while batteries of Chinese missiles still point toward the island, tranquility has reigned across the Taiwan Strait</w:t>
      </w:r>
      <w:r w:rsidRPr="005F7EE6">
        <w:rPr>
          <w:sz w:val="16"/>
        </w:rPr>
        <w:t xml:space="preserve">. </w:t>
      </w:r>
      <w:r w:rsidRPr="005F7EE6">
        <w:rPr>
          <w:rStyle w:val="StyleUnderline"/>
        </w:rPr>
        <w:t xml:space="preserve">Perhaps not for much longer, as Beijing’s strategy of waiting it out now seems to be in tatters. </w:t>
      </w:r>
      <w:r w:rsidRPr="005F7EE6">
        <w:rPr>
          <w:sz w:val="16"/>
        </w:rPr>
        <w:t xml:space="preserve">Presidential and legislative elections three months from now are likely to confirm that a drive by the Kuomintang under President Ma Ying-jeou for deeper economic engagement, far from encouraging public sentiment in favor of unification, is having the opposite effect. </w:t>
      </w:r>
      <w:r w:rsidRPr="005F7EE6">
        <w:rPr>
          <w:rStyle w:val="StyleUnderline"/>
        </w:rPr>
        <w:t>Popular attitudes toward China are actually hardening as economic convergence disproportionately benefits Taiwan businesses that have headed off to China at the expense of workers left behind</w:t>
      </w:r>
      <w:r w:rsidRPr="005F7EE6">
        <w:rPr>
          <w:sz w:val="16"/>
        </w:rPr>
        <w:t>. Among younger Taiwanese in particular, integration has bred despair as pay stagnates and property prices boom. Meanwhile, the Kuomintang itself, China’s former enemy and now its best hope for reaching a political deal, is self-destructing. It has picked a presidential candidate who is so pro-Beijing she’s unelectable. At the 11th hour, party elders are trying to dump Hung Hsiu-chu—dubbed Taiwan’s Sarah Palin for her outspokenness and polarizing views—and draft in Eric Chu, the party chairman and dynamic mayor of New Taipei City, who had earlier declined to run. But Mr. Chu has almost certainly left it too late to beat the front-runner, Tsai Ing-wen of the Democratic Progressive Party, though he might just be able to save the Kuomintang from losing control of the legislature for the first time. Even party insiders now fret about the Kuomintang’s future. The debacle over Ms. Hung’s candidacy has exposed an organization riven by factionalism. If it loses legislative control, the fear is that Ms. Tsai’s camp may strip it of assets worth hundreds of millions of dollars, a legacy of the days when it ran Taiwan as a single-party dictatorship. In putting its bets on its old adversary—with which it traditionally shared the belief in “One China” that includes Taiwan—Beijing has backed a loser, which leaves it with few options. Now, it faces the prospect of having to deal with a new Taiwan leader, Ms. Tsai, whose party attracts die-hard pro-independence supporters. Ms. Tsai herself has taken a middle-of-the-road position in favor of the status quo, in which Taiwan enjoys de facto, even if not de jure, independence. “Tsai isn’t crazy,” says Chang Jung-feng, a former Taiwan national-security adviser. “She won’t declare independence.” Still, without an unambiguous declaration by Ms. Tsai that she accepts Beijing’s “One China” position, and with no prospect of cozy deal-making</w:t>
      </w:r>
      <w:r w:rsidRPr="005F7EE6">
        <w:rPr>
          <w:rStyle w:val="StyleUnderline"/>
        </w:rPr>
        <w:t>, it’s possible Beijing’s patience may snap and it will shift tack from conciliation to coercion to complete the Communist Party’s most important piece of unfinished business</w:t>
      </w:r>
      <w:r w:rsidRPr="005F7EE6">
        <w:rPr>
          <w:sz w:val="16"/>
        </w:rPr>
        <w:t xml:space="preserve">. That could mean anything from squeezing Taiwan’s already narrow international space—stealing away its dwindling number of diplomatic friends, for instance—to applying pressure on its fragile economy, perhaps by slowing the flow of mainland Chinese tourists. Or something far worse. </w:t>
      </w:r>
      <w:r w:rsidRPr="005F7EE6">
        <w:rPr>
          <w:rStyle w:val="StyleUnderline"/>
        </w:rPr>
        <w:t>China has never abandoned the option of using force to reunite what it regards as a rogue province with the mainland.</w:t>
      </w:r>
      <w:r w:rsidRPr="005F7EE6">
        <w:rPr>
          <w:sz w:val="16"/>
        </w:rPr>
        <w:t xml:space="preserve"> The Chinese president likes to think he understands Taiwan; as a senior official in coastal provinces, Xi Jinping was on friendly terms with many Taiwan factory owners and investors. Maybe, speculates Mr. Chang, the former national-security adviser, Mr. Xi will persevere with the old strategy of forbearance but in a smarter way by reaching beyond the Kuomintang and the wealthy elites and engaging ordinary Taiwanese and small-business owners. That would require flexibility and imagination. So far, on every issue relating to China’s troubled periphery—Hong Kong, Tibet, Xinjiang—Mr. Xi has taken an uncompromising line, doubling down on hard-line policies that have stirred popular resentments against Beijing. </w:t>
      </w:r>
      <w:r w:rsidRPr="005F7EE6">
        <w:rPr>
          <w:rStyle w:val="StyleUnderline"/>
        </w:rPr>
        <w:t xml:space="preserve">An attack on Taiwan would be immensely risky; it would terrify China’s other Asian neighbors and potentially bring China </w:t>
      </w:r>
      <w:r w:rsidRPr="005F7EE6">
        <w:rPr>
          <w:rStyle w:val="Emphasis"/>
        </w:rPr>
        <w:t>into direct conflict with the U.S.,</w:t>
      </w:r>
      <w:r w:rsidRPr="005F7EE6">
        <w:rPr>
          <w:sz w:val="16"/>
        </w:rPr>
        <w:t xml:space="preserve"> Taiwan’s main military backer. The critical question, though, is whether the risks outweigh the danger to Mr. Xi if Taiwan appears to be drifting permanently away under his watch. No Chinese leader can afford to let that happen, and Mr. Xi has built his popularity around a muscular brand of nationalism that puts him under greater pressure to take action. As a political goal, unification is now a nonstarter in Taiwan. But Mr. Xi can’t wait forever. </w:t>
      </w:r>
      <w:r w:rsidRPr="005F7EE6">
        <w:rPr>
          <w:rStyle w:val="StyleUnderline"/>
        </w:rPr>
        <w:t>Compared with Taiwan, all the other island disputes in East Asia—including</w:t>
      </w:r>
      <w:r w:rsidRPr="005F7EE6">
        <w:rPr>
          <w:sz w:val="16"/>
        </w:rPr>
        <w:t xml:space="preserve"> one that’s bubbling now over </w:t>
      </w:r>
      <w:r w:rsidRPr="005F7EE6">
        <w:rPr>
          <w:rStyle w:val="StyleUnderline"/>
        </w:rPr>
        <w:t>China’s artificial islands in the S</w:t>
      </w:r>
      <w:r w:rsidRPr="005F7EE6">
        <w:rPr>
          <w:sz w:val="16"/>
        </w:rPr>
        <w:t xml:space="preserve">outh </w:t>
      </w:r>
      <w:r w:rsidRPr="005F7EE6">
        <w:rPr>
          <w:rStyle w:val="StyleUnderline"/>
        </w:rPr>
        <w:t>C</w:t>
      </w:r>
      <w:r w:rsidRPr="005F7EE6">
        <w:rPr>
          <w:sz w:val="16"/>
        </w:rPr>
        <w:t xml:space="preserve">hina </w:t>
      </w:r>
      <w:r w:rsidRPr="005F7EE6">
        <w:rPr>
          <w:rStyle w:val="StyleUnderline"/>
        </w:rPr>
        <w:t>S</w:t>
      </w:r>
      <w:r w:rsidRPr="005F7EE6">
        <w:rPr>
          <w:sz w:val="16"/>
        </w:rPr>
        <w:t>ea—</w:t>
      </w:r>
      <w:r w:rsidRPr="005F7EE6">
        <w:rPr>
          <w:rStyle w:val="StyleUnderline"/>
        </w:rPr>
        <w:t>are a sideshow.</w:t>
      </w:r>
    </w:p>
    <w:p w14:paraId="08B598EF" w14:textId="77777777" w:rsidR="0005256F" w:rsidRPr="005F7EE6" w:rsidRDefault="0005256F" w:rsidP="0005256F">
      <w:pPr>
        <w:pStyle w:val="Heading4"/>
      </w:pPr>
      <w:r w:rsidRPr="005F7EE6">
        <w:lastRenderedPageBreak/>
        <w:t>And the plan sends that greenlight because the plan weakens our resolve regarding China, sending the perception of abandonment according to Trossvell. More importantly the CCP will view the plan as brief moment of opportunity and attack</w:t>
      </w:r>
    </w:p>
    <w:p w14:paraId="39B8C4B1" w14:textId="77777777" w:rsidR="0005256F" w:rsidRPr="005F7EE6" w:rsidRDefault="0005256F" w:rsidP="0005256F">
      <w:r w:rsidRPr="005F7EE6">
        <w:rPr>
          <w:rStyle w:val="Style13ptBold"/>
        </w:rPr>
        <w:t>Lee and Schreer 2013</w:t>
      </w:r>
      <w:r w:rsidRPr="005F7EE6">
        <w:t xml:space="preserve"> -  Lee is PhD student in Political Science at the University of Pennsylvania Benjamin &amp; Schreer is Senior Analyst for Defence Strategy at the Australian Strategic Policy Institute </w:t>
      </w:r>
      <w:r w:rsidRPr="005F7EE6">
        <w:br/>
        <w:t>Sheryn and Benjamin, "The Taiwan Strait: Still Dangerous," Survival: Global Politics and Strategy Volume 55, Issue 3, 2013, p. 55-62</w:t>
      </w:r>
    </w:p>
    <w:p w14:paraId="005E992A" w14:textId="77777777" w:rsidR="0005256F" w:rsidRPr="005F7EE6" w:rsidRDefault="0005256F" w:rsidP="0005256F">
      <w:pPr>
        <w:rPr>
          <w:sz w:val="16"/>
        </w:rPr>
      </w:pPr>
      <w:r w:rsidRPr="005F7EE6">
        <w:rPr>
          <w:sz w:val="16"/>
        </w:rPr>
        <w:t xml:space="preserve">The United States has long encouraged Taiwan to focus on self-defence capacity and forgo offensive military options. But </w:t>
      </w:r>
      <w:r w:rsidRPr="005F7EE6">
        <w:rPr>
          <w:rStyle w:val="StyleUnderline"/>
        </w:rPr>
        <w:t>Washington has also been hesitant to provide Taipei with capabilities critical for air and maritime denial</w:t>
      </w:r>
      <w:r w:rsidRPr="005F7EE6">
        <w:rPr>
          <w:sz w:val="16"/>
        </w:rPr>
        <w:t xml:space="preserve">. </w:t>
      </w:r>
      <w:r w:rsidRPr="005F7EE6">
        <w:rPr>
          <w:rStyle w:val="StyleUnderline"/>
        </w:rPr>
        <w:t xml:space="preserve">As long as the PLA cannot significantly challenge America's naval preeminence in the Taiwan Strait, this approach supports America's policy of ‘strategic ambiguity’. </w:t>
      </w:r>
      <w:r w:rsidRPr="005F7EE6">
        <w:rPr>
          <w:sz w:val="16"/>
        </w:rPr>
        <w:t xml:space="preserve">It has allowed the US to maintain the precarious balance between informal security commitments towards Taiwan in the context of the 1979 Taiwan's Relations Act and its strategic relations with a rising China. But this position is increasingly difficult to sustain. </w:t>
      </w:r>
      <w:r w:rsidRPr="005F7EE6">
        <w:rPr>
          <w:rStyle w:val="StyleUnderline"/>
        </w:rPr>
        <w:t>China's investments in sophisticated A2/AD capabilities now pose serious challenges to US forces in and around the Taiwan Strait,</w:t>
      </w:r>
      <w:r w:rsidRPr="005F7EE6">
        <w:rPr>
          <w:sz w:val="16"/>
        </w:rPr>
        <w:t xml:space="preserve"> </w:t>
      </w:r>
      <w:r w:rsidRPr="005F7EE6">
        <w:rPr>
          <w:rStyle w:val="StyleUnderline"/>
        </w:rPr>
        <w:t>inviting more and more doubt over whether Washington is really prepared to defend Taiwan</w:t>
      </w:r>
      <w:r w:rsidRPr="005F7EE6">
        <w:rPr>
          <w:sz w:val="16"/>
        </w:rPr>
        <w:t>. Some US analysts have argued that the defence of the island might no longer be worth the cost of a war with China, given that America has only ‘reputational interests’ at stake.13 That the United States might simply give up on Taiwan, however, is one of the greatest myths of modern global politics.14 Reputation is often a major influence on a state's decision to go to war.</w:t>
      </w:r>
      <w:r w:rsidRPr="005F7EE6">
        <w:rPr>
          <w:rStyle w:val="StyleUnderline"/>
        </w:rPr>
        <w:t>15 Washington's commitment to Taiwan is becoming even more important as an indicator for the credibility of America's ‘rebalance’ towards the Asia-Pacific</w:t>
      </w:r>
      <w:r w:rsidRPr="005F7EE6">
        <w:rPr>
          <w:sz w:val="16"/>
        </w:rPr>
        <w:t xml:space="preserve">. There is great uncertainty among Asian allies of whether the coming US defence-budget cuts will lead to at least a partial withdrawal of American troops from the region. In particular, </w:t>
      </w:r>
      <w:r w:rsidRPr="005F7EE6">
        <w:rPr>
          <w:rStyle w:val="StyleUnderline"/>
        </w:rPr>
        <w:t xml:space="preserve">Japan anxiously watches for signals that the United States might be ‘abandoning’ Taiwan. Taiwan will not fall victim to some great bargain between China and the US over spheres of influence in East Asia. </w:t>
      </w:r>
      <w:r w:rsidRPr="005F7EE6">
        <w:rPr>
          <w:sz w:val="16"/>
        </w:rPr>
        <w:t xml:space="preserve">Instead, the Pentagon is looking for a credible war-fighting doctrine to reassure its allies and partners about US forces' continued ability and resolve to project military power even in maritime zones contested by the PLA. </w:t>
      </w:r>
      <w:r w:rsidRPr="005F7EE6">
        <w:rPr>
          <w:rStyle w:val="StyleUnderline"/>
        </w:rPr>
        <w:t xml:space="preserve">Part of its response to China's A2/AD strategy is the Air-Sea Battle concept, which makes </w:t>
      </w:r>
      <w:r w:rsidRPr="005F7EE6">
        <w:rPr>
          <w:rStyle w:val="Emphasis"/>
        </w:rPr>
        <w:t>Taiwan a front-line state</w:t>
      </w:r>
      <w:r w:rsidRPr="005F7EE6">
        <w:rPr>
          <w:rStyle w:val="StyleUnderline"/>
        </w:rPr>
        <w:t>.</w:t>
      </w:r>
      <w:r w:rsidRPr="005F7EE6">
        <w:rPr>
          <w:sz w:val="16"/>
        </w:rPr>
        <w:t xml:space="preserve"> The ROC is uniquely positioned to provide the United States with access and situational awareness about PLA air, space, sea and cyber domains.16 </w:t>
      </w:r>
      <w:r w:rsidRPr="005F7EE6">
        <w:rPr>
          <w:rStyle w:val="StyleUnderline"/>
        </w:rPr>
        <w:t xml:space="preserve">Taiwan is thus even more important for the United States and Japan as the PLA looks to project naval power beyond the Taiwan Strait. </w:t>
      </w:r>
      <w:r w:rsidRPr="005F7EE6">
        <w:rPr>
          <w:sz w:val="16"/>
        </w:rPr>
        <w:t xml:space="preserve">To do this, it will have to overcome the chokepoint created by highly sophisticated US and allied capabilities to monitor and track the PLA Navy once it enters the Western Pacific. </w:t>
      </w:r>
      <w:r w:rsidRPr="005F7EE6">
        <w:rPr>
          <w:rStyle w:val="StyleUnderline"/>
        </w:rPr>
        <w:t>Without controlling Taiwan, the PLA will find it very difficult to escape this tyranny of geography that allows the US and its allies to deny the PLA control of the seas in the Taiwan Strait and beyond.</w:t>
      </w:r>
      <w:r w:rsidRPr="005F7EE6">
        <w:rPr>
          <w:sz w:val="16"/>
        </w:rPr>
        <w:t xml:space="preserve"> The 2013 QDR stresses that Taiwan is ‘located in the center position of the First Island Chain in the Western Pacific and possesses geo-strategic importance’ and that it will ‘service [its related] strategic warning function’.17 The Taiwan Strait remains volatile, and stands to become more so. One key danger is Chinese overconfidence with regard to the PLA's strength, Taiwan's defensive capabilities and US resolve. </w:t>
      </w:r>
      <w:r w:rsidRPr="005F7EE6">
        <w:rPr>
          <w:rStyle w:val="Emphasis"/>
        </w:rPr>
        <w:t>Encouraged by an illusion of easy victory</w:t>
      </w:r>
      <w:r w:rsidRPr="005F7EE6">
        <w:rPr>
          <w:rStyle w:val="StyleUnderline"/>
        </w:rPr>
        <w:t xml:space="preserve">, a future Chinese leadership might resort to </w:t>
      </w:r>
      <w:r w:rsidRPr="005F7EE6">
        <w:rPr>
          <w:rStyle w:val="Emphasis"/>
        </w:rPr>
        <w:t>military force to resolve what it regards as an internal conflict.</w:t>
      </w:r>
      <w:r w:rsidRPr="005F7EE6">
        <w:rPr>
          <w:sz w:val="16"/>
        </w:rPr>
        <w:t xml:space="preserve"> As the ROC upgrades its defensive posture and as the Chinese leadership recognises that reunification on its terms is becoming even more remote, </w:t>
      </w:r>
      <w:r w:rsidRPr="005F7EE6">
        <w:rPr>
          <w:rStyle w:val="StyleUnderline"/>
        </w:rPr>
        <w:t>Beijing might feel tempted to act.</w:t>
      </w:r>
      <w:r w:rsidRPr="005F7EE6">
        <w:rPr>
          <w:sz w:val="16"/>
        </w:rPr>
        <w:t xml:space="preserve"> Without serious dialogue between Taipei, Beijing and Washington, </w:t>
      </w:r>
      <w:r w:rsidRPr="005F7EE6">
        <w:rPr>
          <w:rStyle w:val="StyleUnderline"/>
        </w:rPr>
        <w:t>there is little hope for continued calm in what is one of the most dangerous flashpoints in Asia.</w:t>
      </w:r>
    </w:p>
    <w:p w14:paraId="05DDD21E" w14:textId="77777777" w:rsidR="00127AD6" w:rsidRPr="005F7EE6" w:rsidRDefault="00127AD6" w:rsidP="00127AD6">
      <w:pPr>
        <w:pStyle w:val="Heading3"/>
      </w:pPr>
      <w:r w:rsidRPr="005F7EE6">
        <w:lastRenderedPageBreak/>
        <w:t>2NC - Taiwan First Strike</w:t>
      </w:r>
    </w:p>
    <w:p w14:paraId="29D28D9C" w14:textId="77777777" w:rsidR="00127AD6" w:rsidRPr="005F7EE6" w:rsidRDefault="00127AD6" w:rsidP="00127AD6">
      <w:pPr>
        <w:pStyle w:val="Heading4"/>
      </w:pPr>
      <w:r w:rsidRPr="005F7EE6">
        <w:t>Taiwan has the capacity to pull-off a first-strike, despite Chinese A2AD</w:t>
      </w:r>
    </w:p>
    <w:p w14:paraId="0D8F62CE" w14:textId="77777777" w:rsidR="00127AD6" w:rsidRPr="005F7EE6" w:rsidRDefault="00127AD6" w:rsidP="00127AD6">
      <w:r w:rsidRPr="005F7EE6">
        <w:rPr>
          <w:rStyle w:val="Style13ptBold"/>
        </w:rPr>
        <w:t>Schreer 2013</w:t>
      </w:r>
      <w:r w:rsidRPr="005F7EE6">
        <w:t xml:space="preserve"> - Senior Analyst for Defence Strategy at ASPI Benjamin, "Strategy: Planning the Unthinkable War," April, https://www.aspi.org.au/publications/planning-the-unthinkable-war-airsea-battle-and-its-implications-for-australia/Strategy_AirSea.pdf</w:t>
      </w:r>
    </w:p>
    <w:p w14:paraId="50CE371A" w14:textId="77777777" w:rsidR="00127AD6" w:rsidRPr="005F7EE6" w:rsidRDefault="00127AD6" w:rsidP="00127AD6">
      <w:pPr>
        <w:rPr>
          <w:sz w:val="16"/>
        </w:rPr>
      </w:pPr>
      <w:r w:rsidRPr="005F7EE6">
        <w:rPr>
          <w:sz w:val="16"/>
        </w:rPr>
        <w:t xml:space="preserve">However, </w:t>
      </w:r>
      <w:r w:rsidRPr="005F7EE6">
        <w:rPr>
          <w:rStyle w:val="StyleUnderline"/>
        </w:rPr>
        <w:t>Taiwan is moving towards a more asymmetric defence posture</w:t>
      </w:r>
      <w:r w:rsidRPr="005F7EE6">
        <w:rPr>
          <w:sz w:val="16"/>
        </w:rPr>
        <w:t xml:space="preserve"> aimed at denying PLA forces the approaches to the island. </w:t>
      </w:r>
      <w:r w:rsidRPr="005F7EE6">
        <w:rPr>
          <w:rStyle w:val="StyleUnderline"/>
        </w:rPr>
        <w:t>This includes a focus on hardening critical infrastructure</w:t>
      </w:r>
      <w:r w:rsidRPr="005F7EE6">
        <w:rPr>
          <w:sz w:val="16"/>
        </w:rPr>
        <w:t xml:space="preserve"> such as airfields and ports </w:t>
      </w:r>
      <w:r w:rsidRPr="005F7EE6">
        <w:rPr>
          <w:rStyle w:val="StyleUnderline"/>
        </w:rPr>
        <w:t>to survive PLA missile bombardments,</w:t>
      </w:r>
      <w:r w:rsidRPr="005F7EE6">
        <w:rPr>
          <w:sz w:val="16"/>
        </w:rPr>
        <w:t xml:space="preserve"> </w:t>
      </w:r>
      <w:r w:rsidRPr="005F7EE6">
        <w:rPr>
          <w:rStyle w:val="StyleUnderline"/>
        </w:rPr>
        <w:t>as well as investments in mines, fast missile boats, attack helicopters and special forces.</w:t>
      </w:r>
      <w:r w:rsidRPr="005F7EE6">
        <w:rPr>
          <w:sz w:val="16"/>
        </w:rPr>
        <w:t xml:space="preserve"> The Taiwanese Navy also plans to acquire six new indigenously built minehunting ships over the next 12 years to counter a possible PLA blockade. In combination with Taiwan’s air</w:t>
      </w:r>
      <w:r w:rsidRPr="005F7EE6">
        <w:rPr>
          <w:rFonts w:ascii="Cambria Math" w:hAnsi="Cambria Math" w:cs="Cambria Math"/>
          <w:sz w:val="16"/>
        </w:rPr>
        <w:t>‑</w:t>
      </w:r>
      <w:r w:rsidRPr="005F7EE6">
        <w:rPr>
          <w:sz w:val="16"/>
        </w:rPr>
        <w:t>to</w:t>
      </w:r>
      <w:r w:rsidRPr="005F7EE6">
        <w:rPr>
          <w:rFonts w:ascii="Cambria Math" w:hAnsi="Cambria Math" w:cs="Cambria Math"/>
          <w:sz w:val="16"/>
        </w:rPr>
        <w:t>‑</w:t>
      </w:r>
      <w:r w:rsidRPr="005F7EE6">
        <w:rPr>
          <w:sz w:val="16"/>
        </w:rPr>
        <w:t>air, naval</w:t>
      </w:r>
      <w:r w:rsidRPr="005F7EE6">
        <w:rPr>
          <w:rFonts w:ascii="Cambria Math" w:hAnsi="Cambria Math" w:cs="Cambria Math"/>
          <w:sz w:val="16"/>
        </w:rPr>
        <w:t>‑</w:t>
      </w:r>
      <w:r w:rsidRPr="005F7EE6">
        <w:rPr>
          <w:sz w:val="16"/>
        </w:rPr>
        <w:t>to</w:t>
      </w:r>
      <w:r w:rsidRPr="005F7EE6">
        <w:rPr>
          <w:rFonts w:ascii="Cambria Math" w:hAnsi="Cambria Math" w:cs="Cambria Math"/>
          <w:sz w:val="16"/>
        </w:rPr>
        <w:t>‑</w:t>
      </w:r>
      <w:r w:rsidRPr="005F7EE6">
        <w:rPr>
          <w:sz w:val="16"/>
        </w:rPr>
        <w:t>naval and ground</w:t>
      </w:r>
      <w:r w:rsidRPr="005F7EE6">
        <w:rPr>
          <w:rFonts w:ascii="Cambria Math" w:hAnsi="Cambria Math" w:cs="Cambria Math"/>
          <w:sz w:val="16"/>
        </w:rPr>
        <w:t>‑</w:t>
      </w:r>
      <w:r w:rsidRPr="005F7EE6">
        <w:rPr>
          <w:sz w:val="16"/>
        </w:rPr>
        <w:t>to</w:t>
      </w:r>
      <w:r w:rsidRPr="005F7EE6">
        <w:rPr>
          <w:rFonts w:ascii="Cambria Math" w:hAnsi="Cambria Math" w:cs="Cambria Math"/>
          <w:sz w:val="16"/>
        </w:rPr>
        <w:t>‑</w:t>
      </w:r>
      <w:r w:rsidRPr="005F7EE6">
        <w:rPr>
          <w:sz w:val="16"/>
        </w:rPr>
        <w:t xml:space="preserve">ground defensive interdiction weapons systems, </w:t>
      </w:r>
      <w:r w:rsidRPr="005F7EE6">
        <w:rPr>
          <w:rStyle w:val="StyleUnderline"/>
        </w:rPr>
        <w:t>this strategy could hold off a Chinese first strike long enough to draw US forces into the conflict.</w:t>
      </w:r>
      <w:r w:rsidRPr="005F7EE6">
        <w:rPr>
          <w:sz w:val="16"/>
        </w:rPr>
        <w:t xml:space="preserve"> Given the inherent difficulties of large</w:t>
      </w:r>
      <w:r w:rsidRPr="005F7EE6">
        <w:rPr>
          <w:rFonts w:ascii="Cambria Math" w:hAnsi="Cambria Math" w:cs="Cambria Math"/>
          <w:sz w:val="16"/>
        </w:rPr>
        <w:t>‑</w:t>
      </w:r>
      <w:r w:rsidRPr="005F7EE6">
        <w:rPr>
          <w:sz w:val="16"/>
        </w:rPr>
        <w:t xml:space="preserve">scale amphibious invasions, Taiwan wouldn’t be an easy target for the PLA. Moreover, </w:t>
      </w:r>
      <w:r w:rsidRPr="005F7EE6">
        <w:rPr>
          <w:rStyle w:val="StyleUnderline"/>
        </w:rPr>
        <w:t>Taiwan is reportedly working on a new supersonic offensive surface</w:t>
      </w:r>
      <w:r w:rsidRPr="005F7EE6">
        <w:rPr>
          <w:rStyle w:val="StyleUnderline"/>
          <w:rFonts w:ascii="Cambria Math" w:hAnsi="Cambria Math" w:cs="Cambria Math"/>
        </w:rPr>
        <w:t>‑</w:t>
      </w:r>
      <w:r w:rsidRPr="005F7EE6">
        <w:rPr>
          <w:rStyle w:val="StyleUnderline"/>
        </w:rPr>
        <w:t>to</w:t>
      </w:r>
      <w:r w:rsidRPr="005F7EE6">
        <w:rPr>
          <w:rStyle w:val="StyleUnderline"/>
          <w:rFonts w:ascii="Cambria Math" w:hAnsi="Cambria Math" w:cs="Cambria Math"/>
        </w:rPr>
        <w:t>‑</w:t>
      </w:r>
      <w:r w:rsidRPr="005F7EE6">
        <w:rPr>
          <w:rStyle w:val="StyleUnderline"/>
        </w:rPr>
        <w:t>surface missile that could reach China</w:t>
      </w:r>
      <w:r w:rsidRPr="005F7EE6">
        <w:rPr>
          <w:rStyle w:val="StyleUnderline"/>
          <w:rFonts w:cs="Calibri"/>
        </w:rPr>
        <w:t>’</w:t>
      </w:r>
      <w:r w:rsidRPr="005F7EE6">
        <w:rPr>
          <w:rStyle w:val="StyleUnderline"/>
        </w:rPr>
        <w:t>s central and southern regions,</w:t>
      </w:r>
      <w:r w:rsidRPr="005F7EE6">
        <w:rPr>
          <w:sz w:val="16"/>
        </w:rPr>
        <w:t xml:space="preserve"> including Shanghai, thereby retaining a ‘punishment’ capability against Chinese cities in response to a PLA attack. In November 2012, Taiwan also test</w:t>
      </w:r>
      <w:r w:rsidRPr="005F7EE6">
        <w:rPr>
          <w:rFonts w:ascii="Cambria Math" w:hAnsi="Cambria Math" w:cs="Cambria Math"/>
          <w:sz w:val="16"/>
        </w:rPr>
        <w:t>‑</w:t>
      </w:r>
      <w:r w:rsidRPr="005F7EE6">
        <w:rPr>
          <w:sz w:val="16"/>
        </w:rPr>
        <w:t>fired a new supersonic anti</w:t>
      </w:r>
      <w:r w:rsidRPr="005F7EE6">
        <w:rPr>
          <w:rFonts w:ascii="Cambria Math" w:hAnsi="Cambria Math" w:cs="Cambria Math"/>
          <w:sz w:val="16"/>
        </w:rPr>
        <w:t>‑</w:t>
      </w:r>
      <w:r w:rsidRPr="005F7EE6">
        <w:rPr>
          <w:sz w:val="16"/>
        </w:rPr>
        <w:t>ship missile, the Hsiung Feng III, which could be used against a future Chinese aircraft carrier and other surface vessels.</w:t>
      </w:r>
    </w:p>
    <w:p w14:paraId="34BA170C" w14:textId="53F40FA2" w:rsidR="00DE635D" w:rsidRDefault="00DE635D" w:rsidP="00DE635D">
      <w:pPr>
        <w:pStyle w:val="Heading3"/>
      </w:pPr>
      <w:r>
        <w:lastRenderedPageBreak/>
        <w:t xml:space="preserve">2NC </w:t>
      </w:r>
      <w:r w:rsidR="0005256F">
        <w:t xml:space="preserve">- </w:t>
      </w:r>
      <w:r>
        <w:t>Heg</w:t>
      </w:r>
    </w:p>
    <w:p w14:paraId="6212F967" w14:textId="77777777" w:rsidR="00DE635D" w:rsidRDefault="00DE635D" w:rsidP="00DE635D">
      <w:pPr>
        <w:pStyle w:val="Heading4"/>
      </w:pPr>
      <w:r>
        <w:t xml:space="preserve">Taiwan is key to heg – plan causes war </w:t>
      </w:r>
    </w:p>
    <w:p w14:paraId="0CF6E0A7" w14:textId="77777777" w:rsidR="00DE635D" w:rsidRDefault="00DE635D" w:rsidP="00DE635D">
      <w:r>
        <w:rPr>
          <w:rStyle w:val="Style13ptBold"/>
        </w:rPr>
        <w:t xml:space="preserve">Liao &amp; Lin ’15 </w:t>
      </w:r>
      <w:r w:rsidRPr="00A64B40">
        <w:t>(*Nien-Chung, Ph.D., Graduate Institute of East Asian Studies, National Chengchi University (2012), **Dalton; researcher of US-Chinese relations at Princeton, B.A. from the National Taiwan University and a M.A. from Australian National University (with High Distinction). He received his Ph.D. degree in political science from the University of Wisconsin-Madison in 2015, “Rebalancing Taiwan–US Relations,” Survival: Global Politics and Strategy Volume 57, Issue 6, 2015, DOI:10.1080/00396338.2015.1116161, http://cwp.princeton.edu/news/delicate-balance-rebalancing-taiwan%E2%80%93us-relations, BC)</w:t>
      </w:r>
    </w:p>
    <w:p w14:paraId="76152049" w14:textId="77777777" w:rsidR="00DE635D" w:rsidRPr="00A64B40" w:rsidRDefault="00DE635D" w:rsidP="00DE635D"/>
    <w:p w14:paraId="23848483" w14:textId="77777777" w:rsidR="00DE635D" w:rsidRDefault="00DE635D" w:rsidP="00DE635D">
      <w:pPr>
        <w:rPr>
          <w:sz w:val="16"/>
        </w:rPr>
      </w:pPr>
      <w:r w:rsidRPr="00A64B40">
        <w:rPr>
          <w:rStyle w:val="StyleUnderline"/>
        </w:rPr>
        <w:t>Other abandonists, who are more pessimistic about China's rise, consider US promises</w:t>
      </w:r>
      <w:r w:rsidRPr="004E4FDC">
        <w:rPr>
          <w:sz w:val="16"/>
        </w:rPr>
        <w:t xml:space="preserve"> </w:t>
      </w:r>
      <w:r w:rsidRPr="00A64B40">
        <w:rPr>
          <w:rStyle w:val="StyleUnderline"/>
        </w:rPr>
        <w:t>to Taiwan too costly</w:t>
      </w:r>
      <w:r w:rsidRPr="004E4FDC">
        <w:rPr>
          <w:sz w:val="16"/>
        </w:rPr>
        <w:t xml:space="preserve"> to keep. Eschewing the rosy picture of Sino-US cooperation, </w:t>
      </w:r>
      <w:r w:rsidRPr="00A64B40">
        <w:rPr>
          <w:rStyle w:val="StyleUnderline"/>
        </w:rPr>
        <w:t>they warn instead of intensifying competition, and set their sights on the challenges of the future</w:t>
      </w:r>
      <w:r w:rsidRPr="004E4FDC">
        <w:rPr>
          <w:sz w:val="16"/>
        </w:rPr>
        <w:t xml:space="preserve">, arguing that China's ascendency will eventually spell US decline and Taiwanese surrender.11 (link is external) If the key presumption of these pessimists is American retreat from the Asia-Pacific, then </w:t>
      </w:r>
      <w:r w:rsidRPr="004E4FDC">
        <w:rPr>
          <w:rStyle w:val="StyleUnderline"/>
        </w:rPr>
        <w:t>abandoning Taiwan</w:t>
      </w:r>
      <w:r w:rsidRPr="004E4FDC">
        <w:rPr>
          <w:sz w:val="16"/>
        </w:rPr>
        <w:t xml:space="preserve"> is not so much a policy or a calculated choice for the US government as it </w:t>
      </w:r>
      <w:r w:rsidRPr="004E4FDC">
        <w:rPr>
          <w:rStyle w:val="StyleUnderline"/>
        </w:rPr>
        <w:t>is an inevitability.</w:t>
      </w:r>
      <w:r>
        <w:rPr>
          <w:rStyle w:val="StyleUnderline"/>
        </w:rPr>
        <w:t xml:space="preserve"> </w:t>
      </w:r>
      <w:r w:rsidRPr="004E4FDC">
        <w:rPr>
          <w:sz w:val="16"/>
        </w:rPr>
        <w:t xml:space="preserve">If </w:t>
      </w:r>
      <w:r w:rsidRPr="004E4FDC">
        <w:rPr>
          <w:rStyle w:val="StyleUnderline"/>
        </w:rPr>
        <w:t>the pessimists’ aim is to shape the trajectory of China's ascendency</w:t>
      </w:r>
      <w:r w:rsidRPr="004E4FDC">
        <w:rPr>
          <w:sz w:val="16"/>
        </w:rPr>
        <w:t xml:space="preserve"> to US advantage, however, then </w:t>
      </w:r>
      <w:r w:rsidRPr="004E4FDC">
        <w:rPr>
          <w:rStyle w:val="Emphasis"/>
        </w:rPr>
        <w:t>abandoning Taiwan would be a mistake</w:t>
      </w:r>
      <w:r w:rsidRPr="004E4FDC">
        <w:rPr>
          <w:sz w:val="16"/>
        </w:rPr>
        <w:t xml:space="preserve">. Historically, </w:t>
      </w:r>
      <w:r w:rsidRPr="004E4FDC">
        <w:rPr>
          <w:rStyle w:val="StyleUnderline"/>
        </w:rPr>
        <w:t>the United States has consistently prevented any power it sees as potentially hostile from controlling Asia</w:t>
      </w:r>
      <w:r w:rsidRPr="004E4FDC">
        <w:rPr>
          <w:sz w:val="16"/>
        </w:rPr>
        <w:t xml:space="preserve">. </w:t>
      </w:r>
      <w:r w:rsidRPr="004E4FDC">
        <w:rPr>
          <w:rStyle w:val="StyleUnderline"/>
        </w:rPr>
        <w:t>The likelihood of a Sino-US crisis t</w:t>
      </w:r>
      <w:r w:rsidRPr="004E4FDC">
        <w:rPr>
          <w:sz w:val="16"/>
        </w:rPr>
        <w:t xml:space="preserve">riggered by maritime disputes </w:t>
      </w:r>
      <w:r w:rsidRPr="004E4FDC">
        <w:rPr>
          <w:rStyle w:val="StyleUnderline"/>
        </w:rPr>
        <w:t>will increase as long as Washington finds it necessary to maintain a substantial military presence</w:t>
      </w:r>
      <w:r w:rsidRPr="004E4FDC">
        <w:rPr>
          <w:sz w:val="16"/>
        </w:rPr>
        <w:t xml:space="preserve"> and support to its allies in the region.12 (link is external) Given its location at a strategic crossroads of the Asia-Pacific</w:t>
      </w:r>
      <w:r w:rsidRPr="004E4FDC">
        <w:rPr>
          <w:rStyle w:val="Emphasis"/>
        </w:rPr>
        <w:t>, Taiwan will remain an indispensable part of the US regional security architecture</w:t>
      </w:r>
      <w:r w:rsidRPr="004E4FDC">
        <w:rPr>
          <w:rStyle w:val="StyleUnderline"/>
        </w:rPr>
        <w:t>. US regional allies</w:t>
      </w:r>
      <w:r w:rsidRPr="004E4FDC">
        <w:rPr>
          <w:sz w:val="16"/>
        </w:rPr>
        <w:t xml:space="preserve"> and partners, </w:t>
      </w:r>
      <w:r w:rsidRPr="004E4FDC">
        <w:rPr>
          <w:rStyle w:val="StyleUnderline"/>
        </w:rPr>
        <w:t>such as Japan, South Korea and Southeast Asian countries, thus also have much at stake in Washington's continuing commitment to Taiwan.</w:t>
      </w:r>
      <w:r w:rsidRPr="004E4FDC">
        <w:rPr>
          <w:sz w:val="16"/>
        </w:rPr>
        <w:t xml:space="preserve"> </w:t>
      </w:r>
      <w:r w:rsidRPr="004E4FDC">
        <w:rPr>
          <w:rStyle w:val="StyleUnderline"/>
        </w:rPr>
        <w:t>Cutting Taiwan loose will not only weaken US credibility as a reliable partner, but will also enhance the PRC's ability to project power, should the island fall into its orbit</w:t>
      </w:r>
      <w:r w:rsidRPr="004E4FDC">
        <w:rPr>
          <w:sz w:val="16"/>
        </w:rPr>
        <w:t>. The fate of Taiwan's autonomy is a litmus test of China's wider intentions as well as US resolution and commitment to the Asia-Pacific. The desire of both the optimistic and pessimistic abandonists for the United States to avoid unnecessary confrontation with China, and to mitigate the unfolding security dilemma in the region, is constructive. But Taiwan is not the right card to play. Abandoning Taiwan would create conditions detrimental both to the Sino-US relationship and to regional stability. As Washington strives to build a constructive relationship with Beijing, Taipei has also been doing its part to make peace with its long-term rival. The cross-Strait detente could, to some extent, facilitate Sino-US collaboration by mitigating a contentious issue in their bilateral relationship. Taipei's recent policies have been conducive to regional peace and prosperity, and deserve Washington's support.</w:t>
      </w:r>
      <w:r w:rsidRPr="004E4FDC">
        <w:rPr>
          <w:rStyle w:val="StyleUnderline"/>
        </w:rPr>
        <w:t xml:space="preserve"> </w:t>
      </w:r>
      <w:r w:rsidRPr="00A64B40">
        <w:rPr>
          <w:rStyle w:val="StyleUnderline"/>
        </w:rPr>
        <w:t xml:space="preserve">The desire of </w:t>
      </w:r>
      <w:r w:rsidRPr="004E4FDC">
        <w:rPr>
          <w:sz w:val="16"/>
        </w:rPr>
        <w:t xml:space="preserve">both the </w:t>
      </w:r>
      <w:r w:rsidRPr="00A64B40">
        <w:rPr>
          <w:rStyle w:val="StyleUnderline"/>
        </w:rPr>
        <w:t>optimistic</w:t>
      </w:r>
      <w:r w:rsidRPr="004E4FDC">
        <w:rPr>
          <w:sz w:val="16"/>
        </w:rPr>
        <w:t xml:space="preserve"> and pessimistic </w:t>
      </w:r>
      <w:r w:rsidRPr="00A64B40">
        <w:rPr>
          <w:rStyle w:val="StyleUnderline"/>
        </w:rPr>
        <w:t>abandonists</w:t>
      </w:r>
      <w:r w:rsidRPr="004E4FDC">
        <w:rPr>
          <w:sz w:val="16"/>
        </w:rPr>
        <w:t xml:space="preserve"> for the United States to avoid unnecessary confrontation with China, and to mitigate the unfolding security dilemma in the region, </w:t>
      </w:r>
      <w:r w:rsidRPr="00A64B40">
        <w:rPr>
          <w:rStyle w:val="Emphasis"/>
        </w:rPr>
        <w:t>is constructive. But Taiwan is not the right card to play.</w:t>
      </w:r>
      <w:r w:rsidRPr="004E4FDC">
        <w:rPr>
          <w:sz w:val="16"/>
        </w:rPr>
        <w:t xml:space="preserve"> </w:t>
      </w:r>
      <w:r w:rsidRPr="00A64B40">
        <w:rPr>
          <w:rStyle w:val="StyleUnderline"/>
        </w:rPr>
        <w:t>Abandoning Taiwan would create conditions detrimental both to the Sino-US relationship</w:t>
      </w:r>
      <w:r w:rsidRPr="004E4FDC">
        <w:rPr>
          <w:sz w:val="16"/>
        </w:rPr>
        <w:t xml:space="preserve"> and to regional stability. </w:t>
      </w:r>
      <w:r w:rsidRPr="00A64B40">
        <w:rPr>
          <w:rStyle w:val="StyleUnderline"/>
        </w:rPr>
        <w:t>As Washington strives to build a constructive relationship with Beijing, Taipei has also been doing its part to make peace</w:t>
      </w:r>
      <w:r w:rsidRPr="004E4FDC">
        <w:rPr>
          <w:sz w:val="16"/>
        </w:rPr>
        <w:t xml:space="preserve"> with its long-term rival. </w:t>
      </w:r>
      <w:r w:rsidRPr="00A64B40">
        <w:rPr>
          <w:rStyle w:val="StyleUnderline"/>
        </w:rPr>
        <w:t xml:space="preserve">The cross-Strait detente could, </w:t>
      </w:r>
      <w:r w:rsidRPr="004E4FDC">
        <w:rPr>
          <w:sz w:val="16"/>
        </w:rPr>
        <w:t xml:space="preserve">to some extent, </w:t>
      </w:r>
      <w:r w:rsidRPr="00A64B40">
        <w:rPr>
          <w:rStyle w:val="StyleUnderline"/>
        </w:rPr>
        <w:t>facilitate Sino-US collaboration</w:t>
      </w:r>
      <w:r w:rsidRPr="004E4FDC">
        <w:rPr>
          <w:sz w:val="16"/>
        </w:rPr>
        <w:t xml:space="preserve"> by mitigating a contentious issue in their bilateral relationship. Taipei's recent policies have been conducive to regional peace and prosperity, and deserve Washington's support.</w:t>
      </w:r>
    </w:p>
    <w:p w14:paraId="6A6D4023" w14:textId="482D3B68" w:rsidR="0005256F" w:rsidRDefault="0005256F" w:rsidP="00127AD6">
      <w:pPr>
        <w:pStyle w:val="Heading3"/>
      </w:pPr>
      <w:r>
        <w:lastRenderedPageBreak/>
        <w:t>2NC – Alliances</w:t>
      </w:r>
    </w:p>
    <w:p w14:paraId="0AAACF55" w14:textId="77777777" w:rsidR="0005256F" w:rsidRDefault="0005256F" w:rsidP="0005256F">
      <w:pPr>
        <w:pStyle w:val="Heading4"/>
      </w:pPr>
      <w:r>
        <w:t>Abandonment makes South Korea and Japan nervous</w:t>
      </w:r>
    </w:p>
    <w:p w14:paraId="55E0AE12" w14:textId="77777777" w:rsidR="0005256F" w:rsidRDefault="0005256F" w:rsidP="0005256F">
      <w:r>
        <w:rPr>
          <w:rStyle w:val="Style13ptBold"/>
        </w:rPr>
        <w:t xml:space="preserve">Mearsheimer ’14 </w:t>
      </w:r>
      <w:r w:rsidRPr="00AA0B7C">
        <w:t>(John; R. Wendell Harrison Distinguished Service Professor of Political Science at the University of Chicago; March/April 2014 National Interest, Issue #130, “Taiwan’s Dire Straits,” http://political-science.uchicago.edu/faculty-articles/Mearsheimer---Taiwans%20Dire%20Straits.pdf, BC)</w:t>
      </w:r>
    </w:p>
    <w:p w14:paraId="2782B93D" w14:textId="77777777" w:rsidR="0005256F" w:rsidRPr="00685046" w:rsidRDefault="0005256F" w:rsidP="0005256F"/>
    <w:p w14:paraId="5D0924B0" w14:textId="77777777" w:rsidR="0005256F" w:rsidRDefault="0005256F" w:rsidP="0005256F">
      <w:pPr>
        <w:rPr>
          <w:sz w:val="16"/>
        </w:rPr>
      </w:pPr>
      <w:r w:rsidRPr="00685046">
        <w:rPr>
          <w:rStyle w:val="StyleUnderline"/>
        </w:rPr>
        <w:t>Second, America’s commitment to</w:t>
      </w:r>
      <w:r>
        <w:rPr>
          <w:rStyle w:val="StyleUnderline"/>
        </w:rPr>
        <w:t xml:space="preserve"> </w:t>
      </w:r>
      <w:r w:rsidRPr="00685046">
        <w:rPr>
          <w:rStyle w:val="StyleUnderline"/>
        </w:rPr>
        <w:t>Taiwan is inextricably bound up with U.S.</w:t>
      </w:r>
      <w:r>
        <w:rPr>
          <w:rStyle w:val="StyleUnderline"/>
        </w:rPr>
        <w:t xml:space="preserve"> </w:t>
      </w:r>
      <w:r w:rsidRPr="00685046">
        <w:rPr>
          <w:rStyle w:val="StyleUnderline"/>
        </w:rPr>
        <w:t>credibility</w:t>
      </w:r>
      <w:r w:rsidRPr="00685046">
        <w:rPr>
          <w:sz w:val="16"/>
        </w:rPr>
        <w:t xml:space="preserve"> in the region, </w:t>
      </w:r>
      <w:r w:rsidRPr="00685046">
        <w:rPr>
          <w:rStyle w:val="StyleUnderline"/>
        </w:rPr>
        <w:t>which matters</w:t>
      </w:r>
      <w:r>
        <w:rPr>
          <w:rStyle w:val="StyleUnderline"/>
        </w:rPr>
        <w:t xml:space="preserve"> </w:t>
      </w:r>
      <w:r w:rsidRPr="00685046">
        <w:rPr>
          <w:rStyle w:val="StyleUnderline"/>
        </w:rPr>
        <w:t>greatly to policy makers in Washington.</w:t>
      </w:r>
      <w:r>
        <w:rPr>
          <w:rStyle w:val="StyleUnderline"/>
        </w:rPr>
        <w:t xml:space="preserve"> </w:t>
      </w:r>
      <w:r w:rsidRPr="00685046">
        <w:rPr>
          <w:sz w:val="16"/>
        </w:rPr>
        <w:t xml:space="preserve">Because the United States is located roughly six thousand miles from East Asia, </w:t>
      </w:r>
      <w:r w:rsidRPr="00685046">
        <w:rPr>
          <w:rStyle w:val="Emphasis"/>
        </w:rPr>
        <w:t>it has to</w:t>
      </w:r>
      <w:r>
        <w:rPr>
          <w:rStyle w:val="Emphasis"/>
        </w:rPr>
        <w:t xml:space="preserve"> </w:t>
      </w:r>
      <w:r w:rsidRPr="00685046">
        <w:rPr>
          <w:rStyle w:val="Emphasis"/>
        </w:rPr>
        <w:t>work hard to convince its Asian</w:t>
      </w:r>
      <w:r>
        <w:rPr>
          <w:rStyle w:val="Emphasis"/>
        </w:rPr>
        <w:t xml:space="preserve"> </w:t>
      </w:r>
      <w:r w:rsidRPr="00685046">
        <w:rPr>
          <w:rStyle w:val="Emphasis"/>
        </w:rPr>
        <w:t>allies—especially Japan and</w:t>
      </w:r>
      <w:r>
        <w:rPr>
          <w:rStyle w:val="Emphasis"/>
        </w:rPr>
        <w:t xml:space="preserve"> </w:t>
      </w:r>
      <w:r w:rsidRPr="00685046">
        <w:rPr>
          <w:rStyle w:val="Emphasis"/>
        </w:rPr>
        <w:t>South Korea—that it will back</w:t>
      </w:r>
      <w:r>
        <w:rPr>
          <w:rStyle w:val="Emphasis"/>
        </w:rPr>
        <w:t xml:space="preserve"> </w:t>
      </w:r>
      <w:r w:rsidRPr="00685046">
        <w:rPr>
          <w:rStyle w:val="Emphasis"/>
        </w:rPr>
        <w:t>them up in the event they are</w:t>
      </w:r>
      <w:r>
        <w:rPr>
          <w:rStyle w:val="Emphasis"/>
        </w:rPr>
        <w:t xml:space="preserve"> </w:t>
      </w:r>
      <w:r w:rsidRPr="00685046">
        <w:rPr>
          <w:rStyle w:val="Emphasis"/>
        </w:rPr>
        <w:t>threatened by China or North</w:t>
      </w:r>
      <w:r>
        <w:rPr>
          <w:rStyle w:val="Emphasis"/>
        </w:rPr>
        <w:t xml:space="preserve"> </w:t>
      </w:r>
      <w:r w:rsidRPr="00685046">
        <w:rPr>
          <w:rStyle w:val="Emphasis"/>
        </w:rPr>
        <w:t>Korea</w:t>
      </w:r>
      <w:r w:rsidRPr="00685046">
        <w:rPr>
          <w:sz w:val="16"/>
        </w:rPr>
        <w:t xml:space="preserve">. Importantly, </w:t>
      </w:r>
      <w:r w:rsidRPr="00685046">
        <w:rPr>
          <w:rStyle w:val="Emphasis"/>
        </w:rPr>
        <w:t>it has to</w:t>
      </w:r>
      <w:r>
        <w:rPr>
          <w:rStyle w:val="Emphasis"/>
        </w:rPr>
        <w:t xml:space="preserve"> </w:t>
      </w:r>
      <w:r w:rsidRPr="00685046">
        <w:rPr>
          <w:rStyle w:val="Emphasis"/>
        </w:rPr>
        <w:t>convince Seoul and Tokyo that</w:t>
      </w:r>
      <w:r>
        <w:rPr>
          <w:rStyle w:val="Emphasis"/>
        </w:rPr>
        <w:t xml:space="preserve"> </w:t>
      </w:r>
      <w:r w:rsidRPr="00685046">
        <w:rPr>
          <w:rStyle w:val="Emphasis"/>
        </w:rPr>
        <w:t>they can rely on the American</w:t>
      </w:r>
      <w:r>
        <w:rPr>
          <w:rStyle w:val="Emphasis"/>
        </w:rPr>
        <w:t xml:space="preserve"> </w:t>
      </w:r>
      <w:r w:rsidRPr="00685046">
        <w:rPr>
          <w:rStyle w:val="Emphasis"/>
        </w:rPr>
        <w:t>nuclear umbrella to protect</w:t>
      </w:r>
      <w:r>
        <w:rPr>
          <w:rStyle w:val="Emphasis"/>
        </w:rPr>
        <w:t xml:space="preserve"> </w:t>
      </w:r>
      <w:r w:rsidRPr="00685046">
        <w:rPr>
          <w:rStyle w:val="Emphasis"/>
        </w:rPr>
        <w:t>them.</w:t>
      </w:r>
      <w:r w:rsidRPr="00685046">
        <w:rPr>
          <w:sz w:val="16"/>
        </w:rPr>
        <w:t xml:space="preserve"> This is the thorny problem of extended deterrence, which the United States and its allies wrestled with throughout the Cold War. </w:t>
      </w:r>
      <w:r w:rsidRPr="00685046">
        <w:rPr>
          <w:rStyle w:val="StyleUnderline"/>
        </w:rPr>
        <w:t>If the United States were to</w:t>
      </w:r>
      <w:r>
        <w:rPr>
          <w:rStyle w:val="StyleUnderline"/>
        </w:rPr>
        <w:t xml:space="preserve"> </w:t>
      </w:r>
      <w:r w:rsidRPr="00685046">
        <w:rPr>
          <w:rStyle w:val="StyleUnderline"/>
        </w:rPr>
        <w:t>sever its military ties with Taiwan</w:t>
      </w:r>
      <w:r>
        <w:rPr>
          <w:rStyle w:val="StyleUnderline"/>
        </w:rPr>
        <w:t xml:space="preserve"> </w:t>
      </w:r>
      <w:r w:rsidRPr="00685046">
        <w:rPr>
          <w:sz w:val="16"/>
        </w:rPr>
        <w:t xml:space="preserve">or fail to defend it in a crisis with China, </w:t>
      </w:r>
      <w:r w:rsidRPr="00685046">
        <w:rPr>
          <w:rStyle w:val="Emphasis"/>
        </w:rPr>
        <w:t>that would surely send a</w:t>
      </w:r>
      <w:r>
        <w:rPr>
          <w:rStyle w:val="Emphasis"/>
        </w:rPr>
        <w:t xml:space="preserve"> </w:t>
      </w:r>
      <w:r w:rsidRPr="00685046">
        <w:rPr>
          <w:rStyle w:val="Emphasis"/>
        </w:rPr>
        <w:t>strong signal to America’s other</w:t>
      </w:r>
      <w:r>
        <w:rPr>
          <w:rStyle w:val="Emphasis"/>
        </w:rPr>
        <w:t xml:space="preserve"> </w:t>
      </w:r>
      <w:r w:rsidRPr="00685046">
        <w:rPr>
          <w:rStyle w:val="Emphasis"/>
        </w:rPr>
        <w:t>allies in the region that they</w:t>
      </w:r>
      <w:r>
        <w:rPr>
          <w:rStyle w:val="Emphasis"/>
        </w:rPr>
        <w:t xml:space="preserve"> </w:t>
      </w:r>
      <w:r w:rsidRPr="00685046">
        <w:rPr>
          <w:rStyle w:val="Emphasis"/>
        </w:rPr>
        <w:t>cannot rely on the United States</w:t>
      </w:r>
      <w:r>
        <w:rPr>
          <w:rStyle w:val="Emphasis"/>
        </w:rPr>
        <w:t xml:space="preserve"> </w:t>
      </w:r>
      <w:r w:rsidRPr="00685046">
        <w:rPr>
          <w:rStyle w:val="Emphasis"/>
        </w:rPr>
        <w:t xml:space="preserve">for protection. </w:t>
      </w:r>
      <w:r w:rsidRPr="00685046">
        <w:rPr>
          <w:sz w:val="16"/>
        </w:rPr>
        <w:t>Policy makers in Washington will go to great lengths to avoid that outcome and instead maintain America’s reputation as a reliable partner. This means they will be inclined to back Taiwan no matter what</w:t>
      </w:r>
    </w:p>
    <w:p w14:paraId="42D15160" w14:textId="77777777" w:rsidR="0005256F" w:rsidRDefault="0005256F" w:rsidP="0005256F">
      <w:pPr>
        <w:pStyle w:val="Heading4"/>
      </w:pPr>
      <w:r>
        <w:t>Abandoning Taiwan decimates American cred and causes regional proliferation</w:t>
      </w:r>
    </w:p>
    <w:p w14:paraId="732B96C1" w14:textId="77777777" w:rsidR="0005256F" w:rsidRDefault="0005256F" w:rsidP="0005256F">
      <w:r>
        <w:rPr>
          <w:rStyle w:val="Style13ptBold"/>
        </w:rPr>
        <w:t xml:space="preserve">Rehman ’14 </w:t>
      </w:r>
      <w:r w:rsidRPr="00281E67">
        <w:t>(Iskander; fellow at the Center for Strategic and Budgetary Assessments (CSBA) in Washington, DC; 2/28/14, “Why Taiwan Matters,” http://nationalinterest.org/commentary/why-taiwan-matters-9971?page=4)</w:t>
      </w:r>
    </w:p>
    <w:p w14:paraId="6A4363DF" w14:textId="77777777" w:rsidR="0005256F" w:rsidRPr="00281E67" w:rsidRDefault="0005256F" w:rsidP="0005256F"/>
    <w:p w14:paraId="365B424C" w14:textId="77777777" w:rsidR="0005256F" w:rsidRDefault="0005256F" w:rsidP="0005256F">
      <w:pPr>
        <w:rPr>
          <w:sz w:val="16"/>
        </w:rPr>
      </w:pPr>
      <w:r w:rsidRPr="00281E67">
        <w:rPr>
          <w:rStyle w:val="Emphasis"/>
        </w:rPr>
        <w:t>Abandoning Taiwan would erode American credibility</w:t>
      </w:r>
      <w:r w:rsidRPr="00281E67">
        <w:rPr>
          <w:sz w:val="16"/>
        </w:rPr>
        <w:t xml:space="preserve"> in the Indo-Pacific </w:t>
      </w:r>
      <w:r w:rsidRPr="00281E67">
        <w:rPr>
          <w:rStyle w:val="Emphasis"/>
        </w:rPr>
        <w:t>and add fuel to an ongoing regional arms race.</w:t>
      </w:r>
      <w:r w:rsidRPr="00281E67">
        <w:rPr>
          <w:sz w:val="16"/>
        </w:rPr>
        <w:t xml:space="preserve"> Taiwan policy cannot be compartmentalized, and viewed in isolation from the pivot and U.S. policy towards Asia. </w:t>
      </w:r>
      <w:r w:rsidRPr="00281E67">
        <w:rPr>
          <w:rStyle w:val="StyleUnderline"/>
        </w:rPr>
        <w:t>Decision-makers in Seoul, Tokyo, and Manila would naturally question U.S. resolve and Washington’s commitment to their security in the event of an abandonment of Taiwan</w:t>
      </w:r>
      <w:r w:rsidRPr="00281E67">
        <w:rPr>
          <w:sz w:val="16"/>
        </w:rPr>
        <w:t xml:space="preserve">. </w:t>
      </w:r>
      <w:r w:rsidRPr="00281E67">
        <w:rPr>
          <w:rStyle w:val="StyleUnderline"/>
        </w:rPr>
        <w:t>Japan,</w:t>
      </w:r>
      <w:r w:rsidRPr="00281E67">
        <w:rPr>
          <w:sz w:val="16"/>
        </w:rPr>
        <w:t xml:space="preserve"> in particular, </w:t>
      </w:r>
      <w:r w:rsidRPr="00281E67">
        <w:rPr>
          <w:rStyle w:val="StyleUnderline"/>
        </w:rPr>
        <w:t>would feel threatened by the stationing of Chinese forces on Taiwan</w:t>
      </w:r>
      <w:r w:rsidRPr="00281E67">
        <w:rPr>
          <w:sz w:val="16"/>
        </w:rPr>
        <w:t xml:space="preserve">—in essence losing a valuable geopolitical buffer—in such close proximity to its southwestern approaches. </w:t>
      </w:r>
      <w:r w:rsidRPr="00281E67">
        <w:rPr>
          <w:rStyle w:val="StyleUnderline"/>
        </w:rPr>
        <w:t>Heightened threat perceptions in Tokyo,</w:t>
      </w:r>
      <w:r w:rsidRPr="00281E67">
        <w:rPr>
          <w:sz w:val="16"/>
        </w:rPr>
        <w:t xml:space="preserve"> if combined with a lack of faith in the credibility of U.S. conventional and nuclear deterrence, </w:t>
      </w:r>
      <w:r w:rsidRPr="00281E67">
        <w:rPr>
          <w:rStyle w:val="Emphasis"/>
        </w:rPr>
        <w:t>could lead Japan to acquire a nuclear-weapons capability.</w:t>
      </w:r>
      <w:r>
        <w:rPr>
          <w:rStyle w:val="Emphasis"/>
        </w:rPr>
        <w:t xml:space="preserve"> </w:t>
      </w:r>
      <w:r w:rsidRPr="00281E67">
        <w:rPr>
          <w:rStyle w:val="StyleUnderline"/>
        </w:rPr>
        <w:t>The corrosive effect</w:t>
      </w:r>
      <w:r w:rsidRPr="00281E67">
        <w:rPr>
          <w:sz w:val="16"/>
        </w:rPr>
        <w:t xml:space="preserve"> of forfeiting Taiwan </w:t>
      </w:r>
      <w:r w:rsidRPr="00281E67">
        <w:rPr>
          <w:rStyle w:val="StyleUnderline"/>
        </w:rPr>
        <w:t>would also extend to other key allies such as South Korea, which might question Washington’s determination to defend it from North Korean aggression.</w:t>
      </w:r>
      <w:r w:rsidRPr="00281E67">
        <w:rPr>
          <w:sz w:val="16"/>
        </w:rPr>
        <w:t xml:space="preserve"> Indeed, recent public-opinion polls have indicated that </w:t>
      </w:r>
      <w:r w:rsidRPr="00281E67">
        <w:rPr>
          <w:rStyle w:val="StyleUnderline"/>
        </w:rPr>
        <w:t>a growing proportion of the South Korean public now favors the development of a South Korean nuclear arsenal</w:t>
      </w:r>
      <w:r w:rsidRPr="00281E67">
        <w:rPr>
          <w:sz w:val="16"/>
        </w:rPr>
        <w:t xml:space="preserve">. Revealingly, the reasons invoked for such a shift were growing concerns over North Korea’s increasingly unpredictable and belligerent behavior, as well as over the continued viability of the United States’ security guarantee. Meanwhile, smaller </w:t>
      </w:r>
      <w:r w:rsidRPr="00281E67">
        <w:rPr>
          <w:rStyle w:val="StyleUnderline"/>
        </w:rPr>
        <w:t>regional states might find themselves both disinclined to place their faith in the United States</w:t>
      </w:r>
      <w:r w:rsidRPr="00281E67">
        <w:rPr>
          <w:sz w:val="16"/>
        </w:rPr>
        <w:t xml:space="preserve">, and cowed into submission by a more self-assured and advantageously positioned China. An </w:t>
      </w:r>
      <w:r w:rsidRPr="00281E67">
        <w:rPr>
          <w:rStyle w:val="StyleUnderline"/>
        </w:rPr>
        <w:t>abandonment of Taiwan could thus lead to</w:t>
      </w:r>
      <w:r w:rsidRPr="00281E67">
        <w:rPr>
          <w:sz w:val="16"/>
        </w:rPr>
        <w:t xml:space="preserve"> a creeping Finlandization—or </w:t>
      </w:r>
      <w:r w:rsidRPr="00281E67">
        <w:rPr>
          <w:rStyle w:val="Emphasis"/>
        </w:rPr>
        <w:t>rapid nuclearization—of large tracts of the Indo-Pacific,</w:t>
      </w:r>
      <w:r w:rsidRPr="00281E67">
        <w:rPr>
          <w:sz w:val="16"/>
        </w:rPr>
        <w:t xml:space="preserve"> </w:t>
      </w:r>
      <w:r w:rsidRPr="00281E67">
        <w:rPr>
          <w:rStyle w:val="StyleUnderline"/>
        </w:rPr>
        <w:t>and, in time, to the sunset of American primacy in Asia.</w:t>
      </w:r>
      <w:r w:rsidRPr="00281E67">
        <w:rPr>
          <w:sz w:val="16"/>
        </w:rPr>
        <w:t xml:space="preserve"> Taiwan, therefore, most certainly matters.</w:t>
      </w:r>
    </w:p>
    <w:p w14:paraId="6BE6CA94" w14:textId="77777777" w:rsidR="0005256F" w:rsidRDefault="0005256F" w:rsidP="0005256F">
      <w:pPr>
        <w:pStyle w:val="Heading3"/>
      </w:pPr>
      <w:r>
        <w:lastRenderedPageBreak/>
        <w:t>2NC – Japan Mod</w:t>
      </w:r>
    </w:p>
    <w:p w14:paraId="0FF67E10" w14:textId="77777777" w:rsidR="0005256F" w:rsidRDefault="0005256F" w:rsidP="0005256F">
      <w:pPr>
        <w:pStyle w:val="Heading4"/>
      </w:pPr>
      <w:r>
        <w:t>Giving up Taiwan militarily would confirm Japan’s fear of abandonment</w:t>
      </w:r>
    </w:p>
    <w:p w14:paraId="7E4EEDAC" w14:textId="77777777" w:rsidR="0005256F" w:rsidRPr="00A27828" w:rsidRDefault="0005256F" w:rsidP="0005256F">
      <w:r w:rsidRPr="00530794">
        <w:rPr>
          <w:rStyle w:val="Style13ptBold"/>
        </w:rPr>
        <w:t>Lee, 4/16</w:t>
      </w:r>
      <w:r>
        <w:t xml:space="preserve">, (Joseph Tse-Hei, Taipei Times, “Taiwan can follow South Korea,” </w:t>
      </w:r>
      <w:hyperlink r:id="rId6" w:history="1">
        <w:r w:rsidRPr="00A6567F">
          <w:rPr>
            <w:rStyle w:val="Hyperlink"/>
          </w:rPr>
          <w:t>http://www.taipeitimes.com/News/editorials/archives/2016/04/16/2003644054</w:t>
        </w:r>
      </w:hyperlink>
      <w:r>
        <w:t>, 4/16/16, //VZ)</w:t>
      </w:r>
    </w:p>
    <w:p w14:paraId="3500D2BA" w14:textId="77777777" w:rsidR="0005256F" w:rsidRDefault="0005256F" w:rsidP="0005256F">
      <w:pPr>
        <w:rPr>
          <w:sz w:val="12"/>
        </w:rPr>
      </w:pPr>
      <w:r w:rsidRPr="00530794">
        <w:rPr>
          <w:rStyle w:val="StyleUnderline"/>
        </w:rPr>
        <w:t>The US</w:t>
      </w:r>
      <w:r w:rsidRPr="00530794">
        <w:rPr>
          <w:sz w:val="12"/>
        </w:rPr>
        <w:t xml:space="preserve"> also </w:t>
      </w:r>
      <w:r w:rsidRPr="00530794">
        <w:rPr>
          <w:rStyle w:val="StyleUnderline"/>
        </w:rPr>
        <w:t>finds it impossible to give up Taiwan</w:t>
      </w:r>
      <w:r w:rsidRPr="00530794">
        <w:rPr>
          <w:sz w:val="12"/>
        </w:rPr>
        <w:t xml:space="preserve">, </w:t>
      </w:r>
      <w:r w:rsidRPr="00530794">
        <w:rPr>
          <w:rStyle w:val="Emphasis"/>
        </w:rPr>
        <w:t>as this would intensify</w:t>
      </w:r>
      <w:r w:rsidRPr="00530794">
        <w:rPr>
          <w:sz w:val="12"/>
        </w:rPr>
        <w:t xml:space="preserve"> South Korea’s and </w:t>
      </w:r>
      <w:r w:rsidRPr="00530794">
        <w:rPr>
          <w:rStyle w:val="Emphasis"/>
        </w:rPr>
        <w:t>Japan’s fear of US abandonment.</w:t>
      </w:r>
      <w:r w:rsidRPr="00530794">
        <w:rPr>
          <w:sz w:val="12"/>
        </w:rPr>
        <w:t xml:space="preserve"> Therefore, Taiwan can follow in the footsteps of South Korea to pursue a proactive diplomatic strategy amid the US-China competition.</w:t>
      </w:r>
    </w:p>
    <w:p w14:paraId="7BA0EB21" w14:textId="77777777" w:rsidR="0005256F" w:rsidRDefault="0005256F" w:rsidP="0005256F">
      <w:pPr>
        <w:rPr>
          <w:sz w:val="12"/>
        </w:rPr>
      </w:pPr>
    </w:p>
    <w:p w14:paraId="67694EB7" w14:textId="77777777" w:rsidR="0005256F" w:rsidRDefault="0005256F" w:rsidP="0005256F">
      <w:pPr>
        <w:pStyle w:val="Heading4"/>
      </w:pPr>
      <w:r>
        <w:t>Giving up Taiwan militarily creates a perception of abandonment</w:t>
      </w:r>
    </w:p>
    <w:p w14:paraId="4DFDBAE4" w14:textId="77777777" w:rsidR="0005256F" w:rsidRPr="008F3341" w:rsidRDefault="0005256F" w:rsidP="0005256F">
      <w:r w:rsidRPr="008F3341">
        <w:rPr>
          <w:rStyle w:val="Style13ptBold"/>
        </w:rPr>
        <w:t>Mearsheimer 14</w:t>
      </w:r>
      <w:r>
        <w:t>,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“Say Goodbye to Taiwan”</w:t>
      </w:r>
    </w:p>
    <w:p w14:paraId="19F792B3" w14:textId="77777777" w:rsidR="0005256F" w:rsidRPr="008F3341" w:rsidRDefault="0005256F" w:rsidP="0005256F">
      <w:hyperlink r:id="rId7" w:history="1">
        <w:r w:rsidRPr="00A6567F">
          <w:rPr>
            <w:rStyle w:val="Hyperlink"/>
          </w:rPr>
          <w:t>http://nationalinterest.org/article/say-goodbye-taiwan-9931?page=4</w:t>
        </w:r>
      </w:hyperlink>
      <w:r>
        <w:t>, March – April 2014, //VZ)</w:t>
      </w:r>
    </w:p>
    <w:p w14:paraId="49C396A6" w14:textId="77777777" w:rsidR="0005256F" w:rsidRPr="008F3341" w:rsidRDefault="0005256F" w:rsidP="0005256F">
      <w:pPr>
        <w:rPr>
          <w:sz w:val="12"/>
        </w:rPr>
      </w:pPr>
      <w:r w:rsidRPr="008F3341">
        <w:rPr>
          <w:rStyle w:val="StyleUnderline"/>
        </w:rPr>
        <w:t>If the United States were to sever its military ties with Taiwan or fail to defend it in a crisis with China, that would surely send a strong signal to America’s other allies in the region that they cannot rely on the United States for protection</w:t>
      </w:r>
      <w:r w:rsidRPr="008F3341">
        <w:rPr>
          <w:sz w:val="12"/>
        </w:rPr>
        <w:t>. Policy makers in Washington will go to great lengths to avoid that outcome and instead maintain America’s reputation as a reliable partner. This means they will be inclined to back Taiwan no matter what.</w:t>
      </w:r>
    </w:p>
    <w:p w14:paraId="6F772BEE" w14:textId="77777777" w:rsidR="0005256F" w:rsidRPr="008C688F" w:rsidRDefault="0005256F" w:rsidP="0005256F"/>
    <w:p w14:paraId="665CB3DF" w14:textId="61613CFA" w:rsidR="00127AD6" w:rsidRDefault="00127AD6" w:rsidP="00127AD6">
      <w:pPr>
        <w:pStyle w:val="Heading3"/>
      </w:pPr>
      <w:r>
        <w:lastRenderedPageBreak/>
        <w:t>Turns –</w:t>
      </w:r>
      <w:r>
        <w:t xml:space="preserve"> Chinese Aggression</w:t>
      </w:r>
    </w:p>
    <w:p w14:paraId="0D6D70DE" w14:textId="77777777" w:rsidR="00127AD6" w:rsidRDefault="00127AD6" w:rsidP="00127AD6">
      <w:pPr>
        <w:pStyle w:val="Heading4"/>
      </w:pPr>
      <w:r>
        <w:t>U.S. presence is the only barrier to full Chinese aggression against Taiwan</w:t>
      </w:r>
    </w:p>
    <w:p w14:paraId="3A8FBBFB" w14:textId="77777777" w:rsidR="00127AD6" w:rsidRDefault="00127AD6" w:rsidP="00127AD6">
      <w:r w:rsidRPr="00CA0911">
        <w:t xml:space="preserve">Ian </w:t>
      </w:r>
      <w:r w:rsidRPr="00CA0911">
        <w:rPr>
          <w:rStyle w:val="Style13ptBold"/>
        </w:rPr>
        <w:t>Easton</w:t>
      </w:r>
      <w:r>
        <w:t xml:space="preserve">, </w:t>
      </w:r>
      <w:r w:rsidRPr="00CA0911">
        <w:t>a research fellow at the Project 2049 Institute, where he conducts research on defe</w:t>
      </w:r>
      <w:r>
        <w:t>nse and security issues in Asia, 09-26-</w:t>
      </w:r>
      <w:r w:rsidRPr="005B49E6">
        <w:rPr>
          <w:rStyle w:val="Style13ptBold"/>
        </w:rPr>
        <w:t>13</w:t>
      </w:r>
      <w:r>
        <w:t>, Online: “</w:t>
      </w:r>
      <w:r w:rsidRPr="005B49E6">
        <w:t>http://www.project2049.net/documents/China_Military_Strategy_Easton.pdf</w:t>
      </w:r>
      <w:r>
        <w:t>”, Article: “CHINA’S MILITARY STRATEGY IN THE ASIA-PACIFIC: Implications for Regional Stability”</w:t>
      </w:r>
      <w:r w:rsidRPr="005B49E6">
        <w:t xml:space="preserve"> Accessed on: 06-29-16//AWW</w:t>
      </w:r>
    </w:p>
    <w:p w14:paraId="372B6307" w14:textId="77777777" w:rsidR="00127AD6" w:rsidRDefault="00127AD6" w:rsidP="00127AD6">
      <w:r>
        <w:t xml:space="preserve">The U.S. alliance with Japan is also key factor in understanding Beijing’s strategic animus toward Tokyo. </w:t>
      </w:r>
      <w:r w:rsidRPr="0000120C">
        <w:rPr>
          <w:rStyle w:val="StyleUnderline"/>
        </w:rPr>
        <w:t>China’s</w:t>
      </w:r>
      <w:r>
        <w:t xml:space="preserve"> civilian and </w:t>
      </w:r>
      <w:r w:rsidRPr="0000120C">
        <w:rPr>
          <w:rStyle w:val="StyleUnderline"/>
        </w:rPr>
        <w:t>military leaders are</w:t>
      </w:r>
      <w:r>
        <w:t xml:space="preserve"> keenly awar</w:t>
      </w:r>
      <w:r w:rsidRPr="0000120C">
        <w:rPr>
          <w:rStyle w:val="StyleUnderline"/>
        </w:rPr>
        <w:t>e that the security treaty</w:t>
      </w:r>
      <w:r>
        <w:t xml:space="preserve"> that binds the U.S.-Japan alliance explicitly </w:t>
      </w:r>
      <w:r w:rsidRPr="0000120C">
        <w:rPr>
          <w:rStyle w:val="StyleUnderline"/>
        </w:rPr>
        <w:t>allows American forces to use bases</w:t>
      </w:r>
      <w:r>
        <w:t xml:space="preserve"> on Japan </w:t>
      </w:r>
      <w:r w:rsidRPr="0000120C">
        <w:rPr>
          <w:rStyle w:val="StyleUnderline"/>
        </w:rPr>
        <w:t>for responding to regional contingencies, including Chinese aggression against Taiwan</w:t>
      </w:r>
      <w:r>
        <w:t xml:space="preserve">.10 Moreover, the Japanese Self Defense Force (JSDF) intends to assist the U.S. military in any cross-strait conflagration.11 </w:t>
      </w:r>
      <w:r w:rsidRPr="0000120C">
        <w:rPr>
          <w:rStyle w:val="StyleUnderline"/>
        </w:rPr>
        <w:t>The U.S. military presence on Japan therefore represents a serious barrier to the CCP’s efforts to gain leverage over the government of Taiwan. As such, even in the absence of territorial disputes in the East China Sea, the PLA would likely focus on challenging the credibility of the U.S.- Japan alliance as a means of achieving its strategic goals related to Taiwan</w:t>
      </w:r>
      <w:r>
        <w:t>.12</w:t>
      </w:r>
    </w:p>
    <w:p w14:paraId="1682CB07" w14:textId="77777777" w:rsidR="00127AD6" w:rsidRDefault="00127AD6" w:rsidP="00127AD6">
      <w:pPr>
        <w:pStyle w:val="Heading4"/>
      </w:pPr>
      <w:r>
        <w:t>Taiwan will proliferate absent U.S. commitment – Past proves</w:t>
      </w:r>
    </w:p>
    <w:p w14:paraId="32B389F6" w14:textId="77777777" w:rsidR="00127AD6" w:rsidRDefault="00127AD6" w:rsidP="00127AD6">
      <w:r w:rsidRPr="004D6678">
        <w:t xml:space="preserve">Rebecca K. C. </w:t>
      </w:r>
      <w:r w:rsidRPr="00005BE0">
        <w:rPr>
          <w:rStyle w:val="Style13ptBold"/>
        </w:rPr>
        <w:t>Hersman and</w:t>
      </w:r>
      <w:r w:rsidRPr="004D6678">
        <w:t xml:space="preserve"> Robert </w:t>
      </w:r>
      <w:r w:rsidRPr="00005BE0">
        <w:rPr>
          <w:rStyle w:val="Style13ptBold"/>
        </w:rPr>
        <w:t>Peters</w:t>
      </w:r>
      <w:r>
        <w:t xml:space="preserve">, </w:t>
      </w:r>
      <w:r w:rsidRPr="00005BE0">
        <w:t>Hersman is director of the Project on Nuclear Issues and senior adviser for the International Security Program</w:t>
      </w:r>
      <w:r>
        <w:t xml:space="preserve">, </w:t>
      </w:r>
      <w:r w:rsidRPr="00005BE0">
        <w:t>Peters, now a Research Fellow, joined the Center for the Study of Weapons of Mass Destruction as a Research As</w:t>
      </w:r>
      <w:r>
        <w:t>sociate in August 2005,</w:t>
      </w:r>
      <w:r w:rsidRPr="00005BE0">
        <w:t xml:space="preserve"> November </w:t>
      </w:r>
      <w:r w:rsidRPr="00005BE0">
        <w:rPr>
          <w:rStyle w:val="Style13ptBold"/>
        </w:rPr>
        <w:t>2006</w:t>
      </w:r>
      <w:r>
        <w:t>, Online: “</w:t>
      </w:r>
      <w:r w:rsidRPr="004D6678">
        <w:t>https://www.nonproliferation.org/wp-content/uploads/npr/133hersman.pdf</w:t>
      </w:r>
      <w:r>
        <w:t>”, Article: “NUCLEAR U-TURNS: Learning from South Korean and Taiwanese Rollback”</w:t>
      </w:r>
      <w:r w:rsidRPr="004D6678">
        <w:t xml:space="preserve"> Accessed on: 06-29-16//AWW</w:t>
      </w:r>
    </w:p>
    <w:p w14:paraId="2CC0619C" w14:textId="77777777" w:rsidR="00127AD6" w:rsidRPr="0079426B" w:rsidRDefault="00127AD6" w:rsidP="00127AD6">
      <w:pPr>
        <w:rPr>
          <w:rStyle w:val="StyleUnderline"/>
        </w:rPr>
      </w:pPr>
      <w:r>
        <w:t xml:space="preserve">By the early 1970s, the Taiwanese, like the South Koreans, feared that President Richard Nixon’s new relationship with and later recognition of </w:t>
      </w:r>
      <w:r w:rsidRPr="0079426B">
        <w:rPr>
          <w:rStyle w:val="StyleUnderline"/>
        </w:rPr>
        <w:t>the PRC might undermine America’s commitment to their country, thereby strengthening internal arguments for an independent nuclear capability.</w:t>
      </w:r>
      <w:r>
        <w:t xml:space="preserve"> During this period, Ta</w:t>
      </w:r>
      <w:r w:rsidRPr="0079426B">
        <w:rPr>
          <w:rStyle w:val="StyleUnderline"/>
        </w:rPr>
        <w:t>iwan purchased light water reactors and other nuclear technologies</w:t>
      </w:r>
      <w:r>
        <w:t xml:space="preserve"> from the United States, West Germany, Canada, South Africa, France, and other nations, </w:t>
      </w:r>
      <w:r w:rsidRPr="0079426B">
        <w:rPr>
          <w:rStyle w:val="StyleUnderline"/>
        </w:rPr>
        <w:t>and the defense ministry began to pursue secretly a plutonium separation capability. In 1973, the island state began operating the same type of heavy water reactor that India used to produce fissile material for its 1974 nuclear detonation</w:t>
      </w:r>
      <w:r>
        <w:t xml:space="preserve">. By the mid-1970s, </w:t>
      </w:r>
      <w:r w:rsidRPr="0079426B">
        <w:rPr>
          <w:rStyle w:val="StyleUnderline"/>
        </w:rPr>
        <w:t>Taiwan was purchasing double the amount of fuel needed to operate its reactors and by 1978 had separated 30 kilograms of plutonium.29 By 1973, the U.S. Embassy in Taiwan had noticed the large acquisitions of technology and uranium that had no overt corresponding research program. In 1974, the CIA concluded that Taiwan was engaged in a ‘‘small’’ nuclear weapons program.30</w:t>
      </w:r>
    </w:p>
    <w:p w14:paraId="6B6D5CD6" w14:textId="4AF9113F" w:rsidR="00127AD6" w:rsidRDefault="00127AD6" w:rsidP="00127AD6">
      <w:pPr>
        <w:pStyle w:val="Heading3"/>
      </w:pPr>
      <w:r>
        <w:lastRenderedPageBreak/>
        <w:t>Turns</w:t>
      </w:r>
      <w:r>
        <w:t xml:space="preserve"> </w:t>
      </w:r>
      <w:r>
        <w:t>–</w:t>
      </w:r>
      <w:r>
        <w:t xml:space="preserve"> Arms Race</w:t>
      </w:r>
    </w:p>
    <w:p w14:paraId="5D8F5C4D" w14:textId="77777777" w:rsidR="00127AD6" w:rsidRDefault="00127AD6" w:rsidP="00127AD6">
      <w:pPr>
        <w:pStyle w:val="Heading4"/>
      </w:pPr>
      <w:r>
        <w:t>U.S. abandonment leads to an arms race leading to regional instability</w:t>
      </w:r>
    </w:p>
    <w:p w14:paraId="5FD4D8CD" w14:textId="77777777" w:rsidR="00127AD6" w:rsidRDefault="00127AD6" w:rsidP="00127AD6">
      <w:r w:rsidRPr="00CA0911">
        <w:t xml:space="preserve">Ian </w:t>
      </w:r>
      <w:r w:rsidRPr="00CA0911">
        <w:rPr>
          <w:rStyle w:val="Style13ptBold"/>
        </w:rPr>
        <w:t>Easton</w:t>
      </w:r>
      <w:r>
        <w:t xml:space="preserve">, </w:t>
      </w:r>
      <w:r w:rsidRPr="00CA0911">
        <w:t>a research fellow at the Project 2049 Institute, where he conducts research on defe</w:t>
      </w:r>
      <w:r>
        <w:t>nse and security issues in Asia, 09-26-</w:t>
      </w:r>
      <w:r w:rsidRPr="005B49E6">
        <w:rPr>
          <w:rStyle w:val="Style13ptBold"/>
        </w:rPr>
        <w:t>13</w:t>
      </w:r>
      <w:r>
        <w:t>, Online: “</w:t>
      </w:r>
      <w:r w:rsidRPr="005B49E6">
        <w:t>http://www.project2049.net/documents/China_Military_Strategy_Easton.pdf</w:t>
      </w:r>
      <w:r>
        <w:t>”, Article: “CHINA’S MILITARY STRATEGY IN THE ASIA-PACIFIC: Implications for Regional Stability”</w:t>
      </w:r>
      <w:r w:rsidRPr="005B49E6">
        <w:t xml:space="preserve"> Accessed on: 06-29-16//AWW</w:t>
      </w:r>
    </w:p>
    <w:p w14:paraId="038E20B8" w14:textId="77777777" w:rsidR="00127AD6" w:rsidRDefault="00127AD6" w:rsidP="00127AD6">
      <w:pPr>
        <w:rPr>
          <w:rStyle w:val="StyleUnderline"/>
        </w:rPr>
      </w:pPr>
      <w:r w:rsidRPr="00771C2D">
        <w:rPr>
          <w:rStyle w:val="StyleUnderline"/>
        </w:rPr>
        <w:t>China’s</w:t>
      </w:r>
      <w:r>
        <w:t xml:space="preserve"> projectile-centric </w:t>
      </w:r>
      <w:r w:rsidRPr="00771C2D">
        <w:rPr>
          <w:rStyle w:val="StyleUnderline"/>
        </w:rPr>
        <w:t xml:space="preserve">strategy </w:t>
      </w:r>
      <w:r w:rsidRPr="00771C2D">
        <w:t xml:space="preserve">is </w:t>
      </w:r>
      <w:r>
        <w:t xml:space="preserve">also destabilizing because it </w:t>
      </w:r>
      <w:r w:rsidRPr="00771C2D">
        <w:rPr>
          <w:rStyle w:val="StyleUnderline"/>
        </w:rPr>
        <w:t>focuses on undermining the U.S. commitment to its allies in order to gain political leverage over them.</w:t>
      </w:r>
      <w:r>
        <w:t xml:space="preserve"> It fails to take into account the second order effects of such a campaign. </w:t>
      </w:r>
      <w:r w:rsidRPr="00771C2D">
        <w:rPr>
          <w:rStyle w:val="StyleUnderline"/>
        </w:rPr>
        <w:t xml:space="preserve">Should the PLA military strategy show signs of success over the coming years and result in a gradual weakening of U.S. resolve, it is highly probable that Taiwan </w:t>
      </w:r>
      <w:r>
        <w:t xml:space="preserve">and Japan </w:t>
      </w:r>
      <w:r w:rsidRPr="00771C2D">
        <w:rPr>
          <w:rStyle w:val="StyleUnderline"/>
        </w:rPr>
        <w:t>would respond</w:t>
      </w:r>
      <w:r>
        <w:t xml:space="preserve"> not by surrendering on sovereignty issues as Beijing expects, but rather </w:t>
      </w:r>
      <w:r w:rsidRPr="00771C2D">
        <w:rPr>
          <w:rStyle w:val="StyleUnderline"/>
        </w:rPr>
        <w:t>by developing and deploying their own land-based strike systems to defend themselves.60 Indeed, there are already strong indications that Taiwan and Japan are seeking to allay their respective perceptions of a deteriorating security situation in the region by developing their own ballistic and cruise missile systems for deterring China.61 This emerging arms race in nuclear capable delivery systems could weaken regional stability.</w:t>
      </w:r>
    </w:p>
    <w:p w14:paraId="7E89EA10" w14:textId="77777777" w:rsidR="00127AD6" w:rsidRDefault="00127AD6" w:rsidP="00127AD6">
      <w:pPr>
        <w:pStyle w:val="Heading4"/>
      </w:pPr>
      <w:r>
        <w:t>Continued U.S. presence is key to counter-balance China’s military modernization – The alternative is nuclear arms race</w:t>
      </w:r>
    </w:p>
    <w:p w14:paraId="0BE56300" w14:textId="77777777" w:rsidR="00127AD6" w:rsidRDefault="00127AD6" w:rsidP="00127AD6">
      <w:r w:rsidRPr="00CA0911">
        <w:t xml:space="preserve">Ian </w:t>
      </w:r>
      <w:r w:rsidRPr="00CA0911">
        <w:rPr>
          <w:rStyle w:val="Style13ptBold"/>
        </w:rPr>
        <w:t>Easton</w:t>
      </w:r>
      <w:r>
        <w:t xml:space="preserve">, </w:t>
      </w:r>
      <w:r w:rsidRPr="00CA0911">
        <w:t>a research fellow at the Project 2049 Institute, where he conducts research on defe</w:t>
      </w:r>
      <w:r>
        <w:t>nse and security issues in Asia, 09-26-</w:t>
      </w:r>
      <w:r w:rsidRPr="005B49E6">
        <w:rPr>
          <w:rStyle w:val="Style13ptBold"/>
        </w:rPr>
        <w:t>13</w:t>
      </w:r>
      <w:r>
        <w:t>, Online: “</w:t>
      </w:r>
      <w:r w:rsidRPr="005B49E6">
        <w:t>http://www.project2049.net/documents/China_Military_Strategy_Easton.pdf</w:t>
      </w:r>
      <w:r>
        <w:t>”, Article: “CHINA’S MILITARY STRATEGY IN THE ASIA-PACIFIC: Implications for Regional Stability”</w:t>
      </w:r>
      <w:r w:rsidRPr="005B49E6">
        <w:t xml:space="preserve"> Accessed on: 06-29-16//AWW</w:t>
      </w:r>
    </w:p>
    <w:p w14:paraId="7A139BC9" w14:textId="77777777" w:rsidR="00127AD6" w:rsidRPr="003D1DCB" w:rsidRDefault="00127AD6" w:rsidP="00127AD6">
      <w:pPr>
        <w:rPr>
          <w:rStyle w:val="StyleUnderline"/>
        </w:rPr>
      </w:pPr>
      <w:r w:rsidRPr="005B6C5D">
        <w:t xml:space="preserve">Nonetheless, </w:t>
      </w:r>
      <w:r w:rsidRPr="004C4846">
        <w:rPr>
          <w:rStyle w:val="StyleUnderline"/>
        </w:rPr>
        <w:t>the military modernization program being undertaken by the PLA is changing the security dynamics in the Asia-Pacific. The</w:t>
      </w:r>
      <w:r w:rsidRPr="005B6C5D">
        <w:t xml:space="preserve"> choice of a projectile-centric </w:t>
      </w:r>
      <w:r w:rsidRPr="004C4846">
        <w:rPr>
          <w:rStyle w:val="StyleUnderline"/>
        </w:rPr>
        <w:t>strategy for projecting power makes the PLA an inherently offensive force, and one that risks causing an accidental war with rapid escalation and devastating effects in a crisis. Countermeasures must be taken by the U.S. and its allies to balance against the PLA’s modernization program to maintain conventional war fighting superiority. The other alternative could be to see region devolve into nuclear missile racing.</w:t>
      </w:r>
      <w:r w:rsidRPr="00444325">
        <w:t xml:space="preserve"> What follows is a list of recommendations for decision-makers to consider. These recommendations are not exhaustive, but are intended to provide a sample of the potential countermeasures the United States and its allies Japan and Taiwan, individually and jointly, can take to inject a new energy into their respective alliances and partnerships to improve the deteriorating regional security dynamic. </w:t>
      </w:r>
      <w:r w:rsidRPr="00444325">
        <w:rPr>
          <w:rStyle w:val="StyleUnderline"/>
        </w:rPr>
        <w:t>At the strategic level, national leaders in Washington, Tokyo and Taipei need to recognize the destabilizing nature of China’s military strategy in the Asia-Pacific and seek a mix of political and military means to counter it.</w:t>
      </w:r>
      <w:r w:rsidRPr="0098547E">
        <w:t xml:space="preserve"> Politically, China should be condemned at the United Nations and other international forums for developing large numbers of nuclear capable delivery vehicles and other offensive weapons. The U.S., the E.U., Russia, Japan, India, Australia, South Korea, Israel and many other key U.N. members all have clear strategic imperatives for pushing China to join a global INF treaty. • Until China verifiably dismantles its theater missiles and support infrastructures, the U.S. and Russia will have a strong case for suspending their INF </w:t>
      </w:r>
      <w:r w:rsidRPr="0098547E">
        <w:lastRenderedPageBreak/>
        <w:t xml:space="preserve">Treaty obligations. As both the U.S. and Russia learned some three decades ago, arms control treaties are only possible when all sides have leverage. • More broadly, </w:t>
      </w:r>
      <w:r w:rsidRPr="003D1DCB">
        <w:rPr>
          <w:rStyle w:val="StyleUnderline"/>
        </w:rPr>
        <w:t>Washington needs a long-term strategy for maintaining its leadership in the Asia-Pacific. Elevating the currently diminished role of regional allies and partners in the rhetorical rebalance to Asia is the single most powerful means available for achieving this goal. In particular, increased support for Taiwan and Japan would bolster American credibility with the many regional allies and partners who are eager to see a stronger U.S. commitment to the Asia-Pacific.</w:t>
      </w:r>
    </w:p>
    <w:p w14:paraId="5D4C7557" w14:textId="76B524A0" w:rsidR="00127AD6" w:rsidRDefault="00127AD6" w:rsidP="00127AD6">
      <w:pPr>
        <w:pStyle w:val="Heading3"/>
      </w:pPr>
      <w:r>
        <w:lastRenderedPageBreak/>
        <w:t>Turns—</w:t>
      </w:r>
      <w:r>
        <w:t>Chinese Invasion</w:t>
      </w:r>
    </w:p>
    <w:p w14:paraId="593E663E" w14:textId="77777777" w:rsidR="00127AD6" w:rsidRDefault="00127AD6" w:rsidP="00127AD6">
      <w:pPr>
        <w:pStyle w:val="Heading4"/>
      </w:pPr>
      <w:r>
        <w:t xml:space="preserve">U.S. withdrawal in Taiwan is the next step for victory for China </w:t>
      </w:r>
    </w:p>
    <w:p w14:paraId="49E537FB" w14:textId="77777777" w:rsidR="00127AD6" w:rsidRDefault="00127AD6" w:rsidP="00127AD6">
      <w:r w:rsidRPr="00CA0911">
        <w:t xml:space="preserve">Ian </w:t>
      </w:r>
      <w:r w:rsidRPr="00CA0911">
        <w:rPr>
          <w:rStyle w:val="Style13ptBold"/>
        </w:rPr>
        <w:t>Easton</w:t>
      </w:r>
      <w:r>
        <w:t xml:space="preserve">, </w:t>
      </w:r>
      <w:r w:rsidRPr="00CA0911">
        <w:t>a research fellow at the Project 2049 Institute, where he conducts research on defe</w:t>
      </w:r>
      <w:r>
        <w:t>nse and security issues in Asia, 09-26-</w:t>
      </w:r>
      <w:r w:rsidRPr="005B49E6">
        <w:rPr>
          <w:rStyle w:val="Style13ptBold"/>
        </w:rPr>
        <w:t>13</w:t>
      </w:r>
      <w:r>
        <w:t>, Online: “</w:t>
      </w:r>
      <w:r w:rsidRPr="005B49E6">
        <w:t>http://www.project2049.net/documents/China_Military_Strategy_Easton.pdf</w:t>
      </w:r>
      <w:r>
        <w:t>”, Article: “CHINA’S MILITARY STRATEGY IN THE ASIA-PACIFIC: Implications for Regional Stability”</w:t>
      </w:r>
      <w:r w:rsidRPr="005B49E6">
        <w:t xml:space="preserve"> Accessed on: 06-29-16//AWW</w:t>
      </w:r>
    </w:p>
    <w:p w14:paraId="79A181C1" w14:textId="77777777" w:rsidR="00127AD6" w:rsidRPr="00377412" w:rsidRDefault="00127AD6" w:rsidP="00127AD6">
      <w:r>
        <w:t xml:space="preserve">In light of this, the PLA’s strategy to use projectiles is well suited to the political mission assigned to it. Missiles and other unmanned strike weapons have powerful disruptive effects, both physically and psychological. The latter is important because </w:t>
      </w:r>
      <w:r w:rsidRPr="000F1A84">
        <w:rPr>
          <w:rStyle w:val="StyleUnderline"/>
        </w:rPr>
        <w:t xml:space="preserve">the definition of victory for China does not necessarily require that Taiwan and Japan are physically dominated and the U.S. military is physically kept out of the Western Pacific. </w:t>
      </w:r>
      <w:r>
        <w:t xml:space="preserve">Ideally, </w:t>
      </w:r>
      <w:r w:rsidRPr="000F1A84">
        <w:rPr>
          <w:rStyle w:val="StyleUnderline"/>
        </w:rPr>
        <w:t>victory for the PLA would be keeping the U.S. from upholding its legal obligations to defend Taiwan and Japan, either through a gradual weakening of these bilateral relationships or by a sudden collapse of national will</w:t>
      </w:r>
      <w:r>
        <w:t xml:space="preserve"> (for example, a White House decision to reinterpret or ignore the Taiwan Relations Act). The psychological pressure induced by the threat of the PLA’s growing offensive missile force is intended to aid the CCP in achieving such effects through coercion.57 </w:t>
      </w:r>
      <w:r w:rsidRPr="00F96DE3">
        <w:rPr>
          <w:rStyle w:val="StyleUnderline"/>
        </w:rPr>
        <w:t xml:space="preserve">Should efforts at intimidation prior to or during a crisis fail, the PLA would define victory as keeping Washington from being able to effectively intervene in a Taiwan </w:t>
      </w:r>
      <w:r>
        <w:t xml:space="preserve">or Japan </w:t>
      </w:r>
      <w:r w:rsidRPr="00F96DE3">
        <w:rPr>
          <w:rStyle w:val="StyleUnderline"/>
        </w:rPr>
        <w:t>scenario. It would do this by seeking to assure that the American military could not gain air superiority and effectively project power into the region. And, because the ultimate aim of the CCP’s strategy in most foreseeable situations would be to change the decision-making calculus of the President of Taiwan</w:t>
      </w:r>
      <w:r>
        <w:t xml:space="preserve"> or the Prime Minister of Japan, </w:t>
      </w:r>
      <w:r w:rsidRPr="00F96DE3">
        <w:rPr>
          <w:rStyle w:val="StyleUnderline"/>
        </w:rPr>
        <w:t>it could be sufficient to make them think the U.S. was unable or unwilling to support them during a crisis, thereby gaining psychological leverage over them</w:t>
      </w:r>
      <w:r>
        <w:t xml:space="preserve">. For this reason, </w:t>
      </w:r>
      <w:r w:rsidRPr="00F96DE3">
        <w:rPr>
          <w:rStyle w:val="StyleUnderline"/>
        </w:rPr>
        <w:t>the PLA’s ability to credibly threaten the U.S. with potential military defeat or at least stalemate in the Western Pacific is critical to its success.</w:t>
      </w:r>
      <w:r>
        <w:t xml:space="preserve"> Unless China’s neighbors believe that the PLA has the wherewithal to present the U.S. the possibility of defeat, they are unlikely to feel pressured to grant Beijing whatever political concessions it is seeking. Tactical credibility aside, </w:t>
      </w:r>
      <w:r w:rsidRPr="00F96DE3">
        <w:rPr>
          <w:rStyle w:val="StyleUnderline"/>
        </w:rPr>
        <w:t>Chinese strategists are also well aware that the mere presence of destructive projectiles within range of an adversary can be a powerful force for affecting mindsets</w:t>
      </w:r>
      <w:r>
        <w:t>. This is arguably more important to the PLA than the value of missiles and UAVs as effectors of the physical realm of battle, and it helps explain why</w:t>
      </w:r>
      <w:r w:rsidRPr="00377412">
        <w:t xml:space="preserve"> </w:t>
      </w:r>
      <w:r>
        <w:t>projectiles and not platforms have been chosen as China’s primary means of projecting power.</w:t>
      </w:r>
    </w:p>
    <w:p w14:paraId="43FBC6B1" w14:textId="77777777" w:rsidR="00127AD6" w:rsidRDefault="00127AD6" w:rsidP="00127AD6">
      <w:pPr>
        <w:pStyle w:val="Heading4"/>
      </w:pPr>
      <w:r>
        <w:t>U.S. presence is the only backstop to Chinese invasion of Taiwan</w:t>
      </w:r>
    </w:p>
    <w:p w14:paraId="2D025EA0" w14:textId="77777777" w:rsidR="00127AD6" w:rsidRDefault="00127AD6" w:rsidP="00127AD6">
      <w:r w:rsidRPr="00CA0911">
        <w:t xml:space="preserve">Ian </w:t>
      </w:r>
      <w:r w:rsidRPr="00CA0911">
        <w:rPr>
          <w:rStyle w:val="Style13ptBold"/>
        </w:rPr>
        <w:t>Easton</w:t>
      </w:r>
      <w:r>
        <w:t xml:space="preserve">, </w:t>
      </w:r>
      <w:r w:rsidRPr="00CA0911">
        <w:t>a research fellow at the Project 2049 Institute, where he conducts research on defe</w:t>
      </w:r>
      <w:r>
        <w:t xml:space="preserve">nse and security issues in Asia, </w:t>
      </w:r>
      <w:r w:rsidRPr="00CA0911">
        <w:rPr>
          <w:rStyle w:val="Style13ptBold"/>
        </w:rPr>
        <w:t>02-02</w:t>
      </w:r>
      <w:r>
        <w:t>-16, Online: “</w:t>
      </w:r>
      <w:r w:rsidRPr="00CA0911">
        <w:t>http://www.project2049.net/documents/Strategic%20Standoff_US_China_Rivalry_Taiwan.pdf</w:t>
      </w:r>
      <w:r>
        <w:t>”, Article: “Strategic Standoff The U.S.-China Rivalry and Taiwan”</w:t>
      </w:r>
      <w:r w:rsidRPr="00CA0911">
        <w:t xml:space="preserve"> </w:t>
      </w:r>
      <w:r w:rsidRPr="004D6678">
        <w:t>Accessed on: 06-29-16//AWW</w:t>
      </w:r>
    </w:p>
    <w:p w14:paraId="4EF4F04C" w14:textId="77777777" w:rsidR="00127AD6" w:rsidRDefault="00127AD6" w:rsidP="00127AD6">
      <w:r w:rsidRPr="00CA0911">
        <w:rPr>
          <w:rStyle w:val="StyleUnderline"/>
        </w:rPr>
        <w:t xml:space="preserve">Of all the powder kegs </w:t>
      </w:r>
      <w:r>
        <w:t xml:space="preserve">out there, </w:t>
      </w:r>
      <w:r w:rsidRPr="00CA0911">
        <w:rPr>
          <w:rStyle w:val="StyleUnderline"/>
        </w:rPr>
        <w:t>the potential for a war over Taiwan is the largest and most explosive.</w:t>
      </w:r>
      <w:r>
        <w:t xml:space="preserve">14 </w:t>
      </w:r>
      <w:r w:rsidRPr="00CA0911">
        <w:rPr>
          <w:rStyle w:val="StyleUnderline"/>
        </w:rPr>
        <w:t>Beijing has made clear that its main external objective is attaining the ability to apply overwhelming force against Taiwan during a conflict, and in a manner that would keep American-led coalition forces from intervening.</w:t>
      </w:r>
      <w:r>
        <w:t xml:space="preserve">15 </w:t>
      </w:r>
      <w:r w:rsidRPr="00CA0911">
        <w:rPr>
          <w:rStyle w:val="StyleUnderline"/>
        </w:rPr>
        <w:t>Chinese military strategists focus on Taiwan because the communist party is insecure. The CCP views Taiwan</w:t>
      </w:r>
      <w:r>
        <w:t xml:space="preserve">, which exists as a free and independent state that is officially </w:t>
      </w:r>
      <w:r>
        <w:lastRenderedPageBreak/>
        <w:t xml:space="preserve">called the Republic of China (ROC), </w:t>
      </w:r>
      <w:r w:rsidRPr="00CA0911">
        <w:rPr>
          <w:rStyle w:val="StyleUnderline"/>
        </w:rPr>
        <w:t>as a grave threat to its grip on power.</w:t>
      </w:r>
      <w:r>
        <w:t xml:space="preserve"> Taiwan is anathema to the PRC because it serves as a beacon of freedom for Chinese speaking people everywhere. 16 Consequently, </w:t>
      </w:r>
      <w:r w:rsidRPr="001C0E12">
        <w:rPr>
          <w:rStyle w:val="StyleUnderline"/>
        </w:rPr>
        <w:t>the</w:t>
      </w:r>
      <w:r>
        <w:t xml:space="preserve"> People's Liberation Army </w:t>
      </w:r>
      <w:r w:rsidRPr="001C0E12">
        <w:rPr>
          <w:rStyle w:val="StyleUnderline"/>
        </w:rPr>
        <w:t>(PLA)</w:t>
      </w:r>
      <w:r>
        <w:t xml:space="preserve">, which is the armed wing of the CCP, </w:t>
      </w:r>
      <w:r w:rsidRPr="001C0E12">
        <w:rPr>
          <w:rStyle w:val="StyleUnderline"/>
        </w:rPr>
        <w:t>considers the invasion of Taiwan to be its most critical mission. It is this envisioned future war that drives the PLA's modernization program.</w:t>
      </w:r>
      <w:r>
        <w:t>17</w:t>
      </w:r>
    </w:p>
    <w:p w14:paraId="3F3DF791" w14:textId="77777777" w:rsidR="00127AD6" w:rsidRDefault="00127AD6" w:rsidP="005F7EE6">
      <w:pPr>
        <w:pStyle w:val="Heading3"/>
      </w:pPr>
    </w:p>
    <w:p w14:paraId="1277ECC3" w14:textId="77777777" w:rsidR="00D40835" w:rsidRDefault="00D40835" w:rsidP="00D40835">
      <w:pPr>
        <w:pStyle w:val="Heading3"/>
      </w:pPr>
      <w:r>
        <w:lastRenderedPageBreak/>
        <w:t>AT: No Prolif</w:t>
      </w:r>
    </w:p>
    <w:p w14:paraId="1DC2AE63" w14:textId="77777777" w:rsidR="00D40835" w:rsidRDefault="00D40835" w:rsidP="00D40835">
      <w:pPr>
        <w:pStyle w:val="Heading4"/>
      </w:pPr>
      <w:r>
        <w:t>Yes tech + reason to prolif</w:t>
      </w:r>
    </w:p>
    <w:p w14:paraId="50A8D29F" w14:textId="77777777" w:rsidR="00D40835" w:rsidRDefault="00D40835" w:rsidP="00D40835">
      <w:r>
        <w:rPr>
          <w:rStyle w:val="Style13ptBold"/>
        </w:rPr>
        <w:t xml:space="preserve">Fitzpatrick ’16 </w:t>
      </w:r>
      <w:r w:rsidRPr="00B90B02">
        <w:t xml:space="preserve">(Mark; ten years heading the IISS Non-Proliferation and Nuclear Policy Programme, 26-year career in the US Department of State, where for the previous ten years he focused on non-proliferation issues, 2/2/16, </w:t>
      </w:r>
      <w:r w:rsidRPr="00AD4AFC">
        <w:rPr>
          <w:i/>
        </w:rPr>
        <w:t>Asia’s Latent Nuclear Powers: Japan, South Korea and Taiwan</w:t>
      </w:r>
      <w:r w:rsidRPr="00B90B02">
        <w:t>, accessed through UMich Library, BC)</w:t>
      </w:r>
    </w:p>
    <w:p w14:paraId="77A5029D" w14:textId="77777777" w:rsidR="00D40835" w:rsidRPr="00EE3425" w:rsidRDefault="00D40835" w:rsidP="00D40835"/>
    <w:p w14:paraId="10622D9C" w14:textId="77777777" w:rsidR="00D40835" w:rsidRPr="00AD4AFC" w:rsidRDefault="00D40835" w:rsidP="00D40835">
      <w:pPr>
        <w:rPr>
          <w:sz w:val="16"/>
        </w:rPr>
      </w:pPr>
      <w:r w:rsidRPr="00AD4AFC">
        <w:rPr>
          <w:sz w:val="16"/>
        </w:rPr>
        <w:t>What if</w:t>
      </w:r>
      <w:r w:rsidRPr="00AD4AFC">
        <w:rPr>
          <w:rStyle w:val="StyleUnderline"/>
        </w:rPr>
        <w:t>?, Although it is highly unlikely that Taiwan will again seek nuclear weapons this possibility cannot be ruled out. The security condition that sparked the</w:t>
      </w:r>
      <w:r w:rsidRPr="00AD4AFC">
        <w:rPr>
          <w:sz w:val="16"/>
        </w:rPr>
        <w:t xml:space="preserve"> </w:t>
      </w:r>
      <w:r w:rsidRPr="00AD4AFC">
        <w:rPr>
          <w:rStyle w:val="StyleUnderline"/>
        </w:rPr>
        <w:t>nuclear-weapons pursuit in 1964 and that sustained it for more than two decade</w:t>
      </w:r>
      <w:r w:rsidRPr="00AD4AFC">
        <w:rPr>
          <w:sz w:val="16"/>
        </w:rPr>
        <w:t>s —</w:t>
      </w:r>
      <w:r w:rsidRPr="00AD4AFC">
        <w:rPr>
          <w:rStyle w:val="StyleUnderline"/>
        </w:rPr>
        <w:t>a looming potential threat from the mainland</w:t>
      </w:r>
      <w:r w:rsidRPr="00AD4AFC">
        <w:rPr>
          <w:sz w:val="16"/>
        </w:rPr>
        <w:t xml:space="preserve"> — </w:t>
      </w:r>
      <w:r w:rsidRPr="00AD4AFC">
        <w:rPr>
          <w:rStyle w:val="StyleUnderline"/>
        </w:rPr>
        <w:t>remains a dominant risk in Taiwan's security landscape</w:t>
      </w:r>
      <w:r w:rsidRPr="00AD4AFC">
        <w:rPr>
          <w:sz w:val="16"/>
        </w:rPr>
        <w:t xml:space="preserve">. Strait relations have improved, the military balance ha steadily worsened. To the extent that Taiwan enjoys de facto protection from the US, it does not need to consider a nuclear equaliser. </w:t>
      </w:r>
      <w:r w:rsidRPr="00AD4AFC">
        <w:rPr>
          <w:rStyle w:val="StyleUnderline"/>
        </w:rPr>
        <w:t>Two conditions thus could prompt reconsideration</w:t>
      </w:r>
      <w:r w:rsidRPr="00AD4AFC">
        <w:rPr>
          <w:sz w:val="16"/>
        </w:rPr>
        <w:t xml:space="preserve">. </w:t>
      </w:r>
      <w:r w:rsidRPr="00AD4AFC">
        <w:rPr>
          <w:rStyle w:val="Emphasis"/>
        </w:rPr>
        <w:t>If the threat perception were to become sufficiently dire and the US could not be counted upon to deter mainland China</w:t>
      </w:r>
      <w:r w:rsidRPr="00AD4AFC">
        <w:rPr>
          <w:sz w:val="16"/>
        </w:rPr>
        <w:t xml:space="preserve">, then </w:t>
      </w:r>
      <w:r w:rsidRPr="00AD4AFC">
        <w:rPr>
          <w:rStyle w:val="StyleUnderline"/>
        </w:rPr>
        <w:t xml:space="preserve">Taiwan would have a logical motivation to seek an auton-omous A-bomb. </w:t>
      </w:r>
      <w:r w:rsidRPr="00AD4AFC">
        <w:rPr>
          <w:sz w:val="16"/>
        </w:rPr>
        <w:t xml:space="preserve">Even then, however, the risks would probably be judged to be too great in terms of the provocation to Beijing. Some analysts claim that if Taiwan decided to produce nuclear weapons, it would take eight to ten years66 or longer. Such estimates apparently assume a systematic development effort, similar to the past programmes of Pakistan and North Korea. Those countries had time for a measured approach since they did not face an imminent existential threat. </w:t>
      </w:r>
      <w:r w:rsidRPr="00AD4AFC">
        <w:rPr>
          <w:rStyle w:val="Emphasis"/>
        </w:rPr>
        <w:t>If, on the contrary, Taiwan's security circumstances were so dire as to prompt a weaponisation decision, the government would need to embark on a crash course</w:t>
      </w:r>
      <w:r w:rsidRPr="00AD4AFC">
        <w:rPr>
          <w:rStyle w:val="StyleUnderline"/>
        </w:rPr>
        <w:t>. Such an emergency programme that mobilised the nation's na s top talent and prioritised speed over safety could perhaps produce crude weapons within two years</w:t>
      </w:r>
      <w:r w:rsidRPr="00AD4AFC">
        <w:rPr>
          <w:sz w:val="16"/>
        </w:rPr>
        <w:t xml:space="preserve">. For a crash programme, the plutonium route would be quicker than uranium enrichment. </w:t>
      </w:r>
      <w:r w:rsidRPr="00AD4AFC">
        <w:rPr>
          <w:rStyle w:val="StyleUnderline"/>
        </w:rPr>
        <w:t>Taiwan learned the essentials of reprocessing 40 years ago,</w:t>
      </w:r>
      <w:r w:rsidRPr="00AD4AFC">
        <w:rPr>
          <w:sz w:val="16"/>
        </w:rPr>
        <w:t xml:space="preserve"> while the enrich-ment programme in the 1980s never got beyond laboratory level. Although the two key scientists who led the plutonium programme are deceased, </w:t>
      </w:r>
      <w:r w:rsidRPr="00AD4AFC">
        <w:rPr>
          <w:rStyle w:val="StyleUnderline"/>
        </w:rPr>
        <w:t>others who assisted in ancillary roles can be brought out of retirement to help jump-start a programme</w:t>
      </w:r>
      <w:r w:rsidRPr="00AD4AFC">
        <w:rPr>
          <w:sz w:val="16"/>
        </w:rPr>
        <w:t xml:space="preserve">. While little is left of the former reprocessing facilities, the documentation is presumably preserved somewhere. </w:t>
      </w:r>
      <w:r w:rsidRPr="00AD4AFC">
        <w:rPr>
          <w:rStyle w:val="StyleUnderline"/>
        </w:rPr>
        <w:t xml:space="preserve">Building a reprocessing plant might take up to one year. </w:t>
      </w:r>
      <w:r w:rsidRPr="00AD4AFC">
        <w:rPr>
          <w:sz w:val="16"/>
        </w:rPr>
        <w:t xml:space="preserve">Weapons design work would proceed in tandem, and might be accelerated by foreign weapon designers. Weapons fabrication might then take several more months. Because Taiwan's land-attack missiles are small in diameter and thus unsuitable for crude A-bombs, the weapons would have to be designed for air drop, or possibly suicidal delivery via water. Such a crash course could not be kept secret from LkEA inspector), the Taiwan public or outside po w ers. A uranium enrichment programme would be easier to hide, but prob-ably still impossible to keep secret given the porous nature of Taiwan politics and the open_ness of society. Taiwan has no known uranium resources and importing the necessary uranium would itself be difficult to keep under wraps. The cost of a Manhattan Project-style weapons programme, estimated at up to US$10 bn 69 also could not be kept confidential. Proliferation </w:t>
      </w:r>
      <w:r w:rsidRPr="00AD4AFC">
        <w:rPr>
          <w:rStyle w:val="StyleUnderline"/>
        </w:rPr>
        <w:t>drivers If Taiwan were ever again to seek nuclear weapons, it would be for the same reason as before: for protection against a threat from the mainland with which the government has been at odds since the Chinese civil war of the 1940s</w:t>
      </w:r>
      <w:r w:rsidRPr="00AD4AFC">
        <w:rPr>
          <w:sz w:val="16"/>
        </w:rPr>
        <w:t xml:space="preserve">. Today, for all intents and purposes, the dispute is not over who rules China, but rather the sovereign identity of Taiwan itself. 7° An ever-increasing majority of the island's residents feel a sepa rate national identity, while mainland China is determined to prevent independence for the island. The precipitating shock of 1964 was abrupt conventional: Beijing's nuclear test put Taiwan's leadership in a precarious position. Any PRC effort to forcefully reunite Taiwan with the mainland would probably involve nuclear weapons only indirectly, as a threat to back up conventional force. Any actual use of nuclear weapons against Taiwan would be counterproductive to the purpose of incorporating an advanced infrastructure and population!' The military threat of more concern to Taiwan is the steady build-up of PRC conventional armed forces. As indicated above, </w:t>
      </w:r>
      <w:r w:rsidRPr="00AD4AFC">
        <w:rPr>
          <w:rStyle w:val="Emphasis"/>
        </w:rPr>
        <w:t>if Taiwan perceived those forces as presenting an existential threat and if, at the same time, it believed it could no longer count on the protection of the US, then pursuing a nuclear option might again be attractive.</w:t>
      </w:r>
      <w:r w:rsidRPr="00AD4AFC">
        <w:rPr>
          <w:sz w:val="16"/>
        </w:rPr>
        <w:t xml:space="preserve"> Only with such a combination of these two factors, producing a profound sense of fear on the part of the population, is it conceivable that Taiwan would even seriously consider going down the nuclear path. </w:t>
      </w:r>
    </w:p>
    <w:p w14:paraId="217C74CB" w14:textId="77777777" w:rsidR="00D40835" w:rsidRPr="00B90B02" w:rsidRDefault="00D40835" w:rsidP="00D40835"/>
    <w:p w14:paraId="3E994F49" w14:textId="77777777" w:rsidR="00D40835" w:rsidRDefault="00D40835" w:rsidP="00D40835"/>
    <w:p w14:paraId="1A837E8F" w14:textId="77777777" w:rsidR="00D40835" w:rsidRPr="0070047B" w:rsidRDefault="00D40835" w:rsidP="00D40835"/>
    <w:p w14:paraId="419B0206" w14:textId="77777777" w:rsidR="00D40835" w:rsidRDefault="00D40835" w:rsidP="00D40835">
      <w:pPr>
        <w:pStyle w:val="Heading4"/>
      </w:pPr>
      <w:r>
        <w:t>top military elites want prolif</w:t>
      </w:r>
    </w:p>
    <w:p w14:paraId="72A9845B" w14:textId="77777777" w:rsidR="00D40835" w:rsidRDefault="00D40835" w:rsidP="00D40835">
      <w:r>
        <w:rPr>
          <w:rStyle w:val="Style13ptBold"/>
        </w:rPr>
        <w:t xml:space="preserve">Fitzpatrick ’16 </w:t>
      </w:r>
      <w:r w:rsidRPr="00B90B02">
        <w:t xml:space="preserve">(Mark; ten years heading the IISS Non-Proliferation and Nuclear Policy Programme, 26-year career in the US Department of State, where for the previous ten years he focused on non-proliferation issues, 2/2/16, </w:t>
      </w:r>
      <w:r w:rsidRPr="00AD4AFC">
        <w:rPr>
          <w:i/>
        </w:rPr>
        <w:t>Asia’s Latent Nuclear Powers: Japan, South Korea and Taiwan</w:t>
      </w:r>
      <w:r w:rsidRPr="00B90B02">
        <w:t>, accessed through UMich Library, BC)</w:t>
      </w:r>
    </w:p>
    <w:p w14:paraId="6C4791A4" w14:textId="77777777" w:rsidR="00D40835" w:rsidRPr="003D759B" w:rsidRDefault="00D40835" w:rsidP="00D40835"/>
    <w:p w14:paraId="10AB20B7" w14:textId="77777777" w:rsidR="00D40835" w:rsidRPr="00AD4AFC" w:rsidRDefault="00D40835" w:rsidP="00D40835">
      <w:pPr>
        <w:rPr>
          <w:sz w:val="16"/>
        </w:rPr>
      </w:pPr>
      <w:r w:rsidRPr="00AD4AFC">
        <w:rPr>
          <w:sz w:val="16"/>
        </w:rPr>
        <w:t xml:space="preserve">In light of this imbalance, </w:t>
      </w:r>
      <w:r w:rsidRPr="00AD4AFC">
        <w:rPr>
          <w:rStyle w:val="Emphasis"/>
        </w:rPr>
        <w:t>there remains a view within Taiwan military circles that Taiwan needs a powerful means of deterring the PRC</w:t>
      </w:r>
      <w:r w:rsidRPr="00AD4AFC">
        <w:rPr>
          <w:sz w:val="16"/>
        </w:rPr>
        <w:t xml:space="preserve"> </w:t>
      </w:r>
      <w:r w:rsidRPr="00AD4AFC">
        <w:rPr>
          <w:rStyle w:val="StyleUnderline"/>
        </w:rPr>
        <w:t>and that nuclear weapons may be best suited</w:t>
      </w:r>
      <w:r w:rsidRPr="00AD4AFC">
        <w:rPr>
          <w:sz w:val="16"/>
        </w:rPr>
        <w:t xml:space="preserve"> for this role. Some </w:t>
      </w:r>
      <w:r w:rsidRPr="00AD4AFC">
        <w:rPr>
          <w:rStyle w:val="StyleUnderline"/>
        </w:rPr>
        <w:t>retired officers speak euphemistically of the need for an 'assassin's mace' (shashoujian), meaning a weapon with which to quickly incapacitate a superior enemy</w:t>
      </w:r>
      <w:r w:rsidRPr="00AD4AFC">
        <w:rPr>
          <w:sz w:val="16"/>
        </w:rPr>
        <w:t xml:space="preserve">. According to one retired officer who now holds an academic position, without such a weapon, Taiwan's military forces could not last beyond the first 70 hours of a concerted PRC attack.Th </w:t>
      </w:r>
      <w:r w:rsidRPr="00AD4AFC">
        <w:rPr>
          <w:rStyle w:val="StyleUnderline"/>
        </w:rPr>
        <w:t>Perhaps of greater relevance than Beijing's invasion capa-bilities is its growing potential to complicate America's ability to come to Taiwan's defence</w:t>
      </w:r>
      <w:r w:rsidRPr="00AD4AFC">
        <w:rPr>
          <w:sz w:val="16"/>
        </w:rPr>
        <w:t xml:space="preserve">. In March 1996, America demon-strated its naval superiority in the region by dispatching two carrier task forces to the Taiwan region. Today, US </w:t>
      </w:r>
      <w:r w:rsidRPr="00AD4AFC">
        <w:rPr>
          <w:rStyle w:val="StyleUnderline"/>
        </w:rPr>
        <w:t>command of the sea and air around Taiwan is increasingly challenged by the PRC's emphasis on precision-strike systems and other forces intended for what the Pentagon calls an anti-access/area-denial role."</w:t>
      </w:r>
      <w:r w:rsidRPr="00AD4AFC">
        <w:rPr>
          <w:sz w:val="16"/>
        </w:rPr>
        <w:t xml:space="preserve"> To counter China, the US military has been increasing however, that its own capabilities. </w:t>
      </w:r>
      <w:r w:rsidRPr="00AD4AFC">
        <w:rPr>
          <w:rStyle w:val="StyleUnderline"/>
        </w:rPr>
        <w:t>There remains concern</w:t>
      </w:r>
      <w:r w:rsidRPr="00AD4AFC">
        <w:rPr>
          <w:sz w:val="16"/>
        </w:rPr>
        <w:t xml:space="preserve">, however, that </w:t>
      </w:r>
      <w:r w:rsidRPr="00AD4AFC">
        <w:rPr>
          <w:rStyle w:val="StyleUnderline"/>
        </w:rPr>
        <w:t>the US eventually may no longer be able credibly to protect</w:t>
      </w:r>
      <w:r>
        <w:rPr>
          <w:rStyle w:val="StyleUnderline"/>
        </w:rPr>
        <w:t xml:space="preserve"> </w:t>
      </w:r>
      <w:r w:rsidRPr="00AD4AFC">
        <w:rPr>
          <w:rStyle w:val="StyleUnderline"/>
        </w:rPr>
        <w:t>Taiwan against a strike from the mainland</w:t>
      </w:r>
      <w:r w:rsidRPr="00AD4AFC">
        <w:rPr>
          <w:sz w:val="16"/>
        </w:rPr>
        <w:t xml:space="preserve"> aimed at quickly island's defences•' The mainland also has overwhelming the an increasing ability to impose an air and sea blockade.</w:t>
      </w:r>
    </w:p>
    <w:p w14:paraId="1012C1C2" w14:textId="77777777" w:rsidR="00D40835" w:rsidRDefault="00D40835" w:rsidP="00D40835">
      <w:pPr>
        <w:pStyle w:val="Heading4"/>
      </w:pPr>
      <w:r>
        <w:t>Fear of abandonment = prolif</w:t>
      </w:r>
    </w:p>
    <w:p w14:paraId="3A9FE893" w14:textId="77777777" w:rsidR="00D40835" w:rsidRDefault="00D40835" w:rsidP="00D40835">
      <w:r>
        <w:rPr>
          <w:rStyle w:val="Style13ptBold"/>
        </w:rPr>
        <w:t xml:space="preserve">Fitzpatrick ’16 </w:t>
      </w:r>
      <w:r w:rsidRPr="00B90B02">
        <w:t xml:space="preserve">(Mark; ten years heading the IISS Non-Proliferation and Nuclear Policy Programme, 26-year career in the US Department of State, where for the previous ten years he focused on non-proliferation issues, 2/2/16, </w:t>
      </w:r>
      <w:r w:rsidRPr="00AD4AFC">
        <w:rPr>
          <w:i/>
        </w:rPr>
        <w:t>Asia’s Latent Nuclear Powers: Japan, South Korea and Taiwan</w:t>
      </w:r>
      <w:r w:rsidRPr="00B90B02">
        <w:t>, accessed through UMich Library, BC)</w:t>
      </w:r>
    </w:p>
    <w:p w14:paraId="23AA129D" w14:textId="77777777" w:rsidR="00D40835" w:rsidRPr="00B90B02" w:rsidRDefault="00D40835" w:rsidP="00D40835"/>
    <w:p w14:paraId="4E98E840" w14:textId="77777777" w:rsidR="00D40835" w:rsidRPr="0070047B" w:rsidRDefault="00D40835" w:rsidP="00D40835">
      <w:pPr>
        <w:rPr>
          <w:sz w:val="16"/>
        </w:rPr>
      </w:pPr>
      <w:r w:rsidRPr="0070047B">
        <w:rPr>
          <w:sz w:val="16"/>
        </w:rPr>
        <w:t xml:space="preserve">As noted earlier, </w:t>
      </w:r>
      <w:r w:rsidRPr="0070047B">
        <w:rPr>
          <w:rStyle w:val="Emphasis"/>
        </w:rPr>
        <w:t>fear of abandonment by the US is the other factor that</w:t>
      </w:r>
      <w:r w:rsidRPr="0070047B">
        <w:rPr>
          <w:sz w:val="16"/>
        </w:rPr>
        <w:t xml:space="preserve">, in conjunction with fear of the mainland, </w:t>
      </w:r>
      <w:r w:rsidRPr="0070047B">
        <w:rPr>
          <w:rStyle w:val="Emphasis"/>
        </w:rPr>
        <w:t xml:space="preserve">could possibly again push Taiwan down the nuclear path </w:t>
      </w:r>
      <w:r w:rsidRPr="0070047B">
        <w:rPr>
          <w:sz w:val="16"/>
        </w:rPr>
        <w:t xml:space="preserve">as an option </w:t>
      </w:r>
      <w:r w:rsidRPr="0070047B">
        <w:rPr>
          <w:rStyle w:val="StyleUnderline"/>
        </w:rPr>
        <w:t>to replace US protection</w:t>
      </w:r>
      <w:r w:rsidRPr="0070047B">
        <w:rPr>
          <w:sz w:val="16"/>
        </w:rPr>
        <w:t>. Inde</w:t>
      </w:r>
      <w:r w:rsidRPr="0070047B">
        <w:rPr>
          <w:rStyle w:val="Emphasis"/>
        </w:rPr>
        <w:t xml:space="preserve">ed, there could be reasons to question Washington's Willingness to come to Taiwan's assis-tance in the future. One </w:t>
      </w:r>
      <w:r w:rsidRPr="0070047B">
        <w:rPr>
          <w:sz w:val="16"/>
        </w:rPr>
        <w:t xml:space="preserve">reason is Beijing's growing importance to the US in almost every area of economic and transnational policy, from non-proliferation to climate change. Washington insists that the China relationship will not lead to abandoning allies. Yet </w:t>
      </w:r>
      <w:r w:rsidRPr="0070047B">
        <w:rPr>
          <w:rStyle w:val="StyleUnderline"/>
        </w:rPr>
        <w:t xml:space="preserve">some American commentators have called for stop-ping- arms sales to Taiwan in exchange for Beijing's cooperation on other issues </w:t>
      </w:r>
      <w:r w:rsidRPr="0070047B">
        <w:rPr>
          <w:sz w:val="16"/>
        </w:rPr>
        <w:t xml:space="preserve">of greater geopolitical importance.89 In fact, </w:t>
      </w:r>
      <w:r w:rsidRPr="0070047B">
        <w:rPr>
          <w:rStyle w:val="StyleUnderline"/>
        </w:rPr>
        <w:t>Taiwan today does not have a formal US defence guarantee.</w:t>
      </w:r>
      <w:r w:rsidRPr="0070047B">
        <w:rPr>
          <w:sz w:val="16"/>
        </w:rPr>
        <w:t xml:space="preserve"> The 1979 Taiwan Relations Act (TRA), which replaced the 1954 defence treaty following the termination of diplomatic relations, is ambiguous. It declares it is the policy of the US to 'consider any effort to determine the future of Taiwan by other than peaceful means ... a threat to the peace and security of the Western Pacific area and of grave concern to the United States', to provide Taiwan with 'arms of a defensive character', and to 'maintain the capacity of the US to resist any resort to force or other forms of coercion that would jeopardize the security, or the social or economic system, of the people on Taiwan'. This falls far short of the previous commitment for military assistance under the 1954 defence treaty, even though commitments under the latter were not airtight, either.% US president Bill Clinton in 2004 acknowledged that the US 'had never said whether we would or wouldn't come to the defence of Taiwan if it were attacked'.91 When the US in 2001 designated Taiwan as the equivalent of a major non-NATO ally, it allowed Taiwan to submit mili-tary equipment requests at any time, </w:t>
      </w:r>
      <w:r w:rsidRPr="0070047B">
        <w:rPr>
          <w:sz w:val="16"/>
        </w:rPr>
        <w:lastRenderedPageBreak/>
        <w:t xml:space="preserve">rather than annually, but it did not otherwise change the nature of the relationship. And there has been no follow-through on a 2001 commitment to help Taiwan acquire modern submarines, of import partly because the US no longer manufactures diesel submarines and because other states that do so are unwilling to suffer Beijing's ire.' Although the TRA has sometimes been interpreted to mean that the US will defend Taiwan in the case of an attack, this is not necessarily the case. </w:t>
      </w:r>
      <w:r w:rsidRPr="0070047B">
        <w:rPr>
          <w:rStyle w:val="StyleUnderline"/>
        </w:rPr>
        <w:t>To the extent that US deterrence covers Taiwan it is a de facto, not de jure, commitment, and</w:t>
      </w:r>
      <w:r>
        <w:rPr>
          <w:rStyle w:val="StyleUnderline"/>
        </w:rPr>
        <w:t xml:space="preserve"> </w:t>
      </w:r>
      <w:r w:rsidRPr="0070047B">
        <w:rPr>
          <w:rStyle w:val="StyleUnderline"/>
        </w:rPr>
        <w:t>therefore more amenable to change</w:t>
      </w:r>
      <w:r w:rsidRPr="0070047B">
        <w:rPr>
          <w:sz w:val="16"/>
        </w:rPr>
        <w:t xml:space="preserve">. There is nothing close to a Taiwan equivalent of the extended deterrence consultations the US holds with Japan and South Korea. </w:t>
      </w:r>
      <w:r w:rsidRPr="0070047B">
        <w:rPr>
          <w:rStyle w:val="StyleUnderline"/>
        </w:rPr>
        <w:t>Taiwan is hardly even mentioned in many American analytical discussions of extended deterrence.</w:t>
      </w:r>
      <w:r w:rsidRPr="0070047B">
        <w:rPr>
          <w:sz w:val="16"/>
        </w:rPr>
        <w:t xml:space="preserve"> As a 2010 Policy paper explained, extended deterrence is a latent issue in the Taiwan, case, 'subsumed by the larger question of whether the United States would come to the island's defence at all." Think tanks find it difficult to obtain funding from US governmental and philanthropic foundations for research or Track H events on extended deterrence for Taiwan. The topic is considered too sensitive. </w:t>
      </w:r>
      <w:r w:rsidRPr="0070047B">
        <w:rPr>
          <w:rStyle w:val="Emphasis"/>
        </w:rPr>
        <w:t>One last factor that could also contribute to a Taiwan nuclear push would be a breakdown in the global non-prolif-eration regime</w:t>
      </w:r>
      <w:r w:rsidRPr="0070047B">
        <w:rPr>
          <w:rStyle w:val="StyleUnderline"/>
        </w:rPr>
        <w:t>. If Japan or South Korea were to go nuclear in response to Chinese and North Korean threats, there would be fewer inhibitions on Taiwan doing so as well. In such a circum-stance, the NPT would be a dead letter</w:t>
      </w:r>
      <w:r w:rsidRPr="0070047B">
        <w:rPr>
          <w:sz w:val="16"/>
        </w:rPr>
        <w:t xml:space="preserve">. The causation for such a domino effect would not be direct: Japanese or South Korean nuclear weapons would pose no threat to Taiwan. But </w:t>
      </w:r>
      <w:r w:rsidRPr="0070047B">
        <w:rPr>
          <w:rStyle w:val="StyleUnderline"/>
        </w:rPr>
        <w:t>since these allies would only seek nuclear weapons in the event of no longer being able to rely on US protection, there would also be a loss of credibility regarding lingering US commitments to not-quite-ally Taiwan.</w:t>
      </w:r>
      <w:r>
        <w:rPr>
          <w:rStyle w:val="StyleUnderline"/>
        </w:rPr>
        <w:t xml:space="preserve"> </w:t>
      </w:r>
    </w:p>
    <w:p w14:paraId="5B12C992" w14:textId="77777777" w:rsidR="00D40835" w:rsidRDefault="00D40835" w:rsidP="00D40835">
      <w:pPr>
        <w:pStyle w:val="Heading4"/>
      </w:pPr>
      <w:r>
        <w:t>U.S. security is the key backstop to Taiwan prolif</w:t>
      </w:r>
    </w:p>
    <w:p w14:paraId="7ACBDC93" w14:textId="77777777" w:rsidR="00D40835" w:rsidRDefault="00D40835" w:rsidP="00D40835">
      <w:r w:rsidRPr="002F591C">
        <w:t xml:space="preserve">Vincent Wei-cheng </w:t>
      </w:r>
      <w:r w:rsidRPr="00225A55">
        <w:rPr>
          <w:rStyle w:val="Style13ptBold"/>
        </w:rPr>
        <w:t>Wang</w:t>
      </w:r>
      <w:r>
        <w:t xml:space="preserve">, Professor of Political Science Associate Dean, School of Arts and Sciences University of Richmond, </w:t>
      </w:r>
      <w:r w:rsidRPr="00225A55">
        <w:rPr>
          <w:rStyle w:val="Style13ptBold"/>
        </w:rPr>
        <w:t>2008</w:t>
      </w:r>
      <w:r>
        <w:t>, Book: “Taiwan: Conventional Deterrence, Soft Power, and the Nuclear Option” Pg. 409-410//AWW</w:t>
      </w:r>
    </w:p>
    <w:p w14:paraId="79D9DAE0" w14:textId="77777777" w:rsidR="00D40835" w:rsidRDefault="00D40835" w:rsidP="00D40835">
      <w:pPr>
        <w:rPr>
          <w:sz w:val="14"/>
        </w:rPr>
      </w:pPr>
      <w:r w:rsidRPr="00432448">
        <w:rPr>
          <w:sz w:val="14"/>
        </w:rPr>
        <w:t xml:space="preserve">The last point illustrates an inherent alliance dilemma. In a seminal work, Glenn Snyder discusses the logics of "abandonment" and "entrapment" and con-cludes "alliance bargaining considerations . . . tend to favor a strategy of weak or ambiguous commitment" (Snyder 1984: 467). </w:t>
      </w:r>
      <w:r w:rsidRPr="00951BAA">
        <w:rPr>
          <w:rStyle w:val="StyleUnderline"/>
          <w:highlight w:val="green"/>
        </w:rPr>
        <w:t xml:space="preserve">In the U.S.-Taiwan </w:t>
      </w:r>
      <w:r w:rsidRPr="00432448">
        <w:rPr>
          <w:rStyle w:val="StyleUnderline"/>
          <w:highlight w:val="green"/>
        </w:rPr>
        <w:t>relationship, Taiwan has always feared abandonment by the United States.</w:t>
      </w:r>
      <w:r w:rsidRPr="000070AB">
        <w:rPr>
          <w:rStyle w:val="StyleUnderline"/>
        </w:rPr>
        <w:t xml:space="preserve"> </w:t>
      </w:r>
      <w:r w:rsidRPr="00432448">
        <w:rPr>
          <w:sz w:val="14"/>
        </w:rPr>
        <w:t xml:space="preserve">In contrast, the United States fears entrapment, "being dragged into a conflict over an ally's inter-ests that one does not share, or shares only partially." </w:t>
      </w:r>
      <w:r w:rsidRPr="000070AB">
        <w:rPr>
          <w:rStyle w:val="StyleUnderline"/>
        </w:rPr>
        <w:t xml:space="preserve">Historically, </w:t>
      </w:r>
      <w:r w:rsidRPr="00432448">
        <w:rPr>
          <w:rStyle w:val="StyleUnderline"/>
          <w:highlight w:val="green"/>
        </w:rPr>
        <w:t>the United States has played a critical role in Taiwan's security.</w:t>
      </w:r>
      <w:r w:rsidRPr="00432448">
        <w:rPr>
          <w:sz w:val="14"/>
        </w:rPr>
        <w:t xml:space="preserve"> Under its defense treaty with Taiwan (1954-78), the United States dispatched the Seventh Fleet to patrol the Taiwan Strait and extended its nuclear umbrella to Taiwan. Recently declassified material shows that from January 1958 to July 1974, the United States stored nuclear weapons on Taiwan.7 U.S. protection prevented a Chinese attack on Taiwan. In December 1978, as one of the conditions for normalizing relations with the PRC, the United States abrogated the 1954 defense treaty with Taiwan. U.S. Congress enacted the Taiwan Relations Act (TRA) to shore up Taiwan's security. However, </w:t>
      </w:r>
      <w:r w:rsidRPr="00432448">
        <w:rPr>
          <w:rStyle w:val="StyleUnderline"/>
          <w:highlight w:val="green"/>
        </w:rPr>
        <w:t>it is debatable whether</w:t>
      </w:r>
      <w:r w:rsidRPr="000070AB">
        <w:rPr>
          <w:rStyle w:val="StyleUnderline"/>
        </w:rPr>
        <w:t xml:space="preserve"> the "residual" </w:t>
      </w:r>
      <w:r w:rsidRPr="000F1A84">
        <w:rPr>
          <w:rStyle w:val="StyleUnderline"/>
          <w:highlight w:val="green"/>
        </w:rPr>
        <w:t>U.</w:t>
      </w:r>
      <w:r w:rsidRPr="00432448">
        <w:rPr>
          <w:rStyle w:val="StyleUnderline"/>
          <w:highlight w:val="green"/>
        </w:rPr>
        <w:t>S. commitment to Taiwan's security under the TRA constitutes a</w:t>
      </w:r>
      <w:r w:rsidRPr="00432448">
        <w:rPr>
          <w:sz w:val="14"/>
        </w:rPr>
        <w:t>n implicit</w:t>
      </w:r>
      <w:r w:rsidRPr="000070AB">
        <w:rPr>
          <w:rStyle w:val="StyleUnderline"/>
        </w:rPr>
        <w:t xml:space="preserve"> </w:t>
      </w:r>
      <w:r w:rsidRPr="00432448">
        <w:rPr>
          <w:rStyle w:val="StyleUnderline"/>
          <w:highlight w:val="green"/>
        </w:rPr>
        <w:t>nuclear umbrella</w:t>
      </w:r>
      <w:r w:rsidRPr="00432448">
        <w:rPr>
          <w:sz w:val="14"/>
        </w:rPr>
        <w:t xml:space="preserve">. The TRA de-clares that it is the policy of the United States to "consider any effort to determine the future of Taiwan by other than peaceful means . . . a threat to the peace and security of the Western Pacific area and of grave concern to the United States," to provide Taiwan with "arms of a defensive character," and to "maintain the ca-pacity of the United States to resist any resort to force or other forms of coercion that would jeopardize the security, or the social or economic system, of the people on Taiwan" (Taiwan Relations Act 1979). But the </w:t>
      </w:r>
      <w:r w:rsidRPr="00432448">
        <w:rPr>
          <w:rStyle w:val="StyleUnderline"/>
          <w:highlight w:val="green"/>
        </w:rPr>
        <w:t>TRA is silent on whether the United States will defend Taiwan in the event of a Chinese attack.</w:t>
      </w:r>
      <w:r w:rsidRPr="00432448">
        <w:rPr>
          <w:sz w:val="14"/>
        </w:rPr>
        <w:t xml:space="preserve"> Snyder's in-sights on entrapment help explain why the United States adopts a policy of "stra-tegic ambiguity" toward the Taiwan Strait. It is intended to keep both China and Taiwan in check. Unlike Japan or South Korea—both treaty allies of the United States—</w:t>
      </w:r>
      <w:r w:rsidRPr="00432448">
        <w:rPr>
          <w:rStyle w:val="StyleUnderline"/>
          <w:highlight w:val="green"/>
        </w:rPr>
        <w:t>Taiwan cannot</w:t>
      </w:r>
      <w:r w:rsidRPr="000070AB">
        <w:rPr>
          <w:rStyle w:val="StyleUnderline"/>
        </w:rPr>
        <w:t xml:space="preserve"> for certain </w:t>
      </w:r>
      <w:r w:rsidRPr="00432448">
        <w:rPr>
          <w:rStyle w:val="StyleUnderline"/>
          <w:highlight w:val="green"/>
        </w:rPr>
        <w:t>rely on America's</w:t>
      </w:r>
      <w:r w:rsidRPr="000070AB">
        <w:rPr>
          <w:rStyle w:val="StyleUnderline"/>
        </w:rPr>
        <w:t xml:space="preserve"> extended </w:t>
      </w:r>
      <w:r w:rsidRPr="00432448">
        <w:rPr>
          <w:rStyle w:val="StyleUnderline"/>
          <w:highlight w:val="green"/>
        </w:rPr>
        <w:t>deterrence</w:t>
      </w:r>
      <w:r w:rsidRPr="000070AB">
        <w:rPr>
          <w:rStyle w:val="StyleUnderline"/>
        </w:rPr>
        <w:t xml:space="preserve"> com-mitment</w:t>
      </w:r>
      <w:r w:rsidRPr="00432448">
        <w:rPr>
          <w:sz w:val="14"/>
        </w:rPr>
        <w:t xml:space="preserve">. It must work hard to cultivate American support. </w:t>
      </w:r>
      <w:r w:rsidRPr="00432448">
        <w:rPr>
          <w:rStyle w:val="StyleUnderline"/>
          <w:highlight w:val="green"/>
        </w:rPr>
        <w:t xml:space="preserve">Given its </w:t>
      </w:r>
      <w:r w:rsidRPr="00432448">
        <w:rPr>
          <w:rStyle w:val="StyleUnderline"/>
        </w:rPr>
        <w:t xml:space="preserve">existential </w:t>
      </w:r>
      <w:r w:rsidRPr="00432448">
        <w:rPr>
          <w:rStyle w:val="StyleUnderline"/>
          <w:highlight w:val="green"/>
        </w:rPr>
        <w:t xml:space="preserve">insecurity and the </w:t>
      </w:r>
      <w:r w:rsidRPr="00432448">
        <w:rPr>
          <w:rStyle w:val="StyleUnderline"/>
        </w:rPr>
        <w:t>implicit</w:t>
      </w:r>
      <w:r w:rsidRPr="000070AB">
        <w:rPr>
          <w:rStyle w:val="StyleUnderline"/>
        </w:rPr>
        <w:t xml:space="preserve"> and </w:t>
      </w:r>
      <w:r w:rsidRPr="00432448">
        <w:rPr>
          <w:rStyle w:val="StyleUnderline"/>
          <w:highlight w:val="green"/>
        </w:rPr>
        <w:t>ambiguous commitment of its only ally, Taiwan has</w:t>
      </w:r>
      <w:r w:rsidRPr="000070AB">
        <w:rPr>
          <w:rStyle w:val="StyleUnderline"/>
        </w:rPr>
        <w:t xml:space="preserve"> often been identified as a country with </w:t>
      </w:r>
      <w:r w:rsidRPr="00432448">
        <w:rPr>
          <w:rStyle w:val="StyleUnderline"/>
          <w:highlight w:val="green"/>
        </w:rPr>
        <w:t>good reasons for possessing nuclear weapons as part of its comprehensive strategy of survival.</w:t>
      </w:r>
      <w:r w:rsidRPr="000070AB">
        <w:rPr>
          <w:rStyle w:val="StyleUnderline"/>
        </w:rPr>
        <w:t xml:space="preserve"> </w:t>
      </w:r>
      <w:r w:rsidRPr="00432448">
        <w:rPr>
          <w:sz w:val="14"/>
        </w:rPr>
        <w:t xml:space="preserve">Andrew Mack grouped </w:t>
      </w:r>
      <w:r w:rsidRPr="00432448">
        <w:rPr>
          <w:rStyle w:val="StyleUnderline"/>
          <w:highlight w:val="green"/>
        </w:rPr>
        <w:t>Taiwan</w:t>
      </w:r>
      <w:r w:rsidRPr="00432448">
        <w:rPr>
          <w:sz w:val="14"/>
        </w:rPr>
        <w:t xml:space="preserve"> along with Japan, South Korea, and North Korea in a category called "virtual nuclear powers" who </w:t>
      </w:r>
      <w:r w:rsidRPr="00432448">
        <w:rPr>
          <w:rStyle w:val="StyleUnderline"/>
          <w:highlight w:val="green"/>
        </w:rPr>
        <w:t>could acquire nuclear weapons in a relatively short time</w:t>
      </w:r>
      <w:r w:rsidRPr="00432448">
        <w:rPr>
          <w:sz w:val="14"/>
        </w:rPr>
        <w:t xml:space="preserve"> but have chosen not to do so (Mack 1997). </w:t>
      </w:r>
    </w:p>
    <w:p w14:paraId="35AEBDBC" w14:textId="77777777" w:rsidR="00D40835" w:rsidRDefault="00D40835" w:rsidP="00D40835">
      <w:pPr>
        <w:pStyle w:val="Heading4"/>
      </w:pPr>
      <w:r>
        <w:t>Taiwan will be the next nuclear state if arms race arises</w:t>
      </w:r>
    </w:p>
    <w:p w14:paraId="0BB1A09A" w14:textId="77777777" w:rsidR="00D40835" w:rsidRDefault="00D40835" w:rsidP="00D40835">
      <w:r w:rsidRPr="002F591C">
        <w:t xml:space="preserve">Vincent Wei-cheng </w:t>
      </w:r>
      <w:r w:rsidRPr="00225A55">
        <w:rPr>
          <w:rStyle w:val="Style13ptBold"/>
        </w:rPr>
        <w:t>Wang</w:t>
      </w:r>
      <w:r>
        <w:t xml:space="preserve">, Professor of Political Science Associate Dean, School of Arts and Sciences University of Richmond, </w:t>
      </w:r>
      <w:r w:rsidRPr="00225A55">
        <w:rPr>
          <w:rStyle w:val="Style13ptBold"/>
        </w:rPr>
        <w:t>2008</w:t>
      </w:r>
      <w:r>
        <w:t>, Book: “Taiwan: Conventional Deterrence, Soft Power, and the Nuclear Option” Pg. 404-405//AWW</w:t>
      </w:r>
    </w:p>
    <w:p w14:paraId="386AFC7A" w14:textId="77777777" w:rsidR="00D40835" w:rsidRDefault="00D40835" w:rsidP="00D40835">
      <w:r w:rsidRPr="002F591C">
        <w:lastRenderedPageBreak/>
        <w:t xml:space="preserve">Nonetheless, Taiwan figures prominently in the security picture in twenty-first-century Asia for two reasons. First, facing an acute threat, </w:t>
      </w:r>
      <w:r w:rsidRPr="00225A55">
        <w:rPr>
          <w:rStyle w:val="StyleUnderline"/>
          <w:highlight w:val="green"/>
        </w:rPr>
        <w:t>Taiwan has been labeled a</w:t>
      </w:r>
      <w:r w:rsidRPr="00225A55">
        <w:rPr>
          <w:rStyle w:val="StyleUnderline"/>
        </w:rPr>
        <w:t xml:space="preserve"> "virtual nuclear power" or "</w:t>
      </w:r>
      <w:r w:rsidRPr="00225A55">
        <w:rPr>
          <w:rStyle w:val="StyleUnderline"/>
          <w:highlight w:val="green"/>
        </w:rPr>
        <w:t>virtual proliferant</w:t>
      </w:r>
      <w:r w:rsidRPr="00225A55">
        <w:rPr>
          <w:rStyle w:val="StyleUnderline"/>
        </w:rPr>
        <w:t>"</w:t>
      </w:r>
      <w:r w:rsidRPr="002F591C">
        <w:t xml:space="preserve"> (Mack 097)—</w:t>
      </w:r>
      <w:r w:rsidRPr="00225A55">
        <w:rPr>
          <w:highlight w:val="green"/>
        </w:rPr>
        <w:t>t</w:t>
      </w:r>
      <w:r w:rsidRPr="00225A55">
        <w:rPr>
          <w:rStyle w:val="StyleUnderline"/>
          <w:highlight w:val="green"/>
        </w:rPr>
        <w:t>hat could acquire nuclear weapons in</w:t>
      </w:r>
      <w:r w:rsidRPr="00225A55">
        <w:rPr>
          <w:rStyle w:val="StyleUnderline"/>
        </w:rPr>
        <w:t xml:space="preserve"> a relatively </w:t>
      </w:r>
      <w:r w:rsidRPr="00225A55">
        <w:rPr>
          <w:rStyle w:val="StyleUnderline"/>
          <w:highlight w:val="green"/>
        </w:rPr>
        <w:t>short time</w:t>
      </w:r>
      <w:r w:rsidRPr="00225A55">
        <w:rPr>
          <w:rStyle w:val="StyleUnderline"/>
        </w:rPr>
        <w:t xml:space="preserve"> </w:t>
      </w:r>
      <w:r w:rsidRPr="00225A55">
        <w:rPr>
          <w:rStyle w:val="StyleUnderline"/>
          <w:highlight w:val="green"/>
        </w:rPr>
        <w:t>due to</w:t>
      </w:r>
      <w:r w:rsidRPr="00225A55">
        <w:rPr>
          <w:rStyle w:val="StyleUnderline"/>
        </w:rPr>
        <w:t xml:space="preserve"> its well-developed </w:t>
      </w:r>
      <w:r w:rsidRPr="000166B8">
        <w:rPr>
          <w:rStyle w:val="StyleUnderline"/>
          <w:highlight w:val="green"/>
        </w:rPr>
        <w:t>in</w:t>
      </w:r>
      <w:r w:rsidRPr="00225A55">
        <w:rPr>
          <w:rStyle w:val="StyleUnderline"/>
          <w:highlight w:val="green"/>
        </w:rPr>
        <w:t>-dustrial infrastructure, civilian nuclear expertise, and past attempt at developing a nuclear weapon</w:t>
      </w:r>
      <w:r w:rsidRPr="00225A55">
        <w:rPr>
          <w:rStyle w:val="StyleUnderline"/>
        </w:rPr>
        <w:t xml:space="preserve"> program.</w:t>
      </w:r>
      <w:r w:rsidRPr="002F591C">
        <w:t xml:space="preserve"> The October 2006 North Korean nuclear test rekindled speculation as to whether </w:t>
      </w:r>
      <w:r w:rsidRPr="00225A55">
        <w:rPr>
          <w:rStyle w:val="StyleUnderline"/>
          <w:highlight w:val="green"/>
        </w:rPr>
        <w:t>Taiwan</w:t>
      </w:r>
      <w:r w:rsidRPr="002F591C">
        <w:t xml:space="preserve">, Japan, and South Korea </w:t>
      </w:r>
      <w:r w:rsidRPr="00225A55">
        <w:rPr>
          <w:rStyle w:val="StyleUnderline"/>
        </w:rPr>
        <w:t>m</w:t>
      </w:r>
      <w:r w:rsidRPr="00225A55">
        <w:rPr>
          <w:rStyle w:val="StyleUnderline"/>
          <w:highlight w:val="green"/>
        </w:rPr>
        <w:t>ight become the "next nuclear states" should a nuclear arms race ensue in East Asia</w:t>
      </w:r>
      <w:r w:rsidRPr="002F591C">
        <w:t xml:space="preserve"> (Rosen 2006). </w:t>
      </w:r>
      <w:r>
        <w:t xml:space="preserve">Second, </w:t>
      </w:r>
      <w:r w:rsidRPr="00225A55">
        <w:rPr>
          <w:rStyle w:val="StyleUnderline"/>
          <w:highlight w:val="green"/>
        </w:rPr>
        <w:t>Taiwan is</w:t>
      </w:r>
      <w:r w:rsidRPr="00225A55">
        <w:rPr>
          <w:rStyle w:val="StyleUnderline"/>
        </w:rPr>
        <w:t xml:space="preserve"> </w:t>
      </w:r>
      <w:r w:rsidRPr="00225A55">
        <w:rPr>
          <w:rStyle w:val="StyleUnderline"/>
          <w:highlight w:val="green"/>
        </w:rPr>
        <w:t>important to Asian regional security because of the possibility of a conflict between two major nuclear powers. China claims the right to use force against Taiwan</w:t>
      </w:r>
      <w:r w:rsidRPr="00225A55">
        <w:rPr>
          <w:rStyle w:val="StyleUnderline"/>
        </w:rPr>
        <w:t xml:space="preserve"> while the United States, under the Taiwan Relations Act, might choose to intervene in a cross-Strait conflict</w:t>
      </w:r>
      <w:r>
        <w:t xml:space="preserve">. </w:t>
      </w:r>
    </w:p>
    <w:p w14:paraId="393C9BDA" w14:textId="2D82B3C2" w:rsidR="008F5BE2" w:rsidRPr="008C4892" w:rsidRDefault="008F5BE2" w:rsidP="008F5BE2">
      <w:pPr>
        <w:pStyle w:val="Heading3"/>
      </w:pPr>
      <w:r>
        <w:lastRenderedPageBreak/>
        <w:t xml:space="preserve"> --</w:t>
      </w:r>
      <w:r>
        <w:t>AT: Deterrence</w:t>
      </w:r>
      <w:r>
        <w:t xml:space="preserve"> Checks</w:t>
      </w:r>
    </w:p>
    <w:p w14:paraId="6533D3E2" w14:textId="77777777" w:rsidR="008F5BE2" w:rsidRDefault="008F5BE2" w:rsidP="008F5BE2">
      <w:pPr>
        <w:pStyle w:val="Heading4"/>
      </w:pPr>
      <w:r>
        <w:t>Deterrence doesn’t check Taiwan prolif</w:t>
      </w:r>
    </w:p>
    <w:p w14:paraId="10546F34" w14:textId="77777777" w:rsidR="008F5BE2" w:rsidRDefault="008F5BE2" w:rsidP="008F5BE2">
      <w:r w:rsidRPr="003351DE">
        <w:t xml:space="preserve">Mark </w:t>
      </w:r>
      <w:r w:rsidRPr="003351DE">
        <w:rPr>
          <w:rStyle w:val="Style13ptBold"/>
        </w:rPr>
        <w:t>Fitzpatrick</w:t>
      </w:r>
      <w:r>
        <w:t xml:space="preserve">, </w:t>
      </w:r>
      <w:r w:rsidRPr="003351DE">
        <w:t>Executive Director, IISS–Americas, and director of the IISS Non-Proliferati</w:t>
      </w:r>
      <w:r>
        <w:t xml:space="preserve">on and Nuclear Policy Programme, </w:t>
      </w:r>
      <w:r w:rsidRPr="003351DE">
        <w:rPr>
          <w:rStyle w:val="Style13ptBold"/>
        </w:rPr>
        <w:t>02-02</w:t>
      </w:r>
      <w:r>
        <w:t>-16, Online: “</w:t>
      </w:r>
      <w:r w:rsidRPr="003351DE">
        <w:t>https://www.iiss.org/en/publications/adelphi/by%20year/2015-9b13/asias-latent-nuclear-powers-7b8a</w:t>
      </w:r>
      <w:r>
        <w:t>”, Article: “</w:t>
      </w:r>
      <w:r w:rsidRPr="003351DE">
        <w:t>Asia's Latent Nuclear Powers: Japan, South Korea and Taiwan</w:t>
      </w:r>
      <w:r>
        <w:t>”</w:t>
      </w:r>
      <w:r w:rsidRPr="003351DE">
        <w:t xml:space="preserve"> </w:t>
      </w:r>
      <w:r w:rsidRPr="004D6678">
        <w:t>Accessed on: 06-29-16//AWW</w:t>
      </w:r>
    </w:p>
    <w:p w14:paraId="123AD929" w14:textId="77777777" w:rsidR="008F5BE2" w:rsidRPr="00DC5A50" w:rsidRDefault="008F5BE2" w:rsidP="008F5BE2">
      <w:pPr>
        <w:rPr>
          <w:sz w:val="16"/>
        </w:rPr>
      </w:pPr>
      <w:r w:rsidRPr="00DC5A50">
        <w:rPr>
          <w:sz w:val="16"/>
        </w:rPr>
        <w:t xml:space="preserve">Under what conditions would the democracies in Northeast Asia seek to join the nuclear weapons club? </w:t>
      </w:r>
      <w:r w:rsidRPr="00DC5A50">
        <w:rPr>
          <w:rStyle w:val="StyleUnderline"/>
          <w:highlight w:val="green"/>
        </w:rPr>
        <w:t>Japan, South Korea and Taiwan are threshold nuclear powers by virtue of</w:t>
      </w:r>
      <w:r w:rsidRPr="00DC5A50">
        <w:rPr>
          <w:rStyle w:val="StyleUnderline"/>
        </w:rPr>
        <w:t xml:space="preserve"> their robust </w:t>
      </w:r>
      <w:r w:rsidRPr="00DC5A50">
        <w:rPr>
          <w:rStyle w:val="StyleUnderline"/>
          <w:highlight w:val="green"/>
        </w:rPr>
        <w:t>civilian nuclear-energy programmes. All</w:t>
      </w:r>
      <w:r w:rsidRPr="00DC5A50">
        <w:rPr>
          <w:rStyle w:val="StyleUnderline"/>
        </w:rPr>
        <w:t xml:space="preserve"> three once </w:t>
      </w:r>
      <w:r w:rsidRPr="00DC5A50">
        <w:rPr>
          <w:rStyle w:val="StyleUnderline"/>
          <w:highlight w:val="green"/>
        </w:rPr>
        <w:t>pursued nuclear weapons and</w:t>
      </w:r>
      <w:r w:rsidRPr="00DC5A50">
        <w:rPr>
          <w:rStyle w:val="StyleUnderline"/>
        </w:rPr>
        <w:t xml:space="preserve"> all </w:t>
      </w:r>
      <w:r w:rsidRPr="00DC5A50">
        <w:rPr>
          <w:rStyle w:val="StyleUnderline"/>
          <w:highlight w:val="green"/>
        </w:rPr>
        <w:t>face nuclear-armed adversaries</w:t>
      </w:r>
      <w:r w:rsidRPr="00DC5A50">
        <w:rPr>
          <w:rStyle w:val="StyleUnderline"/>
        </w:rPr>
        <w:t>.</w:t>
      </w:r>
      <w:r w:rsidRPr="00DC5A50">
        <w:rPr>
          <w:sz w:val="16"/>
        </w:rPr>
        <w:t xml:space="preserve"> Fitzpatrick’s latest book analyses these past nuclear pursuits and current proliferation drivers. It considers how long it would take each to build a nuclear weapon if such a fateful decision were made but does not predict such a scenario. Unlike when each previously went down a nuclear path, democracy and a free press now prevail as barriers to building bombs in the basement. Reliance on US defence commitments is a better security alternative – as long as such guarantees remain credible. But </w:t>
      </w:r>
      <w:r w:rsidRPr="00DC5A50">
        <w:rPr>
          <w:rStyle w:val="StyleUnderline"/>
          <w:highlight w:val="green"/>
        </w:rPr>
        <w:t>extended deterrence is not a barrier to proliferation of sensitive nuclear technologies. Nuclear hedging by its</w:t>
      </w:r>
      <w:r w:rsidRPr="00DC5A50">
        <w:rPr>
          <w:rStyle w:val="StyleUnderline"/>
        </w:rPr>
        <w:t xml:space="preserve"> Northeast Asian </w:t>
      </w:r>
      <w:r w:rsidRPr="00DC5A50">
        <w:rPr>
          <w:rStyle w:val="StyleUnderline"/>
          <w:highlight w:val="green"/>
        </w:rPr>
        <w:t>partners will challenge Washington’s nuclear diplomacy.</w:t>
      </w:r>
    </w:p>
    <w:p w14:paraId="76A9C75E" w14:textId="77777777" w:rsidR="008F5BE2" w:rsidRDefault="008F5BE2" w:rsidP="008F5BE2"/>
    <w:p w14:paraId="4F801678" w14:textId="6E2360F7" w:rsidR="00DE635D" w:rsidRDefault="00DE635D" w:rsidP="00DE635D">
      <w:pPr>
        <w:pStyle w:val="Heading3"/>
      </w:pPr>
      <w:r>
        <w:lastRenderedPageBreak/>
        <w:t>AT: No Chinese Invasion</w:t>
      </w:r>
      <w:r>
        <w:t xml:space="preserve"> China Invades</w:t>
      </w:r>
    </w:p>
    <w:p w14:paraId="7FEADBD2" w14:textId="77777777" w:rsidR="00DE635D" w:rsidRDefault="00DE635D" w:rsidP="00DE635D">
      <w:pPr>
        <w:pStyle w:val="Heading4"/>
      </w:pPr>
      <w:r>
        <w:t>China would invade Taiwan – 6 reasons</w:t>
      </w:r>
    </w:p>
    <w:p w14:paraId="70000C82" w14:textId="77777777" w:rsidR="00DE635D" w:rsidRDefault="00DE635D" w:rsidP="00DE635D">
      <w:r w:rsidRPr="003741B2">
        <w:t xml:space="preserve">Shannon </w:t>
      </w:r>
      <w:r w:rsidRPr="003741B2">
        <w:rPr>
          <w:rStyle w:val="Style13ptBold"/>
        </w:rPr>
        <w:t>Tiezzi</w:t>
      </w:r>
      <w:r>
        <w:t>, is Editor at The Diplomat. Her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w:t>
      </w:r>
      <w:r w:rsidRPr="003741B2">
        <w:t xml:space="preserve"> </w:t>
      </w:r>
      <w:r w:rsidRPr="003741B2">
        <w:rPr>
          <w:rStyle w:val="Style13ptBold"/>
        </w:rPr>
        <w:t>11-03</w:t>
      </w:r>
      <w:r>
        <w:t>-</w:t>
      </w:r>
      <w:r w:rsidRPr="003741B2">
        <w:t>15</w:t>
      </w:r>
      <w:r>
        <w:t>, Online: “</w:t>
      </w:r>
      <w:r w:rsidRPr="003741B2">
        <w:t>http://thediplomat.com/2015/09/6-reasons-china-would-invade-taiwan/</w:t>
      </w:r>
      <w:r>
        <w:t>”, Article: “</w:t>
      </w:r>
      <w:r w:rsidRPr="003741B2">
        <w:t>6 Reasons China Would Invade Taiwan</w:t>
      </w:r>
      <w:r>
        <w:t>”</w:t>
      </w:r>
      <w:r w:rsidRPr="003741B2">
        <w:t xml:space="preserve"> </w:t>
      </w:r>
      <w:r w:rsidRPr="00C36ECB">
        <w:t>Accessed on: 06-29-16//AWW</w:t>
      </w:r>
    </w:p>
    <w:p w14:paraId="4CECD5EE" w14:textId="77777777" w:rsidR="00DE635D" w:rsidRPr="003741B2" w:rsidRDefault="00DE635D" w:rsidP="00DE635D">
      <w:r>
        <w:t xml:space="preserve">Taiwan’s Ministry of National Defense submitted its 2015 report on mainland China’s military to the Taiwanese legislature yesterday. The report noted a variety of scenarios under which China’s People’s Liberation Army (PLA) might invade Taiwan, and outlined the possible attack strategy. The MND report noted that leaders in Beijing are concerned about the 2016 presidential elections in Taiwan. Tsai Ing-wen, the candidate for the opposition Democratic Progressive Party (DPP) is currently leading in the polls, and Beijing has not-so-fond memories of the previous DPP president, Chen Shui-bian. The MND suggested that </w:t>
      </w:r>
      <w:r w:rsidRPr="000973D5">
        <w:rPr>
          <w:rStyle w:val="StyleUnderline"/>
        </w:rPr>
        <w:t>recent PLA drills seeming to simulate an attack on Taipei</w:t>
      </w:r>
      <w:r>
        <w:t xml:space="preserve">, Taiwan’s capital, </w:t>
      </w:r>
      <w:r w:rsidRPr="000973D5">
        <w:rPr>
          <w:rStyle w:val="StyleUnderline"/>
        </w:rPr>
        <w:t>were a direct result of Beijing’s worries</w:t>
      </w:r>
      <w:r>
        <w:t xml:space="preserve">. The report said that </w:t>
      </w:r>
      <w:r w:rsidRPr="000973D5">
        <w:rPr>
          <w:rStyle w:val="StyleUnderline"/>
        </w:rPr>
        <w:t>Beijing might decide to invade Taiwan under a number of circumstances: if Taiwan declares independence or takes steps toward de jure independence; if Taiwan obtains nuclear weapons; if foreign troops are deployed in Taiwan; if there is extreme civil unrest or other internal chaos in Taiwan; if foreign forces interfere in Taiwan’s affairs; or if Taiwan delays cross-strait negotiations on eventual reunification. In 2005</w:t>
      </w:r>
      <w:r>
        <w:t xml:space="preserve">, when </w:t>
      </w:r>
      <w:r w:rsidRPr="000973D5">
        <w:rPr>
          <w:rStyle w:val="StyleUnderline"/>
        </w:rPr>
        <w:t>Beijing</w:t>
      </w:r>
      <w:r>
        <w:t xml:space="preserve"> was concerned about the possibility of a move toward Taiwanese independence under President Chen, it passed an “Anti-Secession Law,” which </w:t>
      </w:r>
      <w:r w:rsidRPr="000973D5">
        <w:rPr>
          <w:rStyle w:val="StyleUnderline"/>
        </w:rPr>
        <w:t xml:space="preserve">made it clear that Beijing will use “non-peaceful means” if it believes that Taiwan is moving toward </w:t>
      </w:r>
      <w:r w:rsidRPr="00E62FCA">
        <w:rPr>
          <w:rStyle w:val="StyleUnderline"/>
        </w:rPr>
        <w:t>independence. The law also allows for the use of force against Taiwan if “possibilities for a peaceful re-unification should be completely exhausted</w:t>
      </w:r>
      <w:r>
        <w:t xml:space="preserve">.” It’s that last point that has always worried Taiwan’s leaders – the possibility that Beijing could order an invasion simply because it believes talks on reunification are going nowhere. As for how China would attack Taiwan, the MND said </w:t>
      </w:r>
      <w:r w:rsidRPr="00E62FCA">
        <w:rPr>
          <w:rStyle w:val="StyleUnderline"/>
        </w:rPr>
        <w:t>the PLA would probably use a combination of military threats and a blockade against Taiwan to intimidate Taiwanese. Then Beijing would move to use missiles against Taiwan’s military and political centers. According to the MND, the PLA’s Second Artillery Crops currently has 1,500 missiles deployed against Taiwan. After missile attacks, the PLA would use both aircraft and amphibious vehicles to mount an actual invasion.</w:t>
      </w:r>
      <w:r>
        <w:t xml:space="preserve"> The MND noted that </w:t>
      </w:r>
      <w:r w:rsidRPr="00E62FCA">
        <w:rPr>
          <w:rStyle w:val="StyleUnderline"/>
        </w:rPr>
        <w:t>vast discrepancies between its military budget and China’s</w:t>
      </w:r>
      <w:r>
        <w:t xml:space="preserve"> (which increased another 10 percent last year) </w:t>
      </w:r>
      <w:r w:rsidRPr="00E62FCA">
        <w:rPr>
          <w:rStyle w:val="StyleUnderline"/>
        </w:rPr>
        <w:t>has tipped the cross-strait military balance in Beijing’s favor.</w:t>
      </w:r>
      <w:r>
        <w:t xml:space="preserve"> Still, the report emphasized that Taiwan’s armed forces are prepared to defend against a possible PLA attack. Next week Taiwan will hold its annual Han Kuang military exercises, including a new drill simulating the defense of Taipei. The new exercise is named “Counter-Operation Decapitation” – the PLA’s simulated attack on Taiwan’s Presidential Office Building was named “Operation Decapitation.” Beyond the prospect of a PLA invasion of Taiwan, the MND report also notes that </w:t>
      </w:r>
      <w:r w:rsidRPr="00E62FCA">
        <w:rPr>
          <w:rStyle w:val="StyleUnderline"/>
        </w:rPr>
        <w:t xml:space="preserve">China’s reclamation and construction work in the South China Sea will have the end result of militarizing the outposts. </w:t>
      </w:r>
      <w:r>
        <w:t xml:space="preserve">The MND also says that </w:t>
      </w:r>
      <w:r w:rsidRPr="00E62FCA">
        <w:rPr>
          <w:rStyle w:val="StyleUnderline"/>
        </w:rPr>
        <w:t>it expects China to declare an air defense identification zone (ADIZ) in the South China Sea. The report says China’s island-building has changed the strategic dynamic in the disputed region</w:t>
      </w:r>
      <w:r>
        <w:t xml:space="preserve">. Taiwan shares China’s claims in the South China Sea, but looks with unease on the growing tensions in the region. In May, Taiwanese President Ma Ying-jeou unveiled a South China Sea Peace Initiative that calls </w:t>
      </w:r>
      <w:r>
        <w:lastRenderedPageBreak/>
        <w:t>for all claimants to shelve the disputes and seek to jointly develop resources. The initiative also urges all parties to respect international law (particularly the UN Convention on the Law of the Sea) and to set up a code of conduct to reduce tensions.</w:t>
      </w:r>
    </w:p>
    <w:p w14:paraId="34D7EB4C" w14:textId="77777777" w:rsidR="00DE635D" w:rsidRPr="00E623CB" w:rsidRDefault="00DE635D" w:rsidP="00DE635D">
      <w:pPr>
        <w:pStyle w:val="Heading4"/>
      </w:pPr>
      <w:r>
        <w:t>China has the capabilities to invade</w:t>
      </w:r>
    </w:p>
    <w:p w14:paraId="5A6A824C" w14:textId="77777777" w:rsidR="00DE635D" w:rsidRDefault="00DE635D" w:rsidP="00DE635D">
      <w:r w:rsidRPr="00E623CB">
        <w:rPr>
          <w:rStyle w:val="Style13ptBold"/>
        </w:rPr>
        <w:t>Kyodo News</w:t>
      </w:r>
      <w:r>
        <w:t xml:space="preserve">, </w:t>
      </w:r>
      <w:r w:rsidRPr="00E623CB">
        <w:t>a nonprofit cooperative news agency based in Minato, Tokyo. It was established in November 1945 and it distributes news to almost all newspapers, and radio a</w:t>
      </w:r>
      <w:r>
        <w:t>nd television networks in Japan, 10-27-</w:t>
      </w:r>
      <w:r w:rsidRPr="00E623CB">
        <w:rPr>
          <w:rStyle w:val="Style13ptBold"/>
        </w:rPr>
        <w:t>15</w:t>
      </w:r>
      <w:r>
        <w:t>, Online: “</w:t>
      </w:r>
      <w:r w:rsidRPr="00C36ECB">
        <w:t>http://www.todayonline.com/chinaindia/china/china-set-invade-retake-taiwan-2020-taipei</w:t>
      </w:r>
      <w:r>
        <w:t>”, Article: “</w:t>
      </w:r>
      <w:r w:rsidRPr="00C36ECB">
        <w:t>China set to invade, retake Taiwan by 2020: Taipei</w:t>
      </w:r>
      <w:r>
        <w:t>”</w:t>
      </w:r>
      <w:r w:rsidRPr="00C36ECB">
        <w:t xml:space="preserve"> Accessed on: 06-29-16//AWW</w:t>
      </w:r>
    </w:p>
    <w:p w14:paraId="43158696" w14:textId="77777777" w:rsidR="00DE635D" w:rsidRPr="00381F9C" w:rsidRDefault="00DE635D" w:rsidP="00DE635D">
      <w:r>
        <w:t xml:space="preserve">TAIPEI — </w:t>
      </w:r>
      <w:r w:rsidRPr="00ED0E97">
        <w:rPr>
          <w:rStyle w:val="StyleUnderline"/>
        </w:rPr>
        <w:t>China has completed its planned build-up of joint forces for military engagement against Taiwan and is on its way to ensure victory in a decisive battle by 2020</w:t>
      </w:r>
      <w:r>
        <w:t xml:space="preserve">, Taiwan’s Defence Ministry said in its National Defence Report ­released today (Oct 27(. The 13th edition of the biennial report states that </w:t>
      </w:r>
      <w:r w:rsidRPr="00ED0E97">
        <w:rPr>
          <w:rStyle w:val="StyleUnderline"/>
        </w:rPr>
        <w:t>China has recently held military exercises simulating ­attacks by the People’s Liberation ­Army (PLA) on Taiwan’s landmarks and government buildings. “The PLA has possessed an ­adequate deterrent force capable of launching joint military operations against Taiwan,” it said. The PLA also continues to step up the deployment of missiles against Taiwan and aims to upgrade its long-range strike capability. “Its goal is to be in complete combat readiness status to invade Taiwan by 2020,”</w:t>
      </w:r>
      <w:r>
        <w:t xml:space="preserve"> the report said. Apart from the deployment against Taiwan, </w:t>
      </w:r>
      <w:r w:rsidRPr="00ED0E97">
        <w:rPr>
          <w:rStyle w:val="StyleUnderline"/>
        </w:rPr>
        <w:t>China is strengthening the combat readiness of its navy and air force in the west Pacific region to avoid any foreign intervention in cross-strait conflicts</w:t>
      </w:r>
      <w:r>
        <w:t xml:space="preserve">, it said. </w:t>
      </w:r>
      <w:r w:rsidRPr="00ED0E97">
        <w:rPr>
          <w:rStyle w:val="StyleUnderline"/>
        </w:rPr>
        <w:t>China’s navy and air force have successfully penetrated the “first island chain” on numerous occasions and hope to be able to deter foreign intervention should a war break out in the Taiwan Strait</w:t>
      </w:r>
      <w:r>
        <w:t xml:space="preserve">, it said. The “first island chain” refers to a strategic concept of an offshore ­defence line extending from Japan’s Okinawa and Taiwan down to the Philippines and Indonesia. While the Taiwan Strait remains a strategic priority of China’s military development, the report said </w:t>
      </w:r>
      <w:r w:rsidRPr="00ED0E97">
        <w:rPr>
          <w:rStyle w:val="StyleUnderline"/>
        </w:rPr>
        <w:t xml:space="preserve">Beijing has recently attached increasingly greater importance to the East China Sea and the South China Sea. In the East China Sea, China has increased patrols in waters off </w:t>
      </w:r>
      <w:r>
        <w:t xml:space="preserve">the disputed </w:t>
      </w:r>
      <w:r w:rsidRPr="00ED0E97">
        <w:rPr>
          <w:rStyle w:val="StyleUnderline"/>
        </w:rPr>
        <w:t>Diaoyu Islands</w:t>
      </w:r>
      <w:r>
        <w:t xml:space="preserve">, called Senkaku in Japan, which administers them, and Tiaoyutai in Taiwan, which also claims them. </w:t>
      </w:r>
      <w:r w:rsidRPr="00ED0E97">
        <w:rPr>
          <w:rStyle w:val="StyleUnderline"/>
        </w:rPr>
        <w:t>In the South China Sea, China has not only strengthened its military presence but also continued land reclamation efforts, seeking to reaffirm its sovereignty claim over the reefs and islands in the disputed region.</w:t>
      </w:r>
      <w:r w:rsidRPr="00C36ECB">
        <w:t xml:space="preserve"> </w:t>
      </w:r>
      <w:r>
        <w:t xml:space="preserve">The report said </w:t>
      </w:r>
      <w:r w:rsidRPr="00ED0E97">
        <w:rPr>
          <w:rStyle w:val="StyleUnderline"/>
        </w:rPr>
        <w:t xml:space="preserve">China’s military spending has maintained a two-digit growth over the years. </w:t>
      </w:r>
      <w:r>
        <w:t xml:space="preserve">While China earmarked 911.4 billion yuan (S$199.7 billion) </w:t>
      </w:r>
      <w:r w:rsidRPr="00184F48">
        <w:rPr>
          <w:rStyle w:val="StyleUnderline"/>
        </w:rPr>
        <w:t>for military spending this year, the real figure could be two to three times more</w:t>
      </w:r>
      <w:r>
        <w:t xml:space="preserve">, it said. By contrast, </w:t>
      </w:r>
      <w:r w:rsidRPr="00184F48">
        <w:rPr>
          <w:rStyle w:val="StyleUnderline"/>
        </w:rPr>
        <w:t>Taiwan’s defence budget has showed a declining trend over the past decade</w:t>
      </w:r>
      <w:r>
        <w:t>, remaining at ­between NT$252.5 billion (S$10.8 billion) and NT$334 billion. Taiwan and China have been governed separately since they split in a civil war in 1949. Beijing has since ­tried to isolate Taiwan, which it ­regards as a renegade province awaiting reunification by force — if necessary. Relations between Taiwan and China have significantly improved since Taiwan President Ma Ying-jeou was first elected in 2008. Since then, both sides have signed 23 agreements. Despite a cross-strait detente, many suspect the Chinese are using cross-strait trade to draw Taiwan economically closer, leading to eventual political union. KYODO NEWS</w:t>
      </w:r>
    </w:p>
    <w:p w14:paraId="3B89A4F5" w14:textId="40D78831" w:rsidR="005F7EE6" w:rsidRPr="005F7EE6" w:rsidRDefault="005F7EE6" w:rsidP="005F7EE6">
      <w:pPr>
        <w:pStyle w:val="Heading3"/>
      </w:pPr>
      <w:r w:rsidRPr="005F7EE6">
        <w:lastRenderedPageBreak/>
        <w:t xml:space="preserve">AT: </w:t>
      </w:r>
      <w:r w:rsidR="00D40835">
        <w:t xml:space="preserve">War stays conventional </w:t>
      </w:r>
    </w:p>
    <w:p w14:paraId="2A8A2BBD" w14:textId="77777777" w:rsidR="005F7EE6" w:rsidRPr="005F7EE6" w:rsidRDefault="005F7EE6" w:rsidP="005F7EE6">
      <w:pPr>
        <w:pStyle w:val="Heading4"/>
      </w:pPr>
      <w:r w:rsidRPr="005F7EE6">
        <w:t xml:space="preserve">A conventional attack by China will still be bad because it will either draw in the US because </w:t>
      </w:r>
      <w:r w:rsidRPr="005F7EE6">
        <w:rPr>
          <w:u w:val="single"/>
        </w:rPr>
        <w:t>we are legally bound to protect Taiwan</w:t>
      </w:r>
      <w:r w:rsidRPr="005F7EE6">
        <w:t xml:space="preserve">, triggering massive escalation OR it proves the </w:t>
      </w:r>
      <w:r w:rsidRPr="005F7EE6">
        <w:rPr>
          <w:u w:val="single"/>
        </w:rPr>
        <w:t>US is not willing to stand up for its allies</w:t>
      </w:r>
      <w:r w:rsidRPr="005F7EE6">
        <w:t>, causing massive instability</w:t>
      </w:r>
    </w:p>
    <w:p w14:paraId="0FF50069" w14:textId="77777777" w:rsidR="005F7EE6" w:rsidRPr="005F7EE6" w:rsidRDefault="005F7EE6" w:rsidP="005F7EE6">
      <w:pPr>
        <w:pStyle w:val="Heading4"/>
      </w:pPr>
      <w:r w:rsidRPr="005F7EE6">
        <w:t>China will have to resort to nukes because of Taiwanese capabilities</w:t>
      </w:r>
    </w:p>
    <w:p w14:paraId="451D8679" w14:textId="77777777" w:rsidR="005F7EE6" w:rsidRPr="005F7EE6" w:rsidRDefault="005F7EE6" w:rsidP="005F7EE6">
      <w:r w:rsidRPr="005F7EE6">
        <w:rPr>
          <w:rStyle w:val="Style13ptBold"/>
        </w:rPr>
        <w:t>Schreer 2013</w:t>
      </w:r>
      <w:r w:rsidRPr="005F7EE6">
        <w:t xml:space="preserve"> - Senior Analyst for Defence Strategy at ASPI Benjamin, "Strategy: Planning the Unthinkable War," April, https://www.aspi.org.au/publications/planning-the-unthinkable-war-airsea-battle-and-its-implications-for-australia/Strategy_AirSea.pdf</w:t>
      </w:r>
    </w:p>
    <w:p w14:paraId="18BCB0FE" w14:textId="77777777" w:rsidR="005F7EE6" w:rsidRPr="005F7EE6" w:rsidRDefault="005F7EE6" w:rsidP="005F7EE6">
      <w:pPr>
        <w:rPr>
          <w:sz w:val="16"/>
        </w:rPr>
      </w:pPr>
      <w:r w:rsidRPr="005F7EE6">
        <w:rPr>
          <w:sz w:val="16"/>
        </w:rPr>
        <w:t xml:space="preserve">However, </w:t>
      </w:r>
      <w:r w:rsidRPr="005F7EE6">
        <w:rPr>
          <w:rStyle w:val="StyleUnderline"/>
        </w:rPr>
        <w:t>Taiwan is moving towards a more asymmetric defence posture</w:t>
      </w:r>
      <w:r w:rsidRPr="005F7EE6">
        <w:rPr>
          <w:sz w:val="16"/>
        </w:rPr>
        <w:t xml:space="preserve"> aimed at denying PLA forces the approaches to the island. </w:t>
      </w:r>
      <w:r w:rsidRPr="005F7EE6">
        <w:rPr>
          <w:rStyle w:val="StyleUnderline"/>
        </w:rPr>
        <w:t>This includes a focus on hardening critical infrastructure</w:t>
      </w:r>
      <w:r w:rsidRPr="005F7EE6">
        <w:rPr>
          <w:sz w:val="16"/>
        </w:rPr>
        <w:t xml:space="preserve"> such as airfields and ports </w:t>
      </w:r>
      <w:r w:rsidRPr="005F7EE6">
        <w:rPr>
          <w:rStyle w:val="StyleUnderline"/>
        </w:rPr>
        <w:t>to survive PLA missile bombardments,</w:t>
      </w:r>
      <w:r w:rsidRPr="005F7EE6">
        <w:rPr>
          <w:sz w:val="16"/>
        </w:rPr>
        <w:t xml:space="preserve"> </w:t>
      </w:r>
      <w:r w:rsidRPr="005F7EE6">
        <w:rPr>
          <w:rStyle w:val="StyleUnderline"/>
        </w:rPr>
        <w:t>as well as investments in mines, fast missile boats, attack helicopters and special forces.</w:t>
      </w:r>
      <w:r w:rsidRPr="005F7EE6">
        <w:rPr>
          <w:sz w:val="16"/>
        </w:rPr>
        <w:t xml:space="preserve"> The Taiwanese Navy also plans to acquire six new indigenously built minehunting ships over the next 12 years to counter a possible PLA blockade. In combination with Taiwan’s air</w:t>
      </w:r>
      <w:r w:rsidRPr="005F7EE6">
        <w:rPr>
          <w:rFonts w:ascii="Cambria Math" w:hAnsi="Cambria Math" w:cs="Cambria Math"/>
          <w:sz w:val="16"/>
        </w:rPr>
        <w:t>‑</w:t>
      </w:r>
      <w:r w:rsidRPr="005F7EE6">
        <w:rPr>
          <w:sz w:val="16"/>
        </w:rPr>
        <w:t>to</w:t>
      </w:r>
      <w:r w:rsidRPr="005F7EE6">
        <w:rPr>
          <w:rFonts w:ascii="Cambria Math" w:hAnsi="Cambria Math" w:cs="Cambria Math"/>
          <w:sz w:val="16"/>
        </w:rPr>
        <w:t>‑</w:t>
      </w:r>
      <w:r w:rsidRPr="005F7EE6">
        <w:rPr>
          <w:sz w:val="16"/>
        </w:rPr>
        <w:t>air, naval</w:t>
      </w:r>
      <w:r w:rsidRPr="005F7EE6">
        <w:rPr>
          <w:rFonts w:ascii="Cambria Math" w:hAnsi="Cambria Math" w:cs="Cambria Math"/>
          <w:sz w:val="16"/>
        </w:rPr>
        <w:t>‑</w:t>
      </w:r>
      <w:r w:rsidRPr="005F7EE6">
        <w:rPr>
          <w:sz w:val="16"/>
        </w:rPr>
        <w:t>to</w:t>
      </w:r>
      <w:r w:rsidRPr="005F7EE6">
        <w:rPr>
          <w:rFonts w:ascii="Cambria Math" w:hAnsi="Cambria Math" w:cs="Cambria Math"/>
          <w:sz w:val="16"/>
        </w:rPr>
        <w:t>‑</w:t>
      </w:r>
      <w:r w:rsidRPr="005F7EE6">
        <w:rPr>
          <w:sz w:val="16"/>
        </w:rPr>
        <w:t>naval and ground</w:t>
      </w:r>
      <w:r w:rsidRPr="005F7EE6">
        <w:rPr>
          <w:rFonts w:ascii="Cambria Math" w:hAnsi="Cambria Math" w:cs="Cambria Math"/>
          <w:sz w:val="16"/>
        </w:rPr>
        <w:t>‑</w:t>
      </w:r>
      <w:r w:rsidRPr="005F7EE6">
        <w:rPr>
          <w:sz w:val="16"/>
        </w:rPr>
        <w:t>to</w:t>
      </w:r>
      <w:r w:rsidRPr="005F7EE6">
        <w:rPr>
          <w:rFonts w:ascii="Cambria Math" w:hAnsi="Cambria Math" w:cs="Cambria Math"/>
          <w:sz w:val="16"/>
        </w:rPr>
        <w:t>‑</w:t>
      </w:r>
      <w:r w:rsidRPr="005F7EE6">
        <w:rPr>
          <w:sz w:val="16"/>
        </w:rPr>
        <w:t xml:space="preserve">ground defensive interdiction weapons systems, </w:t>
      </w:r>
      <w:r w:rsidRPr="005F7EE6">
        <w:rPr>
          <w:rStyle w:val="StyleUnderline"/>
        </w:rPr>
        <w:t>this strategy could hold off a Chinese first strike long enough to draw US forces into the conflict.</w:t>
      </w:r>
      <w:r w:rsidRPr="005F7EE6">
        <w:rPr>
          <w:sz w:val="16"/>
        </w:rPr>
        <w:t xml:space="preserve"> Given the inherent difficulties of large</w:t>
      </w:r>
      <w:r w:rsidRPr="005F7EE6">
        <w:rPr>
          <w:rFonts w:ascii="Cambria Math" w:hAnsi="Cambria Math" w:cs="Cambria Math"/>
          <w:sz w:val="16"/>
        </w:rPr>
        <w:t>‑</w:t>
      </w:r>
      <w:r w:rsidRPr="005F7EE6">
        <w:rPr>
          <w:sz w:val="16"/>
        </w:rPr>
        <w:t xml:space="preserve">scale amphibious invasions, Taiwan wouldn’t be an easy target for the PLA. Moreover, </w:t>
      </w:r>
      <w:r w:rsidRPr="005F7EE6">
        <w:rPr>
          <w:rStyle w:val="StyleUnderline"/>
        </w:rPr>
        <w:t>Taiwan is reportedly working on a new supersonic offensive surface</w:t>
      </w:r>
      <w:r w:rsidRPr="005F7EE6">
        <w:rPr>
          <w:rStyle w:val="StyleUnderline"/>
          <w:rFonts w:ascii="Cambria Math" w:hAnsi="Cambria Math" w:cs="Cambria Math"/>
        </w:rPr>
        <w:t>‑</w:t>
      </w:r>
      <w:r w:rsidRPr="005F7EE6">
        <w:rPr>
          <w:rStyle w:val="StyleUnderline"/>
        </w:rPr>
        <w:t>to</w:t>
      </w:r>
      <w:r w:rsidRPr="005F7EE6">
        <w:rPr>
          <w:rStyle w:val="StyleUnderline"/>
          <w:rFonts w:ascii="Cambria Math" w:hAnsi="Cambria Math" w:cs="Cambria Math"/>
        </w:rPr>
        <w:t>‑</w:t>
      </w:r>
      <w:r w:rsidRPr="005F7EE6">
        <w:rPr>
          <w:rStyle w:val="StyleUnderline"/>
        </w:rPr>
        <w:t>surface missile that could reach China</w:t>
      </w:r>
      <w:r w:rsidRPr="005F7EE6">
        <w:rPr>
          <w:rStyle w:val="StyleUnderline"/>
          <w:rFonts w:cs="Calibri"/>
        </w:rPr>
        <w:t>’</w:t>
      </w:r>
      <w:r w:rsidRPr="005F7EE6">
        <w:rPr>
          <w:rStyle w:val="StyleUnderline"/>
        </w:rPr>
        <w:t>s central and southern regions,</w:t>
      </w:r>
      <w:r w:rsidRPr="005F7EE6">
        <w:rPr>
          <w:sz w:val="16"/>
        </w:rPr>
        <w:t xml:space="preserve"> including Shanghai, thereby retaining a ‘punishment’ capability against Chinese cities in response to a PLA attack. In November 2012, Taiwan also test</w:t>
      </w:r>
      <w:r w:rsidRPr="005F7EE6">
        <w:rPr>
          <w:rFonts w:ascii="Cambria Math" w:hAnsi="Cambria Math" w:cs="Cambria Math"/>
          <w:sz w:val="16"/>
        </w:rPr>
        <w:t>‑</w:t>
      </w:r>
      <w:r w:rsidRPr="005F7EE6">
        <w:rPr>
          <w:sz w:val="16"/>
        </w:rPr>
        <w:t>fired a new supersonic anti</w:t>
      </w:r>
      <w:r w:rsidRPr="005F7EE6">
        <w:rPr>
          <w:rFonts w:ascii="Cambria Math" w:hAnsi="Cambria Math" w:cs="Cambria Math"/>
          <w:sz w:val="16"/>
        </w:rPr>
        <w:t>‑</w:t>
      </w:r>
      <w:r w:rsidRPr="005F7EE6">
        <w:rPr>
          <w:sz w:val="16"/>
        </w:rPr>
        <w:t>ship missile, the Hsiung Feng III, which could be used against a future Chinese aircraft carrier and other surface vessels.</w:t>
      </w:r>
    </w:p>
    <w:p w14:paraId="729BB363" w14:textId="19164F90" w:rsidR="008F5BE2" w:rsidRDefault="008F5BE2" w:rsidP="008F5BE2">
      <w:pPr>
        <w:pStyle w:val="Heading3"/>
      </w:pPr>
      <w:r>
        <w:lastRenderedPageBreak/>
        <w:t>AT</w:t>
      </w:r>
      <w:r>
        <w:t>: NFU = No War</w:t>
      </w:r>
    </w:p>
    <w:p w14:paraId="5A3DC749" w14:textId="77777777" w:rsidR="008F5BE2" w:rsidRDefault="008F5BE2" w:rsidP="008F5BE2">
      <w:pPr>
        <w:pStyle w:val="Heading4"/>
      </w:pPr>
      <w:r>
        <w:t>China’s No-First-Use policy doesn’t apply to Taiwan</w:t>
      </w:r>
    </w:p>
    <w:p w14:paraId="0F133222" w14:textId="77777777" w:rsidR="008F5BE2" w:rsidRDefault="008F5BE2" w:rsidP="008F5BE2">
      <w:r w:rsidRPr="002F591C">
        <w:t xml:space="preserve">Vincent Wei-cheng </w:t>
      </w:r>
      <w:r w:rsidRPr="00225A55">
        <w:rPr>
          <w:rStyle w:val="Style13ptBold"/>
        </w:rPr>
        <w:t>Wang</w:t>
      </w:r>
      <w:r>
        <w:t xml:space="preserve">, Professor of Political Science Associate Dean, School of Arts and Sciences University of Richmond, </w:t>
      </w:r>
      <w:r w:rsidRPr="00225A55">
        <w:rPr>
          <w:rStyle w:val="Style13ptBold"/>
        </w:rPr>
        <w:t>2008</w:t>
      </w:r>
      <w:r>
        <w:t>, Book: “Taiwan: Conventional Deterrence, Soft Power, and the Nuclear Option” Pg. 406//AWW</w:t>
      </w:r>
    </w:p>
    <w:p w14:paraId="6E770A6E" w14:textId="77777777" w:rsidR="008F5BE2" w:rsidRDefault="008F5BE2" w:rsidP="008F5BE2">
      <w:r w:rsidRPr="008C4892">
        <w:t xml:space="preserve">This raises questions about the nuclear dimension. Unlike most analysts, James Nolt (1999) argues that </w:t>
      </w:r>
      <w:r w:rsidRPr="00C4427E">
        <w:rPr>
          <w:rStyle w:val="StyleUnderline"/>
          <w:highlight w:val="green"/>
        </w:rPr>
        <w:t>China has no</w:t>
      </w:r>
      <w:r w:rsidRPr="002A0C0D">
        <w:rPr>
          <w:rStyle w:val="StyleUnderline"/>
        </w:rPr>
        <w:t xml:space="preserve"> real military option in dealing with Taiwan and </w:t>
      </w:r>
      <w:r w:rsidRPr="00C4427E">
        <w:rPr>
          <w:rStyle w:val="StyleUnderline"/>
          <w:highlight w:val="green"/>
        </w:rPr>
        <w:t>can only defeat Taiwan</w:t>
      </w:r>
      <w:r w:rsidRPr="002A0C0D">
        <w:rPr>
          <w:rStyle w:val="StyleUnderline"/>
        </w:rPr>
        <w:t xml:space="preserve"> by </w:t>
      </w:r>
      <w:r w:rsidRPr="00C4427E">
        <w:rPr>
          <w:rStyle w:val="StyleUnderline"/>
          <w:highlight w:val="green"/>
        </w:rPr>
        <w:t>using nuclear weapons</w:t>
      </w:r>
      <w:r w:rsidRPr="002A0C0D">
        <w:rPr>
          <w:rStyle w:val="StyleUnderline"/>
        </w:rPr>
        <w:t>.</w:t>
      </w:r>
      <w:r w:rsidRPr="008C4892">
        <w:t xml:space="preserve"> But as China's goal is pri-marily political (unification), do nuclear weapons serve any purpose? </w:t>
      </w:r>
      <w:r w:rsidRPr="00C4427E">
        <w:rPr>
          <w:rStyle w:val="StyleUnderline"/>
          <w:highlight w:val="green"/>
        </w:rPr>
        <w:t>China</w:t>
      </w:r>
      <w:r w:rsidRPr="002A0C0D">
        <w:rPr>
          <w:rStyle w:val="StyleUnderline"/>
        </w:rPr>
        <w:t xml:space="preserve"> offi-cially </w:t>
      </w:r>
      <w:r w:rsidRPr="00C4427E">
        <w:rPr>
          <w:rStyle w:val="StyleUnderline"/>
          <w:highlight w:val="green"/>
        </w:rPr>
        <w:t>espouses a</w:t>
      </w:r>
      <w:r w:rsidRPr="002A0C0D">
        <w:rPr>
          <w:rStyle w:val="StyleUnderline"/>
        </w:rPr>
        <w:t xml:space="preserve"> no-first-use (</w:t>
      </w:r>
      <w:r w:rsidRPr="00C4427E">
        <w:rPr>
          <w:rStyle w:val="StyleUnderline"/>
          <w:highlight w:val="green"/>
        </w:rPr>
        <w:t>NFU) policy</w:t>
      </w:r>
      <w:r w:rsidRPr="008C4892">
        <w:t xml:space="preserve">—it will not be the first to use nuclear weapons against other states. </w:t>
      </w:r>
      <w:r w:rsidRPr="00C4427E">
        <w:rPr>
          <w:rStyle w:val="StyleUnderline"/>
          <w:highlight w:val="green"/>
        </w:rPr>
        <w:t>But</w:t>
      </w:r>
      <w:r w:rsidRPr="002A0C0D">
        <w:rPr>
          <w:rStyle w:val="StyleUnderline"/>
        </w:rPr>
        <w:t xml:space="preserve"> former </w:t>
      </w:r>
      <w:r w:rsidRPr="00C4427E">
        <w:rPr>
          <w:rStyle w:val="StyleUnderline"/>
          <w:highlight w:val="green"/>
        </w:rPr>
        <w:t>Chinese chief arms control negotiator, Sha Zukang, claimed that China's NFU commitment does not extend to Taiwan, because "Taiwan is a province of China, not a state, so the policy of no-first-use does not apply"</w:t>
      </w:r>
      <w:r w:rsidRPr="002A0C0D">
        <w:rPr>
          <w:rStyle w:val="StyleUnderline"/>
        </w:rPr>
        <w:t xml:space="preserve"> </w:t>
      </w:r>
      <w:r w:rsidRPr="008C4892">
        <w:t xml:space="preserve">(Straits Times 1996: 3). </w:t>
      </w:r>
    </w:p>
    <w:p w14:paraId="0043B4B1" w14:textId="77777777" w:rsidR="008F5BE2" w:rsidRDefault="008F5BE2" w:rsidP="008F5BE2">
      <w:pPr>
        <w:pStyle w:val="Heading3"/>
      </w:pPr>
      <w:r>
        <w:lastRenderedPageBreak/>
        <w:t>AT: Vagueness of Defense Agreements</w:t>
      </w:r>
    </w:p>
    <w:p w14:paraId="40779B74" w14:textId="77777777" w:rsidR="008F5BE2" w:rsidRDefault="008F5BE2" w:rsidP="008F5BE2">
      <w:pPr>
        <w:pStyle w:val="Heading4"/>
      </w:pPr>
      <w:r>
        <w:t>Vagueness of Defense Agreements doesn’t matter – doesn’t decrease commitment and ensures flexibility – political will is crucial</w:t>
      </w:r>
    </w:p>
    <w:p w14:paraId="479390FA" w14:textId="77777777" w:rsidR="008F5BE2" w:rsidRPr="00964DDA" w:rsidRDefault="008F5BE2" w:rsidP="008F5BE2">
      <w:r w:rsidRPr="00964DDA">
        <w:rPr>
          <w:rStyle w:val="Style13ptBold"/>
        </w:rPr>
        <w:t>Thim 4/18</w:t>
      </w:r>
      <w:r>
        <w:rPr>
          <w:rStyle w:val="Style13ptBold"/>
        </w:rPr>
        <w:t>/16</w:t>
      </w:r>
      <w:r w:rsidRPr="00964DDA">
        <w:rPr>
          <w:rStyle w:val="Style13ptBold"/>
        </w:rPr>
        <w:t>,</w:t>
      </w:r>
      <w:r w:rsidRPr="00964DDA">
        <w:t xml:space="preserve"> </w:t>
      </w:r>
      <w:r>
        <w:t>(Michal, is a Taiwan specialist, a Research Fellow at the Prague-based think-tank Association for International Affairs, a member of CIMSEC, and an Asia-Pacific Desk Contributing Analyst for Wikistrat,</w:t>
      </w:r>
      <w:r w:rsidRPr="00964DDA">
        <w:t xml:space="preserve"> “TIME FOR AN IMPROVED TAIWAN-U.S. SECURITY RELATIONSHIP,” </w:t>
      </w:r>
      <w:hyperlink r:id="rId8" w:history="1">
        <w:r w:rsidRPr="00964DDA">
          <w:rPr>
            <w:rStyle w:val="Hyperlink"/>
          </w:rPr>
          <w:t>https://taiwan-in-perspective.com/2016/04/18/time-for-an-improved-taiwan-u-s-security-relationship/</w:t>
        </w:r>
      </w:hyperlink>
      <w:r w:rsidRPr="00964DDA">
        <w:t>, 4/18/16, //VZ)</w:t>
      </w:r>
    </w:p>
    <w:p w14:paraId="032D94E6" w14:textId="77777777" w:rsidR="008F5BE2" w:rsidRPr="00EF2CDF" w:rsidRDefault="008F5BE2" w:rsidP="008F5BE2">
      <w:pPr>
        <w:rPr>
          <w:rStyle w:val="StyleUnderline"/>
        </w:rPr>
      </w:pPr>
      <w:r w:rsidRPr="00EF2CDF">
        <w:rPr>
          <w:sz w:val="12"/>
        </w:rPr>
        <w:t xml:space="preserve">Lohman is right. In addition, </w:t>
      </w:r>
      <w:r w:rsidRPr="00EF2CDF">
        <w:rPr>
          <w:rStyle w:val="StyleUnderline"/>
        </w:rPr>
        <w:t>while the language of the TRA is vague, it is ultimately not any more vague than language used in some of the mutual defense treaties that bind the U.S. with its allies</w:t>
      </w:r>
      <w:r w:rsidRPr="00EF2CDF">
        <w:rPr>
          <w:sz w:val="12"/>
        </w:rPr>
        <w:t xml:space="preserve">. It is worthwhile to look at the wording of the TRA’s predecessor, the U.S.-ROC Mutual Defense Treaty, its article V in particular: Each Party recognizes that an armed attack in the West Pacific Area directed against the territories of either of the Parties would be dangerous to its own peace and safety and declares that it would act to meet the common danger in accordance with its constitutional processes. Any such armed attack and all measures taken as a result thereof shall be immediately reported to the Security Council of the United Nations. Such measures shall be terminated when the Security Council has taken the measures necessary to restore and maintain international peace and security. Ultimately, </w:t>
      </w:r>
      <w:r w:rsidRPr="00EF2CDF">
        <w:rPr>
          <w:rStyle w:val="Emphasis"/>
        </w:rPr>
        <w:t xml:space="preserve">the absence of formal links between Taiwan and the U.S. matter less in terms of formal obligations. </w:t>
      </w:r>
      <w:r w:rsidRPr="00EF2CDF">
        <w:rPr>
          <w:rStyle w:val="StyleUnderline"/>
        </w:rPr>
        <w:t xml:space="preserve">The key variable is the </w:t>
      </w:r>
      <w:r w:rsidRPr="00EF2CDF">
        <w:rPr>
          <w:rStyle w:val="Emphasis"/>
        </w:rPr>
        <w:t>political will</w:t>
      </w:r>
      <w:r w:rsidRPr="00EF2CDF">
        <w:rPr>
          <w:rStyle w:val="StyleUnderline"/>
        </w:rPr>
        <w:t xml:space="preserve"> to make difficult decisions at a time when the need arises</w:t>
      </w:r>
      <w:r w:rsidRPr="00EF2CDF">
        <w:rPr>
          <w:sz w:val="12"/>
        </w:rPr>
        <w:t xml:space="preserve">. Where it matters is the public perception of the relationship. For it to work in a desirable way, strategic ambiguity is not the best tool. </w:t>
      </w:r>
      <w:r w:rsidRPr="00EF2CDF">
        <w:rPr>
          <w:rStyle w:val="StyleUnderline"/>
        </w:rPr>
        <w:t>It is an absence of political will that prevents greater utilization of the existing framework.</w:t>
      </w:r>
    </w:p>
    <w:p w14:paraId="06B5F960" w14:textId="77777777" w:rsidR="008F5BE2" w:rsidRDefault="008F5BE2" w:rsidP="008F5BE2">
      <w:pPr>
        <w:pStyle w:val="Heading3"/>
      </w:pPr>
      <w:r>
        <w:lastRenderedPageBreak/>
        <w:t>AT: Arms Link Turn</w:t>
      </w:r>
    </w:p>
    <w:p w14:paraId="0E2C85BD" w14:textId="77777777" w:rsidR="008F5BE2" w:rsidRPr="00705D5B" w:rsidRDefault="008F5BE2" w:rsidP="008F5BE2">
      <w:pPr>
        <w:pStyle w:val="Heading4"/>
      </w:pPr>
      <w:r>
        <w:t>Taiwan deterrence is crucial for stability and an absence of sales ONLY risks a more aggressive China</w:t>
      </w:r>
    </w:p>
    <w:p w14:paraId="5D134E0F" w14:textId="77777777" w:rsidR="008F5BE2" w:rsidRPr="00386E68" w:rsidRDefault="008F5BE2" w:rsidP="008F5BE2">
      <w:r w:rsidRPr="00964DDA">
        <w:rPr>
          <w:rStyle w:val="Style13ptBold"/>
        </w:rPr>
        <w:t>Thim 4/18</w:t>
      </w:r>
      <w:r>
        <w:rPr>
          <w:rStyle w:val="Style13ptBold"/>
        </w:rPr>
        <w:t>/16</w:t>
      </w:r>
      <w:r w:rsidRPr="00964DDA">
        <w:rPr>
          <w:rStyle w:val="Style13ptBold"/>
        </w:rPr>
        <w:t>,</w:t>
      </w:r>
      <w:r w:rsidRPr="00964DDA">
        <w:t xml:space="preserve"> </w:t>
      </w:r>
      <w:r>
        <w:t>(Michal, is a Taiwan specialist, a Research Fellow at the Prague-based think-tank Association for International Affairs, a member of CIMSEC, and an Asia-Pacific Desk Contributing Analyst for Wikistrat,</w:t>
      </w:r>
      <w:r w:rsidRPr="00964DDA">
        <w:t xml:space="preserve"> “TIME FOR AN IMPROVED TAIWAN-U.S. SECURITY RELATIONSHIP,” </w:t>
      </w:r>
      <w:hyperlink r:id="rId9" w:history="1">
        <w:r w:rsidRPr="00964DDA">
          <w:rPr>
            <w:rStyle w:val="Hyperlink"/>
          </w:rPr>
          <w:t>https://taiwan-in-perspective.com/2016/04/18/time-for-an-improved-taiwan-u-s-security-relationship/</w:t>
        </w:r>
      </w:hyperlink>
      <w:r w:rsidRPr="00964DDA">
        <w:t>, 4/18/16, //VZ)</w:t>
      </w:r>
    </w:p>
    <w:p w14:paraId="48A67F0F" w14:textId="77777777" w:rsidR="008F5BE2" w:rsidRPr="00705D5B" w:rsidRDefault="008F5BE2" w:rsidP="008F5BE2">
      <w:pPr>
        <w:rPr>
          <w:sz w:val="12"/>
        </w:rPr>
      </w:pPr>
      <w:r w:rsidRPr="00705D5B">
        <w:rPr>
          <w:sz w:val="12"/>
        </w:rPr>
        <w:t xml:space="preserve">In the decades since 1979, </w:t>
      </w:r>
      <w:r w:rsidRPr="00386E68">
        <w:rPr>
          <w:rStyle w:val="Emphasis"/>
        </w:rPr>
        <w:t>U.S. arms sales to Taiwan has been the most reliable indicator of U.S. resolve to uphold stability in the Taiwan Strait</w:t>
      </w:r>
      <w:r w:rsidRPr="00705D5B">
        <w:rPr>
          <w:sz w:val="12"/>
        </w:rPr>
        <w:t xml:space="preserve">. That resolve became even more important with Taiwan’s transition to multi-party democracy. However, since mid-2000s sales have become increasingly irregular. Partly for reasons stemming from gridlock in Taiwan during Chen Shui-bian’s second term, partly for what appears to be consideration to Chinese hostile position on any arms sales to Taiwan. The large arms sales packages from years 2008, 2010 and 2011, the last ones until December 2015, were mostly realization of arms package agreed in 2001. Arguably, the amount of weapons acquired between 2009 and 2011 take some time to absorb, which in turn justifies the four year gap between 2011 and the most recent sale in December 2015. However, the long period of no sale has done some harm, and no good. </w:t>
      </w:r>
      <w:r w:rsidRPr="00705D5B">
        <w:rPr>
          <w:rStyle w:val="Emphasis"/>
        </w:rPr>
        <w:t>Absence of arms sales has greater potential to encourage than to placate Beijing.</w:t>
      </w:r>
      <w:r w:rsidRPr="00705D5B">
        <w:rPr>
          <w:rStyle w:val="StyleUnderline"/>
        </w:rPr>
        <w:t xml:space="preserve"> The way out is to arrange for arms sales on annual basis, thus making the sales part of status quo</w:t>
      </w:r>
      <w:r w:rsidRPr="00705D5B">
        <w:rPr>
          <w:sz w:val="12"/>
        </w:rPr>
        <w:t xml:space="preserve">. It does not need to include big ticket items every year. That is not really necessary. </w:t>
      </w:r>
      <w:r w:rsidRPr="00705D5B">
        <w:rPr>
          <w:rStyle w:val="StyleUnderline"/>
        </w:rPr>
        <w:t>What is important is to renew some sense of order in the sales.</w:t>
      </w:r>
    </w:p>
    <w:p w14:paraId="29C4301E" w14:textId="77777777" w:rsidR="008F5BE2" w:rsidRPr="008F5BE2" w:rsidRDefault="008F5BE2" w:rsidP="008F5BE2"/>
    <w:p w14:paraId="3852F200" w14:textId="5C203BBB" w:rsidR="00D40835" w:rsidRPr="005F7EE6" w:rsidRDefault="00D40835" w:rsidP="00D40835">
      <w:pPr>
        <w:pStyle w:val="Heading3"/>
      </w:pPr>
      <w:r w:rsidRPr="005F7EE6">
        <w:lastRenderedPageBreak/>
        <w:t>AT: Realism Bad</w:t>
      </w:r>
    </w:p>
    <w:p w14:paraId="611AA9FD" w14:textId="77777777" w:rsidR="00D40835" w:rsidRPr="005F7EE6" w:rsidRDefault="00D40835" w:rsidP="00D40835">
      <w:pPr>
        <w:pStyle w:val="Heading4"/>
      </w:pPr>
      <w:r w:rsidRPr="005F7EE6">
        <w:t>It is necessary to take a realist approach towards China, alternatives cause war</w:t>
      </w:r>
    </w:p>
    <w:p w14:paraId="56F82D65" w14:textId="77777777" w:rsidR="00D40835" w:rsidRPr="005F7EE6" w:rsidRDefault="00D40835" w:rsidP="00D40835">
      <w:r w:rsidRPr="005F7EE6">
        <w:rPr>
          <w:rStyle w:val="Style13ptBold"/>
        </w:rPr>
        <w:t>Auslin 2015</w:t>
      </w:r>
      <w:r w:rsidRPr="005F7EE6">
        <w:t xml:space="preserve"> - resident scholar and the director of Japan Studies at AEI</w:t>
      </w:r>
      <w:r w:rsidRPr="005F7EE6">
        <w:br/>
        <w:t>Michael, "Time for realism in US-China relations," Sep 22, www.aei.org/publication/time-for-realism-in-us-china-relations/</w:t>
      </w:r>
    </w:p>
    <w:p w14:paraId="09F25768" w14:textId="77777777" w:rsidR="00D40835" w:rsidRPr="005F7EE6" w:rsidRDefault="00D40835" w:rsidP="00D40835">
      <w:pPr>
        <w:rPr>
          <w:rStyle w:val="StyleUnderline"/>
        </w:rPr>
      </w:pPr>
      <w:r w:rsidRPr="005F7EE6">
        <w:rPr>
          <w:sz w:val="16"/>
        </w:rPr>
        <w:t xml:space="preserve">“The United States welcomes a rising China that is peaceful, stable, prosperous, and a responsible player in global affairs.” So asserted Susan Rice, National Security Advisor to President Obama, during a speech yesterday at George Washington University on the eve of Chinese President Xi Jinping’s state visit to Washington. In an address designed to tout the “arc of progress” in Sino-U.S. relations, Rice chastised the “lazy rhetoric that says conflict between the U.S. and China is inevitable.” Rice may have set up her straw person, but </w:t>
      </w:r>
      <w:r w:rsidRPr="005F7EE6">
        <w:rPr>
          <w:rStyle w:val="StyleUnderline"/>
        </w:rPr>
        <w:t>no serious Asia watcher either predicts or desires a clash with China</w:t>
      </w:r>
      <w:r w:rsidRPr="005F7EE6">
        <w:rPr>
          <w:sz w:val="16"/>
        </w:rPr>
        <w:t xml:space="preserve">. However, even by the measuring stick of her own aspirations noted above, </w:t>
      </w:r>
      <w:r w:rsidRPr="005F7EE6">
        <w:rPr>
          <w:rStyle w:val="StyleUnderline"/>
        </w:rPr>
        <w:t>China today is falling far short of the mark, raising serious questions about the future of its relationship with the U</w:t>
      </w:r>
      <w:r w:rsidRPr="005F7EE6">
        <w:rPr>
          <w:sz w:val="16"/>
        </w:rPr>
        <w:t xml:space="preserve">nited </w:t>
      </w:r>
      <w:r w:rsidRPr="005F7EE6">
        <w:rPr>
          <w:rStyle w:val="StyleUnderline"/>
        </w:rPr>
        <w:t>S</w:t>
      </w:r>
      <w:r w:rsidRPr="005F7EE6">
        <w:rPr>
          <w:sz w:val="16"/>
        </w:rPr>
        <w:t xml:space="preserve">tates. To begin with, </w:t>
      </w:r>
      <w:r w:rsidRPr="005F7EE6">
        <w:rPr>
          <w:rStyle w:val="StyleUnderline"/>
        </w:rPr>
        <w:t>few of China’s neighbors feel that Beijing is altogether peaceful these days. Its coercion over disputed maritime territor</w:t>
      </w:r>
      <w:r w:rsidRPr="005F7EE6">
        <w:rPr>
          <w:sz w:val="16"/>
        </w:rPr>
        <w:t xml:space="preserve">y in the East and South China Seas </w:t>
      </w:r>
      <w:r w:rsidRPr="005F7EE6">
        <w:rPr>
          <w:rStyle w:val="StyleUnderline"/>
        </w:rPr>
        <w:t>continues unabated</w:t>
      </w:r>
      <w:r w:rsidRPr="005F7EE6">
        <w:rPr>
          <w:sz w:val="16"/>
        </w:rPr>
        <w:t xml:space="preserve">, and it has now built islands in contested waters </w:t>
      </w:r>
      <w:r w:rsidRPr="005F7EE6">
        <w:rPr>
          <w:rStyle w:val="StyleUnderline"/>
        </w:rPr>
        <w:t>and is beginning to militarize them. Its military might, showcased</w:t>
      </w:r>
      <w:r w:rsidRPr="005F7EE6">
        <w:rPr>
          <w:sz w:val="16"/>
        </w:rPr>
        <w:t xml:space="preserve"> this month </w:t>
      </w:r>
      <w:r w:rsidRPr="005F7EE6">
        <w:rPr>
          <w:rStyle w:val="StyleUnderline"/>
        </w:rPr>
        <w:t>at a major parade, was a clear message of China’s strength</w:t>
      </w:r>
      <w:r w:rsidRPr="005F7EE6">
        <w:rPr>
          <w:sz w:val="16"/>
        </w:rPr>
        <w:t xml:space="preserve"> and a warning to those who would oppose it. Secondly, longtime observers of China are increasingly concerned about its stability. Xi Jinping has instituted a social crackdown that belies the regime’s concern over its safety. Xi has arrested potential threats to his own power in the Communist Party, tightened control over the military, jailed lawyers and dissidents, and maintained oppression of Tibetan and Uighur minorities. Even established academics like George Washington University’s David Shambaugh are beginning to say that the Communist Party is entering its endgame, with unknown effects on social stability. Americans are willing to overlook these failings as long as China remained the goose that laid the golden egg. Yet this summer showed that Chinese prosperity, the third of Rice’s goals, can be taken for granted. </w:t>
      </w:r>
      <w:r w:rsidRPr="005F7EE6">
        <w:rPr>
          <w:rStyle w:val="StyleUnderline"/>
        </w:rPr>
        <w:t>The stock market collapse over the past few months is a sign of much deeper problems in the broader economy.</w:t>
      </w:r>
      <w:r w:rsidRPr="005F7EE6">
        <w:rPr>
          <w:sz w:val="16"/>
        </w:rPr>
        <w:t xml:space="preserve"> The official growth rate has been knocked down to 7 percent, but few economists believe the figure, and it is entirely likely that China is already in stagnation. That means, as trade figures showed, dropping industrial production and shrinking imports. </w:t>
      </w:r>
      <w:r w:rsidRPr="005F7EE6">
        <w:rPr>
          <w:rStyle w:val="StyleUnderline"/>
        </w:rPr>
        <w:t xml:space="preserve">When the slowdown hits the pocketbooks of China’s nouveaux middle class, then social stability will be even more at risk. </w:t>
      </w:r>
      <w:r w:rsidRPr="005F7EE6">
        <w:rPr>
          <w:sz w:val="16"/>
        </w:rPr>
        <w:t>A China suffering from economic stagnation and turmoil at home is unlikely to be a ‘responsible player in global affairs.’ In fact, it already isn’t, despite Rice’s desire. Just days before Xi’s visit to Obama, his government has formallyarrested an American citizen on charges of spying. This sends a clear message to Obama about Beijing’s regard for diplomatic niceties. Far more serious, of course, is the unprecedented cyber espionage conducted by Chinese hacker</w:t>
      </w:r>
      <w:r w:rsidRPr="005F7EE6">
        <w:rPr>
          <w:rStyle w:val="StyleUnderline"/>
        </w:rPr>
        <w:t>s</w:t>
      </w:r>
      <w:r w:rsidRPr="005F7EE6">
        <w:rPr>
          <w:sz w:val="16"/>
        </w:rPr>
        <w:t xml:space="preserve">, undoubtedly controlled or supported by the government, against U.S. citizens and businesses. The hack of the Office of Personnel Management compromised the sensitive data of tens of millions of Americans. In response,Washington is toying with signing a cybersecurity pact with Beijing that will do nothing to stop such aggression. </w:t>
      </w:r>
      <w:r w:rsidRPr="005F7EE6">
        <w:rPr>
          <w:rStyle w:val="StyleUnderline"/>
        </w:rPr>
        <w:t>Add on Beijing’s claims over the South China Sea and its attempt to dominate contested waters, its refusal to pressure North Korea, and its campaign to seek out Chinese expats in America and coerce them to return home</w:t>
      </w:r>
      <w:r w:rsidRPr="005F7EE6">
        <w:rPr>
          <w:sz w:val="16"/>
        </w:rPr>
        <w:t xml:space="preserve">, and the picture of bonhomie between America and China is itself a product of the kind of ‘reductive reasoning and lazy rhetoric’ denounced by Rice. The question is, what to do about all this? How can the United States effectively pressure its largest import partner and the world’s second-largest economy? Must the arc of progress championed by Rice always bend in China’s favor? </w:t>
      </w:r>
      <w:r w:rsidRPr="005F7EE6">
        <w:rPr>
          <w:rStyle w:val="StyleUnderline"/>
        </w:rPr>
        <w:t>It is time for a new realism in U.S.-China relations. Such realism begins with an official acceptance that we are locked in a competition with China that is of Beijing’s choosing. Our economies may be increasingly interconnected, but no longer can U.S. officials quail at responding to Beijing’s provocations out of fear that trade relations will be harmed.</w:t>
      </w:r>
      <w:r w:rsidRPr="005F7EE6">
        <w:rPr>
          <w:sz w:val="16"/>
        </w:rPr>
        <w:t xml:space="preserve"> It is time for high-level U.S.-China dialogues to be reset, to use a term once in favor in the Obama Administration, and conducted not as an unearned gift to Beijing, but only when there are concrete goals to be </w:t>
      </w:r>
      <w:r w:rsidRPr="005F7EE6">
        <w:rPr>
          <w:rStyle w:val="StyleUnderline"/>
        </w:rPr>
        <w:t>achieved. A state that acts increasingly in violation of global norms of behavior is not one that should be rewarded with pomp and circumstance by U.S. leaders.</w:t>
      </w:r>
      <w:r w:rsidRPr="005F7EE6">
        <w:rPr>
          <w:sz w:val="16"/>
        </w:rPr>
        <w:t xml:space="preserve"> In addition, </w:t>
      </w:r>
      <w:r w:rsidRPr="005F7EE6">
        <w:rPr>
          <w:rStyle w:val="StyleUnderline"/>
        </w:rPr>
        <w:t>it is past time for the U.S. to act as the guarantor of regional stability that it claims to be. That means sending U.S. ships and planes right up to the edges of China’s manmade islands in the South China Sea,</w:t>
      </w:r>
      <w:r w:rsidRPr="005F7EE6">
        <w:rPr>
          <w:sz w:val="16"/>
        </w:rPr>
        <w:t xml:space="preserve"> something that Obama Administration admitted in Senate testimony last week that it was not doing. </w:t>
      </w:r>
      <w:r w:rsidRPr="005F7EE6">
        <w:rPr>
          <w:rStyle w:val="StyleUnderline"/>
        </w:rPr>
        <w:t xml:space="preserve">By not challenging China’s territorial claims we are in essence confirming them, and sending a message of political weakness to our allies in Asia. </w:t>
      </w:r>
      <w:r w:rsidRPr="005F7EE6">
        <w:rPr>
          <w:sz w:val="16"/>
        </w:rPr>
        <w:t xml:space="preserve">A China that knows we will employ our military strength where it is most in question will be far more circumspect in its attempts to undermine the rules of international behavior. As for cyber, it is Beijing that has caused this crisis, and no U.S. administration should be negotiating a pact with the wolf </w:t>
      </w:r>
      <w:r w:rsidRPr="005F7EE6">
        <w:rPr>
          <w:sz w:val="16"/>
        </w:rPr>
        <w:lastRenderedPageBreak/>
        <w:t xml:space="preserve">in the sheep pen. First, we should be thinking of financial sanctions and diplomatic freezes as punishment for aggression already committed and that to come. It also is past time to throw some cyber elbows to show we won’t simply sit and take whatever fouls China decides to commit. There is no question that the U.S. is probably more vulnerable that China on the cyber front, but we are steadily being led down the path towards a real cyber Pearl Harbor (such as the shutting down of our energy grid) by our unwillingness to show that we can play the same game. It’s a discomfiting thought, but that is the world we have let ourselves be trapped into. </w:t>
      </w:r>
      <w:r w:rsidRPr="005F7EE6">
        <w:rPr>
          <w:rStyle w:val="Emphasis"/>
        </w:rPr>
        <w:t>The point of the new realism is not to force a conflict with China. It is to avoid one</w:t>
      </w:r>
      <w:r w:rsidRPr="005F7EE6">
        <w:rPr>
          <w:sz w:val="16"/>
        </w:rPr>
        <w:t xml:space="preserve">. </w:t>
      </w:r>
      <w:r w:rsidRPr="005F7EE6">
        <w:rPr>
          <w:rStyle w:val="StyleUnderline"/>
        </w:rPr>
        <w:t xml:space="preserve">Only steady strength, </w:t>
      </w:r>
      <w:r w:rsidRPr="005F7EE6">
        <w:rPr>
          <w:sz w:val="16"/>
        </w:rPr>
        <w:t xml:space="preserve">a firm response, </w:t>
      </w:r>
      <w:r w:rsidRPr="005F7EE6">
        <w:rPr>
          <w:rStyle w:val="StyleUnderline"/>
        </w:rPr>
        <w:t xml:space="preserve">and a willingness to speak the truth will show Xi </w:t>
      </w:r>
      <w:r w:rsidRPr="005F7EE6">
        <w:rPr>
          <w:sz w:val="16"/>
        </w:rPr>
        <w:t xml:space="preserve">Jinping and his fellow leaders that America is no better friend and no worse adversary. The choice lies entirely with the Chinese leadership. So far, they have ignored Susan Rice’s earnest exhortations, and instead shown a dangerous willingness to undermine the very peace that has allowed their country to grow so much. By acting in our best interests, </w:t>
      </w:r>
      <w:r w:rsidRPr="005F7EE6">
        <w:rPr>
          <w:rStyle w:val="StyleUnderline"/>
        </w:rPr>
        <w:t>we will also help deflect China from a path that increasingly looks like one that will result in far greater risks to stability, prosperity, and peace.</w:t>
      </w:r>
    </w:p>
    <w:p w14:paraId="0E910390" w14:textId="77777777" w:rsidR="00127AD6" w:rsidRPr="005F7EE6" w:rsidRDefault="00127AD6" w:rsidP="00127AD6">
      <w:pPr>
        <w:pStyle w:val="Heading3"/>
      </w:pPr>
      <w:r w:rsidRPr="005F7EE6">
        <w:lastRenderedPageBreak/>
        <w:t>AT: China Benign</w:t>
      </w:r>
    </w:p>
    <w:p w14:paraId="6C425798" w14:textId="77777777" w:rsidR="00127AD6" w:rsidRPr="005F7EE6" w:rsidRDefault="00127AD6" w:rsidP="00127AD6">
      <w:pPr>
        <w:pStyle w:val="Heading4"/>
      </w:pPr>
      <w:r w:rsidRPr="005F7EE6">
        <w:t xml:space="preserve">Intentions are irrelevant---China’s rise makes revisionism </w:t>
      </w:r>
      <w:r w:rsidRPr="005F7EE6">
        <w:rPr>
          <w:u w:val="single"/>
        </w:rPr>
        <w:t>structurally inevitable</w:t>
      </w:r>
      <w:r w:rsidRPr="005F7EE6">
        <w:t xml:space="preserve"> unless the US keeps up </w:t>
      </w:r>
    </w:p>
    <w:p w14:paraId="48274978" w14:textId="77777777" w:rsidR="00127AD6" w:rsidRPr="005F7EE6" w:rsidRDefault="00127AD6" w:rsidP="00127AD6">
      <w:r w:rsidRPr="005F7EE6">
        <w:t xml:space="preserve">Robert S. </w:t>
      </w:r>
      <w:r w:rsidRPr="005F7EE6">
        <w:rPr>
          <w:rStyle w:val="Style13ptBold"/>
        </w:rPr>
        <w:t>Ross 13</w:t>
      </w:r>
      <w:r w:rsidRPr="005F7EE6">
        <w:t>, professor of political science at Boston College, associate at Harvard University’s Fairbank Center for Chinese Studies, and senior advisor to the Massachusetts Institute of Technology security studies program, Summer 2013, “US Grand Strategy, the Rise of China, and US National Security Strategy for East Asia,” Strategic Studies Quarterly, p. 20-40</w:t>
      </w:r>
    </w:p>
    <w:p w14:paraId="263A6620" w14:textId="77777777" w:rsidR="00127AD6" w:rsidRPr="005F7EE6" w:rsidRDefault="00127AD6" w:rsidP="00127AD6">
      <w:pPr>
        <w:rPr>
          <w:sz w:val="16"/>
        </w:rPr>
      </w:pPr>
      <w:r w:rsidRPr="005F7EE6">
        <w:rPr>
          <w:rStyle w:val="StyleUnderline"/>
        </w:rPr>
        <w:t xml:space="preserve">The rise of China poses a challenge to US security in East Asia because, </w:t>
      </w:r>
      <w:r w:rsidRPr="005F7EE6">
        <w:rPr>
          <w:rStyle w:val="Emphasis"/>
        </w:rPr>
        <w:t>unless balanced</w:t>
      </w:r>
      <w:r w:rsidRPr="005F7EE6">
        <w:rPr>
          <w:rStyle w:val="StyleUnderline"/>
        </w:rPr>
        <w:t xml:space="preserve">, China could achieve regional hegemony. This could occur </w:t>
      </w:r>
      <w:r w:rsidRPr="005F7EE6">
        <w:rPr>
          <w:rStyle w:val="Emphasis"/>
        </w:rPr>
        <w:t>regardless of Chinese intentions</w:t>
      </w:r>
      <w:r w:rsidRPr="005F7EE6">
        <w:rPr>
          <w:sz w:val="16"/>
        </w:rPr>
        <w:t xml:space="preserve"> and policies. </w:t>
      </w:r>
      <w:r w:rsidRPr="005F7EE6">
        <w:rPr>
          <w:rStyle w:val="StyleUnderline"/>
        </w:rPr>
        <w:t>Given</w:t>
      </w:r>
      <w:r w:rsidRPr="005F7EE6">
        <w:rPr>
          <w:sz w:val="16"/>
        </w:rPr>
        <w:t xml:space="preserve"> the </w:t>
      </w:r>
      <w:r w:rsidRPr="005F7EE6">
        <w:rPr>
          <w:rStyle w:val="StyleUnderline"/>
        </w:rPr>
        <w:t>historical</w:t>
      </w:r>
      <w:r w:rsidRPr="005F7EE6">
        <w:rPr>
          <w:sz w:val="16"/>
        </w:rPr>
        <w:t xml:space="preserve"> pattern of </w:t>
      </w:r>
      <w:r w:rsidRPr="005F7EE6">
        <w:rPr>
          <w:rStyle w:val="StyleUnderline"/>
        </w:rPr>
        <w:t>great-power politics, once China possesses</w:t>
      </w:r>
      <w:r w:rsidRPr="005F7EE6">
        <w:rPr>
          <w:sz w:val="16"/>
        </w:rPr>
        <w:t xml:space="preserve"> the </w:t>
      </w:r>
      <w:r w:rsidRPr="005F7EE6">
        <w:rPr>
          <w:rStyle w:val="StyleUnderline"/>
        </w:rPr>
        <w:t>capabilities to challenge the regional order, it will</w:t>
      </w:r>
      <w:r w:rsidRPr="005F7EE6">
        <w:rPr>
          <w:sz w:val="16"/>
        </w:rPr>
        <w:t xml:space="preserve"> presumably </w:t>
      </w:r>
      <w:r w:rsidRPr="005F7EE6">
        <w:rPr>
          <w:rStyle w:val="StyleUnderline"/>
        </w:rPr>
        <w:t>seek a dominant strategic position</w:t>
      </w:r>
      <w:r w:rsidRPr="005F7EE6">
        <w:rPr>
          <w:sz w:val="16"/>
        </w:rPr>
        <w:t xml:space="preserve"> throughout East Asia. </w:t>
      </w:r>
      <w:r w:rsidRPr="005F7EE6">
        <w:rPr>
          <w:rStyle w:val="StyleUnderline"/>
        </w:rPr>
        <w:t xml:space="preserve">This has been the European experience, repeated many times over the past 500 years and </w:t>
      </w:r>
      <w:r w:rsidRPr="005F7EE6">
        <w:rPr>
          <w:rStyle w:val="Emphasis"/>
        </w:rPr>
        <w:t>often characterized by war</w:t>
      </w:r>
      <w:r w:rsidRPr="005F7EE6">
        <w:rPr>
          <w:sz w:val="16"/>
        </w:rPr>
        <w:t xml:space="preserve">. It has also been the experience in the Western Hemisphere since 1823, when the United States proclaimed its regional ambitions in the Monroe Doctrine. And it has been the recent experience in South Asia, where only Pakistan’s possession of nuclear weapons has prevented India from achieving dominance throughout the subcontinent. </w:t>
      </w:r>
      <w:r w:rsidRPr="005F7EE6">
        <w:rPr>
          <w:rStyle w:val="StyleUnderline"/>
        </w:rPr>
        <w:t xml:space="preserve">Great powers in search of security </w:t>
      </w:r>
      <w:r w:rsidRPr="005F7EE6">
        <w:rPr>
          <w:rStyle w:val="Emphasis"/>
        </w:rPr>
        <w:t>seek a region-wide sphere of influence</w:t>
      </w:r>
      <w:r w:rsidRPr="005F7EE6">
        <w:rPr>
          <w:sz w:val="16"/>
        </w:rPr>
        <w:t xml:space="preserve">. </w:t>
      </w:r>
      <w:r w:rsidRPr="005F7EE6">
        <w:rPr>
          <w:rStyle w:val="StyleUnderline"/>
        </w:rPr>
        <w:t>Should China have similar aspirations, it would be neither good nor bad</w:t>
      </w:r>
      <w:r w:rsidRPr="005F7EE6">
        <w:rPr>
          <w:sz w:val="16"/>
        </w:rPr>
        <w:t xml:space="preserve"> nor reflect hostility toward the United States; </w:t>
      </w:r>
      <w:r w:rsidRPr="005F7EE6">
        <w:rPr>
          <w:rStyle w:val="StyleUnderline"/>
        </w:rPr>
        <w:t>it would simply reflect great-power politics</w:t>
      </w:r>
      <w:r w:rsidRPr="005F7EE6">
        <w:rPr>
          <w:sz w:val="16"/>
        </w:rPr>
        <w:t xml:space="preserve">. On the other hand, even should </w:t>
      </w:r>
      <w:r w:rsidRPr="005F7EE6">
        <w:rPr>
          <w:rStyle w:val="StyleUnderline"/>
        </w:rPr>
        <w:t>China</w:t>
      </w:r>
      <w:r w:rsidRPr="005F7EE6">
        <w:rPr>
          <w:sz w:val="16"/>
        </w:rPr>
        <w:t xml:space="preserve"> not have aspirations for regional leadership, it </w:t>
      </w:r>
      <w:r w:rsidRPr="005F7EE6">
        <w:rPr>
          <w:rStyle w:val="StyleUnderline"/>
        </w:rPr>
        <w:t xml:space="preserve">will emerge as the regional hegemon </w:t>
      </w:r>
      <w:r w:rsidRPr="005F7EE6">
        <w:rPr>
          <w:rStyle w:val="Emphasis"/>
        </w:rPr>
        <w:t>unless its rise is balanced by another great power</w:t>
      </w:r>
      <w:r w:rsidRPr="005F7EE6">
        <w:rPr>
          <w:rStyle w:val="StyleUnderline"/>
        </w:rPr>
        <w:t>. Local powers</w:t>
      </w:r>
      <w:r w:rsidRPr="005F7EE6">
        <w:rPr>
          <w:sz w:val="16"/>
        </w:rPr>
        <w:t xml:space="preserve">, responding to China’s growing advantage in the balance of capabilities in the region, </w:t>
      </w:r>
      <w:r w:rsidRPr="005F7EE6">
        <w:rPr>
          <w:rStyle w:val="StyleUnderline"/>
        </w:rPr>
        <w:t xml:space="preserve">will gravitate toward it rather than risk its hostility. In the absence of balancing, the rise of China will challenge a </w:t>
      </w:r>
      <w:r w:rsidRPr="005F7EE6">
        <w:rPr>
          <w:rStyle w:val="Emphasis"/>
        </w:rPr>
        <w:t>cornerstone of US security</w:t>
      </w:r>
      <w:r w:rsidRPr="005F7EE6">
        <w:rPr>
          <w:sz w:val="16"/>
        </w:rPr>
        <w:t>—</w:t>
      </w:r>
      <w:r w:rsidRPr="005F7EE6">
        <w:rPr>
          <w:rStyle w:val="StyleUnderline"/>
        </w:rPr>
        <w:t>a divided flank across the Pacific</w:t>
      </w:r>
      <w:r w:rsidRPr="005F7EE6">
        <w:rPr>
          <w:sz w:val="16"/>
        </w:rPr>
        <w:t xml:space="preserve"> Ocean.</w:t>
      </w:r>
    </w:p>
    <w:p w14:paraId="296C91D3" w14:textId="77777777" w:rsidR="00127AD6" w:rsidRPr="005F7EE6" w:rsidRDefault="00127AD6" w:rsidP="00127AD6">
      <w:pPr>
        <w:rPr>
          <w:sz w:val="16"/>
        </w:rPr>
      </w:pPr>
      <w:r w:rsidRPr="005F7EE6">
        <w:rPr>
          <w:rStyle w:val="StyleUnderline"/>
        </w:rPr>
        <w:t>The U</w:t>
      </w:r>
      <w:r w:rsidRPr="005F7EE6">
        <w:rPr>
          <w:sz w:val="16"/>
        </w:rPr>
        <w:t xml:space="preserve">nited </w:t>
      </w:r>
      <w:r w:rsidRPr="005F7EE6">
        <w:rPr>
          <w:rStyle w:val="StyleUnderline"/>
        </w:rPr>
        <w:t>S</w:t>
      </w:r>
      <w:r w:rsidRPr="005F7EE6">
        <w:rPr>
          <w:sz w:val="16"/>
        </w:rPr>
        <w:t xml:space="preserve">tates </w:t>
      </w:r>
      <w:r w:rsidRPr="005F7EE6">
        <w:rPr>
          <w:rStyle w:val="Emphasis"/>
        </w:rPr>
        <w:t>requires sufficient military and political presence</w:t>
      </w:r>
      <w:r w:rsidRPr="005F7EE6">
        <w:rPr>
          <w:rStyle w:val="StyleUnderline"/>
        </w:rPr>
        <w:t xml:space="preserve"> in East Asia to balance the rise of China and</w:t>
      </w:r>
      <w:r w:rsidRPr="005F7EE6">
        <w:rPr>
          <w:sz w:val="16"/>
        </w:rPr>
        <w:t xml:space="preserve"> to </w:t>
      </w:r>
      <w:r w:rsidRPr="005F7EE6">
        <w:rPr>
          <w:rStyle w:val="Emphasis"/>
        </w:rPr>
        <w:t>deter it from using force to achieve regional hegemony</w:t>
      </w:r>
      <w:r w:rsidRPr="005F7EE6">
        <w:rPr>
          <w:rStyle w:val="StyleUnderline"/>
        </w:rPr>
        <w:t>, should it become frustrated at the pace of change. US strength will</w:t>
      </w:r>
      <w:r w:rsidRPr="005F7EE6">
        <w:rPr>
          <w:sz w:val="16"/>
        </w:rPr>
        <w:t xml:space="preserve"> also </w:t>
      </w:r>
      <w:r w:rsidRPr="005F7EE6">
        <w:rPr>
          <w:rStyle w:val="Emphasis"/>
        </w:rPr>
        <w:t>reassure local powers</w:t>
      </w:r>
      <w:r w:rsidRPr="005F7EE6">
        <w:rPr>
          <w:rStyle w:val="StyleUnderline"/>
        </w:rPr>
        <w:t xml:space="preserve"> that their security does not require accommodation to China’s rise.</w:t>
      </w:r>
      <w:r w:rsidRPr="005F7EE6">
        <w:rPr>
          <w:sz w:val="16"/>
        </w:rPr>
        <w:t>15</w:t>
      </w:r>
    </w:p>
    <w:p w14:paraId="25B7F7F2" w14:textId="4B5D84A3" w:rsidR="00127AD6" w:rsidRDefault="00127AD6" w:rsidP="00127AD6">
      <w:pPr>
        <w:pStyle w:val="Heading2"/>
      </w:pPr>
      <w:r>
        <w:lastRenderedPageBreak/>
        <w:t>Links</w:t>
      </w:r>
    </w:p>
    <w:p w14:paraId="23961527" w14:textId="4254C6B5" w:rsidR="005F7EE6" w:rsidRPr="005F7EE6" w:rsidRDefault="005F7EE6" w:rsidP="005F7EE6">
      <w:pPr>
        <w:pStyle w:val="Heading3"/>
      </w:pPr>
      <w:r w:rsidRPr="005F7EE6">
        <w:lastRenderedPageBreak/>
        <w:t>Link Extension (Greenlight)</w:t>
      </w:r>
    </w:p>
    <w:p w14:paraId="4FB62C32" w14:textId="77777777" w:rsidR="005F7EE6" w:rsidRPr="005F7EE6" w:rsidRDefault="005F7EE6" w:rsidP="005F7EE6">
      <w:pPr>
        <w:pStyle w:val="Heading4"/>
      </w:pPr>
      <w:r w:rsidRPr="005F7EE6">
        <w:t xml:space="preserve">Unchecked Chinese A2AD means they can easily take Taiwan </w:t>
      </w:r>
    </w:p>
    <w:p w14:paraId="1ACA4864" w14:textId="77777777" w:rsidR="005F7EE6" w:rsidRPr="005F7EE6" w:rsidRDefault="005F7EE6" w:rsidP="005F7EE6">
      <w:r w:rsidRPr="005F7EE6">
        <w:t xml:space="preserve">Masahiro </w:t>
      </w:r>
      <w:r w:rsidRPr="005F7EE6">
        <w:rPr>
          <w:rStyle w:val="Style13ptBold"/>
        </w:rPr>
        <w:t>Matsumura 14</w:t>
      </w:r>
      <w:r w:rsidRPr="005F7EE6">
        <w:t>, Professor of International Politics at St. Andrew’s University (Momoyama Gakuin Daigaku) in Osaka, 2014, “The Limits and Implications of the Air-Sea Battle Concept: A Japanese Perspective,” Journal of Military and Strategic Studies, Vol. 15, No. 3, p. 23-59</w:t>
      </w:r>
    </w:p>
    <w:p w14:paraId="5D47F014" w14:textId="77777777" w:rsidR="005F7EE6" w:rsidRPr="005F7EE6" w:rsidRDefault="005F7EE6" w:rsidP="005F7EE6">
      <w:pPr>
        <w:rPr>
          <w:sz w:val="16"/>
        </w:rPr>
      </w:pPr>
      <w:r w:rsidRPr="005F7EE6">
        <w:rPr>
          <w:rStyle w:val="StyleUnderline"/>
        </w:rPr>
        <w:t>To achieve limited objectives, China can maximize its relative strength and exploit US weaknesses</w:t>
      </w:r>
      <w:r w:rsidRPr="005F7EE6">
        <w:rPr>
          <w:sz w:val="16"/>
        </w:rPr>
        <w:t xml:space="preserve">, politically, diplomatically, and/or militarily. China neither has to achieve global military primacy nor possess military capability symmetric force-to-force with the US counterpart. </w:t>
      </w:r>
      <w:r w:rsidRPr="005F7EE6">
        <w:rPr>
          <w:rStyle w:val="StyleUnderline"/>
        </w:rPr>
        <w:t>China just has to attain local superiority in the immediate neighboring areas around Taiwan by denying US forces to enter into the theatre and</w:t>
      </w:r>
      <w:r w:rsidRPr="005F7EE6">
        <w:rPr>
          <w:sz w:val="16"/>
        </w:rPr>
        <w:t xml:space="preserve"> by </w:t>
      </w:r>
      <w:r w:rsidRPr="005F7EE6">
        <w:rPr>
          <w:rStyle w:val="StyleUnderline"/>
        </w:rPr>
        <w:t>limiting maneuverability within it</w:t>
      </w:r>
      <w:r w:rsidRPr="005F7EE6">
        <w:rPr>
          <w:sz w:val="16"/>
        </w:rPr>
        <w:t xml:space="preserve">, namely, Anti-Access/Area-Denial (A2/AD).12 </w:t>
      </w:r>
      <w:r w:rsidRPr="005F7EE6">
        <w:rPr>
          <w:rStyle w:val="StyleUnderline"/>
        </w:rPr>
        <w:t xml:space="preserve">Once such superiority is established, the US has to withdraw its forces to </w:t>
      </w:r>
      <w:r w:rsidRPr="005F7EE6">
        <w:rPr>
          <w:rStyle w:val="Emphasis"/>
        </w:rPr>
        <w:t>more distant locations from China</w:t>
      </w:r>
      <w:r w:rsidRPr="005F7EE6">
        <w:rPr>
          <w:rStyle w:val="StyleUnderline"/>
        </w:rPr>
        <w:t>, including naval surface ships</w:t>
      </w:r>
      <w:r w:rsidRPr="005F7EE6">
        <w:rPr>
          <w:sz w:val="16"/>
        </w:rPr>
        <w:t xml:space="preserve"> operating in waters near China. Certainly, China will enjoy local superiority if the US does not have enough forces available in the East Asia or if the US were engaged in two wars simultaneously in the Middle East and in East Asia. Similarly, China could attain local superiority by pressing potentially unreliable US allies to either limit or deny US access to forward bases in the theatre. In this light, Japan is China’s primary diplomatic and political target, particularly because US bases in Okinawa will surely play a critical role when the country takes military action against China.</w:t>
      </w:r>
    </w:p>
    <w:p w14:paraId="2BD2219C" w14:textId="77777777" w:rsidR="005F7EE6" w:rsidRPr="005F7EE6" w:rsidRDefault="005F7EE6" w:rsidP="005F7EE6">
      <w:pPr>
        <w:rPr>
          <w:sz w:val="16"/>
        </w:rPr>
      </w:pPr>
      <w:r w:rsidRPr="005F7EE6">
        <w:rPr>
          <w:rStyle w:val="StyleUnderline"/>
        </w:rPr>
        <w:t>China currently has military weaknesses and shortcomings vis-à-vis the technologically superior US</w:t>
      </w:r>
      <w:r w:rsidRPr="005F7EE6">
        <w:rPr>
          <w:sz w:val="16"/>
        </w:rPr>
        <w:t xml:space="preserve">, across the board from weapon systems to organizational capability to human resources. </w:t>
      </w:r>
      <w:r w:rsidRPr="005F7EE6">
        <w:rPr>
          <w:rStyle w:val="Emphasis"/>
        </w:rPr>
        <w:t>Only by employing A2/AD</w:t>
      </w:r>
      <w:r w:rsidRPr="005F7EE6">
        <w:rPr>
          <w:sz w:val="16"/>
        </w:rPr>
        <w:t xml:space="preserve"> measures, </w:t>
      </w:r>
      <w:r w:rsidRPr="005F7EE6">
        <w:rPr>
          <w:rStyle w:val="StyleUnderline"/>
        </w:rPr>
        <w:t>including</w:t>
      </w:r>
      <w:r w:rsidRPr="005F7EE6">
        <w:rPr>
          <w:sz w:val="16"/>
        </w:rPr>
        <w:t xml:space="preserve"> ground-based, sea-based and airborne </w:t>
      </w:r>
      <w:r w:rsidRPr="005F7EE6">
        <w:rPr>
          <w:rStyle w:val="StyleUnderline"/>
        </w:rPr>
        <w:t>ballistic and cruise missiles in combination with cyber, anti-satellite, and</w:t>
      </w:r>
      <w:r w:rsidRPr="005F7EE6">
        <w:rPr>
          <w:sz w:val="16"/>
        </w:rPr>
        <w:t xml:space="preserve"> electric/</w:t>
      </w:r>
      <w:r w:rsidRPr="005F7EE6">
        <w:rPr>
          <w:rStyle w:val="StyleUnderline"/>
        </w:rPr>
        <w:t>electro-magnetic warfare, could China be a US near-peer competitor in the theatre centered on Taiwan</w:t>
      </w:r>
      <w:r w:rsidRPr="005F7EE6">
        <w:rPr>
          <w:sz w:val="16"/>
        </w:rPr>
        <w:t>.</w:t>
      </w:r>
    </w:p>
    <w:p w14:paraId="37601831" w14:textId="77777777" w:rsidR="005F7EE6" w:rsidRPr="005F7EE6" w:rsidRDefault="005F7EE6" w:rsidP="005F7EE6">
      <w:pPr>
        <w:rPr>
          <w:sz w:val="16"/>
        </w:rPr>
      </w:pPr>
      <w:r w:rsidRPr="005F7EE6">
        <w:rPr>
          <w:sz w:val="16"/>
        </w:rPr>
        <w:t xml:space="preserve">To achieve a limited military victory, </w:t>
      </w:r>
      <w:r w:rsidRPr="005F7EE6">
        <w:rPr>
          <w:rStyle w:val="StyleUnderline"/>
        </w:rPr>
        <w:t>China can take full advantage of specific geographical and political contexts. The country has to avoid direct force-on-force confrontation</w:t>
      </w:r>
      <w:r w:rsidRPr="005F7EE6">
        <w:rPr>
          <w:sz w:val="16"/>
        </w:rPr>
        <w:t xml:space="preserve"> with the technologically superior US. Instead, </w:t>
      </w:r>
      <w:r w:rsidRPr="005F7EE6">
        <w:rPr>
          <w:rStyle w:val="StyleUnderline"/>
        </w:rPr>
        <w:t>China would have to seize the initiative early at the operational level, avoiding the risks of passively waiting for the US to completely deploy</w:t>
      </w:r>
      <w:r w:rsidRPr="005F7EE6">
        <w:rPr>
          <w:sz w:val="16"/>
        </w:rPr>
        <w:t xml:space="preserve">. Also, </w:t>
      </w:r>
      <w:r w:rsidRPr="005F7EE6">
        <w:rPr>
          <w:rStyle w:val="StyleUnderline"/>
        </w:rPr>
        <w:t>China would have to use the element of surprising the US by striking at an unexpected time and</w:t>
      </w:r>
      <w:r w:rsidRPr="005F7EE6">
        <w:rPr>
          <w:sz w:val="16"/>
        </w:rPr>
        <w:t xml:space="preserve"> in an unanticipated </w:t>
      </w:r>
      <w:r w:rsidRPr="005F7EE6">
        <w:rPr>
          <w:rStyle w:val="StyleUnderline"/>
        </w:rPr>
        <w:t>place, entailing focused preemptive attacks against vulnerable key-point military targets</w:t>
      </w:r>
      <w:r w:rsidRPr="005F7EE6">
        <w:rPr>
          <w:sz w:val="16"/>
        </w:rPr>
        <w:t>, including command systems, weapon systems, logistic systems, air bases, ports, and sea lanes of communication, and aircraft carriers.13 Furthermore, China would have to strike US integrated information systems that are central to collecting, processing, and transmitting electronic data, such as C4ISR systems, computer networks and satellites, given that they are essential for successful execution of high-tech weaponry. With all these measures combined, China could crush US will to resist.</w:t>
      </w:r>
    </w:p>
    <w:p w14:paraId="7C8CE451" w14:textId="77777777" w:rsidR="005F7EE6" w:rsidRPr="005F7EE6" w:rsidRDefault="005F7EE6" w:rsidP="005F7EE6">
      <w:pPr>
        <w:rPr>
          <w:sz w:val="16"/>
        </w:rPr>
      </w:pPr>
      <w:r w:rsidRPr="005F7EE6">
        <w:rPr>
          <w:sz w:val="16"/>
        </w:rPr>
        <w:t>This strategy is very remincient of Soviet thinking during the Cold War. It aims to purse an asymmetrical capability based on mobile precision-guided, land-based ballistic missiles, which is far cheaper than building a 21st-century version of the Imperial Japanese Navy. In fact, China watched the development of these missiles, including US Pershing II missiles and Maneuvering Reentry Vehicles (MaRVs). Erickson and Yang found that, even in 1972, China considered using land-based ballistic missiles to hit targets at sea,14 and that China incorporated A2/AD thinking and measures very well into its military publications on operational doctrines.15</w:t>
      </w:r>
    </w:p>
    <w:p w14:paraId="441FF36F" w14:textId="77777777" w:rsidR="005F7EE6" w:rsidRPr="005F7EE6" w:rsidRDefault="005F7EE6" w:rsidP="005F7EE6">
      <w:pPr>
        <w:rPr>
          <w:sz w:val="16"/>
        </w:rPr>
      </w:pPr>
      <w:r w:rsidRPr="005F7EE6">
        <w:rPr>
          <w:sz w:val="16"/>
        </w:rPr>
        <w:t>In 2007, Roger Cliff and others noted that anti-access themes were pronounced in Chinese strategies as options available in an armed conflict with the US, although Chinese military publications did not use a term equivalent to anti-access.16</w:t>
      </w:r>
    </w:p>
    <w:p w14:paraId="18CAB47B" w14:textId="77777777" w:rsidR="005F7EE6" w:rsidRPr="005F7EE6" w:rsidRDefault="005F7EE6" w:rsidP="005F7EE6">
      <w:pPr>
        <w:rPr>
          <w:sz w:val="16"/>
        </w:rPr>
      </w:pPr>
      <w:r w:rsidRPr="005F7EE6">
        <w:rPr>
          <w:rStyle w:val="StyleUnderline"/>
        </w:rPr>
        <w:t>To bring the A2/AD thinking into reality, it is essential to construct operational doctrines and to develop, acquire and deploy A2/AD weapons and measures</w:t>
      </w:r>
      <w:r w:rsidRPr="005F7EE6">
        <w:rPr>
          <w:sz w:val="16"/>
        </w:rPr>
        <w:t>. By examining the variety, quantity, and quality of China’s current armaments, it will be possible to grasp its A2/AD capability as embodiment of the thinking.</w:t>
      </w:r>
    </w:p>
    <w:p w14:paraId="5A3816BC" w14:textId="77777777" w:rsidR="00127AD6" w:rsidRDefault="00127AD6" w:rsidP="00127AD6">
      <w:pPr>
        <w:pStyle w:val="Heading3"/>
      </w:pPr>
      <w:r>
        <w:lastRenderedPageBreak/>
        <w:t>Link - Korea – Troop Presence</w:t>
      </w:r>
    </w:p>
    <w:p w14:paraId="34CD0650" w14:textId="77777777" w:rsidR="00127AD6" w:rsidRDefault="00127AD6" w:rsidP="00127AD6">
      <w:pPr>
        <w:pStyle w:val="Heading4"/>
      </w:pPr>
      <w:r>
        <w:t>Taiwan plays a crucial role in the US pivot to Asia – the plan reverses the pivot which decks relations with Taiwan – signals decrease in commitments</w:t>
      </w:r>
    </w:p>
    <w:p w14:paraId="3877EC1A" w14:textId="77777777" w:rsidR="00127AD6" w:rsidRPr="00FE3D9A" w:rsidRDefault="00127AD6" w:rsidP="00127AD6">
      <w:r w:rsidRPr="00EC2F47">
        <w:rPr>
          <w:rStyle w:val="Style13ptBold"/>
        </w:rPr>
        <w:t>Mazza 13</w:t>
      </w:r>
      <w:r>
        <w:t xml:space="preserve">, (Michael, is a research fellow in foreign and defense policy studies at the American Enterprise Institute (AEI), where he analyzes US defense policy in the Asia-Pacific region, Chinese military modernization, cross–Taiwan Strait relations, and Korean Peninsula security. A regular writer for the AEIdeas blog, he is also the program manager of AEI’s annual Executive Program on National Security Policy and Strategy, “Taiwan’s crucial role in the US pivot to Asia,” </w:t>
      </w:r>
      <w:hyperlink r:id="rId10" w:history="1">
        <w:r w:rsidRPr="00A6567F">
          <w:rPr>
            <w:rStyle w:val="Hyperlink"/>
          </w:rPr>
          <w:t>http://www.aei.org/publication/taiwans-crucial-role-in-the-us-pivot-to-asia/</w:t>
        </w:r>
      </w:hyperlink>
      <w:r>
        <w:t>, //VZ)</w:t>
      </w:r>
    </w:p>
    <w:p w14:paraId="6BA96E65" w14:textId="77777777" w:rsidR="00127AD6" w:rsidRPr="00EC2F47" w:rsidRDefault="00127AD6" w:rsidP="00127AD6">
      <w:pPr>
        <w:rPr>
          <w:rStyle w:val="Emphasis"/>
        </w:rPr>
      </w:pPr>
      <w:r w:rsidRPr="00EC2F47">
        <w:rPr>
          <w:sz w:val="8"/>
        </w:rPr>
        <w:t xml:space="preserve">The </w:t>
      </w:r>
      <w:r w:rsidRPr="00A27828">
        <w:rPr>
          <w:rStyle w:val="StyleUnderline"/>
        </w:rPr>
        <w:t>Obama</w:t>
      </w:r>
      <w:r w:rsidRPr="00EC2F47">
        <w:rPr>
          <w:sz w:val="8"/>
        </w:rPr>
        <w:t xml:space="preserve"> administration</w:t>
      </w:r>
      <w:r w:rsidRPr="00A27828">
        <w:rPr>
          <w:rStyle w:val="StyleUnderline"/>
        </w:rPr>
        <w:t>’s “pivot</w:t>
      </w:r>
      <w:r w:rsidRPr="00EC2F47">
        <w:rPr>
          <w:sz w:val="8"/>
        </w:rPr>
        <w:t xml:space="preserve">” or “rebalance” </w:t>
      </w:r>
      <w:r w:rsidRPr="00FE3D9A">
        <w:rPr>
          <w:rStyle w:val="StyleUnderline"/>
        </w:rPr>
        <w:t>to Asia aims to improve security, prosperity, and human rights in the region</w:t>
      </w:r>
      <w:r w:rsidRPr="00EC2F47">
        <w:rPr>
          <w:sz w:val="8"/>
        </w:rPr>
        <w:t xml:space="preserve">, with particular focus on security efforts. Taiwan and the United States have a long-standing but often-underemphasized security partnership that could play a significant role in this effort. Because of its proximity to and knowledge of China, </w:t>
      </w:r>
      <w:r w:rsidRPr="00FE3D9A">
        <w:rPr>
          <w:rStyle w:val="StyleUnderline"/>
        </w:rPr>
        <w:t>Taiwan is uniquely equipped to help US efforts to (1) expand presence and access in the region</w:t>
      </w:r>
      <w:r w:rsidRPr="00EC2F47">
        <w:rPr>
          <w:sz w:val="8"/>
        </w:rPr>
        <w:t xml:space="preserve"> by ensuring US forces can utilize facilities on the island in the event of a conflict; (2) </w:t>
      </w:r>
      <w:r w:rsidRPr="00FE3D9A">
        <w:rPr>
          <w:rStyle w:val="StyleUnderline"/>
        </w:rPr>
        <w:t>build partnership capacity</w:t>
      </w:r>
      <w:r w:rsidRPr="00EC2F47">
        <w:rPr>
          <w:sz w:val="8"/>
        </w:rPr>
        <w:t xml:space="preserve"> by improving its self-defense capabilities; </w:t>
      </w:r>
      <w:r w:rsidRPr="00FE3D9A">
        <w:rPr>
          <w:rStyle w:val="StyleUnderline"/>
        </w:rPr>
        <w:t>and</w:t>
      </w:r>
      <w:r w:rsidRPr="00EC2F47">
        <w:rPr>
          <w:sz w:val="8"/>
        </w:rPr>
        <w:t xml:space="preserve"> (3) </w:t>
      </w:r>
      <w:r w:rsidRPr="00FE3D9A">
        <w:rPr>
          <w:rStyle w:val="StyleUnderline"/>
        </w:rPr>
        <w:t>improve military innovation by sharing experience, technology, and intelligence with the United States</w:t>
      </w:r>
      <w:r w:rsidRPr="00EC2F47">
        <w:rPr>
          <w:sz w:val="8"/>
        </w:rPr>
        <w:t xml:space="preserve">. Rather than fearing damaging bilateral ties with China, the United States should take advantage of the benefits this important partnership can offer. Key points in this Outlook: </w:t>
      </w:r>
      <w:r w:rsidRPr="00FE3D9A">
        <w:rPr>
          <w:rStyle w:val="StyleUnderline"/>
        </w:rPr>
        <w:t xml:space="preserve">Although </w:t>
      </w:r>
      <w:r w:rsidRPr="00EC2F47">
        <w:rPr>
          <w:rStyle w:val="Emphasis"/>
        </w:rPr>
        <w:t>Taiwan’s potential role in the US pivot to Asia has been largely ignored</w:t>
      </w:r>
      <w:r w:rsidRPr="00FE3D9A">
        <w:rPr>
          <w:rStyle w:val="StyleUnderline"/>
        </w:rPr>
        <w:t>, the island nation is uniquely poised to be an important partner in the security component of that effort</w:t>
      </w:r>
      <w:r w:rsidRPr="00EC2F47">
        <w:rPr>
          <w:sz w:val="8"/>
        </w:rPr>
        <w:t xml:space="preserve">. </w:t>
      </w:r>
      <w:r w:rsidRPr="00FE3D9A">
        <w:rPr>
          <w:rStyle w:val="StyleUnderline"/>
        </w:rPr>
        <w:t>The United States should help Taiwan shore up its air and sea defenses so that it can assist in deterring potential Chinese aggression, thus contributing to stability</w:t>
      </w:r>
      <w:r w:rsidRPr="00EC2F47">
        <w:rPr>
          <w:sz w:val="8"/>
        </w:rPr>
        <w:t xml:space="preserve"> in the region. </w:t>
      </w:r>
      <w:r w:rsidRPr="00FE3D9A">
        <w:rPr>
          <w:rStyle w:val="StyleUnderline"/>
        </w:rPr>
        <w:t>Taiwan is positioned to contribute important cyber knowledge, communications capabilities, and intelligence to US defense efforts</w:t>
      </w:r>
      <w:r w:rsidRPr="00EC2F47">
        <w:rPr>
          <w:sz w:val="8"/>
        </w:rPr>
        <w:t xml:space="preserve"> in the Asia-Pacific region. The Republic of China (ROC), on Taiwan, is one of America’s oldest security partners. The formal relationship dates back at least as far as the early days of America’s participation in World War II, when the famed US Flying Tigers began flying combat missions over China against the Japanese. US and Republican Chinese forces fought side by side in Burma during the war and stood together against communism during the Cold War. Ironically, faced with a reemergent People’s Republic of China on the mainland, which is posing a significant and growing threat to regional security for the first time since the mid-20th century, the United States has not attempted to reinvigorate its relationship with Taiwan. This is all the more peculiar at a time when the United States is supposedly pivoting its foreign, defense, and trade policies to focus on Asia. </w:t>
      </w:r>
      <w:r w:rsidRPr="00FE3D9A">
        <w:rPr>
          <w:rStyle w:val="StyleUnderline"/>
        </w:rPr>
        <w:t>The Obama administration’s “pivot” to Asia—also called the “rebalance”—is more than 18 months old.</w:t>
      </w:r>
      <w:r w:rsidRPr="00EC2F47">
        <w:rPr>
          <w:sz w:val="8"/>
        </w:rPr>
        <w:t xml:space="preserve"> In a November 2011 speech to the Australian parliament, President Obama announced that he had “made a deliberate and strategic decision—</w:t>
      </w:r>
      <w:r w:rsidRPr="00FE3D9A">
        <w:rPr>
          <w:rStyle w:val="StyleUnderline"/>
        </w:rPr>
        <w:t>as a Pacific nation, the United States will play a larger and long-term role in shaping this region and its future, by upholding core principles and in close partnership with our allies and friends.”[1]</w:t>
      </w:r>
      <w:r w:rsidRPr="00EC2F47">
        <w:rPr>
          <w:sz w:val="8"/>
        </w:rPr>
        <w:t xml:space="preserve"> The president described three pillars of his new Asia policy: ensuring security, promoting prosperity, and supporting human rights. Listing security first was deliberate. Security and peace enable continued prosperity and advancements on questions of human rights. </w:t>
      </w:r>
      <w:r w:rsidRPr="00FE3D9A">
        <w:rPr>
          <w:rStyle w:val="StyleUnderline"/>
        </w:rPr>
        <w:t>In describing how the United States would seek security, the president discussed defense modernization,</w:t>
      </w:r>
      <w:r w:rsidRPr="00EC2F47">
        <w:rPr>
          <w:sz w:val="8"/>
        </w:rPr>
        <w:t xml:space="preserve"> the five US alliances in Asia (with Australia, Japan, </w:t>
      </w:r>
      <w:r w:rsidRPr="00FE3D9A">
        <w:rPr>
          <w:rStyle w:val="StyleUnderline"/>
        </w:rPr>
        <w:t>South Korea</w:t>
      </w:r>
      <w:r w:rsidRPr="00EC2F47">
        <w:rPr>
          <w:sz w:val="8"/>
        </w:rPr>
        <w:t xml:space="preserve">, the Philippines, and Thailand), outreach to Southeast Asian states, </w:t>
      </w:r>
      <w:r w:rsidRPr="00FE3D9A">
        <w:rPr>
          <w:rStyle w:val="StyleUnderline"/>
        </w:rPr>
        <w:t>and engagement with regional organizations</w:t>
      </w:r>
      <w:r w:rsidRPr="00EC2F47">
        <w:rPr>
          <w:sz w:val="8"/>
        </w:rPr>
        <w:t xml:space="preserve">. </w:t>
      </w:r>
      <w:r w:rsidRPr="00EC2F47">
        <w:rPr>
          <w:rStyle w:val="StyleUnderline"/>
        </w:rPr>
        <w:t>Nowhere in his speech did he mention Taiwan—which knows China better than anyone and occupies key geostrategic territory—or the Taiwan Relations Act, which requires the United States</w:t>
      </w:r>
      <w:r w:rsidRPr="00EC2F47">
        <w:rPr>
          <w:sz w:val="8"/>
        </w:rPr>
        <w:t xml:space="preserve"> to supply arms to Taiwan and to ensure its own capacity to come to Taiwan’s aid in the case of conflict. </w:t>
      </w:r>
      <w:r w:rsidRPr="00EC2F47">
        <w:rPr>
          <w:rStyle w:val="Emphasis"/>
        </w:rPr>
        <w:t>This neglect on the part of the Obama administration comes from a desire to avoid the supposed risk of offending China and damaging bilateral ties.</w:t>
      </w:r>
      <w:r w:rsidRPr="00EC2F47">
        <w:rPr>
          <w:sz w:val="8"/>
        </w:rPr>
        <w:t xml:space="preserve"> But such logic is shortsighted. No, </w:t>
      </w:r>
      <w:r w:rsidRPr="00EC2F47">
        <w:rPr>
          <w:rStyle w:val="StyleUnderline"/>
        </w:rPr>
        <w:t>China will not like a cozier US-Taiwan defense relationship. But such a relationship would serve to stabilize the region, better deter China from using coercion or force against the island, and ensure continued peace in the Taiwan Strait.</w:t>
      </w:r>
      <w:r w:rsidRPr="00EC2F47">
        <w:rPr>
          <w:sz w:val="8"/>
        </w:rPr>
        <w:t xml:space="preserve"> </w:t>
      </w:r>
      <w:r w:rsidRPr="00EC2F47">
        <w:rPr>
          <w:rStyle w:val="Emphasis"/>
        </w:rPr>
        <w:t>If the military pillar of the Asia pivot is meant to deter Chinese adventurism, there is little question that Taiwan has an important role to play in ensuring that outcome.</w:t>
      </w:r>
    </w:p>
    <w:p w14:paraId="5DFD076F" w14:textId="77777777" w:rsidR="00127AD6" w:rsidRDefault="00127AD6" w:rsidP="00127AD6"/>
    <w:p w14:paraId="4F131925" w14:textId="77777777" w:rsidR="00127AD6" w:rsidRDefault="00127AD6" w:rsidP="00127AD6">
      <w:pPr>
        <w:pStyle w:val="Heading3"/>
      </w:pPr>
      <w:r>
        <w:lastRenderedPageBreak/>
        <w:t>-- 2NC – Korea – Troop Presence</w:t>
      </w:r>
    </w:p>
    <w:p w14:paraId="2AB888E5" w14:textId="77777777" w:rsidR="00127AD6" w:rsidRDefault="00127AD6" w:rsidP="00127AD6">
      <w:pPr>
        <w:pStyle w:val="Heading4"/>
      </w:pPr>
      <w:r>
        <w:t xml:space="preserve">US commitment is especially needed after Tsai’s presidency – Taiwan’s solitary pivot to Southeast Asia now only angers China – they don’t like her intentions </w:t>
      </w:r>
    </w:p>
    <w:p w14:paraId="0468749D" w14:textId="77777777" w:rsidR="00127AD6" w:rsidRPr="00BB593B" w:rsidRDefault="00127AD6" w:rsidP="00127AD6">
      <w:r w:rsidRPr="00BB593B">
        <w:rPr>
          <w:rStyle w:val="Style13ptBold"/>
        </w:rPr>
        <w:t>Tay and Tan 6/1/16</w:t>
      </w:r>
      <w:r>
        <w:t xml:space="preserve">, (Simon and Cheryl, Japan Times, “Renewing Taiwan’s ‘pivot’ to Southeast Asia,” </w:t>
      </w:r>
      <w:hyperlink r:id="rId11" w:anchor=".V3QcW2grK00" w:history="1">
        <w:r w:rsidRPr="00A6567F">
          <w:rPr>
            <w:rStyle w:val="Hyperlink"/>
          </w:rPr>
          <w:t>http://www.japantimes.co.jp/opinion/2016/06/01/commentary/world-commentary/renewing-taiwans-pivot-southeast-asia/#.V3QcW2grK00</w:t>
        </w:r>
      </w:hyperlink>
      <w:r>
        <w:t>, //VZ)</w:t>
      </w:r>
    </w:p>
    <w:p w14:paraId="364E6016" w14:textId="77777777" w:rsidR="00127AD6" w:rsidRPr="00BB593B" w:rsidRDefault="00127AD6" w:rsidP="00127AD6">
      <w:pPr>
        <w:rPr>
          <w:rStyle w:val="StyleUnderline"/>
        </w:rPr>
      </w:pPr>
      <w:r w:rsidRPr="00BB593B">
        <w:rPr>
          <w:sz w:val="8"/>
        </w:rPr>
        <w:t xml:space="preserve">SINGAPORE – </w:t>
      </w:r>
      <w:r w:rsidRPr="00BB593B">
        <w:rPr>
          <w:rStyle w:val="StyleUnderline"/>
        </w:rPr>
        <w:t>Many people watched the inauguration of Taiwan President Tsai Ing-wen with great interest.</w:t>
      </w:r>
      <w:r w:rsidRPr="00BB593B">
        <w:rPr>
          <w:sz w:val="8"/>
        </w:rPr>
        <w:t xml:space="preserve"> Millions of Taiwanese who had decisively voted her and the Democratic Progressive Party (DPP) into power listened out of hope for significant change under a new leader. Across the strait and elsewhere, officials and analysts scrutinized her speech, but with different intentions. </w:t>
      </w:r>
      <w:r w:rsidRPr="00BB593B">
        <w:rPr>
          <w:rStyle w:val="StyleUnderline"/>
        </w:rPr>
        <w:t>Beijing closely watches what Tsai says and does to see if she might seek to unravel the closer cross-straits ties that developed during the presidency of her predecessor, Ma Ying-jeou</w:t>
      </w:r>
      <w:r w:rsidRPr="00BB593B">
        <w:rPr>
          <w:sz w:val="8"/>
        </w:rPr>
        <w:t xml:space="preserve">. Washington, too, needs to balance its historical links to Taiwan with bigger issues at stake in the Sino-American relationship. Other Asians should also rightly observe the new administration. The last DPP presidency under Chen Shui-bian from 2000 to 2008 seemed to set a course for pro-independence. Mainland China’s strong opposition to that course sent tensions rippling across the region. In this context, Tsai’s inauguration speech can be especially noted for what she did and did not do. </w:t>
      </w:r>
      <w:r w:rsidRPr="00BB593B">
        <w:rPr>
          <w:rStyle w:val="StyleUnderline"/>
        </w:rPr>
        <w:t>There was expectation in Beijing that Tsai would clarify her views and expressly adopt the “1992 Consensus,” which has been a touchstone used by the two sides to stabilize ties. This basis had been acceptable for Ma, who warmed ties with Beijing to new levels.</w:t>
      </w:r>
      <w:r>
        <w:rPr>
          <w:rStyle w:val="StyleUnderline"/>
        </w:rPr>
        <w:t xml:space="preserve"> </w:t>
      </w:r>
      <w:r w:rsidRPr="00BB593B">
        <w:rPr>
          <w:sz w:val="8"/>
        </w:rPr>
        <w:t xml:space="preserve">But </w:t>
      </w:r>
      <w:r w:rsidRPr="00BB593B">
        <w:rPr>
          <w:rStyle w:val="StyleUnderline"/>
        </w:rPr>
        <w:t>Tsai’s noncommittal one-China policy stance failed to appease those in Beijing</w:t>
      </w:r>
      <w:r w:rsidRPr="00BB593B">
        <w:rPr>
          <w:sz w:val="8"/>
        </w:rPr>
        <w:t xml:space="preserve">. Choosing to walk the line of ambiguity in her official remarks, Tsai acknowledged that cross-strait relations have become an integral part of building regional peace and collective security, and that she will “work to maintain the existing mechanisms for dialogue and communication across the Taiwan Strait.” She did, however, add that as president she is responsible for “safeguarding the sovereignty and territory of the Republic of China”. Following her speech, China’s Taiwan Affairs Office released a statement reaffirming, among other things, that Beijing will “resolutely contain any Taiwan independence separatist acts or plots.” </w:t>
      </w:r>
      <w:r w:rsidRPr="00BB593B">
        <w:rPr>
          <w:rStyle w:val="StyleUnderline"/>
        </w:rPr>
        <w:t>Tsai has avoided directly addressing this issue</w:t>
      </w:r>
      <w:r w:rsidRPr="00BB593B">
        <w:rPr>
          <w:sz w:val="8"/>
        </w:rPr>
        <w:t xml:space="preserve">. She has made no express push for independence or separatism. But neither has she explicitly accepted the one-China principle nor laid out her plans to ensure the peaceful and stable development of cross-straits relations. While quiet on the mainland, </w:t>
      </w:r>
      <w:r w:rsidRPr="00BB593B">
        <w:rPr>
          <w:rStyle w:val="StyleUnderline"/>
        </w:rPr>
        <w:t xml:space="preserve">Tsai announced during her swearing-in ceremony Taiwan’s </w:t>
      </w:r>
      <w:r w:rsidRPr="00BB593B">
        <w:rPr>
          <w:rStyle w:val="Emphasis"/>
        </w:rPr>
        <w:t>intention to pivot to Southeast Asia</w:t>
      </w:r>
      <w:r w:rsidRPr="00BB593B">
        <w:rPr>
          <w:rStyle w:val="StyleUnderline"/>
        </w:rPr>
        <w:t xml:space="preserve"> through a “new southbound policy</w:t>
      </w:r>
      <w:r w:rsidRPr="00BB593B">
        <w:rPr>
          <w:sz w:val="8"/>
        </w:rPr>
        <w:t xml:space="preserve">”. Announcing her intention to “elevate the scope and diversity of Taiwan’s external economy,” Tsai wants to court the region to provide Taiwanese businesses with an alternative investment destination to China. It is also part of the new government’s effort to overhaul and stimulate the island’s stagnating economy by reaching actively out to the Association of Southeast Asian Nations (ASEAN). This is not the first effort in this direction by Taipei leaders. Indeed, it is the third time. The first attempt was made in the 1990s by then-Kuomintang (KMT) President Lee Teng-hui, whose push toward the south saw investments gain momentum but dip in the wake of the Asian financial crisis. Thereafter, China, offering abundant labor, low-cost manufacturing and a huge market, soaked up the attention and investment from Taiwanese businesses. The next attempt was made in 2002 during the first DPP presidency of Chen Shui-bian. This got nowhere because more than 60 percent of Taiwanese foreign investments had roots in China by that time. </w:t>
      </w:r>
      <w:r w:rsidRPr="00BB593B">
        <w:rPr>
          <w:rStyle w:val="StyleUnderline"/>
        </w:rPr>
        <w:t>Tsai seems serious about her commitment toward re-engaging Southeast Asia. Her administration has established a special task force called the “New Southbound Office.” This will set the tone and direction of Taiwan’s overall strategy for Southeast Asia.</w:t>
      </w:r>
      <w:r>
        <w:rPr>
          <w:rStyle w:val="StyleUnderline"/>
        </w:rPr>
        <w:t xml:space="preserve"> </w:t>
      </w:r>
      <w:r w:rsidRPr="00BB593B">
        <w:rPr>
          <w:sz w:val="8"/>
        </w:rPr>
        <w:t xml:space="preserve">While the policy cannot be prejudged, there are economic and political factors that could buoy or hinder Tsai’s latest push south. There is more economic logic than before. Given that China’s growth is relatively slowing and costs have increased considerably, especially in the coastal areas, Taiwanese businesses will be more willing to push southward. Reciprocally, a number of ASEAN countries will welcome Taiwanese investment. However, ASEAN countries do not wish to be caught in the middle when Taiwan and China squabble as ASEAN’s economic interdependence with China has deepened and grown significantly since the early 2000s. The launch of China’s One Belt, One Road policy and its Asian Infrastructure Investment Bank initiative also focus attention on keeping win-win ties with Beijing. The key therefore is for Taiwan to pursue a southbound policy in tandem with stable, cross-strait ties with Beijing. If China is discomforted, it is unlikely that ties with ASEAN members will prosper. Whenever Taipei appears to be seeking recognition as a state, Beijing counters. As such, rather than over emphasizing government-to-government relations in its ties with Taiwan, ASEAN should pursue a multi-pronged approach that prioritizes the promotion of business ties and people-to-people exchanges. Two-way research, business and investment links should be re-established and strengthened. Such networks will be important in helping the Taiwanese understand more about the region’s political and economic nuances, and in so doing, carve out a niche economic strategy on how best to engage with the region without going head to head with China. For example, instead of dealing with central governments, Taiwanese construction and heavy machinery businesses can engage with ASEAN’s regional governments to carve out industrial or economic zones for smaller scale investment and development. The Taiwanese private sector can also play a key role in Taiwan’s new southbound initiative and should be encouraged to establish business-to-business partnerships with local companies. For example, Foxconn Technology Group has managed to establish a presence and local business partnerships in Vietnam, and is seen as a key investor in the country. Closer </w:t>
      </w:r>
      <w:r w:rsidRPr="00BB593B">
        <w:rPr>
          <w:rStyle w:val="StyleUnderline"/>
        </w:rPr>
        <w:t>ties between ASEAN and Taiwan will be contingent on the nature of cross-strait relations, which will be the cornerstone that determines whether Tsai’s new southbound policy can make real headway.</w:t>
      </w:r>
    </w:p>
    <w:p w14:paraId="77C8F68B" w14:textId="77777777" w:rsidR="00127AD6" w:rsidRPr="00F272AC" w:rsidRDefault="00127AD6" w:rsidP="00127AD6"/>
    <w:p w14:paraId="73A7286E" w14:textId="77777777" w:rsidR="00127AD6" w:rsidRDefault="00127AD6" w:rsidP="00127AD6">
      <w:pPr>
        <w:pStyle w:val="Heading4"/>
      </w:pPr>
      <w:r>
        <w:t>Taiwan is bandwagoning on South Korea’s ‘middle power’ lead now – an absence of US presence would spur backlash</w:t>
      </w:r>
    </w:p>
    <w:p w14:paraId="6EC70090" w14:textId="77777777" w:rsidR="00127AD6" w:rsidRDefault="00127AD6" w:rsidP="00127AD6">
      <w:r w:rsidRPr="00530794">
        <w:rPr>
          <w:rStyle w:val="Style13ptBold"/>
        </w:rPr>
        <w:t>Lee, 4/16</w:t>
      </w:r>
      <w:r>
        <w:rPr>
          <w:rStyle w:val="Style13ptBold"/>
        </w:rPr>
        <w:t>/16</w:t>
      </w:r>
      <w:r>
        <w:t xml:space="preserve">, (Joseph Tse-Hei, Taipei Times, “Taiwan can follow South Korea,” </w:t>
      </w:r>
      <w:hyperlink r:id="rId12" w:history="1">
        <w:r w:rsidRPr="00A6567F">
          <w:rPr>
            <w:rStyle w:val="Hyperlink"/>
          </w:rPr>
          <w:t>http://www.taipeitimes.com/News/editorials/archives/2016/04/16/2003644054</w:t>
        </w:r>
      </w:hyperlink>
      <w:r>
        <w:t>, 4/16/16, //VZ)</w:t>
      </w:r>
    </w:p>
    <w:p w14:paraId="636D9736" w14:textId="77777777" w:rsidR="00127AD6" w:rsidRDefault="00127AD6" w:rsidP="00127AD6">
      <w:r>
        <w:t>*note: This card is very VERY BAD (i.e. tag =/= warrants)</w:t>
      </w:r>
    </w:p>
    <w:p w14:paraId="7E4ED90A" w14:textId="77777777" w:rsidR="00127AD6" w:rsidRPr="00543466" w:rsidRDefault="00127AD6" w:rsidP="00127AD6">
      <w:pPr>
        <w:rPr>
          <w:sz w:val="10"/>
        </w:rPr>
      </w:pPr>
      <w:r w:rsidRPr="00530794">
        <w:rPr>
          <w:rStyle w:val="StyleUnderline"/>
        </w:rPr>
        <w:t>As a middle-power nation, South Korea has remained flexible to pursue its independent agenda amid the US-China rivalry</w:t>
      </w:r>
      <w:r w:rsidRPr="00543466">
        <w:rPr>
          <w:sz w:val="10"/>
        </w:rPr>
        <w:t xml:space="preserve">. </w:t>
      </w:r>
      <w:r w:rsidRPr="00530794">
        <w:rPr>
          <w:rStyle w:val="StyleUnderline"/>
        </w:rPr>
        <w:t>This serves as a model for Taiwan as the nation strives to gain more diplomatic space.</w:t>
      </w:r>
      <w:r>
        <w:rPr>
          <w:rStyle w:val="StyleUnderline"/>
        </w:rPr>
        <w:t xml:space="preserve"> </w:t>
      </w:r>
      <w:r w:rsidRPr="00530794">
        <w:rPr>
          <w:rStyle w:val="StyleUnderline"/>
        </w:rPr>
        <w:t>In conventional international relations, lesser powers are thought to live at the mercy of greater powers</w:t>
      </w:r>
      <w:r w:rsidRPr="00543466">
        <w:rPr>
          <w:sz w:val="10"/>
        </w:rPr>
        <w:t xml:space="preserve"> and the latter make decisions without consulting the former. However, </w:t>
      </w:r>
      <w:r w:rsidRPr="00530794">
        <w:rPr>
          <w:rStyle w:val="StyleUnderline"/>
        </w:rPr>
        <w:t>South Korea proves to be an exception, as it maintains strong security ties with the US against North Korea while expanding substantial business links with China</w:t>
      </w:r>
      <w:r w:rsidRPr="00543466">
        <w:rPr>
          <w:sz w:val="10"/>
        </w:rPr>
        <w:t>.</w:t>
      </w:r>
    </w:p>
    <w:p w14:paraId="31E96073" w14:textId="77777777" w:rsidR="00127AD6" w:rsidRDefault="00127AD6" w:rsidP="00127AD6">
      <w:pPr>
        <w:pStyle w:val="Heading3"/>
      </w:pPr>
      <w:r>
        <w:lastRenderedPageBreak/>
        <w:t>--AT: Troop withdrawal not Pivot</w:t>
      </w:r>
    </w:p>
    <w:p w14:paraId="6125F384" w14:textId="77777777" w:rsidR="00127AD6" w:rsidRDefault="00127AD6" w:rsidP="00127AD6">
      <w:pPr>
        <w:pStyle w:val="Heading4"/>
      </w:pPr>
      <w:r>
        <w:t xml:space="preserve">US presence in Korea represents’ an Asia Pivot – a withdrawal would signal abandonment </w:t>
      </w:r>
    </w:p>
    <w:p w14:paraId="07FC03B2" w14:textId="77777777" w:rsidR="00127AD6" w:rsidRPr="007C0314" w:rsidRDefault="00127AD6" w:rsidP="00127AD6">
      <w:r w:rsidRPr="007C0314">
        <w:rPr>
          <w:rStyle w:val="Style13ptBold"/>
        </w:rPr>
        <w:t>Lee 14</w:t>
      </w:r>
      <w:r>
        <w:t>, (Christopher, is an active duty Major in the U.S. Army.  A graduate of West Point, he has served for eight years as an intelligence officer.  He is currently a Foreign Area Officer for the Northeast Asia region and a graduate student at Columbia University.  The views expressed are his own and not those of the United States Army or the Department of Defense, “TIME FOR U.S. FORCES TO LEAVE SOUTH KOREA”</w:t>
      </w:r>
    </w:p>
    <w:p w14:paraId="6A2676FD" w14:textId="77777777" w:rsidR="00127AD6" w:rsidRPr="007C0314" w:rsidRDefault="00127AD6" w:rsidP="00127AD6">
      <w:hyperlink r:id="rId13" w:history="1">
        <w:r w:rsidRPr="00A6567F">
          <w:rPr>
            <w:rStyle w:val="Hyperlink"/>
          </w:rPr>
          <w:t>http://warontherocks.com/2014/07/time-for-u-s-forces-to-leave-south-korea/</w:t>
        </w:r>
      </w:hyperlink>
      <w:r>
        <w:t>, 7/24/14, //VZ)</w:t>
      </w:r>
    </w:p>
    <w:p w14:paraId="60AFB202" w14:textId="77777777" w:rsidR="00127AD6" w:rsidRPr="00A27828" w:rsidRDefault="00127AD6" w:rsidP="00127AD6">
      <w:pPr>
        <w:rPr>
          <w:sz w:val="10"/>
        </w:rPr>
      </w:pPr>
      <w:r w:rsidRPr="007C0314">
        <w:rPr>
          <w:rStyle w:val="StyleUnderline"/>
        </w:rPr>
        <w:t>American foreign policy towards</w:t>
      </w:r>
      <w:r w:rsidRPr="00A27828">
        <w:rPr>
          <w:sz w:val="10"/>
        </w:rPr>
        <w:t xml:space="preserve"> the Republic of Korea (hereafter, </w:t>
      </w:r>
      <w:r w:rsidRPr="007C0314">
        <w:rPr>
          <w:rStyle w:val="StyleUnderline"/>
        </w:rPr>
        <w:t>South Korea) has focused on a substantial amount of military and economic support</w:t>
      </w:r>
      <w:r w:rsidRPr="00A27828">
        <w:rPr>
          <w:sz w:val="10"/>
        </w:rPr>
        <w:t xml:space="preserve"> and is primarily based on the Mutual Defense Treaty between the United States and the Republic of Korea (1953). </w:t>
      </w:r>
      <w:r w:rsidRPr="00A27828">
        <w:rPr>
          <w:rStyle w:val="StyleUnderline"/>
        </w:rPr>
        <w:t>The mutual defense treaty continues to be the cornerstone of the security relationship</w:t>
      </w:r>
      <w:r w:rsidRPr="00A27828">
        <w:rPr>
          <w:sz w:val="10"/>
        </w:rPr>
        <w:t xml:space="preserve"> between the two, </w:t>
      </w:r>
      <w:r w:rsidRPr="00A27828">
        <w:rPr>
          <w:rStyle w:val="StyleUnderline"/>
        </w:rPr>
        <w:t>which guarantees peace and stability by extended deterrence—</w:t>
      </w:r>
      <w:r w:rsidRPr="00A27828">
        <w:rPr>
          <w:sz w:val="10"/>
        </w:rPr>
        <w:t>28,500 United States Forces Korea (</w:t>
      </w:r>
      <w:r w:rsidRPr="00A27828">
        <w:rPr>
          <w:rStyle w:val="StyleUnderline"/>
        </w:rPr>
        <w:t>USFK) troops on ground and the U.S. nuclear umbrella</w:t>
      </w:r>
      <w:r w:rsidRPr="00A27828">
        <w:rPr>
          <w:sz w:val="10"/>
        </w:rPr>
        <w:t xml:space="preserve">. The combined threats of North Korea’s nuclear weapons and conventional forces, as well as the specter of the collapse of the Kim Jong-Un family regime, compel the United States government to continue its strong military defense of, and economic devotion to, South Korea. </w:t>
      </w:r>
      <w:r w:rsidRPr="00A27828">
        <w:rPr>
          <w:rStyle w:val="Emphasis"/>
        </w:rPr>
        <w:t>The need to protect South Korea against its neighbor to the north also drives—in part—America’s ongoing “rebalance” or “pivot” towards Asia</w:t>
      </w:r>
      <w:r w:rsidRPr="00A27828">
        <w:rPr>
          <w:sz w:val="10"/>
        </w:rPr>
        <w:t xml:space="preserve">. President Barack Obama recently reaffirmed America’s dedication to Seoul and the mutual defense treaty during his official visit to South Korea in April 2014. During that visit, </w:t>
      </w:r>
      <w:r w:rsidRPr="00A27828">
        <w:rPr>
          <w:rStyle w:val="StyleUnderline"/>
        </w:rPr>
        <w:t>the president promoted his “pivot” and pledged a continuing U.S. commitment to a strong alliance with South Korea</w:t>
      </w:r>
      <w:r w:rsidRPr="00A27828">
        <w:rPr>
          <w:sz w:val="10"/>
        </w:rPr>
        <w:t>. Obama reminded South Korean President Park Geun-hye that recent developments in North Korea, such as significant increased activity at Punggye-ri nuclear test site coupled with multiple long-range missile tests, beckoned for fiercer efforts toward denuclearization.</w:t>
      </w:r>
    </w:p>
    <w:p w14:paraId="54F50D12" w14:textId="4B196520" w:rsidR="00D40835" w:rsidRDefault="00D40835" w:rsidP="00D40835">
      <w:pPr>
        <w:pStyle w:val="Heading3"/>
      </w:pPr>
      <w:r>
        <w:lastRenderedPageBreak/>
        <w:t>Link</w:t>
      </w:r>
      <w:r>
        <w:t xml:space="preserve"> – Arms Sales</w:t>
      </w:r>
    </w:p>
    <w:p w14:paraId="5803424E" w14:textId="77777777" w:rsidR="00D40835" w:rsidRPr="005416F1" w:rsidRDefault="00D40835" w:rsidP="00D40835">
      <w:pPr>
        <w:pStyle w:val="Heading4"/>
      </w:pPr>
      <w:r>
        <w:t xml:space="preserve">The plan functionally eliminates the TRA and Six Assurances – undermining the cornerstone of Taiwan-US relations </w:t>
      </w:r>
    </w:p>
    <w:p w14:paraId="10139137" w14:textId="77777777" w:rsidR="00D40835" w:rsidRPr="005416F1" w:rsidRDefault="00D40835" w:rsidP="00D40835">
      <w:r>
        <w:rPr>
          <w:rStyle w:val="Style13ptBold"/>
        </w:rPr>
        <w:t>TT</w:t>
      </w:r>
      <w:r w:rsidRPr="005416F1">
        <w:rPr>
          <w:rStyle w:val="Style13ptBold"/>
        </w:rPr>
        <w:t>, 5/3/16</w:t>
      </w:r>
      <w:r>
        <w:t xml:space="preserve"> (Taiwan Today, a multilingual news agency that tracks the latest developments in Taiwan, “Taiwan Relations Act, Six Assurances reaffirmed as US policy toward Taiwan,” </w:t>
      </w:r>
      <w:hyperlink r:id="rId14" w:history="1">
        <w:r w:rsidRPr="00A6567F">
          <w:rPr>
            <w:rStyle w:val="Hyperlink"/>
          </w:rPr>
          <w:t>http://taiwantoday.tw/ct.asp?xItem=244324&amp;ctNode=2194</w:t>
        </w:r>
      </w:hyperlink>
      <w:r>
        <w:t>, //VZ)</w:t>
      </w:r>
    </w:p>
    <w:p w14:paraId="59B6AD84" w14:textId="77777777" w:rsidR="00D40835" w:rsidRPr="005416F1" w:rsidRDefault="00D40835" w:rsidP="00D40835">
      <w:pPr>
        <w:rPr>
          <w:rStyle w:val="StyleUnderline"/>
        </w:rPr>
      </w:pPr>
      <w:r w:rsidRPr="00AA421F">
        <w:rPr>
          <w:rStyle w:val="StyleUnderline"/>
        </w:rPr>
        <w:t>The Taiwan Relations Act and Six Assurances were reaffirmed as the U.S. policy toward Taiwan April 28 with the passage of S.1635 Department of State Operations Authorization and Embassy Security Act,</w:t>
      </w:r>
      <w:r w:rsidRPr="005416F1">
        <w:rPr>
          <w:sz w:val="8"/>
        </w:rPr>
        <w:t xml:space="preserve"> Fiscal Year 2016, </w:t>
      </w:r>
      <w:r w:rsidRPr="00AA421F">
        <w:rPr>
          <w:rStyle w:val="StyleUnderline"/>
        </w:rPr>
        <w:t>by the U.S. Senate.</w:t>
      </w:r>
      <w:r>
        <w:rPr>
          <w:rStyle w:val="StyleUnderline"/>
        </w:rPr>
        <w:t xml:space="preserve"> </w:t>
      </w:r>
      <w:r w:rsidRPr="005416F1">
        <w:rPr>
          <w:sz w:val="8"/>
        </w:rPr>
        <w:t xml:space="preserve">Title I, Section 117 of the bill states that it is the “sense of the Congress that the U.S. policy toward Taiwan is based upon the Taiwan Relations Act and the Six Assurances and that provision of defensive weapons to Taiwan should continue as mandated in the Taiwan Relations Act and enhanced trade relations with Taiwan should be pursued to mutually benefit the citizens of both countries.” </w:t>
      </w:r>
      <w:r w:rsidRPr="00AA421F">
        <w:rPr>
          <w:rStyle w:val="StyleUnderline"/>
        </w:rPr>
        <w:t>The act follows resolutions</w:t>
      </w:r>
      <w:r w:rsidRPr="005416F1">
        <w:rPr>
          <w:sz w:val="8"/>
        </w:rPr>
        <w:t xml:space="preserve"> by the House of Representatives’ Foreign Affairs Committee April 20 and the Republican National Committee during its spring meeting April 20-23, </w:t>
      </w:r>
      <w:r w:rsidRPr="005416F1">
        <w:rPr>
          <w:rStyle w:val="Emphasis"/>
        </w:rPr>
        <w:t>reiterating the TRA and Six Assurances as the cornerstone of Taiwan-U.S. relations.</w:t>
      </w:r>
      <w:r>
        <w:rPr>
          <w:rStyle w:val="Emphasis"/>
        </w:rPr>
        <w:t xml:space="preserve"> </w:t>
      </w:r>
      <w:r w:rsidRPr="005416F1">
        <w:rPr>
          <w:rStyle w:val="StyleUnderline"/>
        </w:rPr>
        <w:t>In response, Taipei Economic and Cultural Representative Office</w:t>
      </w:r>
      <w:r w:rsidRPr="005416F1">
        <w:rPr>
          <w:sz w:val="8"/>
        </w:rPr>
        <w:t xml:space="preserve"> in the U.S.—</w:t>
      </w:r>
      <w:r w:rsidRPr="005416F1">
        <w:rPr>
          <w:rStyle w:val="StyleUnderline"/>
        </w:rPr>
        <w:t>the organization responsible for representing Taiwan’s interests in the U.S.—said it was grateful for the strong vote of confidence by U.S. Congress and Republican Party in the TRA and Six Assurances</w:t>
      </w:r>
      <w:r w:rsidRPr="005416F1">
        <w:rPr>
          <w:sz w:val="8"/>
        </w:rPr>
        <w:t>. “</w:t>
      </w:r>
      <w:r w:rsidRPr="005416F1">
        <w:rPr>
          <w:rStyle w:val="StyleUnderline"/>
        </w:rPr>
        <w:t xml:space="preserve">The series of supporting actions by the U.S. Congress and Republican National Committee demonstrates that </w:t>
      </w:r>
      <w:r w:rsidRPr="005416F1">
        <w:rPr>
          <w:rStyle w:val="Emphasis"/>
        </w:rPr>
        <w:t xml:space="preserve">Taiwan-U.S. relations are at their highest level </w:t>
      </w:r>
      <w:r w:rsidRPr="005416F1">
        <w:rPr>
          <w:rStyle w:val="StyleUnderline"/>
        </w:rPr>
        <w:t>since enactment of the TRA.”</w:t>
      </w:r>
      <w:r>
        <w:rPr>
          <w:rStyle w:val="StyleUnderline"/>
        </w:rPr>
        <w:t xml:space="preserve"> </w:t>
      </w:r>
      <w:r w:rsidRPr="005416F1">
        <w:rPr>
          <w:sz w:val="8"/>
        </w:rPr>
        <w:t xml:space="preserve">Signed into law in 1979 following the switch of recognition from Taipei to Beijing by the U.S., </w:t>
      </w:r>
      <w:r w:rsidRPr="005416F1">
        <w:rPr>
          <w:rStyle w:val="Emphasis"/>
        </w:rPr>
        <w:t>the TRA authorizes the continuation of substantive relations</w:t>
      </w:r>
      <w:r w:rsidRPr="005416F1">
        <w:rPr>
          <w:rStyle w:val="StyleUnderline"/>
        </w:rPr>
        <w:t xml:space="preserve"> between the people of the U.S. and the people on Taiwan</w:t>
      </w:r>
      <w:r w:rsidRPr="005416F1">
        <w:rPr>
          <w:sz w:val="8"/>
        </w:rPr>
        <w:t xml:space="preserve"> in the absence of diplomatic ties between them, as well as </w:t>
      </w:r>
      <w:r w:rsidRPr="005416F1">
        <w:rPr>
          <w:rStyle w:val="Emphasis"/>
        </w:rPr>
        <w:t>to help maintain peace, security and stability</w:t>
      </w:r>
      <w:r w:rsidRPr="005416F1">
        <w:rPr>
          <w:rStyle w:val="StyleUnderline"/>
        </w:rPr>
        <w:t xml:space="preserve"> in the western Pacific.</w:t>
      </w:r>
      <w:r>
        <w:rPr>
          <w:rStyle w:val="StyleUnderline"/>
        </w:rPr>
        <w:t xml:space="preserve"> </w:t>
      </w:r>
      <w:r w:rsidRPr="005416F1">
        <w:rPr>
          <w:sz w:val="8"/>
        </w:rPr>
        <w:t xml:space="preserve">Former U.S. President Ronald Reagan issued </w:t>
      </w:r>
      <w:r w:rsidRPr="005416F1">
        <w:rPr>
          <w:rStyle w:val="Emphasis"/>
        </w:rPr>
        <w:t>the Six Assurances</w:t>
      </w:r>
      <w:r w:rsidRPr="005416F1">
        <w:rPr>
          <w:sz w:val="8"/>
        </w:rPr>
        <w:t xml:space="preserve"> in 1982, </w:t>
      </w:r>
      <w:r w:rsidRPr="005416F1">
        <w:rPr>
          <w:rStyle w:val="StyleUnderline"/>
        </w:rPr>
        <w:t>stipulat</w:t>
      </w:r>
      <w:r w:rsidRPr="005416F1">
        <w:rPr>
          <w:sz w:val="8"/>
        </w:rPr>
        <w:t xml:space="preserve">ing </w:t>
      </w:r>
      <w:r w:rsidRPr="005416F1">
        <w:rPr>
          <w:rStyle w:val="StyleUnderline"/>
        </w:rPr>
        <w:t xml:space="preserve">that </w:t>
      </w:r>
      <w:r w:rsidRPr="005416F1">
        <w:rPr>
          <w:rStyle w:val="Emphasis"/>
        </w:rPr>
        <w:t xml:space="preserve">the U.S. would not set a date for termination of arms sales to Taiwan; </w:t>
      </w:r>
      <w:r w:rsidRPr="005416F1">
        <w:rPr>
          <w:rStyle w:val="StyleUnderline"/>
        </w:rPr>
        <w:t xml:space="preserve">alter the terms of the TRA; </w:t>
      </w:r>
      <w:r w:rsidRPr="005416F1">
        <w:rPr>
          <w:rStyle w:val="Emphasis"/>
        </w:rPr>
        <w:t>consult with mainland China in advance before making decisions about U.S. arms sales to Taiwan</w:t>
      </w:r>
      <w:r w:rsidRPr="005416F1">
        <w:rPr>
          <w:rStyle w:val="StyleUnderline"/>
        </w:rPr>
        <w:t>; mediate between Taiwan and mainland China; alter its position about the sovereignty of Taiwan and pressure Taiwan to enter into negotiations with mainland China; and formally recognize mainland Chinese sovereignty over Taiwan.</w:t>
      </w:r>
    </w:p>
    <w:p w14:paraId="502B862E" w14:textId="77777777" w:rsidR="00D40835" w:rsidRDefault="00D40835" w:rsidP="00D40835"/>
    <w:p w14:paraId="30C77BC3" w14:textId="3EC26D0B" w:rsidR="00D40835" w:rsidRPr="002E080A" w:rsidRDefault="00D40835" w:rsidP="00D40835">
      <w:pPr>
        <w:pStyle w:val="Heading3"/>
      </w:pPr>
      <w:r>
        <w:lastRenderedPageBreak/>
        <w:t xml:space="preserve">-- </w:t>
      </w:r>
      <w:r>
        <w:t>xt</w:t>
      </w:r>
      <w:r>
        <w:t xml:space="preserve"> Arms sales </w:t>
      </w:r>
    </w:p>
    <w:p w14:paraId="6FE3B4A4" w14:textId="77777777" w:rsidR="00D40835" w:rsidRPr="002E080A" w:rsidRDefault="00D40835" w:rsidP="00D40835">
      <w:pPr>
        <w:pStyle w:val="Heading4"/>
      </w:pPr>
      <w:r>
        <w:t xml:space="preserve">US arms sales are key to Taiwan relations – key to </w:t>
      </w:r>
      <w:r w:rsidRPr="00AA421F">
        <w:rPr>
          <w:i/>
          <w:u w:val="single"/>
        </w:rPr>
        <w:t>deterrence</w:t>
      </w:r>
      <w:r>
        <w:t xml:space="preserve"> and has kept China-Taiwan </w:t>
      </w:r>
      <w:r w:rsidRPr="00AA421F">
        <w:rPr>
          <w:i/>
          <w:u w:val="single"/>
        </w:rPr>
        <w:t>mil-to-mil contact minimal</w:t>
      </w:r>
    </w:p>
    <w:p w14:paraId="0D95D864" w14:textId="77777777" w:rsidR="00D40835" w:rsidRDefault="00D40835" w:rsidP="00D40835">
      <w:r w:rsidRPr="002E080A">
        <w:rPr>
          <w:rStyle w:val="Style13ptBold"/>
        </w:rPr>
        <w:t>Kan 15</w:t>
      </w:r>
      <w:r>
        <w:t xml:space="preserve">, (Shirley, is a retired specialist who worked for the US government in a variety of capacities, including at the Congressional Research Service (CRS); study of the CSIS, Center for Strategic and International Studies, “PacNet #39 - Obama’s policy on arms sales to Taiwan needs credibility and clarity,” </w:t>
      </w:r>
      <w:hyperlink r:id="rId15" w:history="1">
        <w:r w:rsidRPr="00A6567F">
          <w:rPr>
            <w:rStyle w:val="Hyperlink"/>
          </w:rPr>
          <w:t>https://www.csis.org/analysis/pacnet-39-obama%E2%80%99s-policy-arms-sales-taiwan-needs-credibility-and-clarity</w:t>
        </w:r>
      </w:hyperlink>
      <w:r>
        <w:t>, 7/7/15, //VZ)</w:t>
      </w:r>
    </w:p>
    <w:p w14:paraId="489B1B84" w14:textId="77777777" w:rsidR="00D40835" w:rsidRPr="00AA421F" w:rsidRDefault="00D40835" w:rsidP="00D40835">
      <w:pPr>
        <w:rPr>
          <w:sz w:val="8"/>
        </w:rPr>
      </w:pPr>
      <w:r w:rsidRPr="00AA421F">
        <w:rPr>
          <w:sz w:val="8"/>
        </w:rPr>
        <w:t xml:space="preserve">Just as President George W. Bush raised doubts with a much-criticized “freeze” on arms sales to Taiwan, President Barack Obama has raised questions about his adherence to the 1979 Taiwan Relations Act (TRA). </w:t>
      </w:r>
      <w:r w:rsidRPr="002E080A">
        <w:rPr>
          <w:rStyle w:val="StyleUnderline"/>
        </w:rPr>
        <w:t>The TRA guides US policy in making available to Taiwan defense articles and defense services for its “self-defense.”</w:t>
      </w:r>
      <w:r w:rsidRPr="00AA421F">
        <w:rPr>
          <w:sz w:val="8"/>
        </w:rPr>
        <w:t xml:space="preserve"> US leadership and credibility regarding the “Rebalance” to Asia requires decisive, urgent action regarding Taiwan. That policy should include tangible follow-up actions to support Taiwan, maintain stability in the Asia-Pacific, and help Taiwan avoid coercion and conflict. In May, the Office of the Secretary of Defense submitted to Congress its annual report on China’s military power, a report that is coordinated throughout the administration. In it, </w:t>
      </w:r>
      <w:r w:rsidRPr="002E080A">
        <w:rPr>
          <w:rStyle w:val="StyleUnderline"/>
        </w:rPr>
        <w:t>the administration claimed that “consistent with the TRA, the United States has helped to maintain peace, security, and stability in the Taiwan Strait by providing defense articles and services to enable Taiwan to maintain a sufficient self-defense capability</w:t>
      </w:r>
      <w:r w:rsidRPr="00AA421F">
        <w:rPr>
          <w:sz w:val="8"/>
        </w:rPr>
        <w:t xml:space="preserve">. To this end, the United States has announced more than $12 billion in arms sales to Taiwan since 2010.” The next month, </w:t>
      </w:r>
      <w:r w:rsidRPr="002E080A">
        <w:rPr>
          <w:rStyle w:val="StyleUnderline"/>
        </w:rPr>
        <w:t>Taiwan President Ma Ying-jeou boasted that “the U.S. has sold a total of $18.3 billion worth of arms to Taiwan since he took office</w:t>
      </w:r>
      <w:r w:rsidRPr="00AA421F">
        <w:rPr>
          <w:sz w:val="8"/>
        </w:rPr>
        <w:t xml:space="preserve"> seven years ago.” While this is a high-profile, political (perhaps disingenuous) sign of support for Taiwan, it is also incomplete. Compared to Bush’s “freeze,” President Obama’s inaction and changes to policy have dragged on longer with less critical attention. Obama has failed to notify Congress of major Foreign Military Sales (FMS) to Taiwan for almost four years. As Congress will soon recess in August, the president has an imperative to submit arms sales for Congressional review. The last time that the president notified Congress of major FMS to Taiwan occurred on Sept. 21, 2011. Though not a so-called “package,” the president waited to send to Congress on a single day three notices of proposed programs worth $5.9 billion, including upgrades for Taiwan’s F-16A/B fighters. Why has the president failed to exercise leadership and sell arms to Taiwan under the TRA since then? First, his inaction cannot be explained by a lack of defensive requirement. </w:t>
      </w:r>
      <w:r w:rsidRPr="002E080A">
        <w:rPr>
          <w:rStyle w:val="StyleUnderline"/>
        </w:rPr>
        <w:t>Officials</w:t>
      </w:r>
      <w:r w:rsidRPr="00AA421F">
        <w:rPr>
          <w:sz w:val="8"/>
        </w:rPr>
        <w:t xml:space="preserve"> </w:t>
      </w:r>
      <w:r w:rsidRPr="002E080A">
        <w:rPr>
          <w:rStyle w:val="StyleUnderline"/>
        </w:rPr>
        <w:t>and experts are increasingly concerned about China's potential use of coercion or attacks against Taiwan</w:t>
      </w:r>
      <w:r w:rsidRPr="00AA421F">
        <w:rPr>
          <w:sz w:val="8"/>
        </w:rPr>
        <w:t xml:space="preserve">. </w:t>
      </w:r>
      <w:r w:rsidRPr="002E080A">
        <w:rPr>
          <w:rStyle w:val="StyleUnderline"/>
        </w:rPr>
        <w:t>The Defense Department’s reports to Congress have warned annually that “preparing for potential conflict in the Taiwan Strait remains the focus and primary driver of China’s military investment</w:t>
      </w:r>
      <w:r w:rsidRPr="00AA421F">
        <w:rPr>
          <w:sz w:val="8"/>
        </w:rPr>
        <w:t xml:space="preserve">.” Moreover, the PRC has been determined to reach military and economic benchmarks by 2020, moving toward a goal of fighting and winning potential conflicts that include those related to Taiwan. Ominously, this year’s report warned that, while Taiwan historically has relied upon multiple military variables to deter aggression by the PRC, its increasingly modern weapons and platforms have “eroded or negated many of these factors” in Taiwan’s defense. Second, the administration’s inaction cannot be explained by lack of preparation and authorization, nor Taiwan’s lack of interest and funding. For more than five years, the US Navy, other parts of the Executive Branch, and Congress worked on authorization for the Navy to transfer Perry-class frigates as Excess Defense Articles to other navies. After consideration that started during the 112th Congress, the 113th Congress approved legislation that authorized the proposed transfer of excess frigates to Taiwan and Mexico. Last December, the Senate and House passed the authorizing legislation, and President Obama signed it into law. Third, the administration’s inaction cannot be explained by the US Navy, which would benefit from foreign funds and the transfer of decommissioned ships to other authorized navies without incurring the costs of maintaining inactivated ships. It is in the interest of the Navy to transfer the ships as soon as possible. Chairman Ed Royce of the House Foreign Affairs Committee just visited one of the ships that has completed its final deployment. Taiwan has prepared for years for the potential transfers and included in the 2014 defense budget about $175 million to acquire two excess frigates. Fourth, the administration’s inaction cannot be explained by military-to-military contacts with China. Expanded contacts have not resulted in significant gains for US interests, since </w:t>
      </w:r>
      <w:r w:rsidRPr="00AA421F">
        <w:rPr>
          <w:rStyle w:val="Emphasis"/>
        </w:rPr>
        <w:t>problems persist in China’s military and cyber threats, weapons proliferation, the North Korean threat, buildup against Taiwan, and aggressive expansionism and environmental destruction in the East and South China Seas</w:t>
      </w:r>
      <w:r w:rsidRPr="00AA421F">
        <w:rPr>
          <w:sz w:val="8"/>
        </w:rPr>
        <w:t xml:space="preserve">, etc. Moreover, </w:t>
      </w:r>
      <w:r w:rsidRPr="009E371C">
        <w:rPr>
          <w:rStyle w:val="StyleUnderline"/>
        </w:rPr>
        <w:t xml:space="preserve">despite the conventional wisdom about fears of Beijing’s “suspensions” of meetings to retaliate for the arms sales, </w:t>
      </w:r>
      <w:r w:rsidRPr="009E371C">
        <w:rPr>
          <w:rStyle w:val="Emphasis"/>
        </w:rPr>
        <w:t>their impact has been minimal</w:t>
      </w:r>
      <w:r w:rsidRPr="00AA421F">
        <w:rPr>
          <w:sz w:val="8"/>
        </w:rPr>
        <w:t xml:space="preserve"> and mixed </w:t>
      </w:r>
      <w:r w:rsidRPr="009E371C">
        <w:rPr>
          <w:rStyle w:val="StyleUnderline"/>
        </w:rPr>
        <w:t>when it comes to “mil-to-mil” contacts with China.</w:t>
      </w:r>
      <w:r>
        <w:rPr>
          <w:rStyle w:val="StyleUnderline"/>
        </w:rPr>
        <w:t xml:space="preserve"> </w:t>
      </w:r>
      <w:r w:rsidRPr="00AA421F">
        <w:rPr>
          <w:sz w:val="8"/>
        </w:rPr>
        <w:t xml:space="preserve">Three other explanations remain. One, the administration is shifting policy in a smart response to changing conditions and new priorities, even as it demands the status quo from Taiwan. Two, the president is preferring to delay overdue and justified actions on Taiwan until after a scheduled visit in September by Xi Jinping, the top ruler of the Communist Party of China. Three, the administration is timing the arms sales to influence the presidential and legislative elections in Taiwan scheduled for January 2016. These explanations could violate the law as well as stated policies. Section 3(b) of the TRA stipulates that both the president and Congress shall determine the nature and quantity of such defense articles and services “based solely” upon their judgment of the needs of Taiwan, in accordance with procedures established by law. Moreover, </w:t>
      </w:r>
      <w:r w:rsidRPr="009E371C">
        <w:rPr>
          <w:rStyle w:val="StyleUnderline"/>
        </w:rPr>
        <w:t>in 1982, President Reagan extended “Six Assurances” to Taipei, including assurances that Washington had not agreed to set a date for ending arms sales to Taiwan nor to consult with Beijing on arms sales.</w:t>
      </w:r>
      <w:r w:rsidRPr="00AA421F">
        <w:rPr>
          <w:sz w:val="8"/>
        </w:rPr>
        <w:t xml:space="preserve"> At a hearing in the House in October 2011, Assistant Secretary of State for East Asian and Pacific Affairs Kurt Campbell reaffirmed the Six Assurances. </w:t>
      </w:r>
      <w:r w:rsidRPr="009E371C">
        <w:rPr>
          <w:rStyle w:val="StyleUnderline"/>
        </w:rPr>
        <w:t>At a hearing in the Senate in April 2014</w:t>
      </w:r>
      <w:r w:rsidRPr="00AA421F">
        <w:rPr>
          <w:sz w:val="8"/>
        </w:rPr>
        <w:t xml:space="preserve">, in response to Sen. Marco Rubio, current Assistant Secretary of State Daniel Russel failed to reaffirm clearly the Six Assurances. After the hearing, </w:t>
      </w:r>
      <w:r w:rsidRPr="009E371C">
        <w:rPr>
          <w:rStyle w:val="StyleUnderline"/>
        </w:rPr>
        <w:t>Russel promptly clarified that the administration remained committed to the Six Assurances</w:t>
      </w:r>
      <w:r w:rsidRPr="00AA421F">
        <w:rPr>
          <w:sz w:val="8"/>
        </w:rPr>
        <w:t xml:space="preserve">. In September 2011, an official of the administration raised doubts about its professed neutrality in Taiwan’s elections when he gave negative comments to the Financial Times about the Democratic Progressive Party (DPP)’s presidential candidate. In September-December 2011, the administration took various actions, including notifying Congress of arms sales, that some observers saw as attempts to support Ma’s re-election. This May, however, Russel publicly said that the United States does not take sides and does not “take actions that would imply that we are taking sides” in Taiwan’s elections. </w:t>
      </w:r>
    </w:p>
    <w:p w14:paraId="017B70B9" w14:textId="621473A3" w:rsidR="00D40835" w:rsidRDefault="00D40835" w:rsidP="00D40835">
      <w:pPr>
        <w:pStyle w:val="Heading3"/>
      </w:pPr>
      <w:r>
        <w:lastRenderedPageBreak/>
        <w:t>Link – US Umbrella</w:t>
      </w:r>
    </w:p>
    <w:p w14:paraId="77A00D8B" w14:textId="77777777" w:rsidR="00D40835" w:rsidRDefault="00D40835" w:rsidP="00D40835">
      <w:pPr>
        <w:pStyle w:val="Heading4"/>
      </w:pPr>
      <w:r>
        <w:t xml:space="preserve">US Defense crucial to the Taiwan relationship – TRA guarantees both political and perception checks against Chinese aggression – creates a </w:t>
      </w:r>
      <w:r w:rsidRPr="00386E68">
        <w:rPr>
          <w:i/>
          <w:u w:val="single"/>
        </w:rPr>
        <w:t>positive perception</w:t>
      </w:r>
    </w:p>
    <w:p w14:paraId="5234915F" w14:textId="77777777" w:rsidR="00D40835" w:rsidRPr="00964DDA" w:rsidRDefault="00D40835" w:rsidP="00D40835">
      <w:r w:rsidRPr="00964DDA">
        <w:rPr>
          <w:rStyle w:val="Style13ptBold"/>
        </w:rPr>
        <w:t>Thim 4/18</w:t>
      </w:r>
      <w:r>
        <w:rPr>
          <w:rStyle w:val="Style13ptBold"/>
        </w:rPr>
        <w:t>/16</w:t>
      </w:r>
      <w:r w:rsidRPr="00964DDA">
        <w:rPr>
          <w:rStyle w:val="Style13ptBold"/>
        </w:rPr>
        <w:t>,</w:t>
      </w:r>
      <w:r w:rsidRPr="00964DDA">
        <w:t xml:space="preserve"> </w:t>
      </w:r>
      <w:r>
        <w:t>(Michal, is a Taiwan specialist, a Research Fellow at the Prague-based think-tank Association for International Affairs, a member of CIMSEC, and an Asia-Pacific Desk Contributing Analyst for Wikistrat,</w:t>
      </w:r>
      <w:r w:rsidRPr="00964DDA">
        <w:t xml:space="preserve"> “TIME FOR AN IMPROVED TAIWAN-U.S. SECURITY RELATIONSHIP,” </w:t>
      </w:r>
      <w:hyperlink r:id="rId16" w:history="1">
        <w:r w:rsidRPr="00964DDA">
          <w:rPr>
            <w:rStyle w:val="Hyperlink"/>
          </w:rPr>
          <w:t>https://taiwan-in-perspective.com/2016/04/18/time-for-an-improved-taiwan-u-s-security-relationship/</w:t>
        </w:r>
      </w:hyperlink>
      <w:r w:rsidRPr="00964DDA">
        <w:t>, 4/18/16, //VZ)</w:t>
      </w:r>
    </w:p>
    <w:p w14:paraId="45B9C2E7" w14:textId="77777777" w:rsidR="00D40835" w:rsidRPr="00F20D47" w:rsidRDefault="00D40835" w:rsidP="00D40835">
      <w:pPr>
        <w:rPr>
          <w:sz w:val="8"/>
        </w:rPr>
      </w:pPr>
      <w:r w:rsidRPr="00964DDA">
        <w:rPr>
          <w:rStyle w:val="Emphasis"/>
        </w:rPr>
        <w:t>Relations between Taiwan and the U.S. have been built upon mutual security interests</w:t>
      </w:r>
      <w:r w:rsidRPr="00F20D47">
        <w:rPr>
          <w:sz w:val="8"/>
        </w:rPr>
        <w:t xml:space="preserve">. In the 1950s, the KMT regime’s self-preservation interest overlapped with Washington’s containment strategy in Asia. While Taiwan’s population suffered under martial law, the security relations between the two countries flourished under the 1955 mutual defense treaty. In 1979, strategic clarity underscored by a mutual defense treaty and official diplomatic relations was replaced by strategic ambiguity and unofficial relations, in which the American Institute in Taiwan and the Taipei Economic and Cultural Office in Washington, D.C. pretend they are not embassies of their respective countries and the U.S. remains ambiguous as to what its reaction to China’s aggression would look like. </w:t>
      </w:r>
      <w:r w:rsidRPr="00964DDA">
        <w:rPr>
          <w:rStyle w:val="StyleUnderline"/>
        </w:rPr>
        <w:t xml:space="preserve">The framework for bilateral relations is the Taiwan Relations Act of 1979 (TRA). It is not a treaty between two friendly nations, but a </w:t>
      </w:r>
      <w:r w:rsidRPr="00964DDA">
        <w:rPr>
          <w:rStyle w:val="Emphasis"/>
        </w:rPr>
        <w:t>U.S. domestic law</w:t>
      </w:r>
      <w:r w:rsidRPr="00F20D47">
        <w:rPr>
          <w:sz w:val="8"/>
        </w:rPr>
        <w:t xml:space="preserve">, arguably a far cry from formal defense treaty. Or is it? Solid Fundamentals… The absence of official ties could create the impression that the U.S.-Taiwan security relationship is resting on unstable ground. After all, regulation of relations with a country via means of a domestic law, which is not reciprocated by the other side, is a rather unusual way of doing business. Paradoxically, </w:t>
      </w:r>
      <w:r w:rsidRPr="00964DDA">
        <w:rPr>
          <w:rStyle w:val="StyleUnderline"/>
        </w:rPr>
        <w:t>the fact that the TRA is a U.S. domestic law could mean a better chance of Washington’s response in case of PRC’s aggressive behaviour toward Taiwan</w:t>
      </w:r>
      <w:r w:rsidRPr="00F20D47">
        <w:rPr>
          <w:sz w:val="8"/>
        </w:rPr>
        <w:t xml:space="preserve">. The TRA makes U.S. relations with Taiwan a single area of U.S. foreign policy that is not exclusively in hands of the administration. Its existence provides legal leverage for the U.S. Congress to put pressure on the administration. Granted, it has been of rather symbolical importance lately. Unsuccessful Congressional pressure to push for an F-16 sale is a case in point. Nevertheless, the TRA introduced strong bipartisan Congressional support for Taiwan into an equation. Heritage Foundation’s expert Walter Lohman believes that the TRA comes close to what otherwise would be a formal treaty: </w:t>
      </w:r>
      <w:r w:rsidRPr="00964DDA">
        <w:rPr>
          <w:rStyle w:val="StyleUnderline"/>
        </w:rPr>
        <w:t xml:space="preserve">The TRA contains </w:t>
      </w:r>
      <w:r w:rsidRPr="00964DDA">
        <w:rPr>
          <w:rStyle w:val="Emphasis"/>
        </w:rPr>
        <w:t>assurances</w:t>
      </w:r>
      <w:r w:rsidRPr="00964DDA">
        <w:rPr>
          <w:rStyle w:val="StyleUnderline"/>
        </w:rPr>
        <w:t xml:space="preserve"> of U.S. concern for Taiwan’s security that are </w:t>
      </w:r>
      <w:r w:rsidRPr="00964DDA">
        <w:rPr>
          <w:rStyle w:val="Emphasis"/>
        </w:rPr>
        <w:t>as strong as possible</w:t>
      </w:r>
      <w:r w:rsidRPr="00F20D47">
        <w:rPr>
          <w:sz w:val="8"/>
        </w:rPr>
        <w:t xml:space="preserve"> short of a treaty commitment. It </w:t>
      </w:r>
      <w:r w:rsidRPr="00964DDA">
        <w:rPr>
          <w:rStyle w:val="StyleUnderline"/>
        </w:rPr>
        <w:t>declares “that peace and stability in the area are in the political, security, and economic interests of the United States</w:t>
      </w:r>
      <w:r w:rsidRPr="00F20D47">
        <w:rPr>
          <w:sz w:val="8"/>
        </w:rPr>
        <w:t xml:space="preserve">, and are matters of international concern [as opposed to internal PRC concern].” Additionally, </w:t>
      </w:r>
      <w:r w:rsidRPr="00964DDA">
        <w:rPr>
          <w:rStyle w:val="StyleUnderline"/>
        </w:rPr>
        <w:t>it declares that any attempt to determine Taiwan’s future by anything “other than peaceful means” constitutes “a threat to the peace and security of the Western Pacific area and of grave concern to the United States.”</w:t>
      </w:r>
      <w:r>
        <w:rPr>
          <w:rStyle w:val="StyleUnderline"/>
        </w:rPr>
        <w:t xml:space="preserve"> </w:t>
      </w:r>
      <w:r w:rsidRPr="00F20D47">
        <w:rPr>
          <w:sz w:val="8"/>
        </w:rPr>
        <w:t xml:space="preserve">Lohman is right. In addition, while the language of the TRA is vague, it is ultimately not any more vague than language used in some of the mutual defense treaties that bind the U.S. with its allies. It is worthwhile to look at the wording of the TRA’s predecessor, the U.S.-ROC Mutual Defense Treaty, its article V in particular: Each Party recognizes that an armed attack in the West Pacific Area directed against the territories of either of the Parties would be dangerous to its own peace and safety and declares that it would act to meet the common danger in accordance with its constitutional processes. Any such armed attack and all measures taken as a result thereof shall be immediately reported to the Security Council of the United Nations. Such measures shall be terminated when the Security Council has taken the measures necessary to restore and maintain international peace and security. Ultimately, </w:t>
      </w:r>
      <w:r w:rsidRPr="00EF2CDF">
        <w:rPr>
          <w:rStyle w:val="StyleUnderline"/>
        </w:rPr>
        <w:t>the absence of formal links between Taiwan and the U.S. matter less in terms of formal obligations</w:t>
      </w:r>
      <w:r w:rsidRPr="00F20D47">
        <w:rPr>
          <w:sz w:val="8"/>
        </w:rPr>
        <w:t xml:space="preserve">. </w:t>
      </w:r>
      <w:r w:rsidRPr="008B0E8C">
        <w:rPr>
          <w:rStyle w:val="StyleUnderline"/>
        </w:rPr>
        <w:t xml:space="preserve">The key variable is the </w:t>
      </w:r>
      <w:r w:rsidRPr="008B0E8C">
        <w:rPr>
          <w:rStyle w:val="Emphasis"/>
        </w:rPr>
        <w:t>political will</w:t>
      </w:r>
      <w:r w:rsidRPr="008B0E8C">
        <w:rPr>
          <w:rStyle w:val="StyleUnderline"/>
        </w:rPr>
        <w:t xml:space="preserve"> to make difficult decisions at a time when the need arises. Where it matters is</w:t>
      </w:r>
      <w:r w:rsidRPr="00F20D47">
        <w:rPr>
          <w:sz w:val="8"/>
        </w:rPr>
        <w:t xml:space="preserve"> the </w:t>
      </w:r>
      <w:r w:rsidRPr="008B0E8C">
        <w:rPr>
          <w:rStyle w:val="Emphasis"/>
        </w:rPr>
        <w:t>public perception</w:t>
      </w:r>
      <w:r w:rsidRPr="00F20D47">
        <w:rPr>
          <w:sz w:val="8"/>
        </w:rPr>
        <w:t xml:space="preserve"> of the relationship. For it to work in a desirable way, strategic ambiguity is not the best tool. It is an absence of political will that prevents greater utilization of the existing framework. Cold War-era interests that bonded Washington and Taipei together are long gone. However, a new factor has emerged to strengthen relations between Taiwan and America: Taiwan’s democracy. During the Cold War, U.S. ties to Taiwan were dictated by geostrategic interests. Times have changed, but little has changed in terms of Taiwan’s significance. Compared to the past, Taiwan’s democracy adds an additional layer strengthening Taiwan’s relationship not only with the U.S., but also with U.S. regional allies, Japan in particular. The importance of Taiwan-U.S. relations goes well beyond the limits of bilateral relations. Taiwan is a claimant in both the East and South China Seas, where tensions have been ratcheted up, particularly by Beijing. In the East China Sea, Taiwan has demonstrated a flexible attitude by reaching a fishery agreement with Japan in 2013. Likewise, in the South China Sea, Taiwan is a voice supporting settlement of the disputes according to UNCLOS and other principles of international law. Thus, Taiwan tends to be more supportive of U.S. efforts in the region. Even if Taiwan cannot be expected to completely drop its South China Sea claim, the incoming DPP administration is likely to be less ideologically committed in emphasizing the original ROC claim, and focus more on practical measures related to its hold on Taiping Island. Strong cooperation between Washington and Taipei should manifest in Taiwan playing positive role in managing regional disputes. …which needs some adjustment… The TRA provides a solid frame for strong bilateral relations. The problem is a number of political considerations that put Taiwan in an awkward position and put the strength of the mutual security relationship in doubt in the public’s eye. It does not help that Taiwan’s de facto embassy is not allowed to fly the national flag, Taiwan’s government officials are banned from entering Washington, D.C., and the over-reported views of some U.S.-based academics and think-tank experts treat Taiwan as an expendable accessory to U.S.-China relations. Under the surface, there are many positive exchanges taking place, and last year was quite illustrative in revealing some of the activities that usually stayed undetected. In May 2015, delegation from Taiwan took part in U.S. Marine Corps conference on maritime and amphibious operations in Hawaii. In June 2015, Taipei Times reported that Taiwan’s Army Aviation 601st Brigade formed a sister-unit relationship with U.S. Army 25th Combat Aviation Brigade based in Hawaii. Earlier this year, tragic accident drew attention to a fact that Taiwanese pilots train for nearly 20 years on Luke Air Force Base in Texas. The question is how to translate extensive cooperation between the two sides into greater confidence in Taiwan, which in turn will strengthen existing cooperation in the eyes of Taiwanese public. Fortunately, it only takes some adjustment in selected areas and carefully calibrated publicity to improve the image of the bilateral relationship. Military Exercises </w:t>
      </w:r>
      <w:r w:rsidRPr="00386E68">
        <w:rPr>
          <w:rStyle w:val="StyleUnderline"/>
        </w:rPr>
        <w:t xml:space="preserve">Military exercises have two basic functions. </w:t>
      </w:r>
      <w:r w:rsidRPr="00F20D47">
        <w:rPr>
          <w:sz w:val="8"/>
        </w:rPr>
        <w:t xml:space="preserve">On a practical level, </w:t>
      </w:r>
      <w:r w:rsidRPr="00386E68">
        <w:rPr>
          <w:rStyle w:val="StyleUnderline"/>
        </w:rPr>
        <w:t xml:space="preserve">they help to increase familiarity between allied militaries and examine scenarios for different contingencies. </w:t>
      </w:r>
      <w:r w:rsidRPr="00386E68">
        <w:rPr>
          <w:rStyle w:val="Emphasis"/>
        </w:rPr>
        <w:t>On a political level, they are a form of signalling to domestic public and potential rivals</w:t>
      </w:r>
      <w:r w:rsidRPr="00386E68">
        <w:rPr>
          <w:rStyle w:val="StyleUnderline"/>
        </w:rPr>
        <w:t>. I</w:t>
      </w:r>
      <w:r w:rsidRPr="00F20D47">
        <w:rPr>
          <w:sz w:val="8"/>
        </w:rPr>
        <w:t xml:space="preserve">t is easy to see why the U.S. would be hesitant to openly promote military cooperation with Taiwan. But it is essential to have joint exercises between the two militaries. In case of military conflict, Taiwanese and American soldiers may need to face the enemy together, and without the close cooperation between them that can be achieved only through joint exercises, the alternative is to run two parallel campaigns. Granted, most of these activities do not necessarily need to be publicized. However, </w:t>
      </w:r>
      <w:r w:rsidRPr="00386E68">
        <w:rPr>
          <w:rStyle w:val="StyleUnderline"/>
        </w:rPr>
        <w:t xml:space="preserve">making selected opportunities public </w:t>
      </w:r>
      <w:r w:rsidRPr="00386E68">
        <w:rPr>
          <w:rStyle w:val="Emphasis"/>
        </w:rPr>
        <w:t>sends a signal about ongoing cooperation and contributes to deterring Beijing</w:t>
      </w:r>
      <w:r w:rsidRPr="00386E68">
        <w:rPr>
          <w:rStyle w:val="StyleUnderline"/>
        </w:rPr>
        <w:t xml:space="preserve"> from resorting to military force</w:t>
      </w:r>
      <w:r w:rsidRPr="00F20D47">
        <w:rPr>
          <w:sz w:val="8"/>
        </w:rPr>
        <w:t xml:space="preserve">. Joint exercises in humanitarian assistance and disaster relief operations (HADR) is another area where strengthening cooperation is of great importance for both sides given the region’s propensity to natural disasters. A good publicity opportunity is the forthcoming multi-national RIMPAC naval exercise in Hawaii. The Taiwan Navy could send its combat support ship Panshih (also suitable for HADR missions) to avoid the presence of any of the more high-profile warships in Taiwan’s naval inventory. Granted, the Chinese who are likely to participate this year for a second time, despite their 2014 appearance ending rather embarrassingly, would not be very happy. They may even withdrawal their participation. But then, perhaps the U.S. military should not put too big of emphasis on the mil-to-mil contacts with China which are of dubious overall value. An alternative solution is to start with port calls of U.S. Navy ships in Taiwanese ports as well as Taiwanese ships in U.S. ports and naval bases. Frequent visits Port calls are form of visits that are typically publicised and help to signal a good relationship. It is also an opportunity for the crews to meet their counterparts. This is not to say that members of both armed forces do not meet regularly. According to Ian Easton, around 3000 meetings between members of Taiwan and U.S. military take place every year. What is missing are visits on a high military level. The commander of 5th fleet based in Japan, for example, should be able to visit Taipei and discuss matters of common interests with Taiwanese counterparts and vice versa. Removing the outdated ban on Taiwan’s government officials coming to D.C. should be natural part of the process. One good sign from the past year was the U.S.-Taiwan defense conference, known as the Monterey Talks which has taken place annually since 1997. The significance of last year’s conference was the place: for the first time it took place in Washington, D.C. with Taiwan’s delegation led by former defense minister Andrew Yang. Arms sales  In the decades since 1979, </w:t>
      </w:r>
      <w:r w:rsidRPr="00386E68">
        <w:rPr>
          <w:rStyle w:val="Emphasis"/>
        </w:rPr>
        <w:t>U.S. arms sales to Taiwan has been the most reliable indicator of U.S. resolve to uphold stability in the Taiwan Strait</w:t>
      </w:r>
      <w:r w:rsidRPr="00F20D47">
        <w:rPr>
          <w:sz w:val="8"/>
        </w:rPr>
        <w:t xml:space="preserve">. That resolve became even more important with Taiwan’s transition to multi-party democracy. However, since mid-2000s sales have become increasingly irregular. Partly for reasons stemming from gridlock in Taiwan during Chen Shui-bian’s second term, partly for what appears to be consideration to Chinese hostile position on any arms sales to Taiwan. The large arms sales packages from years 2008, 2010 and 2011, the last ones until December 2015, were mostly realization of arms package agreed in 2001. Arguably, the amount of weapons acquired between 2009 and 2011 take some time to absorb, which in turn justifies the four year gap between 2011 and the most recent sale in December 2015. However, the long period of no sale has done some harm, and no good. </w:t>
      </w:r>
      <w:r w:rsidRPr="00705D5B">
        <w:rPr>
          <w:rStyle w:val="Emphasis"/>
        </w:rPr>
        <w:t>Absence of arms sales has greater potential to encourage than to placate Beijing</w:t>
      </w:r>
      <w:r w:rsidRPr="00F20D47">
        <w:rPr>
          <w:sz w:val="8"/>
        </w:rPr>
        <w:t>. The way out is to arrange for arms sales on annual basis, thus making the sales part of status quo. It does not need to include big ticket items every year. That is not really necessary. What is important is to renew some sense of order in the sales.</w:t>
      </w:r>
    </w:p>
    <w:p w14:paraId="2C61900A" w14:textId="77777777" w:rsidR="008F5BE2" w:rsidRPr="005F7EE6" w:rsidRDefault="008F5BE2" w:rsidP="008F5BE2">
      <w:pPr>
        <w:pStyle w:val="Heading3"/>
      </w:pPr>
      <w:r>
        <w:lastRenderedPageBreak/>
        <w:t>--xt ASB</w:t>
      </w:r>
    </w:p>
    <w:p w14:paraId="35DF9E02" w14:textId="77777777" w:rsidR="008F5BE2" w:rsidRPr="005F7EE6" w:rsidRDefault="008F5BE2" w:rsidP="008F5BE2">
      <w:pPr>
        <w:pStyle w:val="Heading4"/>
      </w:pPr>
      <w:r w:rsidRPr="005F7EE6">
        <w:t>In the context of ASB, Taiwan is in NEA</w:t>
      </w:r>
    </w:p>
    <w:p w14:paraId="5EBD8C6A" w14:textId="77777777" w:rsidR="008F5BE2" w:rsidRPr="005F7EE6" w:rsidRDefault="008F5BE2" w:rsidP="008F5BE2">
      <w:r w:rsidRPr="005F7EE6">
        <w:rPr>
          <w:rStyle w:val="Style13ptBold"/>
        </w:rPr>
        <w:t>Schreer 2013</w:t>
      </w:r>
      <w:r w:rsidRPr="005F7EE6">
        <w:t xml:space="preserve"> - Senior Analyst for Defence Strategy at ASPI </w:t>
      </w:r>
      <w:r w:rsidRPr="005F7EE6">
        <w:br/>
        <w:t>Benjamin, "Strategy: Planning the Unthinkable War," April, https://www.aspi.org.au/publications/planning-the-unthinkable-war-airsea-battle-and-its-implications-for-australia/Strategy_AirSea.pdf</w:t>
      </w:r>
    </w:p>
    <w:p w14:paraId="28C0A89C" w14:textId="77777777" w:rsidR="008F5BE2" w:rsidRPr="005F7EE6" w:rsidRDefault="008F5BE2" w:rsidP="008F5BE2">
      <w:pPr>
        <w:tabs>
          <w:tab w:val="left" w:pos="7380"/>
        </w:tabs>
        <w:rPr>
          <w:sz w:val="16"/>
        </w:rPr>
      </w:pPr>
      <w:r w:rsidRPr="005F7EE6">
        <w:rPr>
          <w:sz w:val="16"/>
        </w:rPr>
        <w:t xml:space="preserve">Northeast Asia </w:t>
      </w:r>
      <w:r w:rsidRPr="005F7EE6">
        <w:rPr>
          <w:rStyle w:val="StyleUnderline"/>
        </w:rPr>
        <w:t>Japan, South Korea and Taiwan are the key potential players in Northeast Asia when it comes to AirSea Battle. Japan and Taiwan are frontline states in a possible Sino</w:t>
      </w:r>
      <w:r w:rsidRPr="005F7EE6">
        <w:rPr>
          <w:rStyle w:val="StyleUnderline"/>
        </w:rPr>
        <w:noBreakHyphen/>
        <w:t>US conflict</w:t>
      </w:r>
      <w:r w:rsidRPr="005F7EE6">
        <w:rPr>
          <w:sz w:val="16"/>
        </w:rPr>
        <w:t xml:space="preserve">, while South Korea’s geostrategic location and its hosting of US bases also give it a potentially important role. While all of them have sought to engage China in order to encourage its ‘peaceful rise’, fears about Beijing’s trajectory have recently led to their increased reliance on the US as a means of external balancing. </w:t>
      </w:r>
      <w:r w:rsidRPr="005F7EE6">
        <w:rPr>
          <w:rStyle w:val="StyleUnderline"/>
        </w:rPr>
        <w:t>As a result, they might be more open to support an AirSea Battle framework,</w:t>
      </w:r>
      <w:r w:rsidRPr="005F7EE6">
        <w:rPr>
          <w:sz w:val="16"/>
        </w:rPr>
        <w:t xml:space="preserve"> albeit to varying degrees.</w:t>
      </w:r>
    </w:p>
    <w:p w14:paraId="697AC067" w14:textId="77777777" w:rsidR="008F5BE2" w:rsidRDefault="008F5BE2" w:rsidP="008F5BE2">
      <w:pPr>
        <w:pStyle w:val="Heading3"/>
      </w:pPr>
      <w:r>
        <w:lastRenderedPageBreak/>
        <w:t>AT: We solve the link</w:t>
      </w:r>
    </w:p>
    <w:p w14:paraId="25342894" w14:textId="77777777" w:rsidR="008F5BE2" w:rsidRPr="00444C77" w:rsidRDefault="008F5BE2" w:rsidP="008F5BE2">
      <w:pPr>
        <w:pStyle w:val="Heading4"/>
      </w:pPr>
      <w:r>
        <w:t>China wont simply reverse course on its modernization efforts</w:t>
      </w:r>
    </w:p>
    <w:p w14:paraId="5D058497" w14:textId="77777777" w:rsidR="008F5BE2" w:rsidRDefault="008F5BE2" w:rsidP="008F5BE2">
      <w:r w:rsidRPr="00464C4D">
        <w:rPr>
          <w:rStyle w:val="Style13ptBold"/>
        </w:rPr>
        <w:t>Haddick 2014</w:t>
      </w:r>
      <w:r>
        <w:t xml:space="preserve"> -an independent contractor at U.S. Special Operations Command</w:t>
      </w:r>
      <w:r>
        <w:br/>
        <w:t>Robert, Fire on the Water, Naval Institute Press, p. 211</w:t>
      </w:r>
    </w:p>
    <w:p w14:paraId="37BC71FE" w14:textId="77777777" w:rsidR="008F5BE2" w:rsidRPr="00444C77" w:rsidRDefault="008F5BE2" w:rsidP="008F5BE2">
      <w:pPr>
        <w:rPr>
          <w:rStyle w:val="StyleUnderline"/>
        </w:rPr>
      </w:pPr>
      <w:r w:rsidRPr="00444C77">
        <w:rPr>
          <w:sz w:val="16"/>
        </w:rPr>
        <w:t xml:space="preserve">Naturally there are </w:t>
      </w:r>
      <w:r w:rsidRPr="00444C77">
        <w:rPr>
          <w:rStyle w:val="StyleUnderline"/>
        </w:rPr>
        <w:t>skeptics</w:t>
      </w:r>
      <w:r w:rsidRPr="00444C77">
        <w:rPr>
          <w:sz w:val="16"/>
        </w:rPr>
        <w:t xml:space="preserve"> who </w:t>
      </w:r>
      <w:r w:rsidRPr="00444C77">
        <w:rPr>
          <w:rStyle w:val="StyleUnderline"/>
        </w:rPr>
        <w:t>doubt whether it is wise</w:t>
      </w:r>
      <w:r w:rsidRPr="00444C77">
        <w:rPr>
          <w:sz w:val="16"/>
        </w:rPr>
        <w:t xml:space="preserve"> or even practical </w:t>
      </w:r>
      <w:r w:rsidRPr="00444C77">
        <w:rPr>
          <w:rStyle w:val="StyleUnderline"/>
        </w:rPr>
        <w:t>for the U</w:t>
      </w:r>
      <w:r w:rsidRPr="00444C77">
        <w:rPr>
          <w:sz w:val="16"/>
        </w:rPr>
        <w:t xml:space="preserve">nited </w:t>
      </w:r>
      <w:r w:rsidRPr="00444C77">
        <w:rPr>
          <w:rStyle w:val="StyleUnderline"/>
        </w:rPr>
        <w:t>S</w:t>
      </w:r>
      <w:r w:rsidRPr="00444C77">
        <w:rPr>
          <w:sz w:val="16"/>
        </w:rPr>
        <w:t xml:space="preserve">tates </w:t>
      </w:r>
      <w:r w:rsidRPr="00444C77">
        <w:rPr>
          <w:rStyle w:val="StyleUnderline"/>
        </w:rPr>
        <w:t>to attempt to sustain its leading role in the</w:t>
      </w:r>
      <w:r>
        <w:rPr>
          <w:rStyle w:val="StyleUnderline"/>
        </w:rPr>
        <w:t xml:space="preserve"> </w:t>
      </w:r>
      <w:r w:rsidRPr="00444C77">
        <w:rPr>
          <w:sz w:val="16"/>
        </w:rPr>
        <w:t xml:space="preserve">region in the </w:t>
      </w:r>
      <w:r w:rsidRPr="00444C77">
        <w:rPr>
          <w:rStyle w:val="StyleUnderline"/>
        </w:rPr>
        <w:t>face of China's rapid rise</w:t>
      </w:r>
      <w:r w:rsidRPr="00444C77">
        <w:rPr>
          <w:sz w:val="16"/>
        </w:rPr>
        <w:t>.16 It is important to rebut the skeptics' arguments. Some skeptics assert that a visible and formidable response to China will only antagonize China, making an enemy where none previously existed. But this ignores the fact that C</w:t>
      </w:r>
      <w:r w:rsidRPr="00444C77">
        <w:rPr>
          <w:rStyle w:val="StyleUnderline"/>
        </w:rPr>
        <w:t>hina's well-planned military modernization</w:t>
      </w:r>
      <w:r>
        <w:rPr>
          <w:rStyle w:val="StyleUnderline"/>
        </w:rPr>
        <w:t xml:space="preserve"> </w:t>
      </w:r>
      <w:r w:rsidRPr="00444C77">
        <w:rPr>
          <w:rStyle w:val="StyleUnderline"/>
        </w:rPr>
        <w:t>strategy began two decades ago and has followed a steady course</w:t>
      </w:r>
      <w:r>
        <w:rPr>
          <w:rStyle w:val="StyleUnderline"/>
        </w:rPr>
        <w:t xml:space="preserve"> </w:t>
      </w:r>
      <w:r w:rsidRPr="00444C77">
        <w:rPr>
          <w:rStyle w:val="StyleUnderline"/>
        </w:rPr>
        <w:t>since its inception. The U.S. "pivot to Asia" came long after and was clearly</w:t>
      </w:r>
      <w:r>
        <w:rPr>
          <w:rStyle w:val="StyleUnderline"/>
        </w:rPr>
        <w:t xml:space="preserve"> </w:t>
      </w:r>
      <w:r w:rsidRPr="00444C77">
        <w:rPr>
          <w:rStyle w:val="StyleUnderline"/>
        </w:rPr>
        <w:t>a response to decisions China's leaders</w:t>
      </w:r>
      <w:r w:rsidRPr="00444C77">
        <w:rPr>
          <w:sz w:val="16"/>
        </w:rPr>
        <w:t xml:space="preserve"> had previously taken. The skeptics' view also presumes that China's leaders respond emotionally rather than deliberately, as is much more likely the case. </w:t>
      </w:r>
      <w:r w:rsidRPr="00444C77">
        <w:rPr>
          <w:rStyle w:val="StyleUnderline"/>
        </w:rPr>
        <w:t>The recent U.S. response to</w:t>
      </w:r>
      <w:r>
        <w:rPr>
          <w:rStyle w:val="StyleUnderline"/>
        </w:rPr>
        <w:t xml:space="preserve"> </w:t>
      </w:r>
      <w:r w:rsidRPr="00444C77">
        <w:rPr>
          <w:rStyle w:val="StyleUnderline"/>
        </w:rPr>
        <w:t>the changing security balance in the western Pacific will not spark a new</w:t>
      </w:r>
      <w:r>
        <w:rPr>
          <w:rStyle w:val="StyleUnderline"/>
        </w:rPr>
        <w:t xml:space="preserve"> </w:t>
      </w:r>
      <w:r w:rsidRPr="00444C77">
        <w:rPr>
          <w:rStyle w:val="StyleUnderline"/>
        </w:rPr>
        <w:t>military competition with China, because that competition has been already</w:t>
      </w:r>
      <w:r>
        <w:rPr>
          <w:rStyle w:val="StyleUnderline"/>
        </w:rPr>
        <w:t xml:space="preserve"> </w:t>
      </w:r>
      <w:r w:rsidRPr="00444C77">
        <w:rPr>
          <w:rStyle w:val="StyleUnderline"/>
        </w:rPr>
        <w:t>been under way for some time.</w:t>
      </w:r>
    </w:p>
    <w:p w14:paraId="536DEEA5" w14:textId="77777777" w:rsidR="008F5BE2" w:rsidRPr="000137D0" w:rsidRDefault="008F5BE2" w:rsidP="008F5BE2">
      <w:pPr>
        <w:pStyle w:val="Heading4"/>
      </w:pPr>
      <w:r>
        <w:t>They lack a reverse causal claim – diplomacy will fail because China’s A2AD capacity is developed in order to expand their economic and military might</w:t>
      </w:r>
    </w:p>
    <w:p w14:paraId="3B6913D2" w14:textId="77777777" w:rsidR="008F5BE2" w:rsidRPr="000137D0" w:rsidRDefault="008F5BE2" w:rsidP="008F5BE2">
      <w:r w:rsidRPr="000137D0">
        <w:rPr>
          <w:rStyle w:val="Style13ptBold"/>
        </w:rPr>
        <w:t>Friedberg 2015</w:t>
      </w:r>
      <w:r>
        <w:t xml:space="preserve"> -professor of Politics and International Affairs at Princeton University</w:t>
      </w:r>
      <w:r>
        <w:br/>
        <w:t>Aaron L, "Deterrence and Alliance: The Debate Over US China Strategy," Survival: Global Politics and Strategy Volume 57, Issue 3, 2015, p 89-110</w:t>
      </w:r>
    </w:p>
    <w:p w14:paraId="492A3E00" w14:textId="77777777" w:rsidR="008F5BE2" w:rsidRDefault="008F5BE2" w:rsidP="008F5BE2">
      <w:pPr>
        <w:rPr>
          <w:sz w:val="16"/>
        </w:rPr>
      </w:pPr>
      <w:r w:rsidRPr="000137D0">
        <w:rPr>
          <w:sz w:val="16"/>
        </w:rPr>
        <w:t xml:space="preserve">Albeit with occasional shifts in rhetorical tone and emphasis, and comparatively minor adjustments in the blend of engagement and balancing, for the past quarter-century successive US administrations have continued to adhere to the same basic approach. In the last several years, however, questions have emerged about the adequacy and long-term durability of this strategy. While China is obviously far richer today than it was in the aftermath of the Tiananmen Square massacre in 1989, it is no more democratic. Indeed, to the contrary, the elevation of Xi Jinping to the status of China's paramount leader in 2012 has been accompanied by a wide-ranging crackdown on dissent, a further tightening of controls over access to the internet, and new restrictions on the activities of non-governmental organisations, especially those suspected of trying to strengthen civil society in order to promote human rights and social justice. </w:t>
      </w:r>
      <w:r w:rsidRPr="000137D0">
        <w:rPr>
          <w:rStyle w:val="StyleUnderline"/>
        </w:rPr>
        <w:t>Despite decades of deepening engagement, China appears</w:t>
      </w:r>
      <w:r w:rsidRPr="000137D0">
        <w:rPr>
          <w:sz w:val="16"/>
        </w:rPr>
        <w:t>, if anything, t</w:t>
      </w:r>
      <w:r w:rsidRPr="000137D0">
        <w:rPr>
          <w:rStyle w:val="StyleUnderline"/>
        </w:rPr>
        <w:t xml:space="preserve">o have moved further away from meaningful political reform. </w:t>
      </w:r>
      <w:r w:rsidRPr="000137D0">
        <w:rPr>
          <w:sz w:val="16"/>
        </w:rPr>
        <w:t xml:space="preserve">Meanwhile, </w:t>
      </w:r>
      <w:r w:rsidRPr="000137D0">
        <w:rPr>
          <w:rStyle w:val="StyleUnderline"/>
        </w:rPr>
        <w:t>fuelled by rapid economic expansion, the nation's military capabilities have grown</w:t>
      </w:r>
      <w:r w:rsidRPr="000137D0">
        <w:rPr>
          <w:sz w:val="16"/>
        </w:rPr>
        <w:t xml:space="preserve"> to impressive dimensions. Among other developments, the </w:t>
      </w:r>
      <w:r w:rsidRPr="000137D0">
        <w:rPr>
          <w:rStyle w:val="StyleUnderline"/>
        </w:rPr>
        <w:t>deployment by China of so-called</w:t>
      </w:r>
      <w:r w:rsidRPr="000137D0">
        <w:rPr>
          <w:sz w:val="16"/>
        </w:rPr>
        <w:t xml:space="preserve"> ‘anti-access/area-denial’ (</w:t>
      </w:r>
      <w:r w:rsidRPr="000137D0">
        <w:rPr>
          <w:rStyle w:val="StyleUnderline"/>
        </w:rPr>
        <w:t>A2/AD) forces has raised serious questions about the</w:t>
      </w:r>
      <w:r w:rsidRPr="000137D0">
        <w:rPr>
          <w:sz w:val="16"/>
        </w:rPr>
        <w:t xml:space="preserve"> future willingness and, perhaps, the </w:t>
      </w:r>
      <w:r w:rsidRPr="000137D0">
        <w:rPr>
          <w:rStyle w:val="StyleUnderline"/>
        </w:rPr>
        <w:t>ability of the U</w:t>
      </w:r>
      <w:r w:rsidRPr="000137D0">
        <w:rPr>
          <w:sz w:val="16"/>
        </w:rPr>
        <w:t xml:space="preserve">nited </w:t>
      </w:r>
      <w:r w:rsidRPr="000137D0">
        <w:rPr>
          <w:rStyle w:val="StyleUnderline"/>
        </w:rPr>
        <w:t>S</w:t>
      </w:r>
      <w:r w:rsidRPr="000137D0">
        <w:rPr>
          <w:sz w:val="16"/>
        </w:rPr>
        <w:t xml:space="preserve">tates </w:t>
      </w:r>
      <w:r w:rsidRPr="000137D0">
        <w:rPr>
          <w:rStyle w:val="StyleUnderline"/>
        </w:rPr>
        <w:t xml:space="preserve">to project power </w:t>
      </w:r>
      <w:r w:rsidRPr="000137D0">
        <w:rPr>
          <w:sz w:val="16"/>
        </w:rPr>
        <w:t xml:space="preserve">into the Western Pacific. Especially in light of the fiscal constraints under which it now labours, it is not obvious that the United States can continue to play its accustomed role in preserving a favourable balance of power in East Asia. Finally, </w:t>
      </w:r>
      <w:r w:rsidRPr="000137D0">
        <w:rPr>
          <w:rStyle w:val="StyleUnderline"/>
        </w:rPr>
        <w:t>China's recent behaviour</w:t>
      </w:r>
      <w:r w:rsidRPr="000137D0">
        <w:rPr>
          <w:sz w:val="16"/>
        </w:rPr>
        <w:t xml:space="preserve">, especially </w:t>
      </w:r>
      <w:r w:rsidRPr="000137D0">
        <w:rPr>
          <w:rStyle w:val="StyleUnderline"/>
        </w:rPr>
        <w:t>in disputes with</w:t>
      </w:r>
      <w:r w:rsidRPr="000137D0">
        <w:rPr>
          <w:sz w:val="16"/>
        </w:rPr>
        <w:t xml:space="preserve"> several of its </w:t>
      </w:r>
      <w:r w:rsidRPr="000137D0">
        <w:rPr>
          <w:rStyle w:val="StyleUnderline"/>
        </w:rPr>
        <w:t>maritime neighbours, has caused some observers to re-examine the pleasing assumption that the country is fast on its way to becoming a status quo power</w:t>
      </w:r>
      <w:r w:rsidRPr="000137D0">
        <w:rPr>
          <w:sz w:val="16"/>
        </w:rPr>
        <w:t xml:space="preserve">. To the contrary, </w:t>
      </w:r>
      <w:r w:rsidRPr="000137D0">
        <w:rPr>
          <w:rStyle w:val="StyleUnderline"/>
        </w:rPr>
        <w:t>China's</w:t>
      </w:r>
      <w:r w:rsidRPr="000137D0">
        <w:rPr>
          <w:sz w:val="16"/>
        </w:rPr>
        <w:t xml:space="preserve"> assertion of the right to control most of the water, islands and resources off its coasts, and its </w:t>
      </w:r>
      <w:r w:rsidRPr="000137D0">
        <w:rPr>
          <w:rStyle w:val="StyleUnderline"/>
        </w:rPr>
        <w:t xml:space="preserve">new-found ability to use displays of power and threats of force to advance those claims, have shattered the illusion that it wants nothing more than to become a ‘responsible stakeholder’ </w:t>
      </w:r>
      <w:r w:rsidRPr="000137D0">
        <w:rPr>
          <w:sz w:val="16"/>
        </w:rPr>
        <w:t>in the existing international order.</w:t>
      </w:r>
    </w:p>
    <w:p w14:paraId="74995040" w14:textId="77777777" w:rsidR="008F5BE2" w:rsidRPr="005F7EE6" w:rsidRDefault="008F5BE2" w:rsidP="008F5BE2"/>
    <w:p w14:paraId="3F1BCA91" w14:textId="77777777" w:rsidR="008F5BE2" w:rsidRDefault="008F5BE2" w:rsidP="008F5BE2">
      <w:pPr>
        <w:pStyle w:val="Heading3"/>
      </w:pPr>
      <w:r>
        <w:lastRenderedPageBreak/>
        <w:t>AT: Abandonment Improves Relations</w:t>
      </w:r>
    </w:p>
    <w:p w14:paraId="2836E8A8" w14:textId="77777777" w:rsidR="008F5BE2" w:rsidRDefault="008F5BE2" w:rsidP="008F5BE2">
      <w:pPr>
        <w:pStyle w:val="Heading4"/>
      </w:pPr>
      <w:r>
        <w:t>Abandonment jacks relations</w:t>
      </w:r>
    </w:p>
    <w:p w14:paraId="5D882F8C" w14:textId="77777777" w:rsidR="008F5BE2" w:rsidRDefault="008F5BE2" w:rsidP="008F5BE2">
      <w:r>
        <w:rPr>
          <w:rStyle w:val="Style13ptBold"/>
        </w:rPr>
        <w:t xml:space="preserve">Tucker &amp; Glaser ’11 </w:t>
      </w:r>
      <w:r w:rsidRPr="004C2E8D">
        <w:t>(*Nancy Bernkopf; authority on U.S. diplomatic relations with Taiwan and China and a professor of history at Georgetown University’s School of Foreign Service; **Bonnie Glaser, senior adviser for Asia and the director of the China Power Project at CSIS, erved as a member of the Defense Department’s Defense Policy Board China Panel in 1997, “Should the United States Abandon Taiwan?,” The Washington Quarterly • 34:4 pp. 23-37, Fall 2011, https://csis-prod.s3.amazonaws.com/s3fs-public/legacy_files/files/publication/twq11autumntuckerglaser.pdf, BC)</w:t>
      </w:r>
    </w:p>
    <w:p w14:paraId="4C9508BE" w14:textId="77777777" w:rsidR="008F5BE2" w:rsidRPr="004C2E8D" w:rsidRDefault="008F5BE2" w:rsidP="008F5BE2">
      <w:pPr>
        <w:rPr>
          <w:rStyle w:val="Style13ptBold"/>
          <w:b w:val="0"/>
        </w:rPr>
      </w:pPr>
    </w:p>
    <w:p w14:paraId="0C7D36AC" w14:textId="77777777" w:rsidR="008F5BE2" w:rsidRDefault="008F5BE2" w:rsidP="008F5BE2">
      <w:pPr>
        <w:rPr>
          <w:rStyle w:val="StyleUnderline"/>
        </w:rPr>
      </w:pPr>
      <w:r w:rsidRPr="004C2E8D">
        <w:rPr>
          <w:rStyle w:val="StyleUnderline"/>
        </w:rPr>
        <w:t>A decision to jettison Taiwan, or even cut back significantly on U.S. support</w:t>
      </w:r>
      <w:r w:rsidRPr="004C2E8D">
        <w:rPr>
          <w:sz w:val="16"/>
        </w:rPr>
        <w:t xml:space="preserve">, </w:t>
      </w:r>
      <w:r w:rsidRPr="004C2E8D">
        <w:rPr>
          <w:rStyle w:val="Emphasis"/>
        </w:rPr>
        <w:t>would prove to an increasingly confident China that Washington has become</w:t>
      </w:r>
      <w:r>
        <w:rPr>
          <w:rStyle w:val="Emphasis"/>
        </w:rPr>
        <w:t xml:space="preserve"> </w:t>
      </w:r>
      <w:r w:rsidRPr="004C2E8D">
        <w:rPr>
          <w:rStyle w:val="Emphasis"/>
        </w:rPr>
        <w:t>weak, vacillating, and unreliable</w:t>
      </w:r>
      <w:r w:rsidRPr="004C2E8D">
        <w:rPr>
          <w:sz w:val="16"/>
        </w:rPr>
        <w:t xml:space="preserve">. The 2009 U.S.—China Joint Statement reflected Beijing’s estimate that Washington could be intimidated or misled, as it juxtaposed a reference to Taiwan as a Chinese core interest with concurrence that ‘‘the two sides agreed that respecting each other’s core interests is extremely important to ensure steady progress in U.S—China relations.’’4 Analysts who argue that Washington can safely appease Beijing because ‘‘territorial concessions are not always bound to fail’’ are, without evidence, assuming improbably modest Chinese objectives (emphasis added).5 Relying on the sacrifice of Taiwan to fulfill Chinese ambitions ignores more than intentions, it also overlooks internal dynamics in China. Beijing confronts constant domestic turmoil. Corruption, income inequality, and environmental degradation have tarnished the accomplishments of the government and party. Fears among the leadership concerning mounting social unrest, spurred by the Jasmine Revolutions in the Middle East, produced harsh restrictions of the media and the Internet along with the imprisonment of artists, underground church members, protesting peasants, lawyers, and human rights activists. Regaining Taiwan is unlikely to provide a broad and enduring balance to internal unhappiness. </w:t>
      </w:r>
      <w:r w:rsidRPr="004C2E8D">
        <w:rPr>
          <w:rStyle w:val="StyleUnderline"/>
        </w:rPr>
        <w:t>Beijing also confronts militant nationalism which</w:t>
      </w:r>
      <w:r w:rsidRPr="004C2E8D">
        <w:rPr>
          <w:sz w:val="16"/>
        </w:rPr>
        <w:t xml:space="preserve">, though fostered by the government, </w:t>
      </w:r>
      <w:r w:rsidRPr="004C2E8D">
        <w:rPr>
          <w:rStyle w:val="StyleUnderline"/>
        </w:rPr>
        <w:t>is still difficult to control. Any suspicion that authorities are not</w:t>
      </w:r>
      <w:r>
        <w:rPr>
          <w:rStyle w:val="StyleUnderline"/>
        </w:rPr>
        <w:t xml:space="preserve"> </w:t>
      </w:r>
      <w:r w:rsidRPr="004C2E8D">
        <w:rPr>
          <w:rStyle w:val="StyleUnderline"/>
        </w:rPr>
        <w:t>adequately safeguarding Chinese interests</w:t>
      </w:r>
      <w:r w:rsidRPr="004C2E8D">
        <w:rPr>
          <w:sz w:val="16"/>
        </w:rPr>
        <w:t xml:space="preserve"> and securing international respect </w:t>
      </w:r>
      <w:r w:rsidRPr="004C2E8D">
        <w:rPr>
          <w:rStyle w:val="StyleUnderline"/>
        </w:rPr>
        <w:t>could threaten regime stability</w:t>
      </w:r>
      <w:r w:rsidRPr="004C2E8D">
        <w:rPr>
          <w:sz w:val="16"/>
        </w:rPr>
        <w:t xml:space="preserve">. Accordingly, </w:t>
      </w:r>
      <w:r w:rsidRPr="004C2E8D">
        <w:rPr>
          <w:rStyle w:val="StyleUnderline"/>
        </w:rPr>
        <w:t>a U.S. sacrifice of Taiwan,</w:t>
      </w:r>
      <w:r w:rsidRPr="004C2E8D">
        <w:rPr>
          <w:sz w:val="16"/>
        </w:rPr>
        <w:t xml:space="preserve"> while gratifying, </w:t>
      </w:r>
      <w:r w:rsidRPr="004C2E8D">
        <w:rPr>
          <w:rStyle w:val="Emphasis"/>
        </w:rPr>
        <w:t>could not thoroughly slake a continuing need for Beijing to</w:t>
      </w:r>
      <w:r>
        <w:rPr>
          <w:rStyle w:val="Emphasis"/>
        </w:rPr>
        <w:t xml:space="preserve"> </w:t>
      </w:r>
      <w:r w:rsidRPr="004C2E8D">
        <w:rPr>
          <w:rStyle w:val="Emphasis"/>
        </w:rPr>
        <w:t xml:space="preserve">demonstrate its power. </w:t>
      </w:r>
      <w:r w:rsidRPr="004C2E8D">
        <w:rPr>
          <w:sz w:val="16"/>
        </w:rPr>
        <w:t xml:space="preserve">Indeed, </w:t>
      </w:r>
      <w:r w:rsidRPr="004C2E8D">
        <w:rPr>
          <w:rStyle w:val="StyleUnderline"/>
        </w:rPr>
        <w:t>the sacrifice might promote new appetites and</w:t>
      </w:r>
      <w:r>
        <w:rPr>
          <w:rStyle w:val="StyleUnderline"/>
        </w:rPr>
        <w:t xml:space="preserve"> </w:t>
      </w:r>
      <w:r w:rsidRPr="004C2E8D">
        <w:rPr>
          <w:rStyle w:val="StyleUnderline"/>
        </w:rPr>
        <w:t>necessitate fresh efforts to satisfy that need.</w:t>
      </w:r>
      <w:r>
        <w:rPr>
          <w:rStyle w:val="StyleUnderline"/>
        </w:rPr>
        <w:t xml:space="preserve"> </w:t>
      </w:r>
      <w:r w:rsidRPr="004C2E8D">
        <w:rPr>
          <w:rStyle w:val="StyleUnderline"/>
        </w:rPr>
        <w:t>Accommodating China’s demands on Taiwan</w:t>
      </w:r>
      <w:r w:rsidRPr="004C2E8D">
        <w:rPr>
          <w:sz w:val="16"/>
        </w:rPr>
        <w:t xml:space="preserve">, moreover, </w:t>
      </w:r>
      <w:r w:rsidRPr="004C2E8D">
        <w:rPr>
          <w:rStyle w:val="StyleUnderline"/>
        </w:rPr>
        <w:t>would not</w:t>
      </w:r>
      <w:r>
        <w:rPr>
          <w:rStyle w:val="StyleUnderline"/>
        </w:rPr>
        <w:t xml:space="preserve"> </w:t>
      </w:r>
      <w:r w:rsidRPr="004C2E8D">
        <w:rPr>
          <w:rStyle w:val="StyleUnderline"/>
        </w:rPr>
        <w:t>necessarily cause Beijing to be more pliable on other matters</w:t>
      </w:r>
      <w:r w:rsidRPr="004C2E8D">
        <w:rPr>
          <w:sz w:val="16"/>
        </w:rPr>
        <w:t xml:space="preserve"> of importance to the United States. </w:t>
      </w:r>
      <w:r w:rsidRPr="004C2E8D">
        <w:rPr>
          <w:rStyle w:val="StyleUnderline"/>
        </w:rPr>
        <w:t>Beijing’s positions on issues such as Korea and Iran are shaped</w:t>
      </w:r>
      <w:r>
        <w:rPr>
          <w:rStyle w:val="StyleUnderline"/>
        </w:rPr>
        <w:t xml:space="preserve"> </w:t>
      </w:r>
      <w:r w:rsidRPr="004C2E8D">
        <w:rPr>
          <w:rStyle w:val="StyleUnderline"/>
        </w:rPr>
        <w:t>by China’s national interests and are not taken as favors to Washington</w:t>
      </w:r>
      <w:r w:rsidRPr="004C2E8D">
        <w:rPr>
          <w:sz w:val="16"/>
        </w:rPr>
        <w:t xml:space="preserve">. Beijing’s determination to preserve stability in its close neighbor and ally North Korea would continue to prevent China from increasing pressure on Pyongyang to give up nuclear weapons. </w:t>
      </w:r>
      <w:r w:rsidRPr="004C2E8D">
        <w:rPr>
          <w:rStyle w:val="StyleUnderline"/>
        </w:rPr>
        <w:t>Resolving China’s Taiwan problem would also not mean</w:t>
      </w:r>
      <w:r>
        <w:rPr>
          <w:rStyle w:val="StyleUnderline"/>
        </w:rPr>
        <w:t xml:space="preserve"> </w:t>
      </w:r>
      <w:r w:rsidRPr="004C2E8D">
        <w:rPr>
          <w:rStyle w:val="StyleUnderline"/>
        </w:rPr>
        <w:t>greater cooperation in preventing Iran from going nuclear given Beijing’s</w:t>
      </w:r>
      <w:r w:rsidRPr="004C2E8D">
        <w:rPr>
          <w:sz w:val="16"/>
        </w:rPr>
        <w:t xml:space="preserve"> almost universal opposition to muscular sanctions, its growing </w:t>
      </w:r>
      <w:r w:rsidRPr="004C2E8D">
        <w:rPr>
          <w:rStyle w:val="StyleUnderline"/>
        </w:rPr>
        <w:t>energy needs, and desire</w:t>
      </w:r>
      <w:r>
        <w:rPr>
          <w:rStyle w:val="StyleUnderline"/>
        </w:rPr>
        <w:t xml:space="preserve"> </w:t>
      </w:r>
      <w:r w:rsidRPr="004C2E8D">
        <w:rPr>
          <w:rStyle w:val="StyleUnderline"/>
        </w:rPr>
        <w:t>to promote Chinese influence in the Middle East.</w:t>
      </w:r>
    </w:p>
    <w:p w14:paraId="5E71F5F1" w14:textId="77777777" w:rsidR="00D40835" w:rsidRDefault="00D40835" w:rsidP="005F7EE6">
      <w:pPr>
        <w:pStyle w:val="Heading3"/>
      </w:pPr>
    </w:p>
    <w:p w14:paraId="66D2B588" w14:textId="405F907C" w:rsidR="00127AD6" w:rsidRDefault="00127AD6" w:rsidP="00127AD6">
      <w:pPr>
        <w:pStyle w:val="Heading2"/>
      </w:pPr>
      <w:r>
        <w:lastRenderedPageBreak/>
        <w:t>UQ</w:t>
      </w:r>
    </w:p>
    <w:p w14:paraId="00B1AA1B" w14:textId="0C71E576" w:rsidR="0005256F" w:rsidRDefault="0005256F" w:rsidP="0005256F">
      <w:pPr>
        <w:pStyle w:val="Heading3"/>
      </w:pPr>
      <w:r>
        <w:lastRenderedPageBreak/>
        <w:t>2NC - Brink</w:t>
      </w:r>
    </w:p>
    <w:p w14:paraId="19EED1B0" w14:textId="49E8BD44" w:rsidR="0005256F" w:rsidRDefault="0005256F" w:rsidP="0005256F">
      <w:pPr>
        <w:pStyle w:val="Heading4"/>
      </w:pPr>
      <w:r>
        <w:t>The US-Taiwan coalition is balancing China now but it’s on the brink—any signal of abandonment causes Tawainese proliferation and military buildup</w:t>
      </w:r>
    </w:p>
    <w:p w14:paraId="79EF1218" w14:textId="77777777" w:rsidR="0005256F" w:rsidRDefault="0005256F" w:rsidP="0005256F">
      <w:r>
        <w:rPr>
          <w:rStyle w:val="Style13ptBold"/>
        </w:rPr>
        <w:t xml:space="preserve">Mearsheimer ’14 </w:t>
      </w:r>
      <w:r w:rsidRPr="00AA0B7C">
        <w:t>(John; R. Wendell Harrison Distinguished Service Professor of Political Science at the University of Chicago; March/April 2014 National Interest, Issue #130, “Taiwan’s Dire Straits,” http://political-science.uchicago.edu/faculty-articles/Mearsheimer---Taiwans%20Dire%20Straits.pdf, BC)</w:t>
      </w:r>
    </w:p>
    <w:p w14:paraId="639615A8" w14:textId="77777777" w:rsidR="0005256F" w:rsidRDefault="0005256F" w:rsidP="0005256F"/>
    <w:p w14:paraId="0FC9C073" w14:textId="77777777" w:rsidR="0005256F" w:rsidRDefault="0005256F" w:rsidP="0005256F">
      <w:pPr>
        <w:rPr>
          <w:sz w:val="16"/>
        </w:rPr>
      </w:pPr>
      <w:r w:rsidRPr="00AA0B7C">
        <w:rPr>
          <w:sz w:val="16"/>
        </w:rPr>
        <w:t xml:space="preserve">All of this is to say that </w:t>
      </w:r>
      <w:r w:rsidRPr="00AA0B7C">
        <w:rPr>
          <w:rStyle w:val="StyleUnderline"/>
        </w:rPr>
        <w:t>the United States</w:t>
      </w:r>
      <w:r>
        <w:rPr>
          <w:rStyle w:val="StyleUnderline"/>
        </w:rPr>
        <w:t xml:space="preserve"> </w:t>
      </w:r>
      <w:r w:rsidRPr="00AA0B7C">
        <w:rPr>
          <w:rStyle w:val="StyleUnderline"/>
        </w:rPr>
        <w:t>is likely to be somewhat schizophrenic</w:t>
      </w:r>
      <w:r>
        <w:rPr>
          <w:rStyle w:val="StyleUnderline"/>
        </w:rPr>
        <w:t xml:space="preserve"> </w:t>
      </w:r>
      <w:r w:rsidRPr="00AA0B7C">
        <w:rPr>
          <w:rStyle w:val="StyleUnderline"/>
        </w:rPr>
        <w:t>about Taiwan</w:t>
      </w:r>
      <w:r w:rsidRPr="00AA0B7C">
        <w:rPr>
          <w:sz w:val="16"/>
        </w:rPr>
        <w:t xml:space="preserve"> in the decades ahead. </w:t>
      </w:r>
      <w:r w:rsidRPr="00AA0B7C">
        <w:rPr>
          <w:rStyle w:val="StyleUnderline"/>
        </w:rPr>
        <w:t>On one</w:t>
      </w:r>
      <w:r>
        <w:rPr>
          <w:rStyle w:val="StyleUnderline"/>
        </w:rPr>
        <w:t xml:space="preserve"> </w:t>
      </w:r>
      <w:r w:rsidRPr="00AA0B7C">
        <w:rPr>
          <w:rStyle w:val="StyleUnderline"/>
        </w:rPr>
        <w:t>hand, it has powerful incentives to make</w:t>
      </w:r>
      <w:r>
        <w:rPr>
          <w:rStyle w:val="StyleUnderline"/>
        </w:rPr>
        <w:t xml:space="preserve"> </w:t>
      </w:r>
      <w:r w:rsidRPr="00AA0B7C">
        <w:rPr>
          <w:rStyle w:val="StyleUnderline"/>
        </w:rPr>
        <w:t>it part of a balancing coalition aimed at</w:t>
      </w:r>
      <w:r>
        <w:rPr>
          <w:rStyle w:val="StyleUnderline"/>
        </w:rPr>
        <w:t xml:space="preserve"> </w:t>
      </w:r>
      <w:r w:rsidRPr="00AA0B7C">
        <w:rPr>
          <w:rStyle w:val="StyleUnderline"/>
        </w:rPr>
        <w:t>containing China</w:t>
      </w:r>
      <w:r w:rsidRPr="00AA0B7C">
        <w:rPr>
          <w:sz w:val="16"/>
        </w:rPr>
        <w:t xml:space="preserve">. On the other hand, </w:t>
      </w:r>
      <w:r w:rsidRPr="00AA0B7C">
        <w:rPr>
          <w:rStyle w:val="StyleUnderline"/>
        </w:rPr>
        <w:t>there</w:t>
      </w:r>
      <w:r>
        <w:rPr>
          <w:rStyle w:val="StyleUnderline"/>
        </w:rPr>
        <w:t xml:space="preserve"> </w:t>
      </w:r>
      <w:r w:rsidRPr="00AA0B7C">
        <w:rPr>
          <w:rStyle w:val="StyleUnderline"/>
        </w:rPr>
        <w:t>are good reasons to think that with the</w:t>
      </w:r>
      <w:r>
        <w:rPr>
          <w:rStyle w:val="StyleUnderline"/>
        </w:rPr>
        <w:t xml:space="preserve"> </w:t>
      </w:r>
      <w:r w:rsidRPr="00AA0B7C">
        <w:rPr>
          <w:rStyle w:val="StyleUnderline"/>
        </w:rPr>
        <w:t>passage of time the benefits of maintaining</w:t>
      </w:r>
      <w:r>
        <w:rPr>
          <w:rStyle w:val="StyleUnderline"/>
        </w:rPr>
        <w:t xml:space="preserve"> </w:t>
      </w:r>
      <w:r w:rsidRPr="00AA0B7C">
        <w:rPr>
          <w:rStyle w:val="StyleUnderline"/>
        </w:rPr>
        <w:t>close ties with Taiwan will be outweighed</w:t>
      </w:r>
      <w:r>
        <w:rPr>
          <w:rStyle w:val="StyleUnderline"/>
        </w:rPr>
        <w:t xml:space="preserve"> </w:t>
      </w:r>
      <w:r w:rsidRPr="00AA0B7C">
        <w:rPr>
          <w:rStyle w:val="StyleUnderline"/>
        </w:rPr>
        <w:t>by the potential costs</w:t>
      </w:r>
      <w:r w:rsidRPr="00AA0B7C">
        <w:rPr>
          <w:sz w:val="16"/>
        </w:rPr>
        <w:t xml:space="preserve">, which are likely to be huge. </w:t>
      </w:r>
      <w:r w:rsidRPr="00AA0B7C">
        <w:rPr>
          <w:rStyle w:val="StyleUnderline"/>
        </w:rPr>
        <w:t>Of course, in the near term, the</w:t>
      </w:r>
      <w:r>
        <w:rPr>
          <w:rStyle w:val="StyleUnderline"/>
        </w:rPr>
        <w:t xml:space="preserve"> </w:t>
      </w:r>
      <w:r w:rsidRPr="00AA0B7C">
        <w:rPr>
          <w:rStyle w:val="StyleUnderline"/>
        </w:rPr>
        <w:t>United States will protect Taiwan and treat</w:t>
      </w:r>
      <w:r>
        <w:rPr>
          <w:rStyle w:val="StyleUnderline"/>
        </w:rPr>
        <w:t xml:space="preserve"> </w:t>
      </w:r>
      <w:r w:rsidRPr="00AA0B7C">
        <w:rPr>
          <w:rStyle w:val="StyleUnderline"/>
        </w:rPr>
        <w:t xml:space="preserve">it as a strategic asset. </w:t>
      </w:r>
      <w:r w:rsidRPr="00AA0B7C">
        <w:rPr>
          <w:sz w:val="16"/>
        </w:rPr>
        <w:t xml:space="preserve">But how long that relationship lasts is an open question. So far, the discussion about Taiwan’s future has focused almost exclusively on how the United States is likely to act toward Taiwan. However, </w:t>
      </w:r>
      <w:r w:rsidRPr="00AA0B7C">
        <w:rPr>
          <w:rStyle w:val="StyleUnderline"/>
        </w:rPr>
        <w:t>what happens to Taiwan</w:t>
      </w:r>
      <w:r>
        <w:rPr>
          <w:rStyle w:val="StyleUnderline"/>
        </w:rPr>
        <w:t xml:space="preserve"> </w:t>
      </w:r>
      <w:r w:rsidRPr="00AA0B7C">
        <w:rPr>
          <w:rStyle w:val="StyleUnderline"/>
        </w:rPr>
        <w:t>in the face of China’s rise also depends</w:t>
      </w:r>
      <w:r>
        <w:rPr>
          <w:rStyle w:val="StyleUnderline"/>
        </w:rPr>
        <w:t xml:space="preserve"> </w:t>
      </w:r>
      <w:r w:rsidRPr="00AA0B7C">
        <w:rPr>
          <w:rStyle w:val="StyleUnderline"/>
        </w:rPr>
        <w:t>greatly on what policies Taiwan’s leaders and</w:t>
      </w:r>
      <w:r>
        <w:rPr>
          <w:rStyle w:val="StyleUnderline"/>
        </w:rPr>
        <w:t xml:space="preserve"> </w:t>
      </w:r>
      <w:r w:rsidRPr="00AA0B7C">
        <w:rPr>
          <w:rStyle w:val="StyleUnderline"/>
        </w:rPr>
        <w:t>its people choose to pursue over time.</w:t>
      </w:r>
      <w:r w:rsidRPr="00AA0B7C">
        <w:rPr>
          <w:sz w:val="16"/>
        </w:rPr>
        <w:t xml:space="preserve"> There is little doubt that </w:t>
      </w:r>
      <w:r w:rsidRPr="00AA0B7C">
        <w:rPr>
          <w:rStyle w:val="Emphasis"/>
        </w:rPr>
        <w:t>Taiwan’s overriding goal</w:t>
      </w:r>
      <w:r>
        <w:rPr>
          <w:rStyle w:val="Emphasis"/>
        </w:rPr>
        <w:t xml:space="preserve"> </w:t>
      </w:r>
      <w:r w:rsidRPr="00AA0B7C">
        <w:rPr>
          <w:rStyle w:val="Emphasis"/>
        </w:rPr>
        <w:t>in the years ahead will be to preserve its</w:t>
      </w:r>
      <w:r>
        <w:rPr>
          <w:rStyle w:val="Emphasis"/>
        </w:rPr>
        <w:t xml:space="preserve"> </w:t>
      </w:r>
      <w:r w:rsidRPr="00AA0B7C">
        <w:rPr>
          <w:rStyle w:val="Emphasis"/>
        </w:rPr>
        <w:t>independence from China.</w:t>
      </w:r>
      <w:r w:rsidRPr="00AA0B7C">
        <w:rPr>
          <w:sz w:val="16"/>
        </w:rPr>
        <w:t xml:space="preserve"> </w:t>
      </w:r>
      <w:r w:rsidRPr="00AA0B7C">
        <w:rPr>
          <w:rStyle w:val="StyleUnderline"/>
        </w:rPr>
        <w:t>That aim should</w:t>
      </w:r>
      <w:r>
        <w:rPr>
          <w:rStyle w:val="StyleUnderline"/>
        </w:rPr>
        <w:t xml:space="preserve"> </w:t>
      </w:r>
      <w:r w:rsidRPr="00AA0B7C">
        <w:rPr>
          <w:rStyle w:val="StyleUnderline"/>
        </w:rPr>
        <w:t>not be too difficult to achieve for the next decade, mainly because Taiwan is almost</w:t>
      </w:r>
      <w:r>
        <w:rPr>
          <w:rStyle w:val="StyleUnderline"/>
        </w:rPr>
        <w:t xml:space="preserve"> </w:t>
      </w:r>
      <w:r w:rsidRPr="00AA0B7C">
        <w:rPr>
          <w:rStyle w:val="StyleUnderline"/>
        </w:rPr>
        <w:t>certain to maintain close relations with the</w:t>
      </w:r>
      <w:r>
        <w:rPr>
          <w:rStyle w:val="StyleUnderline"/>
        </w:rPr>
        <w:t xml:space="preserve"> </w:t>
      </w:r>
      <w:r w:rsidRPr="00AA0B7C">
        <w:rPr>
          <w:rStyle w:val="StyleUnderline"/>
        </w:rPr>
        <w:t>United States,</w:t>
      </w:r>
      <w:r w:rsidRPr="00AA0B7C">
        <w:rPr>
          <w:sz w:val="16"/>
        </w:rPr>
        <w:t xml:space="preserve"> which will have powerful incentives as well as the capability to protect Taiwan. </w:t>
      </w:r>
      <w:r w:rsidRPr="00AA0B7C">
        <w:rPr>
          <w:rStyle w:val="Emphasis"/>
        </w:rPr>
        <w:t>But after that point Taiwan’s</w:t>
      </w:r>
      <w:r>
        <w:rPr>
          <w:rStyle w:val="Emphasis"/>
        </w:rPr>
        <w:t xml:space="preserve"> </w:t>
      </w:r>
      <w:r w:rsidRPr="00AA0B7C">
        <w:rPr>
          <w:rStyle w:val="Emphasis"/>
        </w:rPr>
        <w:t>strategic situation is likely to deteriorate in</w:t>
      </w:r>
      <w:r>
        <w:rPr>
          <w:rStyle w:val="Emphasis"/>
        </w:rPr>
        <w:t xml:space="preserve"> </w:t>
      </w:r>
      <w:r w:rsidRPr="00AA0B7C">
        <w:rPr>
          <w:rStyle w:val="Emphasis"/>
        </w:rPr>
        <w:t>significant ways</w:t>
      </w:r>
      <w:r w:rsidRPr="00AA0B7C">
        <w:rPr>
          <w:sz w:val="16"/>
        </w:rPr>
        <w:t xml:space="preserve">, mainly because China will be rapidly approaching the point where it can conquer Taiwan even if the American military helps defend the island. And, as noted, </w:t>
      </w:r>
      <w:r w:rsidRPr="00AA0B7C">
        <w:rPr>
          <w:rStyle w:val="Emphasis"/>
        </w:rPr>
        <w:t>it is not clear that the United</w:t>
      </w:r>
      <w:r>
        <w:rPr>
          <w:rStyle w:val="Emphasis"/>
        </w:rPr>
        <w:t xml:space="preserve"> </w:t>
      </w:r>
      <w:r w:rsidRPr="00AA0B7C">
        <w:rPr>
          <w:rStyle w:val="Emphasis"/>
        </w:rPr>
        <w:t>States will be there for Taiwan</w:t>
      </w:r>
      <w:r>
        <w:rPr>
          <w:rStyle w:val="Emphasis"/>
        </w:rPr>
        <w:t xml:space="preserve"> </w:t>
      </w:r>
      <w:r w:rsidRPr="00AA0B7C">
        <w:rPr>
          <w:rStyle w:val="Emphasis"/>
        </w:rPr>
        <w:t>over the long term.</w:t>
      </w:r>
      <w:r>
        <w:rPr>
          <w:rStyle w:val="Emphasis"/>
        </w:rPr>
        <w:t xml:space="preserve"> </w:t>
      </w:r>
      <w:r w:rsidRPr="00AA0B7C">
        <w:rPr>
          <w:sz w:val="16"/>
        </w:rPr>
        <w:t xml:space="preserve">In the face of this grim future, </w:t>
      </w:r>
      <w:r w:rsidRPr="00AA0B7C">
        <w:rPr>
          <w:rStyle w:val="StyleUnderline"/>
        </w:rPr>
        <w:t>Taiwan has</w:t>
      </w:r>
      <w:r w:rsidRPr="00AA0B7C">
        <w:rPr>
          <w:sz w:val="16"/>
        </w:rPr>
        <w:t xml:space="preserve"> three </w:t>
      </w:r>
      <w:r w:rsidRPr="00AA0B7C">
        <w:rPr>
          <w:rStyle w:val="Emphasis"/>
        </w:rPr>
        <w:t>options. First,</w:t>
      </w:r>
      <w:r>
        <w:rPr>
          <w:rStyle w:val="Emphasis"/>
        </w:rPr>
        <w:t xml:space="preserve"> </w:t>
      </w:r>
      <w:r w:rsidRPr="00AA0B7C">
        <w:rPr>
          <w:rStyle w:val="Emphasis"/>
        </w:rPr>
        <w:t>it can develop its own nuclear</w:t>
      </w:r>
      <w:r>
        <w:rPr>
          <w:rStyle w:val="Emphasis"/>
        </w:rPr>
        <w:t xml:space="preserve"> </w:t>
      </w:r>
      <w:r w:rsidRPr="00AA0B7C">
        <w:rPr>
          <w:rStyle w:val="Emphasis"/>
        </w:rPr>
        <w:t>deterrent</w:t>
      </w:r>
      <w:r w:rsidRPr="00AA0B7C">
        <w:rPr>
          <w:sz w:val="16"/>
        </w:rPr>
        <w:t xml:space="preserve">. Nuclear weapons are the ultimate deterrent, and there is no question that a Taiwanese nuclear arsenal would markedly reduce the likelihood of a Chinese attack against Taiwan. </w:t>
      </w:r>
      <w:r w:rsidRPr="00AA0B7C">
        <w:rPr>
          <w:rStyle w:val="StyleUnderline"/>
        </w:rPr>
        <w:t>Taiwan pursued this option in</w:t>
      </w:r>
      <w:r>
        <w:rPr>
          <w:rStyle w:val="StyleUnderline"/>
        </w:rPr>
        <w:t xml:space="preserve"> </w:t>
      </w:r>
      <w:r w:rsidRPr="00AA0B7C">
        <w:rPr>
          <w:rStyle w:val="StyleUnderline"/>
        </w:rPr>
        <w:t>the 1970s, when it feared American</w:t>
      </w:r>
      <w:r>
        <w:rPr>
          <w:rStyle w:val="StyleUnderline"/>
        </w:rPr>
        <w:t xml:space="preserve"> </w:t>
      </w:r>
      <w:r w:rsidRPr="00AA0B7C">
        <w:rPr>
          <w:rStyle w:val="StyleUnderline"/>
        </w:rPr>
        <w:t>abandonment in the wake of the</w:t>
      </w:r>
      <w:r>
        <w:rPr>
          <w:rStyle w:val="StyleUnderline"/>
        </w:rPr>
        <w:t xml:space="preserve"> </w:t>
      </w:r>
      <w:r w:rsidRPr="00AA0B7C">
        <w:rPr>
          <w:rStyle w:val="StyleUnderline"/>
        </w:rPr>
        <w:t>Vietnam War.</w:t>
      </w:r>
      <w:r w:rsidRPr="00AA0B7C">
        <w:rPr>
          <w:sz w:val="16"/>
        </w:rPr>
        <w:t xml:space="preserve"> The United States, however, stopped Taiwan’s nuclear-weapons program in its tracks. And then </w:t>
      </w:r>
      <w:r w:rsidRPr="00AA0B7C">
        <w:rPr>
          <w:rStyle w:val="StyleUnderline"/>
        </w:rPr>
        <w:t>Taiwan</w:t>
      </w:r>
      <w:r>
        <w:rPr>
          <w:rStyle w:val="StyleUnderline"/>
        </w:rPr>
        <w:t xml:space="preserve"> </w:t>
      </w:r>
      <w:r w:rsidRPr="00AA0B7C">
        <w:rPr>
          <w:rStyle w:val="StyleUnderline"/>
        </w:rPr>
        <w:t>tried to develop a bomb secretly in the</w:t>
      </w:r>
      <w:r>
        <w:rPr>
          <w:rStyle w:val="StyleUnderline"/>
        </w:rPr>
        <w:t xml:space="preserve"> </w:t>
      </w:r>
      <w:r w:rsidRPr="00AA0B7C">
        <w:rPr>
          <w:rStyle w:val="StyleUnderline"/>
        </w:rPr>
        <w:t>1980s</w:t>
      </w:r>
      <w:r w:rsidRPr="00AA0B7C">
        <w:rPr>
          <w:sz w:val="16"/>
        </w:rPr>
        <w:t xml:space="preserve">, but again the United States found out and forced Taipei to shut the program down. It is unfortunate for Taiwan that it failed to build a bomb, because its prospects for maintaining its independence would be much improved if it had its own nuclear arsenal. No doubt </w:t>
      </w:r>
      <w:r w:rsidRPr="00AA0B7C">
        <w:rPr>
          <w:rStyle w:val="StyleUnderline"/>
        </w:rPr>
        <w:t>Taiwan still has time to acquire</w:t>
      </w:r>
      <w:r>
        <w:rPr>
          <w:rStyle w:val="StyleUnderline"/>
        </w:rPr>
        <w:t xml:space="preserve"> </w:t>
      </w:r>
      <w:r w:rsidRPr="00AA0B7C">
        <w:rPr>
          <w:rStyle w:val="StyleUnderline"/>
        </w:rPr>
        <w:t>a nuclear deterrent before the balance of</w:t>
      </w:r>
      <w:r>
        <w:rPr>
          <w:rStyle w:val="StyleUnderline"/>
        </w:rPr>
        <w:t xml:space="preserve"> </w:t>
      </w:r>
      <w:r w:rsidRPr="00AA0B7C">
        <w:rPr>
          <w:rStyle w:val="StyleUnderline"/>
        </w:rPr>
        <w:t>power in Asia shifts decisively against it.</w:t>
      </w:r>
      <w:r>
        <w:rPr>
          <w:rStyle w:val="StyleUnderline"/>
        </w:rPr>
        <w:t xml:space="preserve"> </w:t>
      </w:r>
      <w:r w:rsidRPr="00AA0B7C">
        <w:rPr>
          <w:sz w:val="16"/>
        </w:rPr>
        <w:t xml:space="preserve">But the problem with this suggestion is that both Beijing and Washington are sure to oppose Taiwan going nuclear. The United States would oppose Taiwanese nuclear weapons, not only because they would encourage Japan and South Korea to follow suit, but also because American policy makers abhor the idea of an ally being in a position to start a nuclear war that might ultimately involve the United States. To put it bluntly, no American wants to be in a situation where Taiwan can precipitate a conflict that might result in a massive nuclear attack on the United States. China will adamantly oppose Taiwan obtaining a nuclear deterrent, in large part because Beijing surely understands that it would make it difficult—maybe even impossible—to conquer Taiwan. What’s more, China will recognize that </w:t>
      </w:r>
      <w:r w:rsidRPr="00AA0B7C">
        <w:rPr>
          <w:rStyle w:val="Emphasis"/>
        </w:rPr>
        <w:t>Taiwanese nuclear weapons would facilitate</w:t>
      </w:r>
      <w:r>
        <w:rPr>
          <w:rStyle w:val="Emphasis"/>
        </w:rPr>
        <w:t xml:space="preserve"> </w:t>
      </w:r>
      <w:r w:rsidRPr="00AA0B7C">
        <w:rPr>
          <w:rStyle w:val="Emphasis"/>
        </w:rPr>
        <w:t>nuclear proliferation in East Asia, which</w:t>
      </w:r>
      <w:r>
        <w:rPr>
          <w:rStyle w:val="Emphasis"/>
        </w:rPr>
        <w:t xml:space="preserve"> </w:t>
      </w:r>
      <w:r w:rsidRPr="00AA0B7C">
        <w:rPr>
          <w:rStyle w:val="Emphasis"/>
        </w:rPr>
        <w:t>would not only limit China’s ability to</w:t>
      </w:r>
      <w:r>
        <w:rPr>
          <w:rStyle w:val="Emphasis"/>
        </w:rPr>
        <w:t xml:space="preserve"> </w:t>
      </w:r>
      <w:r w:rsidRPr="00AA0B7C">
        <w:rPr>
          <w:rStyle w:val="Emphasis"/>
        </w:rPr>
        <w:t>throw its weight around in that region,</w:t>
      </w:r>
      <w:r>
        <w:rPr>
          <w:rStyle w:val="Emphasis"/>
        </w:rPr>
        <w:t xml:space="preserve"> </w:t>
      </w:r>
      <w:r w:rsidRPr="00AA0B7C">
        <w:rPr>
          <w:rStyle w:val="Emphasis"/>
        </w:rPr>
        <w:t>but also would increase the likelihood</w:t>
      </w:r>
      <w:r>
        <w:rPr>
          <w:rStyle w:val="Emphasis"/>
        </w:rPr>
        <w:t xml:space="preserve"> </w:t>
      </w:r>
      <w:r w:rsidRPr="00AA0B7C">
        <w:rPr>
          <w:rStyle w:val="Emphasis"/>
        </w:rPr>
        <w:t>that any conventional war that breaks out</w:t>
      </w:r>
      <w:r>
        <w:rPr>
          <w:rStyle w:val="Emphasis"/>
        </w:rPr>
        <w:t xml:space="preserve"> </w:t>
      </w:r>
      <w:r w:rsidRPr="00AA0B7C">
        <w:rPr>
          <w:rStyle w:val="Emphasis"/>
        </w:rPr>
        <w:t>would escalate to the nuclear level</w:t>
      </w:r>
      <w:r w:rsidRPr="00AA0B7C">
        <w:rPr>
          <w:sz w:val="16"/>
        </w:rPr>
        <w:t xml:space="preserve">. For these reasons, China is likely to make it manifestly clear that if Taiwan decides to pursue nuclear weapons, it will strike its nuclear facilities, and maybe even launch a war to conquer the island. In short, it appears that it is too late for Taiwan to pursue the nuclear option. </w:t>
      </w:r>
      <w:r w:rsidRPr="00AA0B7C">
        <w:rPr>
          <w:rStyle w:val="StyleUnderline"/>
        </w:rPr>
        <w:t>Taiwan’s second option is conventional</w:t>
      </w:r>
      <w:r>
        <w:rPr>
          <w:rStyle w:val="StyleUnderline"/>
        </w:rPr>
        <w:t xml:space="preserve"> </w:t>
      </w:r>
      <w:r w:rsidRPr="00AA0B7C">
        <w:rPr>
          <w:rStyle w:val="StyleUnderline"/>
        </w:rPr>
        <w:t xml:space="preserve">deterrence. </w:t>
      </w:r>
      <w:r w:rsidRPr="00AA0B7C">
        <w:rPr>
          <w:sz w:val="16"/>
        </w:rPr>
        <w:t xml:space="preserve">How could Taiwan make deterrence work without nuclear weapons in a world where China has clear-cut military superiority over the combined forces of Taiwan and the United States? </w:t>
      </w:r>
      <w:r w:rsidRPr="00AA0B7C">
        <w:rPr>
          <w:rStyle w:val="Emphasis"/>
        </w:rPr>
        <w:t>The key to success is not to be able to</w:t>
      </w:r>
      <w:r>
        <w:rPr>
          <w:rStyle w:val="Emphasis"/>
        </w:rPr>
        <w:t xml:space="preserve"> </w:t>
      </w:r>
      <w:r w:rsidRPr="00AA0B7C">
        <w:rPr>
          <w:rStyle w:val="Emphasis"/>
        </w:rPr>
        <w:t>defeat the Chinese military—that is</w:t>
      </w:r>
      <w:r>
        <w:rPr>
          <w:rStyle w:val="Emphasis"/>
        </w:rPr>
        <w:t xml:space="preserve"> </w:t>
      </w:r>
      <w:r w:rsidRPr="00AA0B7C">
        <w:rPr>
          <w:rStyle w:val="Emphasis"/>
        </w:rPr>
        <w:t>impossible—but instead to make China</w:t>
      </w:r>
      <w:r>
        <w:rPr>
          <w:rStyle w:val="Emphasis"/>
        </w:rPr>
        <w:t xml:space="preserve"> </w:t>
      </w:r>
      <w:r w:rsidRPr="00AA0B7C">
        <w:rPr>
          <w:rStyle w:val="Emphasis"/>
        </w:rPr>
        <w:t xml:space="preserve">pay a huge price to achieve victory. </w:t>
      </w:r>
      <w:r w:rsidRPr="00AA0B7C">
        <w:rPr>
          <w:sz w:val="16"/>
        </w:rPr>
        <w:t xml:space="preserve">In other words, the aim is to make China fight a protracted and bloody war to conquer Taiwan. Yes, Beijing would prevail in the end, but it would be a Pyrrhic victory. This strategy would be even more effective if Taiwan could promise China that the resistance </w:t>
      </w:r>
      <w:r w:rsidRPr="00AA0B7C">
        <w:rPr>
          <w:sz w:val="16"/>
        </w:rPr>
        <w:lastRenderedPageBreak/>
        <w:t xml:space="preserve">would continue even after its forces were defeated on the battlefield. </w:t>
      </w:r>
      <w:r w:rsidRPr="00AA0B7C">
        <w:rPr>
          <w:rStyle w:val="StyleUnderline"/>
        </w:rPr>
        <w:t>The</w:t>
      </w:r>
      <w:r>
        <w:rPr>
          <w:rStyle w:val="StyleUnderline"/>
        </w:rPr>
        <w:t xml:space="preserve"> </w:t>
      </w:r>
      <w:r w:rsidRPr="00AA0B7C">
        <w:rPr>
          <w:rStyle w:val="StyleUnderline"/>
        </w:rPr>
        <w:t>threat that Taiwan might turn into another</w:t>
      </w:r>
      <w:r>
        <w:rPr>
          <w:rStyle w:val="StyleUnderline"/>
        </w:rPr>
        <w:t xml:space="preserve"> </w:t>
      </w:r>
      <w:r w:rsidRPr="00AA0B7C">
        <w:rPr>
          <w:rStyle w:val="StyleUnderline"/>
        </w:rPr>
        <w:t>Sinkiang or Tibet would foster deterrence</w:t>
      </w:r>
      <w:r>
        <w:rPr>
          <w:rStyle w:val="StyleUnderline"/>
        </w:rPr>
        <w:t xml:space="preserve"> </w:t>
      </w:r>
      <w:r w:rsidRPr="00AA0B7C">
        <w:rPr>
          <w:rStyle w:val="StyleUnderline"/>
        </w:rPr>
        <w:t>for sure.</w:t>
      </w:r>
      <w:r>
        <w:rPr>
          <w:rStyle w:val="StyleUnderline"/>
        </w:rPr>
        <w:t xml:space="preserve"> </w:t>
      </w:r>
      <w:r w:rsidRPr="00AA0B7C">
        <w:rPr>
          <w:sz w:val="16"/>
        </w:rPr>
        <w:t>This option is akin to Admiral Alfred von Tirpitz’s famous “risk strategy,” which Imperial Germany adopted in the decade before World War I. Tirpitz accepted the fact that Germany could not build a navy powerful enough to defeat the mighty Royal Navy in battle. He reasoned, however, that Berlin could build a navy that was strong enough to inflict so much damage on the Royal Navy that it would cause London to fear a fight with Germany and thus be deterred. Moreover, Tirpitz reasoned that this “risk fleet” might even give Germany diplomatic leverage it could use against Britain. There are a number of problems with this form of conventional deterrence, which raise serious doubts about whether it can work for Taiwan over the long haul. For starters, the strategy depends on the United States fighting side by side with Taiwan. But it is difficult to imagine American policy makers purposely choosing to fight a war in which the U.S. military is not only going to lose, but is also going to pay a huge price in the process. It is not even clear that Taiwan would want to fight such a war, because it would be fought mainly on Taiwanese territory—not Chinese territory—and there would be death and destruction everywhere. And Taiwan would lose in the end anyway. Furthermore</w:t>
      </w:r>
      <w:r w:rsidRPr="00AA0B7C">
        <w:rPr>
          <w:rStyle w:val="Emphasis"/>
        </w:rPr>
        <w:t>, pursuing this option would</w:t>
      </w:r>
      <w:r>
        <w:rPr>
          <w:rStyle w:val="Emphasis"/>
        </w:rPr>
        <w:t xml:space="preserve"> </w:t>
      </w:r>
      <w:r w:rsidRPr="00AA0B7C">
        <w:rPr>
          <w:rStyle w:val="Emphasis"/>
        </w:rPr>
        <w:t>mean that Taiwan would be constantly in</w:t>
      </w:r>
      <w:r>
        <w:rPr>
          <w:rStyle w:val="Emphasis"/>
        </w:rPr>
        <w:t xml:space="preserve"> </w:t>
      </w:r>
      <w:r w:rsidRPr="00AA0B7C">
        <w:rPr>
          <w:rStyle w:val="Emphasis"/>
        </w:rPr>
        <w:t>an arms race with China, which would</w:t>
      </w:r>
      <w:r>
        <w:rPr>
          <w:rStyle w:val="Emphasis"/>
        </w:rPr>
        <w:t xml:space="preserve"> </w:t>
      </w:r>
      <w:r w:rsidRPr="00AA0B7C">
        <w:rPr>
          <w:rStyle w:val="Emphasis"/>
        </w:rPr>
        <w:t>help fuel an intense and dangerous security</w:t>
      </w:r>
      <w:r>
        <w:rPr>
          <w:rStyle w:val="Emphasis"/>
        </w:rPr>
        <w:t xml:space="preserve"> </w:t>
      </w:r>
      <w:r w:rsidRPr="00AA0B7C">
        <w:rPr>
          <w:rStyle w:val="Emphasis"/>
        </w:rPr>
        <w:t>competition between them</w:t>
      </w:r>
      <w:r w:rsidRPr="00AA0B7C">
        <w:rPr>
          <w:sz w:val="16"/>
        </w:rPr>
        <w:t>. The sword of Damocles, in other words, would always be hanging over Taiwan. Finally, although it is difficult to predict just how dominant China will become in the distant future, it is possible that it will eventually become so powerful that Taiwan will be unable to put up major resistance against a Chinese onslaught. This would certainly be true if America’s commitment to defend Taiwan weakens as China morphs into a superpower.</w:t>
      </w:r>
    </w:p>
    <w:p w14:paraId="1EE57FDC" w14:textId="77777777" w:rsidR="00D40835" w:rsidRDefault="00D40835" w:rsidP="00D40835">
      <w:pPr>
        <w:pStyle w:val="Heading3"/>
      </w:pPr>
      <w:r>
        <w:lastRenderedPageBreak/>
        <w:t>UQ – Caution Now Good</w:t>
      </w:r>
    </w:p>
    <w:p w14:paraId="6566E061" w14:textId="77777777" w:rsidR="00D40835" w:rsidRDefault="00D40835" w:rsidP="00D40835">
      <w:pPr>
        <w:pStyle w:val="Heading4"/>
      </w:pPr>
      <w:r>
        <w:t>Scaling back U.S. commitment leads to armed conflict</w:t>
      </w:r>
    </w:p>
    <w:p w14:paraId="36BAD1B0" w14:textId="77777777" w:rsidR="00D40835" w:rsidRPr="002373BD" w:rsidRDefault="00D40835" w:rsidP="00D40835">
      <w:r>
        <w:t xml:space="preserve">Scott L. </w:t>
      </w:r>
      <w:r w:rsidRPr="002373BD">
        <w:rPr>
          <w:rStyle w:val="Style13ptBold"/>
        </w:rPr>
        <w:t>Kastner</w:t>
      </w:r>
      <w:r>
        <w:t xml:space="preserve">, Associate Professor at the University of Maryland, College Park, </w:t>
      </w:r>
      <w:r w:rsidRPr="002373BD">
        <w:rPr>
          <w:rStyle w:val="Style13ptBold"/>
        </w:rPr>
        <w:t>02-26</w:t>
      </w:r>
      <w:r>
        <w:t>-</w:t>
      </w:r>
      <w:r w:rsidRPr="002373BD">
        <w:t>16</w:t>
      </w:r>
      <w:r>
        <w:t>, Online: “</w:t>
      </w:r>
      <w:r w:rsidRPr="002373BD">
        <w:t>http://belfercenter.ksg.harvard.edu/files/taiwan-strait-3_final.pdf</w:t>
      </w:r>
      <w:r>
        <w:t>”, Article: “How Stable Is the Taiwan Strait?”</w:t>
      </w:r>
      <w:r w:rsidRPr="002373BD">
        <w:t xml:space="preserve"> </w:t>
      </w:r>
      <w:r w:rsidRPr="003235F3">
        <w:t>Accessed on: 06-29-16//AWW</w:t>
      </w:r>
    </w:p>
    <w:p w14:paraId="380B2EB8" w14:textId="77777777" w:rsidR="00D40835" w:rsidRDefault="00D40835" w:rsidP="00D40835">
      <w:r w:rsidRPr="003417F0">
        <w:t>Maintainin</w:t>
      </w:r>
      <w:r>
        <w:t xml:space="preserve">g the U.S. Commitment to Taiwan. </w:t>
      </w:r>
      <w:r w:rsidRPr="003417F0">
        <w:t xml:space="preserve">The above analysis suggests that </w:t>
      </w:r>
      <w:r w:rsidRPr="003417F0">
        <w:rPr>
          <w:rStyle w:val="StyleUnderline"/>
        </w:rPr>
        <w:t>the United States will continue to face difficult trade-offs in its Taiwan Strait policy</w:t>
      </w:r>
      <w:r w:rsidRPr="003417F0">
        <w:t xml:space="preserve">. On the one hand, </w:t>
      </w:r>
      <w:r w:rsidRPr="003417F0">
        <w:rPr>
          <w:rStyle w:val="StyleUnderline"/>
        </w:rPr>
        <w:t>the United States should not</w:t>
      </w:r>
      <w:r w:rsidRPr="003417F0">
        <w:t>—as some prominent analysts have suggested—</w:t>
      </w:r>
      <w:r w:rsidRPr="003417F0">
        <w:rPr>
          <w:rStyle w:val="StyleUnderline"/>
        </w:rPr>
        <w:t>scale back its commitment to Taiwan. Such a change in U.S. policy would accelerate the shifting balance of power in the strait, thereby magnifying the risk of armed conflict between the PRC and Taiwan.</w:t>
      </w:r>
      <w:r w:rsidRPr="003417F0">
        <w:t xml:space="preserve"> On the other hand,</w:t>
      </w:r>
      <w:r>
        <w:t xml:space="preserve"> </w:t>
      </w:r>
      <w:r w:rsidRPr="003417F0">
        <w:rPr>
          <w:rStyle w:val="StyleUnderline"/>
        </w:rPr>
        <w:t>Washington must continue to tread cautiously on the Taiwan issue</w:t>
      </w:r>
      <w:r w:rsidRPr="003417F0">
        <w:t>. The</w:t>
      </w:r>
      <w:r>
        <w:t xml:space="preserve"> </w:t>
      </w:r>
      <w:r w:rsidRPr="003417F0">
        <w:t xml:space="preserve">fact remains that many in China care deeply about Taiwan. </w:t>
      </w:r>
      <w:r w:rsidRPr="003417F0">
        <w:rPr>
          <w:rStyle w:val="StyleUnderline"/>
        </w:rPr>
        <w:t>PRC leaders will</w:t>
      </w:r>
      <w:r w:rsidRPr="003417F0">
        <w:t xml:space="preserve"> thus continue to feel compelled to </w:t>
      </w:r>
      <w:r w:rsidRPr="003417F0">
        <w:rPr>
          <w:rStyle w:val="StyleUnderline"/>
        </w:rPr>
        <w:t>react strongly to U.S. policies</w:t>
      </w:r>
      <w:r w:rsidRPr="003417F0">
        <w:t xml:space="preserve"> and</w:t>
      </w:r>
      <w:r>
        <w:t xml:space="preserve"> </w:t>
      </w:r>
      <w:r w:rsidRPr="003417F0">
        <w:t xml:space="preserve">actions </w:t>
      </w:r>
      <w:r w:rsidRPr="003417F0">
        <w:rPr>
          <w:rStyle w:val="StyleUnderline"/>
        </w:rPr>
        <w:t>that appear to be ratcheting up U.S.-Taiwan security cooperation</w:t>
      </w:r>
      <w:r w:rsidRPr="003417F0">
        <w:t>—</w:t>
      </w:r>
      <w:r>
        <w:t xml:space="preserve"> </w:t>
      </w:r>
      <w:r w:rsidRPr="003417F0">
        <w:t>especially when Taiwan is governed by the DPP</w:t>
      </w:r>
    </w:p>
    <w:p w14:paraId="200C2442" w14:textId="77777777" w:rsidR="00D40835" w:rsidRDefault="00D40835" w:rsidP="00D40835">
      <w:pPr>
        <w:pStyle w:val="Heading3"/>
      </w:pPr>
      <w:r>
        <w:lastRenderedPageBreak/>
        <w:t>Assurance High - TRA</w:t>
      </w:r>
    </w:p>
    <w:p w14:paraId="0CD7C289" w14:textId="77777777" w:rsidR="00D40835" w:rsidRDefault="00D40835" w:rsidP="00D40835">
      <w:pPr>
        <w:pStyle w:val="Heading4"/>
      </w:pPr>
      <w:r>
        <w:t>Taiwan</w:t>
      </w:r>
      <w:r>
        <w:rPr>
          <w:rStyle w:val="CommentReference"/>
          <w:rFonts w:eastAsiaTheme="minorHAnsi" w:cstheme="minorBidi"/>
          <w:b w:val="0"/>
          <w:iCs w:val="0"/>
        </w:rPr>
        <w:t xml:space="preserve"> </w:t>
      </w:r>
      <w:r>
        <w:t>feels safe after passage of TRA in the House</w:t>
      </w:r>
    </w:p>
    <w:p w14:paraId="4C4EAAFB" w14:textId="77777777" w:rsidR="00D40835" w:rsidRDefault="00D40835" w:rsidP="00D40835">
      <w:pPr>
        <w:spacing w:after="0" w:line="276" w:lineRule="auto"/>
      </w:pPr>
      <w:r w:rsidRPr="00F271BB">
        <w:rPr>
          <w:b/>
        </w:rPr>
        <w:t>Taiwan Today 5/17</w:t>
      </w:r>
      <w:r>
        <w:t xml:space="preserve">/16 (“TRA, 6 Assurances reaffirmed as cornerstone of Taiwan-US relations”; 5/17/16; accessed 6/29/16; </w:t>
      </w:r>
      <w:r w:rsidRPr="008E4AC6">
        <w:t>http://taiwantoday.tw/ct.asp?xItem=244801&amp;ctNode=2175</w:t>
      </w:r>
      <w:r>
        <w:t>)</w:t>
      </w:r>
    </w:p>
    <w:p w14:paraId="01023548" w14:textId="77777777" w:rsidR="00D40835" w:rsidRDefault="00D40835" w:rsidP="00D40835">
      <w:pPr>
        <w:spacing w:after="0" w:line="276" w:lineRule="auto"/>
        <w:rPr>
          <w:rFonts w:ascii="Times New Roman" w:hAnsi="Times New Roman"/>
        </w:rPr>
      </w:pPr>
      <w:r w:rsidRPr="00F271BB">
        <w:rPr>
          <w:u w:val="single"/>
        </w:rPr>
        <w:t xml:space="preserve">The Taiwan Relations Act and Six Assurances were reaffirmed May 16 as the cornerstone of U.S.-Taiwan relations following unanimous passage </w:t>
      </w:r>
      <w:r>
        <w:t>of House Concurrent Resolution 88 by the U.S. House of Representatives.</w:t>
      </w:r>
    </w:p>
    <w:p w14:paraId="4CC2B351" w14:textId="77777777" w:rsidR="00D40835" w:rsidRPr="00F271BB" w:rsidRDefault="00D40835" w:rsidP="00D40835">
      <w:pPr>
        <w:spacing w:after="0" w:line="276" w:lineRule="auto"/>
        <w:rPr>
          <w:u w:val="single"/>
        </w:rPr>
      </w:pPr>
      <w:r w:rsidRPr="00F271BB">
        <w:rPr>
          <w:u w:val="single"/>
        </w:rPr>
        <w:t>It was the first time for the TRA and Six Assurances to appear in a resolution passed by Congress, and reaffirms a firm foundation of U.S. support for Taiwan in the run up to the May 20 inauguration of President-elect Tsai Ing-wen.</w:t>
      </w:r>
    </w:p>
    <w:p w14:paraId="6466120D" w14:textId="77777777" w:rsidR="00D40835" w:rsidRDefault="00D40835" w:rsidP="00D40835">
      <w:pPr>
        <w:spacing w:after="0" w:line="276" w:lineRule="auto"/>
      </w:pPr>
      <w:r>
        <w:t>HCR 88 follows approval April 28 by the U.S. Senate of S. 1635, a bill containing similar text in support for the TRA and Six Assurances, as well as a resolution to the same effect by the Republican National Committee during its April 20-23 spring meeting.</w:t>
      </w:r>
    </w:p>
    <w:p w14:paraId="3ACF6A0B" w14:textId="77777777" w:rsidR="00D40835" w:rsidRPr="00F271BB" w:rsidRDefault="00D40835" w:rsidP="00D40835">
      <w:pPr>
        <w:spacing w:after="0" w:line="276" w:lineRule="auto"/>
        <w:rPr>
          <w:u w:val="single"/>
        </w:rPr>
      </w:pPr>
      <w:r w:rsidRPr="002B58EA">
        <w:rPr>
          <w:rStyle w:val="Emphasis"/>
        </w:rPr>
        <w:t>Taipei Economic and Cultural Representative Office</w:t>
      </w:r>
      <w:r w:rsidRPr="002B58EA">
        <w:rPr>
          <w:u w:val="single"/>
        </w:rPr>
        <w:t xml:space="preserve"> in the U.S.—the organization responsible for representing Taiwan’s interests in the U.S.</w:t>
      </w:r>
      <w:r>
        <w:t xml:space="preserve">—said </w:t>
      </w:r>
      <w:r w:rsidRPr="00F271BB">
        <w:rPr>
          <w:u w:val="single"/>
        </w:rPr>
        <w:t>it was grateful for the strong vote of confidence by Congress in the TRA and Six Assurances. “At a time when Taiwan is about to undergo a change of government, HCR 88 sends a clear message that</w:t>
      </w:r>
      <w:r w:rsidRPr="00F271BB">
        <w:rPr>
          <w:rStyle w:val="Emphasis"/>
        </w:rPr>
        <w:t xml:space="preserve"> Congress supports defending Taiwan’s democracy and freedom</w:t>
      </w:r>
      <w:r w:rsidRPr="00F271BB">
        <w:rPr>
          <w:u w:val="single"/>
        </w:rPr>
        <w:t>.”</w:t>
      </w:r>
    </w:p>
    <w:p w14:paraId="4224025C" w14:textId="77777777" w:rsidR="00D40835" w:rsidRPr="00F271BB" w:rsidRDefault="00D40835" w:rsidP="00D40835">
      <w:pPr>
        <w:spacing w:after="0" w:line="276" w:lineRule="auto"/>
        <w:rPr>
          <w:u w:val="single"/>
        </w:rPr>
      </w:pPr>
      <w:r>
        <w:t xml:space="preserve">Signed into law in 1979 following the switch of recognition from Taipei to Beijing by the U.S., the </w:t>
      </w:r>
      <w:r w:rsidRPr="00F271BB">
        <w:rPr>
          <w:u w:val="single"/>
        </w:rPr>
        <w:t>TRA authorizes</w:t>
      </w:r>
      <w:r>
        <w:t xml:space="preserve"> the continuation of substantive </w:t>
      </w:r>
      <w:r w:rsidRPr="00F271BB">
        <w:rPr>
          <w:u w:val="single"/>
        </w:rPr>
        <w:t>relations between the people of the U.S. and the people on Taiwan in the absence of diplomatic ties between them, as well as to help maintain peace, security and stability in the western Pacific.</w:t>
      </w:r>
    </w:p>
    <w:p w14:paraId="7A7B5F81" w14:textId="77777777" w:rsidR="00D40835" w:rsidRDefault="00D40835" w:rsidP="00D40835">
      <w:pPr>
        <w:spacing w:after="0" w:line="276" w:lineRule="auto"/>
      </w:pPr>
      <w:r>
        <w:t>Former U.S. President Ronald Reagan issued the Six Assurances in 1982, stipulating that the U.S. would not set a date for termination of arms sales to Taiwan; alter the terms of the TRA; consult with mainland China in advance before making decisions about U.S. arms sales to Taiwan; mediate between Taiwan and mainland China; alter its position about the sovereignty of Taiwan and pressure Taiwan to enter into negotiations with mainland China; and formally recognize mainland Chinese sovereignty over Taiwan.</w:t>
      </w:r>
    </w:p>
    <w:p w14:paraId="6A0BE121" w14:textId="77777777" w:rsidR="00D40835" w:rsidRDefault="00D40835" w:rsidP="00D40835">
      <w:pPr>
        <w:spacing w:after="0" w:line="276" w:lineRule="auto"/>
      </w:pPr>
      <w:r>
        <w:t xml:space="preserve">Taiwan and the U.S. share such common values as freedom, democracy, respect for human rights, rule of law and a market-based economy. Over the past decades, both sides have enjoyed a robust relationship spanning commerce, culture and other areas of mutual interest. </w:t>
      </w:r>
      <w:r>
        <w:rPr>
          <w:rStyle w:val="CommentReference"/>
        </w:rPr>
        <w:commentReference w:id="0"/>
      </w:r>
    </w:p>
    <w:p w14:paraId="64C8A633" w14:textId="77777777" w:rsidR="00D40835" w:rsidRDefault="00D40835" w:rsidP="00D40835">
      <w:pPr>
        <w:spacing w:after="0" w:line="276" w:lineRule="auto"/>
      </w:pPr>
    </w:p>
    <w:p w14:paraId="009CCBFF" w14:textId="77777777" w:rsidR="00D40835" w:rsidRDefault="00D40835" w:rsidP="00D40835">
      <w:pPr>
        <w:spacing w:after="0" w:line="276" w:lineRule="auto"/>
      </w:pPr>
    </w:p>
    <w:p w14:paraId="1A4AA478" w14:textId="77777777" w:rsidR="00D40835" w:rsidRDefault="00D40835" w:rsidP="00D40835">
      <w:pPr>
        <w:pStyle w:val="Heading3"/>
      </w:pPr>
      <w:r>
        <w:lastRenderedPageBreak/>
        <w:t>Assurance High – Military Budge</w:t>
      </w:r>
    </w:p>
    <w:p w14:paraId="3C94573A" w14:textId="77777777" w:rsidR="00D40835" w:rsidRDefault="00D40835" w:rsidP="00D40835">
      <w:pPr>
        <w:pStyle w:val="Heading4"/>
      </w:pPr>
      <w:r>
        <w:t>Increased military budget for Taiwan bolsters its assurances of US protection</w:t>
      </w:r>
    </w:p>
    <w:p w14:paraId="21E323ED" w14:textId="77777777" w:rsidR="00D40835" w:rsidRDefault="00D40835" w:rsidP="00D40835">
      <w:pPr>
        <w:spacing w:after="0" w:line="276" w:lineRule="auto"/>
      </w:pPr>
      <w:r w:rsidRPr="00F271BB">
        <w:rPr>
          <w:b/>
        </w:rPr>
        <w:t>Taiwan Today 5/1</w:t>
      </w:r>
      <w:r>
        <w:rPr>
          <w:b/>
        </w:rPr>
        <w:t>6</w:t>
      </w:r>
      <w:r>
        <w:t>/16 (</w:t>
      </w:r>
      <w:r w:rsidRPr="008E4AC6">
        <w:t>Taiwan Today is the nation’s premier Internet-based news outlet, providing comprehensive coverage of the latest business, cult</w:t>
      </w:r>
      <w:r>
        <w:t xml:space="preserve">ural and political developments; “MOFA thanks US for firm stance on cross-strait peace”; Taiwan Today, An official website of the Peoples Republic of China (Taiwan); 5/16/16; accessed 6/29/16; </w:t>
      </w:r>
      <w:r w:rsidRPr="00C30FDE">
        <w:t>http://taiwantoday.tw/ct.asp?xItem=244769&amp;ctNode=2175</w:t>
      </w:r>
      <w:r>
        <w:t>)</w:t>
      </w:r>
    </w:p>
    <w:p w14:paraId="21E600C8" w14:textId="77777777" w:rsidR="00D40835" w:rsidRPr="00C10414" w:rsidRDefault="00D40835" w:rsidP="00D40835">
      <w:pPr>
        <w:spacing w:after="0" w:line="276" w:lineRule="auto"/>
      </w:pPr>
      <w:r>
        <w:t>The</w:t>
      </w:r>
      <w:r w:rsidRPr="00C30FDE">
        <w:rPr>
          <w:u w:val="single"/>
        </w:rPr>
        <w:t xml:space="preserve"> M</w:t>
      </w:r>
      <w:r>
        <w:t xml:space="preserve">inistry </w:t>
      </w:r>
      <w:r w:rsidRPr="00C30FDE">
        <w:rPr>
          <w:u w:val="single"/>
        </w:rPr>
        <w:t>o</w:t>
      </w:r>
      <w:r>
        <w:t xml:space="preserve">f </w:t>
      </w:r>
      <w:r w:rsidRPr="00C30FDE">
        <w:rPr>
          <w:u w:val="single"/>
        </w:rPr>
        <w:t>F</w:t>
      </w:r>
      <w:r>
        <w:t xml:space="preserve">oreign </w:t>
      </w:r>
      <w:r w:rsidRPr="00C30FDE">
        <w:rPr>
          <w:u w:val="single"/>
        </w:rPr>
        <w:t>A</w:t>
      </w:r>
      <w:r>
        <w:t>ffairs</w:t>
      </w:r>
      <w:r w:rsidRPr="00C30FDE">
        <w:rPr>
          <w:u w:val="single"/>
        </w:rPr>
        <w:t xml:space="preserve"> thanked </w:t>
      </w:r>
      <w:r>
        <w:t xml:space="preserve">May 14 </w:t>
      </w:r>
      <w:r w:rsidRPr="00C30FDE">
        <w:rPr>
          <w:u w:val="single"/>
        </w:rPr>
        <w:t>the U.S. for paying close attention to Taiwan’s national security situation and cross-strait relations, and for its commitment to the Taiwan Relations Act as demonstrated in the latest U.S. Department of Defense annual report on military and security developments involving mainland China.</w:t>
      </w:r>
    </w:p>
    <w:p w14:paraId="0FB8CFA7" w14:textId="77777777" w:rsidR="00D40835" w:rsidRDefault="00D40835" w:rsidP="00D40835">
      <w:pPr>
        <w:spacing w:after="0" w:line="276" w:lineRule="auto"/>
      </w:pPr>
      <w:r>
        <w:t>As per the TRA, the</w:t>
      </w:r>
      <w:r w:rsidRPr="00C30FDE">
        <w:rPr>
          <w:u w:val="single"/>
        </w:rPr>
        <w:t xml:space="preserve"> report said the U.S. has contributed to peace, security and stability in the Taiwan Strait through such efforts as announcing arms sales of more than US$14 billion to Taiwan since 2009</w:t>
      </w:r>
      <w:r>
        <w:t xml:space="preserve"> to help the nation maintain sufficient self-defense capabilities.</w:t>
      </w:r>
    </w:p>
    <w:p w14:paraId="4002E8B9" w14:textId="77777777" w:rsidR="00D40835" w:rsidRPr="00C30FDE" w:rsidRDefault="00D40835" w:rsidP="00D40835">
      <w:pPr>
        <w:spacing w:after="0" w:line="276" w:lineRule="auto"/>
        <w:rPr>
          <w:u w:val="single"/>
        </w:rPr>
      </w:pPr>
      <w:r>
        <w:t xml:space="preserve">Signed into law in 1979 following the switch of recognition from Taipei to Beijing by the U.S., the </w:t>
      </w:r>
      <w:r w:rsidRPr="00C30FDE">
        <w:rPr>
          <w:u w:val="single"/>
        </w:rPr>
        <w:t>TRA authorizes the continuation of substantive relations</w:t>
      </w:r>
      <w:r>
        <w:t xml:space="preserve"> between the people of the U.S. and the people on Taiwan </w:t>
      </w:r>
      <w:r w:rsidRPr="00C30FDE">
        <w:rPr>
          <w:u w:val="single"/>
        </w:rPr>
        <w:t>in the absence of diplomatic ties</w:t>
      </w:r>
      <w:r>
        <w:t xml:space="preserve"> between them, as well as </w:t>
      </w:r>
      <w:r w:rsidRPr="00C30FDE">
        <w:rPr>
          <w:u w:val="single"/>
        </w:rPr>
        <w:t>to help maintain peace, security and stability in the western Pacific.</w:t>
      </w:r>
    </w:p>
    <w:p w14:paraId="4AA6DDBE" w14:textId="77777777" w:rsidR="00D40835" w:rsidRDefault="00D40835" w:rsidP="00D40835">
      <w:pPr>
        <w:spacing w:after="0" w:line="276" w:lineRule="auto"/>
      </w:pPr>
      <w:r>
        <w:t xml:space="preserve">While addressing the current and likely course of mainland China’s military-technology development and future security and military strategies, the </w:t>
      </w:r>
      <w:r w:rsidRPr="00953019">
        <w:rPr>
          <w:u w:val="single"/>
        </w:rPr>
        <w:t>report said Taiwan’s military spending has dropped to around 2 percent of its g</w:t>
      </w:r>
      <w:r>
        <w:t xml:space="preserve">ross </w:t>
      </w:r>
      <w:r w:rsidRPr="00953019">
        <w:rPr>
          <w:u w:val="single"/>
        </w:rPr>
        <w:t>d</w:t>
      </w:r>
      <w:r>
        <w:t xml:space="preserve">omestic </w:t>
      </w:r>
      <w:r w:rsidRPr="00953019">
        <w:rPr>
          <w:u w:val="single"/>
        </w:rPr>
        <w:t>p</w:t>
      </w:r>
      <w:r>
        <w:t>roduct, whereas mainland China’s official defense budget has surged to about 14 times that of Taiwan’s.</w:t>
      </w:r>
    </w:p>
    <w:p w14:paraId="7E95A85F" w14:textId="77777777" w:rsidR="00D40835" w:rsidRPr="00953019" w:rsidRDefault="00D40835" w:rsidP="00D40835">
      <w:pPr>
        <w:spacing w:after="0" w:line="276" w:lineRule="auto"/>
        <w:rPr>
          <w:u w:val="single"/>
        </w:rPr>
      </w:pPr>
      <w:r w:rsidRPr="00C30FDE">
        <w:rPr>
          <w:u w:val="single"/>
        </w:rPr>
        <w:t>In response to the report,</w:t>
      </w:r>
      <w:r>
        <w:t xml:space="preserve"> the Ministry of National Defense said Taiwan’s annual defense budget,</w:t>
      </w:r>
      <w:r w:rsidRPr="00953019">
        <w:rPr>
          <w:u w:val="single"/>
        </w:rPr>
        <w:t xml:space="preserve"> although representing less than 3 percent of its GDP, has been trending upward over the last three years.</w:t>
      </w:r>
    </w:p>
    <w:p w14:paraId="4E69495C" w14:textId="77777777" w:rsidR="00D40835" w:rsidRDefault="00D40835" w:rsidP="00D40835">
      <w:pPr>
        <w:spacing w:after="0" w:line="276" w:lineRule="auto"/>
      </w:pPr>
      <w:r>
        <w:t>The MND has repeatedly stated that the government would consider using a reserve fund or other sources to finance major arms procurements in the future. “The armed forces will continue making effective use of available resources to bolster national defense, safeguard national security and maintain peace and stability across the Taiwan Strait.” (KH-E)</w:t>
      </w:r>
    </w:p>
    <w:p w14:paraId="38302A36" w14:textId="77777777" w:rsidR="00D40835" w:rsidRDefault="00D40835" w:rsidP="00D40835">
      <w:pPr>
        <w:spacing w:after="0" w:line="276" w:lineRule="auto"/>
      </w:pPr>
    </w:p>
    <w:p w14:paraId="2AD020A7" w14:textId="77777777" w:rsidR="00D40835" w:rsidRDefault="00D40835" w:rsidP="00D40835">
      <w:pPr>
        <w:pStyle w:val="Heading3"/>
      </w:pPr>
      <w:r>
        <w:lastRenderedPageBreak/>
        <w:t>Alliance High</w:t>
      </w:r>
    </w:p>
    <w:p w14:paraId="0D8161A4" w14:textId="77777777" w:rsidR="00D40835" w:rsidRDefault="00D40835" w:rsidP="00D40835">
      <w:pPr>
        <w:pStyle w:val="Heading4"/>
      </w:pPr>
      <w:r>
        <w:t>US-Taiwan relations strongest in four decades after US to support Taiwan bid for Interpol observer status</w:t>
      </w:r>
    </w:p>
    <w:p w14:paraId="378B822E" w14:textId="77777777" w:rsidR="00D40835" w:rsidRDefault="00D40835" w:rsidP="00D40835">
      <w:pPr>
        <w:spacing w:after="0" w:line="276" w:lineRule="auto"/>
      </w:pPr>
      <w:r w:rsidRPr="00B70622">
        <w:rPr>
          <w:b/>
        </w:rPr>
        <w:t>The News Lens 3/16</w:t>
      </w:r>
      <w:r>
        <w:t xml:space="preserve">/16 (The News Lens is a bilingual website based in Taiwan and Hong Kong; “US Congress Passes Bill for Taiwan to Join Interpol as an Observer”; translated by Shin-wei Chang; 3/16/16; accessed 6/29/16; </w:t>
      </w:r>
      <w:r w:rsidRPr="00B70622">
        <w:t>http://international.thenewslens.com/article/38290</w:t>
      </w:r>
      <w:r>
        <w:t>)</w:t>
      </w:r>
    </w:p>
    <w:p w14:paraId="7E0E01FD" w14:textId="77777777" w:rsidR="00D40835" w:rsidRPr="00B1769C" w:rsidRDefault="00D40835" w:rsidP="00D40835">
      <w:pPr>
        <w:spacing w:after="0" w:line="276" w:lineRule="auto"/>
        <w:rPr>
          <w:u w:val="single"/>
        </w:rPr>
      </w:pPr>
      <w:r w:rsidRPr="00F05652">
        <w:t xml:space="preserve">On March 8, the </w:t>
      </w:r>
      <w:r w:rsidRPr="00972241">
        <w:rPr>
          <w:u w:val="single"/>
        </w:rPr>
        <w:t xml:space="preserve">US Senate approved the bill supporting Taiwan in joining </w:t>
      </w:r>
      <w:r w:rsidRPr="00972241">
        <w:t>the</w:t>
      </w:r>
      <w:r w:rsidRPr="00F05652">
        <w:t xml:space="preserve"> International Criminal Police Organization (</w:t>
      </w:r>
      <w:r w:rsidRPr="00972241">
        <w:rPr>
          <w:u w:val="single"/>
        </w:rPr>
        <w:t>Interpol</w:t>
      </w:r>
      <w:r w:rsidRPr="00F05652">
        <w:t xml:space="preserve">) as an observer. On March 15, the US </w:t>
      </w:r>
      <w:r w:rsidRPr="00B1769C">
        <w:rPr>
          <w:u w:val="single"/>
        </w:rPr>
        <w:t>House</w:t>
      </w:r>
      <w:r w:rsidRPr="00F05652">
        <w:t xml:space="preserve"> of Representative</w:t>
      </w:r>
      <w:r w:rsidRPr="00B1769C">
        <w:rPr>
          <w:u w:val="single"/>
        </w:rPr>
        <w:t xml:space="preserve"> unanimously passed the bill, completing the last stage of making it legislation with 381 supporting votes.</w:t>
      </w:r>
    </w:p>
    <w:p w14:paraId="7A6F3A99" w14:textId="77777777" w:rsidR="00D40835" w:rsidRPr="00B1769C" w:rsidRDefault="00D40835" w:rsidP="00D40835">
      <w:pPr>
        <w:spacing w:after="0" w:line="276" w:lineRule="auto"/>
        <w:rPr>
          <w:u w:val="single"/>
        </w:rPr>
      </w:pPr>
      <w:r w:rsidRPr="00F05652">
        <w:t>The bill was introduced last April and has gained full support of the US Congress within a year. It will officially</w:t>
      </w:r>
      <w:r w:rsidRPr="00B1769C">
        <w:rPr>
          <w:u w:val="single"/>
        </w:rPr>
        <w:t xml:space="preserve"> become a legislative law after President Obama signs it.</w:t>
      </w:r>
    </w:p>
    <w:p w14:paraId="1827EACF" w14:textId="77777777" w:rsidR="00D40835" w:rsidRPr="00F05652" w:rsidRDefault="00D40835" w:rsidP="00D40835">
      <w:pPr>
        <w:spacing w:after="0" w:line="276" w:lineRule="auto"/>
      </w:pPr>
      <w:r w:rsidRPr="00B1769C">
        <w:rPr>
          <w:u w:val="single"/>
        </w:rPr>
        <w:t xml:space="preserve">As an observer, Taiwan will have the right to speak during the General Assembly plenary sessions. </w:t>
      </w:r>
      <w:r w:rsidRPr="00F05652">
        <w:t>However, when the President of Interpol considers the discussion topic irrelevant to Taiwan, s/he has the right to ask Taiwan to leave the conference hall.</w:t>
      </w:r>
    </w:p>
    <w:p w14:paraId="4E67B7FA" w14:textId="77777777" w:rsidR="00D40835" w:rsidRPr="00F05652" w:rsidRDefault="00D40835" w:rsidP="00D40835">
      <w:pPr>
        <w:spacing w:after="0" w:line="276" w:lineRule="auto"/>
      </w:pPr>
      <w:r w:rsidRPr="00F05652">
        <w:t>Moreover, Taiwan will not be able to raise points of order, put procedural motions, appeal against decisions of the President or submit proposals in the General Assembly.</w:t>
      </w:r>
    </w:p>
    <w:p w14:paraId="7C09D52C" w14:textId="77777777" w:rsidR="00D40835" w:rsidRPr="00F05652" w:rsidRDefault="00D40835" w:rsidP="00D40835">
      <w:pPr>
        <w:spacing w:after="0" w:line="276" w:lineRule="auto"/>
      </w:pPr>
      <w:r w:rsidRPr="00F05652">
        <w:t>To be accepted as a full membership, it takes a two-thirds of majority of the General Assembly to consent.</w:t>
      </w:r>
    </w:p>
    <w:p w14:paraId="2043F3A5" w14:textId="77777777" w:rsidR="00D40835" w:rsidRPr="00F05652" w:rsidRDefault="00D40835" w:rsidP="00D40835">
      <w:pPr>
        <w:spacing w:after="0" w:line="276" w:lineRule="auto"/>
        <w:rPr>
          <w:szCs w:val="27"/>
        </w:rPr>
      </w:pPr>
      <w:r w:rsidRPr="00F05652">
        <w:rPr>
          <w:szCs w:val="27"/>
        </w:rPr>
        <w:t>Full support of the US Congress</w:t>
      </w:r>
    </w:p>
    <w:p w14:paraId="69E6C1C1" w14:textId="77777777" w:rsidR="00D40835" w:rsidRPr="00F05652" w:rsidRDefault="00D40835" w:rsidP="00D40835">
      <w:pPr>
        <w:spacing w:after="0" w:line="276" w:lineRule="auto"/>
        <w:rPr>
          <w:szCs w:val="24"/>
        </w:rPr>
      </w:pPr>
      <w:r w:rsidRPr="00F05652">
        <w:t>Ed Royce, chairman for the Foreign Affairs Committee,</w:t>
      </w:r>
      <w:r w:rsidRPr="00B1769C">
        <w:rPr>
          <w:u w:val="single"/>
        </w:rPr>
        <w:t xml:space="preserve"> says Taiwan will be able to know the latest information of criminal activities by joining Interpol, and “that helps everyone’s security.</w:t>
      </w:r>
      <w:r w:rsidRPr="00F05652">
        <w:t>” Royce added, “I urge President Obama to sign it as soon as possible.”</w:t>
      </w:r>
    </w:p>
    <w:p w14:paraId="54A3E786" w14:textId="77777777" w:rsidR="00D40835" w:rsidRPr="00F05652" w:rsidRDefault="00D40835" w:rsidP="00D40835">
      <w:pPr>
        <w:spacing w:after="0" w:line="276" w:lineRule="auto"/>
      </w:pPr>
      <w:r w:rsidRPr="00F05652">
        <w:t>Voice of America reports, Rep. Chris Smith, who sponsored the bill, also pointed out the danger for Taiwan unable to obtain first-hand criminal intelligence saying that it makes the island vulnerable to security threats. Smith also says, “Taiwan’s participation will benefit Interpol’s reform.”</w:t>
      </w:r>
    </w:p>
    <w:p w14:paraId="2EF5D46D" w14:textId="77777777" w:rsidR="00D40835" w:rsidRPr="00F05652" w:rsidRDefault="00D40835" w:rsidP="00D40835">
      <w:pPr>
        <w:spacing w:after="0" w:line="276" w:lineRule="auto"/>
      </w:pPr>
      <w:r w:rsidRPr="00F05652">
        <w:t>Senator Cory Gardner introduced this bill, and Senator Ben Cardin was the co-sponsor. In addition, Ros-Lehtinen, former chairwoman of the House Foreign Affairs Committee, not only voted, but also signed a petition supporting Taiwan rejoining Interpol.</w:t>
      </w:r>
    </w:p>
    <w:p w14:paraId="27E31DC9" w14:textId="77777777" w:rsidR="00D40835" w:rsidRPr="00F05652" w:rsidRDefault="00D40835" w:rsidP="00D40835">
      <w:pPr>
        <w:spacing w:after="0" w:line="276" w:lineRule="auto"/>
        <w:rPr>
          <w:szCs w:val="27"/>
        </w:rPr>
      </w:pPr>
      <w:r w:rsidRPr="00F05652">
        <w:rPr>
          <w:szCs w:val="27"/>
        </w:rPr>
        <w:t>New benchmark of Taiwan-US relations</w:t>
      </w:r>
    </w:p>
    <w:p w14:paraId="4EFA66BC" w14:textId="77777777" w:rsidR="00D40835" w:rsidRPr="00F05652" w:rsidRDefault="00D40835" w:rsidP="00D40835">
      <w:pPr>
        <w:spacing w:after="0" w:line="276" w:lineRule="auto"/>
        <w:rPr>
          <w:szCs w:val="24"/>
        </w:rPr>
      </w:pPr>
      <w:r w:rsidRPr="00F05652">
        <w:t xml:space="preserve">The </w:t>
      </w:r>
      <w:r w:rsidRPr="00B1769C">
        <w:rPr>
          <w:u w:val="single"/>
        </w:rPr>
        <w:t>Taipei Economic and Cultural Representative Office</w:t>
      </w:r>
      <w:r w:rsidRPr="00F05652">
        <w:t xml:space="preserve"> in the US </w:t>
      </w:r>
      <w:r w:rsidRPr="00B1769C">
        <w:rPr>
          <w:u w:val="single"/>
        </w:rPr>
        <w:t>says the bill indicates US’ consistent position of supporting Taiwan to participate in international organizations</w:t>
      </w:r>
      <w:r w:rsidRPr="00F05652">
        <w:t>. The office also expressed its appreciation for all of the congresspersons that support the bill.</w:t>
      </w:r>
    </w:p>
    <w:p w14:paraId="77441568" w14:textId="77777777" w:rsidR="00D40835" w:rsidRPr="00820606" w:rsidRDefault="00D40835" w:rsidP="00D40835">
      <w:pPr>
        <w:spacing w:after="0" w:line="276" w:lineRule="auto"/>
        <w:rPr>
          <w:u w:val="single"/>
        </w:rPr>
      </w:pPr>
      <w:r w:rsidRPr="00F05652">
        <w:t xml:space="preserve">On March 8, when the Senate passed the bill, the </w:t>
      </w:r>
      <w:r w:rsidRPr="00B1769C">
        <w:rPr>
          <w:u w:val="single"/>
        </w:rPr>
        <w:t>M</w:t>
      </w:r>
      <w:r w:rsidRPr="00F05652">
        <w:t xml:space="preserve">inistry </w:t>
      </w:r>
      <w:r w:rsidRPr="00B1769C">
        <w:rPr>
          <w:u w:val="single"/>
        </w:rPr>
        <w:t>o</w:t>
      </w:r>
      <w:r w:rsidRPr="00F05652">
        <w:t xml:space="preserve">f </w:t>
      </w:r>
      <w:r w:rsidRPr="00B1769C">
        <w:rPr>
          <w:u w:val="single"/>
        </w:rPr>
        <w:t>F</w:t>
      </w:r>
      <w:r w:rsidRPr="00F05652">
        <w:t xml:space="preserve">oreign </w:t>
      </w:r>
      <w:r w:rsidRPr="00B1769C">
        <w:rPr>
          <w:u w:val="single"/>
        </w:rPr>
        <w:t>A</w:t>
      </w:r>
      <w:r w:rsidRPr="00F05652">
        <w:t>f</w:t>
      </w:r>
      <w:r>
        <w:t>f</w:t>
      </w:r>
      <w:r w:rsidRPr="00F05652">
        <w:t xml:space="preserve">airs in Taiwan </w:t>
      </w:r>
      <w:r w:rsidRPr="00820606">
        <w:rPr>
          <w:u w:val="single"/>
        </w:rPr>
        <w:t>released a statement saying, “Taiwan-US relations are at their best state in 37 years.”</w:t>
      </w:r>
    </w:p>
    <w:p w14:paraId="09F63231" w14:textId="77777777" w:rsidR="00D40835" w:rsidRDefault="00D40835" w:rsidP="00D40835">
      <w:pPr>
        <w:spacing w:after="0" w:line="276" w:lineRule="auto"/>
      </w:pPr>
    </w:p>
    <w:p w14:paraId="44F03B92" w14:textId="77777777" w:rsidR="00D40835" w:rsidRDefault="00D40835" w:rsidP="00D40835">
      <w:pPr>
        <w:pStyle w:val="Heading3"/>
      </w:pPr>
      <w:r>
        <w:lastRenderedPageBreak/>
        <w:t>Alliance on Brink</w:t>
      </w:r>
    </w:p>
    <w:p w14:paraId="4F2A2B9A" w14:textId="77777777" w:rsidR="00D40835" w:rsidRDefault="00D40835" w:rsidP="00D40835">
      <w:pPr>
        <w:pStyle w:val="Heading4"/>
      </w:pPr>
      <w:r>
        <w:t>The US-Taiwan relationship is fragile after Taiwan’s elections---any new engagement will hurt relations</w:t>
      </w:r>
    </w:p>
    <w:p w14:paraId="1FD78B70" w14:textId="77777777" w:rsidR="00D40835" w:rsidRPr="00CF0BB7" w:rsidRDefault="00D40835" w:rsidP="00D40835">
      <w:pPr>
        <w:spacing w:after="0" w:line="276" w:lineRule="auto"/>
        <w:rPr>
          <w:sz w:val="16"/>
          <w:szCs w:val="16"/>
        </w:rPr>
      </w:pPr>
      <w:r w:rsidRPr="00DA61CB">
        <w:rPr>
          <w:b/>
        </w:rPr>
        <w:t>Hammond-Chambers 1/25/16</w:t>
      </w:r>
      <w:r>
        <w:t xml:space="preserve"> (</w:t>
      </w:r>
      <w:r w:rsidRPr="00CF0BB7">
        <w:rPr>
          <w:sz w:val="16"/>
          <w:szCs w:val="16"/>
        </w:rPr>
        <w:t>Rupert Hammond-Chambers has a Ph.D. in Political Science from the University of Chicago and a BA in Mathematics from Cornell University, is the Chairman on the US-Taiwan Business Council, is a visiting scholar at American Enterprise Institute, was president of the World Bank Group, was Deputy Secretary of the US Department of Defense, was a Dean and Professor of International Relations in the Paul H. Nitze School of Advanced International Studies at Johns Hopkins University, was Ambassador to Indonesia, was Under Secretary for Policy at the US DOD, was Assistant Secretary for East Asian &amp; Pacific Affairs in the State Department, was Director of Policy Planning at the State Department, was the Visiting Professor of the Paul H. Nitze School of Advanced International Studies of Johns Hopkins, was Deputy Assistant Secretary for Regional Programs in the DOD, was a Special Assistant of SALT of the Arms Control &amp; Disarmament Agency, and was the Professor of the Department of Political Science at Yale University</w:t>
      </w:r>
      <w:r>
        <w:rPr>
          <w:sz w:val="16"/>
          <w:szCs w:val="16"/>
        </w:rPr>
        <w:t xml:space="preserve">; “Taiwan’s new administration and the US”; The Hill; 1/25/16; </w:t>
      </w:r>
      <w:r w:rsidRPr="00AD25F7">
        <w:rPr>
          <w:sz w:val="16"/>
          <w:szCs w:val="16"/>
        </w:rPr>
        <w:t>http://thehill.com/blogs/congress-blog/foreign-policy/266739-taiwans-new-administration-and-the-us</w:t>
      </w:r>
      <w:r>
        <w:rPr>
          <w:sz w:val="16"/>
          <w:szCs w:val="16"/>
        </w:rPr>
        <w:t>)</w:t>
      </w:r>
    </w:p>
    <w:p w14:paraId="2B0D0F05" w14:textId="77777777" w:rsidR="00D40835" w:rsidRPr="00DA0E0B" w:rsidRDefault="00D40835" w:rsidP="00D40835">
      <w:pPr>
        <w:spacing w:after="0" w:line="276" w:lineRule="auto"/>
        <w:rPr>
          <w:u w:val="single"/>
        </w:rPr>
      </w:pPr>
      <w:r w:rsidRPr="00DA0E0B">
        <w:rPr>
          <w:u w:val="single"/>
        </w:rPr>
        <w:t>Tsai will also need to deepen her relationship with the United States, which has had to be rebuilt after poor U.S. treatment of her and her candidacy in 2012. The remainder of 2016 will therefore necessitate a feeling-out period, as she will need the U.S. to appear willing to support her, while the U.S. needs to demonstrate its credibility with the new Taiwan government. </w:t>
      </w:r>
    </w:p>
    <w:p w14:paraId="2F0609A9" w14:textId="77777777" w:rsidR="00D40835" w:rsidRPr="00367380" w:rsidRDefault="00D40835" w:rsidP="00D40835">
      <w:pPr>
        <w:spacing w:after="0" w:line="276" w:lineRule="auto"/>
        <w:rPr>
          <w:sz w:val="16"/>
        </w:rPr>
      </w:pPr>
      <w:r w:rsidRPr="00367380">
        <w:rPr>
          <w:sz w:val="16"/>
        </w:rPr>
        <w:t>The U.S. relationship could be boosted significantly if Tsai were to immediately prioritize tackling the most contentious issue in bilateral trade ties - imports of U.S. pork containing the additive ractopamine - and she has already commented on US pork import arrangements with Korea and Japan as potentially providing a solution. Addressing this issue would not only improve the Taiwan-U.S. relationship, it would also boost Taiwan's bid for consideration as a second round entrant into the Trans-Pacific Partnership (TPP). </w:t>
      </w:r>
    </w:p>
    <w:p w14:paraId="15AD5FE1" w14:textId="77777777" w:rsidR="00D40835" w:rsidRPr="00367380" w:rsidRDefault="00D40835" w:rsidP="00D40835">
      <w:pPr>
        <w:spacing w:after="0" w:line="276" w:lineRule="auto"/>
        <w:rPr>
          <w:sz w:val="16"/>
        </w:rPr>
      </w:pPr>
      <w:r w:rsidRPr="00367380">
        <w:rPr>
          <w:sz w:val="16"/>
        </w:rPr>
        <w:t>Indeed, Tsai's primary external goal must be membership in the TPP. Taiwan's over-reliance on China must be addressed, and access to the world's most important multilateral trade initiative could play a key role. Preparations for joining could act as a catalyst for much needed domestic trade and economic reforms, and membership would afford Taiwan renewed engagement with the TPP member countries, thereby boosting relationships with its Asia Pacific neighbors. </w:t>
      </w:r>
    </w:p>
    <w:p w14:paraId="3743F928" w14:textId="77777777" w:rsidR="00D40835" w:rsidRPr="00367380" w:rsidRDefault="00D40835" w:rsidP="00D40835">
      <w:pPr>
        <w:spacing w:after="0" w:line="276" w:lineRule="auto"/>
        <w:rPr>
          <w:u w:val="single"/>
        </w:rPr>
      </w:pPr>
      <w:r w:rsidRPr="00367380">
        <w:rPr>
          <w:sz w:val="16"/>
        </w:rPr>
        <w:t>China will not be happy with the outcome of Taiwan's elections, but it has only itself to blame. The PRC leadership has not persuaded the people on Taiwan that unification is the best course forward. Instead, tensions are going to rise over Taiwan because China now views that to be in its own best interest.</w:t>
      </w:r>
      <w:r w:rsidRPr="00C10414">
        <w:t xml:space="preserve"> </w:t>
      </w:r>
      <w:r w:rsidRPr="00367380">
        <w:rPr>
          <w:u w:val="single"/>
        </w:rPr>
        <w:t>China will keep Taiwan and the U.S. on the defensive, intimidating both sides into negotiating with themselves in the hope that unilateral concessions to China will prevent the possibility of PRC belligerence. It will require strong U.S. leadership to fend off this strategy. </w:t>
      </w:r>
    </w:p>
    <w:p w14:paraId="45BA32C5" w14:textId="77777777" w:rsidR="00D40835" w:rsidRPr="00367380" w:rsidRDefault="00D40835" w:rsidP="00D40835">
      <w:pPr>
        <w:spacing w:after="0" w:line="276" w:lineRule="auto"/>
        <w:rPr>
          <w:sz w:val="16"/>
        </w:rPr>
      </w:pPr>
      <w:r w:rsidRPr="00367380">
        <w:rPr>
          <w:sz w:val="16"/>
        </w:rPr>
        <w:t>Tsai does have one significant card to play with China; Taiwan's dormant cross-Strait trade legislation. If she persuades the legislature to pass a China fast-track authority in the next four months that would be a major gesture of goodwill. The sequencing of such a move would depend on how quickly China spikes tensions and any US politics affecting Taiwan's effort to join the TPP. </w:t>
      </w:r>
    </w:p>
    <w:p w14:paraId="133A9519" w14:textId="77777777" w:rsidR="00D40835" w:rsidRPr="00367380" w:rsidRDefault="00D40835" w:rsidP="00D40835">
      <w:pPr>
        <w:spacing w:after="0" w:line="276" w:lineRule="auto"/>
        <w:rPr>
          <w:sz w:val="16"/>
        </w:rPr>
      </w:pPr>
      <w:r w:rsidRPr="00367380">
        <w:rPr>
          <w:sz w:val="16"/>
        </w:rPr>
        <w:t>Taiwan's role in the global supply chain is an economic and strategic imperative for the island. China's ambition to build a "red supply chain" is not designed to compete against the legacy supply chain but to replace it, and could have dire implications for Taiwan and for global tech companies. It was spotlighted by recent hostile attempts by Tsinghua Unigroup to acquire companies in Taiwan's chip sector, specifically in IC design and in semiconductor packaging and testing. Security and business concerns over relying on Chinese suppliers include intellectual property and trade secrets protection, competitiveness, and innovation. With Taiwan a major player in the global technology supply chain, Tsai will need to frame policies that keep domestic businesses competitive and free of Chinese control. </w:t>
      </w:r>
    </w:p>
    <w:p w14:paraId="49769847" w14:textId="77777777" w:rsidR="00D40835" w:rsidRDefault="00D40835" w:rsidP="00D40835">
      <w:pPr>
        <w:spacing w:after="0" w:line="276" w:lineRule="auto"/>
        <w:rPr>
          <w:sz w:val="16"/>
        </w:rPr>
      </w:pPr>
      <w:r w:rsidRPr="00367380">
        <w:rPr>
          <w:u w:val="single"/>
        </w:rPr>
        <w:t xml:space="preserve">Tsai should enjoy a honeymoon period in which to tackle some early issues, but she will need strong reciprocal support from the U.S. as well. If any coercive behavior from China isn't met head on, China may see an ambivalent U.S. as an opportunity to define and set the tone for Tsai's presidency before potentially more assertive U.S. leadership is in place to push back. </w:t>
      </w:r>
      <w:r w:rsidRPr="00367380">
        <w:rPr>
          <w:sz w:val="16"/>
        </w:rPr>
        <w:t>That will boost the fortunes of small but growing political parties whose views are more radical than the DPP and KMT. That could result in further estrangement for the island, in radicalization of Taiwan independence politics, and a bigger headache for both China and the U.S. down the road.</w:t>
      </w:r>
    </w:p>
    <w:p w14:paraId="65BCBE79" w14:textId="77777777" w:rsidR="00D40835" w:rsidRDefault="00D40835" w:rsidP="00D40835">
      <w:pPr>
        <w:spacing w:after="0" w:line="276" w:lineRule="auto"/>
        <w:rPr>
          <w:sz w:val="16"/>
        </w:rPr>
      </w:pPr>
    </w:p>
    <w:p w14:paraId="14E40A44" w14:textId="77777777" w:rsidR="00D40835" w:rsidRDefault="00D40835" w:rsidP="00D40835">
      <w:pPr>
        <w:pStyle w:val="Heading4"/>
      </w:pPr>
      <w:r>
        <w:t>US walking fine line on Taiwan relations</w:t>
      </w:r>
    </w:p>
    <w:p w14:paraId="0B6A922C" w14:textId="77777777" w:rsidR="00D40835" w:rsidRPr="00AE751C" w:rsidRDefault="00D40835" w:rsidP="00D40835">
      <w:pPr>
        <w:spacing w:after="0" w:line="276" w:lineRule="auto"/>
      </w:pPr>
      <w:r w:rsidRPr="00AE751C">
        <w:rPr>
          <w:b/>
        </w:rPr>
        <w:t>Krejsa 5/18</w:t>
      </w:r>
      <w:r>
        <w:t xml:space="preserve">/16 (Harry Krejsa is a Research Associate at the Center for a New American Security working in the Asia-Pacific Security Program and he worked for the Joint Economic Committee in Congress, and served as a Fulbright Fellow in Taiwan; “How to Keep a Tougher Taiwan from Blowing Up”;  The National </w:t>
      </w:r>
      <w:r>
        <w:lastRenderedPageBreak/>
        <w:t xml:space="preserve">Interest; 5/18/16; accessed 6/29/16; </w:t>
      </w:r>
      <w:r w:rsidRPr="00B110B6">
        <w:t>http://nationalinterest.org/feature/how-keep-tougher-taiwan-blowing-16257</w:t>
      </w:r>
      <w:r>
        <w:t>)</w:t>
      </w:r>
    </w:p>
    <w:p w14:paraId="12764FB2" w14:textId="77777777" w:rsidR="00D40835" w:rsidRPr="00C9755C" w:rsidRDefault="00D40835" w:rsidP="00D40835">
      <w:pPr>
        <w:spacing w:after="0" w:line="276" w:lineRule="auto"/>
        <w:rPr>
          <w:sz w:val="16"/>
        </w:rPr>
      </w:pPr>
      <w:r w:rsidRPr="00C9755C">
        <w:rPr>
          <w:sz w:val="16"/>
        </w:rPr>
        <w:t>This week, Taiwan will swear in its fourth democratically elected president, the first woman to hold the title. President-elect Tsai Ing-wen will also assume office with a historic legislative majority, marking the first time her Democratic Progressive Party (DPP) will enjoy unified control of government. The DPP has traditionally favored moving Taiwan toward formal independence, but during the campaign it promised domestic and nervous international audiences that it would largely maintain the cross-Strait status quo. Mounting economic anxiety, an increasingly independence-minded public and growing pressure from mainland China, however, may bend that pledge to its breaking point.</w:t>
      </w:r>
    </w:p>
    <w:p w14:paraId="5FDC0B7F" w14:textId="77777777" w:rsidR="00D40835" w:rsidRPr="00C9755C" w:rsidRDefault="00D40835" w:rsidP="00D40835">
      <w:pPr>
        <w:spacing w:after="0" w:line="276" w:lineRule="auto"/>
        <w:rPr>
          <w:sz w:val="16"/>
        </w:rPr>
      </w:pPr>
      <w:r w:rsidRPr="00C9755C">
        <w:rPr>
          <w:sz w:val="16"/>
        </w:rPr>
        <w:t>Unlike the events of the early 2000s, these confrontational pressures are not of the DPP’s own making. In a forthcoming report from the Center for a New American Security, I outline how Taiwanese society seems to be shifting away from a trajectory of ever greater economic integration, and toward growing Sino-skepticism. Outgoing President Ma Ying-jeou and his Kuomintang (KMT) party deserve credit for bringing much-needed stability and commerce to cross-Strait relations, but his rapprochement agenda hit a wall in his second term. The traditional high/low-tech division of labor across the strait began to blur as the mainland transitioned from a complementary source of cheap labor to an increasingly advanced direct competitor. Moreover, China’s gangbusters growth, which had so recently been a compelling reason for closer cross-Strait economic ties, began rapidly decelerating and dragging Taiwan down with it. In the eyes of the Taiwanese public, China’s economy had shifted from a source of stability to a liability.</w:t>
      </w:r>
    </w:p>
    <w:p w14:paraId="17B1EAF2" w14:textId="77777777" w:rsidR="00D40835" w:rsidRPr="00C9755C" w:rsidRDefault="00D40835" w:rsidP="00D40835">
      <w:pPr>
        <w:spacing w:after="0" w:line="276" w:lineRule="auto"/>
        <w:rPr>
          <w:sz w:val="16"/>
        </w:rPr>
      </w:pPr>
      <w:r w:rsidRPr="00C9755C">
        <w:rPr>
          <w:sz w:val="16"/>
        </w:rPr>
        <w:t>In addition to this perception of economic malaise, a surging sense of Taiwanese identity distinct from China promises to alter the island’s politics for years to come. Polls reflect a public that increasingly </w:t>
      </w:r>
      <w:hyperlink r:id="rId19" w:history="1">
        <w:r w:rsidRPr="00C9755C">
          <w:rPr>
            <w:sz w:val="16"/>
            <w:shd w:val="clear" w:color="auto" w:fill="FFFFFF"/>
          </w:rPr>
          <w:t>rejects the shared “Chinese” identity</w:t>
        </w:r>
      </w:hyperlink>
      <w:r w:rsidRPr="00C9755C">
        <w:rPr>
          <w:sz w:val="16"/>
        </w:rPr>
        <w:t> and historical affinity that have been at the heart of the traditional ruling KMT line. Tensions over how close Taiwan should get to China boiled over in the spring of 2014, as the Sunflower Movement formed to protest a new services trade pact. Two hundred demonstrators occupied the legislature calling for greater transparency in cross-Strait negotiations, and within two weeks </w:t>
      </w:r>
      <w:hyperlink r:id="rId20" w:history="1">
        <w:r w:rsidRPr="00C9755C">
          <w:rPr>
            <w:sz w:val="16"/>
            <w:shd w:val="clear" w:color="auto" w:fill="FFFFFF"/>
          </w:rPr>
          <w:t>five hundred thousand people</w:t>
        </w:r>
      </w:hyperlink>
      <w:r w:rsidRPr="00C9755C">
        <w:rPr>
          <w:sz w:val="16"/>
        </w:rPr>
        <w:t> were rallying on the streets of Taipei.</w:t>
      </w:r>
    </w:p>
    <w:p w14:paraId="1F8EF74B" w14:textId="77777777" w:rsidR="00D40835" w:rsidRPr="00C9755C" w:rsidRDefault="00D40835" w:rsidP="00D40835">
      <w:pPr>
        <w:spacing w:after="0" w:line="276" w:lineRule="auto"/>
        <w:rPr>
          <w:sz w:val="16"/>
        </w:rPr>
      </w:pPr>
      <w:r w:rsidRPr="00C9755C">
        <w:rPr>
          <w:sz w:val="16"/>
        </w:rPr>
        <w:t>China, which sees eventual reunification with Taiwan as a core national interest, had until recently been relatively content that the trends were at least moving in a favorable direction. Now that Taiwanese public opinion has turned rather decisively against deeper integration, carrying the Sino-skeptic party to historic majorities, the mainland seems poised to ratchet up the pressure. Recent weeks have seen a proliferation of hostile gestures, from small and symbolic to severe and embarrassing. Most newsworthy has been the </w:t>
      </w:r>
      <w:hyperlink r:id="rId21" w:history="1">
        <w:r w:rsidRPr="00C9755C">
          <w:rPr>
            <w:rFonts w:eastAsia="Times New Roman" w:cs="Times New Roman"/>
            <w:sz w:val="16"/>
          </w:rPr>
          <w:t>deportation of dozens of Taiwanese citizens</w:t>
        </w:r>
      </w:hyperlink>
      <w:r w:rsidRPr="00C9755C">
        <w:rPr>
          <w:sz w:val="16"/>
        </w:rPr>
        <w:t> from Kenya and Malaysia to China rather than their island home, constituting an abduction in the eyes of many in Taiwan.</w:t>
      </w:r>
    </w:p>
    <w:p w14:paraId="4AB1C69F" w14:textId="77777777" w:rsidR="00D40835" w:rsidRPr="009D5A02" w:rsidRDefault="00D40835" w:rsidP="00D40835">
      <w:pPr>
        <w:spacing w:after="0" w:line="276" w:lineRule="auto"/>
        <w:rPr>
          <w:u w:val="single"/>
        </w:rPr>
      </w:pPr>
      <w:r w:rsidRPr="00C9755C">
        <w:rPr>
          <w:u w:val="single"/>
        </w:rPr>
        <w:t>U.S. policy will need to strike a careful balance, continuing to support Taiwan’s resilience against coercion, but without excessively stoking animosities on either side of the strait.</w:t>
      </w:r>
      <w:r w:rsidRPr="00AE751C">
        <w:t xml:space="preserve"> </w:t>
      </w:r>
      <w:r w:rsidRPr="009D5A02">
        <w:rPr>
          <w:sz w:val="16"/>
        </w:rPr>
        <w:t xml:space="preserve">This will include both economic and strategic hedges. Taiwan needs a source of growth, international integration and economic autonomy that is separate from its mainland neighbor. In addition, </w:t>
      </w:r>
      <w:r w:rsidRPr="009D5A02">
        <w:rPr>
          <w:u w:val="single"/>
        </w:rPr>
        <w:t>Taiwan needs to continue to bolster its defensive capabilities—but with a more pragmatic eye toward distinguishing its true needs from hardware prestige projects.</w:t>
      </w:r>
    </w:p>
    <w:p w14:paraId="211D9B74" w14:textId="77777777" w:rsidR="00D40835" w:rsidRPr="00C9755C" w:rsidRDefault="00D40835" w:rsidP="00D40835">
      <w:pPr>
        <w:spacing w:after="0" w:line="276" w:lineRule="auto"/>
        <w:rPr>
          <w:u w:val="single"/>
          <w:shd w:val="clear" w:color="auto" w:fill="FFFFFF"/>
        </w:rPr>
      </w:pPr>
      <w:r w:rsidRPr="00952705">
        <w:rPr>
          <w:u w:val="single"/>
          <w:shd w:val="clear" w:color="auto" w:fill="FFFFFF"/>
        </w:rPr>
        <w:t>Should the Trans-Pacific Partnership (TPP) take effect, the United States should support eventual Taiwanese accession to the agreement.</w:t>
      </w:r>
      <w:r w:rsidRPr="00AE751C">
        <w:rPr>
          <w:shd w:val="clear" w:color="auto" w:fill="FFFFFF"/>
        </w:rPr>
        <w:t xml:space="preserve"> </w:t>
      </w:r>
      <w:r w:rsidRPr="00952705">
        <w:rPr>
          <w:sz w:val="16"/>
          <w:shd w:val="clear" w:color="auto" w:fill="FFFFFF"/>
        </w:rPr>
        <w:t xml:space="preserve">Dr. Tsai and the incoming DPP government have made joining TPP a high priority, but they could face stiff opposition from other advanced, midsized economies like South Korea. </w:t>
      </w:r>
      <w:r w:rsidRPr="00952705">
        <w:rPr>
          <w:u w:val="single"/>
          <w:shd w:val="clear" w:color="auto" w:fill="FFFFFF"/>
        </w:rPr>
        <w:t>U.S. policymakers should acclimate existing partners to the idea, emphasizing the supply-chain efficiencies that Taiwan would likely bring to existing intra-TPP advanced manufacturing</w:t>
      </w:r>
      <w:r w:rsidRPr="00AE751C">
        <w:rPr>
          <w:shd w:val="clear" w:color="auto" w:fill="FFFFFF"/>
        </w:rPr>
        <w:t xml:space="preserve">. </w:t>
      </w:r>
      <w:r w:rsidRPr="00952705">
        <w:rPr>
          <w:sz w:val="16"/>
          <w:shd w:val="clear" w:color="auto" w:fill="FFFFFF"/>
        </w:rPr>
        <w:t xml:space="preserve">Taiwan would also be wise to engage in trade liberalization prior to formal accession talks. </w:t>
      </w:r>
      <w:r w:rsidRPr="00C9755C">
        <w:rPr>
          <w:u w:val="single"/>
          <w:shd w:val="clear" w:color="auto" w:fill="FFFFFF"/>
        </w:rPr>
        <w:t>The United States has been on the receiving end of protectionist Taiwanese policies and could serve as a willing partner in such commercial confidence-building measures.</w:t>
      </w:r>
    </w:p>
    <w:p w14:paraId="07E174E1" w14:textId="77777777" w:rsidR="00D40835" w:rsidRPr="009D5A02" w:rsidRDefault="00D40835" w:rsidP="00D40835">
      <w:pPr>
        <w:spacing w:after="0" w:line="276" w:lineRule="auto"/>
        <w:rPr>
          <w:sz w:val="16"/>
        </w:rPr>
      </w:pPr>
      <w:r w:rsidRPr="00C9755C">
        <w:rPr>
          <w:u w:val="single"/>
        </w:rPr>
        <w:t xml:space="preserve">Strategically, the United States should encourage Taiwan toward efforts that are quietly strengthening and powerfully practical. </w:t>
      </w:r>
      <w:r w:rsidRPr="009D5A02">
        <w:rPr>
          <w:sz w:val="16"/>
        </w:rPr>
        <w:t>The presidential campaign focused on fostering advanced indigenous defense manufacturing, such as submarine construction, but building such a capacity from scratch can be immensely expensive, technically complicated and geopolitically destabilizing, without any guarantee of success. Rather than attempting to match major-power capabilities, Taiwan should consider investing in cheaper platforms more tailored to its needs—namely, amphibious invasion defense. Sea mines, anti-ship missiles, embedded antiship and antiair gunnery, and hardened infrastructure would gain Taiwan far more bang for its buck than a few submarines or fighter jets.</w:t>
      </w:r>
    </w:p>
    <w:p w14:paraId="6F4D9701" w14:textId="77777777" w:rsidR="00D40835" w:rsidRPr="009D5A02" w:rsidRDefault="00D40835" w:rsidP="00D40835">
      <w:pPr>
        <w:spacing w:after="0"/>
        <w:rPr>
          <w:sz w:val="16"/>
        </w:rPr>
      </w:pPr>
      <w:r w:rsidRPr="009D5A02">
        <w:rPr>
          <w:sz w:val="16"/>
        </w:rPr>
        <w:t>More important than defensive hardware, however, would be a renewed focus on human capital. Taiwan’s military has had a troubled transition to an all-volunteer force, largely failing to attract and retain volunteers in adequate numbers. The United States has significant experience transforming its military from a mass-conscription service to an elite and desirable vocation—experience that could be shared with its Taiwanese partners via greater institutional support and training. U.S. policymakers should also place such warfighter-focused initiatives on the same diplomatic level as conventional arms sales, with congressional notifications and international signaling marking the seriousness of such aid.</w:t>
      </w:r>
    </w:p>
    <w:p w14:paraId="0EA6F535" w14:textId="77777777" w:rsidR="00D40835" w:rsidRPr="009D5A02" w:rsidRDefault="00D40835" w:rsidP="00D40835">
      <w:pPr>
        <w:spacing w:after="0"/>
        <w:rPr>
          <w:sz w:val="16"/>
        </w:rPr>
      </w:pPr>
      <w:r w:rsidRPr="009D5A02">
        <w:rPr>
          <w:sz w:val="16"/>
        </w:rPr>
        <w:t>Continued stability in the Strait of Taiwan requires both sides to feel economically, militarily and politically secure. With these strategic and economic hedges, Taiwan may be able to improve its deterrence against Chinese threats and get its economy growing again. If not, the voices calling for confrontation on both sides of the strait may grow too loud to resist.</w:t>
      </w:r>
    </w:p>
    <w:p w14:paraId="36199ED6" w14:textId="77777777" w:rsidR="00D40835" w:rsidRDefault="00D40835" w:rsidP="00D40835">
      <w:pPr>
        <w:spacing w:after="0" w:line="276" w:lineRule="auto"/>
      </w:pPr>
    </w:p>
    <w:p w14:paraId="0FEF5482" w14:textId="77777777" w:rsidR="00D40835" w:rsidRDefault="00D40835" w:rsidP="00D40835">
      <w:pPr>
        <w:spacing w:after="0" w:line="276" w:lineRule="auto"/>
      </w:pPr>
      <w:r w:rsidRPr="00615AC7">
        <w:t>http://thediplomat.com/2016/01/tsai-ing-wen-hardly-beijings-worst-nightmare/</w:t>
      </w:r>
    </w:p>
    <w:p w14:paraId="6B89ADC1" w14:textId="77777777" w:rsidR="00D40835" w:rsidRDefault="00D40835" w:rsidP="00D40835">
      <w:pPr>
        <w:spacing w:after="0" w:line="276" w:lineRule="auto"/>
      </w:pPr>
      <w:r>
        <w:t>Beijing’s worst nightmare has materialized – and it turns out to be not so bad after all, if China can tolerate modest success. Taiwan’s pro-independence Democratic Progressive Party has swept the presidency and, for the first time, the national legislature.</w:t>
      </w:r>
    </w:p>
    <w:p w14:paraId="1BDBBD9A" w14:textId="77777777" w:rsidR="00D40835" w:rsidRDefault="00D40835" w:rsidP="00D40835">
      <w:pPr>
        <w:spacing w:after="0" w:line="276" w:lineRule="auto"/>
      </w:pPr>
      <w:r>
        <w:t>But Tsai Ing-wen immediately used her landslide election to assure Beijing and Washington that she would be a reliable, predictable partner in preserving cross-strait stability. Now it is time for the other governments involved, China and the United States, to reciprocate her positive message.</w:t>
      </w:r>
    </w:p>
    <w:p w14:paraId="5805736B" w14:textId="77777777" w:rsidR="00D40835" w:rsidRDefault="00D40835" w:rsidP="00D40835">
      <w:pPr>
        <w:spacing w:after="0" w:line="276" w:lineRule="auto"/>
      </w:pPr>
      <w:r>
        <w:t>Throughout the campaign and since her victor, the president-elect has had to address three different audiences: Taiwan’s voters, particularly her own enthusiastic supporters; China’s ruling Communist Party; and the United States government, which was more sensitive to the views of the latter than the former.</w:t>
      </w:r>
    </w:p>
    <w:p w14:paraId="6429ABBB" w14:textId="77777777" w:rsidR="00D40835" w:rsidRPr="00AE751C" w:rsidRDefault="00D40835" w:rsidP="00D40835">
      <w:pPr>
        <w:spacing w:after="0" w:line="276" w:lineRule="auto"/>
      </w:pPr>
      <w:r>
        <w:t>Tsai, a sober, scholarly lawyer, skillfully negotiated a political tightrope, adhering to her principles and those of her party while avoiding inflammatory language or a defiant tone whenever she addressed the issues separating China and Taiwan. She maintained that posture after her dramatic and historic win – Taiwan’s sixth direct presidential election since the end of martial law, the third peaceful transfer of power, and the elevation of the first female leader in a Chinese-speaking society.</w:t>
      </w:r>
    </w:p>
    <w:p w14:paraId="2DAE194C" w14:textId="77777777" w:rsidR="00D40835" w:rsidRPr="00477A8E" w:rsidRDefault="00D40835" w:rsidP="00D40835"/>
    <w:p w14:paraId="0B0D55D3" w14:textId="77777777" w:rsidR="00D40835" w:rsidRPr="0079426B" w:rsidRDefault="00D40835" w:rsidP="00D40835">
      <w:pPr>
        <w:rPr>
          <w:rStyle w:val="StyleUnderline"/>
        </w:rPr>
      </w:pPr>
    </w:p>
    <w:p w14:paraId="415ED88C" w14:textId="6DBF815D" w:rsidR="00127AD6" w:rsidRPr="005F7EE6" w:rsidRDefault="00127AD6" w:rsidP="00127AD6">
      <w:pPr>
        <w:pStyle w:val="Heading3"/>
      </w:pPr>
      <w:r w:rsidRPr="005F7EE6">
        <w:lastRenderedPageBreak/>
        <w:t>UQ –CCP Weak</w:t>
      </w:r>
    </w:p>
    <w:p w14:paraId="6EA651F1" w14:textId="77777777" w:rsidR="00127AD6" w:rsidRPr="005F7EE6" w:rsidRDefault="00127AD6" w:rsidP="00127AD6">
      <w:pPr>
        <w:pStyle w:val="Heading4"/>
      </w:pPr>
      <w:r w:rsidRPr="005F7EE6">
        <w:t>The CCP is vulnerable</w:t>
      </w:r>
    </w:p>
    <w:p w14:paraId="7DA277A5" w14:textId="77777777" w:rsidR="00127AD6" w:rsidRPr="005F7EE6" w:rsidRDefault="00127AD6" w:rsidP="00127AD6">
      <w:r w:rsidRPr="005F7EE6">
        <w:rPr>
          <w:rStyle w:val="Style13ptBold"/>
        </w:rPr>
        <w:t>Coassa and Glosserman 2015</w:t>
      </w:r>
      <w:r w:rsidRPr="005F7EE6">
        <w:t xml:space="preserve"> - Both at Pacific Forum CSIS</w:t>
      </w:r>
      <w:r w:rsidRPr="005F7EE6">
        <w:br/>
        <w:t>Ralph A and Brad, "Regional Overview: The Rebalance Picks up Steam," September, csis.org/files/publication/1502qoverview.pdf</w:t>
      </w:r>
    </w:p>
    <w:p w14:paraId="5CD4E0C3" w14:textId="77777777" w:rsidR="00127AD6" w:rsidRPr="005F7EE6" w:rsidRDefault="00127AD6" w:rsidP="00127AD6">
      <w:pPr>
        <w:rPr>
          <w:rStyle w:val="StyleUnderline"/>
        </w:rPr>
      </w:pPr>
      <w:r w:rsidRPr="005F7EE6">
        <w:rPr>
          <w:rStyle w:val="StyleUnderline"/>
        </w:rPr>
        <w:t>The ripples from</w:t>
      </w:r>
      <w:r w:rsidRPr="005F7EE6">
        <w:rPr>
          <w:sz w:val="16"/>
        </w:rPr>
        <w:t xml:space="preserve"> Chinese decisions are spreading. </w:t>
      </w:r>
      <w:r w:rsidRPr="005F7EE6">
        <w:rPr>
          <w:rStyle w:val="StyleUnderline"/>
        </w:rPr>
        <w:t>The slowdown has reduced China’s demand for the raw materials</w:t>
      </w:r>
      <w:r w:rsidRPr="005F7EE6">
        <w:rPr>
          <w:sz w:val="16"/>
        </w:rPr>
        <w:t xml:space="preserve"> that feed its manufacturing machine. African nations such as Sierra Leone, Angola, Zambia, and Liberia are considered especially vulnerable to the new normal in China. China’s foreign direct investment is also expected to take a hit, which will end up bruising many emerging market economies that have come to rely on its investments. One study concluded that Australia, Brazil, Russia, Chile, and Korea will be especially hard hit by the currency devaluation. </w:t>
      </w:r>
      <w:r w:rsidRPr="005F7EE6">
        <w:rPr>
          <w:rStyle w:val="StyleUnderline"/>
        </w:rPr>
        <w:t xml:space="preserve">It can be assumed that key institutions, such as the military, will not be affected </w:t>
      </w:r>
      <w:r w:rsidRPr="005F7EE6">
        <w:rPr>
          <w:sz w:val="16"/>
        </w:rPr>
        <w:t xml:space="preserve">by the slowdown or any cut in foreign exchange reserves. </w:t>
      </w:r>
      <w:r w:rsidRPr="005F7EE6">
        <w:rPr>
          <w:rStyle w:val="StyleUnderline"/>
        </w:rPr>
        <w:t>The C</w:t>
      </w:r>
      <w:r w:rsidRPr="005F7EE6">
        <w:rPr>
          <w:sz w:val="16"/>
        </w:rPr>
        <w:t xml:space="preserve">hinese </w:t>
      </w:r>
      <w:r w:rsidRPr="005F7EE6">
        <w:rPr>
          <w:rStyle w:val="StyleUnderline"/>
        </w:rPr>
        <w:t>C</w:t>
      </w:r>
      <w:r w:rsidRPr="005F7EE6">
        <w:rPr>
          <w:sz w:val="16"/>
        </w:rPr>
        <w:t xml:space="preserve">ommunist </w:t>
      </w:r>
      <w:r w:rsidRPr="005F7EE6">
        <w:rPr>
          <w:rStyle w:val="StyleUnderline"/>
        </w:rPr>
        <w:t>P</w:t>
      </w:r>
      <w:r w:rsidRPr="005F7EE6">
        <w:rPr>
          <w:sz w:val="16"/>
        </w:rPr>
        <w:t xml:space="preserve">arty </w:t>
      </w:r>
      <w:r w:rsidRPr="005F7EE6">
        <w:rPr>
          <w:rStyle w:val="StyleUnderline"/>
        </w:rPr>
        <w:t>has,</w:t>
      </w:r>
      <w:r w:rsidRPr="005F7EE6">
        <w:rPr>
          <w:sz w:val="16"/>
        </w:rPr>
        <w:t xml:space="preserve"> since the adoption of economic reforms more than two decades ago, </w:t>
      </w:r>
      <w:r w:rsidRPr="005F7EE6">
        <w:rPr>
          <w:rStyle w:val="StyleUnderline"/>
        </w:rPr>
        <w:t>established its legitimacy on the ability to offer steadily improving lives to Ch</w:t>
      </w:r>
      <w:r w:rsidRPr="005F7EE6">
        <w:rPr>
          <w:sz w:val="16"/>
        </w:rPr>
        <w:t xml:space="preserve">inese; </w:t>
      </w:r>
      <w:r w:rsidRPr="005F7EE6">
        <w:rPr>
          <w:rStyle w:val="StyleUnderline"/>
        </w:rPr>
        <w:t>its claim to rule is based on economic returns</w:t>
      </w:r>
      <w:r w:rsidRPr="005F7EE6">
        <w:rPr>
          <w:sz w:val="16"/>
        </w:rPr>
        <w:t xml:space="preserve">, not ideology. </w:t>
      </w:r>
      <w:r w:rsidRPr="005F7EE6">
        <w:rPr>
          <w:rStyle w:val="StyleUnderline"/>
        </w:rPr>
        <w:t xml:space="preserve">That image is now badly dented </w:t>
      </w:r>
      <w:r w:rsidRPr="005F7EE6">
        <w:rPr>
          <w:sz w:val="16"/>
        </w:rPr>
        <w:t xml:space="preserve">and if investors take big hits, </w:t>
      </w:r>
      <w:r w:rsidRPr="005F7EE6">
        <w:rPr>
          <w:rStyle w:val="StyleUnderline"/>
        </w:rPr>
        <w:t>the credibility of the party and its legitimacy could be at risk.</w:t>
      </w:r>
    </w:p>
    <w:p w14:paraId="0BCAC84B" w14:textId="5A49A969" w:rsidR="008C688F" w:rsidRDefault="00E525C0" w:rsidP="008C688F">
      <w:pPr>
        <w:pStyle w:val="Heading1"/>
      </w:pPr>
      <w:r>
        <w:lastRenderedPageBreak/>
        <w:t xml:space="preserve">Aff - </w:t>
      </w:r>
      <w:r w:rsidR="008C688F">
        <w:t>Taiwan Prolif DA</w:t>
      </w:r>
    </w:p>
    <w:p w14:paraId="7D729905" w14:textId="77777777" w:rsidR="008C688F" w:rsidRPr="005416F1" w:rsidRDefault="007D1342" w:rsidP="008C688F">
      <w:pPr>
        <w:pStyle w:val="Heading2"/>
      </w:pPr>
      <w:r>
        <w:lastRenderedPageBreak/>
        <w:t xml:space="preserve">AT: </w:t>
      </w:r>
      <w:r w:rsidR="008C688F">
        <w:t xml:space="preserve">Links </w:t>
      </w:r>
    </w:p>
    <w:p w14:paraId="3065425D" w14:textId="77777777" w:rsidR="0013594E" w:rsidRDefault="0013594E" w:rsidP="0013594E">
      <w:pPr>
        <w:pStyle w:val="Heading3"/>
      </w:pPr>
      <w:r>
        <w:lastRenderedPageBreak/>
        <w:t>Abandonment Good</w:t>
      </w:r>
    </w:p>
    <w:p w14:paraId="37AFB2D7" w14:textId="77777777" w:rsidR="0013594E" w:rsidRDefault="0013594E" w:rsidP="0013594E">
      <w:pPr>
        <w:pStyle w:val="Heading4"/>
      </w:pPr>
      <w:r>
        <w:t>Absent abandonment, Taiwan will become a flashpoint for US-China war</w:t>
      </w:r>
    </w:p>
    <w:p w14:paraId="6A6CBFC3" w14:textId="77777777" w:rsidR="0013594E" w:rsidRDefault="0013594E" w:rsidP="0013594E">
      <w:r>
        <w:rPr>
          <w:rStyle w:val="Style13ptBold"/>
        </w:rPr>
        <w:t xml:space="preserve">Mearsheimer ’14 </w:t>
      </w:r>
      <w:r w:rsidRPr="00AA0B7C">
        <w:t>(John; R. Wendell Harrison Distinguished Service Professor of Political Science at the University of Chicago; March/April 2014 National Interest, Issue #130, “Taiwan’s Dire Straits,” http://political-science.uchicago.edu/faculty-articles/Mearsheimer---Taiwans%20Dire%20Straits.pdf, BC)</w:t>
      </w:r>
    </w:p>
    <w:p w14:paraId="69059DFD" w14:textId="77777777" w:rsidR="0013594E" w:rsidRPr="00982553" w:rsidRDefault="0013594E" w:rsidP="0013594E"/>
    <w:p w14:paraId="178AE04F" w14:textId="77777777" w:rsidR="0013594E" w:rsidRPr="00982553" w:rsidRDefault="0013594E" w:rsidP="0013594E">
      <w:pPr>
        <w:rPr>
          <w:sz w:val="16"/>
        </w:rPr>
      </w:pPr>
      <w:r w:rsidRPr="00F26A1E">
        <w:rPr>
          <w:rStyle w:val="StyleUnderline"/>
        </w:rPr>
        <w:t>While the United States has good reasons</w:t>
      </w:r>
      <w:r>
        <w:rPr>
          <w:rStyle w:val="StyleUnderline"/>
        </w:rPr>
        <w:t xml:space="preserve"> </w:t>
      </w:r>
      <w:r w:rsidRPr="00F26A1E">
        <w:rPr>
          <w:rStyle w:val="StyleUnderline"/>
        </w:rPr>
        <w:t>to want Taiwan as part of the balancing</w:t>
      </w:r>
      <w:r>
        <w:rPr>
          <w:rStyle w:val="StyleUnderline"/>
        </w:rPr>
        <w:t xml:space="preserve"> </w:t>
      </w:r>
      <w:r w:rsidRPr="00F26A1E">
        <w:rPr>
          <w:rStyle w:val="StyleUnderline"/>
        </w:rPr>
        <w:t xml:space="preserve">coalition </w:t>
      </w:r>
      <w:r w:rsidRPr="00982553">
        <w:rPr>
          <w:sz w:val="16"/>
        </w:rPr>
        <w:t xml:space="preserve">it will build against China, </w:t>
      </w:r>
      <w:r w:rsidRPr="00F26A1E">
        <w:rPr>
          <w:rStyle w:val="Emphasis"/>
        </w:rPr>
        <w:t>there</w:t>
      </w:r>
      <w:r>
        <w:rPr>
          <w:rStyle w:val="Emphasis"/>
        </w:rPr>
        <w:t xml:space="preserve"> </w:t>
      </w:r>
      <w:r w:rsidRPr="00F26A1E">
        <w:rPr>
          <w:rStyle w:val="Emphasis"/>
        </w:rPr>
        <w:t>are also reasons to think this relationship</w:t>
      </w:r>
      <w:r>
        <w:rPr>
          <w:rStyle w:val="Emphasis"/>
        </w:rPr>
        <w:t xml:space="preserve"> </w:t>
      </w:r>
      <w:r w:rsidRPr="00F26A1E">
        <w:rPr>
          <w:rStyle w:val="Emphasis"/>
        </w:rPr>
        <w:t>is not sustainable over the long term.</w:t>
      </w:r>
      <w:r w:rsidRPr="00982553">
        <w:rPr>
          <w:sz w:val="16"/>
        </w:rPr>
        <w:t xml:space="preserve"> For starters, </w:t>
      </w:r>
      <w:r w:rsidRPr="00F26A1E">
        <w:rPr>
          <w:rStyle w:val="StyleUnderline"/>
        </w:rPr>
        <w:t>at some point in the next decade</w:t>
      </w:r>
      <w:r w:rsidRPr="00982553">
        <w:rPr>
          <w:sz w:val="16"/>
        </w:rPr>
        <w:t xml:space="preserve"> or so </w:t>
      </w:r>
      <w:r w:rsidRPr="00F26A1E">
        <w:rPr>
          <w:rStyle w:val="StyleUnderline"/>
        </w:rPr>
        <w:t>it will become impossible for the United</w:t>
      </w:r>
      <w:r>
        <w:rPr>
          <w:rStyle w:val="StyleUnderline"/>
        </w:rPr>
        <w:t xml:space="preserve"> </w:t>
      </w:r>
      <w:r w:rsidRPr="00F26A1E">
        <w:rPr>
          <w:rStyle w:val="StyleUnderline"/>
        </w:rPr>
        <w:t>States to help Taiwan defend itself against</w:t>
      </w:r>
      <w:r>
        <w:rPr>
          <w:rStyle w:val="StyleUnderline"/>
        </w:rPr>
        <w:t xml:space="preserve"> </w:t>
      </w:r>
      <w:r w:rsidRPr="00F26A1E">
        <w:rPr>
          <w:rStyle w:val="StyleUnderline"/>
        </w:rPr>
        <w:t>a Chinese attack.</w:t>
      </w:r>
      <w:r w:rsidRPr="00982553">
        <w:rPr>
          <w:sz w:val="16"/>
        </w:rPr>
        <w:t xml:space="preserve"> Remember that </w:t>
      </w:r>
      <w:r w:rsidRPr="00F26A1E">
        <w:rPr>
          <w:rStyle w:val="StyleUnderline"/>
        </w:rPr>
        <w:t>we are</w:t>
      </w:r>
      <w:r>
        <w:rPr>
          <w:rStyle w:val="StyleUnderline"/>
        </w:rPr>
        <w:t xml:space="preserve"> </w:t>
      </w:r>
      <w:r w:rsidRPr="00F26A1E">
        <w:rPr>
          <w:rStyle w:val="StyleUnderline"/>
        </w:rPr>
        <w:t>talking about a China with much more</w:t>
      </w:r>
      <w:r>
        <w:rPr>
          <w:rStyle w:val="StyleUnderline"/>
        </w:rPr>
        <w:t xml:space="preserve"> </w:t>
      </w:r>
      <w:r w:rsidRPr="00F26A1E">
        <w:rPr>
          <w:rStyle w:val="StyleUnderline"/>
        </w:rPr>
        <w:t>military capability than it has today.</w:t>
      </w:r>
      <w:r>
        <w:rPr>
          <w:rStyle w:val="StyleUnderline"/>
        </w:rPr>
        <w:t xml:space="preserve"> </w:t>
      </w:r>
      <w:r w:rsidRPr="00982553">
        <w:rPr>
          <w:sz w:val="16"/>
        </w:rPr>
        <w:t xml:space="preserve">In addition, </w:t>
      </w:r>
      <w:r w:rsidRPr="00F26A1E">
        <w:rPr>
          <w:rStyle w:val="StyleUnderline"/>
        </w:rPr>
        <w:t>geography works in China’s</w:t>
      </w:r>
      <w:r>
        <w:rPr>
          <w:rStyle w:val="StyleUnderline"/>
        </w:rPr>
        <w:t xml:space="preserve"> </w:t>
      </w:r>
      <w:r w:rsidRPr="00F26A1E">
        <w:rPr>
          <w:rStyle w:val="StyleUnderline"/>
        </w:rPr>
        <w:t>favor in a major way</w:t>
      </w:r>
      <w:r w:rsidRPr="00982553">
        <w:rPr>
          <w:sz w:val="16"/>
        </w:rPr>
        <w:t xml:space="preserve">, simply because </w:t>
      </w:r>
      <w:r w:rsidRPr="00F26A1E">
        <w:rPr>
          <w:rStyle w:val="StyleUnderline"/>
        </w:rPr>
        <w:t>Taiwan</w:t>
      </w:r>
      <w:r>
        <w:rPr>
          <w:rStyle w:val="StyleUnderline"/>
        </w:rPr>
        <w:t xml:space="preserve"> </w:t>
      </w:r>
      <w:r w:rsidRPr="00F26A1E">
        <w:rPr>
          <w:rStyle w:val="StyleUnderline"/>
        </w:rPr>
        <w:t>is so close to the Chinese mainland and so</w:t>
      </w:r>
      <w:r>
        <w:rPr>
          <w:rStyle w:val="StyleUnderline"/>
        </w:rPr>
        <w:t xml:space="preserve"> </w:t>
      </w:r>
      <w:r w:rsidRPr="00F26A1E">
        <w:rPr>
          <w:rStyle w:val="StyleUnderline"/>
        </w:rPr>
        <w:t xml:space="preserve">far away from the United States. </w:t>
      </w:r>
      <w:r w:rsidRPr="00982553">
        <w:rPr>
          <w:sz w:val="16"/>
        </w:rPr>
        <w:t xml:space="preserve">When it comes to a competition between China and the United States over projecting military power into Taiwan, </w:t>
      </w:r>
      <w:r w:rsidRPr="00F26A1E">
        <w:rPr>
          <w:rStyle w:val="StyleUnderline"/>
        </w:rPr>
        <w:t>China wins hands down. Furthermore, in a fight over Taiwan,</w:t>
      </w:r>
      <w:r>
        <w:rPr>
          <w:rStyle w:val="StyleUnderline"/>
        </w:rPr>
        <w:t xml:space="preserve"> </w:t>
      </w:r>
      <w:r w:rsidRPr="00F26A1E">
        <w:rPr>
          <w:rStyle w:val="StyleUnderline"/>
        </w:rPr>
        <w:t>American policy makers would surely be</w:t>
      </w:r>
      <w:r>
        <w:rPr>
          <w:rStyle w:val="StyleUnderline"/>
        </w:rPr>
        <w:t xml:space="preserve"> </w:t>
      </w:r>
      <w:r w:rsidRPr="00F26A1E">
        <w:rPr>
          <w:rStyle w:val="StyleUnderline"/>
        </w:rPr>
        <w:t>reluctant to launch major attacks against</w:t>
      </w:r>
      <w:r>
        <w:rPr>
          <w:rStyle w:val="StyleUnderline"/>
        </w:rPr>
        <w:t xml:space="preserve"> </w:t>
      </w:r>
      <w:r w:rsidRPr="00F26A1E">
        <w:rPr>
          <w:rStyle w:val="StyleUnderline"/>
        </w:rPr>
        <w:t>Chinese forces on the mainland, for fear</w:t>
      </w:r>
      <w:r>
        <w:rPr>
          <w:rStyle w:val="StyleUnderline"/>
        </w:rPr>
        <w:t xml:space="preserve"> </w:t>
      </w:r>
      <w:r w:rsidRPr="00F26A1E">
        <w:rPr>
          <w:rStyle w:val="StyleUnderline"/>
        </w:rPr>
        <w:t>they might precipitate nuclear escalation.</w:t>
      </w:r>
      <w:r>
        <w:rPr>
          <w:rStyle w:val="StyleUnderline"/>
        </w:rPr>
        <w:t xml:space="preserve"> </w:t>
      </w:r>
      <w:r w:rsidRPr="00F26A1E">
        <w:rPr>
          <w:rStyle w:val="StyleUnderline"/>
        </w:rPr>
        <w:t>This reticence would also work to China’s</w:t>
      </w:r>
      <w:r>
        <w:rPr>
          <w:rStyle w:val="StyleUnderline"/>
        </w:rPr>
        <w:t xml:space="preserve"> </w:t>
      </w:r>
      <w:r w:rsidRPr="00F26A1E">
        <w:rPr>
          <w:rStyle w:val="StyleUnderline"/>
        </w:rPr>
        <w:t>advantage.</w:t>
      </w:r>
      <w:r>
        <w:rPr>
          <w:rStyle w:val="StyleUnderline"/>
        </w:rPr>
        <w:t xml:space="preserve"> </w:t>
      </w:r>
      <w:r w:rsidRPr="00982553">
        <w:rPr>
          <w:sz w:val="16"/>
        </w:rPr>
        <w:t xml:space="preserve">One might argue that there is a simple way to deal with the fact that Taiwan will not have an effective conventional deterrent against China in the not-too-distant future: put America’s nuclear umbrella over Taiwan. This approach will not solve the problem, however, because </w:t>
      </w:r>
      <w:r w:rsidRPr="00F26A1E">
        <w:rPr>
          <w:rStyle w:val="StyleUnderline"/>
        </w:rPr>
        <w:t>the United States is not</w:t>
      </w:r>
      <w:r>
        <w:rPr>
          <w:rStyle w:val="StyleUnderline"/>
        </w:rPr>
        <w:t xml:space="preserve"> </w:t>
      </w:r>
      <w:r w:rsidRPr="00F26A1E">
        <w:rPr>
          <w:rStyle w:val="StyleUnderline"/>
        </w:rPr>
        <w:t>going to escalate to the nuclear level if</w:t>
      </w:r>
      <w:r>
        <w:rPr>
          <w:rStyle w:val="StyleUnderline"/>
        </w:rPr>
        <w:t xml:space="preserve"> </w:t>
      </w:r>
      <w:r w:rsidRPr="00F26A1E">
        <w:rPr>
          <w:rStyle w:val="StyleUnderline"/>
        </w:rPr>
        <w:t>Taiwan is being overrun by China.</w:t>
      </w:r>
      <w:r w:rsidRPr="00982553">
        <w:rPr>
          <w:sz w:val="16"/>
        </w:rPr>
        <w:t xml:space="preserve"> The </w:t>
      </w:r>
      <w:r w:rsidRPr="00F26A1E">
        <w:rPr>
          <w:rStyle w:val="StyleUnderline"/>
        </w:rPr>
        <w:t>stakes are not high enough to risk a general</w:t>
      </w:r>
      <w:r>
        <w:rPr>
          <w:rStyle w:val="StyleUnderline"/>
        </w:rPr>
        <w:t xml:space="preserve"> </w:t>
      </w:r>
      <w:r w:rsidRPr="00F26A1E">
        <w:rPr>
          <w:rStyle w:val="StyleUnderline"/>
        </w:rPr>
        <w:t>thermonuclear war.</w:t>
      </w:r>
      <w:r w:rsidRPr="00982553">
        <w:rPr>
          <w:sz w:val="16"/>
        </w:rPr>
        <w:t xml:space="preserve"> Taiwan is not Japan or even South Korea. Thus, the smart strategy for America is to not even try to extend its nuclear deterrent over Taiwan. </w:t>
      </w:r>
      <w:r w:rsidRPr="00F26A1E">
        <w:rPr>
          <w:rStyle w:val="Emphasis"/>
        </w:rPr>
        <w:t>There is a second reason the United</w:t>
      </w:r>
      <w:r>
        <w:rPr>
          <w:rStyle w:val="Emphasis"/>
        </w:rPr>
        <w:t xml:space="preserve"> </w:t>
      </w:r>
      <w:r w:rsidRPr="00F26A1E">
        <w:rPr>
          <w:rStyle w:val="Emphasis"/>
        </w:rPr>
        <w:t>States might eventually forsake Taiwan: it</w:t>
      </w:r>
      <w:r>
        <w:rPr>
          <w:rStyle w:val="Emphasis"/>
        </w:rPr>
        <w:t xml:space="preserve"> </w:t>
      </w:r>
      <w:r w:rsidRPr="00F26A1E">
        <w:rPr>
          <w:rStyle w:val="Emphasis"/>
        </w:rPr>
        <w:t>is an especially dangerous flashpoint, which</w:t>
      </w:r>
      <w:r>
        <w:rPr>
          <w:rStyle w:val="Emphasis"/>
        </w:rPr>
        <w:t xml:space="preserve"> </w:t>
      </w:r>
      <w:r w:rsidRPr="00F26A1E">
        <w:rPr>
          <w:rStyle w:val="Emphasis"/>
        </w:rPr>
        <w:t>could easily precipitate a Sino-American</w:t>
      </w:r>
      <w:r>
        <w:rPr>
          <w:rStyle w:val="Emphasis"/>
        </w:rPr>
        <w:t xml:space="preserve"> </w:t>
      </w:r>
      <w:r w:rsidRPr="00F26A1E">
        <w:rPr>
          <w:rStyle w:val="Emphasis"/>
        </w:rPr>
        <w:t xml:space="preserve">war </w:t>
      </w:r>
      <w:r w:rsidRPr="00982553">
        <w:rPr>
          <w:sz w:val="16"/>
        </w:rPr>
        <w:t xml:space="preserve">that is not in America’s interest. U.S. policy makers understand that the </w:t>
      </w:r>
      <w:r w:rsidRPr="00F26A1E">
        <w:rPr>
          <w:rStyle w:val="StyleUnderline"/>
        </w:rPr>
        <w:t>fate</w:t>
      </w:r>
      <w:r>
        <w:rPr>
          <w:rStyle w:val="StyleUnderline"/>
        </w:rPr>
        <w:t xml:space="preserve"> </w:t>
      </w:r>
      <w:r w:rsidRPr="00F26A1E">
        <w:rPr>
          <w:rStyle w:val="StyleUnderline"/>
        </w:rPr>
        <w:t>of Taiwan is a matter of great concern to</w:t>
      </w:r>
      <w:r>
        <w:rPr>
          <w:rStyle w:val="StyleUnderline"/>
        </w:rPr>
        <w:t xml:space="preserve"> </w:t>
      </w:r>
      <w:r w:rsidRPr="00F26A1E">
        <w:rPr>
          <w:rStyle w:val="StyleUnderline"/>
        </w:rPr>
        <w:t>Chinese of all persuasions and that they</w:t>
      </w:r>
      <w:r>
        <w:rPr>
          <w:rStyle w:val="StyleUnderline"/>
        </w:rPr>
        <w:t xml:space="preserve"> </w:t>
      </w:r>
      <w:r w:rsidRPr="00F26A1E">
        <w:rPr>
          <w:rStyle w:val="StyleUnderline"/>
        </w:rPr>
        <w:t>will be extremely angry if it looks like the</w:t>
      </w:r>
      <w:r>
        <w:rPr>
          <w:rStyle w:val="StyleUnderline"/>
        </w:rPr>
        <w:t xml:space="preserve"> </w:t>
      </w:r>
      <w:r w:rsidRPr="00F26A1E">
        <w:rPr>
          <w:rStyle w:val="StyleUnderline"/>
        </w:rPr>
        <w:t>United States is preventing unification</w:t>
      </w:r>
      <w:r w:rsidRPr="00982553">
        <w:rPr>
          <w:sz w:val="16"/>
        </w:rPr>
        <w:t xml:space="preserve">. But that is exactly what Washington will be doing if it forms a close military alliance with Taiwan, and that point will not be lost on the Chinese people. It is important to note in this regard that Chinese nationalism, which is a potent force, emphasizes how great powers like the United States humiliated China in the past when it was weak and appropriated Chinese territory like Hong Kong and Taiwan. Thus, </w:t>
      </w:r>
      <w:r w:rsidRPr="00F26A1E">
        <w:rPr>
          <w:rStyle w:val="StyleUnderline"/>
        </w:rPr>
        <w:t>it is not difficult to imagine crises</w:t>
      </w:r>
      <w:r>
        <w:rPr>
          <w:rStyle w:val="StyleUnderline"/>
        </w:rPr>
        <w:t xml:space="preserve"> </w:t>
      </w:r>
      <w:r w:rsidRPr="00F26A1E">
        <w:rPr>
          <w:rStyle w:val="StyleUnderline"/>
        </w:rPr>
        <w:t>breaking out over Taiwan or scenarios in</w:t>
      </w:r>
      <w:r>
        <w:rPr>
          <w:rStyle w:val="StyleUnderline"/>
        </w:rPr>
        <w:t xml:space="preserve"> </w:t>
      </w:r>
      <w:r w:rsidRPr="00F26A1E">
        <w:rPr>
          <w:rStyle w:val="StyleUnderline"/>
        </w:rPr>
        <w:t>which a crisis escalates into a shooting war.</w:t>
      </w:r>
      <w:r>
        <w:rPr>
          <w:rStyle w:val="StyleUnderline"/>
        </w:rPr>
        <w:t xml:space="preserve"> </w:t>
      </w:r>
      <w:r w:rsidRPr="00982553">
        <w:rPr>
          <w:sz w:val="16"/>
        </w:rPr>
        <w:t xml:space="preserve">After all, </w:t>
      </w:r>
      <w:r w:rsidRPr="00F26A1E">
        <w:rPr>
          <w:rStyle w:val="StyleUnderline"/>
        </w:rPr>
        <w:t>Chinese nationalism will surely</w:t>
      </w:r>
      <w:r>
        <w:rPr>
          <w:rStyle w:val="StyleUnderline"/>
        </w:rPr>
        <w:t xml:space="preserve"> </w:t>
      </w:r>
      <w:r w:rsidRPr="00F26A1E">
        <w:rPr>
          <w:rStyle w:val="StyleUnderline"/>
        </w:rPr>
        <w:t>be a force for trouble</w:t>
      </w:r>
      <w:r w:rsidRPr="00982553">
        <w:rPr>
          <w:sz w:val="16"/>
        </w:rPr>
        <w:t xml:space="preserve"> in those crises, and China will at some point have the military wherewithal to conquer Taiwan, which will make war even more likely. There was no flashpoint between the superpowers during the Cold War that was as dangerous as Taiwan will be in a Sino-American security competition. Some commentators liken Berlin in the Cold War to Taiwan, but Berlin was not sacred territory for the Soviet Union and it was actually of little strategic importance for either side. Taiwan is different. </w:t>
      </w:r>
      <w:r w:rsidRPr="00982553">
        <w:rPr>
          <w:rStyle w:val="StyleUnderline"/>
        </w:rPr>
        <w:t>Given how</w:t>
      </w:r>
      <w:r>
        <w:rPr>
          <w:rStyle w:val="StyleUnderline"/>
        </w:rPr>
        <w:t xml:space="preserve"> </w:t>
      </w:r>
      <w:r w:rsidRPr="00982553">
        <w:rPr>
          <w:rStyle w:val="StyleUnderline"/>
        </w:rPr>
        <w:t>dangerous it is for precipitating a war and</w:t>
      </w:r>
      <w:r>
        <w:rPr>
          <w:rStyle w:val="StyleUnderline"/>
        </w:rPr>
        <w:t xml:space="preserve"> </w:t>
      </w:r>
      <w:r w:rsidRPr="00982553">
        <w:rPr>
          <w:rStyle w:val="StyleUnderline"/>
        </w:rPr>
        <w:t>given the fact that the United States will</w:t>
      </w:r>
      <w:r>
        <w:rPr>
          <w:rStyle w:val="StyleUnderline"/>
        </w:rPr>
        <w:t xml:space="preserve"> </w:t>
      </w:r>
      <w:r w:rsidRPr="00982553">
        <w:rPr>
          <w:rStyle w:val="StyleUnderline"/>
        </w:rPr>
        <w:t>eventually reach the point where it cannot</w:t>
      </w:r>
      <w:r>
        <w:rPr>
          <w:rStyle w:val="StyleUnderline"/>
        </w:rPr>
        <w:t xml:space="preserve"> </w:t>
      </w:r>
      <w:r w:rsidRPr="00982553">
        <w:rPr>
          <w:rStyle w:val="StyleUnderline"/>
        </w:rPr>
        <w:t>defend Taiwan, there is a reasonable chance</w:t>
      </w:r>
      <w:r>
        <w:rPr>
          <w:rStyle w:val="StyleUnderline"/>
        </w:rPr>
        <w:t xml:space="preserve"> </w:t>
      </w:r>
      <w:r w:rsidRPr="00982553">
        <w:rPr>
          <w:rStyle w:val="StyleUnderline"/>
        </w:rPr>
        <w:t>that American policy makers will eventually</w:t>
      </w:r>
      <w:r>
        <w:rPr>
          <w:rStyle w:val="StyleUnderline"/>
        </w:rPr>
        <w:t xml:space="preserve"> </w:t>
      </w:r>
      <w:r w:rsidRPr="00982553">
        <w:rPr>
          <w:rStyle w:val="StyleUnderline"/>
        </w:rPr>
        <w:t>conclude that it makes good strategic sense</w:t>
      </w:r>
      <w:r>
        <w:rPr>
          <w:rStyle w:val="StyleUnderline"/>
        </w:rPr>
        <w:t xml:space="preserve"> </w:t>
      </w:r>
      <w:r w:rsidRPr="00982553">
        <w:rPr>
          <w:rStyle w:val="StyleUnderline"/>
        </w:rPr>
        <w:t>to abandon Taiwan</w:t>
      </w:r>
      <w:r w:rsidRPr="00982553">
        <w:rPr>
          <w:sz w:val="16"/>
        </w:rPr>
        <w:t xml:space="preserve"> and allow China to coerce it into accepting unification.</w:t>
      </w:r>
    </w:p>
    <w:p w14:paraId="45CBF1AB" w14:textId="77777777" w:rsidR="008C688F" w:rsidRDefault="008C688F" w:rsidP="008C688F">
      <w:pPr>
        <w:pStyle w:val="Heading3"/>
      </w:pPr>
      <w:r>
        <w:lastRenderedPageBreak/>
        <w:t>AT: Arms Sales k2 Relations</w:t>
      </w:r>
    </w:p>
    <w:p w14:paraId="3C030516" w14:textId="77777777" w:rsidR="008C688F" w:rsidRDefault="008C688F" w:rsidP="008C688F">
      <w:pPr>
        <w:pStyle w:val="Heading4"/>
      </w:pPr>
      <w:r>
        <w:t>L/T: Taiwan deterrence is a fallacy – arms sales only provide a false sense of security – Taiwan’s self-defense would prevent US-China relations from tanking AND rationality checks Chinese invasion</w:t>
      </w:r>
    </w:p>
    <w:p w14:paraId="5AE70045" w14:textId="77777777" w:rsidR="008C688F" w:rsidRPr="00D86B80" w:rsidRDefault="008C688F" w:rsidP="008C688F">
      <w:r w:rsidRPr="00D86B80">
        <w:rPr>
          <w:rStyle w:val="Style13ptBold"/>
        </w:rPr>
        <w:t>Bandow 12/21/15,</w:t>
      </w:r>
      <w:r>
        <w:t xml:space="preserve"> (Doug,  is a senior fellow at the Cato Institute. He is a former special assistant to President Ronald Reagan and the author of several books, including Foreign Follies: America’s New Global Empire; “Arm Taiwan, America. But Don’t Defend It.” </w:t>
      </w:r>
      <w:hyperlink r:id="rId22" w:history="1">
        <w:r w:rsidRPr="00A6567F">
          <w:rPr>
            <w:rStyle w:val="Hyperlink"/>
          </w:rPr>
          <w:t>http://nationalinterest.org/blog/the-skeptics/arm-taiwan-america-dont-defend-it-14695?page=2</w:t>
        </w:r>
      </w:hyperlink>
      <w:r>
        <w:t>, 12/21/15, //VZ)</w:t>
      </w:r>
    </w:p>
    <w:p w14:paraId="6B024AC1" w14:textId="77777777" w:rsidR="008C688F" w:rsidRDefault="008C688F" w:rsidP="008C688F">
      <w:pPr>
        <w:rPr>
          <w:sz w:val="10"/>
        </w:rPr>
      </w:pPr>
      <w:r w:rsidRPr="00AD7F42">
        <w:rPr>
          <w:sz w:val="10"/>
        </w:rPr>
        <w:t xml:space="preserve">Indeed, </w:t>
      </w:r>
      <w:r w:rsidRPr="00D86B80">
        <w:rPr>
          <w:rStyle w:val="StyleUnderline"/>
        </w:rPr>
        <w:t>the U.S. policy of strategic ambiguity has become more dangerous as China’s power has increased</w:t>
      </w:r>
      <w:r w:rsidRPr="00AD7F42">
        <w:rPr>
          <w:sz w:val="10"/>
        </w:rPr>
        <w:t xml:space="preserve">. Taiwan matters much more to the PRC than America. Thus, </w:t>
      </w:r>
      <w:r w:rsidRPr="00D86B80">
        <w:rPr>
          <w:rStyle w:val="StyleUnderline"/>
        </w:rPr>
        <w:t xml:space="preserve">as </w:t>
      </w:r>
      <w:r w:rsidRPr="00D86B80">
        <w:rPr>
          <w:rStyle w:val="Emphasis"/>
        </w:rPr>
        <w:t>a Chinese general</w:t>
      </w:r>
      <w:r w:rsidRPr="00D86B80">
        <w:rPr>
          <w:rStyle w:val="StyleUnderline"/>
        </w:rPr>
        <w:t xml:space="preserve"> not so subtly </w:t>
      </w:r>
      <w:r w:rsidRPr="00D86B80">
        <w:rPr>
          <w:rStyle w:val="Emphasis"/>
        </w:rPr>
        <w:t>argued</w:t>
      </w:r>
      <w:r w:rsidRPr="00D86B80">
        <w:rPr>
          <w:rStyle w:val="StyleUnderline"/>
        </w:rPr>
        <w:t xml:space="preserve">, </w:t>
      </w:r>
      <w:r w:rsidRPr="00D86B80">
        <w:rPr>
          <w:rStyle w:val="Emphasis"/>
        </w:rPr>
        <w:t>the United States won’t risk Los Angeles for Taipei</w:t>
      </w:r>
      <w:r w:rsidRPr="00AD7F42">
        <w:rPr>
          <w:sz w:val="10"/>
        </w:rPr>
        <w:t xml:space="preserve">. Indeed, </w:t>
      </w:r>
      <w:r w:rsidRPr="00D86B80">
        <w:rPr>
          <w:rStyle w:val="StyleUnderline"/>
        </w:rPr>
        <w:t>it would be madness</w:t>
      </w:r>
      <w:r w:rsidRPr="00AD7F42">
        <w:rPr>
          <w:sz w:val="10"/>
        </w:rPr>
        <w:t xml:space="preserve"> for America to do so. </w:t>
      </w:r>
      <w:r w:rsidRPr="00D86B80">
        <w:rPr>
          <w:rStyle w:val="Emphasis"/>
        </w:rPr>
        <w:t>It might seem equally foolish for China to risk</w:t>
      </w:r>
      <w:r w:rsidRPr="00D86B80">
        <w:rPr>
          <w:rStyle w:val="StyleUnderline"/>
        </w:rPr>
        <w:t xml:space="preserve">, say, </w:t>
      </w:r>
      <w:r w:rsidRPr="00D86B80">
        <w:rPr>
          <w:rStyle w:val="Emphasis"/>
        </w:rPr>
        <w:t>Shanghai</w:t>
      </w:r>
      <w:r w:rsidRPr="00D86B80">
        <w:rPr>
          <w:rStyle w:val="StyleUnderline"/>
        </w:rPr>
        <w:t xml:space="preserve"> to regain Taiwan</w:t>
      </w:r>
      <w:r w:rsidRPr="00AD7F42">
        <w:rPr>
          <w:sz w:val="10"/>
        </w:rPr>
        <w:t xml:space="preserve">. But it is far more plausible that the PRC might do so. </w:t>
      </w:r>
      <w:r w:rsidRPr="00D86B80">
        <w:rPr>
          <w:rStyle w:val="Emphasis"/>
        </w:rPr>
        <w:t>Enabling Taiwan to defend itself is the best way out of this conundrum</w:t>
      </w:r>
      <w:r w:rsidRPr="00AD7F42">
        <w:rPr>
          <w:sz w:val="10"/>
        </w:rPr>
        <w:t xml:space="preserve">. So long as the residents of Zhongnanhai value prosperity and stability, they have reason to avoid costly conflict. </w:t>
      </w:r>
      <w:r w:rsidRPr="00D86B80">
        <w:rPr>
          <w:rStyle w:val="Emphasis"/>
        </w:rPr>
        <w:t>No arms sales would enable Taipei to defeat a determined PRC in war</w:t>
      </w:r>
      <w:r w:rsidRPr="00AD7F42">
        <w:rPr>
          <w:sz w:val="10"/>
        </w:rPr>
        <w:t xml:space="preserve">. The former’s objective, however, should be deterrence, not victory. “The idea is to complicate China’s scenarios, to make them pause, to get them to think twice before they attack,” explained Rupert Hammond-Chambers, president of the U.S.-Taiwan Business Council. The higher the price any PRC government would pay for attempting to coerce Taipei, the less likely it would try to do so. </w:t>
      </w:r>
      <w:r w:rsidRPr="00D86B80">
        <w:rPr>
          <w:rStyle w:val="StyleUnderline"/>
        </w:rPr>
        <w:t>Continued patience would remain good sense.</w:t>
      </w:r>
      <w:r>
        <w:rPr>
          <w:rStyle w:val="StyleUnderline"/>
        </w:rPr>
        <w:t xml:space="preserve"> </w:t>
      </w:r>
      <w:r w:rsidRPr="00AD7F42">
        <w:rPr>
          <w:rStyle w:val="StyleUnderline"/>
        </w:rPr>
        <w:t>That</w:t>
      </w:r>
      <w:r w:rsidRPr="00AD7F42">
        <w:rPr>
          <w:sz w:val="10"/>
        </w:rPr>
        <w:t xml:space="preserve"> doesn’t mean there won’t be </w:t>
      </w:r>
      <w:r w:rsidRPr="00AD7F42">
        <w:rPr>
          <w:rStyle w:val="StyleUnderline"/>
        </w:rPr>
        <w:t>costs</w:t>
      </w:r>
      <w:r w:rsidRPr="00AD7F42">
        <w:rPr>
          <w:sz w:val="10"/>
        </w:rPr>
        <w:t xml:space="preserve"> to the </w:t>
      </w:r>
      <w:r w:rsidRPr="00AD7F42">
        <w:rPr>
          <w:rStyle w:val="StyleUnderline"/>
        </w:rPr>
        <w:t>U.S.-China relationship</w:t>
      </w:r>
      <w:r w:rsidRPr="00AD7F42">
        <w:rPr>
          <w:sz w:val="10"/>
        </w:rPr>
        <w:t xml:space="preserve"> as a result, but they are worth bearing. There’s likely diplomatic turbulence. In the past military meetings have been suspended, though only temporarily. There could be economic retaliation, though the threat seems overblown: defense companies are barred from supplying the PRC and sanctions against civilian sales would hurt the PRC as well.</w:t>
      </w:r>
    </w:p>
    <w:p w14:paraId="497832E6" w14:textId="77777777" w:rsidR="008C688F" w:rsidRDefault="008C688F" w:rsidP="008C688F">
      <w:pPr>
        <w:rPr>
          <w:sz w:val="12"/>
        </w:rPr>
      </w:pPr>
    </w:p>
    <w:p w14:paraId="7F307243" w14:textId="77777777" w:rsidR="00D40835" w:rsidRDefault="00D40835" w:rsidP="00D40835">
      <w:pPr>
        <w:pStyle w:val="Heading3"/>
      </w:pPr>
      <w:r>
        <w:lastRenderedPageBreak/>
        <w:t>AT: Glaser</w:t>
      </w:r>
    </w:p>
    <w:p w14:paraId="009C7AD7" w14:textId="67870290" w:rsidR="00D40835" w:rsidRDefault="00D40835" w:rsidP="00D40835">
      <w:pPr>
        <w:pStyle w:val="Heading4"/>
      </w:pPr>
      <w:r>
        <w:t xml:space="preserve">Glaser is wrong </w:t>
      </w:r>
    </w:p>
    <w:p w14:paraId="0E213F62" w14:textId="77777777" w:rsidR="00D40835" w:rsidRDefault="00D40835" w:rsidP="00D40835">
      <w:r>
        <w:rPr>
          <w:rStyle w:val="Style13ptBold"/>
        </w:rPr>
        <w:t xml:space="preserve">Blumenthal ’11 </w:t>
      </w:r>
      <w:r w:rsidRPr="00FD130C">
        <w:t>(David; director of Asian Studies at the American Enterprise Institute, where he focuses on East Asian security issues and Sino-American relations.  Mr. Blumenthal has both served in and advised the U.S. government on China issues for over a decade, From 2001 to 2004, he served as senior director for China, Taiwan, and Mongolia at the Department of Defense, “Rethinking U.S. foreign policy towards Taiwan,” 3/2/11, http://foreignpolicy.com/2011/03/02/rethinking-u-s-foreign-policy-towards-taiwan/, BC)</w:t>
      </w:r>
    </w:p>
    <w:p w14:paraId="2C894BB3" w14:textId="77777777" w:rsidR="00D40835" w:rsidRPr="002254A0" w:rsidRDefault="00D40835" w:rsidP="00D40835">
      <w:pPr>
        <w:rPr>
          <w:rStyle w:val="Style13ptBold"/>
        </w:rPr>
      </w:pPr>
    </w:p>
    <w:p w14:paraId="2A29E0BE" w14:textId="77777777" w:rsidR="00D40835" w:rsidRPr="002254A0" w:rsidRDefault="00D40835" w:rsidP="00D40835">
      <w:pPr>
        <w:rPr>
          <w:sz w:val="16"/>
        </w:rPr>
      </w:pPr>
      <w:r w:rsidRPr="002254A0">
        <w:rPr>
          <w:sz w:val="16"/>
        </w:rPr>
        <w:t xml:space="preserve">Then there is the role of Taiwan in our foreign policy. It has been a significant part of Asia’s democratic peace, as well as a critical part of Asia’s — including China’s — economic boom and the region’s political transitions. Every time we try and abandon it — in the 50s, in the 70s, in the 90s — we find it too important to be left to China’s tender mercies. </w:t>
      </w:r>
      <w:r w:rsidRPr="002254A0">
        <w:rPr>
          <w:rStyle w:val="Emphasis"/>
        </w:rPr>
        <w:t xml:space="preserve">Theorists like Glaser offer no explanation for why we have not abandoned Taiwan </w:t>
      </w:r>
      <w:r w:rsidRPr="002254A0">
        <w:rPr>
          <w:sz w:val="16"/>
        </w:rPr>
        <w:t xml:space="preserve">given all the opportunities we have had to do so. </w:t>
      </w:r>
      <w:r w:rsidRPr="002254A0">
        <w:rPr>
          <w:rStyle w:val="StyleUnderline"/>
        </w:rPr>
        <w:t>Let me offer a few. Any change to Taiwan’s</w:t>
      </w:r>
      <w:r w:rsidRPr="002254A0">
        <w:rPr>
          <w:sz w:val="16"/>
        </w:rPr>
        <w:t xml:space="preserve"> de facto </w:t>
      </w:r>
      <w:r w:rsidRPr="002254A0">
        <w:rPr>
          <w:rStyle w:val="StyleUnderline"/>
        </w:rPr>
        <w:t>independent status would be highly destabilizing.</w:t>
      </w:r>
      <w:r w:rsidRPr="002254A0">
        <w:rPr>
          <w:sz w:val="16"/>
        </w:rPr>
        <w:t xml:space="preserve"> First, </w:t>
      </w:r>
      <w:r w:rsidRPr="002254A0">
        <w:rPr>
          <w:rStyle w:val="StyleUnderline"/>
        </w:rPr>
        <w:t>almost no Taiwanese want to live under the rule of the Chinese Communist Party</w:t>
      </w:r>
      <w:r w:rsidRPr="002254A0">
        <w:rPr>
          <w:sz w:val="16"/>
        </w:rPr>
        <w:t xml:space="preserve">. </w:t>
      </w:r>
      <w:r w:rsidRPr="002254A0">
        <w:rPr>
          <w:rStyle w:val="StyleUnderline"/>
        </w:rPr>
        <w:t>Many Taiwanese would leave the island, meaning that Asia would lose a critical part of its economic engine.</w:t>
      </w:r>
      <w:r w:rsidRPr="002254A0">
        <w:rPr>
          <w:sz w:val="16"/>
        </w:rPr>
        <w:t xml:space="preserve"> </w:t>
      </w:r>
      <w:r w:rsidRPr="002254A0">
        <w:rPr>
          <w:rStyle w:val="Emphasis"/>
        </w:rPr>
        <w:t>Those who would not leave would likely start to build nuclear weapons and their delivery systems</w:t>
      </w:r>
      <w:r w:rsidRPr="002254A0">
        <w:rPr>
          <w:sz w:val="16"/>
        </w:rPr>
        <w:t xml:space="preserve"> — </w:t>
      </w:r>
      <w:r w:rsidRPr="002254A0">
        <w:rPr>
          <w:rStyle w:val="StyleUnderline"/>
        </w:rPr>
        <w:t>a process that began</w:t>
      </w:r>
      <w:r w:rsidRPr="002254A0">
        <w:rPr>
          <w:sz w:val="16"/>
        </w:rPr>
        <w:t xml:space="preserve">, and which we stopped, </w:t>
      </w:r>
      <w:r w:rsidRPr="002254A0">
        <w:rPr>
          <w:rStyle w:val="StyleUnderline"/>
        </w:rPr>
        <w:t>the last time we tried to abandon Taiwan.</w:t>
      </w:r>
      <w:r>
        <w:rPr>
          <w:rStyle w:val="StyleUnderline"/>
        </w:rPr>
        <w:t xml:space="preserve"> </w:t>
      </w:r>
      <w:r w:rsidRPr="002254A0">
        <w:rPr>
          <w:sz w:val="16"/>
        </w:rPr>
        <w:t xml:space="preserve">Second, </w:t>
      </w:r>
      <w:r w:rsidRPr="002254A0">
        <w:rPr>
          <w:rStyle w:val="StyleUnderline"/>
        </w:rPr>
        <w:t>if Taiwan were to fall into China’s hands, China could militarize it</w:t>
      </w:r>
      <w:r w:rsidRPr="002254A0">
        <w:rPr>
          <w:sz w:val="16"/>
        </w:rPr>
        <w:t xml:space="preserve"> in such a way as to remove any strategic depth from Japan, to control the South China Sea, and to push farther forward into the Pacific. </w:t>
      </w:r>
      <w:r w:rsidRPr="002254A0">
        <w:rPr>
          <w:rStyle w:val="Emphasis"/>
        </w:rPr>
        <w:t>For the first time since Pearl Harbor, we face threats to our command of the Pacific Ocean.</w:t>
      </w:r>
      <w:r w:rsidRPr="002254A0">
        <w:rPr>
          <w:sz w:val="16"/>
        </w:rPr>
        <w:t xml:space="preserve"> China’s control of Taiwan would hasten that process</w:t>
      </w:r>
      <w:r w:rsidRPr="002254A0">
        <w:rPr>
          <w:rStyle w:val="StyleUnderline"/>
        </w:rPr>
        <w:t>. The United States and China would then find many new reasons for conflict — the protection of Japan, access to the Pacific Ocean and the South China Sea, and so on.</w:t>
      </w:r>
      <w:r>
        <w:rPr>
          <w:rStyle w:val="StyleUnderline"/>
        </w:rPr>
        <w:t xml:space="preserve"> </w:t>
      </w:r>
      <w:r w:rsidRPr="002254A0">
        <w:rPr>
          <w:sz w:val="16"/>
        </w:rPr>
        <w:t xml:space="preserve">Third, there is the matter of U.S. politics, always a significant factor — much to the consternation of so called realists — in U.S. foreign policy. While most Congressmen today do not focus intensely on Taiwan, a debate about the repeal of the Taiwan Relations Act would focus the mind. In all likelihood, all the latent frustrations the American public and their representatives feel toward China — from unfair trade practices, to constant cyber attacks, to human rights abuses — would find expression in a debate about whether or not to repeal a law that has kept the peace and allowed Taiwan to prosper. In short, a debate about abandoning a democratic friend in the face of Chinese pressure would probably bring about the exact opposite of what Glaser intends. Congress would start to focus on all the dangers that China poses and frustrations its presents. Glaser should be commended for his effort to think through war avoidance with China. But President </w:t>
      </w:r>
      <w:r w:rsidRPr="002254A0">
        <w:rPr>
          <w:rStyle w:val="StyleUnderline"/>
        </w:rPr>
        <w:t>Obama has more or less tried Glaser’s approach and the result has been a nadir in Sino-U.S. relations</w:t>
      </w:r>
      <w:r w:rsidRPr="002254A0">
        <w:rPr>
          <w:sz w:val="16"/>
        </w:rPr>
        <w:t xml:space="preserve"> </w:t>
      </w:r>
      <w:r w:rsidRPr="002254A0">
        <w:rPr>
          <w:rStyle w:val="Emphasis"/>
        </w:rPr>
        <w:t>and an intensifying Asian arms race</w:t>
      </w:r>
      <w:r w:rsidRPr="002254A0">
        <w:rPr>
          <w:sz w:val="16"/>
        </w:rPr>
        <w:t>. Given what we have learned about China over the recent past, the answer to its aggressiveness is not more concessions — and certainly not the abandonment of a key partner in Asia’s long peace.</w:t>
      </w:r>
    </w:p>
    <w:p w14:paraId="239F9887" w14:textId="77777777" w:rsidR="00D40835" w:rsidRDefault="00D40835" w:rsidP="00D40835">
      <w:pPr>
        <w:pStyle w:val="Heading4"/>
      </w:pPr>
      <w:r>
        <w:t>His analysis of Chinese intentions is wrong</w:t>
      </w:r>
    </w:p>
    <w:p w14:paraId="3CAB376A" w14:textId="77777777" w:rsidR="00D40835" w:rsidRDefault="00D40835" w:rsidP="00D40835">
      <w:r>
        <w:rPr>
          <w:rStyle w:val="Style13ptBold"/>
        </w:rPr>
        <w:t xml:space="preserve">Blumenthal ’11 </w:t>
      </w:r>
      <w:r w:rsidRPr="00FD130C">
        <w:t>(David; director of Asian Studies at the American Enterprise Institute, where he focuses on East Asian security issues and Sino-American relations.  Mr. Blumenthal has both served in and advised the U.S. government on China issues for over a decade, From 2001 to 2004, he served as senior director for China, Taiwan, and Mongolia at the Department of Defense, “Rethinking U.S. foreign policy towards Taiwan,” 3/2/11, http://foreignpolicy.com/2011/03/02/rethinking-u-s-foreign-policy-towards-taiwan/, BC)</w:t>
      </w:r>
    </w:p>
    <w:p w14:paraId="0F79C0D4" w14:textId="77777777" w:rsidR="00D40835" w:rsidRPr="009A6295" w:rsidRDefault="00D40835" w:rsidP="00D40835"/>
    <w:p w14:paraId="4CE7429B" w14:textId="77777777" w:rsidR="00D40835" w:rsidRPr="009A6295" w:rsidRDefault="00D40835" w:rsidP="00D40835">
      <w:pPr>
        <w:rPr>
          <w:sz w:val="16"/>
        </w:rPr>
      </w:pPr>
      <w:r w:rsidRPr="009A6295">
        <w:rPr>
          <w:sz w:val="16"/>
        </w:rPr>
        <w:t xml:space="preserve">Indeed, in providing an answer to Secretary Rumsfeld’s infamous public query about why the Chinese are engaged in a military build-up, </w:t>
      </w:r>
      <w:r w:rsidRPr="003D4840">
        <w:rPr>
          <w:rStyle w:val="StyleUnderline"/>
        </w:rPr>
        <w:t>Glaser undermines a pillar of his own argument that China’s goals are limited.</w:t>
      </w:r>
      <w:r w:rsidRPr="009A6295">
        <w:rPr>
          <w:sz w:val="16"/>
        </w:rPr>
        <w:t xml:space="preserve"> </w:t>
      </w:r>
      <w:r w:rsidRPr="003D4840">
        <w:rPr>
          <w:rStyle w:val="StyleUnderline"/>
        </w:rPr>
        <w:t>He says that China is merely responding to U.S. regional military activities.</w:t>
      </w:r>
      <w:r>
        <w:rPr>
          <w:rStyle w:val="StyleUnderline"/>
        </w:rPr>
        <w:t xml:space="preserve"> </w:t>
      </w:r>
      <w:r w:rsidRPr="009A6295">
        <w:rPr>
          <w:sz w:val="16"/>
        </w:rPr>
        <w:t xml:space="preserve">Exactly right. But </w:t>
      </w:r>
      <w:r w:rsidRPr="003D4840">
        <w:rPr>
          <w:rStyle w:val="StyleUnderline"/>
        </w:rPr>
        <w:t xml:space="preserve">the activity that Glaser describes </w:t>
      </w:r>
      <w:r w:rsidRPr="003D4840">
        <w:rPr>
          <w:rStyle w:val="StyleUnderline"/>
        </w:rPr>
        <w:lastRenderedPageBreak/>
        <w:t>includes strategic tasks that the United States has undertaken since the end of the Second World War</w:t>
      </w:r>
      <w:r w:rsidRPr="009A6295">
        <w:rPr>
          <w:sz w:val="16"/>
        </w:rPr>
        <w:t xml:space="preserve">. Perhaps </w:t>
      </w:r>
      <w:r w:rsidRPr="003D4840">
        <w:rPr>
          <w:rStyle w:val="Emphasis"/>
        </w:rPr>
        <w:t>China is building up its military because it does not like U.S. presence in Asia</w:t>
      </w:r>
      <w:r w:rsidRPr="009A6295">
        <w:rPr>
          <w:sz w:val="16"/>
        </w:rPr>
        <w:t>, no matter how limited. The difference now is it has the power to do something about it</w:t>
      </w:r>
      <w:r w:rsidRPr="003D4840">
        <w:rPr>
          <w:rStyle w:val="StyleUnderline"/>
        </w:rPr>
        <w:t>. China is certainly not reacting to a U.S. military build-up</w:t>
      </w:r>
      <w:r w:rsidRPr="009A6295">
        <w:rPr>
          <w:sz w:val="16"/>
        </w:rPr>
        <w:t xml:space="preserve">. To the contrary, </w:t>
      </w:r>
      <w:r w:rsidRPr="003D4840">
        <w:rPr>
          <w:rStyle w:val="StyleUnderline"/>
        </w:rPr>
        <w:t>the very capabilities the United States most needs in the Pacific have been steadily eroding over the past decade.</w:t>
      </w:r>
      <w:r w:rsidRPr="009A6295">
        <w:rPr>
          <w:sz w:val="16"/>
        </w:rPr>
        <w:t xml:space="preserve"> Yet despite stability in the strait and a relative decline of U.S. military power in the Pacific, Chinese military advances continue apace. </w:t>
      </w:r>
      <w:r w:rsidRPr="003D4840">
        <w:rPr>
          <w:rStyle w:val="Emphasis"/>
        </w:rPr>
        <w:t xml:space="preserve">Glaser never asks the central question — how do China and the United States come to their respective views of security? </w:t>
      </w:r>
      <w:r w:rsidRPr="009A6295">
        <w:rPr>
          <w:sz w:val="16"/>
        </w:rPr>
        <w:t xml:space="preserve">My own view is that the </w:t>
      </w:r>
      <w:r w:rsidRPr="003D4840">
        <w:rPr>
          <w:rStyle w:val="StyleUnderline"/>
        </w:rPr>
        <w:t xml:space="preserve">sources of national security policy are both deeply embedded in a nation’s traditions </w:t>
      </w:r>
      <w:r w:rsidRPr="009A6295">
        <w:rPr>
          <w:sz w:val="16"/>
        </w:rPr>
        <w:t xml:space="preserve">and are constantly changing. (Who would have imagined that we would be fighting for ten years in Afghanistan? If North Korea collapses tomorrow, we may be looking for nukes with a heavy ground presence for some time). Only three years ago we were certain that China’s "core interests" were limited to Tibet, Xinjiang, and Taiwan. Now </w:t>
      </w:r>
      <w:r w:rsidRPr="003D4840">
        <w:rPr>
          <w:rStyle w:val="StyleUnderline"/>
        </w:rPr>
        <w:t>the Chinese have informed us that their core interests include the entire South China Sea.</w:t>
      </w:r>
      <w:r>
        <w:rPr>
          <w:rStyle w:val="StyleUnderline"/>
        </w:rPr>
        <w:t xml:space="preserve"> </w:t>
      </w:r>
      <w:r w:rsidRPr="009A6295">
        <w:rPr>
          <w:sz w:val="16"/>
        </w:rPr>
        <w:t xml:space="preserve">For its part, </w:t>
      </w:r>
      <w:r w:rsidRPr="003D4840">
        <w:rPr>
          <w:rStyle w:val="StyleUnderline"/>
        </w:rPr>
        <w:t>the United States has always taken an expansive view of its security in Asia</w:t>
      </w:r>
      <w:r w:rsidRPr="009A6295">
        <w:rPr>
          <w:sz w:val="16"/>
        </w:rPr>
        <w:t xml:space="preserve">; an impulse that intensified after Pearl Harbor. It would never slog through the Pacific again, it would defend forward, and it would rely on a set of allies to do so. It would press those allies to become democratic capitalists (realists never explain why the United States always thinks it does better in a world populated by other democracies) and forego their nuclear weapons. It all happened. </w:t>
      </w:r>
      <w:r w:rsidRPr="009A6295">
        <w:rPr>
          <w:rStyle w:val="StyleUnderline"/>
        </w:rPr>
        <w:t>We have enjoyed peace in Asia for over three decades. Our policy has worked, why should we adjust it?</w:t>
      </w:r>
    </w:p>
    <w:p w14:paraId="5EF319FC" w14:textId="77777777" w:rsidR="00D40835" w:rsidRDefault="00D40835" w:rsidP="00D40835">
      <w:pPr>
        <w:pStyle w:val="Heading3"/>
      </w:pPr>
      <w:r>
        <w:lastRenderedPageBreak/>
        <w:t>AT: Optimism/China Rise Good</w:t>
      </w:r>
    </w:p>
    <w:p w14:paraId="2F38C50B" w14:textId="77777777" w:rsidR="00D40835" w:rsidRDefault="00D40835" w:rsidP="00D40835">
      <w:pPr>
        <w:pStyle w:val="Heading4"/>
      </w:pPr>
      <w:r>
        <w:t>You’re soooooo wrong</w:t>
      </w:r>
    </w:p>
    <w:p w14:paraId="2FEC1170" w14:textId="77777777" w:rsidR="00D40835" w:rsidRDefault="00D40835" w:rsidP="00D40835">
      <w:r>
        <w:rPr>
          <w:rStyle w:val="Style13ptBold"/>
        </w:rPr>
        <w:t xml:space="preserve">Liao &amp; Lin ’15 </w:t>
      </w:r>
      <w:r w:rsidRPr="00A64B40">
        <w:t>(*Nien-Chung, Ph.D., Graduate Institute of East Asian Studies, National Chengchi University (2012), **Dalton; researcher of US-Chinese relations at Princeton, B.A. from the National Taiwan University and a M.A. from Australian National University (with High Distinction). He received his Ph.D. degree in political science from the University of Wisconsin-Madison in 2015, “Rebalancing Taiwan–US Relations,” Survival: Global Politics and Strategy Volume 57, Issue 6, 2015, DOI:10.1080/00396338.2015.1116161, http://cwp.princeton.edu/news/delicate-balance-rebalancing-taiwan%E2%80%93us-relations, BC)</w:t>
      </w:r>
    </w:p>
    <w:p w14:paraId="0E65B262" w14:textId="77777777" w:rsidR="00D40835" w:rsidRPr="00A64B40" w:rsidRDefault="00D40835" w:rsidP="00D40835">
      <w:pPr>
        <w:rPr>
          <w:rStyle w:val="Style13ptBold"/>
        </w:rPr>
      </w:pPr>
    </w:p>
    <w:p w14:paraId="6E791205" w14:textId="77777777" w:rsidR="00D40835" w:rsidRPr="00A64B40" w:rsidRDefault="00D40835" w:rsidP="00D40835">
      <w:pPr>
        <w:rPr>
          <w:sz w:val="16"/>
        </w:rPr>
      </w:pPr>
      <w:r w:rsidRPr="00A64B40">
        <w:rPr>
          <w:rStyle w:val="StyleUnderline"/>
        </w:rPr>
        <w:t>A key abandonist argument is</w:t>
      </w:r>
      <w:r w:rsidRPr="00A64B40">
        <w:rPr>
          <w:sz w:val="16"/>
        </w:rPr>
        <w:t xml:space="preserve"> that the </w:t>
      </w:r>
      <w:r w:rsidRPr="00A64B40">
        <w:rPr>
          <w:rStyle w:val="StyleUnderline"/>
        </w:rPr>
        <w:t xml:space="preserve">Taiwan </w:t>
      </w:r>
      <w:r w:rsidRPr="00A64B40">
        <w:rPr>
          <w:sz w:val="16"/>
        </w:rPr>
        <w:t xml:space="preserve">issue </w:t>
      </w:r>
      <w:r w:rsidRPr="00A64B40">
        <w:rPr>
          <w:rStyle w:val="StyleUnderline"/>
        </w:rPr>
        <w:t>has impeded Sino-American cooperation</w:t>
      </w:r>
      <w:r w:rsidRPr="00A64B40">
        <w:rPr>
          <w:sz w:val="16"/>
        </w:rPr>
        <w:t xml:space="preserve">. </w:t>
      </w:r>
      <w:r w:rsidRPr="00A64B40">
        <w:rPr>
          <w:rStyle w:val="StyleUnderline"/>
        </w:rPr>
        <w:t>Advocates of this position are optimistic about China's rise</w:t>
      </w:r>
      <w:r w:rsidRPr="00A64B40">
        <w:rPr>
          <w:sz w:val="16"/>
        </w:rPr>
        <w:t xml:space="preserve">, and about the potential effects of a US concession on Taiwan, </w:t>
      </w:r>
      <w:r w:rsidRPr="00A64B40">
        <w:rPr>
          <w:rStyle w:val="StyleUnderline"/>
        </w:rPr>
        <w:t>arguing that the PRC would be pacified by a symbolic end to the ‘century of humiliation’</w:t>
      </w:r>
      <w:r w:rsidRPr="00A64B40">
        <w:rPr>
          <w:sz w:val="16"/>
        </w:rPr>
        <w:t xml:space="preserve"> and would not further challenge the US-led regional order. In this view, American patronage of Taiwan, particularly in the form of continuing arms sales to Taipei, only exacerbates Beijing's distrust of Washington and thus derails the potential for partnership.7 (link is external) </w:t>
      </w:r>
      <w:r w:rsidRPr="00A64B40">
        <w:rPr>
          <w:rStyle w:val="StyleUnderline"/>
        </w:rPr>
        <w:t>This optimistic stance has been undermined</w:t>
      </w:r>
      <w:r w:rsidRPr="00A64B40">
        <w:rPr>
          <w:sz w:val="16"/>
        </w:rPr>
        <w:t xml:space="preserve">, however, </w:t>
      </w:r>
      <w:r w:rsidRPr="00A64B40">
        <w:rPr>
          <w:rStyle w:val="Emphasis"/>
        </w:rPr>
        <w:t>by China's recent assertive operations in the East and South China seas</w:t>
      </w:r>
      <w:r w:rsidRPr="00A64B40">
        <w:rPr>
          <w:sz w:val="16"/>
        </w:rPr>
        <w:t xml:space="preserve">.8 (link is external) </w:t>
      </w:r>
      <w:r w:rsidRPr="00A64B40">
        <w:rPr>
          <w:rStyle w:val="Emphasis"/>
        </w:rPr>
        <w:t>Beijing's coercive diplomacy calls into question the optimists’ assertions that the Taiwan issue is nothing but a nuisance</w:t>
      </w:r>
      <w:r w:rsidRPr="00A64B40">
        <w:rPr>
          <w:sz w:val="16"/>
        </w:rPr>
        <w:t xml:space="preserve">, and that the island's fate is irrelevant to the US-led regional security architecture. </w:t>
      </w:r>
      <w:r w:rsidRPr="00A64B40">
        <w:rPr>
          <w:rStyle w:val="StyleUnderline"/>
        </w:rPr>
        <w:t>Washington has come to realise that there are numerous issues other than Taiwan that could spark a conflict with Beijing</w:t>
      </w:r>
      <w:r w:rsidRPr="00A64B40">
        <w:rPr>
          <w:sz w:val="16"/>
        </w:rPr>
        <w:t xml:space="preserve">.9 (link is external) </w:t>
      </w:r>
      <w:r w:rsidRPr="00A64B40">
        <w:rPr>
          <w:rStyle w:val="StyleUnderline"/>
        </w:rPr>
        <w:t>The United States can bolster regional stability by increasing the cost of adventurism</w:t>
      </w:r>
      <w:r w:rsidRPr="00A64B40">
        <w:rPr>
          <w:sz w:val="16"/>
        </w:rPr>
        <w:t xml:space="preserve"> for a confrontational Beijing. </w:t>
      </w:r>
      <w:r w:rsidRPr="00A64B40">
        <w:rPr>
          <w:rStyle w:val="StyleUnderline"/>
        </w:rPr>
        <w:t>Abandoning Taiwan clearly defeats this purpose</w:t>
      </w:r>
      <w:r w:rsidRPr="00A64B40">
        <w:rPr>
          <w:sz w:val="16"/>
        </w:rPr>
        <w:t xml:space="preserve">.10 Other abandonists, who are more pessimistic about China's rise, consider US promises to Taiwan too costly to keep. Eschewing the rosy picture of Sino-US cooperation, they warn instead of intensifying competition, and set their sights on the challenges of the future, arguing that China's ascendency will eventually spell US decline and Taiwanese surrender.11 (link is external) If the key presumption of these pessimists is American retreat from the Asia-Pacific, then abandoning Taiwan is not so much a policy or a calculated choice for the US government as it is an inevitability. If the pessimists’ aim is to shape the trajectory of China's ascendency to US advantage, however, then abandoning Taiwan would be a mistake. Historically, the United States has consistently prevented any power it sees as potentially hostile from controlling Asia. The likelihood of a Sino-US crisis triggered by maritime disputes will increase as long as Washington finds it necessary to maintain a substantial military presence and support to its allies in the region.12 (link is external) Given its location at a strategic crossroads of the Asia-Pacific, Taiwan will remain an indispensable part of the US regional security architecture. US regional allies and partners, such as Japan, South Korea and Southeast Asian countries, thus also have much at stake in Washington's continuing commitment to Taiwan. Cutting Taiwan loose will not only weaken US credibility as a reliable partner, but will also enhance the PRC's ability to project power, should the island fall into its orbit. The fate of Taiwan's autonomy is a litmus test of China's wider intentions as well as US resolution and commitment to the Asia-Pacific. </w:t>
      </w:r>
      <w:r w:rsidRPr="00A64B40">
        <w:rPr>
          <w:rStyle w:val="StyleUnderline"/>
        </w:rPr>
        <w:t xml:space="preserve">The desire of </w:t>
      </w:r>
      <w:r w:rsidRPr="00A64B40">
        <w:rPr>
          <w:sz w:val="16"/>
        </w:rPr>
        <w:t xml:space="preserve">both the </w:t>
      </w:r>
      <w:r w:rsidRPr="00A64B40">
        <w:rPr>
          <w:rStyle w:val="StyleUnderline"/>
        </w:rPr>
        <w:t>optimistic</w:t>
      </w:r>
      <w:r w:rsidRPr="00A64B40">
        <w:rPr>
          <w:sz w:val="16"/>
        </w:rPr>
        <w:t xml:space="preserve"> and pessimistic </w:t>
      </w:r>
      <w:r w:rsidRPr="00A64B40">
        <w:rPr>
          <w:rStyle w:val="StyleUnderline"/>
        </w:rPr>
        <w:t>abandonists</w:t>
      </w:r>
      <w:r w:rsidRPr="00A64B40">
        <w:rPr>
          <w:sz w:val="16"/>
        </w:rPr>
        <w:t xml:space="preserve"> for the United States to avoid unnecessary confrontation with China, and to mitigate the unfolding security dilemma in the region, </w:t>
      </w:r>
      <w:r w:rsidRPr="00A64B40">
        <w:rPr>
          <w:rStyle w:val="Emphasis"/>
        </w:rPr>
        <w:t>is constructive. But Taiwan is not the right card to play.</w:t>
      </w:r>
      <w:r w:rsidRPr="00A64B40">
        <w:rPr>
          <w:sz w:val="16"/>
        </w:rPr>
        <w:t xml:space="preserve"> </w:t>
      </w:r>
      <w:r w:rsidRPr="00A64B40">
        <w:rPr>
          <w:rStyle w:val="StyleUnderline"/>
        </w:rPr>
        <w:t>Abandoning Taiwan would create conditions detrimental both to the Sino-US relationship</w:t>
      </w:r>
      <w:r w:rsidRPr="00A64B40">
        <w:rPr>
          <w:sz w:val="16"/>
        </w:rPr>
        <w:t xml:space="preserve"> and to regional stability. </w:t>
      </w:r>
      <w:r w:rsidRPr="00A64B40">
        <w:rPr>
          <w:rStyle w:val="StyleUnderline"/>
        </w:rPr>
        <w:t>As Washington strives to build a constructive relationship with Beijing, Taipei has also been doing its part to make peace</w:t>
      </w:r>
      <w:r w:rsidRPr="00A64B40">
        <w:rPr>
          <w:sz w:val="16"/>
        </w:rPr>
        <w:t xml:space="preserve"> with its long-term rival. </w:t>
      </w:r>
      <w:r w:rsidRPr="00A64B40">
        <w:rPr>
          <w:rStyle w:val="StyleUnderline"/>
        </w:rPr>
        <w:t xml:space="preserve">The cross-Strait detente could, </w:t>
      </w:r>
      <w:r w:rsidRPr="00A64B40">
        <w:rPr>
          <w:sz w:val="16"/>
        </w:rPr>
        <w:t xml:space="preserve">to some extent, </w:t>
      </w:r>
      <w:r w:rsidRPr="00A64B40">
        <w:rPr>
          <w:rStyle w:val="StyleUnderline"/>
        </w:rPr>
        <w:t>facilitate Sino-US collaboration</w:t>
      </w:r>
      <w:r w:rsidRPr="00A64B40">
        <w:rPr>
          <w:sz w:val="16"/>
        </w:rPr>
        <w:t xml:space="preserve"> by mitigating a contentious issue in their bilateral relationship. Taipei's recent policies have been conducive to regional peace and prosperity, and deserve Washington's support.</w:t>
      </w:r>
    </w:p>
    <w:p w14:paraId="23456AE9" w14:textId="1100ADA7" w:rsidR="00FD5CE9" w:rsidRDefault="00FD5CE9" w:rsidP="00FD5CE9">
      <w:pPr>
        <w:pStyle w:val="Heading3"/>
      </w:pPr>
      <w:r>
        <w:lastRenderedPageBreak/>
        <w:t>AT: Mearsheimer</w:t>
      </w:r>
    </w:p>
    <w:p w14:paraId="39233FD1" w14:textId="77777777" w:rsidR="00FD5CE9" w:rsidRDefault="00FD5CE9" w:rsidP="00FD5CE9">
      <w:pPr>
        <w:pStyle w:val="Heading4"/>
      </w:pPr>
      <w:r>
        <w:t>Mearsheimer concludes neg—Taiwan will seek a peaceful solution instead of prolif or militarization</w:t>
      </w:r>
    </w:p>
    <w:p w14:paraId="1854003B" w14:textId="77777777" w:rsidR="00FD5CE9" w:rsidRDefault="00FD5CE9" w:rsidP="00FD5CE9">
      <w:r>
        <w:rPr>
          <w:rStyle w:val="Style13ptBold"/>
        </w:rPr>
        <w:t xml:space="preserve">Mearsheimer, your author, ’14 </w:t>
      </w:r>
      <w:r w:rsidRPr="00AA0B7C">
        <w:t>(John; R. Wendell Harrison Distinguished Service Professor of Political Science at the University of Chicago; March/April 2014 National Interest, Issue #130, “Taiwan’s Dire Straits,” http://political-science.uchicago.edu/faculty-articles/Mearsheimer---Taiwans%20Dire%20Straits.pdf, BC)</w:t>
      </w:r>
    </w:p>
    <w:p w14:paraId="69999FF6" w14:textId="77777777" w:rsidR="00FD5CE9" w:rsidRPr="00EB0EF6" w:rsidRDefault="00FD5CE9" w:rsidP="00FD5CE9"/>
    <w:p w14:paraId="459A99FA" w14:textId="77777777" w:rsidR="00FD5CE9" w:rsidRDefault="00FD5CE9" w:rsidP="00FD5CE9">
      <w:pPr>
        <w:rPr>
          <w:sz w:val="16"/>
        </w:rPr>
      </w:pPr>
      <w:r w:rsidRPr="005B3BA9">
        <w:rPr>
          <w:rStyle w:val="StyleUnderline"/>
        </w:rPr>
        <w:t xml:space="preserve">Taiwan’s third option is to pursue </w:t>
      </w:r>
      <w:r w:rsidRPr="009D5745">
        <w:rPr>
          <w:sz w:val="16"/>
        </w:rPr>
        <w:t xml:space="preserve">what I will </w:t>
      </w:r>
      <w:r w:rsidRPr="005B3BA9">
        <w:rPr>
          <w:rStyle w:val="StyleUnderline"/>
        </w:rPr>
        <w:t>call the “Hong Kong strategy.”</w:t>
      </w:r>
      <w:r w:rsidRPr="009D5745">
        <w:rPr>
          <w:sz w:val="16"/>
        </w:rPr>
        <w:t xml:space="preserve"> In this case, </w:t>
      </w:r>
      <w:r w:rsidRPr="005B3BA9">
        <w:rPr>
          <w:rStyle w:val="StyleUnderline"/>
        </w:rPr>
        <w:t>Taiwan accepts the fact that it</w:t>
      </w:r>
      <w:r>
        <w:rPr>
          <w:rStyle w:val="StyleUnderline"/>
        </w:rPr>
        <w:t xml:space="preserve"> </w:t>
      </w:r>
      <w:r w:rsidRPr="005B3BA9">
        <w:rPr>
          <w:rStyle w:val="StyleUnderline"/>
        </w:rPr>
        <w:t>is doomed to lose its independence and</w:t>
      </w:r>
      <w:r>
        <w:rPr>
          <w:rStyle w:val="StyleUnderline"/>
        </w:rPr>
        <w:t xml:space="preserve"> </w:t>
      </w:r>
      <w:r w:rsidRPr="005B3BA9">
        <w:rPr>
          <w:rStyle w:val="StyleUnderline"/>
        </w:rPr>
        <w:t>become part of China</w:t>
      </w:r>
      <w:r w:rsidRPr="005B3BA9">
        <w:rPr>
          <w:rStyle w:val="Emphasis"/>
        </w:rPr>
        <w:t>. It then works hard</w:t>
      </w:r>
      <w:r>
        <w:rPr>
          <w:rStyle w:val="Emphasis"/>
        </w:rPr>
        <w:t xml:space="preserve"> </w:t>
      </w:r>
      <w:r w:rsidRPr="005B3BA9">
        <w:rPr>
          <w:rStyle w:val="Emphasis"/>
        </w:rPr>
        <w:t>to make sure that the transition is peaceful</w:t>
      </w:r>
      <w:r>
        <w:rPr>
          <w:rStyle w:val="Emphasis"/>
        </w:rPr>
        <w:t xml:space="preserve"> </w:t>
      </w:r>
      <w:r w:rsidRPr="005B3BA9">
        <w:rPr>
          <w:rStyle w:val="StyleUnderline"/>
        </w:rPr>
        <w:t>and that it gains as much autonomy</w:t>
      </w:r>
      <w:r w:rsidRPr="009D5745">
        <w:rPr>
          <w:sz w:val="16"/>
        </w:rPr>
        <w:t xml:space="preserve"> as possible from Beijing. This option is unpalatable today and will remain so for at least the next decade. But </w:t>
      </w:r>
      <w:r w:rsidRPr="009D5745">
        <w:rPr>
          <w:rStyle w:val="StyleUnderline"/>
        </w:rPr>
        <w:t>it is likely to</w:t>
      </w:r>
      <w:r>
        <w:rPr>
          <w:rStyle w:val="StyleUnderline"/>
        </w:rPr>
        <w:t xml:space="preserve"> </w:t>
      </w:r>
      <w:r w:rsidRPr="009D5745">
        <w:rPr>
          <w:rStyle w:val="StyleUnderline"/>
        </w:rPr>
        <w:t>become more attractive in the distant future</w:t>
      </w:r>
      <w:r>
        <w:rPr>
          <w:rStyle w:val="StyleUnderline"/>
        </w:rPr>
        <w:t xml:space="preserve"> </w:t>
      </w:r>
      <w:r w:rsidRPr="009D5745">
        <w:rPr>
          <w:rStyle w:val="StyleUnderline"/>
        </w:rPr>
        <w:t>if China becomes</w:t>
      </w:r>
      <w:r w:rsidRPr="009D5745">
        <w:rPr>
          <w:sz w:val="16"/>
        </w:rPr>
        <w:t xml:space="preserve"> so </w:t>
      </w:r>
      <w:r w:rsidRPr="009D5745">
        <w:rPr>
          <w:rStyle w:val="StyleUnderline"/>
        </w:rPr>
        <w:t>powerful</w:t>
      </w:r>
      <w:r w:rsidRPr="009D5745">
        <w:rPr>
          <w:sz w:val="16"/>
        </w:rPr>
        <w:t xml:space="preserve"> that it can conquer Taiwan with relative ease. So where does this leave Taiwan</w:t>
      </w:r>
      <w:r w:rsidRPr="009D5745">
        <w:rPr>
          <w:rStyle w:val="Emphasis"/>
        </w:rPr>
        <w:t>? The</w:t>
      </w:r>
      <w:r>
        <w:rPr>
          <w:rStyle w:val="Emphasis"/>
        </w:rPr>
        <w:t xml:space="preserve"> </w:t>
      </w:r>
      <w:r w:rsidRPr="009D5745">
        <w:rPr>
          <w:rStyle w:val="Emphasis"/>
        </w:rPr>
        <w:t>nuclear option is not feasible, as neither</w:t>
      </w:r>
      <w:r>
        <w:rPr>
          <w:rStyle w:val="Emphasis"/>
        </w:rPr>
        <w:t xml:space="preserve"> </w:t>
      </w:r>
      <w:r w:rsidRPr="009D5745">
        <w:rPr>
          <w:rStyle w:val="Emphasis"/>
        </w:rPr>
        <w:t>China nor the United States would accept</w:t>
      </w:r>
      <w:r>
        <w:rPr>
          <w:rStyle w:val="Emphasis"/>
        </w:rPr>
        <w:t xml:space="preserve"> </w:t>
      </w:r>
      <w:r w:rsidRPr="009D5745">
        <w:rPr>
          <w:rStyle w:val="Emphasis"/>
        </w:rPr>
        <w:t>a nuclear-armed Taiwan</w:t>
      </w:r>
      <w:r w:rsidRPr="009D5745">
        <w:rPr>
          <w:sz w:val="16"/>
        </w:rPr>
        <w:t xml:space="preserve">. </w:t>
      </w:r>
      <w:r w:rsidRPr="009D5745">
        <w:rPr>
          <w:rStyle w:val="StyleUnderline"/>
        </w:rPr>
        <w:t>Conventional</w:t>
      </w:r>
      <w:r>
        <w:rPr>
          <w:rStyle w:val="StyleUnderline"/>
        </w:rPr>
        <w:t xml:space="preserve"> </w:t>
      </w:r>
      <w:r w:rsidRPr="009D5745">
        <w:rPr>
          <w:rStyle w:val="StyleUnderline"/>
        </w:rPr>
        <w:t>deterrence</w:t>
      </w:r>
      <w:r w:rsidRPr="009D5745">
        <w:rPr>
          <w:sz w:val="16"/>
        </w:rPr>
        <w:t xml:space="preserve"> in the form of a “risk strategy” is far from ideal, but it </w:t>
      </w:r>
      <w:r w:rsidRPr="009D5745">
        <w:rPr>
          <w:rStyle w:val="StyleUnderline"/>
        </w:rPr>
        <w:t>makes sense as long</w:t>
      </w:r>
      <w:r>
        <w:rPr>
          <w:rStyle w:val="StyleUnderline"/>
        </w:rPr>
        <w:t xml:space="preserve"> </w:t>
      </w:r>
      <w:r w:rsidRPr="009D5745">
        <w:rPr>
          <w:rStyle w:val="StyleUnderline"/>
        </w:rPr>
        <w:t>as China is not so dominant</w:t>
      </w:r>
      <w:r w:rsidRPr="009D5745">
        <w:rPr>
          <w:sz w:val="16"/>
        </w:rPr>
        <w:t xml:space="preserve"> that it can subordinate Taiwan without difficulty. Of course, </w:t>
      </w:r>
      <w:r w:rsidRPr="009D5745">
        <w:rPr>
          <w:rStyle w:val="StyleUnderline"/>
        </w:rPr>
        <w:t>for that strategy to work, the United</w:t>
      </w:r>
      <w:r>
        <w:rPr>
          <w:rStyle w:val="StyleUnderline"/>
        </w:rPr>
        <w:t xml:space="preserve"> </w:t>
      </w:r>
      <w:r w:rsidRPr="009D5745">
        <w:rPr>
          <w:rStyle w:val="StyleUnderline"/>
        </w:rPr>
        <w:t>States must remain committed</w:t>
      </w:r>
      <w:r w:rsidRPr="009D5745">
        <w:rPr>
          <w:sz w:val="16"/>
        </w:rPr>
        <w:t xml:space="preserve"> to the defense of Taiwan, </w:t>
      </w:r>
      <w:r w:rsidRPr="009D5745">
        <w:rPr>
          <w:rStyle w:val="StyleUnderline"/>
        </w:rPr>
        <w:t>which is not guaranteed</w:t>
      </w:r>
      <w:r>
        <w:rPr>
          <w:rStyle w:val="StyleUnderline"/>
        </w:rPr>
        <w:t xml:space="preserve"> </w:t>
      </w:r>
      <w:r w:rsidRPr="009D5745">
        <w:rPr>
          <w:rStyle w:val="StyleUnderline"/>
        </w:rPr>
        <w:t>over the long term.</w:t>
      </w:r>
      <w:r>
        <w:rPr>
          <w:rStyle w:val="StyleUnderline"/>
        </w:rPr>
        <w:t xml:space="preserve"> </w:t>
      </w:r>
      <w:r w:rsidRPr="009D5745">
        <w:rPr>
          <w:sz w:val="16"/>
        </w:rPr>
        <w:t xml:space="preserve">Once China becomes a superpower, it probably makes the most sense for Taiwan to give up hope of maintaining its de facto independence and instead pursue the “Hong Kong strategy.” This is definitely not an attractive option, but as Thucydides argued long ago, in international politics “the strong do what they can and the weak suffer what they must.” By now, it should be glaringly apparent that whether Taiwan is forced to give up its independence largely depends on how formidable China’s military becomes in the decades ahead. </w:t>
      </w:r>
      <w:r w:rsidRPr="009D5745">
        <w:rPr>
          <w:rStyle w:val="Emphasis"/>
        </w:rPr>
        <w:t>Taiwan will surely do</w:t>
      </w:r>
      <w:r>
        <w:rPr>
          <w:rStyle w:val="Emphasis"/>
        </w:rPr>
        <w:t xml:space="preserve"> </w:t>
      </w:r>
      <w:r w:rsidRPr="009D5745">
        <w:rPr>
          <w:rStyle w:val="Emphasis"/>
        </w:rPr>
        <w:t>everything it can to buy time and maintain</w:t>
      </w:r>
      <w:r>
        <w:rPr>
          <w:rStyle w:val="Emphasis"/>
        </w:rPr>
        <w:t xml:space="preserve"> </w:t>
      </w:r>
      <w:r w:rsidRPr="009D5745">
        <w:rPr>
          <w:rStyle w:val="Emphasis"/>
        </w:rPr>
        <w:t>the political status quo.</w:t>
      </w:r>
      <w:r w:rsidRPr="009D5745">
        <w:rPr>
          <w:sz w:val="16"/>
        </w:rPr>
        <w:t xml:space="preserve"> But if China continues its impressive rise, Taiwan appears destined to become part of China.</w:t>
      </w:r>
    </w:p>
    <w:p w14:paraId="29BD2C94" w14:textId="77777777" w:rsidR="008C688F" w:rsidRPr="00543466" w:rsidRDefault="008C688F" w:rsidP="008C688F">
      <w:pPr>
        <w:pStyle w:val="Heading3"/>
      </w:pPr>
      <w:r>
        <w:lastRenderedPageBreak/>
        <w:t>AT: Reverse Asia Pivot</w:t>
      </w:r>
    </w:p>
    <w:p w14:paraId="596401BB" w14:textId="77777777" w:rsidR="008C688F" w:rsidRDefault="008C688F" w:rsidP="008C688F">
      <w:pPr>
        <w:pStyle w:val="Heading4"/>
      </w:pPr>
      <w:r>
        <w:t>No link uniqueness – Asia Pivot has already reversed and ultimately fails to prevent Chinese aggression</w:t>
      </w:r>
    </w:p>
    <w:p w14:paraId="6CA34636" w14:textId="77777777" w:rsidR="008C688F" w:rsidRPr="00F272AC" w:rsidRDefault="008C688F" w:rsidP="008C688F">
      <w:r w:rsidRPr="00F272AC">
        <w:rPr>
          <w:rStyle w:val="Style13ptBold"/>
        </w:rPr>
        <w:t>Dole 15,</w:t>
      </w:r>
      <w:r>
        <w:t xml:space="preserve"> (Bob, Kansas Republican, is a former Senate Majority Leader and was the 1996 Republican nominee for president, Washington Times, “How Obama’s ‘pivot to Asia’ is coming apart,” </w:t>
      </w:r>
      <w:hyperlink r:id="rId23" w:history="1">
        <w:r w:rsidRPr="00A6567F">
          <w:rPr>
            <w:rStyle w:val="Hyperlink"/>
          </w:rPr>
          <w:t>http://www.washingtontimes.com/news/2015/sep/24/bob-dole-how-obamas-pivot-to-asia-is-coming-apart/</w:t>
        </w:r>
      </w:hyperlink>
      <w:r>
        <w:t>, 9/24/15, //VZ)</w:t>
      </w:r>
    </w:p>
    <w:p w14:paraId="4EC9794E" w14:textId="77777777" w:rsidR="008C688F" w:rsidRPr="00F272AC" w:rsidRDefault="008C688F" w:rsidP="008C688F">
      <w:pPr>
        <w:rPr>
          <w:sz w:val="10"/>
        </w:rPr>
      </w:pPr>
      <w:r w:rsidRPr="00F272AC">
        <w:rPr>
          <w:rStyle w:val="StyleUnderline"/>
        </w:rPr>
        <w:t>As China increases its presence in the South China Sea by building islands that literally expand its territory, the Obama administration’s avowed and widely hailed “</w:t>
      </w:r>
      <w:r w:rsidRPr="00F272AC">
        <w:rPr>
          <w:rStyle w:val="Emphasis"/>
        </w:rPr>
        <w:t>pivot to Asia” is degenerating into a genuflection to Beijing.</w:t>
      </w:r>
      <w:r>
        <w:rPr>
          <w:rStyle w:val="Emphasis"/>
        </w:rPr>
        <w:t xml:space="preserve"> </w:t>
      </w:r>
      <w:r w:rsidRPr="00F272AC">
        <w:rPr>
          <w:sz w:val="10"/>
        </w:rPr>
        <w:t xml:space="preserve">In short order, the </w:t>
      </w:r>
      <w:r w:rsidRPr="00F272AC">
        <w:rPr>
          <w:rStyle w:val="StyleUnderline"/>
        </w:rPr>
        <w:t>Chinese regime has turned reefs in the Spratly Islands</w:t>
      </w:r>
      <w:r w:rsidRPr="00F272AC">
        <w:rPr>
          <w:sz w:val="10"/>
        </w:rPr>
        <w:t xml:space="preserve">, over which several Asian nations claim sovereignty, </w:t>
      </w:r>
      <w:r w:rsidRPr="00F272AC">
        <w:rPr>
          <w:rStyle w:val="StyleUnderline"/>
        </w:rPr>
        <w:t>into 2900 acres of islands that it can use for military purposes</w:t>
      </w:r>
      <w:r w:rsidRPr="00F272AC">
        <w:rPr>
          <w:sz w:val="10"/>
        </w:rPr>
        <w:t xml:space="preserve">. </w:t>
      </w:r>
      <w:r w:rsidRPr="00F272AC">
        <w:rPr>
          <w:rStyle w:val="StyleUnderline"/>
        </w:rPr>
        <w:t>Motorized artillery pieces have</w:t>
      </w:r>
      <w:r w:rsidRPr="00F272AC">
        <w:rPr>
          <w:sz w:val="10"/>
        </w:rPr>
        <w:t xml:space="preserve"> already </w:t>
      </w:r>
      <w:r w:rsidRPr="00F272AC">
        <w:rPr>
          <w:rStyle w:val="StyleUnderline"/>
        </w:rPr>
        <w:t>been observed on</w:t>
      </w:r>
      <w:r w:rsidRPr="00F272AC">
        <w:rPr>
          <w:sz w:val="10"/>
        </w:rPr>
        <w:t xml:space="preserve"> one of </w:t>
      </w:r>
      <w:r w:rsidRPr="00F272AC">
        <w:rPr>
          <w:rStyle w:val="StyleUnderline"/>
        </w:rPr>
        <w:t>the islands</w:t>
      </w:r>
      <w:r w:rsidRPr="00F272AC">
        <w:rPr>
          <w:sz w:val="10"/>
        </w:rPr>
        <w:t xml:space="preserve">, and China’s airstrip on one reef dwarfs those operated by other countries in the island group. </w:t>
      </w:r>
      <w:r w:rsidRPr="00F272AC">
        <w:rPr>
          <w:rStyle w:val="StyleUnderline"/>
        </w:rPr>
        <w:t>Escalating its bid for hegemony of the Sea, Beijing has flaunted international law by warning other countries that they must obtain the regime’s permission before flying or sailing within twelve nautical miles of the reclaimed islands.</w:t>
      </w:r>
      <w:r w:rsidRPr="00F272AC">
        <w:rPr>
          <w:sz w:val="10"/>
        </w:rPr>
        <w:t xml:space="preserve"> </w:t>
      </w:r>
      <w:r w:rsidRPr="00F272AC">
        <w:rPr>
          <w:rStyle w:val="StyleUnderline"/>
        </w:rPr>
        <w:t>At the same time, it is dramatically increasing its anti-access/anti-denial (A2/AD) forces</w:t>
      </w:r>
      <w:r w:rsidRPr="00F272AC">
        <w:rPr>
          <w:sz w:val="10"/>
        </w:rPr>
        <w:t xml:space="preserve"> and other naval capabilities. It already has 1500 short-range ballistic missiles positioned on the mainland and aimed at our nation’s close ally Taiwan, to which the United States is committed to provide defensive aid under the Taiwan Relations Act of 1979, which the Obama administration has repeatedly identified as an “important security and economic partner,” and which I have supported as a senator and as counselor for Taiwan in the private sector. In addition to its short-range and anti-ship missiles, Beijing has more than 60 submarines and intends to add 20 more to its fleet within the next five years. By 2023, it is expected to acquire more than 40,000 stealthy unmanned air vehicles, many of which will feature precision-strike capability. The United States’ national interest in addressing this dangerously gross militarization is obvious. In addition to the growing menace to Taiwan, Beijing is posing a direct threat to the U.S. Navy and commercial shipping. The South China Sea carries 30 percent of the world’s annual maritime trade, including $1.2 trillion in ship-borne trade bound for the United States. Last month, the Department of Defense reported that Beijing is undertaking a “steady progression of small, incremental steps to increase its effective control over disputed areas.” China’s strategy is “incremental” in order to “avoid escalation to military conflict,” a goal that the United States itself seems to share to the point of effectively denying its interests in free and open seas; preserving the democracy and freedom of Taiwan; and preventing Beijing from further destabilization of and growing dominance over the region. As is too often the case, the administration has been big on rhetoric, but short on action. Its thus-far feeble response has been largely limited to pledging an increased number of military and humanitarian drills in the Asia-Pacific and committing to assign more of its existing worldwide naval fleet to patrols and homeports in the region. </w:t>
      </w:r>
      <w:r w:rsidRPr="00F272AC">
        <w:rPr>
          <w:rStyle w:val="StyleUnderline"/>
        </w:rPr>
        <w:t>Much stronger measures are required.</w:t>
      </w:r>
      <w:r w:rsidRPr="00F272AC">
        <w:rPr>
          <w:sz w:val="10"/>
        </w:rPr>
        <w:t xml:space="preserve"> </w:t>
      </w:r>
      <w:r w:rsidRPr="00F272AC">
        <w:rPr>
          <w:rStyle w:val="StyleUnderline"/>
        </w:rPr>
        <w:t>In the wake of Chinese President Xi’s exchange of talking points in Washington last week,</w:t>
      </w:r>
      <w:r w:rsidRPr="00F272AC">
        <w:rPr>
          <w:sz w:val="10"/>
        </w:rPr>
        <w:t xml:space="preserve"> </w:t>
      </w:r>
      <w:r w:rsidRPr="00F272AC">
        <w:rPr>
          <w:rStyle w:val="Emphasis"/>
        </w:rPr>
        <w:t>President Obama should</w:t>
      </w:r>
      <w:r w:rsidRPr="00F272AC">
        <w:rPr>
          <w:sz w:val="10"/>
        </w:rPr>
        <w:t xml:space="preserve"> now </w:t>
      </w:r>
      <w:r w:rsidRPr="00F272AC">
        <w:rPr>
          <w:rStyle w:val="Emphasis"/>
        </w:rPr>
        <w:t>challenge him</w:t>
      </w:r>
      <w:r w:rsidRPr="00F272AC">
        <w:rPr>
          <w:sz w:val="10"/>
        </w:rPr>
        <w:t xml:space="preserve"> at long last </w:t>
      </w:r>
      <w:r w:rsidRPr="00F272AC">
        <w:rPr>
          <w:rStyle w:val="StyleUnderline"/>
        </w:rPr>
        <w:t>to clarify China’s claims and intentions regarding the</w:t>
      </w:r>
      <w:r w:rsidRPr="00F272AC">
        <w:rPr>
          <w:sz w:val="10"/>
        </w:rPr>
        <w:t xml:space="preserve"> Sea. At the same time, he should initiate multilateral talks to resolve the crisis. If Beijing again refuses to participate, President Obama should proceed without it and prepare publicly to provide additional armaments to Taiwan, the Philippines, and Malaysia as necessary.</w:t>
      </w:r>
    </w:p>
    <w:p w14:paraId="3C78C0EC" w14:textId="77777777" w:rsidR="00D40835" w:rsidRDefault="00D40835" w:rsidP="00D40835">
      <w:pPr>
        <w:pStyle w:val="Heading3"/>
      </w:pPr>
      <w:r>
        <w:lastRenderedPageBreak/>
        <w:t xml:space="preserve">AT: Perception </w:t>
      </w:r>
    </w:p>
    <w:p w14:paraId="7F8DFC5E" w14:textId="77777777" w:rsidR="00D40835" w:rsidRDefault="00D40835" w:rsidP="00D40835">
      <w:pPr>
        <w:pStyle w:val="Heading4"/>
      </w:pPr>
      <w:r>
        <w:t xml:space="preserve">Public Perceptions have already been tanked – Washington restraints and attitudes </w:t>
      </w:r>
    </w:p>
    <w:p w14:paraId="05178BCD" w14:textId="77777777" w:rsidR="00D40835" w:rsidRPr="00386E68" w:rsidRDefault="00D40835" w:rsidP="00D40835">
      <w:r w:rsidRPr="00964DDA">
        <w:rPr>
          <w:rStyle w:val="Style13ptBold"/>
        </w:rPr>
        <w:t>Thim 4/18</w:t>
      </w:r>
      <w:r>
        <w:rPr>
          <w:rStyle w:val="Style13ptBold"/>
        </w:rPr>
        <w:t>/16</w:t>
      </w:r>
      <w:r w:rsidRPr="00964DDA">
        <w:rPr>
          <w:rStyle w:val="Style13ptBold"/>
        </w:rPr>
        <w:t>,</w:t>
      </w:r>
      <w:r w:rsidRPr="00964DDA">
        <w:t xml:space="preserve"> </w:t>
      </w:r>
      <w:r>
        <w:t>(Michal, is a Taiwan specialist, a Research Fellow at the Prague-based think-tank Association for International Affairs, a member of CIMSEC, and an Asia-Pacific Desk Contributing Analyst for Wikistrat,</w:t>
      </w:r>
      <w:r w:rsidRPr="00964DDA">
        <w:t xml:space="preserve"> “TIME FOR AN IMPROVED TAIWAN-U.S. SECURITY RELATIONSHIP,” </w:t>
      </w:r>
      <w:hyperlink r:id="rId24" w:history="1">
        <w:r w:rsidRPr="00964DDA">
          <w:rPr>
            <w:rStyle w:val="Hyperlink"/>
          </w:rPr>
          <w:t>https://taiwan-in-perspective.com/2016/04/18/time-for-an-improved-taiwan-u-s-security-relationship/</w:t>
        </w:r>
      </w:hyperlink>
      <w:r w:rsidRPr="00964DDA">
        <w:t>, 4/18/16, //VZ)</w:t>
      </w:r>
    </w:p>
    <w:p w14:paraId="735AEF71" w14:textId="77777777" w:rsidR="00D40835" w:rsidRDefault="00D40835" w:rsidP="00D40835">
      <w:pPr>
        <w:rPr>
          <w:rStyle w:val="StyleUnderline"/>
        </w:rPr>
      </w:pPr>
      <w:r w:rsidRPr="00386E68">
        <w:rPr>
          <w:rStyle w:val="StyleUnderline"/>
        </w:rPr>
        <w:t>The TRA provides a solid frame</w:t>
      </w:r>
      <w:r w:rsidRPr="00386E68">
        <w:rPr>
          <w:sz w:val="10"/>
        </w:rPr>
        <w:t xml:space="preserve"> for strong bilateral relations. </w:t>
      </w:r>
      <w:r w:rsidRPr="00386E68">
        <w:rPr>
          <w:rStyle w:val="StyleUnderline"/>
        </w:rPr>
        <w:t xml:space="preserve">The problem is a number of political considerations that put Taiwan in an awkward position and put the </w:t>
      </w:r>
      <w:r w:rsidRPr="00386E68">
        <w:rPr>
          <w:rStyle w:val="Emphasis"/>
        </w:rPr>
        <w:t>strength of the mutual security relationship in doubt in the public’s eye</w:t>
      </w:r>
      <w:r w:rsidRPr="00386E68">
        <w:rPr>
          <w:sz w:val="10"/>
        </w:rPr>
        <w:t xml:space="preserve">. </w:t>
      </w:r>
      <w:r w:rsidRPr="00386E68">
        <w:rPr>
          <w:rStyle w:val="StyleUnderline"/>
        </w:rPr>
        <w:t>It does not help that Taiwan’s de facto embassy is not allowed to fly the national flag, Taiwan’s government officials are banned from entering Washington, D.C., and the over-reported views of some U.S.-based academics and think-tank experts treat Taiwan as an expendable accessory to U.S.-China relations.</w:t>
      </w:r>
    </w:p>
    <w:p w14:paraId="02A0B632" w14:textId="77777777" w:rsidR="00D40835" w:rsidRDefault="00D40835" w:rsidP="00D40835">
      <w:pPr>
        <w:rPr>
          <w:rStyle w:val="StyleUnderline"/>
        </w:rPr>
      </w:pPr>
    </w:p>
    <w:p w14:paraId="6A7A3E41" w14:textId="77777777" w:rsidR="00D40835" w:rsidRDefault="00D40835" w:rsidP="00D40835">
      <w:pPr>
        <w:pStyle w:val="Heading4"/>
        <w:rPr>
          <w:rStyle w:val="StyleUnderline"/>
          <w:sz w:val="26"/>
          <w:szCs w:val="26"/>
          <w:u w:val="none"/>
        </w:rPr>
      </w:pPr>
      <w:r>
        <w:rPr>
          <w:rStyle w:val="StyleUnderline"/>
          <w:sz w:val="26"/>
          <w:szCs w:val="26"/>
          <w:u w:val="none"/>
        </w:rPr>
        <w:t>The status quo solves any ‘positive perceptions’ – HADR ops and RIMPAC exercises</w:t>
      </w:r>
    </w:p>
    <w:p w14:paraId="6EB33641" w14:textId="77777777" w:rsidR="00D40835" w:rsidRPr="00964DDA" w:rsidRDefault="00D40835" w:rsidP="00D40835">
      <w:r w:rsidRPr="00964DDA">
        <w:rPr>
          <w:rStyle w:val="Style13ptBold"/>
        </w:rPr>
        <w:t>Thim 4/18</w:t>
      </w:r>
      <w:r>
        <w:rPr>
          <w:rStyle w:val="Style13ptBold"/>
        </w:rPr>
        <w:t>/16</w:t>
      </w:r>
      <w:r w:rsidRPr="00964DDA">
        <w:rPr>
          <w:rStyle w:val="Style13ptBold"/>
        </w:rPr>
        <w:t>,</w:t>
      </w:r>
      <w:r w:rsidRPr="00964DDA">
        <w:t xml:space="preserve"> </w:t>
      </w:r>
      <w:r>
        <w:t>(Michal, is a Taiwan specialist, a Research Fellow at the Prague-based think-tank Association for International Affairs, a member of CIMSEC, and an Asia-Pacific Desk Contributing Analyst for Wikistrat,</w:t>
      </w:r>
      <w:r w:rsidRPr="00964DDA">
        <w:t xml:space="preserve"> “TIME FOR AN IMPROVED TAIWAN-U.S. SECURITY RELATIONSHIP,” </w:t>
      </w:r>
      <w:hyperlink r:id="rId25" w:history="1">
        <w:r w:rsidRPr="00964DDA">
          <w:rPr>
            <w:rStyle w:val="Hyperlink"/>
          </w:rPr>
          <w:t>https://taiwan-in-perspective.com/2016/04/18/time-for-an-improved-taiwan-u-s-security-relationship/</w:t>
        </w:r>
      </w:hyperlink>
      <w:r w:rsidRPr="00964DDA">
        <w:t>, 4/18/16, //VZ)</w:t>
      </w:r>
    </w:p>
    <w:p w14:paraId="6C354902" w14:textId="77777777" w:rsidR="00D40835" w:rsidRDefault="00D40835" w:rsidP="00D40835">
      <w:pPr>
        <w:rPr>
          <w:sz w:val="10"/>
        </w:rPr>
      </w:pPr>
      <w:r w:rsidRPr="00386E68">
        <w:rPr>
          <w:sz w:val="10"/>
        </w:rPr>
        <w:t xml:space="preserve">Military exercises have two basic functions. On a practical level, they help to increase familiarity between allied militaries and examine scenarios for different contingencies. On a political level, they are a form of signalling to domestic public and potential rivals. It is easy to see why the U.S. would be hesitant to openly promote military cooperation with Taiwan. But it is essential to have joint exercises between the two militaries. In case of military conflict, Taiwanese and American soldiers may need to face the enemy together, and without the close cooperation between them that can be achieved only through joint exercises, the alternative is to run two parallel campaigns. Granted, most of these activities do not necessarily need to be publicized. However, </w:t>
      </w:r>
      <w:r w:rsidRPr="00386E68">
        <w:rPr>
          <w:rStyle w:val="StyleUnderline"/>
        </w:rPr>
        <w:t>making selected opportunities public sends a signal about ongoing cooperation and contributes to deterring Beijing</w:t>
      </w:r>
      <w:r w:rsidRPr="00386E68">
        <w:rPr>
          <w:sz w:val="10"/>
        </w:rPr>
        <w:t xml:space="preserve"> from resorting to military force. </w:t>
      </w:r>
      <w:r w:rsidRPr="00386E68">
        <w:rPr>
          <w:rStyle w:val="Emphasis"/>
        </w:rPr>
        <w:t>Joint exercises in humanitarian assistance and disaster relief operations (HADR) is another area where strengthening cooperation is of great importance for both sides</w:t>
      </w:r>
      <w:r w:rsidRPr="00386E68">
        <w:rPr>
          <w:sz w:val="10"/>
        </w:rPr>
        <w:t xml:space="preserve"> </w:t>
      </w:r>
      <w:r w:rsidRPr="00386E68">
        <w:rPr>
          <w:rStyle w:val="StyleUnderline"/>
        </w:rPr>
        <w:t>given the region’s propensity to natural disasters.</w:t>
      </w:r>
      <w:r w:rsidRPr="00386E68">
        <w:rPr>
          <w:sz w:val="10"/>
        </w:rPr>
        <w:t xml:space="preserve"> </w:t>
      </w:r>
      <w:r w:rsidRPr="00386E68">
        <w:rPr>
          <w:rStyle w:val="Emphasis"/>
        </w:rPr>
        <w:t>A good publicity opportunity is the forthcoming multi-national RIMPAC naval exercise in Hawaii</w:t>
      </w:r>
      <w:r w:rsidRPr="00386E68">
        <w:rPr>
          <w:sz w:val="10"/>
        </w:rPr>
        <w:t>. The Taiwan Navy could send its combat support ship Panshih (also suitable for HADR missions) to avoid the presence of any of the more high-profile warships in Taiwan’s naval inventory. Granted, the Chinese who are likely to participate this year for a second time, despite their 2014 appearance ending rather embarrassingly, would not be very happy. They may even withdrawal their participation. But then, perhaps the U.S. military should not put too big of emphasis on the mil-to-mil contacts with China which are of dubious overall value. An alternative solution is to start with port calls of U.S. Navy ships in Taiwanese ports as well as Taiwanese ships in U.S. ports and naval bases.</w:t>
      </w:r>
    </w:p>
    <w:p w14:paraId="533EB30F" w14:textId="77777777" w:rsidR="00D40835" w:rsidRDefault="00D40835" w:rsidP="00D40835"/>
    <w:p w14:paraId="27681E7E" w14:textId="77777777" w:rsidR="00D40835" w:rsidRDefault="00D40835" w:rsidP="00D40835">
      <w:pPr>
        <w:pStyle w:val="Heading4"/>
      </w:pPr>
      <w:r>
        <w:t>Strategic ambiguity causes Taiwanese misperceptions now – viewed as a lack of commitment</w:t>
      </w:r>
    </w:p>
    <w:p w14:paraId="60668BA8" w14:textId="77777777" w:rsidR="00D40835" w:rsidRPr="00705D5B" w:rsidRDefault="00D40835" w:rsidP="00D40835">
      <w:r w:rsidRPr="00964DDA">
        <w:rPr>
          <w:rStyle w:val="Style13ptBold"/>
        </w:rPr>
        <w:t>Thim 4/18</w:t>
      </w:r>
      <w:r>
        <w:rPr>
          <w:rStyle w:val="Style13ptBold"/>
        </w:rPr>
        <w:t>/16</w:t>
      </w:r>
      <w:r w:rsidRPr="00964DDA">
        <w:rPr>
          <w:rStyle w:val="Style13ptBold"/>
        </w:rPr>
        <w:t>,</w:t>
      </w:r>
      <w:r w:rsidRPr="00964DDA">
        <w:t xml:space="preserve"> </w:t>
      </w:r>
      <w:r>
        <w:t>(Michal, is a Taiwan specialist, a Research Fellow at the Prague-based think-tank Association for International Affairs, a member of CIMSEC, and an Asia-Pacific Desk Contributing Analyst for Wikistrat,</w:t>
      </w:r>
      <w:r w:rsidRPr="00964DDA">
        <w:t xml:space="preserve"> “TIME FOR AN IMPROVED TAIWAN-U.S. SECURITY RELATIONSHIP,” </w:t>
      </w:r>
      <w:hyperlink r:id="rId26" w:history="1">
        <w:r w:rsidRPr="00964DDA">
          <w:rPr>
            <w:rStyle w:val="Hyperlink"/>
          </w:rPr>
          <w:t>https://taiwan-in-perspective.com/2016/04/18/time-for-an-improved-taiwan-u-s-security-relationship/</w:t>
        </w:r>
      </w:hyperlink>
      <w:r w:rsidRPr="00964DDA">
        <w:t>, 4/18/16, //VZ)</w:t>
      </w:r>
    </w:p>
    <w:p w14:paraId="59089B99" w14:textId="77777777" w:rsidR="00D40835" w:rsidRPr="00705D5B" w:rsidRDefault="00D40835" w:rsidP="00D40835">
      <w:pPr>
        <w:rPr>
          <w:sz w:val="10"/>
        </w:rPr>
      </w:pPr>
      <w:r w:rsidRPr="00705D5B">
        <w:rPr>
          <w:rStyle w:val="StyleUnderline"/>
        </w:rPr>
        <w:t xml:space="preserve">Strategic ambiguity has served the U.S. for a long time, but </w:t>
      </w:r>
      <w:r w:rsidRPr="00705D5B">
        <w:rPr>
          <w:rStyle w:val="Emphasis"/>
        </w:rPr>
        <w:t>the time has come to re-evaluate that approach</w:t>
      </w:r>
      <w:r w:rsidRPr="00705D5B">
        <w:rPr>
          <w:sz w:val="10"/>
        </w:rPr>
        <w:t xml:space="preserve">. </w:t>
      </w:r>
      <w:r w:rsidRPr="00705D5B">
        <w:rPr>
          <w:rStyle w:val="StyleUnderline"/>
        </w:rPr>
        <w:t>China is not the backward military power it used to be in 1980s, nor can Washington be confident it would prevail under any circumstances as in the 1990s</w:t>
      </w:r>
      <w:r w:rsidRPr="00705D5B">
        <w:rPr>
          <w:sz w:val="10"/>
        </w:rPr>
        <w:t xml:space="preserve">. This is not to argue that ambiguity needs to be removed completely from the picture. However, there is inherent value in a more pronounced relationship between Taipei and Washington and unambiguous signals sent to Beijing that intimidation toward Taiwan will not be tolerated. A more confidently pronounced relationship between Taiwan and the U.S. would also be encouraging for other U.S. partners, namely Japan and The Philippines, to seek avenues of closer cooperation. </w:t>
      </w:r>
      <w:r w:rsidRPr="00705D5B">
        <w:rPr>
          <w:rStyle w:val="Emphasis"/>
        </w:rPr>
        <w:t xml:space="preserve">Ambiguity in its present state presents inherent danger to be misperceived by the Taiwanese public as disinterest. </w:t>
      </w:r>
      <w:r w:rsidRPr="00705D5B">
        <w:rPr>
          <w:rStyle w:val="StyleUnderline"/>
        </w:rPr>
        <w:t xml:space="preserve">If </w:t>
      </w:r>
      <w:r w:rsidRPr="00705D5B">
        <w:rPr>
          <w:rStyle w:val="StyleUnderline"/>
        </w:rPr>
        <w:lastRenderedPageBreak/>
        <w:t>there is little to show for</w:t>
      </w:r>
      <w:r w:rsidRPr="00705D5B">
        <w:rPr>
          <w:sz w:val="10"/>
        </w:rPr>
        <w:t xml:space="preserve">, especially when most of the bilateral activity slips under the radar for good practical reasons, </w:t>
      </w:r>
      <w:r w:rsidRPr="00705D5B">
        <w:rPr>
          <w:rStyle w:val="StyleUnderline"/>
        </w:rPr>
        <w:t>what confidence is the strength of mutual relationship it elicits</w:t>
      </w:r>
      <w:r w:rsidRPr="00705D5B">
        <w:rPr>
          <w:sz w:val="10"/>
        </w:rPr>
        <w:t xml:space="preserve">? Granted, </w:t>
      </w:r>
      <w:r w:rsidRPr="00705D5B">
        <w:rPr>
          <w:rStyle w:val="StyleUnderline"/>
        </w:rPr>
        <w:t>Washington may feel that ambiguity serves well in checking potential reckless behaviour by Taiwan.</w:t>
      </w:r>
      <w:r w:rsidRPr="00705D5B">
        <w:rPr>
          <w:sz w:val="10"/>
        </w:rPr>
        <w:t xml:space="preserve"> However, </w:t>
      </w:r>
      <w:r w:rsidRPr="00705D5B">
        <w:rPr>
          <w:rStyle w:val="Emphasis"/>
        </w:rPr>
        <w:t>if that used to be the idea once, it is very outdated now.</w:t>
      </w:r>
      <w:r w:rsidRPr="00705D5B">
        <w:rPr>
          <w:sz w:val="10"/>
        </w:rPr>
        <w:t xml:space="preserve">  </w:t>
      </w:r>
      <w:r w:rsidRPr="00705D5B">
        <w:rPr>
          <w:rStyle w:val="StyleUnderline"/>
        </w:rPr>
        <w:t xml:space="preserve">No one can reasonably argue that Tsai Ing-Wen and other elected leaders of Taiwan would deliberately provoke Beijing [1], especially if the U.S. could decide not to support Taiwan directly anyway. </w:t>
      </w:r>
      <w:r w:rsidRPr="00705D5B">
        <w:rPr>
          <w:sz w:val="10"/>
        </w:rPr>
        <w:t>The case for a more visible security relationship is that it helps to deter Beijing. The ultimate goal is and should be to never have to deal with the question “what if China attacks Taiwan?”</w:t>
      </w:r>
    </w:p>
    <w:p w14:paraId="4E8E1998" w14:textId="77777777" w:rsidR="00D40835" w:rsidRPr="00D40835" w:rsidRDefault="00D40835" w:rsidP="00D40835"/>
    <w:p w14:paraId="223F908F" w14:textId="033852BA" w:rsidR="007D1342" w:rsidRDefault="007D1342" w:rsidP="007D1342">
      <w:pPr>
        <w:pStyle w:val="Heading2"/>
      </w:pPr>
      <w:r>
        <w:lastRenderedPageBreak/>
        <w:t>AT: Impact</w:t>
      </w:r>
    </w:p>
    <w:p w14:paraId="7B999503" w14:textId="77777777" w:rsidR="00C523C7" w:rsidRDefault="00C523C7" w:rsidP="007D1342">
      <w:pPr>
        <w:pStyle w:val="Heading3"/>
      </w:pPr>
      <w:r>
        <w:lastRenderedPageBreak/>
        <w:t>No Prolif</w:t>
      </w:r>
    </w:p>
    <w:p w14:paraId="4DF696D7" w14:textId="77777777" w:rsidR="00C523C7" w:rsidRDefault="00C523C7" w:rsidP="00C523C7">
      <w:pPr>
        <w:pStyle w:val="Heading4"/>
      </w:pPr>
      <w:r>
        <w:t xml:space="preserve">No Taiwan prolif—too many barriers </w:t>
      </w:r>
    </w:p>
    <w:p w14:paraId="08058E99" w14:textId="77777777" w:rsidR="00C523C7" w:rsidRDefault="00C523C7" w:rsidP="00C523C7">
      <w:r>
        <w:t>-no nuclear facilities</w:t>
      </w:r>
    </w:p>
    <w:p w14:paraId="583C4AEA" w14:textId="77777777" w:rsidR="00C523C7" w:rsidRDefault="00C523C7" w:rsidP="00C523C7">
      <w:r>
        <w:t>-US pressure</w:t>
      </w:r>
    </w:p>
    <w:p w14:paraId="1C12C9DA" w14:textId="77777777" w:rsidR="00C523C7" w:rsidRDefault="00C523C7" w:rsidP="00C523C7">
      <w:r>
        <w:t>-no scientists</w:t>
      </w:r>
    </w:p>
    <w:p w14:paraId="17D677AE" w14:textId="77777777" w:rsidR="00C523C7" w:rsidRDefault="00C523C7" w:rsidP="00C523C7">
      <w:r>
        <w:t>-no money</w:t>
      </w:r>
    </w:p>
    <w:p w14:paraId="19BA0CA1" w14:textId="77777777" w:rsidR="00C523C7" w:rsidRDefault="00C523C7" w:rsidP="00C523C7">
      <w:r>
        <w:t>-no uranium supply</w:t>
      </w:r>
    </w:p>
    <w:p w14:paraId="11833BBB" w14:textId="77777777" w:rsidR="00C523C7" w:rsidRDefault="00C523C7" w:rsidP="00C523C7">
      <w:r>
        <w:t>-internal political pressure</w:t>
      </w:r>
    </w:p>
    <w:p w14:paraId="72973418" w14:textId="77777777" w:rsidR="00C523C7" w:rsidRPr="00E57B75" w:rsidRDefault="00C523C7" w:rsidP="00C523C7">
      <w:r>
        <w:t>-Mainland China gets pissed</w:t>
      </w:r>
    </w:p>
    <w:p w14:paraId="2DB681A5" w14:textId="77777777" w:rsidR="00C523C7" w:rsidRDefault="00C523C7" w:rsidP="00C523C7">
      <w:r>
        <w:rPr>
          <w:rStyle w:val="Style13ptBold"/>
        </w:rPr>
        <w:t xml:space="preserve">Chang ’11 </w:t>
      </w:r>
      <w:r w:rsidRPr="00417499">
        <w:t>(Alan; Master of Arts in Diplomacy and Military Studies; “Crisis Avoided: the Past, Present, and Future of Taiwan’s Nuclear Program, Fall 2011, http://www.hpu.edu/CHSS/History/GraduateDegree/MADMSTheses/files/alanchang.pdf, BC)</w:t>
      </w:r>
    </w:p>
    <w:p w14:paraId="4D985368" w14:textId="77777777" w:rsidR="00C523C7" w:rsidRPr="00417499" w:rsidRDefault="00C523C7" w:rsidP="00C523C7">
      <w:pPr>
        <w:rPr>
          <w:rStyle w:val="Style13ptBold"/>
        </w:rPr>
      </w:pPr>
    </w:p>
    <w:p w14:paraId="67C4AD06" w14:textId="77777777" w:rsidR="00C523C7" w:rsidRPr="00E57B75" w:rsidRDefault="00C523C7" w:rsidP="00C523C7">
      <w:pPr>
        <w:rPr>
          <w:sz w:val="16"/>
        </w:rPr>
      </w:pPr>
      <w:r w:rsidRPr="00E57B75">
        <w:rPr>
          <w:sz w:val="16"/>
        </w:rPr>
        <w:t xml:space="preserve">E. CONSTRAINTS FOR TAIWAN TO DEVELOP A NUCLEAR PROGRAM The </w:t>
      </w:r>
      <w:r w:rsidRPr="009B3AF4">
        <w:rPr>
          <w:rStyle w:val="StyleUnderline"/>
        </w:rPr>
        <w:t>challenges for Taiwan in pursuing</w:t>
      </w:r>
      <w:r w:rsidRPr="00E57B75">
        <w:rPr>
          <w:sz w:val="16"/>
        </w:rPr>
        <w:t xml:space="preserve"> a new </w:t>
      </w:r>
      <w:r w:rsidRPr="009B3AF4">
        <w:rPr>
          <w:rStyle w:val="StyleUnderline"/>
        </w:rPr>
        <w:t>nuclear weapons</w:t>
      </w:r>
      <w:r w:rsidRPr="00E57B75">
        <w:rPr>
          <w:sz w:val="16"/>
        </w:rPr>
        <w:t xml:space="preserve"> program </w:t>
      </w:r>
      <w:r w:rsidRPr="009B3AF4">
        <w:rPr>
          <w:rStyle w:val="StyleUnderline"/>
        </w:rPr>
        <w:t>are not only potential US and international scrutiny, but also</w:t>
      </w:r>
      <w:r w:rsidRPr="00E57B75">
        <w:rPr>
          <w:sz w:val="16"/>
        </w:rPr>
        <w:t xml:space="preserve"> the </w:t>
      </w:r>
      <w:r w:rsidRPr="009B3AF4">
        <w:rPr>
          <w:rStyle w:val="StyleUnderline"/>
        </w:rPr>
        <w:t>difficulty of obtaining the necessary equipment and material</w:t>
      </w:r>
      <w:r w:rsidRPr="00E57B75">
        <w:rPr>
          <w:sz w:val="16"/>
        </w:rPr>
        <w:t>. After Chang lisien-yift defection</w:t>
      </w:r>
      <w:r w:rsidRPr="009B3AF4">
        <w:rPr>
          <w:rStyle w:val="Emphasis"/>
        </w:rPr>
        <w:t xml:space="preserve">, Taiwan sealed off its heavy water facility permanently </w:t>
      </w:r>
      <w:r w:rsidRPr="00E57B75">
        <w:rPr>
          <w:sz w:val="16"/>
        </w:rPr>
        <w:t xml:space="preserve">and If nuclear weapons were to be developed, Taiwan would need to build a new facility. The </w:t>
      </w:r>
      <w:r w:rsidRPr="009B3AF4">
        <w:rPr>
          <w:rStyle w:val="StyleUnderline"/>
        </w:rPr>
        <w:t>material to construct</w:t>
      </w:r>
      <w:r w:rsidRPr="00E57B75">
        <w:rPr>
          <w:sz w:val="16"/>
        </w:rPr>
        <w:t xml:space="preserve"> such a reactor </w:t>
      </w:r>
      <w:r w:rsidRPr="009B3AF4">
        <w:rPr>
          <w:rStyle w:val="StyleUnderline"/>
        </w:rPr>
        <w:t>would be difficult to get and would certainly trigger immediately scrutiny</w:t>
      </w:r>
      <w:r w:rsidRPr="00E57B75">
        <w:rPr>
          <w:sz w:val="16"/>
        </w:rPr>
        <w:t xml:space="preserve">, especially from the US. Taiwan's three existing nuclear power plants and the planned but stalled fourth one are only light water reactors and cannot be used to produce plutonium 239, the essential element to produce nuclear weapons. Specifically, </w:t>
      </w:r>
      <w:r w:rsidRPr="009B3AF4">
        <w:rPr>
          <w:rStyle w:val="StyleUnderline"/>
        </w:rPr>
        <w:t>there are intamal and external constraints that would prevent Taiwan from acquiring nuclear weapons. Intemally</w:t>
      </w:r>
      <w:r w:rsidRPr="00E57B75">
        <w:rPr>
          <w:sz w:val="16"/>
        </w:rPr>
        <w:t xml:space="preserve">, the </w:t>
      </w:r>
      <w:r w:rsidRPr="009B3AF4">
        <w:rPr>
          <w:rStyle w:val="StyleUnderline"/>
        </w:rPr>
        <w:t>number one would be material.</w:t>
      </w:r>
      <w:r w:rsidRPr="00E57B75">
        <w:rPr>
          <w:sz w:val="16"/>
        </w:rPr>
        <w:t xml:space="preserve"> As mentioned earlier, Taiwan must acquire additional material and equipment from abroad, which would attract intemational attention, since Taiwan is in worse shape than 1988, as far as material and reprocessing capabilities. Taiwan's research reactor and its reprocessing facility were shut down during the •resence of US and IAEA observers and dismantled permanently.21F 129 </w:t>
      </w:r>
      <w:r w:rsidRPr="009B3AF4">
        <w:rPr>
          <w:rStyle w:val="Emphasis"/>
        </w:rPr>
        <w:t>Another internal constraint would be money</w:t>
      </w:r>
      <w:r w:rsidRPr="00E57B75">
        <w:rPr>
          <w:sz w:val="16"/>
        </w:rPr>
        <w:t xml:space="preserve">. </w:t>
      </w:r>
      <w:r w:rsidRPr="009B3AF4">
        <w:rPr>
          <w:rStyle w:val="StyleUnderline"/>
        </w:rPr>
        <w:t xml:space="preserve">Taiwan would have to make a heavy financial investment </w:t>
      </w:r>
      <w:r w:rsidRPr="00E57B75">
        <w:rPr>
          <w:sz w:val="16"/>
        </w:rPr>
        <w:t xml:space="preserve">in order </w:t>
      </w:r>
      <w:r w:rsidRPr="009B3AF4">
        <w:rPr>
          <w:rStyle w:val="StyleUnderline"/>
        </w:rPr>
        <w:t>to reacquire not only the material and equipment but also technical expertise</w:t>
      </w:r>
      <w:r w:rsidRPr="00E57B75">
        <w:rPr>
          <w:sz w:val="16"/>
        </w:rPr>
        <w:t xml:space="preserve">. </w:t>
      </w:r>
      <w:r w:rsidRPr="009B3AF4">
        <w:rPr>
          <w:rStyle w:val="StyleUnderline"/>
        </w:rPr>
        <w:t>Many of the scientists</w:t>
      </w:r>
      <w:r w:rsidRPr="00E57B75">
        <w:rPr>
          <w:sz w:val="16"/>
        </w:rPr>
        <w:t xml:space="preserve"> and engineers who participated </w:t>
      </w:r>
      <w:r w:rsidRPr="009B3AF4">
        <w:rPr>
          <w:rStyle w:val="StyleUnderline"/>
        </w:rPr>
        <w:t xml:space="preserve">in the original research </w:t>
      </w:r>
      <w:r w:rsidRPr="00E57B75">
        <w:rPr>
          <w:sz w:val="16"/>
        </w:rPr>
        <w:t xml:space="preserve">and development </w:t>
      </w:r>
      <w:r w:rsidRPr="009B3AF4">
        <w:rPr>
          <w:rStyle w:val="StyleUnderline"/>
        </w:rPr>
        <w:t>are now either retired or no longer work in similar fields</w:t>
      </w:r>
      <w:r w:rsidRPr="00E57B75">
        <w:rPr>
          <w:sz w:val="16"/>
        </w:rPr>
        <w:t xml:space="preserve">. Many </w:t>
      </w:r>
      <w:r w:rsidRPr="009B3AF4">
        <w:rPr>
          <w:rStyle w:val="StyleUnderline"/>
        </w:rPr>
        <w:t>younger researchers do not necessarily see participating in weapons research as a great career opportunity</w:t>
      </w:r>
      <w:r w:rsidRPr="00E57B75">
        <w:rPr>
          <w:sz w:val="16"/>
        </w:rPr>
        <w:t xml:space="preserve">!. As we have noted in eadier chapters, </w:t>
      </w:r>
      <w:r w:rsidRPr="009B3AF4">
        <w:rPr>
          <w:rStyle w:val="StyleUnderline"/>
        </w:rPr>
        <w:t>Taiwan nuclear researchers, including Chang Hsien-yi, mostly received their training in the US and this would continue to make Taiwan's further research vulnerable to US monitoring</w:t>
      </w:r>
      <w:r w:rsidRPr="00E57B75">
        <w:rPr>
          <w:sz w:val="16"/>
        </w:rPr>
        <w:t xml:space="preserve"> or, in a worse scenario of history repeating Itself, a successful US recruitment of Taiwan researchers studying in the US. Furthermore, </w:t>
      </w:r>
      <w:r w:rsidRPr="009B3AF4">
        <w:rPr>
          <w:rStyle w:val="Emphasis"/>
        </w:rPr>
        <w:t>Taiwan would run into problems acquiring a steady supply of uranium</w:t>
      </w:r>
      <w:r w:rsidRPr="00E57B75">
        <w:rPr>
          <w:sz w:val="16"/>
        </w:rPr>
        <w:t xml:space="preserve">. In the 1970s and 19805. South Africa was Taiwan's best supplier, since the Nonproliferation Treaty had no impact on South Africa. South Africa was Taken's closest military ally, but the situation has changed drastically. Since the end of apartheid, </w:t>
      </w:r>
      <w:r w:rsidRPr="009B3AF4">
        <w:rPr>
          <w:rStyle w:val="StyleUnderline"/>
        </w:rPr>
        <w:t xml:space="preserve">South Africa has signed the Nonproliferation Treaty </w:t>
      </w:r>
      <w:r w:rsidRPr="00E57B75">
        <w:rPr>
          <w:sz w:val="16"/>
        </w:rPr>
        <w:t xml:space="preserve">and has switched its diplomatic recognition from Taipei to Beijing </w:t>
      </w:r>
      <w:r w:rsidRPr="009B3AF4">
        <w:rPr>
          <w:rStyle w:val="StyleUnderline"/>
        </w:rPr>
        <w:t xml:space="preserve">and is certainly not in any position to provide Taiwan with material </w:t>
      </w:r>
      <w:r w:rsidRPr="00E57B75">
        <w:rPr>
          <w:sz w:val="16"/>
        </w:rPr>
        <w:t xml:space="preserve">that could be used to develop nuclear weapons. </w:t>
      </w:r>
      <w:r w:rsidRPr="009B3AF4">
        <w:rPr>
          <w:rStyle w:val="Emphasis"/>
        </w:rPr>
        <w:t>Taiwan's nuclear intentions might also face both internal and external political pressures</w:t>
      </w:r>
      <w:r w:rsidRPr="00E57B75">
        <w:rPr>
          <w:sz w:val="16"/>
        </w:rPr>
        <w:t xml:space="preserve">. While the tanner ruling Democratic Progressive Party (DPP) could view the possession of nuclear weapons as a viable tool to achieve its ultimate goal of an independent Taiwan, it would be difficult for the DPP to support such development due to its long-standing policy against nuclear energy, 130 including the repeated protests against the fourth nuclear power plant while it was the apposition party, as well as halting retire plants construction when it won the </w:t>
      </w:r>
      <w:r w:rsidRPr="00E57B75">
        <w:rPr>
          <w:sz w:val="16"/>
        </w:rPr>
        <w:lastRenderedPageBreak/>
        <w:t xml:space="preserve">presidential election in 2000. </w:t>
      </w:r>
      <w:r w:rsidRPr="009B3AF4">
        <w:rPr>
          <w:rStyle w:val="StyleUnderline"/>
        </w:rPr>
        <w:t>Any DPP plan to conduct nuclear weapons research would, for sure, receive heavy criticism from the KMT,</w:t>
      </w:r>
      <w:r w:rsidRPr="00E57B75">
        <w:rPr>
          <w:sz w:val="16"/>
        </w:rPr>
        <w:t xml:space="preserve"> which, ironically, conducted such research in the past. </w:t>
      </w:r>
      <w:r w:rsidRPr="009B3AF4">
        <w:rPr>
          <w:rStyle w:val="StyleUnderline"/>
        </w:rPr>
        <w:t>It Might also face strong objection from its own party members.</w:t>
      </w:r>
      <w:r w:rsidRPr="00E57B75">
        <w:rPr>
          <w:sz w:val="16"/>
        </w:rPr>
        <w:t xml:space="preserve"> It is not difficult to assume that </w:t>
      </w:r>
      <w:r w:rsidRPr="009B3AF4">
        <w:rPr>
          <w:rStyle w:val="Emphasis"/>
        </w:rPr>
        <w:t>no matter which political party Is in charge, its rival will likely seize An issue for political gain if such a nuclear program were reactivated</w:t>
      </w:r>
      <w:r w:rsidRPr="00E57B75">
        <w:rPr>
          <w:sz w:val="16"/>
        </w:rPr>
        <w:t xml:space="preserve">. Externally, </w:t>
      </w:r>
      <w:r w:rsidRPr="009B3AF4">
        <w:rPr>
          <w:rStyle w:val="StyleUnderline"/>
        </w:rPr>
        <w:t>Taiwan would face political pressure horn the US</w:t>
      </w:r>
      <w:r w:rsidRPr="00E57B75">
        <w:rPr>
          <w:sz w:val="16"/>
        </w:rPr>
        <w:t xml:space="preserve">. While the US has a strategic interest in preventing mainland China from seizing Taiwan, it is certainly not looking forward to a military conflict with the PRC. Since China considers Taiwan's research and development of nuclear weapons as a preset condition to take Taiwan by force, it would be in the best interests of the US to prevent Taiwan from achieving this goal Unlike possible strategies against Iran, Iraq, and North Korea, a military magical strike to eliminate Taiwan's research is extremely unlikely. </w:t>
      </w:r>
      <w:r w:rsidRPr="009B3AF4">
        <w:rPr>
          <w:rStyle w:val="StyleUnderline"/>
        </w:rPr>
        <w:t>The US does have enormous leverage with Taiwan, such as</w:t>
      </w:r>
      <w:r>
        <w:rPr>
          <w:rStyle w:val="StyleUnderline"/>
        </w:rPr>
        <w:t xml:space="preserve"> </w:t>
      </w:r>
      <w:r w:rsidRPr="009B3AF4">
        <w:rPr>
          <w:rStyle w:val="StyleUnderline"/>
        </w:rPr>
        <w:t>the threat of halting weapon sales, which would be devastating</w:t>
      </w:r>
      <w:r w:rsidRPr="00E57B75">
        <w:rPr>
          <w:sz w:val="16"/>
        </w:rPr>
        <w:t xml:space="preserve"> to Taiwan since the US is Taiwan's main arms supplier. Taiwan also trades heavily with the US and any economic </w:t>
      </w:r>
      <w:r w:rsidRPr="009B3AF4">
        <w:rPr>
          <w:rStyle w:val="StyleUnderline"/>
        </w:rPr>
        <w:t>sanctions could also cause extreme and immediate hardship to Taiwan's economy.</w:t>
      </w:r>
      <w:r w:rsidRPr="00E57B75">
        <w:rPr>
          <w:sz w:val="16"/>
        </w:rPr>
        <w:t xml:space="preserve"> Although the US would be the most Important country able to restrain Taiwan's nuclear intention, it is certainly not the only one with the will and ability to do so. While Japan has been supportive toward Taiwan against their mutual 131 rival— China--, it is certainly very sensitive to the nuclear issue. As the only country ever attacked with atomic weapons, </w:t>
      </w:r>
      <w:r w:rsidRPr="00E57B75">
        <w:rPr>
          <w:rStyle w:val="StyleUnderline"/>
        </w:rPr>
        <w:t>it would be hard for Japan to support a Taiwan government that conducts research and development of nuclear weapons European nations</w:t>
      </w:r>
      <w:r w:rsidRPr="00E57B75">
        <w:rPr>
          <w:sz w:val="16"/>
        </w:rPr>
        <w:t xml:space="preserve">, although they do not possess as much influence on Taiwan as the US, do maintain strong economic ties. Some European nations, such as France and Germany, have sold weapons to Taiwan and </w:t>
      </w:r>
      <w:r w:rsidRPr="00E57B75">
        <w:rPr>
          <w:rStyle w:val="StyleUnderline"/>
        </w:rPr>
        <w:t xml:space="preserve">would not want to create a diplomatic crisis over Taiwan's plan for new nuclear weapons, </w:t>
      </w:r>
      <w:r w:rsidRPr="00E57B75">
        <w:rPr>
          <w:rStyle w:val="Emphasis"/>
        </w:rPr>
        <w:t>Mainland China could also serve as a constraint</w:t>
      </w:r>
      <w:r w:rsidRPr="00E57B75">
        <w:rPr>
          <w:sz w:val="16"/>
        </w:rPr>
        <w:t xml:space="preserve"> on Taiwan's nuclear dream. Since China views Taiwan as a °renegade province," it has threatened to seize Taiwan by force, under certain conditions. Developing nuclear weapons and associated delivery means are one of these conditions. While the possession of nuclear weapons would be a viable deterrence against Chinas military threat, </w:t>
      </w:r>
      <w:r w:rsidRPr="00E57B75">
        <w:rPr>
          <w:rStyle w:val="StyleUnderline"/>
        </w:rPr>
        <w:t>Taiwan could face a dilemma it cannot restart the nuclear research and development and also construct functioning device with a delivery platform early enough to deter an invasion by China.</w:t>
      </w:r>
      <w:r w:rsidRPr="00E57B75">
        <w:rPr>
          <w:sz w:val="16"/>
        </w:rPr>
        <w:t xml:space="preserve"> The road to acquire the deterrence could be the road of a military conflict. </w:t>
      </w:r>
    </w:p>
    <w:p w14:paraId="7F2E9CC3" w14:textId="77777777" w:rsidR="004401A8" w:rsidRDefault="0013594E" w:rsidP="004401A8">
      <w:pPr>
        <w:pStyle w:val="Heading4"/>
      </w:pPr>
      <w:r>
        <w:t>No chance of prolif</w:t>
      </w:r>
    </w:p>
    <w:p w14:paraId="3A40E006" w14:textId="77777777" w:rsidR="004401A8" w:rsidRDefault="004401A8" w:rsidP="004401A8">
      <w:r>
        <w:t>-Taiwan = democratic – faces internal backlash</w:t>
      </w:r>
    </w:p>
    <w:p w14:paraId="65DF1155" w14:textId="77777777" w:rsidR="004401A8" w:rsidRDefault="004401A8" w:rsidP="004401A8">
      <w:r>
        <w:t>-would face PRC backlash</w:t>
      </w:r>
    </w:p>
    <w:p w14:paraId="39A8CAD6" w14:textId="77777777" w:rsidR="004401A8" w:rsidRDefault="004401A8" w:rsidP="004401A8">
      <w:r>
        <w:t>-US backlash—cutting arms sales + US would put sanctions + cut off nuclear materials</w:t>
      </w:r>
    </w:p>
    <w:p w14:paraId="1B7A4F3B" w14:textId="77777777" w:rsidR="004401A8" w:rsidRPr="00BA6C99" w:rsidRDefault="004401A8" w:rsidP="004401A8">
      <w:r>
        <w:t>-Taiwanese culture is biased against nuclear weapons, especially scientists</w:t>
      </w:r>
    </w:p>
    <w:p w14:paraId="3E3E5BF5" w14:textId="77777777" w:rsidR="004401A8" w:rsidRDefault="004401A8" w:rsidP="004401A8">
      <w:r>
        <w:rPr>
          <w:rStyle w:val="Style13ptBold"/>
        </w:rPr>
        <w:t xml:space="preserve">Fitzpatrick ’16 </w:t>
      </w:r>
      <w:r w:rsidRPr="00B90B02">
        <w:t xml:space="preserve">(Mark; ten years heading the IISS Non-Proliferation and Nuclear Policy Programme, 26-year career in the US Department of State, where for the previous ten years he focused on non-proliferation issues, 2/2/16, </w:t>
      </w:r>
      <w:r w:rsidRPr="00AD4AFC">
        <w:rPr>
          <w:i/>
        </w:rPr>
        <w:t>Asia’s Latent Nuclear Powers: Japan, South Korea and Taiwan</w:t>
      </w:r>
      <w:r w:rsidRPr="00B90B02">
        <w:t>, accessed through UMich Library, BC)</w:t>
      </w:r>
    </w:p>
    <w:p w14:paraId="795A9174" w14:textId="77777777" w:rsidR="004401A8" w:rsidRPr="00D40C6B" w:rsidRDefault="004401A8" w:rsidP="004401A8"/>
    <w:p w14:paraId="228B0BF9" w14:textId="77777777" w:rsidR="004401A8" w:rsidRPr="00BA6C99" w:rsidRDefault="004401A8" w:rsidP="004401A8">
      <w:pPr>
        <w:rPr>
          <w:sz w:val="16"/>
        </w:rPr>
      </w:pPr>
      <w:r w:rsidRPr="00BA6C99">
        <w:rPr>
          <w:sz w:val="16"/>
        </w:rPr>
        <w:t xml:space="preserve">Constraints </w:t>
      </w:r>
      <w:r w:rsidRPr="00BA6C99">
        <w:rPr>
          <w:rStyle w:val="StyleUnderline"/>
        </w:rPr>
        <w:t xml:space="preserve">Far greater than </w:t>
      </w:r>
      <w:r w:rsidRPr="00BA6C99">
        <w:rPr>
          <w:sz w:val="16"/>
        </w:rPr>
        <w:t xml:space="preserve">the </w:t>
      </w:r>
      <w:r w:rsidRPr="00BA6C99">
        <w:rPr>
          <w:rStyle w:val="StyleUnderline"/>
        </w:rPr>
        <w:t>theoretical proliferation drivers that Taiwan faces are</w:t>
      </w:r>
      <w:r w:rsidRPr="00BA6C99">
        <w:rPr>
          <w:sz w:val="16"/>
        </w:rPr>
        <w:t xml:space="preserve"> the </w:t>
      </w:r>
      <w:r w:rsidRPr="00BA6C99">
        <w:rPr>
          <w:rStyle w:val="Emphasis"/>
        </w:rPr>
        <w:t>practical and political constraints on any move down this path</w:t>
      </w:r>
      <w:r w:rsidRPr="00BA6C99">
        <w:rPr>
          <w:sz w:val="16"/>
        </w:rPr>
        <w:t xml:space="preserve"> — </w:t>
      </w:r>
      <w:r w:rsidRPr="00BA6C99">
        <w:rPr>
          <w:rStyle w:val="StyleUnderline"/>
        </w:rPr>
        <w:t>constraints that are more powerful today than during the 1970s and 198os</w:t>
      </w:r>
      <w:r w:rsidRPr="00BA6C99">
        <w:rPr>
          <w:sz w:val="16"/>
        </w:rPr>
        <w:t xml:space="preserve">. A combination of stra-tegic and economic vulnerabilities and the near-certainty that any such effort would be revealed before it came to fruition make it highly unlikely that Taiwan would again seek nuclear weapons. Given the obvious downsides, nobody in the public realm in Taiwan today advocates nuclearisation. </w:t>
      </w:r>
      <w:r w:rsidRPr="00BA6C99">
        <w:rPr>
          <w:rStyle w:val="StyleUnderline"/>
        </w:rPr>
        <w:t>During the earlier pursuit of nuclear weapons, Taiwan was ruled by an authoritarian regime, with strict press controls,</w:t>
      </w:r>
      <w:r w:rsidRPr="00BA6C99">
        <w:rPr>
          <w:sz w:val="16"/>
        </w:rPr>
        <w:t xml:space="preserve"> a rubber-stamp legislature and swift punishment for any revela-tion of state secrets. </w:t>
      </w:r>
      <w:r w:rsidRPr="00BA6C99">
        <w:rPr>
          <w:rStyle w:val="StyleUnderline"/>
        </w:rPr>
        <w:t>Today, Taiwan is a multiparty democracy with robust freedom of speech and a raucous parliament.</w:t>
      </w:r>
      <w:r w:rsidRPr="00BA6C99">
        <w:rPr>
          <w:sz w:val="16"/>
        </w:rPr>
        <w:t xml:space="preserve"> </w:t>
      </w:r>
      <w:r w:rsidRPr="00BA6C99">
        <w:rPr>
          <w:rStyle w:val="StyleUnderline"/>
        </w:rPr>
        <w:t>The budget allocation process is transparent</w:t>
      </w:r>
      <w:r w:rsidRPr="00BA6C99">
        <w:rPr>
          <w:sz w:val="16"/>
        </w:rPr>
        <w:t xml:space="preserve">; no public spending can avoid legislative scrutiny. As every observer of Taiwan politics is quick to point out, it would be impossible to keep a nuclear-weapons programme confidential for the period of time it would take to build them. </w:t>
      </w:r>
      <w:r w:rsidRPr="00BA6C99">
        <w:rPr>
          <w:rStyle w:val="StyleUnderline"/>
        </w:rPr>
        <w:t xml:space="preserve">While Taiwan would be most vulnerable when the effort </w:t>
      </w:r>
      <w:r w:rsidRPr="00BA6C99">
        <w:rPr>
          <w:rStyle w:val="StyleUnderline"/>
        </w:rPr>
        <w:lastRenderedPageBreak/>
        <w:t>was discovered, US Taiwan expert Alan Romberg notes that 'even having a complete ready-to-go weapon would not make Taiwan invulnerable. Beijing could not sit by and not respond</w:t>
      </w:r>
      <w:r w:rsidRPr="00BA6C99">
        <w:rPr>
          <w:sz w:val="16"/>
        </w:rPr>
        <w:t>.'95 The most compelling argument against Taiwan embark-ing on its own Manhattan Project is the vulnerability that it would invite</w:t>
      </w:r>
      <w:r w:rsidRPr="00BA6C99">
        <w:rPr>
          <w:rStyle w:val="StyleUnderline"/>
        </w:rPr>
        <w:t>. Beijing would probably learn of the project well before any weapons were produced, and would regard it as a casus Belli.</w:t>
      </w:r>
      <w:r w:rsidRPr="00BA6C99">
        <w:rPr>
          <w:sz w:val="16"/>
        </w:rPr>
        <w:t xml:space="preserve"> If war broke out and Taiwan could not count on an American intervention, which would probably be the case if Taiwan broke its non-proliferation promises, Taiwan could not hold out against the mainland for more than a month or two before munitions and oil reserves ran out. Even if an A-bomb could be produced in the shortest imaginable time period, say six months at a bare minimum, it would be too late. Revelation of such a programme would make Taiwan immensely vulnerable. In 1998, Beijing officially asserted that the development of nuclear weapons would be an induce-ment for an attack on the island, putting in writing something it had unofficially made known for over a decade.96 Although this criterion has not been repeated in subsequent policy pronouncements or White Papers, it is widely regarded as still valid and as a reason why the Taiwan military would not support a nuclear weapons programme. Whether Or not the mainland would use force to disallow nuclearization,Taiwan's economic integration gives it other ways to exert pressure. </w:t>
      </w:r>
      <w:r w:rsidRPr="00BA6C99">
        <w:rPr>
          <w:rStyle w:val="Emphasis"/>
        </w:rPr>
        <w:t>Not only would such a move move prompt Chinese hostility, woUld at the same time create a negative US backlash</w:t>
      </w:r>
      <w:r w:rsidRPr="00BA6C99">
        <w:rPr>
          <w:sz w:val="16"/>
        </w:rPr>
        <w:t>. 111 In light of the challenge to Washington's global non-proliferation policy and to regional peace and stability</w:t>
      </w:r>
      <w:r w:rsidRPr="00BA6C99">
        <w:rPr>
          <w:rStyle w:val="StyleUnderline"/>
        </w:rPr>
        <w:t>, Taiwan could not count on unconditional US support in an ensuing cross-Strait contretemps.</w:t>
      </w:r>
      <w:r w:rsidRPr="00BA6C99">
        <w:rPr>
          <w:sz w:val="16"/>
        </w:rPr>
        <w:t xml:space="preserve"> As international relations expert Derek Mitchell notes 'Although Taiwan may view a nuclear option as insurance against possible future US abandonment, such a programme could make this scenario a self-fulfilling prophecv.T4 </w:t>
      </w:r>
      <w:r w:rsidRPr="00BA6C99">
        <w:rPr>
          <w:rStyle w:val="StyleUnderline"/>
        </w:rPr>
        <w:t>The us arms sales and defence ties on which Taiwan relies to a degree would be severely jeopardised</w:t>
      </w:r>
      <w:r w:rsidRPr="00BA6C99">
        <w:rPr>
          <w:sz w:val="16"/>
        </w:rPr>
        <w:t xml:space="preserve">. The US response would be scenario-dependent, of a conflict that was provoked by PRC aggression would not be regarded in the same way as one precipitated by Taiwan declaring independence.99 Even if the US were to deter-mine that Beijing was to blame in provoking Taiwan to act, at a minimum, US law would require halting nuclear energy cooperation. This move would bring Taiwan s nuclear programme to a quick end .100 </w:t>
      </w:r>
      <w:r w:rsidRPr="00BA6C99">
        <w:rPr>
          <w:rStyle w:val="StyleUnderline"/>
        </w:rPr>
        <w:t xml:space="preserve">Given America's unique status regarding nuclear safeguards in Taiwan, no other country can supply nuclear materials or equipment without US consent. </w:t>
      </w:r>
      <w:r w:rsidRPr="00BA6C99">
        <w:rPr>
          <w:sz w:val="16"/>
        </w:rPr>
        <w:t xml:space="preserve">In any case, all of the countries from which Taiwan buys uranium - primarily Australia and Canada - before it is enriched by US Enrichment Corporation can be expected to be similarly disapproving. </w:t>
      </w:r>
      <w:r w:rsidRPr="00BA6C99">
        <w:rPr>
          <w:rStyle w:val="StyleUnderline"/>
        </w:rPr>
        <w:t xml:space="preserve">Criticism of_ Taiwan nuclear weapons would be likely to find expression in various forms of sanctions </w:t>
      </w:r>
      <w:r w:rsidRPr="00BA6C99">
        <w:rPr>
          <w:sz w:val="16"/>
        </w:rPr>
        <w:t xml:space="preserve">that Would risk Taiwan's dependency on international trade' and exacerbate its diplomatic isolation. The security and economic risks underscore the political factors and physical contrainsts that argue against any Taiwan pursuit of nuclear weapons today. </w:t>
      </w:r>
      <w:r w:rsidRPr="00BA6C99">
        <w:rPr>
          <w:rStyle w:val="StyleUnderline"/>
        </w:rPr>
        <w:t>The non-proliferation norm is universally accepted in Taiwan, which accepts every non-proliferation instrument and practice in which it is eligible to participate.</w:t>
      </w:r>
      <w:r w:rsidRPr="00BA6C99">
        <w:rPr>
          <w:sz w:val="16"/>
        </w:rPr>
        <w:t xml:space="preserve"> As in Japan, </w:t>
      </w:r>
      <w:r w:rsidRPr="00BA6C99">
        <w:rPr>
          <w:rStyle w:val="StyleUnderline"/>
        </w:rPr>
        <w:t>development of nuclear weapons is widely regarded as immoral</w:t>
      </w:r>
      <w:r w:rsidRPr="00BA6C99">
        <w:rPr>
          <w:sz w:val="16"/>
        </w:rPr>
        <w:t xml:space="preserve">, </w:t>
      </w:r>
      <w:r w:rsidRPr="00BA6C99">
        <w:rPr>
          <w:rStyle w:val="Emphasis"/>
        </w:rPr>
        <w:t>particularly by the scientific community whose talents would need to be harnessed for a strategic weapons programme</w:t>
      </w:r>
      <w:r w:rsidRPr="00BA6C99">
        <w:rPr>
          <w:sz w:val="16"/>
        </w:rPr>
        <w:t xml:space="preserve">. Only a deep shock to the collective psyche could change this mentality. A move by Beijing that induced such fear is not inconceivable, but it remains unlikely. Meanwhile, although the US security commitment remains ambiguous, wholesale abandonment by Washington is not likely in the foresseable future either. Among the three democracies that are the subject of this book, Taiwan is the least likely to acquire nuclear weapons today, even though it was once the party that was the most intent on this path. </w:t>
      </w:r>
    </w:p>
    <w:p w14:paraId="4B571A9C" w14:textId="77777777" w:rsidR="00C523C7" w:rsidRPr="00C523C7" w:rsidRDefault="00C523C7" w:rsidP="00C523C7"/>
    <w:p w14:paraId="6E4659B3" w14:textId="77777777" w:rsidR="003446F8" w:rsidRDefault="003446F8" w:rsidP="003446F8">
      <w:pPr>
        <w:pStyle w:val="Heading4"/>
      </w:pPr>
      <w:r>
        <w:t xml:space="preserve">Barriers block Taiwan prolif and would take 8 years to develop </w:t>
      </w:r>
    </w:p>
    <w:p w14:paraId="1BEC0E4F" w14:textId="77777777" w:rsidR="003446F8" w:rsidRDefault="003446F8" w:rsidP="003446F8">
      <w:r w:rsidRPr="00C46CDD">
        <w:rPr>
          <w:rStyle w:val="Style13ptBold"/>
        </w:rPr>
        <w:t>NTI</w:t>
      </w:r>
      <w:r>
        <w:t xml:space="preserve">, </w:t>
      </w:r>
      <w:r w:rsidRPr="00C46CDD">
        <w:t xml:space="preserve">is a nonpartisan, nonprofit organization founded in 2001 by Ted Turner and Sam Nunn in the United States, which exists to strengthen global security by reducing the spread of nuclear, biological and chemical weapons, and also to reduce the risk </w:t>
      </w:r>
      <w:r>
        <w:t xml:space="preserve">that they will actually be used, May </w:t>
      </w:r>
      <w:r w:rsidRPr="00C46CDD">
        <w:rPr>
          <w:rStyle w:val="Style13ptBold"/>
        </w:rPr>
        <w:t>2015</w:t>
      </w:r>
      <w:r>
        <w:t>, Online: “</w:t>
      </w:r>
      <w:r w:rsidRPr="00C46CDD">
        <w:t>http://www.nti.org/learn/countries/taiwan/</w:t>
      </w:r>
      <w:r>
        <w:t>”, Article: “</w:t>
      </w:r>
      <w:r w:rsidRPr="00C46CDD">
        <w:t>TAIWAN</w:t>
      </w:r>
      <w:r>
        <w:t>” Accessed on: 06-29-16//AWW</w:t>
      </w:r>
    </w:p>
    <w:p w14:paraId="49ED9DED" w14:textId="77777777" w:rsidR="003446F8" w:rsidRDefault="003446F8" w:rsidP="003446F8">
      <w:r w:rsidRPr="00F743DF">
        <w:t xml:space="preserve">Taiwan possesses much of the technological expertise necessary to develop nuclear weapons, but would face significant obstacles in doing so—namely, U.S. opposition, international pressure, and the threat of a pre-emptive strike by China. Recent assessments indicate that it would take Taiwan between one and eight years to develop a complete nuclear warhead, and most likely much longer to design one light enough to be carried by any of Taiwan's current land-attack missiles. Regardless, most analysts agree </w:t>
      </w:r>
      <w:r w:rsidRPr="00F743DF">
        <w:lastRenderedPageBreak/>
        <w:t>that under the current political situation, Taiwan is very unlikely to pursue a nuclear weapons capability. [38]</w:t>
      </w:r>
    </w:p>
    <w:p w14:paraId="3BD073E6" w14:textId="77777777" w:rsidR="003446F8" w:rsidRDefault="003446F8" w:rsidP="003446F8"/>
    <w:p w14:paraId="6BD8461B" w14:textId="77777777" w:rsidR="003446F8" w:rsidRDefault="003446F8" w:rsidP="003446F8">
      <w:pPr>
        <w:pStyle w:val="Heading4"/>
      </w:pPr>
      <w:r>
        <w:t>No prolif</w:t>
      </w:r>
    </w:p>
    <w:p w14:paraId="63067956" w14:textId="77777777" w:rsidR="003446F8" w:rsidRDefault="003446F8" w:rsidP="003446F8">
      <w:r w:rsidRPr="00C46CDD">
        <w:rPr>
          <w:rStyle w:val="Style13ptBold"/>
        </w:rPr>
        <w:t>NTI</w:t>
      </w:r>
      <w:r>
        <w:t xml:space="preserve">, </w:t>
      </w:r>
      <w:r w:rsidRPr="00C46CDD">
        <w:t xml:space="preserve">is a nonpartisan, nonprofit organization founded in 2001 by Ted Turner and Sam Nunn in the United States, which exists to strengthen global security by reducing the spread of nuclear, biological and chemical weapons, and also to reduce the risk </w:t>
      </w:r>
      <w:r>
        <w:t xml:space="preserve">that they will actually be used, May </w:t>
      </w:r>
      <w:r w:rsidRPr="00C46CDD">
        <w:rPr>
          <w:rStyle w:val="Style13ptBold"/>
        </w:rPr>
        <w:t>2015</w:t>
      </w:r>
      <w:r>
        <w:t>, Online: “</w:t>
      </w:r>
      <w:r w:rsidRPr="00C46CDD">
        <w:t>http://www.nti.org/learn/countries/taiwan/</w:t>
      </w:r>
      <w:r>
        <w:t>”, Article: “</w:t>
      </w:r>
      <w:r w:rsidRPr="00C46CDD">
        <w:t>TAIWAN</w:t>
      </w:r>
      <w:r>
        <w:t>” Accessed on: 06-29-16//AWW</w:t>
      </w:r>
    </w:p>
    <w:p w14:paraId="0A69B814" w14:textId="77777777" w:rsidR="003446F8" w:rsidRDefault="003446F8" w:rsidP="003446F8">
      <w:r w:rsidRPr="00F743DF">
        <w:t>In 1968, Taiwan — then recognized as the Republic of China by the UN — signed the Treaty on the Non-Proliferation of Nuclear Weapons (NPT). After the seat for “China” in the United Nations General Assembly and Security Council reverted from Taipei to Beijing’s control in 1971, [3] the NPT and International Atomic Energy Agency (IAEA) coordinated only with the Beijing government on issues related to China. Nuclear safeguards are applied in Taiwan under a trilateral agreement with the U.S. and the IAEA. [4] Taiwan has since implemented the IAEA's "Program 93+2" safeguards. [5] In January 2014, Taiwan and the United States renewed an agreement for peaceful nuclear cooperation. The agreement, which includes a new 123 Agreement, will take effect after the existing one expires on 22 June 2014. [6]</w:t>
      </w:r>
    </w:p>
    <w:p w14:paraId="14C796F5" w14:textId="77777777" w:rsidR="003446F8" w:rsidRDefault="003446F8" w:rsidP="003446F8"/>
    <w:p w14:paraId="67A4B3A1" w14:textId="77777777" w:rsidR="007D1342" w:rsidRPr="007D1342" w:rsidRDefault="007D1342" w:rsidP="007D1342">
      <w:pPr>
        <w:pStyle w:val="Heading3"/>
      </w:pPr>
      <w:r>
        <w:lastRenderedPageBreak/>
        <w:t>Taiwan Prolif Good</w:t>
      </w:r>
    </w:p>
    <w:p w14:paraId="348C02FA" w14:textId="77777777" w:rsidR="007D1342" w:rsidRPr="00E728F0" w:rsidRDefault="007D1342" w:rsidP="007D1342">
      <w:pPr>
        <w:pStyle w:val="Heading4"/>
      </w:pPr>
      <w:r>
        <w:t xml:space="preserve">Taiwan Nuclearization would be the </w:t>
      </w:r>
      <w:r w:rsidRPr="0021331F">
        <w:rPr>
          <w:i/>
          <w:u w:val="single"/>
        </w:rPr>
        <w:t>ultimate deterrent</w:t>
      </w:r>
      <w:r>
        <w:t xml:space="preserve"> – reducing any likelihood of a Chinese attack against Taiwan </w:t>
      </w:r>
    </w:p>
    <w:p w14:paraId="7A5B0257" w14:textId="77777777" w:rsidR="007D1342" w:rsidRPr="008F3341" w:rsidRDefault="007D1342" w:rsidP="007D1342">
      <w:r w:rsidRPr="008F3341">
        <w:rPr>
          <w:rStyle w:val="Style13ptBold"/>
        </w:rPr>
        <w:t>Mearsheimer 14</w:t>
      </w:r>
      <w:r>
        <w:t>,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“Say Goodbye to Taiwan”</w:t>
      </w:r>
    </w:p>
    <w:p w14:paraId="1075B56D" w14:textId="77777777" w:rsidR="007D1342" w:rsidRPr="008F3341" w:rsidRDefault="00E525C0" w:rsidP="007D1342">
      <w:hyperlink r:id="rId27" w:history="1">
        <w:r w:rsidR="007D1342" w:rsidRPr="00A6567F">
          <w:rPr>
            <w:rStyle w:val="Hyperlink"/>
          </w:rPr>
          <w:t>http://nationalinterest.org/article/say-goodbye-taiwan-9931?page=5</w:t>
        </w:r>
      </w:hyperlink>
      <w:r w:rsidR="007D1342">
        <w:t>, March – April 2014, //VZ)</w:t>
      </w:r>
    </w:p>
    <w:p w14:paraId="0EBDC6C8" w14:textId="77777777" w:rsidR="007D1342" w:rsidRDefault="007D1342" w:rsidP="007D1342">
      <w:pPr>
        <w:rPr>
          <w:sz w:val="10"/>
        </w:rPr>
      </w:pPr>
      <w:r w:rsidRPr="00E728F0">
        <w:rPr>
          <w:sz w:val="10"/>
        </w:rPr>
        <w:t xml:space="preserve">SO FAR, the discussion about Taiwan’s future has focused almost exclusively on how the United States is likely to act toward Taiwan. However, </w:t>
      </w:r>
      <w:r w:rsidRPr="00E728F0">
        <w:rPr>
          <w:rStyle w:val="StyleUnderline"/>
        </w:rPr>
        <w:t>what happens to Taiwan in the face of China’s rise</w:t>
      </w:r>
      <w:r w:rsidRPr="00E728F0">
        <w:rPr>
          <w:sz w:val="10"/>
        </w:rPr>
        <w:t xml:space="preserve"> also </w:t>
      </w:r>
      <w:r w:rsidRPr="00E728F0">
        <w:rPr>
          <w:rStyle w:val="StyleUnderline"/>
        </w:rPr>
        <w:t>depends greatly on what policies Taiwan’s leaders and its people choose to pursue over time</w:t>
      </w:r>
      <w:r w:rsidRPr="0021331F">
        <w:rPr>
          <w:rStyle w:val="StyleUnderline"/>
        </w:rPr>
        <w:t>. There is little doubt that Taiwan’s overriding goal in the years ahead will be to preserve its independence from China. That aim should not be too difficult to achieve</w:t>
      </w:r>
      <w:r w:rsidRPr="00E728F0">
        <w:rPr>
          <w:sz w:val="10"/>
        </w:rPr>
        <w:t xml:space="preserve"> for the next decade, mainly because Taiwan is almost certain to maintain close relations with the United States, which will have powerful incentives as well as the capability to protect Taiwan. But after that point Taiwan’s strategic situation is likely to deteriorate in significant ways, mainly because China will be rapidly approaching the point where it can conquer Taiwan even if the American military helps defend the island. And, as noted, it is not clear that the United States will be there for Taiwan over the long term. </w:t>
      </w:r>
      <w:r w:rsidRPr="00E728F0">
        <w:rPr>
          <w:rStyle w:val="StyleUnderline"/>
        </w:rPr>
        <w:t>In the face of this grim future, Taiwan</w:t>
      </w:r>
      <w:r w:rsidRPr="00E728F0">
        <w:rPr>
          <w:sz w:val="10"/>
        </w:rPr>
        <w:t xml:space="preserve"> has three options. First, it </w:t>
      </w:r>
      <w:r w:rsidRPr="00E728F0">
        <w:rPr>
          <w:rStyle w:val="StyleUnderline"/>
        </w:rPr>
        <w:t>can develop its own nuclear deterrent.</w:t>
      </w:r>
      <w:r w:rsidRPr="00E728F0">
        <w:rPr>
          <w:sz w:val="10"/>
        </w:rPr>
        <w:t xml:space="preserve"> </w:t>
      </w:r>
      <w:r w:rsidRPr="00E728F0">
        <w:rPr>
          <w:rStyle w:val="Emphasis"/>
        </w:rPr>
        <w:t>Nuclear weapons are the ultimate deterrent, and there is no question that a Taiwanese nuclear arsenal would markedly reduce the likelihood of a Chinese attack against Taiwan.</w:t>
      </w:r>
      <w:r>
        <w:rPr>
          <w:rStyle w:val="Emphasis"/>
        </w:rPr>
        <w:t xml:space="preserve"> </w:t>
      </w:r>
      <w:r w:rsidRPr="00E728F0">
        <w:rPr>
          <w:sz w:val="10"/>
        </w:rPr>
        <w:t xml:space="preserve">Taiwan pursued this option in the 1970s, when it feared American abandonment in the wake of the Vietnam War. The United States, however, stopped Taiwan’s nuclear-weapons program in its tracks. And then Taiwan tried to develop a bomb secretly in the 1980s, but again the United States found out and forced Taipei to shut the program down. It is unfortunate for Taiwan that it failed to build a bomb, because its prospects for maintaining its independence would be much improved if it had its own nuclear arsenal. </w:t>
      </w:r>
      <w:r w:rsidRPr="00E728F0">
        <w:rPr>
          <w:rStyle w:val="StyleUnderline"/>
        </w:rPr>
        <w:t>No doubt Taiwan still has time to acquire a nuclear deterrent before the balance of power in Asia shifts decisively against it</w:t>
      </w:r>
      <w:r w:rsidRPr="00E728F0">
        <w:rPr>
          <w:sz w:val="10"/>
        </w:rPr>
        <w:t>. But the problem with this suggestion is that both Beijing and Washington are sure to oppose Taiwan going nuclear. The United States would oppose Taiwanese nuclear weapons, not only because they would encourage Japan and South Korea to follow suit, but also because American policy makers abhor the idea of an ally being in a position to start a nuclear war that might ultimately involve the United States. To put it bluntly, no American wants to be in a situation where Taiwan can precipitate a conflict that might result in a massive nuclear attack on the United States.</w:t>
      </w:r>
    </w:p>
    <w:p w14:paraId="217F9244" w14:textId="77777777" w:rsidR="007D1342" w:rsidRDefault="007D1342" w:rsidP="007D1342">
      <w:pPr>
        <w:rPr>
          <w:sz w:val="10"/>
        </w:rPr>
      </w:pPr>
    </w:p>
    <w:p w14:paraId="361B099B" w14:textId="77777777" w:rsidR="007D1342" w:rsidRDefault="007D1342" w:rsidP="007D1342">
      <w:pPr>
        <w:pStyle w:val="Heading3"/>
      </w:pPr>
      <w:bookmarkStart w:id="1" w:name="_GoBack"/>
      <w:bookmarkEnd w:id="1"/>
      <w:r>
        <w:lastRenderedPageBreak/>
        <w:t>--AT: Nuclear Taiwan unpredictable</w:t>
      </w:r>
    </w:p>
    <w:p w14:paraId="464C3D0D" w14:textId="77777777" w:rsidR="007D1342" w:rsidRDefault="007D1342" w:rsidP="007D1342">
      <w:pPr>
        <w:pStyle w:val="Heading4"/>
      </w:pPr>
      <w:r>
        <w:t>Taiwan is rational with nukes – empirics dictate defensive posturing</w:t>
      </w:r>
    </w:p>
    <w:p w14:paraId="75CEE8F9" w14:textId="77777777" w:rsidR="007D1342" w:rsidRPr="00124ED0" w:rsidRDefault="007D1342" w:rsidP="007D1342">
      <w:r w:rsidRPr="00124ED0">
        <w:rPr>
          <w:rStyle w:val="Style13ptBold"/>
        </w:rPr>
        <w:t>FAS 8</w:t>
      </w:r>
      <w:r>
        <w:t>, (Federation of American Scientists, Strategic Security, “Nukes in the Taiwan Crisis”</w:t>
      </w:r>
    </w:p>
    <w:p w14:paraId="1DCC7CB7" w14:textId="77777777" w:rsidR="007D1342" w:rsidRPr="00124ED0" w:rsidRDefault="00E525C0" w:rsidP="007D1342">
      <w:hyperlink r:id="rId28" w:history="1">
        <w:r w:rsidR="007D1342" w:rsidRPr="00A6567F">
          <w:rPr>
            <w:rStyle w:val="Hyperlink"/>
          </w:rPr>
          <w:t>https://fas.org/blogs/security/2008/05/nukes-in-the-taiwan-crisis/</w:t>
        </w:r>
      </w:hyperlink>
      <w:r w:rsidR="007D1342">
        <w:t>, 5/13/8, //VZ)</w:t>
      </w:r>
    </w:p>
    <w:p w14:paraId="48D92D74" w14:textId="77777777" w:rsidR="007D1342" w:rsidRPr="00124ED0" w:rsidRDefault="007D1342" w:rsidP="007D1342">
      <w:pPr>
        <w:rPr>
          <w:rStyle w:val="StyleUnderline"/>
        </w:rPr>
      </w:pPr>
      <w:r w:rsidRPr="00124ED0">
        <w:rPr>
          <w:rStyle w:val="StyleUnderline"/>
        </w:rPr>
        <w:t>Nuclear weapons</w:t>
      </w:r>
      <w:r w:rsidRPr="00124ED0">
        <w:rPr>
          <w:sz w:val="10"/>
        </w:rPr>
        <w:t xml:space="preserve"> also </w:t>
      </w:r>
      <w:r w:rsidRPr="00124ED0">
        <w:rPr>
          <w:rStyle w:val="StyleUnderline"/>
        </w:rPr>
        <w:t>were deployed to Taiwan</w:t>
      </w:r>
      <w:r w:rsidRPr="00124ED0">
        <w:rPr>
          <w:sz w:val="10"/>
        </w:rPr>
        <w:t xml:space="preserve">. As mentioned above, the Matador cruise missile was already present on the island when the Taiwan Strait crisis erupted. </w:t>
      </w:r>
      <w:r w:rsidRPr="00124ED0">
        <w:rPr>
          <w:rStyle w:val="StyleUnderline"/>
        </w:rPr>
        <w:t>The nuclear bombs arrived in January 1960 and stayed for a decade and a half until July 1974</w:t>
      </w:r>
      <w:r w:rsidRPr="00124ED0">
        <w:rPr>
          <w:sz w:val="10"/>
        </w:rPr>
        <w:t xml:space="preserve">. Together with nuclear bombs for tactical fighter wings deployed at Clark Air Base in the Philippines, Kusan Air Base in South Korea and Kadena Air Base on Okinawa, </w:t>
      </w:r>
      <w:r w:rsidRPr="00124ED0">
        <w:rPr>
          <w:rStyle w:val="StyleUnderline"/>
        </w:rPr>
        <w:t>the nuclear bombs in Taiwan</w:t>
      </w:r>
      <w:r w:rsidRPr="00124ED0">
        <w:rPr>
          <w:sz w:val="10"/>
        </w:rPr>
        <w:t xml:space="preserve"> probably </w:t>
      </w:r>
      <w:r w:rsidRPr="00124ED0">
        <w:rPr>
          <w:rStyle w:val="StyleUnderline"/>
        </w:rPr>
        <w:t>were intended for use against targets in China and North Korea.</w:t>
      </w:r>
    </w:p>
    <w:p w14:paraId="121766BA" w14:textId="02CCC3AF" w:rsidR="002624EB" w:rsidRDefault="003446F8" w:rsidP="002624EB">
      <w:pPr>
        <w:pStyle w:val="Heading3"/>
      </w:pPr>
      <w:r>
        <w:lastRenderedPageBreak/>
        <w:t>Deterrence Checks</w:t>
      </w:r>
    </w:p>
    <w:p w14:paraId="26CC9D9A" w14:textId="77777777" w:rsidR="002624EB" w:rsidRDefault="002624EB" w:rsidP="002624EB">
      <w:pPr>
        <w:pStyle w:val="Heading4"/>
      </w:pPr>
      <w:r>
        <w:t>Taiwan’s defenses deter China</w:t>
      </w:r>
    </w:p>
    <w:p w14:paraId="12C6E0FC" w14:textId="77777777" w:rsidR="002624EB" w:rsidRDefault="002624EB" w:rsidP="002624EB">
      <w:r>
        <w:t xml:space="preserve">Michal </w:t>
      </w:r>
      <w:r w:rsidRPr="003235F3">
        <w:rPr>
          <w:rStyle w:val="Style13ptBold"/>
        </w:rPr>
        <w:t>Thim</w:t>
      </w:r>
      <w:r>
        <w:t xml:space="preserve">, </w:t>
      </w:r>
      <w:r w:rsidRPr="00254FB1">
        <w:t>a postgraduate research student in the Taiwan Studies Program at the China Policy Institute (CPI), University of Nottingham, an Asia-Pacific Desk Contributing Analyst for Wikistrat, and a Research Fellow at the Prague-based think-tank Associat</w:t>
      </w:r>
      <w:r>
        <w:t>ion for International Affairs, 09-25-</w:t>
      </w:r>
      <w:r w:rsidRPr="003235F3">
        <w:rPr>
          <w:rStyle w:val="Style13ptBold"/>
        </w:rPr>
        <w:t>15</w:t>
      </w:r>
      <w:r>
        <w:t>, Online: “</w:t>
      </w:r>
      <w:r w:rsidRPr="003235F3">
        <w:t>http://thinking-taiwan.com/china-taiwan-military-transformation/</w:t>
      </w:r>
      <w:r>
        <w:t>”, Article: “</w:t>
      </w:r>
      <w:r w:rsidRPr="00254FB1">
        <w:t>China, Taiwan, and the Challe</w:t>
      </w:r>
      <w:r>
        <w:t>nge of Military Transformation”</w:t>
      </w:r>
      <w:r w:rsidRPr="003235F3">
        <w:t xml:space="preserve"> Accessed on: 06-29-16//AWW</w:t>
      </w:r>
    </w:p>
    <w:p w14:paraId="72B1D453" w14:textId="77777777" w:rsidR="002624EB" w:rsidRDefault="002624EB" w:rsidP="002624EB">
      <w:pPr>
        <w:rPr>
          <w:rStyle w:val="StyleUnderline"/>
        </w:rPr>
      </w:pPr>
      <w:r>
        <w:t xml:space="preserve">In terms of eyes and ears, </w:t>
      </w:r>
      <w:r w:rsidRPr="001230DB">
        <w:rPr>
          <w:rStyle w:val="StyleUnderline"/>
        </w:rPr>
        <w:t>Taiwan has an extraordinary early warning</w:t>
      </w:r>
      <w:r>
        <w:t xml:space="preserve"> (and intelligence collection) </w:t>
      </w:r>
      <w:r w:rsidRPr="001230DB">
        <w:rPr>
          <w:rStyle w:val="StyleUnderline"/>
        </w:rPr>
        <w:t>capability in the form of the new</w:t>
      </w:r>
      <w:r>
        <w:t xml:space="preserve"> PAVE PAWS </w:t>
      </w:r>
      <w:r w:rsidRPr="001230DB">
        <w:rPr>
          <w:rStyle w:val="StyleUnderline"/>
        </w:rPr>
        <w:t xml:space="preserve">radar and it has developed a network of sensors making Taiwan’s maritime domain awareness one of the best in the region. Taiwan’s domestic defense sector provides some of the key capabilities needed for mounting a credible conventional deterrent, and considerable effort has been put into moving some of the most critical infrastructure underground, thus decreasing the PLA’s ability to deliver a devastating first strike. </w:t>
      </w:r>
      <w:r>
        <w:t xml:space="preserve">It is perfectly natural that </w:t>
      </w:r>
      <w:r w:rsidRPr="001230DB">
        <w:rPr>
          <w:rStyle w:val="StyleUnderline"/>
        </w:rPr>
        <w:t>Taiwan’s progress is being judged</w:t>
      </w:r>
      <w:r>
        <w:t xml:space="preserve"> against that made </w:t>
      </w:r>
      <w:r w:rsidRPr="001230DB">
        <w:rPr>
          <w:rStyle w:val="StyleUnderline"/>
        </w:rPr>
        <w:t>by the PLA</w:t>
      </w:r>
      <w:r>
        <w:t xml:space="preserve">. However, it is also not an entirely fair position to take. </w:t>
      </w:r>
      <w:r w:rsidRPr="001230DB">
        <w:rPr>
          <w:rStyle w:val="StyleUnderline"/>
        </w:rPr>
        <w:t xml:space="preserve">Taiwan’s military has been rather busy organization during last two decades, and while many problems plague its armed forces, it also deserves credit for embracing civilian control while striving to absorb all the technological innovations that came along and re-organize itself after several waves of downsizing. The PLA has made some of those changes as well, but it certainly has not had to overcome the hurdles of democratization. </w:t>
      </w:r>
    </w:p>
    <w:p w14:paraId="2B2B5782" w14:textId="77777777" w:rsidR="002624EB" w:rsidRPr="002373BD" w:rsidRDefault="002624EB" w:rsidP="002624EB"/>
    <w:p w14:paraId="38C8EAAC" w14:textId="77777777" w:rsidR="002624EB" w:rsidRDefault="002624EB" w:rsidP="002624EB">
      <w:pPr>
        <w:pStyle w:val="Heading3"/>
      </w:pPr>
      <w:r>
        <w:lastRenderedPageBreak/>
        <w:t>No Conflict</w:t>
      </w:r>
    </w:p>
    <w:p w14:paraId="0EDF972A" w14:textId="77777777" w:rsidR="002624EB" w:rsidRDefault="002624EB" w:rsidP="002624EB">
      <w:pPr>
        <w:pStyle w:val="Heading4"/>
      </w:pPr>
      <w:r>
        <w:t>War with China is impossible – Interdependence, military capabilities, and nations are pragmatic</w:t>
      </w:r>
    </w:p>
    <w:p w14:paraId="32B6CF18" w14:textId="77777777" w:rsidR="002624EB" w:rsidRPr="002373BD" w:rsidRDefault="002624EB" w:rsidP="002624EB">
      <w:r>
        <w:t xml:space="preserve">Scott L. </w:t>
      </w:r>
      <w:r w:rsidRPr="002373BD">
        <w:rPr>
          <w:rStyle w:val="Style13ptBold"/>
        </w:rPr>
        <w:t>Kastner</w:t>
      </w:r>
      <w:r>
        <w:t xml:space="preserve">, Associate Professor at the University of Maryland, College Park, </w:t>
      </w:r>
      <w:r w:rsidRPr="002373BD">
        <w:rPr>
          <w:rStyle w:val="Style13ptBold"/>
        </w:rPr>
        <w:t>02-26</w:t>
      </w:r>
      <w:r>
        <w:t>-</w:t>
      </w:r>
      <w:r w:rsidRPr="002373BD">
        <w:t>16</w:t>
      </w:r>
      <w:r>
        <w:t>, Online: “</w:t>
      </w:r>
      <w:r w:rsidRPr="002373BD">
        <w:t>http://belfercenter.ksg.harvard.edu/files/taiwan-strait-3_final.pdf</w:t>
      </w:r>
      <w:r>
        <w:t>”, Article: “How Stable Is the Taiwan Strait?”</w:t>
      </w:r>
      <w:r w:rsidRPr="002373BD">
        <w:t xml:space="preserve"> </w:t>
      </w:r>
      <w:r w:rsidRPr="003235F3">
        <w:t>Accessed on: 06-29-16//AWW</w:t>
      </w:r>
    </w:p>
    <w:p w14:paraId="2A33A556" w14:textId="77777777" w:rsidR="002624EB" w:rsidRDefault="002624EB" w:rsidP="002624EB">
      <w:pPr>
        <w:rPr>
          <w:rStyle w:val="StyleUnderline"/>
        </w:rPr>
      </w:pPr>
      <w:r>
        <w:t xml:space="preserve">The possibility that China-Taiwan relations could revert to their pre-2008 state is disquieting, given that many analysts at the time viewed armed conflict in the Taiwan Strait as a serious risk. Nevertheless, although China-Taiwan relations will almost certainly deteriorate to some degree under a Tsai presidency, </w:t>
      </w:r>
      <w:r w:rsidRPr="002373BD">
        <w:rPr>
          <w:rStyle w:val="StyleUnderline"/>
        </w:rPr>
        <w:t>military conflict remains unlikely</w:t>
      </w:r>
      <w:r>
        <w:t>. To understand why, it is important to first consider some of the major trends that have characterized the cross-strait relationship in recent years.</w:t>
      </w:r>
      <w:r w:rsidRPr="002373BD">
        <w:t xml:space="preserve"> </w:t>
      </w:r>
      <w:r>
        <w:t xml:space="preserve">A Changing China-Taiwan Relationship First, </w:t>
      </w:r>
      <w:r w:rsidRPr="002373BD">
        <w:rPr>
          <w:rStyle w:val="StyleUnderline"/>
        </w:rPr>
        <w:t>economic integration across the strait has become deeper and more institutionalized. China-Taiwan trade and investment flows have grown rapidly</w:t>
      </w:r>
      <w:r>
        <w:t xml:space="preserve"> since the 1980s; by the mid-2000s, </w:t>
      </w:r>
      <w:r w:rsidRPr="002373BD">
        <w:rPr>
          <w:rStyle w:val="StyleUnderline"/>
        </w:rPr>
        <w:t xml:space="preserve">the PRC had replaced the United States as Taiwan’s primary trading partner. </w:t>
      </w:r>
      <w:r>
        <w:t xml:space="preserve">China-Taiwan trade continued to grow after 2008 as the two sides took steps, such as lifting restrictions on direct trade across the strait, to normalize bilateral economic ties. </w:t>
      </w:r>
      <w:r w:rsidRPr="002373BD">
        <w:rPr>
          <w:rStyle w:val="StyleUnderline"/>
        </w:rPr>
        <w:t>Second, the military balance of power in the Taiwan Strait has been shifting rapidly in China’s favor</w:t>
      </w:r>
      <w:r>
        <w:t xml:space="preserve">. Preparation for a conflict in the strait has been the primary driver of PRC military modernization efforts dating to the 1990s, and China’s booming economy has facilitated impressive advances in this regard. </w:t>
      </w:r>
      <w:r w:rsidRPr="002373BD">
        <w:rPr>
          <w:rStyle w:val="StyleUnderline"/>
        </w:rPr>
        <w:t xml:space="preserve">The PRC </w:t>
      </w:r>
      <w:r>
        <w:t xml:space="preserve">most likely </w:t>
      </w:r>
      <w:r w:rsidRPr="002373BD">
        <w:rPr>
          <w:rStyle w:val="StyleUnderline"/>
        </w:rPr>
        <w:t>does not</w:t>
      </w:r>
      <w:r>
        <w:t xml:space="preserve"> (yet) </w:t>
      </w:r>
      <w:r w:rsidRPr="002373BD">
        <w:rPr>
          <w:rStyle w:val="StyleUnderline"/>
        </w:rPr>
        <w:t xml:space="preserve">possess the capacity to invade and occupy Taiwan, particularly if the United States were to intervene in a cross-strait conflict. </w:t>
      </w:r>
      <w:r>
        <w:t xml:space="preserve">China certainly has an increasing ability, however, to impose tremendous costs on Taiwan in the event of a cross-strait war. Third, </w:t>
      </w:r>
      <w:r w:rsidRPr="002373BD">
        <w:rPr>
          <w:rStyle w:val="StyleUnderline"/>
        </w:rPr>
        <w:t>Taiwanese public opinion on sovereignty issues continues to evolve. To an increasing extent, most Taiwan citizens see themselves as Taiwanese rather than Chinese</w:t>
      </w:r>
      <w:r>
        <w:t xml:space="preserve">, and they view political unification with the PRC as a nonstarter. Indeed, most Taiwanese today reject unification even under hypothetically favorable conditions, such as the emergence of democracy in China. The recent détente in cross-strait relations has not altered these trends; to the contrary, the percentage of Taiwan’s citizens self-identifying as Taiwanese grew especially rapidly during the Ma presidency. Still, </w:t>
      </w:r>
      <w:r w:rsidRPr="002373BD">
        <w:rPr>
          <w:rStyle w:val="StyleUnderline"/>
        </w:rPr>
        <w:t>most Taiwanese remain pragmatic. A majority of Taiwanese, for instance, does not support formal independence if it were to trigger armed conflict with China.</w:t>
      </w:r>
    </w:p>
    <w:p w14:paraId="1A5A9103" w14:textId="509D5982" w:rsidR="002624EB" w:rsidRDefault="003446F8" w:rsidP="002624EB">
      <w:pPr>
        <w:pStyle w:val="Heading3"/>
      </w:pPr>
      <w:r>
        <w:lastRenderedPageBreak/>
        <w:t xml:space="preserve">No </w:t>
      </w:r>
      <w:r w:rsidR="002624EB">
        <w:t>China Invasion</w:t>
      </w:r>
    </w:p>
    <w:p w14:paraId="1F79DF7B" w14:textId="77777777" w:rsidR="002624EB" w:rsidRDefault="002624EB" w:rsidP="002624EB">
      <w:pPr>
        <w:pStyle w:val="Heading4"/>
      </w:pPr>
      <w:r>
        <w:t>China doesn’t have the capabilities to invade</w:t>
      </w:r>
    </w:p>
    <w:p w14:paraId="217F3EC9" w14:textId="77777777" w:rsidR="002624EB" w:rsidRDefault="002624EB" w:rsidP="002624EB">
      <w:r w:rsidRPr="00167473">
        <w:t xml:space="preserve">John </w:t>
      </w:r>
      <w:r w:rsidRPr="00462C10">
        <w:rPr>
          <w:rStyle w:val="Style13ptBold"/>
        </w:rPr>
        <w:t>Grady</w:t>
      </w:r>
      <w:r>
        <w:t xml:space="preserve">, </w:t>
      </w:r>
      <w:r w:rsidRPr="00462C10">
        <w:t>a former managing editor of Navy Times, retired as director of communications for the Associ</w:t>
      </w:r>
      <w:r>
        <w:t xml:space="preserve">ation of the United States Army, </w:t>
      </w:r>
      <w:r w:rsidRPr="00462C10">
        <w:rPr>
          <w:rStyle w:val="Style13ptBold"/>
        </w:rPr>
        <w:t>02-10</w:t>
      </w:r>
      <w:r>
        <w:t>-16, Online: “</w:t>
      </w:r>
      <w:r w:rsidRPr="00167473">
        <w:t>https://news.usni.org/2016/02/10/atlantic-council-panel-china-likely-doesnt-have-the-ability-to-invade-taiwan-yet</w:t>
      </w:r>
      <w:r>
        <w:t>”, Article: “</w:t>
      </w:r>
      <w:r w:rsidRPr="00167473">
        <w:t>Atlantic Council Panel: China Likely Doesn’t Have the Ability to Invade Taiwan, Yet</w:t>
      </w:r>
      <w:r>
        <w:t>”</w:t>
      </w:r>
      <w:r w:rsidRPr="00167473">
        <w:t xml:space="preserve"> </w:t>
      </w:r>
      <w:r w:rsidRPr="003235F3">
        <w:t>Accessed on: 06-29-16//AWW</w:t>
      </w:r>
    </w:p>
    <w:p w14:paraId="29987B57" w14:textId="77777777" w:rsidR="002624EB" w:rsidRPr="00462C10" w:rsidRDefault="002624EB" w:rsidP="002624EB">
      <w:pPr>
        <w:rPr>
          <w:rStyle w:val="StyleUnderline"/>
        </w:rPr>
      </w:pPr>
      <w:r>
        <w:t xml:space="preserve">When viewed from the Chinese mainland, </w:t>
      </w:r>
      <w:r w:rsidRPr="00462C10">
        <w:rPr>
          <w:rStyle w:val="StyleUnderline"/>
        </w:rPr>
        <w:t>a hundred miles of water</w:t>
      </w:r>
      <w:r>
        <w:t xml:space="preserve"> is a long way away and </w:t>
      </w:r>
      <w:r w:rsidRPr="00462C10">
        <w:rPr>
          <w:rStyle w:val="StyleUnderline"/>
        </w:rPr>
        <w:t>remains a big obstacle if Beijing intends to take military action anytime soon against Taiwan</w:t>
      </w:r>
      <w:r>
        <w:t xml:space="preserve"> following the island’s election of a new president and a legislature controlled by pro-independence parties, an international security expert said Tuesday. Speaking Tuesday at the Atlantic Council in Washington, D.C., Thomas L. McNaugher, a professor at Georgetown University, said, </w:t>
      </w:r>
      <w:r w:rsidRPr="00462C10">
        <w:rPr>
          <w:rStyle w:val="StyleUnderline"/>
        </w:rPr>
        <w:t>an amphibious assault would be “an extremely dicey operation” for a military still dominated by its army and having no recent experience in that kind of warfare. “Right now, they’re capable of moving about two divisions at a time</w:t>
      </w:r>
      <w:r>
        <w:t>” over water, he said in answer to a question. “But they’re working on” overcoming those shortfalls. Roger Cliff, a fellow of the council’s Brent Scowcroft Center on International Security, said despite China’s 600 percent increase in real-term defense spending over the past 20 years “</w:t>
      </w:r>
      <w:r w:rsidRPr="00462C10">
        <w:rPr>
          <w:rStyle w:val="StyleUnderline"/>
        </w:rPr>
        <w:t>important weaknesses remain” in technology, logistics, training and organization. An example he used was maintaining equipment in the field. It “has to be sent back to the factory for maintenance and repair,” making sustained operations difficult. Cliff also cited shortfalls in underway replenishment and aerial refueling.</w:t>
      </w:r>
      <w:r>
        <w:t xml:space="preserve"> While China has changed its military doctrine from “positional warfare” since 1995—when it launched missiles to intimidate Taiwan—to one based on surprise, deception and indirection used by the United States in Desert Storm, it still retains a centralized structure that does not “encourage risk-taking or creativity,” but “loyalty and obedience.” In response 20 years ago to China’s attempt to cow the island, which was holding its first presidential election, </w:t>
      </w:r>
      <w:r w:rsidRPr="00462C10">
        <w:rPr>
          <w:rStyle w:val="StyleUnderline"/>
        </w:rPr>
        <w:t>the United States sent two aircraft carrier battle groups into</w:t>
      </w:r>
      <w:r>
        <w:t xml:space="preserve"> those </w:t>
      </w:r>
      <w:r w:rsidRPr="00462C10">
        <w:rPr>
          <w:rStyle w:val="StyleUnderline"/>
        </w:rPr>
        <w:t xml:space="preserve">waters and were not detected by the Chinese. </w:t>
      </w:r>
      <w:r>
        <w:t xml:space="preserve">Taiwan is not a treaty partner with the United States. After recognizing the People’s Republic of China, the Congress passed the Taiwan Relations Act, which, in part, allows United States arms sales to the island. In a cross-straits conflict, however, Cliff said that China’s numerical superiority could “make up for organizational shortcomings.” “The question is still out there” for Beijing in whether to try to recover Taiwan, said Tiffany Ma, the center’s director of political and security affairs. One factor that could cause Chinese to move against Taiwan is that they “no longer see time is on their side” and/or “inattention” on the part of the United States. Inattention “is really the poison here.” Taiwan’s incoming administration, led by Tsai Ing-wen, has not ratcheted up the rhetoric with the mainland but intends to continue its defense buildup, she said. McNaugher added, based upon what is happening in Hong Kong since it reverted to Chinese control, “the Taiwanese do not want to go back to China.” Taiwan’s economy is booming. In fact, China’s “more assertive stance” in territorial disputes in the East and South China Seas may lead to more regional support for Taiwan, Ma said. McNaugher said that Taiwan needs to keep at improving its defenses and the United States should look at its basing strategy in the Pacific to include hardening air bases in Japan. Cliff said Taiwanese defense investments should look to better protecting itself against air and maritime blockade or invasion. In addition to corvettes, modern submarines and mines, Taiwan “needs more platforms, more modern platforms,” such as F-16s, and mobile air-defense systems. </w:t>
      </w:r>
      <w:r w:rsidRPr="00462C10">
        <w:rPr>
          <w:rStyle w:val="StyleUnderline"/>
        </w:rPr>
        <w:t>Taiwan earlier announced plans to spend 3 percent of its gross domestic product on defense. Those plans included spending $4 billion for eight diesel-powered submarines</w:t>
      </w:r>
      <w:r>
        <w:t xml:space="preserve">, but contracts have not yet been announced. </w:t>
      </w:r>
      <w:r w:rsidRPr="00462C10">
        <w:rPr>
          <w:rStyle w:val="StyleUnderline"/>
        </w:rPr>
        <w:t xml:space="preserve">If there were a blockade, </w:t>
      </w:r>
      <w:r w:rsidRPr="00462C10">
        <w:rPr>
          <w:rStyle w:val="StyleUnderline"/>
        </w:rPr>
        <w:lastRenderedPageBreak/>
        <w:t>Beijing needs to realize “two can play that game,” McNaugher said, referring to the American Navy’s strong presence in the Pacific. If there were an invasion, Ma said the Chinese “should not underestimate a people’s will to fight.”</w:t>
      </w:r>
    </w:p>
    <w:p w14:paraId="59C075AC" w14:textId="77777777" w:rsidR="002624EB" w:rsidRDefault="002624EB" w:rsidP="002624EB">
      <w:pPr>
        <w:pStyle w:val="Heading4"/>
      </w:pPr>
      <w:r>
        <w:t>China won’t invade – 5 warrants</w:t>
      </w:r>
    </w:p>
    <w:p w14:paraId="476F22BF" w14:textId="77777777" w:rsidR="002624EB" w:rsidRPr="005B5338" w:rsidRDefault="002624EB" w:rsidP="002624EB">
      <w:r w:rsidRPr="005B5338">
        <w:t xml:space="preserve">Maitreya </w:t>
      </w:r>
      <w:r w:rsidRPr="005B5338">
        <w:rPr>
          <w:rStyle w:val="Style13ptBold"/>
        </w:rPr>
        <w:t>Bhakal</w:t>
      </w:r>
      <w:r>
        <w:t>, 01-24-</w:t>
      </w:r>
      <w:r w:rsidRPr="005B5338">
        <w:rPr>
          <w:rStyle w:val="Style13ptBold"/>
        </w:rPr>
        <w:t>12</w:t>
      </w:r>
      <w:r w:rsidRPr="005B5338">
        <w:t xml:space="preserve"> – analyst on Chinese relations. </w:t>
      </w:r>
      <w:r>
        <w:t xml:space="preserve">Article: </w:t>
      </w:r>
      <w:r w:rsidRPr="005B5338">
        <w:t xml:space="preserve">“Five reasons why China will not invade Taiwan, and an analysis of Cross-strait Relations.” </w:t>
      </w:r>
      <w:r>
        <w:t>Online: “</w:t>
      </w:r>
      <w:r w:rsidRPr="005B5338">
        <w:t>http://blog.hiddenharmonies.org/2012/01/24/china-taiwan-america-us-cross-strait-relations-invade-five-reasons/</w:t>
      </w:r>
      <w:r>
        <w:t>”</w:t>
      </w:r>
    </w:p>
    <w:p w14:paraId="0D94DC5F" w14:textId="77777777" w:rsidR="002624EB" w:rsidRPr="005B5338" w:rsidRDefault="002624EB" w:rsidP="002624EB">
      <w:r w:rsidRPr="005B5338">
        <w:t>-Economics</w:t>
      </w:r>
    </w:p>
    <w:p w14:paraId="22D6D9F7" w14:textId="77777777" w:rsidR="002624EB" w:rsidRPr="005B5338" w:rsidRDefault="002624EB" w:rsidP="002624EB">
      <w:r w:rsidRPr="005B5338">
        <w:t>-Public Perception</w:t>
      </w:r>
    </w:p>
    <w:p w14:paraId="2774AE13" w14:textId="77777777" w:rsidR="002624EB" w:rsidRPr="005B5338" w:rsidRDefault="002624EB" w:rsidP="002624EB">
      <w:r w:rsidRPr="005B5338">
        <w:t>-Threat of American intervention</w:t>
      </w:r>
    </w:p>
    <w:p w14:paraId="4246E478" w14:textId="77777777" w:rsidR="002624EB" w:rsidRPr="005B5338" w:rsidRDefault="002624EB" w:rsidP="002624EB">
      <w:r w:rsidRPr="005B5338">
        <w:t>-China wants peace</w:t>
      </w:r>
    </w:p>
    <w:p w14:paraId="34B7BA11" w14:textId="77777777" w:rsidR="002624EB" w:rsidRPr="005B5338" w:rsidRDefault="002624EB" w:rsidP="002624EB">
      <w:r w:rsidRPr="005B5338">
        <w:t>-Taiwan won’t dec</w:t>
      </w:r>
      <w:r>
        <w:t>lare independence</w:t>
      </w:r>
    </w:p>
    <w:p w14:paraId="0769FC4A" w14:textId="77777777" w:rsidR="002624EB" w:rsidRPr="000535BE" w:rsidRDefault="002624EB" w:rsidP="002624EB">
      <w:pPr>
        <w:rPr>
          <w:sz w:val="16"/>
        </w:rPr>
      </w:pPr>
      <w:r w:rsidRPr="000535BE">
        <w:rPr>
          <w:rStyle w:val="StyleUnderline"/>
          <w:highlight w:val="cyan"/>
        </w:rPr>
        <w:t>Five reasons why China will not invade Taiwan</w:t>
      </w:r>
      <w:r>
        <w:rPr>
          <w:rStyle w:val="StyleUnderline"/>
        </w:rPr>
        <w:t xml:space="preserve"> </w:t>
      </w:r>
      <w:r w:rsidRPr="008D50E0">
        <w:rPr>
          <w:rStyle w:val="StyleUnderline"/>
        </w:rPr>
        <w:t>Journalists and analysts never forget to dutifully remind us that China has not “ruled out” the use of force against Taiwan. What they do not remind</w:t>
      </w:r>
      <w:r w:rsidRPr="000535BE">
        <w:rPr>
          <w:sz w:val="16"/>
        </w:rPr>
        <w:t xml:space="preserve"> us with such regularity however, </w:t>
      </w:r>
      <w:r w:rsidRPr="008D50E0">
        <w:rPr>
          <w:rStyle w:val="StyleUnderline"/>
        </w:rPr>
        <w:t>is that the Chinese leadership has regularly stressed that they seek peaceful reunification of Taiwan</w:t>
      </w:r>
      <w:r w:rsidRPr="000535BE">
        <w:rPr>
          <w:sz w:val="16"/>
        </w:rPr>
        <w:t xml:space="preserve"> with the mainland. China has deployed, they say, 1500 missiles targeting Taiwan (or 2000, if one is feeling so inclined), due to which Taiwan should be regularly supplied with US arms to enable it to defend itself. They find the subtle politics of China’s missile deployments beyond the scope of their understanding. </w:t>
      </w:r>
      <w:r w:rsidRPr="008D50E0">
        <w:rPr>
          <w:rStyle w:val="StyleUnderline"/>
        </w:rPr>
        <w:t>What they also fail to address is why China should redeploy or dismantle a major part of its defense arsenal</w:t>
      </w:r>
      <w:r w:rsidRPr="000535BE">
        <w:rPr>
          <w:sz w:val="16"/>
        </w:rPr>
        <w:t xml:space="preserve"> (and one that faces the South China Sea and defends China’s most populated areas) </w:t>
      </w:r>
      <w:r w:rsidRPr="008D50E0">
        <w:rPr>
          <w:rStyle w:val="StyleUnderline"/>
        </w:rPr>
        <w:t>just to placate Taiwan and US hawks</w:t>
      </w:r>
      <w:r w:rsidRPr="000535BE">
        <w:rPr>
          <w:sz w:val="16"/>
        </w:rPr>
        <w:t xml:space="preserve">. Moreover, even if the missiles were withdrawn, they could be redeployed at any time. These missiles are seen as an important deterrent to Taiwan’s independence and potential US intervention. </w:t>
      </w:r>
      <w:r w:rsidRPr="00EB11E2">
        <w:rPr>
          <w:rStyle w:val="StyleUnderline"/>
        </w:rPr>
        <w:t>Whatever the media wants its readers to believe, the only major reason why China would actually consider an invasion is if Taiwan declares independence.</w:t>
      </w:r>
      <w:r w:rsidRPr="000535BE">
        <w:rPr>
          <w:sz w:val="16"/>
        </w:rPr>
        <w:t xml:space="preserve"> This is in no danger of happening in the near future. Especially given Ma’s recent victory and his pledge of the “Three Nos” – “No independence, No unification, No use of force”. It is reasonable to assume that the majority of the Taiwanese public agree with him, and are happy with the status quo (the latter has been demonstrated by numerous opinion polls as well). </w:t>
      </w:r>
      <w:r w:rsidRPr="00EB11E2">
        <w:rPr>
          <w:rStyle w:val="Emphasis"/>
        </w:rPr>
        <w:t>Here are five major reasons why a full-fledged Chinese invasion of the island is more suited for a video game rather than reality.</w:t>
      </w:r>
      <w:r>
        <w:rPr>
          <w:rStyle w:val="Emphasis"/>
        </w:rPr>
        <w:t xml:space="preserve"> </w:t>
      </w:r>
      <w:r w:rsidRPr="00EB11E2">
        <w:rPr>
          <w:rStyle w:val="Emphasis"/>
        </w:rPr>
        <w:t xml:space="preserve">5. </w:t>
      </w:r>
      <w:r w:rsidRPr="000535BE">
        <w:rPr>
          <w:rStyle w:val="Emphasis"/>
          <w:highlight w:val="cyan"/>
        </w:rPr>
        <w:t>Economics: China has always placed economics at the forefront of most other matters</w:t>
      </w:r>
      <w:r w:rsidRPr="000535BE">
        <w:rPr>
          <w:sz w:val="16"/>
        </w:rPr>
        <w:t xml:space="preserve">. </w:t>
      </w:r>
      <w:r w:rsidRPr="00EB11E2">
        <w:rPr>
          <w:rStyle w:val="StyleUnderline"/>
        </w:rPr>
        <w:t>Despite the often-tumultuous state of Sino-Indian relations</w:t>
      </w:r>
      <w:r w:rsidRPr="000535BE">
        <w:rPr>
          <w:sz w:val="16"/>
        </w:rPr>
        <w:t xml:space="preserve"> (and an unresolved border dispute), </w:t>
      </w:r>
      <w:r w:rsidRPr="00EB11E2">
        <w:rPr>
          <w:rStyle w:val="StyleUnderline"/>
        </w:rPr>
        <w:t>trade has touched $63 billion.</w:t>
      </w:r>
      <w:r w:rsidRPr="000535BE">
        <w:rPr>
          <w:sz w:val="16"/>
        </w:rPr>
        <w:t xml:space="preserve"> </w:t>
      </w:r>
      <w:r w:rsidRPr="00EB11E2">
        <w:rPr>
          <w:rStyle w:val="StyleUnderline"/>
        </w:rPr>
        <w:t>China is India’s second largest trading partner</w:t>
      </w:r>
      <w:r w:rsidRPr="000535BE">
        <w:rPr>
          <w:sz w:val="16"/>
        </w:rPr>
        <w:t xml:space="preserve">. </w:t>
      </w:r>
      <w:r w:rsidRPr="00EB11E2">
        <w:rPr>
          <w:rStyle w:val="StyleUnderline"/>
        </w:rPr>
        <w:t>In the Senkaku island dispute</w:t>
      </w:r>
      <w:r w:rsidRPr="000535BE">
        <w:rPr>
          <w:sz w:val="16"/>
        </w:rPr>
        <w:t xml:space="preserve"> with Japan, Deng </w:t>
      </w:r>
      <w:r w:rsidRPr="00EB11E2">
        <w:rPr>
          <w:rStyle w:val="StyleUnderline"/>
        </w:rPr>
        <w:t>Xiaoping</w:t>
      </w:r>
      <w:r w:rsidRPr="000535BE">
        <w:rPr>
          <w:sz w:val="16"/>
        </w:rPr>
        <w:t xml:space="preserve">, as soon as he came into power in 1978, </w:t>
      </w:r>
      <w:r w:rsidRPr="00EB11E2">
        <w:rPr>
          <w:rStyle w:val="StyleUnderline"/>
        </w:rPr>
        <w:t>proposed that China and Japan jointly explore the oil and gas deposits near the disputed islands without touching on the issue of sovereignty</w:t>
      </w:r>
      <w:r w:rsidRPr="000535BE">
        <w:rPr>
          <w:sz w:val="16"/>
        </w:rPr>
        <w:t xml:space="preserve">. China has also sought joint exploration in the resource-rich Spratlys, a solution which is the right step forward and is in fact more urgent than sovereignty, which the Philippines and Vietnam and have so far been reluctant to do. </w:t>
      </w:r>
      <w:r w:rsidRPr="000535BE">
        <w:rPr>
          <w:rStyle w:val="StyleUnderline"/>
          <w:highlight w:val="cyan"/>
        </w:rPr>
        <w:t>China doesn’t mind waiting and biding its time until sovereignty issues get resolved</w:t>
      </w:r>
      <w:r w:rsidRPr="000535BE">
        <w:rPr>
          <w:sz w:val="16"/>
        </w:rPr>
        <w:t xml:space="preserve">. As Deng Xiaoping famously remarked regarding the Senkaku dispute, “It does not matter if this question is shelved for some time, say, 10 years. Our generation is not wise enough to find common language on this question. Our next generation will certainly be wiser. They will certainly find a solution acceptable to all”. Unlike his predecessor Jiang Zemin, Hu Jintao has used a softer approach towards Taiwan, promoting stronger economic and cultural ties, high-level official visits and direct flights in order to reduce tensions. </w:t>
      </w:r>
      <w:r w:rsidRPr="000535BE">
        <w:rPr>
          <w:rStyle w:val="StyleUnderline"/>
          <w:highlight w:val="cyan"/>
        </w:rPr>
        <w:t>This pragmatic approach is on display even in the Taiwan dispute. China is Taiwan’s largest trading partner</w:t>
      </w:r>
      <w:r w:rsidRPr="00EB11E2">
        <w:rPr>
          <w:rStyle w:val="StyleUnderline"/>
        </w:rPr>
        <w:t>, and Taiwan is China’s seventh largest</w:t>
      </w:r>
      <w:r w:rsidRPr="000535BE">
        <w:rPr>
          <w:sz w:val="16"/>
        </w:rPr>
        <w:t xml:space="preserve">. Two-thirds of all Taiwanese companies have made investments in China in recent years. In 2010, China (including Hong Kong) accounted for over 29.0% of Taiwan’s total trade and 41.8% of Taiwan’s exports. The ECFA was heavily tilted in Taiwan’s favor. It cut tariffs on 539 Taiwanese exports to China and 267 Chinese products entering Taiwan. Under </w:t>
      </w:r>
      <w:r w:rsidRPr="000535BE">
        <w:rPr>
          <w:sz w:val="16"/>
        </w:rPr>
        <w:lastRenderedPageBreak/>
        <w:t xml:space="preserve">the agreement, approximately 16.1 % of exports to China and 10.5 % of imports to China will be tariff free by 2013. Taiwanese firms have invested $200 billion in the mainland, and </w:t>
      </w:r>
      <w:r w:rsidRPr="000535BE">
        <w:rPr>
          <w:rStyle w:val="StyleUnderline"/>
          <w:highlight w:val="cyan"/>
        </w:rPr>
        <w:t>trade between the two sides has exceeded $150 billion</w:t>
      </w:r>
      <w:r w:rsidRPr="00EB11E2">
        <w:rPr>
          <w:rStyle w:val="StyleUnderline"/>
        </w:rPr>
        <w:t>.</w:t>
      </w:r>
      <w:r w:rsidRPr="000535BE">
        <w:rPr>
          <w:sz w:val="16"/>
        </w:rPr>
        <w:t xml:space="preserve"> Taiwanese trade with China. Source: Reuters Both China and Taiwan have a lot to lose by fighting with each other. Another factor to consider is the incalculable loss that an invasion will have on the Chinese economy, not to mention scaring away potential investors. </w:t>
      </w:r>
      <w:r w:rsidRPr="00EB11E2">
        <w:rPr>
          <w:rStyle w:val="Emphasis"/>
        </w:rPr>
        <w:t xml:space="preserve">4. </w:t>
      </w:r>
      <w:r w:rsidRPr="000535BE">
        <w:rPr>
          <w:rStyle w:val="Emphasis"/>
          <w:highlight w:val="cyan"/>
        </w:rPr>
        <w:t xml:space="preserve">The Taiwanese public: </w:t>
      </w:r>
      <w:r w:rsidRPr="000535BE">
        <w:rPr>
          <w:rStyle w:val="StyleUnderline"/>
          <w:highlight w:val="cyan"/>
        </w:rPr>
        <w:t>China is, quite rightly, obsessed with “stability”</w:t>
      </w:r>
      <w:r w:rsidRPr="000535BE">
        <w:rPr>
          <w:sz w:val="16"/>
          <w:highlight w:val="cyan"/>
        </w:rPr>
        <w:t>,</w:t>
      </w:r>
      <w:r w:rsidRPr="000535BE">
        <w:rPr>
          <w:sz w:val="16"/>
        </w:rPr>
        <w:t xml:space="preserve"> President Hu’s watchword. Analysts agree that this is one of the main reasons why it is not being “tough” on North Korea – that it wants a stable neighbor with no refugee spillover. </w:t>
      </w:r>
      <w:r w:rsidRPr="000535BE">
        <w:rPr>
          <w:rStyle w:val="StyleUnderline"/>
        </w:rPr>
        <w:t>With hundreds of protests happening in China every year, it most certainly wouldn’t want yet another headache on its hands and alienate the island’s inhabitants</w:t>
      </w:r>
      <w:r w:rsidRPr="000535BE">
        <w:rPr>
          <w:sz w:val="16"/>
        </w:rPr>
        <w:t xml:space="preserve"> (even more than they are at the moment). There is very less support for reunification on the island, and opinion polls make clear that only a tiny minority of Taiwanese identify themselves as “Chinese”. The Anti-Secession also explicitly states in Article 9: In the event of employing and executing non-peaceful means and other necessary measures as provided for in this Law, the state shall exert its utmost to protect the lives, property and other legitimate rights and interests of Taiwan civilians and foreign nationals in Taiwan, and to minimize losses. At the same time, </w:t>
      </w:r>
      <w:r w:rsidRPr="000535BE">
        <w:rPr>
          <w:rStyle w:val="StyleUnderline"/>
        </w:rPr>
        <w:t>the state shall protect the rights and interests of the Taiwan compatriots in other parts of China in accordance with law.</w:t>
      </w:r>
      <w:r w:rsidRPr="000535BE">
        <w:rPr>
          <w:sz w:val="16"/>
        </w:rPr>
        <w:t xml:space="preserve"> A Chinese invasion might inevitably lead to riots and international condemnation. China would thus risk flushing down the toilet many years’ hard work of patient diplomacy (in convincing other countries of its “peaceful rise”). This would in turn cause them to inch even closer to America, were they would be welcomed with open arms. </w:t>
      </w:r>
      <w:r w:rsidRPr="00EB11E2">
        <w:rPr>
          <w:rStyle w:val="Emphasis"/>
        </w:rPr>
        <w:t xml:space="preserve">3. </w:t>
      </w:r>
      <w:r w:rsidRPr="000535BE">
        <w:rPr>
          <w:rStyle w:val="Emphasis"/>
          <w:highlight w:val="cyan"/>
        </w:rPr>
        <w:t>The threat of American intervention</w:t>
      </w:r>
      <w:r w:rsidRPr="00EB11E2">
        <w:rPr>
          <w:rStyle w:val="Emphasis"/>
        </w:rPr>
        <w:t>:</w:t>
      </w:r>
      <w:r>
        <w:rPr>
          <w:rStyle w:val="Emphasis"/>
        </w:rPr>
        <w:t xml:space="preserve"> </w:t>
      </w:r>
      <w:r w:rsidRPr="000535BE">
        <w:rPr>
          <w:rStyle w:val="StyleUnderline"/>
        </w:rPr>
        <w:t xml:space="preserve">The </w:t>
      </w:r>
      <w:r w:rsidRPr="000535BE">
        <w:rPr>
          <w:rStyle w:val="StyleUnderline"/>
          <w:highlight w:val="cyan"/>
        </w:rPr>
        <w:t>United States</w:t>
      </w:r>
      <w:r w:rsidRPr="000535BE">
        <w:rPr>
          <w:rStyle w:val="StyleUnderline"/>
        </w:rPr>
        <w:t xml:space="preserve"> of America, the responsible superpower, </w:t>
      </w:r>
      <w:r w:rsidRPr="000535BE">
        <w:rPr>
          <w:rStyle w:val="StyleUnderline"/>
          <w:highlight w:val="cyan"/>
        </w:rPr>
        <w:t>has been engaged in more military conflicts around this world than any other</w:t>
      </w:r>
      <w:r w:rsidRPr="000535BE">
        <w:rPr>
          <w:sz w:val="16"/>
        </w:rPr>
        <w:t>.</w:t>
      </w:r>
      <w:r w:rsidRPr="000535BE">
        <w:rPr>
          <w:rStyle w:val="Emphasis"/>
        </w:rPr>
        <w:t xml:space="preserve"> Since the Second World War, the US has:</w:t>
      </w:r>
      <w:r>
        <w:rPr>
          <w:rStyle w:val="Emphasis"/>
        </w:rPr>
        <w:t xml:space="preserve"> </w:t>
      </w:r>
      <w:r w:rsidRPr="000535BE">
        <w:rPr>
          <w:rStyle w:val="Emphasis"/>
        </w:rPr>
        <w:t>Attempted to overthrow more than 50 governments, most of them democratically-elected.</w:t>
      </w:r>
      <w:r>
        <w:rPr>
          <w:rStyle w:val="Emphasis"/>
        </w:rPr>
        <w:t xml:space="preserve"> </w:t>
      </w:r>
      <w:r w:rsidRPr="000535BE">
        <w:rPr>
          <w:rStyle w:val="Emphasis"/>
        </w:rPr>
        <w:t>Attempted to suppress a populist or national movement in 20 countries.</w:t>
      </w:r>
      <w:r>
        <w:rPr>
          <w:rStyle w:val="Emphasis"/>
        </w:rPr>
        <w:t xml:space="preserve"> </w:t>
      </w:r>
      <w:r w:rsidRPr="000535BE">
        <w:rPr>
          <w:rStyle w:val="Emphasis"/>
        </w:rPr>
        <w:t>Grossly interfered in democratic elections in at least 30 countries.</w:t>
      </w:r>
      <w:r>
        <w:rPr>
          <w:rStyle w:val="Emphasis"/>
        </w:rPr>
        <w:t xml:space="preserve"> </w:t>
      </w:r>
      <w:r w:rsidRPr="000535BE">
        <w:rPr>
          <w:rStyle w:val="Emphasis"/>
        </w:rPr>
        <w:t>Dropped bombs on the people of more than 30 countries.</w:t>
      </w:r>
      <w:r>
        <w:rPr>
          <w:rStyle w:val="Emphasis"/>
        </w:rPr>
        <w:t xml:space="preserve"> </w:t>
      </w:r>
      <w:r w:rsidRPr="000535BE">
        <w:rPr>
          <w:rStyle w:val="Emphasis"/>
        </w:rPr>
        <w:t>Attempted to assassinate more than 50 foreign leaders.</w:t>
      </w:r>
      <w:r>
        <w:rPr>
          <w:rStyle w:val="Emphasis"/>
        </w:rPr>
        <w:t xml:space="preserve"> </w:t>
      </w:r>
      <w:r w:rsidRPr="000535BE">
        <w:rPr>
          <w:sz w:val="16"/>
        </w:rPr>
        <w:t xml:space="preserve">Hence, the plain fact that needs to be realized is that </w:t>
      </w:r>
      <w:r w:rsidRPr="000535BE">
        <w:rPr>
          <w:rStyle w:val="StyleUnderline"/>
        </w:rPr>
        <w:t>the United States is more prone to violent outbursts than any other country.</w:t>
      </w:r>
      <w:r>
        <w:rPr>
          <w:rStyle w:val="StyleUnderline"/>
        </w:rPr>
        <w:t xml:space="preserve"> </w:t>
      </w:r>
      <w:r w:rsidRPr="000535BE">
        <w:rPr>
          <w:sz w:val="16"/>
        </w:rPr>
        <w:t xml:space="preserve">The PLA doctrinal textbook, Zhanyixue, explicitly states that China is not in the same league as “advanced countries” (The entire document never mentions the United States by name), argues Thomas J. Christensen in China’s Revolution in Doctrinal Affairs: Recent Trends in the Operational Art of the Chinese People’s Liberation Army (CNA, 2005). He further states, </w:t>
      </w:r>
      <w:r w:rsidRPr="000535BE">
        <w:rPr>
          <w:rStyle w:val="StyleUnderline"/>
        </w:rPr>
        <w:t>Moreover,</w:t>
      </w:r>
      <w:r w:rsidRPr="000535BE">
        <w:rPr>
          <w:sz w:val="16"/>
        </w:rPr>
        <w:t xml:space="preserve"> unlike in the heady early days of the Great Leap Forward, </w:t>
      </w:r>
      <w:r w:rsidRPr="000535BE">
        <w:rPr>
          <w:rStyle w:val="StyleUnderline"/>
          <w:highlight w:val="cyan"/>
        </w:rPr>
        <w:t>PLA strategists do not envision China closing that overall gap anytime soon</w:t>
      </w:r>
      <w:r w:rsidRPr="000535BE">
        <w:rPr>
          <w:sz w:val="16"/>
          <w:highlight w:val="cyan"/>
        </w:rPr>
        <w:t>.</w:t>
      </w:r>
      <w:r w:rsidRPr="000535BE">
        <w:rPr>
          <w:sz w:val="16"/>
        </w:rPr>
        <w:t xml:space="preserve"> </w:t>
      </w:r>
      <w:r w:rsidRPr="000535BE">
        <w:rPr>
          <w:rStyle w:val="StyleUnderline"/>
        </w:rPr>
        <w:t>There is no stated expectation of short-cuts or leapfrogging to great power military status</w:t>
      </w:r>
      <w:r w:rsidRPr="000535BE">
        <w:rPr>
          <w:sz w:val="16"/>
        </w:rPr>
        <w:t xml:space="preserve">. In other words, </w:t>
      </w:r>
      <w:r w:rsidRPr="000535BE">
        <w:rPr>
          <w:rStyle w:val="Emphasis"/>
          <w:highlight w:val="cyan"/>
        </w:rPr>
        <w:t>China will have to accept that its relative technological backwardness and weakness in power projection will persist for a long time.</w:t>
      </w:r>
      <w:r>
        <w:rPr>
          <w:rStyle w:val="Emphasis"/>
        </w:rPr>
        <w:t xml:space="preserve"> </w:t>
      </w:r>
      <w:r w:rsidRPr="000535BE">
        <w:rPr>
          <w:sz w:val="16"/>
        </w:rPr>
        <w:t>And then goes on to quote the text of Zhanyixue explicitly: “Our military equipment has gone through major upgrading (</w:t>
      </w:r>
      <w:r w:rsidRPr="000535BE">
        <w:rPr>
          <w:rFonts w:ascii="MS Gothic" w:eastAsia="MS Gothic" w:hAnsi="MS Gothic" w:cs="MS Gothic" w:hint="eastAsia"/>
          <w:sz w:val="16"/>
        </w:rPr>
        <w:t>很大提高</w:t>
      </w:r>
      <w:r w:rsidRPr="000535BE">
        <w:rPr>
          <w:sz w:val="16"/>
        </w:rPr>
        <w:t>) in comparison with the past, but in comparison to advanced countries, whether it be now or even a relatively long period from now, there will still be a relatively large gap (</w:t>
      </w:r>
      <w:r w:rsidRPr="000535BE">
        <w:rPr>
          <w:rFonts w:ascii="MS Gothic" w:eastAsia="MS Gothic" w:hAnsi="MS Gothic" w:cs="MS Gothic" w:hint="eastAsia"/>
          <w:sz w:val="16"/>
        </w:rPr>
        <w:t>仍有</w:t>
      </w:r>
      <w:r w:rsidRPr="000535BE">
        <w:rPr>
          <w:rFonts w:ascii="MingLiU" w:eastAsia="MingLiU" w:hAnsi="MingLiU" w:cs="MingLiU" w:hint="eastAsia"/>
          <w:sz w:val="16"/>
        </w:rPr>
        <w:t>较</w:t>
      </w:r>
      <w:r w:rsidRPr="000535BE">
        <w:rPr>
          <w:sz w:val="16"/>
        </w:rPr>
        <w:t xml:space="preserve"> </w:t>
      </w:r>
      <w:r w:rsidRPr="000535BE">
        <w:rPr>
          <w:rFonts w:ascii="MS Gothic" w:eastAsia="MS Gothic" w:hAnsi="MS Gothic" w:cs="MS Gothic" w:hint="eastAsia"/>
          <w:sz w:val="16"/>
        </w:rPr>
        <w:t>大的差距</w:t>
      </w:r>
      <w:r w:rsidRPr="000535BE">
        <w:rPr>
          <w:sz w:val="16"/>
        </w:rPr>
        <w:t xml:space="preserve">)…………….The most prominent objective reality that the PLA will face in fighting future campaigns is that in [the area of] military equipment, the enemy will be superior and we will be inferior.” As is clear, </w:t>
      </w:r>
      <w:r w:rsidRPr="000535BE">
        <w:rPr>
          <w:rStyle w:val="StyleUnderline"/>
        </w:rPr>
        <w:t>Chinese policy-makers are realists, and thus can be relied upon to heavily weigh the consequences of a possible US intervention.</w:t>
      </w:r>
      <w:r>
        <w:rPr>
          <w:rStyle w:val="StyleUnderline"/>
        </w:rPr>
        <w:t xml:space="preserve"> </w:t>
      </w:r>
      <w:r w:rsidRPr="00EB11E2">
        <w:rPr>
          <w:rStyle w:val="Emphasis"/>
        </w:rPr>
        <w:t xml:space="preserve">2. </w:t>
      </w:r>
      <w:r w:rsidRPr="000535BE">
        <w:rPr>
          <w:rStyle w:val="Emphasis"/>
          <w:highlight w:val="cyan"/>
        </w:rPr>
        <w:t>China wants peace</w:t>
      </w:r>
      <w:r w:rsidRPr="00EB11E2">
        <w:rPr>
          <w:rStyle w:val="Emphasis"/>
        </w:rPr>
        <w:t>:</w:t>
      </w:r>
      <w:r>
        <w:rPr>
          <w:rStyle w:val="Emphasis"/>
        </w:rPr>
        <w:t xml:space="preserve"> </w:t>
      </w:r>
      <w:r w:rsidRPr="000535BE">
        <w:rPr>
          <w:rStyle w:val="StyleUnderline"/>
        </w:rPr>
        <w:t>China is one of the few rising powers in the whole of human history to announce peaceful intentions and no desire to rule or establish hegemony over the world</w:t>
      </w:r>
      <w:r w:rsidRPr="000535BE">
        <w:rPr>
          <w:sz w:val="16"/>
        </w:rPr>
        <w:t xml:space="preserve">. In what might come as a shock to most people who consider media reports as a textbook for Chinese foreign policy, </w:t>
      </w:r>
      <w:r w:rsidRPr="000535BE">
        <w:rPr>
          <w:rStyle w:val="Emphasis"/>
          <w:highlight w:val="cyan"/>
        </w:rPr>
        <w:t>China has</w:t>
      </w:r>
      <w:r w:rsidRPr="000535BE">
        <w:rPr>
          <w:sz w:val="16"/>
        </w:rPr>
        <w:t xml:space="preserve">, on the whole, </w:t>
      </w:r>
      <w:r w:rsidRPr="000535BE">
        <w:rPr>
          <w:rStyle w:val="Emphasis"/>
          <w:highlight w:val="cyan"/>
        </w:rPr>
        <w:t>been a peaceful nation and has not engaged in military action unless provoked.</w:t>
      </w:r>
      <w:r w:rsidRPr="000535BE">
        <w:rPr>
          <w:rStyle w:val="Emphasis"/>
        </w:rPr>
        <w:t xml:space="preserve"> </w:t>
      </w:r>
      <w:r w:rsidRPr="000535BE">
        <w:rPr>
          <w:rStyle w:val="StyleUnderline"/>
        </w:rPr>
        <w:t>And the military action that it has been involved in in its modern history has been extremely limited in its duration and objectives</w:t>
      </w:r>
      <w:r w:rsidRPr="000535BE">
        <w:rPr>
          <w:sz w:val="16"/>
        </w:rPr>
        <w:t xml:space="preserve">. </w:t>
      </w:r>
      <w:r w:rsidRPr="000535BE">
        <w:rPr>
          <w:sz w:val="10"/>
        </w:rPr>
        <w:t xml:space="preserve">Barring a misadventure with Vietnam in 1979 (which was also quite limited), China has only used war as a last resort, when it was left with no other alternative. Resolutions of boundary disputes can be generally considered as a fundamental indication whether a country is pursuing expansionist or peaceful policies (which is one reason why a thorough analysis of China’s border disputes has been neglected by almost all western media outlets and analysts). China has had the highest number of border disputes of any country in the world and with no intention of living in an unfriendly atmosphere over a peace of land, has successfully handled and offered substantial compromises (this is the other reason) in most of them. China borders 14 countries by land; and as a result of territorial dismemberment and unequal treaties, the PRC government, when it came into power, found itself involved in territorial disputes with all of them. The way in which China resolved those disputes stands as testimony to its desire of peace at any cost and serves as an example to other countries. China has, in the interests of peace and stability on its borders, adopted a negotiation tactic favorable to rival claimants that other countries would do well to emulate. Many of these claimants were countries much weaker than China. China was under no obligation to offer such substantial compromises. The portion of land that China received in border settlements with various neighbouring countries is as follows. Afghanistan – 0% Tajikistan – 4% Nepal – 6% Burma – 18% Kazakhstan – 22% Mongolia – 29% Kyrgyzstan – 32% North Korea – 40% Laos – 50% Vietnam – 50% Russia – 50% Pakistan – 54% Some of this land was strategically important (such as the Wakhan corridor that was disputed with Afghanistan) and extremely rich in resources (such as the Pamir mountain range in case of Tajikistan). China has also not reiterated its claims on a majority of the territory which was seized from it by the unequal treaties (even if it meant being cut off from the strategic Sea of Japan). In the map below, the gray area was part of China when the Qing dynasty was at its height, and then was snatched away from it due to unequal treaties. China has pursued claims on no more than 7% of these territories. </w:t>
      </w:r>
      <w:r w:rsidRPr="000535BE">
        <w:rPr>
          <w:rStyle w:val="StyleUnderline"/>
          <w:highlight w:val="cyan"/>
        </w:rPr>
        <w:t>China has generally been known to attack when it has been taken advantage of or construed as weak</w:t>
      </w:r>
      <w:r w:rsidRPr="000535BE">
        <w:rPr>
          <w:rStyle w:val="StyleUnderline"/>
        </w:rPr>
        <w:t>, or when the enemy was at its very doorstep, such as during the Korean war</w:t>
      </w:r>
      <w:r w:rsidRPr="000535BE">
        <w:rPr>
          <w:sz w:val="16"/>
        </w:rPr>
        <w:t xml:space="preserve">. The Sino-Indian war of 1962 stands as a textbook example of this strategy. Nehru, the then Indian PM, rejecting all Chinese offers for negotiations, constituted a “Forward Policy” of pushing forward to enemy lines and made belligerent statements about China (“I have ordered the army to throw the Chinese out”), implicitly announcing Indian intentions to attack. Some of the Indian outposts established under this policy went even further then Chinese ones. China, </w:t>
      </w:r>
      <w:r w:rsidRPr="000535BE">
        <w:rPr>
          <w:sz w:val="16"/>
        </w:rPr>
        <w:lastRenderedPageBreak/>
        <w:t xml:space="preserve">correctly interpreting these actions as hostile and viewing India through the prism of British imperialist intentions on Tibet (as India had made itself the British successor in all matters regarding Tibet and China), made multiple diplomatic protests against the Forward Policy, but Nehru ignored them and never thought that China would have the guts to attack. After China finally did attack and occupied the disputed areas, it declared a unilateral ceasefire and withdraw to pre-war status quo borders without occupying an inch of territory. Hence, Chinese intentions were just to just India a lesson. It had no interest in occupying any territory. Hence, a </w:t>
      </w:r>
      <w:r w:rsidRPr="000535BE">
        <w:rPr>
          <w:rStyle w:val="StyleUnderline"/>
        </w:rPr>
        <w:t>peaceful South China Sea and Taiwan strait is in China’s interest. As China rises, the last thing it wants to do is anything that might be construed as provocative</w:t>
      </w:r>
      <w:r w:rsidRPr="000535BE">
        <w:rPr>
          <w:sz w:val="16"/>
        </w:rPr>
        <w:t xml:space="preserve">. It has indicated that it wants a peace treaty with Taiwan, and indeed, negotiating a peace agreement was one of the points that President Hu introduced as a blueprint for cross-strait relations in December 2008. Ma made a campaign promise to sign a peace treaty in the run up to the 2008 elections, but reneged on it after becoming president. Such a treaty will not only assure China’s maritime neighbors (including rival claimants in the South China Sea) of China’s peaceful intentions, but will have the effect of also formally ending the Chinese Civil War. </w:t>
      </w:r>
      <w:r w:rsidRPr="00EB11E2">
        <w:rPr>
          <w:rStyle w:val="Emphasis"/>
        </w:rPr>
        <w:t xml:space="preserve">1. </w:t>
      </w:r>
      <w:r w:rsidRPr="000535BE">
        <w:rPr>
          <w:rStyle w:val="Emphasis"/>
          <w:highlight w:val="cyan"/>
        </w:rPr>
        <w:t>Taiwan is not going to declare independence</w:t>
      </w:r>
      <w:r w:rsidRPr="00EB11E2">
        <w:rPr>
          <w:rStyle w:val="Emphasis"/>
        </w:rPr>
        <w:t>:</w:t>
      </w:r>
      <w:r>
        <w:rPr>
          <w:rStyle w:val="Emphasis"/>
        </w:rPr>
        <w:t xml:space="preserve"> </w:t>
      </w:r>
      <w:r w:rsidRPr="000535BE">
        <w:rPr>
          <w:sz w:val="16"/>
        </w:rPr>
        <w:t xml:space="preserve">The most important reason why China has not yet considered an invasion. </w:t>
      </w:r>
      <w:r w:rsidRPr="000535BE">
        <w:rPr>
          <w:rStyle w:val="StyleUnderline"/>
          <w:highlight w:val="cyan"/>
        </w:rPr>
        <w:t>Ma has explicitly declared that he is not seeking independence</w:t>
      </w:r>
      <w:r w:rsidRPr="000535BE">
        <w:rPr>
          <w:rStyle w:val="StyleUnderline"/>
        </w:rPr>
        <w:t>, and the voters seem to be siding with him and are happy with the status quo.</w:t>
      </w:r>
      <w:r w:rsidRPr="000535BE">
        <w:rPr>
          <w:sz w:val="16"/>
        </w:rPr>
        <w:t xml:space="preserve"> </w:t>
      </w:r>
      <w:r w:rsidRPr="000535BE">
        <w:rPr>
          <w:rStyle w:val="Emphasis"/>
        </w:rPr>
        <w:t>And so is China</w:t>
      </w:r>
      <w:r w:rsidRPr="000535BE">
        <w:rPr>
          <w:sz w:val="16"/>
        </w:rPr>
        <w:t xml:space="preserve">. Chinese leaders have a penchant for putting issues on the backburner. They adapt to changing situations and are happy to do what they can (business) and leave for future generations what they cannot (reunification). So what next? Chinese leaders will be happy to admit – they don’t know. </w:t>
      </w:r>
      <w:r w:rsidRPr="000535BE">
        <w:rPr>
          <w:rStyle w:val="StyleUnderline"/>
          <w:highlight w:val="cyan"/>
        </w:rPr>
        <w:t>As long as both sides are happy with the status quo, there seems to be no reason to fret.</w:t>
      </w:r>
      <w:r w:rsidRPr="000535BE">
        <w:rPr>
          <w:sz w:val="16"/>
        </w:rPr>
        <w:t xml:space="preserve"> As long as Taiwan does not declare independence, there seems to be no reason to worry about a military conflict. And since a majority of the Taiwanese people are happy to be were they are, rocking the boat is the last thing leaders on both sides of the strait would want to do. Both economies are growing, and people are living happily on both sides. Every generation of leaders thus hands over this problem to the next one, with the hope that they might one day either solve it, or preserve the status quo and hand the headache over to their successors. Hence, </w:t>
      </w:r>
      <w:r w:rsidRPr="000535BE">
        <w:rPr>
          <w:rStyle w:val="Emphasis"/>
          <w:highlight w:val="cyan"/>
        </w:rPr>
        <w:t>discussion of a Chinese invasion serves little purpose other than to be used by various “foreign-policy analysts” to justify their grants and pass their time</w:t>
      </w:r>
      <w:r w:rsidRPr="000535BE">
        <w:rPr>
          <w:sz w:val="16"/>
        </w:rPr>
        <w:t>. There ought to be no doubt that a full-blown invasion would be a nightmare for China, and it simply wouldn’t do it. Or, as Jim Hacker would say, “Not just that it shouldn’t, but it couldn’t, and if it could, it wouldn’t, would it?”</w:t>
      </w:r>
    </w:p>
    <w:p w14:paraId="08005BC2" w14:textId="77777777" w:rsidR="002624EB" w:rsidRPr="007518F3" w:rsidRDefault="002624EB" w:rsidP="002624EB"/>
    <w:p w14:paraId="10CCCFC9" w14:textId="77777777" w:rsidR="002624EB" w:rsidRDefault="002624EB" w:rsidP="002624EB">
      <w:pPr>
        <w:pStyle w:val="Heading4"/>
      </w:pPr>
      <w:r>
        <w:t>China will not invade Taiwan and deterrence prevents escalation</w:t>
      </w:r>
    </w:p>
    <w:p w14:paraId="1C4C0F3D" w14:textId="77777777" w:rsidR="002624EB" w:rsidRPr="007518F3" w:rsidRDefault="002624EB" w:rsidP="002624EB">
      <w:r w:rsidRPr="007518F3">
        <w:t xml:space="preserve">Zachary </w:t>
      </w:r>
      <w:r w:rsidRPr="007518F3">
        <w:rPr>
          <w:rStyle w:val="Style13ptBold"/>
        </w:rPr>
        <w:t>Keck</w:t>
      </w:r>
      <w:r>
        <w:t xml:space="preserve">, </w:t>
      </w:r>
      <w:r w:rsidRPr="007518F3">
        <w:t>is</w:t>
      </w:r>
      <w:r>
        <w:t xml:space="preserve"> a writer for the diplomat, 12-24-13, Online: “</w:t>
      </w:r>
      <w:r w:rsidRPr="007518F3">
        <w:t>http://thediplomat.com/2013/12/why-china-wont-attack-taiwan/</w:t>
      </w:r>
      <w:r>
        <w:t xml:space="preserve">”, </w:t>
      </w:r>
      <w:r w:rsidRPr="007518F3">
        <w:t>Article: “Why China Won't Attack Taiw</w:t>
      </w:r>
      <w:r>
        <w:t xml:space="preserve">an”, </w:t>
      </w:r>
      <w:r w:rsidRPr="003235F3">
        <w:t>Accessed on: 06-29-16//AWW</w:t>
      </w:r>
    </w:p>
    <w:p w14:paraId="2CF159FF" w14:textId="77777777" w:rsidR="002624EB" w:rsidRDefault="002624EB" w:rsidP="002624EB">
      <w:pPr>
        <w:rPr>
          <w:sz w:val="16"/>
        </w:rPr>
      </w:pPr>
      <w:r w:rsidRPr="00630C18">
        <w:rPr>
          <w:rStyle w:val="StyleUnderline"/>
        </w:rPr>
        <w:t>Although relatively muted in recent years, Taiwan is seen as the greatest potential flashpoint in U.S.-China relations.</w:t>
      </w:r>
      <w:r w:rsidRPr="00CE0C4B">
        <w:rPr>
          <w:sz w:val="16"/>
        </w:rPr>
        <w:t xml:space="preserve"> Indeed, </w:t>
      </w:r>
      <w:r w:rsidRPr="00630C18">
        <w:rPr>
          <w:rStyle w:val="StyleUnderline"/>
        </w:rPr>
        <w:t>U.S. defense analysts perceive China’s expanding Anti-Access/Area Denial</w:t>
      </w:r>
      <w:r w:rsidRPr="00CE0C4B">
        <w:rPr>
          <w:sz w:val="16"/>
        </w:rPr>
        <w:t xml:space="preserve"> (A2/AD) capabilities </w:t>
      </w:r>
      <w:r w:rsidRPr="00630C18">
        <w:rPr>
          <w:rStyle w:val="StyleUnderline"/>
        </w:rPr>
        <w:t>primarily through the lens of preventing the U.S. from intervening should Beijing invade Taiwan</w:t>
      </w:r>
      <w:r w:rsidRPr="00CE0C4B">
        <w:rPr>
          <w:sz w:val="16"/>
        </w:rPr>
        <w:t xml:space="preserve">. Consequently, the main concepts the U.S. military has developed for countering A2/AD — namely, Air-Sea Battle and a blockade approach — appear to be based on the assumption that a shooting war with China would break out over Taiwan. In many ways, the concern over Taiwan is well-placed. China covets the island far more than any other piece of real estate, including the Diaoyu/Senkaku Islands. For CCP leaders and many ordinary Chinese, Taiwan is one of the vast remaining vestiges of the country’s century of humiliation. Acquiring Taiwan would also significantly enhance the PLA’s ability to project power outwardly. </w:t>
      </w:r>
      <w:r w:rsidRPr="00630C18">
        <w:rPr>
          <w:rStyle w:val="StyleUnderline"/>
        </w:rPr>
        <w:t>Despite improvements in cross-Strait relations in recent years, China has refused to rule out the possibility of invasion.</w:t>
      </w:r>
      <w:r w:rsidRPr="00CE0C4B">
        <w:rPr>
          <w:sz w:val="16"/>
        </w:rPr>
        <w:t xml:space="preserve"> Besides having the motivation to acquire Taiwan, China seemingly is rapidly acquiring the capability to take the island by force. In recent years, the cross-Strait military balance has rapidly shifted in Beijing’s favor, and this trend is almost certain to continue so long as China’s economy continues to grow. Today, China has at least 1,600 ballistic missiles pointed at Taiwan, and Taiwan’s own Ministry of Defense admits that China will have sufficient military capabilities to mount a full cross-Strait attack by 2020. </w:t>
      </w:r>
      <w:r w:rsidRPr="00630C18">
        <w:rPr>
          <w:rStyle w:val="StyleUnderline"/>
        </w:rPr>
        <w:t>This has led some U.S. analysts</w:t>
      </w:r>
      <w:r w:rsidRPr="00CE0C4B">
        <w:rPr>
          <w:sz w:val="16"/>
        </w:rPr>
        <w:t xml:space="preserve">, particularly academics of the Realist persuasion, </w:t>
      </w:r>
      <w:r w:rsidRPr="00630C18">
        <w:rPr>
          <w:rStyle w:val="StyleUnderline"/>
        </w:rPr>
        <w:t>to argue that the U.S. should gradually cede Taiwan to the People’s Republic of China</w:t>
      </w:r>
      <w:r w:rsidRPr="00CE0C4B">
        <w:rPr>
          <w:sz w:val="16"/>
        </w:rPr>
        <w:t xml:space="preserve">. For example, Charles Glaser argued in a controversial Foreign Affairs article in 2011 that, given the risks of nuclear war between China and the United States, “the United States should consider backing away from its commitment to Taiwan. This would remove the most obvious and contentious flash point between the United States and China and smooth the way for better relations between them in the decades to come.” Similarly, in a recent talk in Taiwan, John </w:t>
      </w:r>
      <w:r w:rsidRPr="00630C18">
        <w:rPr>
          <w:rStyle w:val="StyleUnderline"/>
        </w:rPr>
        <w:t>Mearsheimer argued that short of acquiring an independent nuclear deterrent</w:t>
      </w:r>
      <w:r w:rsidRPr="00CE0C4B">
        <w:rPr>
          <w:sz w:val="16"/>
        </w:rPr>
        <w:t xml:space="preserve">, </w:t>
      </w:r>
      <w:r w:rsidRPr="00630C18">
        <w:rPr>
          <w:rStyle w:val="StyleUnderline"/>
        </w:rPr>
        <w:t>Taiwan’s best option is to pursue the “Hong Kong strategy” toward Beijing</w:t>
      </w:r>
      <w:r w:rsidRPr="00CE0C4B">
        <w:rPr>
          <w:sz w:val="16"/>
        </w:rPr>
        <w:t xml:space="preserve">. Under the Hong Kong strategy, “Taiwan accepts the fact it is doomed to lose its independence and become part of China. It then works hard to make sure that the transition is peaceful and that it gains as much autonomy as possible from Beijing.” Although the trend lines are undoubtedly working in China’s favor, </w:t>
      </w:r>
      <w:r w:rsidRPr="00630C18">
        <w:rPr>
          <w:rStyle w:val="Emphasis"/>
        </w:rPr>
        <w:t xml:space="preserve">it is ultimately extremely unlikely that China will try to seize Taiwan by force. Furthermore, should it try to do this, it is unlikely </w:t>
      </w:r>
      <w:r w:rsidRPr="00630C18">
        <w:rPr>
          <w:rStyle w:val="Emphasis"/>
        </w:rPr>
        <w:lastRenderedPageBreak/>
        <w:t>to succeed.</w:t>
      </w:r>
      <w:r>
        <w:rPr>
          <w:rStyle w:val="Emphasis"/>
        </w:rPr>
        <w:t xml:space="preserve"> </w:t>
      </w:r>
      <w:r w:rsidRPr="00CE0C4B">
        <w:rPr>
          <w:sz w:val="16"/>
        </w:rPr>
        <w:t xml:space="preserve">Even assuming China’s military capabilities are great enough to prevent the U.S. from intervening, there are two forces that would likely be sufficient to deter China from invading Taiwan. </w:t>
      </w:r>
      <w:r w:rsidRPr="00630C18">
        <w:rPr>
          <w:rStyle w:val="StyleUnderline"/>
        </w:rPr>
        <w:t>The first and least important is the dramatic impact this would have on how countries in the region and around the world would view such a move</w:t>
      </w:r>
      <w:r w:rsidRPr="00CE0C4B">
        <w:rPr>
          <w:sz w:val="16"/>
        </w:rPr>
        <w:t xml:space="preserve">. Globally, </w:t>
      </w:r>
      <w:r w:rsidRPr="00630C18">
        <w:rPr>
          <w:rStyle w:val="Emphasis"/>
        </w:rPr>
        <w:t>China seizing Taiwan would result in it being permanently viewed as a malicious nation</w:t>
      </w:r>
      <w:r w:rsidRPr="00CE0C4B">
        <w:rPr>
          <w:sz w:val="16"/>
        </w:rPr>
        <w:t xml:space="preserve">. Regionally, China’s invasion of Taiwan would diminish any lingering debate over how Beijing will use its growing power. Every regional power would see its own fate in Taiwan. </w:t>
      </w:r>
      <w:r w:rsidRPr="00630C18">
        <w:rPr>
          <w:rStyle w:val="StyleUnderline"/>
        </w:rPr>
        <w:t>Although Beijing would try to reassure countries by claiming that Taiwan was part of China alread</w:t>
      </w:r>
      <w:r w:rsidRPr="00CE0C4B">
        <w:rPr>
          <w:sz w:val="16"/>
        </w:rPr>
        <w:t xml:space="preserve">y, and thus the operation was a domestic stability one, </w:t>
      </w:r>
      <w:r w:rsidRPr="00630C18">
        <w:rPr>
          <w:rStyle w:val="StyleUnderline"/>
        </w:rPr>
        <w:t>this narrative would be convincing to none of China’s neighbors</w:t>
      </w:r>
      <w:r w:rsidRPr="00CE0C4B">
        <w:rPr>
          <w:sz w:val="16"/>
        </w:rPr>
        <w:t xml:space="preserve">. Consequently, Beijing would face an environment in which each state was dedicated to cooperating with others to balance against Chinese power. </w:t>
      </w:r>
      <w:r w:rsidRPr="00630C18">
        <w:rPr>
          <w:rStyle w:val="Emphasis"/>
        </w:rPr>
        <w:t>But the more important deterrent for China would be the uncertainty of success</w:t>
      </w:r>
      <w:r w:rsidRPr="00CE0C4B">
        <w:rPr>
          <w:sz w:val="16"/>
        </w:rPr>
        <w:t xml:space="preserve">. To be sure, China’s military capabilities are growing to the point where it will soon be assured of its ability to quickly defeat Taiwan’s military forces. </w:t>
      </w:r>
      <w:r w:rsidRPr="00630C18">
        <w:rPr>
          <w:rStyle w:val="StyleUnderline"/>
        </w:rPr>
        <w:t>A little longer down the road it will also likely be confident that it can prevent the U.S. from intervening in the conflict.</w:t>
      </w:r>
      <w:r>
        <w:rPr>
          <w:rStyle w:val="StyleUnderline"/>
        </w:rPr>
        <w:t xml:space="preserve"> </w:t>
      </w:r>
      <w:r w:rsidRPr="00CE0C4B">
        <w:rPr>
          <w:sz w:val="16"/>
        </w:rPr>
        <w:t xml:space="preserve">However, as recent U.S. military conflicts have adequately demonstrated, </w:t>
      </w:r>
      <w:r w:rsidRPr="00630C18">
        <w:rPr>
          <w:rStyle w:val="StyleUnderline"/>
        </w:rPr>
        <w:t>being able to defeat another nation’s armed forces and being able to pacify the country are two different things altogether</w:t>
      </w:r>
      <w:r w:rsidRPr="00CE0C4B">
        <w:rPr>
          <w:sz w:val="16"/>
        </w:rPr>
        <w:t xml:space="preserve">. It is in this latter aim that China’s strategy is likely to falter. Taiwanese are adamantly opposed to being incorporated into a non-Democratic China. These feelings would only harden in the aftermath of the invasion. Thus, </w:t>
      </w:r>
      <w:r w:rsidRPr="00630C18">
        <w:rPr>
          <w:rStyle w:val="StyleUnderline"/>
        </w:rPr>
        <w:t>even if it quickly defeated Taiwan’s formal military forces, the PLA would continue to have to contend with the remnants of resistance for years to come</w:t>
      </w:r>
      <w:r w:rsidRPr="00CE0C4B">
        <w:rPr>
          <w:sz w:val="16"/>
        </w:rPr>
        <w:t xml:space="preserve">. </w:t>
      </w:r>
      <w:r w:rsidRPr="00630C18">
        <w:rPr>
          <w:rStyle w:val="StyleUnderline"/>
        </w:rPr>
        <w:t>Such a scenario would be deeply unsettling for leaders in Beijing</w:t>
      </w:r>
      <w:r w:rsidRPr="00CE0C4B">
        <w:rPr>
          <w:sz w:val="16"/>
        </w:rPr>
        <w:t xml:space="preserve"> as this defiance would likely inspire similar resistance among various groups on the mainland, starting first and foremost with ethnic minorities in the western China. Should the PLA resort to harsh oppression to squash resistance in Taiwan, this would deeply unsettle even Han Chinese on the mainland. In fact, the clear parallels with how Imperial Japan sought to pacify Taiwan and China would be lost on no one in China and elsewhere. </w:t>
      </w:r>
      <w:r w:rsidRPr="00630C18">
        <w:rPr>
          <w:rStyle w:val="Emphasis"/>
        </w:rPr>
        <w:t>The entire situation would be a nightmare for Chinese leaders</w:t>
      </w:r>
      <w:r w:rsidRPr="00CE0C4B">
        <w:rPr>
          <w:sz w:val="16"/>
        </w:rPr>
        <w:t xml:space="preserve">. Consequently, </w:t>
      </w:r>
      <w:r w:rsidRPr="00630C18">
        <w:rPr>
          <w:rStyle w:val="Emphasis"/>
        </w:rPr>
        <w:t>they are nearly certain to avoid provoking it by invading Taiwan</w:t>
      </w:r>
      <w:r w:rsidRPr="00CE0C4B">
        <w:rPr>
          <w:sz w:val="16"/>
        </w:rPr>
        <w:t xml:space="preserve">. The only real scenario in which they would invade Taiwan is if the island nation formally declared independence. But if Taiwanese leaders have avoided doing so to date, they are unlikely to think the idea is very wise as China goes stronger. Thus, </w:t>
      </w:r>
      <w:r w:rsidRPr="00CE0C4B">
        <w:rPr>
          <w:rStyle w:val="StyleUnderline"/>
        </w:rPr>
        <w:t>the status-quo in the Taiwanese strait is unlikely to be changed by military force</w:t>
      </w:r>
      <w:r w:rsidRPr="00CE0C4B">
        <w:rPr>
          <w:sz w:val="16"/>
        </w:rPr>
        <w:t>. Instead, Beijing is likely to continue drawing Taiwan closer economically, and seeking to disrupt the U.S.-Taiwanese bilateral relationship. The hope would be that leaders in Taipei will ultimately conclude that they cannot resist being absorbed into China, something China itself can facilitate this by offering favorable terms.</w:t>
      </w:r>
    </w:p>
    <w:p w14:paraId="4EB1A517" w14:textId="77777777" w:rsidR="008C688F" w:rsidRPr="008C688F" w:rsidRDefault="008C688F" w:rsidP="008C688F"/>
    <w:sectPr w:rsidR="008C688F" w:rsidRPr="008C688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Kurt Fifelski" w:date="2016-06-29T11:54:00Z" w:initials="KF">
    <w:p w14:paraId="19A231A2" w14:textId="77777777" w:rsidR="00D40835" w:rsidRDefault="00D40835" w:rsidP="00D40835">
      <w:pPr>
        <w:pStyle w:val="CommentText"/>
      </w:pPr>
      <w:r>
        <w:rPr>
          <w:rStyle w:val="CommentReference"/>
        </w:rPr>
        <w:annotationRef/>
      </w:r>
      <w:r>
        <w:rPr>
          <w:noProof/>
        </w:rPr>
        <w:t>Good card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9A231A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ngLiU">
    <w:altName w:val="Microsoft JhengHei"/>
    <w:panose1 w:val="02010609000101010101"/>
    <w:charset w:val="88"/>
    <w:family w:val="modern"/>
    <w:pitch w:val="fixed"/>
    <w:sig w:usb0="00000000"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urt Fifelski">
    <w15:presenceInfo w15:providerId="Windows Live" w15:userId="67175fb2e00866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22899512"/>
    <w:docVar w:name="VerbatimVersion" w:val="5.1"/>
  </w:docVars>
  <w:rsids>
    <w:rsidRoot w:val="005F7EE6"/>
    <w:rsid w:val="000139A3"/>
    <w:rsid w:val="0005256F"/>
    <w:rsid w:val="00061B18"/>
    <w:rsid w:val="0006433D"/>
    <w:rsid w:val="00100833"/>
    <w:rsid w:val="001035AC"/>
    <w:rsid w:val="00103B40"/>
    <w:rsid w:val="00104529"/>
    <w:rsid w:val="00105942"/>
    <w:rsid w:val="00107396"/>
    <w:rsid w:val="00127AD6"/>
    <w:rsid w:val="0013594E"/>
    <w:rsid w:val="00144A4C"/>
    <w:rsid w:val="00176AB0"/>
    <w:rsid w:val="00177B7D"/>
    <w:rsid w:val="0018322D"/>
    <w:rsid w:val="001B5776"/>
    <w:rsid w:val="001E527A"/>
    <w:rsid w:val="001F78CE"/>
    <w:rsid w:val="00251FC7"/>
    <w:rsid w:val="00254469"/>
    <w:rsid w:val="002624EB"/>
    <w:rsid w:val="002855A7"/>
    <w:rsid w:val="002B146A"/>
    <w:rsid w:val="002B5E17"/>
    <w:rsid w:val="00315690"/>
    <w:rsid w:val="00316B75"/>
    <w:rsid w:val="00325646"/>
    <w:rsid w:val="003446F8"/>
    <w:rsid w:val="003460F2"/>
    <w:rsid w:val="0038158C"/>
    <w:rsid w:val="003902BA"/>
    <w:rsid w:val="003A09E2"/>
    <w:rsid w:val="00407037"/>
    <w:rsid w:val="004401A8"/>
    <w:rsid w:val="004605D6"/>
    <w:rsid w:val="00477A8E"/>
    <w:rsid w:val="004C60E8"/>
    <w:rsid w:val="004E3579"/>
    <w:rsid w:val="004E728B"/>
    <w:rsid w:val="004F39E0"/>
    <w:rsid w:val="00537BD5"/>
    <w:rsid w:val="0057268A"/>
    <w:rsid w:val="005D2912"/>
    <w:rsid w:val="005F7EE6"/>
    <w:rsid w:val="006065BD"/>
    <w:rsid w:val="00645FA9"/>
    <w:rsid w:val="00647866"/>
    <w:rsid w:val="00665003"/>
    <w:rsid w:val="00673A79"/>
    <w:rsid w:val="006A2AD0"/>
    <w:rsid w:val="006C2375"/>
    <w:rsid w:val="006D4ECC"/>
    <w:rsid w:val="00722258"/>
    <w:rsid w:val="007243E5"/>
    <w:rsid w:val="00766EA0"/>
    <w:rsid w:val="0077413D"/>
    <w:rsid w:val="007A2226"/>
    <w:rsid w:val="007D1342"/>
    <w:rsid w:val="007F5B66"/>
    <w:rsid w:val="00823A1C"/>
    <w:rsid w:val="00845B9D"/>
    <w:rsid w:val="00860984"/>
    <w:rsid w:val="008B3ECB"/>
    <w:rsid w:val="008B4E85"/>
    <w:rsid w:val="008C1B2E"/>
    <w:rsid w:val="008C688F"/>
    <w:rsid w:val="008F5BE2"/>
    <w:rsid w:val="0091627E"/>
    <w:rsid w:val="0097032B"/>
    <w:rsid w:val="00993989"/>
    <w:rsid w:val="009D2EAD"/>
    <w:rsid w:val="009D54B2"/>
    <w:rsid w:val="009E1922"/>
    <w:rsid w:val="009F7ED2"/>
    <w:rsid w:val="00A91313"/>
    <w:rsid w:val="00A93661"/>
    <w:rsid w:val="00A95652"/>
    <w:rsid w:val="00AC0AB8"/>
    <w:rsid w:val="00B33C6D"/>
    <w:rsid w:val="00B4508F"/>
    <w:rsid w:val="00B55AD5"/>
    <w:rsid w:val="00B8057C"/>
    <w:rsid w:val="00BD6238"/>
    <w:rsid w:val="00BE19DE"/>
    <w:rsid w:val="00BF593B"/>
    <w:rsid w:val="00BF773A"/>
    <w:rsid w:val="00BF7E81"/>
    <w:rsid w:val="00C13773"/>
    <w:rsid w:val="00C17CC8"/>
    <w:rsid w:val="00C523C7"/>
    <w:rsid w:val="00C83417"/>
    <w:rsid w:val="00C9604F"/>
    <w:rsid w:val="00CA19AA"/>
    <w:rsid w:val="00CC5298"/>
    <w:rsid w:val="00CD736E"/>
    <w:rsid w:val="00CD798D"/>
    <w:rsid w:val="00CE161E"/>
    <w:rsid w:val="00CF59A8"/>
    <w:rsid w:val="00D325A9"/>
    <w:rsid w:val="00D36A8A"/>
    <w:rsid w:val="00D40835"/>
    <w:rsid w:val="00D61409"/>
    <w:rsid w:val="00D6691E"/>
    <w:rsid w:val="00D71170"/>
    <w:rsid w:val="00DA1C92"/>
    <w:rsid w:val="00DA25D4"/>
    <w:rsid w:val="00DA6538"/>
    <w:rsid w:val="00DE635D"/>
    <w:rsid w:val="00E15E75"/>
    <w:rsid w:val="00E525C0"/>
    <w:rsid w:val="00E5262C"/>
    <w:rsid w:val="00EC7DC4"/>
    <w:rsid w:val="00ED30CF"/>
    <w:rsid w:val="00F176EF"/>
    <w:rsid w:val="00F45E10"/>
    <w:rsid w:val="00F6364A"/>
    <w:rsid w:val="00F9113A"/>
    <w:rsid w:val="00FD5CE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BEC6C"/>
  <w15:chartTrackingRefBased/>
  <w15:docId w15:val="{DD779E10-EC77-4369-B68C-B894967A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127AD6"/>
    <w:rPr>
      <w:rFonts w:ascii="Calibri" w:hAnsi="Calibri"/>
    </w:rPr>
  </w:style>
  <w:style w:type="paragraph" w:styleId="Heading1">
    <w:name w:val="heading 1"/>
    <w:aliases w:val="Pocket"/>
    <w:basedOn w:val="Normal"/>
    <w:next w:val="Normal"/>
    <w:link w:val="Heading1Char"/>
    <w:qFormat/>
    <w:rsid w:val="00127A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27A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
    <w:basedOn w:val="Normal"/>
    <w:next w:val="Normal"/>
    <w:link w:val="Heading3Char"/>
    <w:uiPriority w:val="2"/>
    <w:unhideWhenUsed/>
    <w:qFormat/>
    <w:rsid w:val="00127A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127AD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27A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7AD6"/>
  </w:style>
  <w:style w:type="character" w:customStyle="1" w:styleId="Heading1Char">
    <w:name w:val="Heading 1 Char"/>
    <w:aliases w:val="Pocket Char"/>
    <w:basedOn w:val="DefaultParagraphFont"/>
    <w:link w:val="Heading1"/>
    <w:rsid w:val="00127A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27AD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127AD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127AD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127AD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127AD6"/>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127AD6"/>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127AD6"/>
    <w:rPr>
      <w:color w:val="auto"/>
      <w:u w:val="none"/>
    </w:rPr>
  </w:style>
  <w:style w:type="character" w:styleId="FollowedHyperlink">
    <w:name w:val="FollowedHyperlink"/>
    <w:basedOn w:val="DefaultParagraphFont"/>
    <w:uiPriority w:val="99"/>
    <w:semiHidden/>
    <w:unhideWhenUsed/>
    <w:rsid w:val="00127AD6"/>
    <w:rPr>
      <w:color w:val="auto"/>
      <w:u w:val="none"/>
    </w:rPr>
  </w:style>
  <w:style w:type="paragraph" w:customStyle="1" w:styleId="textbold">
    <w:name w:val="text bold"/>
    <w:basedOn w:val="Normal"/>
    <w:link w:val="Emphasis"/>
    <w:uiPriority w:val="7"/>
    <w:qFormat/>
    <w:rsid w:val="005F7EE6"/>
    <w:pPr>
      <w:ind w:left="720"/>
      <w:jc w:val="both"/>
    </w:pPr>
    <w:rPr>
      <w:b/>
      <w:iCs/>
      <w:u w:val="single"/>
    </w:rPr>
  </w:style>
  <w:style w:type="character" w:styleId="CommentReference">
    <w:name w:val="annotation reference"/>
    <w:basedOn w:val="DefaultParagraphFont"/>
    <w:uiPriority w:val="99"/>
    <w:semiHidden/>
    <w:unhideWhenUsed/>
    <w:rsid w:val="00477A8E"/>
    <w:rPr>
      <w:sz w:val="16"/>
      <w:szCs w:val="16"/>
    </w:rPr>
  </w:style>
  <w:style w:type="paragraph" w:styleId="CommentText">
    <w:name w:val="annotation text"/>
    <w:basedOn w:val="Normal"/>
    <w:link w:val="CommentTextChar"/>
    <w:uiPriority w:val="99"/>
    <w:semiHidden/>
    <w:unhideWhenUsed/>
    <w:rsid w:val="00477A8E"/>
    <w:pPr>
      <w:spacing w:line="240" w:lineRule="auto"/>
    </w:pPr>
    <w:rPr>
      <w:sz w:val="20"/>
      <w:szCs w:val="20"/>
    </w:rPr>
  </w:style>
  <w:style w:type="character" w:customStyle="1" w:styleId="CommentTextChar">
    <w:name w:val="Comment Text Char"/>
    <w:basedOn w:val="DefaultParagraphFont"/>
    <w:link w:val="CommentText"/>
    <w:uiPriority w:val="99"/>
    <w:semiHidden/>
    <w:rsid w:val="00477A8E"/>
    <w:rPr>
      <w:rFonts w:ascii="Calibri" w:hAnsi="Calibri"/>
      <w:sz w:val="20"/>
      <w:szCs w:val="20"/>
    </w:rPr>
  </w:style>
  <w:style w:type="paragraph" w:styleId="BalloonText">
    <w:name w:val="Balloon Text"/>
    <w:basedOn w:val="Normal"/>
    <w:link w:val="BalloonTextChar"/>
    <w:uiPriority w:val="99"/>
    <w:semiHidden/>
    <w:unhideWhenUsed/>
    <w:rsid w:val="00477A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7A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iwan-in-perspective.com/2016/04/18/time-for-an-improved-taiwan-u-s-security-relationship/" TargetMode="External"/><Relationship Id="rId13" Type="http://schemas.openxmlformats.org/officeDocument/2006/relationships/hyperlink" Target="http://warontherocks.com/2014/07/time-for-u-s-forces-to-leave-south-korea/" TargetMode="External"/><Relationship Id="rId18" Type="http://schemas.microsoft.com/office/2011/relationships/commentsExtended" Target="commentsExtended.xml"/><Relationship Id="rId26" Type="http://schemas.openxmlformats.org/officeDocument/2006/relationships/hyperlink" Target="https://taiwan-in-perspective.com/2016/04/18/time-for-an-improved-taiwan-u-s-security-relationship/" TargetMode="External"/><Relationship Id="rId3" Type="http://schemas.openxmlformats.org/officeDocument/2006/relationships/styles" Target="styles.xml"/><Relationship Id="rId21" Type="http://schemas.openxmlformats.org/officeDocument/2006/relationships/hyperlink" Target="http://www.scmp.com/news/china/policies-politics/article/1937810/beijing-seen-ramping-pressure-taiwan-ahead-new" TargetMode="External"/><Relationship Id="rId7" Type="http://schemas.openxmlformats.org/officeDocument/2006/relationships/hyperlink" Target="http://nationalinterest.org/article/say-goodbye-taiwan-9931?page=4" TargetMode="External"/><Relationship Id="rId12" Type="http://schemas.openxmlformats.org/officeDocument/2006/relationships/hyperlink" Target="http://www.taipeitimes.com/News/editorials/archives/2016/04/16/2003644054" TargetMode="External"/><Relationship Id="rId17" Type="http://schemas.openxmlformats.org/officeDocument/2006/relationships/comments" Target="comments.xml"/><Relationship Id="rId25" Type="http://schemas.openxmlformats.org/officeDocument/2006/relationships/hyperlink" Target="https://taiwan-in-perspective.com/2016/04/18/time-for-an-improved-taiwan-u-s-security-relationship/" TargetMode="External"/><Relationship Id="rId2" Type="http://schemas.openxmlformats.org/officeDocument/2006/relationships/numbering" Target="numbering.xml"/><Relationship Id="rId16" Type="http://schemas.openxmlformats.org/officeDocument/2006/relationships/hyperlink" Target="https://taiwan-in-perspective.com/2016/04/18/time-for-an-improved-taiwan-u-s-security-relationship/" TargetMode="External"/><Relationship Id="rId20" Type="http://schemas.openxmlformats.org/officeDocument/2006/relationships/hyperlink" Target="http://www.nytimes.com/2014/04/08/world/asia/concession-offered-taiwan-group-to-end-protest-of-china-trade-pact.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taipeitimes.com/News/editorials/archives/2016/04/16/2003644054" TargetMode="External"/><Relationship Id="rId11" Type="http://schemas.openxmlformats.org/officeDocument/2006/relationships/hyperlink" Target="http://www.japantimes.co.jp/opinion/2016/06/01/commentary/world-commentary/renewing-taiwans-pivot-southeast-asia/" TargetMode="External"/><Relationship Id="rId24" Type="http://schemas.openxmlformats.org/officeDocument/2006/relationships/hyperlink" Target="https://taiwan-in-perspective.com/2016/04/18/time-for-an-improved-taiwan-u-s-security-relationship/" TargetMode="External"/><Relationship Id="rId5" Type="http://schemas.openxmlformats.org/officeDocument/2006/relationships/webSettings" Target="webSettings.xml"/><Relationship Id="rId15" Type="http://schemas.openxmlformats.org/officeDocument/2006/relationships/hyperlink" Target="https://www.csis.org/analysis/pacnet-39-obama%E2%80%99s-policy-arms-sales-taiwan-needs-credibility-and-clarity" TargetMode="External"/><Relationship Id="rId23" Type="http://schemas.openxmlformats.org/officeDocument/2006/relationships/hyperlink" Target="http://www.washingtontimes.com/news/2015/sep/24/bob-dole-how-obamas-pivot-to-asia-is-coming-apart/" TargetMode="External"/><Relationship Id="rId28" Type="http://schemas.openxmlformats.org/officeDocument/2006/relationships/hyperlink" Target="https://fas.org/blogs/security/2008/05/nukes-in-the-taiwan-crisis/" TargetMode="External"/><Relationship Id="rId10" Type="http://schemas.openxmlformats.org/officeDocument/2006/relationships/hyperlink" Target="http://www.aei.org/publication/taiwans-crucial-role-in-the-us-pivot-to-asia/" TargetMode="External"/><Relationship Id="rId19" Type="http://schemas.openxmlformats.org/officeDocument/2006/relationships/hyperlink" Target="http://www.taipeitimes.com/News/taiwan/archives/2015/02/05/2003610873"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aiwan-in-perspective.com/2016/04/18/time-for-an-improved-taiwan-u-s-security-relationship/" TargetMode="External"/><Relationship Id="rId14" Type="http://schemas.openxmlformats.org/officeDocument/2006/relationships/hyperlink" Target="http://taiwantoday.tw/ct.asp?xItem=244324&amp;ctNode=2194" TargetMode="External"/><Relationship Id="rId22" Type="http://schemas.openxmlformats.org/officeDocument/2006/relationships/hyperlink" Target="http://nationalinterest.org/blog/the-skeptics/arm-taiwan-america-dont-defend-it-14695?page=2" TargetMode="External"/><Relationship Id="rId27" Type="http://schemas.openxmlformats.org/officeDocument/2006/relationships/hyperlink" Target="http://nationalinterest.org/article/say-goodbye-taiwan-9931?page=5" TargetMode="External"/><Relationship Id="rId30"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63AEC-A18B-4A7A-9559-68CF9B65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237</TotalTime>
  <Pages>86</Pages>
  <Words>40165</Words>
  <Characters>228947</Characters>
  <Application>Microsoft Office Word</Application>
  <DocSecurity>0</DocSecurity>
  <Lines>1907</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22</cp:revision>
  <dcterms:created xsi:type="dcterms:W3CDTF">2016-06-29T14:58:00Z</dcterms:created>
  <dcterms:modified xsi:type="dcterms:W3CDTF">2016-07-01T14:32:00Z</dcterms:modified>
</cp:coreProperties>
</file>