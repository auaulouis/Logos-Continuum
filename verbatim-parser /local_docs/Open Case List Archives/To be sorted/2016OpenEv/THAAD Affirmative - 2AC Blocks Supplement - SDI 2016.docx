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B8E" w:rsidRDefault="00220B8E" w:rsidP="00220B8E"/>
    <w:bookmarkStart w:id="0" w:name="_Toc453270450" w:displacedByCustomXml="next"/>
    <w:sdt>
      <w:sdtPr>
        <w:id w:val="-704717039"/>
        <w:docPartObj>
          <w:docPartGallery w:val="Table of Contents"/>
          <w:docPartUnique/>
        </w:docPartObj>
      </w:sdtPr>
      <w:sdtEndPr>
        <w:rPr>
          <w:rFonts w:ascii="Calibri" w:eastAsiaTheme="minorHAnsi" w:hAnsi="Calibri" w:cstheme="minorBidi"/>
          <w:b/>
          <w:bCs/>
          <w:noProof/>
          <w:color w:val="auto"/>
          <w:sz w:val="22"/>
          <w:szCs w:val="22"/>
        </w:rPr>
      </w:sdtEndPr>
      <w:sdtContent>
        <w:bookmarkStart w:id="1" w:name="_GoBack" w:displacedByCustomXml="prev"/>
        <w:bookmarkEnd w:id="1" w:displacedByCustomXml="prev"/>
        <w:p w:rsidR="0083413E" w:rsidRDefault="0083413E">
          <w:pPr>
            <w:pStyle w:val="TOCHeading"/>
          </w:pPr>
          <w:r>
            <w:t>Contents</w:t>
          </w:r>
        </w:p>
        <w:p w:rsidR="0083413E" w:rsidRDefault="0083413E">
          <w:pPr>
            <w:pStyle w:val="TOC2"/>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56553413" w:history="1">
            <w:r w:rsidRPr="006B0688">
              <w:rPr>
                <w:rStyle w:val="Hyperlink"/>
                <w:noProof/>
              </w:rPr>
              <w:t>Inherency Extensions</w:t>
            </w:r>
            <w:r>
              <w:rPr>
                <w:noProof/>
                <w:webHidden/>
              </w:rPr>
              <w:tab/>
            </w:r>
            <w:r>
              <w:rPr>
                <w:noProof/>
                <w:webHidden/>
              </w:rPr>
              <w:fldChar w:fldCharType="begin"/>
            </w:r>
            <w:r>
              <w:rPr>
                <w:noProof/>
                <w:webHidden/>
              </w:rPr>
              <w:instrText xml:space="preserve"> PAGEREF _Toc456553413 \h </w:instrText>
            </w:r>
            <w:r>
              <w:rPr>
                <w:noProof/>
                <w:webHidden/>
              </w:rPr>
            </w:r>
            <w:r>
              <w:rPr>
                <w:noProof/>
                <w:webHidden/>
              </w:rPr>
              <w:fldChar w:fldCharType="separate"/>
            </w:r>
            <w:r>
              <w:rPr>
                <w:noProof/>
                <w:webHidden/>
              </w:rPr>
              <w:t>2</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14" w:history="1">
            <w:r w:rsidRPr="006B0688">
              <w:rPr>
                <w:rStyle w:val="Hyperlink"/>
                <w:noProof/>
              </w:rPr>
              <w:t>UN Has Imposed New Sanctions Versus North Korea</w:t>
            </w:r>
            <w:r>
              <w:rPr>
                <w:noProof/>
                <w:webHidden/>
              </w:rPr>
              <w:tab/>
            </w:r>
            <w:r>
              <w:rPr>
                <w:noProof/>
                <w:webHidden/>
              </w:rPr>
              <w:fldChar w:fldCharType="begin"/>
            </w:r>
            <w:r>
              <w:rPr>
                <w:noProof/>
                <w:webHidden/>
              </w:rPr>
              <w:instrText xml:space="preserve"> PAGEREF _Toc456553414 \h </w:instrText>
            </w:r>
            <w:r>
              <w:rPr>
                <w:noProof/>
                <w:webHidden/>
              </w:rPr>
            </w:r>
            <w:r>
              <w:rPr>
                <w:noProof/>
                <w:webHidden/>
              </w:rPr>
              <w:fldChar w:fldCharType="separate"/>
            </w:r>
            <w:r>
              <w:rPr>
                <w:noProof/>
                <w:webHidden/>
              </w:rPr>
              <w:t>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15" w:history="1">
            <w:r w:rsidRPr="006B0688">
              <w:rPr>
                <w:rStyle w:val="Hyperlink"/>
                <w:noProof/>
              </w:rPr>
              <w:t>China is paying lip service now</w:t>
            </w:r>
            <w:r>
              <w:rPr>
                <w:noProof/>
                <w:webHidden/>
              </w:rPr>
              <w:tab/>
            </w:r>
            <w:r>
              <w:rPr>
                <w:noProof/>
                <w:webHidden/>
              </w:rPr>
              <w:fldChar w:fldCharType="begin"/>
            </w:r>
            <w:r>
              <w:rPr>
                <w:noProof/>
                <w:webHidden/>
              </w:rPr>
              <w:instrText xml:space="preserve"> PAGEREF _Toc456553415 \h </w:instrText>
            </w:r>
            <w:r>
              <w:rPr>
                <w:noProof/>
                <w:webHidden/>
              </w:rPr>
            </w:r>
            <w:r>
              <w:rPr>
                <w:noProof/>
                <w:webHidden/>
              </w:rPr>
              <w:fldChar w:fldCharType="separate"/>
            </w:r>
            <w:r>
              <w:rPr>
                <w:noProof/>
                <w:webHidden/>
              </w:rPr>
              <w:t>6</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16" w:history="1">
            <w:r w:rsidRPr="006B0688">
              <w:rPr>
                <w:rStyle w:val="Hyperlink"/>
                <w:noProof/>
              </w:rPr>
              <w:t>Topicality</w:t>
            </w:r>
            <w:r>
              <w:rPr>
                <w:noProof/>
                <w:webHidden/>
              </w:rPr>
              <w:tab/>
            </w:r>
            <w:r>
              <w:rPr>
                <w:noProof/>
                <w:webHidden/>
              </w:rPr>
              <w:fldChar w:fldCharType="begin"/>
            </w:r>
            <w:r>
              <w:rPr>
                <w:noProof/>
                <w:webHidden/>
              </w:rPr>
              <w:instrText xml:space="preserve"> PAGEREF _Toc456553416 \h </w:instrText>
            </w:r>
            <w:r>
              <w:rPr>
                <w:noProof/>
                <w:webHidden/>
              </w:rPr>
            </w:r>
            <w:r>
              <w:rPr>
                <w:noProof/>
                <w:webHidden/>
              </w:rPr>
              <w:fldChar w:fldCharType="separate"/>
            </w:r>
            <w:r>
              <w:rPr>
                <w:noProof/>
                <w:webHidden/>
              </w:rPr>
              <w:t>7</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17" w:history="1">
            <w:r w:rsidRPr="006B0688">
              <w:rPr>
                <w:rStyle w:val="Hyperlink"/>
                <w:noProof/>
              </w:rPr>
              <w:t>T--THAAD can be part of diplomatic engagement with China</w:t>
            </w:r>
            <w:r>
              <w:rPr>
                <w:noProof/>
                <w:webHidden/>
              </w:rPr>
              <w:tab/>
            </w:r>
            <w:r>
              <w:rPr>
                <w:noProof/>
                <w:webHidden/>
              </w:rPr>
              <w:fldChar w:fldCharType="begin"/>
            </w:r>
            <w:r>
              <w:rPr>
                <w:noProof/>
                <w:webHidden/>
              </w:rPr>
              <w:instrText xml:space="preserve"> PAGEREF _Toc456553417 \h </w:instrText>
            </w:r>
            <w:r>
              <w:rPr>
                <w:noProof/>
                <w:webHidden/>
              </w:rPr>
            </w:r>
            <w:r>
              <w:rPr>
                <w:noProof/>
                <w:webHidden/>
              </w:rPr>
              <w:fldChar w:fldCharType="separate"/>
            </w:r>
            <w:r>
              <w:rPr>
                <w:noProof/>
                <w:webHidden/>
              </w:rPr>
              <w:t>8</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18" w:history="1">
            <w:r w:rsidRPr="006B0688">
              <w:rPr>
                <w:rStyle w:val="Hyperlink"/>
                <w:noProof/>
              </w:rPr>
              <w:t>Elections Turns</w:t>
            </w:r>
            <w:r>
              <w:rPr>
                <w:noProof/>
                <w:webHidden/>
              </w:rPr>
              <w:tab/>
            </w:r>
            <w:r>
              <w:rPr>
                <w:noProof/>
                <w:webHidden/>
              </w:rPr>
              <w:fldChar w:fldCharType="begin"/>
            </w:r>
            <w:r>
              <w:rPr>
                <w:noProof/>
                <w:webHidden/>
              </w:rPr>
              <w:instrText xml:space="preserve"> PAGEREF _Toc456553418 \h </w:instrText>
            </w:r>
            <w:r>
              <w:rPr>
                <w:noProof/>
                <w:webHidden/>
              </w:rPr>
            </w:r>
            <w:r>
              <w:rPr>
                <w:noProof/>
                <w:webHidden/>
              </w:rPr>
              <w:fldChar w:fldCharType="separate"/>
            </w:r>
            <w:r>
              <w:rPr>
                <w:noProof/>
                <w:webHidden/>
              </w:rPr>
              <w:t>9</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19" w:history="1">
            <w:r w:rsidRPr="006B0688">
              <w:rPr>
                <w:rStyle w:val="Hyperlink"/>
                <w:noProof/>
              </w:rPr>
              <w:t>Link Turns:  Plan Popular</w:t>
            </w:r>
            <w:r>
              <w:rPr>
                <w:noProof/>
                <w:webHidden/>
              </w:rPr>
              <w:tab/>
            </w:r>
            <w:r>
              <w:rPr>
                <w:noProof/>
                <w:webHidden/>
              </w:rPr>
              <w:fldChar w:fldCharType="begin"/>
            </w:r>
            <w:r>
              <w:rPr>
                <w:noProof/>
                <w:webHidden/>
              </w:rPr>
              <w:instrText xml:space="preserve"> PAGEREF _Toc456553419 \h </w:instrText>
            </w:r>
            <w:r>
              <w:rPr>
                <w:noProof/>
                <w:webHidden/>
              </w:rPr>
            </w:r>
            <w:r>
              <w:rPr>
                <w:noProof/>
                <w:webHidden/>
              </w:rPr>
              <w:fldChar w:fldCharType="separate"/>
            </w:r>
            <w:r>
              <w:rPr>
                <w:noProof/>
                <w:webHidden/>
              </w:rPr>
              <w:t>10</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20" w:history="1">
            <w:r w:rsidRPr="006B0688">
              <w:rPr>
                <w:rStyle w:val="Hyperlink"/>
                <w:noProof/>
              </w:rPr>
              <w:t>North Korea Advantage Extensions</w:t>
            </w:r>
            <w:r>
              <w:rPr>
                <w:noProof/>
                <w:webHidden/>
              </w:rPr>
              <w:tab/>
            </w:r>
            <w:r>
              <w:rPr>
                <w:noProof/>
                <w:webHidden/>
              </w:rPr>
              <w:fldChar w:fldCharType="begin"/>
            </w:r>
            <w:r>
              <w:rPr>
                <w:noProof/>
                <w:webHidden/>
              </w:rPr>
              <w:instrText xml:space="preserve"> PAGEREF _Toc456553420 \h </w:instrText>
            </w:r>
            <w:r>
              <w:rPr>
                <w:noProof/>
                <w:webHidden/>
              </w:rPr>
            </w:r>
            <w:r>
              <w:rPr>
                <w:noProof/>
                <w:webHidden/>
              </w:rPr>
              <w:fldChar w:fldCharType="separate"/>
            </w:r>
            <w:r>
              <w:rPr>
                <w:noProof/>
                <w:webHidden/>
              </w:rPr>
              <w:t>12</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1" w:history="1">
            <w:r w:rsidRPr="006B0688">
              <w:rPr>
                <w:rStyle w:val="Hyperlink"/>
                <w:noProof/>
              </w:rPr>
              <w:t>North Korea is Accelerating Its Nuclear Arsenal</w:t>
            </w:r>
            <w:r>
              <w:rPr>
                <w:noProof/>
                <w:webHidden/>
              </w:rPr>
              <w:tab/>
            </w:r>
            <w:r>
              <w:rPr>
                <w:noProof/>
                <w:webHidden/>
              </w:rPr>
              <w:fldChar w:fldCharType="begin"/>
            </w:r>
            <w:r>
              <w:rPr>
                <w:noProof/>
                <w:webHidden/>
              </w:rPr>
              <w:instrText xml:space="preserve"> PAGEREF _Toc456553421 \h </w:instrText>
            </w:r>
            <w:r>
              <w:rPr>
                <w:noProof/>
                <w:webHidden/>
              </w:rPr>
            </w:r>
            <w:r>
              <w:rPr>
                <w:noProof/>
                <w:webHidden/>
              </w:rPr>
              <w:fldChar w:fldCharType="separate"/>
            </w:r>
            <w:r>
              <w:rPr>
                <w:noProof/>
                <w:webHidden/>
              </w:rPr>
              <w:t>13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2" w:history="1">
            <w:r w:rsidRPr="006B0688">
              <w:rPr>
                <w:rStyle w:val="Hyperlink"/>
                <w:noProof/>
              </w:rPr>
              <w:t>Korean War Likely Now</w:t>
            </w:r>
            <w:r>
              <w:rPr>
                <w:noProof/>
                <w:webHidden/>
              </w:rPr>
              <w:tab/>
            </w:r>
            <w:r>
              <w:rPr>
                <w:noProof/>
                <w:webHidden/>
              </w:rPr>
              <w:fldChar w:fldCharType="begin"/>
            </w:r>
            <w:r>
              <w:rPr>
                <w:noProof/>
                <w:webHidden/>
              </w:rPr>
              <w:instrText xml:space="preserve"> PAGEREF _Toc456553422 \h </w:instrText>
            </w:r>
            <w:r>
              <w:rPr>
                <w:noProof/>
                <w:webHidden/>
              </w:rPr>
            </w:r>
            <w:r>
              <w:rPr>
                <w:noProof/>
                <w:webHidden/>
              </w:rPr>
              <w:fldChar w:fldCharType="separate"/>
            </w:r>
            <w:r>
              <w:rPr>
                <w:noProof/>
                <w:webHidden/>
              </w:rPr>
              <w:t>24</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3" w:history="1">
            <w:r w:rsidRPr="006B0688">
              <w:rPr>
                <w:rStyle w:val="Hyperlink"/>
                <w:noProof/>
              </w:rPr>
              <w:t>Korean War:  AT:  MAD deters North Korea</w:t>
            </w:r>
            <w:r>
              <w:rPr>
                <w:noProof/>
                <w:webHidden/>
              </w:rPr>
              <w:tab/>
            </w:r>
            <w:r>
              <w:rPr>
                <w:noProof/>
                <w:webHidden/>
              </w:rPr>
              <w:fldChar w:fldCharType="begin"/>
            </w:r>
            <w:r>
              <w:rPr>
                <w:noProof/>
                <w:webHidden/>
              </w:rPr>
              <w:instrText xml:space="preserve"> PAGEREF _Toc456553423 \h </w:instrText>
            </w:r>
            <w:r>
              <w:rPr>
                <w:noProof/>
                <w:webHidden/>
              </w:rPr>
            </w:r>
            <w:r>
              <w:rPr>
                <w:noProof/>
                <w:webHidden/>
              </w:rPr>
              <w:fldChar w:fldCharType="separate"/>
            </w:r>
            <w:r>
              <w:rPr>
                <w:noProof/>
                <w:webHidden/>
              </w:rPr>
              <w:t>36</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4" w:history="1">
            <w:r w:rsidRPr="006B0688">
              <w:rPr>
                <w:rStyle w:val="Hyperlink"/>
                <w:noProof/>
              </w:rPr>
              <w:t>Korean War Will Escalate</w:t>
            </w:r>
            <w:r>
              <w:rPr>
                <w:noProof/>
                <w:webHidden/>
              </w:rPr>
              <w:tab/>
            </w:r>
            <w:r>
              <w:rPr>
                <w:noProof/>
                <w:webHidden/>
              </w:rPr>
              <w:fldChar w:fldCharType="begin"/>
            </w:r>
            <w:r>
              <w:rPr>
                <w:noProof/>
                <w:webHidden/>
              </w:rPr>
              <w:instrText xml:space="preserve"> PAGEREF _Toc456553424 \h </w:instrText>
            </w:r>
            <w:r>
              <w:rPr>
                <w:noProof/>
                <w:webHidden/>
              </w:rPr>
            </w:r>
            <w:r>
              <w:rPr>
                <w:noProof/>
                <w:webHidden/>
              </w:rPr>
              <w:fldChar w:fldCharType="separate"/>
            </w:r>
            <w:r>
              <w:rPr>
                <w:noProof/>
                <w:webHidden/>
              </w:rPr>
              <w:t>38</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25" w:history="1">
            <w:r w:rsidRPr="006B0688">
              <w:rPr>
                <w:rStyle w:val="Hyperlink"/>
                <w:noProof/>
              </w:rPr>
              <w:t>Solvency Extensions</w:t>
            </w:r>
            <w:r>
              <w:rPr>
                <w:noProof/>
                <w:webHidden/>
              </w:rPr>
              <w:tab/>
            </w:r>
            <w:r>
              <w:rPr>
                <w:noProof/>
                <w:webHidden/>
              </w:rPr>
              <w:fldChar w:fldCharType="begin"/>
            </w:r>
            <w:r>
              <w:rPr>
                <w:noProof/>
                <w:webHidden/>
              </w:rPr>
              <w:instrText xml:space="preserve"> PAGEREF _Toc456553425 \h </w:instrText>
            </w:r>
            <w:r>
              <w:rPr>
                <w:noProof/>
                <w:webHidden/>
              </w:rPr>
            </w:r>
            <w:r>
              <w:rPr>
                <w:noProof/>
                <w:webHidden/>
              </w:rPr>
              <w:fldChar w:fldCharType="separate"/>
            </w:r>
            <w:r>
              <w:rPr>
                <w:noProof/>
                <w:webHidden/>
              </w:rPr>
              <w:t>40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6" w:history="1">
            <w:r w:rsidRPr="006B0688">
              <w:rPr>
                <w:rStyle w:val="Hyperlink"/>
                <w:noProof/>
              </w:rPr>
              <w:t>Linking THAAD to Sanctions Solves</w:t>
            </w:r>
            <w:r>
              <w:rPr>
                <w:noProof/>
                <w:webHidden/>
              </w:rPr>
              <w:tab/>
            </w:r>
            <w:r>
              <w:rPr>
                <w:noProof/>
                <w:webHidden/>
              </w:rPr>
              <w:fldChar w:fldCharType="begin"/>
            </w:r>
            <w:r>
              <w:rPr>
                <w:noProof/>
                <w:webHidden/>
              </w:rPr>
              <w:instrText xml:space="preserve"> PAGEREF _Toc456553426 \h </w:instrText>
            </w:r>
            <w:r>
              <w:rPr>
                <w:noProof/>
                <w:webHidden/>
              </w:rPr>
            </w:r>
            <w:r>
              <w:rPr>
                <w:noProof/>
                <w:webHidden/>
              </w:rPr>
              <w:fldChar w:fldCharType="separate"/>
            </w:r>
            <w:r>
              <w:rPr>
                <w:noProof/>
                <w:webHidden/>
              </w:rPr>
              <w:t>41</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7" w:history="1">
            <w:r w:rsidRPr="006B0688">
              <w:rPr>
                <w:rStyle w:val="Hyperlink"/>
                <w:noProof/>
              </w:rPr>
              <w:t>THAAD Undermines Chinese Willingness to Enforce Sanctions against NK</w:t>
            </w:r>
            <w:r>
              <w:rPr>
                <w:noProof/>
                <w:webHidden/>
              </w:rPr>
              <w:tab/>
            </w:r>
            <w:r>
              <w:rPr>
                <w:noProof/>
                <w:webHidden/>
              </w:rPr>
              <w:fldChar w:fldCharType="begin"/>
            </w:r>
            <w:r>
              <w:rPr>
                <w:noProof/>
                <w:webHidden/>
              </w:rPr>
              <w:instrText xml:space="preserve"> PAGEREF _Toc456553427 \h </w:instrText>
            </w:r>
            <w:r>
              <w:rPr>
                <w:noProof/>
                <w:webHidden/>
              </w:rPr>
            </w:r>
            <w:r>
              <w:rPr>
                <w:noProof/>
                <w:webHidden/>
              </w:rPr>
              <w:fldChar w:fldCharType="separate"/>
            </w:r>
            <w:r>
              <w:rPr>
                <w:noProof/>
                <w:webHidden/>
              </w:rPr>
              <w:t>50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8" w:history="1">
            <w:r w:rsidRPr="006B0688">
              <w:rPr>
                <w:rStyle w:val="Hyperlink"/>
                <w:noProof/>
              </w:rPr>
              <w:t>China Key to Solvency</w:t>
            </w:r>
            <w:r>
              <w:rPr>
                <w:noProof/>
                <w:webHidden/>
              </w:rPr>
              <w:tab/>
            </w:r>
            <w:r>
              <w:rPr>
                <w:noProof/>
                <w:webHidden/>
              </w:rPr>
              <w:fldChar w:fldCharType="begin"/>
            </w:r>
            <w:r>
              <w:rPr>
                <w:noProof/>
                <w:webHidden/>
              </w:rPr>
              <w:instrText xml:space="preserve"> PAGEREF _Toc456553428 \h </w:instrText>
            </w:r>
            <w:r>
              <w:rPr>
                <w:noProof/>
                <w:webHidden/>
              </w:rPr>
            </w:r>
            <w:r>
              <w:rPr>
                <w:noProof/>
                <w:webHidden/>
              </w:rPr>
              <w:fldChar w:fldCharType="separate"/>
            </w:r>
            <w:r>
              <w:rPr>
                <w:noProof/>
                <w:webHidden/>
              </w:rPr>
              <w:t>53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29" w:history="1">
            <w:r w:rsidRPr="006B0688">
              <w:rPr>
                <w:rStyle w:val="Hyperlink"/>
                <w:noProof/>
              </w:rPr>
              <w:t>Sanctions Only Way to Solve</w:t>
            </w:r>
            <w:r>
              <w:rPr>
                <w:noProof/>
                <w:webHidden/>
              </w:rPr>
              <w:tab/>
            </w:r>
            <w:r>
              <w:rPr>
                <w:noProof/>
                <w:webHidden/>
              </w:rPr>
              <w:fldChar w:fldCharType="begin"/>
            </w:r>
            <w:r>
              <w:rPr>
                <w:noProof/>
                <w:webHidden/>
              </w:rPr>
              <w:instrText xml:space="preserve"> PAGEREF _Toc456553429 \h </w:instrText>
            </w:r>
            <w:r>
              <w:rPr>
                <w:noProof/>
                <w:webHidden/>
              </w:rPr>
            </w:r>
            <w:r>
              <w:rPr>
                <w:noProof/>
                <w:webHidden/>
              </w:rPr>
              <w:fldChar w:fldCharType="separate"/>
            </w:r>
            <w:r>
              <w:rPr>
                <w:noProof/>
                <w:webHidden/>
              </w:rPr>
              <w:t>69</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0" w:history="1">
            <w:r w:rsidRPr="006B0688">
              <w:rPr>
                <w:rStyle w:val="Hyperlink"/>
                <w:noProof/>
              </w:rPr>
              <w:t>Sanctions Will Solve the North Korean Crisis</w:t>
            </w:r>
            <w:r>
              <w:rPr>
                <w:noProof/>
                <w:webHidden/>
              </w:rPr>
              <w:tab/>
            </w:r>
            <w:r>
              <w:rPr>
                <w:noProof/>
                <w:webHidden/>
              </w:rPr>
              <w:fldChar w:fldCharType="begin"/>
            </w:r>
            <w:r>
              <w:rPr>
                <w:noProof/>
                <w:webHidden/>
              </w:rPr>
              <w:instrText xml:space="preserve"> PAGEREF _Toc456553430 \h </w:instrText>
            </w:r>
            <w:r>
              <w:rPr>
                <w:noProof/>
                <w:webHidden/>
              </w:rPr>
            </w:r>
            <w:r>
              <w:rPr>
                <w:noProof/>
                <w:webHidden/>
              </w:rPr>
              <w:fldChar w:fldCharType="separate"/>
            </w:r>
            <w:r>
              <w:rPr>
                <w:noProof/>
                <w:webHidden/>
              </w:rPr>
              <w:t>70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1" w:history="1">
            <w:r w:rsidRPr="006B0688">
              <w:rPr>
                <w:rStyle w:val="Hyperlink"/>
                <w:noProof/>
              </w:rPr>
              <w:t>Previous Sanctions Failure is Because of Lack of Enforcement</w:t>
            </w:r>
            <w:r>
              <w:rPr>
                <w:noProof/>
                <w:webHidden/>
              </w:rPr>
              <w:tab/>
            </w:r>
            <w:r>
              <w:rPr>
                <w:noProof/>
                <w:webHidden/>
              </w:rPr>
              <w:fldChar w:fldCharType="begin"/>
            </w:r>
            <w:r>
              <w:rPr>
                <w:noProof/>
                <w:webHidden/>
              </w:rPr>
              <w:instrText xml:space="preserve"> PAGEREF _Toc456553431 \h </w:instrText>
            </w:r>
            <w:r>
              <w:rPr>
                <w:noProof/>
                <w:webHidden/>
              </w:rPr>
            </w:r>
            <w:r>
              <w:rPr>
                <w:noProof/>
                <w:webHidden/>
              </w:rPr>
              <w:fldChar w:fldCharType="separate"/>
            </w:r>
            <w:r>
              <w:rPr>
                <w:noProof/>
                <w:webHidden/>
              </w:rPr>
              <w:t>77</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2" w:history="1">
            <w:r w:rsidRPr="006B0688">
              <w:rPr>
                <w:rStyle w:val="Hyperlink"/>
                <w:noProof/>
              </w:rPr>
              <w:t>China Willing to Go Along With US sanctions</w:t>
            </w:r>
            <w:r>
              <w:rPr>
                <w:noProof/>
                <w:webHidden/>
              </w:rPr>
              <w:tab/>
            </w:r>
            <w:r>
              <w:rPr>
                <w:noProof/>
                <w:webHidden/>
              </w:rPr>
              <w:fldChar w:fldCharType="begin"/>
            </w:r>
            <w:r>
              <w:rPr>
                <w:noProof/>
                <w:webHidden/>
              </w:rPr>
              <w:instrText xml:space="preserve"> PAGEREF _Toc456553432 \h </w:instrText>
            </w:r>
            <w:r>
              <w:rPr>
                <w:noProof/>
                <w:webHidden/>
              </w:rPr>
            </w:r>
            <w:r>
              <w:rPr>
                <w:noProof/>
                <w:webHidden/>
              </w:rPr>
              <w:fldChar w:fldCharType="separate"/>
            </w:r>
            <w:r>
              <w:rPr>
                <w:noProof/>
                <w:webHidden/>
              </w:rPr>
              <w:t>80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3" w:history="1">
            <w:r w:rsidRPr="006B0688">
              <w:rPr>
                <w:rStyle w:val="Hyperlink"/>
                <w:noProof/>
              </w:rPr>
              <w:t>Now is the Key Time</w:t>
            </w:r>
            <w:r>
              <w:rPr>
                <w:noProof/>
                <w:webHidden/>
              </w:rPr>
              <w:tab/>
            </w:r>
            <w:r>
              <w:rPr>
                <w:noProof/>
                <w:webHidden/>
              </w:rPr>
              <w:fldChar w:fldCharType="begin"/>
            </w:r>
            <w:r>
              <w:rPr>
                <w:noProof/>
                <w:webHidden/>
              </w:rPr>
              <w:instrText xml:space="preserve"> PAGEREF _Toc456553433 \h </w:instrText>
            </w:r>
            <w:r>
              <w:rPr>
                <w:noProof/>
                <w:webHidden/>
              </w:rPr>
            </w:r>
            <w:r>
              <w:rPr>
                <w:noProof/>
                <w:webHidden/>
              </w:rPr>
              <w:fldChar w:fldCharType="separate"/>
            </w:r>
            <w:r>
              <w:rPr>
                <w:noProof/>
                <w:webHidden/>
              </w:rPr>
              <w:t>82</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4" w:history="1">
            <w:r w:rsidRPr="006B0688">
              <w:rPr>
                <w:rStyle w:val="Hyperlink"/>
                <w:noProof/>
              </w:rPr>
              <w:t>Engagement with North Korea Will Fail/Need Sanctions</w:t>
            </w:r>
            <w:r>
              <w:rPr>
                <w:noProof/>
                <w:webHidden/>
              </w:rPr>
              <w:tab/>
            </w:r>
            <w:r>
              <w:rPr>
                <w:noProof/>
                <w:webHidden/>
              </w:rPr>
              <w:fldChar w:fldCharType="begin"/>
            </w:r>
            <w:r>
              <w:rPr>
                <w:noProof/>
                <w:webHidden/>
              </w:rPr>
              <w:instrText xml:space="preserve"> PAGEREF _Toc456553434 \h </w:instrText>
            </w:r>
            <w:r>
              <w:rPr>
                <w:noProof/>
                <w:webHidden/>
              </w:rPr>
            </w:r>
            <w:r>
              <w:rPr>
                <w:noProof/>
                <w:webHidden/>
              </w:rPr>
              <w:fldChar w:fldCharType="separate"/>
            </w:r>
            <w:r>
              <w:rPr>
                <w:noProof/>
                <w:webHidden/>
              </w:rPr>
              <w:t>83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5" w:history="1">
            <w:r w:rsidRPr="006B0688">
              <w:rPr>
                <w:rStyle w:val="Hyperlink"/>
                <w:noProof/>
              </w:rPr>
              <w:t>North Korean Proliferation Causes a Snowball of Proliferation</w:t>
            </w:r>
            <w:r>
              <w:rPr>
                <w:noProof/>
                <w:webHidden/>
              </w:rPr>
              <w:tab/>
            </w:r>
            <w:r>
              <w:rPr>
                <w:noProof/>
                <w:webHidden/>
              </w:rPr>
              <w:fldChar w:fldCharType="begin"/>
            </w:r>
            <w:r>
              <w:rPr>
                <w:noProof/>
                <w:webHidden/>
              </w:rPr>
              <w:instrText xml:space="preserve"> PAGEREF _Toc456553435 \h </w:instrText>
            </w:r>
            <w:r>
              <w:rPr>
                <w:noProof/>
                <w:webHidden/>
              </w:rPr>
            </w:r>
            <w:r>
              <w:rPr>
                <w:noProof/>
                <w:webHidden/>
              </w:rPr>
              <w:fldChar w:fldCharType="separate"/>
            </w:r>
            <w:r>
              <w:rPr>
                <w:noProof/>
                <w:webHidden/>
              </w:rPr>
              <w:t>84</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6" w:history="1">
            <w:r w:rsidRPr="006B0688">
              <w:rPr>
                <w:rStyle w:val="Hyperlink"/>
                <w:noProof/>
              </w:rPr>
              <w:t>Korean War Extensions</w:t>
            </w:r>
            <w:r>
              <w:rPr>
                <w:noProof/>
                <w:webHidden/>
              </w:rPr>
              <w:tab/>
            </w:r>
            <w:r>
              <w:rPr>
                <w:noProof/>
                <w:webHidden/>
              </w:rPr>
              <w:fldChar w:fldCharType="begin"/>
            </w:r>
            <w:r>
              <w:rPr>
                <w:noProof/>
                <w:webHidden/>
              </w:rPr>
              <w:instrText xml:space="preserve"> PAGEREF _Toc456553436 \h </w:instrText>
            </w:r>
            <w:r>
              <w:rPr>
                <w:noProof/>
                <w:webHidden/>
              </w:rPr>
            </w:r>
            <w:r>
              <w:rPr>
                <w:noProof/>
                <w:webHidden/>
              </w:rPr>
              <w:fldChar w:fldCharType="separate"/>
            </w:r>
            <w:r>
              <w:rPr>
                <w:noProof/>
                <w:webHidden/>
              </w:rPr>
              <w:t>85</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37" w:history="1">
            <w:r w:rsidRPr="006B0688">
              <w:rPr>
                <w:rStyle w:val="Hyperlink"/>
                <w:noProof/>
              </w:rPr>
              <w:t>Japan Proliferation Advantage Extensions</w:t>
            </w:r>
            <w:r>
              <w:rPr>
                <w:noProof/>
                <w:webHidden/>
              </w:rPr>
              <w:tab/>
            </w:r>
            <w:r>
              <w:rPr>
                <w:noProof/>
                <w:webHidden/>
              </w:rPr>
              <w:fldChar w:fldCharType="begin"/>
            </w:r>
            <w:r>
              <w:rPr>
                <w:noProof/>
                <w:webHidden/>
              </w:rPr>
              <w:instrText xml:space="preserve"> PAGEREF _Toc456553437 \h </w:instrText>
            </w:r>
            <w:r>
              <w:rPr>
                <w:noProof/>
                <w:webHidden/>
              </w:rPr>
            </w:r>
            <w:r>
              <w:rPr>
                <w:noProof/>
                <w:webHidden/>
              </w:rPr>
              <w:fldChar w:fldCharType="separate"/>
            </w:r>
            <w:r>
              <w:rPr>
                <w:noProof/>
                <w:webHidden/>
              </w:rPr>
              <w:t>86</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8" w:history="1">
            <w:r w:rsidRPr="006B0688">
              <w:rPr>
                <w:rStyle w:val="Hyperlink"/>
                <w:noProof/>
              </w:rPr>
              <w:t>North Korea Proliferation Causes Japanese Proliferation</w:t>
            </w:r>
            <w:r>
              <w:rPr>
                <w:noProof/>
                <w:webHidden/>
              </w:rPr>
              <w:tab/>
            </w:r>
            <w:r>
              <w:rPr>
                <w:noProof/>
                <w:webHidden/>
              </w:rPr>
              <w:fldChar w:fldCharType="begin"/>
            </w:r>
            <w:r>
              <w:rPr>
                <w:noProof/>
                <w:webHidden/>
              </w:rPr>
              <w:instrText xml:space="preserve"> PAGEREF _Toc456553438 \h </w:instrText>
            </w:r>
            <w:r>
              <w:rPr>
                <w:noProof/>
                <w:webHidden/>
              </w:rPr>
            </w:r>
            <w:r>
              <w:rPr>
                <w:noProof/>
                <w:webHidden/>
              </w:rPr>
              <w:fldChar w:fldCharType="separate"/>
            </w:r>
            <w:r>
              <w:rPr>
                <w:noProof/>
                <w:webHidden/>
              </w:rPr>
              <w:t>87</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39" w:history="1">
            <w:r w:rsidRPr="006B0688">
              <w:rPr>
                <w:rStyle w:val="Hyperlink"/>
                <w:noProof/>
              </w:rPr>
              <w:t>North Korean Prolif Causes South Korean Prolif</w:t>
            </w:r>
            <w:r>
              <w:rPr>
                <w:noProof/>
                <w:webHidden/>
              </w:rPr>
              <w:tab/>
            </w:r>
            <w:r>
              <w:rPr>
                <w:noProof/>
                <w:webHidden/>
              </w:rPr>
              <w:fldChar w:fldCharType="begin"/>
            </w:r>
            <w:r>
              <w:rPr>
                <w:noProof/>
                <w:webHidden/>
              </w:rPr>
              <w:instrText xml:space="preserve"> PAGEREF _Toc456553439 \h </w:instrText>
            </w:r>
            <w:r>
              <w:rPr>
                <w:noProof/>
                <w:webHidden/>
              </w:rPr>
            </w:r>
            <w:r>
              <w:rPr>
                <w:noProof/>
                <w:webHidden/>
              </w:rPr>
              <w:fldChar w:fldCharType="separate"/>
            </w:r>
            <w:r>
              <w:rPr>
                <w:noProof/>
                <w:webHidden/>
              </w:rPr>
              <w:t>90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0" w:history="1">
            <w:r w:rsidRPr="006B0688">
              <w:rPr>
                <w:rStyle w:val="Hyperlink"/>
                <w:noProof/>
              </w:rPr>
              <w:t>South Korean Prolif =’s Nuclear War</w:t>
            </w:r>
            <w:r>
              <w:rPr>
                <w:noProof/>
                <w:webHidden/>
              </w:rPr>
              <w:tab/>
            </w:r>
            <w:r>
              <w:rPr>
                <w:noProof/>
                <w:webHidden/>
              </w:rPr>
              <w:fldChar w:fldCharType="begin"/>
            </w:r>
            <w:r>
              <w:rPr>
                <w:noProof/>
                <w:webHidden/>
              </w:rPr>
              <w:instrText xml:space="preserve"> PAGEREF _Toc456553440 \h </w:instrText>
            </w:r>
            <w:r>
              <w:rPr>
                <w:noProof/>
                <w:webHidden/>
              </w:rPr>
            </w:r>
            <w:r>
              <w:rPr>
                <w:noProof/>
                <w:webHidden/>
              </w:rPr>
              <w:fldChar w:fldCharType="separate"/>
            </w:r>
            <w:r>
              <w:rPr>
                <w:noProof/>
                <w:webHidden/>
              </w:rPr>
              <w:t>93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1" w:history="1">
            <w:r w:rsidRPr="006B0688">
              <w:rPr>
                <w:rStyle w:val="Hyperlink"/>
                <w:noProof/>
              </w:rPr>
              <w:t>Japan Can Proliferate</w:t>
            </w:r>
            <w:r>
              <w:rPr>
                <w:noProof/>
                <w:webHidden/>
              </w:rPr>
              <w:tab/>
            </w:r>
            <w:r>
              <w:rPr>
                <w:noProof/>
                <w:webHidden/>
              </w:rPr>
              <w:fldChar w:fldCharType="begin"/>
            </w:r>
            <w:r>
              <w:rPr>
                <w:noProof/>
                <w:webHidden/>
              </w:rPr>
              <w:instrText xml:space="preserve"> PAGEREF _Toc456553441 \h </w:instrText>
            </w:r>
            <w:r>
              <w:rPr>
                <w:noProof/>
                <w:webHidden/>
              </w:rPr>
            </w:r>
            <w:r>
              <w:rPr>
                <w:noProof/>
                <w:webHidden/>
              </w:rPr>
              <w:fldChar w:fldCharType="separate"/>
            </w:r>
            <w:r>
              <w:rPr>
                <w:noProof/>
                <w:webHidden/>
              </w:rPr>
              <w:t>94</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2" w:history="1">
            <w:r w:rsidRPr="006B0688">
              <w:rPr>
                <w:rStyle w:val="Hyperlink"/>
                <w:noProof/>
              </w:rPr>
              <w:t>Japanese/South Korean Proliferation Crushes NPT</w:t>
            </w:r>
            <w:r>
              <w:rPr>
                <w:noProof/>
                <w:webHidden/>
              </w:rPr>
              <w:tab/>
            </w:r>
            <w:r>
              <w:rPr>
                <w:noProof/>
                <w:webHidden/>
              </w:rPr>
              <w:fldChar w:fldCharType="begin"/>
            </w:r>
            <w:r>
              <w:rPr>
                <w:noProof/>
                <w:webHidden/>
              </w:rPr>
              <w:instrText xml:space="preserve"> PAGEREF _Toc456553442 \h </w:instrText>
            </w:r>
            <w:r>
              <w:rPr>
                <w:noProof/>
                <w:webHidden/>
              </w:rPr>
            </w:r>
            <w:r>
              <w:rPr>
                <w:noProof/>
                <w:webHidden/>
              </w:rPr>
              <w:fldChar w:fldCharType="separate"/>
            </w:r>
            <w:r>
              <w:rPr>
                <w:noProof/>
                <w:webHidden/>
              </w:rPr>
              <w:t>95</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3" w:history="1">
            <w:r w:rsidRPr="006B0688">
              <w:rPr>
                <w:rStyle w:val="Hyperlink"/>
                <w:noProof/>
              </w:rPr>
              <w:t>Proliferation Will Snowball</w:t>
            </w:r>
            <w:r>
              <w:rPr>
                <w:noProof/>
                <w:webHidden/>
              </w:rPr>
              <w:tab/>
            </w:r>
            <w:r>
              <w:rPr>
                <w:noProof/>
                <w:webHidden/>
              </w:rPr>
              <w:fldChar w:fldCharType="begin"/>
            </w:r>
            <w:r>
              <w:rPr>
                <w:noProof/>
                <w:webHidden/>
              </w:rPr>
              <w:instrText xml:space="preserve"> PAGEREF _Toc456553443 \h </w:instrText>
            </w:r>
            <w:r>
              <w:rPr>
                <w:noProof/>
                <w:webHidden/>
              </w:rPr>
            </w:r>
            <w:r>
              <w:rPr>
                <w:noProof/>
                <w:webHidden/>
              </w:rPr>
              <w:fldChar w:fldCharType="separate"/>
            </w:r>
            <w:r>
              <w:rPr>
                <w:noProof/>
                <w:webHidden/>
              </w:rPr>
              <w:t>96</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4" w:history="1">
            <w:r w:rsidRPr="006B0688">
              <w:rPr>
                <w:rStyle w:val="Hyperlink"/>
                <w:noProof/>
              </w:rPr>
              <w:t>Prolif Impacts:  AT:  Prolif Good</w:t>
            </w:r>
            <w:r>
              <w:rPr>
                <w:noProof/>
                <w:webHidden/>
              </w:rPr>
              <w:tab/>
            </w:r>
            <w:r>
              <w:rPr>
                <w:noProof/>
                <w:webHidden/>
              </w:rPr>
              <w:fldChar w:fldCharType="begin"/>
            </w:r>
            <w:r>
              <w:rPr>
                <w:noProof/>
                <w:webHidden/>
              </w:rPr>
              <w:instrText xml:space="preserve"> PAGEREF _Toc456553444 \h </w:instrText>
            </w:r>
            <w:r>
              <w:rPr>
                <w:noProof/>
                <w:webHidden/>
              </w:rPr>
            </w:r>
            <w:r>
              <w:rPr>
                <w:noProof/>
                <w:webHidden/>
              </w:rPr>
              <w:fldChar w:fldCharType="separate"/>
            </w:r>
            <w:r>
              <w:rPr>
                <w:noProof/>
                <w:webHidden/>
              </w:rPr>
              <w:t>97</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5" w:history="1">
            <w:r w:rsidRPr="006B0688">
              <w:rPr>
                <w:rStyle w:val="Hyperlink"/>
                <w:noProof/>
              </w:rPr>
              <w:t>Prolif Impacts:  AT:  Leaders are Rational</w:t>
            </w:r>
            <w:r>
              <w:rPr>
                <w:noProof/>
                <w:webHidden/>
              </w:rPr>
              <w:tab/>
            </w:r>
            <w:r>
              <w:rPr>
                <w:noProof/>
                <w:webHidden/>
              </w:rPr>
              <w:fldChar w:fldCharType="begin"/>
            </w:r>
            <w:r>
              <w:rPr>
                <w:noProof/>
                <w:webHidden/>
              </w:rPr>
              <w:instrText xml:space="preserve"> PAGEREF _Toc456553445 \h </w:instrText>
            </w:r>
            <w:r>
              <w:rPr>
                <w:noProof/>
                <w:webHidden/>
              </w:rPr>
            </w:r>
            <w:r>
              <w:rPr>
                <w:noProof/>
                <w:webHidden/>
              </w:rPr>
              <w:fldChar w:fldCharType="separate"/>
            </w:r>
            <w:r>
              <w:rPr>
                <w:noProof/>
                <w:webHidden/>
              </w:rPr>
              <w:t>101</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6" w:history="1">
            <w:r w:rsidRPr="006B0688">
              <w:rPr>
                <w:rStyle w:val="Hyperlink"/>
                <w:noProof/>
              </w:rPr>
              <w:t>Prolif Impacts:  AT:  Prolif Good—Nukes Don’t Deter</w:t>
            </w:r>
            <w:r>
              <w:rPr>
                <w:noProof/>
                <w:webHidden/>
              </w:rPr>
              <w:tab/>
            </w:r>
            <w:r>
              <w:rPr>
                <w:noProof/>
                <w:webHidden/>
              </w:rPr>
              <w:fldChar w:fldCharType="begin"/>
            </w:r>
            <w:r>
              <w:rPr>
                <w:noProof/>
                <w:webHidden/>
              </w:rPr>
              <w:instrText xml:space="preserve"> PAGEREF _Toc456553446 \h </w:instrText>
            </w:r>
            <w:r>
              <w:rPr>
                <w:noProof/>
                <w:webHidden/>
              </w:rPr>
            </w:r>
            <w:r>
              <w:rPr>
                <w:noProof/>
                <w:webHidden/>
              </w:rPr>
              <w:fldChar w:fldCharType="separate"/>
            </w:r>
            <w:r>
              <w:rPr>
                <w:noProof/>
                <w:webHidden/>
              </w:rPr>
              <w:t>102</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7" w:history="1">
            <w:r w:rsidRPr="006B0688">
              <w:rPr>
                <w:rStyle w:val="Hyperlink"/>
                <w:noProof/>
              </w:rPr>
              <w:t>Prolif Impacts:  Prolif Optimists are Methodologically Flawed</w:t>
            </w:r>
            <w:r>
              <w:rPr>
                <w:noProof/>
                <w:webHidden/>
              </w:rPr>
              <w:tab/>
            </w:r>
            <w:r>
              <w:rPr>
                <w:noProof/>
                <w:webHidden/>
              </w:rPr>
              <w:fldChar w:fldCharType="begin"/>
            </w:r>
            <w:r>
              <w:rPr>
                <w:noProof/>
                <w:webHidden/>
              </w:rPr>
              <w:instrText xml:space="preserve"> PAGEREF _Toc456553447 \h </w:instrText>
            </w:r>
            <w:r>
              <w:rPr>
                <w:noProof/>
                <w:webHidden/>
              </w:rPr>
            </w:r>
            <w:r>
              <w:rPr>
                <w:noProof/>
                <w:webHidden/>
              </w:rPr>
              <w:fldChar w:fldCharType="separate"/>
            </w:r>
            <w:r>
              <w:rPr>
                <w:noProof/>
                <w:webHidden/>
              </w:rPr>
              <w:t>105</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8" w:history="1">
            <w:r w:rsidRPr="006B0688">
              <w:rPr>
                <w:rStyle w:val="Hyperlink"/>
                <w:noProof/>
              </w:rPr>
              <w:t>Prolif Impacts:  AT:  Prolif Good—AT:  Nukes Have Only Been Used Once</w:t>
            </w:r>
            <w:r>
              <w:rPr>
                <w:noProof/>
                <w:webHidden/>
              </w:rPr>
              <w:tab/>
            </w:r>
            <w:r>
              <w:rPr>
                <w:noProof/>
                <w:webHidden/>
              </w:rPr>
              <w:fldChar w:fldCharType="begin"/>
            </w:r>
            <w:r>
              <w:rPr>
                <w:noProof/>
                <w:webHidden/>
              </w:rPr>
              <w:instrText xml:space="preserve"> PAGEREF _Toc456553448 \h </w:instrText>
            </w:r>
            <w:r>
              <w:rPr>
                <w:noProof/>
                <w:webHidden/>
              </w:rPr>
            </w:r>
            <w:r>
              <w:rPr>
                <w:noProof/>
                <w:webHidden/>
              </w:rPr>
              <w:fldChar w:fldCharType="separate"/>
            </w:r>
            <w:r>
              <w:rPr>
                <w:noProof/>
                <w:webHidden/>
              </w:rPr>
              <w:t>106</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49" w:history="1">
            <w:r w:rsidRPr="006B0688">
              <w:rPr>
                <w:rStyle w:val="Hyperlink"/>
                <w:noProof/>
              </w:rPr>
              <w:t>Prolif Impacts:  Prolif Causes Pre-Emptive Strikes</w:t>
            </w:r>
            <w:r>
              <w:rPr>
                <w:noProof/>
                <w:webHidden/>
              </w:rPr>
              <w:tab/>
            </w:r>
            <w:r>
              <w:rPr>
                <w:noProof/>
                <w:webHidden/>
              </w:rPr>
              <w:fldChar w:fldCharType="begin"/>
            </w:r>
            <w:r>
              <w:rPr>
                <w:noProof/>
                <w:webHidden/>
              </w:rPr>
              <w:instrText xml:space="preserve"> PAGEREF _Toc456553449 \h </w:instrText>
            </w:r>
            <w:r>
              <w:rPr>
                <w:noProof/>
                <w:webHidden/>
              </w:rPr>
            </w:r>
            <w:r>
              <w:rPr>
                <w:noProof/>
                <w:webHidden/>
              </w:rPr>
              <w:fldChar w:fldCharType="separate"/>
            </w:r>
            <w:r>
              <w:rPr>
                <w:noProof/>
                <w:webHidden/>
              </w:rPr>
              <w:t>107</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0" w:history="1">
            <w:r w:rsidRPr="006B0688">
              <w:rPr>
                <w:rStyle w:val="Hyperlink"/>
                <w:noProof/>
              </w:rPr>
              <w:t>Prolif Impacts:  Transitions Risk Nuclear War</w:t>
            </w:r>
            <w:r>
              <w:rPr>
                <w:noProof/>
                <w:webHidden/>
              </w:rPr>
              <w:tab/>
            </w:r>
            <w:r>
              <w:rPr>
                <w:noProof/>
                <w:webHidden/>
              </w:rPr>
              <w:fldChar w:fldCharType="begin"/>
            </w:r>
            <w:r>
              <w:rPr>
                <w:noProof/>
                <w:webHidden/>
              </w:rPr>
              <w:instrText xml:space="preserve"> PAGEREF _Toc456553450 \h </w:instrText>
            </w:r>
            <w:r>
              <w:rPr>
                <w:noProof/>
                <w:webHidden/>
              </w:rPr>
            </w:r>
            <w:r>
              <w:rPr>
                <w:noProof/>
                <w:webHidden/>
              </w:rPr>
              <w:fldChar w:fldCharType="separate"/>
            </w:r>
            <w:r>
              <w:rPr>
                <w:noProof/>
                <w:webHidden/>
              </w:rPr>
              <w:t>108</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1" w:history="1">
            <w:r w:rsidRPr="006B0688">
              <w:rPr>
                <w:rStyle w:val="Hyperlink"/>
                <w:noProof/>
              </w:rPr>
              <w:t>Prolif Impacts:  AT:  MAD deters</w:t>
            </w:r>
            <w:r>
              <w:rPr>
                <w:noProof/>
                <w:webHidden/>
              </w:rPr>
              <w:tab/>
            </w:r>
            <w:r>
              <w:rPr>
                <w:noProof/>
                <w:webHidden/>
              </w:rPr>
              <w:fldChar w:fldCharType="begin"/>
            </w:r>
            <w:r>
              <w:rPr>
                <w:noProof/>
                <w:webHidden/>
              </w:rPr>
              <w:instrText xml:space="preserve"> PAGEREF _Toc456553451 \h </w:instrText>
            </w:r>
            <w:r>
              <w:rPr>
                <w:noProof/>
                <w:webHidden/>
              </w:rPr>
            </w:r>
            <w:r>
              <w:rPr>
                <w:noProof/>
                <w:webHidden/>
              </w:rPr>
              <w:fldChar w:fldCharType="separate"/>
            </w:r>
            <w:r>
              <w:rPr>
                <w:noProof/>
                <w:webHidden/>
              </w:rPr>
              <w:t>109</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2" w:history="1">
            <w:r w:rsidRPr="006B0688">
              <w:rPr>
                <w:rStyle w:val="Hyperlink"/>
                <w:noProof/>
              </w:rPr>
              <w:t>Prolif Impacts:  Prolif Causes Nuclear Terrorism</w:t>
            </w:r>
            <w:r>
              <w:rPr>
                <w:noProof/>
                <w:webHidden/>
              </w:rPr>
              <w:tab/>
            </w:r>
            <w:r>
              <w:rPr>
                <w:noProof/>
                <w:webHidden/>
              </w:rPr>
              <w:fldChar w:fldCharType="begin"/>
            </w:r>
            <w:r>
              <w:rPr>
                <w:noProof/>
                <w:webHidden/>
              </w:rPr>
              <w:instrText xml:space="preserve"> PAGEREF _Toc456553452 \h </w:instrText>
            </w:r>
            <w:r>
              <w:rPr>
                <w:noProof/>
                <w:webHidden/>
              </w:rPr>
            </w:r>
            <w:r>
              <w:rPr>
                <w:noProof/>
                <w:webHidden/>
              </w:rPr>
              <w:fldChar w:fldCharType="separate"/>
            </w:r>
            <w:r>
              <w:rPr>
                <w:noProof/>
                <w:webHidden/>
              </w:rPr>
              <w:t>110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3" w:history="1">
            <w:r w:rsidRPr="006B0688">
              <w:rPr>
                <w:rStyle w:val="Hyperlink"/>
                <w:noProof/>
              </w:rPr>
              <w:t>Prolif Impacts:  Prolif Undermines Leadership</w:t>
            </w:r>
            <w:r>
              <w:rPr>
                <w:noProof/>
                <w:webHidden/>
              </w:rPr>
              <w:tab/>
            </w:r>
            <w:r>
              <w:rPr>
                <w:noProof/>
                <w:webHidden/>
              </w:rPr>
              <w:fldChar w:fldCharType="begin"/>
            </w:r>
            <w:r>
              <w:rPr>
                <w:noProof/>
                <w:webHidden/>
              </w:rPr>
              <w:instrText xml:space="preserve"> PAGEREF _Toc456553453 \h </w:instrText>
            </w:r>
            <w:r>
              <w:rPr>
                <w:noProof/>
                <w:webHidden/>
              </w:rPr>
            </w:r>
            <w:r>
              <w:rPr>
                <w:noProof/>
                <w:webHidden/>
              </w:rPr>
              <w:fldChar w:fldCharType="separate"/>
            </w:r>
            <w:r>
              <w:rPr>
                <w:noProof/>
                <w:webHidden/>
              </w:rPr>
              <w:t>111</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4" w:history="1">
            <w:r w:rsidRPr="006B0688">
              <w:rPr>
                <w:rStyle w:val="Hyperlink"/>
                <w:noProof/>
              </w:rPr>
              <w:t>Prolif Impacts:  Prolif Causes Extinction</w:t>
            </w:r>
            <w:r>
              <w:rPr>
                <w:noProof/>
                <w:webHidden/>
              </w:rPr>
              <w:tab/>
            </w:r>
            <w:r>
              <w:rPr>
                <w:noProof/>
                <w:webHidden/>
              </w:rPr>
              <w:fldChar w:fldCharType="begin"/>
            </w:r>
            <w:r>
              <w:rPr>
                <w:noProof/>
                <w:webHidden/>
              </w:rPr>
              <w:instrText xml:space="preserve"> PAGEREF _Toc456553454 \h </w:instrText>
            </w:r>
            <w:r>
              <w:rPr>
                <w:noProof/>
                <w:webHidden/>
              </w:rPr>
            </w:r>
            <w:r>
              <w:rPr>
                <w:noProof/>
                <w:webHidden/>
              </w:rPr>
              <w:fldChar w:fldCharType="separate"/>
            </w:r>
            <w:r>
              <w:rPr>
                <w:noProof/>
                <w:webHidden/>
              </w:rPr>
              <w:t>113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5" w:history="1">
            <w:r w:rsidRPr="006B0688">
              <w:rPr>
                <w:rStyle w:val="Hyperlink"/>
                <w:noProof/>
              </w:rPr>
              <w:t>Prolif Impacts:  Accidents</w:t>
            </w:r>
            <w:r>
              <w:rPr>
                <w:noProof/>
                <w:webHidden/>
              </w:rPr>
              <w:tab/>
            </w:r>
            <w:r>
              <w:rPr>
                <w:noProof/>
                <w:webHidden/>
              </w:rPr>
              <w:fldChar w:fldCharType="begin"/>
            </w:r>
            <w:r>
              <w:rPr>
                <w:noProof/>
                <w:webHidden/>
              </w:rPr>
              <w:instrText xml:space="preserve"> PAGEREF _Toc456553455 \h </w:instrText>
            </w:r>
            <w:r>
              <w:rPr>
                <w:noProof/>
                <w:webHidden/>
              </w:rPr>
            </w:r>
            <w:r>
              <w:rPr>
                <w:noProof/>
                <w:webHidden/>
              </w:rPr>
              <w:fldChar w:fldCharType="separate"/>
            </w:r>
            <w:r>
              <w:rPr>
                <w:noProof/>
                <w:webHidden/>
              </w:rPr>
              <w:t>115</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6" w:history="1">
            <w:r w:rsidRPr="006B0688">
              <w:rPr>
                <w:rStyle w:val="Hyperlink"/>
                <w:noProof/>
              </w:rPr>
              <w:t>Prolif Impacts:  New Nuclear States Uniquely Dangerous</w:t>
            </w:r>
            <w:r>
              <w:rPr>
                <w:noProof/>
                <w:webHidden/>
              </w:rPr>
              <w:tab/>
            </w:r>
            <w:r>
              <w:rPr>
                <w:noProof/>
                <w:webHidden/>
              </w:rPr>
              <w:fldChar w:fldCharType="begin"/>
            </w:r>
            <w:r>
              <w:rPr>
                <w:noProof/>
                <w:webHidden/>
              </w:rPr>
              <w:instrText xml:space="preserve"> PAGEREF _Toc456553456 \h </w:instrText>
            </w:r>
            <w:r>
              <w:rPr>
                <w:noProof/>
                <w:webHidden/>
              </w:rPr>
            </w:r>
            <w:r>
              <w:rPr>
                <w:noProof/>
                <w:webHidden/>
              </w:rPr>
              <w:fldChar w:fldCharType="separate"/>
            </w:r>
            <w:r>
              <w:rPr>
                <w:noProof/>
                <w:webHidden/>
              </w:rPr>
              <w:t>117</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57" w:history="1">
            <w:r w:rsidRPr="006B0688">
              <w:rPr>
                <w:rStyle w:val="Hyperlink"/>
                <w:noProof/>
              </w:rPr>
              <w:t>US-China Relations Advantage Extensions</w:t>
            </w:r>
            <w:r>
              <w:rPr>
                <w:noProof/>
                <w:webHidden/>
              </w:rPr>
              <w:tab/>
            </w:r>
            <w:r>
              <w:rPr>
                <w:noProof/>
                <w:webHidden/>
              </w:rPr>
              <w:fldChar w:fldCharType="begin"/>
            </w:r>
            <w:r>
              <w:rPr>
                <w:noProof/>
                <w:webHidden/>
              </w:rPr>
              <w:instrText xml:space="preserve"> PAGEREF _Toc456553457 \h </w:instrText>
            </w:r>
            <w:r>
              <w:rPr>
                <w:noProof/>
                <w:webHidden/>
              </w:rPr>
            </w:r>
            <w:r>
              <w:rPr>
                <w:noProof/>
                <w:webHidden/>
              </w:rPr>
              <w:fldChar w:fldCharType="separate"/>
            </w:r>
            <w:r>
              <w:rPr>
                <w:noProof/>
                <w:webHidden/>
              </w:rPr>
              <w:t>119</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8" w:history="1">
            <w:r w:rsidRPr="006B0688">
              <w:rPr>
                <w:rStyle w:val="Hyperlink"/>
                <w:noProof/>
              </w:rPr>
              <w:t>THAAD Hurts US-China Relations</w:t>
            </w:r>
            <w:r>
              <w:rPr>
                <w:noProof/>
                <w:webHidden/>
              </w:rPr>
              <w:tab/>
            </w:r>
            <w:r>
              <w:rPr>
                <w:noProof/>
                <w:webHidden/>
              </w:rPr>
              <w:fldChar w:fldCharType="begin"/>
            </w:r>
            <w:r>
              <w:rPr>
                <w:noProof/>
                <w:webHidden/>
              </w:rPr>
              <w:instrText xml:space="preserve"> PAGEREF _Toc456553458 \h </w:instrText>
            </w:r>
            <w:r>
              <w:rPr>
                <w:noProof/>
                <w:webHidden/>
              </w:rPr>
            </w:r>
            <w:r>
              <w:rPr>
                <w:noProof/>
                <w:webHidden/>
              </w:rPr>
              <w:fldChar w:fldCharType="separate"/>
            </w:r>
            <w:r>
              <w:rPr>
                <w:noProof/>
                <w:webHidden/>
              </w:rPr>
              <w:t>120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59" w:history="1">
            <w:r w:rsidRPr="006B0688">
              <w:rPr>
                <w:rStyle w:val="Hyperlink"/>
                <w:noProof/>
              </w:rPr>
              <w:t>Cooperation on North Korea will bolster US-Chinese cooperation</w:t>
            </w:r>
            <w:r>
              <w:rPr>
                <w:noProof/>
                <w:webHidden/>
              </w:rPr>
              <w:tab/>
            </w:r>
            <w:r>
              <w:rPr>
                <w:noProof/>
                <w:webHidden/>
              </w:rPr>
              <w:fldChar w:fldCharType="begin"/>
            </w:r>
            <w:r>
              <w:rPr>
                <w:noProof/>
                <w:webHidden/>
              </w:rPr>
              <w:instrText xml:space="preserve"> PAGEREF _Toc456553459 \h </w:instrText>
            </w:r>
            <w:r>
              <w:rPr>
                <w:noProof/>
                <w:webHidden/>
              </w:rPr>
            </w:r>
            <w:r>
              <w:rPr>
                <w:noProof/>
                <w:webHidden/>
              </w:rPr>
              <w:fldChar w:fldCharType="separate"/>
            </w:r>
            <w:r>
              <w:rPr>
                <w:noProof/>
                <w:webHidden/>
              </w:rPr>
              <w:t>123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0" w:history="1">
            <w:r w:rsidRPr="006B0688">
              <w:rPr>
                <w:rStyle w:val="Hyperlink"/>
                <w:noProof/>
              </w:rPr>
              <w:t>US-China Relations Good Extensions</w:t>
            </w:r>
            <w:r>
              <w:rPr>
                <w:noProof/>
                <w:webHidden/>
              </w:rPr>
              <w:tab/>
            </w:r>
            <w:r>
              <w:rPr>
                <w:noProof/>
                <w:webHidden/>
              </w:rPr>
              <w:fldChar w:fldCharType="begin"/>
            </w:r>
            <w:r>
              <w:rPr>
                <w:noProof/>
                <w:webHidden/>
              </w:rPr>
              <w:instrText xml:space="preserve"> PAGEREF _Toc456553460 \h </w:instrText>
            </w:r>
            <w:r>
              <w:rPr>
                <w:noProof/>
                <w:webHidden/>
              </w:rPr>
            </w:r>
            <w:r>
              <w:rPr>
                <w:noProof/>
                <w:webHidden/>
              </w:rPr>
              <w:fldChar w:fldCharType="separate"/>
            </w:r>
            <w:r>
              <w:rPr>
                <w:noProof/>
                <w:webHidden/>
              </w:rPr>
              <w:t>126</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1" w:history="1">
            <w:r w:rsidRPr="006B0688">
              <w:rPr>
                <w:rStyle w:val="Hyperlink"/>
                <w:noProof/>
              </w:rPr>
              <w:t>North Korea Key to US-China Relations</w:t>
            </w:r>
            <w:r>
              <w:rPr>
                <w:noProof/>
                <w:webHidden/>
              </w:rPr>
              <w:tab/>
            </w:r>
            <w:r>
              <w:rPr>
                <w:noProof/>
                <w:webHidden/>
              </w:rPr>
              <w:fldChar w:fldCharType="begin"/>
            </w:r>
            <w:r>
              <w:rPr>
                <w:noProof/>
                <w:webHidden/>
              </w:rPr>
              <w:instrText xml:space="preserve"> PAGEREF _Toc456553461 \h </w:instrText>
            </w:r>
            <w:r>
              <w:rPr>
                <w:noProof/>
                <w:webHidden/>
              </w:rPr>
            </w:r>
            <w:r>
              <w:rPr>
                <w:noProof/>
                <w:webHidden/>
              </w:rPr>
              <w:fldChar w:fldCharType="separate"/>
            </w:r>
            <w:r>
              <w:rPr>
                <w:noProof/>
                <w:webHidden/>
              </w:rPr>
              <w:t>127</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62" w:history="1">
            <w:r w:rsidRPr="006B0688">
              <w:rPr>
                <w:rStyle w:val="Hyperlink"/>
                <w:noProof/>
              </w:rPr>
              <w:t>Chinese-South Korean Relations Advantage Extensions</w:t>
            </w:r>
            <w:r>
              <w:rPr>
                <w:noProof/>
                <w:webHidden/>
              </w:rPr>
              <w:tab/>
            </w:r>
            <w:r>
              <w:rPr>
                <w:noProof/>
                <w:webHidden/>
              </w:rPr>
              <w:fldChar w:fldCharType="begin"/>
            </w:r>
            <w:r>
              <w:rPr>
                <w:noProof/>
                <w:webHidden/>
              </w:rPr>
              <w:instrText xml:space="preserve"> PAGEREF _Toc456553462 \h </w:instrText>
            </w:r>
            <w:r>
              <w:rPr>
                <w:noProof/>
                <w:webHidden/>
              </w:rPr>
            </w:r>
            <w:r>
              <w:rPr>
                <w:noProof/>
                <w:webHidden/>
              </w:rPr>
              <w:fldChar w:fldCharType="separate"/>
            </w:r>
            <w:r>
              <w:rPr>
                <w:noProof/>
                <w:webHidden/>
              </w:rPr>
              <w:t>129</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3" w:history="1">
            <w:r w:rsidRPr="006B0688">
              <w:rPr>
                <w:rStyle w:val="Hyperlink"/>
                <w:bCs/>
                <w:noProof/>
              </w:rPr>
              <w:t>THAAD Destroys South-Korea Chinese Relations</w:t>
            </w:r>
            <w:r>
              <w:rPr>
                <w:noProof/>
                <w:webHidden/>
              </w:rPr>
              <w:tab/>
            </w:r>
            <w:r>
              <w:rPr>
                <w:noProof/>
                <w:webHidden/>
              </w:rPr>
              <w:fldChar w:fldCharType="begin"/>
            </w:r>
            <w:r>
              <w:rPr>
                <w:noProof/>
                <w:webHidden/>
              </w:rPr>
              <w:instrText xml:space="preserve"> PAGEREF _Toc456553463 \h </w:instrText>
            </w:r>
            <w:r>
              <w:rPr>
                <w:noProof/>
                <w:webHidden/>
              </w:rPr>
            </w:r>
            <w:r>
              <w:rPr>
                <w:noProof/>
                <w:webHidden/>
              </w:rPr>
              <w:fldChar w:fldCharType="separate"/>
            </w:r>
            <w:r>
              <w:rPr>
                <w:noProof/>
                <w:webHidden/>
              </w:rPr>
              <w:t>130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4" w:history="1">
            <w:r w:rsidRPr="006B0688">
              <w:rPr>
                <w:rStyle w:val="Hyperlink"/>
                <w:noProof/>
              </w:rPr>
              <w:t>THAAD Destroys South Korea-Russian Relations</w:t>
            </w:r>
            <w:r>
              <w:rPr>
                <w:noProof/>
                <w:webHidden/>
              </w:rPr>
              <w:tab/>
            </w:r>
            <w:r>
              <w:rPr>
                <w:noProof/>
                <w:webHidden/>
              </w:rPr>
              <w:fldChar w:fldCharType="begin"/>
            </w:r>
            <w:r>
              <w:rPr>
                <w:noProof/>
                <w:webHidden/>
              </w:rPr>
              <w:instrText xml:space="preserve"> PAGEREF _Toc456553464 \h </w:instrText>
            </w:r>
            <w:r>
              <w:rPr>
                <w:noProof/>
                <w:webHidden/>
              </w:rPr>
            </w:r>
            <w:r>
              <w:rPr>
                <w:noProof/>
                <w:webHidden/>
              </w:rPr>
              <w:fldChar w:fldCharType="separate"/>
            </w:r>
            <w:r>
              <w:rPr>
                <w:noProof/>
                <w:webHidden/>
              </w:rPr>
              <w:t>132</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5" w:history="1">
            <w:r w:rsidRPr="006B0688">
              <w:rPr>
                <w:rStyle w:val="Hyperlink"/>
                <w:noProof/>
              </w:rPr>
              <w:t>Now Key Time for SK-Chinese Relations</w:t>
            </w:r>
            <w:r>
              <w:rPr>
                <w:noProof/>
                <w:webHidden/>
              </w:rPr>
              <w:tab/>
            </w:r>
            <w:r>
              <w:rPr>
                <w:noProof/>
                <w:webHidden/>
              </w:rPr>
              <w:fldChar w:fldCharType="begin"/>
            </w:r>
            <w:r>
              <w:rPr>
                <w:noProof/>
                <w:webHidden/>
              </w:rPr>
              <w:instrText xml:space="preserve"> PAGEREF _Toc456553465 \h </w:instrText>
            </w:r>
            <w:r>
              <w:rPr>
                <w:noProof/>
                <w:webHidden/>
              </w:rPr>
            </w:r>
            <w:r>
              <w:rPr>
                <w:noProof/>
                <w:webHidden/>
              </w:rPr>
              <w:fldChar w:fldCharType="separate"/>
            </w:r>
            <w:r>
              <w:rPr>
                <w:noProof/>
                <w:webHidden/>
              </w:rPr>
              <w:t>133</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6" w:history="1">
            <w:r w:rsidRPr="006B0688">
              <w:rPr>
                <w:rStyle w:val="Hyperlink"/>
                <w:bCs/>
                <w:noProof/>
              </w:rPr>
              <w:t>South Korean Middle Power Status Solves Climate Change</w:t>
            </w:r>
            <w:r>
              <w:rPr>
                <w:noProof/>
                <w:webHidden/>
              </w:rPr>
              <w:tab/>
            </w:r>
            <w:r>
              <w:rPr>
                <w:noProof/>
                <w:webHidden/>
              </w:rPr>
              <w:fldChar w:fldCharType="begin"/>
            </w:r>
            <w:r>
              <w:rPr>
                <w:noProof/>
                <w:webHidden/>
              </w:rPr>
              <w:instrText xml:space="preserve"> PAGEREF _Toc456553466 \h </w:instrText>
            </w:r>
            <w:r>
              <w:rPr>
                <w:noProof/>
                <w:webHidden/>
              </w:rPr>
            </w:r>
            <w:r>
              <w:rPr>
                <w:noProof/>
                <w:webHidden/>
              </w:rPr>
              <w:fldChar w:fldCharType="separate"/>
            </w:r>
            <w:r>
              <w:rPr>
                <w:noProof/>
                <w:webHidden/>
              </w:rPr>
              <w:t>134</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7" w:history="1">
            <w:r w:rsidRPr="006B0688">
              <w:rPr>
                <w:rStyle w:val="Hyperlink"/>
                <w:noProof/>
              </w:rPr>
              <w:t>South Korean Middle Power Status Bolsters the World Economy</w:t>
            </w:r>
            <w:r>
              <w:rPr>
                <w:noProof/>
                <w:webHidden/>
              </w:rPr>
              <w:tab/>
            </w:r>
            <w:r>
              <w:rPr>
                <w:noProof/>
                <w:webHidden/>
              </w:rPr>
              <w:fldChar w:fldCharType="begin"/>
            </w:r>
            <w:r>
              <w:rPr>
                <w:noProof/>
                <w:webHidden/>
              </w:rPr>
              <w:instrText xml:space="preserve"> PAGEREF _Toc456553467 \h </w:instrText>
            </w:r>
            <w:r>
              <w:rPr>
                <w:noProof/>
                <w:webHidden/>
              </w:rPr>
            </w:r>
            <w:r>
              <w:rPr>
                <w:noProof/>
                <w:webHidden/>
              </w:rPr>
              <w:fldChar w:fldCharType="separate"/>
            </w:r>
            <w:r>
              <w:rPr>
                <w:noProof/>
                <w:webHidden/>
              </w:rPr>
              <w:t>135</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68" w:history="1">
            <w:r w:rsidRPr="006B0688">
              <w:rPr>
                <w:rStyle w:val="Hyperlink"/>
                <w:noProof/>
              </w:rPr>
              <w:t>THAAD Deployment Kills South Korean-China Relations</w:t>
            </w:r>
            <w:r>
              <w:rPr>
                <w:noProof/>
                <w:webHidden/>
              </w:rPr>
              <w:tab/>
            </w:r>
            <w:r>
              <w:rPr>
                <w:noProof/>
                <w:webHidden/>
              </w:rPr>
              <w:fldChar w:fldCharType="begin"/>
            </w:r>
            <w:r>
              <w:rPr>
                <w:noProof/>
                <w:webHidden/>
              </w:rPr>
              <w:instrText xml:space="preserve"> PAGEREF _Toc456553468 \h </w:instrText>
            </w:r>
            <w:r>
              <w:rPr>
                <w:noProof/>
                <w:webHidden/>
              </w:rPr>
            </w:r>
            <w:r>
              <w:rPr>
                <w:noProof/>
                <w:webHidden/>
              </w:rPr>
              <w:fldChar w:fldCharType="separate"/>
            </w:r>
            <w:r>
              <w:rPr>
                <w:noProof/>
                <w:webHidden/>
              </w:rPr>
              <w:t>136</w:t>
            </w:r>
            <w:r>
              <w:rPr>
                <w:noProof/>
                <w:webHidden/>
              </w:rPr>
              <w:fldChar w:fldCharType="end"/>
            </w:r>
          </w:hyperlink>
        </w:p>
        <w:p w:rsidR="0083413E" w:rsidRDefault="0083413E">
          <w:pPr>
            <w:pStyle w:val="TOC2"/>
            <w:tabs>
              <w:tab w:val="right" w:leader="dot" w:pos="9350"/>
            </w:tabs>
            <w:rPr>
              <w:rFonts w:asciiTheme="minorHAnsi" w:eastAsiaTheme="minorEastAsia" w:hAnsiTheme="minorHAnsi"/>
              <w:noProof/>
            </w:rPr>
          </w:pPr>
          <w:hyperlink w:anchor="_Toc456553469" w:history="1">
            <w:r w:rsidRPr="006B0688">
              <w:rPr>
                <w:rStyle w:val="Hyperlink"/>
                <w:noProof/>
              </w:rPr>
              <w:t>Add-Ons</w:t>
            </w:r>
            <w:r>
              <w:rPr>
                <w:noProof/>
                <w:webHidden/>
              </w:rPr>
              <w:tab/>
            </w:r>
            <w:r>
              <w:rPr>
                <w:noProof/>
                <w:webHidden/>
              </w:rPr>
              <w:fldChar w:fldCharType="begin"/>
            </w:r>
            <w:r>
              <w:rPr>
                <w:noProof/>
                <w:webHidden/>
              </w:rPr>
              <w:instrText xml:space="preserve"> PAGEREF _Toc456553469 \h </w:instrText>
            </w:r>
            <w:r>
              <w:rPr>
                <w:noProof/>
                <w:webHidden/>
              </w:rPr>
            </w:r>
            <w:r>
              <w:rPr>
                <w:noProof/>
                <w:webHidden/>
              </w:rPr>
              <w:fldChar w:fldCharType="separate"/>
            </w:r>
            <w:r>
              <w:rPr>
                <w:noProof/>
                <w:webHidden/>
              </w:rPr>
              <w:t>138</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70" w:history="1">
            <w:r w:rsidRPr="006B0688">
              <w:rPr>
                <w:rStyle w:val="Hyperlink"/>
                <w:noProof/>
              </w:rPr>
              <w:t>Leadership Add-On</w:t>
            </w:r>
            <w:r>
              <w:rPr>
                <w:noProof/>
                <w:webHidden/>
              </w:rPr>
              <w:tab/>
            </w:r>
            <w:r>
              <w:rPr>
                <w:noProof/>
                <w:webHidden/>
              </w:rPr>
              <w:fldChar w:fldCharType="begin"/>
            </w:r>
            <w:r>
              <w:rPr>
                <w:noProof/>
                <w:webHidden/>
              </w:rPr>
              <w:instrText xml:space="preserve"> PAGEREF _Toc456553470 \h </w:instrText>
            </w:r>
            <w:r>
              <w:rPr>
                <w:noProof/>
                <w:webHidden/>
              </w:rPr>
            </w:r>
            <w:r>
              <w:rPr>
                <w:noProof/>
                <w:webHidden/>
              </w:rPr>
              <w:fldChar w:fldCharType="separate"/>
            </w:r>
            <w:r>
              <w:rPr>
                <w:noProof/>
                <w:webHidden/>
              </w:rPr>
              <w:t>139</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71" w:history="1">
            <w:r w:rsidRPr="006B0688">
              <w:rPr>
                <w:rStyle w:val="Hyperlink"/>
                <w:noProof/>
              </w:rPr>
              <w:t>South China Sea Add-On</w:t>
            </w:r>
            <w:r>
              <w:rPr>
                <w:noProof/>
                <w:webHidden/>
              </w:rPr>
              <w:tab/>
            </w:r>
            <w:r>
              <w:rPr>
                <w:noProof/>
                <w:webHidden/>
              </w:rPr>
              <w:fldChar w:fldCharType="begin"/>
            </w:r>
            <w:r>
              <w:rPr>
                <w:noProof/>
                <w:webHidden/>
              </w:rPr>
              <w:instrText xml:space="preserve"> PAGEREF _Toc456553471 \h </w:instrText>
            </w:r>
            <w:r>
              <w:rPr>
                <w:noProof/>
                <w:webHidden/>
              </w:rPr>
            </w:r>
            <w:r>
              <w:rPr>
                <w:noProof/>
                <w:webHidden/>
              </w:rPr>
              <w:fldChar w:fldCharType="separate"/>
            </w:r>
            <w:r>
              <w:rPr>
                <w:noProof/>
                <w:webHidden/>
              </w:rPr>
              <w:t>140</w:t>
            </w:r>
            <w:r>
              <w:rPr>
                <w:noProof/>
                <w:webHidden/>
              </w:rPr>
              <w:fldChar w:fldCharType="end"/>
            </w:r>
          </w:hyperlink>
        </w:p>
        <w:p w:rsidR="0083413E" w:rsidRDefault="0083413E">
          <w:pPr>
            <w:pStyle w:val="TOC3"/>
            <w:tabs>
              <w:tab w:val="right" w:leader="dot" w:pos="9350"/>
            </w:tabs>
            <w:rPr>
              <w:rFonts w:asciiTheme="minorHAnsi" w:eastAsiaTheme="minorEastAsia" w:hAnsiTheme="minorHAnsi"/>
              <w:noProof/>
            </w:rPr>
          </w:pPr>
          <w:hyperlink w:anchor="_Toc456553472" w:history="1">
            <w:r w:rsidRPr="006B0688">
              <w:rPr>
                <w:rStyle w:val="Hyperlink"/>
                <w:noProof/>
              </w:rPr>
              <w:t>Cyber-Security Add-on</w:t>
            </w:r>
            <w:r>
              <w:rPr>
                <w:noProof/>
                <w:webHidden/>
              </w:rPr>
              <w:tab/>
            </w:r>
            <w:r>
              <w:rPr>
                <w:noProof/>
                <w:webHidden/>
              </w:rPr>
              <w:fldChar w:fldCharType="begin"/>
            </w:r>
            <w:r>
              <w:rPr>
                <w:noProof/>
                <w:webHidden/>
              </w:rPr>
              <w:instrText xml:space="preserve"> PAGEREF _Toc456553472 \h </w:instrText>
            </w:r>
            <w:r>
              <w:rPr>
                <w:noProof/>
                <w:webHidden/>
              </w:rPr>
            </w:r>
            <w:r>
              <w:rPr>
                <w:noProof/>
                <w:webHidden/>
              </w:rPr>
              <w:fldChar w:fldCharType="separate"/>
            </w:r>
            <w:r>
              <w:rPr>
                <w:noProof/>
                <w:webHidden/>
              </w:rPr>
              <w:t>141</w:t>
            </w:r>
            <w:r>
              <w:rPr>
                <w:noProof/>
                <w:webHidden/>
              </w:rPr>
              <w:fldChar w:fldCharType="end"/>
            </w:r>
          </w:hyperlink>
        </w:p>
        <w:p w:rsidR="0083413E" w:rsidRDefault="0083413E">
          <w:r>
            <w:rPr>
              <w:b/>
              <w:bCs/>
              <w:noProof/>
            </w:rPr>
            <w:fldChar w:fldCharType="end"/>
          </w:r>
        </w:p>
      </w:sdtContent>
    </w:sdt>
    <w:p w:rsidR="0083413E" w:rsidRDefault="0083413E" w:rsidP="0083413E"/>
    <w:p w:rsidR="000A71C2" w:rsidRDefault="00110364" w:rsidP="000A71C2">
      <w:pPr>
        <w:pStyle w:val="Heading2"/>
      </w:pPr>
      <w:bookmarkStart w:id="2" w:name="_Toc456553413"/>
      <w:r w:rsidRPr="00110364">
        <w:lastRenderedPageBreak/>
        <w:t>Inherency Extensions</w:t>
      </w:r>
      <w:bookmarkEnd w:id="0"/>
      <w:bookmarkEnd w:id="2"/>
    </w:p>
    <w:p w:rsidR="003C61F9" w:rsidRDefault="003C61F9" w:rsidP="000A71C2">
      <w:pPr>
        <w:pStyle w:val="Heading3"/>
      </w:pPr>
      <w:bookmarkStart w:id="3" w:name="_Toc453270451"/>
      <w:bookmarkStart w:id="4" w:name="_Toc456553414"/>
      <w:r>
        <w:lastRenderedPageBreak/>
        <w:t>UN Has Imposed New Sanctions Versus North Korea</w:t>
      </w:r>
      <w:bookmarkEnd w:id="3"/>
      <w:bookmarkEnd w:id="4"/>
    </w:p>
    <w:p w:rsidR="00110364" w:rsidRDefault="00110364" w:rsidP="00110364">
      <w:pPr>
        <w:pStyle w:val="Heading4"/>
      </w:pPr>
      <w:r>
        <w:t>THE UNITED NATIONS HAS IMPOSED NEW SANCTIONS AGAINST NORTH KOREA.</w:t>
      </w:r>
    </w:p>
    <w:p w:rsidR="00110364" w:rsidRDefault="00110364" w:rsidP="00110364">
      <w:r>
        <w:t xml:space="preserve">Sarah </w:t>
      </w:r>
      <w:r w:rsidRPr="00110364">
        <w:rPr>
          <w:rStyle w:val="Style13ptBold"/>
        </w:rPr>
        <w:t>Kim, 2016</w:t>
      </w:r>
      <w:r>
        <w:t xml:space="preserve"> (staff writer), KOREA JOONGANG DAILY, China vows to take sanctions on North seriously, Mar. 4, 2016.  Retrieved Apr. 24, 2016 from http://koreajoongangdaily.joins.com /news/article/article.aspx?aid=3015792</w:t>
      </w:r>
    </w:p>
    <w:p w:rsidR="00110364" w:rsidRDefault="00110364" w:rsidP="00110364">
      <w:r>
        <w:t>“</w:t>
      </w:r>
      <w:r w:rsidRPr="00110364">
        <w:rPr>
          <w:rStyle w:val="StyleUnderline"/>
          <w:highlight w:val="yellow"/>
        </w:rPr>
        <w:t>Today the U</w:t>
      </w:r>
      <w:r>
        <w:t xml:space="preserve">nited </w:t>
      </w:r>
      <w:r w:rsidRPr="00110364">
        <w:rPr>
          <w:rStyle w:val="StyleUnderline"/>
          <w:highlight w:val="yellow"/>
        </w:rPr>
        <w:t>N</w:t>
      </w:r>
      <w:r>
        <w:t xml:space="preserve">ations Security Council </w:t>
      </w:r>
      <w:r w:rsidRPr="00110364">
        <w:rPr>
          <w:rStyle w:val="StyleUnderline"/>
          <w:highlight w:val="yellow"/>
        </w:rPr>
        <w:t>approved a historic resolution which included key designations against North Korea, and the U</w:t>
      </w:r>
      <w:r>
        <w:t xml:space="preserve">nited </w:t>
      </w:r>
      <w:r w:rsidRPr="00110364">
        <w:rPr>
          <w:rStyle w:val="StyleUnderline"/>
          <w:highlight w:val="yellow"/>
        </w:rPr>
        <w:t>S</w:t>
      </w:r>
      <w:r>
        <w:t xml:space="preserve">tates </w:t>
      </w:r>
      <w:r w:rsidRPr="00110364">
        <w:rPr>
          <w:rStyle w:val="StyleUnderline"/>
          <w:highlight w:val="yellow"/>
        </w:rPr>
        <w:t>issued sanctions also targeting supporters of this repressive regime,”</w:t>
      </w:r>
      <w:r>
        <w:t xml:space="preserve"> Treasury Secretary Jacob J. Lew said Wednesday. “</w:t>
      </w:r>
      <w:r w:rsidRPr="00110364">
        <w:rPr>
          <w:rStyle w:val="StyleUnderline"/>
          <w:highlight w:val="yellow"/>
        </w:rPr>
        <w:t>Together, these actions reflect a strong and unified response to North Korea’s</w:t>
      </w:r>
      <w:r>
        <w:t xml:space="preserve"> provocative, destabilizing </w:t>
      </w:r>
      <w:r w:rsidRPr="00110364">
        <w:rPr>
          <w:rStyle w:val="StyleUnderline"/>
          <w:highlight w:val="yellow"/>
        </w:rPr>
        <w:t>activities</w:t>
      </w:r>
      <w:r>
        <w:t>.”</w:t>
      </w:r>
    </w:p>
    <w:p w:rsidR="00DC466F" w:rsidRDefault="00DC466F" w:rsidP="00DC466F">
      <w:pPr>
        <w:pStyle w:val="Heading4"/>
      </w:pPr>
      <w:r>
        <w:t>The UN has created new sanctions against North Korea.</w:t>
      </w:r>
    </w:p>
    <w:p w:rsidR="00DC466F" w:rsidRDefault="00DC466F" w:rsidP="00DC466F">
      <w:r>
        <w:t xml:space="preserve">Somini </w:t>
      </w:r>
      <w:r w:rsidRPr="007E2736">
        <w:rPr>
          <w:rStyle w:val="Style13ptBold"/>
        </w:rPr>
        <w:t>Sengupta, 2016</w:t>
      </w:r>
      <w:r>
        <w:t xml:space="preserve"> (staff writer) NEW YORK TIMES, U.N. Toughens Sanctions on North Korea in Response to Its Nuclear Program, Retrieved Apr. 23, 2016 from http://www.nytimes.com/2016/03/03/world/asia/north-korea-un-sanctions.html?_r=0</w:t>
      </w:r>
    </w:p>
    <w:p w:rsidR="00DC466F" w:rsidRDefault="00DC466F" w:rsidP="00DC466F">
      <w:r>
        <w:t xml:space="preserve">UNITED NATIONS — </w:t>
      </w:r>
      <w:r w:rsidRPr="00692768">
        <w:rPr>
          <w:rStyle w:val="StyleUnderline"/>
          <w:highlight w:val="yellow"/>
        </w:rPr>
        <w:t>Exasperated with North Korea’s defiant testing of nuclear bombs</w:t>
      </w:r>
      <w:r>
        <w:t xml:space="preserve"> and ballistic missiles, </w:t>
      </w:r>
      <w:r w:rsidRPr="00692768">
        <w:rPr>
          <w:rStyle w:val="StyleUnderline"/>
          <w:highlight w:val="yellow"/>
        </w:rPr>
        <w:t>the</w:t>
      </w:r>
      <w:r>
        <w:t xml:space="preserve"> United Nations </w:t>
      </w:r>
      <w:r w:rsidRPr="00692768">
        <w:rPr>
          <w:rStyle w:val="StyleUnderline"/>
          <w:highlight w:val="yellow"/>
        </w:rPr>
        <w:t>Security Council voted unanimously</w:t>
      </w:r>
      <w:r>
        <w:t xml:space="preserve"> on Wednesday </w:t>
      </w:r>
      <w:r w:rsidRPr="00692768">
        <w:rPr>
          <w:rStyle w:val="StyleUnderline"/>
          <w:highlight w:val="yellow"/>
        </w:rPr>
        <w:t>to severely toughen its penalties against the isolated country.  The development also reflected closer cooperation between the U</w:t>
      </w:r>
      <w:r>
        <w:t xml:space="preserve">nited </w:t>
      </w:r>
      <w:r w:rsidRPr="00692768">
        <w:rPr>
          <w:rStyle w:val="StyleUnderline"/>
          <w:highlight w:val="yellow"/>
        </w:rPr>
        <w:t>S</w:t>
      </w:r>
      <w:r>
        <w:t xml:space="preserve">tates </w:t>
      </w:r>
      <w:r w:rsidRPr="00692768">
        <w:rPr>
          <w:rStyle w:val="StyleUnderline"/>
          <w:highlight w:val="yellow"/>
        </w:rPr>
        <w:t>and China</w:t>
      </w:r>
      <w:r>
        <w:t xml:space="preserve"> on a longstanding dispute. The 15-member Council approved a resolution, negotiated for weeks by American and Chinese officials, that called for inspecting all cargo going in and out of the country, banning all weapons trade and expanding the list of individuals facing sanctions.  Diplomats said the resolution contained the most stringent measures yet to undermine the North’s ability to raise money and secure technology and other resources for its nuclear weapons program. </w:t>
      </w:r>
      <w:r w:rsidRPr="00692768">
        <w:rPr>
          <w:rStyle w:val="StyleUnderline"/>
          <w:highlight w:val="yellow"/>
        </w:rPr>
        <w:t>Much depends, however, on whether China</w:t>
      </w:r>
      <w:r>
        <w:t xml:space="preserve"> — North Korea’s leading trade partner and diplomatic shield — </w:t>
      </w:r>
      <w:r w:rsidRPr="00692768">
        <w:rPr>
          <w:rStyle w:val="StyleUnderline"/>
          <w:highlight w:val="yellow"/>
        </w:rPr>
        <w:t>will enforce it.</w:t>
      </w:r>
      <w:r>
        <w:t xml:space="preserve"> Samantha Power, the American ambassador to the United Nations, called the resolution “comprehensive, robust and unyielding,” and said enforcement must be as well.</w:t>
      </w:r>
    </w:p>
    <w:p w:rsidR="00DC466F" w:rsidRDefault="00DC466F" w:rsidP="00DC466F">
      <w:pPr>
        <w:pStyle w:val="Heading4"/>
      </w:pPr>
      <w:r>
        <w:t>The UN sanctions are a tough response to North Korea.</w:t>
      </w:r>
    </w:p>
    <w:p w:rsidR="00DC466F" w:rsidRDefault="00DC466F" w:rsidP="00DC466F">
      <w:r>
        <w:t xml:space="preserve">Somini </w:t>
      </w:r>
      <w:r w:rsidRPr="007E2736">
        <w:rPr>
          <w:rStyle w:val="Style13ptBold"/>
        </w:rPr>
        <w:t>Sengupta, 2016</w:t>
      </w:r>
      <w:r>
        <w:t xml:space="preserve"> (staff writer) NEW YORK TIMES, U.N. Toughens Sanctions on North Korea in Response to Its Nuclear Program, Retrieved Apr. 23, 2016 from http://www.nytimes.com/2016/03/03/world/asia/north-korea-un-sanctions.html?_r=0</w:t>
      </w:r>
    </w:p>
    <w:p w:rsidR="00DC466F" w:rsidRDefault="00DC466F" w:rsidP="00DC466F">
      <w:r w:rsidRPr="00692768">
        <w:rPr>
          <w:rStyle w:val="StyleUnderline"/>
          <w:highlight w:val="yellow"/>
        </w:rPr>
        <w:t>The administration also announced related actions by the Treasury and State Departments that levied sanctions on five North Korean government entities</w:t>
      </w:r>
      <w:r>
        <w:t>, including the National Defense Commission, and a dozen North Koreans, including four high-level military officials, for their nuclear and weapons proliferation work. The designation freezes any properties they may have under American jurisdiction and bars American citizens from doing business with them.  “</w:t>
      </w:r>
      <w:r w:rsidRPr="00692768">
        <w:rPr>
          <w:rStyle w:val="StyleUnderline"/>
          <w:highlight w:val="yellow"/>
        </w:rPr>
        <w:t>Together, these actions reflect a strong and unified response to North Korea’s provocative, destabilizing and dangerous activities</w:t>
      </w:r>
      <w:r>
        <w:t>,” Treasury Secretary Jacob J. Lew said in a statement.</w:t>
      </w:r>
    </w:p>
    <w:p w:rsidR="00DC466F" w:rsidRDefault="00DC466F" w:rsidP="00DC466F">
      <w:pPr>
        <w:pStyle w:val="Heading4"/>
      </w:pPr>
      <w:r>
        <w:t>The US &amp; China are working together on North Korea now.</w:t>
      </w:r>
    </w:p>
    <w:p w:rsidR="00DC466F" w:rsidRDefault="00DC466F" w:rsidP="00DC466F">
      <w:r>
        <w:t xml:space="preserve">Somini </w:t>
      </w:r>
      <w:r w:rsidRPr="007E2736">
        <w:rPr>
          <w:rStyle w:val="Style13ptBold"/>
        </w:rPr>
        <w:t>Sengupta, 2016</w:t>
      </w:r>
      <w:r>
        <w:t xml:space="preserve"> (staff writer) NEW YORK TIMES, U.N. Toughens Sanctions on North Korea in Response to Its Nuclear Program, Retrieved Apr. 23, 2016 from http://www.nytimes.com/2016/03/03/world/asia/north-korea-un-sanctions.html?_r=0</w:t>
      </w:r>
    </w:p>
    <w:p w:rsidR="00DC466F" w:rsidRDefault="00DC466F" w:rsidP="00DC466F">
      <w:r w:rsidRPr="00692768">
        <w:rPr>
          <w:rStyle w:val="StyleUnderline"/>
          <w:highlight w:val="yellow"/>
        </w:rPr>
        <w:lastRenderedPageBreak/>
        <w:t>The Security Council measure is a narrow, diplomatic convergence between the United States and China. Beijing has repeatedly said it opposes Pyongyang’s development of a nuclear weapons arsenal, and publicly rebuked the North on Wednesday for carrying out nuclear and rocket tests</w:t>
      </w:r>
      <w:r>
        <w:t xml:space="preserve"> this year in “defiance” of international prohibitions.</w:t>
      </w:r>
    </w:p>
    <w:p w:rsidR="00DC466F" w:rsidRDefault="00DC466F" w:rsidP="00DC466F">
      <w:pPr>
        <w:pStyle w:val="Heading4"/>
      </w:pPr>
      <w:r>
        <w:t>The US &amp; China have agreed to sanctions against North Korea.</w:t>
      </w:r>
    </w:p>
    <w:p w:rsidR="00DC466F" w:rsidRDefault="00DC466F" w:rsidP="00DC466F">
      <w:r w:rsidRPr="007E2736">
        <w:rPr>
          <w:rStyle w:val="Style13ptBold"/>
        </w:rPr>
        <w:t>VOICE OF AMERICA</w:t>
      </w:r>
      <w:r>
        <w:t>, Feb. 25, 20</w:t>
      </w:r>
      <w:r w:rsidRPr="007E2736">
        <w:rPr>
          <w:rStyle w:val="Style13ptBold"/>
        </w:rPr>
        <w:t>16</w:t>
      </w:r>
      <w:r>
        <w:t>, U.S. China Agree on Proposed Sanction Against North Korea,   Retrieved Apr. 23, 2016 from http://learningenglish.voanews.com/content/us-china-agree-on-proposed-sanction-against-north-korea/3208250.html</w:t>
      </w:r>
    </w:p>
    <w:p w:rsidR="00DC466F" w:rsidRDefault="00DC466F" w:rsidP="00DC466F">
      <w:r w:rsidRPr="004432AD">
        <w:rPr>
          <w:rStyle w:val="StyleUnderline"/>
          <w:highlight w:val="yellow"/>
        </w:rPr>
        <w:t>The U</w:t>
      </w:r>
      <w:r>
        <w:t xml:space="preserve">nited </w:t>
      </w:r>
      <w:r w:rsidRPr="004432AD">
        <w:rPr>
          <w:rStyle w:val="StyleUnderline"/>
          <w:highlight w:val="yellow"/>
        </w:rPr>
        <w:t>S</w:t>
      </w:r>
      <w:r>
        <w:t xml:space="preserve">tates </w:t>
      </w:r>
      <w:r w:rsidRPr="004432AD">
        <w:rPr>
          <w:rStyle w:val="StyleUnderline"/>
          <w:highlight w:val="yellow"/>
        </w:rPr>
        <w:t>and China have agreed to place tougher financial sanctions on North Korea. This cooperation between the U.S. and China against North Korea shows a shift in their relationship</w:t>
      </w:r>
      <w:r>
        <w:t xml:space="preserve">, said The New York Times. </w:t>
      </w:r>
      <w:r w:rsidRPr="004432AD">
        <w:rPr>
          <w:rStyle w:val="StyleUnderline"/>
          <w:highlight w:val="yellow"/>
        </w:rPr>
        <w:t>The sanctions are meant to punish North Korea for its recent nuclear and long-range missile tests.</w:t>
      </w:r>
      <w:r>
        <w:t xml:space="preserve"> The United States and China reached an agreement on imposing new U.N. sanctions on North Korea Wednesday.</w:t>
      </w:r>
    </w:p>
    <w:p w:rsidR="00DC466F" w:rsidRDefault="00DC466F" w:rsidP="00DC466F">
      <w:pPr>
        <w:pStyle w:val="Heading4"/>
      </w:pPr>
      <w:r>
        <w:t>The UN has created new sanctions against North Korea.</w:t>
      </w:r>
    </w:p>
    <w:p w:rsidR="00DC466F" w:rsidRDefault="00DC466F" w:rsidP="00DC466F">
      <w:r>
        <w:t xml:space="preserve">Zach </w:t>
      </w:r>
      <w:r w:rsidRPr="007E2736">
        <w:rPr>
          <w:rStyle w:val="Style13ptBold"/>
        </w:rPr>
        <w:t>Miller, 2016</w:t>
      </w:r>
      <w:r>
        <w:t xml:space="preserve">  (staff writer), US and China agree on UN North Korea solution, Mar. 1, 2016.  Retrieved Apr. 23, 2016 from http://whhspatriotpress.com/3382/news/international-news/us-and-china-agree-on-un-north-korea-solution/</w:t>
      </w:r>
    </w:p>
    <w:p w:rsidR="00DC466F" w:rsidRDefault="00DC466F" w:rsidP="00DC466F">
      <w:r w:rsidRPr="004432AD">
        <w:rPr>
          <w:rStyle w:val="StyleUnderline"/>
          <w:highlight w:val="yellow"/>
        </w:rPr>
        <w:t>The U</w:t>
      </w:r>
      <w:r>
        <w:t xml:space="preserve">nited </w:t>
      </w:r>
      <w:r w:rsidRPr="004432AD">
        <w:rPr>
          <w:rStyle w:val="StyleUnderline"/>
          <w:highlight w:val="yellow"/>
        </w:rPr>
        <w:t>S</w:t>
      </w:r>
      <w:r>
        <w:t xml:space="preserve">tates </w:t>
      </w:r>
      <w:r w:rsidRPr="004432AD">
        <w:rPr>
          <w:rStyle w:val="StyleUnderline"/>
          <w:highlight w:val="yellow"/>
        </w:rPr>
        <w:t>and China have decided that they will go with the UN’s resolution to deal with North Korea’s nuclear supplying</w:t>
      </w:r>
      <w:r>
        <w:t xml:space="preserve">. In the past few weeks North Korea has been making suspicious actions, doing such things as launching a satellite into outer and testing new nuclear weaponry. </w:t>
      </w:r>
      <w:r w:rsidRPr="004432AD">
        <w:rPr>
          <w:rStyle w:val="StyleUnderline"/>
          <w:highlight w:val="yellow"/>
        </w:rPr>
        <w:t>The U</w:t>
      </w:r>
      <w:r>
        <w:t xml:space="preserve">nited </w:t>
      </w:r>
      <w:r w:rsidRPr="004432AD">
        <w:rPr>
          <w:rStyle w:val="StyleUnderline"/>
          <w:highlight w:val="yellow"/>
        </w:rPr>
        <w:t>S</w:t>
      </w:r>
      <w:r>
        <w:t xml:space="preserve">tates </w:t>
      </w:r>
      <w:r w:rsidRPr="004432AD">
        <w:rPr>
          <w:rStyle w:val="StyleUnderline"/>
          <w:highlight w:val="yellow"/>
        </w:rPr>
        <w:t>have decided that it is time to take actions against North Korea, China thought that it was time to take action as well as their representative says that North Korea is a growing danger.</w:t>
      </w:r>
      <w:r>
        <w:t xml:space="preserve">  The United States circulated the draft text to the other three permanent council members, Britain, France and Russia are joining in on the situation. There are going to be 15 council members total to talk about a draft resolution. Negotiations on the draft resolution began six weeks ago after North Korea carried out its fourth nuclear test on January 6, claiming they had successfully developed a thermonuclear device.</w:t>
      </w:r>
    </w:p>
    <w:p w:rsidR="00DC466F" w:rsidRDefault="00DC466F" w:rsidP="00DC466F">
      <w:pPr>
        <w:pStyle w:val="Heading4"/>
      </w:pPr>
      <w:r>
        <w:t>The UN is increasing sanctions on North Korea now.</w:t>
      </w:r>
    </w:p>
    <w:p w:rsidR="00DC466F" w:rsidRDefault="00DC466F" w:rsidP="00DC466F">
      <w:r w:rsidRPr="007E2736">
        <w:rPr>
          <w:rStyle w:val="Style13ptBold"/>
        </w:rPr>
        <w:t>SOUTH CHINA MORNING POST</w:t>
      </w:r>
      <w:r>
        <w:t>, Apr. 17, 20</w:t>
      </w:r>
      <w:r w:rsidRPr="007E2736">
        <w:rPr>
          <w:rStyle w:val="Style13ptBold"/>
        </w:rPr>
        <w:t>16</w:t>
      </w:r>
      <w:r>
        <w:t>.  China unlikely to come to North Korea’s defence if tensions escalate over nuclear weapons tests, say Chinese experts.  Retrieved Apr. 24, 2016 from http://www.scmp.com/news/china/diplomacy-defence/article/1936616/china-unlikely-come-north-koreas-defence-if-tensions</w:t>
      </w:r>
    </w:p>
    <w:p w:rsidR="00DC466F" w:rsidRPr="004432AD" w:rsidRDefault="00DC466F" w:rsidP="00DC466F">
      <w:pPr>
        <w:rPr>
          <w:rStyle w:val="StyleUnderline"/>
        </w:rPr>
      </w:pPr>
      <w:r w:rsidRPr="004432AD">
        <w:rPr>
          <w:rStyle w:val="StyleUnderline"/>
          <w:highlight w:val="yellow"/>
        </w:rPr>
        <w:t>The North failed in its attempt to launch a missile on Friday</w:t>
      </w:r>
      <w:r>
        <w:t xml:space="preserve"> to mark the birthday of the nation’s founder, Kim Il-sung, according to the US and South Korean militaries. </w:t>
      </w:r>
      <w:r w:rsidRPr="004432AD">
        <w:rPr>
          <w:rStyle w:val="StyleUnderline"/>
          <w:highlight w:val="yellow"/>
        </w:rPr>
        <w:t>It was the latest in a series of public displays of its advanced rocket technology, which prompted the UN Security Council to respond with beefed up sanctions.</w:t>
      </w:r>
    </w:p>
    <w:p w:rsidR="00DC466F" w:rsidRDefault="00DC466F" w:rsidP="00DC466F">
      <w:pPr>
        <w:pStyle w:val="Heading4"/>
      </w:pPr>
      <w:r>
        <w:t>UN sanctions are tougher than any before.</w:t>
      </w:r>
    </w:p>
    <w:p w:rsidR="00DC466F" w:rsidRDefault="00DC466F" w:rsidP="00DC466F">
      <w:r>
        <w:t xml:space="preserve">Sarah </w:t>
      </w:r>
      <w:r w:rsidRPr="007E2736">
        <w:rPr>
          <w:rStyle w:val="Style13ptBold"/>
        </w:rPr>
        <w:t>Kim, 2016</w:t>
      </w:r>
      <w:r>
        <w:t xml:space="preserve"> (staff writer), KOREA JOONGANG DAILY, China vows to take sanctions on North seriously, Mar. 4, 2016.  Retrieved Apr. 24, 2016 from http://koreajoongangdaily.joins.com /news/article/article.aspx?aid=3015792</w:t>
      </w:r>
    </w:p>
    <w:p w:rsidR="00DC466F" w:rsidRPr="004432AD" w:rsidRDefault="00DC466F" w:rsidP="00DC466F">
      <w:pPr>
        <w:rPr>
          <w:rStyle w:val="StyleUnderline"/>
        </w:rPr>
      </w:pPr>
      <w:r w:rsidRPr="004432AD">
        <w:rPr>
          <w:rStyle w:val="StyleUnderline"/>
          <w:highlight w:val="yellow"/>
        </w:rPr>
        <w:lastRenderedPageBreak/>
        <w:t>The fresh sanctions passed by the Security Council</w:t>
      </w:r>
      <w:r>
        <w:t xml:space="preserve"> after Pyongyang’s fourth nuclear test on Jan. 6 and long-range missile test on Feb. 7 </w:t>
      </w:r>
      <w:r w:rsidRPr="004432AD">
        <w:rPr>
          <w:rStyle w:val="StyleUnderline"/>
          <w:highlight w:val="yellow"/>
        </w:rPr>
        <w:t>were described as “further than any sanctions regime in two decades”</w:t>
      </w:r>
      <w:r>
        <w:t xml:space="preserve"> by U.S. Ambassador to the United Nations Samantha Power at a meeting of the council.  </w:t>
      </w:r>
      <w:r w:rsidRPr="004432AD">
        <w:rPr>
          <w:rStyle w:val="StyleUnderline"/>
          <w:highlight w:val="yellow"/>
        </w:rPr>
        <w:t>Power called the resolution “robust” and said that it “goes further than the previous four UNSC resolutions on Pyongyang.”</w:t>
      </w:r>
    </w:p>
    <w:p w:rsidR="00DC466F" w:rsidRDefault="00DC466F" w:rsidP="00DC466F">
      <w:pPr>
        <w:pStyle w:val="Heading4"/>
      </w:pPr>
      <w:r>
        <w:t>New sanctions send a firm response to North Korea now.</w:t>
      </w:r>
    </w:p>
    <w:p w:rsidR="00DC466F" w:rsidRDefault="00DC466F" w:rsidP="00DC466F">
      <w:r>
        <w:t xml:space="preserve">Sarah </w:t>
      </w:r>
      <w:r w:rsidRPr="007E2736">
        <w:rPr>
          <w:rStyle w:val="Style13ptBold"/>
        </w:rPr>
        <w:t>Kim, 2016</w:t>
      </w:r>
      <w:r>
        <w:t xml:space="preserve"> (staff writer), KOREA JOONGANG DAILY, China vows to take sanctions on North seriously, Mar. 4, 2016.  Retrieved Apr. 24, 2016 from http://koreajoongangdaily.joins.com /news/article/article.aspx?aid=3015792</w:t>
      </w:r>
    </w:p>
    <w:p w:rsidR="00DC466F" w:rsidRDefault="00DC466F" w:rsidP="00DC466F">
      <w:r>
        <w:t xml:space="preserve">U.S. President Barack </w:t>
      </w:r>
      <w:r w:rsidRPr="004432AD">
        <w:rPr>
          <w:rStyle w:val="StyleUnderline"/>
          <w:highlight w:val="yellow"/>
        </w:rPr>
        <w:t>Obama said the new Security Council resolution</w:t>
      </w:r>
      <w:r>
        <w:t xml:space="preserve">, which came after weeks of negotiations with China, </w:t>
      </w:r>
      <w:r w:rsidRPr="004432AD">
        <w:rPr>
          <w:rStyle w:val="StyleUnderline"/>
          <w:highlight w:val="yellow"/>
        </w:rPr>
        <w:t>sends “a firm, united and appropriate response by the international community” to Pyongyang to abandon its dangerous programs</w:t>
      </w:r>
      <w:r>
        <w:t>.</w:t>
      </w:r>
    </w:p>
    <w:p w:rsidR="00DC466F" w:rsidRDefault="00DC466F" w:rsidP="00DC466F">
      <w:pPr>
        <w:pStyle w:val="Heading4"/>
      </w:pPr>
      <w:r>
        <w:t>The UN has agreed to new sanctions versus North Korea.</w:t>
      </w:r>
    </w:p>
    <w:p w:rsidR="00DC466F" w:rsidRDefault="00DC466F" w:rsidP="00DC466F">
      <w:r>
        <w:t xml:space="preserve">Patricia </w:t>
      </w:r>
      <w:r w:rsidRPr="007E2736">
        <w:rPr>
          <w:rStyle w:val="Style13ptBold"/>
        </w:rPr>
        <w:t>Zengerle, 2016</w:t>
      </w:r>
      <w:r>
        <w:t xml:space="preserve"> REUTERS, U.S. officials tout China cooperation on new North Korea sanctions, Mar. 17, 2016.  Retrieved Apr. 24, 2016 from http://www.reuters.com/article/us-usa-nuclear-congress-idUSKCN0WJ2MS</w:t>
      </w:r>
    </w:p>
    <w:p w:rsidR="00DC466F" w:rsidRDefault="00DC466F" w:rsidP="00DC466F">
      <w:r w:rsidRPr="004432AD">
        <w:rPr>
          <w:rStyle w:val="StyleUnderline"/>
          <w:highlight w:val="yellow"/>
        </w:rPr>
        <w:t>The U.N. Security Council unanimously agreed to harsh new sanctions on North Korea to starve it of money for its nuclear weapons programs this month</w:t>
      </w:r>
      <w:r>
        <w:t>. President Barack Obama imposed sweeping new U.S. sanctions on Wednesday.</w:t>
      </w:r>
    </w:p>
    <w:p w:rsidR="00220B8E" w:rsidRDefault="00220B8E" w:rsidP="00220B8E">
      <w:pPr>
        <w:pStyle w:val="Heading3"/>
      </w:pPr>
      <w:bookmarkStart w:id="5" w:name="_Toc453270452"/>
      <w:bookmarkStart w:id="6" w:name="_Toc456553415"/>
      <w:r>
        <w:lastRenderedPageBreak/>
        <w:t>China is paying lip service now</w:t>
      </w:r>
      <w:bookmarkEnd w:id="5"/>
      <w:bookmarkEnd w:id="6"/>
    </w:p>
    <w:p w:rsidR="006706C7" w:rsidRDefault="006706C7" w:rsidP="006706C7">
      <w:pPr>
        <w:pStyle w:val="Heading4"/>
      </w:pPr>
      <w:r>
        <w:t>(--) China is paying lip service to UN sanctions on North Korea now.</w:t>
      </w:r>
    </w:p>
    <w:p w:rsidR="006706C7" w:rsidRDefault="006706C7" w:rsidP="006706C7">
      <w:r>
        <w:t xml:space="preserve">Kang </w:t>
      </w:r>
      <w:r w:rsidRPr="00A762AF">
        <w:rPr>
          <w:rStyle w:val="Style13ptBold"/>
        </w:rPr>
        <w:t>Seung-woo</w:t>
      </w:r>
      <w:r>
        <w:t>, 2/15/20</w:t>
      </w:r>
      <w:r w:rsidRPr="00A762AF">
        <w:rPr>
          <w:rStyle w:val="Style13ptBold"/>
        </w:rPr>
        <w:t>16</w:t>
      </w:r>
      <w:r>
        <w:t xml:space="preserve"> (staff writer, “Korea-China relations turning sour,” Accessed 7/17/2016, </w:t>
      </w:r>
      <w:hyperlink r:id="rId6" w:history="1">
        <w:r w:rsidRPr="003E4F21">
          <w:rPr>
            <w:rStyle w:val="Hyperlink"/>
          </w:rPr>
          <w:t>http://www.koreatimes.co.kr/www/news/nation/2016/02/116_198058.html</w:t>
        </w:r>
      </w:hyperlink>
      <w:r>
        <w:rPr>
          <w:rStyle w:val="Hyperlink"/>
        </w:rPr>
        <w:t>, rwg)</w:t>
      </w:r>
    </w:p>
    <w:p w:rsidR="006706C7" w:rsidRDefault="006706C7" w:rsidP="006706C7">
      <w:pPr>
        <w:rPr>
          <w:rStyle w:val="StyleUnderline"/>
        </w:rPr>
      </w:pPr>
      <w:r w:rsidRPr="00A762AF">
        <w:rPr>
          <w:sz w:val="16"/>
        </w:rPr>
        <w:t xml:space="preserve">Cheong Seong-chang, a senior fellow of the Sejong Institute, said, "Despite a recent phone conversation between President Park and Chinese President Xi Jinping (on Feb. 5), </w:t>
      </w:r>
      <w:r w:rsidRPr="00A762AF">
        <w:rPr>
          <w:rStyle w:val="StyleUnderline"/>
          <w:highlight w:val="yellow"/>
        </w:rPr>
        <w:t>the talks over the THAAD deployment have turned the clock back</w:t>
      </w:r>
      <w:r w:rsidRPr="00A762AF">
        <w:rPr>
          <w:sz w:val="16"/>
        </w:rPr>
        <w:t xml:space="preserve">." After the South Korean government announced last week that it will hold negotiations with Washington about the U.S. Forces Korea (USFK)'s plan to deploy a THAAD battery on Korean soil, China has urged Seoul to withdraw the plan. Chinese Foreign Minister Wang Yi told his Korean counterpart Yun Byung-se in Munich, Germany on Thursday that the matter of possible deployment of THAAD on the Korean Peninsula is detrimental to the proper handling of the current situation by related parties and the maintenance of regional peace and stability. "Obviously it will undermine the strategic security interests of China, and China shows grave concern about it," he was quoted by the Chinese foreign ministry. </w:t>
      </w:r>
      <w:r w:rsidRPr="00A762AF">
        <w:rPr>
          <w:rStyle w:val="StyleUnderline"/>
          <w:highlight w:val="yellow"/>
        </w:rPr>
        <w:t>Given that China is Pyongyang's economic lifeline</w:t>
      </w:r>
      <w:r w:rsidRPr="00A762AF">
        <w:rPr>
          <w:sz w:val="16"/>
        </w:rPr>
        <w:t xml:space="preserve"> and political backer, President </w:t>
      </w:r>
      <w:r w:rsidRPr="00A762AF">
        <w:rPr>
          <w:rStyle w:val="StyleUnderline"/>
          <w:highlight w:val="yellow"/>
        </w:rPr>
        <w:t>Park has made efforts to improve the relationship with Beijing, hoping that the Chinese government will curb the North's pursuit of nuclear weapons</w:t>
      </w:r>
      <w:r w:rsidRPr="00A762AF">
        <w:rPr>
          <w:sz w:val="16"/>
        </w:rPr>
        <w:t xml:space="preserve">. President Park even attended China's massive military parade in September to mark the 70th anniversary of the end of World War II, something that the leaders of other U.S. allies did not do. </w:t>
      </w:r>
      <w:r w:rsidRPr="00A762AF">
        <w:rPr>
          <w:rStyle w:val="StyleUnderline"/>
          <w:highlight w:val="yellow"/>
        </w:rPr>
        <w:t>However, such efforts have come to nothing because China is doing little thing to punish the Kim Jong-un regime for its</w:t>
      </w:r>
      <w:r w:rsidRPr="00A762AF">
        <w:rPr>
          <w:rStyle w:val="StyleUnderline"/>
        </w:rPr>
        <w:t xml:space="preserve"> Jan. 6 </w:t>
      </w:r>
      <w:r w:rsidRPr="00A762AF">
        <w:rPr>
          <w:rStyle w:val="StyleUnderline"/>
          <w:highlight w:val="yellow"/>
        </w:rPr>
        <w:t>nuclear test and</w:t>
      </w:r>
      <w:r w:rsidRPr="00A762AF">
        <w:rPr>
          <w:rStyle w:val="StyleUnderline"/>
        </w:rPr>
        <w:t xml:space="preserve"> Feb. 7 </w:t>
      </w:r>
      <w:r w:rsidRPr="00A762AF">
        <w:rPr>
          <w:rStyle w:val="StyleUnderline"/>
          <w:highlight w:val="yellow"/>
        </w:rPr>
        <w:t>long-range rocket launch, both of which violated U</w:t>
      </w:r>
      <w:r w:rsidRPr="00A762AF">
        <w:rPr>
          <w:rStyle w:val="StyleUnderline"/>
        </w:rPr>
        <w:t xml:space="preserve">nited </w:t>
      </w:r>
      <w:r w:rsidRPr="00A762AF">
        <w:rPr>
          <w:rStyle w:val="StyleUnderline"/>
          <w:highlight w:val="yellow"/>
        </w:rPr>
        <w:t>N</w:t>
      </w:r>
      <w:r w:rsidRPr="00A762AF">
        <w:rPr>
          <w:rStyle w:val="StyleUnderline"/>
        </w:rPr>
        <w:t xml:space="preserve">ations </w:t>
      </w:r>
      <w:r w:rsidRPr="00A762AF">
        <w:rPr>
          <w:rStyle w:val="StyleUnderline"/>
          <w:highlight w:val="yellow"/>
        </w:rPr>
        <w:t>resolutions.</w:t>
      </w:r>
    </w:p>
    <w:p w:rsidR="006706C7" w:rsidRDefault="006706C7" w:rsidP="006706C7">
      <w:pPr>
        <w:pStyle w:val="Heading4"/>
      </w:pPr>
      <w:r>
        <w:t>China not enforcing sanctions now.</w:t>
      </w:r>
    </w:p>
    <w:p w:rsidR="006706C7" w:rsidRDefault="006706C7" w:rsidP="006706C7">
      <w:r w:rsidRPr="003D62DF">
        <w:t xml:space="preserve">Nick </w:t>
      </w:r>
      <w:r w:rsidRPr="003D62DF">
        <w:rPr>
          <w:rStyle w:val="Style13ptBold"/>
        </w:rPr>
        <w:t>Gutteridge</w:t>
      </w:r>
      <w:r>
        <w:t>, 2/27/20</w:t>
      </w:r>
      <w:r w:rsidRPr="003D62DF">
        <w:rPr>
          <w:rStyle w:val="Style13ptBold"/>
        </w:rPr>
        <w:t>16</w:t>
      </w:r>
      <w:r>
        <w:t xml:space="preserve"> (Senior Reporter at the Daily Express, “Worried Kim? Japan and US carry out war games in huge show of strength against North Korea,” </w:t>
      </w:r>
      <w:hyperlink r:id="rId7" w:history="1">
        <w:r w:rsidRPr="003E4F21">
          <w:rPr>
            <w:rStyle w:val="Hyperlink"/>
          </w:rPr>
          <w:t>http://www.express.co.uk/news/world/648016/Kim-Jong-Un-Japan-US-war-games-show-strength-North-Korea-nuclear-weapons?_ga=1.239952387.1240941516.1468612081</w:t>
        </w:r>
      </w:hyperlink>
      <w:r>
        <w:t>, Accessed 7/17/2016, rwg)</w:t>
      </w:r>
    </w:p>
    <w:p w:rsidR="006706C7" w:rsidRPr="003D62DF" w:rsidRDefault="006706C7" w:rsidP="006706C7">
      <w:pPr>
        <w:rPr>
          <w:rStyle w:val="StyleUnderline"/>
        </w:rPr>
      </w:pPr>
      <w:r w:rsidRPr="003D62DF">
        <w:rPr>
          <w:sz w:val="16"/>
        </w:rPr>
        <w:t xml:space="preserve">Japan and the US have carried out war games in a show of strength against North Korea Elite troopers from the US marines and Japan’s special forces have been practising beach assaults, aerial insertion techniques and sniping in a warning-shot to the warmongering despot. Both countries are actively ramping up their military support for South Korea amongst unprecedented provocations from the North, which has been sabre-rattling over its attempts to acquire long-range nuclear weapons. Unhinged dictator Kim has repeatedly threatened to invade the Westernised South of the peninsula, which is already defended by a huge US military presence. But </w:t>
      </w:r>
      <w:r w:rsidRPr="003D62DF">
        <w:rPr>
          <w:rStyle w:val="StyleUnderline"/>
          <w:highlight w:val="yellow"/>
        </w:rPr>
        <w:t>for as long as China continues to turn a blind eye to the communist maniac’s warmongering</w:t>
      </w:r>
      <w:r w:rsidRPr="003D62DF">
        <w:rPr>
          <w:sz w:val="16"/>
        </w:rPr>
        <w:t xml:space="preserve"> Japan will remain a crucial ally in the region, underlining the importance of today’s military exercise. </w:t>
      </w:r>
      <w:r w:rsidRPr="003D62DF">
        <w:rPr>
          <w:rStyle w:val="StyleUnderline"/>
          <w:highlight w:val="yellow"/>
        </w:rPr>
        <w:t>Beijing is know to be becoming increasingly exasperated with unhinged Kim, but is reluctant to completely cut ties with its historic ally just yet.</w:t>
      </w:r>
      <w:r w:rsidRPr="003D62DF">
        <w:rPr>
          <w:rStyle w:val="StyleUnderline"/>
        </w:rPr>
        <w:t xml:space="preserve"> </w:t>
      </w:r>
    </w:p>
    <w:p w:rsidR="00220B8E" w:rsidRDefault="00220B8E" w:rsidP="00220B8E">
      <w:pPr>
        <w:pStyle w:val="Heading4"/>
      </w:pPr>
      <w:r>
        <w:t>China is paying lip service to UN resolutions on sanctioning North Korea:</w:t>
      </w:r>
    </w:p>
    <w:p w:rsidR="00220B8E" w:rsidRDefault="00220B8E" w:rsidP="00220B8E">
      <w:pPr>
        <w:spacing w:before="120"/>
        <w:jc w:val="both"/>
        <w:rPr>
          <w:rFonts w:ascii="Arial" w:hAnsi="Arial" w:cs="Arial"/>
          <w:sz w:val="20"/>
        </w:rPr>
      </w:pPr>
      <w:r>
        <w:rPr>
          <w:rFonts w:ascii="Arial" w:hAnsi="Arial" w:cs="Arial"/>
          <w:sz w:val="20"/>
        </w:rPr>
        <w:t xml:space="preserve">Jamie </w:t>
      </w:r>
      <w:r w:rsidRPr="00111FF8">
        <w:rPr>
          <w:rStyle w:val="Style13ptBold"/>
        </w:rPr>
        <w:t>Metzl 2016</w:t>
      </w:r>
      <w:r>
        <w:rPr>
          <w:rFonts w:ascii="Arial" w:hAnsi="Arial" w:cs="Arial"/>
          <w:sz w:val="20"/>
        </w:rPr>
        <w:t xml:space="preserve"> (Senior Fellow of the Atlantic Council) NATIONAL INTEREST, Beijing has been getting a free pass in its policies toward Pyongyang, Feb. 9, 2016.  Retrieved Apr. 24, 2016 from </w:t>
      </w:r>
      <w:hyperlink r:id="rId8" w:history="1">
        <w:r w:rsidRPr="002D75EA">
          <w:rPr>
            <w:rStyle w:val="Hyperlink"/>
            <w:rFonts w:ascii="Arial" w:hAnsi="Arial" w:cs="Arial"/>
            <w:sz w:val="20"/>
          </w:rPr>
          <w:t>http://nationalinterest.org/feature/changing-chinas-north-korea-calculus-15148</w:t>
        </w:r>
      </w:hyperlink>
    </w:p>
    <w:p w:rsidR="00220B8E" w:rsidRDefault="00220B8E" w:rsidP="00220B8E">
      <w:pPr>
        <w:spacing w:before="120"/>
        <w:jc w:val="both"/>
        <w:rPr>
          <w:rFonts w:ascii="Arial" w:hAnsi="Arial" w:cs="Arial"/>
          <w:sz w:val="20"/>
        </w:rPr>
      </w:pPr>
      <w:r>
        <w:rPr>
          <w:rFonts w:ascii="Arial" w:hAnsi="Arial" w:cs="Arial"/>
          <w:sz w:val="20"/>
        </w:rPr>
        <w:t xml:space="preserve">That is why, </w:t>
      </w:r>
      <w:r w:rsidRPr="00111FF8">
        <w:rPr>
          <w:rStyle w:val="StyleUnderline"/>
          <w:highlight w:val="yellow"/>
        </w:rPr>
        <w:t>despite China paying lip service to a UN resolution condemning North Korea’s nuclear tests, it resolutely opposes the imposition of new and tougher sanctions that might change Pyongyang’s behavior.</w:t>
      </w:r>
      <w:r w:rsidRPr="00111FF8">
        <w:rPr>
          <w:rStyle w:val="StyleUnderline"/>
        </w:rPr>
        <w:t xml:space="preserve"> </w:t>
      </w:r>
      <w:r>
        <w:rPr>
          <w:rFonts w:ascii="Arial" w:hAnsi="Arial" w:cs="Arial"/>
          <w:sz w:val="20"/>
        </w:rPr>
        <w:t>This leaves the United States and the international community with essentially three options.</w:t>
      </w:r>
    </w:p>
    <w:p w:rsidR="004432AD" w:rsidRDefault="004432AD" w:rsidP="004432AD">
      <w:pPr>
        <w:pStyle w:val="Heading2"/>
      </w:pPr>
      <w:bookmarkStart w:id="7" w:name="_Toc453270456"/>
      <w:bookmarkStart w:id="8" w:name="_Toc456553416"/>
      <w:r>
        <w:lastRenderedPageBreak/>
        <w:t>Topicality</w:t>
      </w:r>
      <w:bookmarkEnd w:id="7"/>
      <w:bookmarkEnd w:id="8"/>
    </w:p>
    <w:p w:rsidR="00DC466F" w:rsidRDefault="00DC466F" w:rsidP="00DC466F">
      <w:pPr>
        <w:pStyle w:val="Heading3"/>
      </w:pPr>
      <w:bookmarkStart w:id="9" w:name="_Toc453270457"/>
      <w:bookmarkStart w:id="10" w:name="_Toc456553417"/>
      <w:r>
        <w:lastRenderedPageBreak/>
        <w:t>T--THAAD can be part of diplomatic engagement with China</w:t>
      </w:r>
      <w:bookmarkEnd w:id="9"/>
      <w:bookmarkEnd w:id="10"/>
    </w:p>
    <w:p w:rsidR="00215246" w:rsidRDefault="00215246" w:rsidP="00215246">
      <w:pPr>
        <w:pStyle w:val="Heading4"/>
      </w:pPr>
      <w:r>
        <w:t xml:space="preserve">The plan is diplomatic engagement:  </w:t>
      </w:r>
    </w:p>
    <w:p w:rsidR="00215246" w:rsidRDefault="00215246" w:rsidP="00215246">
      <w:pPr>
        <w:spacing w:before="120"/>
        <w:jc w:val="both"/>
        <w:rPr>
          <w:rFonts w:ascii="Arial" w:hAnsi="Arial" w:cs="Arial"/>
          <w:sz w:val="20"/>
        </w:rPr>
      </w:pPr>
      <w:r>
        <w:rPr>
          <w:rFonts w:ascii="Arial" w:hAnsi="Arial" w:cs="Arial"/>
          <w:sz w:val="20"/>
        </w:rPr>
        <w:t xml:space="preserve">Zhu </w:t>
      </w:r>
      <w:r w:rsidRPr="00215246">
        <w:rPr>
          <w:rStyle w:val="Style13ptBold"/>
        </w:rPr>
        <w:t>Feng, 2016</w:t>
      </w:r>
      <w:r>
        <w:rPr>
          <w:rFonts w:ascii="Arial" w:hAnsi="Arial" w:cs="Arial"/>
          <w:sz w:val="20"/>
        </w:rPr>
        <w:t xml:space="preserve"> (Executive Director of China Center for Collaborative Studies of the South China Sea at Nanjing University) What New Approach Should the U.S. and China Take to North Korea? Feb. 9, 2016.  Retrieved Apr. 24, 2016 from </w:t>
      </w:r>
      <w:hyperlink r:id="rId9" w:history="1">
        <w:r w:rsidRPr="002D75EA">
          <w:rPr>
            <w:rStyle w:val="Hyperlink"/>
            <w:rFonts w:ascii="Arial" w:hAnsi="Arial" w:cs="Arial"/>
            <w:sz w:val="20"/>
          </w:rPr>
          <w:t>https://www.chinafile.com/conversation/what-new-approach-should-us-and-china-take-north-korea</w:t>
        </w:r>
      </w:hyperlink>
    </w:p>
    <w:p w:rsidR="00215246" w:rsidRPr="00215246" w:rsidRDefault="00215246" w:rsidP="00215246">
      <w:pPr>
        <w:spacing w:before="120"/>
        <w:jc w:val="both"/>
        <w:rPr>
          <w:rStyle w:val="StyleUnderline"/>
        </w:rPr>
      </w:pPr>
      <w:r w:rsidRPr="00215246">
        <w:rPr>
          <w:rStyle w:val="StyleUnderline"/>
          <w:highlight w:val="yellow"/>
        </w:rPr>
        <w:t>When China and the U.S. decide together to adopt such a big stick, the international community should simultaneously take tougher sanctions more seriously. Washington needs to lower the threshold of diplomatic engagement,</w:t>
      </w:r>
      <w:r>
        <w:rPr>
          <w:rFonts w:ascii="Arial" w:hAnsi="Arial" w:cs="Arial"/>
          <w:sz w:val="20"/>
        </w:rPr>
        <w:t xml:space="preserve"> and even promise security guarantees to the Pyongyang regime as North Korea simply agrees to suspend the development of the nation’s nuclear capability. </w:t>
      </w:r>
      <w:r w:rsidRPr="00215246">
        <w:rPr>
          <w:rStyle w:val="StyleUnderline"/>
          <w:highlight w:val="yellow"/>
        </w:rPr>
        <w:t>Smothering North Korea for its nuclear capability seems the only workable alternative. China and the United States should not line up to meet North Korea’s exorbitant demands, and instead should jointly make clear that keeping nuclear weapons would be deadly costly.</w:t>
      </w:r>
    </w:p>
    <w:p w:rsidR="00DC466F" w:rsidRDefault="00DC466F" w:rsidP="00DC466F">
      <w:pPr>
        <w:pStyle w:val="Heading4"/>
      </w:pPr>
      <w:r>
        <w:t>(--) THAAD can be part of a diplomatic solution to North Korea</w:t>
      </w:r>
    </w:p>
    <w:p w:rsidR="00DC466F" w:rsidRDefault="00DC466F" w:rsidP="00DC466F">
      <w:r>
        <w:t xml:space="preserve">Andrea </w:t>
      </w:r>
      <w:r w:rsidRPr="007E2736">
        <w:rPr>
          <w:rStyle w:val="Style13ptBold"/>
        </w:rPr>
        <w:t>Shalal, 2016</w:t>
      </w:r>
      <w:r>
        <w:t xml:space="preserve"> (journalist), U.S. hopes for talks with China about possible THAAD move to South Korea, Mar. 23, 2016.  Retrieved Apr. 23, 2016 from http://www.reuters.com/article/us-southkorea-usa-missiledefense-china-idUSKCN0WO2P2</w:t>
      </w:r>
    </w:p>
    <w:p w:rsidR="00DC466F" w:rsidRDefault="00DC466F" w:rsidP="00DC466F">
      <w:r w:rsidRPr="004017B2">
        <w:rPr>
          <w:rStyle w:val="StyleUnderline"/>
          <w:highlight w:val="yellow"/>
        </w:rPr>
        <w:t>U.S. Defense Secretary</w:t>
      </w:r>
      <w:r>
        <w:t xml:space="preserve"> Ash </w:t>
      </w:r>
      <w:r w:rsidRPr="004017B2">
        <w:rPr>
          <w:rStyle w:val="StyleUnderline"/>
          <w:highlight w:val="yellow"/>
        </w:rPr>
        <w:t>Carter on Tuesday told a congressional hearing that Seoul and Washington had an "agreement in principle" to discuss deploying a THAAD system to South Korea</w:t>
      </w:r>
      <w:r>
        <w:t xml:space="preserve">. Doing so, he said, would protect "the entirety of the peninsula against North Korean missiles of greater range."  </w:t>
      </w:r>
      <w:r w:rsidRPr="004017B2">
        <w:rPr>
          <w:rStyle w:val="StyleUnderline"/>
          <w:highlight w:val="yellow"/>
        </w:rPr>
        <w:t>Wang Yi, the foreign minister of China, North Korea's neighbor and main ally, last month underscored China's concerns about a possible THAAD deployment but seemed to open the door to a diplomatic solution</w:t>
      </w:r>
      <w:r>
        <w:t>.</w:t>
      </w:r>
    </w:p>
    <w:p w:rsidR="00DC466F" w:rsidRDefault="00B7218A" w:rsidP="00B7218A">
      <w:pPr>
        <w:pStyle w:val="Heading2"/>
      </w:pPr>
      <w:bookmarkStart w:id="11" w:name="_Toc456553418"/>
      <w:r>
        <w:lastRenderedPageBreak/>
        <w:t>Elections Turns</w:t>
      </w:r>
      <w:bookmarkEnd w:id="11"/>
    </w:p>
    <w:p w:rsidR="00B7218A" w:rsidRDefault="00B7218A" w:rsidP="00B7218A">
      <w:pPr>
        <w:pStyle w:val="Heading3"/>
      </w:pPr>
      <w:bookmarkStart w:id="12" w:name="_Toc453717208"/>
      <w:bookmarkStart w:id="13" w:name="_Toc456553419"/>
      <w:r>
        <w:lastRenderedPageBreak/>
        <w:t>Link Turns:  Plan Popular</w:t>
      </w:r>
      <w:bookmarkEnd w:id="12"/>
      <w:bookmarkEnd w:id="13"/>
    </w:p>
    <w:p w:rsidR="00B7218A" w:rsidRPr="00606E2E" w:rsidRDefault="00B7218A" w:rsidP="00B7218A">
      <w:pPr>
        <w:pStyle w:val="Heading4"/>
        <w:rPr>
          <w:rStyle w:val="Style13ptBold"/>
          <w:b/>
        </w:rPr>
      </w:pPr>
      <w:r w:rsidRPr="00606E2E">
        <w:rPr>
          <w:rStyle w:val="Style13ptBold"/>
          <w:b/>
        </w:rPr>
        <w:t>(--) Americans don’t like missile defense—they’d cut it from the budget--</w:t>
      </w:r>
    </w:p>
    <w:p w:rsidR="00B7218A" w:rsidRDefault="00B7218A" w:rsidP="00B7218A">
      <w:r w:rsidRPr="00606E2E">
        <w:rPr>
          <w:rStyle w:val="Style13ptBold"/>
        </w:rPr>
        <w:t>PR Newswire</w:t>
      </w:r>
      <w:r>
        <w:t>, 3/9/</w:t>
      </w:r>
      <w:r w:rsidRPr="00606E2E">
        <w:rPr>
          <w:rStyle w:val="Style13ptBold"/>
        </w:rPr>
        <w:t>2016</w:t>
      </w:r>
      <w:r>
        <w:t xml:space="preserve"> Americans Not Sold on Defense Increase, Retrieved June 15, 2016 from </w:t>
      </w:r>
      <w:hyperlink r:id="rId10" w:history="1">
        <w:r w:rsidRPr="00131477">
          <w:rPr>
            <w:rStyle w:val="Hyperlink"/>
          </w:rPr>
          <w:t>http://www.prnewswire.com/news-releases/americans-not-sold-on-defense-increase-300233039.html</w:t>
        </w:r>
      </w:hyperlink>
    </w:p>
    <w:p w:rsidR="00B7218A" w:rsidRDefault="00B7218A" w:rsidP="00B7218A">
      <w:pPr>
        <w:rPr>
          <w:sz w:val="16"/>
        </w:rPr>
      </w:pPr>
      <w:r w:rsidRPr="00606E2E">
        <w:rPr>
          <w:sz w:val="16"/>
        </w:rPr>
        <w:t xml:space="preserve">WASHINGTON, March 9, 2016 /PRNewswire-USNewswire/ -- President Barack Obama and leading Republican presidential candidates have called for increasing defense spending. However, </w:t>
      </w:r>
      <w:r w:rsidRPr="00606E2E">
        <w:rPr>
          <w:rStyle w:val="StyleUnderline"/>
          <w:highlight w:val="yellow"/>
        </w:rPr>
        <w:t>given the opportunity to make their own defense budget, a majority of voters (61 percent) cut defense spending</w:t>
      </w:r>
      <w:r w:rsidRPr="00606E2E">
        <w:rPr>
          <w:sz w:val="16"/>
        </w:rPr>
        <w:t xml:space="preserve"> in a new in-depth survey released today by Voice Of the People. Not even a majority of Republicans made increases. In the survey, </w:t>
      </w:r>
      <w:r w:rsidRPr="00606E2E">
        <w:rPr>
          <w:rStyle w:val="StyleUnderline"/>
          <w:highlight w:val="yellow"/>
        </w:rPr>
        <w:t>a representative sample of more than 7,000 registered voters across the country</w:t>
      </w:r>
      <w:r w:rsidRPr="00606E2E">
        <w:rPr>
          <w:sz w:val="16"/>
        </w:rPr>
        <w:t xml:space="preserve"> were first presented detailed, nonpartisan information and competing arguments about the current defense budget. </w:t>
      </w:r>
      <w:r w:rsidRPr="00606E2E">
        <w:rPr>
          <w:rStyle w:val="StyleUnderline"/>
          <w:highlight w:val="yellow"/>
        </w:rPr>
        <w:t>The majority trimmed</w:t>
      </w:r>
      <w:r w:rsidRPr="00606E2E">
        <w:rPr>
          <w:sz w:val="16"/>
        </w:rPr>
        <w:t xml:space="preserve"> annual spending by $12 billion, including ground forces by $4 billion (or 3 percent), nuclear weapons by $3 billion (13 percent), air power by $2 billion (1.5 percent), naval forces by $2 billion (2 percent) and </w:t>
      </w:r>
      <w:r w:rsidRPr="00606E2E">
        <w:rPr>
          <w:rStyle w:val="StyleUnderline"/>
          <w:highlight w:val="yellow"/>
        </w:rPr>
        <w:t>missile defense by $1 billion</w:t>
      </w:r>
      <w:r w:rsidRPr="00606E2E">
        <w:rPr>
          <w:sz w:val="16"/>
        </w:rPr>
        <w:t xml:space="preserve"> (13 percent). Special operations and the marines were left untouched. No areas were increased.</w:t>
      </w:r>
    </w:p>
    <w:p w:rsidR="00B7218A" w:rsidRDefault="00B7218A" w:rsidP="00B7218A">
      <w:pPr>
        <w:pStyle w:val="Heading4"/>
      </w:pPr>
      <w:r>
        <w:t>(--) Americans hate North Korea—they’d like the hardline approach.</w:t>
      </w:r>
    </w:p>
    <w:p w:rsidR="00B7218A" w:rsidRDefault="00B7218A" w:rsidP="00B7218A">
      <w:r>
        <w:t xml:space="preserve">Justin </w:t>
      </w:r>
      <w:r w:rsidRPr="00606E2E">
        <w:rPr>
          <w:rStyle w:val="Style13ptBold"/>
        </w:rPr>
        <w:t>McCarthy</w:t>
      </w:r>
      <w:r>
        <w:t>, 2/23/</w:t>
      </w:r>
      <w:r w:rsidRPr="00606E2E">
        <w:rPr>
          <w:rStyle w:val="Style13ptBold"/>
        </w:rPr>
        <w:t>2015</w:t>
      </w:r>
      <w:r>
        <w:t xml:space="preserve"> (staff writer) Americans' Ratings of North Korea Remain Highly Negative, Retrieved June 15, 2016 from </w:t>
      </w:r>
      <w:hyperlink r:id="rId11" w:history="1">
        <w:r w:rsidRPr="00131477">
          <w:rPr>
            <w:rStyle w:val="Hyperlink"/>
          </w:rPr>
          <w:t>http://www.gallup.com/poll/181667/americans-ratings-north-korea-remain-highly-negative.aspx</w:t>
        </w:r>
      </w:hyperlink>
    </w:p>
    <w:p w:rsidR="00B7218A" w:rsidRDefault="00B7218A" w:rsidP="00B7218A">
      <w:pPr>
        <w:rPr>
          <w:sz w:val="16"/>
        </w:rPr>
      </w:pPr>
      <w:r w:rsidRPr="00AE669D">
        <w:rPr>
          <w:sz w:val="16"/>
        </w:rPr>
        <w:t xml:space="preserve">WASHINGTON, D.C. -- </w:t>
      </w:r>
      <w:r w:rsidRPr="00AE669D">
        <w:rPr>
          <w:rStyle w:val="StyleUnderline"/>
          <w:highlight w:val="yellow"/>
        </w:rPr>
        <w:t>Americans' ratings of North Korea remain highly negative, with</w:t>
      </w:r>
      <w:r w:rsidRPr="00AE669D">
        <w:rPr>
          <w:sz w:val="16"/>
        </w:rPr>
        <w:t xml:space="preserve"> 9% rating the country favorably and </w:t>
      </w:r>
      <w:r w:rsidRPr="00AE669D">
        <w:rPr>
          <w:rStyle w:val="StyleUnderline"/>
          <w:highlight w:val="yellow"/>
        </w:rPr>
        <w:t>87% rating it unfavorably. North Korea has consistently ranked among the lowest-rated nations in Gallup's annual rankings</w:t>
      </w:r>
      <w:r w:rsidRPr="00AE669D">
        <w:rPr>
          <w:sz w:val="16"/>
        </w:rPr>
        <w:t xml:space="preserve"> for the past decade. Americans' Favorability Rating of North Korea Since 2000 These latest data come from Gallup's Feb. 8-11 World Affairs poll. Like last year's poll, Iran's favorability (11%) was only slightly higher than North Korea's. The two nations have shared the bottom two spots in 10 of the last 11 times Gallup has ranked nations according to Americans' favorability ratings. Americans' current favorability ratings come as the U.S. National Security Agency definitively identified North Korea as being behind a high-profile cyberattack on Sony Pictures Entertainment in late 2014. The country has also been accused of increasing the number of workers it sends abroad while seizing their wages in an effort to earn money amid economic sanctions from the international community. </w:t>
      </w:r>
      <w:r w:rsidRPr="00AE669D">
        <w:rPr>
          <w:rStyle w:val="StyleUnderline"/>
          <w:highlight w:val="yellow"/>
        </w:rPr>
        <w:t>This bad publicity has clearly reinforced 12 years of already negative attitudes toward North Korea</w:t>
      </w:r>
      <w:r w:rsidRPr="00AE669D">
        <w:rPr>
          <w:sz w:val="16"/>
        </w:rPr>
        <w:t xml:space="preserve"> rather than causing any major shift in opinions. In Gallup surveys conducted in 2000 and 2001, North Korea's favorability ratings were at their height, at 26% and 31%, respectively. A sharp drop in 2002 coincided with then-President George W. Bush's naming of the country in his State of the Union address as part of an "axis of evil." Americans' favorability of the country fell to a low of 8% in March 2003 and has not rebounded since. Not surprisingly given its low favorable ratings, North Korea also ranks high when Americans are asked to name the country they perceive to be the United States' greatest enemy. This year, 15% named North Korea, only slightly behind Russia at 18%.</w:t>
      </w:r>
    </w:p>
    <w:p w:rsidR="00B7218A" w:rsidRDefault="00B7218A" w:rsidP="00B7218A">
      <w:pPr>
        <w:pStyle w:val="Heading4"/>
      </w:pPr>
      <w:r>
        <w:t>(--) Fear of North Korea outweighs dislike of China—the quid pro quo approach of the plan works in our favor.</w:t>
      </w:r>
    </w:p>
    <w:p w:rsidR="00B7218A" w:rsidRDefault="00B7218A" w:rsidP="00B7218A">
      <w:r>
        <w:t xml:space="preserve">Bruce </w:t>
      </w:r>
      <w:r w:rsidRPr="009E64A6">
        <w:rPr>
          <w:rStyle w:val="Heading4Char"/>
        </w:rPr>
        <w:t>Stokes 2016</w:t>
      </w:r>
      <w:r>
        <w:t xml:space="preserve"> (Director of Global Economic attitudes at Pew Research Center), It’s the Foreign Policy, Stupid, Jan. 5, 2016.  Retrieved May 19, 2016 from http://foreignpolicy.com/2016/01/05/its-the-foreign-policy-stupid/</w:t>
      </w:r>
    </w:p>
    <w:p w:rsidR="00B7218A" w:rsidRPr="009E64A6" w:rsidRDefault="00B7218A" w:rsidP="00B7218A">
      <w:pPr>
        <w:rPr>
          <w:sz w:val="16"/>
        </w:rPr>
      </w:pPr>
      <w:r w:rsidRPr="009E64A6">
        <w:rPr>
          <w:sz w:val="16"/>
        </w:rPr>
        <w:t>When asked about a discrete list of potential international threats to the well-being of the United States, from growing authoritarianism in Russia to global climate change, the Islamic State is at the top of the list, with 83 percent of Americans calling it a “major threat.” And that proportion is up from 67 percent in August 2014. Concern about most other international issues is relatively unchanged over that time period, suggesting that terrorism and the Islamic State have become almost synonymous for Americans when they think about international threats.</w:t>
      </w:r>
      <w:r w:rsidRPr="009E64A6">
        <w:rPr>
          <w:rStyle w:val="StyleUnderline"/>
          <w:highlight w:val="yellow"/>
        </w:rPr>
        <w:t>Roughly six in 10</w:t>
      </w:r>
      <w:r w:rsidRPr="009E64A6">
        <w:rPr>
          <w:sz w:val="16"/>
        </w:rPr>
        <w:t xml:space="preserve"> (62 percent) </w:t>
      </w:r>
      <w:r w:rsidRPr="009E64A6">
        <w:rPr>
          <w:rStyle w:val="StyleUnderline"/>
          <w:highlight w:val="yellow"/>
        </w:rPr>
        <w:t>Americans see Iran’s nuclear program as a major threat</w:t>
      </w:r>
      <w:r w:rsidRPr="009E64A6">
        <w:rPr>
          <w:sz w:val="16"/>
        </w:rPr>
        <w:t xml:space="preserve"> to U.S. well-being. And </w:t>
      </w:r>
      <w:r w:rsidRPr="009E64A6">
        <w:rPr>
          <w:rStyle w:val="StyleUnderline"/>
          <w:highlight w:val="yellow"/>
        </w:rPr>
        <w:t>a similar proportion (59 percent) voices the same concern about North Korea’s nuclear ambitions.</w:t>
      </w:r>
      <w:r w:rsidRPr="009E64A6">
        <w:rPr>
          <w:sz w:val="16"/>
        </w:rPr>
        <w:t xml:space="preserve"> Notably, </w:t>
      </w:r>
      <w:r w:rsidRPr="009E64A6">
        <w:rPr>
          <w:rStyle w:val="StyleUnderline"/>
          <w:highlight w:val="yellow"/>
        </w:rPr>
        <w:t>both these anxieties dwarf fears of China’s emergence as a world power (49 percent)</w:t>
      </w:r>
      <w:r w:rsidRPr="009E64A6">
        <w:rPr>
          <w:sz w:val="16"/>
        </w:rPr>
        <w:t xml:space="preserve"> and the Israeli-Palestinian conflict (43 percent).Not surprisingly, given the rhetoric in the presidential campaign to date, Republicans and Democrats are divided on the importance of foreign-policy issues as the nation heads into an election season. </w:t>
      </w:r>
    </w:p>
    <w:p w:rsidR="00B7218A" w:rsidRPr="00B7218A" w:rsidRDefault="00B7218A" w:rsidP="00B7218A"/>
    <w:p w:rsidR="004017B2" w:rsidRDefault="004017B2" w:rsidP="004017B2">
      <w:pPr>
        <w:pStyle w:val="Heading2"/>
      </w:pPr>
      <w:bookmarkStart w:id="14" w:name="_Toc453270458"/>
      <w:bookmarkStart w:id="15" w:name="_Toc456553420"/>
      <w:r>
        <w:lastRenderedPageBreak/>
        <w:t>North Korea Advantage Extensions</w:t>
      </w:r>
      <w:bookmarkEnd w:id="14"/>
      <w:bookmarkEnd w:id="15"/>
    </w:p>
    <w:p w:rsidR="003C61F9" w:rsidRDefault="003C61F9" w:rsidP="003C61F9">
      <w:pPr>
        <w:pStyle w:val="Heading3"/>
      </w:pPr>
      <w:bookmarkStart w:id="16" w:name="_Toc453270459"/>
      <w:bookmarkStart w:id="17" w:name="_Toc456553421"/>
      <w:r>
        <w:lastRenderedPageBreak/>
        <w:t>North Korea is Accelerating Its Nuclear Arsenal</w:t>
      </w:r>
      <w:bookmarkEnd w:id="16"/>
      <w:bookmarkEnd w:id="17"/>
    </w:p>
    <w:p w:rsidR="006706C7" w:rsidRDefault="006706C7" w:rsidP="006706C7">
      <w:pPr>
        <w:pStyle w:val="Heading4"/>
      </w:pPr>
      <w:r>
        <w:t>Every test gets North Korea closer to an effective nuclear weapons system:</w:t>
      </w:r>
    </w:p>
    <w:p w:rsidR="006706C7" w:rsidRDefault="006706C7" w:rsidP="006706C7">
      <w:r>
        <w:t xml:space="preserve">Brinda </w:t>
      </w:r>
      <w:r w:rsidRPr="007D6E0C">
        <w:rPr>
          <w:rStyle w:val="Style13ptBold"/>
        </w:rPr>
        <w:t>Banerjee</w:t>
      </w:r>
      <w:r>
        <w:t>, 1/16/20</w:t>
      </w:r>
      <w:r w:rsidRPr="007D6E0C">
        <w:rPr>
          <w:rStyle w:val="Style13ptBold"/>
        </w:rPr>
        <w:t xml:space="preserve">16 </w:t>
      </w:r>
      <w:r>
        <w:t xml:space="preserve">(staff writer, “North Korea And The Threat Of Nuclear War,” </w:t>
      </w:r>
      <w:hyperlink r:id="rId12" w:history="1">
        <w:r w:rsidRPr="00F82332">
          <w:rPr>
            <w:rStyle w:val="Hyperlink"/>
          </w:rPr>
          <w:t>http://www.valuewalk.com/2016/01/north-korea-threat-nuclear-war/</w:t>
        </w:r>
      </w:hyperlink>
      <w:r>
        <w:rPr>
          <w:rStyle w:val="Hyperlink"/>
        </w:rPr>
        <w:t>, Accessed 7/17/2016, rwg)</w:t>
      </w:r>
    </w:p>
    <w:p w:rsidR="006706C7" w:rsidRDefault="006706C7" w:rsidP="006706C7">
      <w:pPr>
        <w:rPr>
          <w:rStyle w:val="StyleUnderline"/>
        </w:rPr>
      </w:pPr>
      <w:r>
        <w:t xml:space="preserve">From a purely technical point of view, </w:t>
      </w:r>
      <w:r w:rsidRPr="00B6542B">
        <w:rPr>
          <w:rStyle w:val="StyleUnderline"/>
          <w:highlight w:val="yellow"/>
        </w:rPr>
        <w:t>North Korea’s actions are easy to interpret: the administration is making an effort to improve its nuclear capabilities and is working towards an arsenal that is operational and deployment-ready. Every subsequent test helps North Korea isolate drawbacks</w:t>
      </w:r>
      <w:r>
        <w:t xml:space="preserve"> in its present technologies and thus identify </w:t>
      </w:r>
      <w:r w:rsidRPr="00B6542B">
        <w:rPr>
          <w:rStyle w:val="StyleUnderline"/>
          <w:highlight w:val="yellow"/>
        </w:rPr>
        <w:t>and affect improvements that can help create powerful and effective nuclear systems.</w:t>
      </w:r>
    </w:p>
    <w:p w:rsidR="00903396" w:rsidRPr="005F48B1" w:rsidRDefault="00903396" w:rsidP="00903396">
      <w:pPr>
        <w:pStyle w:val="Heading4"/>
        <w:rPr>
          <w:rStyle w:val="Style13ptBold"/>
          <w:b/>
        </w:rPr>
      </w:pPr>
      <w:r w:rsidRPr="005F48B1">
        <w:rPr>
          <w:rStyle w:val="Style13ptBold"/>
          <w:b/>
        </w:rPr>
        <w:t>North Korea is increasing its nuclear arsenal- rising tensions.</w:t>
      </w:r>
    </w:p>
    <w:p w:rsidR="00903396" w:rsidRDefault="00903396" w:rsidP="00903396">
      <w:r w:rsidRPr="005F48B1">
        <w:rPr>
          <w:rStyle w:val="Style13ptBold"/>
        </w:rPr>
        <w:t>Reuters, 6-14-2016</w:t>
      </w:r>
      <w:r>
        <w:t xml:space="preserve">, (staff writer, "North Korea may have more than 20 nuclear weapons, warns thinktank," Guardian, </w:t>
      </w:r>
      <w:hyperlink r:id="rId13" w:history="1">
        <w:r w:rsidRPr="00817B2D">
          <w:rPr>
            <w:rStyle w:val="Hyperlink"/>
          </w:rPr>
          <w:t>https://www.theguardian.com/world/2016/jun/15/north-korea-may-have-more-than-21-nuclear-weapons-warns-thinktank</w:t>
        </w:r>
      </w:hyperlink>
      <w:r>
        <w:t>, Accessed 7/15/2016, vk)</w:t>
      </w:r>
    </w:p>
    <w:p w:rsidR="00903396" w:rsidRDefault="00903396" w:rsidP="00903396">
      <w:pPr>
        <w:rPr>
          <w:sz w:val="16"/>
        </w:rPr>
      </w:pPr>
      <w:r w:rsidRPr="005F48B1">
        <w:rPr>
          <w:rStyle w:val="Emphasis"/>
        </w:rPr>
        <w:t>North Korea may be significantly expanding its nuclear weapons production and could have added six or more weapons to its stockpile in the last 18 month</w:t>
      </w:r>
      <w:r w:rsidRPr="005F48B1">
        <w:rPr>
          <w:sz w:val="16"/>
        </w:rPr>
        <w:t xml:space="preserve">s, a US research institute has said. </w:t>
      </w:r>
      <w:r w:rsidRPr="005F48B1">
        <w:rPr>
          <w:rStyle w:val="Emphasis"/>
        </w:rPr>
        <w:t>The</w:t>
      </w:r>
      <w:r w:rsidRPr="005F48B1">
        <w:rPr>
          <w:sz w:val="16"/>
        </w:rPr>
        <w:t xml:space="preserve"> Washington-based </w:t>
      </w:r>
      <w:r w:rsidRPr="005F48B1">
        <w:rPr>
          <w:rStyle w:val="Emphasis"/>
        </w:rPr>
        <w:t>Institute for Science and International Security</w:t>
      </w:r>
      <w:r w:rsidRPr="005F48B1">
        <w:rPr>
          <w:sz w:val="16"/>
        </w:rPr>
        <w:t xml:space="preserve"> (Isis) </w:t>
      </w:r>
      <w:r w:rsidRPr="005F48B1">
        <w:rPr>
          <w:rStyle w:val="Emphasis"/>
        </w:rPr>
        <w:t>estimated last year that North Korea had 10 to 16 nuclear weapons</w:t>
      </w:r>
      <w:r w:rsidRPr="005F48B1">
        <w:rPr>
          <w:sz w:val="16"/>
        </w:rPr>
        <w:t xml:space="preserve"> at the end of 2014. It based that conclusion on an analysis of the country’s production of weapons-grade uranium and plutonium recovered from spent nuclear fuel</w:t>
      </w:r>
      <w:r w:rsidRPr="005F48B1">
        <w:rPr>
          <w:rStyle w:val="Emphasis"/>
        </w:rPr>
        <w:t>. In revised estimates</w:t>
      </w:r>
      <w:r w:rsidRPr="005F48B1">
        <w:rPr>
          <w:sz w:val="16"/>
        </w:rPr>
        <w:t xml:space="preserve"> contained in a report provided to Reuters, the institute’s David Albright and Serena Kelleher-Vergantini on Tuesday said </w:t>
      </w:r>
      <w:r w:rsidRPr="005F48B1">
        <w:rPr>
          <w:rStyle w:val="Emphasis"/>
        </w:rPr>
        <w:t>North Korea may have added another four to six weapons since then, giving it a total of 13 to 21</w:t>
      </w:r>
      <w:r w:rsidRPr="005F48B1">
        <w:rPr>
          <w:sz w:val="16"/>
        </w:rPr>
        <w:t xml:space="preserve"> – </w:t>
      </w:r>
      <w:r w:rsidRPr="005F48B1">
        <w:rPr>
          <w:rStyle w:val="Emphasis"/>
        </w:rPr>
        <w:t>or even more</w:t>
      </w:r>
      <w:r w:rsidRPr="005F48B1">
        <w:rPr>
          <w:sz w:val="16"/>
        </w:rPr>
        <w:t xml:space="preserve"> – today. The report said the 13 to 21 </w:t>
      </w:r>
      <w:r w:rsidRPr="005F48B1">
        <w:rPr>
          <w:rStyle w:val="Emphasis"/>
        </w:rPr>
        <w:t xml:space="preserve">estimate did not take into account the possible production of additional highly enriched uranium </w:t>
      </w:r>
      <w:r w:rsidRPr="005F48B1">
        <w:rPr>
          <w:sz w:val="16"/>
        </w:rPr>
        <w:t xml:space="preserve">at a second centrifuge plant thought to exist in North Korea. “Nonetheless, this exercise, despite not being comprehensive, shows that North Korea could be significantly increasing its nuclear weapons capabilities,” the report said, adding that most of the increase could be attributed to the production of weapons-grade uranium. The report came a week after a senior US State Department official said </w:t>
      </w:r>
      <w:r w:rsidRPr="005F48B1">
        <w:rPr>
          <w:rStyle w:val="Emphasis"/>
        </w:rPr>
        <w:t>North Kore</w:t>
      </w:r>
      <w:r w:rsidRPr="005F48B1">
        <w:rPr>
          <w:sz w:val="16"/>
        </w:rPr>
        <w:t xml:space="preserve">a had restarted production of plutonium fuel, indicating that it </w:t>
      </w:r>
      <w:r w:rsidRPr="005F48B1">
        <w:rPr>
          <w:rStyle w:val="Emphasis"/>
        </w:rPr>
        <w:t>planned to pursue its nuclear weapons program</w:t>
      </w:r>
      <w:r w:rsidRPr="005F48B1">
        <w:rPr>
          <w:sz w:val="16"/>
        </w:rPr>
        <w:t xml:space="preserve"> in defiance of international sanctions that followed its fourth nuclear test in January. Plutonium also can be used to make nuclear weapons. The institute’s report said the group independently confirmed activity inside the radiochemical laboratory at North Korea’s Yongbyon nuclear site. It said commercial satellite imagery from 8 June did not show direct signs, but noted “indirect signatures associated with plutonium-separation” there. These included the removal of tanks previously spotted in front of the laboratory’s reception building and signs that a coal-fired steam generation plant may have been active on 8 June. The report also noted signs of external activity at a site </w:t>
      </w:r>
      <w:r w:rsidRPr="005F48B1">
        <w:rPr>
          <w:rStyle w:val="Emphasis"/>
        </w:rPr>
        <w:t>the institute identified</w:t>
      </w:r>
      <w:r w:rsidRPr="005F48B1">
        <w:rPr>
          <w:sz w:val="16"/>
        </w:rPr>
        <w:t xml:space="preserve"> as </w:t>
      </w:r>
      <w:r w:rsidRPr="005F48B1">
        <w:rPr>
          <w:rStyle w:val="Emphasis"/>
        </w:rPr>
        <w:t>a</w:t>
      </w:r>
      <w:r w:rsidRPr="005F48B1">
        <w:rPr>
          <w:sz w:val="16"/>
        </w:rPr>
        <w:t xml:space="preserve"> possible </w:t>
      </w:r>
      <w:r w:rsidRPr="005F48B1">
        <w:rPr>
          <w:rStyle w:val="Emphasis"/>
        </w:rPr>
        <w:t>isotope-separation facility that could be used to produce</w:t>
      </w:r>
      <w:r w:rsidRPr="005F48B1">
        <w:rPr>
          <w:sz w:val="16"/>
        </w:rPr>
        <w:t xml:space="preserve"> tritium for </w:t>
      </w:r>
      <w:r w:rsidRPr="005F48B1">
        <w:rPr>
          <w:rStyle w:val="Emphasis"/>
        </w:rPr>
        <w:t>thermonuclear weapons</w:t>
      </w:r>
      <w:r w:rsidRPr="005F48B1">
        <w:rPr>
          <w:sz w:val="16"/>
        </w:rPr>
        <w:t xml:space="preserve"> that North Korea has said it intends to develop. </w:t>
      </w:r>
      <w:r w:rsidRPr="005F48B1">
        <w:rPr>
          <w:rStyle w:val="Emphasis"/>
        </w:rPr>
        <w:t>North Korea vowed</w:t>
      </w:r>
      <w:r w:rsidRPr="005F48B1">
        <w:rPr>
          <w:sz w:val="16"/>
        </w:rPr>
        <w:t xml:space="preserve"> in 2013 </w:t>
      </w:r>
      <w:r w:rsidRPr="005F48B1">
        <w:rPr>
          <w:rStyle w:val="Emphasis"/>
        </w:rPr>
        <w:t>to restart all its nuclear facilities</w:t>
      </w:r>
      <w:r w:rsidRPr="005F48B1">
        <w:rPr>
          <w:sz w:val="16"/>
        </w:rPr>
        <w:t>, including the main reactor and a smaller plant at Yongbyon, which was shut down in 2007 as part of an international disarmament-for-aid deal that later collapsed. North Korea announced at a rare congress of its ruling Workers’ Party last month that it would strengthen its nuclear weapons capability.</w:t>
      </w:r>
    </w:p>
    <w:p w:rsidR="00B7218A" w:rsidRDefault="00B7218A" w:rsidP="00B7218A">
      <w:pPr>
        <w:pStyle w:val="Heading4"/>
      </w:pPr>
      <w:r>
        <w:t>North Korea has a large nuclear arsenal and will continue to expand it</w:t>
      </w:r>
    </w:p>
    <w:p w:rsidR="00B7218A" w:rsidRDefault="00B7218A" w:rsidP="00B7218A">
      <w:r w:rsidRPr="0084780A">
        <w:rPr>
          <w:rStyle w:val="Style13ptBold"/>
        </w:rPr>
        <w:t>Pearson and Park 16</w:t>
      </w:r>
      <w:r>
        <w:t xml:space="preserve"> (James Pearson, is a journalist for Reuters and Ju-Min Park, is a news correspondent for Rueters, 7-15-2016, accessed 7-15-2016, "Shovels and old planes: As North Korea pursues the bomb, its military wanes", Reuters: http://www.reuters.com/article/us-northkorea-military-idUSKCN0ZU2QK //ghs-st)</w:t>
      </w:r>
    </w:p>
    <w:p w:rsidR="00B7218A" w:rsidRDefault="00B7218A" w:rsidP="00B7218A">
      <w:pPr>
        <w:rPr>
          <w:sz w:val="16"/>
        </w:rPr>
      </w:pPr>
      <w:r w:rsidRPr="00A3656B">
        <w:rPr>
          <w:sz w:val="16"/>
        </w:rPr>
        <w:t xml:space="preserve">Like many in North Korea's army of 1.2 million, Eom Yeong-nam spent more time holding the wooden handle of a shovel than a Kalashnikov rifle during his years in the 501 Construction Brigade. "Except for basic military training two to three months a year, we worked on building </w:t>
      </w:r>
      <w:r w:rsidRPr="00A3656B">
        <w:rPr>
          <w:sz w:val="16"/>
        </w:rPr>
        <w:lastRenderedPageBreak/>
        <w:t xml:space="preserve">apartments or concrete structures for nine to ten months," said Eom, who served 10 years in the army before defecting to the South in 2010, a year before </w:t>
      </w:r>
      <w:r w:rsidRPr="00440BFF">
        <w:rPr>
          <w:rStyle w:val="StyleUnderline"/>
        </w:rPr>
        <w:t>Kim Jong Un assumed power in</w:t>
      </w:r>
      <w:r w:rsidRPr="00A3656B">
        <w:rPr>
          <w:sz w:val="16"/>
        </w:rPr>
        <w:t xml:space="preserve"> isolated </w:t>
      </w:r>
      <w:r w:rsidRPr="00440BFF">
        <w:rPr>
          <w:rStyle w:val="StyleUnderline"/>
        </w:rPr>
        <w:t>North Korea</w:t>
      </w:r>
      <w:r w:rsidRPr="00A3656B">
        <w:rPr>
          <w:sz w:val="16"/>
        </w:rPr>
        <w:t xml:space="preserve">. </w:t>
      </w:r>
      <w:r w:rsidRPr="00440BFF">
        <w:rPr>
          <w:rStyle w:val="StyleUnderline"/>
        </w:rPr>
        <w:t>The young leader has since expanded the use of so-called "soldier-builders",</w:t>
      </w:r>
      <w:r w:rsidRPr="00A3656B">
        <w:rPr>
          <w:sz w:val="16"/>
        </w:rPr>
        <w:t xml:space="preserve"> fuelling a construction boom as many of North Korea's Soviet-era conventional weapons become outmoded. </w:t>
      </w:r>
      <w:r w:rsidRPr="00440BFF">
        <w:rPr>
          <w:rStyle w:val="StyleUnderline"/>
        </w:rPr>
        <w:t xml:space="preserve">His military focus is increasingly on "asymmetric" capabilities such as </w:t>
      </w:r>
      <w:r w:rsidRPr="00440BFF">
        <w:rPr>
          <w:rStyle w:val="Emphasis"/>
        </w:rPr>
        <w:t>nuclear weapons</w:t>
      </w:r>
      <w:r w:rsidRPr="00440BFF">
        <w:rPr>
          <w:rStyle w:val="StyleUnderline"/>
        </w:rPr>
        <w:t>, ballistic missiles and cyber warfare to deter North Korea's main enemies</w:t>
      </w:r>
      <w:r w:rsidRPr="00A3656B">
        <w:rPr>
          <w:sz w:val="16"/>
        </w:rPr>
        <w:t xml:space="preserve">, </w:t>
      </w:r>
      <w:r w:rsidRPr="00440BFF">
        <w:rPr>
          <w:rStyle w:val="Emphasis"/>
        </w:rPr>
        <w:t>the United States and South Korea</w:t>
      </w:r>
      <w:r w:rsidRPr="00A3656B">
        <w:rPr>
          <w:sz w:val="16"/>
        </w:rPr>
        <w:t xml:space="preserve">. </w:t>
      </w:r>
      <w:r w:rsidRPr="00440BFF">
        <w:rPr>
          <w:rStyle w:val="StyleUnderline"/>
        </w:rPr>
        <w:t>Tensions with both have been on the rise since the start of the year</w:t>
      </w:r>
      <w:r w:rsidRPr="00A3656B">
        <w:rPr>
          <w:sz w:val="16"/>
        </w:rPr>
        <w:t xml:space="preserve">. North Korea, </w:t>
      </w:r>
      <w:r w:rsidRPr="00B95103">
        <w:rPr>
          <w:rStyle w:val="StyleUnderline"/>
        </w:rPr>
        <w:t xml:space="preserve">under tightened United Nations sanctions following its fourth nuclear test </w:t>
      </w:r>
      <w:r w:rsidRPr="00A3656B">
        <w:rPr>
          <w:sz w:val="16"/>
        </w:rPr>
        <w:t xml:space="preserve">in January and a space rocket launch the following month, </w:t>
      </w:r>
      <w:r w:rsidRPr="00B95103">
        <w:rPr>
          <w:rStyle w:val="StyleUnderline"/>
        </w:rPr>
        <w:t>said</w:t>
      </w:r>
      <w:r w:rsidRPr="00A3656B">
        <w:rPr>
          <w:sz w:val="16"/>
        </w:rPr>
        <w:t xml:space="preserve"> on Monday </w:t>
      </w:r>
      <w:r w:rsidRPr="00B95103">
        <w:rPr>
          <w:rStyle w:val="StyleUnderline"/>
        </w:rPr>
        <w:t>it will make a "physical response" to moves by the United States and South Korea to deploy an advanced missile defense system on the Korean peninsula</w:t>
      </w:r>
      <w:r w:rsidRPr="00A3656B">
        <w:rPr>
          <w:sz w:val="16"/>
        </w:rPr>
        <w:t>. North Korea also said on Monday it was cutting off its only channel of communications with the United States following a U.S. decision to sanction Kim Jong Un by name for human rights abuses and base the THAAD anti-missile system in South Korea. The focus on the asymmetric capabilities has been accompanied by a downscaling of the importance of the military within North Korea's power structure. Slowly, Kim is dismantling the "military first" policy of his late father, Kim Jong Il, and giving precedence to the ruling Workers Party. This was evident most recently when the National Defence Commission, a military body promoted by Kim's father as one of the highest decision-making institutions in government, was replaced last month by the civilian-heavy State Affairs Commission. "</w:t>
      </w:r>
      <w:r w:rsidRPr="00A3656B">
        <w:rPr>
          <w:rStyle w:val="StyleUnderline"/>
        </w:rPr>
        <w:t>The KPA</w:t>
      </w:r>
      <w:r w:rsidRPr="00A3656B">
        <w:rPr>
          <w:sz w:val="16"/>
        </w:rPr>
        <w:t xml:space="preserve"> (Korean People's Army</w:t>
      </w:r>
      <w:r w:rsidRPr="00A3656B">
        <w:rPr>
          <w:rStyle w:val="StyleUnderline"/>
        </w:rPr>
        <w:t>) is undergoing actual modernization</w:t>
      </w:r>
      <w:r w:rsidRPr="00A3656B">
        <w:rPr>
          <w:sz w:val="16"/>
        </w:rPr>
        <w:t xml:space="preserve">. Kim Jong Un is cutting through some of the fiefdoms and patronage networks that had grown too powerful," said Michael Madden, an expert on the North Korean leadership. After coming to power, one of the first of Kim's purges was the 2012 removal of Ri Yong Ho, the KPA's then Chief of Staff.  Since then, he has chipped away at the standing of senior military officers, in public. In 2014, Kim made his admirals take part in a swimming competition on the beaches of his summer palace while he watched, according to state media. That summer, his air force commanders were made to fly fighter jets as part of a military flying competition, and he instructed his generals to take part in a target shooting competition, state media said. "Hacks and cronies are out in favor of professional military men," said Madden, adding that such competitions could distinguish genuine officers from those who rose through corruption and patronage. MILLION MAN ARMY? While North Korea is often credited with having a "million-man army", many are not combat-ready troops and are instead conscripted for up to ten years at a time, largely as an easily-mobilized source of labor. There are about 300,000 combat-ready troops, most of them poorly-equipped and concentrated in the area near the inter-Korean Demlitiarised Zone (DMZ), General Vincent Brooks, commander of U.S. Forces Korea, told the U.S. Senate Armed Services Committee earlier this year. Still, the DMZ is just 40 kilometers from Seoul, which the North occasionally threatens to turn into a "sea of flames". North Korea has 73 submarines, more than China and far more than the South's 23. Pyongyang's submarines, although ageing Soviet models, are a key part of Kim Jong Un's strategy to mount a nuclear warhead on a submarine-launched ballistic missile. North Korea also has 21,100 artillery guns, mostly old Soviet-designed weapons, according to the IISS Military Balance, twice as many as South Korea and almost 8,000 more than China. By comparison, South Korea has 628,000 active soldiers, most of whom are also conscripts, and 4.5 million reservists. North Korea has 5.7 million reservists, according to the IISS Military Balance 2016, most of whom are part of the under-equipped, paramilitary Worker-Peasant Red Guard. The military's other antique equipment includes the Antonov An-2, a large Soviet transport plane built in the 1940s, used elsewhere as a crop duster, but capable of flying at slow speeds under radar. The rest of its air force recently had its planes repainted, according to images released by state media, a move which "only disguises the underlying lack of new airframes over the past two decades," according to the Military Balance, a compilation of global military statistics from the International Institute of Strategic Studies. Still, Kim's army has spent scarce resources to renovate cracked runways at its air bases, invest in island defense units across North Korea's rocky coast, and introduce new tank-training areas, according to satellite imagery analysis by Curtis Melvin at Johns Hopkins University in Washington. The KPA "lacks the logistical support necessary to sustain a large scale attack," Brooks told the Senate. </w:t>
      </w:r>
      <w:r w:rsidRPr="00A3656B">
        <w:rPr>
          <w:rStyle w:val="StyleUnderline"/>
        </w:rPr>
        <w:t>Instead, the North is believed to have amassed enough plutonium for as many as 21 nuclear weapons</w:t>
      </w:r>
      <w:r w:rsidRPr="00A3656B">
        <w:rPr>
          <w:sz w:val="16"/>
        </w:rPr>
        <w:t xml:space="preserve">, according to the Washington-based Institute for Science and International Security, </w:t>
      </w:r>
      <w:r w:rsidRPr="00A3656B">
        <w:rPr>
          <w:rStyle w:val="StyleUnderline"/>
        </w:rPr>
        <w:t>and has been accelerating testing of various types of ballistic missiles, all in violation of United Nations Security Council Resolutions</w:t>
      </w:r>
      <w:r w:rsidRPr="00A3656B">
        <w:rPr>
          <w:sz w:val="16"/>
        </w:rPr>
        <w:t xml:space="preserve">. It is also ramping up its cyber warfare capability, according to the South Korean government. Along </w:t>
      </w:r>
      <w:r w:rsidRPr="00A3656B">
        <w:rPr>
          <w:rStyle w:val="StyleUnderline"/>
        </w:rPr>
        <w:t>with nuclear weapons and missiles</w:t>
      </w:r>
      <w:r w:rsidRPr="00A3656B">
        <w:rPr>
          <w:sz w:val="16"/>
        </w:rPr>
        <w:t>, cyber warfare was now one of North Korea's "omnipotent swords," Kim Jong Un said, according to South Korea's National Intelligence Service.</w:t>
      </w:r>
    </w:p>
    <w:p w:rsidR="00B7218A" w:rsidRDefault="00B7218A" w:rsidP="00B7218A">
      <w:pPr>
        <w:pStyle w:val="Heading4"/>
      </w:pPr>
      <w:r>
        <w:t>North Korea is expanding its nuclear weapon arsenal</w:t>
      </w:r>
    </w:p>
    <w:p w:rsidR="00B7218A" w:rsidRDefault="00B7218A" w:rsidP="00B7218A">
      <w:r w:rsidRPr="00C330F8">
        <w:rPr>
          <w:rStyle w:val="Style13ptBold"/>
        </w:rPr>
        <w:t>Reuters</w:t>
      </w:r>
      <w:r w:rsidRPr="00C330F8">
        <w:t xml:space="preserve"> 16, 6-14-</w:t>
      </w:r>
      <w:r w:rsidRPr="00C330F8">
        <w:rPr>
          <w:rStyle w:val="Style13ptBold"/>
        </w:rPr>
        <w:t>2016</w:t>
      </w:r>
      <w:r w:rsidRPr="00C330F8">
        <w:t>, "North Korea may have more than 20 nuclear weapons, warns thinktank," Guardian, https://www.theguardian.com/world/2016/jun/15/north-korea-may-have-more-than-21-nuclear-weapons-warns-thinktank</w:t>
      </w:r>
      <w:r>
        <w:t>)YR</w:t>
      </w:r>
    </w:p>
    <w:p w:rsidR="00B7218A" w:rsidRDefault="00B7218A" w:rsidP="00B7218A">
      <w:pPr>
        <w:rPr>
          <w:rStyle w:val="StyleUnderline"/>
        </w:rPr>
      </w:pPr>
      <w:r w:rsidRPr="009314E8">
        <w:rPr>
          <w:rStyle w:val="StyleUnderline"/>
        </w:rPr>
        <w:t>North Korea may be significantly expanding its nuclear weapons production</w:t>
      </w:r>
      <w:r w:rsidRPr="009314E8">
        <w:rPr>
          <w:sz w:val="16"/>
        </w:rPr>
        <w:t xml:space="preserve"> and could have added six or more weapons to its stockpile in the last 18 months, a US research institute has said. The Washington-based Institute for Science and International Security (Isis) estimated </w:t>
      </w:r>
      <w:r w:rsidRPr="009314E8">
        <w:rPr>
          <w:rStyle w:val="StyleUnderline"/>
        </w:rPr>
        <w:t>last year</w:t>
      </w:r>
      <w:r w:rsidRPr="009314E8">
        <w:rPr>
          <w:sz w:val="16"/>
        </w:rPr>
        <w:t xml:space="preserve"> that </w:t>
      </w:r>
      <w:r w:rsidRPr="009314E8">
        <w:rPr>
          <w:rStyle w:val="StyleUnderline"/>
        </w:rPr>
        <w:t xml:space="preserve">North Korea had 10 to 16 nuclear weapons at the end of 2014. It based that conclusion on an analysis of the country’s production of weapons-grade uranium and plutonium </w:t>
      </w:r>
      <w:r w:rsidRPr="009314E8">
        <w:rPr>
          <w:rStyle w:val="StyleUnderline"/>
        </w:rPr>
        <w:lastRenderedPageBreak/>
        <w:t>recovered from spent nuclear fuel.</w:t>
      </w:r>
      <w:r>
        <w:rPr>
          <w:rStyle w:val="StyleUnderline"/>
        </w:rPr>
        <w:t xml:space="preserve"> </w:t>
      </w:r>
      <w:r w:rsidRPr="009314E8">
        <w:rPr>
          <w:sz w:val="16"/>
        </w:rPr>
        <w:t xml:space="preserve">In revised estimates contained in a report provided to Reuters, the institute’s David Albright and Serena Kelleher-Vergantini on Tuesday said </w:t>
      </w:r>
      <w:r w:rsidRPr="009314E8">
        <w:rPr>
          <w:rStyle w:val="StyleUnderline"/>
        </w:rPr>
        <w:t>North Korea may have added another four to six weapons since then, giving it a total of 13 to 21 – or even more</w:t>
      </w:r>
      <w:r w:rsidRPr="009314E8">
        <w:rPr>
          <w:sz w:val="16"/>
        </w:rPr>
        <w:t xml:space="preserve"> – today. The report said the 13 to 21 estimate did not take into account the possible production of additional highly enriched uranium at a second centrifuge plant thought to exist in North Korea. “Nonetheless, this exercise, despite not being comprehensive, shows that North Korea could be significantly increasing its nuclear weapons capabilities,” the report said, adding that most of the increase could be attributed to the production of weapons-grade uranium. The report came a week after a senior US State Department official said </w:t>
      </w:r>
      <w:r w:rsidRPr="009314E8">
        <w:rPr>
          <w:rStyle w:val="StyleUnderline"/>
        </w:rPr>
        <w:t>North Korea</w:t>
      </w:r>
      <w:r w:rsidRPr="009314E8">
        <w:rPr>
          <w:sz w:val="16"/>
        </w:rPr>
        <w:t xml:space="preserve"> had restarted production of plutonium fuel, indicating that </w:t>
      </w:r>
      <w:r w:rsidRPr="009314E8">
        <w:rPr>
          <w:rStyle w:val="StyleUnderline"/>
        </w:rPr>
        <w:t>it planned to pursue its nuclear weapons program in defiance of international sanctions that followed its fourth nuclear test in January.</w:t>
      </w:r>
      <w:r>
        <w:rPr>
          <w:rStyle w:val="StyleUnderline"/>
        </w:rPr>
        <w:t xml:space="preserve"> </w:t>
      </w:r>
      <w:r w:rsidRPr="009314E8">
        <w:rPr>
          <w:rStyle w:val="StyleUnderline"/>
        </w:rPr>
        <w:t>Plutonium also can be used to make nuclear weapons.</w:t>
      </w:r>
      <w:r>
        <w:rPr>
          <w:rStyle w:val="StyleUnderline"/>
        </w:rPr>
        <w:t xml:space="preserve"> </w:t>
      </w:r>
      <w:r w:rsidRPr="009314E8">
        <w:rPr>
          <w:sz w:val="16"/>
        </w:rPr>
        <w:t xml:space="preserve">The institute’s report said the group independently </w:t>
      </w:r>
      <w:r w:rsidRPr="009314E8">
        <w:rPr>
          <w:rStyle w:val="StyleUnderline"/>
        </w:rPr>
        <w:t>confirmed activity inside the radiochemical laboratory at North Korea’s Yongbyon nuclear site.</w:t>
      </w:r>
      <w:r>
        <w:rPr>
          <w:rStyle w:val="StyleUnderline"/>
        </w:rPr>
        <w:t xml:space="preserve"> </w:t>
      </w:r>
      <w:r w:rsidRPr="009314E8">
        <w:rPr>
          <w:sz w:val="16"/>
        </w:rPr>
        <w:t xml:space="preserve">It said commercial satellite imagery from 8 June did not show direct signs, but noted “indirect signatures associated with plutonium-separation” there. These included the removal of tanks previously spotted in front of the laboratory’s reception building and signs that a coal-fired steam generation plant may have been active on 8 June. </w:t>
      </w:r>
      <w:r w:rsidRPr="009314E8">
        <w:rPr>
          <w:rStyle w:val="StyleUnderline"/>
        </w:rPr>
        <w:t>The report also noted signs of external activity at a site the institute identified as a possible isotope-separation facility that could be used to produce tritium for thermonuclear weapons that North Korea has said it intends to develop.</w:t>
      </w:r>
      <w:r>
        <w:rPr>
          <w:rStyle w:val="StyleUnderline"/>
        </w:rPr>
        <w:t xml:space="preserve"> </w:t>
      </w:r>
      <w:r w:rsidRPr="009314E8">
        <w:rPr>
          <w:sz w:val="16"/>
        </w:rPr>
        <w:t xml:space="preserve">North Korea vowed in 2013 to restart all its nuclear facilities, including the main reactor and a smaller plant at Yongbyon, which was shut down in 2007 as part of an international disarmament-for-aid deal that later collapsed. </w:t>
      </w:r>
      <w:r w:rsidRPr="009314E8">
        <w:rPr>
          <w:rStyle w:val="StyleUnderline"/>
        </w:rPr>
        <w:t>North Korea announced at a rare congress of its ruling Workers’ Party last month that it would strengthen its nuclear weapons capability.</w:t>
      </w:r>
      <w:r>
        <w:rPr>
          <w:rStyle w:val="StyleUnderline"/>
        </w:rPr>
        <w:t xml:space="preserve"> </w:t>
      </w:r>
    </w:p>
    <w:p w:rsidR="00B36AC2" w:rsidRDefault="00B36AC2" w:rsidP="00B36AC2">
      <w:pPr>
        <w:pStyle w:val="Heading4"/>
      </w:pPr>
      <w:r>
        <w:t xml:space="preserve">North Korea nuclearizing </w:t>
      </w:r>
    </w:p>
    <w:p w:rsidR="00B36AC2" w:rsidRDefault="00B36AC2" w:rsidP="00B36AC2">
      <w:r>
        <w:t xml:space="preserve">Jack </w:t>
      </w:r>
      <w:r w:rsidRPr="00AC2F7C">
        <w:rPr>
          <w:rStyle w:val="Style13ptBold"/>
        </w:rPr>
        <w:t>Kim 6/22/2016</w:t>
      </w:r>
      <w:r>
        <w:t xml:space="preserve"> (staff writer, “Steely will seen behind Kim's push for North Korea weapons that work,” </w:t>
      </w:r>
      <w:hyperlink r:id="rId14" w:history="1">
        <w:r w:rsidRPr="001B5A45">
          <w:rPr>
            <w:rStyle w:val="Hyperlink"/>
          </w:rPr>
          <w:t>http://www.reuters.com/article/us-northkorea-missile-kim-idUSKCN0Z81IV</w:t>
        </w:r>
      </w:hyperlink>
      <w:r>
        <w:t>, accessed 7/15/2016, ss)</w:t>
      </w:r>
    </w:p>
    <w:p w:rsidR="00B36AC2" w:rsidRDefault="00B36AC2" w:rsidP="00B36AC2">
      <w:r w:rsidRPr="00AC2F7C">
        <w:rPr>
          <w:sz w:val="16"/>
        </w:rPr>
        <w:t xml:space="preserve">Images in March of a smiling Kim Jong Un inspecting a silver sphere, purported to be a miniaturized nuclear warhead but likened in the media to a disco ball, burnished </w:t>
      </w:r>
      <w:r w:rsidRPr="00AC2F7C">
        <w:rPr>
          <w:rStyle w:val="StyleUnderline"/>
        </w:rPr>
        <w:t>the North Korean leader's international image as deluded and reckless.</w:t>
      </w:r>
      <w:r>
        <w:rPr>
          <w:rStyle w:val="StyleUnderline"/>
        </w:rPr>
        <w:t xml:space="preserve"> </w:t>
      </w:r>
      <w:r w:rsidRPr="00AC2F7C">
        <w:rPr>
          <w:sz w:val="16"/>
        </w:rPr>
        <w:t xml:space="preserve">But on Wednesday, the man Hollywood and others love to mock proved skeptics wrong with what looks like </w:t>
      </w:r>
      <w:r w:rsidRPr="00AC2F7C">
        <w:rPr>
          <w:rStyle w:val="StyleUnderline"/>
        </w:rPr>
        <w:t>the successful launch of a ballistic missile that reached an altitude of 1,000 km and got over half way to Japan's main island of Honshu.</w:t>
      </w:r>
      <w:r>
        <w:rPr>
          <w:rStyle w:val="StyleUnderline"/>
        </w:rPr>
        <w:t xml:space="preserve"> </w:t>
      </w:r>
      <w:r w:rsidRPr="00AC2F7C">
        <w:rPr>
          <w:sz w:val="16"/>
        </w:rPr>
        <w:t xml:space="preserve">Experts said </w:t>
      </w:r>
      <w:r w:rsidRPr="00AC2F7C">
        <w:rPr>
          <w:rStyle w:val="StyleUnderline"/>
        </w:rPr>
        <w:t>the launch</w:t>
      </w:r>
      <w:r w:rsidRPr="00AC2F7C">
        <w:rPr>
          <w:sz w:val="16"/>
        </w:rPr>
        <w:t xml:space="preserve">, which came after five failed tests including one earlier on Wednesday, </w:t>
      </w:r>
      <w:r w:rsidRPr="00AC2F7C">
        <w:rPr>
          <w:rStyle w:val="StyleUnderline"/>
        </w:rPr>
        <w:t>marked progress in North Korea's weapons program, and underlined Kim's steely determination as well as his patience with scientists involved.</w:t>
      </w:r>
      <w:r>
        <w:rPr>
          <w:rStyle w:val="StyleUnderline"/>
        </w:rPr>
        <w:t xml:space="preserve"> </w:t>
      </w:r>
      <w:r w:rsidRPr="00AC2F7C">
        <w:rPr>
          <w:sz w:val="16"/>
        </w:rPr>
        <w:t>The quick succession of flight tests of the Musudan missile, which began in April, also resembles methods used in the early stages of missile development by super powers decades ago, when sophisticated simulation equipment was not available to substitute actual tests. "This rate of attempts is not too different from what the U.S. was doing in the Cold War," Jonathan McDowell of the Harvard Smithsonian Center for Astrophysics said. "It's of course very different from what the USA is doing these days. "It may reflect the fact that North Korea has less capabilities in computer analysis, so it's easier for them to just launch another missile than to run a computer simulation." Reclusive North Korea's state propaganda has painted Kim as a demanding but generous and understanding leader willing to forgive the failures of its scientists. That contrasts with his reputation overseas as ruthless and impulsive, after he executed his own uncle, replaced his defense chief five times and defied the world with two nuclear tests. "Humans grow by eating food and science flourishes amidst failures," North Korea's state-run newspaper Rodong Sinmun quoted Kim as telling scientists who knelt before him after a failed rocket launch in April 2012. The dispatch was issued after an eventual successful launch in December that year. RELATED COVERAGE › U.S. State Dept says not aware of any change in South Korea missile-defense talks The comments were echoed in a later state publication that described Kim patiently encouraging scientists distraught by failure. "</w:t>
      </w:r>
      <w:r w:rsidRPr="00AC2F7C">
        <w:rPr>
          <w:rStyle w:val="StyleUnderline"/>
        </w:rPr>
        <w:t>On receiving the report of the failure, Kim Jong Un said that failure was commonplace,</w:t>
      </w:r>
      <w:r w:rsidRPr="00AC2F7C">
        <w:rPr>
          <w:sz w:val="16"/>
        </w:rPr>
        <w:t xml:space="preserve">" a 2012 book summarizing a year of the young leader's activities said, referring to a failed long-range rocket launch earlier that year. "What was </w:t>
      </w:r>
      <w:r w:rsidRPr="00AC2F7C">
        <w:rPr>
          <w:rStyle w:val="StyleUnderline"/>
        </w:rPr>
        <w:t>important</w:t>
      </w:r>
      <w:r w:rsidRPr="00AC2F7C">
        <w:rPr>
          <w:sz w:val="16"/>
        </w:rPr>
        <w:t xml:space="preserve"> was </w:t>
      </w:r>
      <w:r w:rsidRPr="00AC2F7C">
        <w:rPr>
          <w:rStyle w:val="StyleUnderline"/>
        </w:rPr>
        <w:t>to find</w:t>
      </w:r>
      <w:r w:rsidRPr="00AC2F7C">
        <w:rPr>
          <w:sz w:val="16"/>
        </w:rPr>
        <w:t xml:space="preserve"> out </w:t>
      </w:r>
      <w:r w:rsidRPr="00AC2F7C">
        <w:rPr>
          <w:rStyle w:val="StyleUnderline"/>
        </w:rPr>
        <w:t>the cause of the failure as soon as possible and make a successful launch</w:t>
      </w:r>
      <w:r w:rsidRPr="00AC2F7C">
        <w:rPr>
          <w:sz w:val="16"/>
        </w:rPr>
        <w:t xml:space="preserve">," it quoted Kim as saying. PEOPLE "NOT SHOT" FOR FAILURES Michael Madden, an expert on political leadership in the North who has contributed to the Washington-based 38 North think-tank, said </w:t>
      </w:r>
      <w:r w:rsidRPr="00AC2F7C">
        <w:rPr>
          <w:rStyle w:val="StyleUnderline"/>
        </w:rPr>
        <w:t>rumors of technicians behind failures being shot or purged were "nonsense".</w:t>
      </w:r>
      <w:r>
        <w:rPr>
          <w:rStyle w:val="StyleUnderline"/>
        </w:rPr>
        <w:t xml:space="preserve"> </w:t>
      </w:r>
      <w:r w:rsidRPr="00AC2F7C">
        <w:rPr>
          <w:sz w:val="16"/>
        </w:rPr>
        <w:t xml:space="preserve">"One thing to note is that </w:t>
      </w:r>
      <w:r w:rsidRPr="00AC2F7C">
        <w:rPr>
          <w:rStyle w:val="StyleUnderline"/>
        </w:rPr>
        <w:t>people don't get shot behind failures</w:t>
      </w:r>
      <w:r w:rsidRPr="00AC2F7C">
        <w:rPr>
          <w:sz w:val="16"/>
        </w:rPr>
        <w:t xml:space="preserve">," said Madden, who edits North Korea Leadership Watch. "They get shot because they lie in their reporting or refuse to accept responsibility." Wednesday's second launch ended a recent run of unsuccessful attempts to test the Musudan missile, which is designed to fly more than 3,000 km (1,800 miles) and could theoretically reach all of Japan and the U.S. territory of Guam. While failure is potentially embarrassing for Kim, the failed </w:t>
      </w:r>
      <w:r w:rsidRPr="00AC2F7C">
        <w:rPr>
          <w:sz w:val="16"/>
        </w:rPr>
        <w:lastRenderedPageBreak/>
        <w:t xml:space="preserve">Musudan tests have not been reported in the North's tightly controlled state media, meaning that most North Koreans are in the dark about the program. "There's no great political risk to Kim Jong Un's status or reputation, because only a tiny percentage of the population even knows about the tests," Madden said. RELATED COVERAGE › North Korea missile reaches new heights, 'intensifying' threat to Japan Instead, Wednesday's second missile launch in a day and the failures which preceded it may in fact demonstrate Kim's determination to make the technology work, said Yang Uk, a senior researcher at the Korea Defense and Security Forum. "They must have been working extremely hard and to a given time frame in order to make it work," said Yang, who is also a policy adviser to the South Korean military. Like the rest of North Korea's opaque leadership, the state's nuclear and missile programs are shrouded in secrecy, and deception and misinformation have long been an important part of propaganda aimed at maximizing the benefit for leaders. It boasted in March of having successfully tested an engine for an intercontinental ballistic missile (ICBM) and mastered the re-entry technology for a warhead to fit on such a missile, assertions discredited by South Korea and the United States. Experts said the more likely </w:t>
      </w:r>
      <w:r w:rsidRPr="00AC2F7C">
        <w:rPr>
          <w:rStyle w:val="StyleUnderline"/>
        </w:rPr>
        <w:t>course of weapons development for the North</w:t>
      </w:r>
      <w:r w:rsidRPr="00AC2F7C">
        <w:rPr>
          <w:sz w:val="16"/>
        </w:rPr>
        <w:t xml:space="preserve"> was to perfect a shorter-range missile that </w:t>
      </w:r>
      <w:r w:rsidRPr="00AC2F7C">
        <w:rPr>
          <w:rStyle w:val="StyleUnderline"/>
        </w:rPr>
        <w:t>can mount and deliver a nuclear warhead</w:t>
      </w:r>
      <w:r w:rsidRPr="00AC2F7C">
        <w:rPr>
          <w:sz w:val="16"/>
        </w:rPr>
        <w:t xml:space="preserve">, which </w:t>
      </w:r>
      <w:r w:rsidRPr="00AC2F7C">
        <w:rPr>
          <w:rStyle w:val="StyleUnderline"/>
        </w:rPr>
        <w:t>would pose a direct threat to the United States with the capability to hit Guam</w:t>
      </w:r>
      <w:r w:rsidRPr="00AC2F7C">
        <w:rPr>
          <w:sz w:val="16"/>
        </w:rPr>
        <w:t>. Jeffrey Lewis, of the California-based Middlebury Institute of International Studies, said that with continued testing, the North will eventually develop a reliable Musudan that can threaten the United States. "Failures are a part of testing. The North Koreans will, sooner or later, fix the problems with the Musudan."</w:t>
      </w:r>
    </w:p>
    <w:p w:rsidR="00B36AC2" w:rsidRDefault="00B36AC2" w:rsidP="00B36AC2"/>
    <w:p w:rsidR="00903396" w:rsidRPr="00B9372C" w:rsidRDefault="00903396" w:rsidP="00903396">
      <w:pPr>
        <w:pStyle w:val="Heading4"/>
        <w:rPr>
          <w:rFonts w:ascii="Times New Roman" w:hAnsi="Times New Roman" w:cs="Times New Roman"/>
        </w:rPr>
      </w:pPr>
      <w:r w:rsidRPr="00B9372C">
        <w:rPr>
          <w:rFonts w:ascii="Times New Roman" w:hAnsi="Times New Roman" w:cs="Times New Roman"/>
        </w:rPr>
        <w:t>North Korea has been rapidly increasing their nuclear arsenal and now poses a massive threat to Asia</w:t>
      </w:r>
    </w:p>
    <w:p w:rsidR="00903396" w:rsidRPr="00B9372C" w:rsidRDefault="00903396" w:rsidP="00903396">
      <w:pPr>
        <w:rPr>
          <w:rFonts w:ascii="Times New Roman" w:hAnsi="Times New Roman" w:cs="Times New Roman"/>
        </w:rPr>
      </w:pPr>
      <w:r w:rsidRPr="00B9372C">
        <w:rPr>
          <w:rStyle w:val="Style13ptBold"/>
          <w:rFonts w:ascii="Times New Roman" w:hAnsi="Times New Roman" w:cs="Times New Roman"/>
        </w:rPr>
        <w:t>Reuters 16</w:t>
      </w:r>
      <w:r w:rsidRPr="00B9372C">
        <w:rPr>
          <w:rFonts w:ascii="Times New Roman" w:hAnsi="Times New Roman" w:cs="Times New Roman"/>
        </w:rPr>
        <w:t xml:space="preserve"> — Reuters, 2016 ("North Korea Says It Will Expand Nuclear Program Despite UN Sanctions," </w:t>
      </w:r>
      <w:r w:rsidRPr="00B9372C">
        <w:rPr>
          <w:rFonts w:ascii="Times New Roman" w:hAnsi="Times New Roman" w:cs="Times New Roman"/>
          <w:i/>
        </w:rPr>
        <w:t>Huffington Post</w:t>
      </w:r>
      <w:r w:rsidRPr="00B9372C">
        <w:rPr>
          <w:rFonts w:ascii="Times New Roman" w:hAnsi="Times New Roman" w:cs="Times New Roman"/>
        </w:rPr>
        <w:t>, May 5</w:t>
      </w:r>
      <w:r w:rsidRPr="00B9372C">
        <w:rPr>
          <w:rFonts w:ascii="Times New Roman" w:hAnsi="Times New Roman" w:cs="Times New Roman"/>
          <w:vertAlign w:val="superscript"/>
        </w:rPr>
        <w:t>th</w:t>
      </w:r>
      <w:r w:rsidRPr="00B9372C">
        <w:rPr>
          <w:rFonts w:ascii="Times New Roman" w:hAnsi="Times New Roman" w:cs="Times New Roman"/>
        </w:rPr>
        <w:t>, Available Online at &lt;span class="skimlinks-unlinked"&gt;http://www.huffingtonpost.com/entry/north-korea-nuclear-program_us_57308c60e4b016f3789642c0&lt;/span&gt;, Accessed 7-15-2016, ABJ)</w:t>
      </w:r>
    </w:p>
    <w:p w:rsidR="00903396" w:rsidRPr="00B7218A" w:rsidRDefault="00903396" w:rsidP="00B7218A">
      <w:pPr>
        <w:spacing w:after="0" w:line="240" w:lineRule="auto"/>
        <w:rPr>
          <w:rStyle w:val="StyleUnderline"/>
          <w:rFonts w:asciiTheme="minorHAnsi" w:hAnsiTheme="minorHAnsi" w:cs="Times New Roman"/>
        </w:rPr>
      </w:pPr>
      <w:r w:rsidRPr="00B7218A">
        <w:rPr>
          <w:rStyle w:val="StyleUnderline"/>
          <w:rFonts w:asciiTheme="minorHAnsi" w:hAnsiTheme="minorHAnsi" w:cs="Times New Roman"/>
        </w:rPr>
        <w:t>Secretive North Korea said it will strengthen self-defensive nuclear weapons capability</w:t>
      </w:r>
      <w:r w:rsidRPr="00B7218A">
        <w:rPr>
          <w:rFonts w:asciiTheme="minorHAnsi" w:hAnsiTheme="minorHAnsi" w:cs="Times New Roman"/>
        </w:rPr>
        <w:t xml:space="preserve">, its KCNA news agency reported on Monday, a decision adopted in defiance of U.N. resolutions at a rare congress of its ruling Workers’ Party. Young leader </w:t>
      </w:r>
      <w:r w:rsidRPr="00B7218A">
        <w:rPr>
          <w:rStyle w:val="StyleUnderline"/>
          <w:rFonts w:asciiTheme="minorHAnsi" w:hAnsiTheme="minorHAnsi" w:cs="Times New Roman"/>
        </w:rPr>
        <w:t>Kim Jong Un, who assumed power in 2011 after his father’s sudden death, took on the new title of party chairman on the fourth day of the congress on Monday, media reported. The promotion</w:t>
      </w:r>
      <w:r w:rsidRPr="00B7218A">
        <w:rPr>
          <w:rFonts w:asciiTheme="minorHAnsi" w:hAnsiTheme="minorHAnsi" w:cs="Times New Roman"/>
        </w:rPr>
        <w:t xml:space="preserve"> - his previous party title was first secretary - </w:t>
      </w:r>
      <w:r w:rsidRPr="00B7218A">
        <w:rPr>
          <w:rStyle w:val="StyleUnderline"/>
          <w:rFonts w:asciiTheme="minorHAnsi" w:hAnsiTheme="minorHAnsi" w:cs="Times New Roman"/>
        </w:rPr>
        <w:t xml:space="preserve">had been predicted by analysts who had expected Kim would use the congress to consolidate his power. </w:t>
      </w:r>
      <w:r w:rsidRPr="00B7218A">
        <w:rPr>
          <w:rFonts w:asciiTheme="minorHAnsi" w:hAnsiTheme="minorHAnsi" w:cs="Times New Roman"/>
        </w:rPr>
        <w:t xml:space="preserve">North Korea has come under tightening international pressure over its nuclear weapons program, including tougher U.N. sanctions adopted in March backed by lone major ally China, following its most recent nuclear test in January. </w:t>
      </w:r>
      <w:r w:rsidRPr="00B7218A">
        <w:rPr>
          <w:rStyle w:val="StyleUnderline"/>
          <w:rFonts w:asciiTheme="minorHAnsi" w:hAnsiTheme="minorHAnsi" w:cs="Times New Roman"/>
        </w:rPr>
        <w:t xml:space="preserve">The congress’s decision on strengthening the capability of its nuclear weapons formalizes North Korea’s position. It had already declared itself “a responsible nuclear weapons state” and disavowed the use of nuclear weapons unless its sovereignty is first infringed by others with nuclear arms. “We will consistently take hold on the strategic line of simultaneously pushing forward the economic construction and the building of nuclear force and boost self-defensive nuclear force both in quality and quantity as long as the imperialists persist in their nuclear threat and arbitrary practices,” KCNA said, citing the congress. </w:t>
      </w:r>
      <w:r w:rsidRPr="00B7218A">
        <w:rPr>
          <w:rFonts w:asciiTheme="minorHAnsi" w:hAnsiTheme="minorHAnsi" w:cs="Times New Roman"/>
        </w:rPr>
        <w:t xml:space="preserve">The two Koreas remain in a technical state of war since their 1950-53 conflict ended in a truce, not a peace treaty. </w:t>
      </w:r>
      <w:r w:rsidRPr="00B7218A">
        <w:rPr>
          <w:rStyle w:val="StyleUnderline"/>
          <w:rFonts w:asciiTheme="minorHAnsi" w:hAnsiTheme="minorHAnsi" w:cs="Times New Roman"/>
        </w:rPr>
        <w:t xml:space="preserve">North Korea regularly threatens the South and its major ally, the United States, which it accuses of planning a nuclear attack. </w:t>
      </w:r>
      <w:r w:rsidRPr="00B7218A">
        <w:rPr>
          <w:rFonts w:asciiTheme="minorHAnsi" w:hAnsiTheme="minorHAnsi" w:cs="Times New Roman"/>
        </w:rPr>
        <w:t xml:space="preserve">Since the latest round of U.N. resolutions, </w:t>
      </w:r>
      <w:r w:rsidRPr="00B7218A">
        <w:rPr>
          <w:rStyle w:val="StyleUnderline"/>
          <w:rFonts w:asciiTheme="minorHAnsi" w:hAnsiTheme="minorHAnsi" w:cs="Times New Roman"/>
        </w:rPr>
        <w:t>North Korea has</w:t>
      </w:r>
      <w:r w:rsidRPr="00B7218A">
        <w:rPr>
          <w:rFonts w:asciiTheme="minorHAnsi" w:hAnsiTheme="minorHAnsi" w:cs="Times New Roman"/>
        </w:rPr>
        <w:t xml:space="preserve"> pressed ahead with its nuclear and missile development, and </w:t>
      </w:r>
      <w:r w:rsidRPr="00B7218A">
        <w:rPr>
          <w:rStyle w:val="StyleUnderline"/>
          <w:rFonts w:asciiTheme="minorHAnsi" w:hAnsiTheme="minorHAnsi" w:cs="Times New Roman"/>
        </w:rPr>
        <w:t>said it had succeeded in miniaturizing a nuclear warhead and launching a submarine-based ballistic missile.</w:t>
      </w:r>
      <w:r w:rsidRPr="00B7218A">
        <w:rPr>
          <w:rFonts w:asciiTheme="minorHAnsi" w:hAnsiTheme="minorHAnsi" w:cs="Times New Roman"/>
        </w:rPr>
        <w:t xml:space="preserve"> </w:t>
      </w:r>
      <w:r w:rsidRPr="00B7218A">
        <w:rPr>
          <w:rStyle w:val="StyleUnderline"/>
          <w:rFonts w:asciiTheme="minorHAnsi" w:hAnsiTheme="minorHAnsi" w:cs="Times New Roman"/>
        </w:rPr>
        <w:t>The country said it would push on with nuclear and missile development despite U.N. sanctions.</w:t>
      </w:r>
      <w:r w:rsidRPr="00B7218A">
        <w:rPr>
          <w:rFonts w:asciiTheme="minorHAnsi" w:hAnsiTheme="minorHAnsi" w:cs="Times New Roman"/>
        </w:rPr>
        <w:t xml:space="preserve"> South Korea condemned the North’s claim to be a nuclear weapons state, saying it would continue to exert pressure on Pyongyang until it abandons its nuclear ambitions. </w:t>
      </w:r>
      <w:r w:rsidRPr="00B7218A">
        <w:rPr>
          <w:rStyle w:val="StyleUnderline"/>
          <w:rFonts w:asciiTheme="minorHAnsi" w:hAnsiTheme="minorHAnsi" w:cs="Times New Roman"/>
        </w:rPr>
        <w:t>North Korea is believed by western experts to have about 40 kg of plutonium, enough to build eight to 12 nuclear weapons.</w:t>
      </w:r>
    </w:p>
    <w:p w:rsidR="00B36AC2" w:rsidRDefault="00B36AC2" w:rsidP="00B36AC2">
      <w:pPr>
        <w:pStyle w:val="Heading4"/>
      </w:pPr>
      <w:r>
        <w:lastRenderedPageBreak/>
        <w:t>North Korea expanding arsenal now</w:t>
      </w:r>
    </w:p>
    <w:p w:rsidR="00B36AC2" w:rsidRPr="00521BE7" w:rsidRDefault="00B36AC2" w:rsidP="00B36AC2">
      <w:r>
        <w:t xml:space="preserve">Julian </w:t>
      </w:r>
      <w:r w:rsidRPr="00577438">
        <w:rPr>
          <w:rStyle w:val="Style13ptBold"/>
        </w:rPr>
        <w:t>Ryall, 16</w:t>
      </w:r>
      <w:r>
        <w:t xml:space="preserve"> (staff writer, “</w:t>
      </w:r>
      <w:r w:rsidRPr="00577438">
        <w:t>North Korea resumes plutonium reprocessing for weapons, says IAEA</w:t>
      </w:r>
      <w:r>
        <w:t xml:space="preserve">,” </w:t>
      </w:r>
      <w:r w:rsidRPr="00577438">
        <w:t>http://www.telegraph.co.uk/news/2016/06/07/north-korea-resumes-plutonium-reprocessing-for-weapons-says-iaea/</w:t>
      </w:r>
      <w:r>
        <w:t>//ghs-sc)</w:t>
      </w:r>
    </w:p>
    <w:p w:rsidR="00B36AC2" w:rsidRPr="001B6A65" w:rsidRDefault="00B36AC2" w:rsidP="00B36AC2">
      <w:pPr>
        <w:rPr>
          <w:rStyle w:val="StyleUnderline"/>
        </w:rPr>
      </w:pPr>
      <w:r w:rsidRPr="00FE45C8">
        <w:rPr>
          <w:rStyle w:val="StyleUnderline"/>
        </w:rPr>
        <w:t>North Korea appears to have restarted a plutonium reprocessing facility to provide</w:t>
      </w:r>
      <w:r>
        <w:t xml:space="preserve"> the regime with new </w:t>
      </w:r>
      <w:r w:rsidRPr="00E9744C">
        <w:rPr>
          <w:rStyle w:val="Emphasis"/>
        </w:rPr>
        <w:t>material for its nuclear weapons programme, according to the</w:t>
      </w:r>
      <w:r>
        <w:t xml:space="preserve"> </w:t>
      </w:r>
      <w:r w:rsidRPr="00E9744C">
        <w:rPr>
          <w:rStyle w:val="Emphasis"/>
        </w:rPr>
        <w:t>I</w:t>
      </w:r>
      <w:r>
        <w:t xml:space="preserve">nternational </w:t>
      </w:r>
      <w:r w:rsidRPr="00E9744C">
        <w:rPr>
          <w:rStyle w:val="Emphasis"/>
        </w:rPr>
        <w:t>A</w:t>
      </w:r>
      <w:r>
        <w:t xml:space="preserve">tomic </w:t>
      </w:r>
      <w:r w:rsidRPr="00E9744C">
        <w:rPr>
          <w:rStyle w:val="Emphasis"/>
        </w:rPr>
        <w:t>E</w:t>
      </w:r>
      <w:r>
        <w:t xml:space="preserve">nergy </w:t>
      </w:r>
      <w:r w:rsidRPr="00E9744C">
        <w:rPr>
          <w:rStyle w:val="Emphasis"/>
        </w:rPr>
        <w:t>A</w:t>
      </w:r>
      <w:r>
        <w:t xml:space="preserve">gency. </w:t>
      </w:r>
      <w:r w:rsidRPr="00FE45C8">
        <w:rPr>
          <w:rStyle w:val="StyleUnderline"/>
        </w:rPr>
        <w:t>It could mean the</w:t>
      </w:r>
      <w:r>
        <w:t xml:space="preserve"> aggressive </w:t>
      </w:r>
      <w:r w:rsidRPr="00FE45C8">
        <w:rPr>
          <w:rStyle w:val="StyleUnderline"/>
        </w:rPr>
        <w:t>regime has enough plutonium to produce a</w:t>
      </w:r>
      <w:r>
        <w:t xml:space="preserve"> new </w:t>
      </w:r>
      <w:r w:rsidRPr="00FE45C8">
        <w:rPr>
          <w:rStyle w:val="StyleUnderline"/>
        </w:rPr>
        <w:t>nuclear warhead every year</w:t>
      </w:r>
      <w:r>
        <w:t xml:space="preserve">. Yukiya </w:t>
      </w:r>
      <w:r w:rsidRPr="007D1BFD">
        <w:rPr>
          <w:rStyle w:val="StyleUnderline"/>
        </w:rPr>
        <w:t>Amano</w:t>
      </w:r>
      <w:r>
        <w:t xml:space="preserve">, director general of the agency, </w:t>
      </w:r>
      <w:r w:rsidRPr="007D1BFD">
        <w:rPr>
          <w:rStyle w:val="StyleUnderline"/>
        </w:rPr>
        <w:t>told a press briefing</w:t>
      </w:r>
      <w:r>
        <w:t xml:space="preserve"> in Vienna on Monday </w:t>
      </w:r>
      <w:r w:rsidRPr="007D1BFD">
        <w:rPr>
          <w:rStyle w:val="StyleUnderline"/>
        </w:rPr>
        <w:t>that operations had resumed at a</w:t>
      </w:r>
      <w:r>
        <w:t xml:space="preserve"> 5 megawatt </w:t>
      </w:r>
      <w:r w:rsidRPr="007D1BFD">
        <w:rPr>
          <w:rStyle w:val="StyleUnderline"/>
        </w:rPr>
        <w:t>reactor at North Korea's Yongbyon nuclear complex</w:t>
      </w:r>
      <w:r>
        <w:t xml:space="preserve">, either for enrichment or reprocessing. "However, as we do not have inspectors on the ground, we are only observing through satellite imagery", Mr Amano said. "We cannot state for sure, but we have indications of certain activities through the satellite imagery". That assessment confirms earlier claims by James </w:t>
      </w:r>
      <w:r w:rsidRPr="007D1BFD">
        <w:rPr>
          <w:rStyle w:val="StyleUnderline"/>
        </w:rPr>
        <w:t>Clapper</w:t>
      </w:r>
      <w:r>
        <w:t xml:space="preserve">, director of US national intelligence, who in February </w:t>
      </w:r>
      <w:r w:rsidRPr="007D1BFD">
        <w:rPr>
          <w:rStyle w:val="StyleUnderline"/>
        </w:rPr>
        <w:t>said North Korean scientists would be able to harvest plutonium within a matter of weeks</w:t>
      </w:r>
      <w:r>
        <w:t xml:space="preserve">. Analysts at the US-Korea Institute at Johns Hopkins University reported on the 38 North web site in late May that commercial </w:t>
      </w:r>
      <w:r w:rsidRPr="007D1BFD">
        <w:rPr>
          <w:rStyle w:val="Emphasis"/>
        </w:rPr>
        <w:t>satellite imagery showed a number of signs consistent with the North "conducting a reprocessing campaign to separate more plutonium for nuclear weapons".</w:t>
      </w:r>
      <w:r>
        <w:t xml:space="preserve"> North Korea announces 'successful' nuclear test on state TVPlay! 00:53 The indications included the delivery by rail of casks of chemicals required for reprocessing, an exhaust plume at the facility's previously idle thermal plant and the replenishing of fuel supplies for the plant. The graphite-moderated reactor has been used to produce weapons-grade plutonium for the regime in the past. </w:t>
      </w:r>
      <w:r w:rsidRPr="004F60F6">
        <w:rPr>
          <w:rStyle w:val="StyleUnderline"/>
        </w:rPr>
        <w:t>Analysts believe that the plant is able to produce sufficient fuel rods that, if reprocessed, could deliver sufficient plutonium for at least one bomb per year</w:t>
      </w:r>
      <w:r>
        <w:t xml:space="preserve">. </w:t>
      </w:r>
      <w:r w:rsidRPr="00AB5F52">
        <w:rPr>
          <w:rStyle w:val="StyleUnderline"/>
        </w:rPr>
        <w:t xml:space="preserve">North Korea is believed to have a stockpile of between seven and 12 nuclear warheads and </w:t>
      </w:r>
      <w:r w:rsidRPr="00AB5F52">
        <w:rPr>
          <w:rStyle w:val="Emphasis"/>
        </w:rPr>
        <w:t xml:space="preserve">has repeatedly stated that it has the sovereign right to develop and deploy more nuclear weapons to protect itself against "hostile forces". </w:t>
      </w:r>
      <w:r>
        <w:t xml:space="preserve">Pyongyang is also pushing ahead with efforts to develop a missile system capable of delivering warheads to targets in the continental US and a variant that can be launched from a submarine. North Korea carried out a fifth underground nuclear test in January and both </w:t>
      </w:r>
      <w:r w:rsidRPr="001B6A65">
        <w:rPr>
          <w:rStyle w:val="StyleUnderline"/>
        </w:rPr>
        <w:t>its nuclear and missile programmes have been identified by the United Nations as grounds for the most recent sanctions on the regime of Kim Jong-un. "It is deeply regrettable that the DPRK has shown no indication that it is willing to comply with the Security Council resolution adopted in response to its nuclear test earlier this year," said Mr Amano.</w:t>
      </w:r>
    </w:p>
    <w:p w:rsidR="00903396" w:rsidRDefault="00903396" w:rsidP="00903396">
      <w:pPr>
        <w:pStyle w:val="Heading4"/>
      </w:pPr>
      <w:r>
        <w:t>North Korea is expanding their nuclear arsenal</w:t>
      </w:r>
    </w:p>
    <w:p w:rsidR="00903396" w:rsidRDefault="00903396" w:rsidP="00903396">
      <w:r w:rsidRPr="00593BE4">
        <w:rPr>
          <w:rStyle w:val="Style13ptBold"/>
        </w:rPr>
        <w:t>Reuters 01/12/16</w:t>
      </w:r>
      <w:r>
        <w:t xml:space="preserve">, (editorial, “North Korea’s Leader Calls For Expansion Of Nuclear Arsenal”, </w:t>
      </w:r>
      <w:hyperlink r:id="rId15" w:history="1">
        <w:r w:rsidRPr="00044E20">
          <w:rPr>
            <w:rStyle w:val="Hyperlink"/>
          </w:rPr>
          <w:t>http://www.ibtimes.com/north-koreas-leader-calls-expansion-nuclear-arsenal-2262364</w:t>
        </w:r>
      </w:hyperlink>
      <w:r>
        <w:t>, mmr)</w:t>
      </w:r>
    </w:p>
    <w:p w:rsidR="00903396" w:rsidRDefault="00903396" w:rsidP="00903396">
      <w:pPr>
        <w:rPr>
          <w:sz w:val="16"/>
        </w:rPr>
      </w:pPr>
      <w:r w:rsidRPr="00593BE4">
        <w:rPr>
          <w:rStyle w:val="StyleUnderline"/>
        </w:rPr>
        <w:t>North Korean leader Kim Jong Un called for an expansion of the size and power of his country's nuclear arsenal</w:t>
      </w:r>
      <w:r w:rsidRPr="00593BE4">
        <w:rPr>
          <w:sz w:val="16"/>
        </w:rPr>
        <w:t xml:space="preserve">, state media said on Wednesday, a week after a nuclear test that drew condemnation from its neighbors and the United States. </w:t>
      </w:r>
      <w:r w:rsidRPr="00593BE4">
        <w:rPr>
          <w:rStyle w:val="StyleUnderline"/>
        </w:rPr>
        <w:t>Last week's nuclear test was North Korea's fourth</w:t>
      </w:r>
      <w:r w:rsidRPr="00593BE4">
        <w:rPr>
          <w:sz w:val="16"/>
        </w:rPr>
        <w:t xml:space="preserve">, although the United States and experts doubt the North's claim that it was of a more powerful hydrogen bomb, as the blast was of about the same size as that from an atomic bomb test in 2013. </w:t>
      </w:r>
      <w:r w:rsidRPr="00593BE4">
        <w:rPr>
          <w:rStyle w:val="StyleUnderline"/>
        </w:rPr>
        <w:t>"[Kim] called for bolstering up both in quality and quantity the nuclear force capable of making nuclear strikes at the U.S.-led imperialists any time and in any space .</w:t>
      </w:r>
      <w:r w:rsidRPr="00593BE4">
        <w:rPr>
          <w:sz w:val="16"/>
        </w:rPr>
        <w:t xml:space="preserve">.. </w:t>
      </w:r>
      <w:r w:rsidRPr="00593BE4">
        <w:rPr>
          <w:rStyle w:val="StyleUnderline"/>
        </w:rPr>
        <w:t>if they encroach upon the sovereignty of the DPRK and make threatening provocations</w:t>
      </w:r>
      <w:r w:rsidRPr="00593BE4">
        <w:rPr>
          <w:sz w:val="16"/>
        </w:rPr>
        <w:t xml:space="preserve">," The North's official name is Democratic People's Republic of Korea. Kim </w:t>
      </w:r>
      <w:r w:rsidRPr="00593BE4">
        <w:rPr>
          <w:rStyle w:val="StyleUnderline"/>
        </w:rPr>
        <w:lastRenderedPageBreak/>
        <w:t xml:space="preserve">"set forth the important tasks to be fulfilled to bolster up the nuclear force," </w:t>
      </w:r>
      <w:r w:rsidRPr="00593BE4">
        <w:rPr>
          <w:sz w:val="16"/>
        </w:rPr>
        <w:t>it said</w:t>
      </w:r>
      <w:r w:rsidRPr="00593BE4">
        <w:rPr>
          <w:rStyle w:val="StyleUnderline"/>
        </w:rPr>
        <w:t>, and called for the "detonation of more powerful H-bomb in the future."</w:t>
      </w:r>
      <w:r w:rsidRPr="00593BE4">
        <w:rPr>
          <w:sz w:val="16"/>
        </w:rPr>
        <w:t xml:space="preserve"> </w:t>
      </w:r>
      <w:r w:rsidRPr="00593BE4">
        <w:rPr>
          <w:rStyle w:val="StyleUnderline"/>
        </w:rPr>
        <w:t xml:space="preserve">Kim was speaking at a ceremony to award scientists and others behind last week's nuclear tests, </w:t>
      </w:r>
      <w:r w:rsidRPr="00593BE4">
        <w:rPr>
          <w:sz w:val="16"/>
        </w:rPr>
        <w:t xml:space="preserve">which North Korea has been touting in state media as a major achievement. In April, the Wall Street Journal reported that </w:t>
      </w:r>
      <w:r w:rsidRPr="00593BE4">
        <w:rPr>
          <w:rStyle w:val="StyleUnderline"/>
        </w:rPr>
        <w:t>Chinese nuclear experts have warned that North Korea may have 20 nuclear warheads and the capability to produce enough weapons-grade uranium to double its arsenal by 2016</w:t>
      </w:r>
      <w:r w:rsidRPr="00593BE4">
        <w:rPr>
          <w:sz w:val="16"/>
        </w:rPr>
        <w:t xml:space="preserve">. </w:t>
      </w:r>
      <w:r w:rsidRPr="00593BE4">
        <w:rPr>
          <w:rStyle w:val="StyleUnderline"/>
        </w:rPr>
        <w:t>That estimate exceeded most previous U.S. assessments, which ranged from 10 to 16 bombs at the time.</w:t>
      </w:r>
      <w:r w:rsidRPr="00593BE4">
        <w:rPr>
          <w:sz w:val="16"/>
        </w:rPr>
        <w:t xml:space="preserve"> On Tuesday, the U.S. House of Representatives voted nearly unanimously to pass legislation that would broaden sanctions over North Korea's nuclear program.</w:t>
      </w:r>
    </w:p>
    <w:p w:rsidR="00B7218A" w:rsidRDefault="00B7218A" w:rsidP="00B7218A">
      <w:pPr>
        <w:pStyle w:val="Heading4"/>
      </w:pPr>
      <w:r>
        <w:t>North Korea is expanding nuclear asrsenal with missiles that can strike East Asia:</w:t>
      </w:r>
    </w:p>
    <w:p w:rsidR="00B7218A" w:rsidRDefault="00B7218A" w:rsidP="00B7218A">
      <w:pPr>
        <w:spacing w:after="0" w:line="240" w:lineRule="auto"/>
      </w:pPr>
      <w:r>
        <w:t xml:space="preserve">Steve </w:t>
      </w:r>
      <w:r w:rsidRPr="00E20659">
        <w:rPr>
          <w:b/>
        </w:rPr>
        <w:t>Almasy</w:t>
      </w:r>
      <w:r>
        <w:t xml:space="preserve"> and Euan </w:t>
      </w:r>
      <w:r w:rsidRPr="00E20659">
        <w:rPr>
          <w:b/>
        </w:rPr>
        <w:t>McKirdy, 3/10/16</w:t>
      </w:r>
      <w:r>
        <w:t xml:space="preserve"> (staff writer and digital producer, “</w:t>
      </w:r>
      <w:r w:rsidRPr="00E20659">
        <w:t>North Korea claims to have nuclear warheads that can fit on missiles</w:t>
      </w:r>
      <w:r>
        <w:t xml:space="preserve">” </w:t>
      </w:r>
      <w:r w:rsidRPr="005122A6">
        <w:t>http://www.cnn.com/2016/03/08/asia/north-korea-nuclear-warheads/</w:t>
      </w:r>
      <w:r>
        <w:t>, Accessed 7/15/16 ean)</w:t>
      </w:r>
    </w:p>
    <w:p w:rsidR="00B7218A" w:rsidRDefault="00B7218A" w:rsidP="00B7218A">
      <w:pPr>
        <w:spacing w:after="0" w:line="240" w:lineRule="auto"/>
      </w:pPr>
    </w:p>
    <w:p w:rsidR="00B7218A" w:rsidRDefault="00B7218A" w:rsidP="00B7218A">
      <w:pPr>
        <w:rPr>
          <w:rStyle w:val="Style13ptBold"/>
        </w:rPr>
      </w:pPr>
      <w:r w:rsidRPr="00E20659">
        <w:rPr>
          <w:b/>
          <w:u w:val="single"/>
        </w:rPr>
        <w:t>North Korea claims to have miniaturized nuclear warheads</w:t>
      </w:r>
      <w:r w:rsidRPr="008E47A7">
        <w:rPr>
          <w:sz w:val="16"/>
        </w:rPr>
        <w:t xml:space="preserve"> to fit on ballistic missiles, the state-run Korean Central News Agency reported. The report comes after the </w:t>
      </w:r>
      <w:r w:rsidRPr="00E20659">
        <w:rPr>
          <w:u w:val="single"/>
        </w:rPr>
        <w:t>country reported a successful test of</w:t>
      </w:r>
      <w:r w:rsidRPr="008E47A7">
        <w:rPr>
          <w:sz w:val="16"/>
        </w:rPr>
        <w:t xml:space="preserve"> what it said was </w:t>
      </w:r>
      <w:r w:rsidRPr="00E20659">
        <w:rPr>
          <w:u w:val="single"/>
        </w:rPr>
        <w:t xml:space="preserve">a </w:t>
      </w:r>
      <w:r w:rsidRPr="008E47A7">
        <w:rPr>
          <w:sz w:val="16"/>
        </w:rPr>
        <w:t>hydrogen</w:t>
      </w:r>
      <w:r w:rsidRPr="00E20659">
        <w:rPr>
          <w:u w:val="single"/>
        </w:rPr>
        <w:t xml:space="preserve"> bomb</w:t>
      </w:r>
      <w:r w:rsidRPr="008E47A7">
        <w:rPr>
          <w:sz w:val="16"/>
        </w:rPr>
        <w:t xml:space="preserve"> in February </w:t>
      </w:r>
      <w:r w:rsidRPr="00E20659">
        <w:rPr>
          <w:u w:val="single"/>
        </w:rPr>
        <w:t>and</w:t>
      </w:r>
      <w:r w:rsidRPr="008E47A7">
        <w:rPr>
          <w:sz w:val="16"/>
        </w:rPr>
        <w:t xml:space="preserve"> as </w:t>
      </w:r>
      <w:r w:rsidRPr="00E20659">
        <w:rPr>
          <w:u w:val="single"/>
        </w:rPr>
        <w:t>tensions</w:t>
      </w:r>
      <w:r w:rsidRPr="008E47A7">
        <w:rPr>
          <w:sz w:val="16"/>
        </w:rPr>
        <w:t xml:space="preserve"> on the peninsula </w:t>
      </w:r>
      <w:r w:rsidRPr="00E20659">
        <w:rPr>
          <w:u w:val="single"/>
        </w:rPr>
        <w:t>remain high</w:t>
      </w:r>
      <w:r w:rsidRPr="008E47A7">
        <w:rPr>
          <w:sz w:val="16"/>
        </w:rPr>
        <w:t xml:space="preserve"> as joint U.S.-South Korean military exercises take place. State media reported Wednesday that </w:t>
      </w:r>
      <w:r w:rsidRPr="00E20659">
        <w:rPr>
          <w:u w:val="single"/>
        </w:rPr>
        <w:t>N</w:t>
      </w:r>
      <w:r w:rsidRPr="008E47A7">
        <w:rPr>
          <w:sz w:val="16"/>
        </w:rPr>
        <w:t xml:space="preserve">orth </w:t>
      </w:r>
      <w:r w:rsidRPr="00E20659">
        <w:rPr>
          <w:u w:val="single"/>
        </w:rPr>
        <w:t>K</w:t>
      </w:r>
      <w:r w:rsidRPr="008E47A7">
        <w:rPr>
          <w:sz w:val="16"/>
        </w:rPr>
        <w:t xml:space="preserve">orean </w:t>
      </w:r>
      <w:r w:rsidRPr="00E20659">
        <w:rPr>
          <w:u w:val="single"/>
        </w:rPr>
        <w:t xml:space="preserve">leader </w:t>
      </w:r>
      <w:r w:rsidRPr="00E20659">
        <w:rPr>
          <w:b/>
          <w:u w:val="single"/>
        </w:rPr>
        <w:t>Kim Jong Un</w:t>
      </w:r>
      <w:r w:rsidRPr="00E20659">
        <w:rPr>
          <w:u w:val="single"/>
        </w:rPr>
        <w:t xml:space="preserve"> </w:t>
      </w:r>
      <w:r w:rsidRPr="00E20659">
        <w:rPr>
          <w:b/>
          <w:u w:val="single"/>
        </w:rPr>
        <w:t xml:space="preserve">met with nuclear scientists and technicians </w:t>
      </w:r>
      <w:r w:rsidRPr="00E20659">
        <w:rPr>
          <w:u w:val="single"/>
        </w:rPr>
        <w:t xml:space="preserve">who </w:t>
      </w:r>
      <w:r w:rsidRPr="00E20659">
        <w:rPr>
          <w:b/>
          <w:u w:val="single"/>
        </w:rPr>
        <w:t>briefed</w:t>
      </w:r>
      <w:r w:rsidRPr="00E20659">
        <w:rPr>
          <w:u w:val="single"/>
        </w:rPr>
        <w:t xml:space="preserve"> him </w:t>
      </w:r>
      <w:r w:rsidRPr="00E20659">
        <w:rPr>
          <w:b/>
          <w:u w:val="single"/>
        </w:rPr>
        <w:t xml:space="preserve">on </w:t>
      </w:r>
      <w:r w:rsidRPr="00E20659">
        <w:rPr>
          <w:u w:val="single"/>
        </w:rPr>
        <w:t>"research</w:t>
      </w:r>
      <w:r w:rsidRPr="008E47A7">
        <w:rPr>
          <w:sz w:val="16"/>
        </w:rPr>
        <w:t xml:space="preserve"> conducted to tip various type tactical </w:t>
      </w:r>
      <w:r w:rsidRPr="00E20659">
        <w:rPr>
          <w:u w:val="single"/>
        </w:rPr>
        <w:t xml:space="preserve">and strategic ballistic missiles with </w:t>
      </w:r>
      <w:r w:rsidRPr="00E20659">
        <w:rPr>
          <w:b/>
          <w:u w:val="single"/>
        </w:rPr>
        <w:t>nuclear warheads</w:t>
      </w:r>
      <w:r w:rsidRPr="008E47A7">
        <w:rPr>
          <w:sz w:val="16"/>
        </w:rPr>
        <w:t xml:space="preserve">." The agency also published photographs that appeared to show Kim visiting a facility where the warheads have been made to fit on ballistic missiles -- the first time state media has released images showing its miniaturized weapons technology. CNN cannot independently confirm the photos' veracity or the claims of the KCNA. David Albright of the Institute for Science and International Security told CNN's Brian Todd on Monday that his group thinks the North Koreans had probably already miniaturized a warhead. A </w:t>
      </w:r>
      <w:r w:rsidRPr="00E20659">
        <w:rPr>
          <w:u w:val="single"/>
        </w:rPr>
        <w:t>S</w:t>
      </w:r>
      <w:r w:rsidRPr="008E47A7">
        <w:rPr>
          <w:sz w:val="16"/>
        </w:rPr>
        <w:t xml:space="preserve">outh </w:t>
      </w:r>
      <w:r w:rsidRPr="00E20659">
        <w:rPr>
          <w:u w:val="single"/>
        </w:rPr>
        <w:t>K</w:t>
      </w:r>
      <w:r w:rsidRPr="008E47A7">
        <w:rPr>
          <w:sz w:val="16"/>
        </w:rPr>
        <w:t xml:space="preserve">orean </w:t>
      </w:r>
      <w:r w:rsidRPr="00E20659">
        <w:rPr>
          <w:u w:val="single"/>
        </w:rPr>
        <w:t>Defense White Paper</w:t>
      </w:r>
      <w:r w:rsidRPr="008E47A7">
        <w:rPr>
          <w:sz w:val="16"/>
        </w:rPr>
        <w:t xml:space="preserve"> from 2014 also </w:t>
      </w:r>
      <w:r w:rsidRPr="00E20659">
        <w:rPr>
          <w:u w:val="single"/>
        </w:rPr>
        <w:t>noted that</w:t>
      </w:r>
      <w:r w:rsidRPr="008E47A7">
        <w:rPr>
          <w:sz w:val="16"/>
        </w:rPr>
        <w:t xml:space="preserve"> </w:t>
      </w:r>
      <w:r w:rsidRPr="00E20659">
        <w:rPr>
          <w:u w:val="single"/>
        </w:rPr>
        <w:t>its neighbor's ability to miniaturize nuclear weapons</w:t>
      </w:r>
      <w:r w:rsidRPr="008E47A7">
        <w:rPr>
          <w:sz w:val="16"/>
        </w:rPr>
        <w:t xml:space="preserve"> seemed, at the time, "to have </w:t>
      </w:r>
      <w:r w:rsidRPr="00E20659">
        <w:rPr>
          <w:u w:val="single"/>
        </w:rPr>
        <w:t>reached a considerable level</w:t>
      </w:r>
      <w:r w:rsidRPr="008E47A7">
        <w:rPr>
          <w:sz w:val="16"/>
        </w:rPr>
        <w:t>." North Korean state media released photographs that it claims shows Kim Jong Un inspecting a miniaturized warhead. CNN cannot independently confirm the images. North Korean state media released photographs that it claims shows Kim Jong Un inspecting a miniaturized warhead. CNN cannot independently confirm the images. Expert: Could be nuclear bomb, not a hydrogen one Karl Dewey, a proliferation expert with IHS Jane's, a military, security and intelligence analysis organization, said the photos suggest that North Korea fit something onto a KN-08 ballistic missile. "And it is possible that the silver sphere is a simple atomic bomb. But it is not a hydrogen bomb, also known as a thermonuclear bomb," he said, explaining that a thermonuclear device probably would be a different shape because of its two stages. "Thermonuclear weapons are multistage devices, and the need to place two separate parts -- the primary and secondary -- would give a more oblong-like structure," Dewey said. "As such, the device on the table is unlikely to be a thermonuclear device. It could be a boosted bomb, but that is not a hydrogen bomb by definition." Pyongyang boasted about having conducted its first hydrogen bomb test earlier this year. But skeptics, including the U.S. government and outside experts, challenged that claim. While there are concerns about the progress being made, analysts say the reclusive nation does not yet have the ability to launch a strike on U.S. soil. "They don't have a proven ICBM capability and a warhead that could survive re-entry as I understand it," Bonnie Glaser, senior adviser for Asia at the Center for Strategic and International Studies, told CNN by phone from Tokyo. "So there are probably some technical difficulties there for hitting the United States."</w:t>
      </w:r>
      <w:r w:rsidRPr="00E20659">
        <w:rPr>
          <w:b/>
          <w:u w:val="single"/>
        </w:rPr>
        <w:t>The point here is that with every test, the North Koreans are going to learn something and they're going to make progress</w:t>
      </w:r>
      <w:r w:rsidRPr="008E47A7">
        <w:rPr>
          <w:sz w:val="16"/>
        </w:rPr>
        <w:t xml:space="preserve">. And </w:t>
      </w:r>
      <w:r w:rsidRPr="00E20659">
        <w:rPr>
          <w:b/>
          <w:u w:val="single"/>
        </w:rPr>
        <w:t>we</w:t>
      </w:r>
      <w:r w:rsidRPr="008E47A7">
        <w:rPr>
          <w:sz w:val="16"/>
        </w:rPr>
        <w:t xml:space="preserve"> probably </w:t>
      </w:r>
      <w:r w:rsidRPr="00E20659">
        <w:rPr>
          <w:b/>
          <w:u w:val="single"/>
        </w:rPr>
        <w:t>should not underestimate their capability</w:t>
      </w:r>
      <w:r w:rsidRPr="008E47A7">
        <w:rPr>
          <w:sz w:val="16"/>
        </w:rPr>
        <w:t xml:space="preserve"> ... if not today, then tomorrow." Escalation on the peninsula The news comes as tensions are once again heightened on the Korean Peninsula, with the United States and South Korea conducting what has been described by a South Korean Defense Ministry spokesman as the "largest ever" joint military exercises, in which around 17,000 U.S. military personnel are participating alongside some 300,000 South Korean troops, according to U.S. Forces Korea. </w:t>
      </w:r>
      <w:r w:rsidRPr="00E20659">
        <w:rPr>
          <w:u w:val="single"/>
        </w:rPr>
        <w:t>North Korea</w:t>
      </w:r>
      <w:r w:rsidRPr="008E47A7">
        <w:rPr>
          <w:sz w:val="16"/>
        </w:rPr>
        <w:t xml:space="preserve"> on Sunday </w:t>
      </w:r>
      <w:r w:rsidRPr="00E20659">
        <w:rPr>
          <w:u w:val="single"/>
        </w:rPr>
        <w:t>warned it would make a "pre-emptive and offensive nuclear strike</w:t>
      </w:r>
      <w:r w:rsidRPr="008E47A7">
        <w:rPr>
          <w:sz w:val="16"/>
        </w:rPr>
        <w:t xml:space="preserve">" in response to the joint exercises. The military spokesman said that the two allies were "closely monitoring" signs of North Korean provocation. "As of now, there are no direct signs of provocation, but we are planning to continuously strengthen surveillance," Defense Ministry spokesman Moon Sang-gyun said. North Korea threatens &amp;#39;preemptive&amp;#39; nuclear strike North Korea threatens 'preemptive' nuclear strike 02:14 South Korea said it is keeping an eye on the situation with the help of U.S. intelligence authorities. "South Korean Defense Ministry assesses North Korea, at this point, has not secured the capability of miniaturizing a nuclear warhead nor does it have actual combat capability of KN-08," the ministry said. Dewey, the Jane's proliferation expert, said that "it's hard to definitively comment" on whether North Korea's KN-08 missile is fully operational, as "North Korea has in the past put weapons systems into service without them being tested." But he said that a 2013 report from the U.S. National Air and Space Intelligence Center put its possible range around 5,500 kilometers (3,420 miles). Analysts are questioning the wisdom of expansion of the annual exercises at a time when Pyongyang's nuclear ambitions look as advanced as ever seen. "I didn't see the logic of expanding the exercises," Stephan Haggard, a professor at the School of Global Policy and Strategy, University of </w:t>
      </w:r>
      <w:r w:rsidRPr="008E47A7">
        <w:rPr>
          <w:sz w:val="16"/>
        </w:rPr>
        <w:lastRenderedPageBreak/>
        <w:t xml:space="preserve">California, San Diego, and one of the authors of the North Korea: Witness to Transformation blog told CNN. "I personally think that upping the sizes of the (joint U.S.-South Korea military) exercises didn't serve any material function. It's not clear that the size will bring North Korea back to the diplomatic table, so there's no real purpose to do that. "All you've done is stir the viper's nest. And the North Korean military and the leadership I'm sure is extremely nervous. Because it's coming in the context of the sanctions, and the Chinese are clearly displeased." The North Korean warning also follows last week's sanctions announced by the 15-member U.N. Security Council, which Pyongyang has denounced as "unprecedented and gangster-like." KCNA claims that Kim has visited a facility where warheads had been made to fit on ballistic missiles. CNN cannot independently verify the images accompanying the story. KCNA claims that Kim has visited a facility where warheads had been made to fit on ballistic missiles. CNN cannot independently verify the images accompanying the story. Bomb test Discussions about new sanctions started after </w:t>
      </w:r>
      <w:r w:rsidRPr="00E20659">
        <w:rPr>
          <w:u w:val="single"/>
        </w:rPr>
        <w:t>North Korea claimed to have successfully tested a hydrogen bomb in January, its fourth nuclear test</w:t>
      </w:r>
      <w:r w:rsidRPr="008E47A7">
        <w:rPr>
          <w:sz w:val="16"/>
        </w:rPr>
        <w:t xml:space="preserve">. Then, </w:t>
      </w:r>
      <w:r w:rsidRPr="00E20659">
        <w:rPr>
          <w:u w:val="single"/>
        </w:rPr>
        <w:t>in February</w:t>
      </w:r>
      <w:r w:rsidRPr="008E47A7">
        <w:rPr>
          <w:sz w:val="16"/>
        </w:rPr>
        <w:t xml:space="preserve">, Pyongyang said </w:t>
      </w:r>
      <w:r w:rsidRPr="00E20659">
        <w:rPr>
          <w:u w:val="single"/>
        </w:rPr>
        <w:t>it had successfully launched an Earth satellite into orbit</w:t>
      </w:r>
      <w:r w:rsidRPr="008E47A7">
        <w:rPr>
          <w:sz w:val="16"/>
        </w:rPr>
        <w:t xml:space="preserve"> via the long-range Kwangmyongsong carrier rocket. The Security Council called those moves "violations and flagrant disregard" of previous resolutions. On Friday, the Korean Central News Agency reported that Kim said his country's "nuclear warheads need to be ready for use at any time." "Under the extreme situation that the U.S. imperialist is misusing its military influence and is pressuring other countries and people to start war and catastrophe, the only way for our people to protect sovereignty and rights to live is to strengthen the quality and quantity of nuclear power and realize the balance of power," Kim said, according to the KCNA. This rhetoric came out a day after the news agency reported tests of a new multiple-launch rocket system. This may or may not be referring to a launch of "short-range projectiles" chronicled one day earlier by the South Korean Joint Chiefs of Staff. </w:t>
      </w:r>
      <w:r w:rsidRPr="00E20659">
        <w:rPr>
          <w:u w:val="single"/>
        </w:rPr>
        <w:t>Pyongyang has</w:t>
      </w:r>
      <w:r w:rsidRPr="008E47A7">
        <w:rPr>
          <w:sz w:val="16"/>
        </w:rPr>
        <w:t xml:space="preserve"> long </w:t>
      </w:r>
      <w:r w:rsidRPr="00E20659">
        <w:rPr>
          <w:u w:val="single"/>
        </w:rPr>
        <w:t>boasted about its nuclear ambitions</w:t>
      </w:r>
      <w:r w:rsidRPr="008E47A7">
        <w:rPr>
          <w:sz w:val="16"/>
        </w:rPr>
        <w:t xml:space="preserve">, about as long as South Korea and the United States have sought to derail them. The issue has only furthered the isolation of North Korea, a closed-off communist state led for decades by the authoritarian Kim, his late father and his grandfather. </w:t>
      </w:r>
      <w:r w:rsidRPr="008E47A7">
        <w:rPr>
          <w:u w:val="single"/>
        </w:rPr>
        <w:t>A chief concern is</w:t>
      </w:r>
      <w:r w:rsidRPr="008E47A7">
        <w:rPr>
          <w:sz w:val="16"/>
        </w:rPr>
        <w:t xml:space="preserve"> not only that Pyongyang will develop effective nuclear warheads, but </w:t>
      </w:r>
      <w:r w:rsidRPr="008E47A7">
        <w:rPr>
          <w:u w:val="single"/>
        </w:rPr>
        <w:t>that they'll be paired with missiles that can strike targets around East Asia and perhaps beyond.</w:t>
      </w:r>
      <w:r>
        <w:br w:type="page"/>
      </w:r>
      <w:r>
        <w:rPr>
          <w:rStyle w:val="Style13ptBold"/>
        </w:rPr>
        <w:lastRenderedPageBreak/>
        <w:t>North Korea is expanding its nuclear arsenal now</w:t>
      </w:r>
    </w:p>
    <w:p w:rsidR="00B7218A" w:rsidRPr="00CD0134" w:rsidRDefault="00B7218A" w:rsidP="00B7218A">
      <w:pPr>
        <w:rPr>
          <w:b/>
          <w:sz w:val="26"/>
        </w:rPr>
      </w:pPr>
      <w:r>
        <w:rPr>
          <w:rStyle w:val="Style13ptBold"/>
        </w:rPr>
        <w:t xml:space="preserve">Associated Press 2/10/16 </w:t>
      </w:r>
      <w:r>
        <w:t>(Multi-million dollar non-profit organization that owns Fox News, “</w:t>
      </w:r>
      <w:r w:rsidRPr="00CD0134">
        <w:t>North Korea's launch of a long-range rocket has drawn sharp condemnations and threats of new sanctions</w:t>
      </w:r>
      <w:r>
        <w:t xml:space="preserve">”, </w:t>
      </w:r>
      <w:r w:rsidRPr="00CD0134">
        <w:t>http://www.usnews.com/news/world/articles/2016-02-10/key-developments-following-north-koreas-rocket-launch</w:t>
      </w:r>
      <w:r>
        <w:t>)</w:t>
      </w:r>
    </w:p>
    <w:p w:rsidR="00B7218A" w:rsidRDefault="00B7218A" w:rsidP="00B7218A">
      <w:pPr>
        <w:rPr>
          <w:sz w:val="16"/>
          <w:szCs w:val="16"/>
        </w:rPr>
      </w:pPr>
      <w:r w:rsidRPr="00E3057C">
        <w:rPr>
          <w:rStyle w:val="StyleUnderline"/>
        </w:rPr>
        <w:t>North Korea's launch of a long-range rocket</w:t>
      </w:r>
      <w:r>
        <w:t xml:space="preserve"> </w:t>
      </w:r>
      <w:r w:rsidRPr="00E3057C">
        <w:rPr>
          <w:sz w:val="16"/>
          <w:szCs w:val="16"/>
        </w:rPr>
        <w:t>has drawn sharp condemnations and threats of new sanctions. World leaders say Sunday's launch</w:t>
      </w:r>
      <w:r>
        <w:t xml:space="preserve"> </w:t>
      </w:r>
      <w:r w:rsidRPr="00E3057C">
        <w:rPr>
          <w:rStyle w:val="StyleUnderline"/>
        </w:rPr>
        <w:t>violated a U.N. ban on Pyongyang's use of ballistic missile technology</w:t>
      </w:r>
      <w:r w:rsidRPr="00E3057C">
        <w:rPr>
          <w:sz w:val="16"/>
          <w:szCs w:val="16"/>
        </w:rPr>
        <w:t xml:space="preserve">. North Korea says the launch of a new Earth observation satellite, the Kwangmyongsong 4, or Shining Star 4, is part of a peaceful space program. A look at the latest developments on Wednesday: SOUTH KOREA PULLS OUT OF JOINT INDUSTRIAL PAR. South Korea said it was suspending operations at a joint industrial park with North Korea, the first time in the park's decade of operation that Seoul has halted work. South Korean Unification Minister Hong Yong-pyo said the suspension at the industrial complex in the North Korean border city of Kaesong would stop the North from using hard currency earned there to develop nuclear and missile technology. The park, which started operations in 2004, has provided 616 billion won ($560 million) of cash to North Korea, Hong said. There was no immediate reaction from North Korea. The park is the last major cooperation project between the rivals. Combining South Korean initiative, capital and technology with the North's cheap labor, it has been seen as a test case for reunification. Last year, 124 South Korean companies hired 54,000 North Korean workers to produce socks, wristwatches and other goods. This item has been corrected to show that the park began operations in 2004. JAPAN ANNOUNCES NEW SANCTIONS. Japan's Chief Cabinet Secretary Yoshihide Suga said his country will impose new sanctions on North Korea. He said the sanctions will be approved by the Cabinet later and will require legislative changes in parliament. The measures will include expanded restrictions on travel between the two countries and a complete ban on visits by North Korean ships to Japanese ports. U.S. CONSIDERS MORE STRINGENT SANCTIONS. U.S. senators are expected to vote on more stringent sanctions against North Korea, targeting Pyongyang's ability to access the money it needs for developing miniaturized nuclear warheads and the long-range missiles to deliver them. The House of Representatives overwhelmingly approved a similar measure last month. Director of National Intelligence James R. Clapper said in an assessment to Congress that North Korea has expanded a uranium enrichment facility and restarted a plutonium reactor that could start recovering material for nuclear weapons in weeks or months. Both findings will deepen concern that </w:t>
      </w:r>
      <w:r w:rsidRPr="002B56B5">
        <w:rPr>
          <w:rStyle w:val="StyleUnderline"/>
        </w:rPr>
        <w:t xml:space="preserve">North Korea is not only </w:t>
      </w:r>
      <w:r w:rsidRPr="00E3057C">
        <w:rPr>
          <w:rStyle w:val="StyleUnderline"/>
        </w:rPr>
        <w:t>making technical advances</w:t>
      </w:r>
      <w:r w:rsidRPr="002B56B5">
        <w:rPr>
          <w:rStyle w:val="StyleUnderline"/>
        </w:rPr>
        <w:t xml:space="preserve"> in its nuclear weapons program, but is working to expand what is thought to be a small nuclear arsenal.</w:t>
      </w:r>
      <w:r>
        <w:t xml:space="preserve"> </w:t>
      </w:r>
      <w:r w:rsidRPr="00E3057C">
        <w:rPr>
          <w:sz w:val="16"/>
          <w:szCs w:val="16"/>
        </w:rPr>
        <w:t>U.S.-based experts have estimated that</w:t>
      </w:r>
      <w:r>
        <w:t xml:space="preserve"> </w:t>
      </w:r>
      <w:r w:rsidRPr="002B56B5">
        <w:rPr>
          <w:rStyle w:val="StyleUnderline"/>
        </w:rPr>
        <w:t>North Korea may have about 10 bombs, but that could grow to between 20 and 100</w:t>
      </w:r>
      <w:r>
        <w:t xml:space="preserve"> </w:t>
      </w:r>
      <w:r w:rsidRPr="00E3057C">
        <w:rPr>
          <w:sz w:val="16"/>
          <w:szCs w:val="16"/>
        </w:rPr>
        <w:t>by 2020. Clapper said that Pyongyang has not flight-tested a long-range, nuclear-armed missile but is committed to its development. Copyright 2016 The Associated Press. All rights reserved. This material may not be published, broadcast, rewritten or redistributed.</w:t>
      </w:r>
    </w:p>
    <w:p w:rsidR="00B7218A" w:rsidRPr="00E3057C" w:rsidRDefault="00B7218A" w:rsidP="00B7218A">
      <w:pPr>
        <w:rPr>
          <w:sz w:val="16"/>
          <w:szCs w:val="16"/>
        </w:rPr>
      </w:pPr>
    </w:p>
    <w:p w:rsidR="00B7218A" w:rsidRDefault="00B7218A" w:rsidP="00903396">
      <w:pPr>
        <w:rPr>
          <w:sz w:val="16"/>
        </w:rPr>
      </w:pPr>
    </w:p>
    <w:p w:rsidR="00903396" w:rsidRDefault="00903396" w:rsidP="00903396">
      <w:pPr>
        <w:pStyle w:val="Heading4"/>
      </w:pPr>
      <w:r w:rsidRPr="00E248DB">
        <w:t>North Korea has increasing level of activity of Nuclear Weapons</w:t>
      </w:r>
    </w:p>
    <w:p w:rsidR="00903396" w:rsidRDefault="00903396" w:rsidP="00903396">
      <w:r>
        <w:t xml:space="preserve">Gabriel </w:t>
      </w:r>
      <w:r w:rsidRPr="00E248DB">
        <w:rPr>
          <w:rFonts w:eastAsiaTheme="majorEastAsia" w:cstheme="majorBidi"/>
          <w:b/>
          <w:iCs/>
          <w:sz w:val="26"/>
        </w:rPr>
        <w:t>Samuels</w:t>
      </w:r>
      <w:r>
        <w:rPr>
          <w:rFonts w:eastAsiaTheme="majorEastAsia" w:cstheme="majorBidi"/>
          <w:b/>
          <w:iCs/>
          <w:sz w:val="26"/>
        </w:rPr>
        <w:t xml:space="preserve"> 7/12</w:t>
      </w:r>
      <w:r w:rsidRPr="00C024C4">
        <w:rPr>
          <w:rFonts w:eastAsiaTheme="majorEastAsia" w:cstheme="majorBidi"/>
          <w:b/>
          <w:iCs/>
          <w:sz w:val="26"/>
        </w:rPr>
        <w:t>/2016</w:t>
      </w:r>
      <w:r>
        <w:t xml:space="preserve"> (staff writer, “High levels of activity at North Korea nuclear test site, says US watchdog” http://www.independent.co.uk/news/world/asia/north-korea-nuclear-test-site-us-warnings-a7132406.html, accessed 7/16/16, rsn)</w:t>
      </w:r>
    </w:p>
    <w:p w:rsidR="00903396" w:rsidRDefault="00903396" w:rsidP="00903396">
      <w:pPr>
        <w:rPr>
          <w:u w:val="single"/>
        </w:rPr>
      </w:pPr>
      <w:r w:rsidRPr="00972982">
        <w:rPr>
          <w:rStyle w:val="StyleUnderline"/>
        </w:rPr>
        <w:t>High levels of activity have been detected around North Korea’s nuclear test site, according to satellite images obtained by an independent US watchdog.</w:t>
      </w:r>
      <w:r>
        <w:rPr>
          <w:rStyle w:val="StyleUnderline"/>
        </w:rPr>
        <w:t xml:space="preserve"> </w:t>
      </w:r>
      <w:r w:rsidRPr="00972982">
        <w:rPr>
          <w:u w:val="single"/>
        </w:rPr>
        <w:t>The images appear to show supplies and equipment being stacked up at sections of the Punggye-ri test site in the north of the country, as well as mine carts possibly being transported through the site’s tunnels.</w:t>
      </w:r>
      <w:r>
        <w:rPr>
          <w:u w:val="single"/>
        </w:rPr>
        <w:t xml:space="preserve"> </w:t>
      </w:r>
      <w:r>
        <w:t xml:space="preserve">If such activity is taking place, </w:t>
      </w:r>
      <w:r w:rsidRPr="00972982">
        <w:rPr>
          <w:u w:val="single"/>
        </w:rPr>
        <w:t>it appears North Korea could be preparing its nuclear site for future tests, should the country’s chairman Kim Jong-un decide further tests are necessary.</w:t>
      </w:r>
      <w:r>
        <w:rPr>
          <w:u w:val="single"/>
        </w:rPr>
        <w:t xml:space="preserve"> </w:t>
      </w:r>
      <w:r w:rsidRPr="00972982">
        <w:rPr>
          <w:b/>
          <w:u w:val="single"/>
        </w:rPr>
        <w:t>North Korea threatens 'powerful measures' against US missile defence system in South Korea</w:t>
      </w:r>
      <w:r>
        <w:rPr>
          <w:b/>
          <w:u w:val="single"/>
        </w:rPr>
        <w:t xml:space="preserve"> </w:t>
      </w:r>
      <w:r w:rsidRPr="00972982">
        <w:rPr>
          <w:u w:val="single"/>
        </w:rPr>
        <w:t>North Korea: Sanctions on Kim Jong Un by US are 'declaration of war'</w:t>
      </w:r>
      <w:r>
        <w:rPr>
          <w:u w:val="single"/>
        </w:rPr>
        <w:t xml:space="preserve"> </w:t>
      </w:r>
      <w:r w:rsidRPr="00972982">
        <w:rPr>
          <w:u w:val="single"/>
        </w:rPr>
        <w:t>Kim Jong-un claims North Korea has new missile that can strike US targets in the Pacific</w:t>
      </w:r>
      <w:r>
        <w:rPr>
          <w:u w:val="single"/>
        </w:rPr>
        <w:t xml:space="preserve"> </w:t>
      </w:r>
      <w:r w:rsidRPr="00972982">
        <w:rPr>
          <w:u w:val="single"/>
        </w:rPr>
        <w:t>North Korea has test-fired two more mid-range missiles, claims South</w:t>
      </w:r>
      <w:r>
        <w:rPr>
          <w:u w:val="single"/>
        </w:rPr>
        <w:t xml:space="preserve"> </w:t>
      </w:r>
      <w:r w:rsidRPr="00972982">
        <w:rPr>
          <w:u w:val="single"/>
        </w:rPr>
        <w:t>However the commercial satellite photographs are of insufficient resolution to accurately determine the true purpose of the activity at present, according to reports.</w:t>
      </w:r>
      <w:r>
        <w:rPr>
          <w:u w:val="single"/>
        </w:rPr>
        <w:t xml:space="preserve"> </w:t>
      </w:r>
      <w:r w:rsidRPr="00972982">
        <w:rPr>
          <w:b/>
          <w:u w:val="single"/>
        </w:rPr>
        <w:t xml:space="preserve">The intelligence was obtained by the independent monitoring project 38 North, which is </w:t>
      </w:r>
      <w:r w:rsidRPr="00972982">
        <w:rPr>
          <w:b/>
          <w:u w:val="single"/>
        </w:rPr>
        <w:lastRenderedPageBreak/>
        <w:t>run by Johns Hopkins University's School of Advanced International Studies in Baltimore, Maryland.</w:t>
      </w:r>
      <w:r>
        <w:rPr>
          <w:b/>
          <w:u w:val="single"/>
        </w:rPr>
        <w:t xml:space="preserve"> </w:t>
      </w:r>
      <w:r w:rsidRPr="00972982">
        <w:rPr>
          <w:sz w:val="16"/>
        </w:rPr>
        <w:t>The watchdog’s report added: “It is likely that they [the workers at the site] are either engaged in spring maintenance or traveling to and from the test facility.”</w:t>
      </w:r>
      <w:r>
        <w:rPr>
          <w:sz w:val="16"/>
        </w:rPr>
        <w:t xml:space="preserve"> </w:t>
      </w:r>
      <w:r w:rsidRPr="00972982">
        <w:rPr>
          <w:sz w:val="16"/>
        </w:rPr>
        <w:t>Several separate groups of people and vehicles have been spotted on the south road leading into the facility, and the images show certain buildings may have been camouflaged.</w:t>
      </w:r>
      <w:r>
        <w:rPr>
          <w:sz w:val="16"/>
        </w:rPr>
        <w:t xml:space="preserve"> </w:t>
      </w:r>
      <w:r w:rsidRPr="00972982">
        <w:rPr>
          <w:b/>
          <w:u w:val="single"/>
        </w:rPr>
        <w:t>Four nuclear tests have so far taken place at the Punggye-ri site</w:t>
      </w:r>
      <w:r w:rsidRPr="00972982">
        <w:rPr>
          <w:u w:val="single"/>
        </w:rPr>
        <w:t xml:space="preserve"> - in 2006, 2009, 2013 and most recently in January this year.</w:t>
      </w:r>
      <w:r>
        <w:rPr>
          <w:u w:val="single"/>
        </w:rPr>
        <w:t xml:space="preserve"> </w:t>
      </w:r>
      <w:r w:rsidRPr="00972982">
        <w:rPr>
          <w:u w:val="single"/>
        </w:rPr>
        <w:t>The testing of a hydrogen bomb at the start of 2016 prompted international outcry, with Nato saying the test “undermined regional and international security, in clear breach of UN Security Council resolutions”.</w:t>
      </w:r>
      <w:r>
        <w:rPr>
          <w:u w:val="single"/>
        </w:rPr>
        <w:t xml:space="preserve"> </w:t>
      </w:r>
      <w:r w:rsidRPr="00972982">
        <w:rPr>
          <w:u w:val="single"/>
        </w:rPr>
        <w:t>On Monday, North Korea said it will end a diplomatic communication channel with the United States and hinted at harsher punishment for Americans detained in the country in retaliation for US sanctions targeting leader Kim Jong Un.</w:t>
      </w:r>
      <w:r>
        <w:rPr>
          <w:u w:val="single"/>
        </w:rPr>
        <w:t xml:space="preserve"> </w:t>
      </w:r>
      <w:r w:rsidRPr="00972982">
        <w:rPr>
          <w:u w:val="single"/>
        </w:rPr>
        <w:t>Heavy sanctions have previously been placed on North Korea due to its pursuit of a nuclear weapons programme, but this is the first time the country’s leader has actively faced punishment.</w:t>
      </w:r>
      <w:r>
        <w:rPr>
          <w:u w:val="single"/>
        </w:rPr>
        <w:t xml:space="preserve"> </w:t>
      </w:r>
      <w:r w:rsidRPr="00972982">
        <w:rPr>
          <w:u w:val="single"/>
        </w:rPr>
        <w:t>Last month, the International Atomic Energy agency said satellite imagery showed North Korea may have resumed work at a polonium plant in Yongbyon.</w:t>
      </w:r>
    </w:p>
    <w:p w:rsidR="00B36AC2" w:rsidRDefault="00B36AC2" w:rsidP="00B36AC2">
      <w:pPr>
        <w:pStyle w:val="Heading4"/>
      </w:pPr>
      <w:r>
        <w:t>North Korea Nuclear Arsenal Increasing</w:t>
      </w:r>
    </w:p>
    <w:p w:rsidR="00B36AC2" w:rsidRDefault="00B36AC2" w:rsidP="00B36AC2">
      <w:pPr>
        <w:rPr>
          <w:rStyle w:val="Style13ptBold"/>
        </w:rPr>
      </w:pPr>
      <w:r>
        <w:rPr>
          <w:rStyle w:val="Style13ptBold"/>
        </w:rPr>
        <w:t>Snyder 6/26/16</w:t>
      </w:r>
    </w:p>
    <w:p w:rsidR="00B36AC2" w:rsidRPr="00B91845" w:rsidRDefault="00B36AC2" w:rsidP="00B36AC2">
      <w:pPr>
        <w:rPr>
          <w:rStyle w:val="Style13ptBold"/>
          <w:b w:val="0"/>
        </w:rPr>
      </w:pPr>
      <w:r>
        <w:rPr>
          <w:rStyle w:val="Style13ptBold"/>
          <w:b w:val="0"/>
        </w:rPr>
        <w:t xml:space="preserve">(Scott Snyder, 6/26/16, “Why North Korean threat is a more urgent issue for next U.S President”, </w:t>
      </w:r>
      <w:hyperlink r:id="rId16" w:history="1">
        <w:r w:rsidRPr="00886198">
          <w:rPr>
            <w:rStyle w:val="Hyperlink"/>
            <w:sz w:val="26"/>
          </w:rPr>
          <w:t>http://www.cnn.com/2016/04/26/opinions/north-korea-nuclear-strike-race-snyder/</w:t>
        </w:r>
      </w:hyperlink>
      <w:r>
        <w:rPr>
          <w:rStyle w:val="Style13ptBold"/>
          <w:b w:val="0"/>
        </w:rPr>
        <w:t>, SR)</w:t>
      </w:r>
    </w:p>
    <w:p w:rsidR="00B36AC2" w:rsidRDefault="00B36AC2" w:rsidP="00B36AC2">
      <w:pPr>
        <w:rPr>
          <w:u w:val="single"/>
        </w:rPr>
      </w:pPr>
    </w:p>
    <w:p w:rsidR="00B36AC2" w:rsidRPr="00B91845" w:rsidRDefault="00B36AC2" w:rsidP="00B36AC2">
      <w:pPr>
        <w:rPr>
          <w:rFonts w:ascii="Georgia" w:hAnsi="Georgia"/>
        </w:rPr>
      </w:pPr>
      <w:r w:rsidRPr="00B91845">
        <w:rPr>
          <w:rFonts w:ascii="Georgia" w:hAnsi="Georgia"/>
          <w:u w:val="single"/>
        </w:rPr>
        <w:t>Kim Jong Un has been intensifying his efforts to develop a long-range nuclear strike capability since the beginning of 2016.</w:t>
      </w:r>
      <w:r w:rsidRPr="00B91845">
        <w:rPr>
          <w:rFonts w:ascii="Georgia" w:hAnsi="Georgia"/>
        </w:rPr>
        <w:t xml:space="preserve"> The more vulnerable he feels atop a weakening North Korea, the more he seeks a silver bullet to ensure the regime's long-term survival. This dynamic has been in play for decades, especially as North Korea pursued nuclear weapons to compensate for the loss of its powerful patrons in Moscow and Beijing and fell further behind a far more prosperous South Korea. </w:t>
      </w:r>
      <w:r w:rsidRPr="00B91845">
        <w:rPr>
          <w:rFonts w:ascii="Georgia" w:hAnsi="Georgia"/>
          <w:u w:val="single"/>
        </w:rPr>
        <w:t>But Pyongyang's insecurity has intensified even more under Kim, who, since coming to power in 2012, declared his father's bequest of a nuclear program as a crowning achievement, changed the constitution to declare North Korea a nuclear state, and declared nuclear and economic development as his twin priorities.</w:t>
      </w:r>
      <w:r w:rsidRPr="00B91845">
        <w:rPr>
          <w:rFonts w:ascii="Georgia" w:hAnsi="Georgia"/>
        </w:rPr>
        <w:t xml:space="preserve"> Leaders condemn North Korea's submarine missile test 02:32 Kim's recent declaration that the North has developed a hydrogen bomb and a failed submarine-launched ballistic missile (SLBM) test marked the opening of Kim's nuclear sprint in December of 2015. Then came North Korea's fourth nuclear test in January, its long-range missile launch in February, the unveiling of a miniaturized nuclear warhead and announcement of successful atmospheric reentry tests of a rocket warhead in March, and then tests of the mobile ground-launched Musudan missile along with another SLBM test in April. Kim has also announced that North Korea will soon conduct its fifth nuclear test. Kim has timed North Korea's nuclear sprint to coincide with internal and external objectives. First, he set the date for an historic seventh conference of the Korean Worker's Party for May 2016. Second, Kim used international condemnation under UN Security Council Resolution 2270 and the holding of annual U.S.-ROK Key Resolve/Foal Eagle military exercises in March and April as further justification to intensify his nuclear push. The third reason for North Korea's nuclear dash may be influenced by the U.S. political calendar. The Obama administration's main tool to blunt North Korea's crisis escalation tactics has been an approach known as "strategic patience." An underlying premise enabling such an approach for the last </w:t>
      </w:r>
      <w:r w:rsidRPr="00B91845">
        <w:rPr>
          <w:rFonts w:ascii="Georgia" w:hAnsi="Georgia"/>
        </w:rPr>
        <w:lastRenderedPageBreak/>
        <w:t xml:space="preserve">eight years has been the knowledge that North Korea's pace of nuclear and missile development was not rapid enough to enable Pyongyang to be able to directly strike the United States with a nuclear weapon on the Obama administration's watch. As a result, the White House could use pressure to slow North Korea's program while pushing Pyongyang to return to denuclearization talks.  </w:t>
      </w:r>
      <w:r w:rsidRPr="00B91845">
        <w:rPr>
          <w:rFonts w:ascii="Georgia" w:hAnsi="Georgia"/>
          <w:u w:val="single"/>
        </w:rPr>
        <w:t>But the next U.S. administration is likely to see the North Korean threat as a more urgent priority because the North may indeed develop a long-range nuclear strike capability within the next four years. Such a development will enhance North Korea's leverage and demands for talks but will also generate greater pressure on the next U.S. President to consider decisive action, possibly including military options. This prospect provides Kim with an incentive to pursue a nuclear sprint, both to lock in capabilities that will enhance North Korea's deterrent against the United States and to seal North Korea's status as a nuclear power in any future international negotiations, such as the North's proposal for peace talks in exchange for cessation of military exercises -- but not in exchange for denuclearization</w:t>
      </w:r>
      <w:r w:rsidRPr="00B91845">
        <w:rPr>
          <w:rFonts w:ascii="Georgia" w:hAnsi="Georgia"/>
        </w:rPr>
        <w:t>. If North Korea conducts another nuclear test, there are few additional non-military measures the international community can pursue, and North Korea is counting on China's desire for stability and for a strategic buffer to protect North Korea against externally-imposed measures for regime change. On May 6, Kim may enjoy a Korean Worker's Party conference that will celebrate his achievements and consolidate his rule. He may even think that his nuclear deterrent has bought time and saved money that can be used to improve North Korea's economy. But the regime's own systemic need to generate instability as a primary means of exerting domestic political control guarantees that the young leader will never have enough nuclear weapons to achieve absolute security.</w:t>
      </w:r>
    </w:p>
    <w:p w:rsidR="003C61F9" w:rsidRDefault="003C61F9" w:rsidP="003C61F9">
      <w:r w:rsidRPr="003C61F9">
        <w:rPr>
          <w:rStyle w:val="Heading4Char"/>
        </w:rPr>
        <w:t>NORTH KOREA IS BENT ON BECOMING A NUCLEAR WEAPONS STATE.</w:t>
      </w:r>
    </w:p>
    <w:p w:rsidR="003C61F9" w:rsidRDefault="003C61F9" w:rsidP="003C61F9">
      <w:r>
        <w:t xml:space="preserve">Donald </w:t>
      </w:r>
      <w:r w:rsidRPr="003C61F9">
        <w:rPr>
          <w:rStyle w:val="Style13ptBold"/>
        </w:rPr>
        <w:t>Gross, 2013</w:t>
      </w:r>
      <w:r>
        <w:t xml:space="preserve"> (Analyst, Center for Strategic and International Studies). THE CHINA FALLACY: HOW THE U.S. CAN BENEFIT FROM CHINA'S RISE AND AVOID ANOTHER COLD WAR, 2013, 215. </w:t>
      </w:r>
    </w:p>
    <w:p w:rsidR="003C61F9" w:rsidRPr="003C61F9" w:rsidRDefault="003C61F9" w:rsidP="003C61F9">
      <w:pPr>
        <w:rPr>
          <w:rStyle w:val="StyleUnderline"/>
        </w:rPr>
      </w:pPr>
      <w:r w:rsidRPr="003C61F9">
        <w:rPr>
          <w:sz w:val="16"/>
        </w:rPr>
        <w:t xml:space="preserve">Pyongyang's rhetorical threats against South Korea, the United Nations and the United States are frequently inflammatory and always offensive. In 2009 and 2010 alone, North Korea threatened to "turn Seoul into a sea of fire," treat UN Security Council sanctions as a "declaration of war," and "wipe out the aggressors" if "the U.S. imperialists start another war" in Korea. </w:t>
      </w:r>
      <w:r w:rsidRPr="003C61F9">
        <w:rPr>
          <w:rStyle w:val="StyleUnderline"/>
          <w:highlight w:val="yellow"/>
        </w:rPr>
        <w:t>Pyongyang's tests of nuclear devices in October 2006 and May 2009 confirmed popular suspicion that North Korea was bent on becoming a nuclear weapons state and devel¬oping a military capability to launch long-range ICBMs against U.S. targets.</w:t>
      </w:r>
    </w:p>
    <w:p w:rsidR="00692768" w:rsidRDefault="00692768" w:rsidP="00692768">
      <w:pPr>
        <w:pStyle w:val="Heading4"/>
      </w:pPr>
      <w:r>
        <w:t>North Korea committed to expanding its nuclear arsenal:</w:t>
      </w:r>
    </w:p>
    <w:p w:rsidR="00692768" w:rsidRDefault="00692768" w:rsidP="00692768">
      <w:pPr>
        <w:spacing w:before="120"/>
        <w:jc w:val="both"/>
        <w:rPr>
          <w:rFonts w:ascii="Arial" w:hAnsi="Arial" w:cs="Arial"/>
          <w:sz w:val="20"/>
        </w:rPr>
      </w:pPr>
      <w:r w:rsidRPr="00905E73">
        <w:rPr>
          <w:rStyle w:val="Style13ptBold"/>
        </w:rPr>
        <w:t xml:space="preserve">THE GUARDIAN, </w:t>
      </w:r>
      <w:r w:rsidR="00905E73" w:rsidRPr="00905E73">
        <w:rPr>
          <w:rStyle w:val="Style13ptBold"/>
        </w:rPr>
        <w:t>2016</w:t>
      </w:r>
      <w:r w:rsidR="00905E73">
        <w:rPr>
          <w:rFonts w:ascii="Arial" w:hAnsi="Arial" w:cs="Arial"/>
          <w:sz w:val="20"/>
        </w:rPr>
        <w:t xml:space="preserve"> </w:t>
      </w:r>
      <w:r>
        <w:rPr>
          <w:rFonts w:ascii="Arial" w:hAnsi="Arial" w:cs="Arial"/>
          <w:sz w:val="20"/>
        </w:rPr>
        <w:t xml:space="preserve">The Guardian view on North Korea’s rocket launch: China holds the key, Feb. 7, 2016.  Retrieved Apr. 23, 2016 from </w:t>
      </w:r>
      <w:hyperlink r:id="rId17" w:history="1">
        <w:r w:rsidRPr="002D75EA">
          <w:rPr>
            <w:rStyle w:val="Hyperlink"/>
            <w:rFonts w:ascii="Arial" w:hAnsi="Arial" w:cs="Arial"/>
            <w:sz w:val="20"/>
          </w:rPr>
          <w:t>http://www.theguardian.com/commentisfree/2016/feb/07/the-guardian-view-on-north-koreas-rocket-launch-china-holds-the-key</w:t>
        </w:r>
      </w:hyperlink>
    </w:p>
    <w:p w:rsidR="00692768" w:rsidRPr="001C4DDB" w:rsidRDefault="00692768" w:rsidP="00692768">
      <w:pPr>
        <w:spacing w:before="120"/>
        <w:jc w:val="both"/>
        <w:rPr>
          <w:rStyle w:val="StyleUnderline"/>
        </w:rPr>
      </w:pPr>
      <w:r>
        <w:rPr>
          <w:rFonts w:ascii="Arial" w:hAnsi="Arial" w:cs="Arial"/>
          <w:sz w:val="20"/>
        </w:rPr>
        <w:t xml:space="preserve">Such reactions are justified. But </w:t>
      </w:r>
      <w:r w:rsidRPr="001C4DDB">
        <w:rPr>
          <w:rStyle w:val="StyleUnderline"/>
          <w:highlight w:val="yellow"/>
        </w:rPr>
        <w:t>the episode is another disturbing illustration of the limits that diplomacy has run into in its relations with North Korea</w:t>
      </w:r>
      <w:r>
        <w:rPr>
          <w:rFonts w:ascii="Arial" w:hAnsi="Arial" w:cs="Arial"/>
          <w:sz w:val="20"/>
        </w:rPr>
        <w:t xml:space="preserve">. This does not mean that diplomacy should be abandoned, but there is without question a new urgency. The firing of a rocket does not mean that North Korea is on the brink of having an invulnerable and reliable nuclear weapons system in place. But </w:t>
      </w:r>
      <w:r w:rsidRPr="001C4DDB">
        <w:rPr>
          <w:rStyle w:val="StyleUnderline"/>
          <w:highlight w:val="yellow"/>
        </w:rPr>
        <w:t>the launch leaves little to the imagination about the direction Pyongyang has chosen. Its aim is to put its totalitarian regime inside a nuclear bunker, whatever the costs for its own population and whatever the consequences for the region.</w:t>
      </w:r>
    </w:p>
    <w:p w:rsidR="00692768" w:rsidRDefault="00692768" w:rsidP="00692768">
      <w:pPr>
        <w:pStyle w:val="Heading4"/>
      </w:pPr>
      <w:r>
        <w:lastRenderedPageBreak/>
        <w:t>North Korea’s nuclear arsenal is expanding now:</w:t>
      </w:r>
    </w:p>
    <w:p w:rsidR="00692768" w:rsidRDefault="00692768" w:rsidP="00692768">
      <w:pPr>
        <w:spacing w:before="120"/>
        <w:jc w:val="both"/>
        <w:rPr>
          <w:rFonts w:ascii="Arial" w:hAnsi="Arial" w:cs="Arial"/>
          <w:sz w:val="20"/>
        </w:rPr>
      </w:pPr>
      <w:r>
        <w:rPr>
          <w:rFonts w:ascii="Arial" w:hAnsi="Arial" w:cs="Arial"/>
          <w:sz w:val="20"/>
        </w:rPr>
        <w:t xml:space="preserve">Stephanie T. </w:t>
      </w:r>
      <w:r w:rsidRPr="001C4DDB">
        <w:rPr>
          <w:rStyle w:val="Style13ptBold"/>
        </w:rPr>
        <w:t xml:space="preserve">Kleine-Ahlbrandt, </w:t>
      </w:r>
      <w:r w:rsidR="001C4DDB" w:rsidRPr="001C4DDB">
        <w:rPr>
          <w:rStyle w:val="Style13ptBold"/>
        </w:rPr>
        <w:t>2014</w:t>
      </w:r>
      <w:r w:rsidR="001C4DDB">
        <w:rPr>
          <w:rFonts w:ascii="Arial" w:hAnsi="Arial" w:cs="Arial"/>
          <w:sz w:val="20"/>
        </w:rPr>
        <w:t xml:space="preserve"> </w:t>
      </w:r>
      <w:r>
        <w:rPr>
          <w:rFonts w:ascii="Arial" w:hAnsi="Arial" w:cs="Arial"/>
          <w:sz w:val="20"/>
        </w:rPr>
        <w:t xml:space="preserve">(USIP’s director of Asia-Pacific programs), U.S.-China Cooperation on North Korea: What are the Options? June 9, 2014.  Retrieved Apr. 24, 2016 from </w:t>
      </w:r>
      <w:hyperlink r:id="rId18" w:history="1">
        <w:r w:rsidRPr="002D75EA">
          <w:rPr>
            <w:rStyle w:val="Hyperlink"/>
            <w:rFonts w:ascii="Arial" w:hAnsi="Arial" w:cs="Arial"/>
            <w:sz w:val="20"/>
          </w:rPr>
          <w:t>http://www.usip.org/olivebranch/us-china-cooperation-north-korea-what-are-the-options</w:t>
        </w:r>
      </w:hyperlink>
    </w:p>
    <w:p w:rsidR="00692768" w:rsidRPr="001C4DDB" w:rsidRDefault="00692768" w:rsidP="00692768">
      <w:pPr>
        <w:spacing w:before="120"/>
        <w:jc w:val="both"/>
        <w:rPr>
          <w:rStyle w:val="StyleUnderline"/>
        </w:rPr>
      </w:pPr>
      <w:r>
        <w:rPr>
          <w:rFonts w:ascii="Arial" w:hAnsi="Arial" w:cs="Arial"/>
          <w:sz w:val="20"/>
        </w:rPr>
        <w:t xml:space="preserve">Meanwhile, </w:t>
      </w:r>
      <w:r w:rsidRPr="001C4DDB">
        <w:rPr>
          <w:rStyle w:val="StyleUnderline"/>
          <w:highlight w:val="yellow"/>
        </w:rPr>
        <w:t>Pyongyang’s nuclear stockpile continues to expand, missile delivery systems are being improved, the danger grows of spreading nuclear weapons technology, and the threat to U.S. allies increases.</w:t>
      </w:r>
    </w:p>
    <w:p w:rsidR="00692768" w:rsidRDefault="00692768" w:rsidP="00692768">
      <w:pPr>
        <w:pStyle w:val="Heading4"/>
      </w:pPr>
      <w:r>
        <w:t>North Korea is actively expanding its nuclear arsenal:</w:t>
      </w:r>
    </w:p>
    <w:p w:rsidR="00692768" w:rsidRDefault="00692768" w:rsidP="00692768">
      <w:pPr>
        <w:spacing w:before="120"/>
        <w:jc w:val="both"/>
        <w:rPr>
          <w:rFonts w:ascii="Arial" w:hAnsi="Arial" w:cs="Arial"/>
          <w:sz w:val="20"/>
        </w:rPr>
      </w:pPr>
      <w:r>
        <w:rPr>
          <w:rFonts w:ascii="Arial" w:hAnsi="Arial" w:cs="Arial"/>
          <w:sz w:val="20"/>
        </w:rPr>
        <w:t xml:space="preserve">Mitchel B. </w:t>
      </w:r>
      <w:r w:rsidRPr="001C4DDB">
        <w:rPr>
          <w:rStyle w:val="Style13ptBold"/>
        </w:rPr>
        <w:t xml:space="preserve">Wallerstein, </w:t>
      </w:r>
      <w:r w:rsidR="001C4DDB" w:rsidRPr="001C4DDB">
        <w:rPr>
          <w:rStyle w:val="Style13ptBold"/>
        </w:rPr>
        <w:t>2015</w:t>
      </w:r>
      <w:r w:rsidR="001C4DDB">
        <w:rPr>
          <w:rFonts w:ascii="Arial" w:hAnsi="Arial" w:cs="Arial"/>
          <w:sz w:val="20"/>
        </w:rPr>
        <w:t xml:space="preserve"> </w:t>
      </w:r>
      <w:r>
        <w:rPr>
          <w:rFonts w:ascii="Arial" w:hAnsi="Arial" w:cs="Arial"/>
          <w:sz w:val="20"/>
        </w:rPr>
        <w:t xml:space="preserve">(deputy U.S. assistant secretary of defense for counterproliferation policy from 1993 to 1997 and the current President of Baruch College), WASHINGTON POST, Ignoring North Korea’s nuclear threat could prove to be a dangerous mistake, Dec. 18, 2015.  Retrieved Apr. 24, 2016 from </w:t>
      </w:r>
      <w:hyperlink r:id="rId19" w:history="1">
        <w:r w:rsidRPr="002D75EA">
          <w:rPr>
            <w:rStyle w:val="Hyperlink"/>
            <w:rFonts w:ascii="Arial" w:hAnsi="Arial" w:cs="Arial"/>
            <w:sz w:val="20"/>
          </w:rPr>
          <w:t>https://www.washingtonpost.com/opinions/the-price-of-inattention-to-north-korea/2015/12/18/a3eb5308-9d3b-11e5-8728-1af6af208198_story.html?tid=a_inl</w:t>
        </w:r>
      </w:hyperlink>
    </w:p>
    <w:p w:rsidR="00692768" w:rsidRPr="001C4DDB" w:rsidRDefault="00692768" w:rsidP="00692768">
      <w:pPr>
        <w:spacing w:before="120"/>
        <w:jc w:val="both"/>
        <w:rPr>
          <w:rStyle w:val="StyleUnderline"/>
        </w:rPr>
      </w:pPr>
      <w:r w:rsidRPr="001C4DDB">
        <w:rPr>
          <w:rStyle w:val="StyleUnderline"/>
          <w:highlight w:val="yellow"/>
        </w:rPr>
        <w:t>For a country preoccupied with perceived threats</w:t>
      </w:r>
      <w:r>
        <w:rPr>
          <w:rFonts w:ascii="Arial" w:hAnsi="Arial" w:cs="Arial"/>
          <w:sz w:val="20"/>
        </w:rPr>
        <w:t xml:space="preserve"> to its security and sovereignty, </w:t>
      </w:r>
      <w:r w:rsidRPr="001C4DDB">
        <w:rPr>
          <w:rStyle w:val="StyleUnderline"/>
          <w:highlight w:val="yellow"/>
        </w:rPr>
        <w:t>the acquisition of a survivable nuclear deterrent would be a game-changer</w:t>
      </w:r>
      <w:r>
        <w:rPr>
          <w:rFonts w:ascii="Arial" w:hAnsi="Arial" w:cs="Arial"/>
          <w:sz w:val="20"/>
        </w:rPr>
        <w:t xml:space="preserve">. But the possession of nuclear weapons does not deter unless a credible means of delivery exists that would be likely to survive an attack. </w:t>
      </w:r>
      <w:r w:rsidRPr="001C4DDB">
        <w:rPr>
          <w:rStyle w:val="StyleUnderline"/>
          <w:highlight w:val="yellow"/>
        </w:rPr>
        <w:t>This is what gives rise to the concern about North Korea’s ongoing effort to develop an indigenous, submarine-launched ballistic missile and a land-based, road-mobile missile capability. Just recently, it attempted to launch a missile from a submarine. While the test reportedly failed, it demonstrated that North Korea is actively seeking such a capability.</w:t>
      </w:r>
    </w:p>
    <w:p w:rsidR="00692768" w:rsidRDefault="00692768" w:rsidP="00692768">
      <w:pPr>
        <w:pStyle w:val="Heading4"/>
      </w:pPr>
      <w:r>
        <w:t>North Korea is rapidly expanding its nuclear arsenal:</w:t>
      </w:r>
    </w:p>
    <w:p w:rsidR="00692768" w:rsidRDefault="00692768" w:rsidP="00692768">
      <w:pPr>
        <w:spacing w:before="120"/>
        <w:jc w:val="both"/>
        <w:rPr>
          <w:rFonts w:ascii="Arial" w:hAnsi="Arial" w:cs="Arial"/>
          <w:sz w:val="20"/>
        </w:rPr>
      </w:pPr>
      <w:r w:rsidRPr="001C4DDB">
        <w:rPr>
          <w:rStyle w:val="Style13ptBold"/>
        </w:rPr>
        <w:t>WASHINGTON POST,</w:t>
      </w:r>
      <w:r w:rsidR="001C4DDB" w:rsidRPr="001C4DDB">
        <w:rPr>
          <w:rStyle w:val="Style13ptBold"/>
        </w:rPr>
        <w:t xml:space="preserve"> 2015</w:t>
      </w:r>
      <w:r w:rsidR="001C4DDB">
        <w:rPr>
          <w:rFonts w:ascii="Arial" w:hAnsi="Arial" w:cs="Arial"/>
          <w:sz w:val="20"/>
        </w:rPr>
        <w:t xml:space="preserve"> </w:t>
      </w:r>
      <w:r>
        <w:rPr>
          <w:rFonts w:ascii="Arial" w:hAnsi="Arial" w:cs="Arial"/>
          <w:sz w:val="20"/>
        </w:rPr>
        <w:t xml:space="preserve">The world can’t ignore North Korea’s nuclear progression, Aug. 17, 2015.  Retrieved Apr. 24, 2016 from </w:t>
      </w:r>
      <w:hyperlink r:id="rId20" w:history="1">
        <w:r w:rsidRPr="002D75EA">
          <w:rPr>
            <w:rStyle w:val="Hyperlink"/>
            <w:rFonts w:ascii="Arial" w:hAnsi="Arial" w:cs="Arial"/>
            <w:sz w:val="20"/>
          </w:rPr>
          <w:t>https://www.washingtonpost.com/opinions/the-world-cant-ignore-north-koreas-nuclear-progression/2015/08/17/6e74a664-42ca-11e5-8e7d-9c033e6745d8_story.html?tid=a_inl</w:t>
        </w:r>
      </w:hyperlink>
    </w:p>
    <w:p w:rsidR="00692768" w:rsidRDefault="00692768" w:rsidP="00692768">
      <w:pPr>
        <w:spacing w:before="120"/>
        <w:jc w:val="both"/>
        <w:rPr>
          <w:rFonts w:ascii="Arial" w:hAnsi="Arial" w:cs="Arial"/>
          <w:sz w:val="20"/>
        </w:rPr>
      </w:pPr>
      <w:r>
        <w:rPr>
          <w:rFonts w:ascii="Arial" w:hAnsi="Arial" w:cs="Arial"/>
          <w:sz w:val="20"/>
        </w:rPr>
        <w:t xml:space="preserve">This new hint comes on top of an earlier report this year from the same institute that suggested </w:t>
      </w:r>
      <w:r w:rsidRPr="001C4DDB">
        <w:rPr>
          <w:rStyle w:val="StyleUnderline"/>
          <w:highlight w:val="yellow"/>
        </w:rPr>
        <w:t>North Korea is moving toward a bigger, better nuclear arsenal that could put it on par with Pakistan and Israel</w:t>
      </w:r>
      <w:r>
        <w:rPr>
          <w:rFonts w:ascii="Arial" w:hAnsi="Arial" w:cs="Arial"/>
          <w:sz w:val="20"/>
        </w:rPr>
        <w:t xml:space="preserve">. In that report, Joel S. Wit and Sun Young Ahn found, </w:t>
      </w:r>
      <w:r w:rsidRPr="001C4DDB">
        <w:rPr>
          <w:rStyle w:val="StyleUnderline"/>
          <w:highlight w:val="yellow"/>
        </w:rPr>
        <w:t>based on research from David Albright of the Institute for Science and International Security, that North Korea’s nuclear and missile programs “have gathered significant momentum” and “these programs now appear poised to rapidly expand over the next five years.” They suggested North Korea could take an existing stockpile of 10 to 16 nuclear weapons and expand it, with a middle scenario of 50 weapons in five years and a worst-case of 100 warheads</w:t>
      </w:r>
      <w:r>
        <w:rPr>
          <w:rFonts w:ascii="Arial" w:hAnsi="Arial" w:cs="Arial"/>
          <w:sz w:val="20"/>
        </w:rPr>
        <w:t>.</w:t>
      </w:r>
    </w:p>
    <w:p w:rsidR="00692768" w:rsidRDefault="00692768" w:rsidP="00692768">
      <w:pPr>
        <w:pStyle w:val="Heading4"/>
      </w:pPr>
      <w:r>
        <w:t>North Korea is racing to build an arsenal deliverable anywhere in the world:</w:t>
      </w:r>
    </w:p>
    <w:p w:rsidR="00692768" w:rsidRDefault="00692768" w:rsidP="00692768">
      <w:pPr>
        <w:spacing w:before="120"/>
        <w:jc w:val="both"/>
        <w:rPr>
          <w:rFonts w:ascii="Arial" w:hAnsi="Arial" w:cs="Arial"/>
          <w:sz w:val="20"/>
        </w:rPr>
      </w:pPr>
      <w:r>
        <w:rPr>
          <w:rFonts w:ascii="Arial" w:hAnsi="Arial" w:cs="Arial"/>
          <w:sz w:val="20"/>
        </w:rPr>
        <w:t xml:space="preserve">Jamie </w:t>
      </w:r>
      <w:r w:rsidRPr="001C4DDB">
        <w:rPr>
          <w:rStyle w:val="Style13ptBold"/>
        </w:rPr>
        <w:t xml:space="preserve">Metzl </w:t>
      </w:r>
      <w:r w:rsidR="001C4DDB" w:rsidRPr="001C4DDB">
        <w:rPr>
          <w:rStyle w:val="Style13ptBold"/>
        </w:rPr>
        <w:t>2016</w:t>
      </w:r>
      <w:r w:rsidR="001C4DDB">
        <w:rPr>
          <w:rFonts w:ascii="Arial" w:hAnsi="Arial" w:cs="Arial"/>
          <w:sz w:val="20"/>
        </w:rPr>
        <w:t xml:space="preserve"> </w:t>
      </w:r>
      <w:r>
        <w:rPr>
          <w:rFonts w:ascii="Arial" w:hAnsi="Arial" w:cs="Arial"/>
          <w:sz w:val="20"/>
        </w:rPr>
        <w:t xml:space="preserve">(Senior Fellow of the Atlantic Council) NATIONAL INTEREST, Beijing has been getting a free pass in its policies toward Pyongyang, Feb. 9, 2016.  Retrieved Apr. 24, 2016 from </w:t>
      </w:r>
      <w:hyperlink r:id="rId21" w:history="1">
        <w:r w:rsidRPr="002D75EA">
          <w:rPr>
            <w:rStyle w:val="Hyperlink"/>
            <w:rFonts w:ascii="Arial" w:hAnsi="Arial" w:cs="Arial"/>
            <w:sz w:val="20"/>
          </w:rPr>
          <w:t>http://nationalinterest.org/feature/changing-chinas-north-korea-calculus-15148</w:t>
        </w:r>
      </w:hyperlink>
    </w:p>
    <w:p w:rsidR="00692768" w:rsidRDefault="00692768" w:rsidP="00692768">
      <w:pPr>
        <w:spacing w:before="120"/>
        <w:jc w:val="both"/>
        <w:rPr>
          <w:rFonts w:ascii="Arial" w:hAnsi="Arial" w:cs="Arial"/>
          <w:sz w:val="20"/>
        </w:rPr>
      </w:pPr>
      <w:r>
        <w:rPr>
          <w:rFonts w:ascii="Arial" w:hAnsi="Arial" w:cs="Arial"/>
          <w:sz w:val="20"/>
        </w:rPr>
        <w:t xml:space="preserve">Just weeks after its fourth nuclear test, </w:t>
      </w:r>
      <w:r w:rsidRPr="001C4DDB">
        <w:rPr>
          <w:rStyle w:val="StyleUnderline"/>
          <w:highlight w:val="yellow"/>
        </w:rPr>
        <w:t>North Korea’s ballistic missile launch over the weekend</w:t>
      </w:r>
      <w:r>
        <w:rPr>
          <w:rFonts w:ascii="Arial" w:hAnsi="Arial" w:cs="Arial"/>
          <w:sz w:val="20"/>
        </w:rPr>
        <w:t>—in defiance of UN Security Council resolutions—</w:t>
      </w:r>
      <w:r w:rsidRPr="001C4DDB">
        <w:rPr>
          <w:rStyle w:val="StyleUnderline"/>
          <w:highlight w:val="yellow"/>
        </w:rPr>
        <w:t>makes it abundantly clear that Pyongyang is racing to build a nuclear weapons arsenal deliverable to anywhere in the world</w:t>
      </w:r>
      <w:r>
        <w:rPr>
          <w:rFonts w:ascii="Arial" w:hAnsi="Arial" w:cs="Arial"/>
          <w:sz w:val="20"/>
        </w:rPr>
        <w:t>, including the United States.</w:t>
      </w:r>
    </w:p>
    <w:p w:rsidR="003C61F9" w:rsidRDefault="00692768" w:rsidP="00692768">
      <w:pPr>
        <w:pStyle w:val="Heading3"/>
      </w:pPr>
      <w:bookmarkStart w:id="18" w:name="_Toc453270460"/>
      <w:bookmarkStart w:id="19" w:name="_Toc456553422"/>
      <w:r>
        <w:lastRenderedPageBreak/>
        <w:t>Korean War Likely Now</w:t>
      </w:r>
      <w:bookmarkEnd w:id="18"/>
      <w:bookmarkEnd w:id="19"/>
    </w:p>
    <w:p w:rsidR="006706C7" w:rsidRDefault="006706C7" w:rsidP="006706C7">
      <w:pPr>
        <w:pStyle w:val="Heading4"/>
      </w:pPr>
      <w:r>
        <w:t>North Korean nuclearization risks war and pre-emptive strikes against South Korea.</w:t>
      </w:r>
    </w:p>
    <w:p w:rsidR="006706C7" w:rsidRDefault="006706C7" w:rsidP="006706C7">
      <w:r>
        <w:t xml:space="preserve">Nick </w:t>
      </w:r>
      <w:r w:rsidRPr="003D62DF">
        <w:rPr>
          <w:rStyle w:val="Style13ptBold"/>
        </w:rPr>
        <w:t>Gutteridge</w:t>
      </w:r>
      <w:r>
        <w:t>, 3/4/20</w:t>
      </w:r>
      <w:r w:rsidRPr="003D62DF">
        <w:rPr>
          <w:rStyle w:val="Style13ptBold"/>
        </w:rPr>
        <w:t>16</w:t>
      </w:r>
      <w:r>
        <w:t xml:space="preserve"> (staff writer, “WORLD ON A KNIFE-EDGE: Madman North Korean dictator Kim Jong-un 'readies NUCLEAR weapons'” </w:t>
      </w:r>
      <w:hyperlink r:id="rId22" w:history="1">
        <w:r w:rsidRPr="003E4F21">
          <w:rPr>
            <w:rStyle w:val="Hyperlink"/>
          </w:rPr>
          <w:t>http://www.express.co.uk/news/world/649683/North-Korea-Kim-Jong-un-nuclear-weapons-war-south-UN-sanctions</w:t>
        </w:r>
      </w:hyperlink>
      <w:r>
        <w:t>, Accessed 7/17/2016, rwg)</w:t>
      </w:r>
    </w:p>
    <w:p w:rsidR="006706C7" w:rsidRDefault="006706C7" w:rsidP="006706C7">
      <w:r w:rsidRPr="003D62DF">
        <w:rPr>
          <w:rStyle w:val="StyleUnderline"/>
          <w:highlight w:val="yellow"/>
        </w:rPr>
        <w:t>The unhinged despot has issued a decree to the army stating that its nuclear missiles arsenal should be made ready for use "at any time". In a hugely worrying development the mentally unstable brute also pledged to revise North Korea’s military protocols so that it is more prepared to carry out pre-emptive attacks. The news will be met with dismay worldwide and especially in the Westernised south of the peninsula, which lives under the constant threat of war with the reclusive Communist state</w:t>
      </w:r>
      <w:r>
        <w:t xml:space="preserve">. </w:t>
      </w:r>
    </w:p>
    <w:p w:rsidR="00867569" w:rsidRDefault="00867569" w:rsidP="00867569">
      <w:pPr>
        <w:pStyle w:val="Heading4"/>
      </w:pPr>
      <w:r>
        <w:t>North Korea is planning to win a limited nuclear war against the US.</w:t>
      </w:r>
    </w:p>
    <w:p w:rsidR="00867569" w:rsidRDefault="00867569" w:rsidP="00867569">
      <w:r>
        <w:t xml:space="preserve">Nicholas </w:t>
      </w:r>
      <w:r w:rsidRPr="004022A2">
        <w:rPr>
          <w:rStyle w:val="Style13ptBold"/>
        </w:rPr>
        <w:t>Eberstadt,</w:t>
      </w:r>
      <w:r>
        <w:t xml:space="preserve"> 2/15/20</w:t>
      </w:r>
      <w:r w:rsidRPr="004022A2">
        <w:rPr>
          <w:rStyle w:val="Style13ptBold"/>
        </w:rPr>
        <w:t xml:space="preserve">16 </w:t>
      </w:r>
      <w:r>
        <w:t xml:space="preserve">(American Enterprise Institute, “Wishful thinking has prevented effective threat reduction in North Korea,” </w:t>
      </w:r>
      <w:hyperlink r:id="rId23" w:history="1">
        <w:r w:rsidRPr="00F82332">
          <w:rPr>
            <w:rStyle w:val="Hyperlink"/>
          </w:rPr>
          <w:t>https://www.aei.org/publication/seeing-north-korea/</w:t>
        </w:r>
      </w:hyperlink>
      <w:r>
        <w:rPr>
          <w:rStyle w:val="Hyperlink"/>
        </w:rPr>
        <w:t>, Accessed 7/17/2016, rwg)</w:t>
      </w:r>
    </w:p>
    <w:p w:rsidR="00867569" w:rsidRPr="004022A2" w:rsidRDefault="00867569" w:rsidP="00867569">
      <w:pPr>
        <w:rPr>
          <w:sz w:val="16"/>
        </w:rPr>
      </w:pPr>
      <w:r w:rsidRPr="004022A2">
        <w:rPr>
          <w:sz w:val="16"/>
        </w:rPr>
        <w:t xml:space="preserve">But with apologies to Clausewitz, diplomacy is merely war by other means for Pyongyang. And for the dynasty that the onetime anti-Japanese guerrilla fighter Kim Il Sung established, policy and war are inseparable — this is why the DPRK is the most militarized society on the planet. This is also why the answer to the unification question that so preoccupies </w:t>
      </w:r>
      <w:r w:rsidRPr="004022A2">
        <w:rPr>
          <w:rStyle w:val="StyleUnderline"/>
          <w:highlight w:val="yellow"/>
        </w:rPr>
        <w:t>the North Korean leadership appears to entail meticulous and incessant preparations,</w:t>
      </w:r>
      <w:r w:rsidRPr="004022A2">
        <w:rPr>
          <w:sz w:val="16"/>
        </w:rPr>
        <w:t xml:space="preserve"> already under way for decades, </w:t>
      </w:r>
      <w:r w:rsidRPr="004022A2">
        <w:rPr>
          <w:rStyle w:val="StyleUnderline"/>
          <w:highlight w:val="yellow"/>
        </w:rPr>
        <w:t>to fight and win a limited nuclear war against the U</w:t>
      </w:r>
      <w:r w:rsidRPr="004022A2">
        <w:rPr>
          <w:sz w:val="16"/>
        </w:rPr>
        <w:t xml:space="preserve">nited </w:t>
      </w:r>
      <w:r w:rsidRPr="004022A2">
        <w:rPr>
          <w:rStyle w:val="StyleUnderline"/>
          <w:highlight w:val="yellow"/>
        </w:rPr>
        <w:t>S</w:t>
      </w:r>
      <w:r w:rsidRPr="004022A2">
        <w:rPr>
          <w:sz w:val="16"/>
        </w:rPr>
        <w:t xml:space="preserve">tates. </w:t>
      </w:r>
      <w:r w:rsidRPr="004022A2">
        <w:rPr>
          <w:rStyle w:val="StyleUnderline"/>
          <w:highlight w:val="yellow"/>
        </w:rPr>
        <w:t>To almost any Western reader, the notion that North Korea might actually be planning to stare down the U.S. in some future nuclear face-off will sound preposterous if not outright insane. Yet remember:</w:t>
      </w:r>
      <w:r w:rsidRPr="004022A2">
        <w:rPr>
          <w:sz w:val="16"/>
        </w:rPr>
        <w:t xml:space="preserve"> As we already know from press reports, </w:t>
      </w:r>
      <w:r w:rsidRPr="004022A2">
        <w:rPr>
          <w:rStyle w:val="StyleUnderline"/>
          <w:highlight w:val="yellow"/>
        </w:rPr>
        <w:t>North Korea has been diligently working on everything that would be required for such a confrontation — miniaturization of nuclear warheads, intercontinental</w:t>
      </w:r>
      <w:r w:rsidRPr="004022A2">
        <w:rPr>
          <w:sz w:val="16"/>
        </w:rPr>
        <w:t xml:space="preserve"> (as well as submarine-launched) </w:t>
      </w:r>
      <w:r w:rsidRPr="004022A2">
        <w:rPr>
          <w:rStyle w:val="StyleUnderline"/>
          <w:highlight w:val="yellow"/>
        </w:rPr>
        <w:t>ballistic missiles, even cyberwarfare</w:t>
      </w:r>
      <w:r w:rsidRPr="004022A2">
        <w:rPr>
          <w:sz w:val="16"/>
        </w:rPr>
        <w:t xml:space="preserve"> (remember the Sony hacking episode?). Note further that while the North Korean leadership may be highly tolerant of casualties (on the part of others, that is), it most assuredly is not suicidal itself. Quite the contrary: Its acute interest in self-preservation is demonstrated prima facie by the fact of its very survival some 25 years and more after the demise of the USSR and Eastern European Communism. It would be unwise of us to presume that only one of the two forces arrayed along the DMZ is capable of thinking about what it would take to deter the other in a time of crisis on the peninsula.</w:t>
      </w:r>
    </w:p>
    <w:p w:rsidR="006706C7" w:rsidRDefault="006706C7" w:rsidP="006706C7">
      <w:pPr>
        <w:pStyle w:val="Heading4"/>
      </w:pPr>
      <w:r>
        <w:t>Kim’s unpredictably risks provocations on the peninsula.</w:t>
      </w:r>
    </w:p>
    <w:p w:rsidR="006706C7" w:rsidRDefault="006706C7" w:rsidP="006706C7">
      <w:r>
        <w:t xml:space="preserve">Kang </w:t>
      </w:r>
      <w:r w:rsidRPr="007143D2">
        <w:rPr>
          <w:rStyle w:val="Style13ptBold"/>
        </w:rPr>
        <w:t>Seung-woo</w:t>
      </w:r>
      <w:r>
        <w:t>, 1/7/20</w:t>
      </w:r>
      <w:r w:rsidRPr="007143D2">
        <w:rPr>
          <w:rStyle w:val="Style13ptBold"/>
        </w:rPr>
        <w:t>16</w:t>
      </w:r>
      <w:r>
        <w:t xml:space="preserve"> (staff writer, “Unpredictable Kim scarier than H-bomb,” </w:t>
      </w:r>
      <w:hyperlink r:id="rId24" w:history="1">
        <w:r w:rsidRPr="003E4F21">
          <w:rPr>
            <w:rStyle w:val="Hyperlink"/>
          </w:rPr>
          <w:t>http://www.koreatimes.co.kr/www/news/nation/2016/01/116_194924.html</w:t>
        </w:r>
      </w:hyperlink>
      <w:r>
        <w:rPr>
          <w:rStyle w:val="Hyperlink"/>
        </w:rPr>
        <w:t>, Accessed 7/17/2016, rwg)</w:t>
      </w:r>
    </w:p>
    <w:p w:rsidR="006706C7" w:rsidRDefault="006706C7" w:rsidP="006706C7">
      <w:pPr>
        <w:rPr>
          <w:sz w:val="16"/>
        </w:rPr>
      </w:pPr>
      <w:r w:rsidRPr="007143D2">
        <w:rPr>
          <w:rStyle w:val="StyleUnderline"/>
          <w:highlight w:val="yellow"/>
        </w:rPr>
        <w:t xml:space="preserve">North Korea's surprise nuclear test </w:t>
      </w:r>
      <w:r w:rsidRPr="007143D2">
        <w:rPr>
          <w:sz w:val="16"/>
        </w:rPr>
        <w:t>on Wednesday</w:t>
      </w:r>
      <w:r w:rsidRPr="007143D2">
        <w:rPr>
          <w:rStyle w:val="StyleUnderline"/>
          <w:highlight w:val="yellow"/>
        </w:rPr>
        <w:t xml:space="preserve"> has shown that its young leader Kim Jong-un is the world's most unpredictable dictator</w:t>
      </w:r>
      <w:r w:rsidRPr="007143D2">
        <w:rPr>
          <w:sz w:val="16"/>
        </w:rPr>
        <w:t xml:space="preserve"> and far more enigmatic than his father, analysts said Thursday. </w:t>
      </w:r>
      <w:r w:rsidRPr="007143D2">
        <w:rPr>
          <w:rStyle w:val="StyleUnderline"/>
          <w:highlight w:val="yellow"/>
        </w:rPr>
        <w:t>They say that Kim's predecessors showed consistency in their pursuit of strategies, but the isolated incumbent leader is entirely unpredictable, posing a graver security threat for South Korea</w:t>
      </w:r>
      <w:r w:rsidRPr="007143D2">
        <w:rPr>
          <w:sz w:val="16"/>
        </w:rPr>
        <w:t xml:space="preserve"> and the international community as a whole. Unlike in the past, the secretive state did not inform China and the United States that it was due to conduct a hydrogen bomb test, for the first time in its history. Moreover, </w:t>
      </w:r>
      <w:r w:rsidRPr="007143D2">
        <w:rPr>
          <w:rStyle w:val="StyleUnderline"/>
          <w:highlight w:val="yellow"/>
        </w:rPr>
        <w:t>the young leader stabbed the South and the international community in the back with the test after hinting at a conciliatory mood on the Korean Peninsula</w:t>
      </w:r>
      <w:r w:rsidRPr="007143D2">
        <w:rPr>
          <w:sz w:val="16"/>
        </w:rPr>
        <w:t xml:space="preserve"> in his New Year speech. </w:t>
      </w:r>
      <w:r w:rsidRPr="007143D2">
        <w:rPr>
          <w:rStyle w:val="StyleUnderline"/>
          <w:highlight w:val="yellow"/>
        </w:rPr>
        <w:t>Analysts said that regardless as to whether the device the North detonated is an H-bomb or an atomic bomb, the latest nuclear test underlined the gravity of the threats resulting from Kim's unpredictability</w:t>
      </w:r>
      <w:r w:rsidRPr="007143D2">
        <w:rPr>
          <w:sz w:val="16"/>
        </w:rPr>
        <w:t xml:space="preserve"> and underscored the need to overhaul the North Korean policy fundamentally. "Kim has taken bolder and more ill-considered moves than expected, so it is too difficult to figure out Kim's plans," said Chang Yong-seok, a senior researcher at the Institute for Peace and Unification Studies at </w:t>
      </w:r>
      <w:r w:rsidRPr="007143D2">
        <w:rPr>
          <w:sz w:val="16"/>
        </w:rPr>
        <w:lastRenderedPageBreak/>
        <w:t xml:space="preserve">Seoul National University. "We need to reanalyze Kim's every move in the past." He also said that Kim's moves are very different to those of Kim Jong-il, the late former leader of the North and Kim's father. "As for the peace treaty agreed between the North and the U.S., for example, the elder Kim tried to pave the way for this before making strategic proposals to Washington. However, the younger Kim's leadership just made suggestions and if these are rejected, he pushes the button on a nuclear test," Chang said. An Chan-il, the head of the World North Korea Research Center, said, "The unexpected nuclear test proved Kim's unpredictability that has become increasingly worried about in the international community." </w:t>
      </w:r>
      <w:r w:rsidRPr="007143D2">
        <w:rPr>
          <w:rStyle w:val="StyleUnderline"/>
          <w:highlight w:val="yellow"/>
        </w:rPr>
        <w:t>The analysts said that Kim's unpredictable governing style adds to unease about security on the Korean Peninsula.</w:t>
      </w:r>
      <w:r>
        <w:rPr>
          <w:rStyle w:val="StyleUnderline"/>
        </w:rPr>
        <w:t xml:space="preserve"> </w:t>
      </w:r>
      <w:r w:rsidRPr="007143D2">
        <w:rPr>
          <w:sz w:val="16"/>
        </w:rPr>
        <w:t>"</w:t>
      </w:r>
      <w:r w:rsidRPr="007143D2">
        <w:rPr>
          <w:rStyle w:val="StyleUnderline"/>
          <w:highlight w:val="yellow"/>
        </w:rPr>
        <w:t>Under a scenario that the two Koreas stand face-to-face across the</w:t>
      </w:r>
      <w:r w:rsidRPr="007143D2">
        <w:rPr>
          <w:sz w:val="16"/>
        </w:rPr>
        <w:t xml:space="preserve"> Demilitarized Zone (</w:t>
      </w:r>
      <w:r w:rsidRPr="007143D2">
        <w:rPr>
          <w:rStyle w:val="StyleUnderline"/>
          <w:highlight w:val="yellow"/>
        </w:rPr>
        <w:t>DMZ), Kim may order military provocations</w:t>
      </w:r>
      <w:r w:rsidRPr="007143D2">
        <w:rPr>
          <w:sz w:val="16"/>
        </w:rPr>
        <w:t xml:space="preserve"> such as the Aug. 4 landmine attack," Chang said. The blast from the landmine seriously injured two South Korean soldiers.</w:t>
      </w:r>
    </w:p>
    <w:p w:rsidR="00903396" w:rsidRDefault="00903396" w:rsidP="00903396">
      <w:pPr>
        <w:tabs>
          <w:tab w:val="left" w:pos="3960"/>
        </w:tabs>
      </w:pPr>
      <w:r>
        <w:tab/>
      </w:r>
    </w:p>
    <w:p w:rsidR="00903396" w:rsidRPr="00C64A57" w:rsidRDefault="00903396" w:rsidP="00903396">
      <w:pPr>
        <w:pStyle w:val="Heading4"/>
        <w:rPr>
          <w:rStyle w:val="Style13ptBold"/>
          <w:b/>
        </w:rPr>
      </w:pPr>
      <w:r>
        <w:rPr>
          <w:rStyle w:val="Style13ptBold"/>
          <w:b/>
        </w:rPr>
        <w:t>Nuclear proliferation raises risks of nuclear war</w:t>
      </w:r>
    </w:p>
    <w:p w:rsidR="00903396" w:rsidRDefault="00903396" w:rsidP="00903396">
      <w:r w:rsidRPr="00C64A57">
        <w:rPr>
          <w:rStyle w:val="Style13ptBold"/>
        </w:rPr>
        <w:t>Patterson 06/21/2016</w:t>
      </w:r>
      <w:r>
        <w:t xml:space="preserve"> ( Richard North, Novelist and contributing opinion writer, “No Time For Trump, Part Two: Nuclear Proliferation, ISIS And The Threat Of Nuclear Terrorism,” </w:t>
      </w:r>
      <w:hyperlink r:id="rId25" w:history="1">
        <w:r w:rsidRPr="00044E20">
          <w:rPr>
            <w:rStyle w:val="Hyperlink"/>
          </w:rPr>
          <w:t>http://www.huffingtonpost.com/richard-north-patterson/no-time-for-trump-part-tw_b_9625282.html</w:t>
        </w:r>
      </w:hyperlink>
      <w:r>
        <w:t>, mmr)</w:t>
      </w:r>
    </w:p>
    <w:p w:rsidR="00903396" w:rsidRPr="00B715BE" w:rsidRDefault="00903396" w:rsidP="00903396">
      <w:pPr>
        <w:rPr>
          <w:rStyle w:val="StyleUnderline"/>
          <w:sz w:val="16"/>
          <w:u w:val="none"/>
        </w:rPr>
      </w:pPr>
      <w:r w:rsidRPr="00C64A57">
        <w:rPr>
          <w:sz w:val="16"/>
        </w:rPr>
        <w:t xml:space="preserve">Twelve days ago, Paul Ryan and the House Republicans introduced a report on national security harshly critical of President Obama. “America,” they warned, “faces the highest terror threat level since 9/11.” Let’s take them at their word. And so, a question. Of all the threats we face, what fear most haunts our national security community? It is not massacres like those in Orlando or San Bernardino, as monstrous as they are. It is a threat which, while more remote, would be infinitely more devastating: a nuclear attack — including by terrorists like ISIS and Al Qaeda. This existential danger drives America’s efforts to curb the spread of nuclear weapons, and to keep our country safe from a nuclear holocaust. And here lies the irony in the Republicans’ warning. For it is yet another compelling reason that a man as ignorant, irresponsible, unstable and unprepared as Donald Trump should never become president. True, Trump’s nativist scapegoating of all Muslims — including millions of loyal Americans, many of whom have served our military — increases the danger of more mass slaughters like Orlando, breeding alienation while attacking those whose vigilance could help prevent such horrors. But his xenophobia and lack of basic knowledge also enhances the most terrible prospect of all — nuclear terrorism. While the nuclear threat is horrifying to contemplate, its greatest dangers are little understood, or even discussed in public. In recent years, the public’s worry about nuclear proliferation has focused most particularly on Iran — a frequent subject of Trump’s crude and self-preening attacks on Obama’s supposed “weakness” in confronting threats to America. But it is unlikely that Iran would start a nuclear war: however aggressive, its regime has a return address, and a reprisal could annihilate Tehran. That is why nuclear terrorism by non-state actors is America’s ultimate nuclear nightmare. As debilitating as the mass slaughters we have suffered can be, only terrorism by nuclear means has the potential to destroy our economy, our security, our system of civil liberties, our commitment to democratic ideals, and our very trust in each other. In short those things which, at our best, make us who we are. This is why countries which could spawn nuclear terrorism are the greatest threats to our way of life. It is why Pakistan — not Iran — is the most dangerous place on earth. It is why our next president must have sound judgment, a stable temperament, and a sophisticated understanding of the of nuclear threat posed by Al Qaeda and, more recently, ISIS. It is why that president cannot — must not — be Donald Trump. The facts which make this so are as little-known as they are sobering. To start, Al Qaeda has long been obsessed with acquiring nuclear weapons, and Pakistan has always been its focus. Just before 9/11, bin Laden met in Afghanistan with a Pakistani nuclear scientist and an engineer, drawing up specifications for an Al Qaeda bomb. And after 9/11, bin Laden announced Al Qaeda’s intention to kill 4 million Americans in reprisal for the Muslim deaths he attributed to the United States and Israel, and issued a fatwa calling for the use of nuclear arms against the West. Bin Laden is dead. Al Qaeda is not. And a new force has emerged with the same apocalyptic desires — ISIS. Granted, perpetuating nuclear terrorism would require a high degree of organizational and logistical sophistication. But intelligence officials believe that ISIS is scouring Iraq for nuclear and radioactive materials for use outside the country. Indeed, it is known that they have already seized lower-grade nuclear materials from Mosul University. And the tragic attacks in France and Belgium have a disturbing nuclear coda. The terrorist cell which executed these attacks previously monitored an official at Belgian nuclear research sites housing highly enriched uranium — HEU — which could be used to fabricate a nuclear weapon. How do we know? Because Belgian authorities captured a surveillance tape taken by members of the cell. Why track the official? One theory is that the terrorists intended to kidnap a member of his family, meaning to coerce him to transfer nuclear materials. Another is that ISIS meant to precipitate a Fukushima type disaster by attacking a Belgian nuclear facility — a strike which could spew large amounts of radiation, rendering the surroundings uninhabitable and causing thousands of early deaths from cancer. This last ambition did not originate with ISIS — the planners of the 9/11 attacks considered crashing a plane into a nuclear facility near New York City. As for the mass slaughter executed by ISIS in Brussels, experts believe that this may have been a fallback operation, chosen over a nuclear-based scheme only because authorities were closing in. Whatever the case, terrorists have several potential openings to carry out such a plan — acquiring or fabricating a nuclear weapon; building a dirty bomb; or attacking a nuclear reactor. To obtain a bomb, they can steal nuclear weapons or materials; buy them on the black market; or recruit nuclear scientists to supply materials or expertise. There is, of course, precedent for nuclear trafficking on a massive scale — until 2004, A Q Khan, the director of Pakistan’s nuclear program, ran a black market through which he sold nuclear materials and technology to such nations as Iran, Libya, and </w:t>
      </w:r>
      <w:r w:rsidRPr="00C64A57">
        <w:rPr>
          <w:rStyle w:val="StyleUnderline"/>
        </w:rPr>
        <w:t xml:space="preserve">North Korea. As for theft, the International Atomic Energy Agency — IAEA — has </w:t>
      </w:r>
      <w:r w:rsidRPr="00C64A57">
        <w:rPr>
          <w:rStyle w:val="StyleUnderline"/>
        </w:rPr>
        <w:lastRenderedPageBreak/>
        <w:t>documented 18 incidents where highly enriched uranium and plutonium were lost or stolen. The threat persists — nuclear materials are stored at hundreds of research facilities in over 30 countries where security may be grossly inadequate. Thus, in relative terms, nuclear materials are even less secure than nuclear weapons</w:t>
      </w:r>
      <w:r w:rsidRPr="00C64A57">
        <w:rPr>
          <w:sz w:val="16"/>
        </w:rPr>
        <w:t xml:space="preserve">. Constructing a nuclear bomb does not require extraordinary expertise, or knowledge of classified information. As for smuggling nuclear materials, Matthew Bunn of Harvard puts the matter starkly: “The immense length of national borders, the huge scale of legitimate traffic, the myriad potential pathways across these borders, and the small size and weak radiation signal of the materials needed to make a nuclear bomb make nuclear smuggling extraordinarily difficult to stop.” Three countries are the most likely sources — North Korea, Russia and Pakistan. North Korea exists outside political and moral norms, even as it aggressively expands its nuclear capacity. One of our leading experts on nuclear terrorism, Graham Allison, gave me this sober assessment: based on its past history as a nuclear purveyor, </w:t>
      </w:r>
      <w:r w:rsidRPr="00C64A57">
        <w:rPr>
          <w:rStyle w:val="StyleUnderline"/>
        </w:rPr>
        <w:t>“there is no reason to believe that North Korea would not sell bombs or material to another state — or to ISIS.” Moreover, Dr. Allison adds, the sole potential deterrent on its conduct is the fear of retaliation, and North Korea’s young leader is inexperienced and unpredictable.</w:t>
      </w:r>
      <w:r w:rsidRPr="00C64A57">
        <w:rPr>
          <w:sz w:val="16"/>
        </w:rPr>
        <w:t xml:space="preserve"> </w:t>
      </w:r>
    </w:p>
    <w:p w:rsidR="00903396" w:rsidRDefault="00903396" w:rsidP="00903396">
      <w:pPr>
        <w:pStyle w:val="Heading4"/>
      </w:pPr>
      <w:r>
        <w:t xml:space="preserve">They’ll develop </w:t>
      </w:r>
      <w:r w:rsidRPr="00986DB0">
        <w:rPr>
          <w:u w:val="single"/>
        </w:rPr>
        <w:t>second-strike</w:t>
      </w:r>
      <w:r>
        <w:t xml:space="preserve"> and </w:t>
      </w:r>
      <w:r w:rsidRPr="00986DB0">
        <w:rPr>
          <w:u w:val="single"/>
        </w:rPr>
        <w:t>TNWs</w:t>
      </w:r>
      <w:r>
        <w:t>---makes preemption and nuclear escalation unavoidable</w:t>
      </w:r>
    </w:p>
    <w:p w:rsidR="00903396" w:rsidRDefault="00903396" w:rsidP="00903396">
      <w:r w:rsidRPr="00986DB0">
        <w:rPr>
          <w:rStyle w:val="Style13ptBold"/>
        </w:rPr>
        <w:t>Jackson, 16</w:t>
      </w:r>
      <w:r>
        <w:t xml:space="preserve"> – Van Jackson, Visiting Fellow at the Center for a New American Security and a Council on Foreign Relations International Affairs Fellow, 3-30-2016, “Tactical Nuclear Weapons: North Korea's Next Lethal Weapon of War?”, National Interest, http://nationalinterest.org/blog/the-buzz/tactical-nuclear-weapons-north-koreas-next-lethal-weapon-war-15630?page=show</w:t>
      </w:r>
    </w:p>
    <w:p w:rsidR="00903396" w:rsidRDefault="00903396" w:rsidP="00903396">
      <w:r>
        <w:t xml:space="preserve">While </w:t>
      </w:r>
      <w:r w:rsidRPr="00986DB0">
        <w:rPr>
          <w:rStyle w:val="StyleUnderline"/>
        </w:rPr>
        <w:t>Kim’s</w:t>
      </w:r>
      <w:r>
        <w:t xml:space="preserve"> recent </w:t>
      </w:r>
      <w:r w:rsidRPr="00CC3E23">
        <w:rPr>
          <w:rStyle w:val="StyleUnderline"/>
          <w:highlight w:val="green"/>
        </w:rPr>
        <w:t>nuclear threats</w:t>
      </w:r>
      <w:r>
        <w:t xml:space="preserve"> are in keeping with the types of vitriol the North has unleashed in the past, they </w:t>
      </w:r>
      <w:r w:rsidRPr="00986DB0">
        <w:rPr>
          <w:rStyle w:val="StyleUnderline"/>
        </w:rPr>
        <w:t>are</w:t>
      </w:r>
      <w:r>
        <w:t xml:space="preserve"> also </w:t>
      </w:r>
      <w:r w:rsidRPr="00CC3E23">
        <w:rPr>
          <w:rStyle w:val="StyleUnderline"/>
          <w:highlight w:val="green"/>
        </w:rPr>
        <w:t>suggest</w:t>
      </w:r>
      <w:r w:rsidRPr="00986DB0">
        <w:rPr>
          <w:rStyle w:val="StyleUnderline"/>
        </w:rPr>
        <w:t>ive</w:t>
      </w:r>
      <w:r>
        <w:t>—in part because it has a continuous track record of these types of threats—</w:t>
      </w:r>
      <w:r w:rsidRPr="00986DB0">
        <w:rPr>
          <w:rStyle w:val="StyleUnderline"/>
        </w:rPr>
        <w:t xml:space="preserve">of a North </w:t>
      </w:r>
      <w:r w:rsidRPr="00CC3E23">
        <w:rPr>
          <w:rStyle w:val="StyleUnderline"/>
          <w:highlight w:val="green"/>
        </w:rPr>
        <w:t>Korea</w:t>
      </w:r>
      <w:r w:rsidRPr="00986DB0">
        <w:rPr>
          <w:rStyle w:val="StyleUnderline"/>
        </w:rPr>
        <w:t xml:space="preserve"> that </w:t>
      </w:r>
      <w:r w:rsidRPr="00CC3E23">
        <w:rPr>
          <w:rStyle w:val="Emphasis"/>
          <w:highlight w:val="green"/>
        </w:rPr>
        <w:t>sees</w:t>
      </w:r>
      <w:r w:rsidRPr="00986DB0">
        <w:rPr>
          <w:rStyle w:val="Emphasis"/>
        </w:rPr>
        <w:t xml:space="preserve"> its </w:t>
      </w:r>
      <w:r w:rsidRPr="00CC3E23">
        <w:rPr>
          <w:rStyle w:val="Emphasis"/>
          <w:highlight w:val="green"/>
        </w:rPr>
        <w:t>nuclear weapons as inherently usable</w:t>
      </w:r>
      <w:r>
        <w:t xml:space="preserve">. Declaring the deployment or operationalization of nuclear weapons is as close as outside observers are likely to get to North Korea offering doctrinal specificity, and such </w:t>
      </w:r>
      <w:r w:rsidRPr="00986DB0">
        <w:rPr>
          <w:rStyle w:val="StyleUnderline"/>
        </w:rPr>
        <w:t>statements imply Pyongyang may see its nuclear arsenal as something more than a symbolic shield against an invasion</w:t>
      </w:r>
      <w:r>
        <w:t xml:space="preserve"> (notably, the North also links—rather than decouples—its references to nuclear attacks with the Korean People’s Army, which leaves open the interpretation they are an intrinsic part of warfighting).</w:t>
      </w:r>
    </w:p>
    <w:p w:rsidR="00903396" w:rsidRDefault="00903396" w:rsidP="00903396">
      <w:r>
        <w:t xml:space="preserve">But </w:t>
      </w:r>
      <w:r w:rsidRPr="00CC3E23">
        <w:rPr>
          <w:rStyle w:val="StyleUnderline"/>
          <w:highlight w:val="green"/>
        </w:rPr>
        <w:t>the plausibility</w:t>
      </w:r>
      <w:r w:rsidRPr="00986DB0">
        <w:rPr>
          <w:rStyle w:val="StyleUnderline"/>
        </w:rPr>
        <w:t xml:space="preserve"> of North Korea </w:t>
      </w:r>
      <w:r w:rsidRPr="00CC3E23">
        <w:rPr>
          <w:rStyle w:val="StyleUnderline"/>
          <w:highlight w:val="green"/>
        </w:rPr>
        <w:t>going down the path of</w:t>
      </w:r>
      <w:r w:rsidRPr="00986DB0">
        <w:rPr>
          <w:rStyle w:val="StyleUnderline"/>
        </w:rPr>
        <w:t xml:space="preserve"> developing </w:t>
      </w:r>
      <w:r w:rsidRPr="00CC3E23">
        <w:rPr>
          <w:rStyle w:val="Emphasis"/>
          <w:highlight w:val="green"/>
        </w:rPr>
        <w:t>t</w:t>
      </w:r>
      <w:r w:rsidRPr="00986DB0">
        <w:rPr>
          <w:rStyle w:val="StyleUnderline"/>
        </w:rPr>
        <w:t xml:space="preserve">actical </w:t>
      </w:r>
      <w:r w:rsidRPr="00CC3E23">
        <w:rPr>
          <w:rStyle w:val="Emphasis"/>
          <w:highlight w:val="green"/>
        </w:rPr>
        <w:t>n</w:t>
      </w:r>
      <w:r w:rsidRPr="00986DB0">
        <w:rPr>
          <w:rStyle w:val="StyleUnderline"/>
        </w:rPr>
        <w:t xml:space="preserve">uclear </w:t>
      </w:r>
      <w:r w:rsidRPr="00CC3E23">
        <w:rPr>
          <w:rStyle w:val="Emphasis"/>
          <w:highlight w:val="green"/>
        </w:rPr>
        <w:t>w</w:t>
      </w:r>
      <w:r w:rsidRPr="00986DB0">
        <w:rPr>
          <w:rStyle w:val="StyleUnderline"/>
        </w:rPr>
        <w:t>eapon</w:t>
      </w:r>
      <w:r w:rsidRPr="00CC3E23">
        <w:rPr>
          <w:rStyle w:val="StyleUnderline"/>
          <w:highlight w:val="green"/>
        </w:rPr>
        <w:t>s</w:t>
      </w:r>
      <w:r w:rsidRPr="00986DB0">
        <w:rPr>
          <w:rStyle w:val="StyleUnderline"/>
        </w:rPr>
        <w:t xml:space="preserve"> derives from more than merely</w:t>
      </w:r>
      <w:r>
        <w:t xml:space="preserve"> parsing its external </w:t>
      </w:r>
      <w:r w:rsidRPr="00986DB0">
        <w:rPr>
          <w:rStyle w:val="StyleUnderline"/>
        </w:rPr>
        <w:t>messaging</w:t>
      </w:r>
      <w:r>
        <w:t xml:space="preserve"> in a particular way, or the fact that Kim made the nuclear readiness statement during the unveiling of a new multiple rocket launcher system. </w:t>
      </w:r>
      <w:r w:rsidRPr="00986DB0">
        <w:rPr>
          <w:rStyle w:val="StyleUnderline"/>
        </w:rPr>
        <w:t xml:space="preserve">A tactical turn for North Korea would also </w:t>
      </w:r>
      <w:r w:rsidRPr="00CC3E23">
        <w:rPr>
          <w:rStyle w:val="Emphasis"/>
          <w:highlight w:val="green"/>
        </w:rPr>
        <w:t>reflect the dictum that credible threats are usable threats</w:t>
      </w:r>
      <w:r>
        <w:t xml:space="preserve">. </w:t>
      </w:r>
      <w:r w:rsidRPr="00986DB0">
        <w:rPr>
          <w:rStyle w:val="StyleUnderline"/>
        </w:rPr>
        <w:t>North Korea must know that it has a credibility problem thanks to a history of bluster</w:t>
      </w:r>
      <w:r>
        <w:t xml:space="preserve">. Nuclear-armed missiles do not help remedy that problem; their only plausible kinetic use would be to try to stave off imminent invasion or regime decapitation. </w:t>
      </w:r>
      <w:r w:rsidRPr="00986DB0">
        <w:rPr>
          <w:rStyle w:val="StyleUnderline"/>
        </w:rPr>
        <w:t>North Korea has many goals beyond just survival</w:t>
      </w:r>
      <w:r>
        <w:t xml:space="preserve"> though, and the military instrument has long been one way it pursues these goals. The question is whether the Kim regime believes that nuclear weapons can be used for something other than survival. The answer, unfortunately, may well be that </w:t>
      </w:r>
      <w:r w:rsidRPr="00CC3E23">
        <w:rPr>
          <w:rStyle w:val="StyleUnderline"/>
          <w:highlight w:val="green"/>
        </w:rPr>
        <w:t xml:space="preserve">North Korea </w:t>
      </w:r>
      <w:r w:rsidRPr="00CC3E23">
        <w:rPr>
          <w:rStyle w:val="Emphasis"/>
          <w:highlight w:val="green"/>
        </w:rPr>
        <w:t>believes</w:t>
      </w:r>
      <w:r w:rsidRPr="00986DB0">
        <w:rPr>
          <w:rStyle w:val="StyleUnderline"/>
        </w:rPr>
        <w:t xml:space="preserve"> employing </w:t>
      </w:r>
      <w:r w:rsidRPr="00CC3E23">
        <w:rPr>
          <w:rStyle w:val="StyleUnderline"/>
          <w:highlight w:val="green"/>
        </w:rPr>
        <w:t>nuclear-armed artillery, rockets, landmines or any</w:t>
      </w:r>
      <w:r w:rsidRPr="00986DB0">
        <w:rPr>
          <w:rStyle w:val="StyleUnderline"/>
        </w:rPr>
        <w:t xml:space="preserve">thing else that would result in </w:t>
      </w:r>
      <w:r w:rsidRPr="00CC3E23">
        <w:rPr>
          <w:rStyle w:val="StyleUnderline"/>
          <w:highlight w:val="green"/>
        </w:rPr>
        <w:t>low-yield nuclear detonations against</w:t>
      </w:r>
      <w:r w:rsidRPr="00986DB0">
        <w:rPr>
          <w:rStyle w:val="StyleUnderline"/>
        </w:rPr>
        <w:t xml:space="preserve"> localized targets in </w:t>
      </w:r>
      <w:r w:rsidRPr="00CC3E23">
        <w:rPr>
          <w:rStyle w:val="StyleUnderline"/>
          <w:highlight w:val="green"/>
        </w:rPr>
        <w:t>South Korea will not trigger massive</w:t>
      </w:r>
      <w:r w:rsidRPr="00986DB0">
        <w:rPr>
          <w:rStyle w:val="StyleUnderline"/>
        </w:rPr>
        <w:t xml:space="preserve"> alliance </w:t>
      </w:r>
      <w:r w:rsidRPr="00CC3E23">
        <w:rPr>
          <w:rStyle w:val="StyleUnderline"/>
          <w:highlight w:val="green"/>
        </w:rPr>
        <w:t>retaliation</w:t>
      </w:r>
      <w:r>
        <w:t>.</w:t>
      </w:r>
    </w:p>
    <w:p w:rsidR="00903396" w:rsidRDefault="00903396" w:rsidP="00903396">
      <w:r>
        <w:t xml:space="preserve">In the past, most crises on the Korean peninsula have been triggered by an alliance caught off guard by North Korean violence despite, in many cases, receiving advanced and explicit warnings from the North about what it intended to do. The reason for the alliance’s historical dismissal of these threats, of course, was entirely due to the latter’s track record of empty threat-making; it was impossible for </w:t>
      </w:r>
      <w:r>
        <w:lastRenderedPageBreak/>
        <w:t xml:space="preserve">American and South Korean officials to separate meaningful signals from oceans of noise. </w:t>
      </w:r>
      <w:r w:rsidRPr="00986DB0">
        <w:rPr>
          <w:rStyle w:val="StyleUnderline"/>
        </w:rPr>
        <w:t>Tactical weapons do not make up for</w:t>
      </w:r>
      <w:r>
        <w:t xml:space="preserve"> this </w:t>
      </w:r>
      <w:r w:rsidRPr="00986DB0">
        <w:rPr>
          <w:rStyle w:val="StyleUnderline"/>
        </w:rPr>
        <w:t xml:space="preserve">history of hollow threat rhetoric, but they are generally thought of as </w:t>
      </w:r>
      <w:r w:rsidRPr="00986DB0">
        <w:rPr>
          <w:rStyle w:val="Emphasis"/>
        </w:rPr>
        <w:t>more employable during combat scenarios</w:t>
      </w:r>
      <w:r w:rsidRPr="00986DB0">
        <w:rPr>
          <w:rStyle w:val="StyleUnderline"/>
        </w:rPr>
        <w:t xml:space="preserve"> than nuclear-armed ballistic missiles</w:t>
      </w:r>
      <w:r>
        <w:t>.</w:t>
      </w:r>
    </w:p>
    <w:p w:rsidR="00903396" w:rsidRDefault="00903396" w:rsidP="00903396">
      <w:r>
        <w:t xml:space="preserve">Our own history of developing tactical nuclear weapons for the European theater originated with the goal of usable—and by extension, more credible—options to counter a Soviet invasion of Europe without automatically being boxed into launching intercontinental ballistic missiles (and therefore unrestricted nuclear war). </w:t>
      </w:r>
      <w:r w:rsidRPr="00986DB0">
        <w:rPr>
          <w:rStyle w:val="StyleUnderline"/>
        </w:rPr>
        <w:t xml:space="preserve">Minimally, the development and </w:t>
      </w:r>
      <w:r w:rsidRPr="00CC3E23">
        <w:rPr>
          <w:rStyle w:val="StyleUnderline"/>
          <w:highlight w:val="green"/>
        </w:rPr>
        <w:t>deployment of</w:t>
      </w:r>
      <w:r w:rsidRPr="00986DB0">
        <w:rPr>
          <w:rStyle w:val="StyleUnderline"/>
        </w:rPr>
        <w:t xml:space="preserve"> </w:t>
      </w:r>
      <w:r w:rsidRPr="00CC3E23">
        <w:rPr>
          <w:rStyle w:val="Emphasis"/>
          <w:highlight w:val="green"/>
        </w:rPr>
        <w:t>t</w:t>
      </w:r>
      <w:r w:rsidRPr="00986DB0">
        <w:rPr>
          <w:rStyle w:val="StyleUnderline"/>
        </w:rPr>
        <w:t xml:space="preserve">actical </w:t>
      </w:r>
      <w:r w:rsidRPr="00CC3E23">
        <w:rPr>
          <w:rStyle w:val="Emphasis"/>
          <w:highlight w:val="green"/>
        </w:rPr>
        <w:t>n</w:t>
      </w:r>
      <w:r w:rsidRPr="00986DB0">
        <w:rPr>
          <w:rStyle w:val="StyleUnderline"/>
        </w:rPr>
        <w:t xml:space="preserve">uclear </w:t>
      </w:r>
      <w:r w:rsidRPr="00CC3E23">
        <w:rPr>
          <w:rStyle w:val="Emphasis"/>
          <w:highlight w:val="green"/>
        </w:rPr>
        <w:t>w</w:t>
      </w:r>
      <w:r w:rsidRPr="00986DB0">
        <w:rPr>
          <w:rStyle w:val="StyleUnderline"/>
        </w:rPr>
        <w:t>eapon</w:t>
      </w:r>
      <w:r w:rsidRPr="00CC3E23">
        <w:rPr>
          <w:rStyle w:val="StyleUnderline"/>
          <w:highlight w:val="green"/>
        </w:rPr>
        <w:t>s</w:t>
      </w:r>
      <w:r w:rsidRPr="00986DB0">
        <w:rPr>
          <w:rStyle w:val="StyleUnderline"/>
        </w:rPr>
        <w:t xml:space="preserve"> </w:t>
      </w:r>
      <w:r w:rsidRPr="00CC3E23">
        <w:rPr>
          <w:rStyle w:val="StyleUnderline"/>
          <w:highlight w:val="green"/>
        </w:rPr>
        <w:t>makes their use thinkable</w:t>
      </w:r>
      <w:r w:rsidRPr="00986DB0">
        <w:rPr>
          <w:rStyle w:val="StyleUnderline"/>
        </w:rPr>
        <w:t>; militaries will plan to use them if they have them</w:t>
      </w:r>
      <w:r>
        <w:t xml:space="preserve">. </w:t>
      </w:r>
      <w:r w:rsidRPr="00986DB0">
        <w:rPr>
          <w:rStyle w:val="StyleUnderline"/>
        </w:rPr>
        <w:t>So to the extent North Korea wishes to shore up its threat credibility problem or</w:t>
      </w:r>
      <w:r>
        <w:t xml:space="preserve"> attempt to </w:t>
      </w:r>
      <w:r w:rsidRPr="00986DB0">
        <w:rPr>
          <w:rStyle w:val="StyleUnderline"/>
        </w:rPr>
        <w:t>extract coercive leverage from its nuclear arsenal beyond just existential deterrence, tactical nuclear weapons may seem a logical</w:t>
      </w:r>
      <w:r>
        <w:t xml:space="preserve"> (if mistaken) </w:t>
      </w:r>
      <w:r w:rsidRPr="00986DB0">
        <w:rPr>
          <w:rStyle w:val="StyleUnderline"/>
        </w:rPr>
        <w:t>way of doing so</w:t>
      </w:r>
      <w:r>
        <w:t>.</w:t>
      </w:r>
    </w:p>
    <w:p w:rsidR="00903396" w:rsidRDefault="00903396" w:rsidP="00903396">
      <w:r>
        <w:t>The Danger of a Tactical Nuclear Turn</w:t>
      </w:r>
    </w:p>
    <w:p w:rsidR="00903396" w:rsidRDefault="00903396" w:rsidP="00903396">
      <w:r w:rsidRPr="00986DB0">
        <w:rPr>
          <w:rStyle w:val="StyleUnderline"/>
        </w:rPr>
        <w:t xml:space="preserve">North </w:t>
      </w:r>
      <w:r w:rsidRPr="00CC3E23">
        <w:rPr>
          <w:rStyle w:val="StyleUnderline"/>
          <w:highlight w:val="green"/>
        </w:rPr>
        <w:t xml:space="preserve">Korea is </w:t>
      </w:r>
      <w:r w:rsidRPr="00CC3E23">
        <w:rPr>
          <w:rStyle w:val="Emphasis"/>
          <w:highlight w:val="green"/>
        </w:rPr>
        <w:t>on a trajectory</w:t>
      </w:r>
      <w:r w:rsidRPr="00CC3E23">
        <w:rPr>
          <w:rStyle w:val="StyleUnderline"/>
          <w:highlight w:val="green"/>
        </w:rPr>
        <w:t xml:space="preserve"> with</w:t>
      </w:r>
      <w:r w:rsidRPr="00986DB0">
        <w:rPr>
          <w:rStyle w:val="StyleUnderline"/>
        </w:rPr>
        <w:t xml:space="preserve"> its </w:t>
      </w:r>
      <w:r w:rsidRPr="00CC3E23">
        <w:rPr>
          <w:rStyle w:val="StyleUnderline"/>
          <w:highlight w:val="green"/>
        </w:rPr>
        <w:t xml:space="preserve">nuclear and missile programs to achieve an </w:t>
      </w:r>
      <w:r w:rsidRPr="00CC3E23">
        <w:rPr>
          <w:rStyle w:val="Emphasis"/>
          <w:highlight w:val="green"/>
        </w:rPr>
        <w:t>assured second-strike nuclear capability</w:t>
      </w:r>
      <w:r>
        <w:t xml:space="preserve">. </w:t>
      </w:r>
      <w:r w:rsidRPr="00CC3E23">
        <w:rPr>
          <w:rStyle w:val="StyleUnderline"/>
          <w:highlight w:val="green"/>
        </w:rPr>
        <w:t>But</w:t>
      </w:r>
      <w:r>
        <w:t xml:space="preserve"> if North Korea develops </w:t>
      </w:r>
      <w:r w:rsidRPr="00CC3E23">
        <w:rPr>
          <w:rStyle w:val="Emphasis"/>
          <w:highlight w:val="green"/>
        </w:rPr>
        <w:t>t</w:t>
      </w:r>
      <w:r w:rsidRPr="00986DB0">
        <w:rPr>
          <w:rStyle w:val="StyleUnderline"/>
        </w:rPr>
        <w:t xml:space="preserve">actical </w:t>
      </w:r>
      <w:r w:rsidRPr="00CC3E23">
        <w:rPr>
          <w:rStyle w:val="Emphasis"/>
          <w:highlight w:val="green"/>
        </w:rPr>
        <w:t>n</w:t>
      </w:r>
      <w:r w:rsidRPr="00986DB0">
        <w:rPr>
          <w:rStyle w:val="StyleUnderline"/>
        </w:rPr>
        <w:t xml:space="preserve">uclear </w:t>
      </w:r>
      <w:r w:rsidRPr="00CC3E23">
        <w:rPr>
          <w:rStyle w:val="Emphasis"/>
          <w:highlight w:val="green"/>
        </w:rPr>
        <w:t>w</w:t>
      </w:r>
      <w:r w:rsidRPr="00986DB0">
        <w:rPr>
          <w:rStyle w:val="StyleUnderline"/>
        </w:rPr>
        <w:t>eapons</w:t>
      </w:r>
      <w:r>
        <w:t xml:space="preserve">, it </w:t>
      </w:r>
      <w:r w:rsidRPr="00CC3E23">
        <w:rPr>
          <w:rStyle w:val="StyleUnderline"/>
          <w:highlight w:val="green"/>
        </w:rPr>
        <w:t xml:space="preserve">opens the door to </w:t>
      </w:r>
      <w:r w:rsidRPr="00CC3E23">
        <w:rPr>
          <w:rStyle w:val="Emphasis"/>
          <w:highlight w:val="green"/>
        </w:rPr>
        <w:t>operational first-use</w:t>
      </w:r>
      <w:r>
        <w:t xml:space="preserve"> </w:t>
      </w:r>
      <w:r w:rsidRPr="00986DB0">
        <w:rPr>
          <w:rStyle w:val="StyleUnderline"/>
        </w:rPr>
        <w:t>for</w:t>
      </w:r>
      <w:r>
        <w:t xml:space="preserve"> reasons of </w:t>
      </w:r>
      <w:r w:rsidRPr="00986DB0">
        <w:rPr>
          <w:rStyle w:val="StyleUnderline"/>
        </w:rPr>
        <w:t>both battlefield efficiency</w:t>
      </w:r>
      <w:r>
        <w:t xml:space="preserve"> (i.e., the most damage for the least effort) </w:t>
      </w:r>
      <w:r w:rsidRPr="00986DB0">
        <w:rPr>
          <w:rStyle w:val="StyleUnderline"/>
        </w:rPr>
        <w:t>and deterrence</w:t>
      </w:r>
      <w:r>
        <w:t xml:space="preserve"> (i.e., the implied threat that things may get out of hand). The purpose of its missile forces—a kind of mutually assured destruction—would remain unchanged but </w:t>
      </w:r>
      <w:r w:rsidRPr="00986DB0">
        <w:rPr>
          <w:rStyle w:val="StyleUnderline"/>
        </w:rPr>
        <w:t>there may be a doctrinal distinction between strategic and operational forces</w:t>
      </w:r>
      <w:r>
        <w:t>.</w:t>
      </w:r>
    </w:p>
    <w:p w:rsidR="00903396" w:rsidRDefault="00903396" w:rsidP="00903396">
      <w:r w:rsidRPr="00CC3E23">
        <w:rPr>
          <w:rStyle w:val="StyleUnderline"/>
          <w:highlight w:val="green"/>
        </w:rPr>
        <w:t>This</w:t>
      </w:r>
      <w:r w:rsidRPr="00986DB0">
        <w:rPr>
          <w:rStyle w:val="StyleUnderline"/>
        </w:rPr>
        <w:t xml:space="preserve"> path </w:t>
      </w:r>
      <w:r w:rsidRPr="00CC3E23">
        <w:rPr>
          <w:rStyle w:val="StyleUnderline"/>
          <w:highlight w:val="green"/>
        </w:rPr>
        <w:t>poses</w:t>
      </w:r>
      <w:r w:rsidRPr="00986DB0">
        <w:rPr>
          <w:rStyle w:val="StyleUnderline"/>
        </w:rPr>
        <w:t xml:space="preserve"> a </w:t>
      </w:r>
      <w:r w:rsidRPr="00CC3E23">
        <w:rPr>
          <w:rStyle w:val="Emphasis"/>
          <w:highlight w:val="green"/>
        </w:rPr>
        <w:t>distinct danger</w:t>
      </w:r>
      <w:r w:rsidRPr="00986DB0">
        <w:rPr>
          <w:rStyle w:val="StyleUnderline"/>
        </w:rPr>
        <w:t xml:space="preserve"> because</w:t>
      </w:r>
      <w:r>
        <w:t xml:space="preserve">, for the United States, </w:t>
      </w:r>
      <w:r w:rsidRPr="00986DB0">
        <w:rPr>
          <w:rStyle w:val="StyleUnderline"/>
        </w:rPr>
        <w:t>it should not matter whether the nuclear threshold is breached with strategic or tactical weapons</w:t>
      </w:r>
      <w:r>
        <w:t xml:space="preserve">. </w:t>
      </w:r>
      <w:r w:rsidRPr="00986DB0">
        <w:rPr>
          <w:rStyle w:val="StyleUnderline"/>
        </w:rPr>
        <w:t xml:space="preserve">Nuclear </w:t>
      </w:r>
      <w:r w:rsidRPr="00CC3E23">
        <w:rPr>
          <w:rStyle w:val="StyleUnderline"/>
          <w:highlight w:val="green"/>
        </w:rPr>
        <w:t>first-use</w:t>
      </w:r>
      <w:r>
        <w:t>—even if only with low-yield, non-strategic weapons—</w:t>
      </w:r>
      <w:r w:rsidRPr="00CC3E23">
        <w:rPr>
          <w:rStyle w:val="StyleUnderline"/>
          <w:highlight w:val="green"/>
        </w:rPr>
        <w:t xml:space="preserve">would </w:t>
      </w:r>
      <w:r w:rsidRPr="00CC3E23">
        <w:rPr>
          <w:rStyle w:val="Emphasis"/>
          <w:highlight w:val="green"/>
        </w:rPr>
        <w:t>force the</w:t>
      </w:r>
      <w:r w:rsidRPr="00CC3E23">
        <w:rPr>
          <w:highlight w:val="green"/>
        </w:rPr>
        <w:t xml:space="preserve"> </w:t>
      </w:r>
      <w:r w:rsidRPr="00CC3E23">
        <w:rPr>
          <w:rStyle w:val="Emphasis"/>
          <w:highlight w:val="green"/>
        </w:rPr>
        <w:t>U</w:t>
      </w:r>
      <w:r>
        <w:t xml:space="preserve">nited </w:t>
      </w:r>
      <w:r w:rsidRPr="00CC3E23">
        <w:rPr>
          <w:rStyle w:val="Emphasis"/>
          <w:highlight w:val="green"/>
        </w:rPr>
        <w:t>S</w:t>
      </w:r>
      <w:r>
        <w:t xml:space="preserve">tates </w:t>
      </w:r>
      <w:r w:rsidRPr="00CC3E23">
        <w:rPr>
          <w:rStyle w:val="Emphasis"/>
          <w:highlight w:val="green"/>
        </w:rPr>
        <w:t>into</w:t>
      </w:r>
      <w:r w:rsidRPr="00986DB0">
        <w:rPr>
          <w:rStyle w:val="Emphasis"/>
        </w:rPr>
        <w:t xml:space="preserve"> a nuclear warfighting posture</w:t>
      </w:r>
      <w:r>
        <w:t xml:space="preserve">, </w:t>
      </w:r>
      <w:r w:rsidRPr="00986DB0">
        <w:rPr>
          <w:rStyle w:val="StyleUnderline"/>
        </w:rPr>
        <w:t xml:space="preserve">or more precisely, </w:t>
      </w:r>
      <w:r w:rsidRPr="00CC3E23">
        <w:rPr>
          <w:rStyle w:val="Emphasis"/>
          <w:highlight w:val="green"/>
        </w:rPr>
        <w:t>fighting</w:t>
      </w:r>
      <w:r w:rsidRPr="00986DB0">
        <w:rPr>
          <w:rStyle w:val="Emphasis"/>
        </w:rPr>
        <w:t xml:space="preserve"> limited </w:t>
      </w:r>
      <w:r w:rsidRPr="00CC3E23">
        <w:rPr>
          <w:rStyle w:val="Emphasis"/>
          <w:highlight w:val="green"/>
        </w:rPr>
        <w:t>conflicts</w:t>
      </w:r>
      <w:r w:rsidRPr="00986DB0">
        <w:rPr>
          <w:rStyle w:val="Emphasis"/>
        </w:rPr>
        <w:t xml:space="preserve"> even </w:t>
      </w:r>
      <w:r w:rsidRPr="00CC3E23">
        <w:rPr>
          <w:rStyle w:val="Emphasis"/>
          <w:highlight w:val="green"/>
        </w:rPr>
        <w:t>as an adversary employs nuclear devices</w:t>
      </w:r>
      <w:r>
        <w:t xml:space="preserve">. </w:t>
      </w:r>
      <w:r w:rsidRPr="00CC3E23">
        <w:rPr>
          <w:rStyle w:val="StyleUnderline"/>
          <w:highlight w:val="green"/>
        </w:rPr>
        <w:t>This</w:t>
      </w:r>
      <w:r w:rsidRPr="00986DB0">
        <w:rPr>
          <w:rStyle w:val="StyleUnderline"/>
        </w:rPr>
        <w:t xml:space="preserve"> increases the </w:t>
      </w:r>
      <w:r w:rsidRPr="00CC3E23">
        <w:rPr>
          <w:rStyle w:val="StyleUnderline"/>
          <w:highlight w:val="green"/>
        </w:rPr>
        <w:t>risk</w:t>
      </w:r>
      <w:r w:rsidRPr="00986DB0">
        <w:rPr>
          <w:rStyle w:val="StyleUnderline"/>
        </w:rPr>
        <w:t xml:space="preserve"> that the</w:t>
      </w:r>
      <w:r>
        <w:t xml:space="preserve"> </w:t>
      </w:r>
      <w:r w:rsidRPr="00986DB0">
        <w:rPr>
          <w:rStyle w:val="Emphasis"/>
        </w:rPr>
        <w:t>U</w:t>
      </w:r>
      <w:r>
        <w:t xml:space="preserve">nited </w:t>
      </w:r>
      <w:r w:rsidRPr="00986DB0">
        <w:rPr>
          <w:rStyle w:val="Emphasis"/>
        </w:rPr>
        <w:t>S</w:t>
      </w:r>
      <w:r>
        <w:t xml:space="preserve">tates </w:t>
      </w:r>
      <w:r w:rsidRPr="00986DB0">
        <w:rPr>
          <w:rStyle w:val="StyleUnderline"/>
        </w:rPr>
        <w:t xml:space="preserve">would resort to </w:t>
      </w:r>
      <w:r w:rsidRPr="00CC3E23">
        <w:rPr>
          <w:rStyle w:val="Emphasis"/>
          <w:highlight w:val="green"/>
        </w:rPr>
        <w:t>nuclear retaliation</w:t>
      </w:r>
      <w:r>
        <w:t xml:space="preserve">, </w:t>
      </w:r>
      <w:r w:rsidRPr="00986DB0">
        <w:rPr>
          <w:rStyle w:val="StyleUnderline"/>
        </w:rPr>
        <w:t>which the</w:t>
      </w:r>
      <w:r>
        <w:t xml:space="preserve"> last formal US </w:t>
      </w:r>
      <w:r w:rsidRPr="00986DB0">
        <w:rPr>
          <w:rStyle w:val="Emphasis"/>
        </w:rPr>
        <w:t>N</w:t>
      </w:r>
      <w:r>
        <w:t xml:space="preserve">uclear </w:t>
      </w:r>
      <w:r w:rsidRPr="00986DB0">
        <w:rPr>
          <w:rStyle w:val="Emphasis"/>
        </w:rPr>
        <w:t>P</w:t>
      </w:r>
      <w:r>
        <w:t xml:space="preserve">osture </w:t>
      </w:r>
      <w:r w:rsidRPr="00986DB0">
        <w:rPr>
          <w:rStyle w:val="Emphasis"/>
        </w:rPr>
        <w:t>R</w:t>
      </w:r>
      <w:r>
        <w:t xml:space="preserve">eview (conducted in 2010) </w:t>
      </w:r>
      <w:r w:rsidRPr="00986DB0">
        <w:rPr>
          <w:rStyle w:val="StyleUnderline"/>
        </w:rPr>
        <w:t>continues to permit as an option</w:t>
      </w:r>
      <w:r>
        <w:t xml:space="preserve">. And </w:t>
      </w:r>
      <w:r w:rsidRPr="00986DB0">
        <w:rPr>
          <w:rStyle w:val="StyleUnderline"/>
        </w:rPr>
        <w:t>even if the</w:t>
      </w:r>
      <w:r>
        <w:t xml:space="preserve"> </w:t>
      </w:r>
      <w:r w:rsidRPr="00986DB0">
        <w:rPr>
          <w:rStyle w:val="Emphasis"/>
        </w:rPr>
        <w:t>U</w:t>
      </w:r>
      <w:r>
        <w:t xml:space="preserve">nited </w:t>
      </w:r>
      <w:r w:rsidRPr="00986DB0">
        <w:rPr>
          <w:rStyle w:val="Emphasis"/>
        </w:rPr>
        <w:t>S</w:t>
      </w:r>
      <w:r w:rsidRPr="00986DB0">
        <w:t>t</w:t>
      </w:r>
      <w:r>
        <w:t xml:space="preserve">ates avoids nuclear options itself by </w:t>
      </w:r>
      <w:r w:rsidRPr="00986DB0">
        <w:rPr>
          <w:rStyle w:val="StyleUnderline"/>
        </w:rPr>
        <w:t>limit</w:t>
      </w:r>
      <w:r>
        <w:t xml:space="preserve">ing </w:t>
      </w:r>
      <w:r w:rsidRPr="00986DB0">
        <w:rPr>
          <w:rStyle w:val="StyleUnderline"/>
        </w:rPr>
        <w:t>alliance counter-attacks to conventional ones</w:t>
      </w:r>
      <w:r>
        <w:t xml:space="preserve">, it has no experience fighting nuclear-armed adversaries. </w:t>
      </w:r>
      <w:r w:rsidRPr="00986DB0">
        <w:rPr>
          <w:rStyle w:val="StyleUnderline"/>
        </w:rPr>
        <w:t xml:space="preserve">We do not know how to “win”—or even </w:t>
      </w:r>
      <w:r w:rsidRPr="00986DB0">
        <w:rPr>
          <w:rStyle w:val="Emphasis"/>
        </w:rPr>
        <w:t>what “winning” looks like</w:t>
      </w:r>
      <w:r w:rsidRPr="00986DB0">
        <w:rPr>
          <w:rStyle w:val="StyleUnderline"/>
        </w:rPr>
        <w:t>—when waging military campaigns against nuclear-armed adversaries</w:t>
      </w:r>
      <w:r>
        <w:t xml:space="preserve">. What is more, </w:t>
      </w:r>
      <w:r w:rsidRPr="00CC3E23">
        <w:rPr>
          <w:rStyle w:val="StyleUnderline"/>
          <w:highlight w:val="green"/>
        </w:rPr>
        <w:t>North Korea’s</w:t>
      </w:r>
      <w:r w:rsidRPr="00986DB0">
        <w:rPr>
          <w:rStyle w:val="StyleUnderline"/>
        </w:rPr>
        <w:t xml:space="preserve"> early </w:t>
      </w:r>
      <w:r w:rsidRPr="00CC3E23">
        <w:rPr>
          <w:rStyle w:val="StyleUnderline"/>
          <w:highlight w:val="green"/>
        </w:rPr>
        <w:t>use of even one low-yield</w:t>
      </w:r>
      <w:r w:rsidRPr="00986DB0">
        <w:rPr>
          <w:rStyle w:val="StyleUnderline"/>
        </w:rPr>
        <w:t xml:space="preserve"> nuclear </w:t>
      </w:r>
      <w:r w:rsidRPr="00CC3E23">
        <w:rPr>
          <w:rStyle w:val="StyleUnderline"/>
          <w:highlight w:val="green"/>
        </w:rPr>
        <w:t>device may</w:t>
      </w:r>
      <w:r w:rsidRPr="00986DB0">
        <w:rPr>
          <w:rStyle w:val="StyleUnderline"/>
        </w:rPr>
        <w:t xml:space="preserve"> be </w:t>
      </w:r>
      <w:r w:rsidRPr="00986DB0">
        <w:rPr>
          <w:rStyle w:val="Emphasis"/>
        </w:rPr>
        <w:t xml:space="preserve">sufficient to </w:t>
      </w:r>
      <w:r w:rsidRPr="00CC3E23">
        <w:rPr>
          <w:rStyle w:val="Emphasis"/>
          <w:highlight w:val="green"/>
        </w:rPr>
        <w:t>trigger</w:t>
      </w:r>
      <w:r w:rsidRPr="00986DB0">
        <w:rPr>
          <w:rStyle w:val="Emphasis"/>
        </w:rPr>
        <w:t xml:space="preserve"> a </w:t>
      </w:r>
      <w:r w:rsidRPr="00CC3E23">
        <w:rPr>
          <w:rStyle w:val="Emphasis"/>
          <w:highlight w:val="green"/>
        </w:rPr>
        <w:t>full-scale US or alliance invasion</w:t>
      </w:r>
      <w:r>
        <w:t xml:space="preserve">. </w:t>
      </w:r>
      <w:r w:rsidRPr="00986DB0">
        <w:rPr>
          <w:rStyle w:val="StyleUnderline"/>
        </w:rPr>
        <w:t xml:space="preserve">Therefore, </w:t>
      </w:r>
      <w:r w:rsidRPr="00CC3E23">
        <w:rPr>
          <w:rStyle w:val="StyleUnderline"/>
          <w:highlight w:val="green"/>
        </w:rPr>
        <w:t>North Korean</w:t>
      </w:r>
      <w:r w:rsidRPr="00986DB0">
        <w:rPr>
          <w:rStyle w:val="StyleUnderline"/>
        </w:rPr>
        <w:t xml:space="preserve"> employment of </w:t>
      </w:r>
      <w:r w:rsidRPr="00CC3E23">
        <w:rPr>
          <w:rStyle w:val="Emphasis"/>
          <w:highlight w:val="green"/>
        </w:rPr>
        <w:t>t</w:t>
      </w:r>
      <w:r w:rsidRPr="00986DB0">
        <w:rPr>
          <w:rStyle w:val="StyleUnderline"/>
        </w:rPr>
        <w:t xml:space="preserve">actical </w:t>
      </w:r>
      <w:r w:rsidRPr="00CC3E23">
        <w:rPr>
          <w:rStyle w:val="Emphasis"/>
          <w:highlight w:val="green"/>
        </w:rPr>
        <w:t>n</w:t>
      </w:r>
      <w:r w:rsidRPr="00986DB0">
        <w:rPr>
          <w:rStyle w:val="StyleUnderline"/>
        </w:rPr>
        <w:t xml:space="preserve">uclear </w:t>
      </w:r>
      <w:r w:rsidRPr="00CC3E23">
        <w:rPr>
          <w:rStyle w:val="Emphasis"/>
          <w:highlight w:val="green"/>
        </w:rPr>
        <w:t>w</w:t>
      </w:r>
      <w:r w:rsidRPr="00986DB0">
        <w:rPr>
          <w:rStyle w:val="StyleUnderline"/>
        </w:rPr>
        <w:t>eapon</w:t>
      </w:r>
      <w:r w:rsidRPr="00CC3E23">
        <w:rPr>
          <w:rStyle w:val="StyleUnderline"/>
          <w:highlight w:val="green"/>
        </w:rPr>
        <w:t>s</w:t>
      </w:r>
      <w:r w:rsidRPr="00986DB0">
        <w:rPr>
          <w:rStyle w:val="StyleUnderline"/>
        </w:rPr>
        <w:t xml:space="preserve"> would </w:t>
      </w:r>
      <w:r w:rsidRPr="00CC3E23">
        <w:rPr>
          <w:rStyle w:val="StyleUnderline"/>
          <w:highlight w:val="green"/>
        </w:rPr>
        <w:t xml:space="preserve">pose a </w:t>
      </w:r>
      <w:r w:rsidRPr="00CC3E23">
        <w:rPr>
          <w:rStyle w:val="Emphasis"/>
          <w:highlight w:val="green"/>
        </w:rPr>
        <w:t>greater risk of miscalculation and conflict escalation on the</w:t>
      </w:r>
      <w:r w:rsidRPr="00986DB0">
        <w:rPr>
          <w:rStyle w:val="Emphasis"/>
        </w:rPr>
        <w:t xml:space="preserve"> Korean </w:t>
      </w:r>
      <w:r w:rsidRPr="00CC3E23">
        <w:rPr>
          <w:rStyle w:val="Emphasis"/>
          <w:highlight w:val="green"/>
        </w:rPr>
        <w:t>peninsula</w:t>
      </w:r>
      <w:r>
        <w:t>.</w:t>
      </w:r>
    </w:p>
    <w:p w:rsidR="00903396" w:rsidRDefault="00903396" w:rsidP="00903396">
      <w:r>
        <w:t>Unless North Korea comes out and plainly describes its intentions with regard to operational nuclear employment, the task for Korea watchers is to think through what types of evidence would confirm or disprove suspicions that it is considering a tactical turn with its nuclear doctrine. Unfortunately, past scholarship has not offered much to work with; there is no reliable set of indicators for predicting tactical nuclear developments.</w:t>
      </w:r>
    </w:p>
    <w:p w:rsidR="00903396" w:rsidRDefault="00903396" w:rsidP="00903396">
      <w:r>
        <w:t xml:space="preserve">Nevertheless, </w:t>
      </w:r>
      <w:r w:rsidRPr="00986DB0">
        <w:rPr>
          <w:rStyle w:val="StyleUnderline"/>
        </w:rPr>
        <w:t>North Korea’s rhetoric suggests the idea that nuclear weapons are usable</w:t>
      </w:r>
      <w:r>
        <w:t xml:space="preserve">. That may be a mere bluff given North Korea’s track record of cheap talk and its emphasis on a strategic deterrent (ballistic missiles), but </w:t>
      </w:r>
      <w:r w:rsidRPr="00CC3E23">
        <w:rPr>
          <w:rStyle w:val="StyleUnderline"/>
          <w:highlight w:val="green"/>
        </w:rPr>
        <w:t xml:space="preserve">that future possibility </w:t>
      </w:r>
      <w:r w:rsidRPr="00CC3E23">
        <w:rPr>
          <w:rStyle w:val="Emphasis"/>
          <w:highlight w:val="green"/>
        </w:rPr>
        <w:t>should be taken seriously</w:t>
      </w:r>
      <w:r w:rsidRPr="00986DB0">
        <w:rPr>
          <w:rStyle w:val="StyleUnderline"/>
        </w:rPr>
        <w:t xml:space="preserve"> by the United States and South </w:t>
      </w:r>
      <w:r w:rsidRPr="00986DB0">
        <w:rPr>
          <w:rStyle w:val="StyleUnderline"/>
        </w:rPr>
        <w:lastRenderedPageBreak/>
        <w:t>Korea</w:t>
      </w:r>
      <w:r>
        <w:t xml:space="preserve">. Specifically, the possibility of a tactical turn requires preparing for limited military campaigns despite the specter of nuclear threats, waging such campaigns should North Korean adventurism require it, and thinking through how the alliance might react to tactical nuclear scenarios. </w:t>
      </w:r>
      <w:r w:rsidRPr="00986DB0">
        <w:rPr>
          <w:rStyle w:val="StyleUnderline"/>
        </w:rPr>
        <w:t>The most dangerous periods on the Korean peninsula have historically been those brought on by surprise. We should</w:t>
      </w:r>
      <w:r>
        <w:t xml:space="preserve"> avoid such a fate again by </w:t>
      </w:r>
      <w:r w:rsidRPr="00986DB0">
        <w:rPr>
          <w:rStyle w:val="StyleUnderline"/>
        </w:rPr>
        <w:t>prepar</w:t>
      </w:r>
      <w:r>
        <w:t xml:space="preserve">ing </w:t>
      </w:r>
      <w:r w:rsidRPr="00986DB0">
        <w:rPr>
          <w:rStyle w:val="StyleUnderline"/>
        </w:rPr>
        <w:t xml:space="preserve">for what may appear unthinkable but </w:t>
      </w:r>
      <w:r w:rsidRPr="00986DB0">
        <w:rPr>
          <w:rStyle w:val="Emphasis"/>
        </w:rPr>
        <w:t>remains entirely plausible</w:t>
      </w:r>
      <w:r>
        <w:t>.</w:t>
      </w:r>
    </w:p>
    <w:p w:rsidR="00B7218A" w:rsidRDefault="00B7218A" w:rsidP="00B7218A">
      <w:pPr>
        <w:pStyle w:val="Heading4"/>
      </w:pPr>
      <w:r>
        <w:t>North Korean proliferation will lead to nuclear war</w:t>
      </w:r>
    </w:p>
    <w:p w:rsidR="00B7218A" w:rsidRPr="00820F4A" w:rsidRDefault="00B7218A" w:rsidP="00B7218A">
      <w:pPr>
        <w:rPr>
          <w:sz w:val="20"/>
          <w:szCs w:val="20"/>
        </w:rPr>
      </w:pPr>
      <w:r w:rsidRPr="00820F4A">
        <w:rPr>
          <w:rStyle w:val="Style13ptBold"/>
        </w:rPr>
        <w:t>Pearson and Park 16</w:t>
      </w:r>
      <w:r>
        <w:t xml:space="preserve"> </w:t>
      </w:r>
      <w:r w:rsidRPr="00820F4A">
        <w:rPr>
          <w:sz w:val="20"/>
          <w:szCs w:val="20"/>
        </w:rPr>
        <w:t>(James Pearson, is a journalist for Reuters and Ju-Min Park, is a news correspondent for Rueters, 7-15-2016, accessed 7-15-2016, "Shovels and old planes: As North Korea pursues the bomb, its military wanes", Reuters: http://www.reuters.com/article/us-northkorea-military-idUSKCN0ZU2QK //ghs-st)</w:t>
      </w:r>
    </w:p>
    <w:p w:rsidR="00B7218A" w:rsidRDefault="00B7218A" w:rsidP="00B7218A">
      <w:pPr>
        <w:rPr>
          <w:sz w:val="14"/>
        </w:rPr>
      </w:pPr>
      <w:r w:rsidRPr="004831F4">
        <w:rPr>
          <w:sz w:val="14"/>
        </w:rPr>
        <w:t xml:space="preserve">Like many </w:t>
      </w:r>
      <w:r w:rsidRPr="00214BDB">
        <w:rPr>
          <w:rStyle w:val="StyleUnderline"/>
        </w:rPr>
        <w:t>in North Korea's army of 1.2 million</w:t>
      </w:r>
      <w:r w:rsidRPr="004831F4">
        <w:rPr>
          <w:sz w:val="14"/>
        </w:rPr>
        <w:t xml:space="preserve">, Eom Yeong-nam spent more time holding the wooden handle of a shovel than a Kalashnikov rifle during his years in the 501 Construction Brigade. "Except for basic military training two to three months a year, we worked on building apartments or concrete structures for nine to ten months," said Eom, who served 10 years in the army before defecting to the South in 2010, a year before Kim Jong Un assumed power in isolated North Korea. </w:t>
      </w:r>
      <w:r w:rsidRPr="00214BDB">
        <w:rPr>
          <w:rStyle w:val="StyleUnderline"/>
        </w:rPr>
        <w:t>The young leader has since expanded the use of so-called "soldier-builders",</w:t>
      </w:r>
      <w:r w:rsidRPr="004831F4">
        <w:rPr>
          <w:sz w:val="14"/>
        </w:rPr>
        <w:t xml:space="preserve"> fuelling a construction boom as many of North Korea's Soviet-era conventional weapons become outmoded. </w:t>
      </w:r>
      <w:r w:rsidRPr="00214BDB">
        <w:rPr>
          <w:rStyle w:val="StyleUnderline"/>
        </w:rPr>
        <w:t>His military focus is increasingly on "asymmetric" capabilities such as nuclear weapons, ballistic missiles and cyber warfare to deter North Korea's main enemies</w:t>
      </w:r>
      <w:r w:rsidRPr="004831F4">
        <w:rPr>
          <w:sz w:val="14"/>
        </w:rPr>
        <w:t xml:space="preserve">, the United States and South Korea. </w:t>
      </w:r>
      <w:r w:rsidRPr="00214BDB">
        <w:rPr>
          <w:rStyle w:val="Emphasis"/>
        </w:rPr>
        <w:t>Tensions with both have been on the rise since the start of the year</w:t>
      </w:r>
      <w:r w:rsidRPr="004831F4">
        <w:rPr>
          <w:sz w:val="14"/>
        </w:rPr>
        <w:t xml:space="preserve">. </w:t>
      </w:r>
      <w:r w:rsidRPr="00214BDB">
        <w:rPr>
          <w:rStyle w:val="StyleUnderline"/>
        </w:rPr>
        <w:t xml:space="preserve">North Korea, under tightened United Nations sanctions following its </w:t>
      </w:r>
      <w:r w:rsidRPr="00214BDB">
        <w:rPr>
          <w:rStyle w:val="Emphasis"/>
        </w:rPr>
        <w:t>fourth</w:t>
      </w:r>
      <w:r w:rsidRPr="00214BDB">
        <w:rPr>
          <w:rStyle w:val="StyleUnderline"/>
        </w:rPr>
        <w:t xml:space="preserve"> nuclear test </w:t>
      </w:r>
      <w:r w:rsidRPr="004831F4">
        <w:rPr>
          <w:sz w:val="14"/>
        </w:rPr>
        <w:t xml:space="preserve">in January and a space rocket launch the following month, </w:t>
      </w:r>
      <w:r w:rsidRPr="00214BDB">
        <w:rPr>
          <w:rStyle w:val="StyleUnderline"/>
        </w:rPr>
        <w:t>said</w:t>
      </w:r>
      <w:r w:rsidRPr="004831F4">
        <w:rPr>
          <w:sz w:val="14"/>
        </w:rPr>
        <w:t xml:space="preserve"> on Monday </w:t>
      </w:r>
      <w:r w:rsidRPr="00214BDB">
        <w:rPr>
          <w:rStyle w:val="Emphasis"/>
        </w:rPr>
        <w:t>it will make a "physical response" to moves by the United States and South Korea to deploy an advanced missile defense system on the Korean peninsula</w:t>
      </w:r>
      <w:r w:rsidRPr="004831F4">
        <w:rPr>
          <w:sz w:val="14"/>
        </w:rPr>
        <w:t xml:space="preserve">. North Korea also said on Monday it was cutting off its only channel of communications with the United States following a U.S. decision to sanction Kim Jong Un by name for human rights abuses and base the THAAD anti-missile system in South Korea. The focus on the asymmetric capabilities has been accompanied by a downscaling of the importance of the military within North Korea's power structure. Slowly, Kim is dismantling the "military first" policy of his late father, Kim Jong Il, and giving precedence to the ruling Workers Party. This was evident most recently when the National Defence Commission, a military body promoted by Kim's father as one of the highest decision-making institutions in government, was replaced last month by the civilian-heavy State Affairs Commission. </w:t>
      </w:r>
      <w:r w:rsidRPr="00214BDB">
        <w:rPr>
          <w:rStyle w:val="StyleUnderline"/>
        </w:rPr>
        <w:t>"The KPA</w:t>
      </w:r>
      <w:r w:rsidRPr="004831F4">
        <w:rPr>
          <w:sz w:val="14"/>
        </w:rPr>
        <w:t xml:space="preserve"> (Korean People's Army) </w:t>
      </w:r>
      <w:r w:rsidRPr="00214BDB">
        <w:rPr>
          <w:rStyle w:val="StyleUnderline"/>
        </w:rPr>
        <w:t>is undergoing actual modernization</w:t>
      </w:r>
      <w:r w:rsidRPr="004831F4">
        <w:rPr>
          <w:sz w:val="14"/>
        </w:rPr>
        <w:t xml:space="preserve">. Kim Jong Un is cutting through some of the fiefdoms and patronage networks that had grown too powerful," said Michael Madden, an expert on the North Korean leadership. After coming to power, one of the first of Kim's purges was the 2012 removal of Ri Yong Ho, the KPA's then Chief of Staff.  Since then, he has chipped away at the standing of senior military officers, in public. In 2014, Kim made his admirals take part in a swimming competition on the beaches of his summer palace while he watched, according to state media. That summer, his air force commanders were made to fly fighter jets as part of a military flying competition, and he instructed his generals to take part in a target shooting competition, state media said. "Hacks and cronies are out in favor of professional military men," said Madden, adding that such competitions could distinguish genuine officers from those who rose through corruption and patronage. MILLION MAN ARMY? While North Korea is often credited with having a "million-man army", many are not combat-ready troops and are instead conscripted for up to ten years at a time, largely as an easily-mobilized source of labor. There are about 300,000 combat-ready troops, most of them poorly-equipped and concentrated in the area near the inter-Korean Demlitiarised Zone (DMZ), General Vincent Brooks, commander of U.S. Forces Korea, told the U.S. Senate Armed Services Committee earlier this year. Still, the DMZ is just 40 kilometers from Seoul, which </w:t>
      </w:r>
      <w:r w:rsidRPr="004831F4">
        <w:rPr>
          <w:rStyle w:val="StyleUnderline"/>
        </w:rPr>
        <w:t>the North</w:t>
      </w:r>
      <w:r w:rsidRPr="004831F4">
        <w:rPr>
          <w:sz w:val="14"/>
        </w:rPr>
        <w:t xml:space="preserve"> occasionally </w:t>
      </w:r>
      <w:r w:rsidRPr="004831F4">
        <w:rPr>
          <w:rStyle w:val="StyleUnderline"/>
        </w:rPr>
        <w:t>threatens to turn into a "sea of flames</w:t>
      </w:r>
      <w:r w:rsidRPr="004831F4">
        <w:rPr>
          <w:sz w:val="14"/>
        </w:rPr>
        <w:t xml:space="preserve">". </w:t>
      </w:r>
      <w:r w:rsidRPr="004831F4">
        <w:rPr>
          <w:rStyle w:val="StyleUnderline"/>
        </w:rPr>
        <w:t>North Korea has 73 submarines, more than China and far more than the South's 23</w:t>
      </w:r>
      <w:r w:rsidRPr="004831F4">
        <w:rPr>
          <w:sz w:val="14"/>
        </w:rPr>
        <w:t xml:space="preserve">. </w:t>
      </w:r>
      <w:r w:rsidRPr="004831F4">
        <w:rPr>
          <w:rStyle w:val="StyleUnderline"/>
        </w:rPr>
        <w:t>Pyongyang's submarines</w:t>
      </w:r>
      <w:r w:rsidRPr="004831F4">
        <w:rPr>
          <w:sz w:val="14"/>
        </w:rPr>
        <w:t xml:space="preserve">, although ageing Soviet models, </w:t>
      </w:r>
      <w:r w:rsidRPr="004831F4">
        <w:rPr>
          <w:rStyle w:val="StyleUnderline"/>
        </w:rPr>
        <w:t>are a key part of Kim Jong Un's strategy to mount a nuclear warhead on a submarine-launched ballistic missile</w:t>
      </w:r>
      <w:r w:rsidRPr="004831F4">
        <w:rPr>
          <w:sz w:val="14"/>
        </w:rPr>
        <w:t>. North Korea also has 21,100 artillery guns, mostly old Soviet-designed weapons</w:t>
      </w:r>
      <w:r w:rsidRPr="004831F4">
        <w:rPr>
          <w:rStyle w:val="StyleUnderline"/>
        </w:rPr>
        <w:t>, according to the IISS Military Balance, twice as many as South Korea and almost 8,000 more than China</w:t>
      </w:r>
      <w:r w:rsidRPr="004831F4">
        <w:rPr>
          <w:sz w:val="14"/>
        </w:rPr>
        <w:t xml:space="preserve">. By comparison, </w:t>
      </w:r>
      <w:r w:rsidRPr="004831F4">
        <w:rPr>
          <w:rStyle w:val="StyleUnderline"/>
        </w:rPr>
        <w:t xml:space="preserve">South Korea has 628,000 active soldiers, most of whom are also conscripts, and 4.5 million reservists. North Korea has 5.7 million reservists, according to the IISS Military Balance 2016, </w:t>
      </w:r>
      <w:r w:rsidRPr="004831F4">
        <w:rPr>
          <w:sz w:val="14"/>
        </w:rPr>
        <w:t xml:space="preserve">most of whom are part of the under-equipped, paramilitary Worker-Peasant Red Guard. The military's other antique equipment includes the Antonov An-2, a large Soviet transport plane built in the 1940s, used elsewhere as a crop duster, but capable of flying at slow speeds under radar. The rest of its air force recently had its planes repainted, according to images released by state media, a move which "only disguises the underlying lack of new airframes over the past two decades," according to the Military Balance, a compilation of global military statistics from the International Institute of Strategic Studies. Still, Kim's army has spent scarce resources to renovate cracked runways at its air bases, invest in island defense units across North Korea's rocky coast, and introduce new tank-training areas, according to satellite imagery analysis by Curtis Melvin at Johns Hopkins University in Washington. The KPA "lacks the logistical support necessary to sustain a large scale attack," Brooks told the Senate. Instead, </w:t>
      </w:r>
      <w:r w:rsidRPr="004831F4">
        <w:rPr>
          <w:rStyle w:val="StyleUnderline"/>
        </w:rPr>
        <w:t>the North is believed to have amassed enough plutonium for as many as 21 nuclear weapons</w:t>
      </w:r>
      <w:r w:rsidRPr="004831F4">
        <w:rPr>
          <w:sz w:val="14"/>
        </w:rPr>
        <w:t xml:space="preserve">, according to the Washington-based Institute for Science and International Security, </w:t>
      </w:r>
      <w:r w:rsidRPr="004831F4">
        <w:rPr>
          <w:rStyle w:val="StyleUnderline"/>
        </w:rPr>
        <w:t>and has been accelerating testing of various types of ballistic missiles,</w:t>
      </w:r>
      <w:r w:rsidRPr="004831F4">
        <w:rPr>
          <w:sz w:val="14"/>
        </w:rPr>
        <w:t xml:space="preserve"> all in violation of </w:t>
      </w:r>
      <w:r w:rsidRPr="004831F4">
        <w:rPr>
          <w:sz w:val="14"/>
        </w:rPr>
        <w:lastRenderedPageBreak/>
        <w:t xml:space="preserve">United Nations Security Council Resolutions. </w:t>
      </w:r>
      <w:r w:rsidRPr="004831F4">
        <w:rPr>
          <w:rStyle w:val="StyleUnderline"/>
        </w:rPr>
        <w:t>It is also ramping up its cyber warfare capability, according to the South Korean government.</w:t>
      </w:r>
      <w:r w:rsidRPr="004831F4">
        <w:rPr>
          <w:sz w:val="14"/>
        </w:rPr>
        <w:t xml:space="preserve"> </w:t>
      </w:r>
      <w:r w:rsidRPr="004831F4">
        <w:rPr>
          <w:rStyle w:val="StyleUnderline"/>
        </w:rPr>
        <w:t>Along with nuclear weapons and missiles, cyber warfare was now one of North Korea's "omnipotent swords," Kim Jong Un</w:t>
      </w:r>
      <w:r w:rsidRPr="004831F4">
        <w:rPr>
          <w:sz w:val="14"/>
        </w:rPr>
        <w:t xml:space="preserve"> said, according to South Korea's National Intelligence Service.</w:t>
      </w:r>
    </w:p>
    <w:p w:rsidR="0083413E" w:rsidRDefault="0083413E" w:rsidP="0083413E">
      <w:pPr>
        <w:pStyle w:val="Heading4"/>
      </w:pPr>
      <w:r>
        <w:t>North Korea Has Nukes and will start a war with them</w:t>
      </w:r>
    </w:p>
    <w:p w:rsidR="0083413E" w:rsidRDefault="0083413E" w:rsidP="0083413E">
      <w:r w:rsidRPr="00940E7B">
        <w:t xml:space="preserve">Max </w:t>
      </w:r>
      <w:r w:rsidRPr="00940E7B">
        <w:rPr>
          <w:rStyle w:val="Style13ptBold"/>
        </w:rPr>
        <w:t>Fisher</w:t>
      </w:r>
      <w:r w:rsidRPr="00940E7B">
        <w:t xml:space="preserve"> </w:t>
      </w:r>
      <w:r w:rsidRPr="00940E7B">
        <w:rPr>
          <w:rStyle w:val="Style13ptBold"/>
        </w:rPr>
        <w:t>7-13-2016</w:t>
      </w:r>
      <w:r w:rsidRPr="00940E7B">
        <w:t xml:space="preserve">, </w:t>
      </w:r>
      <w:r>
        <w:t xml:space="preserve">( </w:t>
      </w:r>
      <w:r>
        <w:rPr>
          <w:rFonts w:ascii="Arial" w:hAnsi="Arial" w:cs="Arial"/>
          <w:color w:val="222222"/>
          <w:sz w:val="20"/>
          <w:szCs w:val="20"/>
          <w:shd w:val="clear" w:color="auto" w:fill="FFFFFF"/>
        </w:rPr>
        <w:t xml:space="preserve">Max Martin Fisher was an American businessman and philanthropist </w:t>
      </w:r>
      <w:r w:rsidRPr="00940E7B">
        <w:t xml:space="preserve">"Maybe North Korea’s Nuclear Goals Are More Serious Than Once Thought," New York Times, </w:t>
      </w:r>
      <w:hyperlink r:id="rId26" w:history="1">
        <w:r w:rsidRPr="00D2298A">
          <w:rPr>
            <w:rStyle w:val="Hyperlink"/>
          </w:rPr>
          <w:t>http://www.nytimes.com/2016/07/14/world/asia/maybe-north-koreas-nuclear-goals-arent-a-farce-after-all.html Date accessed 7/15/16</w:t>
        </w:r>
      </w:hyperlink>
      <w:r>
        <w:t>)</w:t>
      </w:r>
    </w:p>
    <w:p w:rsidR="0083413E" w:rsidRPr="00940E7B" w:rsidRDefault="0083413E" w:rsidP="0083413E">
      <w:pPr>
        <w:rPr>
          <w:sz w:val="12"/>
        </w:rPr>
      </w:pPr>
      <w:r w:rsidRPr="00940E7B">
        <w:rPr>
          <w:sz w:val="12"/>
        </w:rPr>
        <w:t xml:space="preserve"> Thousands of North Koreans attended a rally last month to remember the start of the Korean War, holding banners that called for the defense of Kim Jong-un, the nation’s leader. Credit Wong Maye-E/Associated Press WASHINGTON — Under traditional understandings of North Korea, the country’s test launch of two medium-range ballistic missiles in late June should not have happened. Neither should its failed launch, on Saturday, of a submarine-based missile. But they did. And that has brought new urgency to a growing conversation among many North Korea watchers: Is our understanding of this country fundamentally wrong? The country’s weapons programs have long been understood as meant not for immediate military purposes, but to rally North Koreans behind the leadership and extract concessions from foreign governments. North Korea’s bluster, in this view, is not sincere, but just another set piece in an elaborate, never-ending show. This does not, however, adequately explain North Korea’s recent flurry of weapons tests, often using unproven technology that tends to fail many times, bringing embarrassment to a government that prefers to project confidence, and that incurs heavy diplomatic and financial tolls the country cannot afford. Such tests, according to a growing chorus of experts, suggest that North Korea is now seeking, in a more focused and determined way, a real, functioning nuclear weapons program — and could be on the way to getting it. “The conventional wisdom treats these tests and strategic programs as political tools,” said Mark Fitzpatrick, a scholar at the International Institute for Strategic Studies. “They’re more than that.” This realization is forcing analysts to rethink not just nuclear issues, but also the underlying goals and motivations of the North Korean state itself, with sweeping implications for how one of the world’s most secretive nations is understood. A sudden change in 2014 North Korea has had only three leaders, each of whom has faced the same problem: governing a small country with few resources, outnumbered by powerful enemies. Kim Il-sung, the nation’s founding leader, used diplomacy. By allying with the Soviet Union and China — and playing the two off each other — he secured protection and support. His son Kim Jong-il came to power in the early 1990s, as the Soviet Union collapsed and China’s interest in backing a rogue nation waned. In response, he put the country on a permanent war footing. Kim Jong-il began developing missiles and nuclear weapons, periodically stirring up geopolitical crises that promoted nationalism at home and won international concessions abroad. Photo Portraits of the North Korean leaders Kim Il-sung and Kim Jong-il in Wonsan, North Korea. Credit Wong Maye-E/Associated Press Foreign governments and analysts concluded that these programs, which North Korea tested erratically but with great fanfare, were meant primarily for political rather than military ends. The country’s leadership was seen as reactive and focused on preserving the status quo. State propaganda, warning endlessly of war with South Korea and the United States, was dismissed as merely a tool for internal control. That view has held for 20 years, through Kim Jong-il’s death in 2011 and the ascension of his son Kim Jong-un. But, three years into the younger Mr. Kim’s reign, as he carried out a series of high-level political purges, something seemed to shift. “In 2014, they started testing things like crazy,” said Jeffrey Lewis, a nuclear weapons expert at the Middlebury Institute of International Studies at Monterey in California. The country also built a new underground nuclear testing facility. Because most of the tests failed — and because of popular depictions of the country as silly and backward — they were shrugged off as farce. It was “easy to kind of laugh at them,” Mr. Lewis said. Now, in retrospect, it seems that the tests indicated a change whose ramifications are only beginning to become clear to analysts. Targeting the United States Andrea Berger, a proliferation expert at the Royal United Services Institute in London, said that for years she and some of her colleagues believed “that one of the motivations behind North Korea’s nuclear development was to eventually sell it for the right price,” either in part or in full. Others, of course, thought North Korea was simply engaging in a game of cat and mouse, agreeing to freeze parts of the program in exchange for cash or food, only to unfreeze them later in hopes of making another deal on the same goods in another round of negotiations. In any case, Ms. Berger said the country’s activity since 2014 had led to “growing sentiment, and I would go so far as to say it is now the majority view, that North Korea may not be willing to give up its nuclear program or missile programs at all.” Continue reading the main story RELATED COVERAGE  Iran Sticks to Terms of Nuclear Deal, but Defies the U.S. in Other Ways JULY 13, 2016 South Korean Villagers Protest Plans for U.S. Missile Defense System JULY 13, 2016 The Interpreter A column by Max Fisher and Amanda Taub exploring the ideas and context behind major world events. The South China Sea: Explaining the Dispute JUL 14 A Social Reflex: Police and Blacks, Seeing Threat, Close Ranks JUL 12 A Central Conflict of 21st-Century Politics: Who Belongs? JUL 8 What the Email Inquiry Says About Washington and Its Secrets JUL 5 After ‘Brexit,’ Some in E.U. Push Military Unity, but Voters Focus on Threats Within JUL 1 See More » The medium-range missile North Korea tested in late June, known as a Musudan, had failed in all five of its prior launches. Last month’s launch, while not a categorical success, showed progress — one of many hard-won breakthroughs. “We are coming to the realization that North Korea is filling some of the technological gaps we thought they had and erasing some of the question marks quicker than we are comfortable with,” Ms. Berger said. Photo A photograph released in March by the Korean Central News Agency that was said to show </w:t>
      </w:r>
      <w:r w:rsidRPr="00940E7B">
        <w:rPr>
          <w:rStyle w:val="StyleUnderline"/>
        </w:rPr>
        <w:t>Kim Jong-un meeting with nuclear weapons scientists and technicians</w:t>
      </w:r>
      <w:r w:rsidRPr="00940E7B">
        <w:rPr>
          <w:sz w:val="12"/>
        </w:rPr>
        <w:t xml:space="preserve"> in Pyongyang, North Korea. Credit Korean Central News Agency, via Reuters </w:t>
      </w:r>
      <w:r w:rsidRPr="00940E7B">
        <w:rPr>
          <w:rStyle w:val="StyleUnderline"/>
        </w:rPr>
        <w:t>North Korea appears focused on acquiring key nuclear capabilities</w:t>
      </w:r>
      <w:r w:rsidRPr="00940E7B">
        <w:rPr>
          <w:sz w:val="12"/>
        </w:rPr>
        <w:t xml:space="preserve">, including, Ms. Berger said, “a demonstrated ability to strike the continental United States.” John Schilling, who tracks North Korea’s weapons programs at the U.S.-Korea Institute at Johns Hopkins University, has concluded that within the next decade, North Korea will probably produce a nuclear-capable intercontinental ballistic missile that can reach parts of the West Coast of the United States. The country is also developing multiple ways to deliver these missiles, as indicated by Saturday’s submarine test-launch. “They’ve just solved one of the key technical challenges to making a mobile I.C.B.M.,” Mr. Schilling said, referring to a kind of launcher that is harder for adversaries to find or target because it can be moved on large trucks. Multiple launch systems are considered an expensive but crucial component of any serious, field-ready nuclear weapons program, underscoring the magnitude of Mr. Kim’s ambitions. An extreme solution As analysts adjust their view of North Korea’s intentions, they are grappling with a much bigger question: Why is North Korea so bent on a program that brings economic sanctions, the risk of conflict and isolation even from China, its sole remaining ally and benefactor? Put another way: What does North Korea believe it will gain from nuclear weapons that is worth these costs? Experts have not settled on a consensus answer, but offer a range of possible explanations. What these theories share is a sense that North Korea’s leadership believes it is facing a potentially existential crisis and is willing to take extreme steps to survive. </w:t>
      </w:r>
      <w:r w:rsidRPr="00940E7B">
        <w:rPr>
          <w:rStyle w:val="StyleUnderline"/>
        </w:rPr>
        <w:t>Some analysts say the North Korean warnings of a looming conflict with the United States and South Korea might not just be for show, but rather indicate that the country’s leaders earnes</w:t>
      </w:r>
      <w:r>
        <w:rPr>
          <w:rStyle w:val="StyleUnderline"/>
        </w:rPr>
        <w:t xml:space="preserve">tly believe war could be coming. </w:t>
      </w:r>
      <w:r w:rsidRPr="00940E7B">
        <w:rPr>
          <w:sz w:val="12"/>
        </w:rPr>
        <w:t xml:space="preserve">In this view, the country would need more than just a single bomb to deter its enemies. It would require a nuclear program large enough to make such a war winnable. Photo A North Korean defector left a token of her wish for the reunification of the two Koreas on a wire fence in Imjingak, South Korea, in the demilitarized zone that separates the two nations. Credit Ahn Young-joon/Associated Press </w:t>
      </w:r>
      <w:r w:rsidRPr="00940E7B">
        <w:rPr>
          <w:rStyle w:val="StyleUnderline"/>
        </w:rPr>
        <w:t>Details about North Korea’s advances suggest the outlines of a war plan,</w:t>
      </w:r>
      <w:r w:rsidRPr="00940E7B">
        <w:rPr>
          <w:sz w:val="12"/>
        </w:rPr>
        <w:t xml:space="preserve"> Mr. Lewis said. </w:t>
      </w:r>
      <w:r w:rsidRPr="00940E7B">
        <w:rPr>
          <w:rStyle w:val="StyleUnderline"/>
        </w:rPr>
        <w:t>The country seems to be building the capability to launch rapid nuclear strikes against nearby military targets</w:t>
      </w:r>
      <w:r w:rsidRPr="00241985">
        <w:rPr>
          <w:rStyle w:val="StyleUnderline"/>
        </w:rPr>
        <w:t>, such as the United States military bases on Guam and the Japanese island of Okinawa</w:t>
      </w:r>
      <w:r w:rsidRPr="00940E7B">
        <w:rPr>
          <w:sz w:val="12"/>
        </w:rPr>
        <w:t xml:space="preserve">, as well as South Korean ports where any American invasion force would land. “I think their hope is that the shock of that will cause us to stop,” Mr. Lewis said. “Then the whole point of the I.C.B.M.s is that there is something in reserve” to threaten West Coast American cities, in theory forcing the United States to stand down. Mr. Fitzpatrick argued that even if North Korea does not intend to carry out such a plan, it hopes that raising concerns of a nuclear conflict will “drive a wedge between the United States and its allies,” particularly South Korea. Should North Korea acquire a nuclear-capable missile that could hit Washington State, some Americans might well question the value of continuing to guarantee South Korea’s security. “The North Koreans would like people to doubt that the United States would trade Seattle for Seoul,” Mr. Fitzpatrick said, referring to a Cold War adage that the United States accepted risks to its own cities so as to defend those of its allies. B. R. Myers, a North Korea scholar at Dongseo University in South Korea, takes this theory one step further. The nuclear program, he believes, is meant not only to scare off the United States, but to one day coerce </w:t>
      </w:r>
      <w:r w:rsidRPr="00940E7B">
        <w:rPr>
          <w:sz w:val="12"/>
        </w:rPr>
        <w:lastRenderedPageBreak/>
        <w:t xml:space="preserve">the South into accepting the North’s long-stated demand: reunification on its own terms. “It is the only goal big enough to make sense of a nuclear program that has made the D.P.R.K. less secure than it was 10 years ago,” Mr. Myers said, using the abbreviation of North Korea’s formal name. North Korea’s greatest source of insecurity, he argued, is not its enemies abroad — whose efforts at rapprochement it has long spurned — but its own looming crisis of legitimacy. Because the country positions itself as the true protector of the Korean people but is so much poorer than the South, it has “no reason to exist as a separate state,” Mr. Myers wrote in a recent research paper. Unification “is therefore the only long-term solution to the regime’s chronic security problems.” While such scenarios may sound outlandish, Mr. Lewis pointed to the 2003 United States-led invasion of Iraq and NATO’s 2011 intervention in Libya, which led to the grisly deaths of those countries’ leaders. North Korea is far weaker than its enemies, whom the country sees as bent on its destruction. And it faces a possible legitimacy crisis of the sort that seems to topple another government every year. These fears, analysts say, could be spurring Kim Jong-un to drastically change his country’s behavior — upending long-held assumptions in the process. </w:t>
      </w:r>
    </w:p>
    <w:p w:rsidR="0083413E" w:rsidRDefault="0083413E" w:rsidP="0083413E">
      <w:pPr>
        <w:rPr>
          <w:sz w:val="12"/>
        </w:rPr>
      </w:pPr>
    </w:p>
    <w:p w:rsidR="00B7218A" w:rsidRDefault="00B7218A" w:rsidP="00B7218A">
      <w:pPr>
        <w:pStyle w:val="Heading4"/>
      </w:pPr>
      <w:r>
        <w:t>North Korea will start a nuclear war</w:t>
      </w:r>
    </w:p>
    <w:p w:rsidR="00B7218A" w:rsidRPr="008559C8" w:rsidRDefault="00B7218A" w:rsidP="00B7218A">
      <w:r>
        <w:t xml:space="preserve">Cristina </w:t>
      </w:r>
      <w:r w:rsidRPr="008559C8">
        <w:rPr>
          <w:rStyle w:val="Style13ptBold"/>
        </w:rPr>
        <w:t>Silva</w:t>
      </w:r>
      <w:r w:rsidRPr="008559C8">
        <w:t>, 3-28-</w:t>
      </w:r>
      <w:r w:rsidRPr="008559C8">
        <w:rPr>
          <w:rStyle w:val="Style13ptBold"/>
        </w:rPr>
        <w:t>2016</w:t>
      </w:r>
      <w:r w:rsidRPr="008559C8">
        <w:t xml:space="preserve">, </w:t>
      </w:r>
      <w:r>
        <w:t>(</w:t>
      </w:r>
      <w:r w:rsidRPr="008559C8">
        <w:t>"North Korea Wants Nuclear War ‘Right Now’ After United States Held Military Exercises With Seoul, Foreign Minister Warns," International Business Times, http://www.ibtimes.com/north-korea-wants-nuclear-war-right-now-after-united-states-held-military-exercises-2344412</w:t>
      </w:r>
      <w:r>
        <w:t xml:space="preserve"> , Senior Editor for International Business Times)YR</w:t>
      </w:r>
    </w:p>
    <w:p w:rsidR="00B7218A" w:rsidRPr="008559C8" w:rsidRDefault="00B7218A" w:rsidP="00B7218A">
      <w:pPr>
        <w:rPr>
          <w:rStyle w:val="StyleUnderline"/>
        </w:rPr>
      </w:pPr>
      <w:r w:rsidRPr="008559C8">
        <w:rPr>
          <w:rStyle w:val="StyleUnderline"/>
        </w:rPr>
        <w:t>North Korea is poised to start a war with the United States “r</w:t>
      </w:r>
      <w:r>
        <w:rPr>
          <w:rStyle w:val="StyleUnderline"/>
        </w:rPr>
        <w:t>ight now” after Washington held</w:t>
      </w:r>
      <w:r w:rsidRPr="008559C8">
        <w:rPr>
          <w:rStyle w:val="StyleUnderline"/>
        </w:rPr>
        <w:t xml:space="preserve"> joint military exercises with South Korea, North Korean Foreign Minister Ri Su-yong warned Monday. He said Pyongyang could not “sit idle in the face of the U.S. threat.”</w:t>
      </w:r>
    </w:p>
    <w:p w:rsidR="00B7218A" w:rsidRDefault="00B7218A" w:rsidP="00B7218A">
      <w:r w:rsidRPr="008559C8">
        <w:rPr>
          <w:rStyle w:val="StyleUnderline"/>
        </w:rPr>
        <w:t>“At present, a situation has developed on the Korean peninsula that a war can start right now due to the activities of the United States, which conducts military drills in real conditions envisaging all methods of performing sudden military raids on the Democratic People’s Republic of North Korea</w:t>
      </w:r>
      <w:r>
        <w:t xml:space="preserve"> and views ‘a pre-emptive strike’ as a fait accompli,” the North Korean foreign minister said in a lengthy interview with Tass, a Russian state media outlet. </w:t>
      </w:r>
      <w:r w:rsidRPr="008559C8">
        <w:rPr>
          <w:rStyle w:val="StyleUnderline"/>
        </w:rPr>
        <w:t>“We have a powerful military might that can conduct a war with any means,”</w:t>
      </w:r>
      <w:r>
        <w:t xml:space="preserve"> he added.</w:t>
      </w:r>
    </w:p>
    <w:p w:rsidR="00B7218A" w:rsidRDefault="00B7218A" w:rsidP="00B7218A">
      <w:r w:rsidRPr="008559C8">
        <w:rPr>
          <w:rStyle w:val="StyleUnderline"/>
        </w:rPr>
        <w:t>The U</w:t>
      </w:r>
      <w:r>
        <w:t xml:space="preserve">nited </w:t>
      </w:r>
      <w:r w:rsidRPr="008559C8">
        <w:rPr>
          <w:rStyle w:val="StyleUnderline"/>
        </w:rPr>
        <w:t>S</w:t>
      </w:r>
      <w:r>
        <w:t xml:space="preserve">tates </w:t>
      </w:r>
      <w:r w:rsidRPr="008559C8">
        <w:rPr>
          <w:rStyle w:val="StyleUnderline"/>
        </w:rPr>
        <w:t xml:space="preserve">has made North Korea its top target and organized the military exercises as a strike against the nation, he said. The warnings mark the latest threat from North Korea, which has complained that the U.S. is preparing to invade the impoverished and unstable nation. The joint military exercises earlier this month between Washington and Seoul involved 300,000 South Korean troops and at least 17,000 from the U.S. </w:t>
      </w:r>
      <w:r>
        <w:t>The United Nations Command called the annual exercises “nonprovocative” in nature.</w:t>
      </w:r>
    </w:p>
    <w:p w:rsidR="00B7218A" w:rsidRPr="00410486" w:rsidRDefault="00B7218A" w:rsidP="00B7218A">
      <w:pPr>
        <w:rPr>
          <w:sz w:val="16"/>
          <w:szCs w:val="16"/>
        </w:rPr>
      </w:pPr>
    </w:p>
    <w:p w:rsidR="00B7218A" w:rsidRDefault="00B7218A" w:rsidP="00B7218A">
      <w:pPr>
        <w:pStyle w:val="Heading4"/>
      </w:pPr>
      <w:r>
        <w:t>North Korea is successfully proliferating and poses a threat.</w:t>
      </w:r>
    </w:p>
    <w:p w:rsidR="00B7218A" w:rsidRDefault="00B7218A" w:rsidP="00B7218A">
      <w:r>
        <w:t xml:space="preserve">Elizabeth </w:t>
      </w:r>
      <w:r>
        <w:rPr>
          <w:rStyle w:val="Heading4Char"/>
        </w:rPr>
        <w:t>Shim</w:t>
      </w:r>
      <w:r>
        <w:t xml:space="preserve"> 16</w:t>
      </w:r>
      <w:r>
        <w:rPr>
          <w:rStyle w:val="Heading4Char"/>
        </w:rPr>
        <w:t>, 7-14-2016</w:t>
      </w:r>
      <w:r>
        <w:t xml:space="preserve">, (journalist at United Press International, "Report: North Korea can produce as many as 21 nuclear weapons," UPI, </w:t>
      </w:r>
      <w:hyperlink r:id="rId27" w:history="1">
        <w:r>
          <w:rPr>
            <w:rStyle w:val="Hyperlink"/>
          </w:rPr>
          <w:t>http://www.upi.com/Top_News/World-News/2016/07/14/Report-North-Korea-can-produce-as-many-as-21-nuclear-weapons/8831468502777/</w:t>
        </w:r>
      </w:hyperlink>
      <w:r>
        <w:t>, accessed 7/15/16, dk.)</w:t>
      </w:r>
    </w:p>
    <w:p w:rsidR="00B7218A" w:rsidRDefault="00B7218A" w:rsidP="00B7218A">
      <w:pPr>
        <w:rPr>
          <w:sz w:val="14"/>
        </w:rPr>
      </w:pPr>
      <w:r w:rsidRPr="00331598">
        <w:rPr>
          <w:sz w:val="14"/>
        </w:rPr>
        <w:t xml:space="preserve">WASHINGTON, July 14 (UPI) -- The </w:t>
      </w:r>
      <w:r>
        <w:rPr>
          <w:rStyle w:val="StyleUnderline"/>
        </w:rPr>
        <w:t>U.S</w:t>
      </w:r>
      <w:r w:rsidRPr="00331598">
        <w:rPr>
          <w:sz w:val="14"/>
        </w:rPr>
        <w:t xml:space="preserve">. House Foreign Affairs </w:t>
      </w:r>
      <w:r>
        <w:rPr>
          <w:rStyle w:val="StyleUnderline"/>
        </w:rPr>
        <w:t>Committee</w:t>
      </w:r>
      <w:r w:rsidRPr="00331598">
        <w:rPr>
          <w:sz w:val="14"/>
        </w:rPr>
        <w:t xml:space="preserve"> </w:t>
      </w:r>
      <w:r>
        <w:rPr>
          <w:rStyle w:val="StyleUnderline"/>
        </w:rPr>
        <w:t>said North Korea has</w:t>
      </w:r>
      <w:r w:rsidRPr="00331598">
        <w:rPr>
          <w:sz w:val="14"/>
        </w:rPr>
        <w:t xml:space="preserve"> the capability to manufacture </w:t>
      </w:r>
      <w:r>
        <w:rPr>
          <w:rStyle w:val="StyleUnderline"/>
        </w:rPr>
        <w:t xml:space="preserve">as many as 21 nuclear weapons. </w:t>
      </w:r>
      <w:r w:rsidRPr="00331598">
        <w:rPr>
          <w:sz w:val="14"/>
        </w:rPr>
        <w:t xml:space="preserve">A </w:t>
      </w:r>
      <w:r w:rsidRPr="00331598">
        <w:rPr>
          <w:rStyle w:val="StyleUnderline"/>
        </w:rPr>
        <w:t>bill</w:t>
      </w:r>
      <w:r w:rsidRPr="00331598">
        <w:rPr>
          <w:sz w:val="14"/>
        </w:rPr>
        <w:t xml:space="preserve"> condemning North Korea's nuclear tests </w:t>
      </w:r>
      <w:r w:rsidRPr="00331598">
        <w:rPr>
          <w:rStyle w:val="StyleUnderline"/>
        </w:rPr>
        <w:t>includes</w:t>
      </w:r>
      <w:r w:rsidRPr="00331598">
        <w:rPr>
          <w:sz w:val="14"/>
        </w:rPr>
        <w:t xml:space="preserve"> an </w:t>
      </w:r>
      <w:r w:rsidRPr="00331598">
        <w:rPr>
          <w:rStyle w:val="StyleUnderline"/>
        </w:rPr>
        <w:t>amendment revising an earlier estimate of 10-16</w:t>
      </w:r>
      <w:r w:rsidRPr="00331598">
        <w:rPr>
          <w:sz w:val="14"/>
        </w:rPr>
        <w:t xml:space="preserve"> </w:t>
      </w:r>
      <w:r w:rsidRPr="00331598">
        <w:rPr>
          <w:rStyle w:val="StyleUnderline"/>
        </w:rPr>
        <w:t>w</w:t>
      </w:r>
      <w:r w:rsidRPr="00331598">
        <w:rPr>
          <w:sz w:val="14"/>
        </w:rPr>
        <w:t xml:space="preserve">eapons of </w:t>
      </w:r>
      <w:r w:rsidRPr="00331598">
        <w:rPr>
          <w:rStyle w:val="StyleUnderline"/>
        </w:rPr>
        <w:t>m</w:t>
      </w:r>
      <w:r w:rsidRPr="00331598">
        <w:rPr>
          <w:sz w:val="14"/>
        </w:rPr>
        <w:t xml:space="preserve">ass </w:t>
      </w:r>
      <w:r w:rsidRPr="00331598">
        <w:rPr>
          <w:rStyle w:val="StyleUnderline"/>
        </w:rPr>
        <w:t>d</w:t>
      </w:r>
      <w:r w:rsidRPr="00331598">
        <w:rPr>
          <w:sz w:val="14"/>
        </w:rPr>
        <w:t xml:space="preserve">estruction. According to the change, that </w:t>
      </w:r>
      <w:r w:rsidRPr="00331598">
        <w:rPr>
          <w:rStyle w:val="StyleUnderline"/>
        </w:rPr>
        <w:t>estimate now stands at 13-21 nuclear bombs.</w:t>
      </w:r>
      <w:r>
        <w:rPr>
          <w:rStyle w:val="StyleUnderline"/>
        </w:rPr>
        <w:t xml:space="preserve"> </w:t>
      </w:r>
      <w:r w:rsidRPr="00331598">
        <w:rPr>
          <w:sz w:val="14"/>
        </w:rPr>
        <w:t xml:space="preserve">The </w:t>
      </w:r>
      <w:r w:rsidRPr="00331598">
        <w:rPr>
          <w:rStyle w:val="StyleUnderline"/>
        </w:rPr>
        <w:t>amendment also indicated the deployment of U.S. anti-missile defense system THAAD may considerably improve the ability to respond to North Korea's missile attacks.</w:t>
      </w:r>
      <w:r>
        <w:rPr>
          <w:rStyle w:val="StyleUnderline"/>
        </w:rPr>
        <w:t xml:space="preserve"> </w:t>
      </w:r>
      <w:r w:rsidRPr="00331598">
        <w:rPr>
          <w:sz w:val="14"/>
        </w:rPr>
        <w:t xml:space="preserve">On Wednesday South Korea confirmed the location where the THAAD system would be deployed sometime in late 2017. Ed </w:t>
      </w:r>
      <w:r w:rsidRPr="00331598">
        <w:rPr>
          <w:rStyle w:val="StyleUnderline"/>
        </w:rPr>
        <w:t>Royce</w:t>
      </w:r>
      <w:r w:rsidRPr="00331598">
        <w:rPr>
          <w:sz w:val="14"/>
        </w:rPr>
        <w:t xml:space="preserve"> (R-Calif.), chairman of the House Foreign Affairs Committee, has </w:t>
      </w:r>
      <w:r w:rsidRPr="00331598">
        <w:rPr>
          <w:rStyle w:val="StyleUnderline"/>
        </w:rPr>
        <w:t>stated</w:t>
      </w:r>
      <w:r w:rsidRPr="00331598">
        <w:rPr>
          <w:sz w:val="14"/>
        </w:rPr>
        <w:t xml:space="preserve"> that the </w:t>
      </w:r>
      <w:r w:rsidRPr="00331598">
        <w:rPr>
          <w:rStyle w:val="StyleUnderline"/>
        </w:rPr>
        <w:t>nuclear threat from North Korea must be met with a response</w:t>
      </w:r>
      <w:r w:rsidRPr="00331598">
        <w:rPr>
          <w:sz w:val="14"/>
        </w:rPr>
        <w:t xml:space="preserve">. To that end, he and other committee members co-sponsored the bipartisan bill, H.RES 634, reaffirming the importance of South Korea, U.S. and Japan trilateral cooperation in countering the threat of nuclear proliferation and human rights abuses in North Korea. The bill, introduced on March 2, also supports joint military exercises in South Korea. </w:t>
      </w:r>
      <w:r w:rsidRPr="00331598">
        <w:rPr>
          <w:rStyle w:val="StyleUnderline"/>
        </w:rPr>
        <w:t xml:space="preserve">North </w:t>
      </w:r>
      <w:r w:rsidRPr="00331598">
        <w:rPr>
          <w:rStyle w:val="StyleUnderline"/>
        </w:rPr>
        <w:lastRenderedPageBreak/>
        <w:t>Korea's nuclear threat has been accompanied by an increasing number of missile tests</w:t>
      </w:r>
      <w:r w:rsidRPr="00331598">
        <w:rPr>
          <w:sz w:val="14"/>
        </w:rPr>
        <w:t xml:space="preserve">. Last week </w:t>
      </w:r>
      <w:r w:rsidRPr="00331598">
        <w:rPr>
          <w:rStyle w:val="StyleUnderline"/>
        </w:rPr>
        <w:t>Pyongyang fired a submarine-launched ballistic missile</w:t>
      </w:r>
      <w:r w:rsidRPr="00331598">
        <w:rPr>
          <w:sz w:val="14"/>
        </w:rPr>
        <w:t xml:space="preserve">, which marked at least the second time the country has launched a SLBM in 2016. The projectile </w:t>
      </w:r>
      <w:r w:rsidRPr="00331598">
        <w:rPr>
          <w:rStyle w:val="StyleUnderline"/>
        </w:rPr>
        <w:t>traveled about 6 miles before exploding</w:t>
      </w:r>
      <w:r w:rsidRPr="00331598">
        <w:rPr>
          <w:sz w:val="14"/>
        </w:rPr>
        <w:t xml:space="preserve"> in </w:t>
      </w:r>
      <w:r w:rsidRPr="00331598">
        <w:rPr>
          <w:rStyle w:val="StyleUnderline"/>
        </w:rPr>
        <w:t>midair</w:t>
      </w:r>
      <w:r w:rsidRPr="00331598">
        <w:rPr>
          <w:sz w:val="14"/>
        </w:rPr>
        <w:t xml:space="preserve">. Joseph Bermudez, a co-founder and chief analytic officer of AllSource </w:t>
      </w:r>
      <w:r w:rsidRPr="00331598">
        <w:rPr>
          <w:rStyle w:val="StyleUnderline"/>
        </w:rPr>
        <w:t>Analysis</w:t>
      </w:r>
      <w:r w:rsidRPr="00331598">
        <w:rPr>
          <w:sz w:val="14"/>
        </w:rPr>
        <w:t xml:space="preserve">, </w:t>
      </w:r>
      <w:r w:rsidRPr="00331598">
        <w:rPr>
          <w:rStyle w:val="StyleUnderline"/>
        </w:rPr>
        <w:t xml:space="preserve">said North Korea seems to be making progress on </w:t>
      </w:r>
      <w:r w:rsidRPr="00331598">
        <w:rPr>
          <w:sz w:val="14"/>
        </w:rPr>
        <w:t>SLBM</w:t>
      </w:r>
      <w:r w:rsidRPr="00331598">
        <w:rPr>
          <w:rStyle w:val="StyleUnderline"/>
        </w:rPr>
        <w:t xml:space="preserve"> development</w:t>
      </w:r>
      <w:r w:rsidRPr="00331598">
        <w:rPr>
          <w:sz w:val="14"/>
        </w:rPr>
        <w:t xml:space="preserve">, Yonhap reported. </w:t>
      </w:r>
      <w:r w:rsidRPr="00331598">
        <w:rPr>
          <w:rStyle w:val="StyleUnderline"/>
        </w:rPr>
        <w:t>Pyongyang is expected to conduct a full-range test within the next 12 months.</w:t>
      </w:r>
      <w:r>
        <w:rPr>
          <w:rStyle w:val="StyleUnderline"/>
        </w:rPr>
        <w:t xml:space="preserve"> </w:t>
      </w:r>
      <w:r w:rsidRPr="00331598">
        <w:rPr>
          <w:sz w:val="14"/>
        </w:rPr>
        <w:t>"</w:t>
      </w:r>
      <w:r w:rsidRPr="00331598">
        <w:rPr>
          <w:rStyle w:val="StyleUnderline"/>
        </w:rPr>
        <w:t>With each test, they seem to be going a little further</w:t>
      </w:r>
      <w:r w:rsidRPr="00331598">
        <w:rPr>
          <w:sz w:val="14"/>
        </w:rPr>
        <w:t xml:space="preserve">. This criticism that they haven't tested the full range, </w:t>
      </w:r>
      <w:r w:rsidRPr="00331598">
        <w:rPr>
          <w:rStyle w:val="StyleUnderline"/>
        </w:rPr>
        <w:t>I don't think that's really a valid criticism</w:t>
      </w:r>
      <w:r w:rsidRPr="00331598">
        <w:rPr>
          <w:sz w:val="14"/>
        </w:rPr>
        <w:t xml:space="preserve"> at this point," Bermudez said.</w:t>
      </w:r>
    </w:p>
    <w:p w:rsidR="00B7218A" w:rsidRDefault="00B7218A" w:rsidP="00B7218A">
      <w:pPr>
        <w:pStyle w:val="Heading4"/>
      </w:pPr>
      <w:r>
        <w:t>North Korea is successfully proliferating and poses a threat.</w:t>
      </w:r>
    </w:p>
    <w:p w:rsidR="00B7218A" w:rsidRDefault="00B7218A" w:rsidP="00B7218A">
      <w:r>
        <w:t xml:space="preserve">Elizabeth </w:t>
      </w:r>
      <w:r>
        <w:rPr>
          <w:rStyle w:val="Heading4Char"/>
        </w:rPr>
        <w:t>Shim</w:t>
      </w:r>
      <w:r>
        <w:t xml:space="preserve"> 16</w:t>
      </w:r>
      <w:r>
        <w:rPr>
          <w:rStyle w:val="Heading4Char"/>
        </w:rPr>
        <w:t>, 7-14-2016</w:t>
      </w:r>
      <w:r>
        <w:t xml:space="preserve">, (journalist at United Press International, "Report: North Korea can produce as many as 21 nuclear weapons," UPI, </w:t>
      </w:r>
      <w:hyperlink r:id="rId28" w:history="1">
        <w:r>
          <w:rPr>
            <w:rStyle w:val="Hyperlink"/>
          </w:rPr>
          <w:t>http://www.upi.com/Top_News/World-News/2016/07/14/Report-North-Korea-can-produce-as-many-as-21-nuclear-weapons/8831468502777/</w:t>
        </w:r>
      </w:hyperlink>
      <w:r>
        <w:t>, accessed 7/15/16, dk.)</w:t>
      </w:r>
    </w:p>
    <w:p w:rsidR="00B7218A" w:rsidRDefault="00B7218A" w:rsidP="00B7218A">
      <w:pPr>
        <w:rPr>
          <w:sz w:val="14"/>
        </w:rPr>
      </w:pPr>
      <w:r w:rsidRPr="00331598">
        <w:rPr>
          <w:sz w:val="14"/>
        </w:rPr>
        <w:t xml:space="preserve">WASHINGTON, July 14 (UPI) -- The </w:t>
      </w:r>
      <w:r>
        <w:rPr>
          <w:rStyle w:val="StyleUnderline"/>
        </w:rPr>
        <w:t>U.S</w:t>
      </w:r>
      <w:r w:rsidRPr="00331598">
        <w:rPr>
          <w:sz w:val="14"/>
        </w:rPr>
        <w:t xml:space="preserve">. House Foreign Affairs </w:t>
      </w:r>
      <w:r>
        <w:rPr>
          <w:rStyle w:val="StyleUnderline"/>
        </w:rPr>
        <w:t>Committee</w:t>
      </w:r>
      <w:r w:rsidRPr="00331598">
        <w:rPr>
          <w:sz w:val="14"/>
        </w:rPr>
        <w:t xml:space="preserve"> </w:t>
      </w:r>
      <w:r>
        <w:rPr>
          <w:rStyle w:val="StyleUnderline"/>
        </w:rPr>
        <w:t>said North Korea has</w:t>
      </w:r>
      <w:r w:rsidRPr="00331598">
        <w:rPr>
          <w:sz w:val="14"/>
        </w:rPr>
        <w:t xml:space="preserve"> the capability to manufacture </w:t>
      </w:r>
      <w:r>
        <w:rPr>
          <w:rStyle w:val="StyleUnderline"/>
        </w:rPr>
        <w:t xml:space="preserve">as many as 21 nuclear weapons. </w:t>
      </w:r>
      <w:r w:rsidRPr="00331598">
        <w:rPr>
          <w:sz w:val="14"/>
        </w:rPr>
        <w:t xml:space="preserve">A </w:t>
      </w:r>
      <w:r w:rsidRPr="00331598">
        <w:rPr>
          <w:rStyle w:val="StyleUnderline"/>
        </w:rPr>
        <w:t>bill</w:t>
      </w:r>
      <w:r w:rsidRPr="00331598">
        <w:rPr>
          <w:sz w:val="14"/>
        </w:rPr>
        <w:t xml:space="preserve"> condemning North Korea's nuclear tests </w:t>
      </w:r>
      <w:r w:rsidRPr="00331598">
        <w:rPr>
          <w:rStyle w:val="StyleUnderline"/>
        </w:rPr>
        <w:t>includes</w:t>
      </w:r>
      <w:r w:rsidRPr="00331598">
        <w:rPr>
          <w:sz w:val="14"/>
        </w:rPr>
        <w:t xml:space="preserve"> an </w:t>
      </w:r>
      <w:r w:rsidRPr="00331598">
        <w:rPr>
          <w:rStyle w:val="StyleUnderline"/>
        </w:rPr>
        <w:t>amendment revising an earlier estimate of 10-16</w:t>
      </w:r>
      <w:r w:rsidRPr="00331598">
        <w:rPr>
          <w:sz w:val="14"/>
        </w:rPr>
        <w:t xml:space="preserve"> </w:t>
      </w:r>
      <w:r w:rsidRPr="00331598">
        <w:rPr>
          <w:rStyle w:val="StyleUnderline"/>
        </w:rPr>
        <w:t>w</w:t>
      </w:r>
      <w:r w:rsidRPr="00331598">
        <w:rPr>
          <w:sz w:val="14"/>
        </w:rPr>
        <w:t xml:space="preserve">eapons of </w:t>
      </w:r>
      <w:r w:rsidRPr="00331598">
        <w:rPr>
          <w:rStyle w:val="StyleUnderline"/>
        </w:rPr>
        <w:t>m</w:t>
      </w:r>
      <w:r w:rsidRPr="00331598">
        <w:rPr>
          <w:sz w:val="14"/>
        </w:rPr>
        <w:t xml:space="preserve">ass </w:t>
      </w:r>
      <w:r w:rsidRPr="00331598">
        <w:rPr>
          <w:rStyle w:val="StyleUnderline"/>
        </w:rPr>
        <w:t>d</w:t>
      </w:r>
      <w:r w:rsidRPr="00331598">
        <w:rPr>
          <w:sz w:val="14"/>
        </w:rPr>
        <w:t xml:space="preserve">estruction. According to the change, that </w:t>
      </w:r>
      <w:r w:rsidRPr="00331598">
        <w:rPr>
          <w:rStyle w:val="StyleUnderline"/>
        </w:rPr>
        <w:t>estimate now stands at 13-21 nuclear bombs.</w:t>
      </w:r>
      <w:r>
        <w:rPr>
          <w:rStyle w:val="StyleUnderline"/>
        </w:rPr>
        <w:t xml:space="preserve"> </w:t>
      </w:r>
      <w:r w:rsidRPr="00331598">
        <w:rPr>
          <w:sz w:val="14"/>
        </w:rPr>
        <w:t xml:space="preserve">The </w:t>
      </w:r>
      <w:r w:rsidRPr="00331598">
        <w:rPr>
          <w:rStyle w:val="StyleUnderline"/>
        </w:rPr>
        <w:t>amendment also indicated the deployment of U.S. anti-missile defense system THAAD may considerably improve the ability to respond to North Korea's missile attacks.</w:t>
      </w:r>
      <w:r>
        <w:rPr>
          <w:rStyle w:val="StyleUnderline"/>
        </w:rPr>
        <w:t xml:space="preserve"> </w:t>
      </w:r>
      <w:r w:rsidRPr="00331598">
        <w:rPr>
          <w:sz w:val="14"/>
        </w:rPr>
        <w:t xml:space="preserve">On Wednesday South Korea confirmed the location where the THAAD system would be deployed sometime in late 2017. Ed </w:t>
      </w:r>
      <w:r w:rsidRPr="00331598">
        <w:rPr>
          <w:rStyle w:val="StyleUnderline"/>
        </w:rPr>
        <w:t>Royce</w:t>
      </w:r>
      <w:r w:rsidRPr="00331598">
        <w:rPr>
          <w:sz w:val="14"/>
        </w:rPr>
        <w:t xml:space="preserve"> (R-Calif.), chairman of the House Foreign Affairs Committee, has </w:t>
      </w:r>
      <w:r w:rsidRPr="00331598">
        <w:rPr>
          <w:rStyle w:val="StyleUnderline"/>
        </w:rPr>
        <w:t>stated</w:t>
      </w:r>
      <w:r w:rsidRPr="00331598">
        <w:rPr>
          <w:sz w:val="14"/>
        </w:rPr>
        <w:t xml:space="preserve"> that the </w:t>
      </w:r>
      <w:r w:rsidRPr="00331598">
        <w:rPr>
          <w:rStyle w:val="StyleUnderline"/>
        </w:rPr>
        <w:t>nuclear threat from North Korea must be met with a response</w:t>
      </w:r>
      <w:r w:rsidRPr="00331598">
        <w:rPr>
          <w:sz w:val="14"/>
        </w:rPr>
        <w:t xml:space="preserve">. To that end, he and other committee members co-sponsored the bipartisan bill, H.RES 634, reaffirming the importance of South Korea, U.S. and Japan trilateral cooperation in countering the threat of nuclear proliferation and human rights abuses in North Korea. The bill, introduced on March 2, also supports joint military exercises in South Korea. </w:t>
      </w:r>
      <w:r w:rsidRPr="00331598">
        <w:rPr>
          <w:rStyle w:val="StyleUnderline"/>
        </w:rPr>
        <w:t>North Korea's nuclear threat has been accompanied by an increasing number of missile tests</w:t>
      </w:r>
      <w:r w:rsidRPr="00331598">
        <w:rPr>
          <w:sz w:val="14"/>
        </w:rPr>
        <w:t xml:space="preserve">. Last week </w:t>
      </w:r>
      <w:r w:rsidRPr="00331598">
        <w:rPr>
          <w:rStyle w:val="StyleUnderline"/>
        </w:rPr>
        <w:t>Pyongyang fired a submarine-launched ballistic missile</w:t>
      </w:r>
      <w:r w:rsidRPr="00331598">
        <w:rPr>
          <w:sz w:val="14"/>
        </w:rPr>
        <w:t xml:space="preserve">, which marked at least the second time the country has launched a SLBM in 2016. The projectile </w:t>
      </w:r>
      <w:r w:rsidRPr="00331598">
        <w:rPr>
          <w:rStyle w:val="StyleUnderline"/>
        </w:rPr>
        <w:t>traveled about 6 miles before exploding</w:t>
      </w:r>
      <w:r w:rsidRPr="00331598">
        <w:rPr>
          <w:sz w:val="14"/>
        </w:rPr>
        <w:t xml:space="preserve"> in </w:t>
      </w:r>
      <w:r w:rsidRPr="00331598">
        <w:rPr>
          <w:rStyle w:val="StyleUnderline"/>
        </w:rPr>
        <w:t>midair</w:t>
      </w:r>
      <w:r w:rsidRPr="00331598">
        <w:rPr>
          <w:sz w:val="14"/>
        </w:rPr>
        <w:t xml:space="preserve">. Joseph Bermudez, a co-founder and chief analytic officer of AllSource </w:t>
      </w:r>
      <w:r w:rsidRPr="00331598">
        <w:rPr>
          <w:rStyle w:val="StyleUnderline"/>
        </w:rPr>
        <w:t>Analysis</w:t>
      </w:r>
      <w:r w:rsidRPr="00331598">
        <w:rPr>
          <w:sz w:val="14"/>
        </w:rPr>
        <w:t xml:space="preserve">, </w:t>
      </w:r>
      <w:r w:rsidRPr="00331598">
        <w:rPr>
          <w:rStyle w:val="StyleUnderline"/>
        </w:rPr>
        <w:t xml:space="preserve">said North Korea seems to be making progress on </w:t>
      </w:r>
      <w:r w:rsidRPr="00331598">
        <w:rPr>
          <w:sz w:val="14"/>
        </w:rPr>
        <w:t>SLBM</w:t>
      </w:r>
      <w:r w:rsidRPr="00331598">
        <w:rPr>
          <w:rStyle w:val="StyleUnderline"/>
        </w:rPr>
        <w:t xml:space="preserve"> development</w:t>
      </w:r>
      <w:r w:rsidRPr="00331598">
        <w:rPr>
          <w:sz w:val="14"/>
        </w:rPr>
        <w:t xml:space="preserve">, Yonhap reported. </w:t>
      </w:r>
      <w:r w:rsidRPr="00331598">
        <w:rPr>
          <w:rStyle w:val="StyleUnderline"/>
        </w:rPr>
        <w:t>Pyongyang is expected to conduct a full-range test within the next 12 months.</w:t>
      </w:r>
      <w:r>
        <w:rPr>
          <w:rStyle w:val="StyleUnderline"/>
        </w:rPr>
        <w:t xml:space="preserve"> </w:t>
      </w:r>
      <w:r w:rsidRPr="00331598">
        <w:rPr>
          <w:sz w:val="14"/>
        </w:rPr>
        <w:t>"</w:t>
      </w:r>
      <w:r w:rsidRPr="00331598">
        <w:rPr>
          <w:rStyle w:val="StyleUnderline"/>
        </w:rPr>
        <w:t>With each test, they seem to be going a little further</w:t>
      </w:r>
      <w:r w:rsidRPr="00331598">
        <w:rPr>
          <w:sz w:val="14"/>
        </w:rPr>
        <w:t xml:space="preserve">. This criticism that they haven't tested the full range, </w:t>
      </w:r>
      <w:r w:rsidRPr="00331598">
        <w:rPr>
          <w:rStyle w:val="StyleUnderline"/>
        </w:rPr>
        <w:t>I don't think that's really a valid criticism</w:t>
      </w:r>
      <w:r w:rsidRPr="00331598">
        <w:rPr>
          <w:sz w:val="14"/>
        </w:rPr>
        <w:t xml:space="preserve"> at this point," Bermudez said.</w:t>
      </w:r>
    </w:p>
    <w:p w:rsidR="00B7218A" w:rsidRDefault="00B7218A" w:rsidP="00B7218A">
      <w:pPr>
        <w:rPr>
          <w:sz w:val="14"/>
        </w:rPr>
      </w:pPr>
    </w:p>
    <w:p w:rsidR="00B7218A" w:rsidRDefault="00B7218A" w:rsidP="00B7218A">
      <w:pPr>
        <w:rPr>
          <w:sz w:val="14"/>
        </w:rPr>
      </w:pPr>
    </w:p>
    <w:p w:rsidR="00B7218A" w:rsidRDefault="00B7218A" w:rsidP="00B7218A">
      <w:pPr>
        <w:pStyle w:val="Heading4"/>
      </w:pPr>
      <w:r>
        <w:t xml:space="preserve">North Korea’s proliferation leaves no choice for US but military action; results in nuclear counteraction by North Korea. </w:t>
      </w:r>
    </w:p>
    <w:p w:rsidR="00B7218A" w:rsidRDefault="00B7218A" w:rsidP="00B7218A">
      <w:r w:rsidRPr="00187079">
        <w:t xml:space="preserve">Tong </w:t>
      </w:r>
      <w:r w:rsidRPr="00187079">
        <w:rPr>
          <w:rStyle w:val="Heading4Char"/>
        </w:rPr>
        <w:t>Kim 16</w:t>
      </w:r>
      <w:r w:rsidRPr="00187079">
        <w:t xml:space="preserve">, </w:t>
      </w:r>
      <w:r>
        <w:rPr>
          <w:rStyle w:val="Heading4Char"/>
        </w:rPr>
        <w:t>6-22</w:t>
      </w:r>
      <w:r w:rsidRPr="00187079">
        <w:rPr>
          <w:rStyle w:val="Heading4Char"/>
        </w:rPr>
        <w:t>-2016</w:t>
      </w:r>
      <w:r>
        <w:t>, (Adjunct professor, Korea studies. Visiting scholar, US Korea Institue at SAIS. “</w:t>
      </w:r>
      <w:r w:rsidRPr="00187079">
        <w:t>To pre</w:t>
      </w:r>
      <w:r>
        <w:t xml:space="preserve">vent nuclear war," koreatimes, </w:t>
      </w:r>
      <w:hyperlink r:id="rId29" w:history="1">
        <w:r w:rsidRPr="00EF086E">
          <w:rPr>
            <w:rStyle w:val="Hyperlink"/>
          </w:rPr>
          <w:t>http://www.koreatimes.co.kr/www/news/opinon/2016/06/167_207326.html</w:t>
        </w:r>
      </w:hyperlink>
      <w:r>
        <w:t>, accessed 07/15/2016, dk.)</w:t>
      </w:r>
    </w:p>
    <w:p w:rsidR="00B7218A" w:rsidRDefault="00B7218A" w:rsidP="00B7218A">
      <w:pPr>
        <w:rPr>
          <w:sz w:val="14"/>
        </w:rPr>
      </w:pPr>
      <w:r w:rsidRPr="00B02E03">
        <w:rPr>
          <w:sz w:val="14"/>
        </w:rPr>
        <w:t xml:space="preserve">As Seoul and Washington stopped talking about dialogue with Pyongyang, some </w:t>
      </w:r>
      <w:r w:rsidRPr="00FA0736">
        <w:rPr>
          <w:rStyle w:val="StyleUnderline"/>
        </w:rPr>
        <w:t>security experts</w:t>
      </w:r>
      <w:r w:rsidRPr="00B02E03">
        <w:rPr>
          <w:sz w:val="14"/>
        </w:rPr>
        <w:t xml:space="preserve"> </w:t>
      </w:r>
      <w:r w:rsidRPr="00FA0736">
        <w:rPr>
          <w:rStyle w:val="StyleUnderline"/>
        </w:rPr>
        <w:t>are talking about the worst-case scenario: a nuclear war that could breakout on the Korean peninsula</w:t>
      </w:r>
      <w:r w:rsidRPr="00B02E03">
        <w:rPr>
          <w:sz w:val="14"/>
        </w:rPr>
        <w:t xml:space="preserve">. </w:t>
      </w:r>
      <w:r w:rsidRPr="00FA0736">
        <w:rPr>
          <w:rStyle w:val="StyleUnderline"/>
        </w:rPr>
        <w:t>North Korea continues advancing its nuclear and missile programs</w:t>
      </w:r>
      <w:r w:rsidRPr="00B02E03">
        <w:rPr>
          <w:sz w:val="14"/>
        </w:rPr>
        <w:t xml:space="preserve">, while some call for Seoul's own nuclear armament. Discussions of a nuclear war are taking place at a time when the Obama administration is distracted from its foreign policy in an election year, and the Park government is crippled by a defeat in recent parliamentary elections. Both administrations are resorting to the dubious efficacy of sanctions on North Korea, hoping that pressure would somehow lead to denuclearization. </w:t>
      </w:r>
      <w:r w:rsidRPr="00FA0736">
        <w:rPr>
          <w:rStyle w:val="StyleUnderline"/>
        </w:rPr>
        <w:t>Unlike during the Cold War</w:t>
      </w:r>
      <w:r w:rsidRPr="00B02E03">
        <w:rPr>
          <w:sz w:val="14"/>
        </w:rPr>
        <w:t xml:space="preserve">, </w:t>
      </w:r>
      <w:r w:rsidRPr="00FA0736">
        <w:rPr>
          <w:rStyle w:val="StyleUnderline"/>
        </w:rPr>
        <w:t>when a nuclear war was considered unthinkable</w:t>
      </w:r>
      <w:r w:rsidRPr="00B02E03">
        <w:rPr>
          <w:sz w:val="14"/>
        </w:rPr>
        <w:t xml:space="preserve"> and the concept of </w:t>
      </w:r>
      <w:r w:rsidRPr="00B02E03">
        <w:rPr>
          <w:sz w:val="14"/>
        </w:rPr>
        <w:lastRenderedPageBreak/>
        <w:t xml:space="preserve">mutually assured destruction (MAD) effectively reined in decision makers from going to nuclear war, </w:t>
      </w:r>
      <w:r w:rsidRPr="00FA0736">
        <w:rPr>
          <w:rStyle w:val="StyleUnderline"/>
        </w:rPr>
        <w:t>the possibility of fighting a nuclear war has become a serious topic for discussion</w:t>
      </w:r>
      <w:r w:rsidRPr="00B02E03">
        <w:rPr>
          <w:sz w:val="14"/>
        </w:rPr>
        <w:t xml:space="preserve">. In the past two weeks, three </w:t>
      </w:r>
      <w:r w:rsidRPr="00FA0736">
        <w:rPr>
          <w:rStyle w:val="StyleUnderline"/>
        </w:rPr>
        <w:t>research</w:t>
      </w:r>
      <w:r w:rsidRPr="00B02E03">
        <w:rPr>
          <w:sz w:val="14"/>
        </w:rPr>
        <w:t xml:space="preserve"> organizations released their respective </w:t>
      </w:r>
      <w:r w:rsidRPr="00FA0736">
        <w:rPr>
          <w:rStyle w:val="StyleUnderline"/>
        </w:rPr>
        <w:t>updated assessment of Pyongyang's nuclear arsenal</w:t>
      </w:r>
      <w:r w:rsidRPr="00B02E03">
        <w:rPr>
          <w:sz w:val="14"/>
        </w:rPr>
        <w:t xml:space="preserve">, </w:t>
      </w:r>
      <w:r w:rsidRPr="00FA0736">
        <w:rPr>
          <w:rStyle w:val="StyleUnderline"/>
        </w:rPr>
        <w:t>discussing the conditions for its use, its inherent threats to the security of South Korea and the United States</w:t>
      </w:r>
      <w:r w:rsidRPr="00B02E03">
        <w:rPr>
          <w:sz w:val="14"/>
        </w:rPr>
        <w:t xml:space="preserve">, </w:t>
      </w:r>
      <w:r w:rsidRPr="00FA0736">
        <w:rPr>
          <w:rStyle w:val="StyleUnderline"/>
        </w:rPr>
        <w:t>and the option of a military solution</w:t>
      </w:r>
      <w:r w:rsidRPr="00B02E03">
        <w:rPr>
          <w:sz w:val="14"/>
        </w:rPr>
        <w:t xml:space="preserve">. David Albright, founder of The Institute of Science and International Security, released a well-documented report on June 16, estimating that </w:t>
      </w:r>
      <w:r w:rsidRPr="00FA0736">
        <w:rPr>
          <w:rStyle w:val="StyleUnderline"/>
        </w:rPr>
        <w:t>Pyongyang now has 13 to 21</w:t>
      </w:r>
      <w:r w:rsidRPr="00B02E03">
        <w:rPr>
          <w:sz w:val="14"/>
        </w:rPr>
        <w:t xml:space="preserve"> </w:t>
      </w:r>
      <w:r w:rsidRPr="00FA0736">
        <w:rPr>
          <w:rStyle w:val="StyleUnderline"/>
        </w:rPr>
        <w:t>nuclear weapons</w:t>
      </w:r>
      <w:r w:rsidRPr="00B02E03">
        <w:rPr>
          <w:sz w:val="14"/>
        </w:rPr>
        <w:t>. Prior to the publication of this report, a widely accepted estimate was 10 to 16 bombs. In April 2015, Chine</w:t>
      </w:r>
      <w:r w:rsidRPr="00FA0736">
        <w:rPr>
          <w:rStyle w:val="StyleUnderline"/>
        </w:rPr>
        <w:t xml:space="preserve">se experts said the North had close to 20 </w:t>
      </w:r>
      <w:r w:rsidRPr="00B02E03">
        <w:rPr>
          <w:sz w:val="14"/>
        </w:rPr>
        <w:t xml:space="preserve">bombs, while Washington experts said at the end of 2015 that the </w:t>
      </w:r>
      <w:r w:rsidRPr="00FA0736">
        <w:rPr>
          <w:rStyle w:val="StyleUnderline"/>
        </w:rPr>
        <w:t>North could have 20 to 100 by 2020</w:t>
      </w:r>
      <w:r w:rsidRPr="00B02E03">
        <w:rPr>
          <w:sz w:val="14"/>
        </w:rPr>
        <w:t>. On May 24, Strategic Forecasting (</w:t>
      </w:r>
      <w:r w:rsidRPr="00FA0736">
        <w:rPr>
          <w:rStyle w:val="StyleUnderline"/>
        </w:rPr>
        <w:t>Stratfor</w:t>
      </w:r>
      <w:r w:rsidRPr="00B02E03">
        <w:rPr>
          <w:sz w:val="14"/>
        </w:rPr>
        <w:t xml:space="preserve">), a geopolitical intelligence advisory firm in Austin, Texas, </w:t>
      </w:r>
      <w:r w:rsidRPr="00FA0736">
        <w:rPr>
          <w:rStyle w:val="StyleUnderline"/>
        </w:rPr>
        <w:t>published a</w:t>
      </w:r>
      <w:r w:rsidRPr="00B02E03">
        <w:rPr>
          <w:sz w:val="14"/>
        </w:rPr>
        <w:t xml:space="preserve"> five-part </w:t>
      </w:r>
      <w:r w:rsidRPr="00FA0736">
        <w:rPr>
          <w:rStyle w:val="StyleUnderline"/>
        </w:rPr>
        <w:t>article on how to eliminate the growing nuclear program militarily, short of using U.S. nuclear weapons</w:t>
      </w:r>
      <w:r w:rsidRPr="00B02E03">
        <w:rPr>
          <w:sz w:val="14"/>
        </w:rPr>
        <w:t xml:space="preserve">. The Stratfor report suggests that the </w:t>
      </w:r>
      <w:r w:rsidRPr="00FA0736">
        <w:rPr>
          <w:rStyle w:val="Emphasis"/>
          <w:sz w:val="26"/>
          <w:szCs w:val="26"/>
        </w:rPr>
        <w:t>United States would have no military option left, if it waits for North Korea to perfect related technologies</w:t>
      </w:r>
      <w:r w:rsidRPr="00B02E03">
        <w:rPr>
          <w:sz w:val="14"/>
        </w:rPr>
        <w:t xml:space="preserve"> that the North claims it has. There is no scientific evidence yet proving that the North has a full, battle ready nuclear capability. Like many other research organizations, </w:t>
      </w:r>
      <w:r w:rsidRPr="00FA0736">
        <w:rPr>
          <w:rStyle w:val="StyleUnderline"/>
        </w:rPr>
        <w:t>Stratfor believes the North Koreans are nearing the completion of nuclear and missile technologies</w:t>
      </w:r>
      <w:r w:rsidRPr="00B02E03">
        <w:rPr>
          <w:sz w:val="14"/>
        </w:rPr>
        <w:t xml:space="preserve"> _ from miniaturization for putting a nuclear warhead atop a missile, to diversifying nuclear fissile materials from plutonium to uranium and tritium to produce hydrogen and thermal weapons, and completing an ICBM with atmosphere-reentry durability and target accuracy to strike the continental United States, </w:t>
      </w:r>
      <w:r w:rsidRPr="00FA0736">
        <w:rPr>
          <w:rStyle w:val="StyleUnderline"/>
        </w:rPr>
        <w:t>beyond the ranges of Japan and Guam</w:t>
      </w:r>
      <w:r w:rsidRPr="00B02E03">
        <w:rPr>
          <w:sz w:val="14"/>
        </w:rPr>
        <w:t xml:space="preserve">. </w:t>
      </w:r>
      <w:r w:rsidRPr="00FA0736">
        <w:rPr>
          <w:rStyle w:val="StyleUnderline"/>
        </w:rPr>
        <w:t>Stratfor favors a "minimal strike"</w:t>
      </w:r>
      <w:r w:rsidRPr="00B02E03">
        <w:rPr>
          <w:sz w:val="14"/>
        </w:rPr>
        <w:t xml:space="preserve">, </w:t>
      </w:r>
      <w:r w:rsidRPr="00FA0736">
        <w:rPr>
          <w:rStyle w:val="StyleUnderline"/>
        </w:rPr>
        <w:t>targeting</w:t>
      </w:r>
      <w:r w:rsidRPr="00B02E03">
        <w:rPr>
          <w:sz w:val="14"/>
        </w:rPr>
        <w:t xml:space="preserve"> only the </w:t>
      </w:r>
      <w:r w:rsidRPr="00FA0736">
        <w:rPr>
          <w:rStyle w:val="StyleUnderline"/>
        </w:rPr>
        <w:t>nuclear facilities</w:t>
      </w:r>
      <w:r w:rsidRPr="00B02E03">
        <w:rPr>
          <w:sz w:val="14"/>
        </w:rPr>
        <w:t xml:space="preserve"> to force the North to denuclearize. This contradicts the weight of its own argument that such a "minimal strike" can escalate into a comprehensive strike. Identification of known targets on the Yongbyun nuclear complex is pretty well known. However, there is no way to target hidden nuclear bombs and delivery systems, whose locations are not identifiable with current intelligence gathering devices. Stratfor projects the types of weapons and how much of them would be required to take out the North Korean nuclear production infrastructure, as well as sites of delivery systems. </w:t>
      </w:r>
      <w:r w:rsidRPr="00FA0736">
        <w:rPr>
          <w:rStyle w:val="StyleUnderline"/>
        </w:rPr>
        <w:t>According to this conceptual plan, the mission of</w:t>
      </w:r>
      <w:r w:rsidRPr="00B02E03">
        <w:rPr>
          <w:sz w:val="14"/>
        </w:rPr>
        <w:t xml:space="preserve"> a minimal </w:t>
      </w:r>
      <w:r w:rsidRPr="00FA0736">
        <w:rPr>
          <w:rStyle w:val="StyleUnderline"/>
        </w:rPr>
        <w:t>strike</w:t>
      </w:r>
      <w:r w:rsidRPr="00B02E03">
        <w:rPr>
          <w:sz w:val="14"/>
        </w:rPr>
        <w:t xml:space="preserve"> would require 10 B-2 bombers and 24 F-22 tactical fighters, equipped with special ammunition such as Joint Direct Attack Munitions (JDAM), and 600 cruise missiles that can be launched from surface ships and submarines. A minimal strike </w:t>
      </w:r>
      <w:r w:rsidRPr="00FA0736">
        <w:rPr>
          <w:rStyle w:val="Emphasis"/>
        </w:rPr>
        <w:t>is very likely to escalate to a comprehensive campaign</w:t>
      </w:r>
      <w:r w:rsidRPr="00B02E03">
        <w:rPr>
          <w:sz w:val="14"/>
        </w:rPr>
        <w:t xml:space="preserve">. On June 15, </w:t>
      </w:r>
      <w:r w:rsidRPr="00FA0736">
        <w:rPr>
          <w:rStyle w:val="StyleUnderline"/>
        </w:rPr>
        <w:t>Pyongyang</w:t>
      </w:r>
      <w:r w:rsidRPr="00B02E03">
        <w:rPr>
          <w:sz w:val="14"/>
        </w:rPr>
        <w:t xml:space="preserve"> immediately responded to the Stratfor reports, </w:t>
      </w:r>
      <w:r w:rsidRPr="00FA0736">
        <w:rPr>
          <w:rStyle w:val="StyleUnderline"/>
        </w:rPr>
        <w:t>vowing to "bolster up its nuclear deterrent</w:t>
      </w:r>
      <w:r w:rsidRPr="00B02E03">
        <w:rPr>
          <w:sz w:val="14"/>
        </w:rPr>
        <w:t xml:space="preserve"> … </w:t>
      </w:r>
      <w:r w:rsidRPr="00FA0736">
        <w:rPr>
          <w:rStyle w:val="StyleUnderline"/>
        </w:rPr>
        <w:t>to foil any slightest provocation with … merciless counter action</w:t>
      </w:r>
      <w:r w:rsidRPr="00B02E03">
        <w:rPr>
          <w:sz w:val="14"/>
        </w:rPr>
        <w:t xml:space="preserve">." Pyongyang should understand that Stratfor is not a government research arm and it does not necessarily reflect the views of American military planners. Yet, it is conceivable that a </w:t>
      </w:r>
      <w:r w:rsidRPr="00FA0736">
        <w:rPr>
          <w:rStyle w:val="StyleUnderline"/>
        </w:rPr>
        <w:t>U.S. strike on the North Korean nuclear infrastructure would immediately trigger a violent response with nuclear weapons from the North</w:t>
      </w:r>
      <w:r w:rsidRPr="00B02E03">
        <w:rPr>
          <w:sz w:val="14"/>
        </w:rPr>
        <w:t xml:space="preserve">. The Stratfor report offers a mechanical calculation of what it would take to eliminate a North Korean nuclear capability but it certainly is not an attractive option for political decision makers, who would ultimately have to approve such a plan. It does not even discuss potential damage to life and property that it would cause. On June 13, Garth </w:t>
      </w:r>
      <w:r w:rsidRPr="00B02E03">
        <w:rPr>
          <w:rStyle w:val="Emphasis"/>
        </w:rPr>
        <w:t>McLennan</w:t>
      </w:r>
      <w:r w:rsidRPr="00B02E03">
        <w:rPr>
          <w:sz w:val="14"/>
        </w:rPr>
        <w:t xml:space="preserve"> published a sobering article "Needle in a Haystack: How North Korea Could Fight a Nuclear War" on 38 North, a website forum on North Korean issues run by the Johns Hopkins University School of Advanced International Studies in Washington, DC. The author </w:t>
      </w:r>
      <w:r w:rsidRPr="00B02E03">
        <w:rPr>
          <w:rStyle w:val="Emphasis"/>
        </w:rPr>
        <w:t>argues</w:t>
      </w:r>
      <w:r w:rsidRPr="00B02E03">
        <w:rPr>
          <w:sz w:val="14"/>
        </w:rPr>
        <w:t xml:space="preserve">, "… </w:t>
      </w:r>
      <w:r w:rsidRPr="00B02E03">
        <w:rPr>
          <w:rStyle w:val="Emphasis"/>
        </w:rPr>
        <w:t>it can no longer be assumed that nuclear weapons will never be used</w:t>
      </w:r>
      <w:r w:rsidRPr="00B02E03">
        <w:rPr>
          <w:sz w:val="14"/>
        </w:rPr>
        <w:t xml:space="preserve">" and "topics </w:t>
      </w:r>
      <w:r w:rsidRPr="00B02E03">
        <w:rPr>
          <w:rStyle w:val="Emphasis"/>
        </w:rPr>
        <w:t>of discussion related to nuclear weapons should extend beyond proliferation</w:t>
      </w:r>
      <w:r w:rsidRPr="00B02E03">
        <w:rPr>
          <w:sz w:val="14"/>
        </w:rPr>
        <w:t xml:space="preserve">…" North Korea has said it would use its nukes only "when its sovereignty is threatened by invasive forces with nuclear weapons." McLennan warns, this "should hardly be taken as gospel" ― there is no clear definition of ambiguous terms as "sovereignty" and "hostile." He also talks about the inherent usability of nuclear weapons by the North. It is not inconceivable that the North Korean war planners would almost certainly respond with nuclear weapons to any U.S. initiated, limited or comprehensive, </w:t>
      </w:r>
      <w:r w:rsidRPr="00B02E03">
        <w:rPr>
          <w:rStyle w:val="StyleUnderline"/>
        </w:rPr>
        <w:t>strike</w:t>
      </w:r>
      <w:r w:rsidRPr="00B02E03">
        <w:rPr>
          <w:sz w:val="14"/>
        </w:rPr>
        <w:t xml:space="preserve">, as suggested by Stratfor. If the </w:t>
      </w:r>
      <w:r w:rsidRPr="00B02E03">
        <w:rPr>
          <w:rStyle w:val="StyleUnderline"/>
        </w:rPr>
        <w:t>North would mix a few nuclear warheads with conventional missile and artillery systems for a counterattack</w:t>
      </w:r>
      <w:r w:rsidRPr="00B02E03">
        <w:rPr>
          <w:sz w:val="14"/>
        </w:rPr>
        <w:t>, there is no way, even with deployment of the THAAD system, to defend the South. Most major wars fought during the last century were triggered by wrong decisions, miscalculation, and misunderstanding. Few wars justify the victims and damage they have inflicted. Nobody wants war. There still is time and opportunity for all sides to prevent a nuclear war, and work for a peaceful resolution of differences. What's your take</w:t>
      </w:r>
      <w:r w:rsidRPr="00B02E03">
        <w:rPr>
          <w:sz w:val="12"/>
        </w:rPr>
        <w:t>?</w:t>
      </w:r>
      <w:r w:rsidRPr="00B02E03">
        <w:rPr>
          <w:sz w:val="14"/>
        </w:rPr>
        <w:t xml:space="preserve"> </w:t>
      </w:r>
    </w:p>
    <w:p w:rsidR="00B36AC2" w:rsidRDefault="00B36AC2" w:rsidP="00B36AC2">
      <w:pPr>
        <w:pStyle w:val="Heading4"/>
      </w:pPr>
      <w:r>
        <w:t>North Korea Prolif. Very Likely To Start Nuclear War</w:t>
      </w:r>
    </w:p>
    <w:p w:rsidR="00B36AC2" w:rsidRDefault="00B36AC2" w:rsidP="00B36AC2">
      <w:pPr>
        <w:rPr>
          <w:rStyle w:val="Style13ptBold"/>
        </w:rPr>
      </w:pPr>
      <w:r>
        <w:rPr>
          <w:rStyle w:val="Style13ptBold"/>
        </w:rPr>
        <w:t>Snyder 16</w:t>
      </w:r>
    </w:p>
    <w:p w:rsidR="00B36AC2" w:rsidRPr="00540704" w:rsidRDefault="00B36AC2" w:rsidP="00B36AC2">
      <w:pPr>
        <w:rPr>
          <w:rStyle w:val="Style13ptBold"/>
          <w:b w:val="0"/>
        </w:rPr>
      </w:pPr>
      <w:r>
        <w:rPr>
          <w:rStyle w:val="Style13ptBold"/>
          <w:b w:val="0"/>
        </w:rPr>
        <w:t xml:space="preserve">(Micheal Snyder, 2016, “Nuclear War With North Korea Coming?”, </w:t>
      </w:r>
      <w:hyperlink r:id="rId30" w:history="1">
        <w:r w:rsidRPr="00886198">
          <w:rPr>
            <w:rStyle w:val="Hyperlink"/>
            <w:sz w:val="26"/>
          </w:rPr>
          <w:t>http://www.infowars.com/nuclear-war-with-north-korea-coming/</w:t>
        </w:r>
      </w:hyperlink>
      <w:r>
        <w:rPr>
          <w:rStyle w:val="Style13ptBold"/>
          <w:b w:val="0"/>
        </w:rPr>
        <w:t>, SR)</w:t>
      </w:r>
    </w:p>
    <w:p w:rsidR="00B36AC2" w:rsidRDefault="00B36AC2" w:rsidP="00B36AC2"/>
    <w:p w:rsidR="00B36AC2" w:rsidRDefault="00B36AC2" w:rsidP="00B36AC2">
      <w:r>
        <w:lastRenderedPageBreak/>
        <w:t xml:space="preserve">So does nuclear war with North Korea actually pose a significant security risk to this country?  </w:t>
      </w:r>
      <w:r w:rsidRPr="00BF6F13">
        <w:rPr>
          <w:u w:val="single"/>
        </w:rPr>
        <w:t>Well, according to the Washington Post the entire west coast of the United States is within reach of North Korea’s intercontinental ballistic missiles.</w:t>
      </w:r>
      <w:r>
        <w:t xml:space="preserve">  The only question is whether or not North Korea’s ultra-paranoid leader Kim Jong Un would ever actually press the button</w:t>
      </w:r>
      <w:r w:rsidRPr="00BF6F13">
        <w:rPr>
          <w:u w:val="single"/>
        </w:rPr>
        <w:t>. Most Americans don’t realize this, but nuclear war with North Korea is now closer than it has ever been before.  In the past, North Korea’s technical capabilities were greatly limited, but now all of that has apparently changed.</w:t>
      </w:r>
      <w:r>
        <w:t xml:space="preserve">  Just consider what has taken place within just the past few months.  The following comes from a timeline that was put together by the Arms Control Association… January 6, 2016: North Korea announces it conducted a fourth nuclear weapons test, claiming to have detonated a hydrogen bomb for the first time. Monitoring stations from the Comprehensive Nuclear Test Ban Treaty Organization detect the seismic activity from the test. The type of device tested remains unclear, although experts doubt it was of a hydrogen bomb based on seismic evidence. February 7, 2016: North Korea launches a long-range ballistic missile carrying what it has said is an earth observation satellite in defiance of United Nations sanctions barring it from using ballistic missile technology, drawing strong international condemnation from other governments which believe it will advance North Korea’s military ballistic missile capabilities. March 2, 2016: The UN Security Council unanimously adopts Resolution 2270 condemning the nuclear test and launch of early 2016, and demanding that North Korea not conduct further tests and immediately suspend all activities related to its ballistic missile program. Resolution 2270 expands existing sanctions on North Korea by adding to the list of sanctioned individuals and entities, introducing new financial sanctions, and banning states from supplying aviation fuel and other specified minerals to North Korea. Resolution 2270 also introduces a requirement that UN member states inspect all cargo in transit to or from North Korea for illicit goods and arms. In response to these moves, South Korea and the U.S. military have launched the largest military exercises in the history of South Korea.    More than 300,000 troops have gathered to simulate an invasion of North Korea and practice the elimination of North Korea’s weapons of mass destruction.  These military exercises being held over a period of eight weeks, and this is precisely what caused North Korea to threaten us with a “preemptive and offensive nuclear strike“. And on Sunday, North Korea boasted that they could reduce Manhattan to ashes with a single hydrogen bomb… “Our hydrogen bomb is much bigger than the one deve</w:t>
      </w:r>
      <w:r w:rsidRPr="0068626B">
        <w:t xml:space="preserve"> http://www.infowars.com/nuclear-war-with-north-korea-coming/</w:t>
      </w:r>
      <w:r>
        <w:t xml:space="preserve">loped by the Soviet Union,” DPRK Today, a state-run outlet, reported Sunday. DPRK stands for the Democratic People’s Republic of Korea, North Korea’s official name. “If this H-bomb were to be mounted on an intercontinental ballistic missile and fall on Manhattan in New York City, all the people there would be killed immediately and the city would burn down to ashes,” the report said, citing a nuclear scientist named Cho Hyong Il. I don’t know about you, but I find statements such as these to be quite alarming. </w:t>
      </w:r>
      <w:r w:rsidRPr="00540704">
        <w:rPr>
          <w:u w:val="single"/>
        </w:rPr>
        <w:t>Earlier this month, Kim Jong Un put his nuclear weapons on alert “for use at any time”, and Reuters is reporting that he has just ordered his military to conduct even more nuclear weapon tests.</w:t>
      </w:r>
      <w:r>
        <w:t xml:space="preserve"> So why is there so little concern about this in the United States? </w:t>
      </w:r>
      <w:r w:rsidRPr="00540704">
        <w:rPr>
          <w:u w:val="single"/>
        </w:rPr>
        <w:t>Sometimes it is the enemy that you underestimate the most that ends up being your greatest threat.</w:t>
      </w:r>
      <w:r>
        <w:t xml:space="preserve"> Meanwhile, in the midst of everything else, a North Korean submarine “has gone missing”… The North Korean regime lost contact with one of its submarines earlier this week, three U.S. officials familiar with the latest information told CNN. The U.S. military had been observing the submarine operate off North Korea’s east coast when the vessel stopped, and U.S. spy satellites, aircraft and ships have been secretly watching for days as the North Korean navy searched for the missing sub. The U.S. is unsure if the missing vessel is adrift under the sea or whether it has sunk, the officials said, but believes it suffered some type of failure during an exercise. At a time when tensions on the Korean peninsula are near an </w:t>
      </w:r>
      <w:r>
        <w:lastRenderedPageBreak/>
        <w:t xml:space="preserve">all-time high, this is a very disturbing development.  The last thing that we need is some sort of “trigger event” that could cause the North Koreans to want to start pressing buttons. Most Americans don’t realize this, but hatred for America is one of the centerpieces of North Korean society.  In fact, they have an entire month each year during which they celebrate how much they hate us.  The following comes form a New York Post article that was published last June… June is something like Hate America Month in North Korea. Officially, it’s called “Struggle Against U.S. Imperialism Month” and — more so than usual — it’s a time for North Koreans to swarm to war museums, mobilize for gatherings denouncing the evils of the United States and join in a general, nationwide whipping up of anti-American sentiment. The culmination this year came Thursday — the 65th anniversary of the outbreak of the Korean War — with a 100,000-strong rally in Pyongyang’s Kim Il Sung Stadium. If Manhattan actually was reduced to a pile of ashes by a hydrogen bomb, there would be dancing in the streets of Pyongyang. So let us not underestimate the threat that North Korea poses.  </w:t>
      </w:r>
      <w:r w:rsidRPr="00540704">
        <w:rPr>
          <w:u w:val="single"/>
        </w:rPr>
        <w:t>They hate us enough to want to completely destroy us, they now have the technological capability of hitting major west coast cities with nukes, and they have an ultra-paranoid young leader with his hand on the trigger.  Meanwhile, we have an increasingly aggressive leader of our own sitting in the White House that seems to like to yank Kim Jong Un’s chain.</w:t>
      </w:r>
      <w:r>
        <w:rPr>
          <w:u w:val="single"/>
        </w:rPr>
        <w:t xml:space="preserve"> </w:t>
      </w:r>
      <w:r w:rsidRPr="00540704">
        <w:rPr>
          <w:u w:val="single"/>
        </w:rPr>
        <w:t>If push came to shove, North Korea would attempt to hit American targets with nukes.</w:t>
      </w:r>
      <w:r>
        <w:rPr>
          <w:u w:val="single"/>
        </w:rPr>
        <w:t xml:space="preserve">. </w:t>
      </w:r>
      <w:r>
        <w:t>Let us just hope and pray that it does not happen any time soon.</w:t>
      </w:r>
    </w:p>
    <w:p w:rsidR="00692768" w:rsidRDefault="00692768" w:rsidP="00692768">
      <w:pPr>
        <w:pStyle w:val="Heading4"/>
      </w:pPr>
      <w:r>
        <w:t>Increasingly likely risk of miscalculation between North and South Korea:</w:t>
      </w:r>
    </w:p>
    <w:p w:rsidR="00692768" w:rsidRDefault="00692768" w:rsidP="00692768">
      <w:pPr>
        <w:spacing w:before="120"/>
        <w:jc w:val="both"/>
        <w:rPr>
          <w:rFonts w:ascii="Arial" w:hAnsi="Arial" w:cs="Arial"/>
          <w:sz w:val="20"/>
        </w:rPr>
      </w:pPr>
      <w:r>
        <w:rPr>
          <w:rFonts w:ascii="Arial" w:hAnsi="Arial" w:cs="Arial"/>
          <w:sz w:val="20"/>
        </w:rPr>
        <w:t xml:space="preserve">Franz-Stefan </w:t>
      </w:r>
      <w:r w:rsidRPr="001C4DDB">
        <w:rPr>
          <w:rStyle w:val="Style13ptBold"/>
        </w:rPr>
        <w:t xml:space="preserve">Gady, </w:t>
      </w:r>
      <w:r w:rsidR="001C4DDB" w:rsidRPr="001C4DDB">
        <w:rPr>
          <w:rStyle w:val="Style13ptBold"/>
        </w:rPr>
        <w:t>2016</w:t>
      </w:r>
      <w:r w:rsidR="001C4DDB">
        <w:rPr>
          <w:rFonts w:ascii="Arial" w:hAnsi="Arial" w:cs="Arial"/>
          <w:sz w:val="20"/>
        </w:rPr>
        <w:t xml:space="preserve"> </w:t>
      </w:r>
      <w:r>
        <w:rPr>
          <w:rFonts w:ascii="Arial" w:hAnsi="Arial" w:cs="Arial"/>
          <w:sz w:val="20"/>
        </w:rPr>
        <w:t xml:space="preserve">(Senior Fellow, EastWest Institute) HUFFINGTON POST, Sino-U.S. Cooperation Over North Korea Is Now More Important Than Ever, Mar. 28, 2016, Retrieved Apr. 23, 2016 from </w:t>
      </w:r>
      <w:hyperlink r:id="rId31" w:history="1">
        <w:r w:rsidRPr="002D75EA">
          <w:rPr>
            <w:rStyle w:val="Hyperlink"/>
            <w:rFonts w:ascii="Arial" w:hAnsi="Arial" w:cs="Arial"/>
            <w:sz w:val="20"/>
          </w:rPr>
          <w:t>http://www.huffingtonpost.com/franzstefan-gady/sinous-cooperation-over-n_b_9548182.html</w:t>
        </w:r>
      </w:hyperlink>
    </w:p>
    <w:p w:rsidR="00692768" w:rsidRDefault="00692768" w:rsidP="00692768">
      <w:pPr>
        <w:spacing w:before="120"/>
        <w:jc w:val="both"/>
        <w:rPr>
          <w:rFonts w:ascii="Arial" w:hAnsi="Arial" w:cs="Arial"/>
          <w:sz w:val="20"/>
        </w:rPr>
      </w:pPr>
      <w:r w:rsidRPr="001C4DDB">
        <w:rPr>
          <w:rStyle w:val="StyleUnderline"/>
          <w:highlight w:val="yellow"/>
        </w:rPr>
        <w:t>Seoul,</w:t>
      </w:r>
      <w:r>
        <w:rPr>
          <w:rFonts w:ascii="Arial" w:hAnsi="Arial" w:cs="Arial"/>
          <w:sz w:val="20"/>
        </w:rPr>
        <w:t xml:space="preserve"> under the government of Park Geun-hye and after repeated provocations from the North, </w:t>
      </w:r>
      <w:r w:rsidRPr="001C4DDB">
        <w:rPr>
          <w:rStyle w:val="StyleUnderline"/>
          <w:highlight w:val="yellow"/>
        </w:rPr>
        <w:t>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w:t>
      </w:r>
      <w:r>
        <w:rPr>
          <w:rFonts w:ascii="Arial" w:hAnsi="Arial" w:cs="Arial"/>
          <w:sz w:val="20"/>
        </w:rPr>
        <w:t>. In addition, there is little understanding how much control Kim Jong-un genuinely exercises over the military and the party and whether they would stand down in the face of South Korean provocations when given the order by the supreme leader.</w:t>
      </w:r>
    </w:p>
    <w:p w:rsidR="00692768" w:rsidRDefault="00692768" w:rsidP="00692768">
      <w:pPr>
        <w:pStyle w:val="Heading4"/>
      </w:pPr>
      <w:r>
        <w:t>Tensions are escalating on the Korean peninsula now:</w:t>
      </w:r>
    </w:p>
    <w:p w:rsidR="00692768" w:rsidRDefault="00692768" w:rsidP="00692768">
      <w:pPr>
        <w:spacing w:before="120"/>
        <w:jc w:val="both"/>
        <w:rPr>
          <w:rFonts w:ascii="Arial" w:hAnsi="Arial" w:cs="Arial"/>
          <w:sz w:val="20"/>
        </w:rPr>
      </w:pPr>
      <w:r w:rsidRPr="001C4DDB">
        <w:rPr>
          <w:rStyle w:val="Style13ptBold"/>
        </w:rPr>
        <w:t>SOUTH CHINA MORNING POST</w:t>
      </w:r>
      <w:r>
        <w:rPr>
          <w:rFonts w:ascii="Arial" w:hAnsi="Arial" w:cs="Arial"/>
          <w:sz w:val="20"/>
        </w:rPr>
        <w:t>, Apr. 17, 20</w:t>
      </w:r>
      <w:r w:rsidRPr="001C4DDB">
        <w:rPr>
          <w:rStyle w:val="Style13ptBold"/>
        </w:rPr>
        <w:t>16</w:t>
      </w:r>
      <w:r>
        <w:rPr>
          <w:rFonts w:ascii="Arial" w:hAnsi="Arial" w:cs="Arial"/>
          <w:sz w:val="20"/>
        </w:rPr>
        <w:t xml:space="preserve">.  China unlikely to come to North Korea’s defence if tensions escalate over nuclear weapons tests, say Chinese experts.  Retrieved Apr. 24, 2016 from </w:t>
      </w:r>
      <w:hyperlink r:id="rId32" w:history="1">
        <w:r w:rsidRPr="002D75EA">
          <w:rPr>
            <w:rStyle w:val="Hyperlink"/>
            <w:rFonts w:ascii="Arial" w:hAnsi="Arial" w:cs="Arial"/>
            <w:sz w:val="20"/>
          </w:rPr>
          <w:t>http://www.scmp.com/news/china/diplomacy-defence/article/1936616/china-unlikely-come-north-koreas-defence-if-tensions</w:t>
        </w:r>
      </w:hyperlink>
    </w:p>
    <w:p w:rsidR="00692768" w:rsidRDefault="00692768" w:rsidP="00692768">
      <w:pPr>
        <w:spacing w:before="120"/>
        <w:jc w:val="both"/>
        <w:rPr>
          <w:rFonts w:ascii="Arial" w:hAnsi="Arial" w:cs="Arial"/>
          <w:sz w:val="20"/>
        </w:rPr>
      </w:pPr>
      <w:r w:rsidRPr="001C4DDB">
        <w:rPr>
          <w:rStyle w:val="StyleUnderline"/>
          <w:highlight w:val="yellow"/>
        </w:rPr>
        <w:t>“[The treaty’s future] largely depends on whether North Korea will yield to international pressure to halt its nuclear programme,</w:t>
      </w:r>
      <w:r w:rsidRPr="001C4DDB">
        <w:rPr>
          <w:rStyle w:val="StyleUnderline"/>
        </w:rPr>
        <w:t xml:space="preserve"> </w:t>
      </w:r>
      <w:r>
        <w:rPr>
          <w:rFonts w:ascii="Arial" w:hAnsi="Arial" w:cs="Arial"/>
          <w:sz w:val="20"/>
        </w:rPr>
        <w:t xml:space="preserve">which could trigger a military build-up in northeast Asia and further destabilise the region. </w:t>
      </w:r>
      <w:r w:rsidRPr="001C4DDB">
        <w:rPr>
          <w:rStyle w:val="StyleUnderline"/>
          <w:highlight w:val="yellow"/>
        </w:rPr>
        <w:t>But so far escalating tension on the Korean peninsula shows little sign of easing</w:t>
      </w:r>
      <w:r>
        <w:rPr>
          <w:rFonts w:ascii="Arial" w:hAnsi="Arial" w:cs="Arial"/>
          <w:sz w:val="20"/>
        </w:rPr>
        <w:t>,” Pang said.</w:t>
      </w:r>
    </w:p>
    <w:p w:rsidR="00692768" w:rsidRDefault="00692768" w:rsidP="00692768">
      <w:pPr>
        <w:pStyle w:val="Heading4"/>
      </w:pPr>
      <w:r>
        <w:lastRenderedPageBreak/>
        <w:t>Risk of Korean war high now:</w:t>
      </w:r>
    </w:p>
    <w:p w:rsidR="00692768" w:rsidRDefault="00692768" w:rsidP="00692768">
      <w:pPr>
        <w:spacing w:before="120"/>
        <w:jc w:val="both"/>
        <w:rPr>
          <w:rFonts w:ascii="Arial" w:hAnsi="Arial" w:cs="Arial"/>
          <w:sz w:val="20"/>
        </w:rPr>
      </w:pPr>
      <w:r>
        <w:rPr>
          <w:rFonts w:ascii="Arial" w:hAnsi="Arial" w:cs="Arial"/>
          <w:sz w:val="20"/>
        </w:rPr>
        <w:t xml:space="preserve">Peter </w:t>
      </w:r>
      <w:r w:rsidRPr="001C4DDB">
        <w:rPr>
          <w:rStyle w:val="Style13ptBold"/>
        </w:rPr>
        <w:t xml:space="preserve">Hayes </w:t>
      </w:r>
      <w:r w:rsidR="001C4DDB" w:rsidRPr="001C4DDB">
        <w:rPr>
          <w:rStyle w:val="Style13ptBold"/>
        </w:rPr>
        <w:t>2015</w:t>
      </w:r>
      <w:r w:rsidR="001C4DDB">
        <w:rPr>
          <w:rFonts w:ascii="Arial" w:hAnsi="Arial" w:cs="Arial"/>
          <w:sz w:val="20"/>
        </w:rPr>
        <w:t xml:space="preserve"> </w:t>
      </w:r>
      <w:r>
        <w:rPr>
          <w:rFonts w:ascii="Arial" w:hAnsi="Arial" w:cs="Arial"/>
          <w:sz w:val="20"/>
        </w:rPr>
        <w:t xml:space="preserve">(Executive Director, Nautilus Institute for Security and Sustainability) Assessing Global Nonproliferation in 2015, Retrieved Apr. 24, 2016 from </w:t>
      </w:r>
      <w:hyperlink r:id="rId33" w:history="1">
        <w:r w:rsidRPr="002D75EA">
          <w:rPr>
            <w:rStyle w:val="Hyperlink"/>
            <w:rFonts w:ascii="Arial" w:hAnsi="Arial" w:cs="Arial"/>
            <w:sz w:val="20"/>
          </w:rPr>
          <w:t>http://www.cfr.org/proliferation/assessing-global-nonproliferation-2015/p36449</w:t>
        </w:r>
      </w:hyperlink>
    </w:p>
    <w:p w:rsidR="00692768" w:rsidRDefault="00692768" w:rsidP="00692768">
      <w:pPr>
        <w:spacing w:before="120"/>
        <w:jc w:val="both"/>
        <w:rPr>
          <w:rFonts w:ascii="Arial" w:hAnsi="Arial" w:cs="Arial"/>
          <w:sz w:val="20"/>
        </w:rPr>
      </w:pPr>
      <w:r>
        <w:rPr>
          <w:rFonts w:ascii="Arial" w:hAnsi="Arial" w:cs="Arial"/>
          <w:sz w:val="20"/>
        </w:rPr>
        <w:t xml:space="preserve">And </w:t>
      </w:r>
      <w:r w:rsidRPr="001C4DDB">
        <w:rPr>
          <w:rStyle w:val="StyleUnderline"/>
          <w:highlight w:val="yellow"/>
        </w:rPr>
        <w:t>if ever there was a complex security situation with multiple levels</w:t>
      </w:r>
      <w:r>
        <w:rPr>
          <w:rFonts w:ascii="Arial" w:hAnsi="Arial" w:cs="Arial"/>
          <w:sz w:val="20"/>
        </w:rPr>
        <w:t xml:space="preserve">, scales and sheer complexity involving </w:t>
      </w:r>
      <w:r w:rsidRPr="001C4DDB">
        <w:rPr>
          <w:rStyle w:val="StyleUnderline"/>
          <w:highlight w:val="yellow"/>
        </w:rPr>
        <w:t>the interplay of nuclear and conventional weapons, it's that region at the moment with the ever-present prospect of a new war in the Korean—renewed war on the Korean peninsula that would make anything else that we've looked at since World War II seem like a afternoon tea party</w:t>
      </w:r>
      <w:r>
        <w:rPr>
          <w:rFonts w:ascii="Arial" w:hAnsi="Arial" w:cs="Arial"/>
          <w:sz w:val="20"/>
        </w:rPr>
        <w:t>. So it is one of those moments, yes.</w:t>
      </w:r>
    </w:p>
    <w:p w:rsidR="00692768" w:rsidRDefault="00692768" w:rsidP="00692768">
      <w:pPr>
        <w:pStyle w:val="Heading4"/>
      </w:pPr>
      <w:r>
        <w:t>Tensions between North and South Korea risk full-scale war:</w:t>
      </w:r>
    </w:p>
    <w:p w:rsidR="00692768" w:rsidRDefault="00692768" w:rsidP="00692768">
      <w:pPr>
        <w:spacing w:before="120"/>
        <w:jc w:val="both"/>
        <w:rPr>
          <w:rFonts w:ascii="Arial" w:hAnsi="Arial" w:cs="Arial"/>
          <w:sz w:val="20"/>
        </w:rPr>
      </w:pPr>
      <w:r>
        <w:rPr>
          <w:rFonts w:ascii="Arial" w:hAnsi="Arial" w:cs="Arial"/>
          <w:sz w:val="20"/>
        </w:rPr>
        <w:t xml:space="preserve">Franz-Stefan </w:t>
      </w:r>
      <w:r w:rsidRPr="001C4DDB">
        <w:rPr>
          <w:rStyle w:val="Style13ptBold"/>
        </w:rPr>
        <w:t>Gady,</w:t>
      </w:r>
      <w:r w:rsidR="001C4DDB">
        <w:rPr>
          <w:rStyle w:val="Style13ptBold"/>
        </w:rPr>
        <w:t xml:space="preserve"> </w:t>
      </w:r>
      <w:r w:rsidR="001C4DDB" w:rsidRPr="001C4DDB">
        <w:rPr>
          <w:rStyle w:val="Style13ptBold"/>
        </w:rPr>
        <w:t>2016</w:t>
      </w:r>
      <w:r w:rsidR="001C4DDB">
        <w:rPr>
          <w:rFonts w:ascii="Arial" w:hAnsi="Arial" w:cs="Arial"/>
          <w:sz w:val="20"/>
        </w:rPr>
        <w:t xml:space="preserve"> </w:t>
      </w:r>
      <w:r>
        <w:rPr>
          <w:rFonts w:ascii="Arial" w:hAnsi="Arial" w:cs="Arial"/>
          <w:sz w:val="20"/>
        </w:rPr>
        <w:t xml:space="preserve"> (Senior Fellow, EastWest Institute) HUFFINGTON POST, Sino-U.S. Cooperation Over North Korea Is Now More Important Than Ever, Mar. 28, 2016, Retrieved Apr. 23, 2016 from </w:t>
      </w:r>
      <w:hyperlink r:id="rId34" w:history="1">
        <w:r w:rsidRPr="002D75EA">
          <w:rPr>
            <w:rStyle w:val="Hyperlink"/>
            <w:rFonts w:ascii="Arial" w:hAnsi="Arial" w:cs="Arial"/>
            <w:sz w:val="20"/>
          </w:rPr>
          <w:t>http://www.huffingtonpost.com/franzstefan-gady/sinous-cooperation-over-n_b_9548182.html</w:t>
        </w:r>
      </w:hyperlink>
    </w:p>
    <w:p w:rsidR="00692768" w:rsidRDefault="00692768" w:rsidP="00692768">
      <w:pPr>
        <w:spacing w:before="120"/>
        <w:jc w:val="both"/>
        <w:rPr>
          <w:rStyle w:val="StyleUnderline"/>
        </w:rPr>
      </w:pPr>
      <w:r>
        <w:rPr>
          <w:rFonts w:ascii="Arial" w:hAnsi="Arial" w:cs="Arial"/>
          <w:sz w:val="20"/>
        </w:rPr>
        <w:t xml:space="preserve">Certain South Korean policies have also helped to further fuel tensions. For example, </w:t>
      </w:r>
      <w:r w:rsidRPr="001C4DDB">
        <w:rPr>
          <w:rStyle w:val="StyleUnderline"/>
          <w:highlight w:val="yellow"/>
        </w:rPr>
        <w:t>ever since 2010, South Korea has implemented a “disproportional response” theory of deterrence.</w:t>
      </w:r>
      <w:r>
        <w:rPr>
          <w:rFonts w:ascii="Arial" w:hAnsi="Arial" w:cs="Arial"/>
          <w:sz w:val="20"/>
        </w:rPr>
        <w:t xml:space="preserve"> As John Delury, a professor at Yonsei University, explained in an interview with The Diplomat: “</w:t>
      </w:r>
      <w:r w:rsidRPr="001C4DDB">
        <w:rPr>
          <w:rStyle w:val="StyleUnderline"/>
          <w:highlight w:val="yellow"/>
        </w:rPr>
        <w:t>Seoul has proclaimed that for every one shot fired by the North, the South will hit back with 3 to 5 times greater force. That principle for deterring the North along the contested maritime border seems to apply to the DMZ</w:t>
      </w:r>
      <w:r>
        <w:rPr>
          <w:rFonts w:ascii="Arial" w:hAnsi="Arial" w:cs="Arial"/>
          <w:sz w:val="20"/>
        </w:rPr>
        <w:t xml:space="preserve"> [Demilitarized Zone] as well.” </w:t>
      </w:r>
      <w:r w:rsidRPr="001C4DDB">
        <w:rPr>
          <w:rStyle w:val="StyleUnderline"/>
          <w:highlight w:val="yellow"/>
        </w:rPr>
        <w:t>This concept of deterrence increases the chance of an escalating spiral of attacks and counter-attacks that could eventually lead to full-scale war.</w:t>
      </w:r>
    </w:p>
    <w:p w:rsidR="006706C7" w:rsidRDefault="006706C7" w:rsidP="006706C7">
      <w:pPr>
        <w:pStyle w:val="Heading3"/>
      </w:pPr>
      <w:bookmarkStart w:id="20" w:name="_Toc456553423"/>
      <w:r>
        <w:lastRenderedPageBreak/>
        <w:t>Korean War:  AT:  MAD deters North Korea</w:t>
      </w:r>
      <w:bookmarkEnd w:id="20"/>
    </w:p>
    <w:p w:rsidR="006706C7" w:rsidRDefault="006706C7" w:rsidP="006706C7">
      <w:pPr>
        <w:pStyle w:val="Heading4"/>
      </w:pPr>
      <w:r>
        <w:t>MAD won’t stop North Korea.</w:t>
      </w:r>
    </w:p>
    <w:p w:rsidR="006706C7" w:rsidRDefault="006706C7" w:rsidP="006706C7">
      <w:r>
        <w:t xml:space="preserve">Brinda </w:t>
      </w:r>
      <w:r w:rsidRPr="007D6E0C">
        <w:rPr>
          <w:rStyle w:val="Style13ptBold"/>
        </w:rPr>
        <w:t>Banerjee</w:t>
      </w:r>
      <w:r>
        <w:t>, 1/16/20</w:t>
      </w:r>
      <w:r w:rsidRPr="007D6E0C">
        <w:rPr>
          <w:rStyle w:val="Style13ptBold"/>
        </w:rPr>
        <w:t xml:space="preserve">16 </w:t>
      </w:r>
      <w:r>
        <w:t xml:space="preserve">(staff writer, “North Korea And The Threat Of Nuclear War,” </w:t>
      </w:r>
      <w:hyperlink r:id="rId35" w:history="1">
        <w:r w:rsidRPr="00F82332">
          <w:rPr>
            <w:rStyle w:val="Hyperlink"/>
          </w:rPr>
          <w:t>http://www.valuewalk.com/2016/01/north-korea-threat-nuclear-war/</w:t>
        </w:r>
      </w:hyperlink>
      <w:r>
        <w:rPr>
          <w:rStyle w:val="Hyperlink"/>
        </w:rPr>
        <w:t>, Accessed 7/17/2016, rwg)</w:t>
      </w:r>
    </w:p>
    <w:p w:rsidR="006706C7" w:rsidRPr="00B6542B" w:rsidRDefault="006706C7" w:rsidP="006706C7">
      <w:pPr>
        <w:rPr>
          <w:rStyle w:val="StyleUnderline"/>
        </w:rPr>
      </w:pPr>
      <w:r w:rsidRPr="00B6542B">
        <w:rPr>
          <w:rStyle w:val="StyleUnderline"/>
          <w:highlight w:val="yellow"/>
        </w:rPr>
        <w:t>If North Korea has indeed succeeded in developing a design that enables a faster, more efficient fission reaction to trigger the fusion fuel of atomic bombs, there is much cause for concern.</w:t>
      </w:r>
      <w:r w:rsidRPr="00B6542B">
        <w:rPr>
          <w:rStyle w:val="StyleUnderline"/>
        </w:rPr>
        <w:t xml:space="preserve"> </w:t>
      </w:r>
      <w:r w:rsidRPr="00B6542B">
        <w:rPr>
          <w:sz w:val="16"/>
        </w:rPr>
        <w:t xml:space="preserve">With such a design, North Korea could soon outfit its intercontinental ballistic missiles with nuclear warheads, thus increasing both their capacity and range in one fell swoop. North Korea’s claims must be taken seriously because thermonuclear weapons, unlike fission bombs, are not limited in terms of their impact capacity: a thermonuclear bomb may carry an unquantifiable yield capacity should the weapons designers succeed in developing a stable and efficient multi-layered pattern that optimizes large quantities of fusion fuel. In doing so, weapons designers can create bombs that are exponentially more powerful than the Hiroshima bomb. And if North Korea is able to develop such technology, it would turn the global security debate on its head. </w:t>
      </w:r>
      <w:r w:rsidRPr="00B6542B">
        <w:rPr>
          <w:rStyle w:val="StyleUnderline"/>
          <w:highlight w:val="yellow"/>
        </w:rPr>
        <w:t>Analysts and defence officials in the United States are worried that North Korea’s expanding nuclear capabilities might spell trouble for the West.</w:t>
      </w:r>
      <w:r w:rsidRPr="00B6542B">
        <w:rPr>
          <w:rStyle w:val="StyleUnderline"/>
        </w:rPr>
        <w:t xml:space="preserve"> </w:t>
      </w:r>
      <w:r w:rsidRPr="00B6542B">
        <w:rPr>
          <w:sz w:val="16"/>
        </w:rPr>
        <w:t xml:space="preserve">As North Korea’s military capacity increases, Pyongyang may well set its sights on the U.S. Seeing as to how much of North Korea’s military and political strategy is enshrouded in mystery, the crux of its nuclear agenda is anybody’s guess as of right now. However, many commentators are of the opinion that the recent test may have been intended as much for domestic consumption as it was for international posturing, and may be intended to solidify Kim Jong-un’s rule. In any case, </w:t>
      </w:r>
      <w:r w:rsidRPr="00B6542B">
        <w:rPr>
          <w:rStyle w:val="StyleUnderline"/>
          <w:highlight w:val="yellow"/>
        </w:rPr>
        <w:t>the recent news coming out of North Korea has reopened the debate on</w:t>
      </w:r>
      <w:r w:rsidRPr="00B6542B">
        <w:rPr>
          <w:sz w:val="16"/>
        </w:rPr>
        <w:t xml:space="preserve"> collective responsibility in the modern political system and </w:t>
      </w:r>
      <w:r w:rsidRPr="00B6542B">
        <w:rPr>
          <w:rStyle w:val="StyleUnderline"/>
          <w:highlight w:val="yellow"/>
        </w:rPr>
        <w:t>the possibility of a nuclear war. It is worth noting that while the argument for ‘defence as deterrence’ did have its merits during the Cold War era, the present geopolitical climate is far more complex and defined by intricate relationships and interests.</w:t>
      </w:r>
      <w:r w:rsidRPr="00B6542B">
        <w:rPr>
          <w:sz w:val="16"/>
        </w:rPr>
        <w:t xml:space="preserve"> With clear-cut borders and straightforward relationships dissolving, peace and security must be pursued through more honest, cooperative channels. </w:t>
      </w:r>
      <w:r w:rsidRPr="00B6542B">
        <w:rPr>
          <w:rStyle w:val="StyleUnderline"/>
          <w:highlight w:val="yellow"/>
        </w:rPr>
        <w:t>Weapons stockpiling and political subterfuge must be abandoned for more direct bilateral engagement and international institutionalism if true, sustainable peace is to be achieved.</w:t>
      </w:r>
    </w:p>
    <w:p w:rsidR="006706C7" w:rsidRDefault="006706C7" w:rsidP="006706C7"/>
    <w:p w:rsidR="006706C7" w:rsidRDefault="006706C7" w:rsidP="006706C7">
      <w:r>
        <w:br w:type="page"/>
      </w:r>
    </w:p>
    <w:p w:rsidR="006706C7" w:rsidRPr="006706C7" w:rsidRDefault="006706C7" w:rsidP="006706C7"/>
    <w:p w:rsidR="00692768" w:rsidRDefault="00692768" w:rsidP="00692768">
      <w:pPr>
        <w:pStyle w:val="Heading3"/>
      </w:pPr>
      <w:bookmarkStart w:id="21" w:name="_Toc453270461"/>
      <w:bookmarkStart w:id="22" w:name="_Toc456553424"/>
      <w:r>
        <w:lastRenderedPageBreak/>
        <w:t>Korean War Will Escalate</w:t>
      </w:r>
      <w:bookmarkEnd w:id="21"/>
      <w:bookmarkEnd w:id="22"/>
    </w:p>
    <w:p w:rsidR="00692768" w:rsidRDefault="00692768" w:rsidP="00692768">
      <w:pPr>
        <w:pStyle w:val="Heading4"/>
      </w:pPr>
      <w:r>
        <w:t>War on the Korean peninsula risks global nuclear war:</w:t>
      </w:r>
    </w:p>
    <w:p w:rsidR="00692768" w:rsidRDefault="00692768" w:rsidP="00692768">
      <w:pPr>
        <w:spacing w:before="120"/>
        <w:jc w:val="both"/>
        <w:rPr>
          <w:rFonts w:ascii="Arial" w:hAnsi="Arial" w:cs="Arial"/>
          <w:sz w:val="20"/>
        </w:rPr>
      </w:pPr>
      <w:r>
        <w:rPr>
          <w:rFonts w:ascii="Arial" w:hAnsi="Arial" w:cs="Arial"/>
          <w:sz w:val="20"/>
        </w:rPr>
        <w:t xml:space="preserve">Yang </w:t>
      </w:r>
      <w:r w:rsidRPr="001C4DDB">
        <w:rPr>
          <w:rStyle w:val="Style13ptBold"/>
        </w:rPr>
        <w:t xml:space="preserve">Xiyu, </w:t>
      </w:r>
      <w:r w:rsidR="001C4DDB" w:rsidRPr="001C4DDB">
        <w:rPr>
          <w:rStyle w:val="Style13ptBold"/>
        </w:rPr>
        <w:t>2015</w:t>
      </w:r>
      <w:r w:rsidR="001C4DDB">
        <w:rPr>
          <w:rFonts w:ascii="Arial" w:hAnsi="Arial" w:cs="Arial"/>
          <w:sz w:val="20"/>
        </w:rPr>
        <w:t xml:space="preserve"> </w:t>
      </w:r>
      <w:r>
        <w:rPr>
          <w:rFonts w:ascii="Arial" w:hAnsi="Arial" w:cs="Arial"/>
          <w:sz w:val="20"/>
        </w:rPr>
        <w:t xml:space="preserve">(Senior Fellow, China Institute of International Studies), North Korean Nuclear Issue in China-U.S. Relations, Jul. 10, 2015.  Retrieved Apr. 24, 2016 from </w:t>
      </w:r>
      <w:hyperlink r:id="rId36" w:history="1">
        <w:r w:rsidRPr="002D75EA">
          <w:rPr>
            <w:rStyle w:val="Hyperlink"/>
            <w:rFonts w:ascii="Arial" w:hAnsi="Arial" w:cs="Arial"/>
            <w:sz w:val="20"/>
          </w:rPr>
          <w:t>http://www.ciis.org.cn/english/2015-07/10/content_8062011.htm</w:t>
        </w:r>
      </w:hyperlink>
    </w:p>
    <w:p w:rsidR="00692768" w:rsidRDefault="00692768" w:rsidP="00692768">
      <w:pPr>
        <w:spacing w:before="120"/>
        <w:jc w:val="both"/>
        <w:rPr>
          <w:rFonts w:ascii="Arial" w:hAnsi="Arial" w:cs="Arial"/>
          <w:sz w:val="20"/>
        </w:rPr>
      </w:pPr>
      <w:r w:rsidRPr="001C4DDB">
        <w:rPr>
          <w:rStyle w:val="StyleUnderline"/>
          <w:highlight w:val="yellow"/>
        </w:rPr>
        <w:t>As for North Korea</w:t>
      </w:r>
      <w:r>
        <w:rPr>
          <w:rFonts w:ascii="Arial" w:hAnsi="Arial" w:cs="Arial"/>
          <w:sz w:val="20"/>
        </w:rPr>
        <w:t xml:space="preserve">, the top priority of its foreign strategy was to facilitate smooth communication with the United States, especially on major issues concerning the Korean Peninsula. The Obama administration’s “strategic patience” almost eliminated the possibility of resumption of dialogue between the two, which understandably resulted in a dissatisfied North Korea. In November 2010, </w:t>
      </w:r>
      <w:r w:rsidRPr="001C4DDB">
        <w:rPr>
          <w:rStyle w:val="StyleUnderline"/>
          <w:highlight w:val="yellow"/>
        </w:rPr>
        <w:t>it responded to a South Korean military exercise by shelling Yeonpyeong Island and claimed that “a war on the Korean Peninsula was about to break out” and “a global nuclear war is possible</w:t>
      </w:r>
      <w:r>
        <w:rPr>
          <w:rFonts w:ascii="Arial" w:hAnsi="Arial" w:cs="Arial"/>
          <w:sz w:val="20"/>
        </w:rPr>
        <w:t>”. In February 2013, when Kim Jong-un met with his guest Dennis Rodman, a former U.S. basketball player, he asked Rodman to deliver a message to the U.S. government expressing his willingness to have talks with Obama. However, the United States made no response to that. Shortly after that, North Korea declared it was tearing up the 1953 Armistice Agreement and suggested that “whether a war breaks out or not is just a matter of time”. Moreover, North Korea announced to foreign embassies in Pyongyang, and foreigners as well as South Korean citizens in Seoul that they should evacuate South Korea’s capital as soon as possible.</w:t>
      </w:r>
    </w:p>
    <w:p w:rsidR="00692768" w:rsidRDefault="00692768" w:rsidP="00692768">
      <w:pPr>
        <w:pStyle w:val="Heading4"/>
      </w:pPr>
      <w:r>
        <w:t>War over Korea draws in both the US &amp; China:</w:t>
      </w:r>
    </w:p>
    <w:p w:rsidR="00692768" w:rsidRDefault="00692768" w:rsidP="00692768">
      <w:pPr>
        <w:spacing w:before="120"/>
        <w:jc w:val="both"/>
        <w:rPr>
          <w:rFonts w:ascii="Arial" w:hAnsi="Arial" w:cs="Arial"/>
          <w:sz w:val="20"/>
        </w:rPr>
      </w:pPr>
      <w:r>
        <w:rPr>
          <w:rFonts w:ascii="Arial" w:hAnsi="Arial" w:cs="Arial"/>
          <w:sz w:val="20"/>
        </w:rPr>
        <w:t xml:space="preserve">Franz-Stefan </w:t>
      </w:r>
      <w:r w:rsidRPr="001C4DDB">
        <w:rPr>
          <w:rStyle w:val="Style13ptBold"/>
        </w:rPr>
        <w:t>Gady,</w:t>
      </w:r>
      <w:r w:rsidR="001C4DDB" w:rsidRPr="001C4DDB">
        <w:rPr>
          <w:rStyle w:val="Style13ptBold"/>
        </w:rPr>
        <w:t xml:space="preserve"> 2016</w:t>
      </w:r>
      <w:r w:rsidR="001C4DDB">
        <w:rPr>
          <w:rFonts w:ascii="Arial" w:hAnsi="Arial" w:cs="Arial"/>
          <w:sz w:val="20"/>
        </w:rPr>
        <w:t xml:space="preserve"> </w:t>
      </w:r>
      <w:r>
        <w:rPr>
          <w:rFonts w:ascii="Arial" w:hAnsi="Arial" w:cs="Arial"/>
          <w:sz w:val="20"/>
        </w:rPr>
        <w:t xml:space="preserve">(Senior Fellow, EastWest Institute) HUFFINGTON POST, Sino-U.S. Cooperation Over North Korea Is Now More Important Than Ever, Mar. 28, 2016, Retrieved Apr. 23, 2016 from </w:t>
      </w:r>
      <w:hyperlink r:id="rId37" w:history="1">
        <w:r w:rsidRPr="002D75EA">
          <w:rPr>
            <w:rStyle w:val="Hyperlink"/>
            <w:rFonts w:ascii="Arial" w:hAnsi="Arial" w:cs="Arial"/>
            <w:sz w:val="20"/>
          </w:rPr>
          <w:t>http://www.huffingtonpost.com/franzstefan-gady/sinous-cooperation-over-n_b_9548182.html</w:t>
        </w:r>
      </w:hyperlink>
    </w:p>
    <w:p w:rsidR="00692768" w:rsidRPr="001C4DDB" w:rsidRDefault="00692768" w:rsidP="00692768">
      <w:pPr>
        <w:spacing w:before="120"/>
        <w:jc w:val="both"/>
        <w:rPr>
          <w:rStyle w:val="StyleUnderline"/>
        </w:rPr>
      </w:pPr>
      <w:r w:rsidRPr="001C4DDB">
        <w:rPr>
          <w:rStyle w:val="StyleUnderline"/>
          <w:highlight w:val="yellow"/>
        </w:rPr>
        <w:t>A military confrontation on the Korean Peninsula has the potential to once more draw in both the U</w:t>
      </w:r>
      <w:r>
        <w:rPr>
          <w:rFonts w:ascii="Arial" w:hAnsi="Arial" w:cs="Arial"/>
          <w:sz w:val="20"/>
        </w:rPr>
        <w:t xml:space="preserve">nited </w:t>
      </w:r>
      <w:r w:rsidRPr="001C4DDB">
        <w:rPr>
          <w:rStyle w:val="StyleUnderline"/>
          <w:highlight w:val="yellow"/>
        </w:rPr>
        <w:t>S</w:t>
      </w:r>
      <w:r>
        <w:rPr>
          <w:rFonts w:ascii="Arial" w:hAnsi="Arial" w:cs="Arial"/>
          <w:sz w:val="20"/>
        </w:rPr>
        <w:t xml:space="preserve">tates </w:t>
      </w:r>
      <w:r w:rsidRPr="001C4DDB">
        <w:rPr>
          <w:rStyle w:val="StyleUnderline"/>
          <w:highlight w:val="yellow"/>
        </w:rPr>
        <w:t>and China. Beijing is committed to the defense of the North under the 1961 Sino-North Korean Treaty of Friendship, Cooperation and Mutual Assistance, whereas the U</w:t>
      </w:r>
      <w:r>
        <w:rPr>
          <w:rFonts w:ascii="Arial" w:hAnsi="Arial" w:cs="Arial"/>
          <w:sz w:val="20"/>
        </w:rPr>
        <w:t xml:space="preserve">nited </w:t>
      </w:r>
      <w:r w:rsidRPr="001C4DDB">
        <w:rPr>
          <w:rStyle w:val="StyleUnderline"/>
          <w:highlight w:val="yellow"/>
        </w:rPr>
        <w:t>S</w:t>
      </w:r>
      <w:r>
        <w:rPr>
          <w:rFonts w:ascii="Arial" w:hAnsi="Arial" w:cs="Arial"/>
          <w:sz w:val="20"/>
        </w:rPr>
        <w:t xml:space="preserve">tates </w:t>
      </w:r>
      <w:r w:rsidRPr="001C4DDB">
        <w:rPr>
          <w:rStyle w:val="StyleUnderline"/>
          <w:highlight w:val="yellow"/>
        </w:rPr>
        <w:t>and South Korea have kept a mutual defense treaty since 1953.</w:t>
      </w:r>
      <w:r w:rsidRPr="001C4DDB">
        <w:rPr>
          <w:rStyle w:val="StyleUnderline"/>
        </w:rPr>
        <w:t xml:space="preserve"> </w:t>
      </w:r>
    </w:p>
    <w:p w:rsidR="00692768" w:rsidRDefault="00692768" w:rsidP="00692768">
      <w:pPr>
        <w:pStyle w:val="Heading4"/>
      </w:pPr>
      <w:r>
        <w:t>China will get involved in a new Korean conflict:</w:t>
      </w:r>
    </w:p>
    <w:p w:rsidR="00692768" w:rsidRDefault="00692768" w:rsidP="00692768">
      <w:pPr>
        <w:spacing w:before="120"/>
        <w:jc w:val="both"/>
        <w:rPr>
          <w:rFonts w:ascii="Arial" w:hAnsi="Arial" w:cs="Arial"/>
          <w:sz w:val="20"/>
        </w:rPr>
      </w:pPr>
      <w:r w:rsidRPr="001C4DDB">
        <w:rPr>
          <w:rStyle w:val="Style13ptBold"/>
        </w:rPr>
        <w:t>SOUTH CHINA MORNING POST</w:t>
      </w:r>
      <w:r>
        <w:rPr>
          <w:rFonts w:ascii="Arial" w:hAnsi="Arial" w:cs="Arial"/>
          <w:sz w:val="20"/>
        </w:rPr>
        <w:t>, Apr. 17, 20</w:t>
      </w:r>
      <w:r w:rsidRPr="001C4DDB">
        <w:rPr>
          <w:rStyle w:val="Style13ptBold"/>
        </w:rPr>
        <w:t>16</w:t>
      </w:r>
      <w:r>
        <w:rPr>
          <w:rFonts w:ascii="Arial" w:hAnsi="Arial" w:cs="Arial"/>
          <w:sz w:val="20"/>
        </w:rPr>
        <w:t xml:space="preserve">.  China unlikely to come to North Korea’s defence if tensions escalate over nuclear weapons tests, say Chinese experts.  Retrieved Apr. 24, 2016 from </w:t>
      </w:r>
      <w:hyperlink r:id="rId38" w:history="1">
        <w:r w:rsidRPr="002D75EA">
          <w:rPr>
            <w:rStyle w:val="Hyperlink"/>
            <w:rFonts w:ascii="Arial" w:hAnsi="Arial" w:cs="Arial"/>
            <w:sz w:val="20"/>
          </w:rPr>
          <w:t>http://www.scmp.com/news/china/diplomacy-defence/article/1936616/china-unlikely-come-north-koreas-defence-if-tensions</w:t>
        </w:r>
      </w:hyperlink>
    </w:p>
    <w:p w:rsidR="00692768" w:rsidRDefault="00692768" w:rsidP="00692768">
      <w:pPr>
        <w:spacing w:before="120"/>
        <w:jc w:val="both"/>
        <w:rPr>
          <w:rFonts w:ascii="Arial" w:hAnsi="Arial" w:cs="Arial"/>
          <w:sz w:val="20"/>
        </w:rPr>
      </w:pPr>
      <w:r>
        <w:rPr>
          <w:rFonts w:ascii="Arial" w:hAnsi="Arial" w:cs="Arial"/>
          <w:sz w:val="20"/>
        </w:rPr>
        <w:t>“</w:t>
      </w:r>
      <w:r w:rsidRPr="001C4DDB">
        <w:rPr>
          <w:rStyle w:val="StyleUnderline"/>
          <w:highlight w:val="yellow"/>
        </w:rPr>
        <w:t>North Korea is simply too strategically important to be abandoned by China</w:t>
      </w:r>
      <w:r>
        <w:rPr>
          <w:rFonts w:ascii="Arial" w:hAnsi="Arial" w:cs="Arial"/>
          <w:sz w:val="20"/>
        </w:rPr>
        <w:t xml:space="preserve"> amid ­simmering tensions in the East Asia region. </w:t>
      </w:r>
      <w:r w:rsidRPr="001C4DDB">
        <w:rPr>
          <w:rStyle w:val="StyleUnderline"/>
          <w:highlight w:val="yellow"/>
        </w:rPr>
        <w:t>As long as the treaty is still in force, China is obliged to ­intervene if tensions continue to escalate or even get out of ­control</w:t>
      </w:r>
      <w:r>
        <w:rPr>
          <w:rFonts w:ascii="Arial" w:hAnsi="Arial" w:cs="Arial"/>
          <w:sz w:val="20"/>
        </w:rPr>
        <w:t>,” she said.</w:t>
      </w:r>
    </w:p>
    <w:p w:rsidR="00692768" w:rsidRDefault="00692768" w:rsidP="00692768">
      <w:pPr>
        <w:pStyle w:val="Heading4"/>
      </w:pPr>
      <w:r>
        <w:t>North Korea could launch missiles—even if its targeting was somewhat imprecise:</w:t>
      </w:r>
    </w:p>
    <w:p w:rsidR="00692768" w:rsidRDefault="00692768" w:rsidP="00692768">
      <w:pPr>
        <w:spacing w:before="120"/>
        <w:jc w:val="both"/>
        <w:rPr>
          <w:rFonts w:ascii="Arial" w:hAnsi="Arial" w:cs="Arial"/>
          <w:sz w:val="20"/>
        </w:rPr>
      </w:pPr>
      <w:r>
        <w:rPr>
          <w:rFonts w:ascii="Arial" w:hAnsi="Arial" w:cs="Arial"/>
          <w:sz w:val="20"/>
        </w:rPr>
        <w:t xml:space="preserve">Rebeccah L. </w:t>
      </w:r>
      <w:r w:rsidRPr="001C4DDB">
        <w:rPr>
          <w:rStyle w:val="Style13ptBold"/>
        </w:rPr>
        <w:t xml:space="preserve">Heinrichs, </w:t>
      </w:r>
      <w:r w:rsidR="001C4DDB" w:rsidRPr="001C4DDB">
        <w:rPr>
          <w:rStyle w:val="Style13ptBold"/>
        </w:rPr>
        <w:t>2016</w:t>
      </w:r>
      <w:r w:rsidR="001C4DDB">
        <w:rPr>
          <w:rFonts w:ascii="Arial" w:hAnsi="Arial" w:cs="Arial"/>
          <w:sz w:val="20"/>
        </w:rPr>
        <w:t xml:space="preserve"> </w:t>
      </w:r>
      <w:r>
        <w:rPr>
          <w:rFonts w:ascii="Arial" w:hAnsi="Arial" w:cs="Arial"/>
          <w:sz w:val="20"/>
        </w:rPr>
        <w:t xml:space="preserve">(fellow at Hudson Institute, specializing in national security, arms control and missile defense), WASHINGTON TIMES, More U.S. defensive measures wise response, Mar. 30, 2016.  Retrieved Apr. 24, 2016 from </w:t>
      </w:r>
      <w:hyperlink r:id="rId39" w:history="1">
        <w:r w:rsidRPr="002D75EA">
          <w:rPr>
            <w:rStyle w:val="Hyperlink"/>
            <w:rFonts w:ascii="Arial" w:hAnsi="Arial" w:cs="Arial"/>
            <w:sz w:val="20"/>
          </w:rPr>
          <w:t>http://www.washingtontimes.com/news/2016/mar/30/north-korea-nuclear-threat-more-us-defensive-measu/</w:t>
        </w:r>
      </w:hyperlink>
    </w:p>
    <w:p w:rsidR="00692768" w:rsidRDefault="00692768" w:rsidP="00692768">
      <w:pPr>
        <w:spacing w:before="120"/>
        <w:jc w:val="both"/>
        <w:rPr>
          <w:rFonts w:ascii="Arial" w:hAnsi="Arial" w:cs="Arial"/>
          <w:sz w:val="20"/>
        </w:rPr>
      </w:pPr>
      <w:r w:rsidRPr="001C4DDB">
        <w:rPr>
          <w:rStyle w:val="StyleUnderline"/>
          <w:highlight w:val="yellow"/>
        </w:rPr>
        <w:lastRenderedPageBreak/>
        <w:t>It is true North Korea has yet to demonstrate a technically challenging part of a missile launch</w:t>
      </w:r>
      <w:r>
        <w:rPr>
          <w:rFonts w:ascii="Arial" w:hAnsi="Arial" w:cs="Arial"/>
          <w:sz w:val="20"/>
        </w:rPr>
        <w:t xml:space="preserve"> — when the reentry vehicle reenters the atmosphere as it descends upon the desired target — or that it can accomplish this feat with a weighty nuclear payload atop. </w:t>
      </w:r>
      <w:r w:rsidRPr="001C4DDB">
        <w:rPr>
          <w:rStyle w:val="StyleUnderline"/>
          <w:highlight w:val="yellow"/>
        </w:rPr>
        <w:t>But it has demonstrated enough technical prowess to give the Pentagon confidence that it likely could do it, however imprecise its targeting may be</w:t>
      </w:r>
      <w:r>
        <w:rPr>
          <w:rFonts w:ascii="Arial" w:hAnsi="Arial" w:cs="Arial"/>
          <w:sz w:val="20"/>
        </w:rPr>
        <w:t xml:space="preserve">.  Of course, </w:t>
      </w:r>
      <w:r w:rsidRPr="001C4DDB">
        <w:rPr>
          <w:rStyle w:val="StyleUnderline"/>
          <w:highlight w:val="yellow"/>
        </w:rPr>
        <w:t>precision is less demanding when the intended target is a landmass the size of the U</w:t>
      </w:r>
      <w:r>
        <w:rPr>
          <w:rFonts w:ascii="Arial" w:hAnsi="Arial" w:cs="Arial"/>
          <w:sz w:val="20"/>
        </w:rPr>
        <w:t xml:space="preserve">nited </w:t>
      </w:r>
      <w:r w:rsidRPr="001C4DDB">
        <w:rPr>
          <w:rStyle w:val="StyleUnderline"/>
          <w:highlight w:val="yellow"/>
        </w:rPr>
        <w:t>S</w:t>
      </w:r>
      <w:r>
        <w:rPr>
          <w:rFonts w:ascii="Arial" w:hAnsi="Arial" w:cs="Arial"/>
          <w:sz w:val="20"/>
        </w:rPr>
        <w:t xml:space="preserve">tates. </w:t>
      </w:r>
      <w:r w:rsidRPr="001C4DDB">
        <w:rPr>
          <w:rStyle w:val="StyleUnderline"/>
          <w:highlight w:val="yellow"/>
        </w:rPr>
        <w:t>Even with poor accuracy, a long-range missile, especially one armed with a nuclear weapon, enables the North Koreans to credibly threaten and blackmail the U</w:t>
      </w:r>
      <w:r>
        <w:rPr>
          <w:rFonts w:ascii="Arial" w:hAnsi="Arial" w:cs="Arial"/>
          <w:sz w:val="20"/>
        </w:rPr>
        <w:t xml:space="preserve">nited </w:t>
      </w:r>
      <w:r w:rsidRPr="001C4DDB">
        <w:rPr>
          <w:rStyle w:val="StyleUnderline"/>
          <w:highlight w:val="yellow"/>
        </w:rPr>
        <w:t>S</w:t>
      </w:r>
      <w:r>
        <w:rPr>
          <w:rFonts w:ascii="Arial" w:hAnsi="Arial" w:cs="Arial"/>
          <w:sz w:val="20"/>
        </w:rPr>
        <w:t>tates.</w:t>
      </w:r>
    </w:p>
    <w:p w:rsidR="00692768" w:rsidRDefault="00692768" w:rsidP="00692768">
      <w:pPr>
        <w:pStyle w:val="Heading4"/>
      </w:pPr>
      <w:r>
        <w:t>A Korean war would result in mass casualties:</w:t>
      </w:r>
    </w:p>
    <w:p w:rsidR="00692768" w:rsidRDefault="00692768" w:rsidP="00692768">
      <w:pPr>
        <w:spacing w:before="120"/>
        <w:jc w:val="both"/>
        <w:rPr>
          <w:rFonts w:ascii="Arial" w:hAnsi="Arial" w:cs="Arial"/>
          <w:sz w:val="20"/>
        </w:rPr>
      </w:pPr>
      <w:r>
        <w:rPr>
          <w:rFonts w:ascii="Arial" w:hAnsi="Arial" w:cs="Arial"/>
          <w:sz w:val="20"/>
        </w:rPr>
        <w:t xml:space="preserve">Franz-Stefan </w:t>
      </w:r>
      <w:r w:rsidRPr="001C4DDB">
        <w:rPr>
          <w:rStyle w:val="Style13ptBold"/>
        </w:rPr>
        <w:t>Gady,</w:t>
      </w:r>
      <w:r w:rsidR="001C4DDB" w:rsidRPr="001C4DDB">
        <w:rPr>
          <w:rStyle w:val="Style13ptBold"/>
        </w:rPr>
        <w:t xml:space="preserve"> 2016</w:t>
      </w:r>
      <w:r w:rsidR="001C4DDB">
        <w:rPr>
          <w:rFonts w:ascii="Arial" w:hAnsi="Arial" w:cs="Arial"/>
          <w:sz w:val="20"/>
        </w:rPr>
        <w:t xml:space="preserve"> </w:t>
      </w:r>
      <w:r>
        <w:rPr>
          <w:rFonts w:ascii="Arial" w:hAnsi="Arial" w:cs="Arial"/>
          <w:sz w:val="20"/>
        </w:rPr>
        <w:t xml:space="preserve">(Senior Fellow, EastWest Institute) HUFFINGTON POST, Sino-U.S. Cooperation Over North Korea Is Now More Important Than Ever, Mar. 28, 2016, Retrieved Apr. 23, 2016 from </w:t>
      </w:r>
      <w:hyperlink r:id="rId40" w:history="1">
        <w:r w:rsidRPr="002D75EA">
          <w:rPr>
            <w:rStyle w:val="Hyperlink"/>
            <w:rFonts w:ascii="Arial" w:hAnsi="Arial" w:cs="Arial"/>
            <w:sz w:val="20"/>
          </w:rPr>
          <w:t>http://www.huffingtonpost.com/franzstefan-gady/sinous-cooperation-over-n_b_9548182.html</w:t>
        </w:r>
      </w:hyperlink>
    </w:p>
    <w:p w:rsidR="00692768" w:rsidRDefault="00692768" w:rsidP="00692768">
      <w:pPr>
        <w:spacing w:before="120"/>
        <w:jc w:val="both"/>
        <w:rPr>
          <w:rFonts w:ascii="Arial" w:hAnsi="Arial" w:cs="Arial"/>
          <w:sz w:val="20"/>
        </w:rPr>
      </w:pPr>
      <w:r w:rsidRPr="001C4DDB">
        <w:rPr>
          <w:rStyle w:val="StyleUnderline"/>
          <w:highlight w:val="yellow"/>
        </w:rPr>
        <w:t>Any type of large-scale military operation on the Korean Peninsula will almost certainly involve large-scale destruction of human life and property</w:t>
      </w:r>
      <w:r>
        <w:rPr>
          <w:rFonts w:ascii="Arial" w:hAnsi="Arial" w:cs="Arial"/>
          <w:sz w:val="20"/>
        </w:rPr>
        <w:t>. As the commander of US forces in South Korea, General Curtis Scaparrotti recently testified: “</w:t>
      </w:r>
      <w:r w:rsidRPr="001C4DDB">
        <w:rPr>
          <w:rStyle w:val="StyleUnderline"/>
          <w:highlight w:val="yellow"/>
        </w:rPr>
        <w:t>Given the size of the forces and the weaponry involved, this would be more akin to the Korean War and World War II-very complex, probably high casualty.” North Korean artillery could shell Seoul with thousands of rounds within the first hour of a full-scale war</w:t>
      </w:r>
      <w:r>
        <w:rPr>
          <w:rFonts w:ascii="Arial" w:hAnsi="Arial" w:cs="Arial"/>
          <w:sz w:val="20"/>
        </w:rPr>
        <w:t>.</w:t>
      </w:r>
    </w:p>
    <w:p w:rsidR="00692768" w:rsidRDefault="00692768" w:rsidP="00692768">
      <w:pPr>
        <w:pStyle w:val="Heading4"/>
      </w:pPr>
      <w:r>
        <w:t>North Korea could launch chemical weapons in a Korea war—resulting in tens of thousands of casualties:</w:t>
      </w:r>
    </w:p>
    <w:p w:rsidR="00692768" w:rsidRDefault="00692768" w:rsidP="00692768">
      <w:pPr>
        <w:spacing w:before="120"/>
        <w:jc w:val="both"/>
        <w:rPr>
          <w:rFonts w:ascii="Arial" w:hAnsi="Arial" w:cs="Arial"/>
          <w:sz w:val="20"/>
        </w:rPr>
      </w:pPr>
      <w:r>
        <w:rPr>
          <w:rFonts w:ascii="Arial" w:hAnsi="Arial" w:cs="Arial"/>
          <w:sz w:val="20"/>
        </w:rPr>
        <w:t xml:space="preserve">Franz-Stefan </w:t>
      </w:r>
      <w:r w:rsidRPr="001C4DDB">
        <w:rPr>
          <w:rStyle w:val="Style13ptBold"/>
        </w:rPr>
        <w:t xml:space="preserve">Gady, </w:t>
      </w:r>
      <w:r w:rsidR="001C4DDB" w:rsidRPr="001C4DDB">
        <w:rPr>
          <w:rStyle w:val="Style13ptBold"/>
        </w:rPr>
        <w:t>2016</w:t>
      </w:r>
      <w:r w:rsidR="001C4DDB">
        <w:rPr>
          <w:rFonts w:ascii="Arial" w:hAnsi="Arial" w:cs="Arial"/>
          <w:sz w:val="20"/>
        </w:rPr>
        <w:t xml:space="preserve"> </w:t>
      </w:r>
      <w:r>
        <w:rPr>
          <w:rFonts w:ascii="Arial" w:hAnsi="Arial" w:cs="Arial"/>
          <w:sz w:val="20"/>
        </w:rPr>
        <w:t xml:space="preserve">(Senior Fellow, EastWest Institute) HUFFINGTON POST, Sino-U.S. Cooperation Over North Korea Is Now More Important Than Ever, Mar. 28, 2016, Retrieved Apr. 23, 2016 from </w:t>
      </w:r>
      <w:hyperlink r:id="rId41" w:history="1">
        <w:r w:rsidRPr="002D75EA">
          <w:rPr>
            <w:rStyle w:val="Hyperlink"/>
            <w:rFonts w:ascii="Arial" w:hAnsi="Arial" w:cs="Arial"/>
            <w:sz w:val="20"/>
          </w:rPr>
          <w:t>http://www.huffingtonpost.com/franzstefan-gady/sinous-cooperation-over-n_b_9548182.html</w:t>
        </w:r>
      </w:hyperlink>
    </w:p>
    <w:p w:rsidR="00692768" w:rsidRDefault="00692768" w:rsidP="00692768">
      <w:pPr>
        <w:spacing w:before="120"/>
        <w:jc w:val="both"/>
        <w:rPr>
          <w:rFonts w:ascii="Arial" w:hAnsi="Arial" w:cs="Arial"/>
          <w:sz w:val="20"/>
        </w:rPr>
      </w:pPr>
      <w:r>
        <w:rPr>
          <w:rFonts w:ascii="Arial" w:hAnsi="Arial" w:cs="Arial"/>
          <w:sz w:val="20"/>
        </w:rPr>
        <w:t xml:space="preserve">Yet, </w:t>
      </w:r>
      <w:r w:rsidRPr="001C4DDB">
        <w:rPr>
          <w:rStyle w:val="StyleUnderline"/>
          <w:highlight w:val="yellow"/>
        </w:rPr>
        <w:t>certain weapon systems could make a confrontation even worse than the Korean War. Next to an arsenal of approximately 700 (potentially nuclear-armed) Soviet-designed short-range ballistic missiles</w:t>
      </w:r>
      <w:r>
        <w:rPr>
          <w:rFonts w:ascii="Arial" w:hAnsi="Arial" w:cs="Arial"/>
          <w:sz w:val="20"/>
        </w:rPr>
        <w:t xml:space="preserve"> (and an unknown number of intermediate-range and long-range missiles), </w:t>
      </w:r>
      <w:r w:rsidRPr="001C4DDB">
        <w:rPr>
          <w:rStyle w:val="StyleUnderline"/>
          <w:highlight w:val="yellow"/>
        </w:rPr>
        <w:t>North Korea also has one of the world’s largest chemical weapons stockpiles</w:t>
      </w:r>
      <w:r>
        <w:rPr>
          <w:rFonts w:ascii="Arial" w:hAnsi="Arial" w:cs="Arial"/>
          <w:sz w:val="20"/>
        </w:rPr>
        <w:t xml:space="preserve"> including mustard, phosgene, and sarin gas. </w:t>
      </w:r>
      <w:r w:rsidRPr="001C4DDB">
        <w:rPr>
          <w:rStyle w:val="StyleUnderline"/>
          <w:highlight w:val="yellow"/>
        </w:rPr>
        <w:t>According to a RAND study cited by the Congressional Research Service, “One ton of the chemical weapon sarin could cause tens of thousands of fatalities.</w:t>
      </w:r>
      <w:r>
        <w:rPr>
          <w:rFonts w:ascii="Arial" w:hAnsi="Arial" w:cs="Arial"/>
          <w:sz w:val="20"/>
        </w:rPr>
        <w:t>” Pyongyang has also made substantial investments in special operations forces, cyber weapons, and unmanned aerial vehicles to offset the South’s conventional military advantage.</w:t>
      </w:r>
    </w:p>
    <w:p w:rsidR="00692768" w:rsidRDefault="00692768" w:rsidP="00692768">
      <w:pPr>
        <w:pStyle w:val="Heading4"/>
      </w:pPr>
      <w:r>
        <w:t>Regime survival won’t stop North Korea from using nuclear weapons:</w:t>
      </w:r>
    </w:p>
    <w:p w:rsidR="00692768" w:rsidRDefault="00692768" w:rsidP="00692768">
      <w:pPr>
        <w:spacing w:before="120"/>
        <w:jc w:val="both"/>
        <w:rPr>
          <w:rFonts w:ascii="Arial" w:hAnsi="Arial" w:cs="Arial"/>
          <w:sz w:val="20"/>
        </w:rPr>
      </w:pPr>
      <w:r>
        <w:rPr>
          <w:rFonts w:ascii="Arial" w:hAnsi="Arial" w:cs="Arial"/>
          <w:sz w:val="20"/>
        </w:rPr>
        <w:t xml:space="preserve">Rebeccah L. </w:t>
      </w:r>
      <w:r w:rsidRPr="001C4DDB">
        <w:rPr>
          <w:rStyle w:val="Style13ptBold"/>
        </w:rPr>
        <w:t xml:space="preserve">Heinrichs, </w:t>
      </w:r>
      <w:r w:rsidR="001C4DDB" w:rsidRPr="001C4DDB">
        <w:rPr>
          <w:rStyle w:val="Style13ptBold"/>
        </w:rPr>
        <w:t>2016</w:t>
      </w:r>
      <w:r w:rsidR="001C4DDB">
        <w:rPr>
          <w:rFonts w:ascii="Arial" w:hAnsi="Arial" w:cs="Arial"/>
          <w:sz w:val="20"/>
        </w:rPr>
        <w:t xml:space="preserve"> </w:t>
      </w:r>
      <w:r>
        <w:rPr>
          <w:rFonts w:ascii="Arial" w:hAnsi="Arial" w:cs="Arial"/>
          <w:sz w:val="20"/>
        </w:rPr>
        <w:t xml:space="preserve">(fellow at Hudson Institute, specializing in national security, arms control and missile defense), WASHINGTON TIMES, More U.S. defensive measures wise response, Mar. 30, 2016.  Retrieved Apr. 24, 2016 from </w:t>
      </w:r>
      <w:hyperlink r:id="rId42" w:history="1">
        <w:r w:rsidRPr="002D75EA">
          <w:rPr>
            <w:rStyle w:val="Hyperlink"/>
            <w:rFonts w:ascii="Arial" w:hAnsi="Arial" w:cs="Arial"/>
            <w:sz w:val="20"/>
          </w:rPr>
          <w:t>http://www.washingtontimes.com/news/2016/mar/30/north-korea-nuclear-threat-more-us-defensive-measu/</w:t>
        </w:r>
      </w:hyperlink>
    </w:p>
    <w:p w:rsidR="00692768" w:rsidRDefault="00692768" w:rsidP="00692768">
      <w:pPr>
        <w:spacing w:before="120"/>
        <w:jc w:val="both"/>
        <w:rPr>
          <w:rFonts w:ascii="Arial" w:hAnsi="Arial" w:cs="Arial"/>
          <w:sz w:val="20"/>
        </w:rPr>
      </w:pPr>
      <w:r>
        <w:rPr>
          <w:rFonts w:ascii="Arial" w:hAnsi="Arial" w:cs="Arial"/>
          <w:sz w:val="20"/>
        </w:rPr>
        <w:t xml:space="preserve">But! </w:t>
      </w:r>
      <w:r w:rsidRPr="001C4DDB">
        <w:rPr>
          <w:rStyle w:val="StyleUnderline"/>
          <w:highlight w:val="yellow"/>
        </w:rPr>
        <w:t>the skeptics insist, even if North Korea were to achieve the ability to attack the U</w:t>
      </w:r>
      <w:r>
        <w:rPr>
          <w:rFonts w:ascii="Arial" w:hAnsi="Arial" w:cs="Arial"/>
          <w:sz w:val="20"/>
        </w:rPr>
        <w:t xml:space="preserve">nited </w:t>
      </w:r>
      <w:r w:rsidRPr="001C4DDB">
        <w:rPr>
          <w:rStyle w:val="StyleUnderline"/>
          <w:highlight w:val="yellow"/>
        </w:rPr>
        <w:t>S</w:t>
      </w:r>
      <w:r>
        <w:rPr>
          <w:rFonts w:ascii="Arial" w:hAnsi="Arial" w:cs="Arial"/>
          <w:sz w:val="20"/>
        </w:rPr>
        <w:t xml:space="preserve">tates </w:t>
      </w:r>
      <w:r w:rsidRPr="001C4DDB">
        <w:rPr>
          <w:rStyle w:val="StyleUnderline"/>
          <w:highlight w:val="yellow"/>
        </w:rPr>
        <w:t>with a nuclear weapon, it simply would not, because doing so would be</w:t>
      </w:r>
      <w:r>
        <w:rPr>
          <w:rFonts w:ascii="Arial" w:hAnsi="Arial" w:cs="Arial"/>
          <w:sz w:val="20"/>
        </w:rPr>
        <w:t xml:space="preserve"> irrational and </w:t>
      </w:r>
      <w:r w:rsidRPr="001C4DDB">
        <w:rPr>
          <w:rStyle w:val="StyleUnderline"/>
          <w:highlight w:val="yellow"/>
        </w:rPr>
        <w:t>counter to its national goals, chief among them “regime survival.”  However, the reality of a regime like North Korea — one of the most repressive countries in the world</w:t>
      </w:r>
      <w:r>
        <w:rPr>
          <w:rFonts w:ascii="Arial" w:hAnsi="Arial" w:cs="Arial"/>
          <w:sz w:val="20"/>
        </w:rPr>
        <w:t xml:space="preserve">, in which its people face murder, torture, enslavement, rape, labor camps, and forced abortions at the hands of their own government — </w:t>
      </w:r>
      <w:r w:rsidRPr="001C4DDB">
        <w:rPr>
          <w:rStyle w:val="StyleUnderline"/>
          <w:highlight w:val="yellow"/>
        </w:rPr>
        <w:t>must cause analysts to admit their own limitations in predicting with certainty what the regime leader is or is not willing to do.</w:t>
      </w:r>
    </w:p>
    <w:p w:rsidR="00110364" w:rsidRDefault="00110364" w:rsidP="00110364">
      <w:pPr>
        <w:pStyle w:val="Heading2"/>
      </w:pPr>
      <w:bookmarkStart w:id="23" w:name="_Toc453270462"/>
      <w:bookmarkStart w:id="24" w:name="_Toc456553425"/>
      <w:r w:rsidRPr="00110364">
        <w:lastRenderedPageBreak/>
        <w:t>Solvency Extensions</w:t>
      </w:r>
      <w:bookmarkEnd w:id="23"/>
      <w:bookmarkEnd w:id="24"/>
    </w:p>
    <w:p w:rsidR="00110364" w:rsidRPr="00110364" w:rsidRDefault="00110364" w:rsidP="003C61F9">
      <w:pPr>
        <w:pStyle w:val="Heading3"/>
      </w:pPr>
      <w:bookmarkStart w:id="25" w:name="_Toc453270463"/>
      <w:bookmarkStart w:id="26" w:name="_Toc456553426"/>
      <w:r>
        <w:lastRenderedPageBreak/>
        <w:t>Linking THAAD to Sanctions Solves</w:t>
      </w:r>
      <w:bookmarkEnd w:id="25"/>
      <w:bookmarkEnd w:id="26"/>
    </w:p>
    <w:p w:rsidR="00B26C9F" w:rsidRDefault="00B26C9F" w:rsidP="00B26C9F">
      <w:pPr>
        <w:pStyle w:val="Heading4"/>
      </w:pPr>
      <w:r>
        <w:t>(--) Backing down on THAAD is the only one to get China on board for sanctions against North Korea.</w:t>
      </w:r>
    </w:p>
    <w:p w:rsidR="008C51ED" w:rsidRDefault="008C51ED" w:rsidP="008C51ED">
      <w:r>
        <w:t xml:space="preserve">Michael </w:t>
      </w:r>
      <w:r w:rsidRPr="003C61F9">
        <w:rPr>
          <w:rStyle w:val="Style13ptBold"/>
        </w:rPr>
        <w:t xml:space="preserve">Casey, </w:t>
      </w:r>
      <w:r w:rsidR="003C61F9" w:rsidRPr="003C61F9">
        <w:rPr>
          <w:rStyle w:val="Style13ptBold"/>
        </w:rPr>
        <w:t>2016</w:t>
      </w:r>
      <w:r w:rsidR="003C61F9">
        <w:t xml:space="preserve"> </w:t>
      </w:r>
      <w:r>
        <w:t>(staff writer) NATIONAL INTEREST, Ignore China and Deploy THAAD to South Korea, Apr. 17, 2016.  Retrieved Apr. 23, 2016 from http://nationalinterest.org/feature/ignore-china-deploy-thaad-south-korea-15810</w:t>
      </w:r>
    </w:p>
    <w:p w:rsidR="008C51ED" w:rsidRPr="003C61F9" w:rsidRDefault="008C51ED" w:rsidP="008C51ED">
      <w:pPr>
        <w:rPr>
          <w:sz w:val="16"/>
        </w:rPr>
      </w:pPr>
      <w:r w:rsidRPr="003C61F9">
        <w:rPr>
          <w:rStyle w:val="StyleUnderline"/>
          <w:highlight w:val="yellow"/>
        </w:rPr>
        <w:t>The United States has a range of options to respond to the North Korean threat. First, it can deploy two THAAD batteries to South Korea</w:t>
      </w:r>
      <w:r w:rsidRPr="003C61F9">
        <w:rPr>
          <w:sz w:val="16"/>
        </w:rPr>
        <w:t xml:space="preserve">. USFK would agree to operate both batteries in order to reduce South Korean cost sharing. Adding the THAAD system to South Korea’s missile defense system would create a multilayered shield against North Korean nuclear missile attack. THAAD’s advanced radar, the AN/TPY-2, would also help defend the United States from a future North Korean intercontinental ballistic-missile threat. On the other hand, </w:t>
      </w:r>
      <w:r w:rsidRPr="003C61F9">
        <w:rPr>
          <w:rStyle w:val="StyleUnderline"/>
          <w:highlight w:val="yellow"/>
        </w:rPr>
        <w:t>deploying THAAD over China’s objections may dissuade China against cooperation on North Korea and other issues. Beijing could reverse its February decision to apply sanctions against North Korea, or refuse to effectively enforce them</w:t>
      </w:r>
      <w:r w:rsidRPr="003C61F9">
        <w:rPr>
          <w:sz w:val="16"/>
        </w:rPr>
        <w:t>. China could also retaliate by deploying additional military assets to the East and South China Seas.</w:t>
      </w:r>
    </w:p>
    <w:p w:rsidR="008C51ED" w:rsidRDefault="008C51ED" w:rsidP="003C61F9">
      <w:pPr>
        <w:pStyle w:val="Heading4"/>
      </w:pPr>
      <w:r>
        <w:t xml:space="preserve">THAAD CAN BE USED AS A BARGAINING CHIP TO GET CHINA TO AGREE TO COOPERATE ON UN SANCTIONS AGAINST NORTH KOREA. </w:t>
      </w:r>
    </w:p>
    <w:p w:rsidR="008C51ED" w:rsidRDefault="008C51ED" w:rsidP="008C51ED">
      <w:r>
        <w:t xml:space="preserve">Ian </w:t>
      </w:r>
      <w:r w:rsidRPr="003C61F9">
        <w:rPr>
          <w:rStyle w:val="Style13ptBold"/>
        </w:rPr>
        <w:t>Armstrong,</w:t>
      </w:r>
      <w:r w:rsidR="003C61F9" w:rsidRPr="003C61F9">
        <w:rPr>
          <w:rStyle w:val="Style13ptBold"/>
        </w:rPr>
        <w:t xml:space="preserve"> 2016</w:t>
      </w:r>
      <w:r>
        <w:t xml:space="preserve"> (staff writer) GLOBAL RISK INSIGHTS, Will North Korea Face any Real Punishment for Rocket Launch?  Retrieved Apr. 23, 2016 from http://intpolicydigest.org/2016/02/09/will-north-korea-face-any-real-punishment-for-rocket-launch/</w:t>
      </w:r>
    </w:p>
    <w:p w:rsidR="008C51ED" w:rsidRDefault="008C51ED" w:rsidP="008C51ED">
      <w:r w:rsidRPr="003C61F9">
        <w:rPr>
          <w:rStyle w:val="StyleUnderline"/>
          <w:highlight w:val="yellow"/>
        </w:rPr>
        <w:t>Reinitiated talks over U.S.-ROK THAAD deployment may naturally begin to edge China towards the negotiating table, where China might request a cessation of missile defense talks in exchange for cooperation on UN sanctions against North Korea</w:t>
      </w:r>
      <w:r>
        <w:t xml:space="preserve">. More so, </w:t>
      </w:r>
      <w:r w:rsidRPr="003C61F9">
        <w:rPr>
          <w:rStyle w:val="StyleUnderline"/>
          <w:highlight w:val="yellow"/>
        </w:rPr>
        <w:t>even if</w:t>
      </w:r>
      <w:r>
        <w:t xml:space="preserve"> the prospect of </w:t>
      </w:r>
      <w:r w:rsidRPr="003C61F9">
        <w:rPr>
          <w:rStyle w:val="StyleUnderline"/>
          <w:highlight w:val="yellow"/>
        </w:rPr>
        <w:t>THAAD</w:t>
      </w:r>
      <w:r>
        <w:t xml:space="preserve"> systems coming to Seoul </w:t>
      </w:r>
      <w:r w:rsidRPr="003C61F9">
        <w:rPr>
          <w:rStyle w:val="StyleUnderline"/>
          <w:highlight w:val="yellow"/>
        </w:rPr>
        <w:t>does not create this effect, Washington might opt to utilize it as leverage in bringing China into line with the rest of the Security Council</w:t>
      </w:r>
      <w:r>
        <w:t>.</w:t>
      </w:r>
    </w:p>
    <w:p w:rsidR="000A71C2" w:rsidRDefault="000A71C2" w:rsidP="000A71C2">
      <w:pPr>
        <w:pStyle w:val="Heading4"/>
      </w:pPr>
      <w:r>
        <w:t>THAAD IS THE LYNCHPIN ISSUE IN GETTING CHINA TO ENFORCE SANCTIONS AGAINST NORTH KOREA.</w:t>
      </w:r>
    </w:p>
    <w:p w:rsidR="000A71C2" w:rsidRDefault="000A71C2" w:rsidP="000A71C2">
      <w:r>
        <w:t>Choe Sang-</w:t>
      </w:r>
      <w:r w:rsidRPr="00C125E7">
        <w:rPr>
          <w:rStyle w:val="Style13ptBold"/>
        </w:rPr>
        <w:t>Hun and</w:t>
      </w:r>
      <w:r>
        <w:t xml:space="preserve"> Edward </w:t>
      </w:r>
      <w:r w:rsidRPr="00C125E7">
        <w:rPr>
          <w:rStyle w:val="Style13ptBold"/>
        </w:rPr>
        <w:t>Wong</w:t>
      </w:r>
      <w:r>
        <w:rPr>
          <w:rStyle w:val="Style13ptBold"/>
        </w:rPr>
        <w:t xml:space="preserve"> 2016</w:t>
      </w:r>
      <w:r>
        <w:t xml:space="preserve"> (Pulitzer Prize-winning South Korean journalist, &amp; American journalist and a foreign correspondent for The New York Times) BOSTON GLOBE, Feb. 26, 2016.  Retrieved Apr. 23, 2016 from https://www.bostonglobe.com/news/world/2016/02/26/doubts-asia-over-whether-new-sanctions-against-north-korea-can-work/ptfdGOiberUkznz4FI1IxI/story.html</w:t>
      </w:r>
    </w:p>
    <w:p w:rsidR="000A71C2" w:rsidRDefault="000A71C2" w:rsidP="000A71C2">
      <w:pPr>
        <w:rPr>
          <w:sz w:val="16"/>
        </w:rPr>
      </w:pPr>
      <w:r w:rsidRPr="00C125E7">
        <w:rPr>
          <w:sz w:val="16"/>
        </w:rPr>
        <w:t xml:space="preserve">Analysts in China said </w:t>
      </w:r>
      <w:r w:rsidRPr="00C125E7">
        <w:rPr>
          <w:rStyle w:val="StyleUnderline"/>
          <w:highlight w:val="yellow"/>
        </w:rPr>
        <w:t>Beijing’s approval of the sanctions</w:t>
      </w:r>
      <w:r w:rsidRPr="00C125E7">
        <w:rPr>
          <w:sz w:val="16"/>
        </w:rPr>
        <w:t xml:space="preserve"> proposed by the United States </w:t>
      </w:r>
      <w:r w:rsidRPr="00C125E7">
        <w:rPr>
          <w:rStyle w:val="StyleUnderline"/>
          <w:highlight w:val="yellow"/>
        </w:rPr>
        <w:t>was the result of a complex calculus by Communist Party leaders. A factor that has loomed large for them in recent weeks is plans by Washington to deploy an anti-ballistic missile system, called Thaad, in South Korea. Chinese officials are seeking ways to prevent that from happening.  “If it was not for the Thaad issue, there might not be such cooperation between China and the U.S.,”</w:t>
      </w:r>
      <w:r w:rsidRPr="00C125E7">
        <w:rPr>
          <w:sz w:val="16"/>
        </w:rPr>
        <w:t xml:space="preserve"> said Shen Dingli, a professor of international relations at Fudan University in Shanghai. “By doing this, it is still possible for China to dissuade the Americans from deploying Thaad at China’s doorstep.”</w:t>
      </w:r>
    </w:p>
    <w:p w:rsidR="00F6167A" w:rsidRDefault="00F6167A" w:rsidP="00F6167A">
      <w:pPr>
        <w:pStyle w:val="Heading4"/>
      </w:pPr>
      <w:r>
        <w:lastRenderedPageBreak/>
        <w:t>(--) THAAD should be linked to efforts to China cracking down on the North Korean regime:</w:t>
      </w:r>
    </w:p>
    <w:p w:rsidR="00F6167A" w:rsidRDefault="00F6167A" w:rsidP="00F6167A">
      <w:r>
        <w:t xml:space="preserve">Sungtae Jacky </w:t>
      </w:r>
      <w:r w:rsidRPr="00F6167A">
        <w:rPr>
          <w:rStyle w:val="Style13ptBold"/>
        </w:rPr>
        <w:t>Park, 2016</w:t>
      </w:r>
      <w:r>
        <w:t xml:space="preserve"> (Middle East, Technology, &amp; Nuclear Security Analyst (Intern) at the American Security Project), NATIONAL INTEREST, THAAD: The Moment of Decision Has Arrived, Jan. 29, 2016, Retrieved Apr. 24, 2016 from </w:t>
      </w:r>
      <w:hyperlink r:id="rId43" w:history="1">
        <w:r w:rsidRPr="002D75EA">
          <w:rPr>
            <w:rStyle w:val="Hyperlink"/>
          </w:rPr>
          <w:t>http://nationalinterest.org/feature/thaad-the-moment-decision-has-arrived-15059</w:t>
        </w:r>
      </w:hyperlink>
    </w:p>
    <w:p w:rsidR="00F6167A" w:rsidRDefault="00F6167A" w:rsidP="00F6167A">
      <w:pPr>
        <w:rPr>
          <w:sz w:val="16"/>
        </w:rPr>
      </w:pPr>
      <w:r w:rsidRPr="00614133">
        <w:rPr>
          <w:rStyle w:val="StyleUnderline"/>
          <w:highlight w:val="yellow"/>
        </w:rPr>
        <w:t>Instead of pressuring the Kim regime, China wants to restore a “normal,” and perhaps even still “special,” relationship with North Korea</w:t>
      </w:r>
      <w:r w:rsidRPr="00F6167A">
        <w:rPr>
          <w:sz w:val="16"/>
        </w:rPr>
        <w:t xml:space="preserve">, although the upward trajectory in Beijing-Pyongyang relations will be bumpy (as demonstrated by the recent Moranbong incident and the nuclear test). While China’s shifting position on North Korea is disappointing, </w:t>
      </w:r>
      <w:r w:rsidRPr="00F6167A">
        <w:rPr>
          <w:sz w:val="16"/>
          <w:highlight w:val="yellow"/>
        </w:rPr>
        <w:t>Seoul now has every reason to discuss the</w:t>
      </w:r>
      <w:r w:rsidRPr="00F6167A">
        <w:rPr>
          <w:sz w:val="16"/>
        </w:rPr>
        <w:t xml:space="preserve"> Terminal High Altitude Area Defense system (</w:t>
      </w:r>
      <w:r w:rsidRPr="00614133">
        <w:rPr>
          <w:rStyle w:val="StyleUnderline"/>
          <w:highlight w:val="yellow"/>
        </w:rPr>
        <w:t>THAAD) openly at the senior official level with the U</w:t>
      </w:r>
      <w:r w:rsidRPr="00F6167A">
        <w:rPr>
          <w:sz w:val="16"/>
        </w:rPr>
        <w:t xml:space="preserve">nited </w:t>
      </w:r>
      <w:r w:rsidRPr="00614133">
        <w:rPr>
          <w:rStyle w:val="StyleUnderline"/>
          <w:highlight w:val="yellow"/>
        </w:rPr>
        <w:t>S</w:t>
      </w:r>
      <w:r w:rsidRPr="00F6167A">
        <w:rPr>
          <w:sz w:val="16"/>
        </w:rPr>
        <w:t xml:space="preserve">tates. </w:t>
      </w:r>
      <w:r w:rsidRPr="00614133">
        <w:rPr>
          <w:rStyle w:val="StyleUnderline"/>
          <w:highlight w:val="yellow"/>
        </w:rPr>
        <w:t>Seoul also has reason to present an ultimatum to Beijing: Clamp down and remove the North Korean nuclear and missile threats by any means necessary, or South Korea will exercise its sovereign right to deploy the missile defense system in response to the growing danger posed by the Kim regime.</w:t>
      </w:r>
      <w:r w:rsidRPr="00F6167A">
        <w:rPr>
          <w:sz w:val="16"/>
        </w:rPr>
        <w:t xml:space="preserve">  THAAD is an anti-ballistic missile system designed to destroy short- to intermediate-range ballistic missiles during their terminal phase. The system is a topic of much public debate in both South Korea and the United States, given North Korea’s continuous development of nuclear and missile capabilities. Yet </w:t>
      </w:r>
      <w:r w:rsidRPr="00614133">
        <w:rPr>
          <w:rStyle w:val="StyleUnderline"/>
          <w:highlight w:val="yellow"/>
        </w:rPr>
        <w:t>Beijing adamantly opposes the deployment of THAAD</w:t>
      </w:r>
      <w:r w:rsidRPr="00F6167A">
        <w:rPr>
          <w:sz w:val="16"/>
        </w:rPr>
        <w:t xml:space="preserve">, warning Seoul to “take account of China's concerns and worries,” thereby attempting to wield a veto over South Korea’s sovereign decision making. While the deployment of the system would not seriously affect China’s nuclear second-strike capability vis-à-vis the United States, China fears that the deployment could lead to greater U.S.-Japan-South Korea trilateral security cooperation, by integrating the Korean peninsula-based defense systems with U.S. and Japanese sensors in northeast Asia. Especially given the potential for dual use of THAAD to monitor missile launches from both North Korea and northeastern China, Beijing perceives potential introduction of the system in northeast Asia as Washington’s broader effort to forge a trilateral coalition to contain China’s rise.  Because South Korea has been seeking China’s cooperation on North Korea, Seoul, at least at the official level, has been maintaining a policy of “strategic ambiguity,” with “three ‘no’s” regarding THAAD: no request for deployment from the United States, no consultation with the United States and no decision. Moreover, South Korean president Park Geun-hye has been working assiduously to improve Seoul’s relations with Beijing. Park has held six bilateral meetings with Chinese President Xi Jinping over the past few years, and even stood with him and Russian President Vladimir Putin during the military parade in Tiananmen Square celebrating the seventieth anniversary of the end of World War II. Yet South Korea’s efforts, to date, have not paid off. Beijing is openly and earnestly seeking to restore its relations with Pyongyang, to maintain North Korea as a strategic buffer in response to deteriorating U.S.-China and China-Japan relations. At the same time, Pyongyang is continuing its efforts to develop greater nuclear and missile capabilities.  Hence, as President Park, Defense Minister Han Min-koo and others intimated recently, </w:t>
      </w:r>
      <w:r w:rsidRPr="00614133">
        <w:rPr>
          <w:rStyle w:val="StyleUnderline"/>
          <w:highlight w:val="yellow"/>
        </w:rPr>
        <w:t>South Korea should now have reasons to go beyond internal deliberations and actually begin to discuss THAAD openly at the senior official level with the U</w:t>
      </w:r>
      <w:r w:rsidRPr="00F6167A">
        <w:rPr>
          <w:sz w:val="16"/>
        </w:rPr>
        <w:t xml:space="preserve">nited </w:t>
      </w:r>
      <w:r w:rsidRPr="00614133">
        <w:rPr>
          <w:rStyle w:val="StyleUnderline"/>
          <w:highlight w:val="yellow"/>
        </w:rPr>
        <w:t>S</w:t>
      </w:r>
      <w:r w:rsidRPr="00F6167A">
        <w:rPr>
          <w:sz w:val="16"/>
        </w:rPr>
        <w:t xml:space="preserve">tates. </w:t>
      </w:r>
      <w:r w:rsidRPr="00614133">
        <w:rPr>
          <w:rStyle w:val="StyleUnderline"/>
          <w:highlight w:val="yellow"/>
        </w:rPr>
        <w:t>That would allow them to move toward better protective measures against North Korea and send a much stronger message to China: that Beijing has no right to interfere with Seoul’s sovereign right to discuss and address its own defense needs</w:t>
      </w:r>
      <w:r w:rsidRPr="00F6167A">
        <w:rPr>
          <w:sz w:val="16"/>
        </w:rPr>
        <w:t xml:space="preserve">. In addition to opening official discussions on THAAD with the United States, </w:t>
      </w:r>
      <w:r w:rsidRPr="00614133">
        <w:rPr>
          <w:rStyle w:val="StyleUnderline"/>
          <w:highlight w:val="yellow"/>
        </w:rPr>
        <w:t>Seoul should quietly lay down a grand ultimatum to Beijing: China could utilize all means available to help dismantle North Korea’s nuclear and ballistic missile programs or face the deployment of THAAD on the Korean peninsula in response to the increasing danger posed by the Kim regime</w:t>
      </w:r>
      <w:r w:rsidRPr="00F6167A">
        <w:rPr>
          <w:sz w:val="16"/>
        </w:rPr>
        <w:t>.</w:t>
      </w:r>
    </w:p>
    <w:p w:rsidR="00903396" w:rsidRDefault="00903396" w:rsidP="00903396">
      <w:pPr>
        <w:pStyle w:val="Heading4"/>
      </w:pPr>
      <w:r>
        <w:t xml:space="preserve">(--) </w:t>
      </w:r>
      <w:r>
        <w:t xml:space="preserve">China will say yes---they want </w:t>
      </w:r>
      <w:r w:rsidRPr="00303B36">
        <w:rPr>
          <w:u w:val="single"/>
        </w:rPr>
        <w:t>joint denuclearization</w:t>
      </w:r>
      <w:r>
        <w:t xml:space="preserve"> to </w:t>
      </w:r>
      <w:r w:rsidRPr="00303B36">
        <w:rPr>
          <w:u w:val="single"/>
        </w:rPr>
        <w:t>replace</w:t>
      </w:r>
      <w:r>
        <w:t xml:space="preserve"> scheduled THAAD deployment </w:t>
      </w:r>
    </w:p>
    <w:p w:rsidR="00903396" w:rsidRDefault="00903396" w:rsidP="00903396">
      <w:r w:rsidRPr="00303B36">
        <w:rPr>
          <w:rStyle w:val="Style13ptBold"/>
        </w:rPr>
        <w:t>FI, 7-8</w:t>
      </w:r>
      <w:r>
        <w:t xml:space="preserve"> – Fact International, 7-8-2016, “Chinese Foreign Ministry slams US-Korean THAAD deployment”, http://fact.international/2016/07/chinese-foreign-ministry-slams-us-korean-thaad-deployment/</w:t>
      </w:r>
    </w:p>
    <w:p w:rsidR="00903396" w:rsidRPr="0063519F" w:rsidRDefault="00903396" w:rsidP="00903396">
      <w:pPr>
        <w:tabs>
          <w:tab w:val="left" w:pos="2166"/>
        </w:tabs>
        <w:rPr>
          <w:sz w:val="16"/>
        </w:rPr>
      </w:pPr>
      <w:r w:rsidRPr="0067077A">
        <w:rPr>
          <w:rStyle w:val="StyleUnderline"/>
          <w:highlight w:val="green"/>
        </w:rPr>
        <w:t>The Chinese</w:t>
      </w:r>
      <w:r w:rsidRPr="00303B36">
        <w:rPr>
          <w:rStyle w:val="StyleUnderline"/>
        </w:rPr>
        <w:t xml:space="preserve"> Foreign Ministry</w:t>
      </w:r>
      <w:r w:rsidRPr="0063519F">
        <w:rPr>
          <w:sz w:val="16"/>
        </w:rPr>
        <w:t xml:space="preserve"> has </w:t>
      </w:r>
      <w:r w:rsidRPr="0067077A">
        <w:rPr>
          <w:rStyle w:val="StyleUnderline"/>
          <w:highlight w:val="green"/>
        </w:rPr>
        <w:t>expressed</w:t>
      </w:r>
      <w:r w:rsidRPr="00303B36">
        <w:rPr>
          <w:rStyle w:val="StyleUnderline"/>
        </w:rPr>
        <w:t xml:space="preserve"> strong dissatisfaction and </w:t>
      </w:r>
      <w:r w:rsidRPr="0067077A">
        <w:rPr>
          <w:rStyle w:val="StyleUnderline"/>
          <w:highlight w:val="green"/>
        </w:rPr>
        <w:t>firm opposition to</w:t>
      </w:r>
      <w:r w:rsidRPr="00303B36">
        <w:rPr>
          <w:rStyle w:val="StyleUnderline"/>
        </w:rPr>
        <w:t xml:space="preserve"> the deployment of</w:t>
      </w:r>
      <w:r w:rsidRPr="0063519F">
        <w:rPr>
          <w:sz w:val="16"/>
        </w:rPr>
        <w:t xml:space="preserve"> an advanced US </w:t>
      </w:r>
      <w:r w:rsidRPr="0067077A">
        <w:rPr>
          <w:rStyle w:val="StyleUnderline"/>
          <w:highlight w:val="green"/>
        </w:rPr>
        <w:t>missile-defense</w:t>
      </w:r>
      <w:r w:rsidRPr="0063519F">
        <w:rPr>
          <w:sz w:val="16"/>
        </w:rPr>
        <w:t xml:space="preserve"> system in the Korean Peninsula. The ministry’s </w:t>
      </w:r>
      <w:r w:rsidRPr="00303B36">
        <w:rPr>
          <w:rStyle w:val="StyleUnderline"/>
        </w:rPr>
        <w:t>statement was released</w:t>
      </w:r>
      <w:r w:rsidRPr="0063519F">
        <w:rPr>
          <w:sz w:val="16"/>
        </w:rPr>
        <w:t xml:space="preserve"> today, </w:t>
      </w:r>
      <w:r w:rsidRPr="00303B36">
        <w:rPr>
          <w:rStyle w:val="StyleUnderline"/>
        </w:rPr>
        <w:t xml:space="preserve">immediately </w:t>
      </w:r>
      <w:r w:rsidRPr="0067077A">
        <w:rPr>
          <w:rStyle w:val="StyleUnderline"/>
          <w:highlight w:val="green"/>
        </w:rPr>
        <w:t>after</w:t>
      </w:r>
      <w:r w:rsidRPr="0063519F">
        <w:rPr>
          <w:sz w:val="16"/>
        </w:rPr>
        <w:t xml:space="preserve"> the Republic of </w:t>
      </w:r>
      <w:r w:rsidRPr="0067077A">
        <w:rPr>
          <w:rStyle w:val="StyleUnderline"/>
          <w:highlight w:val="green"/>
        </w:rPr>
        <w:t>Korea</w:t>
      </w:r>
      <w:r w:rsidRPr="0063519F">
        <w:rPr>
          <w:sz w:val="16"/>
        </w:rPr>
        <w:t xml:space="preserve">’s defense ministry </w:t>
      </w:r>
      <w:r w:rsidRPr="002F321B">
        <w:rPr>
          <w:rStyle w:val="StyleUnderline"/>
          <w:highlight w:val="green"/>
        </w:rPr>
        <w:t>announced it had agreed</w:t>
      </w:r>
      <w:r w:rsidRPr="0063519F">
        <w:rPr>
          <w:sz w:val="16"/>
        </w:rPr>
        <w:t xml:space="preserve"> with the United States </w:t>
      </w:r>
      <w:r w:rsidRPr="002F321B">
        <w:rPr>
          <w:rStyle w:val="StyleUnderline"/>
          <w:highlight w:val="green"/>
        </w:rPr>
        <w:t xml:space="preserve">to </w:t>
      </w:r>
      <w:r w:rsidRPr="002F321B">
        <w:rPr>
          <w:rStyle w:val="StyleUnderline"/>
          <w:highlight w:val="green"/>
        </w:rPr>
        <w:lastRenderedPageBreak/>
        <w:t>deploy</w:t>
      </w:r>
      <w:r w:rsidRPr="0063519F">
        <w:rPr>
          <w:sz w:val="16"/>
        </w:rPr>
        <w:t xml:space="preserve"> the Terminal High Altitude Area Defense (</w:t>
      </w:r>
      <w:r w:rsidRPr="0067077A">
        <w:rPr>
          <w:rStyle w:val="StyleUnderline"/>
          <w:highlight w:val="green"/>
        </w:rPr>
        <w:t>THAAD</w:t>
      </w:r>
      <w:r w:rsidRPr="0063519F">
        <w:rPr>
          <w:sz w:val="16"/>
        </w:rPr>
        <w:t xml:space="preserve">) system. </w:t>
      </w:r>
      <w:r w:rsidRPr="0067077A">
        <w:rPr>
          <w:rStyle w:val="StyleUnderline"/>
          <w:highlight w:val="green"/>
        </w:rPr>
        <w:t xml:space="preserve">The system’s deployment will </w:t>
      </w:r>
      <w:r w:rsidRPr="0067077A">
        <w:rPr>
          <w:rStyle w:val="Emphasis"/>
          <w:highlight w:val="green"/>
        </w:rPr>
        <w:t>do no good</w:t>
      </w:r>
      <w:r w:rsidRPr="0063519F">
        <w:rPr>
          <w:sz w:val="16"/>
          <w:highlight w:val="green"/>
        </w:rPr>
        <w:t xml:space="preserve"> </w:t>
      </w:r>
      <w:r w:rsidRPr="0067077A">
        <w:rPr>
          <w:rStyle w:val="StyleUnderline"/>
          <w:highlight w:val="green"/>
        </w:rPr>
        <w:t>to</w:t>
      </w:r>
      <w:r w:rsidRPr="00303B36">
        <w:rPr>
          <w:rStyle w:val="StyleUnderline"/>
        </w:rPr>
        <w:t xml:space="preserve"> the goal of </w:t>
      </w:r>
      <w:r w:rsidRPr="0067077A">
        <w:rPr>
          <w:rStyle w:val="StyleUnderline"/>
          <w:highlight w:val="green"/>
        </w:rPr>
        <w:t>denuclearization</w:t>
      </w:r>
      <w:r w:rsidRPr="00303B36">
        <w:rPr>
          <w:rStyle w:val="StyleUnderline"/>
        </w:rPr>
        <w:t xml:space="preserve"> on the Korean Peninsula </w:t>
      </w:r>
      <w:r w:rsidRPr="0067077A">
        <w:rPr>
          <w:rStyle w:val="StyleUnderline"/>
          <w:highlight w:val="green"/>
        </w:rPr>
        <w:t>and</w:t>
      </w:r>
      <w:r w:rsidRPr="00303B36">
        <w:rPr>
          <w:rStyle w:val="StyleUnderline"/>
        </w:rPr>
        <w:t xml:space="preserve"> it </w:t>
      </w:r>
      <w:r w:rsidRPr="0067077A">
        <w:rPr>
          <w:rStyle w:val="StyleUnderline"/>
          <w:highlight w:val="green"/>
        </w:rPr>
        <w:t xml:space="preserve">is </w:t>
      </w:r>
      <w:r w:rsidRPr="0067077A">
        <w:rPr>
          <w:rStyle w:val="Emphasis"/>
          <w:highlight w:val="green"/>
        </w:rPr>
        <w:t>harmful to</w:t>
      </w:r>
      <w:r w:rsidRPr="00303B36">
        <w:rPr>
          <w:rStyle w:val="Emphasis"/>
        </w:rPr>
        <w:t xml:space="preserve"> maintaining peace and </w:t>
      </w:r>
      <w:r w:rsidRPr="0067077A">
        <w:rPr>
          <w:rStyle w:val="Emphasis"/>
          <w:highlight w:val="green"/>
        </w:rPr>
        <w:t>stability</w:t>
      </w:r>
      <w:r w:rsidRPr="0063519F">
        <w:rPr>
          <w:sz w:val="16"/>
        </w:rPr>
        <w:t xml:space="preserve"> on the peninsula, the statement said. </w:t>
      </w:r>
      <w:r w:rsidRPr="0067077A">
        <w:rPr>
          <w:rStyle w:val="StyleUnderline"/>
          <w:highlight w:val="green"/>
        </w:rPr>
        <w:t>The deployment goes against</w:t>
      </w:r>
      <w:r w:rsidRPr="00303B36">
        <w:rPr>
          <w:rStyle w:val="StyleUnderline"/>
        </w:rPr>
        <w:t xml:space="preserve"> the </w:t>
      </w:r>
      <w:r w:rsidRPr="0067077A">
        <w:rPr>
          <w:rStyle w:val="StyleUnderline"/>
          <w:highlight w:val="green"/>
        </w:rPr>
        <w:t>efforts</w:t>
      </w:r>
      <w:r w:rsidRPr="00303B36">
        <w:rPr>
          <w:rStyle w:val="StyleUnderline"/>
        </w:rPr>
        <w:t xml:space="preserve"> of all parties </w:t>
      </w:r>
      <w:r w:rsidRPr="0067077A">
        <w:rPr>
          <w:rStyle w:val="StyleUnderline"/>
          <w:highlight w:val="green"/>
        </w:rPr>
        <w:t xml:space="preserve">to resolve the issue through </w:t>
      </w:r>
      <w:r w:rsidRPr="0067077A">
        <w:rPr>
          <w:rStyle w:val="Emphasis"/>
          <w:highlight w:val="green"/>
        </w:rPr>
        <w:t>peaceful dialogue</w:t>
      </w:r>
      <w:r w:rsidRPr="0063519F">
        <w:rPr>
          <w:sz w:val="16"/>
        </w:rPr>
        <w:t xml:space="preserve">, and that it will seriously harm China’s strategic security interests and regional strategic balance. </w:t>
      </w:r>
      <w:r w:rsidRPr="0067077A">
        <w:rPr>
          <w:rStyle w:val="StyleUnderline"/>
          <w:highlight w:val="green"/>
        </w:rPr>
        <w:t>China</w:t>
      </w:r>
      <w:r w:rsidRPr="0063519F">
        <w:rPr>
          <w:sz w:val="16"/>
        </w:rPr>
        <w:t xml:space="preserve"> has </w:t>
      </w:r>
      <w:r w:rsidRPr="0067077A">
        <w:rPr>
          <w:rStyle w:val="Emphasis"/>
          <w:highlight w:val="green"/>
        </w:rPr>
        <w:t>urged the US and ROK to stop the process of deploying the THAAD system</w:t>
      </w:r>
      <w:r w:rsidRPr="0063519F">
        <w:rPr>
          <w:sz w:val="16"/>
        </w:rPr>
        <w:t>, not to take actions that could make the regional situation more complicate, and not to do anything that could harm China’s strategic security interests. On June 29</w:t>
      </w:r>
      <w:r w:rsidRPr="0063519F">
        <w:rPr>
          <w:rFonts w:ascii="MS Gothic" w:eastAsia="MS Gothic" w:hAnsi="MS Gothic" w:cs="MS Gothic"/>
          <w:sz w:val="16"/>
        </w:rPr>
        <w:t xml:space="preserve">, </w:t>
      </w:r>
      <w:r w:rsidRPr="0063519F">
        <w:rPr>
          <w:sz w:val="16"/>
        </w:rPr>
        <w:t xml:space="preserve">President Xi Jinping urged the Republic of Korea to handle the possible deployment of an advanced US missile-defense system in a “prudent and proper” manner, as he met on Wednesday with ROK Prime Minister Hwang Kyo-ahn. </w:t>
      </w:r>
      <w:r w:rsidRPr="00303B36">
        <w:rPr>
          <w:rStyle w:val="StyleUnderline"/>
        </w:rPr>
        <w:t>The ROK should pay attention to China’s legitimate security concerns over the deployment of THAAD, Xi said</w:t>
      </w:r>
      <w:r w:rsidRPr="0063519F">
        <w:rPr>
          <w:sz w:val="16"/>
        </w:rPr>
        <w:t xml:space="preserve">. </w:t>
      </w:r>
      <w:r w:rsidRPr="0067077A">
        <w:rPr>
          <w:rStyle w:val="StyleUnderline"/>
          <w:highlight w:val="green"/>
        </w:rPr>
        <w:t xml:space="preserve">China and the ROK should be </w:t>
      </w:r>
      <w:r w:rsidRPr="0067077A">
        <w:rPr>
          <w:rStyle w:val="Emphasis"/>
          <w:highlight w:val="green"/>
        </w:rPr>
        <w:t>dedicated to denuclearization</w:t>
      </w:r>
      <w:r w:rsidRPr="00303B36">
        <w:rPr>
          <w:rStyle w:val="StyleUnderline"/>
        </w:rPr>
        <w:t xml:space="preserve"> of the Korean Peninsula, to </w:t>
      </w:r>
      <w:r w:rsidRPr="0067077A">
        <w:rPr>
          <w:rStyle w:val="Emphasis"/>
          <w:highlight w:val="green"/>
        </w:rPr>
        <w:t>jointly</w:t>
      </w:r>
      <w:r w:rsidRPr="0067077A">
        <w:rPr>
          <w:rStyle w:val="StyleUnderline"/>
          <w:highlight w:val="green"/>
        </w:rPr>
        <w:t xml:space="preserve"> maintaining</w:t>
      </w:r>
      <w:r w:rsidRPr="00303B36">
        <w:rPr>
          <w:rStyle w:val="StyleUnderline"/>
        </w:rPr>
        <w:t xml:space="preserve"> the peace and </w:t>
      </w:r>
      <w:r w:rsidRPr="0067077A">
        <w:rPr>
          <w:rStyle w:val="StyleUnderline"/>
          <w:highlight w:val="green"/>
        </w:rPr>
        <w:t>stability</w:t>
      </w:r>
      <w:r w:rsidRPr="00303B36">
        <w:rPr>
          <w:rStyle w:val="StyleUnderline"/>
        </w:rPr>
        <w:t xml:space="preserve"> of the peninsula, </w:t>
      </w:r>
      <w:r w:rsidRPr="0067077A">
        <w:rPr>
          <w:rStyle w:val="StyleUnderline"/>
          <w:highlight w:val="green"/>
        </w:rPr>
        <w:t>and</w:t>
      </w:r>
      <w:r w:rsidRPr="00303B36">
        <w:rPr>
          <w:rStyle w:val="StyleUnderline"/>
        </w:rPr>
        <w:t xml:space="preserve"> to </w:t>
      </w:r>
      <w:r w:rsidRPr="0067077A">
        <w:rPr>
          <w:rStyle w:val="StyleUnderline"/>
          <w:highlight w:val="green"/>
        </w:rPr>
        <w:t>pushing</w:t>
      </w:r>
      <w:r w:rsidRPr="00303B36">
        <w:rPr>
          <w:rStyle w:val="StyleUnderline"/>
        </w:rPr>
        <w:t xml:space="preserve"> forward the parties concerned </w:t>
      </w:r>
      <w:r w:rsidRPr="0067077A">
        <w:rPr>
          <w:rStyle w:val="StyleUnderline"/>
          <w:highlight w:val="green"/>
        </w:rPr>
        <w:t xml:space="preserve">to resolve problems through </w:t>
      </w:r>
      <w:r w:rsidRPr="0067077A">
        <w:rPr>
          <w:rStyle w:val="Emphasis"/>
          <w:highlight w:val="green"/>
        </w:rPr>
        <w:t>peaceful dialogue, Xi said</w:t>
      </w:r>
      <w:r w:rsidRPr="0063519F">
        <w:rPr>
          <w:sz w:val="16"/>
        </w:rPr>
        <w:t>.</w:t>
      </w:r>
    </w:p>
    <w:p w:rsidR="00F6167A" w:rsidRDefault="00F6167A" w:rsidP="00F6167A">
      <w:pPr>
        <w:pStyle w:val="Heading4"/>
      </w:pPr>
      <w:r>
        <w:t>(--) China is willing to pressure North Korea in exchange for the US giving up THAAD:</w:t>
      </w:r>
    </w:p>
    <w:p w:rsidR="00F6167A" w:rsidRDefault="00F6167A" w:rsidP="00F6167A">
      <w:r>
        <w:t xml:space="preserve">Sungtae Jacky </w:t>
      </w:r>
      <w:r w:rsidRPr="00F6167A">
        <w:rPr>
          <w:rStyle w:val="Style13ptBold"/>
        </w:rPr>
        <w:t>Park, 2016</w:t>
      </w:r>
      <w:r>
        <w:t xml:space="preserve"> (Middle East, Technology, &amp; Nuclear Security Analyst (Intern) at the American Security Project), NATIONAL INTEREST, THAAD: The Moment of Decision Has Arrived, Jan. 29, 2016, Retrieved Apr. 24, 2016 from </w:t>
      </w:r>
      <w:hyperlink r:id="rId44" w:history="1">
        <w:r w:rsidRPr="002D75EA">
          <w:rPr>
            <w:rStyle w:val="Hyperlink"/>
          </w:rPr>
          <w:t>http://nationalinterest.org/feature/thaad-the-moment-decision-has-arrived-15059</w:t>
        </w:r>
      </w:hyperlink>
    </w:p>
    <w:p w:rsidR="00F6167A" w:rsidRDefault="00F6167A" w:rsidP="00F6167A">
      <w:r w:rsidRPr="00614133">
        <w:rPr>
          <w:rStyle w:val="StyleUnderline"/>
          <w:highlight w:val="yellow"/>
        </w:rPr>
        <w:t>The ultimatum element—the “stick”—would indirectly target one of Beijing’s main geopolitical fears: the possibility that the deployment of THAAD on the Korean peninsula might eventually lead to the formation of a unified bloc of the U</w:t>
      </w:r>
      <w:r>
        <w:t xml:space="preserve">nited </w:t>
      </w:r>
      <w:r w:rsidRPr="00614133">
        <w:rPr>
          <w:rStyle w:val="StyleUnderline"/>
          <w:highlight w:val="yellow"/>
        </w:rPr>
        <w:t>S</w:t>
      </w:r>
      <w:r>
        <w:t xml:space="preserve">tates, </w:t>
      </w:r>
      <w:r w:rsidRPr="00614133">
        <w:rPr>
          <w:rStyle w:val="StyleUnderline"/>
          <w:highlight w:val="yellow"/>
        </w:rPr>
        <w:t>Japan and South Korea</w:t>
      </w:r>
      <w:r>
        <w:t xml:space="preserve">. Beijing’s own charm offensive toward Seoul over the last few years has been keen on preventing such an outcome by seeking to capitalize on the difficult state of relations between Japan and South Korea and flourishing economic ties between China and South Korea; Beijing perceives the U.S.-South Korea alliance as the “weak link” in the United States’ hub-and-spoke system of alliances in Asia.  For China, the costs of a better-coordinated U.S.-Japan-South Korea bloc rising could conceivably outweigh the benefits of maintaining North Korea, a stubborn, unpredictable and troublesome “ally,” as a buffer. </w:t>
      </w:r>
      <w:r w:rsidRPr="00614133">
        <w:rPr>
          <w:rStyle w:val="StyleUnderline"/>
          <w:highlight w:val="yellow"/>
        </w:rPr>
        <w:t>The recent and timely breakthrough between Seoul and Tokyo regarding the “comfort women” issue should also indirectly help to heighten Chinese fears regarding greater U.S.-Japan-South Korea cooperation, regardless of whether or not greater security cooperation actually emerges between Seoul and Tokyo, and even if Pyongyang were to be the primary reason for such cooperation</w:t>
      </w:r>
      <w:r>
        <w:t xml:space="preserve">. At the same time, </w:t>
      </w:r>
      <w:r w:rsidRPr="00F6167A">
        <w:rPr>
          <w:rStyle w:val="StyleUnderline"/>
          <w:highlight w:val="yellow"/>
        </w:rPr>
        <w:t>the mentioned proposal to restructure a post-unification U.S.-South Korea alliance, conditioned on China’s cooperation, would serve as the carrot. With a right combination of incentives and disincentives, the U</w:t>
      </w:r>
      <w:r>
        <w:t xml:space="preserve">nited </w:t>
      </w:r>
      <w:r w:rsidRPr="00F6167A">
        <w:rPr>
          <w:rStyle w:val="StyleUnderline"/>
          <w:highlight w:val="yellow"/>
        </w:rPr>
        <w:t>S</w:t>
      </w:r>
      <w:r>
        <w:t xml:space="preserve">tates </w:t>
      </w:r>
      <w:r w:rsidRPr="00F6167A">
        <w:rPr>
          <w:rStyle w:val="StyleUnderline"/>
          <w:highlight w:val="yellow"/>
        </w:rPr>
        <w:t>and South Korea could bring China to truly clamp down on North Korea</w:t>
      </w:r>
      <w:r>
        <w:t>, however unlikely such a prospect may seem.</w:t>
      </w:r>
    </w:p>
    <w:p w:rsidR="00DC466F" w:rsidRDefault="00DC466F" w:rsidP="00DC466F">
      <w:pPr>
        <w:pStyle w:val="Heading4"/>
      </w:pPr>
      <w:r>
        <w:t>(--) THAAD has an influence on China’s response to sanctions against North Korea.</w:t>
      </w:r>
    </w:p>
    <w:p w:rsidR="00DC466F" w:rsidRDefault="00DC466F" w:rsidP="00DC466F">
      <w:r>
        <w:t>Benoit Hardy-</w:t>
      </w:r>
      <w:r w:rsidRPr="007E2736">
        <w:rPr>
          <w:rStyle w:val="Style13ptBold"/>
        </w:rPr>
        <w:t>Chartrand, 2016</w:t>
      </w:r>
      <w:r>
        <w:t xml:space="preserve"> (CIGI Senior Research Associate) American Missile Defense in South Korea: A Boon for Stability? Mar. 3, 2016, Retrieved Apr. 23, 2016 from https://www.cigionline.org/blogs/asia-pacific-security/american-missile-defense-south-korea-boon-stability</w:t>
      </w:r>
    </w:p>
    <w:p w:rsidR="00DC466F" w:rsidRDefault="00DC466F" w:rsidP="00DC466F">
      <w:r>
        <w:t xml:space="preserve">After eight weeks of opposition and criticisms of the sanctions approach, </w:t>
      </w:r>
      <w:r w:rsidRPr="00840A2E">
        <w:rPr>
          <w:rStyle w:val="StyleUnderline"/>
          <w:highlight w:val="yellow"/>
        </w:rPr>
        <w:t xml:space="preserve">what convinced China to vote in favour of the new sanctions in the end? The prospects of heightened security measures by China’s </w:t>
      </w:r>
      <w:r w:rsidRPr="00840A2E">
        <w:rPr>
          <w:rStyle w:val="StyleUnderline"/>
          <w:highlight w:val="yellow"/>
        </w:rPr>
        <w:lastRenderedPageBreak/>
        <w:t>neighbours, primarily South Korea, played an important part in changing its strategic calculus</w:t>
      </w:r>
      <w:r>
        <w:t xml:space="preserve">. Amidst the international outcry and promises of further sanctions, </w:t>
      </w:r>
      <w:r w:rsidRPr="00840A2E">
        <w:rPr>
          <w:rStyle w:val="StyleUnderline"/>
          <w:highlight w:val="yellow"/>
        </w:rPr>
        <w:t>the most consequential response to Pyongyang’s actions was the announcement on February 7 that Seoul and Washington would begin negotiations on the deployment of the</w:t>
      </w:r>
      <w:r w:rsidRPr="00840A2E">
        <w:rPr>
          <w:rStyle w:val="StyleUnderline"/>
        </w:rPr>
        <w:t xml:space="preserve"> </w:t>
      </w:r>
      <w:r>
        <w:t>Terminal High Altitude Aerial Defense (</w:t>
      </w:r>
      <w:r w:rsidRPr="00840A2E">
        <w:rPr>
          <w:rStyle w:val="StyleUnderline"/>
          <w:highlight w:val="yellow"/>
        </w:rPr>
        <w:t>THAAD), an American missile defence system, in South Korea</w:t>
      </w:r>
      <w:r>
        <w:t>.</w:t>
      </w:r>
    </w:p>
    <w:p w:rsidR="00DC466F" w:rsidRDefault="00DC466F" w:rsidP="00DC466F">
      <w:pPr>
        <w:pStyle w:val="Heading4"/>
      </w:pPr>
      <w:r>
        <w:t>(--) The risk of a THAAD system can convince China to be tougher on North Korea.</w:t>
      </w:r>
    </w:p>
    <w:p w:rsidR="00DC466F" w:rsidRDefault="00DC466F" w:rsidP="00DC466F">
      <w:r>
        <w:t>Benoit Hardy-</w:t>
      </w:r>
      <w:r w:rsidRPr="007E2736">
        <w:rPr>
          <w:rStyle w:val="Style13ptBold"/>
        </w:rPr>
        <w:t>Chartrand, 2016</w:t>
      </w:r>
      <w:r>
        <w:t xml:space="preserve"> (CIGI Senior Research Associate) American Missile Defense in South Korea: A Boon for Stability? Mar. 3, 2016, Retrieved Apr. 23, 2016 from https://www.cigionline.org/blogs/asia-pacific-security/american-missile-defense-south-korea-boon-stability</w:t>
      </w:r>
    </w:p>
    <w:p w:rsidR="00DC466F" w:rsidRDefault="00DC466F" w:rsidP="00DC466F">
      <w:r w:rsidRPr="00840A2E">
        <w:rPr>
          <w:rStyle w:val="StyleUnderline"/>
          <w:highlight w:val="yellow"/>
        </w:rPr>
        <w:t>The prospect of a THAAD deployment may potentially be a game changer and the ultimate impetus that changes China’s thinking. While it may vehemently oppose Seoul’s decision, it is also fully aware that national security imperatives are behind South Korea’s decision to countenance the introduction of the missile defence system. Faced with the choice of living with an advanced US defensive weapons system in South Korea and playing along with Washington and Seoul to be tougher on the North, Beijing has opted for the latter, at least for now</w:t>
      </w:r>
      <w:r>
        <w:t>. It may have gotten what it wanted, as Washington and Seoul announced on February 23 the postponement of the working-level talks on THAAD, in the midst of the negotiations between Beijing and Washington on the UN sanctions.</w:t>
      </w:r>
    </w:p>
    <w:p w:rsidR="00DC466F" w:rsidRDefault="00DC466F" w:rsidP="00DC466F">
      <w:pPr>
        <w:pStyle w:val="Heading4"/>
      </w:pPr>
      <w:r>
        <w:t>A promise not to deploy THAAD can get China on board to pressure North Korea.</w:t>
      </w:r>
    </w:p>
    <w:p w:rsidR="00DC466F" w:rsidRDefault="00DC466F" w:rsidP="00DC466F">
      <w:r>
        <w:t>Benoit Hardy-</w:t>
      </w:r>
      <w:r w:rsidRPr="00905651">
        <w:rPr>
          <w:rStyle w:val="Style13ptBold"/>
        </w:rPr>
        <w:t>Chartrand, 2016</w:t>
      </w:r>
      <w:r>
        <w:t xml:space="preserve"> (CIGI Senior Research Associate) American Missile Defense in South Korea: A Boon for Stability? Mar. 3, 2016, Retrieved Apr. 23, 2016 from https://www.cigionline.org/blogs/asia-pacific-security/american-missile-defense-south-korea-boon-stability</w:t>
      </w:r>
    </w:p>
    <w:p w:rsidR="00DC466F" w:rsidRPr="00840A2E" w:rsidRDefault="00DC466F" w:rsidP="00DC466F">
      <w:pPr>
        <w:rPr>
          <w:rStyle w:val="StyleUnderline"/>
        </w:rPr>
      </w:pPr>
      <w:r>
        <w:t xml:space="preserve">Nothing guarantees China’s commitment to strictly enforce the new sanctions. It has in the past turned a blind eye to North Korean violations of previous UN sanctions, for fear that impeding trade may destabilize the Kim Jong-Un regime. Despite the fact that Sino-North Korean relations have taken a turn for the worse in the last few years, China continues to be a lifeline for Pyongyang. North Korea conducts approximately 80 percent of its trade with China, conferring the latter more influence—however limited—than any other country. As David Welch recently argued, China remains the key country in any effort to denuclearize and reign in North Korea.   </w:t>
      </w:r>
      <w:r w:rsidRPr="00840A2E">
        <w:rPr>
          <w:rStyle w:val="StyleUnderline"/>
          <w:highlight w:val="yellow"/>
        </w:rPr>
        <w:t>Assuming that China’s acquiescence to the newest sanctions is a result of what it perceives as the threat of a THAAD deployment, this should be used as leverage. The US itself has said that there would be no need for another layer of missile defense in the absence of a North Korean nuclear deterrent. Therefore, South Korea could quietly promise to China that it will hold off on any talk of THAAD if Beijing exerts calculated pressure on North Korea.</w:t>
      </w:r>
      <w:r w:rsidRPr="00840A2E">
        <w:rPr>
          <w:rStyle w:val="StyleUnderline"/>
        </w:rPr>
        <w:t xml:space="preserve"> </w:t>
      </w:r>
    </w:p>
    <w:p w:rsidR="00DC466F" w:rsidRDefault="00DC466F" w:rsidP="00DC466F">
      <w:pPr>
        <w:pStyle w:val="Heading4"/>
      </w:pPr>
      <w:r>
        <w:t>China opposes THAAD deployment</w:t>
      </w:r>
    </w:p>
    <w:p w:rsidR="00DC466F" w:rsidRDefault="00DC466F" w:rsidP="00DC466F">
      <w:r>
        <w:t xml:space="preserve">Michael </w:t>
      </w:r>
      <w:r w:rsidRPr="00905651">
        <w:rPr>
          <w:rStyle w:val="Style13ptBold"/>
        </w:rPr>
        <w:t>Casey, 2016</w:t>
      </w:r>
      <w:r>
        <w:t xml:space="preserve"> (staff writer) NATIONAL INTEREST, Ignore China and Deploy THAAD to South Korea, Apr. 17, 2016.  Retrieved Apr. 23, 2016 from http://nationalinterest.org/feature/ignore-china-deploy-thaad-south-korea-15810</w:t>
      </w:r>
    </w:p>
    <w:p w:rsidR="00DC466F" w:rsidRDefault="00DC466F" w:rsidP="00DC466F">
      <w:r>
        <w:t xml:space="preserve">In the aftermath of a series of North Korean nuclear and ballistic missile tests beginning in January, </w:t>
      </w:r>
      <w:r w:rsidRPr="00840A2E">
        <w:rPr>
          <w:rStyle w:val="StyleUnderline"/>
          <w:highlight w:val="yellow"/>
        </w:rPr>
        <w:t>the United States and South Korea announced formal talks in February on deploying the</w:t>
      </w:r>
      <w:r>
        <w:t xml:space="preserve"> Terminal High </w:t>
      </w:r>
      <w:r>
        <w:lastRenderedPageBreak/>
        <w:t>Altitude Area Defense (</w:t>
      </w:r>
      <w:r w:rsidRPr="00840A2E">
        <w:rPr>
          <w:rStyle w:val="StyleUnderline"/>
          <w:highlight w:val="yellow"/>
        </w:rPr>
        <w:t>THAAD) system in South Korea. China opposes the deployment, as it views any U.S. regional missile defense system in the region as aimed at them</w:t>
      </w:r>
      <w:r>
        <w:t xml:space="preserve">. </w:t>
      </w:r>
    </w:p>
    <w:p w:rsidR="00DC466F" w:rsidRDefault="00DC466F" w:rsidP="00DC466F">
      <w:pPr>
        <w:pStyle w:val="Heading4"/>
      </w:pPr>
      <w:r>
        <w:t>THAAD can be used to persuade China to curb North Korean missile threats</w:t>
      </w:r>
    </w:p>
    <w:p w:rsidR="00DC466F" w:rsidRDefault="00DC466F" w:rsidP="00DC466F">
      <w:r>
        <w:t xml:space="preserve">Michael </w:t>
      </w:r>
      <w:r w:rsidRPr="00905651">
        <w:rPr>
          <w:rStyle w:val="Style13ptBold"/>
        </w:rPr>
        <w:t>Casey, 2016</w:t>
      </w:r>
      <w:r>
        <w:t xml:space="preserve"> (staff writer) NATIONAL INTEREST, Ignore China and Deploy THAAD to South Korea, Apr. 17, 2016.  Retrieved Apr. 23, 2016 from http://nationalinterest.org/feature/ignore-china-deploy-thaad-south-korea-15810</w:t>
      </w:r>
    </w:p>
    <w:p w:rsidR="00DC466F" w:rsidRPr="00840A2E" w:rsidRDefault="00DC466F" w:rsidP="00DC466F">
      <w:pPr>
        <w:rPr>
          <w:rStyle w:val="StyleUnderline"/>
        </w:rPr>
      </w:pPr>
      <w:r>
        <w:t xml:space="preserve">After examining these policy options, it is clear that the United States should deploy THAAD batteries to South Korea. THAAD’s superior maximum range and altitude would significantly increase South Korea’s missile-defense capabilities. Deploying THAAD is imperative because of improvements in North Korea’s ballistic-missile and nuclear-weapons capabilities as well as its provocative and unpredictable behavior. </w:t>
      </w:r>
      <w:r w:rsidRPr="00840A2E">
        <w:rPr>
          <w:rStyle w:val="StyleUnderline"/>
          <w:highlight w:val="yellow"/>
        </w:rPr>
        <w:t>THAAD deployment may also lead to greater Chinese pressure on North Korea to curb its nuclear and missile threats. China must be made to believe that continuing to permit North Korea’s dangerous behavior will have serious consequences for its own national security. THAAD</w:t>
      </w:r>
      <w:r w:rsidRPr="00840A2E">
        <w:rPr>
          <w:rStyle w:val="StyleUnderline"/>
        </w:rPr>
        <w:t xml:space="preserve"> </w:t>
      </w:r>
      <w:r>
        <w:t xml:space="preserve">addresses both the United States and South Korea’s security concerns, and </w:t>
      </w:r>
      <w:r w:rsidRPr="00840A2E">
        <w:rPr>
          <w:rStyle w:val="StyleUnderline"/>
          <w:highlight w:val="yellow"/>
        </w:rPr>
        <w:t>can change the diplomatic calculus of both North Korea and China for the better.</w:t>
      </w:r>
    </w:p>
    <w:p w:rsidR="00DC466F" w:rsidRDefault="00DC466F" w:rsidP="00DC466F">
      <w:pPr>
        <w:pStyle w:val="Heading4"/>
      </w:pPr>
      <w:r>
        <w:t>Beijing sees THAAD as an effort to contain China</w:t>
      </w:r>
    </w:p>
    <w:p w:rsidR="00DC466F" w:rsidRDefault="00DC466F" w:rsidP="00DC466F">
      <w:r>
        <w:t xml:space="preserve">Sungtae “Jacky” </w:t>
      </w:r>
      <w:r w:rsidRPr="00905651">
        <w:rPr>
          <w:rStyle w:val="Style13ptBold"/>
        </w:rPr>
        <w:t>Park, 2016</w:t>
      </w:r>
      <w:r>
        <w:t xml:space="preserve"> (research associate at the Council on Foreign Relations), How China sees THAAD, Mar. 30, 2016, Retrieved Apr. 23, 2016 http://csis.org/publication/pacnet-32-how-china-sees-thaad</w:t>
      </w:r>
    </w:p>
    <w:p w:rsidR="00DC466F" w:rsidRDefault="00DC466F" w:rsidP="00DC466F">
      <w:r>
        <w:t xml:space="preserve">    </w:t>
      </w:r>
      <w:r w:rsidRPr="00840A2E">
        <w:rPr>
          <w:rStyle w:val="StyleUnderline"/>
          <w:highlight w:val="yellow"/>
        </w:rPr>
        <w:t>To understand Chinese concerns about THAAD</w:t>
      </w:r>
      <w:r>
        <w:t xml:space="preserve">, first note that </w:t>
      </w:r>
      <w:r w:rsidRPr="00840A2E">
        <w:rPr>
          <w:rStyle w:val="StyleUnderline"/>
          <w:highlight w:val="yellow"/>
        </w:rPr>
        <w:t>China sees the US as determined to maintain its place as the leading global power and unwilling to allow China to take its rightful place within the international order.</w:t>
      </w:r>
      <w:r w:rsidRPr="00840A2E">
        <w:rPr>
          <w:rStyle w:val="StyleUnderline"/>
        </w:rPr>
        <w:t xml:space="preserve"> </w:t>
      </w:r>
      <w:r>
        <w:t xml:space="preserve">As Chinese Vice Minister of Foreign Affairs Fu Ying notes, “China is politically treated as an alien and militarily seen as a potential target [by the United States]. Some of its alliances show the intention to take China as the source of security threat.” </w:t>
      </w:r>
      <w:r w:rsidRPr="00840A2E">
        <w:rPr>
          <w:rStyle w:val="StyleUnderline"/>
          <w:highlight w:val="yellow"/>
        </w:rPr>
        <w:t>The Chinese believe that China is “hemmed in on all sides by the US, Japan, Taiwan, ASEAN countries, and Australia, and facing an increasingly unilateral, even imperialist, America” and perceive that Washington is redoubling efforts to contain China by “rebalancing” to Asia. Plainly, Beijing sees a more insidious motive behind the US push to deploy THAAD: containment of China with a regional missile defense network</w:t>
      </w:r>
      <w:r>
        <w:t xml:space="preserve"> and increased US-Japan-ROK security cooperation.</w:t>
      </w:r>
    </w:p>
    <w:p w:rsidR="00DC466F" w:rsidRDefault="00DC466F" w:rsidP="00DC466F">
      <w:pPr>
        <w:pStyle w:val="Heading4"/>
      </w:pPr>
      <w:r>
        <w:t>Beijing sees THAAD as a containment effort</w:t>
      </w:r>
    </w:p>
    <w:p w:rsidR="00DC466F" w:rsidRDefault="00DC466F" w:rsidP="00DC466F">
      <w:r>
        <w:t xml:space="preserve">Sungtae “Jacky” </w:t>
      </w:r>
      <w:r w:rsidRPr="00905651">
        <w:rPr>
          <w:rStyle w:val="Style13ptBold"/>
        </w:rPr>
        <w:t>Park, 2016</w:t>
      </w:r>
      <w:r>
        <w:t xml:space="preserve"> (research associate at the Council on Foreign Relations), How China sees THAAD, Mar. 30, 2016, Retrieved Apr. 23, 2016 http://csis.org/publication/pacnet-32-how-china-sees-thaad</w:t>
      </w:r>
    </w:p>
    <w:p w:rsidR="00DC466F" w:rsidRPr="00840A2E" w:rsidRDefault="00DC466F" w:rsidP="00DC466F">
      <w:pPr>
        <w:rPr>
          <w:rStyle w:val="StyleUnderline"/>
        </w:rPr>
      </w:pPr>
      <w:r>
        <w:t xml:space="preserve">    </w:t>
      </w:r>
      <w:r w:rsidRPr="00840A2E">
        <w:rPr>
          <w:rStyle w:val="StyleUnderline"/>
          <w:highlight w:val="yellow"/>
        </w:rPr>
        <w:t>The Chinese</w:t>
      </w:r>
      <w:r>
        <w:t xml:space="preserve">, however, </w:t>
      </w:r>
      <w:r w:rsidRPr="00840A2E">
        <w:rPr>
          <w:rStyle w:val="StyleUnderline"/>
          <w:highlight w:val="yellow"/>
        </w:rPr>
        <w:t>are wary of the fact that deployment of THAAD would integrate the Korean Peninsula-based defense systems with US and Japanese sensors in Northeast Asia</w:t>
      </w:r>
      <w:r>
        <w:t xml:space="preserve">. While Washington and Seoul see Beijing’s opposition to THAAD as an attempt to set a precedent for influencing South Korea’s defense decisions, </w:t>
      </w:r>
      <w:r w:rsidRPr="00840A2E">
        <w:rPr>
          <w:rStyle w:val="StyleUnderline"/>
          <w:highlight w:val="yellow"/>
        </w:rPr>
        <w:t>China sees the U</w:t>
      </w:r>
      <w:r>
        <w:t xml:space="preserve">nited </w:t>
      </w:r>
      <w:r w:rsidRPr="00840A2E">
        <w:rPr>
          <w:rStyle w:val="StyleUnderline"/>
          <w:highlight w:val="yellow"/>
        </w:rPr>
        <w:t>S</w:t>
      </w:r>
      <w:r>
        <w:t xml:space="preserve">tates </w:t>
      </w:r>
      <w:r w:rsidRPr="00840A2E">
        <w:rPr>
          <w:rStyle w:val="StyleUnderline"/>
          <w:highlight w:val="yellow"/>
        </w:rPr>
        <w:t>setting its own precedent for US-Japan-ROK military cooperation with the broader goal of forming a trilateral alliance to contain China</w:t>
      </w:r>
      <w:r>
        <w:t xml:space="preserve">. Beijing has historically considered the Korean Peninsula to be critical to China’s security. As a Chinese general wrote in 1592, “Liaodong [a southern coastal part of Manchuria] is an arm to Beijing whereas Chosun is a fence </w:t>
      </w:r>
      <w:r>
        <w:lastRenderedPageBreak/>
        <w:t xml:space="preserve">to Liaodong.” During the Korean War, the Chinese lost more than half a million troops to prevent all of Korea from falling within the US orbit. Beijing would consider the emergence of a coherent military bloc that includes South Korea to be a major strategic setback. </w:t>
      </w:r>
      <w:r w:rsidRPr="00840A2E">
        <w:rPr>
          <w:rStyle w:val="StyleUnderline"/>
          <w:highlight w:val="yellow"/>
        </w:rPr>
        <w:t>Beijing’s attempts to capitalize on the difficult state of relations between Japan and South Korea and flourishing economic ties between China and South Korea have very much been about preventing such an alliance from forming.</w:t>
      </w:r>
    </w:p>
    <w:p w:rsidR="00692768" w:rsidRDefault="00692768" w:rsidP="00692768">
      <w:pPr>
        <w:pStyle w:val="Heading4"/>
      </w:pPr>
      <w:r>
        <w:t>Beijing thinks THAAD will be used against it:</w:t>
      </w:r>
    </w:p>
    <w:p w:rsidR="00692768" w:rsidRDefault="00692768" w:rsidP="00692768">
      <w:r>
        <w:t>Sungtae “Jacky</w:t>
      </w:r>
      <w:r w:rsidRPr="002D1833">
        <w:rPr>
          <w:rStyle w:val="Style13ptBold"/>
        </w:rPr>
        <w:t>” Park, 2016</w:t>
      </w:r>
      <w:r>
        <w:t xml:space="preserve"> (research associate at the Council on Foreign Relations), How China sees THAAD, Mar. 30, 2016, Retrieved Apr. 23,k 2016 http://csis.org/publication/pacnet-32-how-china-sees-thaad</w:t>
      </w:r>
    </w:p>
    <w:p w:rsidR="00692768" w:rsidRDefault="00692768" w:rsidP="00692768">
      <w:r>
        <w:t xml:space="preserve">    </w:t>
      </w:r>
      <w:r w:rsidRPr="00840A2E">
        <w:rPr>
          <w:rStyle w:val="StyleUnderline"/>
          <w:highlight w:val="yellow"/>
        </w:rPr>
        <w:t>Beijing also fears that THAAD is a step in the US plan to encircle China with an interlinked set of missile defense systems that runs from Japan to Taiwan</w:t>
      </w:r>
      <w:r>
        <w:t xml:space="preserve"> and even India</w:t>
      </w:r>
      <w:r w:rsidRPr="00840A2E">
        <w:rPr>
          <w:rStyle w:val="StyleUnderline"/>
          <w:highlight w:val="yellow"/>
        </w:rPr>
        <w:t>. From the Chinese perspective, whether a regional missile defense network</w:t>
      </w:r>
      <w:r>
        <w:t xml:space="preserve">, under today’s circumstances, </w:t>
      </w:r>
      <w:r w:rsidRPr="00840A2E">
        <w:rPr>
          <w:rStyle w:val="StyleUnderline"/>
          <w:highlight w:val="yellow"/>
        </w:rPr>
        <w:t>would be useful against China is irrelevant. The Chinese have great respect for the ability of the US to innovate</w:t>
      </w:r>
      <w:r>
        <w:t xml:space="preserve">. Beijing has to take into account the possibility that technology could improve, that more missile defense systems could be deployed throughout the region, and that they could be reoriented and reconfigured toward any other country besides North Korea. </w:t>
      </w:r>
      <w:r w:rsidRPr="00840A2E">
        <w:rPr>
          <w:rStyle w:val="StyleUnderline"/>
          <w:highlight w:val="yellow"/>
        </w:rPr>
        <w:t>Even if THAAD were not aimed at China today, intentions can change quickly. The Chinese remember that after decades of hostility toward communist China, Richard Nixon and Henry Kissinger initiated a surprise opening to Beijing to end the Vietnam War and to contain the Soviet Union, only to treat China as a competitor later. Beijing does not trust Washington</w:t>
      </w:r>
      <w:r>
        <w:t xml:space="preserve"> or its stated goodwill </w:t>
      </w:r>
      <w:r w:rsidRPr="00840A2E">
        <w:rPr>
          <w:rStyle w:val="StyleUnderline"/>
          <w:highlight w:val="yellow"/>
        </w:rPr>
        <w:t>and fears that a regional missile defense network could emerge in Asia to be directed against China.</w:t>
      </w:r>
    </w:p>
    <w:p w:rsidR="00692768" w:rsidRDefault="00692768" w:rsidP="00692768">
      <w:pPr>
        <w:pStyle w:val="Heading4"/>
      </w:pPr>
      <w:r>
        <w:t>Beijing thinks THAAD could be used to threaten China more easily:</w:t>
      </w:r>
    </w:p>
    <w:p w:rsidR="00692768" w:rsidRDefault="00692768" w:rsidP="00692768">
      <w:r>
        <w:t xml:space="preserve">Sungtae “Jacky” </w:t>
      </w:r>
      <w:r w:rsidRPr="002D1833">
        <w:rPr>
          <w:rStyle w:val="Style13ptBold"/>
        </w:rPr>
        <w:t>Park, 2016</w:t>
      </w:r>
      <w:r>
        <w:t xml:space="preserve"> (research associate at the Council on Foreign Relations), How China sees THAAD, Mar. 30, 2016, Retrieved Apr. 23,k 2016 http://csis.org/publication/pacnet-32-how-china-sees-thaad</w:t>
      </w:r>
    </w:p>
    <w:p w:rsidR="00692768" w:rsidRDefault="00692768" w:rsidP="00692768">
      <w:r>
        <w:t xml:space="preserve">    </w:t>
      </w:r>
      <w:r w:rsidRPr="00840A2E">
        <w:rPr>
          <w:rStyle w:val="StyleUnderline"/>
          <w:highlight w:val="yellow"/>
        </w:rPr>
        <w:t>A regional missile defense network could complicate China’s ability to threaten or defend against US and allied assets in the region. The Chinese see forward-deployed US assets as having offensive purposes. A former Chinese admiral said once that U.S. naval presence near China is akin to “a man with a criminal record wandering just outside the gate of a family home.” Beijing fears that a regional missile defense network could provide a shield for US assets in the region, allowing the U</w:t>
      </w:r>
      <w:r>
        <w:t xml:space="preserve">nited </w:t>
      </w:r>
      <w:r w:rsidRPr="00840A2E">
        <w:rPr>
          <w:rStyle w:val="StyleUnderline"/>
          <w:highlight w:val="yellow"/>
        </w:rPr>
        <w:t>S</w:t>
      </w:r>
      <w:r>
        <w:t xml:space="preserve">tates </w:t>
      </w:r>
      <w:r w:rsidRPr="00840A2E">
        <w:rPr>
          <w:rStyle w:val="StyleUnderline"/>
          <w:highlight w:val="yellow"/>
        </w:rPr>
        <w:t>to threaten China more easily</w:t>
      </w:r>
      <w:r>
        <w:t>; a tactically defensive system could be used for strategically offensive objectives.</w:t>
      </w:r>
    </w:p>
    <w:p w:rsidR="00692768" w:rsidRDefault="00692768" w:rsidP="00692768">
      <w:pPr>
        <w:pStyle w:val="Heading4"/>
      </w:pPr>
      <w:r>
        <w:t>THAAD is linked to Chinese willingness to clamp down on North Korea</w:t>
      </w:r>
    </w:p>
    <w:p w:rsidR="00692768" w:rsidRDefault="00692768" w:rsidP="00692768">
      <w:r>
        <w:t xml:space="preserve">Sungtae “Jacky” </w:t>
      </w:r>
      <w:r w:rsidRPr="002D1833">
        <w:rPr>
          <w:rStyle w:val="Style13ptBold"/>
        </w:rPr>
        <w:t>Park, 2016</w:t>
      </w:r>
      <w:r>
        <w:t xml:space="preserve"> (research associate at the Council on Foreign Relations), How China sees THAAD, Mar. 30, 2016, Retrieved Apr. 23,k 2016 http://csis.org/publication/pacnet-32-how-china-sees-thaad</w:t>
      </w:r>
    </w:p>
    <w:p w:rsidR="00692768" w:rsidRDefault="00692768" w:rsidP="00692768">
      <w:r w:rsidRPr="00614133">
        <w:rPr>
          <w:rStyle w:val="StyleUnderline"/>
          <w:highlight w:val="yellow"/>
        </w:rPr>
        <w:t>China’s opposition to THAAD is still unjustifiable. China should not intervene in South Korea’s sovereign decision-making, especially when Beijing has been reluctant to clamp down on DPRK nuclear and missile programs that threaten Seoul and its allies.</w:t>
      </w:r>
      <w:r>
        <w:t xml:space="preserve"> </w:t>
      </w:r>
      <w:r w:rsidRPr="00614133">
        <w:rPr>
          <w:rStyle w:val="StyleUnderline"/>
          <w:highlight w:val="yellow"/>
        </w:rPr>
        <w:t>China’s policy toward North Korea has brought South Korea closer to deploying THAAD.</w:t>
      </w:r>
      <w:r>
        <w:t xml:space="preserve"> Beijing also should not accuse Washington of </w:t>
      </w:r>
      <w:r>
        <w:lastRenderedPageBreak/>
        <w:t xml:space="preserve">destabilizing actions when China is developing its own strategic ballistic missile defense. </w:t>
      </w:r>
      <w:r w:rsidRPr="00614133">
        <w:rPr>
          <w:rStyle w:val="StyleUnderline"/>
          <w:highlight w:val="yellow"/>
        </w:rPr>
        <w:t>While jealously protecting its own interests, Beijing seems to display disregard or unawareness of how others view the situation</w:t>
      </w:r>
      <w:r>
        <w:t>, an attitude also reflected in China’s stance on the South China Sea disputes. Beijing should become more aware of its own actions and how others view them before denying those countries the means to defend themselves.</w:t>
      </w:r>
    </w:p>
    <w:p w:rsidR="00692768" w:rsidRDefault="00692768" w:rsidP="00692768">
      <w:pPr>
        <w:pStyle w:val="Heading4"/>
      </w:pPr>
      <w:r>
        <w:t>China opposes the THAAD system.</w:t>
      </w:r>
    </w:p>
    <w:p w:rsidR="00692768" w:rsidRDefault="00692768" w:rsidP="00692768">
      <w:r w:rsidRPr="002D1833">
        <w:rPr>
          <w:rStyle w:val="Style13ptBold"/>
        </w:rPr>
        <w:t>VOICE OF AMERICA</w:t>
      </w:r>
      <w:r>
        <w:t>, Feb. 25, 20</w:t>
      </w:r>
      <w:r w:rsidRPr="002D1833">
        <w:rPr>
          <w:rStyle w:val="Style13ptBold"/>
        </w:rPr>
        <w:t>16</w:t>
      </w:r>
      <w:r>
        <w:t>, U.S. China Agree on Proposed Sanction Against North Korea,   Retrieved Apr. 23, 2016 from http://learningenglish.voanews.com/content/us-china-agree-on-proposed-sanction-against-north-korea/3208250.html</w:t>
      </w:r>
    </w:p>
    <w:p w:rsidR="00692768" w:rsidRDefault="00692768" w:rsidP="00692768">
      <w:r w:rsidRPr="00614133">
        <w:rPr>
          <w:rStyle w:val="StyleUnderline"/>
          <w:highlight w:val="yellow"/>
        </w:rPr>
        <w:t>There have been questions that China would be slow to reach agreement on U.N. sanctions. The U.S. and South Korea are considering the possible deployment of the controversial</w:t>
      </w:r>
      <w:r>
        <w:t xml:space="preserve"> Terminal High-Altitude Area Defense, or </w:t>
      </w:r>
      <w:r w:rsidRPr="00614133">
        <w:rPr>
          <w:rStyle w:val="StyleUnderline"/>
          <w:highlight w:val="yellow"/>
        </w:rPr>
        <w:t>THAAD, missile defense system.  China</w:t>
      </w:r>
      <w:r>
        <w:t xml:space="preserve"> and Russia </w:t>
      </w:r>
      <w:r w:rsidRPr="00614133">
        <w:rPr>
          <w:rStyle w:val="StyleUnderline"/>
          <w:highlight w:val="yellow"/>
        </w:rPr>
        <w:t>oppose THAAD deployment in Korea. They are concerned that it can possibly be used against their military forces in the area</w:t>
      </w:r>
      <w:r>
        <w:t>.</w:t>
      </w:r>
    </w:p>
    <w:p w:rsidR="00692768" w:rsidRDefault="00692768" w:rsidP="00692768">
      <w:pPr>
        <w:pStyle w:val="Heading4"/>
      </w:pPr>
      <w:r>
        <w:t>China is very angry about the prospects of a THAAD system.</w:t>
      </w:r>
    </w:p>
    <w:p w:rsidR="00692768" w:rsidRDefault="00692768" w:rsidP="00692768">
      <w:r>
        <w:t xml:space="preserve">Jane </w:t>
      </w:r>
      <w:r w:rsidRPr="002D1833">
        <w:rPr>
          <w:rStyle w:val="Style13ptBold"/>
        </w:rPr>
        <w:t>Perlez, 2016</w:t>
      </w:r>
      <w:r>
        <w:t xml:space="preserve"> (staff writer) NEW YORK TIMES, North Korea’s Rocket Launch Frays Ties Between South Korea and China, Feb. 10, 2016, Retrieved Apr. 23, 2016 from http://www.nytimes.com/2016/02/11/world/asia/china-south-korea-thaad.html</w:t>
      </w:r>
    </w:p>
    <w:p w:rsidR="00692768" w:rsidRDefault="00692768" w:rsidP="00692768">
      <w:r>
        <w:t xml:space="preserve">In contrast, </w:t>
      </w:r>
      <w:r w:rsidRPr="00614133">
        <w:rPr>
          <w:rStyle w:val="StyleUnderline"/>
          <w:highlight w:val="yellow"/>
        </w:rPr>
        <w:t>China said it was “deeply concerned” about South Korea’s decision to allow the deployment of the missile defense system. It warned that “every country must not undermine the security interest of other countries</w:t>
      </w:r>
      <w:r>
        <w:t xml:space="preserve"> while pursuing its own security interests,” </w:t>
      </w:r>
      <w:r w:rsidRPr="00614133">
        <w:rPr>
          <w:rStyle w:val="StyleUnderline"/>
          <w:highlight w:val="yellow"/>
        </w:rPr>
        <w:t>clearly implying that the missile system was aimed at solidifying Washington’s network of alliances in Northeast Asia rather than offering protection against North Korea.</w:t>
      </w:r>
      <w:r>
        <w:t xml:space="preserve">  To demonstrate its annoyance, the Chinese Foreign Ministry summoned the South Korean ambassador in Beijing, Kim Jang-soo, to protest the talks between Seoul and Washington on the missile defense system. (In a nod to even-handedness, the Chinese also called in the North Korean ambassador, Ji Jae-ryong, over the rocket launch.)  </w:t>
      </w:r>
    </w:p>
    <w:p w:rsidR="00692768" w:rsidRDefault="00692768" w:rsidP="00692768">
      <w:pPr>
        <w:pStyle w:val="Heading4"/>
      </w:pPr>
      <w:r>
        <w:t>THAAD can be used to cause greater Chinese pressure against North Korea.</w:t>
      </w:r>
    </w:p>
    <w:p w:rsidR="00692768" w:rsidRDefault="00692768" w:rsidP="00692768">
      <w:r>
        <w:t xml:space="preserve">Bruce W. </w:t>
      </w:r>
      <w:r w:rsidRPr="002D1833">
        <w:rPr>
          <w:rStyle w:val="Style13ptBold"/>
        </w:rPr>
        <w:t>Bennett, 2016</w:t>
      </w:r>
      <w:r>
        <w:t xml:space="preserve"> (senior defense analyst at the nonprofit, nonpartisan RAND Corporation and a professor at the Pardee RAND Graduate School) THAAD's Effect on South Korea's Neighbors, Apr. 5, 2016.  Retrieved Apr. 23, 2016 from http://www.rand.org/blog/2016/04/the-effect-on-south-koreas-neighbors.html</w:t>
      </w:r>
    </w:p>
    <w:p w:rsidR="00692768" w:rsidRDefault="00692768" w:rsidP="00692768">
      <w:r w:rsidRPr="00614133">
        <w:rPr>
          <w:rStyle w:val="StyleUnderline"/>
          <w:highlight w:val="yellow"/>
        </w:rPr>
        <w:t>It is hard to determine how China</w:t>
      </w:r>
      <w:r>
        <w:t xml:space="preserve"> (or Russia) w</w:t>
      </w:r>
      <w:r w:rsidRPr="00614133">
        <w:rPr>
          <w:rStyle w:val="StyleUnderline"/>
          <w:highlight w:val="yellow"/>
        </w:rPr>
        <w:t>ill respond to THAAD deployment in South Korea. China could continue its current course and rhetoric,</w:t>
      </w:r>
      <w:r>
        <w:t xml:space="preserve"> perhaps punishing South Korea economically. Alternatively, </w:t>
      </w:r>
      <w:r w:rsidRPr="00614133">
        <w:rPr>
          <w:rStyle w:val="StyleUnderline"/>
          <w:highlight w:val="yellow"/>
        </w:rPr>
        <w:t>THAAD deployment could change the dynamic and terms of the debate, leading to greater Chinese pressure on North Korea to curb its nuclear and missile threats</w:t>
      </w:r>
      <w:r>
        <w:t>. Regardless, South Korea and the United States need to do a better job of explaining their defensive resolve and rationale to the Chinese government and people. Chief among their many arguments should be the danger of allowing the North Korean nuclear weapons program to continue its unfettered growth.</w:t>
      </w:r>
    </w:p>
    <w:p w:rsidR="00692768" w:rsidRDefault="00692768" w:rsidP="00692768">
      <w:pPr>
        <w:pStyle w:val="Heading4"/>
      </w:pPr>
      <w:r>
        <w:lastRenderedPageBreak/>
        <w:t>China fears THAAD deployment.</w:t>
      </w:r>
    </w:p>
    <w:p w:rsidR="00692768" w:rsidRDefault="00692768" w:rsidP="00692768">
      <w:r>
        <w:t xml:space="preserve">Wang </w:t>
      </w:r>
      <w:r w:rsidRPr="002D1833">
        <w:rPr>
          <w:rStyle w:val="Style13ptBold"/>
        </w:rPr>
        <w:t>Haiyun, 2016</w:t>
      </w:r>
      <w:r>
        <w:t xml:space="preserve"> (senior adviser at the China Institute for International Strategic Studies) South Korea Should Assess THAAD Rationally, Feb. 25, 2016.  Retrieved Apr. 23, 2016 from http://watchingamerica.com/WA/2016/03/03/south-korea-should-assess-thaad-rationally/</w:t>
      </w:r>
    </w:p>
    <w:p w:rsidR="00692768" w:rsidRPr="00614133" w:rsidRDefault="00692768" w:rsidP="00692768">
      <w:pPr>
        <w:rPr>
          <w:rStyle w:val="StyleUnderline"/>
        </w:rPr>
      </w:pPr>
      <w:r w:rsidRPr="00614133">
        <w:rPr>
          <w:rStyle w:val="StyleUnderline"/>
          <w:highlight w:val="yellow"/>
        </w:rPr>
        <w:t>With North Korea's hydrogen bomb test and "satellite" launch coming in quick succession, there has been a</w:t>
      </w:r>
      <w:r>
        <w:t xml:space="preserve"> palpably </w:t>
      </w:r>
      <w:r w:rsidRPr="00614133">
        <w:rPr>
          <w:rStyle w:val="StyleUnderline"/>
          <w:highlight w:val="yellow"/>
        </w:rPr>
        <w:t>heightened sense of insecurity within South Korea</w:t>
      </w:r>
      <w:r>
        <w:t xml:space="preserve"> in recent weeks. </w:t>
      </w:r>
      <w:r w:rsidRPr="00614133">
        <w:rPr>
          <w:rStyle w:val="StyleUnderline"/>
          <w:highlight w:val="yellow"/>
        </w:rPr>
        <w:t>It has joined with the U</w:t>
      </w:r>
      <w:r>
        <w:t xml:space="preserve">nited </w:t>
      </w:r>
      <w:r w:rsidRPr="00614133">
        <w:rPr>
          <w:rStyle w:val="StyleUnderline"/>
          <w:highlight w:val="yellow"/>
        </w:rPr>
        <w:t>S</w:t>
      </w:r>
      <w:r>
        <w:t xml:space="preserve">tates </w:t>
      </w:r>
      <w:r w:rsidRPr="00614133">
        <w:rPr>
          <w:rStyle w:val="StyleUnderline"/>
          <w:highlight w:val="yellow"/>
        </w:rPr>
        <w:t>in a flurry of actions designed to intimidate North Korea, with the THAAD deployment plan being one such example</w:t>
      </w:r>
      <w:r>
        <w:t xml:space="preserve">. Responding on the issue, </w:t>
      </w:r>
      <w:r w:rsidRPr="00614133">
        <w:rPr>
          <w:rStyle w:val="StyleUnderline"/>
          <w:highlight w:val="yellow"/>
        </w:rPr>
        <w:t>Chinese Foreign Ministry spokeswoman Hua</w:t>
      </w:r>
      <w:r>
        <w:t xml:space="preserve"> Chunying </w:t>
      </w:r>
      <w:r w:rsidRPr="00614133">
        <w:rPr>
          <w:rStyle w:val="StyleUnderline"/>
          <w:highlight w:val="yellow"/>
        </w:rPr>
        <w:t>stated</w:t>
      </w:r>
      <w:r w:rsidRPr="00614133">
        <w:rPr>
          <w:rStyle w:val="StyleUnderline"/>
        </w:rPr>
        <w:t xml:space="preserve"> </w:t>
      </w:r>
      <w:r>
        <w:t xml:space="preserve">on Feb. 24 </w:t>
      </w:r>
      <w:r w:rsidRPr="00614133">
        <w:rPr>
          <w:rStyle w:val="StyleUnderline"/>
          <w:highlight w:val="yellow"/>
        </w:rPr>
        <w:t>that China in its opposition "understands the ROK's reasonable security concerns, but no country can pursue its own security interests at the expense of others," and that deployment of the THAAD system would "have a direct impact on China's national security interests."</w:t>
      </w:r>
    </w:p>
    <w:p w:rsidR="00692768" w:rsidRDefault="00692768" w:rsidP="00692768">
      <w:pPr>
        <w:pStyle w:val="Heading4"/>
      </w:pPr>
      <w:r>
        <w:t>THAAD could compel China to pressure North Korea.</w:t>
      </w:r>
    </w:p>
    <w:p w:rsidR="00692768" w:rsidRDefault="00692768" w:rsidP="00692768">
      <w:r>
        <w:t>Benoit Hardy-</w:t>
      </w:r>
      <w:r w:rsidRPr="002D1833">
        <w:rPr>
          <w:rStyle w:val="Style13ptBold"/>
        </w:rPr>
        <w:t>Chartrand, 2016</w:t>
      </w:r>
      <w:r>
        <w:t xml:space="preserve"> (CIGI Senior Research Associate) American Missile Defense in South Korea: A Boon for Stability? Mar. 3, 2016, Retrieved Apr. 23, 2016 from https://www.cigionline.org/blogs/asia-pacific-security/american-missile-defense-south-korea-boon-stability</w:t>
      </w:r>
    </w:p>
    <w:p w:rsidR="00692768" w:rsidRDefault="00692768" w:rsidP="00692768">
      <w:r>
        <w:t xml:space="preserve">More than just a matter between the United States and South Korea, </w:t>
      </w:r>
      <w:r w:rsidRPr="00614133">
        <w:rPr>
          <w:rStyle w:val="StyleUnderline"/>
          <w:highlight w:val="yellow"/>
        </w:rPr>
        <w:t>the THAAD issue is morphing into a power game that could have repercussions on the US-China rivalry as well as China-South Korea ties. If mismanaged, it could complicate relations between countries that need to work together to counter the North Korean threat. Contrary to China’s claims</w:t>
      </w:r>
      <w:r>
        <w:t xml:space="preserve">, however, </w:t>
      </w:r>
      <w:r w:rsidRPr="00614133">
        <w:rPr>
          <w:rStyle w:val="StyleUnderline"/>
          <w:highlight w:val="yellow"/>
        </w:rPr>
        <w:t>the deployment of THAAD—or threat thereof—could end up being a boon for stability in Northeast Asia, if it compels Beijing to use its clout on its wayward neighbour</w:t>
      </w:r>
      <w:r>
        <w:t xml:space="preserve">. </w:t>
      </w:r>
    </w:p>
    <w:p w:rsidR="00692768" w:rsidRDefault="00692768" w:rsidP="00692768">
      <w:pPr>
        <w:pStyle w:val="Heading4"/>
      </w:pPr>
      <w:r>
        <w:t>THAAD is interlinked with China’s willingness to support denuclearization of North Korea.</w:t>
      </w:r>
    </w:p>
    <w:p w:rsidR="00692768" w:rsidRDefault="00692768" w:rsidP="00692768">
      <w:r>
        <w:t xml:space="preserve">Jack H. </w:t>
      </w:r>
      <w:r w:rsidRPr="002D1833">
        <w:rPr>
          <w:rStyle w:val="Style13ptBold"/>
        </w:rPr>
        <w:t>Park, 2016</w:t>
      </w:r>
      <w:r>
        <w:t xml:space="preserve"> (staff writer) Power Politics Surrounding THAAD on Korean Peninsula, Feb. 26, 2016.  Retrieved Apr. 23, 2016 from http://www.businesskorea.co.kr/english/oped/editorials/13960-publisher-note-power-politics-surrounding-thaad-korean-peninsula</w:t>
      </w:r>
    </w:p>
    <w:p w:rsidR="00692768" w:rsidRDefault="00692768" w:rsidP="00692768">
      <w:r w:rsidRPr="00614133">
        <w:rPr>
          <w:rStyle w:val="StyleUnderline"/>
          <w:highlight w:val="yellow"/>
        </w:rPr>
        <w:t>It seems that the official negotiations between Washington and Seoul regarding the deployment of</w:t>
      </w:r>
      <w:r>
        <w:t xml:space="preserve"> the Terminal High Altitude Area Defense (</w:t>
      </w:r>
      <w:r w:rsidRPr="00614133">
        <w:rPr>
          <w:rStyle w:val="StyleUnderline"/>
          <w:highlight w:val="yellow"/>
        </w:rPr>
        <w:t>THAAD) system on the Korean Peninsula</w:t>
      </w:r>
      <w:r>
        <w:t xml:space="preserve">, which picked up a high speed after North Korea’s recent nuclear provocation, </w:t>
      </w:r>
      <w:r w:rsidRPr="00614133">
        <w:rPr>
          <w:rStyle w:val="StyleUnderline"/>
          <w:highlight w:val="yellow"/>
        </w:rPr>
        <w:t>has caused Beijing to turn to be in favor of stricter sanctions on Pyongyang in the framework of the United Nations Security Council</w:t>
      </w:r>
      <w:r>
        <w:t xml:space="preserve"> (UNSC). However, the foreign ministerial meeting that took place in Washington D.C. on February 23 and the remarks of the Chinese ambassador to South Korea on the previous day are reflecting well the entangled but practical interests of the United States, South Korea and China surrounding the THAAD issue. During the press conference after the meeting, U.S. Secretary of State John </w:t>
      </w:r>
      <w:r w:rsidRPr="00614133">
        <w:rPr>
          <w:rStyle w:val="StyleUnderline"/>
          <w:highlight w:val="yellow"/>
        </w:rPr>
        <w:t xml:space="preserve">Kerry said that the discussions regarding the deployment of the THAAD system against North Korea’s threat would go on in the interest of self-defense irrespective of the opposition from China. Still, he added that the U.S. government is not in a hurry at all and the deployment would be unnecessary if the goal of denuclearization can be attained without it. His remarks imply that Washington is willing to control </w:t>
      </w:r>
      <w:r w:rsidRPr="00614133">
        <w:rPr>
          <w:rStyle w:val="StyleUnderline"/>
          <w:highlight w:val="yellow"/>
        </w:rPr>
        <w:lastRenderedPageBreak/>
        <w:t>the pace of the deployment if China agrees to take part in comprehensive and powerful UNSC sanctions on the North</w:t>
      </w:r>
      <w:r>
        <w:t>. Accordingly, the postponement of the conclusion of an agreement between Seoul and Washington for the organization of a working-level group regarding the THAAD issue, which was scheduled to be made, has to do with this as well. Instead, China’s warning relating to the THAAD system targeted the South on that day, when Chinese Ambassador to the Republic of Korea Qiu Guohong mentioned that the bilateral relations between Korea and China could collapse in an instant.</w:t>
      </w:r>
    </w:p>
    <w:p w:rsidR="00692768" w:rsidRDefault="00692768" w:rsidP="00692768">
      <w:pPr>
        <w:pStyle w:val="Heading4"/>
      </w:pPr>
      <w:r>
        <w:t>THAAD can be used as leverage against China.</w:t>
      </w:r>
    </w:p>
    <w:p w:rsidR="00692768" w:rsidRDefault="00692768" w:rsidP="00692768">
      <w:r>
        <w:t xml:space="preserve">Jack H. </w:t>
      </w:r>
      <w:r w:rsidRPr="002D1833">
        <w:rPr>
          <w:rStyle w:val="Style13ptBold"/>
        </w:rPr>
        <w:t>Park, 2016</w:t>
      </w:r>
      <w:r>
        <w:t xml:space="preserve"> (staff writer) Power Politics Surrounding THAAD on Korean Peninsula, Feb. 26, 2016.  Retrieved Apr. 23, 2016 from http://www.businesskorea.co.kr/english/oped/editorials/13960-publisher-note-power-politics-surrounding-thaad-korean-peninsula</w:t>
      </w:r>
    </w:p>
    <w:p w:rsidR="00692768" w:rsidRPr="00614133" w:rsidRDefault="00692768" w:rsidP="00692768">
      <w:pPr>
        <w:rPr>
          <w:rStyle w:val="StyleUnderline"/>
        </w:rPr>
      </w:pPr>
      <w:r>
        <w:t xml:space="preserve">With the national interests of Seoul, Washington and Beijing entangled, </w:t>
      </w:r>
      <w:r w:rsidRPr="00614133">
        <w:rPr>
          <w:rStyle w:val="StyleUnderline"/>
          <w:highlight w:val="yellow"/>
        </w:rPr>
        <w:t>we are afraid the deployment of the defense system might be turning into an agenda for the leverage of the U.S. against China rather than a tool for the national security. The South Korean government would be well advised to come up with more strategic national security goals and action plans while looking closely into this transformation.</w:t>
      </w:r>
    </w:p>
    <w:p w:rsidR="00692768" w:rsidRDefault="00692768" w:rsidP="00692768">
      <w:pPr>
        <w:pStyle w:val="Heading4"/>
      </w:pPr>
      <w:r>
        <w:t>THAAD should be linked to Chinese action on North Korea:</w:t>
      </w:r>
    </w:p>
    <w:p w:rsidR="00692768" w:rsidRDefault="00692768" w:rsidP="00692768">
      <w:pPr>
        <w:spacing w:before="120"/>
        <w:jc w:val="both"/>
        <w:rPr>
          <w:rFonts w:ascii="Arial" w:hAnsi="Arial" w:cs="Arial"/>
          <w:sz w:val="20"/>
        </w:rPr>
      </w:pPr>
      <w:r w:rsidRPr="00F6167A">
        <w:rPr>
          <w:rStyle w:val="Style13ptBold"/>
        </w:rPr>
        <w:t xml:space="preserve">WASHINGTON POST,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The U.S. and China have to resolve their impasse on North Korea, Jan. 29, 2016.  Retrieved Apr. 24, 2016 from </w:t>
      </w:r>
      <w:hyperlink r:id="rId45" w:history="1">
        <w:r w:rsidRPr="002D75EA">
          <w:rPr>
            <w:rStyle w:val="Hyperlink"/>
            <w:rFonts w:ascii="Arial" w:hAnsi="Arial" w:cs="Arial"/>
            <w:sz w:val="20"/>
          </w:rPr>
          <w:t>https://www.washingtonpost.com/opinions/the-us-and-china-have-to-resolve-their-impasse-on-north-korea/2016/01/29/4cc87342-c529-11e5-a4aa-f25866ba0dc6_story.html</w:t>
        </w:r>
      </w:hyperlink>
    </w:p>
    <w:p w:rsidR="00692768" w:rsidRDefault="00692768" w:rsidP="00692768">
      <w:pPr>
        <w:spacing w:before="120"/>
        <w:jc w:val="both"/>
        <w:rPr>
          <w:rFonts w:ascii="Arial" w:hAnsi="Arial" w:cs="Arial"/>
          <w:sz w:val="20"/>
        </w:rPr>
      </w:pPr>
      <w:r w:rsidRPr="00614133">
        <w:rPr>
          <w:rStyle w:val="StyleUnderline"/>
          <w:highlight w:val="yellow"/>
        </w:rPr>
        <w:t>There are steps the administration could take that would advance both aims. One would be to work with South Korea and Japan on the deployment of advanced missile defenses in those countries</w:t>
      </w:r>
      <w:r>
        <w:rPr>
          <w:rFonts w:ascii="Arial" w:hAnsi="Arial" w:cs="Arial"/>
          <w:sz w:val="20"/>
        </w:rPr>
        <w:t xml:space="preserve">, </w:t>
      </w:r>
      <w:r w:rsidRPr="00614133">
        <w:rPr>
          <w:rStyle w:val="StyleUnderline"/>
          <w:highlight w:val="yellow"/>
        </w:rPr>
        <w:t>something that would help protect them against the North Korean threat. China, which objects to a U.S.-South Korean missile deal, should be told it is a consequence of its own passivity. Congress should also act on proposals for unilateral U.S. sanctions that would target Chinese banks and companies that do business with North Korea</w:t>
      </w:r>
      <w:r>
        <w:rPr>
          <w:rFonts w:ascii="Arial" w:hAnsi="Arial" w:cs="Arial"/>
          <w:sz w:val="20"/>
        </w:rPr>
        <w:t xml:space="preserve"> — an approach that was effective with Iran.</w:t>
      </w:r>
    </w:p>
    <w:p w:rsidR="00C23090" w:rsidRDefault="00C23090" w:rsidP="00C23090">
      <w:pPr>
        <w:pStyle w:val="Heading3"/>
      </w:pPr>
      <w:bookmarkStart w:id="27" w:name="_Toc456553427"/>
      <w:r>
        <w:lastRenderedPageBreak/>
        <w:t>THAAD Undermines Chinese Willingness to Enforce Sanctions against NK</w:t>
      </w:r>
      <w:bookmarkEnd w:id="27"/>
    </w:p>
    <w:p w:rsidR="006706C7" w:rsidRDefault="006706C7" w:rsidP="006706C7">
      <w:pPr>
        <w:pStyle w:val="Heading4"/>
        <w:rPr>
          <w:rStyle w:val="Style13ptBold"/>
        </w:rPr>
      </w:pPr>
      <w:r>
        <w:rPr>
          <w:rStyle w:val="Style13ptBold"/>
        </w:rPr>
        <w:t>(--) THAAD collapses Chinese efforts to contain North Korea—destroys trust.</w:t>
      </w:r>
    </w:p>
    <w:p w:rsidR="006706C7" w:rsidRDefault="006706C7" w:rsidP="006706C7">
      <w:r w:rsidRPr="00783517">
        <w:rPr>
          <w:rStyle w:val="Style13ptBold"/>
        </w:rPr>
        <w:t>The Hankyoreh, 7/12/2016</w:t>
      </w:r>
      <w:r>
        <w:t xml:space="preserve"> (“THAAD deployment may lead China to reevaluate sanctions on North Korea,” </w:t>
      </w:r>
      <w:hyperlink r:id="rId46" w:history="1">
        <w:r w:rsidRPr="00B74A5A">
          <w:rPr>
            <w:rStyle w:val="Hyperlink"/>
          </w:rPr>
          <w:t>http://english.hani.co.kr/arti/english_edition/e_international/752015.html</w:t>
        </w:r>
      </w:hyperlink>
      <w:r>
        <w:t>, Accessed 7/17/2016, rwg)</w:t>
      </w:r>
    </w:p>
    <w:p w:rsidR="006706C7" w:rsidRPr="00783517" w:rsidRDefault="006706C7" w:rsidP="006706C7">
      <w:pPr>
        <w:rPr>
          <w:sz w:val="16"/>
        </w:rPr>
      </w:pPr>
      <w:r w:rsidRPr="00783517">
        <w:rPr>
          <w:rStyle w:val="StyleUnderline"/>
          <w:highlight w:val="yellow"/>
        </w:rPr>
        <w:t>In China there is an increasing number of public voices arguing for the necessity of a global reevaluation of sanctions against North Korea, following the July 8 announcement from South Korea and U.S. of the decision to deploy</w:t>
      </w:r>
      <w:r w:rsidRPr="00783517">
        <w:rPr>
          <w:sz w:val="16"/>
        </w:rPr>
        <w:t xml:space="preserve"> a Terminal High Altitude Area Defense (</w:t>
      </w:r>
      <w:r w:rsidRPr="00783517">
        <w:rPr>
          <w:rStyle w:val="StyleUnderline"/>
          <w:highlight w:val="yellow"/>
        </w:rPr>
        <w:t>THAAD</w:t>
      </w:r>
      <w:r w:rsidRPr="00783517">
        <w:rPr>
          <w:sz w:val="16"/>
        </w:rPr>
        <w:t xml:space="preserve">) system </w:t>
      </w:r>
      <w:r w:rsidRPr="00783517">
        <w:rPr>
          <w:rStyle w:val="StyleUnderline"/>
          <w:highlight w:val="yellow"/>
        </w:rPr>
        <w:t>in South Korean territory</w:t>
      </w:r>
      <w:r w:rsidRPr="00783517">
        <w:rPr>
          <w:sz w:val="16"/>
        </w:rPr>
        <w:t xml:space="preserve">. As a backdrop to this discussion there is the understanding that the strategic balance in Northeast Asia has been damaged by the THAAD decision. Zhang Jingwei, a research fellow with the Charhar Institute, a private think tank that specializes in foreign policy, discussed the impact of THAAD deployment in South Korea in a piece for China.org.cn. Zhang pointed out that “Our existing solutions to the nuclear threat in North Korea may very well lose their effectiveness. There may be need for additional measures on the part of China and Russia in regards to potential responses to the nuclear threat of North Korea.” </w:t>
      </w:r>
      <w:r w:rsidRPr="00783517">
        <w:rPr>
          <w:rStyle w:val="StyleUnderline"/>
          <w:highlight w:val="yellow"/>
        </w:rPr>
        <w:t>Zhang also argued that even in the case of a nuclear provocation on the part of North Korea, if the five countries involved in the Six Party Talks with North Korea worked together, they could prevent the situation from spinning out of control. Of the decision to deploy THAAD-which disturbed this framework-Zhang added that “its destructive impact is more serious than even the nuclear threat from North Korea.”</w:t>
      </w:r>
      <w:r>
        <w:rPr>
          <w:rStyle w:val="StyleUnderline"/>
        </w:rPr>
        <w:t xml:space="preserve"> </w:t>
      </w:r>
      <w:r w:rsidRPr="00783517">
        <w:rPr>
          <w:rStyle w:val="StyleUnderline"/>
          <w:highlight w:val="yellow"/>
        </w:rPr>
        <w:t>It is also possible that</w:t>
      </w:r>
      <w:r w:rsidRPr="00783517">
        <w:rPr>
          <w:rStyle w:val="StyleUnderline"/>
        </w:rPr>
        <w:t xml:space="preserve"> </w:t>
      </w:r>
      <w:r w:rsidRPr="00783517">
        <w:rPr>
          <w:sz w:val="16"/>
        </w:rPr>
        <w:t xml:space="preserve">in time, </w:t>
      </w:r>
      <w:r w:rsidRPr="00783517">
        <w:rPr>
          <w:rStyle w:val="StyleUnderline"/>
          <w:highlight w:val="yellow"/>
        </w:rPr>
        <w:t>mutual cooperation against the threat of North Korea’s nuclear power will collapse because the THAAD decision led to loss of Chinese trust for South Korea and the U.S</w:t>
      </w:r>
      <w:r w:rsidRPr="00783517">
        <w:rPr>
          <w:sz w:val="16"/>
        </w:rPr>
        <w:t>.</w:t>
      </w:r>
    </w:p>
    <w:p w:rsidR="006706C7" w:rsidRDefault="006706C7" w:rsidP="006706C7">
      <w:pPr>
        <w:pStyle w:val="Heading4"/>
      </w:pPr>
      <w:r>
        <w:t>THAAD destroys the cooperation necessary to solve North Korean nuclearization.</w:t>
      </w:r>
    </w:p>
    <w:p w:rsidR="006706C7" w:rsidRDefault="006706C7" w:rsidP="006706C7">
      <w:r w:rsidRPr="00783517">
        <w:rPr>
          <w:rStyle w:val="Style13ptBold"/>
        </w:rPr>
        <w:t>The Hankyoreh, 7/12/2016</w:t>
      </w:r>
      <w:r>
        <w:t xml:space="preserve"> (“THAAD deployment may lead China to reevaluate sanctions on North Korea,” </w:t>
      </w:r>
      <w:hyperlink r:id="rId47" w:history="1">
        <w:r w:rsidRPr="00B74A5A">
          <w:rPr>
            <w:rStyle w:val="Hyperlink"/>
          </w:rPr>
          <w:t>http://english.hani.co.kr/arti/english_edition/e_international/752015.html</w:t>
        </w:r>
      </w:hyperlink>
      <w:r>
        <w:t>, Accessed 7/17/2016, rwg)</w:t>
      </w:r>
    </w:p>
    <w:p w:rsidR="006706C7" w:rsidRPr="00783517" w:rsidRDefault="006706C7" w:rsidP="006706C7">
      <w:pPr>
        <w:rPr>
          <w:rStyle w:val="StyleUnderline"/>
        </w:rPr>
      </w:pPr>
      <w:r w:rsidRPr="00783517">
        <w:rPr>
          <w:rStyle w:val="StyleUnderline"/>
          <w:highlight w:val="yellow"/>
        </w:rPr>
        <w:t>Wang</w:t>
      </w:r>
      <w:r>
        <w:t xml:space="preserve"> Junsheng, </w:t>
      </w:r>
      <w:r w:rsidRPr="00783517">
        <w:rPr>
          <w:rStyle w:val="StyleUnderline"/>
          <w:highlight w:val="yellow"/>
        </w:rPr>
        <w:t>research fellow at the Chinese Academy of Social Sciences, wrote</w:t>
      </w:r>
      <w:r>
        <w:t xml:space="preserve"> in a July 10 piece for Cankao Network (cankaochina.cn) </w:t>
      </w:r>
      <w:r w:rsidRPr="00783517">
        <w:rPr>
          <w:rStyle w:val="StyleUnderline"/>
          <w:highlight w:val="yellow"/>
        </w:rPr>
        <w:t>that “THAAD deployment in South Korea destroys the mutual trust among China, the U.S. and South Korea in their efforts to solve the issue of North Korea’s nuclear program,” and judged that “The cooperation among China, the U.S. and South Korea has up until now been proven to be the most effective means, but this too will collapse with THAAD deployment.”</w:t>
      </w:r>
    </w:p>
    <w:p w:rsidR="00C23090" w:rsidRDefault="00C23090" w:rsidP="00C23090">
      <w:pPr>
        <w:pStyle w:val="Heading4"/>
      </w:pPr>
      <w:r>
        <w:t>THAAD deployment will undermine support from China to reign in North Korea’s nuclear ambitions:</w:t>
      </w:r>
    </w:p>
    <w:p w:rsidR="00C23090" w:rsidRDefault="00C23090" w:rsidP="00C23090">
      <w:r>
        <w:t xml:space="preserve">Yi </w:t>
      </w:r>
      <w:r w:rsidRPr="00F3263C">
        <w:rPr>
          <w:rStyle w:val="Style13ptBold"/>
        </w:rPr>
        <w:t>Whan-woo, 7/8/2016</w:t>
      </w:r>
      <w:r>
        <w:t xml:space="preserve"> (“THAAD to ignite huge backlash from China,” Korea Times, </w:t>
      </w:r>
      <w:hyperlink r:id="rId48" w:history="1">
        <w:r w:rsidRPr="003E4F21">
          <w:rPr>
            <w:rStyle w:val="Hyperlink"/>
          </w:rPr>
          <w:t>http://www.koreatimes.co.kr/www/news/nation/2016/07/120_208964.html</w:t>
        </w:r>
      </w:hyperlink>
      <w:r>
        <w:t>, Accessed 7/17/2016, rwg)</w:t>
      </w:r>
    </w:p>
    <w:p w:rsidR="00C23090" w:rsidRPr="00A762AF" w:rsidRDefault="00C23090" w:rsidP="00C23090">
      <w:pPr>
        <w:rPr>
          <w:sz w:val="14"/>
        </w:rPr>
      </w:pPr>
      <w:r w:rsidRPr="00A762AF">
        <w:rPr>
          <w:sz w:val="14"/>
        </w:rPr>
        <w:t xml:space="preserve">The analysts believed that </w:t>
      </w:r>
      <w:r w:rsidRPr="00A762AF">
        <w:rPr>
          <w:rStyle w:val="StyleUnderline"/>
          <w:highlight w:val="yellow"/>
        </w:rPr>
        <w:t>the THAAD deployment will hamper South Korea's efforts to win support from China</w:t>
      </w:r>
      <w:r w:rsidRPr="00A762AF">
        <w:rPr>
          <w:rStyle w:val="StyleUnderline"/>
        </w:rPr>
        <w:t xml:space="preserve"> </w:t>
      </w:r>
      <w:r w:rsidRPr="00A762AF">
        <w:rPr>
          <w:sz w:val="14"/>
        </w:rPr>
        <w:t xml:space="preserve">and Russia </w:t>
      </w:r>
      <w:r w:rsidRPr="00A762AF">
        <w:rPr>
          <w:rStyle w:val="StyleUnderline"/>
          <w:highlight w:val="yellow"/>
        </w:rPr>
        <w:t>in further pressing North Korea on giving up its nuclear ambitions.</w:t>
      </w:r>
      <w:r w:rsidRPr="00A762AF">
        <w:rPr>
          <w:sz w:val="14"/>
        </w:rPr>
        <w:t xml:space="preserve"> They also speculated that Beijing, Seoul's largest trading partner, may take retaliatory measures. China accounted for 26 percent of South Korea's exports of last year. China's national flag is seen at the Chinese Embassy in Seoul, Friday, while tensions are mounting between South Korea and China following the former's decision to deploy a THAAD battery here. / Yonhap In this regard, Seoul had been reluctant to answer Washington's repeated calls for the THAAD deployment on its soil before President Park Geun-hye said in January that South Korea will review the issue of whether to allow the U.S. Forces Korea to deploy the THAAD system from the perspective of national security and interest. "</w:t>
      </w:r>
      <w:r w:rsidRPr="00A762AF">
        <w:rPr>
          <w:rStyle w:val="StyleUnderline"/>
          <w:highlight w:val="yellow"/>
        </w:rPr>
        <w:t>THAAD is likely to overshadow security in Northeast Asia as long as it is deployed and remains on the peninsula," said Park</w:t>
      </w:r>
      <w:r w:rsidRPr="00A762AF">
        <w:rPr>
          <w:sz w:val="14"/>
        </w:rPr>
        <w:t xml:space="preserve"> Won-gon, </w:t>
      </w:r>
      <w:r w:rsidRPr="00A762AF">
        <w:rPr>
          <w:rStyle w:val="StyleUnderline"/>
          <w:highlight w:val="yellow"/>
        </w:rPr>
        <w:t>an international relations professor at Handong Global University. "I'm concerned that the cooperation against Pyongyang may weaken."</w:t>
      </w:r>
      <w:r>
        <w:rPr>
          <w:rStyle w:val="StyleUnderline"/>
        </w:rPr>
        <w:t xml:space="preserve"> </w:t>
      </w:r>
      <w:r w:rsidRPr="00A762AF">
        <w:rPr>
          <w:rStyle w:val="StyleUnderline"/>
          <w:highlight w:val="yellow"/>
        </w:rPr>
        <w:t xml:space="preserve">He proposed deploying THAAD </w:t>
      </w:r>
      <w:r w:rsidRPr="00A762AF">
        <w:rPr>
          <w:rStyle w:val="StyleUnderline"/>
          <w:highlight w:val="yellow"/>
        </w:rPr>
        <w:lastRenderedPageBreak/>
        <w:t>under a condition that it will be removed if North Korea's threats abate.</w:t>
      </w:r>
      <w:r>
        <w:rPr>
          <w:rStyle w:val="StyleUnderline"/>
          <w:highlight w:val="yellow"/>
        </w:rPr>
        <w:t xml:space="preserve"> </w:t>
      </w:r>
      <w:r w:rsidRPr="00A762AF">
        <w:rPr>
          <w:rStyle w:val="StyleUnderline"/>
          <w:highlight w:val="yellow"/>
        </w:rPr>
        <w:t>"In this climate, it seems to be a viable option to placate China</w:t>
      </w:r>
      <w:r w:rsidRPr="00A762AF">
        <w:rPr>
          <w:sz w:val="14"/>
        </w:rPr>
        <w:t xml:space="preserve"> and Russia," Park said. Kim Hong-gyu, director of Ajou University's Chinese policy research institute, echoed Park's view. "South Korea will have difficulty in discussing inter-Korean unification and other visions concerning Northeast Asia with China in the future," he said. Military analysts raised speculation that China will also regard the deployment of THAAD as South Korea's possible step to join a trilateral missile defense system with the United States and Japan. Seoul has been developing its indigenous missile shield, the Korean Air and Missile Defense System (KAMD) and opted not to be a part of the U.S.-led missile defense system. "Beijing may doubt Seoul is geared toward accelerating trilateral security alliance with Washington and Tokyo contain a rising China," said Yang Uk, a senior research fellow at the Korea Defense and Security Forum. </w:t>
      </w:r>
      <w:r w:rsidRPr="00A762AF">
        <w:rPr>
          <w:rStyle w:val="StyleUnderline"/>
          <w:highlight w:val="yellow"/>
        </w:rPr>
        <w:t>Given that China is Pyongyang's economic lifeline</w:t>
      </w:r>
      <w:r w:rsidRPr="00A762AF">
        <w:rPr>
          <w:sz w:val="14"/>
        </w:rPr>
        <w:t xml:space="preserve"> and political backer, President </w:t>
      </w:r>
      <w:r w:rsidRPr="00A762AF">
        <w:rPr>
          <w:rStyle w:val="StyleUnderline"/>
          <w:highlight w:val="yellow"/>
        </w:rPr>
        <w:t>Park has made efforts to improve the relationship with Beijing, hoping that the Chinese government will curb the North's pursuit of nuclear weapons</w:t>
      </w:r>
      <w:r w:rsidRPr="00A762AF">
        <w:rPr>
          <w:sz w:val="14"/>
        </w:rPr>
        <w:t>. President Park even attended China's massive military parade in September to mark the 70th anniversary of the end of World War II, something that the leaders of other U.S. allies did not do.</w:t>
      </w:r>
    </w:p>
    <w:p w:rsidR="00C23090" w:rsidRDefault="00C23090" w:rsidP="00C23090">
      <w:pPr>
        <w:pStyle w:val="Heading4"/>
      </w:pPr>
      <w:r>
        <w:t>THAAD should be canceled if North Korea no longer poses a threat on the Korean peninsula.</w:t>
      </w:r>
    </w:p>
    <w:p w:rsidR="00C23090" w:rsidRDefault="00C23090" w:rsidP="00C23090">
      <w:r>
        <w:t xml:space="preserve">Yi </w:t>
      </w:r>
      <w:r w:rsidRPr="00A762AF">
        <w:rPr>
          <w:rStyle w:val="Style13ptBold"/>
        </w:rPr>
        <w:t>Whan-woo, 7/13/2016</w:t>
      </w:r>
      <w:r>
        <w:t xml:space="preserve"> (staff writer, “Seoul faces fraying ties with China,” </w:t>
      </w:r>
      <w:hyperlink r:id="rId49" w:history="1">
        <w:r w:rsidRPr="003E4F21">
          <w:rPr>
            <w:rStyle w:val="Hyperlink"/>
          </w:rPr>
          <w:t>http://www.koreatimes.co.kr/www/news/nation/2016/07/120_209303.html</w:t>
        </w:r>
      </w:hyperlink>
      <w:r>
        <w:rPr>
          <w:rStyle w:val="Hyperlink"/>
        </w:rPr>
        <w:t>, Accessed 7/17/2016, rwg)</w:t>
      </w:r>
    </w:p>
    <w:p w:rsidR="00C23090" w:rsidRPr="00A762AF" w:rsidRDefault="00C23090" w:rsidP="00C23090">
      <w:pPr>
        <w:rPr>
          <w:rStyle w:val="StyleUnderline"/>
        </w:rPr>
      </w:pPr>
      <w:r>
        <w:t>"</w:t>
      </w:r>
      <w:r w:rsidRPr="00A762AF">
        <w:rPr>
          <w:rStyle w:val="StyleUnderline"/>
          <w:highlight w:val="yellow"/>
        </w:rPr>
        <w:t>We also should make it clear to China that our decision to deploy THAAD was for our national security, nothing more or less</w:t>
      </w:r>
      <w:r>
        <w:t>." Park Won-gon, an international-relations professor at Handong University, agreed. "</w:t>
      </w:r>
      <w:r w:rsidRPr="00A762AF">
        <w:rPr>
          <w:rStyle w:val="StyleUnderline"/>
          <w:highlight w:val="yellow"/>
        </w:rPr>
        <w:t>Our leaders should</w:t>
      </w:r>
      <w:r>
        <w:t xml:space="preserve"> be concise in </w:t>
      </w:r>
      <w:r w:rsidRPr="00A762AF">
        <w:rPr>
          <w:rStyle w:val="StyleUnderline"/>
          <w:highlight w:val="yellow"/>
        </w:rPr>
        <w:t>making their points with their counterparts that THAAD is exclusively to deal with North Korea's nuclear and missile threats,"</w:t>
      </w:r>
      <w:r>
        <w:t xml:space="preserve"> he said. "</w:t>
      </w:r>
      <w:r w:rsidRPr="00A762AF">
        <w:rPr>
          <w:rStyle w:val="StyleUnderline"/>
          <w:highlight w:val="yellow"/>
        </w:rPr>
        <w:t>At the same time, we should ensure that we'll remove THAAD if North Korea no longer poses a threat on the Korean Peninsula."</w:t>
      </w:r>
    </w:p>
    <w:p w:rsidR="00903396" w:rsidRPr="00946549" w:rsidRDefault="00903396" w:rsidP="00903396">
      <w:pPr>
        <w:pStyle w:val="Heading4"/>
        <w:rPr>
          <w:rStyle w:val="StyleUnderline"/>
          <w:sz w:val="26"/>
          <w:szCs w:val="26"/>
          <w:u w:val="none"/>
        </w:rPr>
      </w:pPr>
      <w:r>
        <w:rPr>
          <w:rStyle w:val="StyleUnderline"/>
          <w:sz w:val="26"/>
          <w:szCs w:val="26"/>
          <w:u w:val="none"/>
        </w:rPr>
        <w:t>THAAD will encourage China to back off of sanctions against North Korea.</w:t>
      </w:r>
    </w:p>
    <w:p w:rsidR="00903396" w:rsidRPr="00946549" w:rsidRDefault="00903396" w:rsidP="00B36AC2">
      <w:pPr>
        <w:rPr>
          <w:rStyle w:val="Style13ptBold"/>
          <w:sz w:val="16"/>
          <w:szCs w:val="16"/>
        </w:rPr>
      </w:pPr>
      <w:r w:rsidRPr="00B36AC2">
        <w:rPr>
          <w:rStyle w:val="Style13ptBold"/>
        </w:rPr>
        <w:t>Sputnik 7/15/2016</w:t>
      </w:r>
      <w:r>
        <w:rPr>
          <w:rStyle w:val="Style13ptBold"/>
          <w:b w:val="0"/>
        </w:rPr>
        <w:t xml:space="preserve"> </w:t>
      </w:r>
      <w:r>
        <w:rPr>
          <w:rStyle w:val="Style13ptBold"/>
          <w:sz w:val="16"/>
          <w:szCs w:val="16"/>
        </w:rPr>
        <w:t xml:space="preserve">(, </w:t>
      </w:r>
      <w:r w:rsidRPr="00946549">
        <w:rPr>
          <w:rStyle w:val="Style13ptBold"/>
          <w:sz w:val="16"/>
          <w:szCs w:val="16"/>
        </w:rPr>
        <w:t>news company, “</w:t>
      </w:r>
      <w:r>
        <w:rPr>
          <w:rStyle w:val="StyleUnderline"/>
          <w:sz w:val="16"/>
          <w:szCs w:val="16"/>
          <w:u w:val="none"/>
        </w:rPr>
        <w:t>THAAD Deployment In South Korea Brings End To Seoul’s ‘Double Game’</w:t>
      </w:r>
      <w:r w:rsidRPr="00946549">
        <w:rPr>
          <w:rStyle w:val="StyleUnderline"/>
          <w:sz w:val="16"/>
          <w:szCs w:val="16"/>
          <w:u w:val="none"/>
        </w:rPr>
        <w:t xml:space="preserve">.” </w:t>
      </w:r>
      <w:hyperlink r:id="rId50" w:history="1">
        <w:r w:rsidRPr="00946549">
          <w:rPr>
            <w:rStyle w:val="Hyperlink"/>
            <w:b/>
            <w:sz w:val="16"/>
            <w:szCs w:val="16"/>
          </w:rPr>
          <w:t>http://sputniknews.com/world/20160715/1043067866/thaad-south-korea-china.html</w:t>
        </w:r>
      </w:hyperlink>
      <w:r w:rsidRPr="00946549">
        <w:rPr>
          <w:rStyle w:val="StyleUnderline"/>
          <w:sz w:val="16"/>
          <w:szCs w:val="16"/>
          <w:u w:val="none"/>
        </w:rPr>
        <w:t>, mmr)</w:t>
      </w:r>
    </w:p>
    <w:p w:rsidR="00903396" w:rsidRPr="00946549" w:rsidRDefault="00903396" w:rsidP="00903396">
      <w:pPr>
        <w:pStyle w:val="Heading4"/>
        <w:rPr>
          <w:rStyle w:val="StyleUnderline"/>
        </w:rPr>
      </w:pPr>
      <w:r w:rsidRPr="00946549">
        <w:rPr>
          <w:rStyle w:val="StyleUnderline"/>
        </w:rPr>
        <w:lastRenderedPageBreak/>
        <w:t>China is very concerned about the upcoming deployment of THAAD missile defense systems in South Korea. Seoul shows it prefers military ties with the US over normal relations with Beijing</w:t>
      </w:r>
      <w:r w:rsidRPr="00946549">
        <w:rPr>
          <w:rStyle w:val="StyleUnderline"/>
          <w:sz w:val="16"/>
          <w:u w:val="none"/>
        </w:rPr>
        <w:t xml:space="preserve">. In response, </w:t>
      </w:r>
      <w:r w:rsidRPr="00946549">
        <w:rPr>
          <w:rStyle w:val="StyleUnderline"/>
        </w:rPr>
        <w:t>China is likely to take some military and political steps</w:t>
      </w:r>
      <w:r w:rsidRPr="00946549">
        <w:rPr>
          <w:rStyle w:val="StyleUnderline"/>
          <w:sz w:val="16"/>
          <w:u w:val="none"/>
        </w:rPr>
        <w:t xml:space="preserve">. South Korea decided to deploy the US </w:t>
      </w:r>
      <w:r w:rsidRPr="00946549">
        <w:rPr>
          <w:rStyle w:val="StyleUnderline"/>
        </w:rPr>
        <w:t>THAAD missile defense system on its territory. The system is expected to engage at the end of 2017. Washington and Seoul cited a missile threat from North Korea as the reason for the deployment. The fact that South Korea has agreed on the deployment of an American missile defense system shows that its dual foreign policy failed</w:t>
      </w:r>
      <w:r w:rsidRPr="00946549">
        <w:rPr>
          <w:rStyle w:val="StyleUnderline"/>
          <w:sz w:val="16"/>
          <w:u w:val="none"/>
        </w:rPr>
        <w:t>, Takesada Hideshi, a professor at Japan’s Takushoku University, said</w:t>
      </w:r>
      <w:r w:rsidRPr="00946549">
        <w:rPr>
          <w:rStyle w:val="StyleUnderline"/>
        </w:rPr>
        <w:t>. "South Korea cannot cut off economic ties with China as well as military ties with the United States</w:t>
      </w:r>
      <w:r w:rsidRPr="00946549">
        <w:rPr>
          <w:rStyle w:val="StyleUnderline"/>
          <w:sz w:val="16"/>
          <w:u w:val="none"/>
        </w:rPr>
        <w:t xml:space="preserve">. Previously, the South Korean government did everything possible to have economic ties with China and military ties with the US. However, it is impossible. Finally, Seoul agreed on the THAAD missile defense in South Korea," he told Sputnik. This situation perfectly showed South Korea has a preference. For Seoul, foreign policy and military cooperation with the US is more important than normal relations with Beijing. As a result, now South Korea is between Scylla and Charybdis, and the situation is complicated, he said. President Park Geun-hye is likely to have problems with her "double game." </w:t>
      </w:r>
      <w:r w:rsidRPr="00946549">
        <w:rPr>
          <w:rStyle w:val="StyleUnderline"/>
        </w:rPr>
        <w:t>China is seriously concerned about the deployment of a THAAD system is South Korea</w:t>
      </w:r>
      <w:r w:rsidRPr="00946549">
        <w:rPr>
          <w:rStyle w:val="StyleUnderline"/>
          <w:sz w:val="16"/>
          <w:u w:val="none"/>
        </w:rPr>
        <w:t xml:space="preserve">, Vladimir Evseyev, deputy director of the Institute of CIS Countries, told Sputnik. A South Korean protester ties a banner before a rally to denounce deploying the Terminal High-Altitude Area Defense, or THAAD, in front of the Defense Ministry in Seoul, South Korea, Friday, July 8, 2016. © AP PHOTO/ LEE JIN-MAN South Koreans Throw Bottles at Prime Minister in Protest Over THAAD He suggested that in this situation Beijing may change its stance towards the North Korean problem. "The deployment of THAAD missile defenses in South Korea is a headache for China. This system would allow for intercepting Chinese mid-range missiles that are stationed at a base near the Korean peninsula. In addition to THAAD systems, maritime interception systems and ship-based Aegis systems have been deployed to South Korea," the analyst said. In response, China is likely to take military and technical measures. For example, the goal may be to prevent US warships from coming at a distance close enough to intercept Chinese missiles. This distance is at least 1,000 km. Thus, China may deploy coastal missile systems, warships carrying guided rockets as well as submarines armed with cruise missiles. </w:t>
      </w:r>
      <w:r w:rsidRPr="00946549">
        <w:rPr>
          <w:rStyle w:val="StyleUnderline"/>
        </w:rPr>
        <w:t>Another problem is a South Korean radio-radar station, with an operational range of around 1,000 km. Moreover, Evseyev noted that if THAAD systems are deployed to South Korea Beijing may change its stance towards the North Korean problem. "If China sees the deployment as a major threat Beijing may ease sanctions against Pyongyang and make the border more transparent. China may decrease pressure on North Korea over nuclear and missile tests. As a result, relations between Beijing and Pyongyang may improve," the expert suggested. However, the best way to resolve the difficulties would be the creation of a common system of regional security, Evseyev pointed out.</w:t>
      </w:r>
    </w:p>
    <w:p w:rsidR="00C23090" w:rsidRDefault="00C23090" w:rsidP="00C23090"/>
    <w:p w:rsidR="00C23090" w:rsidRPr="00C23090" w:rsidRDefault="00C23090" w:rsidP="00C23090"/>
    <w:p w:rsidR="00692768" w:rsidRDefault="00692768" w:rsidP="00692768"/>
    <w:p w:rsidR="00692768" w:rsidRDefault="00692768" w:rsidP="00DC466F"/>
    <w:p w:rsidR="00DC466F" w:rsidRDefault="00DC466F" w:rsidP="000A71C2">
      <w:pPr>
        <w:rPr>
          <w:sz w:val="16"/>
        </w:rPr>
      </w:pPr>
    </w:p>
    <w:p w:rsidR="000A71C2" w:rsidRDefault="000A71C2" w:rsidP="008C51ED"/>
    <w:p w:rsidR="003C61F9" w:rsidRDefault="003C61F9" w:rsidP="003C61F9">
      <w:pPr>
        <w:pStyle w:val="Heading3"/>
      </w:pPr>
      <w:bookmarkStart w:id="28" w:name="_Toc453270464"/>
      <w:bookmarkStart w:id="29" w:name="_Toc456553428"/>
      <w:r>
        <w:lastRenderedPageBreak/>
        <w:t>China Key to Solvency</w:t>
      </w:r>
      <w:bookmarkEnd w:id="28"/>
      <w:bookmarkEnd w:id="29"/>
    </w:p>
    <w:p w:rsidR="000A71C2" w:rsidRDefault="000A71C2" w:rsidP="000A71C2">
      <w:pPr>
        <w:pStyle w:val="Heading4"/>
      </w:pPr>
      <w:r>
        <w:t>CHINESE ENFORCEMENT IS CRITICAL TO THE SUCCESS OF THE NEW SANCTIONS AGAINST NORTH KOREA</w:t>
      </w:r>
    </w:p>
    <w:p w:rsidR="000A71C2" w:rsidRDefault="000A71C2" w:rsidP="000A71C2">
      <w:r>
        <w:t xml:space="preserve">Sarah </w:t>
      </w:r>
      <w:r w:rsidRPr="000F3A95">
        <w:rPr>
          <w:rStyle w:val="Style13ptBold"/>
        </w:rPr>
        <w:t>Kim, 2016</w:t>
      </w:r>
      <w:r>
        <w:t xml:space="preserve"> (staff writer), KOREA JOONGANG DAILY, China vows to take sanctions on North seriously, Mar. 4, 2016.  Retrieved Apr. 24, 2016 from http://koreajoongangdaily.joins.com /news/article/article.aspx?aid=3015792</w:t>
      </w:r>
    </w:p>
    <w:p w:rsidR="000A71C2" w:rsidRPr="006706C7" w:rsidRDefault="000A71C2" w:rsidP="000A71C2">
      <w:pPr>
        <w:rPr>
          <w:sz w:val="16"/>
        </w:rPr>
      </w:pPr>
      <w:r w:rsidRPr="000F3A95">
        <w:rPr>
          <w:rStyle w:val="StyleUnderline"/>
          <w:highlight w:val="yellow"/>
        </w:rPr>
        <w:t>This resolution would for the first time subject all cargo going in and out of North Korea to mandatory inspection</w:t>
      </w:r>
      <w:r w:rsidRPr="006706C7">
        <w:rPr>
          <w:sz w:val="16"/>
        </w:rPr>
        <w:t>. It banned the export of coal, iron, gold, titanium and other rare earth minerals being used to fund North Korea’s nuclear and ballistic missile programs.  It also limits aviation and rocket fuel exports to North Korea.  However, North Korea can export coal as long as the transactions are not used to generate revenue for its nuclear or missile weapons program, which provides a loophole.  Russia also insisted on easing the ban on aviation fuel exports to allow for North Korean commercial airliners refueling at Russian airports to receive jet fuel so that they can return to Pyongyang</w:t>
      </w:r>
      <w:r w:rsidRPr="000F3A95">
        <w:rPr>
          <w:rStyle w:val="StyleUnderline"/>
          <w:highlight w:val="yellow"/>
        </w:rPr>
        <w:t>.  A prohibition will be set on the sale and transfer of small arms and other conventional weapons to and from Pyongyang, as well as a ban on the export of luxury goods to North Korea</w:t>
      </w:r>
      <w:r w:rsidRPr="006706C7">
        <w:rPr>
          <w:sz w:val="16"/>
        </w:rPr>
        <w:t xml:space="preserve">. North Korean diplomats engaging in illicit activities will be expelled from the country in which they are stationed.  The resolution blacklisted 16 North Korean individuals and 12 entities linked to its nuclear program, including Office 39, a secretive bureau that manages slush funds and generates revenue for the leadership, and the Reconnaissance General Bureau, its intelligence agency.  Some entities overlap with the U.S. Treasury’s blacklist, such as the Academy of National Defense, which is said to be involved in nuclear and missile weapons programs, and the National Aerospace Development Administration, for its involvement in rocket launches.  It also blacklisted 31 vessels owned by North Korean shipping firm Ocean Maritime Management Company.  </w:t>
      </w:r>
      <w:r w:rsidRPr="000F3A95">
        <w:rPr>
          <w:rStyle w:val="StyleUnderline"/>
          <w:highlight w:val="yellow"/>
        </w:rPr>
        <w:t>Beijing’s cooperation is instrumental because North Korea depends heavily on China economically</w:t>
      </w:r>
      <w:r w:rsidRPr="006706C7">
        <w:rPr>
          <w:sz w:val="16"/>
        </w:rPr>
        <w:t>. The world is watching to see if China enforces the sanctions.</w:t>
      </w:r>
    </w:p>
    <w:p w:rsidR="000A71C2" w:rsidRDefault="000A71C2" w:rsidP="000A71C2">
      <w:pPr>
        <w:pStyle w:val="Heading4"/>
      </w:pPr>
      <w:r>
        <w:t>PAST SANCTIONS WERE INEFFECTIVE BECAUSE CHINA WAS UNWILLING TO ENFORCE THEM—CHINESE WILLINGNESS TO ENFORCE IS KEY TO SUCCESS.</w:t>
      </w:r>
    </w:p>
    <w:p w:rsidR="000A71C2" w:rsidRDefault="000A71C2" w:rsidP="000A71C2">
      <w:r>
        <w:t xml:space="preserve">Matt </w:t>
      </w:r>
      <w:r w:rsidRPr="000F3A95">
        <w:rPr>
          <w:rStyle w:val="Style13ptBold"/>
        </w:rPr>
        <w:t>Rivers, 2016</w:t>
      </w:r>
      <w:r>
        <w:t xml:space="preserve"> (staff writer) North Korea sanctions: Is China enforcing them? Mar. 31, 2016.  Retrieved Apr. 24, 2016 from http://www.cnn.com/2016/03/31/asia/china-north-korea-border-dandong/</w:t>
      </w:r>
    </w:p>
    <w:p w:rsidR="000A71C2" w:rsidRDefault="000A71C2" w:rsidP="000A71C2">
      <w:pPr>
        <w:rPr>
          <w:rStyle w:val="StyleUnderline"/>
        </w:rPr>
      </w:pPr>
      <w:r>
        <w:t xml:space="preserve">The sanctions include universal inspections of all cargo to and from North Korea, and a ban on buying North Korean coal and raw mineral exports if any profits might go to sanctioned programs.  China helped draft the tougher new guidelines, and says it will vigorously implement them. But </w:t>
      </w:r>
      <w:r w:rsidRPr="000F3A95">
        <w:rPr>
          <w:rStyle w:val="StyleUnderline"/>
          <w:highlight w:val="yellow"/>
        </w:rPr>
        <w:t>China has been criticized in the past for not enforcing previous sanctions.  Experts agree that if the sanctions are to be at all effective, China must uphold them stringently.  China is North Korea's only major ally, and accounts for more than 70% of the country's total trade volume.</w:t>
      </w:r>
    </w:p>
    <w:p w:rsidR="00B36AC2" w:rsidRDefault="00B36AC2" w:rsidP="00B36AC2">
      <w:pPr>
        <w:pStyle w:val="Heading4"/>
      </w:pPr>
      <w:r>
        <w:t>China can render sanctions impotent.</w:t>
      </w:r>
    </w:p>
    <w:p w:rsidR="00B36AC2" w:rsidRDefault="00B36AC2" w:rsidP="00B36AC2">
      <w:r w:rsidRPr="00783517">
        <w:rPr>
          <w:rStyle w:val="Style13ptBold"/>
        </w:rPr>
        <w:t>The Hankyoreh, 7/12/2016</w:t>
      </w:r>
      <w:r>
        <w:t xml:space="preserve"> (“THAAD deployment may lead China to reevaluate sanctions on North Korea,” </w:t>
      </w:r>
      <w:hyperlink r:id="rId51" w:history="1">
        <w:r w:rsidRPr="00B74A5A">
          <w:rPr>
            <w:rStyle w:val="Hyperlink"/>
          </w:rPr>
          <w:t>http://english.hani.co.kr/arti/english_edition/e_international/752015.html</w:t>
        </w:r>
      </w:hyperlink>
      <w:r>
        <w:t>, Accessed 7/17/2016, rwg)</w:t>
      </w:r>
    </w:p>
    <w:p w:rsidR="00B36AC2" w:rsidRDefault="00B36AC2" w:rsidP="00B36AC2">
      <w:r w:rsidRPr="00783517">
        <w:rPr>
          <w:rStyle w:val="StyleUnderline"/>
          <w:highlight w:val="yellow"/>
        </w:rPr>
        <w:t>China has repeatedly brought up its responsibility as a permanent member of the Security Council in relation to UN-level sanctions against North Korea</w:t>
      </w:r>
      <w:r>
        <w:t xml:space="preserve">, with the stance that it would “fulfill its duties and promises to the international community.” </w:t>
      </w:r>
      <w:r w:rsidRPr="00783517">
        <w:rPr>
          <w:rStyle w:val="StyleUnderline"/>
          <w:highlight w:val="yellow"/>
        </w:rPr>
        <w:t>It‘s the background to the emergence of perspectives that claim that China is not likely to suddenly change its stance. But with commodities for the “livelihood of the people” excluded from this, it is also possible that if China made up its mind, it could, with its indifference, ensure that the sanctions were effectively rendered impotent</w:t>
      </w:r>
      <w:r>
        <w:t>.</w:t>
      </w:r>
    </w:p>
    <w:p w:rsidR="00B36AC2" w:rsidRDefault="00B36AC2" w:rsidP="00B36AC2">
      <w:pPr>
        <w:pStyle w:val="Heading4"/>
      </w:pPr>
      <w:r>
        <w:lastRenderedPageBreak/>
        <w:t xml:space="preserve">It’s </w:t>
      </w:r>
      <w:r>
        <w:t>Now or never--China key to NK sanctions</w:t>
      </w:r>
    </w:p>
    <w:p w:rsidR="00B36AC2" w:rsidRPr="00A9716F" w:rsidRDefault="00B36AC2" w:rsidP="00B36AC2">
      <w:r>
        <w:t xml:space="preserve">Colum </w:t>
      </w:r>
      <w:r w:rsidRPr="00A9716F">
        <w:rPr>
          <w:rStyle w:val="Style13ptBold"/>
        </w:rPr>
        <w:t>Lynch, 2016</w:t>
      </w:r>
      <w:r>
        <w:rPr>
          <w:rStyle w:val="Style13ptBold"/>
        </w:rPr>
        <w:t xml:space="preserve"> </w:t>
      </w:r>
      <w:r w:rsidRPr="00A9716F">
        <w:t>(</w:t>
      </w:r>
      <w:r>
        <w:t xml:space="preserve">Colum Lynch, award-winning diplomatic reporter for Foreign Policy, “The U.N. Tries to Cut North Korea’s Nuclear Lifeline and Outlaw Snowmobiles,” </w:t>
      </w:r>
      <w:hyperlink r:id="rId52" w:history="1">
        <w:r w:rsidRPr="00D7333B">
          <w:rPr>
            <w:rStyle w:val="Hyperlink"/>
          </w:rPr>
          <w:t>http://foreignpolicy.com/2016/03/02/the-u-n-tries-to-cut-north-koreas-nuclear-lifeline-and-outlaw-snowmobiles/</w:t>
        </w:r>
      </w:hyperlink>
      <w:r>
        <w:t xml:space="preserve"> //ghs-sc)</w:t>
      </w:r>
    </w:p>
    <w:p w:rsidR="00B36AC2" w:rsidRDefault="00B36AC2" w:rsidP="00B36AC2"/>
    <w:p w:rsidR="00B36AC2" w:rsidRDefault="00B36AC2" w:rsidP="00B36AC2">
      <w:pPr>
        <w:rPr>
          <w:sz w:val="16"/>
        </w:rPr>
      </w:pPr>
      <w:r w:rsidRPr="006D536B">
        <w:rPr>
          <w:sz w:val="16"/>
        </w:rPr>
        <w:t xml:space="preserve">The U.N. Security Council hit North Korea with a new round of sanctions tailored to limit Pyongyang’s ability to secure revenues for its nuclear program through more than $1 billion of annual trade in gold, coal, and other ores. Frustrated by Pyongyang’s persistent defiance of its demands to halt its nuclear program, the 15-nation council unanimously passed a resolution that will strengthen existing sanctions by imposing mandatory inspections of all cargo entering or leaving North Korea, tightening financial restrictions on North Korean entities, and requiring states to expel North Korean diplomats or other agents if they engage in activities banned by the United Nations. The council also slapped a highly symbolic ban on luxury items, prohibiting North Korea from buying luxury watches, recreational sports equipment, leisure boats, and snowmobiles that cost more than $2,000. Trending Articles Putin Plays Nice Vladimir's condolences over the latest carnage in France are much sneakier than they seem. Powered By The vote marked a rare show of unity by the council’s key powers — China, Russia, and the United States — who have been polarized over conflicts from Syria to Ukraine. </w:t>
      </w:r>
      <w:r w:rsidRPr="006E0F99">
        <w:rPr>
          <w:rStyle w:val="StyleUnderline"/>
        </w:rPr>
        <w:t xml:space="preserve">It also reflected </w:t>
      </w:r>
      <w:r w:rsidRPr="006E0F99">
        <w:rPr>
          <w:rStyle w:val="Emphasis"/>
        </w:rPr>
        <w:t>China’s growing irritation</w:t>
      </w:r>
      <w:r w:rsidRPr="006E0F99">
        <w:rPr>
          <w:rStyle w:val="StyleUnderline"/>
        </w:rPr>
        <w:t xml:space="preserve"> with its controversial neighbor, which </w:t>
      </w:r>
      <w:r w:rsidRPr="006D536B">
        <w:rPr>
          <w:rStyle w:val="Emphasis"/>
        </w:rPr>
        <w:t>has repeatedly ignored Beijing’s appeals to restrain its nuclear activities</w:t>
      </w:r>
      <w:r w:rsidRPr="006E0F99">
        <w:rPr>
          <w:rStyle w:val="StyleUnderline"/>
        </w:rPr>
        <w:t xml:space="preserve"> and resume big-power talks aimed at eliminating its atomic weapons program</w:t>
      </w:r>
      <w:r w:rsidRPr="006D536B">
        <w:rPr>
          <w:rStyle w:val="Emphasis"/>
        </w:rPr>
        <w:t>. A key question today is whether North Korea’s powerful neighbor, and its largest trading partner, is finally willing to do what it has refused to do in the past: vigorously implement sanctions and use its economic leverage over Pyongyang to modify its behavior.</w:t>
      </w:r>
      <w:r w:rsidRPr="006E0F99">
        <w:rPr>
          <w:rStyle w:val="StyleUnderline"/>
        </w:rPr>
        <w:t xml:space="preserve"> Over the past decade</w:t>
      </w:r>
      <w:r w:rsidRPr="006D536B">
        <w:rPr>
          <w:rStyle w:val="Emphasis"/>
        </w:rPr>
        <w:t>, China has joined the United States in imposing sanctions</w:t>
      </w:r>
      <w:r w:rsidRPr="006E0F99">
        <w:rPr>
          <w:rStyle w:val="StyleUnderline"/>
        </w:rPr>
        <w:t xml:space="preserve"> designed to constrain North Korea’s ability to advance its nuclear weapons and ballistic missile program. But it has been lax in enforcing sanctions, putting little pressure on local businesses to limit their trade with Pyongyang to approved goods. </w:t>
      </w:r>
      <w:r w:rsidRPr="006D536B">
        <w:rPr>
          <w:sz w:val="16"/>
        </w:rPr>
        <w:t xml:space="preserve">The council’s action comes nearly two months after North Korea on Jan. 6 tested a nuclear explosive in defiance of previous Security Council resolutions. North Korea followed up with a banned missile launch on Feb. 7. </w:t>
      </w:r>
      <w:r w:rsidRPr="006D536B">
        <w:rPr>
          <w:rStyle w:val="StyleUnderline"/>
        </w:rPr>
        <w:t>Following almost two months of intensive negotiations, China and the United States reached an agreement last week on a range of sanctions.</w:t>
      </w:r>
      <w:r w:rsidRPr="006D536B">
        <w:rPr>
          <w:sz w:val="16"/>
        </w:rPr>
        <w:t xml:space="preserve"> But Russia delayed a vote until Wednesday as it pushed for some last-minute concessions, which included agreement by the United States to remove the name of a Russia-based representative of the Korean Mining Development Trading Company, or KOMID, from a list of individuals subject to a travel ban and asset freeze. Russia also negotiated an exemption that would allow Russia to continue the transhipment of coal between the Russian border town of Khasan and the North Korean port of Rajin. After the vote, </w:t>
      </w:r>
      <w:r w:rsidRPr="006D536B">
        <w:rPr>
          <w:rStyle w:val="StyleUnderline"/>
        </w:rPr>
        <w:t xml:space="preserve">China and Russia condemned North Korea’s conduct. </w:t>
      </w:r>
      <w:r w:rsidRPr="006D536B">
        <w:rPr>
          <w:sz w:val="16"/>
        </w:rPr>
        <w:t xml:space="preserve">But they also denounced U.S. plans to deploy an antimissile system to South Korea in response to North Korea’s nuclear brinkmanship. The United States and South Korea opened discussions early last month over the possibility of placing a Terminal High-Altitude Area Defense (THAAD) system in the country. “China opposes the deployment of the THAAD antimissile system on the Korean Peninsula because such action harms the strategic interest of China and other countries of the region,” China’s U.N. envoy, Liu Jieyi, said after the vote. He warned it would jeopardize efforts to maintain stability in the region and “seriously undermine the effort of the international community to see the political solution to the question of the Korean Peninsula.” The council, he cautioned, needs to “keep calm and use diplomatic wisdom.” The United States has long sought to deploy its missile system in South Korea to counter Pyongyang’s nuclear activities. But Seoul has until recently demurred, citing concerns that it might provoke Pyongyang to lash out and that it could damage Seoul’s relations with Beijing. But South Korea agreed to begin discussions on the THAAD system after Pyongyang’s Feb. 7 rocket launch. Speaking to reporters after Wednesday’s vote, Japan’s U.N. ambassador, Motohide Yoshikawa, countered that the antimissile system “would enhance the stability” of the region. Samantha Power, the U.S. ambassador to the United Nations, told reporters after the vote that talks are ongoing, but the antimissile system’s deployment would be defensive by nature. A decade of U.N. sanctions against North Korea has done little to halt Pyongyang’s backdoor entry to the exclusive nuclear weapons club. But Power and other council delegates insisted that this resolution would achieve greater success in halting Kim Jong Un’s nuclear shenanigans. Power said Wednesday’s resolution included the toughest set of measures imposed on Pyongyang in more than two decades. “This resolution represents a seismic shift in the way the council approaches [North Korea] proliferation concerns,” Power told reporters after the vote. But she cautioned that the North Korean regime is a “master of evasion” that would likely “try to drive a truck through any loopholes they can find.” Power said that North Korea generates more than $1 billion a year in coal exports and another $200 million in iron ore exports. The resolution, she said, would make it “tougher for the government to get the money it needs to keep funding illicit weapons programs.” The draft would also ban North Korea’s import of rocket fuel for a program that aims to “build an intercontinental ballistic missile, capable of carrying out a nuclear strike a continent away.” The council — which suspects North Korea of trying to develop a missile capable of delivering a nuclear payload under the cover of its satellite program — strengthened its ban on ballistic missiles, including those purportedly linked to its space program. It also </w:t>
      </w:r>
      <w:r w:rsidRPr="006D536B">
        <w:rPr>
          <w:sz w:val="16"/>
        </w:rPr>
        <w:lastRenderedPageBreak/>
        <w:t>closed gaps in existing sanctions that have allowed North Korea to trade in small arms and other conventional military supplies. The council also added a list of 16 individuals and 12 firms or government agencies — including representatives for sanctioned North Korean firms in Syria and Iran — that will be subject to a travel ban and freeze on international bank accounts. North Korea will also be banned from establishing new bank branches or financial institutions outside of the country. States will be required to shutter existing banks that engage in prohibited activities — underwriting arms sales or illicitly purchasing nuclear equipment — and expel any North Korean diplomats, businessmen, or foreign nationals implicated in such activities. U.S. President Barack Obama issued a statement welcoming the council’s show of unity in sending a response to North Korea’s action that is “firm, united and appropriate.” “Today, the international community, speaking with one voice, has sent Pyongyang a simple message: North Korea must abandon these dangerous programs and choose a better path for its people,” he said. The U.N. first imposed sanctions on North Korea in 2006, following its first nuclear test. Pyongyang has since detonated three additional nuclear devices and has carried out numerous ballistic missile launches that it claims are part of a peaceful space program</w:t>
      </w:r>
      <w:r w:rsidRPr="00D20467">
        <w:rPr>
          <w:rStyle w:val="Emphasis"/>
        </w:rPr>
        <w:t>. South Korea’s U.N. envoy, Oh Joon, pleaded with China and other council members to act decisively against North Korea now or face the prospect of a regional “arms race we cannot stop.… If we cannot stop [North Korea] now, then it may soon cross the point of no return.”</w:t>
      </w:r>
      <w:r w:rsidRPr="006D536B">
        <w:rPr>
          <w:sz w:val="16"/>
        </w:rPr>
        <w:t xml:space="preserve"> Oh closed with a direct message, in Korean, for Pyongyang’s rulers. “Please stop it now. Why do you need these weapons?” he asked. “You say that the United States is a threat to you. Why would the U.S. threaten you? Why would the strongest military power threaten a small country? There is no threat. It is a figment of your imagination.”</w:t>
      </w:r>
    </w:p>
    <w:p w:rsidR="00B7218A" w:rsidRDefault="00B7218A" w:rsidP="00B7218A">
      <w:pPr>
        <w:pStyle w:val="Heading4"/>
      </w:pPr>
      <w:r>
        <w:t xml:space="preserve">China is key to new UN Sanctions on North Korea </w:t>
      </w:r>
    </w:p>
    <w:p w:rsidR="00B7218A" w:rsidRDefault="00B7218A" w:rsidP="00B7218A">
      <w:r>
        <w:t xml:space="preserve">Kim </w:t>
      </w:r>
      <w:r w:rsidRPr="00E55DEF">
        <w:rPr>
          <w:rStyle w:val="Heading4Char"/>
        </w:rPr>
        <w:t>Landers 16</w:t>
      </w:r>
      <w:r>
        <w:t xml:space="preserve">, 7-1-2016, (Executive Producer at The World Today. ABC Radio. "China key to ensuring sanctions imposed on North Korea: Julie Bishop," </w:t>
      </w:r>
      <w:hyperlink r:id="rId53" w:history="1">
        <w:r w:rsidRPr="00AC2F9E">
          <w:rPr>
            <w:rStyle w:val="Hyperlink"/>
          </w:rPr>
          <w:t>http://www.abc.net.au/am/content/2015/s4384440.htm</w:t>
        </w:r>
      </w:hyperlink>
      <w:r>
        <w:t>, Australian Broadcasting Corporation, accessed 7/16/2016, dk)</w:t>
      </w:r>
    </w:p>
    <w:p w:rsidR="00B7218A" w:rsidRDefault="00B7218A" w:rsidP="00B7218A">
      <w:pPr>
        <w:rPr>
          <w:sz w:val="14"/>
        </w:rPr>
      </w:pPr>
      <w:r w:rsidRPr="000932EE">
        <w:rPr>
          <w:sz w:val="14"/>
        </w:rPr>
        <w:t xml:space="preserve">KIM LANDERS: The United States has rejected North Korea's claim that it has successfully tested a hydrogen bomb for the first time. The White House says it wants to collect additional evidence to learn more about what it's branded a "highly provocative" act. The </w:t>
      </w:r>
      <w:r w:rsidRPr="007A287E">
        <w:rPr>
          <w:rStyle w:val="StyleUnderline"/>
        </w:rPr>
        <w:t>UN Security Council has also condemned the test and vowed to work on a new resolution against North Korea</w:t>
      </w:r>
      <w:r w:rsidRPr="000932EE">
        <w:rPr>
          <w:sz w:val="14"/>
        </w:rPr>
        <w:t>. Ban Ki Moon is the UN Secretary General. BAN KI-MOON: The underground nuclear test announced by the Democratic People's Republic of Korea on 6th January is deeply troubling. It is also a grave contravention of the international norm against nuclear testing. KIM LANDERS: UN Secretary General Ban Ki Moon. Australia's Foreign Minister is Julie Bishop and she joins me from Perth, Minister good morning. JULIE BISHOP: Good morning Kim. KIM LANDERS: Do you believe North Korea has carried out a successful hydrogen bomb test</w:t>
      </w:r>
      <w:r w:rsidRPr="000932EE">
        <w:rPr>
          <w:sz w:val="12"/>
        </w:rPr>
        <w:t>?</w:t>
      </w:r>
      <w:r w:rsidRPr="000932EE">
        <w:rPr>
          <w:sz w:val="14"/>
        </w:rPr>
        <w:t xml:space="preserve"> JULIE BISHOP: It is clear that North Korea has detonated a nuclear device but there's a considerable degree of scepticism as to whether it is indeed a hydrogen or thermonuclear bomb as North Korea has claimed. It will be some days before testing can take place to establish the exact nature of the device but the fact is a significant device was detonated, comparable to an earthquake of about 5 on the Richter scale. Overnight I spoke to South Korea's foreign minister Yun Byung-se and he confirmed that South Korean experts were somewhat sceptical that North Korea has in the past exaggerated it's technological prowess and it is more likely that it was a nuclear test as it has done in the past, it's past three weapons tests have all been nuclear and this was carried out very much in the same way and in the same place but it will be some time before we can establish whether it was in fact a much more dangerous and advanced technological device in the hydrogen bomb. KIM LANDERS: The </w:t>
      </w:r>
      <w:r w:rsidRPr="007A287E">
        <w:rPr>
          <w:rStyle w:val="StyleUnderline"/>
        </w:rPr>
        <w:t>UN Security Council has held an emergency meeting, it's agreed to impose further sanctions against North Korea, but given that North Korea is already under US and UN sanctions, what more can actually be done</w:t>
      </w:r>
      <w:r w:rsidRPr="000932EE">
        <w:rPr>
          <w:sz w:val="12"/>
        </w:rPr>
        <w:t>?</w:t>
      </w:r>
      <w:r w:rsidRPr="000932EE">
        <w:rPr>
          <w:sz w:val="14"/>
        </w:rPr>
        <w:t xml:space="preserve"> JULIE BISHOP: The UN Security Council was united in its condemnation, they all agreed that a test had occurred, they all agreed that this was in clear violation of previous UN Security Council resolutions, there are already four in existence and it was a breach of international norms on nuclear and non proliferation. The UN Security Council members are currently drafting another resolution to contain further significant measures against North Korea. </w:t>
      </w:r>
      <w:r w:rsidRPr="007A287E">
        <w:rPr>
          <w:rStyle w:val="StyleUnderline"/>
        </w:rPr>
        <w:t>The sanctions regime will have an impact</w:t>
      </w:r>
      <w:r w:rsidRPr="000932EE">
        <w:rPr>
          <w:sz w:val="14"/>
        </w:rPr>
        <w:t xml:space="preserve">, it is having an impact but it will have an impact </w:t>
      </w:r>
      <w:r w:rsidRPr="007A287E">
        <w:rPr>
          <w:rStyle w:val="StyleUnderline"/>
        </w:rPr>
        <w:t>if all nations impose the sanctions</w:t>
      </w:r>
      <w:r w:rsidRPr="000932EE">
        <w:rPr>
          <w:sz w:val="14"/>
        </w:rPr>
        <w:t xml:space="preserve"> and the </w:t>
      </w:r>
      <w:r w:rsidRPr="007A287E">
        <w:rPr>
          <w:rStyle w:val="StyleUnderline"/>
        </w:rPr>
        <w:t>relationship with China can't be an excuse for North Korea's behaviour to continue</w:t>
      </w:r>
      <w:r w:rsidRPr="000932EE">
        <w:rPr>
          <w:sz w:val="14"/>
        </w:rPr>
        <w:t xml:space="preserve">, so I believe that </w:t>
      </w:r>
      <w:r w:rsidRPr="000932EE">
        <w:rPr>
          <w:rStyle w:val="Emphasis"/>
        </w:rPr>
        <w:t>China will be key to ensuring that the sanctions are imposed and that the relationship between Chinese companies and individuals and North Korea doesn't lessen the impact of the sanctions</w:t>
      </w:r>
      <w:r w:rsidRPr="000932EE">
        <w:rPr>
          <w:sz w:val="14"/>
        </w:rPr>
        <w:t>. KIM LANDERS: You mention China there, what exactly do you think China needs to do to put more pressure on North Korea</w:t>
      </w:r>
      <w:r w:rsidRPr="000932EE">
        <w:rPr>
          <w:sz w:val="12"/>
        </w:rPr>
        <w:t>?</w:t>
      </w:r>
      <w:r w:rsidRPr="000932EE">
        <w:rPr>
          <w:sz w:val="14"/>
        </w:rPr>
        <w:t xml:space="preserve"> JULIE BISHOP: China is clearly frustrated with North Korea's behaviour, it has been for some time and I think there's been a cooling of relations between Beijing and Pyongyang but nevertheless </w:t>
      </w:r>
      <w:r w:rsidRPr="007A287E">
        <w:rPr>
          <w:rStyle w:val="StyleUnderline"/>
        </w:rPr>
        <w:t>China is its closest ally</w:t>
      </w:r>
      <w:r w:rsidRPr="000932EE">
        <w:rPr>
          <w:sz w:val="14"/>
        </w:rPr>
        <w:t xml:space="preserve">, it's only friend if you like and </w:t>
      </w:r>
      <w:r w:rsidRPr="007A287E">
        <w:rPr>
          <w:rStyle w:val="StyleUnderline"/>
        </w:rPr>
        <w:t>China does have considerable influence over North Korea</w:t>
      </w:r>
      <w:r w:rsidRPr="000932EE">
        <w:rPr>
          <w:sz w:val="14"/>
        </w:rPr>
        <w:t xml:space="preserve">. Perhaps not as much as the international community would wish but nevertheless </w:t>
      </w:r>
      <w:r w:rsidRPr="007A287E">
        <w:rPr>
          <w:rStyle w:val="StyleUnderline"/>
        </w:rPr>
        <w:t>as a neighbour and as a friend of North Korea, China can continue to exert pressure to ensure that the leader of North Korea abides by international norms and progresses the denuclearisation of the weapons program</w:t>
      </w:r>
      <w:r w:rsidRPr="000932EE">
        <w:rPr>
          <w:sz w:val="14"/>
        </w:rPr>
        <w:t>. KIM LANDERS: North Korean state television says the test was of a miniaturised device, does this mean Pyongyang can make a nuclear weapon small enough to fit on a missile that could reach Australia for example</w:t>
      </w:r>
      <w:r w:rsidRPr="000932EE">
        <w:rPr>
          <w:sz w:val="12"/>
        </w:rPr>
        <w:t>?</w:t>
      </w:r>
      <w:r w:rsidRPr="000932EE">
        <w:rPr>
          <w:sz w:val="14"/>
        </w:rPr>
        <w:t xml:space="preserve"> JULIE BISHOP: Well clearly this is the concern of the United Nations Security Council; indeed it's the concern of South Korea because of course they are part of the Korean peninsula and it's the concern of countries like Australia. Now the details of the precise weapon are not yet established but nevertheless regardless of the type of weapon, this kind of provocative and dangerous behaviour escalates tensions on the Korean peninsula and proves that North </w:t>
      </w:r>
      <w:r w:rsidRPr="000932EE">
        <w:rPr>
          <w:sz w:val="14"/>
        </w:rPr>
        <w:lastRenderedPageBreak/>
        <w:t>Korea continues to be a threat to regional stability and international peace and security. KIM LANDERS: If I can turn to the Middle East, we've seen tensions between Saudi Arabia and Iran escalate, following the execution of the Shiite cleric, there's a big protest planned outside the Saudi Embassy in Canberra today, where does Australia stand on this</w:t>
      </w:r>
      <w:r w:rsidRPr="000932EE">
        <w:rPr>
          <w:sz w:val="12"/>
        </w:rPr>
        <w:t>?</w:t>
      </w:r>
      <w:r w:rsidRPr="000932EE">
        <w:rPr>
          <w:sz w:val="14"/>
        </w:rPr>
        <w:t xml:space="preserve"> JULIE BISHOP: Australia expressed it's deep concern over the executions that were carried out by Saudi Arabia because Australia opposes the death penalty whether at home or abroad. We are also deeply disturbed by the attacks on the Saudi embassy in Iran and this has escalated tensions in the Middle East in an already troubled region, this Saudi-Iran tension has obviously caused an even greater level of unrest in the Middle East. We have called on all sides, all people to be calm, to act with restraint and that Saudi Arabia and Iran should work to de-escalate the tensions that are clearly existing between the two nations and of course other nations in the region are taking sides. It has the potential to spiral but we are calling on all sides to exercise restraint and calm. KIM LANDERS: Here in Australia on another matter are you dismayed by the behaviour of your Liberal colleagues Jamie Briggs and Peter Dutton</w:t>
      </w:r>
      <w:r w:rsidRPr="000932EE">
        <w:rPr>
          <w:sz w:val="12"/>
        </w:rPr>
        <w:t>?</w:t>
      </w:r>
      <w:r w:rsidRPr="000932EE">
        <w:rPr>
          <w:sz w:val="14"/>
        </w:rPr>
        <w:t xml:space="preserve"> JULIE BISHOP: In both instances the colleagues have recognised the error of their ways, Jamie Briggs has resigned and that is a significant consequence from the actions that occurred while he was overseas and Peter Dutton has apologised to the journalist and she has accepted his apology... KIM LANDERS: You don't think Mr Dutton should lose his position on the front bench</w:t>
      </w:r>
      <w:r w:rsidRPr="000932EE">
        <w:rPr>
          <w:sz w:val="12"/>
        </w:rPr>
        <w:t>?</w:t>
      </w:r>
      <w:r w:rsidRPr="000932EE">
        <w:rPr>
          <w:sz w:val="14"/>
        </w:rPr>
        <w:t xml:space="preserve"> JULIE BISHOP: Well it was an inadvertent text to a journalist, she has accepted his apology and I think in those circumstances we should move on. KIM LANDERS: Have you spoken to the Hong Kong based DFAT staffer who complained about Mr Briggs</w:t>
      </w:r>
      <w:r w:rsidRPr="000932EE">
        <w:rPr>
          <w:sz w:val="12"/>
        </w:rPr>
        <w:t>?</w:t>
      </w:r>
      <w:r w:rsidRPr="000932EE">
        <w:rPr>
          <w:sz w:val="14"/>
        </w:rPr>
        <w:t xml:space="preserve"> JULIE BISHOP: No I have not. KIM LANDERS: Do you plan to</w:t>
      </w:r>
      <w:r w:rsidRPr="000932EE">
        <w:rPr>
          <w:sz w:val="12"/>
        </w:rPr>
        <w:t>?</w:t>
      </w:r>
      <w:r w:rsidRPr="000932EE">
        <w:rPr>
          <w:sz w:val="14"/>
        </w:rPr>
        <w:t xml:space="preserve"> JULIE BISHOP: No I do not, she has asked for confidentiality, she's asked for privacy and I'm satisfied that the Department of Foreign Affairs and Trade are providing the appropriate level of support and they've offered her counselling services and they are working closely with her and I have maintained contact with the relevant officers in the Department of Foreign Affairs and Trade to ensure that she is receiving that support. KIM LANDERS: Also today Barnaby Joyce has given an interview; he's been setting out his credentials for why he should become Nationals leader and Deputy Prime Minister. Do you think he is ready for that role</w:t>
      </w:r>
      <w:r w:rsidRPr="000932EE">
        <w:rPr>
          <w:sz w:val="12"/>
        </w:rPr>
        <w:t>?</w:t>
      </w:r>
      <w:r w:rsidRPr="000932EE">
        <w:rPr>
          <w:sz w:val="14"/>
        </w:rPr>
        <w:t xml:space="preserve"> JULIE BISHOP: Well Warren Truss is the leader of the National party and he is the Deputy Prime Minister, Warren is a very dear friend and a good colleague so I think out of respect for Warren, we should allow him to make a decision as to his future before we start talking about his successor. KIM LANDERS: Well to be clear Mr Joyce has said that you know he is only talking about this, should the time come that Mr Truss resigns but he's trying to make it clear that should that time come, his ready for the job. Do you think he's ready for the job</w:t>
      </w:r>
      <w:r w:rsidRPr="000932EE">
        <w:rPr>
          <w:sz w:val="12"/>
        </w:rPr>
        <w:t>?</w:t>
      </w:r>
      <w:r w:rsidRPr="000932EE">
        <w:rPr>
          <w:sz w:val="14"/>
        </w:rPr>
        <w:t xml:space="preserve"> JULIE BISHOP: Well when that time comes, I'm sure the National Party will make a decision. The leadership of the National Party is a matter for the National Party. Barnaby is the deputy leader and is doing a very fine job but the question of the leadership of the National Party given that it brings with it the deputy prime ministership is obviously a significant mater for the national party to determine. KIM LANDERS: Minister thank you very much for speaking with AM. JULIE BISHOP: It's been my pleasure. KIM LANDERS: And that is the Foreign Minister Julie Bishop from Perth.</w:t>
      </w:r>
    </w:p>
    <w:p w:rsidR="00B7218A" w:rsidRDefault="00B7218A" w:rsidP="00B7218A">
      <w:pPr>
        <w:pStyle w:val="Heading4"/>
      </w:pPr>
      <w:r>
        <w:t>China is key to enforcing North Korean Sanctions</w:t>
      </w:r>
    </w:p>
    <w:p w:rsidR="00B7218A" w:rsidRDefault="00B7218A" w:rsidP="00B7218A">
      <w:r w:rsidRPr="00510663">
        <w:rPr>
          <w:rStyle w:val="Style13ptBold"/>
        </w:rPr>
        <w:t xml:space="preserve">Shim </w:t>
      </w:r>
      <w:r>
        <w:rPr>
          <w:rStyle w:val="Style13ptBold"/>
        </w:rPr>
        <w:t>4/5/</w:t>
      </w:r>
      <w:r w:rsidRPr="00510663">
        <w:rPr>
          <w:rStyle w:val="Style13ptBold"/>
        </w:rPr>
        <w:t>16</w:t>
      </w:r>
      <w:r>
        <w:t xml:space="preserve"> (Elizabeth Shim, is a Journalist for UPI, 4-5-2016, accessed 7-16-2016, "China announces new sanctions on North Korea", UPI: http://www.upi.com/Top_News/World-News/2016/04/05/China-announces-new-sanctions-on-North-Korea/3161459862162/ //ghs-st)</w:t>
      </w:r>
    </w:p>
    <w:p w:rsidR="00B7218A" w:rsidRDefault="00B7218A" w:rsidP="00B7218A">
      <w:pPr>
        <w:rPr>
          <w:rStyle w:val="Emphasis"/>
        </w:rPr>
      </w:pPr>
      <w:r>
        <w:t xml:space="preserve">BEIJING, April 5 (UPI) -- </w:t>
      </w:r>
      <w:r w:rsidRPr="00092176">
        <w:rPr>
          <w:rStyle w:val="StyleUnderline"/>
        </w:rPr>
        <w:t xml:space="preserve">China announced it's implementing </w:t>
      </w:r>
      <w:r>
        <w:t xml:space="preserve">new </w:t>
      </w:r>
      <w:r w:rsidRPr="00092176">
        <w:rPr>
          <w:rStyle w:val="StyleUnderline"/>
        </w:rPr>
        <w:t>sanctions on N</w:t>
      </w:r>
      <w:r>
        <w:t xml:space="preserve">orth </w:t>
      </w:r>
      <w:r w:rsidRPr="00092176">
        <w:rPr>
          <w:rStyle w:val="StyleUnderline"/>
        </w:rPr>
        <w:t>K</w:t>
      </w:r>
      <w:r>
        <w:t xml:space="preserve">orea </w:t>
      </w:r>
      <w:r w:rsidRPr="00092176">
        <w:rPr>
          <w:rStyle w:val="StyleUnderline"/>
        </w:rPr>
        <w:t xml:space="preserve">that could hit </w:t>
      </w:r>
      <w:r>
        <w:t xml:space="preserve">Pyongyang's </w:t>
      </w:r>
      <w:r w:rsidRPr="00092176">
        <w:rPr>
          <w:rStyle w:val="StyleUnderline"/>
        </w:rPr>
        <w:t>vital trade in coal exports</w:t>
      </w:r>
      <w:r>
        <w:t xml:space="preserve">. </w:t>
      </w:r>
      <w:r w:rsidRPr="00816439">
        <w:rPr>
          <w:rStyle w:val="StyleUnderline"/>
        </w:rPr>
        <w:t>Beijing's ministry of commerce announced Tuesday a list of banned North Korean imports and exports</w:t>
      </w:r>
      <w:r>
        <w:t xml:space="preserve">, including </w:t>
      </w:r>
      <w:r w:rsidRPr="00816439">
        <w:rPr>
          <w:rStyle w:val="StyleUnderline"/>
        </w:rPr>
        <w:t>coal, iron, iron ore, gold, titanium and rare</w:t>
      </w:r>
      <w:r>
        <w:t xml:space="preserve"> earth </w:t>
      </w:r>
      <w:r w:rsidRPr="00816439">
        <w:rPr>
          <w:rStyle w:val="StyleUnderline"/>
        </w:rPr>
        <w:t>elements</w:t>
      </w:r>
      <w:r>
        <w:t xml:space="preserve">, Yonhap reported. </w:t>
      </w:r>
      <w:r w:rsidRPr="00B93E47">
        <w:rPr>
          <w:rStyle w:val="StyleUnderline"/>
        </w:rPr>
        <w:t>This is the first official Chinese announcement of unilateral sanctions on N</w:t>
      </w:r>
      <w:r>
        <w:t xml:space="preserve">orth </w:t>
      </w:r>
      <w:r w:rsidRPr="00B93E47">
        <w:rPr>
          <w:rStyle w:val="StyleUnderline"/>
        </w:rPr>
        <w:t>K</w:t>
      </w:r>
      <w:r>
        <w:t xml:space="preserve">orea. It follows the United Nations Security Council sanctions resolution passed on March 2, 2016. Last week in Washington, D.C., Chinese President Xi Jinping said China and </w:t>
      </w:r>
      <w:r w:rsidRPr="00267F1F">
        <w:rPr>
          <w:rStyle w:val="StyleUnderline"/>
        </w:rPr>
        <w:t>the United States have a "responsibility to work together,"</w:t>
      </w:r>
      <w:r>
        <w:t xml:space="preserve"> The Independent reported. The statement was made at the biennial Nuclear Security Summit, where Xi met with President Barack Obama. Obama said both Washington and Beijing are "committed to the [denuclearization] of the Korean peninsula." Some exceptions to the sanctions have been made for coal, iron and iron ore exports that are for Chinese civilian use, and for goods from a third country that pass through North Korea in transit. Any Chinese goods that could go toward North Korea's missile or nuclear program have been banned, along with the sale of jet fuel, which could prevent North Korea's Air Koryo from flying. Mineral exports are a key component of the North Korean economy. In 2015, Pyongyang's coal </w:t>
      </w:r>
      <w:r w:rsidRPr="00267F1F">
        <w:rPr>
          <w:rStyle w:val="Emphasis"/>
        </w:rPr>
        <w:t>exports took a hit when China cracked down on coal as a source of fuel to combat pollution.</w:t>
      </w:r>
    </w:p>
    <w:p w:rsidR="0083413E" w:rsidRDefault="0083413E" w:rsidP="0083413E">
      <w:pPr>
        <w:pStyle w:val="Heading4"/>
      </w:pPr>
      <w:r>
        <w:t>China is Key to checking North Korea with the best access to its market</w:t>
      </w:r>
    </w:p>
    <w:p w:rsidR="0083413E" w:rsidRPr="001B6527" w:rsidRDefault="0083413E" w:rsidP="0083413E">
      <w:r w:rsidRPr="001B6527">
        <w:rPr>
          <w:rStyle w:val="Style13ptBold"/>
        </w:rPr>
        <w:t>Yi</w:t>
      </w:r>
      <w:r w:rsidRPr="001B6527">
        <w:t xml:space="preserve"> Whan-Woo, 6-29-20</w:t>
      </w:r>
      <w:r w:rsidRPr="001B6527">
        <w:rPr>
          <w:rStyle w:val="Style13ptBold"/>
        </w:rPr>
        <w:t>16</w:t>
      </w:r>
      <w:r w:rsidRPr="001B6527">
        <w:t>, (</w:t>
      </w:r>
      <w:r>
        <w:t>reporter for the Koreatimes and quotes many qualified individuals</w:t>
      </w:r>
      <w:r w:rsidRPr="001B6527">
        <w:t>, “Sanctions push North Korea closer to China," koreatimes, http://www.koreatimes.co.kr/www/news/nation/2016/06/485_208195.html</w:t>
      </w:r>
      <w:r>
        <w:t>,vb</w:t>
      </w:r>
      <w:r w:rsidRPr="001B6527">
        <w:t>)</w:t>
      </w:r>
    </w:p>
    <w:p w:rsidR="0083413E" w:rsidRPr="00DC6174" w:rsidRDefault="0083413E" w:rsidP="0083413E">
      <w:pPr>
        <w:jc w:val="both"/>
        <w:rPr>
          <w:sz w:val="16"/>
        </w:rPr>
      </w:pPr>
      <w:r w:rsidRPr="00DC6174">
        <w:rPr>
          <w:sz w:val="16"/>
          <w:szCs w:val="24"/>
        </w:rPr>
        <w:t xml:space="preserve">The </w:t>
      </w:r>
      <w:r w:rsidRPr="001B6527">
        <w:rPr>
          <w:rStyle w:val="Emphasis"/>
        </w:rPr>
        <w:t>North Korea</w:t>
      </w:r>
      <w:r w:rsidRPr="00DC6174">
        <w:rPr>
          <w:sz w:val="16"/>
          <w:szCs w:val="24"/>
        </w:rPr>
        <w:t xml:space="preserve">n economy </w:t>
      </w:r>
      <w:r w:rsidRPr="001B6527">
        <w:rPr>
          <w:rStyle w:val="Emphasis"/>
        </w:rPr>
        <w:t>has become more reliant on China than ever as a result of U.N. Security Council</w:t>
      </w:r>
      <w:r w:rsidRPr="00DC6174">
        <w:rPr>
          <w:sz w:val="16"/>
          <w:szCs w:val="24"/>
        </w:rPr>
        <w:t xml:space="preserve"> (UNSC) latest </w:t>
      </w:r>
      <w:r w:rsidRPr="001B6527">
        <w:rPr>
          <w:rStyle w:val="Emphasis"/>
        </w:rPr>
        <w:t>that</w:t>
      </w:r>
      <w:r w:rsidRPr="00DC6174">
        <w:rPr>
          <w:sz w:val="16"/>
          <w:szCs w:val="24"/>
        </w:rPr>
        <w:t xml:space="preserve"> have </w:t>
      </w:r>
      <w:r w:rsidRPr="001B6527">
        <w:rPr>
          <w:rStyle w:val="Emphasis"/>
        </w:rPr>
        <w:t>cut off Pyongyang's trade routes with other countries</w:t>
      </w:r>
      <w:r w:rsidRPr="00DC6174">
        <w:rPr>
          <w:sz w:val="16"/>
          <w:szCs w:val="24"/>
        </w:rPr>
        <w:t xml:space="preserve">, analysts said Wednesday. </w:t>
      </w:r>
      <w:r w:rsidRPr="001B6527">
        <w:rPr>
          <w:rStyle w:val="Emphasis"/>
        </w:rPr>
        <w:t>Some</w:t>
      </w:r>
      <w:r w:rsidRPr="00DC6174">
        <w:rPr>
          <w:sz w:val="16"/>
          <w:szCs w:val="24"/>
        </w:rPr>
        <w:t xml:space="preserve">, </w:t>
      </w:r>
      <w:r w:rsidRPr="00DC6174">
        <w:rPr>
          <w:sz w:val="16"/>
          <w:szCs w:val="24"/>
        </w:rPr>
        <w:lastRenderedPageBreak/>
        <w:t xml:space="preserve">however, </w:t>
      </w:r>
      <w:r w:rsidRPr="001B6527">
        <w:rPr>
          <w:rStyle w:val="Emphasis"/>
        </w:rPr>
        <w:t>said the greater reliance reflects Pyongyang's effort to open and expand business channels with Beijing, its biggest ally,</w:t>
      </w:r>
      <w:r w:rsidRPr="00DC6174">
        <w:rPr>
          <w:sz w:val="16"/>
          <w:szCs w:val="24"/>
        </w:rPr>
        <w:t xml:space="preserve"> which does not necessarily mean that trade volume is increasing. Citing anonymous sources, analysts said "official" trading activities between the two countries have rather diminished after the international community pressed China to carry out UNSC Resolution 2270 imposed March 2. "With no other trading partners to interact with, </w:t>
      </w:r>
      <w:r w:rsidRPr="001B6527">
        <w:rPr>
          <w:rStyle w:val="Emphasis"/>
        </w:rPr>
        <w:t>China has virtually become the only country from which North Korea can still earn hard currency</w:t>
      </w:r>
      <w:r w:rsidRPr="00DC6174">
        <w:rPr>
          <w:sz w:val="16"/>
          <w:szCs w:val="24"/>
        </w:rPr>
        <w:t xml:space="preserve">," </w:t>
      </w:r>
      <w:r w:rsidRPr="001B6527">
        <w:rPr>
          <w:rStyle w:val="Emphasis"/>
        </w:rPr>
        <w:t>said</w:t>
      </w:r>
      <w:r w:rsidRPr="00DC6174">
        <w:rPr>
          <w:sz w:val="16"/>
          <w:szCs w:val="24"/>
        </w:rPr>
        <w:t xml:space="preserve"> Park </w:t>
      </w:r>
      <w:r w:rsidRPr="001B6527">
        <w:rPr>
          <w:rStyle w:val="Emphasis"/>
        </w:rPr>
        <w:t>Won-gon</w:t>
      </w:r>
      <w:r w:rsidRPr="00DC6174">
        <w:rPr>
          <w:sz w:val="16"/>
          <w:szCs w:val="24"/>
        </w:rPr>
        <w:t xml:space="preserve">, </w:t>
      </w:r>
      <w:r w:rsidRPr="001B6527">
        <w:rPr>
          <w:rStyle w:val="Emphasis"/>
        </w:rPr>
        <w:t>an international relations professor</w:t>
      </w:r>
      <w:r w:rsidRPr="00DC6174">
        <w:rPr>
          <w:sz w:val="16"/>
          <w:szCs w:val="24"/>
        </w:rPr>
        <w:t xml:space="preserve"> at Handong University. "</w:t>
      </w:r>
      <w:r w:rsidRPr="001B6527">
        <w:rPr>
          <w:rStyle w:val="Emphasis"/>
        </w:rPr>
        <w:t>The decrease in trade further pushes North Korea to become more desperate in diversifying its businesses in China, both legal and illegal, as much as it can.</w:t>
      </w:r>
      <w:r w:rsidRPr="00DC6174">
        <w:rPr>
          <w:sz w:val="16"/>
          <w:szCs w:val="24"/>
        </w:rPr>
        <w:t xml:space="preserve"> This is helping Beijing strengthen its power concerning the fate of the cash-strapped regime." An Chan-il, head of the World Institute for North Korea Studies, agreed. He said that certain business operations under the Kim Jong-un regime were closed recently in line with the global efforts to prevent North Korea's use of money earned abroad for its nuclear weapons program. The suspended programs include the shutdown of the inter-Korean industrial park in Gaeseong, North Korea, the suspension of the Rajin-Khasan logistics project involving the two Koreas and Russia, closures of North Korea's state-run restaurants overseas, and Poland's ban on issuing visas for North Korea's "slave workers." "I heard a number of North Korean factory workers, manual laborers and other laborers formerly involved in those programs are moving to China to find jobs," An said. The Kim regime reportedly proposed to the authorities of Liaoning Province, a region bordering North Korea, to jointly build a highway linking Dandong, China and Gaeseong, as one of its new businesses. It also has allowed Chinese fishing boats to work in its territorial waters in return for money or a portion of their catch. "</w:t>
      </w:r>
      <w:r w:rsidRPr="001B6527">
        <w:rPr>
          <w:rStyle w:val="Emphasis"/>
        </w:rPr>
        <w:t>Expanding businesses will not supplement the decrease in trade volume with China but it will deepen North Koreans' psychological dependence on China,"</w:t>
      </w:r>
      <w:r w:rsidRPr="00DC6174">
        <w:rPr>
          <w:sz w:val="16"/>
          <w:szCs w:val="24"/>
        </w:rPr>
        <w:t xml:space="preserve"> </w:t>
      </w:r>
      <w:r w:rsidRPr="001B6527">
        <w:rPr>
          <w:rStyle w:val="Emphasis"/>
        </w:rPr>
        <w:t xml:space="preserve">said </w:t>
      </w:r>
      <w:r w:rsidRPr="00DC6174">
        <w:rPr>
          <w:sz w:val="16"/>
          <w:szCs w:val="24"/>
        </w:rPr>
        <w:t xml:space="preserve">Shin </w:t>
      </w:r>
      <w:r w:rsidRPr="001B6527">
        <w:rPr>
          <w:rStyle w:val="Emphasis"/>
        </w:rPr>
        <w:t>Sung-won</w:t>
      </w:r>
      <w:r w:rsidRPr="00DC6174">
        <w:rPr>
          <w:sz w:val="16"/>
          <w:szCs w:val="24"/>
        </w:rPr>
        <w:t xml:space="preserve">, </w:t>
      </w:r>
      <w:r w:rsidRPr="001B6527">
        <w:rPr>
          <w:rStyle w:val="Emphasis"/>
        </w:rPr>
        <w:t>director-general at the</w:t>
      </w:r>
      <w:r w:rsidRPr="00DC6174">
        <w:rPr>
          <w:sz w:val="16"/>
          <w:szCs w:val="24"/>
        </w:rPr>
        <w:t xml:space="preserve"> </w:t>
      </w:r>
      <w:r w:rsidRPr="001B6527">
        <w:rPr>
          <w:rStyle w:val="Emphasis"/>
        </w:rPr>
        <w:t>K</w:t>
      </w:r>
      <w:r w:rsidRPr="00DC6174">
        <w:rPr>
          <w:sz w:val="16"/>
          <w:szCs w:val="24"/>
        </w:rPr>
        <w:t xml:space="preserve">orea </w:t>
      </w:r>
      <w:r w:rsidRPr="001B6527">
        <w:rPr>
          <w:rStyle w:val="Emphasis"/>
        </w:rPr>
        <w:t>N</w:t>
      </w:r>
      <w:r w:rsidRPr="00DC6174">
        <w:rPr>
          <w:sz w:val="16"/>
          <w:szCs w:val="24"/>
        </w:rPr>
        <w:t xml:space="preserve">ational </w:t>
      </w:r>
      <w:r w:rsidRPr="001B6527">
        <w:rPr>
          <w:rStyle w:val="Emphasis"/>
        </w:rPr>
        <w:t>D</w:t>
      </w:r>
      <w:r w:rsidRPr="00DC6174">
        <w:rPr>
          <w:sz w:val="16"/>
          <w:szCs w:val="24"/>
        </w:rPr>
        <w:t xml:space="preserve">iplomatic </w:t>
      </w:r>
      <w:r w:rsidRPr="001B6527">
        <w:rPr>
          <w:rStyle w:val="Emphasis"/>
        </w:rPr>
        <w:t>A</w:t>
      </w:r>
      <w:r w:rsidRPr="00DC6174">
        <w:rPr>
          <w:sz w:val="16"/>
          <w:szCs w:val="24"/>
        </w:rPr>
        <w:t xml:space="preserve">cademy's </w:t>
      </w:r>
      <w:r w:rsidRPr="001B6527">
        <w:rPr>
          <w:rStyle w:val="Emphasis"/>
        </w:rPr>
        <w:t>D</w:t>
      </w:r>
      <w:r w:rsidRPr="00DC6174">
        <w:rPr>
          <w:sz w:val="16"/>
          <w:szCs w:val="24"/>
        </w:rPr>
        <w:t xml:space="preserve">epartment of </w:t>
      </w:r>
      <w:r w:rsidRPr="001B6527">
        <w:rPr>
          <w:rStyle w:val="Emphasis"/>
        </w:rPr>
        <w:t>I</w:t>
      </w:r>
      <w:r w:rsidRPr="00DC6174">
        <w:rPr>
          <w:sz w:val="16"/>
          <w:szCs w:val="24"/>
        </w:rPr>
        <w:t xml:space="preserve">nternational </w:t>
      </w:r>
      <w:r w:rsidRPr="001B6527">
        <w:rPr>
          <w:rStyle w:val="Emphasis"/>
        </w:rPr>
        <w:t>E</w:t>
      </w:r>
      <w:r w:rsidRPr="00DC6174">
        <w:rPr>
          <w:sz w:val="16"/>
          <w:szCs w:val="24"/>
        </w:rPr>
        <w:t xml:space="preserve">conomy and </w:t>
      </w:r>
      <w:r w:rsidRPr="001B6527">
        <w:rPr>
          <w:rStyle w:val="Emphasis"/>
        </w:rPr>
        <w:t>T</w:t>
      </w:r>
      <w:r w:rsidRPr="00DC6174">
        <w:rPr>
          <w:sz w:val="16"/>
          <w:szCs w:val="24"/>
        </w:rPr>
        <w:t xml:space="preserve">rade </w:t>
      </w:r>
      <w:r w:rsidRPr="001B6527">
        <w:rPr>
          <w:rStyle w:val="Emphasis"/>
        </w:rPr>
        <w:t>S</w:t>
      </w:r>
      <w:r w:rsidRPr="00DC6174">
        <w:rPr>
          <w:sz w:val="16"/>
          <w:szCs w:val="24"/>
        </w:rPr>
        <w:t>tudies. The analysts were divided over whether Beijing will have more leverage on Pyongyang. "</w:t>
      </w:r>
      <w:r w:rsidRPr="001B6527">
        <w:rPr>
          <w:rStyle w:val="Emphasis"/>
        </w:rPr>
        <w:t>China now theoretically owns the whole North Korean market</w:t>
      </w:r>
      <w:r w:rsidRPr="00DC6174">
        <w:rPr>
          <w:sz w:val="16"/>
          <w:szCs w:val="24"/>
        </w:rPr>
        <w:t xml:space="preserve"> </w:t>
      </w:r>
      <w:r w:rsidRPr="001B6527">
        <w:rPr>
          <w:rStyle w:val="Emphasis"/>
        </w:rPr>
        <w:t>and it will</w:t>
      </w:r>
      <w:r w:rsidRPr="00DC6174">
        <w:rPr>
          <w:sz w:val="16"/>
          <w:szCs w:val="24"/>
        </w:rPr>
        <w:t xml:space="preserve"> </w:t>
      </w:r>
      <w:r w:rsidRPr="001B6527">
        <w:rPr>
          <w:rStyle w:val="Emphasis"/>
        </w:rPr>
        <w:t>capitalize on the UNSC sanctions to fully control the internationally-isolated state</w:t>
      </w:r>
      <w:r w:rsidRPr="00DC6174">
        <w:rPr>
          <w:rStyle w:val="Emphasis"/>
        </w:rPr>
        <w:t>," An said.</w:t>
      </w:r>
      <w:r w:rsidRPr="00DC6174">
        <w:rPr>
          <w:sz w:val="16"/>
          <w:szCs w:val="24"/>
        </w:rPr>
        <w:t xml:space="preserve"> </w:t>
      </w:r>
    </w:p>
    <w:p w:rsidR="00B36AC2" w:rsidRDefault="00B36AC2" w:rsidP="00B36AC2">
      <w:pPr>
        <w:pStyle w:val="Heading4"/>
      </w:pPr>
      <w:r>
        <w:t>China Key To NK Sanctions</w:t>
      </w:r>
    </w:p>
    <w:p w:rsidR="00B36AC2" w:rsidRPr="00E22357" w:rsidRDefault="00B36AC2" w:rsidP="00B36AC2">
      <w:pPr>
        <w:rPr>
          <w:rStyle w:val="Style13ptBold"/>
          <w:b w:val="0"/>
        </w:rPr>
      </w:pPr>
      <w:r>
        <w:rPr>
          <w:rStyle w:val="Style13ptBold"/>
        </w:rPr>
        <w:t>Times Union 16</w:t>
      </w:r>
      <w:r>
        <w:rPr>
          <w:rStyle w:val="Style13ptBold"/>
        </w:rPr>
        <w:t xml:space="preserve"> </w:t>
      </w:r>
      <w:r>
        <w:rPr>
          <w:rStyle w:val="Style13ptBold"/>
          <w:b w:val="0"/>
        </w:rPr>
        <w:t xml:space="preserve">(Timesunion, “China Is Key To North Korea Sanctions” , </w:t>
      </w:r>
      <w:hyperlink r:id="rId54" w:history="1">
        <w:r w:rsidRPr="00843C41">
          <w:rPr>
            <w:rStyle w:val="Hyperlink"/>
            <w:sz w:val="26"/>
          </w:rPr>
          <w:t>http://www.timesunion.com/tuplus-opinion/article/China-is-key-to-North-Korea-sanctions-6877860.php</w:t>
        </w:r>
      </w:hyperlink>
      <w:r>
        <w:rPr>
          <w:rStyle w:val="Style13ptBold"/>
          <w:b w:val="0"/>
        </w:rPr>
        <w:t>, SR)</w:t>
      </w:r>
    </w:p>
    <w:p w:rsidR="00B36AC2" w:rsidRDefault="00B36AC2" w:rsidP="00B36AC2">
      <w:pPr>
        <w:widowControl w:val="0"/>
        <w:autoSpaceDE w:val="0"/>
        <w:autoSpaceDN w:val="0"/>
        <w:adjustRightInd w:val="0"/>
        <w:spacing w:after="0" w:line="240" w:lineRule="auto"/>
        <w:rPr>
          <w:rFonts w:asciiTheme="majorHAnsi" w:hAnsiTheme="majorHAnsi" w:cs="Roboto-Regular"/>
          <w:color w:val="000000" w:themeColor="text1"/>
          <w:sz w:val="24"/>
        </w:rPr>
      </w:pPr>
      <w:r w:rsidRPr="006C34DD">
        <w:rPr>
          <w:rFonts w:asciiTheme="majorHAnsi" w:hAnsiTheme="majorHAnsi" w:cs="Roboto-Regular"/>
          <w:color w:val="000000" w:themeColor="text1"/>
          <w:sz w:val="24"/>
        </w:rPr>
        <w:t>Unlike Iran, North Korea has been impervious to international efforts to force it to forswear the use of nuclear weapons</w:t>
      </w:r>
      <w:r w:rsidRPr="006C34DD">
        <w:rPr>
          <w:rFonts w:asciiTheme="majorHAnsi" w:hAnsiTheme="majorHAnsi" w:cs="Roboto-Regular"/>
          <w:color w:val="000000" w:themeColor="text1"/>
          <w:sz w:val="24"/>
          <w:u w:val="single"/>
        </w:rPr>
        <w:t xml:space="preserve">. But new sanctions approved by the </w:t>
      </w:r>
      <w:hyperlink r:id="rId55" w:history="1">
        <w:r w:rsidRPr="006C34DD">
          <w:rPr>
            <w:rFonts w:asciiTheme="majorHAnsi" w:hAnsiTheme="majorHAnsi" w:cs="Arial"/>
            <w:bCs/>
            <w:color w:val="000000" w:themeColor="text1"/>
            <w:sz w:val="24"/>
            <w:u w:val="single"/>
          </w:rPr>
          <w:t>United Nations Security Council</w:t>
        </w:r>
      </w:hyperlink>
      <w:r w:rsidRPr="006C34DD">
        <w:rPr>
          <w:rFonts w:asciiTheme="majorHAnsi" w:hAnsiTheme="majorHAnsi" w:cs="Roboto-Regular"/>
          <w:color w:val="000000" w:themeColor="text1"/>
          <w:sz w:val="24"/>
          <w:u w:val="single"/>
        </w:rPr>
        <w:t xml:space="preserve"> last week offer at least the possibility of altering North Korea's behavior. Much will depend on whether China, North Korea's patron, enabler and largest trading partner, follows the letter and spirit of the resolution it supported.</w:t>
      </w:r>
      <w:r w:rsidRPr="006C34DD">
        <w:rPr>
          <w:rFonts w:asciiTheme="majorHAnsi" w:hAnsiTheme="majorHAnsi" w:cs="Roboto-Regular"/>
          <w:color w:val="000000" w:themeColor="text1"/>
          <w:sz w:val="24"/>
        </w:rPr>
        <w:t xml:space="preserve"> The measure was prompted by North Korea's test in January of what it characterized as a hydrogen bomb, as well as repeated missile test launches. But North Korean defiance of the international community stretches back years. Neither previous sanctions nor diplomacy have induced the reclusive regime in Pyongyang to end its nuclear program. </w:t>
      </w:r>
      <w:r w:rsidRPr="006C34DD">
        <w:rPr>
          <w:rFonts w:asciiTheme="majorHAnsi" w:hAnsiTheme="majorHAnsi" w:cs="Roboto-Regular"/>
          <w:color w:val="000000" w:themeColor="text1"/>
          <w:sz w:val="24"/>
          <w:u w:val="single"/>
        </w:rPr>
        <w:t>The new resolution, approved after lengthy negotiations between Chinese and U.S. diplomats, significantly expands sanctions against North Korean individuals and entities involved with the insular country's nuclear weapons program.</w:t>
      </w:r>
      <w:r w:rsidRPr="006C34DD">
        <w:rPr>
          <w:rFonts w:asciiTheme="majorHAnsi" w:hAnsiTheme="majorHAnsi" w:cs="Roboto-Regular"/>
          <w:color w:val="000000" w:themeColor="text1"/>
          <w:sz w:val="24"/>
        </w:rPr>
        <w:t xml:space="preserve"> It also requires the inspection of cargo entering or leaving North Korea and bars the importation of aviation fuel. An arms embargo is expanded to include light weapons, and North Korea is instructed not to use ballistic missiles even to launch non-military satellites. But even as it strengthens sanctions, the resolution leaves their enforcement to </w:t>
      </w:r>
      <w:hyperlink r:id="rId56" w:history="1">
        <w:r w:rsidRPr="006C34DD">
          <w:rPr>
            <w:rFonts w:asciiTheme="majorHAnsi" w:hAnsiTheme="majorHAnsi" w:cs="Arial"/>
            <w:bCs/>
            <w:color w:val="000000" w:themeColor="text1"/>
            <w:sz w:val="24"/>
          </w:rPr>
          <w:t>U.N.</w:t>
        </w:r>
      </w:hyperlink>
      <w:r w:rsidRPr="006C34DD">
        <w:rPr>
          <w:rFonts w:asciiTheme="majorHAnsi" w:hAnsiTheme="majorHAnsi" w:cs="Roboto-Regular"/>
          <w:color w:val="000000" w:themeColor="text1"/>
          <w:sz w:val="24"/>
        </w:rPr>
        <w:t xml:space="preserve"> members. As a practical matter, that means North Korea will feel the pressure only if China takes its responsibilities seriously, rather than circumventing the sanctions on the pretext of avoiding "adverse humanitarian consequences." Beijing must recognize that anxiety about North Korea's intentions threatens a nuclear arms race not just on the Korean </w:t>
      </w:r>
      <w:r w:rsidRPr="006C34DD">
        <w:rPr>
          <w:rFonts w:asciiTheme="majorHAnsi" w:hAnsiTheme="majorHAnsi" w:cs="Roboto-Regular"/>
          <w:color w:val="000000" w:themeColor="text1"/>
          <w:sz w:val="24"/>
        </w:rPr>
        <w:lastRenderedPageBreak/>
        <w:t xml:space="preserve">peninsula but in the entire region. It also should realize that if it doesn't put meaningful pressure on North Korea, the U.S. may go forward with a high-altitude missile defense system in South Korea that China sees as a threat to its own arsenal. However justified it might be, a strengthening of South Korea's defenses would make it even less likely that there would be another round of negotiations involving the two Koreas, the U.S. China, Russia and Japan. The last version of such talks collapsed in 2009. </w:t>
      </w:r>
      <w:r w:rsidRPr="006C34DD">
        <w:rPr>
          <w:rFonts w:asciiTheme="majorHAnsi" w:hAnsiTheme="majorHAnsi" w:cs="Roboto-Regular"/>
          <w:color w:val="000000" w:themeColor="text1"/>
          <w:sz w:val="24"/>
          <w:u w:val="single"/>
        </w:rPr>
        <w:t xml:space="preserve">China may not be able to dictate policy to North Korea's unpredictable leader </w:t>
      </w:r>
      <w:hyperlink r:id="rId57" w:history="1">
        <w:r w:rsidRPr="006C34DD">
          <w:rPr>
            <w:rFonts w:asciiTheme="majorHAnsi" w:hAnsiTheme="majorHAnsi" w:cs="Arial"/>
            <w:bCs/>
            <w:color w:val="000000" w:themeColor="text1"/>
            <w:sz w:val="24"/>
            <w:u w:val="single"/>
          </w:rPr>
          <w:t>Kim Jong Un</w:t>
        </w:r>
      </w:hyperlink>
      <w:r w:rsidRPr="006C34DD">
        <w:rPr>
          <w:rFonts w:asciiTheme="majorHAnsi" w:hAnsiTheme="majorHAnsi" w:cs="Roboto-Regular"/>
          <w:color w:val="000000" w:themeColor="text1"/>
          <w:sz w:val="24"/>
          <w:u w:val="single"/>
        </w:rPr>
        <w:t xml:space="preserve">. But it provides a lifeline to him and his inner circle and props up the country's infrastructure. </w:t>
      </w:r>
      <w:r w:rsidRPr="006C34DD">
        <w:rPr>
          <w:rFonts w:asciiTheme="majorHAnsi" w:hAnsiTheme="majorHAnsi" w:cs="Roboto-Regular"/>
          <w:color w:val="000000" w:themeColor="text1"/>
          <w:sz w:val="24"/>
        </w:rPr>
        <w:t>If it's serious of about calming tensions on the Korean peninsula, it will use that considerable influence.</w:t>
      </w:r>
    </w:p>
    <w:p w:rsidR="00B7218A" w:rsidRDefault="00B7218A" w:rsidP="00B7218A">
      <w:pPr>
        <w:pStyle w:val="Heading4"/>
        <w:rPr>
          <w:shd w:val="clear" w:color="auto" w:fill="FFFFFF"/>
        </w:rPr>
      </w:pPr>
      <w:r>
        <w:rPr>
          <w:shd w:val="clear" w:color="auto" w:fill="FFFFFF"/>
        </w:rPr>
        <w:t>China is Key to Solve for North Korea</w:t>
      </w:r>
    </w:p>
    <w:p w:rsidR="00B7218A" w:rsidRPr="00366C21" w:rsidRDefault="00B7218A" w:rsidP="00B7218A">
      <w:r w:rsidRPr="00366C21">
        <w:t xml:space="preserve">Yi </w:t>
      </w:r>
      <w:r w:rsidRPr="00366C21">
        <w:rPr>
          <w:rStyle w:val="Style13ptBold"/>
        </w:rPr>
        <w:t>Whan-Woo</w:t>
      </w:r>
      <w:r>
        <w:t>, 6-29</w:t>
      </w:r>
      <w:r w:rsidRPr="00366C21">
        <w:t>-</w:t>
      </w:r>
      <w:r w:rsidRPr="00366C21">
        <w:rPr>
          <w:rStyle w:val="Style13ptBold"/>
        </w:rPr>
        <w:t>2016</w:t>
      </w:r>
      <w:r w:rsidRPr="00366C21">
        <w:t xml:space="preserve">, </w:t>
      </w:r>
      <w:r>
        <w:t xml:space="preserve">(Writer for the Korea Times, </w:t>
      </w:r>
      <w:r w:rsidRPr="00366C21">
        <w:t>"Sanctions push North Korea closer to China,"</w:t>
      </w:r>
      <w:r>
        <w:t xml:space="preserve"> </w:t>
      </w:r>
      <w:hyperlink r:id="rId58" w:history="1">
        <w:r w:rsidRPr="00197F25">
          <w:rPr>
            <w:rStyle w:val="Hyperlink"/>
          </w:rPr>
          <w:t>http://www.koreatimes.co.kr/www/news/nation/2016/06/485_208195.html</w:t>
        </w:r>
      </w:hyperlink>
      <w:r>
        <w:t>, Accessed 7/16/2016, elk)</w:t>
      </w:r>
    </w:p>
    <w:p w:rsidR="00B7218A" w:rsidRDefault="00B7218A" w:rsidP="00B7218A">
      <w:pPr>
        <w:rPr>
          <w:sz w:val="16"/>
          <w:shd w:val="clear" w:color="auto" w:fill="FFFFFF"/>
        </w:rPr>
      </w:pPr>
      <w:r w:rsidRPr="007819A1">
        <w:rPr>
          <w:rStyle w:val="StyleUnderline"/>
        </w:rPr>
        <w:t>The North Korean economy has become more reliant on China than ever as a result of U.N. Security Council (UNSC) latest that have cut off Pyongyang's trade routes with other countries</w:t>
      </w:r>
      <w:r w:rsidRPr="007868BF">
        <w:rPr>
          <w:sz w:val="16"/>
          <w:shd w:val="clear" w:color="auto" w:fill="FFFFFF"/>
        </w:rPr>
        <w:t xml:space="preserve">, analysts said Wednesday.  Some, however, said the </w:t>
      </w:r>
      <w:r w:rsidRPr="007819A1">
        <w:rPr>
          <w:rStyle w:val="StyleUnderline"/>
        </w:rPr>
        <w:t>greater reliance reflects Pyongyang's effort to open and expand business channels with Beijing, its biggest ally</w:t>
      </w:r>
      <w:r w:rsidRPr="007868BF">
        <w:rPr>
          <w:sz w:val="16"/>
          <w:shd w:val="clear" w:color="auto" w:fill="FFFFFF"/>
        </w:rPr>
        <w:t xml:space="preserve">, which does not necessarily mean that trade volume is increasing.  Citing anonymous sources, analysts said "official" trading activities between the two countries have rather diminished after the international community pressed China to carry out UNSC Resolution 2270 imposed March 2.  "With no other trading partners to interact with, </w:t>
      </w:r>
      <w:r w:rsidRPr="007819A1">
        <w:rPr>
          <w:rStyle w:val="StyleUnderline"/>
        </w:rPr>
        <w:t>China has virtually become the only country from which North Korea can still earn hard currency</w:t>
      </w:r>
      <w:r w:rsidRPr="007868BF">
        <w:rPr>
          <w:sz w:val="16"/>
          <w:shd w:val="clear" w:color="auto" w:fill="FFFFFF"/>
        </w:rPr>
        <w:t>," said Park Won-gon, an international relations professor at Handong University.  "</w:t>
      </w:r>
      <w:r w:rsidRPr="007819A1">
        <w:rPr>
          <w:rStyle w:val="StyleUnderline"/>
        </w:rPr>
        <w:t>The decrease in trade further pushes North Korea to become more desperate in diversifying its businesses in China, both legal and illegal, as much as it can. This is helping Beijing strengthen its power concerning the fate of the cash-strapped regime.</w:t>
      </w:r>
      <w:r w:rsidRPr="007868BF">
        <w:rPr>
          <w:sz w:val="16"/>
          <w:shd w:val="clear" w:color="auto" w:fill="FFFFFF"/>
        </w:rPr>
        <w:t>"  An Chan-il, head of the World Institute for North Korea Studies, agreed.  He said that certain business operations under the Kim Jong-un regime were closed recently in line with the global efforts to prevent North Korea's use of money earned abroad for its nuclear weapons program.  The suspended programs include the shutdown of the inter-Korean industrial park in Gaeseong, North Korea, the suspension of the Rajin-Khasan logistics project involving the two Koreas and Russia, closures of North Korea's state-run restaurants overseas, and Poland's ban on issuing visas for North Korea's "slave workers."  "I heard a number of North Korean factory workers, manual laborers and other laborers formerly involved in those programs are moving to China to find jobs," An said.  The Kim regime reportedly proposed to the authorities of Liaoning Province, a region bordering North Korea, to jointly build a highway linking Dandong, China and Gaeseong, as one of its new businesses.  It also has allowed Chinese fishing boats to work in its territorial waters in return for money or a portion of their catch.  "Expanding businesses will not supplement the decrease in trade volume with China but it will deepen North Koreans' psychological dependence on China," said Shin Sung-won, director-general at the Korea National Diplomatic Academy's Department of International Economy and Trade Studies.  The analysts were divided over whether Beijing will have more leverage on Pyongyang.  "</w:t>
      </w:r>
      <w:r w:rsidRPr="007868BF">
        <w:rPr>
          <w:rStyle w:val="StyleUnderline"/>
        </w:rPr>
        <w:t>China now theoretically owns the whole North Korean market and it will capitalize on the UNSC sanctions to fully control the internationally-isolated state</w:t>
      </w:r>
      <w:r w:rsidRPr="007868BF">
        <w:rPr>
          <w:sz w:val="16"/>
          <w:shd w:val="clear" w:color="auto" w:fill="FFFFFF"/>
        </w:rPr>
        <w:t>," An said.  Shin disagreed by saying, "China is perplexed."  "The North Korean dependence on China is not helpful because Pyongyang-Beijing trade is going nowhere," he said.  Park speculated that China is in a dilemma to balance its level of pressure on North Korea to fulfill two tasks: Implement the UNSC Resolution 2270 faithfully, while ensuring that the Kim Jong-un regime does not collapse to keep refugees from flocking to the Chinese border.  Concerning security on the Korean Peninsula, An said North Korea will "be more negligent" in resuming the six party talks aimed at ending its nuclear program.  "</w:t>
      </w:r>
      <w:r w:rsidRPr="007868BF">
        <w:rPr>
          <w:rStyle w:val="StyleUnderline"/>
        </w:rPr>
        <w:t>It is likely North Korea will cling to China more, and turn hostile toward South Korea and the United States to continue to heighten tension on the peninsula for the time being</w:t>
      </w:r>
      <w:r w:rsidRPr="007868BF">
        <w:rPr>
          <w:sz w:val="16"/>
          <w:shd w:val="clear" w:color="auto" w:fill="FFFFFF"/>
        </w:rPr>
        <w:t>," he said.</w:t>
      </w:r>
    </w:p>
    <w:p w:rsidR="00B36AC2" w:rsidRPr="00754AB1" w:rsidRDefault="00B36AC2" w:rsidP="00B36AC2">
      <w:pPr>
        <w:pStyle w:val="Heading4"/>
      </w:pPr>
      <w:r>
        <w:t>China key to help North Korean sanctions</w:t>
      </w:r>
    </w:p>
    <w:p w:rsidR="00B36AC2" w:rsidRPr="00754AB1" w:rsidRDefault="00B36AC2" w:rsidP="00B36AC2">
      <w:pPr>
        <w:rPr>
          <w:sz w:val="16"/>
        </w:rPr>
      </w:pPr>
      <w:r>
        <w:rPr>
          <w:sz w:val="16"/>
        </w:rPr>
        <w:t xml:space="preserve">Farnaz </w:t>
      </w:r>
      <w:r w:rsidRPr="00754AB1">
        <w:rPr>
          <w:rStyle w:val="Style13ptBold"/>
        </w:rPr>
        <w:t>Fassihi 2/25/2016</w:t>
      </w:r>
      <w:r>
        <w:rPr>
          <w:sz w:val="16"/>
        </w:rPr>
        <w:t xml:space="preserve"> (She </w:t>
      </w:r>
      <w:r w:rsidRPr="00754AB1">
        <w:rPr>
          <w:sz w:val="16"/>
        </w:rPr>
        <w:t>is an award winning Iranian-American journalist. She is a senior staff writer for The Wall Street Journal covering the Middle East. .[1] Fassihi is also the author of Waiting for An Ordinary Day, a memoir of her four years covering the Iraq war and witnessing the unraveling of social life for Iraqi citizens. Fassihi won six national journalism awards for her coverage of the Iranian presidential elections in 2009. She is a 2015 Nieman fellow at Harvard University.</w:t>
      </w:r>
      <w:r>
        <w:rPr>
          <w:sz w:val="16"/>
        </w:rPr>
        <w:t xml:space="preserve"> “U.S., China Agree to Sanction North Korea on Nuclear Program” </w:t>
      </w:r>
      <w:hyperlink r:id="rId59" w:history="1">
        <w:r w:rsidRPr="005110E6">
          <w:rPr>
            <w:rStyle w:val="Hyperlink"/>
            <w:sz w:val="16"/>
          </w:rPr>
          <w:t>http://www.wsj.com/articles/u-s-china-agree-to-sanction-north-korea-on-nuclear-program-1456383545</w:t>
        </w:r>
      </w:hyperlink>
      <w:r>
        <w:rPr>
          <w:sz w:val="16"/>
        </w:rPr>
        <w:t xml:space="preserve">, Accessed 7/16/2016, ss) </w:t>
      </w:r>
    </w:p>
    <w:p w:rsidR="00B36AC2" w:rsidRPr="006919B1" w:rsidRDefault="00B36AC2" w:rsidP="00B36AC2">
      <w:pPr>
        <w:rPr>
          <w:sz w:val="16"/>
        </w:rPr>
      </w:pPr>
      <w:r w:rsidRPr="00754AB1">
        <w:rPr>
          <w:sz w:val="16"/>
        </w:rPr>
        <w:lastRenderedPageBreak/>
        <w:t>UNITED NATIONS—</w:t>
      </w:r>
      <w:r w:rsidRPr="000E61F4">
        <w:rPr>
          <w:rStyle w:val="StyleUnderline"/>
        </w:rPr>
        <w:t>The U.S. and China agreed to a U</w:t>
      </w:r>
      <w:r w:rsidRPr="00754AB1">
        <w:rPr>
          <w:sz w:val="16"/>
        </w:rPr>
        <w:t xml:space="preserve">nited </w:t>
      </w:r>
      <w:r w:rsidRPr="000E61F4">
        <w:rPr>
          <w:rStyle w:val="StyleUnderline"/>
        </w:rPr>
        <w:t>N</w:t>
      </w:r>
      <w:r w:rsidRPr="00754AB1">
        <w:rPr>
          <w:sz w:val="16"/>
        </w:rPr>
        <w:t xml:space="preserve">ations </w:t>
      </w:r>
      <w:r w:rsidRPr="000E61F4">
        <w:rPr>
          <w:rStyle w:val="StyleUnderline"/>
        </w:rPr>
        <w:t>resolution that diplomats said would impose significant new sanctions on North Korea in response to its recent nuclear and missile tests.</w:t>
      </w:r>
      <w:r>
        <w:rPr>
          <w:sz w:val="16"/>
        </w:rPr>
        <w:t xml:space="preserve"> </w:t>
      </w:r>
      <w:r w:rsidRPr="000E61F4">
        <w:rPr>
          <w:rStyle w:val="StyleUnderline"/>
        </w:rPr>
        <w:t>U.S. Ambassador</w:t>
      </w:r>
      <w:r w:rsidRPr="00754AB1">
        <w:rPr>
          <w:sz w:val="16"/>
        </w:rPr>
        <w:t xml:space="preserve"> Samantha </w:t>
      </w:r>
      <w:r w:rsidRPr="000E61F4">
        <w:rPr>
          <w:rStyle w:val="StyleUnderline"/>
        </w:rPr>
        <w:t>Power will submit a draft resolution</w:t>
      </w:r>
      <w:r w:rsidRPr="00754AB1">
        <w:rPr>
          <w:sz w:val="16"/>
        </w:rPr>
        <w:t xml:space="preserve"> Thursday to the Security Council, the 15-member body </w:t>
      </w:r>
      <w:r w:rsidRPr="000E61F4">
        <w:rPr>
          <w:rStyle w:val="StyleUnderline"/>
        </w:rPr>
        <w:t>that would impose the penalties</w:t>
      </w:r>
      <w:r w:rsidRPr="00754AB1">
        <w:rPr>
          <w:sz w:val="16"/>
        </w:rPr>
        <w:t xml:space="preserve">, the diplomats said, </w:t>
      </w:r>
      <w:r w:rsidRPr="000E61F4">
        <w:rPr>
          <w:rStyle w:val="StyleUnderline"/>
        </w:rPr>
        <w:t>following negotiations that stretched for nearly six weeks and strained relations between Washington and Beijing</w:t>
      </w:r>
      <w:r w:rsidRPr="00754AB1">
        <w:rPr>
          <w:sz w:val="16"/>
        </w:rPr>
        <w:t>.</w:t>
      </w:r>
      <w:r>
        <w:rPr>
          <w:sz w:val="16"/>
        </w:rPr>
        <w:t xml:space="preserve"> </w:t>
      </w:r>
      <w:r w:rsidRPr="00754AB1">
        <w:rPr>
          <w:sz w:val="16"/>
        </w:rPr>
        <w:t>“We look forward to working with the Council on a strong and comprehensive response to [North Korea’s] latest series of tests aimed at advancing their nuclear weapons program,” said Kurtis Cooper, acting U.S. spokesman at the U.N. mission.</w:t>
      </w:r>
      <w:r>
        <w:rPr>
          <w:sz w:val="16"/>
        </w:rPr>
        <w:t xml:space="preserve"> </w:t>
      </w:r>
      <w:r w:rsidRPr="000E61F4">
        <w:rPr>
          <w:rStyle w:val="StyleUnderline"/>
        </w:rPr>
        <w:t>One Security Council envoy said the new sanctions were significant and would go far beyond the penalties already in place against North Korea.</w:t>
      </w:r>
      <w:r w:rsidRPr="00754AB1">
        <w:rPr>
          <w:sz w:val="16"/>
        </w:rPr>
        <w:t xml:space="preserve"> Diplomats wouldn’t discuss their details beyond saying that the resolution could impose a maritime blockade and could target individuals acting as intermediaries in the nuclear program as well as military personnel.</w:t>
      </w:r>
      <w:r>
        <w:rPr>
          <w:sz w:val="16"/>
        </w:rPr>
        <w:t xml:space="preserve"> </w:t>
      </w:r>
      <w:r w:rsidRPr="000E61F4">
        <w:rPr>
          <w:rStyle w:val="StyleUnderline"/>
        </w:rPr>
        <w:t>The new resolution “includes multiple elements that are much stronger and effective than the past</w:t>
      </w:r>
      <w:r w:rsidRPr="00754AB1">
        <w:rPr>
          <w:sz w:val="16"/>
        </w:rPr>
        <w:t>,” a spokesman for South Korea’s foreign ministry said in a press briefing in Seoul on Thursday.</w:t>
      </w:r>
      <w:r>
        <w:rPr>
          <w:sz w:val="16"/>
        </w:rPr>
        <w:t xml:space="preserve"> </w:t>
      </w:r>
      <w:r w:rsidRPr="00754AB1">
        <w:rPr>
          <w:sz w:val="16"/>
        </w:rPr>
        <w:t xml:space="preserve">It is unclear how the initiative might restrain North Korean leader Kim Jong Un from pursuing weapons of mass destruction when past U.N. efforts have failed. </w:t>
      </w:r>
      <w:r w:rsidRPr="000E61F4">
        <w:rPr>
          <w:rStyle w:val="StyleUnderline"/>
        </w:rPr>
        <w:t>Also unknown is how vigorously China will police any sanctions given that it is North Korea’s main trading partner and that its enforcement of some previous sanctions</w:t>
      </w:r>
      <w:r w:rsidRPr="00754AB1">
        <w:rPr>
          <w:sz w:val="16"/>
        </w:rPr>
        <w:t>, according to some experts, at times has been wanting.</w:t>
      </w:r>
      <w:r>
        <w:rPr>
          <w:sz w:val="16"/>
        </w:rPr>
        <w:t xml:space="preserve"> </w:t>
      </w:r>
      <w:r w:rsidRPr="00754AB1">
        <w:rPr>
          <w:sz w:val="16"/>
        </w:rPr>
        <w:t>A series of sanctions imposed on North Korea by the U.N. since Pyongyang’s first nuclear bomb test in 2006 have tried to interrupt the nation’s arms trade by blacklisting specific people and companies</w:t>
      </w:r>
      <w:r w:rsidRPr="000E61F4">
        <w:rPr>
          <w:rStyle w:val="StyleUnderline"/>
        </w:rPr>
        <w:t xml:space="preserve">. The U.N. has also tried to prevent funding for North Korea’s weapons development, </w:t>
      </w:r>
      <w:r w:rsidRPr="000E61F4">
        <w:t>called on members to inspect cargo on ships that might be used for weaponry and banned the transport of luxury goods into North Korea—a move aimed at imposing direct costs for the regime leadership over its nuclear program. The</w:t>
      </w:r>
      <w:r w:rsidRPr="000E61F4">
        <w:rPr>
          <w:rStyle w:val="StyleUnderline"/>
        </w:rPr>
        <w:t xml:space="preserve"> S</w:t>
      </w:r>
      <w:r w:rsidRPr="000E61F4">
        <w:t>ecurity</w:t>
      </w:r>
      <w:r w:rsidRPr="000E61F4">
        <w:rPr>
          <w:rStyle w:val="StyleUnderline"/>
        </w:rPr>
        <w:t xml:space="preserve"> C</w:t>
      </w:r>
      <w:r w:rsidRPr="000E61F4">
        <w:t>ouncil</w:t>
      </w:r>
      <w:r w:rsidRPr="000E61F4">
        <w:rPr>
          <w:rStyle w:val="StyleUnderline"/>
        </w:rPr>
        <w:t xml:space="preserve"> condemned North Korea when Pyongyang announced in January that it tested a nuclear bomb that the U.N. later said reflected advances in the country’s development program. In the weeks that followed, the unity Washington and Beijing displayed in condemning previous North Korean provocations appeared to crack. In recent months, China has tried to reset its strained ties with North Korea’s</w:t>
      </w:r>
      <w:r w:rsidRPr="00754AB1">
        <w:rPr>
          <w:sz w:val="16"/>
        </w:rPr>
        <w:t xml:space="preserve"> </w:t>
      </w:r>
    </w:p>
    <w:p w:rsidR="00F6167A" w:rsidRDefault="00F6167A" w:rsidP="00F6167A">
      <w:pPr>
        <w:pStyle w:val="Heading4"/>
      </w:pPr>
      <w:r>
        <w:t>China is the key to settlement of the North Korea issue:</w:t>
      </w:r>
    </w:p>
    <w:p w:rsidR="00F6167A" w:rsidRDefault="00F6167A" w:rsidP="00F6167A">
      <w:pPr>
        <w:spacing w:before="120"/>
        <w:jc w:val="both"/>
        <w:rPr>
          <w:rFonts w:ascii="Arial" w:hAnsi="Arial" w:cs="Arial"/>
          <w:sz w:val="20"/>
        </w:rPr>
      </w:pPr>
      <w:r w:rsidRPr="00F6167A">
        <w:rPr>
          <w:rStyle w:val="Style13ptBold"/>
        </w:rPr>
        <w:t>THE GUARDIAN, 2016</w:t>
      </w:r>
      <w:r>
        <w:rPr>
          <w:rFonts w:ascii="Arial" w:hAnsi="Arial" w:cs="Arial"/>
          <w:sz w:val="20"/>
        </w:rPr>
        <w:t xml:space="preserve"> The Guardian view on North Korea’s rocket launch: China holds the key, Feb. 7, 2016.  Retrieved Apr. 23, 2016 from </w:t>
      </w:r>
      <w:hyperlink r:id="rId60" w:history="1">
        <w:r w:rsidRPr="002D75EA">
          <w:rPr>
            <w:rStyle w:val="Hyperlink"/>
            <w:rFonts w:ascii="Arial" w:hAnsi="Arial" w:cs="Arial"/>
            <w:sz w:val="20"/>
          </w:rPr>
          <w:t>http://www.theguardian.com/commentisfree/2016/feb/07/the-guardian-view-on-north-koreas-rocket-launch-china-holds-the-key</w:t>
        </w:r>
      </w:hyperlink>
    </w:p>
    <w:p w:rsidR="00F6167A" w:rsidRDefault="00F6167A" w:rsidP="00F6167A">
      <w:pPr>
        <w:spacing w:before="120"/>
        <w:jc w:val="both"/>
        <w:rPr>
          <w:rStyle w:val="StyleUnderline"/>
        </w:rPr>
      </w:pPr>
      <w:r w:rsidRPr="00F6167A">
        <w:rPr>
          <w:rStyle w:val="StyleUnderline"/>
          <w:highlight w:val="yellow"/>
        </w:rPr>
        <w:t>Any hope of a diplomatic settlement rests fundamentally on China, North Korea’s key ally and its main economic and commercial support. China’s responsibility is hard to exaggerate. It could have acted long ago to push the North Korean regime into a more cooperative stance when the nuclear danger was less intense</w:t>
      </w:r>
      <w:r>
        <w:rPr>
          <w:rFonts w:ascii="Arial" w:hAnsi="Arial" w:cs="Arial"/>
          <w:sz w:val="20"/>
        </w:rPr>
        <w:t xml:space="preserve">. That it chose not to points to long-held Chinese fears that the result of any demilitarisation of North Korea would eventually be a reunification of the peninsula on South Korean terms. In other words, China would have finally lost the Korean war.  Nevertheless the destabilisation caused by North Korea has to focus minds in Beijing. On Sunday, </w:t>
      </w:r>
      <w:r w:rsidRPr="00F6167A">
        <w:rPr>
          <w:rStyle w:val="StyleUnderline"/>
          <w:highlight w:val="yellow"/>
        </w:rPr>
        <w:t>China said it “regretted” North Korea’s use of ballistic missile technology, and urged a “calm” response. Optimists will hope this may mark a first step towards reining in its unruly ally. If so, it is high time.</w:t>
      </w:r>
    </w:p>
    <w:p w:rsidR="00B36AC2" w:rsidRPr="006D5FC2" w:rsidRDefault="00B36AC2" w:rsidP="00B36AC2">
      <w:pPr>
        <w:pStyle w:val="Heading4"/>
        <w:rPr>
          <w:rStyle w:val="Style13ptBold"/>
        </w:rPr>
      </w:pPr>
      <w:r>
        <w:t>China key to enforcing North korea sanctions</w:t>
      </w:r>
      <w:r w:rsidRPr="006D5FC2">
        <w:rPr>
          <w:rStyle w:val="Style13ptBold"/>
          <w:b/>
        </w:rPr>
        <w:br/>
        <w:t xml:space="preserve">Megha </w:t>
      </w:r>
      <w:r w:rsidRPr="006D5FC2">
        <w:rPr>
          <w:rStyle w:val="Style13ptBold"/>
        </w:rPr>
        <w:t>Rajagopalan, 3-18-2016</w:t>
      </w:r>
      <w:r w:rsidRPr="006D5FC2">
        <w:rPr>
          <w:rStyle w:val="Style13ptBold"/>
          <w:b/>
        </w:rPr>
        <w:t xml:space="preserve">, </w:t>
      </w:r>
      <w:r w:rsidRPr="006D5FC2">
        <w:rPr>
          <w:rStyle w:val="Style13ptBold"/>
        </w:rPr>
        <w:t>(staff writer, "The coal loophole: doubts on China's will to enforce North Korea sanctions," Reuters, Accessed 7/16/16, sn) http://www.reuters.com/article/us-northkorea-nuclear-china-idUSKCN0WJ33R</w:t>
      </w:r>
    </w:p>
    <w:p w:rsidR="00B36AC2" w:rsidRPr="006D5FC2" w:rsidRDefault="00B36AC2" w:rsidP="00B36AC2">
      <w:pPr>
        <w:rPr>
          <w:sz w:val="16"/>
        </w:rPr>
      </w:pPr>
    </w:p>
    <w:p w:rsidR="00B36AC2" w:rsidRDefault="00B36AC2" w:rsidP="00B36AC2">
      <w:pPr>
        <w:rPr>
          <w:sz w:val="16"/>
        </w:rPr>
      </w:pPr>
      <w:r w:rsidRPr="006D5FC2">
        <w:rPr>
          <w:sz w:val="16"/>
        </w:rPr>
        <w:lastRenderedPageBreak/>
        <w:t xml:space="preserve">Over two weeks after the </w:t>
      </w:r>
      <w:r w:rsidRPr="006640A4">
        <w:rPr>
          <w:rStyle w:val="Emphasis"/>
        </w:rPr>
        <w:t>United Nations slapped harsh new sanctions on North Korea</w:t>
      </w:r>
      <w:r w:rsidRPr="006D5FC2">
        <w:rPr>
          <w:sz w:val="16"/>
        </w:rPr>
        <w:t xml:space="preserve">, several Chinese shipping and trade sources say they have not been told of any curbs on the import of coal from the isolated nation - a lifeline for its struggling economy. </w:t>
      </w:r>
      <w:r w:rsidRPr="006640A4">
        <w:rPr>
          <w:rStyle w:val="Emphasis"/>
        </w:rPr>
        <w:t>China accounts for about 90 percent of North Korea's trade and its help is crucial in enforcing the sanctions announced by the United Nations on March 2 to punish Pyongyang for its nuclear and ballistic missile programs.</w:t>
      </w:r>
      <w:r>
        <w:rPr>
          <w:rStyle w:val="Emphasis"/>
        </w:rPr>
        <w:t xml:space="preserve"> </w:t>
      </w:r>
      <w:r w:rsidRPr="006D5FC2">
        <w:rPr>
          <w:sz w:val="16"/>
        </w:rPr>
        <w:t xml:space="preserve">Coal is particularly important to the economic health of North Korea because it is one of its only sources of hard currency and its largest single export item. Coal is also bartered for essentials, including oil, food and machinery. Although some curbs have been put in place in the border city of Dandong, half a dozen trade and shipping sources at ports in northeastern China said they had received no instructions from the government on any new rules on coal imports from North Korea. The ports account for the bulk of the coal trade between the two countries. "At this point, nobody has come to us and said you shouldn't do it," said an official at a company in the port city of Dalian that imports North Korean coal and other goods. "I'm not even clear on what the specific sanctions are." "It's chaos - at this time nobody knows what the impact will be on us and it's tough to tell," he added. International sanctions experts said U.N. members are expected to implement sanctions immediately, and it was not too early to expect signals of enforcement, including in trade. In practice, however, U.N. resolutions are often inconsistently enforced. </w:t>
      </w:r>
      <w:r w:rsidRPr="006D5FC2">
        <w:rPr>
          <w:rStyle w:val="Emphasis"/>
        </w:rPr>
        <w:t>China is North Korea's closest ally, but supported the U.N. resolution as it has become increasingly critical of Pyongyang's nuclear and missile programs. Nevertheless, Beijing prizes stability on the Korean peninsula and fears that any widespread unrest there could send millions of refugees across the border.</w:t>
      </w:r>
      <w:r>
        <w:rPr>
          <w:rStyle w:val="Emphasis"/>
        </w:rPr>
        <w:t xml:space="preserve"> </w:t>
      </w:r>
      <w:r w:rsidRPr="006D5FC2">
        <w:rPr>
          <w:sz w:val="16"/>
        </w:rPr>
        <w:t>Beijing has barred a North Korean freighter from one of its ports and blacklisted 31 vessels covered by the U.N. sanctions, but Chinese officials and experts have expressed concern that cracking down too stringently could result in disaster for the North's economy. China's Foreign Ministry said this week the country had always enforced U.N. sanctions and would "strictly manage" businesses accordingly. The Ministry of Transport did not respond to repeated requests for comment. The resolution bans U.N. member states from importing North Korean coal, iron and iron ore unless such transactions are for "livelihood purposes" and would not be generating revenue for Pyongyang's nuclear and missile programs. WIDE EXEMPTION "I think it's an indication that the Chinese managed to negotiate a wide exemption for the coal trade," said Andrea Berger, deputy director of the proliferation and nuclear policy program at the Royal United Services Institute. On Wednesday, the United States slapped harsh sanctions of its own on North Korea that included allowing Washington to blacklist any individuals, whether or not they were U.S. citizens, who deal with major sectors of North Korea's economy. Analysts say the reference to "livelihood purposes" in the U.N. resolution leaves open a window for China to continue trade with North Korea. "It's an explicit loophole," said Adam Cathcart, a specialist on China-North Korea ties at the University of Leeds. "</w:t>
      </w:r>
      <w:r w:rsidRPr="006D5FC2">
        <w:rPr>
          <w:rStyle w:val="Emphasis"/>
        </w:rPr>
        <w:t xml:space="preserve">Coal is a big lever for them. They're wise from the Chinese standpoint to keep some leeway (so) they're not branded as sanctions violators if a train goes from China to North Korea </w:t>
      </w:r>
      <w:r w:rsidRPr="006D5FC2">
        <w:rPr>
          <w:sz w:val="16"/>
        </w:rPr>
        <w:t xml:space="preserve">(carrying resources)." </w:t>
      </w:r>
      <w:r w:rsidRPr="006D5FC2">
        <w:rPr>
          <w:rStyle w:val="Emphasis"/>
        </w:rPr>
        <w:t>Last year, North Korean coal deliveries to China surged 26.9 percent to 19.63 million tonnes, making North Korea China's third biggest supplier behind Australia and Indonesia.</w:t>
      </w:r>
      <w:r>
        <w:rPr>
          <w:rStyle w:val="Emphasis"/>
        </w:rPr>
        <w:t xml:space="preserve"> </w:t>
      </w:r>
      <w:r w:rsidRPr="006D5FC2">
        <w:rPr>
          <w:sz w:val="16"/>
        </w:rPr>
        <w:t>China imported $1 billion worth of North Korean coal last year and $73 million worth of iron ore, according to Chinese customs data. "It's the source of hard currency to the government sector, and military sector as well," said Jong Kyu Lee of the Korea Development Institute. "Hard currency is very important to the North Korean economy." A coal trader in Dandong, the largest Chinese city on the border with the North, told Reuters his company had stopped importing coal and other products more than a month ago from North Korea, before the U.N. resolution was passed, because of policy concerns. But because North Korean coal arrives at an increasing number of ports around the country, enforcement of customs regulations must be coordinated nationally. However, China's coal trade is not completely centrally controlled. A shipping agent told Reuters that coal imports from North Korea to Lianyungang Port and Rizhao Port, both located in the country's north, can still be cleared by customs. "We've certainly had discussions about this (the sanctions) within the industry, but our business hasn't been impacted," said a representative from a Shandong-based trade logistics firm that specializes in importing coal from North Korea. "</w:t>
      </w:r>
      <w:r w:rsidRPr="006D5FC2">
        <w:rPr>
          <w:rStyle w:val="Emphasis"/>
        </w:rPr>
        <w:t>The government hasn't issued any notice to us about the sanctions."</w:t>
      </w:r>
      <w:r>
        <w:rPr>
          <w:rStyle w:val="Emphasis"/>
        </w:rPr>
        <w:t xml:space="preserve"> </w:t>
      </w:r>
      <w:r w:rsidRPr="006D5FC2">
        <w:rPr>
          <w:rStyle w:val="Emphasis"/>
        </w:rPr>
        <w:t>China has an incentive to show it is cracking down on trade in Dandong, experts said.</w:t>
      </w:r>
      <w:r>
        <w:rPr>
          <w:rStyle w:val="Emphasis"/>
        </w:rPr>
        <w:t xml:space="preserve"> </w:t>
      </w:r>
      <w:r w:rsidRPr="006D5FC2">
        <w:rPr>
          <w:sz w:val="16"/>
        </w:rPr>
        <w:t xml:space="preserve">"There is a visual element, the optics of sanctions enforcement," Cathcart said. "There are a lot of foreign journalists and other eyes on the border, everyone is watching Dandong. But the other areas on the border are much less scrutinized." </w:t>
      </w:r>
    </w:p>
    <w:p w:rsidR="00B36AC2" w:rsidRPr="00E043AA" w:rsidRDefault="00B36AC2" w:rsidP="00B36AC2">
      <w:pPr>
        <w:pStyle w:val="Heading4"/>
        <w:rPr>
          <w:rStyle w:val="StyleUnderline"/>
          <w:b/>
          <w:sz w:val="26"/>
          <w:szCs w:val="26"/>
          <w:u w:val="none"/>
        </w:rPr>
      </w:pPr>
      <w:r w:rsidRPr="00E043AA">
        <w:rPr>
          <w:rStyle w:val="StyleUnderline"/>
          <w:b/>
          <w:sz w:val="26"/>
          <w:szCs w:val="26"/>
          <w:u w:val="none"/>
        </w:rPr>
        <w:t>China key to North Korea sanctions- closest ally and largest trading partner</w:t>
      </w:r>
    </w:p>
    <w:p w:rsidR="00B36AC2" w:rsidRPr="000878CE" w:rsidRDefault="00B36AC2" w:rsidP="00B36AC2">
      <w:pPr>
        <w:rPr>
          <w:rStyle w:val="Style13ptBold"/>
          <w:b w:val="0"/>
        </w:rPr>
      </w:pPr>
      <w:r w:rsidRPr="000878CE">
        <w:rPr>
          <w:rStyle w:val="Style13ptBold"/>
          <w:b w:val="0"/>
        </w:rPr>
        <w:t>Brian</w:t>
      </w:r>
      <w:r w:rsidRPr="00762DA5">
        <w:rPr>
          <w:rStyle w:val="StyleUnderline"/>
          <w:u w:val="none"/>
        </w:rPr>
        <w:t xml:space="preserve"> </w:t>
      </w:r>
      <w:r w:rsidRPr="000878CE">
        <w:rPr>
          <w:rStyle w:val="StyleUnderline"/>
          <w:u w:val="none"/>
        </w:rPr>
        <w:t>Padden, 3-3-2016</w:t>
      </w:r>
      <w:r w:rsidRPr="000878CE">
        <w:rPr>
          <w:rStyle w:val="Style13ptBold"/>
        </w:rPr>
        <w:t xml:space="preserve">, </w:t>
      </w:r>
      <w:r w:rsidRPr="000878CE">
        <w:rPr>
          <w:rStyle w:val="Style13ptBold"/>
          <w:b w:val="0"/>
        </w:rPr>
        <w:t xml:space="preserve">("Will China Enforce UN Sanctions Against N. Korea?," VOA, </w:t>
      </w:r>
      <w:hyperlink r:id="rId61" w:history="1">
        <w:r w:rsidRPr="000878CE">
          <w:rPr>
            <w:rStyle w:val="Style13ptBold"/>
            <w:b w:val="0"/>
          </w:rPr>
          <w:t>http://www.voanews.com/content/north-korea-sanctions-shift-to-enforcement/3217642.html</w:t>
        </w:r>
      </w:hyperlink>
      <w:r>
        <w:rPr>
          <w:rStyle w:val="Style13ptBold"/>
          <w:b w:val="0"/>
        </w:rPr>
        <w:t>, Accessed 7-16-16</w:t>
      </w:r>
      <w:r w:rsidRPr="000878CE">
        <w:rPr>
          <w:rStyle w:val="Style13ptBold"/>
          <w:b w:val="0"/>
        </w:rPr>
        <w:t>)</w:t>
      </w:r>
    </w:p>
    <w:p w:rsidR="00B36AC2" w:rsidRPr="000878CE" w:rsidRDefault="00B36AC2" w:rsidP="00B36AC2">
      <w:pPr>
        <w:rPr>
          <w:rStyle w:val="StyleUnderline"/>
          <w:sz w:val="16"/>
          <w:u w:val="none"/>
        </w:rPr>
      </w:pPr>
      <w:r w:rsidRPr="00762DA5">
        <w:rPr>
          <w:rStyle w:val="StyleUnderline"/>
        </w:rPr>
        <w:t xml:space="preserve">The </w:t>
      </w:r>
      <w:r w:rsidRPr="000878CE">
        <w:rPr>
          <w:sz w:val="16"/>
        </w:rPr>
        <w:t xml:space="preserve">new </w:t>
      </w:r>
      <w:r w:rsidRPr="00762DA5">
        <w:rPr>
          <w:rStyle w:val="StyleUnderline"/>
        </w:rPr>
        <w:t>U.N. resolution punishing North Korea for its latest nuclear test and long-range missile launch</w:t>
      </w:r>
      <w:r w:rsidRPr="000878CE">
        <w:rPr>
          <w:rStyle w:val="StyleUnderline"/>
          <w:sz w:val="16"/>
          <w:u w:val="none"/>
        </w:rPr>
        <w:t xml:space="preserve"> had more than 50 co-sponsors, but </w:t>
      </w:r>
      <w:r w:rsidRPr="00762DA5">
        <w:rPr>
          <w:rStyle w:val="StyleUnderline"/>
        </w:rPr>
        <w:t>was primarily negotiated between the United States and China.</w:t>
      </w:r>
      <w:r w:rsidRPr="000878CE">
        <w:rPr>
          <w:rStyle w:val="StyleUnderline"/>
          <w:sz w:val="12"/>
          <w:u w:val="none"/>
        </w:rPr>
        <w:t>¶</w:t>
      </w:r>
      <w:r w:rsidRPr="000878CE">
        <w:rPr>
          <w:rStyle w:val="StyleUnderline"/>
          <w:sz w:val="16"/>
          <w:u w:val="none"/>
        </w:rPr>
        <w:t xml:space="preserve"> </w:t>
      </w:r>
      <w:r w:rsidRPr="00762DA5">
        <w:rPr>
          <w:rStyle w:val="StyleUnderline"/>
        </w:rPr>
        <w:t xml:space="preserve">China is </w:t>
      </w:r>
      <w:r w:rsidRPr="00762DA5">
        <w:rPr>
          <w:rStyle w:val="StyleUnderline"/>
        </w:rPr>
        <w:lastRenderedPageBreak/>
        <w:t>North Korea’s closest ally and largest trading partner. Nearly 90 percent of all North Korean trade goes through China.</w:t>
      </w:r>
      <w:r w:rsidRPr="000878CE">
        <w:rPr>
          <w:rStyle w:val="StyleUnderline"/>
          <w:sz w:val="12"/>
          <w:u w:val="none"/>
        </w:rPr>
        <w:t>¶</w:t>
      </w:r>
      <w:r w:rsidRPr="000878CE">
        <w:rPr>
          <w:rStyle w:val="StyleUnderline"/>
          <w:sz w:val="16"/>
          <w:u w:val="none"/>
        </w:rPr>
        <w:t xml:space="preserve"> </w:t>
      </w:r>
      <w:r w:rsidRPr="00762DA5">
        <w:rPr>
          <w:rStyle w:val="StyleUnderline"/>
        </w:rPr>
        <w:t>The effectiveness of the sanctions will depend in large measure on Beijing’s implementation and enforcement.</w:t>
      </w:r>
      <w:r w:rsidRPr="00005C2A">
        <w:rPr>
          <w:rStyle w:val="StyleUnderline"/>
          <w:sz w:val="12"/>
        </w:rPr>
        <w:t xml:space="preserve"> </w:t>
      </w:r>
    </w:p>
    <w:p w:rsidR="00B36AC2" w:rsidRDefault="00B36AC2" w:rsidP="00B36AC2">
      <w:pPr>
        <w:rPr>
          <w:sz w:val="16"/>
        </w:rPr>
      </w:pPr>
    </w:p>
    <w:p w:rsidR="003C61F9" w:rsidRDefault="003C61F9" w:rsidP="00430AFD">
      <w:pPr>
        <w:pStyle w:val="Heading4"/>
      </w:pPr>
      <w:r>
        <w:t>CHINA CAN HELP CONSTRAIN NORTH KOREA.</w:t>
      </w:r>
    </w:p>
    <w:p w:rsidR="003C61F9" w:rsidRDefault="003C61F9" w:rsidP="003C61F9">
      <w:r>
        <w:t xml:space="preserve">Donald </w:t>
      </w:r>
      <w:r w:rsidRPr="00430AFD">
        <w:rPr>
          <w:rStyle w:val="Style13ptBold"/>
        </w:rPr>
        <w:t xml:space="preserve">Gross, </w:t>
      </w:r>
      <w:r w:rsidR="00430AFD" w:rsidRPr="00430AFD">
        <w:rPr>
          <w:rStyle w:val="Style13ptBold"/>
        </w:rPr>
        <w:t>2013</w:t>
      </w:r>
      <w:r w:rsidR="00430AFD">
        <w:t xml:space="preserve"> </w:t>
      </w:r>
      <w:r>
        <w:t xml:space="preserve">(Analyst, Center for Strategic and International Studies). THE CHINA FALLACY: HOW THE U.S. CAN BENEFIT FROM CHINA'S RISE AND AVOID ANOTHER COLD WAR, 2013, 21. </w:t>
      </w:r>
    </w:p>
    <w:p w:rsidR="003C61F9" w:rsidRDefault="003C61F9" w:rsidP="003C61F9">
      <w:r>
        <w:t xml:space="preserve">On North Korea, once the Bush administration took an internal decision to seriously pursue the Six Party talks tasked with ending Pyongyang's nuclear program, it realized that </w:t>
      </w:r>
      <w:r w:rsidRPr="00430AFD">
        <w:rPr>
          <w:rStyle w:val="StyleUnderline"/>
          <w:highlight w:val="yellow"/>
        </w:rPr>
        <w:t>China had more ability to influence North Korea than any other country</w:t>
      </w:r>
      <w:r>
        <w:t xml:space="preserve"> participating in the negotiations. </w:t>
      </w:r>
      <w:r w:rsidRPr="00430AFD">
        <w:rPr>
          <w:rStyle w:val="StyleUnderline"/>
          <w:highlight w:val="yellow"/>
        </w:rPr>
        <w:t>Since 2005, the U.S. has relied heavily on China to apply diplomatic pressure on North Korea which remains deeply dependent on China to support its ailing economy. (China provides a large percentage of North Korea's oil,</w:t>
      </w:r>
      <w:r>
        <w:t xml:space="preserve"> foodstuffs </w:t>
      </w:r>
      <w:r w:rsidRPr="00430AFD">
        <w:rPr>
          <w:rStyle w:val="StyleUnderline"/>
          <w:highlight w:val="yellow"/>
        </w:rPr>
        <w:t>and other critical resources.) China has consequently brokered several breakthroughs in the sensitive negotia¬tions seeking to eliminate North Korea's capability to produce nuclear weapons</w:t>
      </w:r>
      <w:r>
        <w:t>.</w:t>
      </w:r>
    </w:p>
    <w:p w:rsidR="003C61F9" w:rsidRDefault="003C61F9" w:rsidP="00430AFD">
      <w:pPr>
        <w:pStyle w:val="Heading4"/>
      </w:pPr>
      <w:r>
        <w:t>CHINA IS CRUCIAL TO NORTH KOREA’S ECONOMY.</w:t>
      </w:r>
    </w:p>
    <w:p w:rsidR="003C61F9" w:rsidRDefault="003C61F9" w:rsidP="003C61F9">
      <w:r>
        <w:t xml:space="preserve">Donald </w:t>
      </w:r>
      <w:r w:rsidRPr="00430AFD">
        <w:rPr>
          <w:rStyle w:val="Style13ptBold"/>
        </w:rPr>
        <w:t xml:space="preserve">Gross, </w:t>
      </w:r>
      <w:r w:rsidR="00430AFD" w:rsidRPr="00430AFD">
        <w:rPr>
          <w:rStyle w:val="Style13ptBold"/>
        </w:rPr>
        <w:t>2013</w:t>
      </w:r>
      <w:r w:rsidR="00430AFD">
        <w:t xml:space="preserve"> </w:t>
      </w:r>
      <w:r>
        <w:t xml:space="preserve">(Analyst, Center for Strategic and International Studies). THE CHINA FALLACY: HOW THE U.S. CAN BENEFIT FROM CHINA'S RISE AND AVOID ANOTHER COLD WAR, 2013, 213. </w:t>
      </w:r>
    </w:p>
    <w:p w:rsidR="003C61F9" w:rsidRDefault="003C61F9" w:rsidP="003C61F9">
      <w:r w:rsidRPr="00430AFD">
        <w:rPr>
          <w:rStyle w:val="StyleUnderline"/>
          <w:highlight w:val="yellow"/>
        </w:rPr>
        <w:t>A Council of Foreign Relations report has documented China's role as the primary provider of aid, trade and investment to North Korea, describing its activities in several key areas</w:t>
      </w:r>
      <w:r>
        <w:t xml:space="preserve"> as follows: </w:t>
      </w:r>
      <w:r w:rsidRPr="00430AFD">
        <w:rPr>
          <w:rStyle w:val="StyleUnderline"/>
          <w:highlight w:val="yellow"/>
        </w:rPr>
        <w:t>China supplies approximately 45 percent of North Korea's food; almost 90 percent of its energy imports</w:t>
      </w:r>
      <w:r>
        <w:t>; and about 80 percent of its consumer goods.</w:t>
      </w:r>
    </w:p>
    <w:p w:rsidR="003C61F9" w:rsidRDefault="003C61F9" w:rsidP="00430AFD">
      <w:pPr>
        <w:pStyle w:val="Heading4"/>
      </w:pPr>
      <w:r>
        <w:t>NORTH KOREA IS DEPENDENT ON CHINA FOR ITS ECONOMIC VIABILITY.</w:t>
      </w:r>
    </w:p>
    <w:p w:rsidR="003C61F9" w:rsidRDefault="003C61F9" w:rsidP="003C61F9">
      <w:r>
        <w:t xml:space="preserve">Sebastian </w:t>
      </w:r>
      <w:r w:rsidRPr="00430AFD">
        <w:rPr>
          <w:rStyle w:val="Style13ptBold"/>
        </w:rPr>
        <w:t xml:space="preserve">Heilmann, </w:t>
      </w:r>
      <w:r w:rsidR="00430AFD" w:rsidRPr="00430AFD">
        <w:rPr>
          <w:rStyle w:val="Style13ptBold"/>
        </w:rPr>
        <w:t>2014</w:t>
      </w:r>
      <w:r w:rsidR="00430AFD">
        <w:t xml:space="preserve"> </w:t>
      </w:r>
      <w:r>
        <w:t xml:space="preserve">(Dir., Mercator Institute for China Studies), CHINA'S FOREIGN POLITICAL AND ECONOMIC RELATIONS: AN UNCONVENTIONAL GLOBAL POWER, 2014, 156. </w:t>
      </w:r>
    </w:p>
    <w:p w:rsidR="003C61F9" w:rsidRDefault="003C61F9" w:rsidP="003C61F9">
      <w:r w:rsidRPr="00430AFD">
        <w:rPr>
          <w:rStyle w:val="StyleUnderline"/>
          <w:highlight w:val="yellow"/>
        </w:rPr>
        <w:t>Outside observers view North Korea as dependent on China for its economic viability. The PRC's share of North Korean foreign trade reaches 70 percent</w:t>
      </w:r>
      <w:r>
        <w:t xml:space="preserve">, with Russia and Japan playing secondary roles. </w:t>
      </w:r>
      <w:r w:rsidRPr="00430AFD">
        <w:rPr>
          <w:rStyle w:val="StyleUnderline"/>
          <w:highlight w:val="yellow"/>
        </w:rPr>
        <w:t>China recently supplied almost all of North Korea's energy imports and delivered the majority of its imported consumer goods</w:t>
      </w:r>
      <w:r>
        <w:t>, plus almost half of its food imports. Conversely, North Korea plays practically no role at all in China's vast foreign trade.</w:t>
      </w:r>
    </w:p>
    <w:p w:rsidR="003C61F9" w:rsidRDefault="003C61F9" w:rsidP="00430AFD">
      <w:pPr>
        <w:pStyle w:val="Heading4"/>
      </w:pPr>
      <w:r>
        <w:t>CHINA IS KEY TO NORTH KOREAN NUCLEAR DISARMAMENT.</w:t>
      </w:r>
    </w:p>
    <w:p w:rsidR="003C61F9" w:rsidRDefault="003C61F9" w:rsidP="003C61F9">
      <w:r>
        <w:t xml:space="preserve">Lyle </w:t>
      </w:r>
      <w:r w:rsidRPr="00430AFD">
        <w:rPr>
          <w:rStyle w:val="Style13ptBold"/>
        </w:rPr>
        <w:t>Goldstein,</w:t>
      </w:r>
      <w:r w:rsidR="00430AFD" w:rsidRPr="00430AFD">
        <w:rPr>
          <w:rStyle w:val="Style13ptBold"/>
        </w:rPr>
        <w:t xml:space="preserve"> 2015</w:t>
      </w:r>
      <w:r>
        <w:t xml:space="preserve"> (Prof., China Maritime Studies Institute, U.S. Naval War College), MEETING CHINA HALF WAY, 2015, 217. </w:t>
      </w:r>
    </w:p>
    <w:p w:rsidR="003C61F9" w:rsidRDefault="003C61F9" w:rsidP="003C61F9">
      <w:r w:rsidRPr="00430AFD">
        <w:rPr>
          <w:rStyle w:val="StyleUnderline"/>
          <w:highlight w:val="yellow"/>
        </w:rPr>
        <w:t>Given how far North Korea has progressed with nuclear weaponry, it seems that to change this course will require extraordinary incentives and also new approaches</w:t>
      </w:r>
      <w:r>
        <w:t xml:space="preserve">. Because a return to the IAEA process is likely to be too humiliating and awkward, </w:t>
      </w:r>
      <w:r w:rsidRPr="00430AFD">
        <w:rPr>
          <w:rStyle w:val="StyleUnderline"/>
          <w:highlight w:val="yellow"/>
        </w:rPr>
        <w:t>an approach in which China leads the disarmament process is viewed as presenting the best possibility in present conditions</w:t>
      </w:r>
      <w:r>
        <w:t xml:space="preserve">. </w:t>
      </w:r>
    </w:p>
    <w:p w:rsidR="00692768" w:rsidRDefault="00692768" w:rsidP="00692768">
      <w:pPr>
        <w:pStyle w:val="Heading4"/>
      </w:pPr>
      <w:r>
        <w:lastRenderedPageBreak/>
        <w:t>Chinese pressure on North Korea is necessary to stop a nuclear war between the Koreas.</w:t>
      </w:r>
    </w:p>
    <w:p w:rsidR="00692768" w:rsidRDefault="00692768" w:rsidP="00692768">
      <w:r>
        <w:t xml:space="preserve">Ted Galen </w:t>
      </w:r>
      <w:r w:rsidRPr="008B2848">
        <w:rPr>
          <w:rStyle w:val="Style13ptBold"/>
        </w:rPr>
        <w:t>Carpenter, 2016</w:t>
      </w:r>
      <w:r>
        <w:t xml:space="preserve"> (a senior fellow at the Cato Institute), South Korea’s Nuclear Flirtation: A Game Changer for Both China and U.S.?, Feb. 23, 2016.  Retrieved Apr. 23, 2016 from http://www.chinausfocus.com/foreign-policy/south-koreas-nuclear-flirtation-a-game-changer-for-both-china-and-u-s/</w:t>
      </w:r>
    </w:p>
    <w:p w:rsidR="00692768" w:rsidRPr="00F6167A" w:rsidRDefault="00692768" w:rsidP="00692768">
      <w:pPr>
        <w:rPr>
          <w:rStyle w:val="StyleUnderline"/>
        </w:rPr>
      </w:pPr>
      <w:r>
        <w:t xml:space="preserve">For China, the dilemma could be more acute. North Korea is a long-standing ally, but South Korea is an increasingly important economic partner. </w:t>
      </w:r>
      <w:r w:rsidRPr="00F6167A">
        <w:rPr>
          <w:rStyle w:val="StyleUnderline"/>
          <w:highlight w:val="yellow"/>
        </w:rPr>
        <w:t>The only thing worse for China than a war on the Korean Peninsula would be a nuclear war on the Peninsula. The prospect of a nuclear-armed South Korea should create a maximum incentive on Beijing to pressure Pyongyang to cease its nuclear tests and other destabilizing actions. In addition to the growing likelihood that South Korea may respond by barging into the global nuclear weapons club, Japan might also do so, and Chinese leaders clearly do not want that outcome.</w:t>
      </w:r>
    </w:p>
    <w:p w:rsidR="00692768" w:rsidRDefault="00692768" w:rsidP="00692768">
      <w:pPr>
        <w:pStyle w:val="Heading4"/>
      </w:pPr>
      <w:r>
        <w:t>China is the only country that can get North Korea to back down from its nuclear ambitions.</w:t>
      </w:r>
    </w:p>
    <w:p w:rsidR="00692768" w:rsidRDefault="00692768" w:rsidP="00692768">
      <w:r>
        <w:t xml:space="preserve">Christopher </w:t>
      </w:r>
      <w:r w:rsidRPr="008B2848">
        <w:rPr>
          <w:rStyle w:val="Style13ptBold"/>
        </w:rPr>
        <w:t>Lee, 2016</w:t>
      </w:r>
      <w:r>
        <w:t xml:space="preserve"> (served for eight years as an intelligence officer, and is currently serving as a Foreign Area Officer for the Northeast Asia region) South Korea: To THAAD or Not to THAAD?, Mar. 21, 2016.  Retrieved Apr. 23, 2016 from http://www.realcleardefense.com/articles/2016/03/21/south _korea_to_thaad_or_not_to_thaad_109162.html</w:t>
      </w:r>
    </w:p>
    <w:p w:rsidR="00692768" w:rsidRDefault="00692768" w:rsidP="00692768">
      <w:r>
        <w:t xml:space="preserve">By taking such aggressive stance against North Korea and ignoring China’s warnings on deployment of the THAAD system, Park and her administration can hope that Xi’s government will finally abandon its traditional opposition of harsh international sanctions against North Korea and use its leverage to deter Kim’s nuclear program.  </w:t>
      </w:r>
      <w:r w:rsidRPr="00F6167A">
        <w:rPr>
          <w:rStyle w:val="StyleUnderline"/>
          <w:highlight w:val="yellow"/>
        </w:rPr>
        <w:t>As Pyongyang’s biggest trade partner and aid supplier, Beijing may be the only country in the world capable of compelling Kim to forsake its nuclear ambitions.  Simply, fielding THAAD will prompt Xi to force Kim Jong-Un to stand down by leveling economic sanctions</w:t>
      </w:r>
      <w:r>
        <w:t>.</w:t>
      </w:r>
    </w:p>
    <w:p w:rsidR="00692768" w:rsidRDefault="00692768" w:rsidP="00692768">
      <w:pPr>
        <w:pStyle w:val="Heading4"/>
      </w:pPr>
      <w:r>
        <w:t>A concerted US-Sino effort is necessary to solve North Korea.</w:t>
      </w:r>
    </w:p>
    <w:p w:rsidR="00692768" w:rsidRDefault="00692768" w:rsidP="00692768">
      <w:r>
        <w:t xml:space="preserve">Franz-Stefan </w:t>
      </w:r>
      <w:r w:rsidRPr="008B2848">
        <w:rPr>
          <w:rStyle w:val="Style13ptBold"/>
        </w:rPr>
        <w:t>Gady, 2016</w:t>
      </w:r>
      <w:r>
        <w:t xml:space="preserve">  (Senior Fellow, EastWest Institute) HUFFINGTON POST, Sino-U.S. Cooperation Over North Korea Is Now More Important Than Ever, Mar. 28, 2016, Retrieved Apr. 23, 2016 from http://www.huffingtonpost.com/franzstefan-gady/sinous-cooperation-over-n_b_9548182.html</w:t>
      </w:r>
    </w:p>
    <w:p w:rsidR="00692768" w:rsidRPr="00F6167A" w:rsidRDefault="00692768" w:rsidP="00692768">
      <w:pPr>
        <w:rPr>
          <w:rStyle w:val="StyleUnderline"/>
        </w:rPr>
      </w:pPr>
      <w:r w:rsidRPr="00F6167A">
        <w:rPr>
          <w:rStyle w:val="StyleUnderline"/>
          <w:highlight w:val="yellow"/>
        </w:rPr>
        <w:t>A diplomatic deal with the U</w:t>
      </w:r>
      <w:r>
        <w:t xml:space="preserve">nited </w:t>
      </w:r>
      <w:r w:rsidRPr="00F6167A">
        <w:rPr>
          <w:rStyle w:val="StyleUnderline"/>
          <w:highlight w:val="yellow"/>
        </w:rPr>
        <w:t>S</w:t>
      </w:r>
      <w:r>
        <w:t xml:space="preserve">tates </w:t>
      </w:r>
      <w:r w:rsidRPr="00F6167A">
        <w:rPr>
          <w:rStyle w:val="StyleUnderline"/>
          <w:highlight w:val="yellow"/>
        </w:rPr>
        <w:t>and South Korea might be useful for Kim Jong-un at this juncture given that it would cement his legitimacy in the upcoming Seventh Korean Workers Party Congress</w:t>
      </w:r>
      <w:r>
        <w:t xml:space="preserve"> in May 2016. “We should stop fighting the idea of his [Kim Jong-un’s] existence, and instead use our leverage inherent in helping him deepen his legitimacy to get things we want,” according to Delury. One sign that the United States would be open to such a dialogue, presumably spearheaded by China, is that US Secretary of State John Kerry on February 23rd did not outright dismiss the suggestion of Chinese Foreign Minister Wang Yi “to pursue in parallel tracks the denuclearization of the Korean Peninsula and the replacement of the Korean armistice with a peace agreement.” </w:t>
      </w:r>
      <w:r w:rsidRPr="00F6167A">
        <w:rPr>
          <w:rStyle w:val="StyleUnderline"/>
          <w:highlight w:val="yellow"/>
        </w:rPr>
        <w:t xml:space="preserve">For the time being and no matter how unpleasant, Beijing and Washington have a vested interest in stable relations with </w:t>
      </w:r>
      <w:r w:rsidRPr="00F6167A">
        <w:rPr>
          <w:rStyle w:val="StyleUnderline"/>
          <w:highlight w:val="yellow"/>
        </w:rPr>
        <w:lastRenderedPageBreak/>
        <w:t>Pyongyang and the timing might just be right for a concerted Sino-US diplomatic effort. Indeed, it is a political necessity.</w:t>
      </w:r>
    </w:p>
    <w:p w:rsidR="00692768" w:rsidRDefault="00692768" w:rsidP="00692768">
      <w:pPr>
        <w:pStyle w:val="Heading4"/>
      </w:pPr>
      <w:r>
        <w:t>Combined US-Chinese action needed to ensure North Korean denuclearization.</w:t>
      </w:r>
    </w:p>
    <w:p w:rsidR="00692768" w:rsidRDefault="00692768" w:rsidP="00692768">
      <w:r>
        <w:t xml:space="preserve">Zach </w:t>
      </w:r>
      <w:r w:rsidRPr="008B2848">
        <w:rPr>
          <w:rStyle w:val="Style13ptBold"/>
        </w:rPr>
        <w:t>Miller, 2016</w:t>
      </w:r>
      <w:r>
        <w:t xml:space="preserve"> (staff writer), US and China agree on UN North Korea solution, Mar. 1, 2016.  Retrieved Apr. 23, 2016 from http://whhspatriotpress.com/3382/news/international-news/us-and-china-agree-on-un-north-korea-solution/</w:t>
      </w:r>
    </w:p>
    <w:p w:rsidR="00692768" w:rsidRDefault="00692768" w:rsidP="00692768">
      <w:r w:rsidRPr="00F6167A">
        <w:rPr>
          <w:rStyle w:val="StyleUnderline"/>
          <w:highlight w:val="yellow"/>
        </w:rPr>
        <w:t>There are 20 North Korean entities and 12 individuals on the UN sanctions blacklist, which provides multiple assets to freeze and have a global travel ban. Making it harder for North Korea to get supplies</w:t>
      </w:r>
      <w:r>
        <w:t>. WHHS student Tim Tulio says “</w:t>
      </w:r>
      <w:r w:rsidRPr="00F6167A">
        <w:rPr>
          <w:rStyle w:val="StyleUnderline"/>
          <w:highlight w:val="yellow"/>
        </w:rPr>
        <w:t>The current plans we have for North Korea are good and we need to do our best to prevent them from becoming too strong.” Both the United States and China will now take action on North Korea and make sure they will be denuclearized</w:t>
      </w:r>
      <w:r>
        <w:t>.</w:t>
      </w:r>
    </w:p>
    <w:p w:rsidR="00692768" w:rsidRDefault="00692768" w:rsidP="00692768">
      <w:pPr>
        <w:pStyle w:val="Heading4"/>
      </w:pPr>
      <w:r>
        <w:t>Sino-US cooperation is necessary to end North Korea’s nuclear threat.</w:t>
      </w:r>
    </w:p>
    <w:p w:rsidR="00692768" w:rsidRDefault="00692768" w:rsidP="00692768">
      <w:r>
        <w:t xml:space="preserve">Dingding </w:t>
      </w:r>
      <w:r w:rsidRPr="008B2848">
        <w:rPr>
          <w:rStyle w:val="Style13ptBold"/>
        </w:rPr>
        <w:t>Chen, 2014</w:t>
      </w:r>
      <w:r>
        <w:t xml:space="preserve"> (assistant professor of Government and Public Administration at the University of Macau), THE DIPLOMAT, The US and China Need to Cooperate on North Korea, Oct. 10, 2014.  Retrieved Apr. 24, 2016 from http://thediplomat.com/2014/10/the-us-and-china-need-to-cooperate-on-north-korea/</w:t>
      </w:r>
    </w:p>
    <w:p w:rsidR="00692768" w:rsidRDefault="00692768" w:rsidP="00692768">
      <w:r>
        <w:t xml:space="preserve">The U.S. approach to North Korea, strategic patience, has not resulted in concrete progress. </w:t>
      </w:r>
      <w:r w:rsidRPr="00F6167A">
        <w:rPr>
          <w:rStyle w:val="StyleUnderline"/>
          <w:highlight w:val="yellow"/>
        </w:rPr>
        <w:t>It has become increasingly clear among Chinese analysts that Sino-U.S. cooperation is a must to end North Korea’s nuclear threat</w:t>
      </w:r>
      <w:r>
        <w:t xml:space="preserve">. According to this perspective, the first step is for both China and the United States to control the possible crisis that could result from North Korea’s nuclear program. After accomplishing this, both should work together to push for a “soft landing” of the North Korean regime. The U.S. should not seek a regime change whereas </w:t>
      </w:r>
      <w:r w:rsidRPr="00F6167A">
        <w:rPr>
          <w:rStyle w:val="StyleUnderline"/>
          <w:highlight w:val="yellow"/>
        </w:rPr>
        <w:t>China should put more pressure on North Korea to embark on reforms. Regardless of Kim Jong-un’s health and status, leaders in North Korea must understand that they will have to adopt a “opening and reform” strategy</w:t>
      </w:r>
      <w:r>
        <w:t>, just like China did in the late 1970s.</w:t>
      </w:r>
    </w:p>
    <w:p w:rsidR="00692768" w:rsidRDefault="00692768" w:rsidP="00692768">
      <w:pPr>
        <w:pStyle w:val="Heading4"/>
      </w:pPr>
      <w:r>
        <w:t>Cooperation between the US &amp; China prevent the nuclear issue from spiraling out of control.</w:t>
      </w:r>
    </w:p>
    <w:p w:rsidR="00692768" w:rsidRDefault="00692768" w:rsidP="00692768">
      <w:r>
        <w:t xml:space="preserve">Yang </w:t>
      </w:r>
      <w:r w:rsidRPr="008B2848">
        <w:rPr>
          <w:rStyle w:val="Style13ptBold"/>
        </w:rPr>
        <w:t>Xiyu, 2015</w:t>
      </w:r>
      <w:r>
        <w:t xml:space="preserve"> (Senior Fellow, China Institute of International Studies), North Korean Nuclear Issue in China-U.S. Relations, Jul. 10, 2015.  Retrieved Apr. 24, 2016 from http://www.ciis.org.cn/english/2015-07/10/content_8062011.htm</w:t>
      </w:r>
    </w:p>
    <w:p w:rsidR="00692768" w:rsidRDefault="00692768" w:rsidP="00692768">
      <w:r w:rsidRPr="00F6167A">
        <w:rPr>
          <w:rStyle w:val="StyleUnderline"/>
          <w:highlight w:val="yellow"/>
        </w:rPr>
        <w:t>The coordination and cooperation between China and the U</w:t>
      </w:r>
      <w:r>
        <w:t xml:space="preserve">nited </w:t>
      </w:r>
      <w:r w:rsidRPr="00F6167A">
        <w:rPr>
          <w:rStyle w:val="StyleUnderline"/>
          <w:highlight w:val="yellow"/>
        </w:rPr>
        <w:t>S</w:t>
      </w:r>
      <w:r>
        <w:t xml:space="preserve">tates </w:t>
      </w:r>
      <w:r w:rsidRPr="00F6167A">
        <w:rPr>
          <w:rStyle w:val="StyleUnderline"/>
          <w:highlight w:val="yellow"/>
        </w:rPr>
        <w:t>on the North Korean nuclear issue prevent it from spinning out of control, avoid nuclear nonproliferation and the outbreak of conflicts, and promise a peaceful settlement of the complicated security issue through the Six-Party Talks</w:t>
      </w:r>
      <w:r>
        <w:t>. If we make a comparison between China’s policies on the nuclear issue with that adopted by the three U.S. presidents, it is not hard to see that the two nations have differences not only in the consistency and stability of their policies, but also in substantive content.</w:t>
      </w:r>
    </w:p>
    <w:p w:rsidR="00692768" w:rsidRDefault="00692768" w:rsidP="00692768">
      <w:pPr>
        <w:pStyle w:val="Heading4"/>
      </w:pPr>
      <w:r>
        <w:lastRenderedPageBreak/>
        <w:t>Joint actions between the US &amp; China are necessary to stop conflicts and confrontations on the peninsula.</w:t>
      </w:r>
    </w:p>
    <w:p w:rsidR="00692768" w:rsidRDefault="00692768" w:rsidP="00692768">
      <w:r>
        <w:t xml:space="preserve">Sun </w:t>
      </w:r>
      <w:r w:rsidRPr="008B2848">
        <w:rPr>
          <w:rStyle w:val="Style13ptBold"/>
        </w:rPr>
        <w:t>Zhe, 2016</w:t>
      </w:r>
      <w:r>
        <w:t xml:space="preserve"> (professor of the Institute for International Studies and director of the Center for U.S.-China Relations at Tsinghua University in Beijing) What New Approach Should the U.S. and China Take to North Korea? Feb. 9, 2016.  Retrieved Apr. 24, 2016 from https://www.chinafile.com/conversation/what-new-approach-should-us-and-china-take-north-korea</w:t>
      </w:r>
    </w:p>
    <w:p w:rsidR="00692768" w:rsidRDefault="00692768" w:rsidP="00692768">
      <w:r w:rsidRPr="00F6167A">
        <w:rPr>
          <w:rStyle w:val="StyleUnderline"/>
          <w:highlight w:val="yellow"/>
        </w:rPr>
        <w:t>The contest of will between North Korea and international community will continue but it is necessary for the U.S. and China to better comprehend each other’s policy limits and fashion some joint actions to help avoid conflicts and confrontations that neither side wants on the Korean Peninsula</w:t>
      </w:r>
      <w:r>
        <w:t>. It will not be easy to do it, since the U.S. seems to lose “strategic patience” on China as well.</w:t>
      </w:r>
    </w:p>
    <w:p w:rsidR="00692768" w:rsidRDefault="00692768" w:rsidP="00692768">
      <w:pPr>
        <w:pStyle w:val="Heading4"/>
      </w:pPr>
      <w:r>
        <w:t>Cooperation between the US &amp; China is necessary to solve North Korea.</w:t>
      </w:r>
    </w:p>
    <w:p w:rsidR="00692768" w:rsidRDefault="00692768" w:rsidP="00692768">
      <w:r>
        <w:t xml:space="preserve">Sun </w:t>
      </w:r>
      <w:r w:rsidRPr="008B2848">
        <w:rPr>
          <w:rStyle w:val="Style13ptBold"/>
        </w:rPr>
        <w:t>Zhe, 2016</w:t>
      </w:r>
      <w:r>
        <w:t xml:space="preserve"> (professor of the Institute for International Studies and director of the Center for U.S.-China Relations at Tsinghua University in Beijing) What New Approach Should the U.S. and China Take to North Korea? Feb. 9, 2016.  Retrieved Apr. 24, 2016 from https://www.chinafile.com/conversation/what-new-approach-should-us-and-china-take-north-korea</w:t>
      </w:r>
    </w:p>
    <w:p w:rsidR="00692768" w:rsidRPr="00F6167A" w:rsidRDefault="00692768" w:rsidP="00692768">
      <w:pPr>
        <w:rPr>
          <w:rStyle w:val="StyleUnderline"/>
        </w:rPr>
      </w:pPr>
      <w:r w:rsidRPr="00F6167A">
        <w:rPr>
          <w:rStyle w:val="StyleUnderline"/>
          <w:highlight w:val="yellow"/>
        </w:rPr>
        <w:t>Without China’s cooperation, will the U.S. mobilize its allies and take unilateral military actions such as a surgical strike against the DPRK? It’s highly unlikely</w:t>
      </w:r>
      <w:r>
        <w:t xml:space="preserve"> at this time. The question left for us to consider then is this: </w:t>
      </w:r>
      <w:r w:rsidRPr="00F6167A">
        <w:rPr>
          <w:rStyle w:val="StyleUnderline"/>
          <w:highlight w:val="yellow"/>
        </w:rPr>
        <w:t>If relations between China and the U.S. over the last two decades can generally be characterized as a mix of broad contact, substantial cooperation, deep competition, and occasional confrontation, can these two countries launch another round of dialogue on the Korean issue to find a way of turning black clouds into silver linings?</w:t>
      </w:r>
      <w:r>
        <w:t xml:space="preserve"> Perhaps neither side is ready yet. But </w:t>
      </w:r>
      <w:r w:rsidRPr="00F6167A">
        <w:rPr>
          <w:rStyle w:val="StyleUnderline"/>
          <w:highlight w:val="yellow"/>
        </w:rPr>
        <w:t>without these two countries working together, a “forced choice” strategy putting new pressure for North Korea will not work alone.</w:t>
      </w:r>
    </w:p>
    <w:p w:rsidR="00692768" w:rsidRPr="008B2848" w:rsidRDefault="00692768" w:rsidP="00692768">
      <w:pPr>
        <w:pStyle w:val="Heading4"/>
      </w:pPr>
      <w:r>
        <w:t>China is critical to effective sanctions.</w:t>
      </w:r>
    </w:p>
    <w:p w:rsidR="00692768" w:rsidRDefault="00692768" w:rsidP="00692768">
      <w:r>
        <w:t xml:space="preserve">Anders </w:t>
      </w:r>
      <w:r w:rsidRPr="008B2848">
        <w:rPr>
          <w:rStyle w:val="Style13ptBold"/>
        </w:rPr>
        <w:t>Corr, 2016</w:t>
      </w:r>
      <w:r>
        <w:t xml:space="preserve"> (Forbes columnist) FORBES, Sanction China For Its Support Of North Korea...And So Much More, Feb. 13, 2016.  Retrieved Apr. 23, 2016 from http://www.forbes.com/sites/anders corr/2016/02/13/sanction-china-for-its-support-of-north-korea-and-so-much-more/#29194cc7316a</w:t>
      </w:r>
    </w:p>
    <w:p w:rsidR="00692768" w:rsidRDefault="00692768" w:rsidP="00692768">
      <w:r w:rsidRPr="00F6167A">
        <w:rPr>
          <w:rStyle w:val="StyleUnderline"/>
          <w:highlight w:val="yellow"/>
        </w:rPr>
        <w:t>Security Council economic sanctions</w:t>
      </w:r>
      <w:r>
        <w:t xml:space="preserve"> against military, ballistic, technology and luxury goods </w:t>
      </w:r>
      <w:r w:rsidRPr="00F6167A">
        <w:rPr>
          <w:rStyle w:val="StyleUnderline"/>
          <w:highlight w:val="yellow"/>
        </w:rPr>
        <w:t>sent to North Korea have since 2006 attempted to pressure North Korean elites into rolling back their nuclear program</w:t>
      </w:r>
      <w:r w:rsidRPr="00F6167A">
        <w:rPr>
          <w:rStyle w:val="StyleUnderline"/>
        </w:rPr>
        <w:t xml:space="preserve"> </w:t>
      </w:r>
      <w:r>
        <w:t xml:space="preserve">in exchange for caviar, Rolex watches, champagne, and technology. </w:t>
      </w:r>
      <w:r w:rsidRPr="00F6167A">
        <w:rPr>
          <w:rStyle w:val="StyleUnderline"/>
          <w:highlight w:val="yellow"/>
        </w:rPr>
        <w:t>Were it not for Chinese influence at the U.N., broader sanctions on economic and military goods might have been included</w:t>
      </w:r>
      <w:r>
        <w:t xml:space="preserve">. </w:t>
      </w:r>
      <w:r w:rsidRPr="00F6167A">
        <w:rPr>
          <w:rStyle w:val="StyleUnderline"/>
          <w:highlight w:val="yellow"/>
        </w:rPr>
        <w:t>They weren’t, and consequently, weak sanctions failed</w:t>
      </w:r>
      <w:r>
        <w:t>. In 2011, Xi Jinping approved the arguably illegal sale of 16-wheel trucks necessary to transport completed missiles to launch pads. North Korea constructed a ski lodge that opened in 2013, complete with snow-mobiles and a cable car. North Korea imported the equipment from China, which is now in violation of U.N. sanctions on luxury goods sales to North Korea.</w:t>
      </w:r>
    </w:p>
    <w:p w:rsidR="00692768" w:rsidRDefault="00692768" w:rsidP="00692768">
      <w:pPr>
        <w:pStyle w:val="Heading4"/>
      </w:pPr>
      <w:r>
        <w:lastRenderedPageBreak/>
        <w:t>China is the only country that can control North Korea.</w:t>
      </w:r>
    </w:p>
    <w:p w:rsidR="00692768" w:rsidRDefault="00692768" w:rsidP="00692768">
      <w:r>
        <w:t xml:space="preserve">Anders </w:t>
      </w:r>
      <w:r w:rsidRPr="008B2848">
        <w:rPr>
          <w:rStyle w:val="Style13ptBold"/>
        </w:rPr>
        <w:t>Corr, 2016</w:t>
      </w:r>
      <w:r>
        <w:t xml:space="preserve"> (Forbes columnist) FORBES, Sanction China For Its Support Of North Korea...And So Much More, Feb. 13, 2016.  Retrieved Apr. 23, 2016 from http://www.forbes.com/sites/anders corr/2016/02/13/sanction-china-for-its-support-of-north-korea-and-so-much-more/#29194cc7316a</w:t>
      </w:r>
    </w:p>
    <w:p w:rsidR="00692768" w:rsidRDefault="00692768" w:rsidP="00692768">
      <w:r w:rsidRPr="00F6167A">
        <w:rPr>
          <w:rStyle w:val="StyleUnderline"/>
          <w:highlight w:val="yellow"/>
        </w:rPr>
        <w:t>North Korea also earns foreign exchange by sending approximately 60,000 to 100,000 workers to an estimated 40 countries, including China.</w:t>
      </w:r>
      <w:r>
        <w:t xml:space="preserve"> These laborers make as little as $1000 per year. Their families are held hostage in North Korea to ensure the return of North Korean expatriates, and so their labor is motivated by coercion — the definition of slavery. </w:t>
      </w:r>
      <w:r w:rsidRPr="00F6167A">
        <w:rPr>
          <w:rStyle w:val="StyleUnderline"/>
          <w:highlight w:val="yellow"/>
        </w:rPr>
        <w:t>This must be stopped, not by sanctions on companies that hire such workers, nor through banning remittances to North Korea. This would just hurt these workers more. This form of modern slavery should be stopped through economic pressure on China — the only country that can control North Korea</w:t>
      </w:r>
      <w:r>
        <w:t>.</w:t>
      </w:r>
    </w:p>
    <w:p w:rsidR="00692768" w:rsidRDefault="00692768" w:rsidP="00692768">
      <w:pPr>
        <w:pStyle w:val="Heading4"/>
      </w:pPr>
      <w:r>
        <w:t>China is key to solve the North Korean crisis:</w:t>
      </w:r>
    </w:p>
    <w:p w:rsidR="00692768" w:rsidRDefault="00692768" w:rsidP="00692768">
      <w:pPr>
        <w:spacing w:before="120"/>
        <w:jc w:val="both"/>
        <w:rPr>
          <w:rFonts w:ascii="Arial" w:hAnsi="Arial" w:cs="Arial"/>
          <w:sz w:val="20"/>
        </w:rPr>
      </w:pPr>
      <w:r>
        <w:rPr>
          <w:rFonts w:ascii="Arial" w:hAnsi="Arial" w:cs="Arial"/>
          <w:sz w:val="20"/>
        </w:rPr>
        <w:t>Benoit Hardy-</w:t>
      </w:r>
      <w:r w:rsidRPr="00F6167A">
        <w:rPr>
          <w:rStyle w:val="Style13ptBold"/>
        </w:rPr>
        <w:t xml:space="preserve">Chartrand,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(CIGI Senior Research Associate) American Missile Defense in South Korea: A Boon for Stability? Mar. 3, 2016, Retrieved Apr. 23, 2016 from </w:t>
      </w:r>
      <w:hyperlink r:id="rId62" w:history="1">
        <w:r w:rsidRPr="002D75EA">
          <w:rPr>
            <w:rStyle w:val="Hyperlink"/>
            <w:rFonts w:ascii="Arial" w:hAnsi="Arial" w:cs="Arial"/>
            <w:sz w:val="20"/>
          </w:rPr>
          <w:t>https://www.cigionline.org/blogs/asia-pacific-security/american-missile-defense-south-korea-boon-stability</w:t>
        </w:r>
      </w:hyperlink>
    </w:p>
    <w:p w:rsidR="00692768" w:rsidRDefault="00692768" w:rsidP="00692768">
      <w:pPr>
        <w:spacing w:before="120"/>
        <w:jc w:val="both"/>
        <w:rPr>
          <w:rFonts w:ascii="Arial" w:hAnsi="Arial" w:cs="Arial"/>
          <w:sz w:val="20"/>
        </w:rPr>
      </w:pPr>
      <w:r w:rsidRPr="00F6167A">
        <w:rPr>
          <w:rStyle w:val="StyleUnderline"/>
          <w:highlight w:val="yellow"/>
        </w:rPr>
        <w:t>It would be undoubtedly difficult for the US and South Korea to ascertain whether or not China fulfills its obligations under the UN sanctions. But given that cooperation from Beijing is necessary for the North Korean regime to re-assess its priorities, it is well worth the risk</w:t>
      </w:r>
      <w:r>
        <w:rPr>
          <w:rFonts w:ascii="Arial" w:hAnsi="Arial" w:cs="Arial"/>
          <w:sz w:val="20"/>
        </w:rPr>
        <w:t>.</w:t>
      </w:r>
    </w:p>
    <w:p w:rsidR="00692768" w:rsidRDefault="00692768" w:rsidP="00692768">
      <w:pPr>
        <w:spacing w:before="120"/>
        <w:jc w:val="both"/>
        <w:rPr>
          <w:rFonts w:ascii="Arial" w:hAnsi="Arial" w:cs="Arial"/>
          <w:sz w:val="20"/>
        </w:rPr>
      </w:pPr>
    </w:p>
    <w:p w:rsidR="00692768" w:rsidRDefault="00692768" w:rsidP="00692768">
      <w:pPr>
        <w:pStyle w:val="Heading4"/>
      </w:pPr>
      <w:r>
        <w:t>China is the key to the North Korean dispute:</w:t>
      </w:r>
    </w:p>
    <w:p w:rsidR="00692768" w:rsidRDefault="00692768" w:rsidP="00692768">
      <w:pPr>
        <w:spacing w:before="120"/>
        <w:jc w:val="both"/>
        <w:rPr>
          <w:rFonts w:ascii="Arial" w:hAnsi="Arial" w:cs="Arial"/>
          <w:sz w:val="20"/>
        </w:rPr>
      </w:pPr>
      <w:r>
        <w:rPr>
          <w:rFonts w:ascii="Arial" w:hAnsi="Arial" w:cs="Arial"/>
          <w:sz w:val="20"/>
        </w:rPr>
        <w:t xml:space="preserve">Shannon </w:t>
      </w:r>
      <w:r w:rsidRPr="00F6167A">
        <w:rPr>
          <w:rStyle w:val="Style13ptBold"/>
        </w:rPr>
        <w:t xml:space="preserve">Tiezzi,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(Managing Editor at The Diplomat), THE DIPLOMAT, How Will China Respond to North Korea's Nuclear Test? Jan. 7, 2016.  Retrieved Apr. 23, 2016 from </w:t>
      </w:r>
      <w:hyperlink r:id="rId63" w:history="1">
        <w:r w:rsidRPr="002D75EA">
          <w:rPr>
            <w:rStyle w:val="Hyperlink"/>
            <w:rFonts w:ascii="Arial" w:hAnsi="Arial" w:cs="Arial"/>
            <w:sz w:val="20"/>
          </w:rPr>
          <w:t>http://thediplomat.com/2016/01/how-will-china-respond-to-north-koreas-nuclear-test/</w:t>
        </w:r>
      </w:hyperlink>
    </w:p>
    <w:p w:rsidR="00692768" w:rsidRPr="00F6167A" w:rsidRDefault="00692768" w:rsidP="00692768">
      <w:pPr>
        <w:spacing w:before="120"/>
        <w:jc w:val="both"/>
        <w:rPr>
          <w:rStyle w:val="StyleUnderline"/>
        </w:rPr>
      </w:pPr>
      <w:r w:rsidRPr="00F6167A">
        <w:rPr>
          <w:rStyle w:val="StyleUnderline"/>
          <w:highlight w:val="yellow"/>
        </w:rPr>
        <w:t>North Korea</w:t>
      </w:r>
      <w:r>
        <w:rPr>
          <w:rFonts w:ascii="Arial" w:hAnsi="Arial" w:cs="Arial"/>
          <w:sz w:val="20"/>
        </w:rPr>
        <w:t xml:space="preserve"> (also known as the Democratic People’s Republic of Korea, or DPRK) </w:t>
      </w:r>
      <w:r w:rsidRPr="00F6167A">
        <w:rPr>
          <w:rStyle w:val="StyleUnderline"/>
          <w:highlight w:val="yellow"/>
        </w:rPr>
        <w:t>claims to have conducted a successful thermonuclear test</w:t>
      </w:r>
      <w:r w:rsidRPr="00F6167A">
        <w:rPr>
          <w:rStyle w:val="StyleUnderline"/>
        </w:rPr>
        <w:t xml:space="preserve"> </w:t>
      </w:r>
      <w:r>
        <w:rPr>
          <w:rFonts w:ascii="Arial" w:hAnsi="Arial" w:cs="Arial"/>
          <w:sz w:val="20"/>
        </w:rPr>
        <w:t xml:space="preserve">on Wednesday morning. While experts are already contesting the claim that a thermonuclear device was detonated, it does appear that North Korea tested a nuclear device of some kind, with a yield similar to the previous test in February 2013. </w:t>
      </w:r>
      <w:r w:rsidRPr="00F6167A">
        <w:rPr>
          <w:rStyle w:val="StyleUnderline"/>
          <w:highlight w:val="yellow"/>
        </w:rPr>
        <w:t>Now the question is how the international community will respond – and that response will largely be dictated by the way China, North Korea’s traditional partner and a veto-wielding permanent member of the UN Security Council, chooses to react.</w:t>
      </w:r>
    </w:p>
    <w:p w:rsidR="00692768" w:rsidRDefault="00692768" w:rsidP="00692768">
      <w:pPr>
        <w:pStyle w:val="Heading4"/>
      </w:pPr>
      <w:r>
        <w:t>Chinese cooperation is necessary to find alternative solutions to North Korea:</w:t>
      </w:r>
    </w:p>
    <w:p w:rsidR="00692768" w:rsidRDefault="00692768" w:rsidP="00692768">
      <w:pPr>
        <w:spacing w:before="120"/>
        <w:jc w:val="both"/>
        <w:rPr>
          <w:rFonts w:ascii="Arial" w:hAnsi="Arial" w:cs="Arial"/>
          <w:sz w:val="20"/>
        </w:rPr>
      </w:pPr>
      <w:r>
        <w:rPr>
          <w:rFonts w:ascii="Arial" w:hAnsi="Arial" w:cs="Arial"/>
          <w:sz w:val="20"/>
        </w:rPr>
        <w:t xml:space="preserve">David </w:t>
      </w:r>
      <w:r w:rsidRPr="00F6167A">
        <w:rPr>
          <w:rStyle w:val="Style13ptBold"/>
        </w:rPr>
        <w:t xml:space="preserve">Volodzko,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(staff writer) THE DIPLOMAT, China's Role in the North Korean Puzzle, Apr. 4, 2016.  Retrieved Apr. 23, 2016 from </w:t>
      </w:r>
      <w:hyperlink r:id="rId64" w:history="1">
        <w:r w:rsidRPr="002D75EA">
          <w:rPr>
            <w:rStyle w:val="Hyperlink"/>
            <w:rFonts w:ascii="Arial" w:hAnsi="Arial" w:cs="Arial"/>
            <w:sz w:val="20"/>
          </w:rPr>
          <w:t>http://thediplomat.com/2016/04/chinas-role-in-the-north-korean-puzzle/</w:t>
        </w:r>
      </w:hyperlink>
    </w:p>
    <w:p w:rsidR="00692768" w:rsidRDefault="00692768" w:rsidP="00692768">
      <w:pPr>
        <w:spacing w:before="120"/>
        <w:jc w:val="both"/>
        <w:rPr>
          <w:rFonts w:ascii="Arial" w:hAnsi="Arial" w:cs="Arial"/>
          <w:sz w:val="20"/>
        </w:rPr>
      </w:pPr>
      <w:r w:rsidRPr="00F6167A">
        <w:rPr>
          <w:rStyle w:val="StyleUnderline"/>
          <w:highlight w:val="yellow"/>
        </w:rPr>
        <w:t>That’s where China comes in</w:t>
      </w:r>
      <w:r>
        <w:rPr>
          <w:rFonts w:ascii="Arial" w:hAnsi="Arial" w:cs="Arial"/>
          <w:sz w:val="20"/>
        </w:rPr>
        <w:t xml:space="preserve">. Rather than hypocritically shake hands over sanctions then volte-face and ignore them, </w:t>
      </w:r>
      <w:r w:rsidRPr="00F6167A">
        <w:rPr>
          <w:rStyle w:val="StyleUnderline"/>
          <w:highlight w:val="yellow"/>
        </w:rPr>
        <w:t>Xi ought to honor his word so we can finally gauge whether operative sanctions are useful</w:t>
      </w:r>
      <w:r>
        <w:rPr>
          <w:rFonts w:ascii="Arial" w:hAnsi="Arial" w:cs="Arial"/>
          <w:sz w:val="20"/>
        </w:rPr>
        <w:t xml:space="preserve">. Otherwise he should table alternative solutions. </w:t>
      </w:r>
      <w:r w:rsidRPr="00F6167A">
        <w:rPr>
          <w:rStyle w:val="StyleUnderline"/>
          <w:highlight w:val="yellow"/>
        </w:rPr>
        <w:t xml:space="preserve">It’s an opportunity for Beijing not simply to participate, </w:t>
      </w:r>
      <w:r w:rsidRPr="00F6167A">
        <w:rPr>
          <w:rStyle w:val="StyleUnderline"/>
          <w:highlight w:val="yellow"/>
        </w:rPr>
        <w:lastRenderedPageBreak/>
        <w:t>but take the helm and lead the region forward</w:t>
      </w:r>
      <w:r>
        <w:rPr>
          <w:rFonts w:ascii="Arial" w:hAnsi="Arial" w:cs="Arial"/>
          <w:sz w:val="20"/>
        </w:rPr>
        <w:t>. Or it’s a good photo op, allowing him to sit at the adult table and mime a nobler form of leadership, before flying home and resuming business as usual.</w:t>
      </w:r>
    </w:p>
    <w:p w:rsidR="00692768" w:rsidRDefault="00692768" w:rsidP="00692768">
      <w:pPr>
        <w:pStyle w:val="Heading4"/>
      </w:pPr>
      <w:r>
        <w:t>China has unique economic leverage over North Korea:</w:t>
      </w:r>
    </w:p>
    <w:p w:rsidR="00692768" w:rsidRDefault="00692768" w:rsidP="00692768">
      <w:pPr>
        <w:spacing w:before="120"/>
        <w:jc w:val="both"/>
        <w:rPr>
          <w:rFonts w:ascii="Arial" w:hAnsi="Arial" w:cs="Arial"/>
          <w:sz w:val="20"/>
        </w:rPr>
      </w:pPr>
      <w:r>
        <w:rPr>
          <w:rFonts w:ascii="Arial" w:hAnsi="Arial" w:cs="Arial"/>
          <w:sz w:val="20"/>
        </w:rPr>
        <w:t xml:space="preserve">Choe </w:t>
      </w:r>
      <w:r w:rsidRPr="00F6167A">
        <w:rPr>
          <w:rStyle w:val="Style13ptBold"/>
        </w:rPr>
        <w:t>Sang-Hun and</w:t>
      </w:r>
      <w:r>
        <w:rPr>
          <w:rFonts w:ascii="Arial" w:hAnsi="Arial" w:cs="Arial"/>
          <w:sz w:val="20"/>
        </w:rPr>
        <w:t xml:space="preserve"> Edward </w:t>
      </w:r>
      <w:r w:rsidRPr="00F6167A">
        <w:rPr>
          <w:rStyle w:val="Style13ptBold"/>
        </w:rPr>
        <w:t xml:space="preserve">Wong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(Pulitzer Prize-winning South Korean journalist, &amp; American journalist and a foreign correspondent for The New York Times) BOSTON GLOBE, Feb. 26, 2016.  Retrieved Apr. 23, 2016 from </w:t>
      </w:r>
      <w:hyperlink r:id="rId65" w:history="1">
        <w:r w:rsidRPr="002D75EA">
          <w:rPr>
            <w:rStyle w:val="Hyperlink"/>
            <w:rFonts w:ascii="Arial" w:hAnsi="Arial" w:cs="Arial"/>
            <w:sz w:val="20"/>
          </w:rPr>
          <w:t>https://www.bostonglobe.com/news/world/2016/02/26/doubts-asia-over-whether-new-sanctions-against-north-korea-can-work/ptfdGOiberUkznz4FI1IxI/story.html</w:t>
        </w:r>
      </w:hyperlink>
    </w:p>
    <w:p w:rsidR="00692768" w:rsidRDefault="00692768" w:rsidP="00692768">
      <w:pPr>
        <w:spacing w:before="120"/>
        <w:jc w:val="both"/>
        <w:rPr>
          <w:rFonts w:ascii="Arial" w:hAnsi="Arial" w:cs="Arial"/>
          <w:sz w:val="20"/>
        </w:rPr>
      </w:pPr>
      <w:r w:rsidRPr="00F6167A">
        <w:rPr>
          <w:rStyle w:val="StyleUnderline"/>
          <w:highlight w:val="yellow"/>
        </w:rPr>
        <w:t>An estimated 75 percent of North Korea’s foreign trade, including almost all its oil imports, is with China, providing Beijing with unique economic leverage over the North</w:t>
      </w:r>
      <w:r>
        <w:rPr>
          <w:rFonts w:ascii="Arial" w:hAnsi="Arial" w:cs="Arial"/>
          <w:sz w:val="20"/>
        </w:rPr>
        <w:t>. The two-way trade amounted to $5.5 billion last year, according to figures from Chinese customs authorities.</w:t>
      </w:r>
    </w:p>
    <w:p w:rsidR="00692768" w:rsidRDefault="00692768" w:rsidP="00692768">
      <w:pPr>
        <w:pStyle w:val="Heading4"/>
      </w:pPr>
      <w:r>
        <w:t>China enables North Korean proliferation:</w:t>
      </w:r>
    </w:p>
    <w:p w:rsidR="00692768" w:rsidRDefault="00692768" w:rsidP="00692768">
      <w:pPr>
        <w:spacing w:before="120"/>
        <w:jc w:val="both"/>
        <w:rPr>
          <w:rFonts w:ascii="Arial" w:hAnsi="Arial" w:cs="Arial"/>
          <w:sz w:val="20"/>
        </w:rPr>
      </w:pPr>
      <w:r>
        <w:rPr>
          <w:rFonts w:ascii="Arial" w:hAnsi="Arial" w:cs="Arial"/>
          <w:sz w:val="20"/>
        </w:rPr>
        <w:t xml:space="preserve">Anders </w:t>
      </w:r>
      <w:r w:rsidRPr="00F6167A">
        <w:rPr>
          <w:rStyle w:val="Style13ptBold"/>
        </w:rPr>
        <w:t xml:space="preserve">Corr,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(Forbes columnist) FORBES, Sanction China For Its Support Of North Korea...And So Much More, Feb. 13, 2016.  Retrieved Apr. 23, 2016 from </w:t>
      </w:r>
      <w:hyperlink r:id="rId66" w:anchor="29194cc7316a" w:history="1">
        <w:r w:rsidRPr="002D75EA">
          <w:rPr>
            <w:rStyle w:val="Hyperlink"/>
            <w:rFonts w:ascii="Arial" w:hAnsi="Arial" w:cs="Arial"/>
            <w:sz w:val="20"/>
          </w:rPr>
          <w:t>http://www.forbes.com/sites/anders corr/2016/02/13/sanction-china-for-its-support-of-north-korea-and-so-much-more/#29194cc7316a</w:t>
        </w:r>
      </w:hyperlink>
    </w:p>
    <w:p w:rsidR="00692768" w:rsidRPr="00F6167A" w:rsidRDefault="00692768" w:rsidP="00692768">
      <w:pPr>
        <w:spacing w:before="120"/>
        <w:jc w:val="both"/>
        <w:rPr>
          <w:rStyle w:val="StyleUnderline"/>
        </w:rPr>
      </w:pPr>
      <w:r>
        <w:rPr>
          <w:rFonts w:ascii="Arial" w:hAnsi="Arial" w:cs="Arial"/>
          <w:sz w:val="20"/>
        </w:rPr>
        <w:t xml:space="preserve">Like North Korea, China has little informed public support within its borders, has a state-run economy that impoverishes its people, routinely jails (or in the case of North Korea, murders) influential public figures, and appears to be quite belligerent, including in the nuclear arena. </w:t>
      </w:r>
      <w:r w:rsidRPr="00F6167A">
        <w:rPr>
          <w:rStyle w:val="StyleUnderline"/>
          <w:highlight w:val="yellow"/>
        </w:rPr>
        <w:t>China provides finances, front-companies, and high technology to North Korea. China supports and enables recidivist nuclear transgressions by North Korea, in part, because North Korea acts like China.</w:t>
      </w:r>
    </w:p>
    <w:p w:rsidR="00692768" w:rsidRDefault="00692768" w:rsidP="00692768">
      <w:pPr>
        <w:pStyle w:val="Heading4"/>
      </w:pPr>
      <w:r>
        <w:t>China can discourage North Korean proliferation:</w:t>
      </w:r>
    </w:p>
    <w:p w:rsidR="00692768" w:rsidRDefault="00692768" w:rsidP="00692768">
      <w:pPr>
        <w:spacing w:before="120"/>
        <w:jc w:val="both"/>
        <w:rPr>
          <w:rFonts w:ascii="Arial" w:hAnsi="Arial" w:cs="Arial"/>
          <w:sz w:val="20"/>
        </w:rPr>
      </w:pPr>
      <w:r>
        <w:rPr>
          <w:rFonts w:ascii="Arial" w:hAnsi="Arial" w:cs="Arial"/>
          <w:sz w:val="20"/>
        </w:rPr>
        <w:t xml:space="preserve">Elise </w:t>
      </w:r>
      <w:r w:rsidRPr="00F6167A">
        <w:rPr>
          <w:rStyle w:val="Style13ptBold"/>
        </w:rPr>
        <w:t xml:space="preserve">Antel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(Intern at the World Affairs Council of Pittsburgh) Does China Offer a Solution to North Korea’s Nuclear Agenda? Feb. 17, 2016.  Retrieved Apr. 23, 2016 from </w:t>
      </w:r>
      <w:hyperlink r:id="rId67" w:history="1">
        <w:r w:rsidRPr="002D75EA">
          <w:rPr>
            <w:rStyle w:val="Hyperlink"/>
            <w:rFonts w:ascii="Arial" w:hAnsi="Arial" w:cs="Arial"/>
            <w:sz w:val="20"/>
          </w:rPr>
          <w:t>https://www.worldpittsburgh.org/does-china-offer-a-solution-to-north-koreas-nuclear-agenda/</w:t>
        </w:r>
      </w:hyperlink>
    </w:p>
    <w:p w:rsidR="00692768" w:rsidRPr="00F6167A" w:rsidRDefault="00692768" w:rsidP="00692768">
      <w:pPr>
        <w:spacing w:before="120"/>
        <w:jc w:val="both"/>
        <w:rPr>
          <w:rStyle w:val="StyleUnderline"/>
        </w:rPr>
      </w:pPr>
      <w:r>
        <w:rPr>
          <w:rFonts w:ascii="Arial" w:hAnsi="Arial" w:cs="Arial"/>
          <w:sz w:val="20"/>
        </w:rPr>
        <w:t xml:space="preserve">As a response to the launch on February 7th, </w:t>
      </w:r>
      <w:r w:rsidRPr="00F6167A">
        <w:rPr>
          <w:rStyle w:val="StyleUnderline"/>
          <w:highlight w:val="yellow"/>
        </w:rPr>
        <w:t>South Korea, the U.N., and NATO are calling for even stricter sanctions against an already heavily restricted North Korea</w:t>
      </w:r>
      <w:r>
        <w:rPr>
          <w:rFonts w:ascii="Arial" w:hAnsi="Arial" w:cs="Arial"/>
          <w:sz w:val="20"/>
        </w:rPr>
        <w:t xml:space="preserve">. However, there is little belief that any more new restrictions would be effective as a deterrent to new nuclear action, since little of North Korea is not already affected by heavy sanctions. Despite this, </w:t>
      </w:r>
      <w:r w:rsidRPr="00F6167A">
        <w:rPr>
          <w:rStyle w:val="StyleUnderline"/>
          <w:highlight w:val="yellow"/>
        </w:rPr>
        <w:t>the strong influence of China could offer a method of discouraging Pyongyang due to the harsh economic repercussion that would occur if China imposes restrictions.</w:t>
      </w:r>
      <w:r w:rsidRPr="00F6167A">
        <w:rPr>
          <w:rStyle w:val="StyleUnderline"/>
        </w:rPr>
        <w:t xml:space="preserve"> </w:t>
      </w:r>
    </w:p>
    <w:p w:rsidR="00692768" w:rsidRDefault="00692768" w:rsidP="00692768">
      <w:pPr>
        <w:pStyle w:val="Heading4"/>
      </w:pPr>
      <w:r>
        <w:t>Chinese lax enforcement undermines sanctions against North Korea:</w:t>
      </w:r>
    </w:p>
    <w:p w:rsidR="00692768" w:rsidRDefault="00692768" w:rsidP="00692768">
      <w:pPr>
        <w:spacing w:before="120"/>
        <w:jc w:val="both"/>
        <w:rPr>
          <w:rFonts w:ascii="Arial" w:hAnsi="Arial" w:cs="Arial"/>
          <w:sz w:val="20"/>
        </w:rPr>
      </w:pPr>
      <w:r>
        <w:rPr>
          <w:rFonts w:ascii="Arial" w:hAnsi="Arial" w:cs="Arial"/>
          <w:sz w:val="20"/>
        </w:rPr>
        <w:t xml:space="preserve">Jillian </w:t>
      </w:r>
      <w:r w:rsidRPr="00F6167A">
        <w:rPr>
          <w:rStyle w:val="Style13ptBold"/>
        </w:rPr>
        <w:t xml:space="preserve">Bell,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(staff writer) North Korea weapons problem has no easy solution: experts, Feb. 9, 2016.  Retrieved Apr. 24, 2016 from </w:t>
      </w:r>
      <w:hyperlink r:id="rId68" w:history="1">
        <w:r w:rsidRPr="002D75EA">
          <w:rPr>
            <w:rStyle w:val="Hyperlink"/>
            <w:rFonts w:ascii="Arial" w:hAnsi="Arial" w:cs="Arial"/>
            <w:sz w:val="20"/>
          </w:rPr>
          <w:t>http://www.cbc.ca/news/world/north-korea-weapons-explainer-1.3439164</w:t>
        </w:r>
      </w:hyperlink>
    </w:p>
    <w:p w:rsidR="00692768" w:rsidRPr="00F6167A" w:rsidRDefault="00692768" w:rsidP="00692768">
      <w:pPr>
        <w:spacing w:before="120"/>
        <w:jc w:val="both"/>
        <w:rPr>
          <w:rStyle w:val="StyleUnderline"/>
        </w:rPr>
      </w:pPr>
      <w:r>
        <w:rPr>
          <w:rFonts w:ascii="Arial" w:hAnsi="Arial" w:cs="Arial"/>
          <w:sz w:val="20"/>
        </w:rPr>
        <w:t xml:space="preserve">Beginning in 2006, </w:t>
      </w:r>
      <w:r w:rsidRPr="00F6167A">
        <w:rPr>
          <w:rStyle w:val="StyleUnderline"/>
          <w:highlight w:val="yellow"/>
        </w:rPr>
        <w:t>the United Nations has repeatedly passed sanctions against North Korea</w:t>
      </w:r>
      <w:r>
        <w:rPr>
          <w:rFonts w:ascii="Arial" w:hAnsi="Arial" w:cs="Arial"/>
          <w:sz w:val="20"/>
        </w:rPr>
        <w:t>. These sanctions have included asset freezes, travel bans, arms embargoes and restrictions on luxury items. They're intended to make life more unpleasant for North Korea's ruling class, creating political friction.  However, Schmid says "</w:t>
      </w:r>
      <w:r w:rsidRPr="00F6167A">
        <w:rPr>
          <w:rStyle w:val="StyleUnderline"/>
          <w:highlight w:val="yellow"/>
        </w:rPr>
        <w:t>there's a lot of debate about how strong those sanctions are, partly because there are a lot of loopholes."  For instance, under the UN rules, each country can decide what qualifies as "luxury goods."</w:t>
      </w:r>
      <w:r>
        <w:rPr>
          <w:rFonts w:ascii="Arial" w:hAnsi="Arial" w:cs="Arial"/>
          <w:sz w:val="20"/>
        </w:rPr>
        <w:t xml:space="preserve"> While the United States has a long, public list of goods that can't be traded with North </w:t>
      </w:r>
      <w:r>
        <w:rPr>
          <w:rFonts w:ascii="Arial" w:hAnsi="Arial" w:cs="Arial"/>
          <w:sz w:val="20"/>
        </w:rPr>
        <w:lastRenderedPageBreak/>
        <w:t xml:space="preserve">Korea, </w:t>
      </w:r>
      <w:r w:rsidRPr="00F6167A">
        <w:rPr>
          <w:rStyle w:val="StyleUnderline"/>
          <w:highlight w:val="yellow"/>
        </w:rPr>
        <w:t>China has very lax restrictions. Schmid says a $6-million yacht reached North Korea via China, and Mercedes Benzes still enter the country.</w:t>
      </w:r>
    </w:p>
    <w:p w:rsidR="00692768" w:rsidRDefault="00692768" w:rsidP="00692768">
      <w:pPr>
        <w:pStyle w:val="Heading4"/>
      </w:pPr>
      <w:r>
        <w:t>90 percent of North Korean trade is with China:</w:t>
      </w:r>
    </w:p>
    <w:p w:rsidR="00692768" w:rsidRDefault="00692768" w:rsidP="00692768">
      <w:pPr>
        <w:spacing w:before="120"/>
        <w:jc w:val="both"/>
        <w:rPr>
          <w:rFonts w:ascii="Arial" w:hAnsi="Arial" w:cs="Arial"/>
          <w:sz w:val="20"/>
        </w:rPr>
      </w:pPr>
      <w:r>
        <w:rPr>
          <w:rFonts w:ascii="Arial" w:hAnsi="Arial" w:cs="Arial"/>
          <w:sz w:val="20"/>
        </w:rPr>
        <w:t xml:space="preserve">Jillian </w:t>
      </w:r>
      <w:r w:rsidRPr="00F6167A">
        <w:rPr>
          <w:rStyle w:val="Style13ptBold"/>
        </w:rPr>
        <w:t xml:space="preserve">Bell,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(staff writer) North Korea weapons problem has no easy solution: experts, Feb. 9, 2016.  Retrieved Apr. 24, 2016 from </w:t>
      </w:r>
      <w:hyperlink r:id="rId69" w:history="1">
        <w:r w:rsidRPr="002D75EA">
          <w:rPr>
            <w:rStyle w:val="Hyperlink"/>
            <w:rFonts w:ascii="Arial" w:hAnsi="Arial" w:cs="Arial"/>
            <w:sz w:val="20"/>
          </w:rPr>
          <w:t>http://www.cbc.ca/news/world/north-korea-weapons-explainer-1.3439164</w:t>
        </w:r>
      </w:hyperlink>
    </w:p>
    <w:p w:rsidR="00692768" w:rsidRDefault="00692768" w:rsidP="00692768">
      <w:pPr>
        <w:spacing w:before="120"/>
        <w:jc w:val="both"/>
        <w:rPr>
          <w:rFonts w:ascii="Arial" w:hAnsi="Arial" w:cs="Arial"/>
          <w:sz w:val="20"/>
        </w:rPr>
      </w:pPr>
      <w:r w:rsidRPr="00F6167A">
        <w:rPr>
          <w:rStyle w:val="StyleUnderline"/>
          <w:highlight w:val="yellow"/>
        </w:rPr>
        <w:t>Where does this leave China?  The Asian superpower is North Korea's strongest ally. In 2014, 90 per cent of North Korea's international trade was with China</w:t>
      </w:r>
      <w:r>
        <w:rPr>
          <w:rFonts w:ascii="Arial" w:hAnsi="Arial" w:cs="Arial"/>
          <w:sz w:val="20"/>
        </w:rPr>
        <w:t>.</w:t>
      </w:r>
    </w:p>
    <w:p w:rsidR="00692768" w:rsidRDefault="00692768" w:rsidP="00692768">
      <w:pPr>
        <w:pStyle w:val="Heading4"/>
      </w:pPr>
      <w:r>
        <w:t>Chinese enforcement critical to UN sanctions success:</w:t>
      </w:r>
    </w:p>
    <w:p w:rsidR="00692768" w:rsidRDefault="00692768" w:rsidP="00692768">
      <w:pPr>
        <w:spacing w:before="120"/>
        <w:jc w:val="both"/>
        <w:rPr>
          <w:rFonts w:ascii="Arial" w:hAnsi="Arial" w:cs="Arial"/>
          <w:sz w:val="20"/>
        </w:rPr>
      </w:pPr>
      <w:r>
        <w:rPr>
          <w:rFonts w:ascii="Arial" w:hAnsi="Arial" w:cs="Arial"/>
          <w:sz w:val="20"/>
        </w:rPr>
        <w:t xml:space="preserve">Sarah </w:t>
      </w:r>
      <w:r w:rsidRPr="00F6167A">
        <w:rPr>
          <w:rStyle w:val="Style13ptBold"/>
        </w:rPr>
        <w:t xml:space="preserve">Kim,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(staff writer), KOREA JOONGANG DAILY, China vows to take sanctions on North seriously, Mar. 4, 2016.  Retrieved Apr. 24, 2016 from </w:t>
      </w:r>
      <w:hyperlink w:history="1">
        <w:r w:rsidRPr="002D75EA">
          <w:rPr>
            <w:rStyle w:val="Hyperlink"/>
            <w:rFonts w:ascii="Arial" w:hAnsi="Arial" w:cs="Arial"/>
            <w:sz w:val="20"/>
          </w:rPr>
          <w:t>http://koreajoongangdaily.joins.com /news/article/article.aspx?aid=3015792</w:t>
        </w:r>
      </w:hyperlink>
    </w:p>
    <w:p w:rsidR="00692768" w:rsidRPr="00F6167A" w:rsidRDefault="00692768" w:rsidP="00692768">
      <w:pPr>
        <w:spacing w:before="120"/>
        <w:jc w:val="both"/>
        <w:rPr>
          <w:rStyle w:val="StyleUnderline"/>
        </w:rPr>
      </w:pPr>
      <w:r w:rsidRPr="00F6167A">
        <w:rPr>
          <w:rStyle w:val="StyleUnderline"/>
          <w:highlight w:val="yellow"/>
        </w:rPr>
        <w:t>China said Thursday that it plans to follow the resolution unanimously adopted by the U</w:t>
      </w:r>
      <w:r>
        <w:rPr>
          <w:rFonts w:ascii="Arial" w:hAnsi="Arial" w:cs="Arial"/>
          <w:sz w:val="20"/>
        </w:rPr>
        <w:t xml:space="preserve">nited </w:t>
      </w:r>
      <w:r w:rsidRPr="00F6167A">
        <w:rPr>
          <w:rStyle w:val="StyleUnderline"/>
          <w:highlight w:val="yellow"/>
        </w:rPr>
        <w:t>N</w:t>
      </w:r>
      <w:r>
        <w:rPr>
          <w:rFonts w:ascii="Arial" w:hAnsi="Arial" w:cs="Arial"/>
          <w:sz w:val="20"/>
        </w:rPr>
        <w:t xml:space="preserve">ations </w:t>
      </w:r>
      <w:r w:rsidRPr="00F6167A">
        <w:rPr>
          <w:rStyle w:val="StyleUnderline"/>
          <w:highlight w:val="yellow"/>
        </w:rPr>
        <w:t>Security Council to impose the toughest-ever sanctions on Pyongyang</w:t>
      </w:r>
      <w:r>
        <w:rPr>
          <w:rFonts w:ascii="Arial" w:hAnsi="Arial" w:cs="Arial"/>
          <w:sz w:val="20"/>
        </w:rPr>
        <w:t xml:space="preserve"> for its nuclear and missile provocations.  </w:t>
      </w:r>
      <w:r w:rsidRPr="00F6167A">
        <w:rPr>
          <w:rStyle w:val="StyleUnderline"/>
          <w:highlight w:val="yellow"/>
        </w:rPr>
        <w:t>Beijing’s enforcement of the sanctions is instrumental for the efficacy of Resolution 2270</w:t>
      </w:r>
      <w:r>
        <w:rPr>
          <w:rFonts w:ascii="Arial" w:hAnsi="Arial" w:cs="Arial"/>
          <w:sz w:val="20"/>
        </w:rPr>
        <w:t xml:space="preserve">, which was passed on Wednesday by the Security Council at the United Nations headquarters in New York with the support of all 15 member states, </w:t>
      </w:r>
      <w:r w:rsidRPr="00F6167A">
        <w:rPr>
          <w:rStyle w:val="StyleUnderline"/>
          <w:highlight w:val="yellow"/>
        </w:rPr>
        <w:t>in an attempt to curb the financing of North Korea’s weapons of mass destruction programs.</w:t>
      </w:r>
    </w:p>
    <w:p w:rsidR="00692768" w:rsidRDefault="00692768" w:rsidP="00692768">
      <w:pPr>
        <w:pStyle w:val="Heading4"/>
      </w:pPr>
      <w:r>
        <w:t>China has the unique capacity to squeeze North Korea:</w:t>
      </w:r>
    </w:p>
    <w:p w:rsidR="00692768" w:rsidRDefault="00692768" w:rsidP="00692768">
      <w:pPr>
        <w:spacing w:before="120"/>
        <w:jc w:val="both"/>
        <w:rPr>
          <w:rFonts w:ascii="Arial" w:hAnsi="Arial" w:cs="Arial"/>
          <w:sz w:val="20"/>
        </w:rPr>
      </w:pPr>
      <w:r w:rsidRPr="00F6167A">
        <w:rPr>
          <w:rStyle w:val="Style13ptBold"/>
        </w:rPr>
        <w:t xml:space="preserve">WASHINGTON POST, </w:t>
      </w:r>
      <w:r w:rsidR="00F6167A" w:rsidRPr="00F6167A">
        <w:rPr>
          <w:rStyle w:val="Style13ptBold"/>
        </w:rPr>
        <w:t>2016</w:t>
      </w:r>
      <w:r w:rsidR="00F6167A">
        <w:rPr>
          <w:rFonts w:ascii="Arial" w:hAnsi="Arial" w:cs="Arial"/>
          <w:sz w:val="20"/>
        </w:rPr>
        <w:t xml:space="preserve"> </w:t>
      </w:r>
      <w:r>
        <w:rPr>
          <w:rFonts w:ascii="Arial" w:hAnsi="Arial" w:cs="Arial"/>
          <w:sz w:val="20"/>
        </w:rPr>
        <w:t xml:space="preserve">The U.S. and China have to resolve their impasse on North Korea, Jan. 29, 2016.  Retrieved Apr. 24, 2016 from </w:t>
      </w:r>
      <w:hyperlink r:id="rId70" w:history="1">
        <w:r w:rsidRPr="002D75EA">
          <w:rPr>
            <w:rStyle w:val="Hyperlink"/>
            <w:rFonts w:ascii="Arial" w:hAnsi="Arial" w:cs="Arial"/>
            <w:sz w:val="20"/>
          </w:rPr>
          <w:t>https://www.washingtonpost.com/opinions/the-us-and-china-have-to-resolve-their-impasse-on-north-korea/2016/01/29/4cc87342-c529-11e5-a4aa-f25866ba0dc6_story.html</w:t>
        </w:r>
      </w:hyperlink>
    </w:p>
    <w:p w:rsidR="00692768" w:rsidRDefault="00692768" w:rsidP="00692768">
      <w:pPr>
        <w:spacing w:before="120"/>
        <w:jc w:val="both"/>
        <w:rPr>
          <w:rFonts w:ascii="Arial" w:hAnsi="Arial" w:cs="Arial"/>
          <w:sz w:val="20"/>
        </w:rPr>
      </w:pPr>
      <w:r>
        <w:rPr>
          <w:rFonts w:ascii="Arial" w:hAnsi="Arial" w:cs="Arial"/>
          <w:sz w:val="20"/>
        </w:rPr>
        <w:t xml:space="preserve">Mr. </w:t>
      </w:r>
      <w:r w:rsidRPr="0089191E">
        <w:rPr>
          <w:rStyle w:val="StyleUnderline"/>
          <w:highlight w:val="yellow"/>
        </w:rPr>
        <w:t>Wang</w:t>
      </w:r>
      <w:r>
        <w:rPr>
          <w:rFonts w:ascii="Arial" w:hAnsi="Arial" w:cs="Arial"/>
          <w:sz w:val="20"/>
        </w:rPr>
        <w:t xml:space="preserve"> assured Mr. Kerry that China would support a new resolution in the U.N. Security Council reproaching North Korea for the test. But he </w:t>
      </w:r>
      <w:r w:rsidRPr="0089191E">
        <w:rPr>
          <w:rStyle w:val="StyleUnderline"/>
          <w:highlight w:val="yellow"/>
        </w:rPr>
        <w:t>strongly suggested a resolution should not contain tough new measures to punish the regime — steps that China uniquely has the capacity to take because of its status as North Korea’s principal supplier of energy and other vital imports</w:t>
      </w:r>
      <w:r>
        <w:rPr>
          <w:rFonts w:ascii="Arial" w:hAnsi="Arial" w:cs="Arial"/>
          <w:sz w:val="20"/>
        </w:rPr>
        <w:t>.</w:t>
      </w:r>
    </w:p>
    <w:p w:rsidR="00692768" w:rsidRDefault="00692768" w:rsidP="00692768">
      <w:pPr>
        <w:pStyle w:val="Heading4"/>
      </w:pPr>
      <w:r>
        <w:t>China has unique leverage to resolve the North Korean dispute:</w:t>
      </w:r>
    </w:p>
    <w:p w:rsidR="00692768" w:rsidRDefault="00692768" w:rsidP="00692768">
      <w:pPr>
        <w:spacing w:before="120"/>
        <w:jc w:val="both"/>
        <w:rPr>
          <w:rFonts w:ascii="Arial" w:hAnsi="Arial" w:cs="Arial"/>
          <w:sz w:val="20"/>
        </w:rPr>
      </w:pPr>
      <w:r w:rsidRPr="0089191E">
        <w:rPr>
          <w:rStyle w:val="Style13ptBold"/>
        </w:rPr>
        <w:t xml:space="preserve">WASHINGTON POST, </w:t>
      </w:r>
      <w:r w:rsidR="0089191E" w:rsidRPr="0089191E">
        <w:rPr>
          <w:rStyle w:val="Style13ptBold"/>
        </w:rPr>
        <w:t>2016</w:t>
      </w:r>
      <w:r w:rsidR="0089191E">
        <w:rPr>
          <w:rFonts w:ascii="Arial" w:hAnsi="Arial" w:cs="Arial"/>
          <w:sz w:val="20"/>
        </w:rPr>
        <w:t xml:space="preserve"> </w:t>
      </w:r>
      <w:r>
        <w:rPr>
          <w:rFonts w:ascii="Arial" w:hAnsi="Arial" w:cs="Arial"/>
          <w:sz w:val="20"/>
        </w:rPr>
        <w:t xml:space="preserve">The U.S. and China have to resolve their impasse on North Korea, Jan. 29, 2016.  Retrieved Apr. 24, 2016 from </w:t>
      </w:r>
      <w:hyperlink r:id="rId71" w:history="1">
        <w:r w:rsidRPr="002D75EA">
          <w:rPr>
            <w:rStyle w:val="Hyperlink"/>
            <w:rFonts w:ascii="Arial" w:hAnsi="Arial" w:cs="Arial"/>
            <w:sz w:val="20"/>
          </w:rPr>
          <w:t>https://www.washingtonpost.com/opinions/the-us-and-china-have-to-resolve-their-impasse-on-north-korea/2016/01/29/4cc87342-c529-11e5-a4aa-f25866ba0dc6_story.html</w:t>
        </w:r>
      </w:hyperlink>
    </w:p>
    <w:p w:rsidR="00692768" w:rsidRDefault="00692768" w:rsidP="00692768">
      <w:pPr>
        <w:spacing w:before="120"/>
        <w:jc w:val="both"/>
        <w:rPr>
          <w:rFonts w:ascii="Arial" w:hAnsi="Arial" w:cs="Arial"/>
          <w:sz w:val="20"/>
        </w:rPr>
      </w:pPr>
      <w:r w:rsidRPr="0089191E">
        <w:rPr>
          <w:rStyle w:val="StyleUnderline"/>
          <w:highlight w:val="yellow"/>
        </w:rPr>
        <w:t>Mr. Kerry</w:t>
      </w:r>
      <w:r>
        <w:rPr>
          <w:rFonts w:ascii="Arial" w:hAnsi="Arial" w:cs="Arial"/>
          <w:sz w:val="20"/>
        </w:rPr>
        <w:t xml:space="preserve">, for his part, </w:t>
      </w:r>
      <w:r w:rsidRPr="0089191E">
        <w:rPr>
          <w:rStyle w:val="StyleUnderline"/>
          <w:highlight w:val="yellow"/>
        </w:rPr>
        <w:t>has been lobbying China to shift its policy and use its leverage</w:t>
      </w:r>
      <w:r>
        <w:rPr>
          <w:rFonts w:ascii="Arial" w:hAnsi="Arial" w:cs="Arial"/>
          <w:sz w:val="20"/>
        </w:rPr>
        <w:t>, and he radiated frustration after the lengthy meeting. “</w:t>
      </w:r>
      <w:r w:rsidRPr="0089191E">
        <w:rPr>
          <w:rStyle w:val="StyleUnderline"/>
          <w:highlight w:val="yellow"/>
        </w:rPr>
        <w:t>China</w:t>
      </w:r>
      <w:r>
        <w:rPr>
          <w:rFonts w:ascii="Arial" w:hAnsi="Arial" w:cs="Arial"/>
          <w:sz w:val="20"/>
        </w:rPr>
        <w:t>,” he told reporters, “</w:t>
      </w:r>
      <w:r w:rsidRPr="0089191E">
        <w:rPr>
          <w:rStyle w:val="StyleUnderline"/>
          <w:highlight w:val="yellow"/>
        </w:rPr>
        <w:t>has a particular ability because of its special role and its connections to North Korea . . . to help us significantly to resolve this challenge</w:t>
      </w:r>
      <w:r>
        <w:rPr>
          <w:rFonts w:ascii="Arial" w:hAnsi="Arial" w:cs="Arial"/>
          <w:sz w:val="20"/>
        </w:rPr>
        <w:t>.” He is right, of course. But it is becoming clear that the Obama administration’s policy of “strategic patience” toward the Kim regime — which in practice amounts to doing little other than weakly prodding China to act — is failing.</w:t>
      </w:r>
    </w:p>
    <w:p w:rsidR="00692768" w:rsidRDefault="00692768" w:rsidP="00692768">
      <w:pPr>
        <w:pStyle w:val="Heading4"/>
      </w:pPr>
      <w:r>
        <w:lastRenderedPageBreak/>
        <w:t>China is key to any successful diplomatic initiative with North Korea:</w:t>
      </w:r>
    </w:p>
    <w:p w:rsidR="00692768" w:rsidRDefault="00692768" w:rsidP="00692768">
      <w:pPr>
        <w:spacing w:before="120"/>
        <w:jc w:val="both"/>
        <w:rPr>
          <w:rFonts w:ascii="Arial" w:hAnsi="Arial" w:cs="Arial"/>
          <w:sz w:val="20"/>
        </w:rPr>
      </w:pPr>
      <w:r>
        <w:rPr>
          <w:rFonts w:ascii="Arial" w:hAnsi="Arial" w:cs="Arial"/>
          <w:sz w:val="20"/>
        </w:rPr>
        <w:t xml:space="preserve">Mitchel B. </w:t>
      </w:r>
      <w:r w:rsidRPr="0089191E">
        <w:rPr>
          <w:rStyle w:val="Style13ptBold"/>
        </w:rPr>
        <w:t>Wallerstein,</w:t>
      </w:r>
      <w:r w:rsidR="0089191E" w:rsidRPr="0089191E">
        <w:rPr>
          <w:rStyle w:val="Style13ptBold"/>
        </w:rPr>
        <w:t xml:space="preserve"> 2015</w:t>
      </w:r>
      <w:r>
        <w:rPr>
          <w:rFonts w:ascii="Arial" w:hAnsi="Arial" w:cs="Arial"/>
          <w:sz w:val="20"/>
        </w:rPr>
        <w:t xml:space="preserve"> (deputy U.S. assistant secretary of defense for counterproliferation policy from 1993 to 1997 and the current President of Baruch College), WASHINGTON POST, Ignoring North Korea’s nuclear threat could prove to be a dangerous mistake, Dec. 18, 2015.  Retrieved Apr. 24, 2016 from </w:t>
      </w:r>
      <w:hyperlink r:id="rId72" w:history="1">
        <w:r w:rsidRPr="002D75EA">
          <w:rPr>
            <w:rStyle w:val="Hyperlink"/>
            <w:rFonts w:ascii="Arial" w:hAnsi="Arial" w:cs="Arial"/>
            <w:sz w:val="20"/>
          </w:rPr>
          <w:t>https://www.washingtonpost.com/opinions/the-price-of-inattention-to-north-korea/2015/12/18/a3eb5308-9d3b-11e5-8728-1af6af208198_story.html?tid=a_inl</w:t>
        </w:r>
      </w:hyperlink>
    </w:p>
    <w:p w:rsidR="00692768" w:rsidRDefault="00692768" w:rsidP="00692768">
      <w:pPr>
        <w:spacing w:before="120"/>
        <w:jc w:val="both"/>
        <w:rPr>
          <w:rFonts w:ascii="Arial" w:hAnsi="Arial" w:cs="Arial"/>
          <w:sz w:val="20"/>
        </w:rPr>
      </w:pPr>
      <w:r w:rsidRPr="0089191E">
        <w:rPr>
          <w:rStyle w:val="StyleUnderline"/>
          <w:highlight w:val="yellow"/>
        </w:rPr>
        <w:t>The key to any successful diplomatic initiative is China, which due to its proximity and economic connectivity actually has leverage with the regime. If the Chinese can be persuaded to help, the U</w:t>
      </w:r>
      <w:r>
        <w:rPr>
          <w:rFonts w:ascii="Arial" w:hAnsi="Arial" w:cs="Arial"/>
          <w:sz w:val="20"/>
        </w:rPr>
        <w:t xml:space="preserve">nited </w:t>
      </w:r>
      <w:r w:rsidRPr="0089191E">
        <w:rPr>
          <w:rStyle w:val="StyleUnderline"/>
          <w:highlight w:val="yellow"/>
        </w:rPr>
        <w:t>S</w:t>
      </w:r>
      <w:r>
        <w:rPr>
          <w:rFonts w:ascii="Arial" w:hAnsi="Arial" w:cs="Arial"/>
          <w:sz w:val="20"/>
        </w:rPr>
        <w:t xml:space="preserve">tates </w:t>
      </w:r>
      <w:r w:rsidRPr="0089191E">
        <w:rPr>
          <w:rStyle w:val="StyleUnderline"/>
          <w:highlight w:val="yellow"/>
        </w:rPr>
        <w:t>should be prepared to make some bold moves to break the current impasse</w:t>
      </w:r>
      <w:r>
        <w:rPr>
          <w:rFonts w:ascii="Arial" w:hAnsi="Arial" w:cs="Arial"/>
          <w:sz w:val="20"/>
        </w:rPr>
        <w:t>, including an end to the state of hostilities that has existed since the signing of the 1953 armistice — but only if North Korea agrees to give up its nuclear inventory; to secure under international monitoring its nuclear production capability; and to cease the development of long-range missiles and submarine and land-based delivery systems in a verifiable way.</w:t>
      </w:r>
    </w:p>
    <w:p w:rsidR="00692768" w:rsidRDefault="00692768" w:rsidP="00692768">
      <w:pPr>
        <w:pStyle w:val="Heading4"/>
      </w:pPr>
      <w:r>
        <w:t>Beijing is a key lever vs. North Korea:</w:t>
      </w:r>
    </w:p>
    <w:p w:rsidR="00692768" w:rsidRDefault="00692768" w:rsidP="00692768">
      <w:r>
        <w:t xml:space="preserve">Sungtae Jacky </w:t>
      </w:r>
      <w:r w:rsidRPr="0089191E">
        <w:rPr>
          <w:rStyle w:val="Style13ptBold"/>
        </w:rPr>
        <w:t>Park,</w:t>
      </w:r>
      <w:r w:rsidR="0089191E" w:rsidRPr="0089191E">
        <w:rPr>
          <w:rStyle w:val="Style13ptBold"/>
        </w:rPr>
        <w:t xml:space="preserve"> 2016</w:t>
      </w:r>
      <w:r w:rsidR="0089191E">
        <w:t xml:space="preserve"> </w:t>
      </w:r>
      <w:r>
        <w:t xml:space="preserve">(Middle East, Technology, &amp; Nuclear Security Analyst (Intern) at the American Security Project), NATIONAL INTEREST, THAAD: The Moment of Decision Has Arrived, Jan. 29, 2016, Retrieved Apr. 24, 2016 from </w:t>
      </w:r>
      <w:hyperlink r:id="rId73" w:history="1">
        <w:r w:rsidRPr="002D75EA">
          <w:rPr>
            <w:rStyle w:val="Hyperlink"/>
          </w:rPr>
          <w:t>http://nationalinterest.org/feature/thaad-the-moment-decision-has-arrived-15059</w:t>
        </w:r>
      </w:hyperlink>
    </w:p>
    <w:p w:rsidR="00692768" w:rsidRDefault="00692768" w:rsidP="00692768">
      <w:r w:rsidRPr="0089191E">
        <w:rPr>
          <w:rStyle w:val="StyleUnderline"/>
          <w:highlight w:val="yellow"/>
        </w:rPr>
        <w:t>Given that China</w:t>
      </w:r>
      <w:r>
        <w:t xml:space="preserve"> supplies much food and energy aid, and </w:t>
      </w:r>
      <w:r w:rsidRPr="0089191E">
        <w:rPr>
          <w:rStyle w:val="StyleUnderline"/>
          <w:highlight w:val="yellow"/>
        </w:rPr>
        <w:t>accounts for approximately 70 percent of North Korea’s total trade volume, Beijing holds a powerful lever against Pyongyang and could do much to help solve the nuclear conundrum on the Korean peninsula.</w:t>
      </w:r>
      <w:r w:rsidRPr="0089191E">
        <w:rPr>
          <w:rStyle w:val="StyleUnderline"/>
        </w:rPr>
        <w:t xml:space="preserve"> </w:t>
      </w:r>
      <w:r>
        <w:t xml:space="preserve">Even China, however, will not be able to immediately and completely dismantle North Korea’s nuclear and missile programs. No country in the world, let alone North Korea, will ever capitulate completely without a price. Instead, South Korea should request that China do whatever it takes (for example, by providing protection for North Korean refugees and by cutting off all trade and aid) to force North Korea to immediately suspend its nuclear and missile programs, partially destroy some portions of its nuclear or missile-related facilities, allow international inspectors for periodic examinations and return to the Six-Party Talks with a pledge to denuclearize and disarm completely. </w:t>
      </w:r>
      <w:r w:rsidRPr="0089191E">
        <w:rPr>
          <w:rStyle w:val="StyleUnderline"/>
          <w:highlight w:val="yellow"/>
        </w:rPr>
        <w:t>China could also use its political and economic tools as a leash throughout any resumed negotiations to ensure that North Korea sticks to any prior commitment made and does not walk away from the table with undeserved concessions</w:t>
      </w:r>
      <w:r>
        <w:t>.</w:t>
      </w:r>
    </w:p>
    <w:p w:rsidR="00692768" w:rsidRDefault="00692768" w:rsidP="00692768"/>
    <w:p w:rsidR="006706C7" w:rsidRDefault="006706C7" w:rsidP="00692768">
      <w:pPr>
        <w:pStyle w:val="Heading3"/>
      </w:pPr>
      <w:bookmarkStart w:id="30" w:name="_Toc453270465"/>
      <w:bookmarkStart w:id="31" w:name="_Toc456553429"/>
      <w:r>
        <w:lastRenderedPageBreak/>
        <w:t>Sanctions Only Way to Solve</w:t>
      </w:r>
      <w:bookmarkEnd w:id="31"/>
    </w:p>
    <w:p w:rsidR="006706C7" w:rsidRDefault="006706C7" w:rsidP="006706C7">
      <w:pPr>
        <w:pStyle w:val="Heading4"/>
      </w:pPr>
      <w:r>
        <w:t>Sanctions are the only hope to stop North Korean proliferation.</w:t>
      </w:r>
    </w:p>
    <w:p w:rsidR="006706C7" w:rsidRDefault="006706C7" w:rsidP="006706C7">
      <w:r>
        <w:t xml:space="preserve">Nick </w:t>
      </w:r>
      <w:r w:rsidRPr="003D62DF">
        <w:rPr>
          <w:rStyle w:val="Style13ptBold"/>
        </w:rPr>
        <w:t>Gutteridge</w:t>
      </w:r>
      <w:r>
        <w:t>, 3/4/20</w:t>
      </w:r>
      <w:r w:rsidRPr="003D62DF">
        <w:rPr>
          <w:rStyle w:val="Style13ptBold"/>
        </w:rPr>
        <w:t>16</w:t>
      </w:r>
      <w:r>
        <w:t xml:space="preserve"> (staff writer, “WORLD ON A KNIFE-EDGE: Madman North Korean dictator Kim Jong-un 'readies NUCLEAR weapons'” </w:t>
      </w:r>
      <w:hyperlink r:id="rId74" w:history="1">
        <w:r w:rsidRPr="003E4F21">
          <w:rPr>
            <w:rStyle w:val="Hyperlink"/>
          </w:rPr>
          <w:t>http://www.express.co.uk/news/world/649683/North-Korea-Kim-Jong-un-nuclear-weapons-war-south-UN-sanctions</w:t>
        </w:r>
      </w:hyperlink>
      <w:r>
        <w:t>, Accessed 7/17/2016, rwg)</w:t>
      </w:r>
    </w:p>
    <w:p w:rsidR="006706C7" w:rsidRPr="007143D2" w:rsidRDefault="006706C7" w:rsidP="006706C7">
      <w:pPr>
        <w:rPr>
          <w:sz w:val="16"/>
        </w:rPr>
      </w:pPr>
      <w:r w:rsidRPr="007143D2">
        <w:rPr>
          <w:sz w:val="16"/>
        </w:rPr>
        <w:t xml:space="preserve">Earlier this week the global community imposed the toughest restrictions yet on the repressive regime, hugely ramping up security measures around all cargo coming in and out of the country. In a fiery statement </w:t>
      </w:r>
      <w:r w:rsidRPr="007143D2">
        <w:rPr>
          <w:rStyle w:val="StyleUnderline"/>
          <w:highlight w:val="yellow"/>
        </w:rPr>
        <w:t>American ambassador to the UN</w:t>
      </w:r>
      <w:r w:rsidRPr="007143D2">
        <w:rPr>
          <w:sz w:val="16"/>
        </w:rPr>
        <w:t xml:space="preserve">, Samantha </w:t>
      </w:r>
      <w:r w:rsidRPr="007143D2">
        <w:rPr>
          <w:rStyle w:val="StyleUnderline"/>
          <w:highlight w:val="yellow"/>
        </w:rPr>
        <w:t>Power, said the sanctions were the strongest yet and were the only way to stop madman Kim acquiring nuclear weapons</w:t>
      </w:r>
      <w:r w:rsidRPr="007143D2">
        <w:rPr>
          <w:sz w:val="16"/>
        </w:rPr>
        <w:t>. She said: "</w:t>
      </w:r>
      <w:r w:rsidRPr="007143D2">
        <w:rPr>
          <w:rStyle w:val="StyleUnderline"/>
          <w:highlight w:val="yellow"/>
        </w:rPr>
        <w:t>Virtually all of the DPRK's (North Korea) resources are channeled into its reckless and relentless pursuit of weapons of mass destruction</w:t>
      </w:r>
      <w:r w:rsidRPr="007143D2">
        <w:rPr>
          <w:sz w:val="16"/>
        </w:rPr>
        <w:t>.”</w:t>
      </w:r>
    </w:p>
    <w:p w:rsidR="006706C7" w:rsidRPr="006706C7" w:rsidRDefault="006706C7" w:rsidP="006706C7"/>
    <w:p w:rsidR="00692768" w:rsidRDefault="00692768" w:rsidP="00692768">
      <w:pPr>
        <w:pStyle w:val="Heading3"/>
      </w:pPr>
      <w:bookmarkStart w:id="32" w:name="_Toc456553430"/>
      <w:r>
        <w:lastRenderedPageBreak/>
        <w:t>Sanctions Will Solve the North Korean Crisis</w:t>
      </w:r>
      <w:bookmarkEnd w:id="30"/>
      <w:bookmarkEnd w:id="32"/>
    </w:p>
    <w:p w:rsidR="00692768" w:rsidRPr="008B2848" w:rsidRDefault="00692768" w:rsidP="00692768">
      <w:pPr>
        <w:pStyle w:val="Heading4"/>
      </w:pPr>
      <w:r>
        <w:t>(--) Sanctions will squeeze North Korea’s ability to raise funds for its nuclear program, but Chinese support is critical:</w:t>
      </w:r>
    </w:p>
    <w:p w:rsidR="00692768" w:rsidRDefault="00692768" w:rsidP="00692768">
      <w:r>
        <w:t xml:space="preserve">Choe </w:t>
      </w:r>
      <w:r w:rsidRPr="008B2848">
        <w:rPr>
          <w:rStyle w:val="Style13ptBold"/>
        </w:rPr>
        <w:t>Sang-Hun and</w:t>
      </w:r>
      <w:r>
        <w:t xml:space="preserve"> Edward </w:t>
      </w:r>
      <w:r w:rsidRPr="008B2848">
        <w:rPr>
          <w:rStyle w:val="Style13ptBold"/>
        </w:rPr>
        <w:t>Wong 2016</w:t>
      </w:r>
      <w:r>
        <w:t xml:space="preserve"> (Pulitzer Prize-winning South Korean journalist, &amp; American journalist and a foreign correspondent for The New York Times) BOSTON GLOBE, Feb. 26, 2016.  Retrieved Apr. 23, 2016 from https://www.bostonglobe.com/news/world/2016/02/26/doubts-asia-over-whether-new-sanctions-against-north-korea-can-work/ptfdGOiberUkznz4FI1IxI/story.html</w:t>
      </w:r>
    </w:p>
    <w:p w:rsidR="00692768" w:rsidRDefault="00692768" w:rsidP="00692768">
      <w:r w:rsidRPr="00BF2F92">
        <w:rPr>
          <w:rStyle w:val="StyleUnderline"/>
          <w:highlight w:val="yellow"/>
        </w:rPr>
        <w:t>The U</w:t>
      </w:r>
      <w:r>
        <w:t xml:space="preserve">nited </w:t>
      </w:r>
      <w:r w:rsidRPr="00BF2F92">
        <w:rPr>
          <w:rStyle w:val="StyleUnderline"/>
          <w:highlight w:val="yellow"/>
        </w:rPr>
        <w:t>S</w:t>
      </w:r>
      <w:r>
        <w:t xml:space="preserve">tates </w:t>
      </w:r>
      <w:r w:rsidRPr="00BF2F92">
        <w:rPr>
          <w:rStyle w:val="StyleUnderline"/>
          <w:highlight w:val="yellow"/>
        </w:rPr>
        <w:t>presented a draft resolution it had negotiated with China to the Security Council on Thursday,</w:t>
      </w:r>
      <w:r w:rsidRPr="00BF2F92">
        <w:rPr>
          <w:rStyle w:val="StyleUnderline"/>
        </w:rPr>
        <w:t xml:space="preserve"> </w:t>
      </w:r>
      <w:r>
        <w:t xml:space="preserve">calling for wide-ranging penalties against North Korea for a nuclear test it conducted on Jan. 6 and for its launching of a long-range rocket a month later, both of which violated previous council resolutions.  </w:t>
      </w:r>
      <w:r w:rsidRPr="00BF2F92">
        <w:rPr>
          <w:rStyle w:val="StyleUnderline"/>
          <w:highlight w:val="yellow"/>
        </w:rPr>
        <w:t>The draft contained the most comprehensive and toughest sanctions against the isolated country that the council has ever considered. There was no doubt that they would squeeze North Korea’s ability to raise funds for its weapons programs, depending on how vigorously China</w:t>
      </w:r>
      <w:r>
        <w:t xml:space="preserve">, the North’s single largest trade partner, </w:t>
      </w:r>
      <w:r w:rsidRPr="00BF2F92">
        <w:rPr>
          <w:rStyle w:val="StyleUnderline"/>
          <w:highlight w:val="yellow"/>
        </w:rPr>
        <w:t>enforced the sanctions</w:t>
      </w:r>
      <w:r>
        <w:t>, analysts said.</w:t>
      </w:r>
    </w:p>
    <w:p w:rsidR="00903396" w:rsidRDefault="00903396" w:rsidP="00903396">
      <w:pPr>
        <w:pStyle w:val="Heading4"/>
      </w:pPr>
      <w:r>
        <w:t>Sanctions will hinder the development of advanced nuclear technology.</w:t>
      </w:r>
    </w:p>
    <w:p w:rsidR="00903396" w:rsidRDefault="00903396" w:rsidP="00903396">
      <w:r>
        <w:t xml:space="preserve">Dursun </w:t>
      </w:r>
      <w:r w:rsidRPr="006244B9">
        <w:rPr>
          <w:rStyle w:val="Style13ptBold"/>
        </w:rPr>
        <w:t>Peksen</w:t>
      </w:r>
      <w:r>
        <w:t>, 7/8/20</w:t>
      </w:r>
      <w:r w:rsidRPr="006244B9">
        <w:rPr>
          <w:rStyle w:val="Style13ptBold"/>
        </w:rPr>
        <w:t>16</w:t>
      </w:r>
      <w:r>
        <w:t xml:space="preserve"> (Associate Professor of Political Science at the University of Memphis, “Why Economic Sanctions Have Failed Against North Korea,” </w:t>
      </w:r>
      <w:hyperlink r:id="rId75" w:history="1">
        <w:r w:rsidRPr="00F82332">
          <w:rPr>
            <w:rStyle w:val="Hyperlink"/>
          </w:rPr>
          <w:t>http://thediplomat.com/2016/07/why-economic-sanctions-have-failed-against-north-korea/</w:t>
        </w:r>
      </w:hyperlink>
      <w:r>
        <w:rPr>
          <w:rStyle w:val="Hyperlink"/>
        </w:rPr>
        <w:t>, Accessed 7/17/2016, rwg)</w:t>
      </w:r>
    </w:p>
    <w:p w:rsidR="00903396" w:rsidRPr="00643FD1" w:rsidRDefault="00903396" w:rsidP="00903396">
      <w:pPr>
        <w:rPr>
          <w:rStyle w:val="StyleUnderline"/>
        </w:rPr>
      </w:pPr>
      <w:r w:rsidRPr="00643FD1">
        <w:rPr>
          <w:rStyle w:val="StyleUnderline"/>
          <w:highlight w:val="yellow"/>
        </w:rPr>
        <w:t>The non-proliferation sanctions on dual-use technologies and other materials used for nuclear purposes could still be partially effective. It may be unrealistic to expect that Kim</w:t>
      </w:r>
      <w:r w:rsidRPr="00643FD1">
        <w:rPr>
          <w:sz w:val="16"/>
        </w:rPr>
        <w:t xml:space="preserve"> Jong-un </w:t>
      </w:r>
      <w:r w:rsidRPr="00643FD1">
        <w:rPr>
          <w:rStyle w:val="StyleUnderline"/>
          <w:highlight w:val="yellow"/>
        </w:rPr>
        <w:t>will give up his nuclear program</w:t>
      </w:r>
      <w:r w:rsidRPr="00643FD1">
        <w:rPr>
          <w:sz w:val="16"/>
        </w:rPr>
        <w:t xml:space="preserve"> as it is perceived to be a vital deterrent to external military threats and a security guarantee for the survival of the regime. </w:t>
      </w:r>
      <w:r w:rsidRPr="00643FD1">
        <w:rPr>
          <w:rStyle w:val="StyleUnderline"/>
          <w:highlight w:val="yellow"/>
        </w:rPr>
        <w:t>However, these sanctions may at least hinder or prolong the development of more advanced nuclear technologies</w:t>
      </w:r>
      <w:r w:rsidRPr="00643FD1">
        <w:rPr>
          <w:sz w:val="16"/>
        </w:rPr>
        <w:t xml:space="preserve">. Financial sanctions on foreign banks may also be instrumental in reducing the regime’s access to foreign currency and disrupting its illicit financial activities. Financial sanctions such as the recent U.S. Treasury Department measures could put more direct pressure on the regime by blocking its access to the U.S. dominated global financial system. Most countries and their financial institutions might be compliant with U.S. financial sanctions in order to not be excluded from the U.S.-dominated global financial system and avoid damaging their own reputation by doing business with a sanctioned country. Economic sanctions alone are unlikely to achieve the ambitious goals of regime change and denuclearization. </w:t>
      </w:r>
      <w:r w:rsidRPr="00643FD1">
        <w:rPr>
          <w:rStyle w:val="StyleUnderline"/>
          <w:highlight w:val="yellow"/>
        </w:rPr>
        <w:t>Selective sanctions on luxury goods, dual-use products, and other items may still help contain the aggressive military behavior of Pyongyang and keep its nuclear program under control, yet they require international cooperation to be truly effective.</w:t>
      </w:r>
      <w:r w:rsidRPr="00643FD1">
        <w:rPr>
          <w:sz w:val="16"/>
        </w:rPr>
        <w:t xml:space="preserve"> Increasing the intensity of these sanctions in response to North Korean provocations can only have a minimal impact if enforcement of sanctions and procedures to punish those who violate them is not agreed upon, both in letter and in spirit, by sanctioning countries. Though this is clearly easier said than done, </w:t>
      </w:r>
      <w:r w:rsidRPr="00643FD1">
        <w:rPr>
          <w:rStyle w:val="StyleUnderline"/>
          <w:highlight w:val="yellow"/>
        </w:rPr>
        <w:t>cooperation is vital for sanctions on North Korea to succeed.</w:t>
      </w:r>
    </w:p>
    <w:p w:rsidR="00867569" w:rsidRDefault="00867569" w:rsidP="00867569">
      <w:pPr>
        <w:pStyle w:val="Heading4"/>
      </w:pPr>
      <w:r>
        <w:t>Sanctions weaken North Korea’s economy, which is the foundation of its offensive operations.</w:t>
      </w:r>
    </w:p>
    <w:p w:rsidR="00867569" w:rsidRDefault="00867569" w:rsidP="00867569">
      <w:r>
        <w:t xml:space="preserve">Nicholas </w:t>
      </w:r>
      <w:r w:rsidRPr="004022A2">
        <w:rPr>
          <w:rStyle w:val="Style13ptBold"/>
        </w:rPr>
        <w:t>Eberstadt,</w:t>
      </w:r>
      <w:r>
        <w:t xml:space="preserve"> 2/15/20</w:t>
      </w:r>
      <w:r w:rsidRPr="004022A2">
        <w:rPr>
          <w:rStyle w:val="Style13ptBold"/>
        </w:rPr>
        <w:t xml:space="preserve">16 </w:t>
      </w:r>
      <w:r>
        <w:t xml:space="preserve">(American Enterprise Institute, “Wishful thinking has prevented effective threat reduction in North Korea,” </w:t>
      </w:r>
      <w:hyperlink r:id="rId76" w:history="1">
        <w:r w:rsidRPr="00F82332">
          <w:rPr>
            <w:rStyle w:val="Hyperlink"/>
          </w:rPr>
          <w:t>https://www.aei.org/publication/seeing-north-korea/</w:t>
        </w:r>
      </w:hyperlink>
      <w:r>
        <w:rPr>
          <w:rStyle w:val="Hyperlink"/>
        </w:rPr>
        <w:t>, Accessed 7/17/2016, rwg)</w:t>
      </w:r>
    </w:p>
    <w:p w:rsidR="00867569" w:rsidRDefault="00867569" w:rsidP="00867569">
      <w:pPr>
        <w:rPr>
          <w:sz w:val="16"/>
        </w:rPr>
      </w:pPr>
      <w:r w:rsidRPr="00634F2B">
        <w:rPr>
          <w:rStyle w:val="StyleUnderline"/>
          <w:highlight w:val="yellow"/>
        </w:rPr>
        <w:t>As for weakening the DPRK’s military economy, which is the foundation of all its offensive capabilities</w:t>
      </w:r>
      <w:r w:rsidRPr="00634F2B">
        <w:rPr>
          <w:sz w:val="16"/>
        </w:rPr>
        <w:t xml:space="preserve">, a good place to start would be reinvigorating current counter-proliferation efforts, such as the Proliferation Security Initiative and the Missile Technology Control Regime. But that would be only a start. Given the “military first” disposition of the North Korean economy, restricting its overall potential is necessary as well. South Korea’s subsidized trade with the North, for example, should come to an end. And put Pyongyang </w:t>
      </w:r>
      <w:r w:rsidRPr="00634F2B">
        <w:rPr>
          <w:sz w:val="16"/>
        </w:rPr>
        <w:lastRenderedPageBreak/>
        <w:t xml:space="preserve">back on the State Department’s terror-sponsors list — it never should have been taken off. </w:t>
      </w:r>
      <w:r w:rsidRPr="00634F2B">
        <w:rPr>
          <w:rStyle w:val="StyleUnderline"/>
          <w:highlight w:val="yellow"/>
        </w:rPr>
        <w:t>Sanctions with a genuine bite should be implemented: The dysfunctional DPRK economy is uniquely susceptible to these, and, amazing as this may sound, the current sanctions strictures for North Korea are weaker than, say, those enforced until recently for Iran</w:t>
      </w:r>
      <w:r w:rsidRPr="00634F2B">
        <w:rPr>
          <w:sz w:val="16"/>
        </w:rPr>
        <w:t>. (We can enforce such sanctions unilaterally, by the way.) And not least important: Revive such efforts as the Illicit Activities Initiative, the brief but tremendously successful Dubya-era task force for tracking and freezing North Korea’s dirty money abroad. Then there is the China question. Received wisdom in some quarters notwithstanding, it is by no means impossible for America and her allies to pressure the DPRK if China does not cooperate (see previous paragraph). That said, China has been allowed to play a double game with North Korea for far too long, and it is time for Beijing to pay a penalty for all its support for the most odious regime on the planet today. We can begin by exacting it in diplomatic venues all around the world, starting with the U.N. Non-governmental organizations can train a spotlight on Beijing’s complicity in the North Korean regime’s crimes. And international humanitarian action should shame China into opening a safe transit route to the free world for North Korean refugees attempting to escape their oppressors.</w:t>
      </w:r>
    </w:p>
    <w:p w:rsidR="00B7218A" w:rsidRDefault="00B7218A" w:rsidP="00B7218A">
      <w:pPr>
        <w:rPr>
          <w:rStyle w:val="Style13ptBold"/>
        </w:rPr>
      </w:pPr>
      <w:r>
        <w:rPr>
          <w:rStyle w:val="Style13ptBold"/>
        </w:rPr>
        <w:t xml:space="preserve">New Sanctions against NK good solve- solves for prolif </w:t>
      </w:r>
    </w:p>
    <w:p w:rsidR="00B7218A" w:rsidRDefault="00B7218A" w:rsidP="00B7218A">
      <w:r w:rsidRPr="00B92769">
        <w:rPr>
          <w:rStyle w:val="Style13ptBold"/>
        </w:rPr>
        <w:t>Mark Jones 16,</w:t>
      </w:r>
      <w:r>
        <w:t xml:space="preserve"> (</w:t>
      </w:r>
      <w:r w:rsidRPr="00B92769">
        <w:t xml:space="preserve"> 7-11-2016,</w:t>
      </w:r>
      <w:r>
        <w:t xml:space="preserve"> Staff Writer,</w:t>
      </w:r>
      <w:r w:rsidRPr="00B92769">
        <w:t xml:space="preserve"> "Imposing Sanctions Against North Korea Is A Good Idea," opposingviews, </w:t>
      </w:r>
      <w:hyperlink r:id="rId77" w:history="1">
        <w:r w:rsidRPr="00B32CCB">
          <w:rPr>
            <w:rStyle w:val="Hyperlink"/>
          </w:rPr>
          <w:t>http://www.opposingviews.com/i/world/case-sanctions-against-north-korea Accessed 7/16/16</w:t>
        </w:r>
      </w:hyperlink>
      <w:r>
        <w:t xml:space="preserve"> KBK)</w:t>
      </w:r>
    </w:p>
    <w:p w:rsidR="00B7218A" w:rsidRPr="00DB372D" w:rsidRDefault="00B7218A" w:rsidP="00B7218A">
      <w:pPr>
        <w:rPr>
          <w:sz w:val="16"/>
        </w:rPr>
      </w:pPr>
      <w:r w:rsidRPr="00DB372D">
        <w:rPr>
          <w:sz w:val="16"/>
        </w:rPr>
        <w:t xml:space="preserve">In the face of injustices inflicted by the North Korean government, </w:t>
      </w:r>
      <w:r w:rsidRPr="00B92769">
        <w:rPr>
          <w:rStyle w:val="Emphasis"/>
        </w:rPr>
        <w:t>new sanctions ordered by President Barack Obama's administration offer increased potential for peace talks between American and North Korean l</w:t>
      </w:r>
      <w:r w:rsidRPr="00DB372D">
        <w:rPr>
          <w:sz w:val="16"/>
        </w:rPr>
        <w:t xml:space="preserve">eaders. On July 6, a report issued by the U.S. Department of the Treasury’s Office of Foreign Assets Control revealed that </w:t>
      </w:r>
      <w:r w:rsidRPr="00B92769">
        <w:rPr>
          <w:rStyle w:val="Emphasis"/>
        </w:rPr>
        <w:t>sanctions had been placed on North Korean leader Kim Jong-un and 14 other government officials who are responsible for severe human rights violations</w:t>
      </w:r>
      <w:r w:rsidRPr="00DB372D">
        <w:rPr>
          <w:sz w:val="16"/>
        </w:rPr>
        <w:t xml:space="preserve">. According to the report, the sanctioned individuals are responsible for keeping approximately 100,000 citizens in prison camps where “torture, execution, sexual assault, starvation, slave labor, and other cruel extrajudicial punishment” take place. The </w:t>
      </w:r>
      <w:r w:rsidRPr="00B92769">
        <w:rPr>
          <w:rStyle w:val="Emphasis"/>
        </w:rPr>
        <w:t>sanctions</w:t>
      </w:r>
      <w:r w:rsidRPr="00DB372D">
        <w:rPr>
          <w:sz w:val="16"/>
        </w:rPr>
        <w:t xml:space="preserve"> </w:t>
      </w:r>
      <w:r w:rsidRPr="00B92769">
        <w:rPr>
          <w:rStyle w:val="Emphasis"/>
        </w:rPr>
        <w:t>serve as necessary</w:t>
      </w:r>
      <w:r w:rsidRPr="00DB372D">
        <w:rPr>
          <w:sz w:val="16"/>
        </w:rPr>
        <w:t xml:space="preserve"> punishment </w:t>
      </w:r>
      <w:r w:rsidRPr="00B92769">
        <w:rPr>
          <w:rStyle w:val="Emphasis"/>
        </w:rPr>
        <w:t>for</w:t>
      </w:r>
      <w:r w:rsidRPr="00DB372D">
        <w:rPr>
          <w:sz w:val="16"/>
        </w:rPr>
        <w:t xml:space="preserve"> the cruelties that these 15 individuals have inflicted on their own people, as well as </w:t>
      </w:r>
      <w:r w:rsidRPr="00B92769">
        <w:rPr>
          <w:rStyle w:val="Emphasis"/>
        </w:rPr>
        <w:t>their refusal to discontinue their precarious nuclear weapon and ballistic missile programs.</w:t>
      </w:r>
      <w:r>
        <w:rPr>
          <w:rStyle w:val="Emphasis"/>
        </w:rPr>
        <w:t xml:space="preserve"> </w:t>
      </w:r>
      <w:r w:rsidRPr="00DB372D">
        <w:rPr>
          <w:sz w:val="16"/>
        </w:rPr>
        <w:t xml:space="preserve">In January and February, North Korea conducted tests of nuclear weapons. The tests were in direct violation of existing United Nation policies and prompted Obama to order sanctions on the North Korean government. </w:t>
      </w:r>
      <w:r w:rsidRPr="00B92769">
        <w:rPr>
          <w:rStyle w:val="Emphasis"/>
        </w:rPr>
        <w:t>The nuclear weapons and missiles are thought to have the power to reach intercontinental distances.</w:t>
      </w:r>
      <w:r w:rsidRPr="00DB372D">
        <w:rPr>
          <w:sz w:val="16"/>
        </w:rPr>
        <w:t xml:space="preserve"> When North Korea refused to comply with U.S. orders to discontinue tests of the weapons, the United States placed restrictions on trade of natural resources, small arms, and other goods in North Korea. The </w:t>
      </w:r>
      <w:r w:rsidRPr="00B92769">
        <w:rPr>
          <w:rStyle w:val="Emphasis"/>
        </w:rPr>
        <w:t>sanctions</w:t>
      </w:r>
      <w:r w:rsidRPr="00DB372D">
        <w:rPr>
          <w:sz w:val="16"/>
        </w:rPr>
        <w:t>, placed in March</w:t>
      </w:r>
      <w:r w:rsidRPr="00B92769">
        <w:rPr>
          <w:rStyle w:val="Emphasis"/>
        </w:rPr>
        <w:t>, were an attempt</w:t>
      </w:r>
      <w:r w:rsidRPr="00DB372D">
        <w:rPr>
          <w:sz w:val="16"/>
        </w:rPr>
        <w:t xml:space="preserve"> made by the U.S. government </w:t>
      </w:r>
      <w:r w:rsidRPr="00B92769">
        <w:rPr>
          <w:rStyle w:val="Emphasis"/>
        </w:rPr>
        <w:t>to initiate talks and settlements with the North Korean government.</w:t>
      </w:r>
      <w:r w:rsidRPr="00DB372D">
        <w:rPr>
          <w:sz w:val="16"/>
        </w:rPr>
        <w:t xml:space="preserve"> The sanctions, however, did not prove strong enough to kick start negotiations. Stronger actions needed to be taken. Now, as Kim moves forward with his nuclear and ballistic missile programs, Obama has put stronger actions into play by freezing all of his assets in America and prohibiting communication with any American citizen. </w:t>
      </w:r>
      <w:r w:rsidRPr="00B92769">
        <w:rPr>
          <w:rStyle w:val="Emphasis"/>
        </w:rPr>
        <w:t xml:space="preserve">Placing sanctions directly </w:t>
      </w:r>
      <w:r w:rsidRPr="00DB372D">
        <w:rPr>
          <w:rStyle w:val="Emphasis"/>
          <w:b w:val="0"/>
          <w:sz w:val="16"/>
          <w:u w:val="none"/>
        </w:rPr>
        <w:t>on Kim and specific government officials</w:t>
      </w:r>
      <w:r w:rsidRPr="00B92769">
        <w:rPr>
          <w:rStyle w:val="Emphasis"/>
        </w:rPr>
        <w:t xml:space="preserve"> is the right move.</w:t>
      </w:r>
      <w:r w:rsidRPr="00DB372D">
        <w:rPr>
          <w:sz w:val="16"/>
        </w:rPr>
        <w:t xml:space="preserve"> The powerful members of this group are responsible for the vicious regulation of approximately 25 million people. </w:t>
      </w:r>
      <w:r w:rsidRPr="00B92769">
        <w:rPr>
          <w:rStyle w:val="Emphasis"/>
        </w:rPr>
        <w:t>If the United States has any hope</w:t>
      </w:r>
      <w:r w:rsidRPr="00DB372D">
        <w:rPr>
          <w:sz w:val="16"/>
        </w:rPr>
        <w:t xml:space="preserve"> of initiating peace talks with the North Korean government, </w:t>
      </w:r>
      <w:r w:rsidRPr="00B92769">
        <w:rPr>
          <w:rStyle w:val="Emphasis"/>
        </w:rPr>
        <w:t>leaders must capture the attention of those with the most power.</w:t>
      </w:r>
      <w:r>
        <w:rPr>
          <w:rStyle w:val="Emphasis"/>
        </w:rPr>
        <w:t xml:space="preserve"> </w:t>
      </w:r>
      <w:r w:rsidRPr="00DB372D">
        <w:rPr>
          <w:sz w:val="16"/>
        </w:rPr>
        <w:t xml:space="preserve">Secretary of State John Kerry told reporters that the United States is “ready and prepared” to engage in settlement talks with North Korea. Until the talks become absolutely essential for North Korean leaders, however, the United States will remain in waiting. The </w:t>
      </w:r>
      <w:r w:rsidRPr="00B92769">
        <w:rPr>
          <w:rStyle w:val="Emphasis"/>
        </w:rPr>
        <w:t>new sanctions</w:t>
      </w:r>
      <w:r w:rsidRPr="00DB372D">
        <w:rPr>
          <w:sz w:val="16"/>
        </w:rPr>
        <w:t xml:space="preserve">, which directly affect the political and economic interests of 15 very influential North Koreans, </w:t>
      </w:r>
      <w:r w:rsidRPr="00B92769">
        <w:rPr>
          <w:rStyle w:val="Emphasis"/>
        </w:rPr>
        <w:t>may be enough to force conversations about nuclear weapons to occur.</w:t>
      </w:r>
      <w:r>
        <w:rPr>
          <w:rStyle w:val="Emphasis"/>
        </w:rPr>
        <w:t xml:space="preserve"> </w:t>
      </w:r>
      <w:r w:rsidRPr="00DB372D">
        <w:rPr>
          <w:sz w:val="16"/>
        </w:rPr>
        <w:t xml:space="preserve">New sanctions have the potential to illicit extremely negative responses in North Korea. In an interview with The New York Times, Victor Cha, Korean chair at the Center for Strategic and International Studies, recalled the North Korean response to the movie “The Interview.” The release of the fictional movie that ends with the assassination of North Korea’s leader led to threats of violence and computer hacking in Sony Entertainment’s systems. Cha commented, “That’s just fiction; this is real life, and they may react very negatively to the designating of basically their god.” The </w:t>
      </w:r>
      <w:r w:rsidRPr="00B92769">
        <w:rPr>
          <w:rStyle w:val="Emphasis"/>
        </w:rPr>
        <w:t>possibility of future negative repercussions should not deter American leaders from enforcing sanctions on North Korea</w:t>
      </w:r>
      <w:r w:rsidRPr="00DB372D">
        <w:rPr>
          <w:sz w:val="16"/>
        </w:rPr>
        <w:t xml:space="preserve">. We must remember why these </w:t>
      </w:r>
      <w:r w:rsidRPr="00DB372D">
        <w:rPr>
          <w:sz w:val="16"/>
        </w:rPr>
        <w:lastRenderedPageBreak/>
        <w:t xml:space="preserve">sanctions have been put in place. Sanctions on Kim and other North Korean officials are meant to represent punishment for an extensive list of impermissible human rights abuses. The matter is not exclusively an economic and political conflict between the United States and North Korea. At their core, the sanctions signify something much more important. By holding sanctions in place, America boldly tells Koreans and the rest of the world that we will not stand for such injustices. As world leaders and United Nation members, American leaders have to be prepared for backlash. Ultimately, defending the rights of human beings and </w:t>
      </w:r>
      <w:r w:rsidRPr="00B92769">
        <w:rPr>
          <w:rStyle w:val="Emphasis"/>
        </w:rPr>
        <w:t xml:space="preserve">the good that likely will follow from placing sanctions on Kim should outweigh any hesitations that Americans have </w:t>
      </w:r>
      <w:r w:rsidRPr="00DB372D">
        <w:rPr>
          <w:sz w:val="16"/>
        </w:rPr>
        <w:t>moving forward with Obama’s decision.</w:t>
      </w:r>
    </w:p>
    <w:p w:rsidR="00692768" w:rsidRDefault="00692768" w:rsidP="00867569">
      <w:pPr>
        <w:pStyle w:val="Heading4"/>
      </w:pPr>
      <w:r>
        <w:t>(--) The new resolution will curb development of nuclear missiles in North Korea, but China must be on board.</w:t>
      </w:r>
    </w:p>
    <w:p w:rsidR="00692768" w:rsidRDefault="00692768" w:rsidP="00692768">
      <w:r>
        <w:t xml:space="preserve">Richard </w:t>
      </w:r>
      <w:r w:rsidRPr="008B2848">
        <w:rPr>
          <w:rStyle w:val="Style13ptBold"/>
        </w:rPr>
        <w:t>Roth, 2016</w:t>
      </w:r>
      <w:r>
        <w:t xml:space="preserve"> (CNN Correspondent), U.S., China agree to draft resolution on North Korea, Feb. 25, 2016.  Retrieved Apr. 24, 2016 from http://edition.cnn.com/2016/02/24/world/un-north-korea-draft-resolution-sanctions/index.html</w:t>
      </w:r>
    </w:p>
    <w:p w:rsidR="00692768" w:rsidRPr="00BF2F92" w:rsidRDefault="00692768" w:rsidP="00692768">
      <w:pPr>
        <w:rPr>
          <w:rStyle w:val="StyleUnderline"/>
        </w:rPr>
      </w:pPr>
      <w:r w:rsidRPr="00BF2F92">
        <w:rPr>
          <w:rStyle w:val="StyleUnderline"/>
          <w:highlight w:val="yellow"/>
        </w:rPr>
        <w:t>The U</w:t>
      </w:r>
      <w:r>
        <w:t xml:space="preserve">nited </w:t>
      </w:r>
      <w:r w:rsidRPr="00BF2F92">
        <w:rPr>
          <w:rStyle w:val="StyleUnderline"/>
          <w:highlight w:val="yellow"/>
        </w:rPr>
        <w:t>S</w:t>
      </w:r>
      <w:r>
        <w:t xml:space="preserve">tates </w:t>
      </w:r>
      <w:r w:rsidRPr="00BF2F92">
        <w:rPr>
          <w:rStyle w:val="StyleUnderline"/>
          <w:highlight w:val="yellow"/>
        </w:rPr>
        <w:t>and China have reached an agreement on a new United Nations Security Council draft resolution aimed at punishing North Korea</w:t>
      </w:r>
      <w:r>
        <w:t xml:space="preserve"> in the wake of its recent nuclear test and for violating previous resolutions, a Security Council diplomat told CNN on Wednesday. The resolution is going to be described as the toughest yet on Pyongyang. The U.S. ambassador to the U.N., Samantha Power, will submit the draft sanctions to the Security Council on Thursday, said Kurtis Cooper, the acting spokesman for the U.S. Mission to the UN. "</w:t>
      </w:r>
      <w:r w:rsidRPr="00BF2F92">
        <w:rPr>
          <w:rStyle w:val="StyleUnderline"/>
          <w:highlight w:val="yellow"/>
        </w:rPr>
        <w:t>We hope and believe this resolution will curb the further development of nuclear missiles in the DPRK,</w:t>
      </w:r>
      <w:r>
        <w:t>" Chinese Foreign Ministry Spokeswoman Hua Chunying told reporters. "</w:t>
      </w:r>
      <w:r w:rsidRPr="00BF2F92">
        <w:rPr>
          <w:rStyle w:val="StyleUnderline"/>
          <w:highlight w:val="yellow"/>
        </w:rPr>
        <w:t>China is willing to work with relevant parties to promote denuclearization of the peninsula."</w:t>
      </w:r>
    </w:p>
    <w:p w:rsidR="00692768" w:rsidRDefault="00692768" w:rsidP="00692768">
      <w:pPr>
        <w:pStyle w:val="Heading4"/>
      </w:pPr>
      <w:r>
        <w:t>New sanctions make it harder for North Korea to build nuclear weapons.</w:t>
      </w:r>
    </w:p>
    <w:p w:rsidR="00692768" w:rsidRDefault="00692768" w:rsidP="00692768">
      <w:r>
        <w:t xml:space="preserve">Choe </w:t>
      </w:r>
      <w:r w:rsidRPr="008B2848">
        <w:rPr>
          <w:rStyle w:val="Style13ptBold"/>
        </w:rPr>
        <w:t>Sang-Hun and</w:t>
      </w:r>
      <w:r>
        <w:t xml:space="preserve"> Edward </w:t>
      </w:r>
      <w:r w:rsidRPr="008B2848">
        <w:rPr>
          <w:rStyle w:val="Style13ptBold"/>
        </w:rPr>
        <w:t>Wong 2016</w:t>
      </w:r>
      <w:r>
        <w:t xml:space="preserve"> (Pulitzer Prize-winning South Korean journalist, &amp; American journalist and a foreign correspondent for The New York Times) BOSTON GLOBE, Feb. 26, 2016.  Retrieved Apr. 23, 2016 from https://www.bostonglobe.com/news/world/2016/02/26/doubts-asia-over-whether-new-sanctions-against-north-korea-can-work/ptfdGOiberUkznz4FI1IxI/story.html</w:t>
      </w:r>
    </w:p>
    <w:p w:rsidR="00692768" w:rsidRDefault="00692768" w:rsidP="00692768">
      <w:r>
        <w:t xml:space="preserve">Still, </w:t>
      </w:r>
      <w:r w:rsidRPr="00BF2F92">
        <w:rPr>
          <w:rStyle w:val="StyleUnderline"/>
          <w:highlight w:val="yellow"/>
        </w:rPr>
        <w:t>the proposed sanctions</w:t>
      </w:r>
      <w:r>
        <w:t xml:space="preserve">, especially mandatory inspections of all cargo, </w:t>
      </w:r>
      <w:r w:rsidRPr="00BF2F92">
        <w:rPr>
          <w:rStyle w:val="StyleUnderline"/>
          <w:highlight w:val="yellow"/>
        </w:rPr>
        <w:t>would make it harder for North Korea to raise funds and import technology for its nuclear and ballistic missile programs</w:t>
      </w:r>
      <w:r>
        <w:t xml:space="preserve">, analysts said. Until now, countries were required to inspect North Korean cargo only if they had reasonable grounds to believe it contained illicit items.  </w:t>
      </w:r>
      <w:r w:rsidRPr="00BF2F92">
        <w:rPr>
          <w:rStyle w:val="StyleUnderline"/>
          <w:highlight w:val="yellow"/>
        </w:rPr>
        <w:t>The proposed resolution would also ban countries from selling to the North all small arms and other conventional weapons, as well as dual-use nuclear and missile-related goods and items like trucks that could be converted for military use</w:t>
      </w:r>
      <w:r>
        <w:t>. It would also ban the sales of aviation and rocket fuel to hurt the North Korean military’s ability to conduct regular drills. The resolution is also expected to expand the list of luxury goods countries are banned from selling to the North.</w:t>
      </w:r>
    </w:p>
    <w:p w:rsidR="00692768" w:rsidRDefault="00692768" w:rsidP="00692768">
      <w:pPr>
        <w:pStyle w:val="Heading4"/>
      </w:pPr>
      <w:r>
        <w:t>Strengthened sanctions against North Korea will neutralize the North:</w:t>
      </w:r>
    </w:p>
    <w:p w:rsidR="00692768" w:rsidRDefault="00692768" w:rsidP="00692768">
      <w:r>
        <w:t xml:space="preserve">Ian </w:t>
      </w:r>
      <w:r w:rsidRPr="008B2848">
        <w:rPr>
          <w:rStyle w:val="Style13ptBold"/>
        </w:rPr>
        <w:t>Armstrong, 2016</w:t>
      </w:r>
      <w:r>
        <w:t xml:space="preserve"> (staff writer) GLOBAL RISK INSIGHTS, Will North Korea Face any Real Punishment for Rocket Launch?  Retrieved Apr. 23, 2016 from http://intpolicydigest.org/2016/02/09/will-north-korea-face-any-real-punishment-for-rocket-launch/</w:t>
      </w:r>
    </w:p>
    <w:p w:rsidR="00692768" w:rsidRDefault="00692768" w:rsidP="00692768">
      <w:r w:rsidRPr="00BF2F92">
        <w:rPr>
          <w:rStyle w:val="StyleUnderline"/>
          <w:highlight w:val="yellow"/>
        </w:rPr>
        <w:t>If China does begin to shift its policy, sanctions can be expected to be at least initially moderate in order to temper the risk of North Korean instability</w:t>
      </w:r>
      <w:r>
        <w:t xml:space="preserve">. Though this may seem underwhelming, it is </w:t>
      </w:r>
      <w:r>
        <w:lastRenderedPageBreak/>
        <w:t xml:space="preserve">important to note that </w:t>
      </w:r>
      <w:r w:rsidRPr="00BF2F92">
        <w:rPr>
          <w:rStyle w:val="StyleUnderline"/>
          <w:highlight w:val="yellow"/>
        </w:rPr>
        <w:t>even mild sanctions would represent a significant shift in the overall outlook for international cooperation towards neutralizing North Korea</w:t>
      </w:r>
      <w:r>
        <w:t>.</w:t>
      </w:r>
    </w:p>
    <w:p w:rsidR="00692768" w:rsidRDefault="00692768" w:rsidP="00692768">
      <w:pPr>
        <w:pStyle w:val="Heading4"/>
      </w:pPr>
      <w:r>
        <w:t>(--) UN sanctions will spur North Korea back to the bargaining table</w:t>
      </w:r>
    </w:p>
    <w:p w:rsidR="00692768" w:rsidRDefault="00692768" w:rsidP="00692768">
      <w:r>
        <w:t xml:space="preserve">Somini </w:t>
      </w:r>
      <w:r w:rsidRPr="008B2848">
        <w:rPr>
          <w:rStyle w:val="Style13ptBold"/>
        </w:rPr>
        <w:t>Sengupta, 2016</w:t>
      </w:r>
      <w:r>
        <w:t xml:space="preserve"> (staff writer) NEW YORK TIMES, U.N. Toughens Sanctions on North Korea in Response to Its Nuclear Program, Retrieved Apr. 23, 2016 from http://www.nytimes.com/2016/03/03/world/asia/north-korea-un-sanctions.html?_r=0</w:t>
      </w:r>
    </w:p>
    <w:p w:rsidR="00692768" w:rsidRDefault="00692768" w:rsidP="00692768">
      <w:pPr>
        <w:rPr>
          <w:rStyle w:val="StyleUnderline"/>
        </w:rPr>
      </w:pPr>
      <w:r w:rsidRPr="00BF2F92">
        <w:rPr>
          <w:rStyle w:val="StyleUnderline"/>
          <w:highlight w:val="yellow"/>
        </w:rPr>
        <w:t>China signaled that it saw the resolution as spurring peace talks soon, a goal that was welcomed by nonproliferation advocates.</w:t>
      </w:r>
      <w:r>
        <w:t xml:space="preserve"> Darryl Kimball of the Arms Control Association said </w:t>
      </w:r>
      <w:r w:rsidRPr="00BF2F92">
        <w:rPr>
          <w:rStyle w:val="StyleUnderline"/>
          <w:highlight w:val="yellow"/>
        </w:rPr>
        <w:t>the resolution could be useful as leverage to persuade Pyongyang to return to the bargaining table.</w:t>
      </w:r>
      <w:r w:rsidRPr="00BF2F92">
        <w:rPr>
          <w:rStyle w:val="StyleUnderline"/>
        </w:rPr>
        <w:t xml:space="preserve"> </w:t>
      </w:r>
    </w:p>
    <w:p w:rsidR="00B36AC2" w:rsidRDefault="00B36AC2" w:rsidP="00B36AC2">
      <w:pPr>
        <w:pStyle w:val="Heading4"/>
      </w:pPr>
      <w:r>
        <w:t>Sanctions stop NK proliferation</w:t>
      </w:r>
    </w:p>
    <w:p w:rsidR="00B36AC2" w:rsidRPr="00A9716F" w:rsidRDefault="00B36AC2" w:rsidP="00B36AC2">
      <w:r>
        <w:t xml:space="preserve">Colum </w:t>
      </w:r>
      <w:r w:rsidRPr="00A9716F">
        <w:rPr>
          <w:rStyle w:val="Style13ptBold"/>
        </w:rPr>
        <w:t>Lynch, 2016</w:t>
      </w:r>
      <w:r>
        <w:rPr>
          <w:rStyle w:val="Style13ptBold"/>
        </w:rPr>
        <w:t xml:space="preserve"> </w:t>
      </w:r>
      <w:r w:rsidRPr="00A9716F">
        <w:t>(</w:t>
      </w:r>
      <w:r>
        <w:t xml:space="preserve">Colum Lynch, award-winning diplomatic reporter for Foreign Policy, “The U.N. Tries to Cut North Korea’s Nuclear Lifeline and Outlaw Snowmobiles,” </w:t>
      </w:r>
      <w:hyperlink r:id="rId78" w:history="1">
        <w:r w:rsidRPr="00D7333B">
          <w:rPr>
            <w:rStyle w:val="Hyperlink"/>
          </w:rPr>
          <w:t>http://foreignpolicy.com/2016/03/02/the-u-n-tries-to-cut-north-koreas-nuclear-lifeline-and-outlaw-snowmobiles/</w:t>
        </w:r>
      </w:hyperlink>
      <w:r>
        <w:t xml:space="preserve"> //ghs-sc)</w:t>
      </w:r>
    </w:p>
    <w:p w:rsidR="00B36AC2" w:rsidRDefault="00B36AC2" w:rsidP="00B36AC2"/>
    <w:p w:rsidR="00B36AC2" w:rsidRDefault="00B36AC2" w:rsidP="00B36AC2">
      <w:pPr>
        <w:rPr>
          <w:sz w:val="16"/>
        </w:rPr>
      </w:pPr>
      <w:r w:rsidRPr="006E0F99">
        <w:rPr>
          <w:rStyle w:val="StyleUnderline"/>
        </w:rPr>
        <w:t xml:space="preserve">The U.N. Security Council hit North Korea with </w:t>
      </w:r>
      <w:r w:rsidRPr="006E0F99">
        <w:rPr>
          <w:rStyle w:val="Emphasis"/>
        </w:rPr>
        <w:t>a new round of sanctions tailored to limit Pyongyang’s ability to secure revenues for its nuclear program</w:t>
      </w:r>
      <w:r w:rsidRPr="006E0F99">
        <w:rPr>
          <w:rStyle w:val="StyleUnderline"/>
        </w:rPr>
        <w:t xml:space="preserve"> through more than $1 billion of annual trade in gold, coal, and other ores.</w:t>
      </w:r>
      <w:r w:rsidRPr="00E043AA">
        <w:rPr>
          <w:sz w:val="16"/>
        </w:rPr>
        <w:t xml:space="preserve"> Frustrated by Pyongyang’s persistent defiance of its demands to halt its nuclear program, </w:t>
      </w:r>
      <w:r w:rsidRPr="006E0F99">
        <w:rPr>
          <w:rStyle w:val="StyleUnderline"/>
        </w:rPr>
        <w:t>the 15-nation council unanimously passed a resolution that will strengthen existing sanctions by imposing mandatory inspections of all cargo entering or leaving North Korea, tightening financial restrictions on North Korean entities, and requiring states to expel North Korean diplomats or other agents if they engage in activities banned by the United Nations.</w:t>
      </w:r>
      <w:r w:rsidRPr="00E043AA">
        <w:rPr>
          <w:sz w:val="16"/>
        </w:rPr>
        <w:t xml:space="preserve"> The council also slapped a highly symbolic ban on luxury items, prohibiting North Korea from buying luxury watches, recreational sports equipment, leisure boats, and snowmobiles that cost more than $2,000. Trending Articles Putin Plays Nice Vladimir's condolences over the latest carnage in France are much sneakier than they seem. Powered By The vote marked a rare show of unity by the council’s key powers — China, Russia, and the United States — who have been polarized over conflicts from Syria to Ukraine. </w:t>
      </w:r>
      <w:r w:rsidRPr="006E0F99">
        <w:rPr>
          <w:rStyle w:val="StyleUnderline"/>
        </w:rPr>
        <w:t>It also reflected China’s growing irritation with its controversial neighbor, which has repeatedly ignored Beijing’s appeals to restrain its nuclear activities and resume big-power talks aimed at eliminating its atomic weapons program.</w:t>
      </w:r>
      <w:r w:rsidRPr="00E043AA">
        <w:rPr>
          <w:sz w:val="16"/>
        </w:rPr>
        <w:t xml:space="preserve"> A key question today is whether North Korea’s powerful neighbor, and its largest trading partner, is finally willing to do what it has refused to do in the past: vigorously implement sanctions and use its economic leverage over Pyongyang to modify its behavior. Over the past decade, China has joined the United States in imposing sanctions designed to constrain North Korea’s ability to advance its nuclear weapons and ballistic missile program. But it has been lax in enforcing sanctions, putting little pressure on local businesses to limit their trade with Pyongyang to approved goods. The council’s action comes nearly two months after North Korea on Jan. 6 tested a nuclear explosive in defiance of previous Security Council resolutions. North Korea followed up with a banned missile launch on Feb. 7. Following almost two months of intensive negotiations, China and the United States reached an agreement last week on a range of sanctions. But Russia delayed a vote until Wednesday as it pushed for some last-minute concessions, which included agreement by the United States to remove the name of a Russia-based representative of the Korean Mining Development Trading Company, or KOMID, from a list of individuals subject to a travel ban and asset freeze. Russia also negotiated an exemption that would allow Russia to continue the transhipment of coal between the Russian border town of Khasan and the North Korean port of Rajin. After the vote, </w:t>
      </w:r>
      <w:r w:rsidRPr="006D536B">
        <w:rPr>
          <w:rStyle w:val="StyleUnderline"/>
        </w:rPr>
        <w:t>China and Russia condemned North Korea’s conduct.</w:t>
      </w:r>
      <w:r w:rsidRPr="00E043AA">
        <w:rPr>
          <w:sz w:val="16"/>
        </w:rPr>
        <w:t xml:space="preserve"> But they also denounced U.S. plans to deploy an antimissile system to South Korea in response to North Korea’s nuclear brinkmanship. The United States and South Korea opened discussions early last month over the possibility of placing a Terminal High-Altitude Area Defense (THAAD) system in the country. “China opposes the deployment of the THAAD antimissile system on the Korean Peninsula because such action harms the strategic interest of China and other countries of the region,” China’s U.N. envoy, Liu Jieyi, said after the vote. He warned it would jeopardize efforts to maintain stability in the region and “seriously undermine the effort of the international community to see the political solution to the question of the Korean Peninsula.” The council, he cautioned, needs to “keep calm and use diplomatic wisdom.” The United States has long sought to deploy its missile system in South Korea to counter Pyongyang’s nuclear activities. But Seoul has until recently demurred, citing concerns that it might provoke Pyongyang to lash out and that it could damage Seoul’s </w:t>
      </w:r>
      <w:r w:rsidRPr="00E043AA">
        <w:rPr>
          <w:sz w:val="16"/>
        </w:rPr>
        <w:lastRenderedPageBreak/>
        <w:t xml:space="preserve">relations with Beijing. But South Korea agreed to begin discussions on the THAAD system after Pyongyang’s Feb. 7 rocket launch. Speaking to reporters after Wednesday’s vote, Japan’s U.N. ambassador, Motohide Yoshikawa, countered that the antimissile system “would enhance the stability” of the region. Samantha Power, the U.S. ambassador to the United Nations, told reporters after the vote that talks are ongoing, but the antimissile system’s deployment would be defensive by nature. A decade of U.N. sanctions against North Korea has done little to halt Pyongyang’s backdoor entry to the exclusive nuclear weapons club. But </w:t>
      </w:r>
      <w:r w:rsidRPr="007813AF">
        <w:rPr>
          <w:rStyle w:val="StyleUnderline"/>
        </w:rPr>
        <w:t>Power and other council delegates insisted that this resolution would achieve greater success in halting Kim Jong Un’s nuclear shenanigans</w:t>
      </w:r>
      <w:r w:rsidRPr="00E043AA">
        <w:rPr>
          <w:sz w:val="16"/>
        </w:rPr>
        <w:t xml:space="preserve">. </w:t>
      </w:r>
      <w:r w:rsidRPr="007813AF">
        <w:rPr>
          <w:rStyle w:val="Emphasis"/>
        </w:rPr>
        <w:t xml:space="preserve">Power said Wednesday’s resolution included the toughest set of measures imposed on Pyongyang in more than two decades. </w:t>
      </w:r>
      <w:r w:rsidRPr="00E043AA">
        <w:rPr>
          <w:sz w:val="16"/>
        </w:rPr>
        <w:t>“</w:t>
      </w:r>
      <w:r w:rsidRPr="00D20467">
        <w:rPr>
          <w:rStyle w:val="StyleUnderline"/>
        </w:rPr>
        <w:t>This resolution represents a seismic shift in the way the council approaches [North Korea] proliferation concerns,</w:t>
      </w:r>
      <w:r w:rsidRPr="00E043AA">
        <w:rPr>
          <w:sz w:val="16"/>
        </w:rPr>
        <w:t xml:space="preserve">” Power told reporters after the vote. But she cautioned that the North Korean regime is a “master of evasion” that would likely “try to drive a truck through any loopholes they can find.” Power said that North Korea generates more than $1 billion a year in coal exports and another $200 million in iron ore exports. The resolution, she said, would make it “tougher for the government to get the money it needs to keep funding illicit weapons programs.” The draft would also ban North Korea’s import of rocket fuel for a program that aims to “build an intercontinental ballistic missile, capable of carrying out a nuclear strike a continent away.” The council — which suspects North Korea of trying to develop a missile capable of delivering a nuclear payload under the cover of its satellite program — strengthened its ban on ballistic missiles, including those purportedly linked to its space program. It also closed gaps in existing sanctions that have allowed North Korea to trade in small arms and other conventional military supplies. The council also added a list of 16 individuals and 12 firms or government agencies — including representatives for sanctioned North Korean firms in Syria and Iran — that will be subject to a travel ban and freeze on international bank accounts. North Korea will also be banned from establishing new bank branches or financial institutions outside of the country. States will be required to shutter existing banks that engage in prohibited activities — underwriting arms sales or illicitly purchasing nuclear equipment — and expel any North Korean diplomats, businessmen, or foreign nationals implicated in such activities. U.S. President Barack Obama issued a statement welcoming the council’s show of unity in sending a response to North Korea’s action that is “firm, united and appropriate.” </w:t>
      </w:r>
      <w:r w:rsidRPr="00D20467">
        <w:rPr>
          <w:rStyle w:val="Emphasis"/>
        </w:rPr>
        <w:t>“Today, the international community, speaking with one voice, has sent Pyongyang a simple message: North Korea must abandon these dangerous programs</w:t>
      </w:r>
      <w:r w:rsidRPr="00E043AA">
        <w:rPr>
          <w:sz w:val="16"/>
        </w:rPr>
        <w:t xml:space="preserve"> and choose a better path for its people,” he said. The U.N. first imposed sanctions on North Korea in 2006, following its first nuclear test. Pyongyang has since detonated three additional nuclear devices and has carried out numerous ballistic missile launches that it claims are part of a peaceful space program. </w:t>
      </w:r>
      <w:r w:rsidRPr="00D20467">
        <w:rPr>
          <w:rStyle w:val="StyleUnderline"/>
        </w:rPr>
        <w:t>South Korea’s U.N. envoy, Oh Joon, pleaded with China and other council members to act decisively against North Korea now or face the prospect of a regional “arms race we cannot stop.… If we cannot stop [North Korea] now, then it may soon cross the point of no return.”</w:t>
      </w:r>
      <w:r w:rsidRPr="00E043AA">
        <w:rPr>
          <w:sz w:val="16"/>
        </w:rPr>
        <w:t xml:space="preserve"> Oh closed with a direct message, in Korean, for Pyongyang’s rulers. “Please stop it now. Why do you need these weapons?” he asked. “You say that the United States is a threat to you. </w:t>
      </w:r>
      <w:r w:rsidRPr="00D20467">
        <w:rPr>
          <w:rStyle w:val="StyleUnderline"/>
        </w:rPr>
        <w:t>Why would the U.S. threaten you? Why would the strongest military power threaten a small country? There is no threat</w:t>
      </w:r>
      <w:r w:rsidRPr="00E043AA">
        <w:rPr>
          <w:sz w:val="16"/>
        </w:rPr>
        <w:t>. It is a figment of your imagination.”</w:t>
      </w:r>
    </w:p>
    <w:p w:rsidR="00B36AC2" w:rsidRPr="006919B1" w:rsidRDefault="00B36AC2" w:rsidP="00B36AC2">
      <w:pPr>
        <w:pStyle w:val="Heading4"/>
        <w:rPr>
          <w:rStyle w:val="Style13ptBold"/>
          <w:b/>
        </w:rPr>
      </w:pPr>
      <w:r w:rsidRPr="006919B1">
        <w:rPr>
          <w:rStyle w:val="Style13ptBold"/>
          <w:b/>
        </w:rPr>
        <w:t xml:space="preserve">North Korea </w:t>
      </w:r>
      <w:r>
        <w:rPr>
          <w:rStyle w:val="Style13ptBold"/>
          <w:b/>
        </w:rPr>
        <w:t xml:space="preserve">sanctions solve nuclear proliferation </w:t>
      </w:r>
    </w:p>
    <w:p w:rsidR="00B36AC2" w:rsidRDefault="00B36AC2" w:rsidP="00B36AC2">
      <w:r w:rsidRPr="00DF1085">
        <w:rPr>
          <w:rStyle w:val="Style13ptBold"/>
        </w:rPr>
        <w:t>Sung-Yoon Lee and Joshua Stanton 1/15/2016</w:t>
      </w:r>
      <w:r>
        <w:t xml:space="preserve"> (</w:t>
      </w:r>
      <w:r w:rsidRPr="00DF1085">
        <w:t>Sung-Yoon Lee</w:t>
      </w:r>
      <w:r>
        <w:t xml:space="preserve"> </w:t>
      </w:r>
      <w:r w:rsidRPr="00DF1085">
        <w:t>is a scholar of Korean and East Asian studies, and specialist on North Korea. He is the Kim Koo-Korea Foundation Professor in Korean Studies and Assistant Professor at the Fletcher School of Law and Diplomacy, Tufts University.[2] He is an Associate in Research at the Korea Institute, Harvard University.[3] He is a former Research Fellow at the Na</w:t>
      </w:r>
      <w:r>
        <w:t xml:space="preserve">tional Asia Research Program. Joshua Stanton </w:t>
      </w:r>
      <w:r w:rsidRPr="00DF1085">
        <w:t>Army veteran, lawyer, blogger, drafter of 'rubbish-like' sanctions, denounced by N. Korean state media twice, once on May Day. Views my own, but you knew that.</w:t>
      </w:r>
      <w:r>
        <w:t xml:space="preserve"> “How to get serious with North Korea” </w:t>
      </w:r>
      <w:hyperlink r:id="rId79" w:history="1">
        <w:r w:rsidRPr="005110E6">
          <w:rPr>
            <w:rStyle w:val="Hyperlink"/>
          </w:rPr>
          <w:t>http://www.cnn.com/2016/01/15/opinions/lee-stanton-north-korea-sanctions/</w:t>
        </w:r>
      </w:hyperlink>
      <w:r>
        <w:t>, Accessed 7/16/2016, ss)</w:t>
      </w:r>
    </w:p>
    <w:p w:rsidR="00B36AC2" w:rsidRPr="006919B1" w:rsidRDefault="00B36AC2" w:rsidP="00B36AC2">
      <w:pPr>
        <w:rPr>
          <w:sz w:val="16"/>
        </w:rPr>
      </w:pPr>
      <w:r w:rsidRPr="006919B1">
        <w:rPr>
          <w:sz w:val="16"/>
        </w:rPr>
        <w:t>(CNN)</w:t>
      </w:r>
      <w:r w:rsidRPr="00DF1085">
        <w:rPr>
          <w:rStyle w:val="StyleUnderline"/>
        </w:rPr>
        <w:t xml:space="preserve">North Korea's nuclear test last week follows a </w:t>
      </w:r>
      <w:r w:rsidRPr="006919B1">
        <w:rPr>
          <w:sz w:val="16"/>
        </w:rPr>
        <w:t xml:space="preserve">well-worn </w:t>
      </w:r>
      <w:r w:rsidRPr="00DF1085">
        <w:rPr>
          <w:rStyle w:val="StyleUnderline"/>
        </w:rPr>
        <w:t>pattern</w:t>
      </w:r>
      <w:r w:rsidRPr="006919B1">
        <w:rPr>
          <w:sz w:val="16"/>
        </w:rPr>
        <w:t xml:space="preserve"> that spans over a quarter century: Resort to periodic provocations, wait out the flurry of condemnations, </w:t>
      </w:r>
      <w:r w:rsidRPr="00DF1085">
        <w:rPr>
          <w:rStyle w:val="StyleUnderline"/>
        </w:rPr>
        <w:t>then launch a peace offensive and call for talks so that its main adversary</w:t>
      </w:r>
      <w:r w:rsidRPr="006919B1">
        <w:rPr>
          <w:sz w:val="16"/>
        </w:rPr>
        <w:t xml:space="preserve">, the </w:t>
      </w:r>
      <w:r w:rsidRPr="00DF1085">
        <w:rPr>
          <w:rStyle w:val="StyleUnderline"/>
        </w:rPr>
        <w:t>U</w:t>
      </w:r>
      <w:r w:rsidRPr="006919B1">
        <w:rPr>
          <w:sz w:val="16"/>
        </w:rPr>
        <w:t>nited</w:t>
      </w:r>
      <w:r w:rsidRPr="00DF1085">
        <w:rPr>
          <w:rStyle w:val="StyleUnderline"/>
        </w:rPr>
        <w:t xml:space="preserve"> S</w:t>
      </w:r>
      <w:r w:rsidRPr="006919B1">
        <w:rPr>
          <w:sz w:val="16"/>
        </w:rPr>
        <w:t xml:space="preserve">tates, takes heed and </w:t>
      </w:r>
      <w:r w:rsidRPr="00DF1085">
        <w:rPr>
          <w:rStyle w:val="StyleUnderline"/>
        </w:rPr>
        <w:t>responds with concessionary diplomacy</w:t>
      </w:r>
      <w:r w:rsidRPr="006919B1">
        <w:rPr>
          <w:sz w:val="16"/>
        </w:rPr>
        <w:t xml:space="preserve">. Repeat. All the while as Pyongyang advances its nuclear and missile technology. This simple strategy has confounded regional powers and driven them to give North Korea billions of dollars in return for Pyongyang's repeated pledges of denuclearization. The record of the past quarter-century of nuclear diplomacy vis-à-vis Pyongyang is distinguished by blame, denial, and fantasy masquerading as policy. </w:t>
      </w:r>
      <w:r w:rsidRPr="00DF1085">
        <w:rPr>
          <w:rStyle w:val="StyleUnderline"/>
        </w:rPr>
        <w:t>The only way to change</w:t>
      </w:r>
      <w:r w:rsidRPr="006919B1">
        <w:rPr>
          <w:sz w:val="16"/>
        </w:rPr>
        <w:t xml:space="preserve"> this equation </w:t>
      </w:r>
      <w:r w:rsidRPr="00DF1085">
        <w:rPr>
          <w:rStyle w:val="StyleUnderline"/>
        </w:rPr>
        <w:t xml:space="preserve">is to persuade Pyongyang that its regime preservation is dependent on reform and </w:t>
      </w:r>
      <w:r w:rsidRPr="00DF1085">
        <w:rPr>
          <w:rStyle w:val="StyleUnderline"/>
        </w:rPr>
        <w:lastRenderedPageBreak/>
        <w:t>disarmament</w:t>
      </w:r>
      <w:r w:rsidRPr="006919B1">
        <w:rPr>
          <w:sz w:val="16"/>
        </w:rPr>
        <w:t xml:space="preserve">. North Korea doesn&amp;#39;t have an H-bomb North Korea doesn't have an H-bomb (Opinion) </w:t>
      </w:r>
      <w:r w:rsidRPr="00DF1085">
        <w:rPr>
          <w:rStyle w:val="StyleUnderline"/>
        </w:rPr>
        <w:t>Washington may achieve this with a two-pronged strategy</w:t>
      </w:r>
      <w:r w:rsidRPr="006919B1">
        <w:rPr>
          <w:sz w:val="16"/>
        </w:rPr>
        <w:t xml:space="preserve"> targeting Pyongyang's systemic vulnerabilities: </w:t>
      </w:r>
      <w:r w:rsidRPr="00DF1085">
        <w:rPr>
          <w:rStyle w:val="StyleUnderline"/>
        </w:rPr>
        <w:t>First, block the Kim Jong Un regime's offshore</w:t>
      </w:r>
      <w:r w:rsidRPr="006919B1">
        <w:rPr>
          <w:sz w:val="16"/>
        </w:rPr>
        <w:t xml:space="preserve"> hard currency reserves and income with financial sanctions, including secondary sanctions against its foreign enablers. </w:t>
      </w:r>
      <w:r w:rsidRPr="00DF1085">
        <w:rPr>
          <w:rStyle w:val="StyleUnderline"/>
        </w:rPr>
        <w:t>This would significantly diminish</w:t>
      </w:r>
      <w:r w:rsidRPr="006919B1">
        <w:rPr>
          <w:sz w:val="16"/>
        </w:rPr>
        <w:t xml:space="preserve">, if not altogether deny, Kim </w:t>
      </w:r>
      <w:r w:rsidRPr="00DF1085">
        <w:rPr>
          <w:rStyle w:val="StyleUnderline"/>
        </w:rPr>
        <w:t>the means to pay his military, security forces and elites that repress the North Korean public.</w:t>
      </w:r>
      <w:r w:rsidRPr="006919B1">
        <w:rPr>
          <w:sz w:val="16"/>
        </w:rPr>
        <w:t xml:space="preserve"> </w:t>
      </w:r>
      <w:r w:rsidRPr="00DF1085">
        <w:rPr>
          <w:rStyle w:val="StyleUnderline"/>
        </w:rPr>
        <w:t>Second,</w:t>
      </w:r>
      <w:r w:rsidRPr="006919B1">
        <w:rPr>
          <w:sz w:val="16"/>
        </w:rPr>
        <w:t xml:space="preserve"> </w:t>
      </w:r>
      <w:r w:rsidRPr="00DF1085">
        <w:rPr>
          <w:rStyle w:val="StyleUnderline"/>
        </w:rPr>
        <w:t>delegitimize Kim's rule in the eyes of his people and the world by engaging them through broadcasting and other information operations</w:t>
      </w:r>
      <w:r w:rsidRPr="006919B1">
        <w:rPr>
          <w:sz w:val="16"/>
        </w:rPr>
        <w:t xml:space="preserve"> directed at the North Korean people, reinforced by a sustained diplomatic campaign to demand accountability for the regime's crimes against humanity. The Kim regime likely calculates that the decades-old cycle of provocations-negotiations-extorting concessions will work yet again against democratically elected leaders nearing the end of their terms. </w:t>
      </w:r>
      <w:r w:rsidRPr="00DF1085">
        <w:rPr>
          <w:rStyle w:val="StyleUnderline"/>
        </w:rPr>
        <w:t>South Korean President</w:t>
      </w:r>
      <w:r w:rsidRPr="006919B1">
        <w:rPr>
          <w:sz w:val="16"/>
        </w:rPr>
        <w:t xml:space="preserve"> Park </w:t>
      </w:r>
      <w:r w:rsidRPr="00DF1085">
        <w:rPr>
          <w:rStyle w:val="StyleUnderline"/>
        </w:rPr>
        <w:t>Geun-Hye and</w:t>
      </w:r>
      <w:r w:rsidRPr="006919B1">
        <w:rPr>
          <w:sz w:val="16"/>
        </w:rPr>
        <w:t xml:space="preserve"> U.S. President Barack </w:t>
      </w:r>
      <w:r w:rsidRPr="00DF1085">
        <w:rPr>
          <w:rStyle w:val="StyleUnderline"/>
        </w:rPr>
        <w:t>Obama will leave office</w:t>
      </w:r>
      <w:r w:rsidRPr="006919B1">
        <w:rPr>
          <w:sz w:val="16"/>
        </w:rPr>
        <w:t xml:space="preserve">, respectively, in two years and one year. </w:t>
      </w:r>
      <w:r w:rsidRPr="00DF1085">
        <w:rPr>
          <w:rStyle w:val="StyleUnderline"/>
        </w:rPr>
        <w:t>Such tactics proved lucrative during the Clinton and George W. Bush administrations, when the U.S. appeased Pyongyang with some $1.3 billion in effectively unconditional aid</w:t>
      </w:r>
      <w:r w:rsidRPr="006919B1">
        <w:rPr>
          <w:sz w:val="16"/>
        </w:rPr>
        <w:t xml:space="preserve">. Instead, </w:t>
      </w:r>
      <w:r w:rsidRPr="00DF1085">
        <w:rPr>
          <w:rStyle w:val="StyleUnderline"/>
        </w:rPr>
        <w:t>we must show Pyongyang that time is not on its side</w:t>
      </w:r>
      <w:r w:rsidRPr="006919B1">
        <w:rPr>
          <w:sz w:val="16"/>
        </w:rPr>
        <w:t xml:space="preserve">. </w:t>
      </w:r>
      <w:r w:rsidRPr="00DF1085">
        <w:rPr>
          <w:rStyle w:val="StyleUnderline"/>
        </w:rPr>
        <w:t>Pyongyang's first long-range missile test</w:t>
      </w:r>
      <w:r w:rsidRPr="006919B1">
        <w:rPr>
          <w:sz w:val="16"/>
        </w:rPr>
        <w:t xml:space="preserve"> on August 31, 1998, </w:t>
      </w:r>
      <w:r w:rsidRPr="00DF1085">
        <w:rPr>
          <w:rStyle w:val="StyleUnderline"/>
        </w:rPr>
        <w:t>led to the Clinton administration's reengagement of the North, and a gift of about $200 million worth of food aid</w:t>
      </w:r>
      <w:r w:rsidRPr="006919B1">
        <w:rPr>
          <w:sz w:val="16"/>
        </w:rPr>
        <w:t xml:space="preserve"> for the empty privilege of inspecting an empty cave suspected of storing weapons materiel. </w:t>
      </w:r>
      <w:r w:rsidRPr="006919B1">
        <w:rPr>
          <w:rStyle w:val="StyleUnderline"/>
        </w:rPr>
        <w:t>Its nuclear test in 2006</w:t>
      </w:r>
      <w:r w:rsidRPr="006919B1">
        <w:rPr>
          <w:sz w:val="16"/>
        </w:rPr>
        <w:t xml:space="preserve"> </w:t>
      </w:r>
      <w:r w:rsidRPr="006919B1">
        <w:rPr>
          <w:rStyle w:val="StyleUnderline"/>
        </w:rPr>
        <w:t>pushed</w:t>
      </w:r>
      <w:r w:rsidRPr="006919B1">
        <w:rPr>
          <w:sz w:val="16"/>
        </w:rPr>
        <w:t xml:space="preserve"> President </w:t>
      </w:r>
      <w:r w:rsidRPr="006919B1">
        <w:rPr>
          <w:rStyle w:val="StyleUnderline"/>
        </w:rPr>
        <w:t>Bush</w:t>
      </w:r>
      <w:r w:rsidRPr="006919B1">
        <w:rPr>
          <w:sz w:val="16"/>
        </w:rPr>
        <w:t xml:space="preserve">, who was distracted by the war in Iraq, </w:t>
      </w:r>
      <w:r w:rsidRPr="006919B1">
        <w:rPr>
          <w:rStyle w:val="StyleUnderline"/>
        </w:rPr>
        <w:t>to</w:t>
      </w:r>
      <w:r w:rsidRPr="006919B1">
        <w:rPr>
          <w:sz w:val="16"/>
        </w:rPr>
        <w:t xml:space="preserve"> ultimately </w:t>
      </w:r>
      <w:r w:rsidRPr="006919B1">
        <w:rPr>
          <w:rStyle w:val="StyleUnderline"/>
        </w:rPr>
        <w:t>lift targeted financial sanctions on Pyongyang</w:t>
      </w:r>
      <w:r w:rsidRPr="006919B1">
        <w:rPr>
          <w:sz w:val="16"/>
        </w:rPr>
        <w:t xml:space="preserve">, return to nuclear talks, turn a blind eye to the North's assistance in the construction of a nuclear reactor in Syria, resume food aid and remove North Korea from the list of state sponsors of terrorism. North Korea&amp;#39;s GOP wake-up call North Korea's GOP wake-up call (Opinion) Today, China will yet again make token gestures like signing on to U.N. Security Council resolutions while repeatedly violating those resolutions and actually increasing trade with Pyongyang. Through each of Pyongyang's previous nuclear and long-range missile tests, U.S. policymakers have harbored the illusion that Beijing's patience with Pyongyang must have finally run out. But all Beijing has done so far is demonstrate a disingenuous pattern of diplomatic ambidexterity. China will not solve the North Korea problem for the United States until China sees the Kim regime as a financial liability, a threat to its own security or a threat to stability along its own border. The 2014 landmark report by a U.N. commission of inquiry into human rights in North Korea, by revealing the Kim regime's complete disregard for human life, shows the world why it should care about any of this. A regime that systematically brutalizes its own people, deliberately starves its population and remains unaccountable to its people or the norms of civilization will feel little moral restraint about making war on its neighbors or arming terrorists. The United States must cease to defer to Beijing to rein in the Kim regime, and employ its own vast financial authorities to do so itself. While it is true that China, as North Korea's main trading partner, holds great influence, it is also true that the U.S. Treasury Department has the power to regulate and block the vast majority of international transactions that are denominated in dollars. Recent U.N. reports confirm that North Korea continues to rely on the dollar, and its access to the dollar system, to move its streams of hard currency, much of it derived from proliferation and illicit activities, in and out of its vast offshore deposits. </w:t>
      </w:r>
      <w:r w:rsidRPr="006919B1">
        <w:rPr>
          <w:rStyle w:val="StyleUnderline"/>
        </w:rPr>
        <w:t>This gives the U</w:t>
      </w:r>
      <w:r w:rsidRPr="006919B1">
        <w:rPr>
          <w:sz w:val="16"/>
        </w:rPr>
        <w:t xml:space="preserve">nited </w:t>
      </w:r>
      <w:r w:rsidRPr="006919B1">
        <w:rPr>
          <w:rStyle w:val="StyleUnderline"/>
        </w:rPr>
        <w:t>S</w:t>
      </w:r>
      <w:r w:rsidRPr="006919B1">
        <w:rPr>
          <w:sz w:val="16"/>
        </w:rPr>
        <w:t xml:space="preserve">tates </w:t>
      </w:r>
      <w:r w:rsidRPr="006919B1">
        <w:rPr>
          <w:rStyle w:val="StyleUnderline"/>
        </w:rPr>
        <w:t>a particularly important role in the enforcement of the U.N. resolutions</w:t>
      </w:r>
      <w:r w:rsidRPr="006919B1">
        <w:rPr>
          <w:sz w:val="16"/>
        </w:rPr>
        <w:t xml:space="preserve">. </w:t>
      </w:r>
      <w:r w:rsidRPr="006919B1">
        <w:rPr>
          <w:rStyle w:val="StyleUnderline"/>
        </w:rPr>
        <w:t>Time to confront North Korean repression</w:t>
      </w:r>
      <w:r w:rsidRPr="006919B1">
        <w:rPr>
          <w:sz w:val="16"/>
        </w:rPr>
        <w:t xml:space="preserve"> North Korea: Time to confront regime's repression </w:t>
      </w:r>
      <w:r w:rsidRPr="006919B1">
        <w:rPr>
          <w:rStyle w:val="StyleUnderline"/>
        </w:rPr>
        <w:t>It is often said that sanctions against North Korea have failed to achieve their objectives</w:t>
      </w:r>
      <w:r w:rsidRPr="006919B1">
        <w:rPr>
          <w:sz w:val="16"/>
        </w:rPr>
        <w:t xml:space="preserve">. </w:t>
      </w:r>
      <w:r w:rsidRPr="006919B1">
        <w:rPr>
          <w:rStyle w:val="StyleUnderline"/>
        </w:rPr>
        <w:t>What is</w:t>
      </w:r>
      <w:r w:rsidRPr="006919B1">
        <w:rPr>
          <w:sz w:val="16"/>
        </w:rPr>
        <w:t xml:space="preserve"> </w:t>
      </w:r>
      <w:r w:rsidRPr="006919B1">
        <w:rPr>
          <w:rStyle w:val="StyleUnderline"/>
        </w:rPr>
        <w:t>seldom said is that this failure is the result of the failure of the U</w:t>
      </w:r>
      <w:r w:rsidRPr="006919B1">
        <w:rPr>
          <w:sz w:val="16"/>
        </w:rPr>
        <w:t xml:space="preserve">nited </w:t>
      </w:r>
      <w:r w:rsidRPr="006919B1">
        <w:rPr>
          <w:rStyle w:val="StyleUnderline"/>
        </w:rPr>
        <w:t>S</w:t>
      </w:r>
      <w:r w:rsidRPr="006919B1">
        <w:rPr>
          <w:sz w:val="16"/>
        </w:rPr>
        <w:t xml:space="preserve">tates </w:t>
      </w:r>
      <w:r w:rsidRPr="006919B1">
        <w:rPr>
          <w:rStyle w:val="StyleUnderline"/>
        </w:rPr>
        <w:t>to make full use of its financial power</w:t>
      </w:r>
      <w:r w:rsidRPr="006919B1">
        <w:rPr>
          <w:sz w:val="16"/>
        </w:rPr>
        <w:t xml:space="preserve">. After North Korea's cyberattack and cyberterrorist threat against the United States last year, President </w:t>
      </w:r>
      <w:r w:rsidRPr="006919B1">
        <w:rPr>
          <w:rStyle w:val="StyleUnderline"/>
        </w:rPr>
        <w:t>Obama called North Korea "the most isolated, the most sanctioned, the most cut-off nation on Earth." A review of the sanctions the administration has applied to Pyongyang, however, suggests otherwise.</w:t>
      </w:r>
      <w:r w:rsidRPr="006919B1">
        <w:rPr>
          <w:sz w:val="16"/>
        </w:rPr>
        <w:t xml:space="preserve"> The Treasury Department has blocked the assets of Sudanese officials for human rights violations, of Iranian entities for censorship, of the leaders of Belarus and Zimbabwe for undermining democratic processes or institutions, and of Russian officials and financiers for aggression against a neighboring country. It has blocked the assets of officials in Burundi for human rights abuses. But it has applied none of these sanctions to North Korea, a state whose human rights violations, according to the U.N. report, do not have "any parallel in the contemporary world." It has imposed comprehensive anti-money laundering restrictions on Iran and Myanmar, but not North Korea, the only state in the world known to counterfeit U.S. currency. </w:t>
      </w:r>
      <w:r w:rsidRPr="006919B1">
        <w:rPr>
          <w:rStyle w:val="StyleUnderline"/>
        </w:rPr>
        <w:t>Nothing like the sweeping, comprehensive, and devastating financial sanctions that brought Iran back to the bargaining table have been applied to Pyongyang's rulers</w:t>
      </w:r>
      <w:r w:rsidRPr="006919B1">
        <w:rPr>
          <w:sz w:val="16"/>
        </w:rPr>
        <w:t>, and their billions of dollars in offshore assets.</w:t>
      </w:r>
      <w:r w:rsidRPr="006919B1">
        <w:rPr>
          <w:rStyle w:val="StyleUnderline"/>
        </w:rPr>
        <w:t xml:space="preserve"> In 2005, financial sanctions proved devastating to then-leader Kim Jong Il, the current leader's father Until Washington applies sufficient financial pressure to threaten the survival of the regime in Pyongyang, it will lack sufficient leverage for diplomacy to work.</w:t>
      </w:r>
      <w:r w:rsidRPr="006919B1">
        <w:rPr>
          <w:sz w:val="16"/>
        </w:rPr>
        <w:t xml:space="preserve"> </w:t>
      </w:r>
      <w:r w:rsidRPr="006919B1">
        <w:rPr>
          <w:rStyle w:val="StyleUnderline"/>
        </w:rPr>
        <w:t>The U</w:t>
      </w:r>
      <w:r w:rsidRPr="006919B1">
        <w:rPr>
          <w:sz w:val="16"/>
        </w:rPr>
        <w:t xml:space="preserve">nited </w:t>
      </w:r>
      <w:r w:rsidRPr="006919B1">
        <w:rPr>
          <w:rStyle w:val="StyleUnderline"/>
        </w:rPr>
        <w:t>S</w:t>
      </w:r>
      <w:r w:rsidRPr="006919B1">
        <w:rPr>
          <w:sz w:val="16"/>
        </w:rPr>
        <w:t xml:space="preserve">tates must sustain that pressure until </w:t>
      </w:r>
      <w:r w:rsidRPr="006919B1">
        <w:rPr>
          <w:rStyle w:val="StyleUnderline"/>
        </w:rPr>
        <w:t xml:space="preserve">Pyongyang's denuclearization is verified and its vast gulags are shut down. The North Korea Sanctions Enforcement Act, which this Tuesday passed the U.S. House of Representatives overwhelmingly, would codify this strategy and require the administration to keep this pressure in place until it verifies </w:t>
      </w:r>
      <w:r w:rsidRPr="006919B1">
        <w:rPr>
          <w:rStyle w:val="StyleUnderline"/>
        </w:rPr>
        <w:lastRenderedPageBreak/>
        <w:t>North Korea's disarmament and humanitarian reforms.</w:t>
      </w:r>
      <w:r w:rsidRPr="006919B1">
        <w:rPr>
          <w:sz w:val="16"/>
        </w:rPr>
        <w:t xml:space="preserve"> Pyongyang's latest provocation should not be treated as just the latest in a series of flagrant violations of multiple U.N. Security Council resolutions. </w:t>
      </w:r>
      <w:r w:rsidRPr="006919B1">
        <w:rPr>
          <w:rStyle w:val="StyleUnderline"/>
        </w:rPr>
        <w:t>It should compel a sense of urgency to end North Korea's march toward nuclear breakout</w:t>
      </w:r>
      <w:r w:rsidRPr="006919B1">
        <w:rPr>
          <w:sz w:val="16"/>
        </w:rPr>
        <w:t>, its threat to the global non-proliferation regime and its systematic and widespread crimes against its own people. It demands, for once, a policy worthy of the name.</w:t>
      </w:r>
    </w:p>
    <w:p w:rsidR="00B36AC2" w:rsidRPr="00E043AA" w:rsidRDefault="00B36AC2" w:rsidP="00B36AC2">
      <w:pPr>
        <w:rPr>
          <w:sz w:val="16"/>
        </w:rPr>
      </w:pPr>
    </w:p>
    <w:p w:rsidR="00B36AC2" w:rsidRPr="00BF2F92" w:rsidRDefault="00B36AC2" w:rsidP="00692768">
      <w:pPr>
        <w:rPr>
          <w:rStyle w:val="StyleUnderline"/>
        </w:rPr>
      </w:pPr>
    </w:p>
    <w:p w:rsidR="00692768" w:rsidRDefault="00692768" w:rsidP="00692768">
      <w:pPr>
        <w:pStyle w:val="Heading3"/>
      </w:pPr>
      <w:bookmarkStart w:id="33" w:name="_Toc453270466"/>
      <w:bookmarkStart w:id="34" w:name="_Toc456553431"/>
      <w:r>
        <w:lastRenderedPageBreak/>
        <w:t>Previous Sanctions Failure is Because of Lack of Enforcement</w:t>
      </w:r>
      <w:bookmarkEnd w:id="33"/>
      <w:bookmarkEnd w:id="34"/>
    </w:p>
    <w:p w:rsidR="00BF2F92" w:rsidRDefault="00BF2F92" w:rsidP="00BF2F92">
      <w:pPr>
        <w:pStyle w:val="Heading4"/>
      </w:pPr>
      <w:r>
        <w:t>Past sanctions failure is because of China’s lack of enforcement:</w:t>
      </w:r>
    </w:p>
    <w:p w:rsidR="00BF2F92" w:rsidRDefault="00BF2F92" w:rsidP="00BF2F92">
      <w:pPr>
        <w:spacing w:before="120"/>
        <w:jc w:val="both"/>
        <w:rPr>
          <w:rFonts w:ascii="Arial" w:hAnsi="Arial" w:cs="Arial"/>
          <w:sz w:val="20"/>
        </w:rPr>
      </w:pPr>
      <w:r>
        <w:rPr>
          <w:rFonts w:ascii="Arial" w:hAnsi="Arial" w:cs="Arial"/>
          <w:sz w:val="20"/>
        </w:rPr>
        <w:t xml:space="preserve">Shannon </w:t>
      </w:r>
      <w:r w:rsidRPr="00BF2F92">
        <w:rPr>
          <w:rStyle w:val="Style13ptBold"/>
        </w:rPr>
        <w:t>Tiezzi, 2016</w:t>
      </w:r>
      <w:r>
        <w:rPr>
          <w:rFonts w:ascii="Arial" w:hAnsi="Arial" w:cs="Arial"/>
          <w:sz w:val="20"/>
        </w:rPr>
        <w:t xml:space="preserve"> (Managing Editor at The Diplomat), THE DIPLOMAT, How Will China Respond to North Korea's Nuclear Test? Jan. 7, 2016.  Retrieved Apr. 23, 2016 from </w:t>
      </w:r>
      <w:hyperlink r:id="rId80" w:history="1">
        <w:r w:rsidRPr="002D75EA">
          <w:rPr>
            <w:rStyle w:val="Hyperlink"/>
            <w:rFonts w:ascii="Arial" w:hAnsi="Arial" w:cs="Arial"/>
            <w:sz w:val="20"/>
          </w:rPr>
          <w:t>http://thediplomat.com/2016/01/how-will-china-respond-to-north-koreas-nuclear-test/</w:t>
        </w:r>
      </w:hyperlink>
    </w:p>
    <w:p w:rsidR="00BF2F92" w:rsidRDefault="00BF2F92" w:rsidP="00BF2F92">
      <w:pPr>
        <w:spacing w:before="120"/>
        <w:jc w:val="both"/>
        <w:rPr>
          <w:rStyle w:val="StyleUnderline"/>
        </w:rPr>
      </w:pPr>
      <w:r>
        <w:rPr>
          <w:rFonts w:ascii="Arial" w:hAnsi="Arial" w:cs="Arial"/>
          <w:sz w:val="20"/>
        </w:rPr>
        <w:t xml:space="preserve">And </w:t>
      </w:r>
      <w:r w:rsidRPr="00BF2F92">
        <w:rPr>
          <w:rStyle w:val="StyleUnderline"/>
          <w:highlight w:val="yellow"/>
        </w:rPr>
        <w:t>history indicates that if the response to North Korea’s nuclear test is simply more sanctions, it’s unlikely to have any real impact</w:t>
      </w:r>
      <w:r>
        <w:rPr>
          <w:rFonts w:ascii="Arial" w:hAnsi="Arial" w:cs="Arial"/>
          <w:sz w:val="20"/>
        </w:rPr>
        <w:t xml:space="preserve"> on the regime. In 2013, the United States was pleased with China’s cooperation at the UN; then-U.S. Ambassador to the UN Susan Rice told reporters, “These sanctions will bite and bite hard.” But, as demonstrated by Wednesday’s test, </w:t>
      </w:r>
      <w:r w:rsidRPr="00BF2F92">
        <w:rPr>
          <w:rStyle w:val="StyleUnderline"/>
          <w:highlight w:val="yellow"/>
        </w:rPr>
        <w:t>the sanctions haven’t been able to stem the slow but steady development of North Korea’s nuclear program – in part because they aren’t being enforced fully, particularly by China.</w:t>
      </w:r>
    </w:p>
    <w:p w:rsidR="00215246" w:rsidRDefault="00215246" w:rsidP="00215246">
      <w:pPr>
        <w:pStyle w:val="Heading4"/>
      </w:pPr>
      <w:r>
        <w:t>China’s willingness to support sanctions makes them more effective than past sanctions:</w:t>
      </w:r>
    </w:p>
    <w:p w:rsidR="00215246" w:rsidRDefault="00215246" w:rsidP="00215246">
      <w:pPr>
        <w:spacing w:before="120"/>
        <w:jc w:val="both"/>
        <w:rPr>
          <w:rFonts w:ascii="Arial" w:hAnsi="Arial" w:cs="Arial"/>
          <w:sz w:val="20"/>
        </w:rPr>
      </w:pPr>
      <w:r>
        <w:rPr>
          <w:rFonts w:ascii="Arial" w:hAnsi="Arial" w:cs="Arial"/>
          <w:sz w:val="20"/>
        </w:rPr>
        <w:t xml:space="preserve">Patricia </w:t>
      </w:r>
      <w:r w:rsidRPr="00215246">
        <w:rPr>
          <w:rStyle w:val="Style13ptBold"/>
        </w:rPr>
        <w:t>Zengerle, 2016</w:t>
      </w:r>
      <w:r>
        <w:rPr>
          <w:rFonts w:ascii="Arial" w:hAnsi="Arial" w:cs="Arial"/>
          <w:sz w:val="20"/>
        </w:rPr>
        <w:t xml:space="preserve"> REUTERS, U.S. officials tout China cooperation on new North Korea sanctions, Mar. 17, 2016.  Retrieved Apr. 24, 2016 from </w:t>
      </w:r>
      <w:hyperlink r:id="rId81" w:history="1">
        <w:r w:rsidRPr="002D75EA">
          <w:rPr>
            <w:rStyle w:val="Hyperlink"/>
            <w:rFonts w:ascii="Arial" w:hAnsi="Arial" w:cs="Arial"/>
            <w:sz w:val="20"/>
          </w:rPr>
          <w:t>http://www.reuters.com/article/us-usa-nuclear-congress-idUSKCN0WJ2MS</w:t>
        </w:r>
      </w:hyperlink>
    </w:p>
    <w:p w:rsidR="00215246" w:rsidRDefault="00215246" w:rsidP="00215246">
      <w:pPr>
        <w:spacing w:before="120"/>
        <w:jc w:val="both"/>
        <w:rPr>
          <w:rFonts w:ascii="Arial" w:hAnsi="Arial" w:cs="Arial"/>
          <w:sz w:val="20"/>
        </w:rPr>
      </w:pPr>
      <w:r w:rsidRPr="00215246">
        <w:rPr>
          <w:rStyle w:val="StyleUnderline"/>
          <w:highlight w:val="yellow"/>
        </w:rPr>
        <w:t>U.S. State Department officials expressed optimism on Thursday that new sanctions imposed on North Korea may be more effective than earlier attempts to curtain Pyongyang's nuclear program, pointing to China's apparent willingness to support them</w:t>
      </w:r>
      <w:r>
        <w:rPr>
          <w:rFonts w:ascii="Arial" w:hAnsi="Arial" w:cs="Arial"/>
          <w:sz w:val="20"/>
        </w:rPr>
        <w:t>.</w:t>
      </w:r>
    </w:p>
    <w:p w:rsidR="00692768" w:rsidRDefault="00692768" w:rsidP="00692768">
      <w:pPr>
        <w:pStyle w:val="Heading4"/>
      </w:pPr>
      <w:r>
        <w:t>Previous sanctions failure is because of lack of enforcement:</w:t>
      </w:r>
    </w:p>
    <w:p w:rsidR="00692768" w:rsidRDefault="00692768" w:rsidP="00692768">
      <w:pPr>
        <w:spacing w:before="120"/>
        <w:jc w:val="both"/>
        <w:rPr>
          <w:rFonts w:ascii="Arial" w:hAnsi="Arial" w:cs="Arial"/>
          <w:sz w:val="20"/>
        </w:rPr>
      </w:pPr>
      <w:r>
        <w:rPr>
          <w:rFonts w:ascii="Arial" w:hAnsi="Arial" w:cs="Arial"/>
          <w:sz w:val="20"/>
        </w:rPr>
        <w:t xml:space="preserve">Somini </w:t>
      </w:r>
      <w:r w:rsidRPr="00BF2F92">
        <w:rPr>
          <w:rStyle w:val="Style13ptBold"/>
        </w:rPr>
        <w:t xml:space="preserve">Sengupta, </w:t>
      </w:r>
      <w:r w:rsidR="00BF2F92" w:rsidRPr="00BF2F92">
        <w:rPr>
          <w:rStyle w:val="Style13ptBold"/>
        </w:rPr>
        <w:t>2016</w:t>
      </w:r>
      <w:r w:rsidR="00BF2F92">
        <w:rPr>
          <w:rFonts w:ascii="Arial" w:hAnsi="Arial" w:cs="Arial"/>
          <w:sz w:val="20"/>
        </w:rPr>
        <w:t xml:space="preserve"> </w:t>
      </w:r>
      <w:r>
        <w:rPr>
          <w:rFonts w:ascii="Arial" w:hAnsi="Arial" w:cs="Arial"/>
          <w:sz w:val="20"/>
        </w:rPr>
        <w:t xml:space="preserve">(staff writer) NEW YORK TIMES, U.N. Toughens Sanctions on North Korea in Response to Its Nuclear Program, Retrieved Apr. 23, 2016 from </w:t>
      </w:r>
      <w:hyperlink r:id="rId82" w:history="1">
        <w:r w:rsidRPr="002D75EA">
          <w:rPr>
            <w:rStyle w:val="Hyperlink"/>
            <w:rFonts w:ascii="Arial" w:hAnsi="Arial" w:cs="Arial"/>
            <w:sz w:val="20"/>
          </w:rPr>
          <w:t>http://www.nytimes.com/2016/03/03/world/asia/north-korea-un-sanctions.html?_r=0</w:t>
        </w:r>
      </w:hyperlink>
    </w:p>
    <w:p w:rsidR="00692768" w:rsidRDefault="00692768" w:rsidP="00692768">
      <w:pPr>
        <w:spacing w:before="120"/>
        <w:jc w:val="both"/>
        <w:rPr>
          <w:rFonts w:ascii="Arial" w:hAnsi="Arial" w:cs="Arial"/>
          <w:sz w:val="20"/>
        </w:rPr>
      </w:pPr>
      <w:r w:rsidRPr="00BF2F92">
        <w:rPr>
          <w:rStyle w:val="StyleUnderline"/>
          <w:highlight w:val="yellow"/>
        </w:rPr>
        <w:t>Analysts noted that previous sanctions were hampered because of a lack of vigorous enforcement by member states</w:t>
      </w:r>
      <w:r>
        <w:rPr>
          <w:rFonts w:ascii="Arial" w:hAnsi="Arial" w:cs="Arial"/>
          <w:sz w:val="20"/>
        </w:rPr>
        <w:t xml:space="preserve"> and the North’s ingenious ways of circumventing them. </w:t>
      </w:r>
      <w:r w:rsidRPr="00BF2F92">
        <w:rPr>
          <w:rStyle w:val="StyleUnderline"/>
          <w:highlight w:val="yellow"/>
        </w:rPr>
        <w:t>The Council does not punish countries that aid North Korea’s illicit trade or that fail to put sanctions in effect</w:t>
      </w:r>
      <w:r>
        <w:rPr>
          <w:rFonts w:ascii="Arial" w:hAnsi="Arial" w:cs="Arial"/>
          <w:sz w:val="20"/>
        </w:rPr>
        <w:t>.</w:t>
      </w:r>
    </w:p>
    <w:p w:rsidR="00692768" w:rsidRDefault="00692768" w:rsidP="00692768">
      <w:pPr>
        <w:pStyle w:val="Heading4"/>
      </w:pPr>
      <w:r>
        <w:t>Chinese enforcement of sanctions is critical to sanctions success:</w:t>
      </w:r>
    </w:p>
    <w:p w:rsidR="00692768" w:rsidRDefault="00692768" w:rsidP="00692768">
      <w:pPr>
        <w:spacing w:before="120"/>
        <w:jc w:val="both"/>
        <w:rPr>
          <w:rFonts w:ascii="Arial" w:hAnsi="Arial" w:cs="Arial"/>
          <w:sz w:val="20"/>
        </w:rPr>
      </w:pPr>
      <w:r>
        <w:rPr>
          <w:rFonts w:ascii="Arial" w:hAnsi="Arial" w:cs="Arial"/>
          <w:sz w:val="20"/>
        </w:rPr>
        <w:t xml:space="preserve">Somini </w:t>
      </w:r>
      <w:r w:rsidRPr="00BF2F92">
        <w:rPr>
          <w:rStyle w:val="Style13ptBold"/>
        </w:rPr>
        <w:t xml:space="preserve">Sengupta, </w:t>
      </w:r>
      <w:r w:rsidR="00BF2F92" w:rsidRPr="00BF2F92">
        <w:rPr>
          <w:rStyle w:val="Style13ptBold"/>
        </w:rPr>
        <w:t>2016</w:t>
      </w:r>
      <w:r w:rsidR="00BF2F92">
        <w:rPr>
          <w:rFonts w:ascii="Arial" w:hAnsi="Arial" w:cs="Arial"/>
          <w:sz w:val="20"/>
        </w:rPr>
        <w:t xml:space="preserve"> </w:t>
      </w:r>
      <w:r>
        <w:rPr>
          <w:rFonts w:ascii="Arial" w:hAnsi="Arial" w:cs="Arial"/>
          <w:sz w:val="20"/>
        </w:rPr>
        <w:t xml:space="preserve">(staff writer) NEW YORK TIMES, U.N. Toughens Sanctions on North Korea in Response to Its Nuclear Program, Retrieved Apr. 23, 2016 from </w:t>
      </w:r>
      <w:hyperlink r:id="rId83" w:history="1">
        <w:r w:rsidRPr="002D75EA">
          <w:rPr>
            <w:rStyle w:val="Hyperlink"/>
            <w:rFonts w:ascii="Arial" w:hAnsi="Arial" w:cs="Arial"/>
            <w:sz w:val="20"/>
          </w:rPr>
          <w:t>http://www.nytimes.com/2016/03/03/world/asia/north-korea-un-sanctions.html?_r=0</w:t>
        </w:r>
      </w:hyperlink>
    </w:p>
    <w:p w:rsidR="00692768" w:rsidRDefault="00692768" w:rsidP="00692768">
      <w:pPr>
        <w:spacing w:before="120"/>
        <w:jc w:val="both"/>
        <w:rPr>
          <w:rFonts w:ascii="Arial" w:hAnsi="Arial" w:cs="Arial"/>
          <w:sz w:val="20"/>
        </w:rPr>
      </w:pPr>
      <w:r w:rsidRPr="00BF2F92">
        <w:rPr>
          <w:rStyle w:val="StyleUnderline"/>
          <w:highlight w:val="yellow"/>
        </w:rPr>
        <w:t>It is also up to China to control a booming network of trade and smuggling across its 870-mile border with North Korea. Those transactions have become a lifeline for the impoverished North Korean people, but most of them are also run directly by</w:t>
      </w:r>
      <w:r>
        <w:rPr>
          <w:rFonts w:ascii="Arial" w:hAnsi="Arial" w:cs="Arial"/>
          <w:sz w:val="20"/>
        </w:rPr>
        <w:t xml:space="preserve"> — or involve kickbacks to — </w:t>
      </w:r>
      <w:r w:rsidRPr="00BF2F92">
        <w:rPr>
          <w:rStyle w:val="StyleUnderline"/>
          <w:highlight w:val="yellow"/>
        </w:rPr>
        <w:t>Communist Party and military officials</w:t>
      </w:r>
      <w:r>
        <w:rPr>
          <w:rFonts w:ascii="Arial" w:hAnsi="Arial" w:cs="Arial"/>
          <w:sz w:val="20"/>
        </w:rPr>
        <w:t>, according to the analysts.</w:t>
      </w:r>
    </w:p>
    <w:p w:rsidR="00692768" w:rsidRDefault="00692768" w:rsidP="00692768">
      <w:pPr>
        <w:pStyle w:val="Heading4"/>
      </w:pPr>
      <w:r>
        <w:lastRenderedPageBreak/>
        <w:t>Sanctions fail because of lack of Chinese cooperation:</w:t>
      </w:r>
    </w:p>
    <w:p w:rsidR="00692768" w:rsidRDefault="00692768" w:rsidP="00692768">
      <w:pPr>
        <w:spacing w:before="120"/>
        <w:jc w:val="both"/>
        <w:rPr>
          <w:rFonts w:ascii="Arial" w:hAnsi="Arial" w:cs="Arial"/>
          <w:sz w:val="20"/>
        </w:rPr>
      </w:pPr>
      <w:r>
        <w:rPr>
          <w:rFonts w:ascii="Arial" w:hAnsi="Arial" w:cs="Arial"/>
          <w:sz w:val="20"/>
        </w:rPr>
        <w:t xml:space="preserve">David </w:t>
      </w:r>
      <w:r w:rsidRPr="00BF2F92">
        <w:rPr>
          <w:rStyle w:val="Style13ptBold"/>
        </w:rPr>
        <w:t xml:space="preserve">Volodzko, </w:t>
      </w:r>
      <w:r w:rsidR="00BF2F92" w:rsidRPr="00BF2F92">
        <w:rPr>
          <w:rStyle w:val="Style13ptBold"/>
        </w:rPr>
        <w:t>2016</w:t>
      </w:r>
      <w:r w:rsidR="00BF2F92">
        <w:rPr>
          <w:rFonts w:ascii="Arial" w:hAnsi="Arial" w:cs="Arial"/>
          <w:sz w:val="20"/>
        </w:rPr>
        <w:t xml:space="preserve"> </w:t>
      </w:r>
      <w:r>
        <w:rPr>
          <w:rFonts w:ascii="Arial" w:hAnsi="Arial" w:cs="Arial"/>
          <w:sz w:val="20"/>
        </w:rPr>
        <w:t xml:space="preserve">(staff writer) THE DIPLOMAT, China's Role in the North Korean Puzzle, Apr. 4, 2016.  Retrieved Apr. 23, 2016 from </w:t>
      </w:r>
      <w:hyperlink r:id="rId84" w:history="1">
        <w:r w:rsidRPr="002D75EA">
          <w:rPr>
            <w:rStyle w:val="Hyperlink"/>
            <w:rFonts w:ascii="Arial" w:hAnsi="Arial" w:cs="Arial"/>
            <w:sz w:val="20"/>
          </w:rPr>
          <w:t>http://thediplomat.com/2016/04/chinas-role-in-the-north-korean-puzzle/</w:t>
        </w:r>
      </w:hyperlink>
    </w:p>
    <w:p w:rsidR="00692768" w:rsidRPr="00BF2F92" w:rsidRDefault="00692768" w:rsidP="00692768">
      <w:pPr>
        <w:spacing w:before="120"/>
        <w:jc w:val="both"/>
        <w:rPr>
          <w:rStyle w:val="StyleUnderline"/>
        </w:rPr>
      </w:pPr>
      <w:r>
        <w:rPr>
          <w:rFonts w:ascii="Arial" w:hAnsi="Arial" w:cs="Arial"/>
          <w:sz w:val="20"/>
        </w:rPr>
        <w:t xml:space="preserve">Andrei Lankov, a Korean studies scholar based in Seoul, doesn’t think so. In a January piece for BloombergView, Lankov raises three points.  First, </w:t>
      </w:r>
      <w:r w:rsidRPr="00BF2F92">
        <w:rPr>
          <w:rStyle w:val="StyleUnderline"/>
          <w:highlight w:val="yellow"/>
        </w:rPr>
        <w:t>not only have sanctions never worked, but when they started in 2006, after Pyongyang’s first nuclear test, they coincided with North Korea’s economic uptick. Why? Because China doesn’t play along. And guess what</w:t>
      </w:r>
      <w:r>
        <w:rPr>
          <w:rFonts w:ascii="Arial" w:hAnsi="Arial" w:cs="Arial"/>
          <w:sz w:val="20"/>
        </w:rPr>
        <w:t xml:space="preserve"> — already this week </w:t>
      </w:r>
      <w:r w:rsidRPr="00BF2F92">
        <w:rPr>
          <w:rStyle w:val="StyleUnderline"/>
          <w:highlight w:val="yellow"/>
        </w:rPr>
        <w:t>CNN reports China is ignoring the latest sanctions.</w:t>
      </w:r>
    </w:p>
    <w:p w:rsidR="00692768" w:rsidRDefault="00692768" w:rsidP="00692768">
      <w:pPr>
        <w:pStyle w:val="Heading4"/>
      </w:pPr>
      <w:r>
        <w:t>Sanctions have failed because China always bails North Korea out:</w:t>
      </w:r>
    </w:p>
    <w:p w:rsidR="00692768" w:rsidRDefault="00692768" w:rsidP="00692768">
      <w:pPr>
        <w:spacing w:before="120"/>
        <w:jc w:val="both"/>
        <w:rPr>
          <w:rFonts w:ascii="Arial" w:hAnsi="Arial" w:cs="Arial"/>
          <w:sz w:val="20"/>
        </w:rPr>
      </w:pPr>
      <w:r>
        <w:rPr>
          <w:rFonts w:ascii="Arial" w:hAnsi="Arial" w:cs="Arial"/>
          <w:sz w:val="20"/>
        </w:rPr>
        <w:t xml:space="preserve">Winston </w:t>
      </w:r>
      <w:r w:rsidRPr="00BF2F92">
        <w:rPr>
          <w:rStyle w:val="Style13ptBold"/>
        </w:rPr>
        <w:t>Lord,</w:t>
      </w:r>
      <w:r w:rsidR="00BF2F92" w:rsidRPr="00BF2F92">
        <w:rPr>
          <w:rStyle w:val="Style13ptBold"/>
        </w:rPr>
        <w:t xml:space="preserve"> 2016</w:t>
      </w:r>
      <w:r w:rsidR="00BF2F92">
        <w:rPr>
          <w:rFonts w:ascii="Arial" w:hAnsi="Arial" w:cs="Arial"/>
          <w:sz w:val="20"/>
        </w:rPr>
        <w:t xml:space="preserve"> </w:t>
      </w:r>
      <w:r>
        <w:rPr>
          <w:rFonts w:ascii="Arial" w:hAnsi="Arial" w:cs="Arial"/>
          <w:sz w:val="20"/>
        </w:rPr>
        <w:t xml:space="preserve">(United States diplomat and leader of non-governmental foreign policy organizations), What New Approach Should the U.S. and China Take to North Korea? Feb. 9, 2016.  Retrieved Apr. 24, 2016 from </w:t>
      </w:r>
      <w:hyperlink r:id="rId85" w:history="1">
        <w:r w:rsidRPr="002D75EA">
          <w:rPr>
            <w:rStyle w:val="Hyperlink"/>
            <w:rFonts w:ascii="Arial" w:hAnsi="Arial" w:cs="Arial"/>
            <w:sz w:val="20"/>
          </w:rPr>
          <w:t>https://www.chinafile.com/conversation/what-new-approach-should-us-and-china-take-north-korea</w:t>
        </w:r>
      </w:hyperlink>
    </w:p>
    <w:p w:rsidR="00692768" w:rsidRDefault="00692768" w:rsidP="00692768">
      <w:pPr>
        <w:spacing w:before="120"/>
        <w:jc w:val="both"/>
        <w:rPr>
          <w:rFonts w:ascii="Arial" w:hAnsi="Arial" w:cs="Arial"/>
          <w:sz w:val="20"/>
        </w:rPr>
      </w:pPr>
      <w:r w:rsidRPr="00BF2F92">
        <w:rPr>
          <w:rStyle w:val="StyleUnderline"/>
          <w:highlight w:val="yellow"/>
        </w:rPr>
        <w:t>It is wrong to say that sanctions have not worked. We have not really tested this approach. The one time we got semi-serious</w:t>
      </w:r>
      <w:r>
        <w:rPr>
          <w:rFonts w:ascii="Arial" w:hAnsi="Arial" w:cs="Arial"/>
          <w:sz w:val="20"/>
        </w:rPr>
        <w:t xml:space="preserve">, a la Banco Delta, etc., </w:t>
      </w:r>
      <w:r w:rsidRPr="00BF2F92">
        <w:rPr>
          <w:rStyle w:val="StyleUnderline"/>
          <w:highlight w:val="yellow"/>
        </w:rPr>
        <w:t>we got the attention of North Korea (and China).</w:t>
      </w:r>
      <w:r>
        <w:rPr>
          <w:rFonts w:ascii="Arial" w:hAnsi="Arial" w:cs="Arial"/>
          <w:sz w:val="20"/>
        </w:rPr>
        <w:t xml:space="preserve"> Current sanctions fall far short of those on Iran, and in some respects those on Burma and Zimbabwe. And </w:t>
      </w:r>
      <w:r w:rsidRPr="00215246">
        <w:rPr>
          <w:rStyle w:val="StyleUnderline"/>
          <w:highlight w:val="yellow"/>
        </w:rPr>
        <w:t>North Korea has always counted on China to bail it out</w:t>
      </w:r>
      <w:r>
        <w:rPr>
          <w:rFonts w:ascii="Arial" w:hAnsi="Arial" w:cs="Arial"/>
          <w:sz w:val="20"/>
        </w:rPr>
        <w:t>.</w:t>
      </w:r>
    </w:p>
    <w:p w:rsidR="00692768" w:rsidRDefault="00692768" w:rsidP="00692768">
      <w:pPr>
        <w:pStyle w:val="Heading4"/>
      </w:pPr>
      <w:r>
        <w:t>Chinese support necessary for sanctions effectiveness:</w:t>
      </w:r>
    </w:p>
    <w:p w:rsidR="00692768" w:rsidRDefault="00692768" w:rsidP="00692768">
      <w:pPr>
        <w:spacing w:before="120"/>
        <w:jc w:val="both"/>
        <w:rPr>
          <w:rFonts w:ascii="Arial" w:hAnsi="Arial" w:cs="Arial"/>
          <w:sz w:val="20"/>
        </w:rPr>
      </w:pPr>
      <w:r>
        <w:rPr>
          <w:rFonts w:ascii="Arial" w:hAnsi="Arial" w:cs="Arial"/>
          <w:sz w:val="20"/>
        </w:rPr>
        <w:t xml:space="preserve">Jamie </w:t>
      </w:r>
      <w:r w:rsidRPr="00215246">
        <w:rPr>
          <w:rStyle w:val="Style13ptBold"/>
        </w:rPr>
        <w:t xml:space="preserve">Metzl </w:t>
      </w:r>
      <w:r w:rsidR="00215246" w:rsidRPr="00215246">
        <w:rPr>
          <w:rStyle w:val="Style13ptBold"/>
        </w:rPr>
        <w:t>2016</w:t>
      </w:r>
      <w:r w:rsidR="00215246">
        <w:rPr>
          <w:rFonts w:ascii="Arial" w:hAnsi="Arial" w:cs="Arial"/>
          <w:sz w:val="20"/>
        </w:rPr>
        <w:t xml:space="preserve"> </w:t>
      </w:r>
      <w:r>
        <w:rPr>
          <w:rFonts w:ascii="Arial" w:hAnsi="Arial" w:cs="Arial"/>
          <w:sz w:val="20"/>
        </w:rPr>
        <w:t xml:space="preserve">(Senior Fellow of the Atlantic Council) NATIONAL INTEREST, Beijing has been getting a free pass in its policies toward Pyongyang, Feb. 9, 2016.  Retrieved Apr. 24, 2016 from </w:t>
      </w:r>
      <w:hyperlink r:id="rId86" w:history="1">
        <w:r w:rsidRPr="002D75EA">
          <w:rPr>
            <w:rStyle w:val="Hyperlink"/>
            <w:rFonts w:ascii="Arial" w:hAnsi="Arial" w:cs="Arial"/>
            <w:sz w:val="20"/>
          </w:rPr>
          <w:t>http://nationalinterest.org/feature/changing-chinas-north-korea-calculus-15148</w:t>
        </w:r>
      </w:hyperlink>
    </w:p>
    <w:p w:rsidR="00692768" w:rsidRPr="00215246" w:rsidRDefault="00692768" w:rsidP="00692768">
      <w:pPr>
        <w:spacing w:before="120"/>
        <w:jc w:val="both"/>
        <w:rPr>
          <w:rStyle w:val="StyleUnderline"/>
        </w:rPr>
      </w:pPr>
      <w:r>
        <w:rPr>
          <w:rFonts w:ascii="Arial" w:hAnsi="Arial" w:cs="Arial"/>
          <w:sz w:val="20"/>
        </w:rPr>
        <w:t xml:space="preserve">First, America can negotiate the toughest sanctions possible in the United Nations, even if neutered by Chinese opposition, and enhance them with much tougher American sanctions designed to make life harder for North Korea’s leaders. </w:t>
      </w:r>
      <w:r w:rsidRPr="00215246">
        <w:rPr>
          <w:rStyle w:val="StyleUnderline"/>
          <w:highlight w:val="yellow"/>
        </w:rPr>
        <w:t>Although North Korea is the world’s most isolated state, it still requires outside resources including hard currency, technology and access to outside markets to survive. America’s highly effective unilateral banking sanctions on Iran showed that this type of vulnerability can be effectively targeted. The North Korea sanctions bill</w:t>
      </w:r>
      <w:r>
        <w:rPr>
          <w:rFonts w:ascii="Arial" w:hAnsi="Arial" w:cs="Arial"/>
          <w:sz w:val="20"/>
        </w:rPr>
        <w:t xml:space="preserve"> now moving through Congress, which not only sanctions North Korea but also businesses trading with it, </w:t>
      </w:r>
      <w:r w:rsidRPr="00215246">
        <w:rPr>
          <w:rStyle w:val="StyleUnderline"/>
          <w:highlight w:val="yellow"/>
        </w:rPr>
        <w:t>will be an important step in this direction. This effort will raise the costs of reckless behavior, but without Chinese support probably will not alter Pyongyang’s strategic calculus.</w:t>
      </w:r>
    </w:p>
    <w:p w:rsidR="00692768" w:rsidRDefault="00692768" w:rsidP="00692768">
      <w:pPr>
        <w:pStyle w:val="Heading4"/>
      </w:pPr>
      <w:r>
        <w:t>Strong and unified response needed to North Korea:</w:t>
      </w:r>
    </w:p>
    <w:p w:rsidR="00692768" w:rsidRDefault="00692768" w:rsidP="00692768">
      <w:pPr>
        <w:spacing w:before="120"/>
        <w:jc w:val="both"/>
        <w:rPr>
          <w:rFonts w:ascii="Arial" w:hAnsi="Arial" w:cs="Arial"/>
          <w:sz w:val="20"/>
        </w:rPr>
      </w:pPr>
      <w:r>
        <w:rPr>
          <w:rFonts w:ascii="Arial" w:hAnsi="Arial" w:cs="Arial"/>
          <w:sz w:val="20"/>
        </w:rPr>
        <w:t xml:space="preserve">Zach </w:t>
      </w:r>
      <w:r w:rsidRPr="00215246">
        <w:rPr>
          <w:rStyle w:val="Style13ptBold"/>
        </w:rPr>
        <w:t xml:space="preserve">Miller, </w:t>
      </w:r>
      <w:r w:rsidR="00215246" w:rsidRPr="00215246">
        <w:rPr>
          <w:rStyle w:val="Style13ptBold"/>
        </w:rPr>
        <w:t>2016</w:t>
      </w:r>
      <w:r w:rsidR="00215246">
        <w:rPr>
          <w:rFonts w:ascii="Arial" w:hAnsi="Arial" w:cs="Arial"/>
          <w:sz w:val="20"/>
        </w:rPr>
        <w:t xml:space="preserve"> </w:t>
      </w:r>
      <w:r>
        <w:rPr>
          <w:rFonts w:ascii="Arial" w:hAnsi="Arial" w:cs="Arial"/>
          <w:sz w:val="20"/>
        </w:rPr>
        <w:t xml:space="preserve">(staff writer), US and China agree on UN North Korea solution, Mar. 1, 2016.  Retrieved Apr. 23, 2016 from </w:t>
      </w:r>
      <w:hyperlink r:id="rId87" w:history="1">
        <w:r w:rsidRPr="002D75EA">
          <w:rPr>
            <w:rStyle w:val="Hyperlink"/>
            <w:rFonts w:ascii="Arial" w:hAnsi="Arial" w:cs="Arial"/>
            <w:sz w:val="20"/>
          </w:rPr>
          <w:t>http://whhspatriotpress.com/3382/news/international-news/us-and-china-agree-on-un-north-korea-solution/</w:t>
        </w:r>
      </w:hyperlink>
    </w:p>
    <w:p w:rsidR="00692768" w:rsidRDefault="00692768" w:rsidP="00692768">
      <w:pPr>
        <w:spacing w:before="120"/>
        <w:jc w:val="both"/>
        <w:rPr>
          <w:rFonts w:ascii="Arial" w:hAnsi="Arial" w:cs="Arial"/>
          <w:sz w:val="20"/>
        </w:rPr>
      </w:pPr>
      <w:r>
        <w:rPr>
          <w:rFonts w:ascii="Arial" w:hAnsi="Arial" w:cs="Arial"/>
          <w:sz w:val="20"/>
        </w:rPr>
        <w:t>During a meeting at the White House, United States National Security Advisor Susan Rice and Chinese Foreign Minister Wang Yi both said “</w:t>
      </w:r>
      <w:r w:rsidRPr="00215246">
        <w:rPr>
          <w:rStyle w:val="StyleUnderline"/>
          <w:highlight w:val="yellow"/>
        </w:rPr>
        <w:t>The importance of a strong and united international response to North Korea’s provocations, including through a UN Security Council resolution that goes beyond previous resolutions.” they also said North Korea should not be accepted as a Nuclear weapons state</w:t>
      </w:r>
      <w:r>
        <w:rPr>
          <w:rFonts w:ascii="Arial" w:hAnsi="Arial" w:cs="Arial"/>
          <w:sz w:val="20"/>
        </w:rPr>
        <w:t xml:space="preserve">. </w:t>
      </w:r>
      <w:r>
        <w:rPr>
          <w:rFonts w:ascii="Arial" w:hAnsi="Arial" w:cs="Arial"/>
          <w:sz w:val="20"/>
        </w:rPr>
        <w:lastRenderedPageBreak/>
        <w:t>An announcement came despite the substantial and public disagreement between the United States and China on the best way to handle North Korea.</w:t>
      </w:r>
    </w:p>
    <w:p w:rsidR="00220B8E" w:rsidRDefault="00220B8E" w:rsidP="00220B8E">
      <w:pPr>
        <w:pStyle w:val="Heading3"/>
      </w:pPr>
      <w:bookmarkStart w:id="35" w:name="_Toc453270467"/>
      <w:bookmarkStart w:id="36" w:name="_Toc456553432"/>
      <w:r>
        <w:lastRenderedPageBreak/>
        <w:t>China Willing to Go Along With US sanctions</w:t>
      </w:r>
      <w:bookmarkEnd w:id="35"/>
      <w:bookmarkEnd w:id="36"/>
    </w:p>
    <w:p w:rsidR="00220B8E" w:rsidRDefault="00220B8E" w:rsidP="00220B8E">
      <w:pPr>
        <w:pStyle w:val="Heading4"/>
      </w:pPr>
      <w:r>
        <w:t>China is currently backing toughened sanctions against North Korea:</w:t>
      </w:r>
    </w:p>
    <w:p w:rsidR="00220B8E" w:rsidRDefault="00220B8E" w:rsidP="00220B8E">
      <w:pPr>
        <w:spacing w:before="120"/>
        <w:jc w:val="both"/>
        <w:rPr>
          <w:rFonts w:ascii="Arial" w:hAnsi="Arial" w:cs="Arial"/>
          <w:sz w:val="20"/>
        </w:rPr>
      </w:pPr>
      <w:r w:rsidRPr="00111FF8">
        <w:rPr>
          <w:rStyle w:val="Style13ptBold"/>
        </w:rPr>
        <w:t>SOUTH CHINA MORNING POST</w:t>
      </w:r>
      <w:r>
        <w:rPr>
          <w:rFonts w:ascii="Arial" w:hAnsi="Arial" w:cs="Arial"/>
          <w:sz w:val="20"/>
        </w:rPr>
        <w:t>, Apr. 17, 20</w:t>
      </w:r>
      <w:r w:rsidRPr="00111FF8">
        <w:rPr>
          <w:rStyle w:val="Style13ptBold"/>
        </w:rPr>
        <w:t>16</w:t>
      </w:r>
      <w:r>
        <w:rPr>
          <w:rFonts w:ascii="Arial" w:hAnsi="Arial" w:cs="Arial"/>
          <w:sz w:val="20"/>
        </w:rPr>
        <w:t xml:space="preserve">.  China unlikely to come to North Korea’s defence if tensions escalate over nuclear weapons tests, say Chinese experts.  Retrieved Apr. 24, 2016 from </w:t>
      </w:r>
      <w:hyperlink r:id="rId88" w:history="1">
        <w:r w:rsidRPr="002D75EA">
          <w:rPr>
            <w:rStyle w:val="Hyperlink"/>
            <w:rFonts w:ascii="Arial" w:hAnsi="Arial" w:cs="Arial"/>
            <w:sz w:val="20"/>
          </w:rPr>
          <w:t>http://www.scmp.com/news/china/diplomacy-defence/article/1936616/china-unlikely-come-north-koreas-defence-if-tensions</w:t>
        </w:r>
      </w:hyperlink>
    </w:p>
    <w:p w:rsidR="00220B8E" w:rsidRDefault="00220B8E" w:rsidP="00220B8E">
      <w:pPr>
        <w:spacing w:before="120"/>
        <w:jc w:val="both"/>
        <w:rPr>
          <w:rFonts w:ascii="Arial" w:hAnsi="Arial" w:cs="Arial"/>
          <w:sz w:val="20"/>
        </w:rPr>
      </w:pPr>
      <w:r w:rsidRPr="00111FF8">
        <w:rPr>
          <w:rStyle w:val="StyleUnderline"/>
          <w:highlight w:val="yellow"/>
        </w:rPr>
        <w:t>In a sign of China’s growing frustration and impatience with North Korea, China backed a U</w:t>
      </w:r>
      <w:r>
        <w:rPr>
          <w:rFonts w:ascii="Arial" w:hAnsi="Arial" w:cs="Arial"/>
          <w:sz w:val="20"/>
        </w:rPr>
        <w:t xml:space="preserve">nited </w:t>
      </w:r>
      <w:r w:rsidRPr="00111FF8">
        <w:rPr>
          <w:rStyle w:val="StyleUnderline"/>
          <w:highlight w:val="yellow"/>
        </w:rPr>
        <w:t>N</w:t>
      </w:r>
      <w:r>
        <w:rPr>
          <w:rFonts w:ascii="Arial" w:hAnsi="Arial" w:cs="Arial"/>
          <w:sz w:val="20"/>
        </w:rPr>
        <w:t xml:space="preserve">ations </w:t>
      </w:r>
      <w:r w:rsidRPr="00111FF8">
        <w:rPr>
          <w:rStyle w:val="StyleUnderline"/>
          <w:highlight w:val="yellow"/>
        </w:rPr>
        <w:t>resolution early last month to toughen sanctions against Pyongyang. Last week, China’s Ministry of Commerce rolled out new bans on imports of coal, iron ore, gold, titanium and rare earths</w:t>
      </w:r>
      <w:r>
        <w:rPr>
          <w:rFonts w:ascii="Arial" w:hAnsi="Arial" w:cs="Arial"/>
          <w:sz w:val="20"/>
        </w:rPr>
        <w:t xml:space="preserve">, </w:t>
      </w:r>
      <w:r w:rsidRPr="00111FF8">
        <w:rPr>
          <w:rStyle w:val="StyleUnderline"/>
          <w:highlight w:val="yellow"/>
        </w:rPr>
        <w:t>and exports of a range of products</w:t>
      </w:r>
      <w:r>
        <w:rPr>
          <w:rFonts w:ascii="Arial" w:hAnsi="Arial" w:cs="Arial"/>
          <w:sz w:val="20"/>
        </w:rPr>
        <w:t xml:space="preserve">, including jet fuel, </w:t>
      </w:r>
      <w:r w:rsidRPr="00111FF8">
        <w:rPr>
          <w:rStyle w:val="StyleUnderline"/>
          <w:highlight w:val="yellow"/>
        </w:rPr>
        <w:t>to North Korea</w:t>
      </w:r>
      <w:r>
        <w:rPr>
          <w:rFonts w:ascii="Arial" w:hAnsi="Arial" w:cs="Arial"/>
          <w:sz w:val="20"/>
        </w:rPr>
        <w:t>.</w:t>
      </w:r>
    </w:p>
    <w:p w:rsidR="00220B8E" w:rsidRDefault="00220B8E" w:rsidP="00220B8E">
      <w:pPr>
        <w:pStyle w:val="Heading4"/>
      </w:pPr>
      <w:r>
        <w:t>China is willing to work with the US now:</w:t>
      </w:r>
    </w:p>
    <w:p w:rsidR="00220B8E" w:rsidRDefault="00220B8E" w:rsidP="00220B8E">
      <w:pPr>
        <w:spacing w:before="120"/>
        <w:jc w:val="both"/>
        <w:rPr>
          <w:rFonts w:ascii="Arial" w:hAnsi="Arial" w:cs="Arial"/>
          <w:sz w:val="20"/>
        </w:rPr>
      </w:pPr>
      <w:r>
        <w:rPr>
          <w:rFonts w:ascii="Arial" w:hAnsi="Arial" w:cs="Arial"/>
          <w:sz w:val="20"/>
        </w:rPr>
        <w:t xml:space="preserve">Patricia </w:t>
      </w:r>
      <w:r w:rsidRPr="00111FF8">
        <w:rPr>
          <w:rStyle w:val="Style13ptBold"/>
        </w:rPr>
        <w:t>Zengerle, 2016</w:t>
      </w:r>
      <w:r>
        <w:rPr>
          <w:rFonts w:ascii="Arial" w:hAnsi="Arial" w:cs="Arial"/>
          <w:sz w:val="20"/>
        </w:rPr>
        <w:t xml:space="preserve"> REUTERS, U.S. officials tout China cooperation on new North Korea sanctions, Mar. 17, 2016.  Retrieved Apr. 24, 2016 from </w:t>
      </w:r>
      <w:hyperlink r:id="rId89" w:history="1">
        <w:r w:rsidRPr="002D75EA">
          <w:rPr>
            <w:rStyle w:val="Hyperlink"/>
            <w:rFonts w:ascii="Arial" w:hAnsi="Arial" w:cs="Arial"/>
            <w:sz w:val="20"/>
          </w:rPr>
          <w:t>http://www.reuters.com/article/us-usa-nuclear-congress-idUSKCN0WJ2MS</w:t>
        </w:r>
      </w:hyperlink>
    </w:p>
    <w:p w:rsidR="00220B8E" w:rsidRDefault="00220B8E" w:rsidP="00220B8E">
      <w:pPr>
        <w:spacing w:before="120"/>
        <w:jc w:val="both"/>
        <w:rPr>
          <w:rFonts w:ascii="Arial" w:hAnsi="Arial" w:cs="Arial"/>
          <w:sz w:val="20"/>
        </w:rPr>
      </w:pPr>
      <w:r>
        <w:rPr>
          <w:rFonts w:ascii="Arial" w:hAnsi="Arial" w:cs="Arial"/>
          <w:sz w:val="20"/>
        </w:rPr>
        <w:t xml:space="preserve">Two weeks before a Nuclear Security Summit in Washington, Thomas Countryman, Assistant Secretary of State for International Security and Nonproliferation, told a Senate hearing </w:t>
      </w:r>
      <w:r w:rsidRPr="00111FF8">
        <w:rPr>
          <w:rStyle w:val="StyleUnderline"/>
          <w:highlight w:val="yellow"/>
        </w:rPr>
        <w:t>there were signs of a shift in China, North Korea's sole major ally, toward regarding its nuclear program as a threat.  "They have made clear they are ready to work with us on detailed implementation and consultation on a range of issues,"</w:t>
      </w:r>
      <w:r>
        <w:rPr>
          <w:rFonts w:ascii="Arial" w:hAnsi="Arial" w:cs="Arial"/>
          <w:sz w:val="20"/>
        </w:rPr>
        <w:t xml:space="preserve"> he told the Senate Foreign Relations Committee.</w:t>
      </w:r>
    </w:p>
    <w:p w:rsidR="00220B8E" w:rsidRDefault="00220B8E" w:rsidP="00220B8E">
      <w:pPr>
        <w:pStyle w:val="Heading4"/>
      </w:pPr>
      <w:r>
        <w:t>China is willing to take more aggressive action against North Korea.</w:t>
      </w:r>
    </w:p>
    <w:p w:rsidR="00220B8E" w:rsidRDefault="00220B8E" w:rsidP="00220B8E">
      <w:r>
        <w:t xml:space="preserve">Ian </w:t>
      </w:r>
      <w:r w:rsidRPr="002D1833">
        <w:rPr>
          <w:rStyle w:val="Style13ptBold"/>
        </w:rPr>
        <w:t>Armstrong, 2016</w:t>
      </w:r>
      <w:r>
        <w:t xml:space="preserve"> (staff writer) GLOBAL RISK INSIGHTS, Will North Korea Face any Real Punishment for Rocket Launch?  Retrieved Apr. 23, 2016 from http://intpolicydigest.org/2016/02/09/will-north-korea-face-any-real-punishment-for-rocket-launch/</w:t>
      </w:r>
    </w:p>
    <w:p w:rsidR="00220B8E" w:rsidRPr="00111FF8" w:rsidRDefault="00220B8E" w:rsidP="00220B8E">
      <w:pPr>
        <w:rPr>
          <w:rStyle w:val="StyleUnderline"/>
        </w:rPr>
      </w:pPr>
      <w:r>
        <w:t xml:space="preserve">The fact that the United States and other UNSC members were unable to forge cooperation with China in the aftermath of Pyongyang’s nuclear test in January suggests that Beijing may continue to weigh these risks more heavily than any benefit sanctions might provide. Yet, </w:t>
      </w:r>
      <w:r w:rsidRPr="00111FF8">
        <w:rPr>
          <w:rStyle w:val="StyleUnderline"/>
          <w:highlight w:val="yellow"/>
        </w:rPr>
        <w:t>the shifting security environment presented by yesterday’s launch has also fortified the incentives for China to finally take more aggressive measures against the Kim regime.</w:t>
      </w:r>
    </w:p>
    <w:p w:rsidR="00220B8E" w:rsidRDefault="00220B8E" w:rsidP="00220B8E">
      <w:pPr>
        <w:pStyle w:val="Heading4"/>
      </w:pPr>
      <w:r>
        <w:t>China is willing to cooperate on tougher sanctions.</w:t>
      </w:r>
    </w:p>
    <w:p w:rsidR="00220B8E" w:rsidRDefault="00220B8E" w:rsidP="00220B8E">
      <w:r>
        <w:t xml:space="preserve">Ian </w:t>
      </w:r>
      <w:r w:rsidRPr="002D1833">
        <w:rPr>
          <w:rStyle w:val="Style13ptBold"/>
        </w:rPr>
        <w:t>Armstrong, 2016</w:t>
      </w:r>
      <w:r>
        <w:t xml:space="preserve"> (staff writer) GLOBAL RISK INSIGHTS, Will North Korea Face any Real Punishment for Rocket Launch?  Retrieved Apr. 23, 2016 from http://intpolicydigest.org/2016/02/09/will-north-korea-face-any-real-punishment-for-rocket-launch/</w:t>
      </w:r>
    </w:p>
    <w:p w:rsidR="00220B8E" w:rsidRDefault="00220B8E" w:rsidP="00220B8E">
      <w:r>
        <w:t xml:space="preserve">In addition, </w:t>
      </w:r>
      <w:r w:rsidRPr="00111FF8">
        <w:rPr>
          <w:rStyle w:val="StyleUnderline"/>
          <w:highlight w:val="yellow"/>
        </w:rPr>
        <w:t>China also has begun to risk serious damage to its emerging international image as a regional leader through its ignoral of North Korean aggression, and Beijing has more control and influence to lose with a nuclear armed North Korea as its neighbor than most of the Western advocates for sanctions. These two emerging factors suggest that China may begin to cooperate in the upcoming UNSC discussions on tougher sanctions</w:t>
      </w:r>
      <w:r>
        <w:t>.</w:t>
      </w:r>
    </w:p>
    <w:p w:rsidR="00220B8E" w:rsidRDefault="00220B8E" w:rsidP="00220B8E">
      <w:pPr>
        <w:pStyle w:val="Heading4"/>
      </w:pPr>
      <w:r>
        <w:lastRenderedPageBreak/>
        <w:t>China is in agreement on creating a strong stance against North Korea.</w:t>
      </w:r>
    </w:p>
    <w:p w:rsidR="00220B8E" w:rsidRDefault="00220B8E" w:rsidP="00220B8E">
      <w:r w:rsidRPr="002D1833">
        <w:rPr>
          <w:rStyle w:val="Style13ptBold"/>
        </w:rPr>
        <w:t>VOICE OF AMERICA</w:t>
      </w:r>
      <w:r>
        <w:t>, Feb. 25, 20</w:t>
      </w:r>
      <w:r w:rsidRPr="002D1833">
        <w:rPr>
          <w:rStyle w:val="Style13ptBold"/>
        </w:rPr>
        <w:t>16</w:t>
      </w:r>
      <w:r>
        <w:t>, U.S. China Agree on Proposed Sanction Against North Korea,   Retrieved Apr. 23, 2016 from http://learningenglish.voanews.com/content/us-china-agree-on-proposed-sanction-against-north-korea/3208250.html</w:t>
      </w:r>
    </w:p>
    <w:p w:rsidR="00220B8E" w:rsidRPr="00111FF8" w:rsidRDefault="00220B8E" w:rsidP="00220B8E">
      <w:pPr>
        <w:rPr>
          <w:rStyle w:val="StyleUnderline"/>
        </w:rPr>
      </w:pPr>
      <w:r w:rsidRPr="00111FF8">
        <w:rPr>
          <w:rStyle w:val="StyleUnderline"/>
          <w:highlight w:val="yellow"/>
        </w:rPr>
        <w:t>The announcement came after China's foreign minister Wang Yi’s visit to Washington</w:t>
      </w:r>
      <w:r>
        <w:t xml:space="preserve">. He met with Secretary of State John Kerry and with National Security Adviser Susan Rice earlier this week.  </w:t>
      </w:r>
      <w:r w:rsidRPr="00111FF8">
        <w:rPr>
          <w:rStyle w:val="StyleUnderline"/>
          <w:highlight w:val="yellow"/>
        </w:rPr>
        <w:t>U.S. National Security Council spokesman Ned Price said Rice and Wang were in agreement on a "strong and united" response to the North Korean tests.</w:t>
      </w:r>
    </w:p>
    <w:p w:rsidR="00220B8E" w:rsidRDefault="00220B8E" w:rsidP="00220B8E">
      <w:pPr>
        <w:pStyle w:val="Heading4"/>
      </w:pPr>
      <w:r>
        <w:t>China wants strong sanctions against North Korea.</w:t>
      </w:r>
    </w:p>
    <w:p w:rsidR="00220B8E" w:rsidRDefault="00220B8E" w:rsidP="00220B8E">
      <w:r w:rsidRPr="002D1833">
        <w:rPr>
          <w:rStyle w:val="Style13ptBold"/>
        </w:rPr>
        <w:t>VOICE OF AMERICA</w:t>
      </w:r>
      <w:r>
        <w:t>, Feb. 25, 20</w:t>
      </w:r>
      <w:r w:rsidRPr="002D1833">
        <w:rPr>
          <w:rStyle w:val="Style13ptBold"/>
        </w:rPr>
        <w:t>16</w:t>
      </w:r>
      <w:r>
        <w:t>, U.S. China Agree on Proposed Sanction Against North Korea,   Retrieved Apr. 23, 2016 from http://learningenglish.voanews.com/content/us-china-agree-on-proposed-sanction-against-north-korea/3208250.html</w:t>
      </w:r>
    </w:p>
    <w:p w:rsidR="00220B8E" w:rsidRDefault="00220B8E" w:rsidP="00220B8E">
      <w:r w:rsidRPr="00111FF8">
        <w:rPr>
          <w:rStyle w:val="StyleUnderline"/>
          <w:highlight w:val="yellow"/>
        </w:rPr>
        <w:t>The U</w:t>
      </w:r>
      <w:r>
        <w:t xml:space="preserve">nited </w:t>
      </w:r>
      <w:r w:rsidRPr="00111FF8">
        <w:rPr>
          <w:rStyle w:val="StyleUnderline"/>
          <w:highlight w:val="yellow"/>
        </w:rPr>
        <w:t>S</w:t>
      </w:r>
      <w:r>
        <w:t xml:space="preserve">tates </w:t>
      </w:r>
      <w:r w:rsidRPr="00111FF8">
        <w:rPr>
          <w:rStyle w:val="StyleUnderline"/>
          <w:highlight w:val="yellow"/>
        </w:rPr>
        <w:t>has supported tough economic sanctions to pressure North Korean leader Kim</w:t>
      </w:r>
      <w:r>
        <w:t xml:space="preserve"> Jong Un </w:t>
      </w:r>
      <w:r w:rsidRPr="00111FF8">
        <w:rPr>
          <w:rStyle w:val="StyleUnderline"/>
          <w:highlight w:val="yellow"/>
        </w:rPr>
        <w:t>to give up his nuclear weapons program. China has emphasized maintaining stability in the area and negotiations.  However, China may be signaling that its approach to North Korea has not been working. It may be agreeing that stronger measures are needed</w:t>
      </w:r>
      <w:r>
        <w:t>.</w:t>
      </w:r>
    </w:p>
    <w:p w:rsidR="00220B8E" w:rsidRDefault="00220B8E" w:rsidP="00220B8E">
      <w:pPr>
        <w:pStyle w:val="Heading4"/>
      </w:pPr>
      <w:r>
        <w:t>There is increased support inside China to cutting off funding for North Korea’s nuclear program.</w:t>
      </w:r>
    </w:p>
    <w:p w:rsidR="00220B8E" w:rsidRDefault="00220B8E" w:rsidP="00220B8E">
      <w:r w:rsidRPr="002D1833">
        <w:rPr>
          <w:rStyle w:val="Style13ptBold"/>
        </w:rPr>
        <w:t>VOICE OF AMERICA</w:t>
      </w:r>
      <w:r>
        <w:t>, Feb. 25, 20</w:t>
      </w:r>
      <w:r w:rsidRPr="002D1833">
        <w:rPr>
          <w:rStyle w:val="Style13ptBold"/>
        </w:rPr>
        <w:t>16</w:t>
      </w:r>
      <w:r>
        <w:t>, U.S. China Agree on Proposed Sanction Against North Korea,   Retrieved Apr. 23, 2016 from http://learningenglish.voanews.com/content/us-china-agree-on-proposed-sanction-against-north-korea/3208250.html</w:t>
      </w:r>
    </w:p>
    <w:p w:rsidR="00220B8E" w:rsidRDefault="00220B8E" w:rsidP="00220B8E">
      <w:r>
        <w:t>China’s Foreign Ministry said it does not know of these developments. However</w:t>
      </w:r>
      <w:r w:rsidRPr="00111FF8">
        <w:rPr>
          <w:rStyle w:val="StyleUnderline"/>
          <w:highlight w:val="yellow"/>
        </w:rPr>
        <w:t>, experts say there is increased popular support in China to cut off possible funding for North Korea’s nuclear program.  “China has been intensively discussing how to internally block oil and cash from flowing into North Korea,”</w:t>
      </w:r>
      <w:r>
        <w:t xml:space="preserve"> said Woo Su-keun, a professor of international relations at Donghua University in Shanghai.</w:t>
      </w:r>
    </w:p>
    <w:p w:rsidR="00220B8E" w:rsidRDefault="00220B8E" w:rsidP="00220B8E">
      <w:pPr>
        <w:spacing w:before="120"/>
        <w:jc w:val="both"/>
        <w:rPr>
          <w:rFonts w:ascii="Arial" w:hAnsi="Arial" w:cs="Arial"/>
          <w:sz w:val="20"/>
        </w:rPr>
      </w:pPr>
    </w:p>
    <w:p w:rsidR="00220B8E" w:rsidRDefault="00220B8E" w:rsidP="00692768">
      <w:pPr>
        <w:spacing w:before="120"/>
        <w:jc w:val="both"/>
        <w:rPr>
          <w:rFonts w:ascii="Arial" w:hAnsi="Arial" w:cs="Arial"/>
          <w:sz w:val="20"/>
        </w:rPr>
      </w:pPr>
    </w:p>
    <w:p w:rsidR="00692768" w:rsidRDefault="00692768" w:rsidP="00692768">
      <w:pPr>
        <w:pStyle w:val="Heading3"/>
      </w:pPr>
      <w:bookmarkStart w:id="37" w:name="_Toc453270468"/>
      <w:bookmarkStart w:id="38" w:name="_Toc456553433"/>
      <w:r>
        <w:lastRenderedPageBreak/>
        <w:t>Now is the Key Time</w:t>
      </w:r>
      <w:bookmarkEnd w:id="37"/>
      <w:bookmarkEnd w:id="38"/>
    </w:p>
    <w:p w:rsidR="00692768" w:rsidRDefault="00692768" w:rsidP="00692768">
      <w:pPr>
        <w:pStyle w:val="Heading4"/>
      </w:pPr>
      <w:r>
        <w:t>Now is the key time to roll back North Korea’s nuclear program:</w:t>
      </w:r>
    </w:p>
    <w:p w:rsidR="00692768" w:rsidRDefault="00692768" w:rsidP="00692768">
      <w:pPr>
        <w:spacing w:before="120"/>
        <w:jc w:val="both"/>
        <w:rPr>
          <w:rFonts w:ascii="Arial" w:hAnsi="Arial" w:cs="Arial"/>
          <w:sz w:val="20"/>
        </w:rPr>
      </w:pPr>
      <w:r>
        <w:rPr>
          <w:rFonts w:ascii="Arial" w:hAnsi="Arial" w:cs="Arial"/>
          <w:sz w:val="20"/>
        </w:rPr>
        <w:t xml:space="preserve">Jamie </w:t>
      </w:r>
      <w:r w:rsidRPr="00215246">
        <w:rPr>
          <w:rStyle w:val="Style13ptBold"/>
        </w:rPr>
        <w:t xml:space="preserve">Metzl </w:t>
      </w:r>
      <w:r w:rsidR="00215246" w:rsidRPr="00215246">
        <w:rPr>
          <w:rStyle w:val="Style13ptBold"/>
        </w:rPr>
        <w:t>2016</w:t>
      </w:r>
      <w:r w:rsidR="00215246">
        <w:rPr>
          <w:rFonts w:ascii="Arial" w:hAnsi="Arial" w:cs="Arial"/>
          <w:sz w:val="20"/>
        </w:rPr>
        <w:t xml:space="preserve"> </w:t>
      </w:r>
      <w:r>
        <w:rPr>
          <w:rFonts w:ascii="Arial" w:hAnsi="Arial" w:cs="Arial"/>
          <w:sz w:val="20"/>
        </w:rPr>
        <w:t xml:space="preserve">(Senior Fellow of the Atlantic Council) NATIONAL INTEREST, Beijing has been getting a free pass in its policies toward Pyongyang, Feb. 9, 2016.  Retrieved Apr. 24, 2016 from </w:t>
      </w:r>
      <w:hyperlink r:id="rId90" w:history="1">
        <w:r w:rsidRPr="002D75EA">
          <w:rPr>
            <w:rStyle w:val="Hyperlink"/>
            <w:rFonts w:ascii="Arial" w:hAnsi="Arial" w:cs="Arial"/>
            <w:sz w:val="20"/>
          </w:rPr>
          <w:t>http://nationalinterest.org/feature/changing-chinas-north-korea-calculus-15148</w:t>
        </w:r>
      </w:hyperlink>
    </w:p>
    <w:p w:rsidR="00692768" w:rsidRDefault="00692768" w:rsidP="00692768">
      <w:pPr>
        <w:spacing w:before="120"/>
        <w:jc w:val="both"/>
        <w:rPr>
          <w:rFonts w:ascii="Arial" w:hAnsi="Arial" w:cs="Arial"/>
          <w:sz w:val="20"/>
        </w:rPr>
      </w:pPr>
      <w:r w:rsidRPr="00215246">
        <w:rPr>
          <w:rStyle w:val="StyleUnderline"/>
          <w:highlight w:val="yellow"/>
        </w:rPr>
        <w:t>The bottom line is that North Korea’s fast-advancing nuclear program is a regional and global threat, but one that can be eventually rolled back if the international community, including China, is willing to take strong steps now. If not, a new era of nuclear proliferation and regional instability is in the cards</w:t>
      </w:r>
      <w:r>
        <w:rPr>
          <w:rFonts w:ascii="Arial" w:hAnsi="Arial" w:cs="Arial"/>
          <w:sz w:val="20"/>
        </w:rPr>
        <w:t>.</w:t>
      </w:r>
    </w:p>
    <w:p w:rsidR="00692768" w:rsidRDefault="00692768" w:rsidP="00692768">
      <w:pPr>
        <w:pStyle w:val="Heading3"/>
      </w:pPr>
      <w:bookmarkStart w:id="39" w:name="_Toc453270469"/>
      <w:bookmarkStart w:id="40" w:name="_Toc456553434"/>
      <w:r>
        <w:lastRenderedPageBreak/>
        <w:t>Engagement with North Korea Will Fail/Need Sanctions</w:t>
      </w:r>
      <w:bookmarkEnd w:id="39"/>
      <w:bookmarkEnd w:id="40"/>
    </w:p>
    <w:p w:rsidR="00692768" w:rsidRDefault="00692768" w:rsidP="00692768">
      <w:pPr>
        <w:pStyle w:val="Heading4"/>
      </w:pPr>
      <w:r>
        <w:t>Engagement will fail with North Korea:</w:t>
      </w:r>
    </w:p>
    <w:p w:rsidR="00692768" w:rsidRDefault="00692768" w:rsidP="00692768">
      <w:pPr>
        <w:spacing w:before="120"/>
        <w:jc w:val="both"/>
        <w:rPr>
          <w:rFonts w:ascii="Arial" w:hAnsi="Arial" w:cs="Arial"/>
          <w:sz w:val="20"/>
        </w:rPr>
      </w:pPr>
      <w:r>
        <w:rPr>
          <w:rFonts w:ascii="Arial" w:hAnsi="Arial" w:cs="Arial"/>
          <w:sz w:val="20"/>
        </w:rPr>
        <w:t xml:space="preserve">Zhu </w:t>
      </w:r>
      <w:r w:rsidRPr="00215246">
        <w:rPr>
          <w:rStyle w:val="Style13ptBold"/>
        </w:rPr>
        <w:t xml:space="preserve">Feng, </w:t>
      </w:r>
      <w:r w:rsidR="00215246" w:rsidRPr="00215246">
        <w:rPr>
          <w:rStyle w:val="Style13ptBold"/>
        </w:rPr>
        <w:t xml:space="preserve">2016 </w:t>
      </w:r>
      <w:r>
        <w:rPr>
          <w:rFonts w:ascii="Arial" w:hAnsi="Arial" w:cs="Arial"/>
          <w:sz w:val="20"/>
        </w:rPr>
        <w:t xml:space="preserve">(Executive Director of China Center for Collaborative Studies of the South China Sea at Nanjing University) What New Approach Should the U.S. and China Take to North Korea? Feb. 9, 2016.  Retrieved Apr. 24, 2016 from </w:t>
      </w:r>
      <w:hyperlink r:id="rId91" w:history="1">
        <w:r w:rsidRPr="002D75EA">
          <w:rPr>
            <w:rStyle w:val="Hyperlink"/>
            <w:rFonts w:ascii="Arial" w:hAnsi="Arial" w:cs="Arial"/>
            <w:sz w:val="20"/>
          </w:rPr>
          <w:t>https://www.chinafile.com/conversation/what-new-approach-should-us-and-china-take-north-korea</w:t>
        </w:r>
      </w:hyperlink>
    </w:p>
    <w:p w:rsidR="00692768" w:rsidRDefault="00692768" w:rsidP="00692768">
      <w:pPr>
        <w:spacing w:before="120"/>
        <w:jc w:val="both"/>
        <w:rPr>
          <w:rFonts w:ascii="Arial" w:hAnsi="Arial" w:cs="Arial"/>
          <w:sz w:val="20"/>
        </w:rPr>
      </w:pPr>
      <w:r>
        <w:rPr>
          <w:rFonts w:ascii="Arial" w:hAnsi="Arial" w:cs="Arial"/>
          <w:sz w:val="20"/>
        </w:rPr>
        <w:t xml:space="preserve">Delury’s call is worth a try as </w:t>
      </w:r>
      <w:r w:rsidRPr="00215246">
        <w:rPr>
          <w:rStyle w:val="StyleUnderline"/>
          <w:highlight w:val="yellow"/>
        </w:rPr>
        <w:t>no one can deny the reality that the lingering standoff of denuclearization on the Korea Peninsula actually urges Pyongyang to scale up its nuclear and missile programs to desperately uphold its regime’s survival. The apathetic and inert “strategic patience” approach of the Obama Administration has failed</w:t>
      </w:r>
      <w:r>
        <w:rPr>
          <w:rFonts w:ascii="Arial" w:hAnsi="Arial" w:cs="Arial"/>
          <w:sz w:val="20"/>
        </w:rPr>
        <w:t xml:space="preserve">—North Korea exploded its fourth nuclear test on January 6, 2016, and launched its sixth long-range missile test on February 8. </w:t>
      </w:r>
      <w:r w:rsidRPr="00215246">
        <w:rPr>
          <w:rStyle w:val="StyleUnderline"/>
          <w:highlight w:val="yellow"/>
        </w:rPr>
        <w:t>The “engagement doves” seem unable to alter North Korean behaviors and unlikely to dissolve Kim Jong-un’s motive to pursue nuclear weapons.</w:t>
      </w:r>
    </w:p>
    <w:p w:rsidR="00692768" w:rsidRDefault="00692768" w:rsidP="00692768">
      <w:pPr>
        <w:pStyle w:val="Heading3"/>
      </w:pPr>
      <w:bookmarkStart w:id="41" w:name="_Toc453270470"/>
      <w:bookmarkStart w:id="42" w:name="_Toc456553435"/>
      <w:r>
        <w:lastRenderedPageBreak/>
        <w:t>North Korean Proliferation Causes a Snowball of Proliferation</w:t>
      </w:r>
      <w:bookmarkEnd w:id="41"/>
      <w:bookmarkEnd w:id="42"/>
    </w:p>
    <w:p w:rsidR="00692768" w:rsidRDefault="00692768" w:rsidP="00692768">
      <w:pPr>
        <w:pStyle w:val="Heading4"/>
      </w:pPr>
      <w:r>
        <w:t>(--) North Korean proliferation encourages a nuclear arms race in Northeast Asia.</w:t>
      </w:r>
    </w:p>
    <w:p w:rsidR="00692768" w:rsidRDefault="00692768" w:rsidP="00692768">
      <w:r>
        <w:t xml:space="preserve">Dingding </w:t>
      </w:r>
      <w:r w:rsidRPr="008B2848">
        <w:rPr>
          <w:rStyle w:val="Style13ptBold"/>
        </w:rPr>
        <w:t>Chen, 2014</w:t>
      </w:r>
      <w:r>
        <w:t xml:space="preserve"> (assistant professor of Government and Public Administration at the University of Macau), THE DIPLOMAT, The US and China Need to Cooperate on North Korea, Oct. 10, 2014.  Retrieved Apr. 24, 2016 from http://thediplomat.com/2014/10/the-us-and-china-need-to-cooperate-on-north-korea/</w:t>
      </w:r>
    </w:p>
    <w:p w:rsidR="00692768" w:rsidRPr="005A5798" w:rsidRDefault="00692768" w:rsidP="00692768">
      <w:pPr>
        <w:rPr>
          <w:rStyle w:val="StyleUnderline"/>
        </w:rPr>
      </w:pPr>
      <w:r w:rsidRPr="005A5798">
        <w:rPr>
          <w:rStyle w:val="StyleUnderline"/>
          <w:highlight w:val="yellow"/>
        </w:rPr>
        <w:t>The fundamental reason behind Beijing’s tough stance is China’s determination to end North Korea’s ambitious nuclear program</w:t>
      </w:r>
      <w:r>
        <w:t xml:space="preserve">, which is a strategic interest shared by the United States. </w:t>
      </w:r>
      <w:r w:rsidRPr="005A5798">
        <w:rPr>
          <w:rStyle w:val="StyleUnderline"/>
          <w:highlight w:val="yellow"/>
        </w:rPr>
        <w:t>Both powers understand that North Korea’s nuclear ambitions, if realized, could deeply destabilize Northeast Asia by encouraging a nuclear arms race.</w:t>
      </w:r>
      <w:r w:rsidRPr="005A5798">
        <w:rPr>
          <w:rStyle w:val="StyleUnderline"/>
        </w:rPr>
        <w:t xml:space="preserve"> </w:t>
      </w:r>
    </w:p>
    <w:p w:rsidR="00692768" w:rsidRDefault="00692768" w:rsidP="00692768">
      <w:pPr>
        <w:pStyle w:val="Heading4"/>
      </w:pPr>
      <w:r>
        <w:t>(--) Nuclearization of Asia threatens the entire world.</w:t>
      </w:r>
    </w:p>
    <w:p w:rsidR="00692768" w:rsidRDefault="00692768" w:rsidP="00692768">
      <w:r>
        <w:t xml:space="preserve">Anders </w:t>
      </w:r>
      <w:r w:rsidRPr="008B2848">
        <w:rPr>
          <w:rStyle w:val="Style13ptBold"/>
        </w:rPr>
        <w:t>Corr, 2016</w:t>
      </w:r>
      <w:r>
        <w:t xml:space="preserve"> (Forbes columnist) FORBES, Sanction China For Its Support Of North Korea...And So Much More, Feb. 13, 2016.  Retrieved Apr. 23, 2016 from http://www.forbes.com/sites/anders corr/2016/02/13/sanction-china-for-its-support-of-north-korea-and-so-much-more/#29194cc7316a</w:t>
      </w:r>
    </w:p>
    <w:p w:rsidR="00692768" w:rsidRPr="005A5798" w:rsidRDefault="00692768" w:rsidP="00692768">
      <w:pPr>
        <w:rPr>
          <w:rStyle w:val="StyleUnderline"/>
        </w:rPr>
      </w:pPr>
      <w:r w:rsidRPr="005A5798">
        <w:rPr>
          <w:rStyle w:val="StyleUnderline"/>
          <w:highlight w:val="yellow"/>
        </w:rPr>
        <w:t>Intercontinental ballistic missile technology, and terrorists seeking weapons of mass destruction, mean nuclearization of Asia threatens the entire world, including cities in North America and Europe</w:t>
      </w:r>
      <w:r>
        <w:t xml:space="preserve">. China doesn’t care whether North American or European cities get destroyed by terrorists. China might lose some markets in the U.S. as a result, but the absence of the U.S. could help China expand its military and diplomatic influence, and global market share.  </w:t>
      </w:r>
      <w:r w:rsidRPr="005A5798">
        <w:rPr>
          <w:rStyle w:val="StyleUnderline"/>
          <w:highlight w:val="yellow"/>
        </w:rPr>
        <w:t>We are at an inflection point in history. Do we allow dictators like</w:t>
      </w:r>
      <w:r>
        <w:t xml:space="preserve"> Xi Jinping of China and </w:t>
      </w:r>
      <w:r w:rsidRPr="005A5798">
        <w:rPr>
          <w:rStyle w:val="StyleUnderline"/>
          <w:highlight w:val="yellow"/>
        </w:rPr>
        <w:t>Kim Jong Un of North Korea to unilaterally promote territorial and nuclear destabilization, and thereby incent neighbors to go nuclear as well?</w:t>
      </w:r>
      <w:r>
        <w:t xml:space="preserve"> Should we accept the attendant dangers to urban areas around the world, and our global ecosystem? </w:t>
      </w:r>
      <w:r w:rsidRPr="005A5798">
        <w:rPr>
          <w:rStyle w:val="StyleUnderline"/>
          <w:highlight w:val="yellow"/>
        </w:rPr>
        <w:t>Or, do we bite the bullet and put a stop to it? If we want to stop nuclear proliferation, we need to take tough action, including against the sponsors of proliferation and dictatorship, like China.</w:t>
      </w:r>
    </w:p>
    <w:p w:rsidR="00692768" w:rsidRDefault="00692768" w:rsidP="00692768">
      <w:pPr>
        <w:pStyle w:val="Heading4"/>
      </w:pPr>
      <w:r>
        <w:t>North Korean nuclearization destroys the NPT.</w:t>
      </w:r>
    </w:p>
    <w:p w:rsidR="00692768" w:rsidRDefault="00692768" w:rsidP="00692768">
      <w:r>
        <w:t xml:space="preserve">Peter </w:t>
      </w:r>
      <w:r w:rsidRPr="008B2848">
        <w:rPr>
          <w:rStyle w:val="Style13ptBold"/>
        </w:rPr>
        <w:t>Hayes 2015</w:t>
      </w:r>
      <w:r>
        <w:t xml:space="preserve"> (Executive Director, Nautilus Institute for Security and Sustainability) Assessing Global Nonproliferation in 2015, Retrieved Apr. 24, 2016 from http://www.cfr.org/proliferation/assessing-global-nonproliferation-2015/p36449</w:t>
      </w:r>
    </w:p>
    <w:p w:rsidR="00692768" w:rsidRDefault="00692768" w:rsidP="00692768">
      <w:r>
        <w:t xml:space="preserve">HAYES: Thanks very much, David. </w:t>
      </w:r>
      <w:r w:rsidRPr="005A5798">
        <w:rPr>
          <w:rStyle w:val="StyleUnderline"/>
          <w:highlight w:val="yellow"/>
        </w:rPr>
        <w:t>I believe we are actually at a tipping point at, at a threshold in the whole NPT regime. And</w:t>
      </w:r>
      <w:r>
        <w:t xml:space="preserve"> the area that I know best, which is Northeast Asia, </w:t>
      </w:r>
      <w:r w:rsidRPr="005A5798">
        <w:rPr>
          <w:rStyle w:val="StyleUnderline"/>
          <w:highlight w:val="yellow"/>
        </w:rPr>
        <w:t>obviously, the North Korean breakout, nuclear breakout, represents a direct challenge to the NPT regime of the most fundamental kind. If that is not reversed, there will be a gaping hole in the NPT fabric for many years to come.  And what may follow through that hole</w:t>
      </w:r>
      <w:r>
        <w:t xml:space="preserve"> at this point is unknowable. But it </w:t>
      </w:r>
      <w:r w:rsidRPr="005A5798">
        <w:rPr>
          <w:rStyle w:val="StyleUnderline"/>
          <w:highlight w:val="yellow"/>
        </w:rPr>
        <w:t>could entail further nuclear weapons proliferation by other currently non-nuclear states, of which there are at least three at the margin that could be involved: Japan, South Korea and Taiwan. And beyond that, further chain reactions are conceivable.</w:t>
      </w:r>
      <w:r>
        <w:t xml:space="preserve"> I wouldn't put the probability of that as extremely high at the moment, but that would depend in large part on what happens with Sino-Japanese relations as well as inter-Korean relations over the coming years.</w:t>
      </w:r>
    </w:p>
    <w:p w:rsidR="00692768" w:rsidRDefault="00692768" w:rsidP="00692768">
      <w:pPr>
        <w:spacing w:before="120"/>
        <w:jc w:val="both"/>
        <w:rPr>
          <w:rFonts w:ascii="Arial" w:hAnsi="Arial" w:cs="Arial"/>
          <w:sz w:val="20"/>
        </w:rPr>
      </w:pPr>
    </w:p>
    <w:p w:rsidR="008C51ED" w:rsidRDefault="003C61F9" w:rsidP="003C61F9">
      <w:pPr>
        <w:pStyle w:val="Heading3"/>
      </w:pPr>
      <w:bookmarkStart w:id="43" w:name="_Toc453270471"/>
      <w:bookmarkStart w:id="44" w:name="_Toc456553436"/>
      <w:r>
        <w:lastRenderedPageBreak/>
        <w:t>Korean War E</w:t>
      </w:r>
      <w:r w:rsidR="005A5798">
        <w:t>x</w:t>
      </w:r>
      <w:r>
        <w:t>tensions</w:t>
      </w:r>
      <w:bookmarkEnd w:id="43"/>
      <w:bookmarkEnd w:id="44"/>
    </w:p>
    <w:p w:rsidR="008C51ED" w:rsidRDefault="008C51ED" w:rsidP="003C61F9">
      <w:pPr>
        <w:pStyle w:val="Heading4"/>
      </w:pPr>
      <w:r>
        <w:t>SOUTH KOREA WILL TAKE A HARDLINE AGAINST NORTH KOREAN PROVOCATIONS.</w:t>
      </w:r>
    </w:p>
    <w:p w:rsidR="008C51ED" w:rsidRDefault="008C51ED" w:rsidP="008C51ED">
      <w:r>
        <w:t xml:space="preserve">Peter </w:t>
      </w:r>
      <w:r w:rsidRPr="003C61F9">
        <w:rPr>
          <w:rStyle w:val="Style13ptBold"/>
        </w:rPr>
        <w:t xml:space="preserve">Navarro, </w:t>
      </w:r>
      <w:r w:rsidR="003C61F9" w:rsidRPr="003C61F9">
        <w:rPr>
          <w:rStyle w:val="Style13ptBold"/>
        </w:rPr>
        <w:t>2015</w:t>
      </w:r>
      <w:r w:rsidR="003C61F9">
        <w:t xml:space="preserve"> </w:t>
      </w:r>
      <w:r>
        <w:t xml:space="preserve">(Prof., Economics and Public Policy, U. California at Irvine), CROUCHING TIGER: WHAT CHINA’S MILITARISM MEANS FOR THE WORLD, 2015, 125. </w:t>
      </w:r>
    </w:p>
    <w:p w:rsidR="008C51ED" w:rsidRPr="003C61F9" w:rsidRDefault="008C51ED" w:rsidP="008C51ED">
      <w:pPr>
        <w:rPr>
          <w:sz w:val="16"/>
        </w:rPr>
      </w:pPr>
      <w:r w:rsidRPr="003C61F9">
        <w:rPr>
          <w:sz w:val="16"/>
        </w:rPr>
        <w:t>After defeating a far more liberal opponent in 2012, [</w:t>
      </w:r>
      <w:r w:rsidRPr="003C61F9">
        <w:rPr>
          <w:rStyle w:val="StyleUnderline"/>
          <w:highlight w:val="yellow"/>
        </w:rPr>
        <w:t>South Korea’s President] Park vowed in 2013 to respond to any new North Korean provocation "swiftly and decisively" and without any regard for "political considerations." She also promised that North Korea would be "erased from the earth" if it ever launched a nuclear attack.</w:t>
      </w:r>
    </w:p>
    <w:p w:rsidR="008C51ED" w:rsidRDefault="008C51ED" w:rsidP="008C51ED">
      <w:pPr>
        <w:pStyle w:val="Heading4"/>
      </w:pPr>
      <w:r>
        <w:t>MISCALCULATIONS IN KOREA COULD EASILY TRIGGER A WAR.</w:t>
      </w:r>
    </w:p>
    <w:p w:rsidR="008C51ED" w:rsidRDefault="008C51ED" w:rsidP="008C51ED">
      <w:r>
        <w:t xml:space="preserve">Donald </w:t>
      </w:r>
      <w:r w:rsidRPr="00430AFD">
        <w:rPr>
          <w:rStyle w:val="Style13ptBold"/>
        </w:rPr>
        <w:t>Gross,</w:t>
      </w:r>
      <w:r w:rsidR="00430AFD" w:rsidRPr="00430AFD">
        <w:rPr>
          <w:rStyle w:val="Style13ptBold"/>
        </w:rPr>
        <w:t xml:space="preserve"> 2013</w:t>
      </w:r>
      <w:r>
        <w:t xml:space="preserve"> (Analyst, Center for Strategic and International Studies). THE CHINA FALLACY: HOW THE U.S. CAN BENEFIT FROM CHINA'S RISE AND AVOID ANOTHER COLD WAR, 2013, 215. </w:t>
      </w:r>
    </w:p>
    <w:p w:rsidR="008C51ED" w:rsidRDefault="008C51ED" w:rsidP="008C51ED">
      <w:r w:rsidRPr="000A71C2">
        <w:rPr>
          <w:rStyle w:val="StyleUnderline"/>
          <w:highlight w:val="yellow"/>
        </w:rPr>
        <w:t>Over a period of ten months</w:t>
      </w:r>
      <w:r>
        <w:t xml:space="preserve">, extending from March through December 2010, </w:t>
      </w:r>
      <w:r w:rsidRPr="000A71C2">
        <w:rPr>
          <w:rStyle w:val="StyleUnderline"/>
          <w:highlight w:val="yellow"/>
        </w:rPr>
        <w:t>U.S. and South Korean animosity toward Pyongyang mounted</w:t>
      </w:r>
      <w:r>
        <w:t xml:space="preserve"> </w:t>
      </w:r>
      <w:r w:rsidRPr="000A71C2">
        <w:rPr>
          <w:rStyle w:val="StyleUnderline"/>
          <w:highlight w:val="yellow"/>
        </w:rPr>
        <w:t>to a level not seen since the 1994 crisis when North Korea threatened to produce nuclear weapons and nearly triggered a war. It appeared to many observers that a new Korean war could break out at any time</w:t>
      </w:r>
      <w:r>
        <w:t>, following the sinking on March 26, 2010 of a South Korean Navy ship, the Cheonan, and North Korea's artillery attack in late November on a small South Korean island.</w:t>
      </w:r>
    </w:p>
    <w:p w:rsidR="000A71C2" w:rsidRDefault="000A71C2" w:rsidP="000A71C2">
      <w:pPr>
        <w:pStyle w:val="Heading4"/>
      </w:pPr>
      <w:r>
        <w:t>NEW PROVOCATIONS ON THE KOREAN PENINSULA COULD EASILY ESCALATE.</w:t>
      </w:r>
    </w:p>
    <w:p w:rsidR="000A71C2" w:rsidRDefault="000A71C2" w:rsidP="000A71C2">
      <w:r>
        <w:t xml:space="preserve">Peter Navarro, 2015 (Prof., Economics and Public Policy, U. California at Irvine), CROUCHING TIGER: WHAT CHINA’S MILITARISM MEANS FOR THE WORLD, 2015, 125. </w:t>
      </w:r>
    </w:p>
    <w:p w:rsidR="000A71C2" w:rsidRDefault="000A71C2" w:rsidP="000A71C2">
      <w:r w:rsidRPr="00810C16">
        <w:rPr>
          <w:rStyle w:val="StyleUnderline"/>
          <w:highlight w:val="yellow"/>
        </w:rPr>
        <w:t>Further contributing to the possibility of an escalating conflict in the wake of any new such provocation is the political hard line Seoul has adopted since the election in 2012 of</w:t>
      </w:r>
      <w:r>
        <w:t xml:space="preserve"> South Korea's first female president, </w:t>
      </w:r>
      <w:r w:rsidRPr="00810C16">
        <w:rPr>
          <w:rStyle w:val="StyleUnderline"/>
          <w:highlight w:val="yellow"/>
        </w:rPr>
        <w:t>Park</w:t>
      </w:r>
      <w:r>
        <w:t xml:space="preserve"> Geun-hye. </w:t>
      </w:r>
      <w:r w:rsidRPr="00810C16">
        <w:rPr>
          <w:rStyle w:val="StyleUnderline"/>
          <w:highlight w:val="yellow"/>
        </w:rPr>
        <w:t xml:space="preserve">This steely-eyed daughter of former South Korean dictator Park </w:t>
      </w:r>
      <w:r w:rsidRPr="00BE5D36">
        <w:t>Chung-hee</w:t>
      </w:r>
      <w:r w:rsidRPr="00810C16">
        <w:rPr>
          <w:rStyle w:val="StyleUnderline"/>
          <w:highlight w:val="yellow"/>
        </w:rPr>
        <w:t xml:space="preserve"> is certainly no stranger to North Korean aggression—her mother was shot and killed by a North Korean assassin with a bullet intended for her father</w:t>
      </w:r>
      <w:r>
        <w:t>.</w:t>
      </w:r>
    </w:p>
    <w:p w:rsidR="00B36AC2" w:rsidRDefault="00B36AC2" w:rsidP="00B36AC2">
      <w:pPr>
        <w:pStyle w:val="Heading2"/>
      </w:pPr>
      <w:bookmarkStart w:id="45" w:name="_Toc453270472"/>
      <w:bookmarkStart w:id="46" w:name="_Toc453270476"/>
      <w:bookmarkStart w:id="47" w:name="_Toc456553437"/>
      <w:r>
        <w:lastRenderedPageBreak/>
        <w:t>Japan Proliferation Advantage Extensions</w:t>
      </w:r>
      <w:bookmarkEnd w:id="46"/>
      <w:bookmarkEnd w:id="47"/>
    </w:p>
    <w:p w:rsidR="00B36AC2" w:rsidRDefault="00B36AC2" w:rsidP="00B36AC2">
      <w:pPr>
        <w:pStyle w:val="Heading3"/>
      </w:pPr>
      <w:bookmarkStart w:id="48" w:name="_Toc453270477"/>
      <w:bookmarkStart w:id="49" w:name="_Toc456553438"/>
      <w:r>
        <w:lastRenderedPageBreak/>
        <w:t>North Korea Proliferation Causes Japanese Proliferation</w:t>
      </w:r>
      <w:bookmarkEnd w:id="48"/>
      <w:bookmarkEnd w:id="49"/>
    </w:p>
    <w:p w:rsidR="00B36AC2" w:rsidRDefault="00B36AC2" w:rsidP="00B36AC2">
      <w:pPr>
        <w:pStyle w:val="Heading4"/>
      </w:pPr>
      <w:r>
        <w:t>North Korean nuclear expansion causes Japanese and South Korean prolif:</w:t>
      </w:r>
    </w:p>
    <w:p w:rsidR="00B36AC2" w:rsidRDefault="00B36AC2" w:rsidP="00B36AC2">
      <w:r>
        <w:t xml:space="preserve">Michael </w:t>
      </w:r>
      <w:r w:rsidRPr="00B6542B">
        <w:rPr>
          <w:rStyle w:val="Style13ptBold"/>
        </w:rPr>
        <w:t>Crowley,</w:t>
      </w:r>
      <w:r>
        <w:t xml:space="preserve"> 5/21/20</w:t>
      </w:r>
      <w:r w:rsidRPr="00B6542B">
        <w:rPr>
          <w:rStyle w:val="Style13ptBold"/>
        </w:rPr>
        <w:t xml:space="preserve">16 </w:t>
      </w:r>
      <w:r>
        <w:t xml:space="preserve">(staff writer, “Obama's Asian nuclear nightmare,” </w:t>
      </w:r>
      <w:hyperlink r:id="rId92" w:history="1">
        <w:r w:rsidRPr="00F82332">
          <w:rPr>
            <w:rStyle w:val="Hyperlink"/>
          </w:rPr>
          <w:t>http://www.politico.com/story/2016/05/obama-nuke-223412</w:t>
        </w:r>
      </w:hyperlink>
      <w:r>
        <w:rPr>
          <w:rStyle w:val="Hyperlink"/>
        </w:rPr>
        <w:t>, Accessed 7/17/2016, rwg)</w:t>
      </w:r>
    </w:p>
    <w:p w:rsidR="00B36AC2" w:rsidRPr="00B6542B" w:rsidRDefault="00B36AC2" w:rsidP="00B36AC2">
      <w:pPr>
        <w:rPr>
          <w:sz w:val="16"/>
        </w:rPr>
      </w:pPr>
      <w:r w:rsidRPr="00B6542B">
        <w:rPr>
          <w:rStyle w:val="StyleUnderline"/>
          <w:highlight w:val="yellow"/>
        </w:rPr>
        <w:t>North Korea is expanding its nuclear arsenal and upgrading its ballistic missiles</w:t>
      </w:r>
      <w:r w:rsidRPr="00B6542B">
        <w:rPr>
          <w:sz w:val="16"/>
        </w:rPr>
        <w:t xml:space="preserve">. China is growing and modernizing its stockpile. Most strikingly, </w:t>
      </w:r>
      <w:r w:rsidRPr="00B6542B">
        <w:rPr>
          <w:rStyle w:val="StyleUnderline"/>
          <w:highlight w:val="yellow"/>
        </w:rPr>
        <w:t>Pentagon planners worry that Japan and South Korea might for the first time explore developing nuclear arms of their own — promoted in part by the recent conclusion by U.S. and South Korean intelligence agencies that North Korea’s bizarre regime can now mount a small nuclear warhead on missiles capable of striking Japan and South Korea</w:t>
      </w:r>
      <w:r w:rsidRPr="00B6542B">
        <w:rPr>
          <w:sz w:val="16"/>
        </w:rPr>
        <w:t>.</w:t>
      </w:r>
    </w:p>
    <w:p w:rsidR="00B36AC2" w:rsidRDefault="00B36AC2" w:rsidP="00B36AC2">
      <w:pPr>
        <w:pStyle w:val="Heading4"/>
      </w:pPr>
      <w:r>
        <w:t>North Korean nuclear provocations will cause South Korean proliferation:</w:t>
      </w:r>
    </w:p>
    <w:p w:rsidR="00B36AC2" w:rsidRDefault="00B36AC2" w:rsidP="00B36AC2">
      <w:pPr>
        <w:spacing w:before="120"/>
        <w:jc w:val="both"/>
        <w:rPr>
          <w:rFonts w:ascii="Arial" w:hAnsi="Arial" w:cs="Arial"/>
          <w:sz w:val="20"/>
        </w:rPr>
      </w:pPr>
      <w:r>
        <w:rPr>
          <w:rFonts w:ascii="Arial" w:hAnsi="Arial" w:cs="Arial"/>
          <w:sz w:val="20"/>
        </w:rPr>
        <w:t xml:space="preserve">Ted Galen </w:t>
      </w:r>
      <w:r w:rsidRPr="00692768">
        <w:rPr>
          <w:rStyle w:val="Style13ptBold"/>
        </w:rPr>
        <w:t>Carpenter, 2016</w:t>
      </w:r>
      <w:r>
        <w:rPr>
          <w:rFonts w:ascii="Arial" w:hAnsi="Arial" w:cs="Arial"/>
          <w:sz w:val="20"/>
        </w:rPr>
        <w:t xml:space="preserve"> (a senior fellow at the Cato Institute), South Korea’s Nuclear Flirtation: A Game Changer for Both China and U.S.?, Feb. 23, 2016.  Retrieved Apr. 23, 2016 from </w:t>
      </w:r>
      <w:hyperlink r:id="rId93" w:history="1">
        <w:r w:rsidRPr="002D75EA">
          <w:rPr>
            <w:rStyle w:val="Hyperlink"/>
            <w:rFonts w:ascii="Arial" w:hAnsi="Arial" w:cs="Arial"/>
            <w:sz w:val="20"/>
          </w:rPr>
          <w:t>http://www.chinausfocus.com/foreign-policy/south-koreas-nuclear-flirtation-a-game-changer-for-both-china-and-u-s/</w:t>
        </w:r>
      </w:hyperlink>
    </w:p>
    <w:p w:rsidR="00B36AC2" w:rsidRPr="00692768" w:rsidRDefault="00B36AC2" w:rsidP="00B36AC2">
      <w:pPr>
        <w:spacing w:before="120"/>
        <w:jc w:val="both"/>
        <w:rPr>
          <w:rStyle w:val="StyleUnderline"/>
        </w:rPr>
      </w:pPr>
      <w:r>
        <w:rPr>
          <w:rFonts w:ascii="Arial" w:hAnsi="Arial" w:cs="Arial"/>
          <w:sz w:val="20"/>
        </w:rPr>
        <w:t xml:space="preserve">At a minimum, </w:t>
      </w:r>
      <w:r w:rsidRPr="00692768">
        <w:rPr>
          <w:rStyle w:val="StyleUnderline"/>
          <w:highlight w:val="yellow"/>
        </w:rPr>
        <w:t>recent developments suggest that the patience of the South Korean people and some members of the political elite is wearing thin. South Korea has begun to flirt with the nuclear option, and if North Korea’s nuclear provocations are not curbed decisively, that flirtation may turn into a full-blown relationship.</w:t>
      </w:r>
    </w:p>
    <w:p w:rsidR="00B36AC2" w:rsidRDefault="00B36AC2" w:rsidP="00B36AC2">
      <w:pPr>
        <w:pStyle w:val="Heading4"/>
      </w:pPr>
      <w:r>
        <w:t>Denuclearizing North Korea key to stopping Japan and South Korean proliferation:</w:t>
      </w:r>
    </w:p>
    <w:p w:rsidR="00B36AC2" w:rsidRDefault="00B36AC2" w:rsidP="00B36AC2">
      <w:pPr>
        <w:spacing w:before="120"/>
        <w:jc w:val="both"/>
        <w:rPr>
          <w:rFonts w:ascii="Arial" w:hAnsi="Arial" w:cs="Arial"/>
          <w:sz w:val="20"/>
        </w:rPr>
      </w:pPr>
      <w:r>
        <w:rPr>
          <w:rFonts w:ascii="Arial" w:hAnsi="Arial" w:cs="Arial"/>
          <w:sz w:val="20"/>
        </w:rPr>
        <w:t xml:space="preserve">Yuan </w:t>
      </w:r>
      <w:r w:rsidRPr="00692768">
        <w:rPr>
          <w:rStyle w:val="Style13ptBold"/>
        </w:rPr>
        <w:t>Peng 2011</w:t>
      </w:r>
      <w:r>
        <w:rPr>
          <w:rFonts w:ascii="Arial" w:hAnsi="Arial" w:cs="Arial"/>
          <w:sz w:val="20"/>
        </w:rPr>
        <w:t xml:space="preserve"> (director, institute of American studies, China Institute of Contemporary international Relations) Awaiting the Handshake: China-US Relations Are the Key to Stability In Northeast Asia, Summer 2011, Retrieved Apr. 23, 2016 from </w:t>
      </w:r>
      <w:hyperlink r:id="rId94" w:history="1">
        <w:r w:rsidRPr="002D75EA">
          <w:rPr>
            <w:rStyle w:val="Hyperlink"/>
            <w:rFonts w:ascii="Arial" w:hAnsi="Arial" w:cs="Arial"/>
            <w:sz w:val="20"/>
          </w:rPr>
          <w:t>https://www.globalasia.org/wp-content/uploads/2011/06/273.pdf</w:t>
        </w:r>
      </w:hyperlink>
    </w:p>
    <w:p w:rsidR="00B36AC2" w:rsidRDefault="00B36AC2" w:rsidP="00B36AC2">
      <w:pPr>
        <w:spacing w:before="120"/>
        <w:jc w:val="both"/>
        <w:rPr>
          <w:rFonts w:ascii="Arial" w:hAnsi="Arial" w:cs="Arial"/>
          <w:sz w:val="20"/>
        </w:rPr>
      </w:pPr>
      <w:r>
        <w:rPr>
          <w:rFonts w:ascii="Arial" w:hAnsi="Arial" w:cs="Arial"/>
          <w:sz w:val="20"/>
        </w:rPr>
        <w:t xml:space="preserve">Gaining control of the north Korean nuclear issue is the first step to - ward encouraging Pyongyang to abandon nucle - ar weapons altogether. At the same time, </w:t>
      </w:r>
      <w:r>
        <w:rPr>
          <w:rStyle w:val="StyleUnderline"/>
          <w:highlight w:val="yellow"/>
        </w:rPr>
        <w:t>China and the U</w:t>
      </w:r>
      <w:r w:rsidRPr="00692768">
        <w:rPr>
          <w:rStyle w:val="StyleUnderline"/>
          <w:highlight w:val="yellow"/>
        </w:rPr>
        <w:t>S should try to prevent Japan and South Korea from pursuing their threats to “go nucle - ar” in response to north Korea’s nuclear program. Indeed, only denuclearization can genuinely safe - guard peace, stability and development in the re - gion</w:t>
      </w:r>
      <w:r>
        <w:rPr>
          <w:rFonts w:ascii="Arial" w:hAnsi="Arial" w:cs="Arial"/>
          <w:sz w:val="20"/>
        </w:rPr>
        <w:t xml:space="preserve">. while the original source of the faltering progress toward a regional security mechanism is Pyongyang’s unwillingness to abandon its nu - clear ambitions, the situation has since become far more complicated. The regional security land - scape has expanded beyond the north Korean nu - clear issue to include strategic disputes among nearly all states in the region. </w:t>
      </w:r>
    </w:p>
    <w:p w:rsidR="00B36AC2" w:rsidRDefault="00B36AC2" w:rsidP="00B36AC2">
      <w:pPr>
        <w:pStyle w:val="Heading4"/>
      </w:pPr>
      <w:r>
        <w:t>North Korean proliferation risks Japanese &amp; South Korean proliferation:</w:t>
      </w:r>
    </w:p>
    <w:p w:rsidR="00B36AC2" w:rsidRDefault="00B36AC2" w:rsidP="00B36AC2">
      <w:pPr>
        <w:spacing w:before="120"/>
        <w:jc w:val="both"/>
        <w:rPr>
          <w:rFonts w:ascii="Arial" w:hAnsi="Arial" w:cs="Arial"/>
          <w:sz w:val="20"/>
        </w:rPr>
      </w:pPr>
      <w:r>
        <w:rPr>
          <w:rFonts w:ascii="Arial" w:hAnsi="Arial" w:cs="Arial"/>
          <w:sz w:val="20"/>
        </w:rPr>
        <w:t xml:space="preserve">Peter </w:t>
      </w:r>
      <w:r w:rsidRPr="00692768">
        <w:rPr>
          <w:rStyle w:val="Style13ptBold"/>
        </w:rPr>
        <w:t>Hayes, &amp;</w:t>
      </w:r>
      <w:r>
        <w:rPr>
          <w:rFonts w:ascii="Arial" w:hAnsi="Arial" w:cs="Arial"/>
          <w:sz w:val="20"/>
        </w:rPr>
        <w:t xml:space="preserve"> Michael Hamel-</w:t>
      </w:r>
      <w:r w:rsidRPr="00692768">
        <w:rPr>
          <w:rStyle w:val="Style13ptBold"/>
        </w:rPr>
        <w:t>Green 2009</w:t>
      </w:r>
      <w:r>
        <w:rPr>
          <w:rFonts w:ascii="Arial" w:hAnsi="Arial" w:cs="Arial"/>
          <w:sz w:val="20"/>
        </w:rPr>
        <w:t xml:space="preserve"> (Honorary Professor, Center for International Security Studies &amp;  professor in social sciences in the College of Arts at Victoria University Melbourne) The Path Not Taken, The Way Still Open: Denuclearizing The Korean Peninsula And Northeast Asia, Dec. 14, 2009.  Retrieved Apr. 24, 2016 from </w:t>
      </w:r>
      <w:hyperlink r:id="rId95" w:history="1">
        <w:r w:rsidRPr="002D75EA">
          <w:rPr>
            <w:rStyle w:val="Hyperlink"/>
            <w:rFonts w:ascii="Arial" w:hAnsi="Arial" w:cs="Arial"/>
            <w:sz w:val="20"/>
          </w:rPr>
          <w:t>http://apjjf.org/-Peter-Hayes/3267/article.html</w:t>
        </w:r>
      </w:hyperlink>
    </w:p>
    <w:p w:rsidR="00B36AC2" w:rsidRDefault="00B36AC2" w:rsidP="00B36AC2">
      <w:pPr>
        <w:spacing w:before="120"/>
        <w:jc w:val="both"/>
        <w:rPr>
          <w:rFonts w:ascii="Arial" w:hAnsi="Arial" w:cs="Arial"/>
          <w:sz w:val="20"/>
        </w:rPr>
      </w:pPr>
      <w:r>
        <w:rPr>
          <w:rFonts w:ascii="Arial" w:hAnsi="Arial" w:cs="Arial"/>
          <w:sz w:val="20"/>
        </w:rPr>
        <w:t xml:space="preserve">Given the high stakes involved, </w:t>
      </w:r>
      <w:r w:rsidRPr="00692768">
        <w:rPr>
          <w:rStyle w:val="StyleUnderline"/>
          <w:highlight w:val="yellow"/>
        </w:rPr>
        <w:t>North Korean proliferation, if</w:t>
      </w:r>
      <w:r>
        <w:rPr>
          <w:rFonts w:ascii="Arial" w:hAnsi="Arial" w:cs="Arial"/>
          <w:sz w:val="20"/>
        </w:rPr>
        <w:t xml:space="preserve"> unaddressed and </w:t>
      </w:r>
      <w:r w:rsidRPr="00692768">
        <w:rPr>
          <w:rStyle w:val="StyleUnderline"/>
          <w:highlight w:val="yellow"/>
        </w:rPr>
        <w:t>unreversed, has the potential to destabilize the whole East Asian region</w:t>
      </w:r>
      <w:r>
        <w:rPr>
          <w:rFonts w:ascii="Arial" w:hAnsi="Arial" w:cs="Arial"/>
          <w:sz w:val="20"/>
        </w:rPr>
        <w:t xml:space="preserve"> and beyond. Even if a nuclear exchange does not occur in the short term, </w:t>
      </w:r>
      <w:r w:rsidRPr="00692768">
        <w:rPr>
          <w:rStyle w:val="StyleUnderline"/>
          <w:highlight w:val="yellow"/>
        </w:rPr>
        <w:t xml:space="preserve">the acute sense of nuclear threat that has been experienced for over five decades by North Koreans as a result of US strategic deterrence is now likely to be keenly felt by fellow Koreans </w:t>
      </w:r>
      <w:r w:rsidRPr="00692768">
        <w:rPr>
          <w:rStyle w:val="StyleUnderline"/>
          <w:highlight w:val="yellow"/>
        </w:rPr>
        <w:lastRenderedPageBreak/>
        <w:t>south of the 38th Parallel and Japanese across the waters of the Sea of Japan</w:t>
      </w:r>
      <w:r>
        <w:rPr>
          <w:rFonts w:ascii="Arial" w:hAnsi="Arial" w:cs="Arial"/>
          <w:sz w:val="20"/>
        </w:rPr>
        <w:t xml:space="preserve">. China, too, must surely feel itself to be at risk from North Korean nuclear weapons, or from escalation that might ensue from next-use in the Korean Peninsula resulting not only in the environmental consequences noted above, but in regime collapse and massive refugee flows.  South Korea and Japan appear willing to rely on their respective bilateral security pacts with the United States to deter North Korean nuclear attack for the time being.  However, </w:t>
      </w:r>
      <w:r w:rsidRPr="00692768">
        <w:rPr>
          <w:rStyle w:val="StyleUnderline"/>
          <w:highlight w:val="yellow"/>
        </w:rPr>
        <w:t>should South Korea and/or Japan acquire nuclear weapons, the outcome would be destabilizing</w:t>
      </w:r>
      <w:r>
        <w:rPr>
          <w:rFonts w:ascii="Arial" w:hAnsi="Arial" w:cs="Arial"/>
          <w:sz w:val="20"/>
        </w:rPr>
        <w:t xml:space="preserve">, especially if this resulted from rupture of their alliance relationships with the United States.   </w:t>
      </w:r>
      <w:r w:rsidRPr="00692768">
        <w:rPr>
          <w:rStyle w:val="StyleUnderline"/>
          <w:highlight w:val="yellow"/>
        </w:rPr>
        <w:t>Both have the technical capability to do so very rapidly</w:t>
      </w:r>
      <w:r>
        <w:rPr>
          <w:rFonts w:ascii="Arial" w:hAnsi="Arial" w:cs="Arial"/>
          <w:sz w:val="20"/>
        </w:rPr>
        <w:t xml:space="preserve">. South Korea has previously engaged in nuclear weapons research but desisted after US pressure. Japan still proclaims its adherence to the three Non-Nuclear Principles although recent confirmation that the United States routinely transited nuclear weapons through Japan and retains the right of emergency reintroduction of nuclear weapons has tarnished Japan’s non-nuclear image.  Moreover, it has large stockpiles of plutonium that could rapidly be used to produce nuclear warheads. </w:t>
      </w:r>
      <w:r w:rsidRPr="00692768">
        <w:rPr>
          <w:rStyle w:val="StyleUnderline"/>
          <w:highlight w:val="yellow"/>
        </w:rPr>
        <w:t>Such responses</w:t>
      </w:r>
      <w:r>
        <w:rPr>
          <w:rFonts w:ascii="Arial" w:hAnsi="Arial" w:cs="Arial"/>
          <w:sz w:val="20"/>
        </w:rPr>
        <w:t xml:space="preserve">, already advocated by conservative and nationalist groups within South Korea and Japan, </w:t>
      </w:r>
      <w:r w:rsidRPr="00692768">
        <w:rPr>
          <w:rStyle w:val="StyleUnderline"/>
          <w:highlight w:val="yellow"/>
        </w:rPr>
        <w:t>could trigger a regional nuclear arms race involving the Koreas, Japan, Taiwan, and China, with incalculable wider consequences for Southeast Asia</w:t>
      </w:r>
      <w:r>
        <w:rPr>
          <w:rFonts w:ascii="Arial" w:hAnsi="Arial" w:cs="Arial"/>
          <w:sz w:val="20"/>
        </w:rPr>
        <w:t xml:space="preserve">, South Asia and the whole Pacific and beyond. </w:t>
      </w:r>
      <w:r w:rsidRPr="00692768">
        <w:rPr>
          <w:rStyle w:val="StyleUnderline"/>
          <w:highlight w:val="yellow"/>
        </w:rPr>
        <w:t>These developments would spell the demise of the current global non-proliferation regime as underpinned by the</w:t>
      </w:r>
      <w:r>
        <w:rPr>
          <w:rFonts w:ascii="Arial" w:hAnsi="Arial" w:cs="Arial"/>
          <w:sz w:val="20"/>
        </w:rPr>
        <w:t xml:space="preserve"> </w:t>
      </w:r>
      <w:r w:rsidRPr="00692768">
        <w:rPr>
          <w:rStyle w:val="StyleUnderline"/>
          <w:highlight w:val="yellow"/>
        </w:rPr>
        <w:t>N</w:t>
      </w:r>
      <w:r>
        <w:rPr>
          <w:rFonts w:ascii="Arial" w:hAnsi="Arial" w:cs="Arial"/>
          <w:sz w:val="20"/>
        </w:rPr>
        <w:t>on-</w:t>
      </w:r>
      <w:r w:rsidRPr="00692768">
        <w:rPr>
          <w:rStyle w:val="StyleUnderline"/>
          <w:highlight w:val="yellow"/>
        </w:rPr>
        <w:t>P</w:t>
      </w:r>
      <w:r>
        <w:rPr>
          <w:rFonts w:ascii="Arial" w:hAnsi="Arial" w:cs="Arial"/>
          <w:sz w:val="20"/>
        </w:rPr>
        <w:t xml:space="preserve">roliferation </w:t>
      </w:r>
      <w:r w:rsidRPr="00692768">
        <w:rPr>
          <w:rStyle w:val="StyleUnderline"/>
          <w:highlight w:val="yellow"/>
        </w:rPr>
        <w:t>T</w:t>
      </w:r>
      <w:r>
        <w:rPr>
          <w:rFonts w:ascii="Arial" w:hAnsi="Arial" w:cs="Arial"/>
          <w:sz w:val="20"/>
        </w:rPr>
        <w:t xml:space="preserve">reaty.  </w:t>
      </w:r>
    </w:p>
    <w:p w:rsidR="00B36AC2" w:rsidRDefault="00B36AC2" w:rsidP="00B36AC2">
      <w:pPr>
        <w:pStyle w:val="Heading4"/>
      </w:pPr>
      <w:r>
        <w:t>North Korean nukes risk South Korean &amp; Japan nukes:</w:t>
      </w:r>
    </w:p>
    <w:p w:rsidR="00B36AC2" w:rsidRDefault="00B36AC2" w:rsidP="00B36AC2">
      <w:pPr>
        <w:spacing w:before="120"/>
        <w:jc w:val="both"/>
        <w:rPr>
          <w:rFonts w:ascii="Arial" w:hAnsi="Arial" w:cs="Arial"/>
          <w:sz w:val="20"/>
        </w:rPr>
      </w:pPr>
      <w:r>
        <w:rPr>
          <w:rFonts w:ascii="Arial" w:hAnsi="Arial" w:cs="Arial"/>
          <w:sz w:val="20"/>
        </w:rPr>
        <w:t xml:space="preserve">Jillian </w:t>
      </w:r>
      <w:r w:rsidRPr="00692768">
        <w:rPr>
          <w:rStyle w:val="Style13ptBold"/>
        </w:rPr>
        <w:t>Bell, 2016</w:t>
      </w:r>
      <w:r>
        <w:rPr>
          <w:rFonts w:ascii="Arial" w:hAnsi="Arial" w:cs="Arial"/>
          <w:sz w:val="20"/>
        </w:rPr>
        <w:t xml:space="preserve"> (staff writer) North Korea weapons problem has no easy solution: experts, Feb. 9, 2016.  Retrieved Apr. 24, 2016 from </w:t>
      </w:r>
      <w:hyperlink r:id="rId96" w:history="1">
        <w:r w:rsidRPr="002D75EA">
          <w:rPr>
            <w:rStyle w:val="Hyperlink"/>
            <w:rFonts w:ascii="Arial" w:hAnsi="Arial" w:cs="Arial"/>
            <w:sz w:val="20"/>
          </w:rPr>
          <w:t>http://www.cbc.ca/news/world/north-korea-weapons-explainer-1.3439164</w:t>
        </w:r>
      </w:hyperlink>
    </w:p>
    <w:p w:rsidR="00B36AC2" w:rsidRDefault="00B36AC2" w:rsidP="00B36AC2">
      <w:pPr>
        <w:spacing w:before="120"/>
        <w:jc w:val="both"/>
        <w:rPr>
          <w:rFonts w:ascii="Arial" w:hAnsi="Arial" w:cs="Arial"/>
          <w:sz w:val="20"/>
        </w:rPr>
      </w:pPr>
      <w:r>
        <w:rPr>
          <w:rFonts w:ascii="Arial" w:hAnsi="Arial" w:cs="Arial"/>
          <w:sz w:val="20"/>
        </w:rPr>
        <w:t xml:space="preserve">He says </w:t>
      </w:r>
      <w:r w:rsidRPr="00692768">
        <w:rPr>
          <w:rStyle w:val="StyleUnderline"/>
          <w:highlight w:val="yellow"/>
        </w:rPr>
        <w:t>the real threat created by North Korea is proliferation. Its actions have South Korea and Japan tentatively discussing their potential need for nuclear weapons</w:t>
      </w:r>
      <w:r>
        <w:rPr>
          <w:rFonts w:ascii="Arial" w:hAnsi="Arial" w:cs="Arial"/>
          <w:sz w:val="20"/>
        </w:rPr>
        <w:t>.</w:t>
      </w:r>
    </w:p>
    <w:p w:rsidR="00B36AC2" w:rsidRDefault="00B36AC2" w:rsidP="00B36AC2">
      <w:pPr>
        <w:pStyle w:val="Heading4"/>
      </w:pPr>
      <w:r>
        <w:t>North Korean proliferation risks South Korean &amp; Japan proliferation:</w:t>
      </w:r>
    </w:p>
    <w:p w:rsidR="00B36AC2" w:rsidRDefault="00B36AC2" w:rsidP="00B36AC2">
      <w:pPr>
        <w:spacing w:before="120"/>
        <w:jc w:val="both"/>
        <w:rPr>
          <w:rFonts w:ascii="Arial" w:hAnsi="Arial" w:cs="Arial"/>
          <w:sz w:val="20"/>
        </w:rPr>
      </w:pPr>
      <w:r w:rsidRPr="00692768">
        <w:rPr>
          <w:rStyle w:val="Style13ptBold"/>
        </w:rPr>
        <w:t>THE GUARDIAN, 2016</w:t>
      </w:r>
      <w:r>
        <w:rPr>
          <w:rFonts w:ascii="Arial" w:hAnsi="Arial" w:cs="Arial"/>
          <w:sz w:val="20"/>
        </w:rPr>
        <w:t xml:space="preserve"> The Guardian view on North Korea’s rocket launch: China holds the key, Feb. 7, 2016.  Retrieved Apr. 23, 2016 from </w:t>
      </w:r>
      <w:hyperlink r:id="rId97" w:history="1">
        <w:r w:rsidRPr="002D75EA">
          <w:rPr>
            <w:rStyle w:val="Hyperlink"/>
            <w:rFonts w:ascii="Arial" w:hAnsi="Arial" w:cs="Arial"/>
            <w:sz w:val="20"/>
          </w:rPr>
          <w:t>http://www.theguardian.com/commentisfree/2016/feb/07/the-guardian-view-on-north-koreas-rocket-launch-china-holds-the-key</w:t>
        </w:r>
      </w:hyperlink>
    </w:p>
    <w:p w:rsidR="00B36AC2" w:rsidRDefault="00B36AC2" w:rsidP="00B36AC2">
      <w:pPr>
        <w:spacing w:before="120"/>
        <w:jc w:val="both"/>
        <w:rPr>
          <w:rFonts w:ascii="Arial" w:hAnsi="Arial" w:cs="Arial"/>
          <w:sz w:val="20"/>
        </w:rPr>
      </w:pPr>
      <w:r>
        <w:rPr>
          <w:rFonts w:ascii="Arial" w:hAnsi="Arial" w:cs="Arial"/>
          <w:sz w:val="20"/>
        </w:rPr>
        <w:t xml:space="preserve">Since </w:t>
      </w:r>
      <w:r w:rsidRPr="00692768">
        <w:rPr>
          <w:rStyle w:val="StyleUnderline"/>
          <w:highlight w:val="yellow"/>
        </w:rPr>
        <w:t>North Korea’s clandestine nuclear programme</w:t>
      </w:r>
      <w:r>
        <w:rPr>
          <w:rFonts w:ascii="Arial" w:hAnsi="Arial" w:cs="Arial"/>
          <w:sz w:val="20"/>
        </w:rPr>
        <w:t xml:space="preserve"> was exposed in the early 1990s, this </w:t>
      </w:r>
      <w:r w:rsidRPr="00692768">
        <w:rPr>
          <w:rStyle w:val="StyleUnderline"/>
          <w:highlight w:val="yellow"/>
        </w:rPr>
        <w:t>has often been seen as a proliferation problem</w:t>
      </w:r>
      <w:r>
        <w:rPr>
          <w:rFonts w:ascii="Arial" w:hAnsi="Arial" w:cs="Arial"/>
          <w:sz w:val="20"/>
        </w:rPr>
        <w:t xml:space="preserve">. But now it may be morphing into something different: a deterrence problem. </w:t>
      </w:r>
      <w:r w:rsidRPr="00692768">
        <w:rPr>
          <w:rStyle w:val="StyleUnderline"/>
          <w:highlight w:val="yellow"/>
        </w:rPr>
        <w:t>As Pyongyang pursues its military buildup, others will reciprocate. South Korea and Japan are being forced to think in these terms, as the US is struggling to provide its allies with sufficient reassurance</w:t>
      </w:r>
      <w:r>
        <w:rPr>
          <w:rFonts w:ascii="Arial" w:hAnsi="Arial" w:cs="Arial"/>
          <w:sz w:val="20"/>
        </w:rPr>
        <w:t>.</w:t>
      </w:r>
    </w:p>
    <w:p w:rsidR="00B36AC2" w:rsidRDefault="00B36AC2" w:rsidP="00B36AC2">
      <w:pPr>
        <w:pStyle w:val="Heading4"/>
      </w:pPr>
      <w:r>
        <w:t>South Korea willing to develop nuclear weapons:</w:t>
      </w:r>
    </w:p>
    <w:p w:rsidR="00B36AC2" w:rsidRDefault="00B36AC2" w:rsidP="00B36AC2">
      <w:pPr>
        <w:spacing w:before="120"/>
        <w:jc w:val="both"/>
        <w:rPr>
          <w:rFonts w:ascii="Arial" w:hAnsi="Arial" w:cs="Arial"/>
          <w:sz w:val="20"/>
        </w:rPr>
      </w:pPr>
      <w:r>
        <w:rPr>
          <w:rFonts w:ascii="Arial" w:hAnsi="Arial" w:cs="Arial"/>
          <w:sz w:val="20"/>
        </w:rPr>
        <w:t xml:space="preserve">Ted Galen </w:t>
      </w:r>
      <w:r w:rsidRPr="00692768">
        <w:rPr>
          <w:rStyle w:val="Style13ptBold"/>
        </w:rPr>
        <w:t>Carpenter, 2016</w:t>
      </w:r>
      <w:r>
        <w:rPr>
          <w:rFonts w:ascii="Arial" w:hAnsi="Arial" w:cs="Arial"/>
          <w:sz w:val="20"/>
        </w:rPr>
        <w:t xml:space="preserve"> (a senior fellow at the Cato Institute), South Korea’s Nuclear Flirtation: A Game Changer for Both China and U.S.?, Feb. 23, 2016.  Retrieved Apr. 23, 2016 from </w:t>
      </w:r>
      <w:hyperlink r:id="rId98" w:history="1">
        <w:r w:rsidRPr="002D75EA">
          <w:rPr>
            <w:rStyle w:val="Hyperlink"/>
            <w:rFonts w:ascii="Arial" w:hAnsi="Arial" w:cs="Arial"/>
            <w:sz w:val="20"/>
          </w:rPr>
          <w:t>http://www.chinausfocus.com/foreign-policy/south-koreas-nuclear-flirtation-a-game-changer-for-both-china-and-u-s/</w:t>
        </w:r>
      </w:hyperlink>
    </w:p>
    <w:p w:rsidR="00B36AC2" w:rsidRDefault="00B36AC2" w:rsidP="00B36AC2">
      <w:pPr>
        <w:spacing w:before="120"/>
        <w:jc w:val="both"/>
        <w:rPr>
          <w:rFonts w:ascii="Arial" w:hAnsi="Arial" w:cs="Arial"/>
          <w:sz w:val="20"/>
        </w:rPr>
      </w:pPr>
      <w:r>
        <w:rPr>
          <w:rFonts w:ascii="Arial" w:hAnsi="Arial" w:cs="Arial"/>
          <w:sz w:val="20"/>
        </w:rPr>
        <w:t xml:space="preserve">North Korea has engaged in repeated and expanding forays into the area of forbidden nuclear technology in violation of several United Nations resolutions and escalating warnings to desist from its Chinese ally. Despite those egregious provocations, the Republic of Korea (South Korea) has steadfastly adhered to a nonnuclear course. Indeed, the ROK is a loyal signatory to the global Nuclear Nonproliferation Treaty. But </w:t>
      </w:r>
      <w:r w:rsidRPr="00692768">
        <w:rPr>
          <w:rStyle w:val="StyleUnderline"/>
          <w:highlight w:val="yellow"/>
        </w:rPr>
        <w:t>sentiment has begun to shift in South Korea</w:t>
      </w:r>
      <w:r>
        <w:rPr>
          <w:rFonts w:ascii="Arial" w:hAnsi="Arial" w:cs="Arial"/>
          <w:sz w:val="20"/>
        </w:rPr>
        <w:t xml:space="preserve">. A poll taken by the JoongAng Ilbo in mid-February found </w:t>
      </w:r>
      <w:r>
        <w:rPr>
          <w:rFonts w:ascii="Arial" w:hAnsi="Arial" w:cs="Arial"/>
          <w:sz w:val="20"/>
        </w:rPr>
        <w:lastRenderedPageBreak/>
        <w:t xml:space="preserve">that </w:t>
      </w:r>
      <w:r w:rsidRPr="00692768">
        <w:rPr>
          <w:rStyle w:val="StyleUnderline"/>
          <w:highlight w:val="yellow"/>
        </w:rPr>
        <w:t>67.7 percent of respondents wanted the ROK to have its own nuclear weapons</w:t>
      </w:r>
      <w:r>
        <w:rPr>
          <w:rFonts w:ascii="Arial" w:hAnsi="Arial" w:cs="Arial"/>
          <w:sz w:val="20"/>
        </w:rPr>
        <w:t xml:space="preserve">. Opponents of that position in South Korea and the United States were likely tempted to dismiss that result as merely a brief, emotional overreaction to the North Korean nuclear and missile tests. </w:t>
      </w:r>
      <w:r w:rsidRPr="00692768">
        <w:rPr>
          <w:rStyle w:val="StyleUnderline"/>
          <w:highlight w:val="yellow"/>
        </w:rPr>
        <w:t>However, U.S. officials had to take greater notice just days later when Won Yoo-Cheol stated that the time had come for his country to acquire its own nuclear weapons</w:t>
      </w:r>
      <w:r>
        <w:rPr>
          <w:rFonts w:ascii="Arial" w:hAnsi="Arial" w:cs="Arial"/>
          <w:sz w:val="20"/>
        </w:rPr>
        <w:t xml:space="preserve">. Implicitly referring to the nuclear shield that the United States provides the ROK as part of the bilateral security alliance, Won emphasized: “We cannot borrow an umbrella from a neighbor every time it rains. We need to have a raincoat and wear it ourselves.”  </w:t>
      </w:r>
      <w:r w:rsidRPr="00692768">
        <w:rPr>
          <w:rStyle w:val="StyleUnderline"/>
          <w:highlight w:val="yellow"/>
        </w:rPr>
        <w:t>Won Yoo-Cheol is not some obscure figure. He is the floor leader for the governing party in South Korea’s parliament. His endorsement of the nuclear option indicates just how seriously it has begun to penetrate the ranks of South Korea’s elite</w:t>
      </w:r>
      <w:r>
        <w:rPr>
          <w:rFonts w:ascii="Arial" w:hAnsi="Arial" w:cs="Arial"/>
          <w:sz w:val="20"/>
        </w:rPr>
        <w:t>.</w:t>
      </w:r>
    </w:p>
    <w:p w:rsidR="00B36AC2" w:rsidRDefault="00B36AC2" w:rsidP="00B36AC2">
      <w:pPr>
        <w:pStyle w:val="Heading4"/>
      </w:pPr>
      <w:r>
        <w:t>South Korean proliferation leads to a domino chain of proliferation:</w:t>
      </w:r>
    </w:p>
    <w:p w:rsidR="00B36AC2" w:rsidRDefault="00B36AC2" w:rsidP="00B36AC2">
      <w:pPr>
        <w:spacing w:before="120"/>
        <w:jc w:val="both"/>
        <w:rPr>
          <w:rFonts w:ascii="Arial" w:hAnsi="Arial" w:cs="Arial"/>
          <w:sz w:val="20"/>
        </w:rPr>
      </w:pPr>
      <w:r>
        <w:rPr>
          <w:rFonts w:ascii="Arial" w:hAnsi="Arial" w:cs="Arial"/>
          <w:sz w:val="20"/>
        </w:rPr>
        <w:t xml:space="preserve">Ted Galen </w:t>
      </w:r>
      <w:r w:rsidRPr="00692768">
        <w:rPr>
          <w:rStyle w:val="Style13ptBold"/>
        </w:rPr>
        <w:t>Carpenter, 2016</w:t>
      </w:r>
      <w:r>
        <w:rPr>
          <w:rFonts w:ascii="Arial" w:hAnsi="Arial" w:cs="Arial"/>
          <w:sz w:val="20"/>
        </w:rPr>
        <w:t xml:space="preserve"> (a senior fellow at the Cato Institute), South Korea’s Nuclear Flirtation: A Game Changer for Both China and U.S.?, Feb. 23, 2016.  Retrieved Apr. 23, 2016 from </w:t>
      </w:r>
      <w:hyperlink r:id="rId99" w:history="1">
        <w:r w:rsidRPr="002D75EA">
          <w:rPr>
            <w:rStyle w:val="Hyperlink"/>
            <w:rFonts w:ascii="Arial" w:hAnsi="Arial" w:cs="Arial"/>
            <w:sz w:val="20"/>
          </w:rPr>
          <w:t>http://www.chinausfocus.com/foreign-policy/south-koreas-nuclear-flirtation-a-game-changer-for-both-china-and-u-s/</w:t>
        </w:r>
      </w:hyperlink>
    </w:p>
    <w:p w:rsidR="00B36AC2" w:rsidRDefault="00B36AC2" w:rsidP="00B36AC2">
      <w:pPr>
        <w:spacing w:before="120"/>
        <w:jc w:val="both"/>
        <w:rPr>
          <w:rFonts w:ascii="Arial" w:hAnsi="Arial" w:cs="Arial"/>
          <w:sz w:val="20"/>
        </w:rPr>
      </w:pPr>
      <w:r>
        <w:rPr>
          <w:rFonts w:ascii="Arial" w:hAnsi="Arial" w:cs="Arial"/>
          <w:sz w:val="20"/>
        </w:rPr>
        <w:t xml:space="preserve">Washington is as adamantly opposed to </w:t>
      </w:r>
      <w:r w:rsidRPr="00692768">
        <w:rPr>
          <w:rStyle w:val="StyleUnderline"/>
          <w:highlight w:val="yellow"/>
        </w:rPr>
        <w:t>a South Korean nuclear deterrent</w:t>
      </w:r>
      <w:r>
        <w:rPr>
          <w:rFonts w:ascii="Arial" w:hAnsi="Arial" w:cs="Arial"/>
          <w:sz w:val="20"/>
        </w:rPr>
        <w:t xml:space="preserve"> now as it was four decades ago. U.S. officials fear that such a development </w:t>
      </w:r>
      <w:r w:rsidRPr="00692768">
        <w:rPr>
          <w:rStyle w:val="StyleUnderline"/>
          <w:highlight w:val="yellow"/>
        </w:rPr>
        <w:t>would eliminate even the fading chance that North Korea might relinquish its nuclear program</w:t>
      </w:r>
      <w:r>
        <w:rPr>
          <w:rFonts w:ascii="Arial" w:hAnsi="Arial" w:cs="Arial"/>
          <w:sz w:val="20"/>
        </w:rPr>
        <w:t xml:space="preserve">. More broadly, </w:t>
      </w:r>
      <w:r w:rsidRPr="00692768">
        <w:rPr>
          <w:rStyle w:val="StyleUnderline"/>
          <w:highlight w:val="yellow"/>
        </w:rPr>
        <w:t>American policymakers worry that Japan would follow suit and become a nuclear-weapons state, and Northeast Asia would then experience a full-blown, highly destabilizing nuclear arms race.</w:t>
      </w:r>
      <w:r>
        <w:rPr>
          <w:rFonts w:ascii="Arial" w:hAnsi="Arial" w:cs="Arial"/>
          <w:sz w:val="20"/>
        </w:rPr>
        <w:t xml:space="preserve"> Acquisition of independent deterrents would also mean the dilution of Washington’s dominance over its East Asian allies.</w:t>
      </w:r>
    </w:p>
    <w:p w:rsidR="00B36AC2" w:rsidRDefault="00B36AC2" w:rsidP="00B36AC2">
      <w:pPr>
        <w:pStyle w:val="Heading4"/>
      </w:pPr>
      <w:r>
        <w:t>North Korean nuclearization massively increases proliferation risks:</w:t>
      </w:r>
    </w:p>
    <w:p w:rsidR="00B36AC2" w:rsidRDefault="00B36AC2" w:rsidP="00B36AC2">
      <w:pPr>
        <w:spacing w:before="120"/>
        <w:jc w:val="both"/>
        <w:rPr>
          <w:rFonts w:ascii="Arial" w:hAnsi="Arial" w:cs="Arial"/>
          <w:sz w:val="20"/>
        </w:rPr>
      </w:pPr>
      <w:r>
        <w:rPr>
          <w:rFonts w:ascii="Arial" w:hAnsi="Arial" w:cs="Arial"/>
          <w:sz w:val="20"/>
        </w:rPr>
        <w:t xml:space="preserve">Jamie </w:t>
      </w:r>
      <w:r w:rsidRPr="00692768">
        <w:rPr>
          <w:rStyle w:val="Style13ptBold"/>
        </w:rPr>
        <w:t>Metzl 2016</w:t>
      </w:r>
      <w:r>
        <w:rPr>
          <w:rFonts w:ascii="Arial" w:hAnsi="Arial" w:cs="Arial"/>
          <w:sz w:val="20"/>
        </w:rPr>
        <w:t xml:space="preserve"> (Senior Fellow of the Atlantic Council) NATIONAL INTEREST, Beijing has been getting a free pass in its policies toward Pyongyang, Feb. 9, 2016.  Retrieved Apr. 24, 2016 from </w:t>
      </w:r>
      <w:hyperlink r:id="rId100" w:history="1">
        <w:r w:rsidRPr="002D75EA">
          <w:rPr>
            <w:rStyle w:val="Hyperlink"/>
            <w:rFonts w:ascii="Arial" w:hAnsi="Arial" w:cs="Arial"/>
            <w:sz w:val="20"/>
          </w:rPr>
          <w:t>http://nationalinterest.org/feature/changing-chinas-north-korea-calculus-15148</w:t>
        </w:r>
      </w:hyperlink>
    </w:p>
    <w:p w:rsidR="00B36AC2" w:rsidRDefault="00B36AC2" w:rsidP="00B36AC2">
      <w:pPr>
        <w:spacing w:before="120"/>
        <w:jc w:val="both"/>
        <w:rPr>
          <w:rStyle w:val="StyleUnderline"/>
        </w:rPr>
      </w:pPr>
      <w:r w:rsidRPr="00692768">
        <w:rPr>
          <w:rStyle w:val="StyleUnderline"/>
          <w:highlight w:val="yellow"/>
        </w:rPr>
        <w:t>For South Korea, Japan and the United States, a nuclear armed North Korea massively increases regional instability and the potential for nuclear proliferation and poses a significant</w:t>
      </w:r>
      <w:r>
        <w:rPr>
          <w:rFonts w:ascii="Arial" w:hAnsi="Arial" w:cs="Arial"/>
          <w:sz w:val="20"/>
        </w:rPr>
        <w:t xml:space="preserve"> and long-term </w:t>
      </w:r>
      <w:r w:rsidRPr="00692768">
        <w:rPr>
          <w:rStyle w:val="StyleUnderline"/>
          <w:highlight w:val="yellow"/>
        </w:rPr>
        <w:t>national security threat.</w:t>
      </w:r>
    </w:p>
    <w:p w:rsidR="00B36AC2" w:rsidRDefault="00B36AC2" w:rsidP="00B36AC2">
      <w:pPr>
        <w:spacing w:before="120"/>
        <w:jc w:val="both"/>
        <w:rPr>
          <w:rStyle w:val="StyleUnderline"/>
        </w:rPr>
      </w:pPr>
    </w:p>
    <w:p w:rsidR="00B36AC2" w:rsidRPr="006706C7" w:rsidRDefault="00B36AC2" w:rsidP="00B36AC2">
      <w:pPr>
        <w:pStyle w:val="Heading3"/>
        <w:rPr>
          <w:rStyle w:val="StyleUnderline"/>
          <w:b/>
          <w:sz w:val="32"/>
          <w:szCs w:val="32"/>
        </w:rPr>
      </w:pPr>
      <w:bookmarkStart w:id="50" w:name="_Toc456553439"/>
      <w:r w:rsidRPr="006706C7">
        <w:rPr>
          <w:rStyle w:val="StyleUnderline"/>
          <w:b/>
          <w:sz w:val="32"/>
          <w:szCs w:val="32"/>
        </w:rPr>
        <w:lastRenderedPageBreak/>
        <w:t>North Korean Prolif Causes South Korean Prolif</w:t>
      </w:r>
      <w:bookmarkEnd w:id="50"/>
    </w:p>
    <w:p w:rsidR="00B36AC2" w:rsidRDefault="00B36AC2" w:rsidP="00B36AC2">
      <w:pPr>
        <w:pStyle w:val="Heading4"/>
      </w:pPr>
      <w:r>
        <w:t>North Korean nuclearization threatens South Korean prolif:</w:t>
      </w:r>
    </w:p>
    <w:p w:rsidR="00B36AC2" w:rsidRDefault="00B36AC2" w:rsidP="00B36AC2">
      <w:r>
        <w:t xml:space="preserve">Michael </w:t>
      </w:r>
      <w:r w:rsidRPr="00B6542B">
        <w:rPr>
          <w:rStyle w:val="Style13ptBold"/>
        </w:rPr>
        <w:t>Crowley,</w:t>
      </w:r>
      <w:r>
        <w:t xml:space="preserve"> 5/21/20</w:t>
      </w:r>
      <w:r w:rsidRPr="00B6542B">
        <w:rPr>
          <w:rStyle w:val="Style13ptBold"/>
        </w:rPr>
        <w:t xml:space="preserve">16 </w:t>
      </w:r>
      <w:r>
        <w:t xml:space="preserve">(staff writer, “Obama's Asian nuclear nightmare,” </w:t>
      </w:r>
      <w:hyperlink r:id="rId101" w:history="1">
        <w:r w:rsidRPr="00F82332">
          <w:rPr>
            <w:rStyle w:val="Hyperlink"/>
          </w:rPr>
          <w:t>http://www.politico.com/story/2016/05/obama-nuke-223412</w:t>
        </w:r>
      </w:hyperlink>
      <w:r>
        <w:rPr>
          <w:rStyle w:val="Hyperlink"/>
        </w:rPr>
        <w:t>, Accessed 7/17/2016, rwg)</w:t>
      </w:r>
    </w:p>
    <w:p w:rsidR="00B36AC2" w:rsidRDefault="00B36AC2" w:rsidP="00B36AC2">
      <w:pPr>
        <w:rPr>
          <w:sz w:val="16"/>
        </w:rPr>
      </w:pPr>
      <w:r w:rsidRPr="00C72B50">
        <w:rPr>
          <w:sz w:val="16"/>
        </w:rPr>
        <w:t xml:space="preserve">Pro-nuclear weapons sentiment in Japan remains mostly on the far right, to be sure. But </w:t>
      </w:r>
      <w:r w:rsidRPr="00C72B50">
        <w:rPr>
          <w:rStyle w:val="StyleUnderline"/>
          <w:highlight w:val="yellow"/>
        </w:rPr>
        <w:t>the same conversation is brewing in South Korea, where a 2013 poll found that two-thirds of South Koreans support developing nukes in response to its bellicose northern neighbor</w:t>
      </w:r>
      <w:r w:rsidRPr="00C72B50">
        <w:rPr>
          <w:sz w:val="16"/>
        </w:rPr>
        <w:t>. “</w:t>
      </w:r>
      <w:r w:rsidRPr="00C72B50">
        <w:rPr>
          <w:rStyle w:val="StyleUnderline"/>
          <w:highlight w:val="yellow"/>
        </w:rPr>
        <w:t>Seoul can no longer sit idly by as the [nuclear] talks lead to no results and Washington and Beijing are busy blaming each other for their diplomatic failures</w:t>
      </w:r>
      <w:r w:rsidRPr="00C72B50">
        <w:rPr>
          <w:sz w:val="16"/>
        </w:rPr>
        <w:t>,” argued an editorial in Seoul’s conservative Chosun Ilbo newspaper earlier this year.</w:t>
      </w:r>
    </w:p>
    <w:p w:rsidR="00B36AC2" w:rsidRDefault="00B36AC2" w:rsidP="00B36AC2">
      <w:pPr>
        <w:pStyle w:val="Heading4"/>
      </w:pPr>
      <w:r>
        <w:t>The expansion of North Korea’s nuclear arsenal risks South Korean proliferation.</w:t>
      </w:r>
    </w:p>
    <w:p w:rsidR="00B36AC2" w:rsidRDefault="00B36AC2" w:rsidP="00B36AC2">
      <w:r>
        <w:t xml:space="preserve">Jungmin </w:t>
      </w:r>
      <w:r w:rsidRPr="00C72B50">
        <w:rPr>
          <w:rStyle w:val="Style13ptBold"/>
        </w:rPr>
        <w:t>Kang</w:t>
      </w:r>
      <w:r>
        <w:t>, 4/1/20</w:t>
      </w:r>
      <w:r w:rsidRPr="00C72B50">
        <w:rPr>
          <w:rStyle w:val="Style13ptBold"/>
        </w:rPr>
        <w:t>16</w:t>
      </w:r>
      <w:r>
        <w:t xml:space="preserve"> (scientist at the Natural Resources Defense Council, “A nuclear South Korea would be a mistake,” </w:t>
      </w:r>
      <w:hyperlink r:id="rId102" w:history="1">
        <w:r w:rsidRPr="00F82332">
          <w:rPr>
            <w:rStyle w:val="Hyperlink"/>
          </w:rPr>
          <w:t>http://thebulletin.org/nuclear-south-korea-would-be-mistake9301</w:t>
        </w:r>
      </w:hyperlink>
      <w:r>
        <w:rPr>
          <w:rStyle w:val="Hyperlink"/>
        </w:rPr>
        <w:t>, accessed 7/17/2016, rwg)</w:t>
      </w:r>
    </w:p>
    <w:p w:rsidR="00B36AC2" w:rsidRDefault="00B36AC2" w:rsidP="00B36AC2">
      <w:pPr>
        <w:rPr>
          <w:rStyle w:val="StyleUnderline"/>
        </w:rPr>
      </w:pPr>
      <w:r w:rsidRPr="00C72B50">
        <w:rPr>
          <w:rStyle w:val="StyleUnderline"/>
          <w:highlight w:val="yellow"/>
        </w:rPr>
        <w:t>Since North Korea conducted its fourth underground nuclear test</w:t>
      </w:r>
      <w:r w:rsidRPr="00F61189">
        <w:rPr>
          <w:sz w:val="16"/>
        </w:rPr>
        <w:t xml:space="preserve"> on January 6, 2016, </w:t>
      </w:r>
      <w:r w:rsidRPr="00C72B50">
        <w:rPr>
          <w:rStyle w:val="StyleUnderline"/>
          <w:highlight w:val="yellow"/>
        </w:rPr>
        <w:t>a number of prominent voices in South Korea</w:t>
      </w:r>
      <w:r w:rsidRPr="00F61189">
        <w:rPr>
          <w:sz w:val="16"/>
        </w:rPr>
        <w:t xml:space="preserve">, including some within the leadership of the ruling party and those at a major newspaper, </w:t>
      </w:r>
      <w:r w:rsidRPr="00C72B50">
        <w:rPr>
          <w:rStyle w:val="StyleUnderline"/>
          <w:highlight w:val="yellow"/>
        </w:rPr>
        <w:t>have called for the nation to acquire nuclear weapons to balance those of the Kim regime to the north. Politicians and pundits have also renewed calls that South Korea be allowed to reprocess spent reactor fuel for plutonium</w:t>
      </w:r>
      <w:r w:rsidRPr="00F61189">
        <w:rPr>
          <w:sz w:val="16"/>
        </w:rPr>
        <w:t xml:space="preserve">, as Japan does, </w:t>
      </w:r>
      <w:r w:rsidRPr="00C72B50">
        <w:rPr>
          <w:rStyle w:val="StyleUnderline"/>
          <w:highlight w:val="yellow"/>
        </w:rPr>
        <w:t>which would put the South in a position to produce nuclear weapons more quickly</w:t>
      </w:r>
      <w:r w:rsidRPr="00F61189">
        <w:rPr>
          <w:sz w:val="16"/>
        </w:rPr>
        <w:t xml:space="preserve"> if it decided to become a nuclear-weapon state. (The practice is currently subject to an American veto.) Prime Minister Hwang Kyo-ahn has said that the country continues to seek the de-nuclearization of the whole peninsula despite such proposals, yet a recent poll showed that two-thirds of South Koreans support a nuclear deterrent against the North. Unfortunately, although efforts to curb Pyongyang’s nuclear program have thus far failed, </w:t>
      </w:r>
      <w:r w:rsidRPr="00F61189">
        <w:rPr>
          <w:rStyle w:val="StyleUnderline"/>
          <w:highlight w:val="yellow"/>
        </w:rPr>
        <w:t>if South Korea moved closer to a nuclear arsenal it would only make a bad situation worse.</w:t>
      </w:r>
    </w:p>
    <w:p w:rsidR="0083413E" w:rsidRDefault="0083413E" w:rsidP="0083413E">
      <w:pPr>
        <w:pStyle w:val="Heading4"/>
      </w:pPr>
      <w:r>
        <w:t>South Korea Wants Nuke</w:t>
      </w:r>
      <w:r>
        <w:t>s</w:t>
      </w:r>
      <w:r>
        <w:t xml:space="preserve"> Due to North Korea</w:t>
      </w:r>
    </w:p>
    <w:p w:rsidR="0083413E" w:rsidRDefault="0083413E" w:rsidP="0083413E">
      <w:pPr>
        <w:rPr>
          <w:rFonts w:asciiTheme="minorHAnsi" w:hAnsiTheme="minorHAnsi"/>
        </w:rPr>
      </w:pPr>
      <w:r>
        <w:t xml:space="preserve">Anna </w:t>
      </w:r>
      <w:r w:rsidRPr="00593CEA">
        <w:rPr>
          <w:rStyle w:val="Style13ptBold"/>
        </w:rPr>
        <w:t>Fifield 3/21/16</w:t>
      </w:r>
      <w:r>
        <w:t xml:space="preserve"> (Anna Fifield is a Bureau chief and has visited north korea for extended periods of time. “As North Korea flexes its muscles, some in South want nukes, too," https://www.washingtonpost.com/world/asia_pacific/as-north-korea-flexes-its-muscles-the-other-korea-looks-at-nukes-too/2016/03/20/e2b1bb22-eb88-11e5-a9ce-681055c7a05f_story.html)</w:t>
      </w:r>
    </w:p>
    <w:p w:rsidR="0083413E" w:rsidRDefault="0083413E" w:rsidP="0083413E">
      <w:pPr>
        <w:rPr>
          <w:rStyle w:val="StyleUnderline"/>
        </w:rPr>
      </w:pPr>
      <w:r w:rsidRPr="00593CEA">
        <w:rPr>
          <w:sz w:val="12"/>
        </w:rPr>
        <w:t xml:space="preserve">SEOUL — What would it take for South Korea to develop nuclear weapons? It’s a fringe idea that rears its head every now and then here.  But North Korea’s advances in nuclear weapons technology and the frustration over how to deal with Kim Jong Un’s obstinate regime have led a small but growing number of prominent politicians and academics to wonder: Why not us, too?  The idea has influential backers in the Chosun Ilbo, South Korea’s biggest newspaper, and in Chung Mong-joon, a scion of the Hyundai family and a staunch — and wealthy — advocate for South Korea having nuclear weapons.  And they have one main target in mind: China.  “I don’t think that South Korea actually wants nuclear weapons,” said Park Syung-je, chairman of the Asia Strategy Institute in Seoul. </w:t>
      </w:r>
      <w:r w:rsidRPr="00A579F7">
        <w:rPr>
          <w:rStyle w:val="StyleUnderline"/>
        </w:rPr>
        <w:t>“It’s a way of saying to the Chinese that ‘if you don’t cooperate on North Korea, then we’re going to get nuclear weapons of our own.’</w:t>
      </w:r>
      <w:r w:rsidRPr="00593CEA">
        <w:rPr>
          <w:sz w:val="12"/>
        </w:rPr>
        <w:t xml:space="preserve"> ”  While South Korea’s government has been doing all it can to punish North Korea for its latest nuclear and missile tests, there is a limit to how much pain Seoul can inflict. Instead, all eyes are on China, North Korea’s largest trading partner by far and the closest thing it has to an ally.  [</w:t>
      </w:r>
      <w:r w:rsidRPr="00A579F7">
        <w:rPr>
          <w:rStyle w:val="StyleUnderline"/>
        </w:rPr>
        <w:t>South Korea’s president vows all-out push to punish North for provocations</w:t>
      </w:r>
      <w:r w:rsidRPr="00593CEA">
        <w:rPr>
          <w:sz w:val="12"/>
        </w:rPr>
        <w:t xml:space="preserve">]  There is a great deal of frustration here that China is the country that has almost all the leverage over North Korea, especially given the widespread view that Beijing, while angry, will never risk destabilizing its impoverished and nuclear-armed neighbor.  “North Korea’s nuclear weapons capability power is bound to grow, so it is important for South Korea to keep military and power balance between the two Koreas,” said Cheong Seong-chang, a North Korea expert at the Sejong Institute, a think tank, and one of the most prominent advocates of South Korean nuclear weapons.  “China would object to the idea of South Korea becoming a nuclear state, but it is important for us to find a point where the national interests of both countries meet,” Cheong said.  China is already vehemently objecting to talks between Seoul and Washington over the deployment in South Korea of a sophisticated anti-missile system known as THAAD, for Terminal High Altitude Area Defense.  Thanks to its post-Korean War security alliance with the United States, South Korea is protected by the American nuclear umbrella. It declared in a 1991 deal that it would not “manufacture, possess, store, deploy or use nuclear weapons” and is a signatory to several nonproliferation treaties.  [North Korea says it has conducted a successful hydrogen bomb test]  But some </w:t>
      </w:r>
      <w:r w:rsidRPr="00593CEA">
        <w:rPr>
          <w:rStyle w:val="StyleUnderline"/>
        </w:rPr>
        <w:t>politicians are openly wondering why South Korea shouldn’t have its own weapons program.</w:t>
      </w:r>
      <w:r>
        <w:rPr>
          <w:rStyle w:val="StyleUnderline"/>
        </w:rPr>
        <w:t xml:space="preserve"> </w:t>
      </w:r>
      <w:r w:rsidRPr="00593CEA">
        <w:rPr>
          <w:sz w:val="12"/>
        </w:rPr>
        <w:t xml:space="preserve"> “We can’t borrow an umbrella from a neighbor every time it rains,” said Won Yoo-cheol, a lawmaker from President Park Geun-hye’s ruling Saenuri party and its floor leader in </w:t>
      </w:r>
      <w:r w:rsidRPr="00593CEA">
        <w:rPr>
          <w:rStyle w:val="StyleUnderline"/>
        </w:rPr>
        <w:t xml:space="preserve">the National Assembly. “It’s time for us to seriously consider an effective and realistic countermeasure for dealing with North </w:t>
      </w:r>
      <w:r w:rsidRPr="00593CEA">
        <w:rPr>
          <w:rStyle w:val="StyleUnderline"/>
        </w:rPr>
        <w:lastRenderedPageBreak/>
        <w:t>Korea’s nuclear capability.”</w:t>
      </w:r>
      <w:r>
        <w:rPr>
          <w:rStyle w:val="StyleUnderline"/>
        </w:rPr>
        <w:t xml:space="preserve"> </w:t>
      </w:r>
      <w:r w:rsidRPr="00593CEA">
        <w:rPr>
          <w:sz w:val="12"/>
        </w:rPr>
        <w:t xml:space="preserve"> This could take the shape of asking the United States, which pulled its nuclear weapons out of South Korea in 1992, to bring them back. Or it could entail South Korea developing nuclear weapons of its own, Won said last month.  In January, an editorial titled “South Koreans Must Discuss Acquiring Nuclear Arms” ran in the conservative Chosun Ilbo.  “The U.S. has passed the buck for taming North Korea to China, and China is doing nothing. Seoul now faces a real need for public discussion of the development of its own nuclear weapons,” the editorial said.  </w:t>
      </w:r>
      <w:r w:rsidRPr="00593CEA">
        <w:rPr>
          <w:rStyle w:val="StyleUnderline"/>
        </w:rPr>
        <w:t>Then last month, the newspaper ran a detailed article in which nuclear experts said it could take only 18 months to turn plutonium from South Korea’s nuclear power plants into a workable bomb.</w:t>
      </w:r>
      <w:r w:rsidRPr="00593CEA">
        <w:rPr>
          <w:sz w:val="12"/>
        </w:rPr>
        <w:t xml:space="preserve"> “It would take time to construct a large-scale reprocessing facility, but it can be done [at a smaller scale] even now in laboratories,” the paper quoted Kim Seung-pyong, a professor of nuclear engineering, as saying.  [South Korea, U.S. to start talks on anti-missile system]  The weapons advocates have a not-insignificant amount of public support. </w:t>
      </w:r>
      <w:r w:rsidRPr="00593CEA">
        <w:rPr>
          <w:rStyle w:val="Emphasis"/>
        </w:rPr>
        <w:t>A Korea Research poll published last month found that 53 percent of respondents supported South Korea either developing its own nuclear weapons or considering doing so. Forty-one percent wanted a nuclear-free Korean Peninsula.</w:t>
      </w:r>
      <w:r>
        <w:rPr>
          <w:rStyle w:val="Emphasis"/>
        </w:rPr>
        <w:t xml:space="preserve"> </w:t>
      </w:r>
      <w:r w:rsidRPr="00593CEA">
        <w:rPr>
          <w:sz w:val="12"/>
        </w:rPr>
        <w:t xml:space="preserve"> But the idea has not gained traction among senior politicians, and President Park has unequivocally dismissed it, saying that the whole peninsula should be free of nuclear weapons.  David Straub, associate director of the Korea Program at Stanford University’s Asia-Pacific Research Center, said the public discussion has so far largely been a media phenomenon that has shown some South Koreans’ frustration with China’s lack of action to punish North Korea. Speaking out publicly, he said, seems to be mostly an attempt to get Beijing’s attention.  “And the Chinese,” he added, “are not stupid.”  Still, American officials have long worried about an arms race in northeast Asia.  </w:t>
      </w:r>
      <w:r w:rsidRPr="00593CEA">
        <w:rPr>
          <w:rStyle w:val="StyleUnderline"/>
        </w:rPr>
        <w:t>Japan has a plutonium reprocessing facility and could use it to develop fissile material for nuclear bombs in as little as three months. It wouldn’t take much for South Korea, with its 24 nuclear power plants and its advanced technology, to get to the same stage.</w:t>
      </w:r>
      <w:r w:rsidRPr="00593CEA">
        <w:rPr>
          <w:sz w:val="12"/>
        </w:rPr>
        <w:t xml:space="preserve"> Taiwan might also join in.  U.S. Energy Secretary Ernest Moniz, during a visit to Beijing last week, expressed rare public concern over China’s spent-nuclear-fuel reprocessing plans.  China’s plan for a large-scale plutonium reprocessing facility “certainly isn’t a positive in terms of nonproliferation,” Moniz told the Wall Street Journal.  Henry Sokolski, executive director of the Nonproliferation Policy Education Center in Washington, interpreted Moniz’s words as a sign of concern about discussions such as those taking place in South Korea.  “</w:t>
      </w:r>
      <w:r w:rsidRPr="00593CEA">
        <w:rPr>
          <w:rStyle w:val="StyleUnderline"/>
        </w:rPr>
        <w:t>It’s hard to believe that South Korea would ever go first [in developing nuclear weapons],” Sokolski said. “But it’s getting tougher and tougher to deflect this idea. I think they’re definitely all looking at each other.”</w:t>
      </w:r>
    </w:p>
    <w:p w:rsidR="0083413E" w:rsidRDefault="0083413E" w:rsidP="0083413E">
      <w:pPr>
        <w:pStyle w:val="Heading4"/>
      </w:pPr>
      <w:r>
        <w:t>North Korea causes South Korean proliferation</w:t>
      </w:r>
    </w:p>
    <w:p w:rsidR="0083413E" w:rsidRDefault="0083413E" w:rsidP="0083413E">
      <w:pPr>
        <w:rPr>
          <w:sz w:val="16"/>
        </w:rPr>
      </w:pPr>
      <w:r>
        <w:rPr>
          <w:sz w:val="16"/>
        </w:rPr>
        <w:t xml:space="preserve">Sneha </w:t>
      </w:r>
      <w:r w:rsidRPr="00D12C4C">
        <w:rPr>
          <w:rStyle w:val="Style13ptBold"/>
        </w:rPr>
        <w:t>Shankar, 4-6-2016</w:t>
      </w:r>
      <w:r>
        <w:rPr>
          <w:sz w:val="16"/>
        </w:rPr>
        <w:t xml:space="preserve">,(Sneha Shankar joined International Business Times in February 2014, after working with Outlook Business and Bloomberg TV India.  "South Korea Mulling Developing Nuclear Weapons Despite US Assurance Of Extending Its ‘Nuclear Umbrella’," International Business Times, </w:t>
      </w:r>
      <w:hyperlink r:id="rId103" w:history="1">
        <w:r w:rsidRPr="00015C85">
          <w:rPr>
            <w:rStyle w:val="Hyperlink"/>
            <w:sz w:val="16"/>
          </w:rPr>
          <w:t>http://www.ibtimes.com/south-korea-mulling-developing-nuclear-weapons-despite-us-assurance-extending-its-2349007</w:t>
        </w:r>
      </w:hyperlink>
      <w:r>
        <w:rPr>
          <w:sz w:val="16"/>
        </w:rPr>
        <w:t>. PJU)</w:t>
      </w:r>
    </w:p>
    <w:p w:rsidR="0083413E" w:rsidRDefault="0083413E" w:rsidP="0083413E">
      <w:pPr>
        <w:rPr>
          <w:sz w:val="16"/>
        </w:rPr>
      </w:pPr>
      <w:r w:rsidRPr="00D12C4C">
        <w:rPr>
          <w:rStyle w:val="StyleUnderline"/>
        </w:rPr>
        <w:t>Sout</w:t>
      </w:r>
      <w:r w:rsidRPr="009A2976">
        <w:rPr>
          <w:rStyle w:val="StyleUnderline"/>
        </w:rPr>
        <w:t>h Korea has been debating whether the country should develop its own nuclear weapons, despite being assured by the United States that its “nuclear umbrella”</w:t>
      </w:r>
      <w:r>
        <w:rPr>
          <w:sz w:val="16"/>
        </w:rPr>
        <w:t xml:space="preserve"> would be extended to Seoul, Congressional Research Service (CRS) said Tuesday, according to South Korea's Yonhap News Agency. The </w:t>
      </w:r>
      <w:r w:rsidRPr="009A2976">
        <w:rPr>
          <w:rStyle w:val="StyleUnderline"/>
        </w:rPr>
        <w:t>latest debate has been ongoing amid several provocations from North Korea, which has recently conducted nuclear and missile tests.</w:t>
      </w:r>
      <w:r>
        <w:rPr>
          <w:sz w:val="16"/>
        </w:rPr>
        <w:t xml:space="preserve"> The CRS report on U.S.-South Korea relations said that such a move could lead to a series of negative consequences, including sanctions on Seoul and a nuclear arms race in the Korean Peninsula. North Korean leader Kim Jong Un has, on his part, called to develop more nuclear weapons to boost the country’s defense capabilities despite </w:t>
      </w:r>
      <w:r w:rsidRPr="00D12C4C">
        <w:rPr>
          <w:rStyle w:val="StyleUnderline"/>
        </w:rPr>
        <w:t>stringent sanctions against the reclusive nation. “In the</w:t>
      </w:r>
      <w:r>
        <w:rPr>
          <w:sz w:val="16"/>
        </w:rPr>
        <w:t xml:space="preserve"> wake of North Korea's recent nuclear weapon test and satellite launch, South Korea has re-engaged in a debate about developing its own nuclear weapons capability, notwithstanding Seoul's reliance on the U.S. nuclear 'umbrella,'” CRS, the public policy research arm of the U.S. Congress, said in the report. South Korea own nuclear weapons North Korea US A report said Tuesday that South Korea has been debating if it should develop its own nuclear weapons instead of depending on U.S. assistance. In this photo, people watch a news report on North Korea's first hydrogen bomb test at a railroad station in Seoul, Jan. 6, 2016. PHOTO: GETTY IMAGES/AFP/JUNG YEON-JE The think tank also noted that after North Korea’s third nuclear test in 2013, there was a growing support for the idea that Seoul should develop its indigenous nuclear capability because there was a “doubt that the United States would use its nuclear weapons to protect South Korea.” The report said, according to Yonhap: “Although U.S. policymakers have reiterated their 'ironclad commitment' to defend South Korea and have publicized B-52 and B-2 long-range bomber flights over the Korean Peninsula, some South Koreans have pointed to the failure of the United States and others to stanch Pyongyang's growing nuclear capability as justification for Seoul to pursue its own nuclear arsenal</w:t>
      </w:r>
      <w:r w:rsidRPr="00D12C4C">
        <w:rPr>
          <w:rStyle w:val="StyleUnderline"/>
        </w:rPr>
        <w:t>.” North Korea's latest nuclear and missile tests have reignited calls from leading members of South Korea's ruling party,</w:t>
      </w:r>
      <w:r>
        <w:rPr>
          <w:sz w:val="16"/>
        </w:rPr>
        <w:t xml:space="preserve"> who said that it did not make sense to rely on Washington’s “nuclear umbrella” while Pyongyang strengthened its nuclear presence. However, Seoul has previously said that developing its own nuclear weapons would run against the principle of a nuclear-free Korean Peninsula. Meanwhile, the U.S. cyber commander said Tuesday that North Korea also has been increasing its capabilities in the cyber domain and his command was watching the country “more closely,” Yonhap said in another report. “Iran and North Korea represent lesser but still serious challenges to U.S. interests. Although both states have been more restrained in this last year in terms of cyber activity directed against us, they remain quite active and are steadily improving their capabilities,” Adm. Michael S. Rogers said, according to Yonhap. “Both of these nations have encouraged malicious cyber activity against the United States and their neighbors, but they currently devote the bulk of their resources and effort to working against their neighbors.” North Korea is believed to have conducted a massive hack into Sony Pictures in late 2014 and reports at the time said that it was </w:t>
      </w:r>
      <w:r>
        <w:rPr>
          <w:sz w:val="16"/>
        </w:rPr>
        <w:lastRenderedPageBreak/>
        <w:t xml:space="preserve">conducted in retaliation to an American comedy film, “The Interview,” that ridiculed the North Korean leader. North Korea had denied it played any role in the cyberattack. </w:t>
      </w:r>
    </w:p>
    <w:p w:rsidR="00B36AC2" w:rsidRPr="006B66E0" w:rsidRDefault="00B36AC2" w:rsidP="00B36AC2">
      <w:pPr>
        <w:pStyle w:val="Heading4"/>
        <w:rPr>
          <w:rStyle w:val="Style13ptBold"/>
          <w:b/>
        </w:rPr>
      </w:pPr>
      <w:r>
        <w:t>North Korea proliferation threat leads to South Korea proliferation</w:t>
      </w:r>
      <w:r w:rsidRPr="006B66E0">
        <w:rPr>
          <w:rStyle w:val="Style13ptBold"/>
        </w:rPr>
        <w:br/>
        <w:t xml:space="preserve">Russ </w:t>
      </w:r>
      <w:r w:rsidRPr="006B66E0">
        <w:rPr>
          <w:rStyle w:val="Style13ptBold"/>
          <w:b/>
        </w:rPr>
        <w:t>Wellen, 4-8-2016</w:t>
      </w:r>
      <w:r w:rsidRPr="006B66E0">
        <w:rPr>
          <w:rStyle w:val="Style13ptBold"/>
        </w:rPr>
        <w:t>,</w:t>
      </w:r>
      <w:r>
        <w:rPr>
          <w:rStyle w:val="Style13ptBold"/>
        </w:rPr>
        <w:t xml:space="preserve"> </w:t>
      </w:r>
      <w:r w:rsidRPr="006B66E0">
        <w:rPr>
          <w:rStyle w:val="Style13ptBold"/>
          <w:b/>
        </w:rPr>
        <w:t>(staff writer, student of metaphysics of nuclear weapons) "South Korea Feeling Compelled to Take North Korean Nuclear Threat in Its Own Hands," Foreign Policy In Focus, Accessed 7/16/16, sn)</w:t>
      </w:r>
    </w:p>
    <w:p w:rsidR="00B36AC2" w:rsidRPr="006B66E0" w:rsidRDefault="00B36AC2" w:rsidP="00B36AC2">
      <w:pPr>
        <w:rPr>
          <w:rStyle w:val="Style13ptBold"/>
          <w:b w:val="0"/>
        </w:rPr>
      </w:pPr>
      <w:r w:rsidRPr="006B66E0">
        <w:rPr>
          <w:rStyle w:val="Style13ptBold"/>
          <w:b w:val="0"/>
        </w:rPr>
        <w:t>http://fpif.org/south-korea-feeling-compelled-take-north-korean-nuclear-threat-hands/</w:t>
      </w:r>
    </w:p>
    <w:p w:rsidR="00B36AC2" w:rsidRDefault="00B36AC2" w:rsidP="00B36AC2">
      <w:pPr>
        <w:rPr>
          <w:sz w:val="16"/>
        </w:rPr>
      </w:pPr>
    </w:p>
    <w:p w:rsidR="00B36AC2" w:rsidRDefault="00B36AC2" w:rsidP="00B36AC2">
      <w:pPr>
        <w:rPr>
          <w:sz w:val="16"/>
        </w:rPr>
      </w:pPr>
      <w:r w:rsidRPr="006B66E0">
        <w:rPr>
          <w:rStyle w:val="Emphasis"/>
        </w:rPr>
        <w:t>On the heels of North Korea announcing that it had made nuclear warheads small enough to launch on a missile, South Korea has learned that one of those missiles,</w:t>
      </w:r>
      <w:r w:rsidRPr="006B66E0">
        <w:rPr>
          <w:sz w:val="14"/>
        </w:rPr>
        <w:t xml:space="preserve"> the Rodang, </w:t>
      </w:r>
      <w:r w:rsidRPr="006B66E0">
        <w:rPr>
          <w:rStyle w:val="Emphasis"/>
        </w:rPr>
        <w:t>is capable of reaching South Korea.</w:t>
      </w:r>
      <w:r w:rsidRPr="006B66E0">
        <w:rPr>
          <w:sz w:val="14"/>
        </w:rPr>
        <w:t xml:space="preserve"> Whether or not that is correct, in the New York Times, Choe Sang-Hun reports: … one senior United States military commander, Adm. William E. Gortney, said at a Senate hearing last month that it was a “prudent decision” to assume that the North “has the capability to miniaturize a nuclear weapon and put it on an ICBM.” At Foreign Policy, Jeffrey Lewis agrees: Our studied skepticism of North Korea’s capabilities is not in our long-term interest. We should be in the business of seeking moratoria in North Korea on nuclear and missile tests, not daring Pyongyang to do more. How should we go about that? Lewis on how not to: By setting the hopeless goal of denuclearization and insisting upon unstated preconditions the United States is mostly giving itself an excuse not to do anything. At Huffington Post, Joe Cirincione states: As odious as it may seem, it is time to re-engage with the regime. “While there are currently no good or viable options to rolling back the North’s nuclear program,” writes my colleague Philip Yun, “a multilateral diplomatic approach that addressed some of its strategic interests has a chance of at least freezing activity.” In the National Interest, Eric Terzuolo advises applying the new U.S. policy toward Cuba toward North Korea, as well. In Havana, the president admitted the failure of long-standing U.S. policy, an uncharacteristic move for a U.S. political leader: “What the United States was doing was not working. We have to have the courage to acknowledge that truth.” … Why shouldn’t we “own” our failure vis-à-vis North Korea in the same way?… In Havana … President Obama emphasized the need to put the past behind us, and to find common ground between erstwhile adversaries. … Perhaps what was lacking in our approach to North Korea was respect and reassurance. … As with Cuba, we should be able to find something positive to accentuate in our discussions with Pyongyang. In other words, “perhaps we just need to ‘contextualize’ North Korea’s hostile gestures correctly, and try to view things from their perspective.” Terzuolo dreams of “a reconciliation ‘trifecta’” that reaching out to North Korea, along with the nuclear deal with Iran and the opening with Cuba, would constitute for the Obama administration, In the interim, as John Feffer writes in his latest piece at Foreign Policy in Focus, Should South Korea Get the Bomb?, polls show that the </w:t>
      </w:r>
      <w:r w:rsidRPr="006B66E0">
        <w:rPr>
          <w:rStyle w:val="Emphasis"/>
        </w:rPr>
        <w:t>majority of South Koreans, as well as some of the conservative media, are in favor of their country developing a nuclear-weapons program.</w:t>
      </w:r>
      <w:r w:rsidRPr="006B66E0">
        <w:rPr>
          <w:sz w:val="14"/>
        </w:rPr>
        <w:t xml:space="preserve"> It would probably, in view of its technological prowess and presumed preliminary research, be a piece of cake. That is, if South Korea were willing to expose itself to much of the same international enmity as North Korea. </w:t>
      </w:r>
      <w:r w:rsidRPr="006B66E0">
        <w:rPr>
          <w:rStyle w:val="Emphasis"/>
        </w:rPr>
        <w:t>Developing nuclear weapons would make South Korea a rogue nuclear state, like the other few states that have developed nuclear weapons in the years since the nuclear Non-Proliferation Treaty was ratified in 1968.</w:t>
      </w:r>
      <w:r>
        <w:rPr>
          <w:rStyle w:val="Emphasis"/>
        </w:rPr>
        <w:t xml:space="preserve"> </w:t>
      </w:r>
      <w:r w:rsidRPr="006B66E0">
        <w:rPr>
          <w:sz w:val="14"/>
        </w:rPr>
        <w:t xml:space="preserve">Feffer notes, however: For others in South Korea, the nuclear option is just to scare China into putting more pressure on North Korea. “I don’t think that South Korea actually wants nuclear weapons,” said Park Syung-je of the Asia Strategy Institute in Seoul told The Washington Post. </w:t>
      </w:r>
      <w:r w:rsidRPr="006B66E0">
        <w:rPr>
          <w:rStyle w:val="Emphasis"/>
        </w:rPr>
        <w:t>“It’s a way of saying to the Chinese that ‘if you don’t cooperate on North Korea, then we’re going to get nuclear weapons of our own.’ ”</w:t>
      </w:r>
      <w:r w:rsidRPr="006B66E0">
        <w:rPr>
          <w:sz w:val="14"/>
        </w:rPr>
        <w:t xml:space="preserve"> The possibility that the Islamic State could get its hands on nuclear material continues to increase the more time goes by. Similarly, the West has allowed the North Korean nuclear situation to fester. If the West, led by the United States, can’t summon up the diplomacy needed to defuse both situations, one or the other will blow up in o</w:t>
      </w:r>
      <w:r w:rsidRPr="006B66E0">
        <w:rPr>
          <w:sz w:val="16"/>
        </w:rPr>
        <w:t>ur faces.</w:t>
      </w:r>
    </w:p>
    <w:p w:rsidR="00B36AC2" w:rsidRDefault="00B36AC2" w:rsidP="00B36AC2">
      <w:pPr>
        <w:rPr>
          <w:rStyle w:val="StyleUnderline"/>
        </w:rPr>
      </w:pPr>
    </w:p>
    <w:p w:rsidR="00B36AC2" w:rsidRPr="00867569" w:rsidRDefault="00B36AC2" w:rsidP="00B36AC2">
      <w:pPr>
        <w:pStyle w:val="Heading3"/>
        <w:rPr>
          <w:rStyle w:val="StyleUnderline"/>
          <w:b/>
          <w:sz w:val="32"/>
          <w:szCs w:val="32"/>
        </w:rPr>
      </w:pPr>
      <w:bookmarkStart w:id="51" w:name="_Toc456553440"/>
      <w:r w:rsidRPr="00867569">
        <w:rPr>
          <w:rStyle w:val="StyleUnderline"/>
          <w:b/>
          <w:sz w:val="32"/>
          <w:szCs w:val="32"/>
        </w:rPr>
        <w:lastRenderedPageBreak/>
        <w:t>South Korean Prolif =’s Nuclear War</w:t>
      </w:r>
      <w:bookmarkEnd w:id="51"/>
    </w:p>
    <w:p w:rsidR="00B36AC2" w:rsidRDefault="00B36AC2" w:rsidP="00B36AC2">
      <w:pPr>
        <w:pStyle w:val="Heading4"/>
      </w:pPr>
      <w:r>
        <w:t>South Korean prolif risks a nuclear arms race and a nuclear war:</w:t>
      </w:r>
    </w:p>
    <w:p w:rsidR="00B36AC2" w:rsidRDefault="00B36AC2" w:rsidP="00B36AC2">
      <w:r>
        <w:t xml:space="preserve">Jungmin </w:t>
      </w:r>
      <w:r w:rsidRPr="00C72B50">
        <w:rPr>
          <w:rStyle w:val="Style13ptBold"/>
        </w:rPr>
        <w:t>Kang</w:t>
      </w:r>
      <w:r>
        <w:t>, 4/1/20</w:t>
      </w:r>
      <w:r w:rsidRPr="00C72B50">
        <w:rPr>
          <w:rStyle w:val="Style13ptBold"/>
        </w:rPr>
        <w:t>16</w:t>
      </w:r>
      <w:r>
        <w:t xml:space="preserve"> (scientist at the Natural Resources Defense Council, “A nuclear South Korea would be a mistake,” </w:t>
      </w:r>
      <w:hyperlink r:id="rId104" w:history="1">
        <w:r w:rsidRPr="00F82332">
          <w:rPr>
            <w:rStyle w:val="Hyperlink"/>
          </w:rPr>
          <w:t>http://thebulletin.org/nuclear-south-korea-would-be-mistake9301</w:t>
        </w:r>
      </w:hyperlink>
      <w:r>
        <w:rPr>
          <w:rStyle w:val="Hyperlink"/>
        </w:rPr>
        <w:t>, accessed 7/17/2016, rwg)</w:t>
      </w:r>
    </w:p>
    <w:p w:rsidR="00B36AC2" w:rsidRDefault="00B36AC2" w:rsidP="00B36AC2">
      <w:pPr>
        <w:rPr>
          <w:sz w:val="16"/>
        </w:rPr>
      </w:pPr>
      <w:r w:rsidRPr="00F61189">
        <w:rPr>
          <w:sz w:val="16"/>
        </w:rPr>
        <w:t xml:space="preserve">Unfortunately, </w:t>
      </w:r>
      <w:r w:rsidRPr="00F61189">
        <w:rPr>
          <w:rStyle w:val="StyleUnderline"/>
          <w:highlight w:val="yellow"/>
        </w:rPr>
        <w:t>dangerous talk about acquiring nuclear weapons continues in the South</w:t>
      </w:r>
      <w:r w:rsidRPr="00F61189">
        <w:rPr>
          <w:sz w:val="16"/>
        </w:rPr>
        <w:t xml:space="preserve">. Two prominent professors of nuclear engineering argue that the country could build large numbers of nuclear weapons within 18 months using plutonium separated from spent fuel discharged from its Candu reactors. They argue that reprocessing this fuel would not require US consent but it would require Canadian consent. For a country that has a record of secret nuclear programs, South Korea should understand how long it takes to build up credibility—and how easily it can be lost. </w:t>
      </w:r>
      <w:r w:rsidRPr="00F61189">
        <w:rPr>
          <w:rStyle w:val="StyleUnderline"/>
          <w:highlight w:val="yellow"/>
        </w:rPr>
        <w:t>If the South acquired nuclear weapons, it would inevitably provoke a nuclear arms race among China, Japan, and the two Koreas that would be almost impossible to reverse. It also would damage South Korea’s bilateral security arrangements with the U</w:t>
      </w:r>
      <w:r w:rsidRPr="00F61189">
        <w:rPr>
          <w:sz w:val="16"/>
        </w:rPr>
        <w:t xml:space="preserve">nited </w:t>
      </w:r>
      <w:r w:rsidRPr="00F61189">
        <w:rPr>
          <w:rStyle w:val="StyleUnderline"/>
          <w:highlight w:val="yellow"/>
        </w:rPr>
        <w:t>S</w:t>
      </w:r>
      <w:r w:rsidRPr="00F61189">
        <w:rPr>
          <w:sz w:val="16"/>
        </w:rPr>
        <w:t xml:space="preserve">tates. </w:t>
      </w:r>
      <w:r w:rsidRPr="00F61189">
        <w:rPr>
          <w:rStyle w:val="StyleUnderline"/>
          <w:highlight w:val="yellow"/>
        </w:rPr>
        <w:t>Such a scenario would most likely increase the probability of nuclear war in the region, ultimately leaving South Korea worse off with nuclear weapons than without them</w:t>
      </w:r>
      <w:r w:rsidRPr="00F61189">
        <w:rPr>
          <w:sz w:val="16"/>
        </w:rPr>
        <w:t>.</w:t>
      </w:r>
    </w:p>
    <w:p w:rsidR="00B36AC2" w:rsidRDefault="00B36AC2" w:rsidP="00B36AC2">
      <w:pPr>
        <w:pStyle w:val="Heading4"/>
      </w:pPr>
      <w:r>
        <w:t>South Korean prolif snowballs and risks nuclear war.</w:t>
      </w:r>
    </w:p>
    <w:p w:rsidR="00B36AC2" w:rsidRDefault="00B36AC2" w:rsidP="00B36AC2">
      <w:r>
        <w:t xml:space="preserve">John </w:t>
      </w:r>
      <w:r w:rsidRPr="00F61189">
        <w:rPr>
          <w:rStyle w:val="Style13ptBold"/>
        </w:rPr>
        <w:t>Feffer</w:t>
      </w:r>
      <w:r>
        <w:t>, 4/6/20</w:t>
      </w:r>
      <w:r w:rsidRPr="00F61189">
        <w:rPr>
          <w:rStyle w:val="Style13ptBold"/>
        </w:rPr>
        <w:t>16</w:t>
      </w:r>
      <w:r>
        <w:t xml:space="preserve"> (director of Foreign Policy In Focus, “Should South Korea Get the Bomb?” </w:t>
      </w:r>
      <w:hyperlink r:id="rId105" w:history="1">
        <w:r w:rsidRPr="00F82332">
          <w:rPr>
            <w:rStyle w:val="Hyperlink"/>
          </w:rPr>
          <w:t>http://english.hani.co.kr/arti/english_edition/e_editorial/738448.html</w:t>
        </w:r>
      </w:hyperlink>
      <w:r>
        <w:rPr>
          <w:rStyle w:val="Hyperlink"/>
        </w:rPr>
        <w:t>, Accessed 7/17/2016, rwg)</w:t>
      </w:r>
    </w:p>
    <w:p w:rsidR="00B36AC2" w:rsidRPr="00F61189" w:rsidRDefault="00B36AC2" w:rsidP="00B36AC2">
      <w:pPr>
        <w:rPr>
          <w:sz w:val="16"/>
        </w:rPr>
      </w:pPr>
      <w:r w:rsidRPr="00F61189">
        <w:rPr>
          <w:rStyle w:val="StyleUnderline"/>
          <w:highlight w:val="yellow"/>
        </w:rPr>
        <w:t>The more likely country to respond immediately if South Korea were to push forward on developing a nuclear weapon would be Japan. For some time, Tokyo has maintained a break-out capacity</w:t>
      </w:r>
      <w:r w:rsidRPr="00F61189">
        <w:rPr>
          <w:sz w:val="16"/>
        </w:rPr>
        <w:t xml:space="preserve">: it has plenty of stockpiled plutonium and enriched uranium and it could probably have an arsenal up and running in two years or less. </w:t>
      </w:r>
      <w:r w:rsidRPr="00F61189">
        <w:rPr>
          <w:rStyle w:val="StyleUnderline"/>
          <w:highlight w:val="yellow"/>
        </w:rPr>
        <w:t>It’s also not clear whether an Asian expansion of the nuclear club could stop at Japan and South Korea.</w:t>
      </w:r>
      <w:r>
        <w:rPr>
          <w:rStyle w:val="StyleUnderline"/>
        </w:rPr>
        <w:t xml:space="preserve"> </w:t>
      </w:r>
      <w:r w:rsidRPr="00F61189">
        <w:rPr>
          <w:rStyle w:val="StyleUnderline"/>
          <w:highlight w:val="yellow"/>
        </w:rPr>
        <w:t>It’s not that I expect countries in the region to deliberately launch a nuclear war against each other. But there’s always the risk of miscalculation. And the more nuclear weapons there are, the more potential accidents could happen. Already during the Cold War, the world narrowly escaped nuclear annihilation on several occasions</w:t>
      </w:r>
      <w:r w:rsidRPr="00F61189">
        <w:rPr>
          <w:sz w:val="16"/>
        </w:rPr>
        <w:t>.</w:t>
      </w:r>
    </w:p>
    <w:p w:rsidR="00B36AC2" w:rsidRPr="00F61189" w:rsidRDefault="00B36AC2" w:rsidP="00B36AC2">
      <w:pPr>
        <w:rPr>
          <w:sz w:val="16"/>
        </w:rPr>
      </w:pPr>
    </w:p>
    <w:p w:rsidR="00B36AC2" w:rsidRPr="00867569" w:rsidRDefault="00B36AC2" w:rsidP="00B36AC2"/>
    <w:p w:rsidR="00B36AC2" w:rsidRPr="00C72B50" w:rsidRDefault="00B36AC2" w:rsidP="00B36AC2">
      <w:pPr>
        <w:rPr>
          <w:sz w:val="16"/>
        </w:rPr>
      </w:pPr>
    </w:p>
    <w:p w:rsidR="00B36AC2" w:rsidRPr="006706C7" w:rsidRDefault="00B36AC2" w:rsidP="00B36AC2"/>
    <w:p w:rsidR="00B36AC2" w:rsidRPr="006706C7" w:rsidRDefault="00B36AC2" w:rsidP="00B36AC2">
      <w:pPr>
        <w:pStyle w:val="Heading3"/>
        <w:rPr>
          <w:rStyle w:val="StyleUnderline"/>
          <w:b/>
          <w:sz w:val="32"/>
          <w:szCs w:val="32"/>
        </w:rPr>
      </w:pPr>
      <w:bookmarkStart w:id="52" w:name="_Toc456553441"/>
      <w:r w:rsidRPr="006706C7">
        <w:rPr>
          <w:rStyle w:val="StyleUnderline"/>
          <w:b/>
          <w:sz w:val="32"/>
          <w:szCs w:val="32"/>
        </w:rPr>
        <w:lastRenderedPageBreak/>
        <w:t>Japan Can Proliferate</w:t>
      </w:r>
      <w:bookmarkEnd w:id="52"/>
    </w:p>
    <w:p w:rsidR="00B36AC2" w:rsidRDefault="00B36AC2" w:rsidP="00B36AC2">
      <w:pPr>
        <w:pStyle w:val="Heading4"/>
      </w:pPr>
      <w:r>
        <w:t>Political hurdles are the only real barriers to Japanese nuclearization.</w:t>
      </w:r>
    </w:p>
    <w:p w:rsidR="00B36AC2" w:rsidRDefault="00B36AC2" w:rsidP="00B36AC2">
      <w:r>
        <w:t xml:space="preserve">Michael </w:t>
      </w:r>
      <w:r w:rsidRPr="00B6542B">
        <w:rPr>
          <w:rStyle w:val="Style13ptBold"/>
        </w:rPr>
        <w:t>Crowley,</w:t>
      </w:r>
      <w:r>
        <w:t xml:space="preserve"> 5/21/20</w:t>
      </w:r>
      <w:r w:rsidRPr="00B6542B">
        <w:rPr>
          <w:rStyle w:val="Style13ptBold"/>
        </w:rPr>
        <w:t xml:space="preserve">16 </w:t>
      </w:r>
      <w:r>
        <w:t xml:space="preserve">(staff writer, “Obama's Asian nuclear nightmare,” </w:t>
      </w:r>
      <w:hyperlink r:id="rId106" w:history="1">
        <w:r w:rsidRPr="00F82332">
          <w:rPr>
            <w:rStyle w:val="Hyperlink"/>
          </w:rPr>
          <w:t>http://www.politico.com/story/2016/05/obama-nuke-223412</w:t>
        </w:r>
      </w:hyperlink>
      <w:r>
        <w:rPr>
          <w:rStyle w:val="Hyperlink"/>
        </w:rPr>
        <w:t>, Accessed 7/17/2016, rwg)</w:t>
      </w:r>
    </w:p>
    <w:p w:rsidR="00B36AC2" w:rsidRDefault="00B36AC2" w:rsidP="00B36AC2">
      <w:pPr>
        <w:rPr>
          <w:rStyle w:val="StyleUnderline"/>
        </w:rPr>
      </w:pPr>
      <w:r>
        <w:t>“</w:t>
      </w:r>
      <w:r w:rsidRPr="00C72B50">
        <w:rPr>
          <w:rStyle w:val="StyleUnderline"/>
          <w:highlight w:val="yellow"/>
        </w:rPr>
        <w:t>It has often been thought that Japan has a bomb in the basement</w:t>
      </w:r>
      <w:r>
        <w:t>, and it would just have to assemble the parts to create a bomb,” Cronin added. “</w:t>
      </w:r>
      <w:r w:rsidRPr="00C72B50">
        <w:rPr>
          <w:rStyle w:val="StyleUnderline"/>
          <w:highlight w:val="yellow"/>
        </w:rPr>
        <w:t>The technical challenges might actually be much greater than that, but it is the political hurdles that remain the real barriers to Japan acquiring nuclear weapons.”</w:t>
      </w:r>
    </w:p>
    <w:p w:rsidR="00B36AC2" w:rsidRDefault="00B36AC2" w:rsidP="00B36AC2">
      <w:pPr>
        <w:pStyle w:val="Heading4"/>
      </w:pPr>
      <w:r>
        <w:t>Japan can produce 6000 atomic bombs.</w:t>
      </w:r>
    </w:p>
    <w:p w:rsidR="00B36AC2" w:rsidRDefault="00B36AC2" w:rsidP="00B36AC2">
      <w:r>
        <w:t xml:space="preserve">Se Young </w:t>
      </w:r>
      <w:r w:rsidRPr="00634F2B">
        <w:rPr>
          <w:rStyle w:val="Style13ptBold"/>
        </w:rPr>
        <w:t>Jang,</w:t>
      </w:r>
      <w:r>
        <w:t xml:space="preserve"> 5/4/20</w:t>
      </w:r>
      <w:r w:rsidRPr="00634F2B">
        <w:rPr>
          <w:rStyle w:val="Style13ptBold"/>
        </w:rPr>
        <w:t xml:space="preserve">16 </w:t>
      </w:r>
      <w:r>
        <w:t xml:space="preserve">(associate of the Project on Managing the Atom at Harvard Kennedy School’s Belfer Center for Science and International Affairs, “Will America's Asian Allies Go Nuclear?” </w:t>
      </w:r>
      <w:hyperlink r:id="rId107" w:history="1">
        <w:r w:rsidRPr="00F82332">
          <w:rPr>
            <w:rStyle w:val="Hyperlink"/>
          </w:rPr>
          <w:t>http://nationalinterest.org/feature/will-americas-asian-allies-go-nuclear-16055</w:t>
        </w:r>
      </w:hyperlink>
      <w:r>
        <w:rPr>
          <w:rStyle w:val="Hyperlink"/>
        </w:rPr>
        <w:t>, Accessed 7/17/2016, rwg)</w:t>
      </w:r>
    </w:p>
    <w:p w:rsidR="00B36AC2" w:rsidRPr="00634F2B" w:rsidRDefault="00B36AC2" w:rsidP="00B36AC2">
      <w:pPr>
        <w:rPr>
          <w:sz w:val="16"/>
        </w:rPr>
      </w:pPr>
      <w:r w:rsidRPr="00634F2B">
        <w:rPr>
          <w:sz w:val="16"/>
        </w:rPr>
        <w:t xml:space="preserve">As far as Japan is concerned, its nuclear intentions have not been stated clearly, but its capability to reprocess spent nuclear fuel increasingly concerns the international community. Unlike South Korea, Japan has been allowed to enrich uranium and to reprocess spent fuel under the the U.S.-Japan Nuclear Cooperation Agreement, and has been building the Rokkasho reprocessing plant with the support of French state-owned company Areva since the early 1990s. Even though the plant’s opening has been postponed again until 2018 after a series of delays, </w:t>
      </w:r>
      <w:r w:rsidRPr="00634F2B">
        <w:rPr>
          <w:rStyle w:val="StyleUnderline"/>
          <w:highlight w:val="yellow"/>
        </w:rPr>
        <w:t>Japan has accumulated a huge surplus of plutonium stocks</w:t>
      </w:r>
      <w:r w:rsidRPr="00634F2B">
        <w:rPr>
          <w:sz w:val="16"/>
        </w:rPr>
        <w:t xml:space="preserve">. Currently, Japan stockpiles eleven metric tons of plutonium in domestic sites, while another thirty-six metric tons are waiting to be returned to Japan from Britain and France where they have been reprocessed. </w:t>
      </w:r>
      <w:r w:rsidRPr="00634F2B">
        <w:rPr>
          <w:rStyle w:val="StyleUnderline"/>
          <w:highlight w:val="yellow"/>
        </w:rPr>
        <w:t>This is a sufficient amount of plutonium to produce nearly six thousand atomic bombs</w:t>
      </w:r>
      <w:r w:rsidRPr="00634F2B">
        <w:rPr>
          <w:sz w:val="16"/>
        </w:rPr>
        <w:t xml:space="preserve">. On that account, </w:t>
      </w:r>
      <w:r w:rsidRPr="00634F2B">
        <w:rPr>
          <w:rStyle w:val="StyleUnderline"/>
          <w:highlight w:val="yellow"/>
        </w:rPr>
        <w:t>Japan is often regarded as a “latent” nuclear-weapon state</w:t>
      </w:r>
      <w:r w:rsidRPr="00634F2B">
        <w:rPr>
          <w:sz w:val="16"/>
        </w:rPr>
        <w:t>. Although 730 pounds of weapons-grade plutonium were transported to the United States in March, this is a tiny portion of Japan’s plutonium stockpiles, and it will not ease international security concerns. The fact that the Japanese cabinet approved a bill to guarantee funding for the reprocessing plant also shows that Tokyo does not intend to reconsider its current policy on the reprocessing of nuclear fuel. As long as Japan continues to pursue reprocessing while maintaining or not significantly reducing its plutonium stockpiles, the United States and Japan will have a hard time justifying their anxieties about China’s plans to develop a reprocessing capability.</w:t>
      </w:r>
    </w:p>
    <w:p w:rsidR="00B36AC2" w:rsidRPr="00134356" w:rsidRDefault="00B36AC2" w:rsidP="00B36AC2">
      <w:pPr>
        <w:pStyle w:val="Heading3"/>
        <w:rPr>
          <w:rStyle w:val="StyleUnderline"/>
          <w:b/>
          <w:sz w:val="32"/>
          <w:szCs w:val="32"/>
        </w:rPr>
      </w:pPr>
      <w:bookmarkStart w:id="53" w:name="_Toc456553442"/>
      <w:r w:rsidRPr="00134356">
        <w:rPr>
          <w:rStyle w:val="StyleUnderline"/>
          <w:b/>
          <w:sz w:val="32"/>
          <w:szCs w:val="32"/>
        </w:rPr>
        <w:lastRenderedPageBreak/>
        <w:t>Japanese/South Korean Proliferation Crushes NPT</w:t>
      </w:r>
      <w:bookmarkEnd w:id="53"/>
    </w:p>
    <w:p w:rsidR="00B36AC2" w:rsidRDefault="00B36AC2" w:rsidP="00B36AC2">
      <w:pPr>
        <w:pStyle w:val="Heading4"/>
      </w:pPr>
      <w:r>
        <w:t>Japan and South Korean proliferation collapses the NPT:</w:t>
      </w:r>
    </w:p>
    <w:p w:rsidR="00B36AC2" w:rsidRDefault="00B36AC2" w:rsidP="00B36AC2">
      <w:r>
        <w:t xml:space="preserve">Joe </w:t>
      </w:r>
      <w:r w:rsidRPr="00C72B50">
        <w:rPr>
          <w:rStyle w:val="Style13ptBold"/>
        </w:rPr>
        <w:t>Cirincione,</w:t>
      </w:r>
      <w:r>
        <w:t xml:space="preserve"> 3/30/20</w:t>
      </w:r>
      <w:r w:rsidRPr="00C72B50">
        <w:rPr>
          <w:rStyle w:val="Style13ptBold"/>
        </w:rPr>
        <w:t>16</w:t>
      </w:r>
      <w:r>
        <w:t xml:space="preserve"> (President of the Ploughshares Fund, a public grant-making foundation focused on nuclear weapons policy and conflict resolution, “Trump’s Nuclear Insanity,” </w:t>
      </w:r>
      <w:hyperlink r:id="rId108" w:history="1">
        <w:r w:rsidRPr="00F82332">
          <w:rPr>
            <w:rStyle w:val="Hyperlink"/>
          </w:rPr>
          <w:t>http://www.politico.com/magazine/story/2016/03/trumps-nuclear-insanity-213781</w:t>
        </w:r>
      </w:hyperlink>
      <w:r>
        <w:rPr>
          <w:rStyle w:val="Hyperlink"/>
        </w:rPr>
        <w:t>, Accessed 7/17/2016, rwg)</w:t>
      </w:r>
    </w:p>
    <w:p w:rsidR="00B36AC2" w:rsidRPr="00C72B50" w:rsidRDefault="00B36AC2" w:rsidP="00B36AC2">
      <w:pPr>
        <w:rPr>
          <w:sz w:val="16"/>
        </w:rPr>
      </w:pPr>
      <w:r w:rsidRPr="00C72B50">
        <w:rPr>
          <w:sz w:val="16"/>
        </w:rPr>
        <w:t>“</w:t>
      </w:r>
      <w:r w:rsidRPr="00C72B50">
        <w:rPr>
          <w:rStyle w:val="StyleUnderline"/>
          <w:highlight w:val="yellow"/>
        </w:rPr>
        <w:t>The nuclear armament of South Korea and Japan could trigger the collapse of the nonproliferation regime by sparking a nuclear domino</w:t>
      </w:r>
      <w:r w:rsidRPr="00C72B50">
        <w:rPr>
          <w:sz w:val="16"/>
        </w:rPr>
        <w:t>, and deal a critical blow to U.S. interests,” the editors of Korea’s JoongAng Ilbo wrote. “We are dumbfounded at such myopic views of a leading candidate in the U.S. presidential race who tries to approach such critical issues only from the perspective of expenses.” “It seems he only has experts on Middle East affairs and terrorism-related issues among his diplomatic brain trust but no analyst specializing in Asian matters,” a Japanese Foreign Ministry official said, and Japanese Chief Cabinet Secretary Yoshihide Suga reaffirmed Japan’s commitment to non-nuclear principles. We can expect more statements like this as the Nuclear Security Summit gets underway. Trump, in other words, is dead wrong. He may believe, as he said awkwardly in one debate, that “for me, nuclear is just the power; the devastation is very important to me.” But it is not important to most nations. Most countries believe that nuclear weapons are not essential to their national identity or place in the world. They believe they are more secure when no one has nuclear weapons. They have locked in this belief with numerous agreements, including treaties that make all of South America, all of Africa, all of Southeast Asia and other regions “nuclear weapon free zones.”</w:t>
      </w:r>
    </w:p>
    <w:p w:rsidR="00B36AC2" w:rsidRPr="00134356" w:rsidRDefault="00B36AC2" w:rsidP="00B36AC2"/>
    <w:p w:rsidR="00B36AC2" w:rsidRPr="006706C7" w:rsidRDefault="00B36AC2" w:rsidP="00B36AC2">
      <w:pPr>
        <w:pStyle w:val="Heading3"/>
        <w:rPr>
          <w:rStyle w:val="StyleUnderline"/>
          <w:b/>
          <w:sz w:val="32"/>
          <w:szCs w:val="32"/>
        </w:rPr>
      </w:pPr>
      <w:bookmarkStart w:id="54" w:name="_Toc456553443"/>
      <w:r w:rsidRPr="006706C7">
        <w:rPr>
          <w:rStyle w:val="StyleUnderline"/>
          <w:b/>
          <w:sz w:val="32"/>
          <w:szCs w:val="32"/>
        </w:rPr>
        <w:lastRenderedPageBreak/>
        <w:t>Proliferation Will Snowball</w:t>
      </w:r>
      <w:bookmarkEnd w:id="54"/>
    </w:p>
    <w:p w:rsidR="00B36AC2" w:rsidRDefault="00B36AC2" w:rsidP="00B36AC2">
      <w:pPr>
        <w:pStyle w:val="Heading4"/>
      </w:pPr>
      <w:r>
        <w:t>Proliferation will snowball:</w:t>
      </w:r>
    </w:p>
    <w:p w:rsidR="00B36AC2" w:rsidRDefault="00B36AC2" w:rsidP="00B36AC2">
      <w:r>
        <w:t xml:space="preserve">Joe </w:t>
      </w:r>
      <w:r w:rsidRPr="00C72B50">
        <w:rPr>
          <w:rStyle w:val="Style13ptBold"/>
        </w:rPr>
        <w:t>Cirincione,</w:t>
      </w:r>
      <w:r>
        <w:t xml:space="preserve"> 3/30/20</w:t>
      </w:r>
      <w:r w:rsidRPr="00C72B50">
        <w:rPr>
          <w:rStyle w:val="Style13ptBold"/>
        </w:rPr>
        <w:t>16</w:t>
      </w:r>
      <w:r>
        <w:t xml:space="preserve"> (President of the Ploughshares Fund, a public grant-making foundation focused on nuclear weapons policy and conflict resolution, “Trump’s Nuclear Insanity,” </w:t>
      </w:r>
      <w:hyperlink r:id="rId109" w:history="1">
        <w:r w:rsidRPr="00F82332">
          <w:rPr>
            <w:rStyle w:val="Hyperlink"/>
          </w:rPr>
          <w:t>http://www.politico.com/magazine/story/2016/03/trumps-nuclear-insanity-213781</w:t>
        </w:r>
      </w:hyperlink>
      <w:r>
        <w:rPr>
          <w:rStyle w:val="Hyperlink"/>
        </w:rPr>
        <w:t>, Accessed 7/17/2016, rwg)</w:t>
      </w:r>
    </w:p>
    <w:p w:rsidR="00B36AC2" w:rsidRDefault="00B36AC2" w:rsidP="00B36AC2">
      <w:pPr>
        <w:rPr>
          <w:sz w:val="16"/>
        </w:rPr>
      </w:pPr>
      <w:r w:rsidRPr="00C72B50">
        <w:rPr>
          <w:sz w:val="16"/>
        </w:rPr>
        <w:t xml:space="preserve">This is not an accident. It is the direct result of a sound strategy for eliminating nuclear dangers by reducing existing arsenals and preventing new nuclear states. </w:t>
      </w:r>
      <w:r w:rsidRPr="00C72B50">
        <w:rPr>
          <w:rStyle w:val="StyleUnderline"/>
          <w:highlight w:val="yellow"/>
        </w:rPr>
        <w:t>The danger to America from this is clear: a cascade of proliferation wherein decisions by states to “go nuclear” convince other states they need to do the same</w:t>
      </w:r>
      <w:r w:rsidRPr="00C72B50">
        <w:rPr>
          <w:sz w:val="16"/>
        </w:rPr>
        <w:t xml:space="preserve">. Nor is this a new threat. It is as old as the nuclear age. A 1958 National Intelligence Estimate judged five states as likely to develop weapons, four as possible, and seven as possible but unlikely. These were not “outlaw states” but developed nations, including Belgium, Italy, the Netherlands, Switzerland, West Germany and Japan. </w:t>
      </w:r>
      <w:r w:rsidRPr="00C72B50">
        <w:rPr>
          <w:rStyle w:val="StyleUnderline"/>
          <w:highlight w:val="yellow"/>
        </w:rPr>
        <w:t>If disarmament efforts faltered and if several states did go nuclear, then the estimate would change. Many more states might take the leap</w:t>
      </w:r>
      <w:r w:rsidRPr="00C72B50">
        <w:rPr>
          <w:sz w:val="16"/>
        </w:rPr>
        <w:t>.</w:t>
      </w:r>
    </w:p>
    <w:p w:rsidR="00B36AC2" w:rsidRDefault="00B36AC2" w:rsidP="00B36AC2">
      <w:pPr>
        <w:pStyle w:val="Heading4"/>
        <w:rPr>
          <w:rStyle w:val="StyleUnderline"/>
          <w:sz w:val="26"/>
          <w:szCs w:val="26"/>
          <w:u w:val="none"/>
        </w:rPr>
      </w:pPr>
      <w:r>
        <w:rPr>
          <w:rStyle w:val="StyleUnderline"/>
          <w:sz w:val="26"/>
          <w:szCs w:val="26"/>
          <w:u w:val="none"/>
        </w:rPr>
        <w:t>Prolif snowballs:</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0"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rPr>
          <w:sz w:val="16"/>
        </w:rPr>
      </w:pPr>
      <w:r w:rsidRPr="00FC44CE">
        <w:rPr>
          <w:sz w:val="16"/>
        </w:rPr>
        <w:t xml:space="preserve">Further Proliferation. </w:t>
      </w:r>
      <w:r w:rsidRPr="00FC44CE">
        <w:rPr>
          <w:rStyle w:val="StyleUnderline"/>
          <w:highlight w:val="yellow"/>
        </w:rPr>
        <w:t>Nuclear proliferation poses an additional threat to international peace and security because it causes further proliferation</w:t>
      </w:r>
      <w:r w:rsidRPr="00FC44CE">
        <w:rPr>
          <w:sz w:val="16"/>
        </w:rPr>
        <w:t>. As former Secretary of S tate George Schultz once said, “</w:t>
      </w:r>
      <w:r w:rsidRPr="00FC44CE">
        <w:rPr>
          <w:rStyle w:val="StyleUnderline"/>
          <w:highlight w:val="yellow"/>
        </w:rPr>
        <w:t>proliferation begets proliferation</w:t>
      </w:r>
      <w:r w:rsidRPr="00FC44CE">
        <w:rPr>
          <w:sz w:val="16"/>
        </w:rPr>
        <w:t xml:space="preserve">.” 65 </w:t>
      </w:r>
      <w:r w:rsidRPr="00FC44CE">
        <w:rPr>
          <w:rStyle w:val="StyleUnderline"/>
          <w:highlight w:val="yellow"/>
        </w:rPr>
        <w:t>When one country acquires nuclear weapons, its regional adversaries, feeling threatened by its neighbor’s new nuclear capabilities, are more likely to attempt to acquire nuclear weapons in response.</w:t>
      </w:r>
      <w:r w:rsidRPr="00FC44CE">
        <w:rPr>
          <w:rStyle w:val="StyleUnderline"/>
        </w:rPr>
        <w:t xml:space="preserve"> </w:t>
      </w:r>
      <w:r w:rsidRPr="00FC44CE">
        <w:rPr>
          <w:sz w:val="16"/>
        </w:rPr>
        <w:t xml:space="preserve">Indeed, the history of nuclear proliferation can be read as one long chain reaction of proliferation. </w:t>
      </w:r>
    </w:p>
    <w:p w:rsidR="00B36AC2" w:rsidRPr="00852C4F" w:rsidRDefault="00B36AC2" w:rsidP="00B36AC2">
      <w:pPr>
        <w:pStyle w:val="Heading4"/>
        <w:rPr>
          <w:rStyle w:val="StyleUnderline"/>
          <w:sz w:val="26"/>
          <w:szCs w:val="26"/>
          <w:u w:val="none"/>
        </w:rPr>
      </w:pPr>
      <w:r w:rsidRPr="00852C4F">
        <w:rPr>
          <w:rStyle w:val="StyleUnderline"/>
          <w:sz w:val="26"/>
          <w:szCs w:val="26"/>
          <w:u w:val="none"/>
        </w:rPr>
        <w:t>Rapid proliferation is uniquely dangerous:</w:t>
      </w:r>
    </w:p>
    <w:p w:rsidR="00B36AC2" w:rsidRDefault="00B36AC2" w:rsidP="00B36AC2">
      <w:pPr>
        <w:rPr>
          <w:rStyle w:val="StyleUnderline"/>
          <w:u w:val="none"/>
        </w:rPr>
      </w:pPr>
      <w:r>
        <w:rPr>
          <w:rStyle w:val="StyleUnderline"/>
          <w:u w:val="none"/>
        </w:rPr>
        <w:t xml:space="preserve">Michael </w:t>
      </w:r>
      <w:r w:rsidRPr="002B25C5">
        <w:rPr>
          <w:rStyle w:val="Style13ptBold"/>
        </w:rPr>
        <w:t>Horowitz, 2009</w:t>
      </w:r>
      <w:r>
        <w:rPr>
          <w:rStyle w:val="StyleUnderline"/>
          <w:u w:val="none"/>
        </w:rPr>
        <w:t xml:space="preserve"> (Department of Political Science, University of Pennsylvania, Philadelphia, “The Spread of Nuclear Weapons and International Conflict:  Does Experience Matter?”  Journal of Conflict Resolution, April, 2009, Accessed via Sage publications, 9/1/2015, rwg)</w:t>
      </w:r>
    </w:p>
    <w:p w:rsidR="00B36AC2" w:rsidRDefault="00B36AC2" w:rsidP="00B36AC2">
      <w:pPr>
        <w:rPr>
          <w:rStyle w:val="StyleUnderline"/>
          <w:u w:val="none"/>
        </w:rPr>
      </w:pPr>
      <w:r>
        <w:rPr>
          <w:rStyle w:val="StyleUnderline"/>
          <w:u w:val="none"/>
        </w:rPr>
        <w:t xml:space="preserve">Learning as states gain experience with nuclear weapons is complicated. While to some extent, </w:t>
      </w:r>
      <w:r w:rsidRPr="00FC44CE">
        <w:rPr>
          <w:rStyle w:val="StyleUnderline"/>
          <w:highlight w:val="yellow"/>
        </w:rPr>
        <w:t>nuclear acquisition</w:t>
      </w:r>
      <w:r>
        <w:rPr>
          <w:rStyle w:val="StyleUnderline"/>
          <w:u w:val="none"/>
        </w:rPr>
        <w:t xml:space="preserve"> might provide information about resolve or capabil- ities, it also </w:t>
      </w:r>
      <w:r w:rsidRPr="00FC44CE">
        <w:rPr>
          <w:rStyle w:val="StyleUnderline"/>
          <w:highlight w:val="yellow"/>
        </w:rPr>
        <w:t>generates uncertainty about the way an actual conflict would go—given the new risk of nuclear escalation—and uncertainty about relative capabilities.</w:t>
      </w:r>
      <w:r w:rsidRPr="00FC44CE">
        <w:rPr>
          <w:rStyle w:val="StyleUnderline"/>
        </w:rPr>
        <w:t xml:space="preserve"> </w:t>
      </w:r>
      <w:r w:rsidRPr="00FC44CE">
        <w:rPr>
          <w:rStyle w:val="StyleUnderline"/>
          <w:highlight w:val="yellow"/>
        </w:rPr>
        <w:t>Rapid proliferation may especially heighten uncertainty given the potential for reasonable states to disagree at times about the quality of the capabilities each possesses</w:t>
      </w:r>
      <w:r>
        <w:rPr>
          <w:rStyle w:val="StyleUnderline"/>
          <w:u w:val="none"/>
        </w:rPr>
        <w:t>. 2 What follows is an attempt to describe the implications of inexperience and incomplete information on the behavior of nuclear states and their potential opponents over time. Since it is impossible to detail all possible lines of argumentation and possible responses, the following discussion is necessarily incomplete. This is a first step.</w:t>
      </w:r>
    </w:p>
    <w:p w:rsidR="00B36AC2" w:rsidRDefault="00B36AC2" w:rsidP="00B36AC2">
      <w:pPr>
        <w:rPr>
          <w:sz w:val="16"/>
        </w:rPr>
      </w:pPr>
    </w:p>
    <w:p w:rsidR="00B36AC2" w:rsidRPr="0068638E" w:rsidRDefault="00B36AC2" w:rsidP="00B36AC2">
      <w:pPr>
        <w:pStyle w:val="Heading3"/>
        <w:rPr>
          <w:rStyle w:val="StyleUnderline"/>
          <w:sz w:val="32"/>
          <w:szCs w:val="32"/>
        </w:rPr>
      </w:pPr>
      <w:bookmarkStart w:id="55" w:name="_Toc443634752"/>
      <w:bookmarkStart w:id="56" w:name="_Toc456553444"/>
      <w:r>
        <w:rPr>
          <w:rStyle w:val="StyleUnderline"/>
          <w:sz w:val="32"/>
          <w:szCs w:val="32"/>
        </w:rPr>
        <w:lastRenderedPageBreak/>
        <w:t xml:space="preserve">Prolif </w:t>
      </w:r>
      <w:r w:rsidRPr="0068638E">
        <w:rPr>
          <w:rStyle w:val="StyleUnderline"/>
          <w:sz w:val="32"/>
          <w:szCs w:val="32"/>
        </w:rPr>
        <w:t>Impacts:  AT:  Prolif Good</w:t>
      </w:r>
      <w:bookmarkEnd w:id="55"/>
      <w:bookmarkEnd w:id="56"/>
    </w:p>
    <w:p w:rsidR="00B36AC2" w:rsidRDefault="00B36AC2" w:rsidP="00B36AC2">
      <w:pPr>
        <w:pStyle w:val="Heading4"/>
        <w:rPr>
          <w:rStyle w:val="StyleUnderline"/>
          <w:sz w:val="26"/>
          <w:szCs w:val="26"/>
          <w:u w:val="none"/>
        </w:rPr>
      </w:pPr>
      <w:r>
        <w:rPr>
          <w:rStyle w:val="StyleUnderline"/>
          <w:sz w:val="26"/>
          <w:szCs w:val="26"/>
          <w:u w:val="none"/>
        </w:rPr>
        <w:t>Prolif good advocates oversimplify the deterrence position—proliferation risks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1"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A235F3">
        <w:rPr>
          <w:rStyle w:val="StyleUnderline"/>
          <w:sz w:val="16"/>
          <w:szCs w:val="26"/>
          <w:u w:val="none"/>
        </w:rPr>
        <w:t xml:space="preserve">First and foremost, </w:t>
      </w:r>
      <w:r w:rsidRPr="00A235F3">
        <w:rPr>
          <w:rStyle w:val="StyleUnderline"/>
          <w:highlight w:val="yellow"/>
        </w:rPr>
        <w:t>proliferation optimists present an oversimplified view of nuclear deterrence theory. Optimists argue that since the advent of</w:t>
      </w:r>
      <w:r w:rsidRPr="00A235F3">
        <w:rPr>
          <w:rStyle w:val="StyleUnderline"/>
          <w:sz w:val="16"/>
          <w:szCs w:val="26"/>
          <w:u w:val="none"/>
        </w:rPr>
        <w:t xml:space="preserve"> Mutually Assured D estruction (</w:t>
      </w:r>
      <w:r w:rsidRPr="00A235F3">
        <w:rPr>
          <w:rStyle w:val="StyleUnderline"/>
          <w:highlight w:val="yellow"/>
        </w:rPr>
        <w:t>MAD), any nuclear war would mean national suicide and, therefore, no rational leader would ever choose to start one</w:t>
      </w:r>
      <w:r w:rsidRPr="00A235F3">
        <w:rPr>
          <w:rStyle w:val="StyleUnderline"/>
          <w:sz w:val="16"/>
          <w:szCs w:val="26"/>
          <w:u w:val="none"/>
        </w:rPr>
        <w:t xml:space="preserve">. Furthermore, they argue that the requirements for rationa lity are not high. Rather, leaders must value their own survival and the survival of their nation and understand that intentionally launching a nuclear war would threaten those values. Ma ny analysts and policymakers attempt to challenge the optimists on their own turf and question whether the leaders of potential proliferant states are fully rational.  Yet, these debate overlook the fact that, apart from the optimists, </w:t>
      </w:r>
      <w:r w:rsidRPr="00A235F3">
        <w:rPr>
          <w:rStyle w:val="StyleUnderline"/>
          <w:highlight w:val="yellow"/>
        </w:rPr>
        <w:t>leading nuclear deterrence theorists believe that nuclear proliferation contributes to a real risk of nuclear war even in a situation of</w:t>
      </w:r>
      <w:r w:rsidRPr="00A235F3">
        <w:rPr>
          <w:rStyle w:val="StyleUnderline"/>
          <w:sz w:val="16"/>
          <w:szCs w:val="26"/>
          <w:u w:val="none"/>
        </w:rPr>
        <w:t xml:space="preserve"> Mutually Assured Destruction (</w:t>
      </w:r>
      <w:r w:rsidRPr="00A235F3">
        <w:rPr>
          <w:rStyle w:val="StyleUnderline"/>
          <w:highlight w:val="yellow"/>
        </w:rPr>
        <w:t>MAD) among rational states</w:t>
      </w:r>
      <w:r w:rsidRPr="00A235F3">
        <w:rPr>
          <w:rStyle w:val="StyleUnderline"/>
          <w:sz w:val="16"/>
          <w:szCs w:val="26"/>
          <w:u w:val="none"/>
        </w:rPr>
        <w:t xml:space="preserve">. 36 Moreover, realizing that nuclear war is possible does not depend on peculiar beliefs about the possi bility of escaping MAD. 37 Rather, as we will discuss below, </w:t>
      </w:r>
      <w:r w:rsidRPr="00A235F3">
        <w:rPr>
          <w:rStyle w:val="StyleUnderline"/>
          <w:highlight w:val="yellow"/>
        </w:rPr>
        <w:t>these theorists understand that some risk of nuclear war is necessary in order for deterrence to function</w:t>
      </w:r>
      <w:r w:rsidRPr="00A235F3">
        <w:rPr>
          <w:rStyle w:val="StyleUnderline"/>
          <w:sz w:val="16"/>
          <w:szCs w:val="26"/>
          <w:u w:val="none"/>
        </w:rPr>
        <w:t xml:space="preserve">. To be sure, in the 1940s, Viner, Brodie, and others argued that MAD rendered war among major powers obsolete, but nuclear deterrence theory soon advanced beyond that simple understanding. 38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w:t>
      </w:r>
      <w:r w:rsidRPr="00A235F3">
        <w:rPr>
          <w:rStyle w:val="StyleUnderline"/>
          <w:highlight w:val="yellow"/>
        </w:rPr>
        <w:t>how can states credibly threaten a nuclear-armed opponent? Since the 1960s, academic nuclear deterrence theory has been devoted almost exclusively to answering this question</w:t>
      </w:r>
      <w:r w:rsidRPr="00A235F3">
        <w:rPr>
          <w:rStyle w:val="StyleUnderline"/>
          <w:sz w:val="16"/>
          <w:szCs w:val="26"/>
          <w:u w:val="none"/>
        </w:rPr>
        <w:t xml:space="preserve">. 39 </w:t>
      </w:r>
      <w:r w:rsidRPr="00A235F3">
        <w:rPr>
          <w:rStyle w:val="StyleUnderline"/>
          <w:highlight w:val="yellow"/>
        </w:rPr>
        <w:t>And their answers do not give us reasons to be optimistic</w:t>
      </w:r>
      <w:r w:rsidRPr="00A235F3">
        <w:rPr>
          <w:rStyle w:val="StyleUnderline"/>
          <w:sz w:val="16"/>
          <w:szCs w:val="26"/>
          <w:u w:val="none"/>
        </w:rPr>
        <w:t xml:space="preserve">. Thomas Schelling was the first to devise a rational means by which states ca n threaten nuclear-armed opponents. 40 He argued that </w:t>
      </w:r>
      <w:r w:rsidRPr="00A235F3">
        <w:rPr>
          <w:rStyle w:val="StyleUnderline"/>
          <w:highlight w:val="yellow"/>
        </w:rPr>
        <w:t>leaders</w:t>
      </w:r>
      <w:r w:rsidRPr="00A235F3">
        <w:rPr>
          <w:rStyle w:val="StyleUnderline"/>
        </w:rPr>
        <w:t xml:space="preserve"> </w:t>
      </w:r>
      <w:r w:rsidRPr="00A235F3">
        <w:rPr>
          <w:rStyle w:val="StyleUnderline"/>
          <w:sz w:val="16"/>
          <w:szCs w:val="26"/>
          <w:u w:val="none"/>
        </w:rPr>
        <w:t xml:space="preserve">cannot credibly threaten to intentionally launch a suicidal nuclear war, but they </w:t>
      </w:r>
      <w:r w:rsidRPr="00A235F3">
        <w:rPr>
          <w:rStyle w:val="StyleUnderline"/>
          <w:highlight w:val="yellow"/>
        </w:rPr>
        <w:t>can make a “threat that leaves something to chance</w:t>
      </w:r>
      <w:r w:rsidRPr="00A235F3">
        <w:rPr>
          <w:rStyle w:val="StyleUnderline"/>
          <w:sz w:val="16"/>
          <w:szCs w:val="26"/>
          <w:u w:val="none"/>
        </w:rPr>
        <w:t xml:space="preserve">.” 41 </w:t>
      </w:r>
      <w:r w:rsidRPr="00A235F3">
        <w:rPr>
          <w:rStyle w:val="StyleUnderline"/>
          <w:highlight w:val="yellow"/>
        </w:rPr>
        <w:t>They can engage in</w:t>
      </w:r>
      <w:r w:rsidRPr="00A235F3">
        <w:rPr>
          <w:rStyle w:val="StyleUnderline"/>
          <w:sz w:val="16"/>
          <w:szCs w:val="26"/>
          <w:u w:val="none"/>
        </w:rPr>
        <w:t xml:space="preserve"> a process, the </w:t>
      </w:r>
      <w:r w:rsidRPr="00A235F3">
        <w:rPr>
          <w:rStyle w:val="StyleUnderline"/>
          <w:highlight w:val="yellow"/>
        </w:rPr>
        <w:t>nuclear crisis, which increases the risk of nuclear war in an attempt to force a less resolved adversary to back down. As states escalate a nuclear crisis there is an increasing probability that the conflict will spiral out of control and res ult in an inadvertent or accidental nuclear exchange</w:t>
      </w:r>
      <w:r w:rsidRPr="00A235F3">
        <w:rPr>
          <w:rStyle w:val="StyleUnderline"/>
          <w:sz w:val="16"/>
          <w:szCs w:val="26"/>
          <w:u w:val="none"/>
        </w:rPr>
        <w:t xml:space="preserve">. As long as the benefit of winning the crisis is greater than the incremental increase in the risk of nuclear war, however,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 42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p>
    <w:p w:rsidR="00B36AC2" w:rsidRDefault="00B36AC2" w:rsidP="00B36AC2">
      <w:pPr>
        <w:pStyle w:val="Heading4"/>
        <w:rPr>
          <w:rStyle w:val="StyleUnderline"/>
          <w:sz w:val="26"/>
          <w:szCs w:val="26"/>
          <w:u w:val="none"/>
        </w:rPr>
      </w:pPr>
      <w:r>
        <w:rPr>
          <w:rStyle w:val="StyleUnderline"/>
          <w:sz w:val="26"/>
          <w:szCs w:val="26"/>
          <w:u w:val="none"/>
        </w:rPr>
        <w:t>Proliferation optimists are wrong:  multiple reasons--</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2"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68638E">
        <w:rPr>
          <w:rStyle w:val="StyleUnderline"/>
          <w:sz w:val="16"/>
          <w:szCs w:val="26"/>
          <w:u w:val="none"/>
        </w:rPr>
        <w:t xml:space="preserve">This essay argues that, </w:t>
      </w:r>
      <w:r w:rsidRPr="0068638E">
        <w:rPr>
          <w:rStyle w:val="StyleUnderline"/>
          <w:highlight w:val="yellow"/>
        </w:rPr>
        <w:t>contrary to the claims of the optimists, the spread of nuclear weapons poses a grave threat to international peace</w:t>
      </w:r>
      <w:r w:rsidRPr="0068638E">
        <w:rPr>
          <w:rStyle w:val="StyleUnderline"/>
        </w:rPr>
        <w:t xml:space="preserve"> </w:t>
      </w:r>
      <w:r w:rsidRPr="0068638E">
        <w:rPr>
          <w:rStyle w:val="StyleUnderline"/>
          <w:sz w:val="16"/>
          <w:szCs w:val="26"/>
          <w:u w:val="none"/>
        </w:rPr>
        <w:t xml:space="preserve">and to U.S. national security. It begins with a brief review of the intellectual history of proliferation optimism to show how parochial interests and resource-constrained environments incentivized strategic thinkers in France and in the U.S. Navy to develop and promote key pillars of the proliferation optimism school. Next, it identifies </w:t>
      </w:r>
      <w:r w:rsidRPr="0068638E">
        <w:rPr>
          <w:rStyle w:val="StyleUnderline"/>
          <w:highlight w:val="yellow"/>
        </w:rPr>
        <w:t>the core weaknesses of proliferation optimism</w:t>
      </w:r>
      <w:r w:rsidRPr="0068638E">
        <w:rPr>
          <w:rStyle w:val="StyleUnderline"/>
          <w:sz w:val="16"/>
          <w:szCs w:val="26"/>
          <w:u w:val="none"/>
        </w:rPr>
        <w:t xml:space="preserve"> as a comprehensive framework for understanding the effects of nuclear proliferation on international </w:t>
      </w:r>
      <w:r w:rsidRPr="0068638E">
        <w:rPr>
          <w:rStyle w:val="StyleUnderline"/>
          <w:sz w:val="16"/>
          <w:szCs w:val="26"/>
          <w:u w:val="none"/>
        </w:rPr>
        <w:lastRenderedPageBreak/>
        <w:t xml:space="preserve">politics, </w:t>
      </w:r>
      <w:r w:rsidRPr="0068638E">
        <w:rPr>
          <w:rStyle w:val="StyleUnderline"/>
          <w:highlight w:val="yellow"/>
        </w:rPr>
        <w:t>including its: oversimplification of nuclear deterrence theory and corresponding underestimation of the potential for nuclear war, internal logical contradictions, and limited ability to speak to the concerns of policymakers</w:t>
      </w:r>
      <w:r w:rsidRPr="0068638E">
        <w:rPr>
          <w:rStyle w:val="StyleUnderline"/>
          <w:sz w:val="16"/>
          <w:szCs w:val="26"/>
          <w:u w:val="none"/>
        </w:rPr>
        <w:t xml:space="preserve">. Finally, it articulates the </w:t>
      </w:r>
      <w:r>
        <w:rPr>
          <w:rStyle w:val="StyleUnderline"/>
          <w:highlight w:val="yellow"/>
        </w:rPr>
        <w:t>myriad threats posed b</w:t>
      </w:r>
      <w:r w:rsidRPr="0068638E">
        <w:rPr>
          <w:rStyle w:val="StyleUnderline"/>
          <w:highlight w:val="yellow"/>
        </w:rPr>
        <w:t>y nuclear proliferation, including: nuclear war, nuclear ter</w:t>
      </w:r>
      <w:r>
        <w:rPr>
          <w:rStyle w:val="StyleUnderline"/>
          <w:highlight w:val="yellow"/>
        </w:rPr>
        <w:t>rorism, global and regional ins</w:t>
      </w:r>
      <w:r w:rsidRPr="0068638E">
        <w:rPr>
          <w:rStyle w:val="StyleUnderline"/>
          <w:highlight w:val="yellow"/>
        </w:rPr>
        <w:t>tability, constrained U.S. freedom of action, weakened allian</w:t>
      </w:r>
      <w:r>
        <w:rPr>
          <w:rStyle w:val="StyleUnderline"/>
          <w:highlight w:val="yellow"/>
        </w:rPr>
        <w:t>ces, and the further proliferat</w:t>
      </w:r>
      <w:r w:rsidRPr="0068638E">
        <w:rPr>
          <w:rStyle w:val="StyleUnderline"/>
          <w:highlight w:val="yellow"/>
        </w:rPr>
        <w:t>ion of nuclear weapons</w:t>
      </w:r>
      <w:r w:rsidRPr="0068638E">
        <w:rPr>
          <w:rStyle w:val="StyleUnderline"/>
          <w:sz w:val="16"/>
          <w:szCs w:val="26"/>
          <w:u w:val="none"/>
        </w:rPr>
        <w:t xml:space="preserve">. </w:t>
      </w:r>
    </w:p>
    <w:p w:rsidR="00B36AC2" w:rsidRDefault="00B36AC2" w:rsidP="00B36AC2">
      <w:pPr>
        <w:pStyle w:val="Heading4"/>
      </w:pPr>
      <w:r>
        <w:t>(--) Proliferation increases the risk of nuclear war—takes out the circuit breakers that prevent conflict:</w:t>
      </w:r>
    </w:p>
    <w:p w:rsidR="00B36AC2" w:rsidRDefault="00B36AC2" w:rsidP="00B36AC2">
      <w:r>
        <w:t xml:space="preserve">Paul </w:t>
      </w:r>
      <w:r w:rsidRPr="00825DBF">
        <w:rPr>
          <w:rStyle w:val="Style13ptBold"/>
        </w:rPr>
        <w:t>Bracken, 2012</w:t>
      </w:r>
      <w:r>
        <w:t xml:space="preserve"> (</w:t>
      </w:r>
      <w:r>
        <w:rPr>
          <w:rStyle w:val="st"/>
        </w:rPr>
        <w:t xml:space="preserve">professor of political science and business at Yale University, </w:t>
      </w:r>
      <w:r>
        <w:t>The Second Nuclear Age:  Strategy, Danger, and the New Power Politics, accessed via google books, 8/31/2015, rwg)</w:t>
      </w:r>
    </w:p>
    <w:p w:rsidR="00B36AC2" w:rsidRDefault="00B36AC2" w:rsidP="00B36AC2">
      <w:pPr>
        <w:rPr>
          <w:rStyle w:val="StyleUnderline"/>
        </w:rPr>
      </w:pPr>
      <w:r>
        <w:t xml:space="preserve">But their nuclear monopoly has broken down, just as it has in economic and political power, with profound implications.  The original five nuclear powers have not been able to control membership in the major power nuclear club, as India has “used” the bomb quite successfully to force its way in, and to leverage its way to greater international status with it.  But </w:t>
      </w:r>
      <w:r w:rsidRPr="00012841">
        <w:rPr>
          <w:rStyle w:val="StyleUnderline"/>
          <w:highlight w:val="yellow"/>
        </w:rPr>
        <w:t>the greatest breakdown, surely the most dangerous, has been in failing to prevent secondary powers from getting the bomb.  Today no circuit breaker exists in the path to nuclear war; there is no requirement that escalating crises must involve a major power in order to go nuclear, as was the case in the cold war</w:t>
      </w:r>
      <w:r>
        <w:t xml:space="preserve">.  This is what the breakdown in the major power monopoly means:  </w:t>
      </w:r>
      <w:r w:rsidRPr="00012841">
        <w:rPr>
          <w:rStyle w:val="StyleUnderline"/>
          <w:highlight w:val="yellow"/>
        </w:rPr>
        <w:t>the circuit breakers have been pulled out of the global wiring system for nuclear war and peace.</w:t>
      </w:r>
    </w:p>
    <w:p w:rsidR="00B36AC2" w:rsidRDefault="00B36AC2" w:rsidP="00B36AC2">
      <w:pPr>
        <w:pStyle w:val="Heading4"/>
        <w:rPr>
          <w:rStyle w:val="StyleUnderline"/>
          <w:sz w:val="26"/>
          <w:szCs w:val="26"/>
          <w:u w:val="none"/>
        </w:rPr>
      </w:pPr>
      <w:r>
        <w:rPr>
          <w:rStyle w:val="StyleUnderline"/>
          <w:sz w:val="26"/>
          <w:szCs w:val="26"/>
          <w:u w:val="none"/>
        </w:rPr>
        <w:t>Prolif risks pre-emptive strikes &amp; accidents:</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3"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68638E">
        <w:rPr>
          <w:rStyle w:val="StyleUnderline"/>
          <w:sz w:val="16"/>
          <w:szCs w:val="26"/>
          <w:u w:val="none"/>
        </w:rPr>
        <w:t xml:space="preserve">Scott Sagan and other contemporary proliferation pessimists have provided systematic and thoroughgoing critiques of the proliferation optimism position. 32 Sagan shows that </w:t>
      </w:r>
      <w:r w:rsidRPr="0068638E">
        <w:rPr>
          <w:rStyle w:val="StyleUnderline"/>
          <w:highlight w:val="yellow"/>
        </w:rPr>
        <w:t>the spread of nuclear weapons leads to greater levels of international instability because: states might conduct preventive strikes on the nuclear facilities</w:t>
      </w:r>
      <w:r w:rsidRPr="0068638E">
        <w:rPr>
          <w:rStyle w:val="StyleUnderline"/>
          <w:sz w:val="16"/>
          <w:szCs w:val="26"/>
          <w:u w:val="none"/>
        </w:rPr>
        <w:t xml:space="preserve"> of proliferant states, </w:t>
      </w:r>
      <w:r w:rsidRPr="0068638E">
        <w:rPr>
          <w:rStyle w:val="StyleUnderline"/>
          <w:highlight w:val="yellow"/>
        </w:rPr>
        <w:t>proliferant states might not take the necessary steps to build a secure, second-strike capability, and organizational pathologies within nuclear states could lead to accidental or inadvertent nuclear launch</w:t>
      </w:r>
      <w:r w:rsidRPr="0068638E">
        <w:rPr>
          <w:rStyle w:val="StyleUnderline"/>
          <w:sz w:val="16"/>
          <w:szCs w:val="26"/>
          <w:u w:val="none"/>
        </w:rPr>
        <w:t>. 33 As Frank Gavin writes in his review of the optimism/pessimism debate, “The real problem, however, is that Sagan plays small ball in his debate with Waltz, conceding the big issues. Why not challenge Waltz on his core arguments about deterrence and stability?” 34 Rather than repeat the substantial efforts of previous pessimists, therefore, I will take up Gavin’s challenge and focus on three big issues. In particular, this section maintains that proliferation optimists: present an oversimplified version of nuclear deterrence theory, follow a line of argumentation that contains an internal logical contradiction, and do not add</w:t>
      </w:r>
      <w:r>
        <w:rPr>
          <w:rStyle w:val="StyleUnderline"/>
          <w:sz w:val="16"/>
          <w:szCs w:val="26"/>
          <w:u w:val="none"/>
        </w:rPr>
        <w:t>ress the concerns of U.S. forei</w:t>
      </w:r>
      <w:r w:rsidRPr="0068638E">
        <w:rPr>
          <w:rStyle w:val="StyleUnderline"/>
          <w:sz w:val="16"/>
          <w:szCs w:val="26"/>
          <w:u w:val="none"/>
        </w:rPr>
        <w:t xml:space="preserve">gn policymakers. </w:t>
      </w:r>
    </w:p>
    <w:p w:rsidR="00B36AC2" w:rsidRDefault="00B36AC2" w:rsidP="00B36AC2">
      <w:pPr>
        <w:pStyle w:val="Heading4"/>
      </w:pPr>
      <w:r>
        <w:t>Studies confirm the results of proliferation pessimists:</w:t>
      </w:r>
    </w:p>
    <w:p w:rsidR="00B36AC2" w:rsidRDefault="00B36AC2" w:rsidP="00B36AC2">
      <w:r w:rsidRPr="00156B09">
        <w:t xml:space="preserve">Robert </w:t>
      </w:r>
      <w:r w:rsidRPr="00156B09">
        <w:rPr>
          <w:rStyle w:val="Style13ptBold"/>
        </w:rPr>
        <w:t>Rauchhaus, 2009</w:t>
      </w:r>
      <w:r>
        <w:t xml:space="preserve"> (</w:t>
      </w:r>
      <w:r w:rsidRPr="00156B09">
        <w:t>Department of Political Science University of California, Santa Barbara</w:t>
      </w:r>
      <w:r>
        <w:t>, Evaluating the Nuclear Peace Hypothesis:  A Quantitative Approach, Journal of Conflict Resolution, April 2009, Accessed via Sage publications, 9/1/2015, rwg)</w:t>
      </w:r>
    </w:p>
    <w:p w:rsidR="00B36AC2" w:rsidRPr="00FC44CE" w:rsidRDefault="00B36AC2" w:rsidP="00B36AC2">
      <w:pPr>
        <w:rPr>
          <w:sz w:val="16"/>
        </w:rPr>
      </w:pPr>
      <w:r w:rsidRPr="00FC44CE">
        <w:rPr>
          <w:sz w:val="16"/>
        </w:rPr>
        <w:t xml:space="preserve">The results presented below indicate that the impact of nuclear weapons is more complicated than is conventionally appreciated. </w:t>
      </w:r>
      <w:r w:rsidRPr="00FC44CE">
        <w:rPr>
          <w:rStyle w:val="StyleUnderline"/>
          <w:highlight w:val="yellow"/>
        </w:rPr>
        <w:t>Both proliferation optimists</w:t>
      </w:r>
      <w:r w:rsidRPr="00FC44CE">
        <w:rPr>
          <w:sz w:val="16"/>
        </w:rPr>
        <w:t xml:space="preserve"> (Waltz 1981) </w:t>
      </w:r>
      <w:r w:rsidRPr="00FC44CE">
        <w:rPr>
          <w:rStyle w:val="StyleUnderline"/>
          <w:highlight w:val="yellow"/>
        </w:rPr>
        <w:t>and proliferation pessimists</w:t>
      </w:r>
      <w:r w:rsidRPr="00FC44CE">
        <w:rPr>
          <w:sz w:val="16"/>
        </w:rPr>
        <w:t xml:space="preserve"> (Sagan 1994) </w:t>
      </w:r>
      <w:r w:rsidRPr="00FC44CE">
        <w:rPr>
          <w:rStyle w:val="StyleUnderline"/>
          <w:highlight w:val="yellow"/>
        </w:rPr>
        <w:t>find confirmation of some of their key claims</w:t>
      </w:r>
      <w:r w:rsidRPr="00FC44CE">
        <w:rPr>
          <w:sz w:val="16"/>
        </w:rPr>
        <w:t xml:space="preserve">. As proliferation optimists contend, when two states possess nuclear weapons, the odds of war drop precipitously. </w:t>
      </w:r>
      <w:r w:rsidRPr="00FC44CE">
        <w:rPr>
          <w:rStyle w:val="StyleUnderline"/>
          <w:highlight w:val="yellow"/>
        </w:rPr>
        <w:t xml:space="preserve">However, in most other respects, proliferation pessimists find vindication of their position. In disputes in which only one of two parties possesses nuclear weapons, there is an increased chance of war. </w:t>
      </w:r>
      <w:r w:rsidRPr="00FC44CE">
        <w:rPr>
          <w:rStyle w:val="StyleUnderline"/>
          <w:highlight w:val="yellow"/>
        </w:rPr>
        <w:lastRenderedPageBreak/>
        <w:t>Moreover, nuclear weapons are generally associated with a higher likelihood of crises, uses of force, and conflicts involving lower levels of casualties</w:t>
      </w:r>
      <w:r w:rsidRPr="00FC44CE">
        <w:rPr>
          <w:sz w:val="16"/>
        </w:rPr>
        <w:t>. The findings of this article are consistent with the larger themes of this special journal issue, dem- onstrating that nuclear possession can enhance the security of possessors by shifting conflict to the lower end of the intensity spectrum.</w:t>
      </w:r>
    </w:p>
    <w:p w:rsidR="00B36AC2" w:rsidRDefault="00B36AC2" w:rsidP="00B36AC2">
      <w:pPr>
        <w:pStyle w:val="Heading4"/>
        <w:rPr>
          <w:rStyle w:val="StyleUnderline"/>
          <w:sz w:val="26"/>
          <w:szCs w:val="26"/>
          <w:u w:val="none"/>
        </w:rPr>
      </w:pPr>
      <w:r>
        <w:rPr>
          <w:rStyle w:val="StyleUnderline"/>
          <w:sz w:val="26"/>
          <w:szCs w:val="26"/>
          <w:u w:val="none"/>
        </w:rPr>
        <w:t>Pressure risks deterrence breakdowns and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4"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831012">
        <w:rPr>
          <w:rStyle w:val="StyleUnderline"/>
          <w:sz w:val="16"/>
          <w:szCs w:val="26"/>
          <w:u w:val="none"/>
        </w:rPr>
        <w:t xml:space="preserve">     </w:t>
      </w:r>
      <w:r w:rsidRPr="00831012">
        <w:rPr>
          <w:rStyle w:val="StyleUnderline"/>
          <w:highlight w:val="yellow"/>
        </w:rPr>
        <w:t>An optimist might counter that nuclear weapons will never be used, even in a crisis situation</w:t>
      </w:r>
      <w:r w:rsidRPr="00831012">
        <w:rPr>
          <w:rStyle w:val="StyleUnderline"/>
          <w:sz w:val="16"/>
          <w:szCs w:val="26"/>
          <w:u w:val="none"/>
        </w:rPr>
        <w:t xml:space="preserve">, because states have such a strong incentive, namely national survival, t o ensure that nuclear weapons are not used. </w:t>
      </w:r>
      <w:r w:rsidRPr="00831012">
        <w:rPr>
          <w:rStyle w:val="StyleUnderline"/>
          <w:highlight w:val="yellow"/>
        </w:rPr>
        <w:t>But this objection ignores the fact that leaders operate under competing pressures. Leaders in nuclear-armed states also have strong incentives to convince their adversaries that nuclear weapons might be used. Historically we have seen that leaders take actions in crises, such as placing nuclear weapons on high alert and delegating nuclear launch authority to low-level commanders, to purposely increase the risk of nuclear war</w:t>
      </w:r>
      <w:r w:rsidRPr="00831012">
        <w:rPr>
          <w:rStyle w:val="StyleUnderline"/>
          <w:sz w:val="16"/>
          <w:szCs w:val="26"/>
          <w:u w:val="none"/>
        </w:rPr>
        <w:t xml:space="preserve"> in an attempt to force less-resolved opponents to back down. </w:t>
      </w:r>
    </w:p>
    <w:p w:rsidR="00B36AC2" w:rsidRDefault="00B36AC2" w:rsidP="00B36AC2">
      <w:pPr>
        <w:pStyle w:val="Heading4"/>
        <w:rPr>
          <w:rStyle w:val="StyleUnderline"/>
          <w:sz w:val="26"/>
          <w:szCs w:val="26"/>
          <w:u w:val="none"/>
        </w:rPr>
      </w:pPr>
      <w:r>
        <w:rPr>
          <w:rStyle w:val="StyleUnderline"/>
          <w:sz w:val="26"/>
          <w:szCs w:val="26"/>
          <w:u w:val="none"/>
        </w:rPr>
        <w:t>Proliferation optimists argue under a logical contradiction:</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5"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68638E">
        <w:rPr>
          <w:rStyle w:val="StyleUnderline"/>
          <w:highlight w:val="yellow"/>
        </w:rPr>
        <w:t>The second weakness in the proliferation optimist argument is that it rests on an i nternal logical contradiction.</w:t>
      </w:r>
      <w:r w:rsidRPr="0068638E">
        <w:rPr>
          <w:rStyle w:val="StyleUnderline"/>
          <w:sz w:val="16"/>
          <w:szCs w:val="26"/>
          <w:u w:val="none"/>
        </w:rPr>
        <w:t xml:space="preserve"> This might come as a surprise to some, given that optimi sts are sometimes portrayed as hard-headed thinkers, following their premises to their logical conclusions. But, the contradiction at the heart of the optimist argument is glaring and simple to un derstand: </w:t>
      </w:r>
      <w:r w:rsidRPr="0068638E">
        <w:rPr>
          <w:rStyle w:val="StyleUnderline"/>
          <w:highlight w:val="yellow"/>
        </w:rPr>
        <w:t>either the probability of nuclear war is zero, or it is nonzero, but it cannot be both.</w:t>
      </w:r>
      <w:r w:rsidRPr="0068638E">
        <w:rPr>
          <w:rStyle w:val="StyleUnderline"/>
          <w:sz w:val="16"/>
          <w:szCs w:val="26"/>
          <w:u w:val="none"/>
        </w:rPr>
        <w:t xml:space="preserve"> This is true whether the risk of nuclear war is exogenous or endogenous to the behavior of the actors involved; the probability of nuclear war simply cannot be both zero and nonzero. </w:t>
      </w:r>
      <w:r w:rsidRPr="0068638E">
        <w:rPr>
          <w:rStyle w:val="StyleUnderline"/>
          <w:highlight w:val="yellow"/>
        </w:rPr>
        <w:t>If the probability of nu clear war is zero, then nuclear weapons should have no deterrent effect.</w:t>
      </w:r>
      <w:r w:rsidRPr="0068638E">
        <w:rPr>
          <w:rStyle w:val="StyleUnderline"/>
          <w:sz w:val="16"/>
          <w:szCs w:val="26"/>
          <w:u w:val="none"/>
        </w:rPr>
        <w:t xml:space="preserve"> States will not be deterred by a nuclear war that could never occur and states should be willing to intentionally launch large scale conventional wars against nuclear-armed states. </w:t>
      </w:r>
      <w:r>
        <w:rPr>
          <w:rStyle w:val="StyleUnderline"/>
          <w:highlight w:val="yellow"/>
        </w:rPr>
        <w:t>In this case, prolif</w:t>
      </w:r>
      <w:r w:rsidRPr="0068638E">
        <w:rPr>
          <w:rStyle w:val="StyleUnderline"/>
          <w:highlight w:val="yellow"/>
        </w:rPr>
        <w:t>eration optimists cannot conclude that the spread of nuclear weapons is stabilizing. If, on the other hand, the probability of nuclear war is nonzero, t</w:t>
      </w:r>
      <w:r>
        <w:rPr>
          <w:rStyle w:val="StyleUnderline"/>
          <w:highlight w:val="yellow"/>
        </w:rPr>
        <w:t>hen there is a real dan</w:t>
      </w:r>
      <w:r w:rsidRPr="0068638E">
        <w:rPr>
          <w:rStyle w:val="StyleUnderline"/>
          <w:highlight w:val="yellow"/>
        </w:rPr>
        <w:t>ger that the spread of nuclear weapons will result in a catastrophic nuclear war</w:t>
      </w:r>
      <w:r w:rsidRPr="0068638E">
        <w:rPr>
          <w:rStyle w:val="StyleUnderline"/>
          <w:sz w:val="16"/>
          <w:szCs w:val="26"/>
          <w:u w:val="none"/>
        </w:rPr>
        <w:t xml:space="preserve"> . In this case, proliferation optimists cannot conclude that nuclear weapons will never be used. </w:t>
      </w:r>
      <w:r w:rsidRPr="0068638E">
        <w:rPr>
          <w:rStyle w:val="StyleUnderline"/>
          <w:highlight w:val="yellow"/>
        </w:rPr>
        <w:t>In sum, either the spread of nuclear weapons raises the risk of nuclear war and, in so doing, deters large-scale conventional conflict.</w:t>
      </w:r>
      <w:r w:rsidRPr="0068638E">
        <w:rPr>
          <w:rStyle w:val="StyleUnderline"/>
          <w:sz w:val="16"/>
          <w:szCs w:val="26"/>
          <w:u w:val="none"/>
        </w:rPr>
        <w:t xml:space="preserve"> Or there is no danger that nuclear weapons will ever be used and the spread of nuclear weapons does not increase international stability. But, despite the claims of many proliferation optimists, </w:t>
      </w:r>
      <w:r>
        <w:rPr>
          <w:rStyle w:val="StyleUnderline"/>
          <w:highlight w:val="yellow"/>
        </w:rPr>
        <w:t>it is nonsensical to argu</w:t>
      </w:r>
      <w:r w:rsidRPr="0068638E">
        <w:rPr>
          <w:rStyle w:val="StyleUnderline"/>
          <w:highlight w:val="yellow"/>
        </w:rPr>
        <w:t xml:space="preserve">e that nuclear weapons will never be used and to simultaneously claim that </w:t>
      </w:r>
      <w:r>
        <w:rPr>
          <w:rStyle w:val="StyleUnderline"/>
          <w:highlight w:val="yellow"/>
        </w:rPr>
        <w:t>their spread contributes to int</w:t>
      </w:r>
      <w:r w:rsidRPr="0068638E">
        <w:rPr>
          <w:rStyle w:val="StyleUnderline"/>
          <w:highlight w:val="yellow"/>
        </w:rPr>
        <w:t>ernational stability</w:t>
      </w:r>
      <w:r w:rsidRPr="0068638E">
        <w:rPr>
          <w:rStyle w:val="StyleUnderline"/>
          <w:sz w:val="16"/>
          <w:szCs w:val="26"/>
          <w:u w:val="none"/>
        </w:rPr>
        <w:t xml:space="preserve">. As was argued above, </w:t>
      </w:r>
      <w:r w:rsidRPr="0068638E">
        <w:rPr>
          <w:rStyle w:val="StyleUnderline"/>
          <w:highlight w:val="yellow"/>
        </w:rPr>
        <w:t>the most obvious way out of this dilemma is to concede th</w:t>
      </w:r>
      <w:r>
        <w:rPr>
          <w:rStyle w:val="StyleUnderline"/>
          <w:highlight w:val="yellow"/>
        </w:rPr>
        <w:t>a</w:t>
      </w:r>
      <w:r w:rsidRPr="0068638E">
        <w:rPr>
          <w:rStyle w:val="StyleUnderline"/>
          <w:highlight w:val="yellow"/>
        </w:rPr>
        <w:t>t nuclear proliferation does indeed raise the risk of nuclear war.</w:t>
      </w:r>
      <w:r w:rsidRPr="0068638E">
        <w:rPr>
          <w:rStyle w:val="StyleUnderline"/>
          <w:sz w:val="16"/>
          <w:szCs w:val="26"/>
          <w:u w:val="none"/>
        </w:rPr>
        <w:t xml:space="preserve"> </w:t>
      </w:r>
    </w:p>
    <w:p w:rsidR="00B36AC2" w:rsidRDefault="00B36AC2" w:rsidP="00B36AC2">
      <w:pPr>
        <w:pStyle w:val="Heading4"/>
        <w:rPr>
          <w:rStyle w:val="StyleUnderline"/>
          <w:sz w:val="26"/>
          <w:szCs w:val="26"/>
          <w:u w:val="none"/>
        </w:rPr>
      </w:pPr>
      <w:r>
        <w:rPr>
          <w:rStyle w:val="StyleUnderline"/>
          <w:sz w:val="26"/>
          <w:szCs w:val="26"/>
          <w:u w:val="none"/>
        </w:rPr>
        <w:t>Nuclear weapons encourage aggressive behavior and risk conflict:</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lastRenderedPageBreak/>
        <w:t xml:space="preserve">Department of Government @ Georgetown University, “The History of Proliferation Optimism:  Does It Have A Future?” </w:t>
      </w:r>
      <w:hyperlink r:id="rId116"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D653CC">
        <w:rPr>
          <w:rStyle w:val="StyleUnderline"/>
          <w:sz w:val="16"/>
          <w:szCs w:val="26"/>
          <w:u w:val="none"/>
        </w:rPr>
        <w:t xml:space="preserve">Regional Instability: </w:t>
      </w:r>
      <w:r w:rsidRPr="00D653CC">
        <w:rPr>
          <w:rStyle w:val="StyleUnderline"/>
          <w:highlight w:val="yellow"/>
        </w:rPr>
        <w:t>The spread of nuclear weapons also emboldens nuclear powers, contributing to regional instability. States that lack nuclear we</w:t>
      </w:r>
      <w:r>
        <w:rPr>
          <w:rStyle w:val="StyleUnderline"/>
          <w:highlight w:val="yellow"/>
        </w:rPr>
        <w:t>apons need to fe</w:t>
      </w:r>
      <w:r w:rsidRPr="00D653CC">
        <w:rPr>
          <w:rStyle w:val="StyleUnderline"/>
          <w:highlight w:val="yellow"/>
        </w:rPr>
        <w:t>ar direct military attack</w:t>
      </w:r>
      <w:r w:rsidRPr="00D653CC">
        <w:rPr>
          <w:rStyle w:val="StyleUnderline"/>
          <w:sz w:val="16"/>
          <w:szCs w:val="26"/>
          <w:u w:val="none"/>
        </w:rPr>
        <w:t xml:space="preserve"> from other states, </w:t>
      </w:r>
      <w:r w:rsidRPr="00D653CC">
        <w:rPr>
          <w:rStyle w:val="StyleUnderline"/>
          <w:highlight w:val="yellow"/>
        </w:rPr>
        <w:t xml:space="preserve">but states with nuclear </w:t>
      </w:r>
      <w:r>
        <w:rPr>
          <w:rStyle w:val="StyleUnderline"/>
          <w:highlight w:val="yellow"/>
        </w:rPr>
        <w:t>weapons can be confident that t</w:t>
      </w:r>
      <w:r w:rsidRPr="00D653CC">
        <w:rPr>
          <w:rStyle w:val="StyleUnderline"/>
          <w:highlight w:val="yellow"/>
        </w:rPr>
        <w:t>hey can deter an intentional military attack, giving them an incen</w:t>
      </w:r>
      <w:r>
        <w:rPr>
          <w:rStyle w:val="StyleUnderline"/>
          <w:highlight w:val="yellow"/>
        </w:rPr>
        <w:t>tive to be more aggressive in t</w:t>
      </w:r>
      <w:r w:rsidRPr="00D653CC">
        <w:rPr>
          <w:rStyle w:val="StyleUnderline"/>
          <w:highlight w:val="yellow"/>
        </w:rPr>
        <w:t>he conduct</w:t>
      </w:r>
      <w:r w:rsidRPr="00D653CC">
        <w:rPr>
          <w:rStyle w:val="StyleUnderline"/>
          <w:sz w:val="16"/>
          <w:szCs w:val="26"/>
          <w:u w:val="none"/>
        </w:rPr>
        <w:t xml:space="preserve"> of their foreign policy. In this way, </w:t>
      </w:r>
      <w:r w:rsidRPr="00D653CC">
        <w:rPr>
          <w:rStyle w:val="StyleUnderline"/>
          <w:highlight w:val="yellow"/>
        </w:rPr>
        <w:t xml:space="preserve">nuclear weapons provide a </w:t>
      </w:r>
      <w:r>
        <w:rPr>
          <w:rStyle w:val="StyleUnderline"/>
          <w:highlight w:val="yellow"/>
        </w:rPr>
        <w:t>shield under which states can f</w:t>
      </w:r>
      <w:r w:rsidRPr="00D653CC">
        <w:rPr>
          <w:rStyle w:val="StyleUnderline"/>
          <w:highlight w:val="yellow"/>
        </w:rPr>
        <w:t>eel free to engage in lower-level aggression</w:t>
      </w:r>
      <w:r w:rsidRPr="00D653CC">
        <w:rPr>
          <w:rStyle w:val="StyleUnderline"/>
          <w:sz w:val="16"/>
          <w:szCs w:val="26"/>
          <w:u w:val="none"/>
        </w:rPr>
        <w:t xml:space="preserve">. Indeed, international relations theories about t he “stability- instability paradox” maintain that stability at the nuclear level contri butes to conventional instability. 60 Historically, </w:t>
      </w:r>
      <w:r w:rsidRPr="00D653CC">
        <w:rPr>
          <w:rStyle w:val="StyleUnderline"/>
          <w:highlight w:val="yellow"/>
        </w:rPr>
        <w:t>we have seen that the spread of nuclear weapons has emboldened their possessors and contributed to regional instability</w:t>
      </w:r>
      <w:r w:rsidRPr="00D653CC">
        <w:rPr>
          <w:rStyle w:val="StyleUnderline"/>
          <w:sz w:val="16"/>
          <w:szCs w:val="26"/>
          <w:u w:val="none"/>
        </w:rPr>
        <w:t xml:space="preserve">. Recent scholarly analyses have demonstrated that, after controlling for other relevant factors, </w:t>
      </w:r>
      <w:r>
        <w:rPr>
          <w:rStyle w:val="StyleUnderline"/>
          <w:highlight w:val="yellow"/>
        </w:rPr>
        <w:t>nuclear-weapon state</w:t>
      </w:r>
      <w:r w:rsidRPr="00D653CC">
        <w:rPr>
          <w:rStyle w:val="StyleUnderline"/>
          <w:highlight w:val="yellow"/>
        </w:rPr>
        <w:t>s are more likely to engage in conflict than nonnuclear-weapon states and that this aggressiveness is more pronounce d in new nuclear states</w:t>
      </w:r>
      <w:r w:rsidRPr="00D653CC">
        <w:rPr>
          <w:rStyle w:val="StyleUnderline"/>
          <w:sz w:val="16"/>
          <w:szCs w:val="26"/>
          <w:u w:val="none"/>
        </w:rPr>
        <w:t xml:space="preserve"> that have less experience with nuclear diplomacy. 61 Similarly, research on internal decision-making in Pakistan reveals that Pakistani foreign policymakers may have been emboldened by the acquisition of nuclear weapons, which encouraged them to initiate militarized disputes against India.</w:t>
      </w:r>
    </w:p>
    <w:p w:rsidR="00B36AC2" w:rsidRPr="00D653CC" w:rsidRDefault="00B36AC2" w:rsidP="00B36AC2">
      <w:pPr>
        <w:pStyle w:val="Heading3"/>
        <w:rPr>
          <w:rStyle w:val="StyleUnderline"/>
          <w:sz w:val="32"/>
          <w:szCs w:val="32"/>
        </w:rPr>
      </w:pPr>
      <w:bookmarkStart w:id="57" w:name="_Toc443634753"/>
      <w:bookmarkStart w:id="58" w:name="_Toc456553445"/>
      <w:r>
        <w:rPr>
          <w:rStyle w:val="StyleUnderline"/>
          <w:sz w:val="32"/>
          <w:szCs w:val="32"/>
        </w:rPr>
        <w:lastRenderedPageBreak/>
        <w:t xml:space="preserve">Prolif </w:t>
      </w:r>
      <w:r w:rsidRPr="00D653CC">
        <w:rPr>
          <w:rStyle w:val="StyleUnderline"/>
          <w:sz w:val="32"/>
          <w:szCs w:val="32"/>
        </w:rPr>
        <w:t>Impacts:  AT:  Leaders are Rational</w:t>
      </w:r>
      <w:bookmarkEnd w:id="57"/>
      <w:bookmarkEnd w:id="58"/>
    </w:p>
    <w:p w:rsidR="00B36AC2" w:rsidRDefault="00B36AC2" w:rsidP="00B36AC2">
      <w:pPr>
        <w:pStyle w:val="Heading4"/>
        <w:rPr>
          <w:rStyle w:val="StyleUnderline"/>
          <w:sz w:val="26"/>
          <w:szCs w:val="26"/>
          <w:u w:val="none"/>
        </w:rPr>
      </w:pPr>
      <w:r>
        <w:rPr>
          <w:rStyle w:val="StyleUnderline"/>
          <w:sz w:val="26"/>
          <w:szCs w:val="26"/>
          <w:u w:val="none"/>
        </w:rPr>
        <w:t>Rational leaders are willing to risk nuclear conflict:</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7"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831012" w:rsidRDefault="00B36AC2" w:rsidP="00B36AC2">
      <w:pPr>
        <w:spacing w:after="0" w:line="240" w:lineRule="auto"/>
        <w:rPr>
          <w:rStyle w:val="StyleUnderline"/>
          <w:sz w:val="16"/>
          <w:szCs w:val="26"/>
          <w:u w:val="none"/>
        </w:rPr>
      </w:pPr>
    </w:p>
    <w:p w:rsidR="00B36AC2" w:rsidRDefault="00B36AC2" w:rsidP="00B36AC2">
      <w:r>
        <w:t xml:space="preserve">     </w:t>
      </w:r>
      <w:r w:rsidRPr="005751AE">
        <w:t>Moreover, not even the optimists’ first principles about the irrelevance of nuclear posture</w:t>
      </w:r>
      <w:r>
        <w:t xml:space="preserve"> </w:t>
      </w:r>
      <w:r w:rsidRPr="005751AE">
        <w:t>stand up to scrutiny.</w:t>
      </w:r>
      <w:r>
        <w:t xml:space="preserve"> </w:t>
      </w:r>
      <w:r w:rsidRPr="005751AE">
        <w:t>Not all nuclear wars would be equally devastating.</w:t>
      </w:r>
      <w:r>
        <w:t xml:space="preserve"> </w:t>
      </w:r>
      <w:r w:rsidRPr="005751AE">
        <w:t>44</w:t>
      </w:r>
      <w:r>
        <w:t xml:space="preserve"> </w:t>
      </w:r>
      <w:r w:rsidRPr="005751AE">
        <w:t xml:space="preserve"> Any nuclear exchange</w:t>
      </w:r>
      <w:r>
        <w:t xml:space="preserve"> </w:t>
      </w:r>
      <w:r w:rsidRPr="005751AE">
        <w:t>would have devastating consequences no doubt, but, if a crisis were to spiral out of control and</w:t>
      </w:r>
      <w:r>
        <w:t xml:space="preserve"> </w:t>
      </w:r>
      <w:r w:rsidRPr="005751AE">
        <w:t xml:space="preserve">result in nuclear war, </w:t>
      </w:r>
      <w:r w:rsidRPr="0068638E">
        <w:rPr>
          <w:rStyle w:val="StyleUnderline"/>
          <w:highlight w:val="yellow"/>
        </w:rPr>
        <w:t>any sane leader would rather face a country with five nuclear weapons than one with five thousand.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w:t>
      </w:r>
      <w:r w:rsidRPr="005751AE">
        <w:t>.</w:t>
      </w:r>
      <w:r>
        <w:t xml:space="preserve"> </w:t>
      </w:r>
      <w:r w:rsidRPr="005751AE">
        <w:t>45</w:t>
      </w:r>
      <w:r>
        <w:t xml:space="preserve"> </w:t>
      </w:r>
      <w:r w:rsidRPr="005751AE">
        <w:t xml:space="preserve"> </w:t>
      </w:r>
      <w:r w:rsidRPr="0068638E">
        <w:rPr>
          <w:rStyle w:val="StyleUnderline"/>
          <w:highlight w:val="yellow"/>
        </w:rPr>
        <w:t>Proliferation optimists might be correct that no rational leader would choose to launch</w:t>
      </w:r>
      <w:r>
        <w:rPr>
          <w:rStyle w:val="StyleUnderline"/>
          <w:highlight w:val="yellow"/>
        </w:rPr>
        <w:t xml:space="preserve"> a suicidal nuclear war, but, de</w:t>
      </w:r>
      <w:r w:rsidRPr="0068638E">
        <w:rPr>
          <w:rStyle w:val="StyleUnderline"/>
          <w:highlight w:val="yellow"/>
        </w:rPr>
        <w:t>pending on the context, any sane leader would almost certainly be willing to risk one.</w:t>
      </w:r>
      <w:r w:rsidRPr="005751AE">
        <w:t xml:space="preserve"> </w:t>
      </w:r>
    </w:p>
    <w:p w:rsidR="00B36AC2" w:rsidRDefault="00B36AC2" w:rsidP="00B36AC2">
      <w:pPr>
        <w:pStyle w:val="Heading4"/>
        <w:rPr>
          <w:rStyle w:val="StyleUnderline"/>
          <w:sz w:val="26"/>
          <w:szCs w:val="26"/>
          <w:u w:val="none"/>
        </w:rPr>
      </w:pPr>
      <w:r>
        <w:rPr>
          <w:rStyle w:val="StyleUnderline"/>
          <w:sz w:val="26"/>
          <w:szCs w:val="26"/>
          <w:u w:val="none"/>
        </w:rPr>
        <w:t>Limited nuclear war is a rational option under certain circumstances:</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8"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r>
        <w:t xml:space="preserve">     </w:t>
      </w:r>
      <w:r w:rsidRPr="0068638E">
        <w:rPr>
          <w:rStyle w:val="StyleUnderline"/>
          <w:highlight w:val="yellow"/>
        </w:rPr>
        <w:t xml:space="preserve">Nuclear deterrence theorists have also proposed a second scenario under which </w:t>
      </w:r>
      <w:r>
        <w:rPr>
          <w:rStyle w:val="StyleUnderline"/>
          <w:highlight w:val="yellow"/>
        </w:rPr>
        <w:t>ra</w:t>
      </w:r>
      <w:r w:rsidRPr="0068638E">
        <w:rPr>
          <w:rStyle w:val="StyleUnderline"/>
          <w:highlight w:val="yellow"/>
        </w:rPr>
        <w:t>tional leaders would be willing to instigate a nuclear exchange: limited nuclear w a</w:t>
      </w:r>
      <w:r>
        <w:t xml:space="preserve">r. 46  For example, </w:t>
      </w:r>
      <w:r w:rsidRPr="0068638E">
        <w:rPr>
          <w:rStyle w:val="StyleUnderline"/>
          <w:highlight w:val="yellow"/>
        </w:rPr>
        <w:t xml:space="preserve">by launching a single nuclear weapon against </w:t>
      </w:r>
      <w:r>
        <w:rPr>
          <w:rStyle w:val="StyleUnderline"/>
          <w:highlight w:val="yellow"/>
        </w:rPr>
        <w:t>a small city, a nuclear-armed s</w:t>
      </w:r>
      <w:r w:rsidRPr="0068638E">
        <w:rPr>
          <w:rStyle w:val="StyleUnderline"/>
          <w:highlight w:val="yellow"/>
        </w:rPr>
        <w:t>tate could signal its willingness to escalate a crisis,</w:t>
      </w:r>
      <w:r>
        <w:t xml:space="preserve"> while leaving its adversary with e nough left to lose to deter the adversary from launching a full-scale nuclear response. </w:t>
      </w:r>
      <w:r w:rsidRPr="0068638E">
        <w:rPr>
          <w:rStyle w:val="StyleUnderline"/>
          <w:highlight w:val="yellow"/>
        </w:rPr>
        <w:t>In a future crisis between China and the United States, for example, China could choose to launch a</w:t>
      </w:r>
      <w:r>
        <w:rPr>
          <w:rStyle w:val="StyleUnderline"/>
          <w:highlight w:val="yellow"/>
        </w:rPr>
        <w:t xml:space="preserve"> nuclear strike on a U.S. milit</w:t>
      </w:r>
      <w:r w:rsidRPr="0068638E">
        <w:rPr>
          <w:rStyle w:val="StyleUnderline"/>
          <w:highlight w:val="yellow"/>
        </w:rPr>
        <w:t>ary base in East Asia to demonstrate its seriousness. In that</w:t>
      </w:r>
      <w:r>
        <w:rPr>
          <w:rStyle w:val="StyleUnderline"/>
          <w:highlight w:val="yellow"/>
        </w:rPr>
        <w:t xml:space="preserve"> situation, with the continenta</w:t>
      </w:r>
      <w:r w:rsidRPr="0068638E">
        <w:rPr>
          <w:rStyle w:val="StyleUnderline"/>
          <w:highlight w:val="yellow"/>
        </w:rPr>
        <w:t>l United States intact, would Washington choose to launch a full-scale nuclea</w:t>
      </w:r>
      <w:r>
        <w:rPr>
          <w:rStyle w:val="StyleUnderline"/>
          <w:highlight w:val="yellow"/>
        </w:rPr>
        <w:t>r war on China that could resul</w:t>
      </w:r>
      <w:r w:rsidRPr="0068638E">
        <w:rPr>
          <w:rStyle w:val="StyleUnderline"/>
          <w:highlight w:val="yellow"/>
        </w:rPr>
        <w:t xml:space="preserve">t in </w:t>
      </w:r>
      <w:r>
        <w:rPr>
          <w:rStyle w:val="StyleUnderline"/>
          <w:highlight w:val="yellow"/>
        </w:rPr>
        <w:t>t</w:t>
      </w:r>
      <w:r w:rsidRPr="0068638E">
        <w:rPr>
          <w:rStyle w:val="StyleUnderline"/>
          <w:highlight w:val="yellow"/>
        </w:rPr>
        <w:t>he destruction of many American cities</w:t>
      </w:r>
      <w:r>
        <w:t xml:space="preserve">? Or would it back down? </w:t>
      </w:r>
      <w:r w:rsidRPr="0068638E">
        <w:rPr>
          <w:rStyle w:val="StyleUnderline"/>
          <w:highlight w:val="yellow"/>
        </w:rPr>
        <w:t>China might de ide to strike after calculating that Washington would prefer a humiliating retreat over a full-scale nuclear war.  If launching a limited nuclear war could be a</w:t>
      </w:r>
      <w:r>
        <w:rPr>
          <w:rStyle w:val="StyleUnderline"/>
          <w:highlight w:val="yellow"/>
        </w:rPr>
        <w:t xml:space="preserve"> rational strategic gambit unde</w:t>
      </w:r>
      <w:r w:rsidRPr="0068638E">
        <w:rPr>
          <w:rStyle w:val="StyleUnderline"/>
          <w:highlight w:val="yellow"/>
        </w:rPr>
        <w:t>r certain circumstances, it then follows that the spread of nuclear weapons increases the r isk of nuclear use.</w:t>
      </w:r>
      <w:r>
        <w:t xml:space="preserve"> To be sure, some strategic thinkers, including Henry Kissinger, advocated lim ited nuclear war as a viable strategy only to recant the position later due to fears of uncont rollable escalation.  Yet, this does not change the fact that leading nuclear deterrence theorists m aintain that limited nuclear war is possible among rational leaders in a MAD world.</w:t>
      </w:r>
    </w:p>
    <w:p w:rsidR="00B36AC2" w:rsidRDefault="00B36AC2" w:rsidP="00B36AC2">
      <w:pPr>
        <w:pStyle w:val="Heading3"/>
      </w:pPr>
      <w:bookmarkStart w:id="59" w:name="_Toc443634754"/>
      <w:bookmarkStart w:id="60" w:name="_Toc456553446"/>
      <w:r>
        <w:lastRenderedPageBreak/>
        <w:t>Prolif Impacts:  AT:  Prolif Good—Nukes Don’t Deter</w:t>
      </w:r>
      <w:bookmarkEnd w:id="59"/>
      <w:bookmarkEnd w:id="60"/>
      <w:r>
        <w:br w:type="page"/>
      </w:r>
    </w:p>
    <w:p w:rsidR="00B36AC2" w:rsidRDefault="00B36AC2" w:rsidP="00B36AC2">
      <w:pPr>
        <w:pStyle w:val="Heading4"/>
        <w:rPr>
          <w:rStyle w:val="StyleUnderline"/>
          <w:sz w:val="26"/>
          <w:szCs w:val="26"/>
          <w:u w:val="none"/>
        </w:rPr>
      </w:pPr>
      <w:r>
        <w:rPr>
          <w:rStyle w:val="StyleUnderline"/>
          <w:sz w:val="26"/>
          <w:szCs w:val="26"/>
          <w:u w:val="none"/>
        </w:rPr>
        <w:lastRenderedPageBreak/>
        <w:t>Proliferation optimists oversimplify the deterrence debate:</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19"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r>
        <w:t xml:space="preserve">     In sum, </w:t>
      </w:r>
      <w:r w:rsidRPr="0068638E">
        <w:rPr>
          <w:rStyle w:val="StyleUnderline"/>
          <w:highlight w:val="yellow"/>
        </w:rPr>
        <w:t>proliferation optimists present an oversimplified conception of nuclear deterrence theory. Leading academic deterrence theorists maintain that the spread of nuclear weapons could lead to nuclear use in games of nuclear brinkmanship and through limited nuclear options even among rational leaders in a situation of MAD. Indeed, they understand that a risk of nuclear war is necessary in order for nuclear deterrence to function</w:t>
      </w:r>
      <w:r>
        <w:t xml:space="preserve">, which leads us to our next point. </w:t>
      </w:r>
    </w:p>
    <w:p w:rsidR="00B36AC2" w:rsidRPr="00E70F03" w:rsidRDefault="00B36AC2" w:rsidP="00B36AC2">
      <w:pPr>
        <w:pStyle w:val="Heading4"/>
        <w:spacing w:before="0"/>
        <w:rPr>
          <w:rFonts w:asciiTheme="minorHAnsi" w:hAnsiTheme="minorHAnsi"/>
        </w:rPr>
      </w:pPr>
      <w:r>
        <w:rPr>
          <w:rFonts w:asciiTheme="minorHAnsi" w:hAnsiTheme="minorHAnsi"/>
        </w:rPr>
        <w:t>Deterrence breaks down in a world of mass proliferation</w:t>
      </w:r>
    </w:p>
    <w:p w:rsidR="00B36AC2" w:rsidRPr="00E70F03" w:rsidRDefault="00B36AC2" w:rsidP="00B36AC2">
      <w:pPr>
        <w:rPr>
          <w:rFonts w:asciiTheme="minorHAnsi" w:hAnsiTheme="minorHAnsi"/>
        </w:rPr>
      </w:pPr>
      <w:r w:rsidRPr="00E70F03">
        <w:rPr>
          <w:rFonts w:asciiTheme="minorHAnsi" w:hAnsiTheme="minorHAnsi"/>
          <w:b/>
        </w:rPr>
        <w:t>Kissinger 14</w:t>
      </w:r>
      <w:r w:rsidRPr="00E70F03">
        <w:rPr>
          <w:rFonts w:asciiTheme="minorHAnsi" w:hAnsiTheme="minorHAnsi"/>
        </w:rPr>
        <w:t xml:space="preserve"> </w:t>
      </w:r>
      <w:r w:rsidRPr="00E70F03">
        <w:rPr>
          <w:rFonts w:asciiTheme="minorHAnsi" w:hAnsiTheme="minorHAnsi"/>
          <w:sz w:val="16"/>
          <w:szCs w:val="16"/>
        </w:rPr>
        <w:t>– former National Security Advisor and Secretary of State for Nixon and Ford administrations, recipient of 1973 Nobel Peace Prize, MA and Ph.D. from Harvard, former professor at Harvard University, Chairman of Kissinger Associates international consulting (Henry, “World Order”, Penguin Press, New York; 2014, Print. p.160)//Beddow</w:t>
      </w:r>
    </w:p>
    <w:p w:rsidR="00B36AC2" w:rsidRPr="00E70F03" w:rsidRDefault="00B36AC2" w:rsidP="00B36AC2">
      <w:pPr>
        <w:rPr>
          <w:rFonts w:asciiTheme="minorHAnsi" w:hAnsiTheme="minorHAnsi"/>
          <w:sz w:val="16"/>
        </w:rPr>
      </w:pPr>
      <w:r w:rsidRPr="00E70F03">
        <w:rPr>
          <w:rFonts w:asciiTheme="minorHAnsi" w:hAnsiTheme="minorHAnsi"/>
          <w:sz w:val="16"/>
        </w:rPr>
        <w:t xml:space="preserve">All Cold War American administrations were </w:t>
      </w:r>
      <w:r w:rsidRPr="000310D6">
        <w:rPr>
          <w:rFonts w:asciiTheme="minorHAnsi" w:hAnsiTheme="minorHAnsi"/>
          <w:sz w:val="16"/>
        </w:rPr>
        <w:t xml:space="preserve">obliged to design their international strategies in the context of the awe-inspiring calculus of deterrence: the knowledge that </w:t>
      </w:r>
      <w:r w:rsidRPr="000310D6">
        <w:rPr>
          <w:rFonts w:asciiTheme="minorHAnsi" w:hAnsiTheme="minorHAnsi"/>
          <w:b/>
          <w:u w:val="single"/>
        </w:rPr>
        <w:t xml:space="preserve">nuclear war would involve casualties of a scale capable of threatening all civilized life. </w:t>
      </w:r>
      <w:r w:rsidRPr="000310D6">
        <w:rPr>
          <w:rFonts w:asciiTheme="minorHAnsi" w:hAnsiTheme="minorHAnsi"/>
          <w:sz w:val="16"/>
        </w:rPr>
        <w:t>They were</w:t>
      </w:r>
      <w:r w:rsidRPr="00E70F03">
        <w:rPr>
          <w:rFonts w:asciiTheme="minorHAnsi" w:hAnsiTheme="minorHAnsi"/>
          <w:sz w:val="16"/>
        </w:rPr>
        <w:t xml:space="preserve"> haunted as well by the awareness that a demonstrated willingness to run the risk – at least up to a point – was essential if the world was not to be turned over to ruthless totalitarians. Deterrence held in the face of these parallel nightmares because only two nuclear superpowers existed. Each made comparable assessments of the perils to it from the use of nuclear weapons. </w:t>
      </w:r>
      <w:r w:rsidRPr="00E70F03">
        <w:rPr>
          <w:rFonts w:asciiTheme="minorHAnsi" w:hAnsiTheme="minorHAnsi"/>
          <w:b/>
          <w:u w:val="single"/>
        </w:rPr>
        <w:t xml:space="preserve">But </w:t>
      </w:r>
      <w:r w:rsidRPr="00E70F03">
        <w:rPr>
          <w:rFonts w:asciiTheme="minorHAnsi" w:hAnsiTheme="minorHAnsi"/>
          <w:b/>
          <w:highlight w:val="cyan"/>
          <w:u w:val="single"/>
        </w:rPr>
        <w:t>as nuclear weapons spread into more and more hands, the calculus of deterrence grows</w:t>
      </w:r>
      <w:r w:rsidRPr="00E70F03">
        <w:rPr>
          <w:rFonts w:asciiTheme="minorHAnsi" w:hAnsiTheme="minorHAnsi"/>
          <w:b/>
          <w:u w:val="single"/>
        </w:rPr>
        <w:t xml:space="preserve"> increasingly ephemeral and deterrence less and </w:t>
      </w:r>
      <w:r w:rsidRPr="00E70F03">
        <w:rPr>
          <w:rFonts w:asciiTheme="minorHAnsi" w:hAnsiTheme="minorHAnsi"/>
          <w:b/>
          <w:highlight w:val="cyan"/>
          <w:u w:val="single"/>
        </w:rPr>
        <w:t>less reliable</w:t>
      </w:r>
      <w:r w:rsidRPr="00E70F03">
        <w:rPr>
          <w:rFonts w:asciiTheme="minorHAnsi" w:hAnsiTheme="minorHAnsi"/>
          <w:highlight w:val="cyan"/>
          <w:u w:val="single"/>
        </w:rPr>
        <w:t>. In a widely proliferated world, it becomes</w:t>
      </w:r>
      <w:r w:rsidRPr="00E70F03">
        <w:rPr>
          <w:rFonts w:asciiTheme="minorHAnsi" w:hAnsiTheme="minorHAnsi"/>
          <w:u w:val="single"/>
        </w:rPr>
        <w:t xml:space="preserve"> ever more </w:t>
      </w:r>
      <w:r w:rsidRPr="00E70F03">
        <w:rPr>
          <w:rFonts w:asciiTheme="minorHAnsi" w:hAnsiTheme="minorHAnsi"/>
          <w:highlight w:val="cyan"/>
          <w:u w:val="single"/>
        </w:rPr>
        <w:t xml:space="preserve">difficult to decide who is deterring whom and by what calculations. Even if it is assumed that proliferating </w:t>
      </w:r>
      <w:r w:rsidRPr="00E70F03">
        <w:rPr>
          <w:rFonts w:asciiTheme="minorHAnsi" w:hAnsiTheme="minorHAnsi"/>
          <w:u w:val="single"/>
        </w:rPr>
        <w:t xml:space="preserve">nuclear </w:t>
      </w:r>
      <w:r w:rsidRPr="00E70F03">
        <w:rPr>
          <w:rFonts w:asciiTheme="minorHAnsi" w:hAnsiTheme="minorHAnsi"/>
          <w:highlight w:val="cyan"/>
          <w:u w:val="single"/>
        </w:rPr>
        <w:t>countries make the same calculus</w:t>
      </w:r>
      <w:r w:rsidRPr="00E70F03">
        <w:rPr>
          <w:rFonts w:asciiTheme="minorHAnsi" w:hAnsiTheme="minorHAnsi"/>
          <w:u w:val="single"/>
        </w:rPr>
        <w:t xml:space="preserve"> of survival </w:t>
      </w:r>
      <w:r w:rsidRPr="00E70F03">
        <w:rPr>
          <w:rFonts w:asciiTheme="minorHAnsi" w:hAnsiTheme="minorHAnsi"/>
          <w:highlight w:val="cyan"/>
          <w:u w:val="single"/>
        </w:rPr>
        <w:t xml:space="preserve">as the established ones </w:t>
      </w:r>
      <w:r w:rsidRPr="00E70F03">
        <w:rPr>
          <w:rFonts w:asciiTheme="minorHAnsi" w:hAnsiTheme="minorHAnsi"/>
          <w:u w:val="single"/>
        </w:rPr>
        <w:t xml:space="preserve">with respect to initiating hostilities against each other – </w:t>
      </w:r>
      <w:r w:rsidRPr="00E70F03">
        <w:rPr>
          <w:rFonts w:asciiTheme="minorHAnsi" w:hAnsiTheme="minorHAnsi"/>
          <w:highlight w:val="cyan"/>
          <w:u w:val="single"/>
        </w:rPr>
        <w:t>a</w:t>
      </w:r>
      <w:r w:rsidRPr="00E70F03">
        <w:rPr>
          <w:rFonts w:asciiTheme="minorHAnsi" w:hAnsiTheme="minorHAnsi"/>
          <w:u w:val="single"/>
        </w:rPr>
        <w:t xml:space="preserve">n extremely </w:t>
      </w:r>
      <w:r w:rsidRPr="00E70F03">
        <w:rPr>
          <w:rFonts w:asciiTheme="minorHAnsi" w:hAnsiTheme="minorHAnsi"/>
          <w:highlight w:val="cyan"/>
          <w:u w:val="single"/>
        </w:rPr>
        <w:t>dubious judgment – new nuclear weapons states</w:t>
      </w:r>
      <w:r w:rsidRPr="00E70F03">
        <w:rPr>
          <w:rFonts w:asciiTheme="minorHAnsi" w:hAnsiTheme="minorHAnsi"/>
          <w:u w:val="single"/>
        </w:rPr>
        <w:t xml:space="preserve"> may </w:t>
      </w:r>
      <w:r w:rsidRPr="00E70F03">
        <w:rPr>
          <w:rFonts w:asciiTheme="minorHAnsi" w:hAnsiTheme="minorHAnsi"/>
          <w:highlight w:val="cyan"/>
          <w:u w:val="single"/>
        </w:rPr>
        <w:t xml:space="preserve">undermine international order </w:t>
      </w:r>
      <w:r w:rsidRPr="00E70F03">
        <w:rPr>
          <w:rFonts w:asciiTheme="minorHAnsi" w:hAnsiTheme="minorHAnsi"/>
          <w:u w:val="single"/>
        </w:rPr>
        <w:t xml:space="preserve">in several ways. The complexity of protecting nuclear arsenals and installations (and building the sophisticated warning systems possessed by the advanced nuclear states) may </w:t>
      </w:r>
      <w:r w:rsidRPr="00E70F03">
        <w:rPr>
          <w:rFonts w:asciiTheme="minorHAnsi" w:hAnsiTheme="minorHAnsi"/>
          <w:b/>
          <w:highlight w:val="cyan"/>
          <w:u w:val="single"/>
        </w:rPr>
        <w:t>increase the risk of preemption by tilting incentives toward a surprise attack</w:t>
      </w:r>
      <w:r w:rsidRPr="00E70F03">
        <w:rPr>
          <w:rFonts w:asciiTheme="minorHAnsi" w:hAnsiTheme="minorHAnsi"/>
          <w:sz w:val="16"/>
        </w:rPr>
        <w:t xml:space="preserve">. They can also be used as a shield to deter retaliation against the militant actions of non-state groups. Nor could nuclear powers ignore nuclear war on their doorsteps. </w:t>
      </w:r>
      <w:r w:rsidRPr="00E70F03">
        <w:rPr>
          <w:rFonts w:asciiTheme="minorHAnsi" w:hAnsiTheme="minorHAnsi"/>
          <w:u w:val="single"/>
        </w:rPr>
        <w:t xml:space="preserve">Finally, the experience with the “private” proliferation network of technically friendly Pakistan and North Korea, Libya, and Iran demonstrates the vast consequences to international order of the spread of nuclear weapons, </w:t>
      </w:r>
      <w:r w:rsidRPr="00E70F03">
        <w:rPr>
          <w:rFonts w:asciiTheme="minorHAnsi" w:hAnsiTheme="minorHAnsi"/>
          <w:b/>
          <w:highlight w:val="cyan"/>
          <w:u w:val="single"/>
        </w:rPr>
        <w:t xml:space="preserve">even when the proliferating country does not meet the </w:t>
      </w:r>
      <w:r w:rsidRPr="00E70F03">
        <w:rPr>
          <w:rFonts w:asciiTheme="minorHAnsi" w:hAnsiTheme="minorHAnsi"/>
          <w:b/>
          <w:u w:val="single"/>
        </w:rPr>
        <w:t xml:space="preserve">formal </w:t>
      </w:r>
      <w:r w:rsidRPr="00E70F03">
        <w:rPr>
          <w:rFonts w:asciiTheme="minorHAnsi" w:hAnsiTheme="minorHAnsi"/>
          <w:b/>
          <w:highlight w:val="cyan"/>
          <w:u w:val="single"/>
        </w:rPr>
        <w:t>criteria of a rogue state.</w:t>
      </w:r>
    </w:p>
    <w:p w:rsidR="00B36AC2" w:rsidRDefault="00B36AC2" w:rsidP="00B36AC2">
      <w:pPr>
        <w:pStyle w:val="Heading4"/>
        <w:rPr>
          <w:rStyle w:val="StyleUnderline"/>
          <w:sz w:val="26"/>
          <w:szCs w:val="26"/>
          <w:u w:val="none"/>
        </w:rPr>
      </w:pPr>
      <w:r>
        <w:rPr>
          <w:rStyle w:val="StyleUnderline"/>
          <w:sz w:val="26"/>
          <w:szCs w:val="26"/>
          <w:u w:val="none"/>
        </w:rPr>
        <w:t>Prolif increases the odds that the US will be involved in a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0"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4F1F9B" w:rsidRDefault="00B36AC2" w:rsidP="00B36AC2">
      <w:pPr>
        <w:spacing w:after="0" w:line="240" w:lineRule="auto"/>
        <w:rPr>
          <w:rStyle w:val="StyleUnderline"/>
          <w:sz w:val="16"/>
          <w:szCs w:val="26"/>
          <w:u w:val="none"/>
        </w:rPr>
      </w:pPr>
      <w:r w:rsidRPr="004F1F9B">
        <w:rPr>
          <w:rStyle w:val="StyleUnderline"/>
          <w:sz w:val="16"/>
          <w:szCs w:val="26"/>
          <w:u w:val="none"/>
        </w:rPr>
        <w:t xml:space="preserve">Moreover, increased international stability itself often runs counter to U.S. interests. As I have argued elsewhere, </w:t>
      </w:r>
      <w:r w:rsidRPr="004F1F9B">
        <w:rPr>
          <w:rStyle w:val="StyleUnderline"/>
          <w:highlight w:val="yellow"/>
        </w:rPr>
        <w:t>one of the most consequential effects of nuclear proliferation is to constrain the freedom of action of the militarily most powerful states</w:t>
      </w:r>
      <w:r w:rsidRPr="004F1F9B">
        <w:rPr>
          <w:rStyle w:val="StyleUnderline"/>
          <w:sz w:val="16"/>
          <w:szCs w:val="26"/>
          <w:u w:val="none"/>
        </w:rPr>
        <w:t xml:space="preserve">. 48 </w:t>
      </w:r>
      <w:r w:rsidRPr="004F1F9B">
        <w:rPr>
          <w:rStyle w:val="StyleUnderline"/>
          <w:highlight w:val="yellow"/>
        </w:rPr>
        <w:t>Stability resulting from mutual nuclear deterrence means that more often than not, it will be the U</w:t>
      </w:r>
      <w:r w:rsidRPr="004F1F9B">
        <w:rPr>
          <w:rStyle w:val="StyleUnderline"/>
          <w:sz w:val="16"/>
          <w:szCs w:val="26"/>
          <w:u w:val="none"/>
        </w:rPr>
        <w:t xml:space="preserve">nited </w:t>
      </w:r>
      <w:r w:rsidRPr="004F1F9B">
        <w:rPr>
          <w:rStyle w:val="StyleUnderline"/>
          <w:highlight w:val="yellow"/>
        </w:rPr>
        <w:t>S</w:t>
      </w:r>
      <w:r w:rsidRPr="004F1F9B">
        <w:rPr>
          <w:rStyle w:val="StyleUnderline"/>
          <w:sz w:val="16"/>
          <w:szCs w:val="26"/>
          <w:u w:val="none"/>
        </w:rPr>
        <w:t xml:space="preserve">tat es </w:t>
      </w:r>
      <w:r w:rsidRPr="004F1F9B">
        <w:rPr>
          <w:rStyle w:val="StyleUnderline"/>
          <w:highlight w:val="yellow"/>
        </w:rPr>
        <w:t>that will be deterred.</w:t>
      </w:r>
      <w:r w:rsidRPr="004F1F9B">
        <w:rPr>
          <w:rStyle w:val="StyleUnderline"/>
          <w:sz w:val="16"/>
          <w:szCs w:val="26"/>
          <w:u w:val="none"/>
        </w:rPr>
        <w:t xml:space="preserve"> If stability is obtained only because Washington is deterred from usi ng force against an adversary in a situation where using force could advance national goals, stabil ity harms, rather than advances, </w:t>
      </w:r>
      <w:r w:rsidRPr="004F1F9B">
        <w:rPr>
          <w:rStyle w:val="StyleUnderline"/>
          <w:sz w:val="16"/>
          <w:szCs w:val="26"/>
          <w:u w:val="none"/>
        </w:rPr>
        <w:lastRenderedPageBreak/>
        <w:t xml:space="preserve">U.S. national interests. U.S. officials have publicly discussed the possi bility of using force against Iran in various contingencies, but </w:t>
      </w:r>
      <w:r w:rsidRPr="004F1F9B">
        <w:rPr>
          <w:rStyle w:val="StyleUnderline"/>
          <w:highlight w:val="yellow"/>
        </w:rPr>
        <w:t>the United States would be less w illing to use force against a nuclear-armed Iran</w:t>
      </w:r>
      <w:r w:rsidRPr="004F1F9B">
        <w:rPr>
          <w:rStyle w:val="StyleUnderline"/>
          <w:sz w:val="16"/>
          <w:szCs w:val="26"/>
          <w:u w:val="none"/>
        </w:rPr>
        <w:t xml:space="preserve">. Optimists might counter that this point only reinforces their argument about proli feration leading to stability. Indeed, they are correct that proliferation would likely induce caution in U.S. leaders. This point does not in any way undermine, however, the above critiques. </w:t>
      </w:r>
      <w:r w:rsidRPr="004F1F9B">
        <w:rPr>
          <w:rStyle w:val="StyleUnderline"/>
          <w:highlight w:val="yellow"/>
        </w:rPr>
        <w:t>Nuclear proliferation that constrains the United States</w:t>
      </w:r>
      <w:r>
        <w:rPr>
          <w:rStyle w:val="StyleUnderline"/>
          <w:highlight w:val="yellow"/>
        </w:rPr>
        <w:t xml:space="preserve"> would necessarily be accompani</w:t>
      </w:r>
      <w:r w:rsidRPr="004F1F9B">
        <w:rPr>
          <w:rStyle w:val="StyleUnderline"/>
          <w:highlight w:val="yellow"/>
        </w:rPr>
        <w:t>ed by an increased risk of nuclear war.</w:t>
      </w:r>
      <w:r w:rsidRPr="004F1F9B">
        <w:rPr>
          <w:rStyle w:val="StyleUnderline"/>
          <w:sz w:val="16"/>
          <w:szCs w:val="26"/>
          <w:u w:val="none"/>
        </w:rPr>
        <w:t xml:space="preserve"> In addition, and more germane to this section, optimists are wrong t o conclude that the United States should not worry about the spread of nuclear weapons beca use it contributes to stability. Rather, the United States has good reason to oppose nuclear proliferation for precisely this reason. </w:t>
      </w:r>
    </w:p>
    <w:p w:rsidR="00B36AC2" w:rsidRPr="00EF5C6F" w:rsidRDefault="00B36AC2" w:rsidP="00B36AC2">
      <w:pPr>
        <w:pStyle w:val="Heading3"/>
        <w:rPr>
          <w:rStyle w:val="StyleUnderline"/>
          <w:sz w:val="32"/>
          <w:szCs w:val="32"/>
        </w:rPr>
      </w:pPr>
      <w:bookmarkStart w:id="61" w:name="_Toc443634755"/>
      <w:bookmarkStart w:id="62" w:name="_Toc456553447"/>
      <w:r>
        <w:rPr>
          <w:rStyle w:val="StyleUnderline"/>
          <w:sz w:val="32"/>
          <w:szCs w:val="32"/>
        </w:rPr>
        <w:lastRenderedPageBreak/>
        <w:t xml:space="preserve">Prolif </w:t>
      </w:r>
      <w:r w:rsidRPr="00EF5C6F">
        <w:rPr>
          <w:rStyle w:val="StyleUnderline"/>
          <w:sz w:val="32"/>
          <w:szCs w:val="32"/>
        </w:rPr>
        <w:t>Impacts:  Prolif Optimists are Methodologically Flawed</w:t>
      </w:r>
      <w:bookmarkEnd w:id="61"/>
      <w:bookmarkEnd w:id="62"/>
    </w:p>
    <w:p w:rsidR="00B36AC2" w:rsidRDefault="00B36AC2" w:rsidP="00B36AC2">
      <w:pPr>
        <w:pStyle w:val="Heading4"/>
        <w:rPr>
          <w:rStyle w:val="StyleUnderline"/>
          <w:sz w:val="26"/>
          <w:szCs w:val="26"/>
          <w:u w:val="none"/>
        </w:rPr>
      </w:pPr>
      <w:r>
        <w:rPr>
          <w:rStyle w:val="StyleUnderline"/>
          <w:sz w:val="26"/>
          <w:szCs w:val="26"/>
          <w:u w:val="none"/>
        </w:rPr>
        <w:t>Proliferation optimists arguments are methodologically flawed:</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1"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4F1F9B" w:rsidRDefault="00B36AC2" w:rsidP="00B36AC2">
      <w:pPr>
        <w:spacing w:after="0" w:line="240" w:lineRule="auto"/>
        <w:rPr>
          <w:rStyle w:val="StyleUnderline"/>
          <w:sz w:val="16"/>
          <w:szCs w:val="26"/>
          <w:u w:val="none"/>
        </w:rPr>
      </w:pPr>
      <w:r w:rsidRPr="004F1F9B">
        <w:rPr>
          <w:rStyle w:val="StyleUnderline"/>
          <w:sz w:val="16"/>
          <w:szCs w:val="26"/>
          <w:u w:val="none"/>
        </w:rPr>
        <w:t xml:space="preserve">             In short, the </w:t>
      </w:r>
      <w:r w:rsidRPr="004F1F9B">
        <w:rPr>
          <w:rStyle w:val="StyleUnderline"/>
          <w:highlight w:val="yellow"/>
        </w:rPr>
        <w:t>optimists</w:t>
      </w:r>
      <w:r w:rsidRPr="004F1F9B">
        <w:rPr>
          <w:rStyle w:val="StyleUnderline"/>
          <w:sz w:val="16"/>
          <w:szCs w:val="26"/>
          <w:u w:val="none"/>
        </w:rPr>
        <w:t xml:space="preserve"> have brought an important perspective to the nonproliferat ion debate. Their arguments are provocative and they raise the bar for those who wi sh to argue that the spread of nuclear weapons is a problem. Nevertheless, their </w:t>
      </w:r>
      <w:r>
        <w:rPr>
          <w:rStyle w:val="StyleUnderline"/>
          <w:highlight w:val="yellow"/>
        </w:rPr>
        <w:t>counterintuitive arg</w:t>
      </w:r>
      <w:r w:rsidRPr="004F1F9B">
        <w:rPr>
          <w:rStyle w:val="StyleUnderline"/>
          <w:highlight w:val="yellow"/>
        </w:rPr>
        <w:t>uments are plagued by an under appreciation of the nuances of nuclear deterrence theory, a glaring logical contradiction, and a failure to address the concer</w:t>
      </w:r>
      <w:r>
        <w:rPr>
          <w:rStyle w:val="StyleUnderline"/>
          <w:highlight w:val="yellow"/>
        </w:rPr>
        <w:t>ns of U.S. policymakers. Prolif</w:t>
      </w:r>
      <w:r w:rsidRPr="004F1F9B">
        <w:rPr>
          <w:rStyle w:val="StyleUnderline"/>
          <w:highlight w:val="yellow"/>
        </w:rPr>
        <w:t>eration optimism, therefore, falls well short of a coherent intellectual framework and it cannot wish away the enormous security challenges posed by th</w:t>
      </w:r>
      <w:r>
        <w:rPr>
          <w:rStyle w:val="StyleUnderline"/>
          <w:highlight w:val="yellow"/>
        </w:rPr>
        <w:t>e spread of the world’s most da</w:t>
      </w:r>
      <w:r w:rsidRPr="004F1F9B">
        <w:rPr>
          <w:rStyle w:val="StyleUnderline"/>
          <w:highlight w:val="yellow"/>
        </w:rPr>
        <w:t>ngerous weapons</w:t>
      </w:r>
      <w:r w:rsidRPr="004F1F9B">
        <w:rPr>
          <w:rStyle w:val="StyleUnderline"/>
          <w:sz w:val="16"/>
          <w:szCs w:val="26"/>
          <w:u w:val="none"/>
        </w:rPr>
        <w:t xml:space="preserve">. These myriad threats will be considered in the next section. </w:t>
      </w:r>
    </w:p>
    <w:p w:rsidR="00B36AC2" w:rsidRDefault="00B36AC2" w:rsidP="00B36AC2">
      <w:pPr>
        <w:pStyle w:val="Heading4"/>
        <w:rPr>
          <w:rStyle w:val="StyleUnderline"/>
          <w:sz w:val="26"/>
          <w:szCs w:val="26"/>
          <w:u w:val="none"/>
        </w:rPr>
      </w:pPr>
      <w:r>
        <w:rPr>
          <w:rStyle w:val="StyleUnderline"/>
          <w:sz w:val="26"/>
          <w:szCs w:val="26"/>
          <w:u w:val="none"/>
        </w:rPr>
        <w:t>Greater the number of nuclear states increases the likelihood of nuclear conflict:</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2"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Nuclear War. </w:t>
      </w:r>
      <w:r w:rsidRPr="004F1F9B">
        <w:rPr>
          <w:rStyle w:val="StyleUnderline"/>
          <w:highlight w:val="yellow"/>
        </w:rPr>
        <w:t>The greatest threat posed by the spread of nuclear weapons is nuclear war. The more states in possession of nuclear weapons, the greater the probability that some where, someday, there will be a catastrophic nuclear war</w:t>
      </w:r>
      <w:r>
        <w:rPr>
          <w:rStyle w:val="StyleUnderline"/>
          <w:sz w:val="26"/>
          <w:szCs w:val="26"/>
          <w:u w:val="none"/>
        </w:rPr>
        <w:t xml:space="preserve">. </w:t>
      </w:r>
    </w:p>
    <w:p w:rsidR="00B36AC2" w:rsidRPr="004F1F9B" w:rsidRDefault="00B36AC2" w:rsidP="00B36AC2">
      <w:pPr>
        <w:pStyle w:val="Heading3"/>
        <w:rPr>
          <w:rStyle w:val="StyleUnderline"/>
          <w:sz w:val="32"/>
          <w:szCs w:val="32"/>
        </w:rPr>
      </w:pPr>
      <w:bookmarkStart w:id="63" w:name="_Toc443634756"/>
      <w:bookmarkStart w:id="64" w:name="_Toc456553448"/>
      <w:r>
        <w:rPr>
          <w:rStyle w:val="StyleUnderline"/>
          <w:sz w:val="32"/>
          <w:szCs w:val="32"/>
        </w:rPr>
        <w:lastRenderedPageBreak/>
        <w:t>Prolif Impacts:  AT:  Prolif Good—AT:  Nukes Have Only Been Used Once</w:t>
      </w:r>
      <w:bookmarkEnd w:id="63"/>
      <w:bookmarkEnd w:id="64"/>
    </w:p>
    <w:p w:rsidR="00B36AC2" w:rsidRDefault="00B36AC2" w:rsidP="00B36AC2">
      <w:pPr>
        <w:pStyle w:val="Heading4"/>
        <w:rPr>
          <w:rStyle w:val="StyleUnderline"/>
          <w:sz w:val="26"/>
          <w:szCs w:val="26"/>
          <w:u w:val="none"/>
        </w:rPr>
      </w:pPr>
      <w:r>
        <w:rPr>
          <w:rStyle w:val="StyleUnderline"/>
          <w:sz w:val="26"/>
          <w:szCs w:val="26"/>
          <w:u w:val="none"/>
        </w:rPr>
        <w:t>The fact that nuclear weapons have only been used once doesn’t mean they won’t be used again:</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3"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rPr>
          <w:sz w:val="16"/>
        </w:rPr>
      </w:pPr>
      <w:r w:rsidRPr="004F1F9B">
        <w:rPr>
          <w:sz w:val="16"/>
        </w:rPr>
        <w:t xml:space="preserve">     </w:t>
      </w:r>
      <w:r w:rsidRPr="004F1F9B">
        <w:rPr>
          <w:rStyle w:val="StyleUnderline"/>
          <w:highlight w:val="yellow"/>
        </w:rPr>
        <w:t>To date, nuclear weapons have only been used in warfare once</w:t>
      </w:r>
      <w:r w:rsidRPr="004F1F9B">
        <w:rPr>
          <w:sz w:val="16"/>
        </w:rPr>
        <w:t xml:space="preserve">. In 1945, the United States used nuclear weapons on Hiroshima and Nagasaki, bringing World War II t o a close.  </w:t>
      </w:r>
      <w:r w:rsidRPr="004F1F9B">
        <w:rPr>
          <w:rStyle w:val="StyleUnderline"/>
          <w:highlight w:val="yellow"/>
        </w:rPr>
        <w:t xml:space="preserve">Many analysts point to the sixty-five-plus-year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w:t>
      </w:r>
      <w:r>
        <w:rPr>
          <w:rStyle w:val="StyleUnderline"/>
          <w:highlight w:val="yellow"/>
        </w:rPr>
        <w:t>the great depression were a thi</w:t>
      </w:r>
      <w:r w:rsidRPr="004F1F9B">
        <w:rPr>
          <w:rStyle w:val="StyleUnderline"/>
          <w:highlight w:val="yellow"/>
        </w:rPr>
        <w:t xml:space="preserve">ng of the past, only to be surprised by the dot-com bubble bursting </w:t>
      </w:r>
      <w:r>
        <w:rPr>
          <w:rStyle w:val="StyleUnderline"/>
          <w:highlight w:val="yellow"/>
        </w:rPr>
        <w:t>later in the decade and the Gre</w:t>
      </w:r>
      <w:r w:rsidRPr="004F1F9B">
        <w:rPr>
          <w:rStyle w:val="StyleUnderline"/>
          <w:highlight w:val="yellow"/>
        </w:rPr>
        <w:t>at Recession of the late Naughts</w:t>
      </w:r>
      <w:r w:rsidRPr="004F1F9B">
        <w:rPr>
          <w:sz w:val="16"/>
        </w:rPr>
        <w:t xml:space="preserve">. 49  This author, for one, would be surprised if nuclear weapons are not used again sometime in his lifetime. </w:t>
      </w:r>
    </w:p>
    <w:p w:rsidR="00B36AC2" w:rsidRDefault="00B36AC2" w:rsidP="00B36AC2">
      <w:pPr>
        <w:pStyle w:val="Heading4"/>
        <w:rPr>
          <w:rStyle w:val="StyleUnderline"/>
          <w:sz w:val="26"/>
          <w:szCs w:val="26"/>
          <w:u w:val="none"/>
        </w:rPr>
      </w:pPr>
      <w:r>
        <w:rPr>
          <w:rStyle w:val="StyleUnderline"/>
          <w:sz w:val="26"/>
          <w:szCs w:val="26"/>
          <w:u w:val="none"/>
        </w:rPr>
        <w:t>Close calls prove that proliferation can lead to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4"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spacing w:after="0" w:line="240" w:lineRule="auto"/>
        <w:rPr>
          <w:rStyle w:val="StyleUnderline"/>
          <w:sz w:val="16"/>
          <w:szCs w:val="26"/>
          <w:u w:val="none"/>
        </w:rPr>
      </w:pPr>
      <w:r w:rsidRPr="00D653CC">
        <w:rPr>
          <w:rStyle w:val="StyleUnderline"/>
          <w:sz w:val="16"/>
          <w:szCs w:val="26"/>
          <w:u w:val="none"/>
        </w:rPr>
        <w:t xml:space="preserve">Second, as was also discussed above, </w:t>
      </w:r>
      <w:r w:rsidRPr="00D653CC">
        <w:rPr>
          <w:rStyle w:val="StyleUnderline"/>
          <w:highlight w:val="yellow"/>
        </w:rPr>
        <w:t>leaders can make a “threat that leaves something to chance.</w:t>
      </w:r>
      <w:r w:rsidRPr="00D653CC">
        <w:rPr>
          <w:rStyle w:val="StyleUnderline"/>
          <w:sz w:val="16"/>
          <w:szCs w:val="26"/>
          <w:u w:val="none"/>
        </w:rPr>
        <w:t xml:space="preserve">” 53 </w:t>
      </w:r>
      <w:r w:rsidRPr="00D653CC">
        <w:rPr>
          <w:rStyle w:val="StyleUnderline"/>
          <w:highlight w:val="yellow"/>
        </w:rPr>
        <w:t>They can initiate a nuclear crisis. By playing these risky games of nuclear brink</w:t>
      </w:r>
      <w:r w:rsidRPr="00D653CC">
        <w:rPr>
          <w:rStyle w:val="StyleUnderline"/>
          <w:sz w:val="16"/>
          <w:szCs w:val="26"/>
          <w:u w:val="none"/>
        </w:rPr>
        <w:t>man</w:t>
      </w:r>
      <w:r w:rsidRPr="00D653CC">
        <w:rPr>
          <w:rStyle w:val="StyleUnderline"/>
          <w:highlight w:val="yellow"/>
        </w:rPr>
        <w:t>ship</w:t>
      </w:r>
      <w:r w:rsidRPr="00D653CC">
        <w:rPr>
          <w:rStyle w:val="StyleUnderline"/>
          <w:sz w:val="16"/>
          <w:szCs w:val="26"/>
          <w:u w:val="none"/>
        </w:rPr>
        <w:t xml:space="preserve">, </w:t>
      </w:r>
      <w:r w:rsidRPr="00D653CC">
        <w:rPr>
          <w:rStyle w:val="StyleUnderline"/>
          <w:highlight w:val="yellow"/>
        </w:rPr>
        <w:t>states can increases the risk of nuclear war in an attempt to force a less resolved adversary to back down. Historical crises have not resulted in nuclear war, bu t many of them, including the 1962 Cuban Missile Crisis, have come close. And scholars have documented historical incidents when accidents nearly led to war</w:t>
      </w:r>
      <w:r w:rsidRPr="00D653CC">
        <w:rPr>
          <w:rStyle w:val="StyleUnderline"/>
          <w:sz w:val="16"/>
          <w:szCs w:val="26"/>
          <w:u w:val="none"/>
        </w:rPr>
        <w:t xml:space="preserve">. 54 When we think about future nuclear crisis dyads, such as Iran and Israel, with fewer sources of stability than existed during the Cold War, </w:t>
      </w:r>
      <w:r w:rsidRPr="00D653CC">
        <w:rPr>
          <w:rStyle w:val="StyleUnderline"/>
          <w:highlight w:val="yellow"/>
        </w:rPr>
        <w:t>we can see that there is a real risk that a future crisis could result in a devastating nuclear exchange</w:t>
      </w:r>
      <w:r w:rsidRPr="00D653CC">
        <w:rPr>
          <w:rStyle w:val="StyleUnderline"/>
          <w:sz w:val="16"/>
          <w:szCs w:val="26"/>
          <w:u w:val="none"/>
        </w:rPr>
        <w:t xml:space="preserve">. </w:t>
      </w:r>
    </w:p>
    <w:p w:rsidR="00B36AC2" w:rsidRPr="00FC44CE" w:rsidRDefault="00B36AC2" w:rsidP="00B36AC2">
      <w:pPr>
        <w:pStyle w:val="Heading3"/>
        <w:rPr>
          <w:rStyle w:val="StyleUnderline"/>
          <w:sz w:val="32"/>
          <w:szCs w:val="32"/>
        </w:rPr>
      </w:pPr>
      <w:bookmarkStart w:id="65" w:name="_Toc443634757"/>
      <w:bookmarkStart w:id="66" w:name="_Toc456553449"/>
      <w:r>
        <w:rPr>
          <w:rStyle w:val="StyleUnderline"/>
          <w:sz w:val="32"/>
          <w:szCs w:val="32"/>
        </w:rPr>
        <w:lastRenderedPageBreak/>
        <w:t xml:space="preserve">Prolif </w:t>
      </w:r>
      <w:r w:rsidRPr="00FC44CE">
        <w:rPr>
          <w:rStyle w:val="StyleUnderline"/>
          <w:sz w:val="32"/>
          <w:szCs w:val="32"/>
        </w:rPr>
        <w:t>Impacts:  Prolif Causes Pre-Emptive Strikes</w:t>
      </w:r>
      <w:bookmarkEnd w:id="65"/>
      <w:bookmarkEnd w:id="66"/>
    </w:p>
    <w:p w:rsidR="00B36AC2" w:rsidRDefault="00B36AC2" w:rsidP="00B36AC2">
      <w:pPr>
        <w:pStyle w:val="Heading4"/>
        <w:rPr>
          <w:rStyle w:val="StyleUnderline"/>
          <w:sz w:val="26"/>
          <w:szCs w:val="26"/>
          <w:u w:val="none"/>
        </w:rPr>
      </w:pPr>
      <w:r>
        <w:rPr>
          <w:rStyle w:val="StyleUnderline"/>
          <w:sz w:val="26"/>
          <w:szCs w:val="26"/>
          <w:u w:val="none"/>
        </w:rPr>
        <w:t>Nuclear weapons encourage pre-emptive strikes:</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5"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68638E" w:rsidRDefault="00B36AC2" w:rsidP="00B36AC2">
      <w:pPr>
        <w:spacing w:after="0" w:line="240" w:lineRule="auto"/>
        <w:rPr>
          <w:rStyle w:val="StyleUnderline"/>
        </w:rPr>
      </w:pPr>
      <w:r w:rsidRPr="0068638E">
        <w:rPr>
          <w:rStyle w:val="StyleUnderline"/>
          <w:sz w:val="16"/>
          <w:szCs w:val="26"/>
          <w:u w:val="none"/>
        </w:rPr>
        <w:t xml:space="preserve">            More importantly for our purposes, however, Wohlstetter’s study also undermined a key pillar of proliferation optimism. </w:t>
      </w:r>
      <w:r w:rsidRPr="0068638E">
        <w:rPr>
          <w:rStyle w:val="StyleUnderline"/>
          <w:highlight w:val="yellow"/>
        </w:rPr>
        <w:t>If nuclear forces were potentially vulnerable, then an enemy might be encouraged to attack, and it was not a great leap from this insight to argue that the spread of nuclear weapons would not necessarily contribute to peace</w:t>
      </w:r>
      <w:r w:rsidRPr="0068638E">
        <w:rPr>
          <w:rStyle w:val="StyleUnderline"/>
          <w:sz w:val="16"/>
          <w:szCs w:val="26"/>
          <w:u w:val="none"/>
        </w:rPr>
        <w:t xml:space="preserve">. Just as a belief in minimum deterrence supports the idea of a nuclear peace, attention to nuclear vulnerability and counterforce nuclear war necessarily leads to proliferation pessimism. Indeed, </w:t>
      </w:r>
      <w:r w:rsidRPr="0068638E">
        <w:rPr>
          <w:rStyle w:val="StyleUnderline"/>
          <w:highlight w:val="yellow"/>
        </w:rPr>
        <w:t>it is difficult to find analysts who simultaneously believe that the details of nuclear force posture matter and that the spread of nuclear weapons is inherently stabilizing.</w:t>
      </w:r>
      <w:r w:rsidRPr="0068638E">
        <w:rPr>
          <w:rStyle w:val="StyleUnderline"/>
        </w:rPr>
        <w:t xml:space="preserve"> </w:t>
      </w:r>
    </w:p>
    <w:p w:rsidR="00B36AC2" w:rsidRPr="00FC44CE" w:rsidRDefault="00B36AC2" w:rsidP="00B36AC2"/>
    <w:p w:rsidR="00B36AC2" w:rsidRPr="004F1F9B" w:rsidRDefault="00B36AC2" w:rsidP="00B36AC2">
      <w:pPr>
        <w:rPr>
          <w:sz w:val="16"/>
        </w:rPr>
      </w:pPr>
    </w:p>
    <w:p w:rsidR="00B36AC2" w:rsidRDefault="00B36AC2" w:rsidP="00B36AC2">
      <w:pPr>
        <w:spacing w:after="0" w:line="240" w:lineRule="auto"/>
        <w:rPr>
          <w:rStyle w:val="StyleUnderline"/>
          <w:sz w:val="26"/>
          <w:szCs w:val="26"/>
          <w:u w:val="none"/>
        </w:rPr>
      </w:pPr>
    </w:p>
    <w:p w:rsidR="00B36AC2" w:rsidRPr="004F1F9B" w:rsidRDefault="00B36AC2" w:rsidP="00B36AC2">
      <w:pPr>
        <w:pStyle w:val="Heading3"/>
        <w:rPr>
          <w:rStyle w:val="StyleUnderline"/>
          <w:sz w:val="32"/>
          <w:szCs w:val="32"/>
        </w:rPr>
      </w:pPr>
      <w:bookmarkStart w:id="67" w:name="_Toc443634758"/>
      <w:bookmarkStart w:id="68" w:name="_Toc456553450"/>
      <w:r>
        <w:rPr>
          <w:rStyle w:val="StyleUnderline"/>
          <w:sz w:val="32"/>
          <w:szCs w:val="32"/>
        </w:rPr>
        <w:lastRenderedPageBreak/>
        <w:t xml:space="preserve">Prolif </w:t>
      </w:r>
      <w:r w:rsidRPr="004F1F9B">
        <w:rPr>
          <w:rStyle w:val="StyleUnderline"/>
          <w:sz w:val="32"/>
          <w:szCs w:val="32"/>
        </w:rPr>
        <w:t>Impacts:  Transitions Risk Nuclear War</w:t>
      </w:r>
      <w:bookmarkEnd w:id="67"/>
      <w:bookmarkEnd w:id="68"/>
    </w:p>
    <w:p w:rsidR="00B36AC2" w:rsidRDefault="00B36AC2" w:rsidP="00B36AC2">
      <w:pPr>
        <w:pStyle w:val="Heading4"/>
        <w:rPr>
          <w:rStyle w:val="StyleUnderline"/>
          <w:sz w:val="26"/>
          <w:szCs w:val="26"/>
          <w:u w:val="none"/>
        </w:rPr>
      </w:pPr>
      <w:r>
        <w:rPr>
          <w:rStyle w:val="StyleUnderline"/>
          <w:sz w:val="26"/>
          <w:szCs w:val="26"/>
          <w:u w:val="none"/>
        </w:rPr>
        <w:t>Transition periods among new nuclear states risk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6"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4F1F9B" w:rsidRDefault="00B36AC2" w:rsidP="00B36AC2">
      <w:pPr>
        <w:spacing w:after="0" w:line="240" w:lineRule="auto"/>
        <w:rPr>
          <w:rStyle w:val="StyleUnderline"/>
          <w:sz w:val="16"/>
          <w:szCs w:val="26"/>
          <w:u w:val="none"/>
        </w:rPr>
      </w:pPr>
      <w:r w:rsidRPr="004F1F9B">
        <w:rPr>
          <w:rStyle w:val="StyleUnderline"/>
          <w:sz w:val="16"/>
          <w:szCs w:val="26"/>
          <w:u w:val="none"/>
        </w:rPr>
        <w:t xml:space="preserve">            </w:t>
      </w:r>
      <w:r w:rsidRPr="004F1F9B">
        <w:rPr>
          <w:rStyle w:val="StyleUnderline"/>
          <w:highlight w:val="yellow"/>
        </w:rPr>
        <w:t>Before reaching a state of MAD, new nuclear states go through a transition period in which they lack a secure-second strike capability. In this context, one or both states might believe that it has an incentive to use nuclear weapons first</w:t>
      </w:r>
      <w:r w:rsidRPr="004F1F9B">
        <w:rPr>
          <w:rStyle w:val="StyleUnderline"/>
          <w:sz w:val="16"/>
          <w:szCs w:val="26"/>
          <w:u w:val="none"/>
        </w:rPr>
        <w:t xml:space="preserve">. For example, if Iran acquires nuclear weapons, neither Iran, nor its nuclear-armed rival, Israel, will have a secure, second- 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4F1F9B">
        <w:rPr>
          <w:rStyle w:val="StyleUnderline"/>
          <w:highlight w:val="yellow"/>
        </w:rPr>
        <w:t>In these pre-MAD situations, there are at least three ways that nuclear war could occur. First, the state with the nuclear advantage might believe it has a splendid first strike capability</w:t>
      </w:r>
      <w:r w:rsidRPr="004F1F9B">
        <w:rPr>
          <w:rStyle w:val="StyleUnderline"/>
          <w:sz w:val="16"/>
          <w:szCs w:val="26"/>
          <w:u w:val="none"/>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4F1F9B">
        <w:rPr>
          <w:rStyle w:val="StyleUnderline"/>
          <w:highlight w:val="yellow"/>
        </w:rPr>
        <w:t>Second, the state with a small and vulnerable nuclear arsenal,</w:t>
      </w:r>
      <w:r w:rsidRPr="004F1F9B">
        <w:rPr>
          <w:rStyle w:val="StyleUnderline"/>
          <w:sz w:val="16"/>
          <w:szCs w:val="26"/>
          <w:u w:val="none"/>
        </w:rPr>
        <w:t xml:space="preserve"> in this case Iran, </w:t>
      </w:r>
      <w:r>
        <w:rPr>
          <w:rStyle w:val="StyleUnderline"/>
          <w:highlight w:val="yellow"/>
        </w:rPr>
        <w:t>might feel use ‘em or loose ‘e</w:t>
      </w:r>
      <w:r w:rsidRPr="004F1F9B">
        <w:rPr>
          <w:rStyle w:val="StyleUnderline"/>
          <w:highlight w:val="yellow"/>
        </w:rPr>
        <w:t>m pressures</w:t>
      </w:r>
      <w:r w:rsidRPr="004F1F9B">
        <w:rPr>
          <w:rStyle w:val="StyleUnderline"/>
          <w:sz w:val="16"/>
          <w:szCs w:val="26"/>
          <w:u w:val="none"/>
        </w:rPr>
        <w:t xml:space="preserve">. That is, in a crisis, Iran might decide to strike first rather than risk having its entire nuclear arsenal destroyed. Third, as Thomas Schelling has argued, </w:t>
      </w:r>
      <w:r w:rsidRPr="004F1F9B">
        <w:rPr>
          <w:rStyle w:val="StyleUnderline"/>
          <w:highlight w:val="yellow"/>
        </w:rPr>
        <w:t>nuclear war could result due to the reciprocal fear of surprise attack</w:t>
      </w:r>
      <w:r w:rsidRPr="004F1F9B">
        <w:rPr>
          <w:rStyle w:val="StyleUnderline"/>
          <w:sz w:val="16"/>
          <w:szCs w:val="26"/>
          <w:u w:val="none"/>
        </w:rPr>
        <w:t xml:space="preserve">. 50 </w:t>
      </w:r>
      <w:r w:rsidRPr="004F1F9B">
        <w:rPr>
          <w:rStyle w:val="StyleUnderline"/>
          <w:highlight w:val="yellow"/>
        </w:rPr>
        <w:t>If there are advantages to striking first, one state might start a nuclear war in the belief that war is inevitable and that it would be better to go first than to go second</w:t>
      </w:r>
      <w:r w:rsidRPr="004F1F9B">
        <w:rPr>
          <w:rStyle w:val="StyleUnderline"/>
          <w:sz w:val="16"/>
          <w:szCs w:val="26"/>
          <w:u w:val="none"/>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 rst attack from an opponent. </w:t>
      </w:r>
    </w:p>
    <w:p w:rsidR="00B36AC2" w:rsidRDefault="00B36AC2" w:rsidP="00B36AC2">
      <w:pPr>
        <w:pStyle w:val="Heading4"/>
        <w:rPr>
          <w:rStyle w:val="StyleUnderline"/>
          <w:sz w:val="26"/>
          <w:szCs w:val="26"/>
          <w:u w:val="none"/>
        </w:rPr>
      </w:pPr>
      <w:r>
        <w:rPr>
          <w:rStyle w:val="StyleUnderline"/>
          <w:sz w:val="26"/>
          <w:szCs w:val="26"/>
          <w:u w:val="none"/>
        </w:rPr>
        <w:t>New leaders risk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7"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4F1F9B" w:rsidRDefault="00B36AC2" w:rsidP="00B36AC2">
      <w:pPr>
        <w:spacing w:after="0" w:line="240" w:lineRule="auto"/>
        <w:rPr>
          <w:rStyle w:val="StyleUnderline"/>
          <w:sz w:val="16"/>
          <w:szCs w:val="26"/>
          <w:u w:val="none"/>
        </w:rPr>
      </w:pPr>
      <w:r w:rsidRPr="004F1F9B">
        <w:rPr>
          <w:rStyle w:val="StyleUnderline"/>
          <w:sz w:val="16"/>
          <w:szCs w:val="26"/>
          <w:u w:val="none"/>
        </w:rPr>
        <w:t xml:space="preserve">            </w:t>
      </w:r>
      <w:r w:rsidRPr="004F1F9B">
        <w:rPr>
          <w:rStyle w:val="StyleUnderline"/>
          <w:highlight w:val="yellow"/>
        </w:rPr>
        <w:t>Even in a world of MAD, however, when both sides have secure, second-strike capabilities, there is still a risk of nuclear war. Rational deterrence theory assumes nuclear- armed states are governed by rational leaders who would not intentionally launch a suicidal nuclear war</w:t>
      </w:r>
      <w:r w:rsidRPr="004F1F9B">
        <w:rPr>
          <w:rStyle w:val="StyleUnderline"/>
          <w:sz w:val="16"/>
          <w:szCs w:val="26"/>
          <w:u w:val="none"/>
        </w:rPr>
        <w:t xml:space="preserve">. This assumption appears to have applied to past and current nuclear powers, but </w:t>
      </w:r>
      <w:r w:rsidRPr="004F1F9B">
        <w:rPr>
          <w:rStyle w:val="StyleUnderline"/>
          <w:highlight w:val="yellow"/>
        </w:rPr>
        <w:t>there is no guarantee that it will continue to hold in the future.</w:t>
      </w:r>
      <w:r w:rsidRPr="004F1F9B">
        <w:rPr>
          <w:rStyle w:val="StyleUnderline"/>
          <w:sz w:val="16"/>
          <w:szCs w:val="26"/>
          <w:u w:val="none"/>
        </w:rPr>
        <w:t xml:space="preserve"> Iran’s theocratic government, despite its inflammatory rhetoric, has followed a fairly pragmatic foreign policy since 1979, but it contains leaders who hold millenarian religious worldviews and could one day ascend to power. </w:t>
      </w:r>
      <w:r w:rsidRPr="004F1F9B">
        <w:rPr>
          <w:rStyle w:val="StyleUnderline"/>
          <w:highlight w:val="yellow"/>
        </w:rPr>
        <w:t>We cannot rule out the possibility that, as nuclear weapons continue to spread, some leader somewhere will choose to launch a nuclear war, knowing full well that it could result in self-destruction</w:t>
      </w:r>
      <w:r w:rsidRPr="004F1F9B">
        <w:rPr>
          <w:rStyle w:val="StyleUnderline"/>
          <w:sz w:val="16"/>
          <w:szCs w:val="26"/>
          <w:u w:val="none"/>
        </w:rPr>
        <w:t xml:space="preserve">. </w:t>
      </w:r>
    </w:p>
    <w:p w:rsidR="00B36AC2" w:rsidRDefault="00B36AC2" w:rsidP="00B36AC2">
      <w:pPr>
        <w:spacing w:after="0" w:line="240" w:lineRule="auto"/>
        <w:rPr>
          <w:rStyle w:val="StyleUnderline"/>
          <w:sz w:val="26"/>
          <w:szCs w:val="26"/>
          <w:u w:val="none"/>
        </w:rPr>
      </w:pPr>
    </w:p>
    <w:p w:rsidR="00B36AC2" w:rsidRPr="004F1F9B" w:rsidRDefault="00B36AC2" w:rsidP="00B36AC2">
      <w:pPr>
        <w:pStyle w:val="Heading3"/>
        <w:rPr>
          <w:rStyle w:val="StyleUnderline"/>
          <w:sz w:val="32"/>
          <w:szCs w:val="32"/>
        </w:rPr>
      </w:pPr>
      <w:bookmarkStart w:id="69" w:name="_Toc443634759"/>
      <w:bookmarkStart w:id="70" w:name="_Toc456553451"/>
      <w:r>
        <w:rPr>
          <w:rStyle w:val="StyleUnderline"/>
          <w:sz w:val="32"/>
          <w:szCs w:val="32"/>
        </w:rPr>
        <w:lastRenderedPageBreak/>
        <w:t xml:space="preserve">Prolif </w:t>
      </w:r>
      <w:r w:rsidRPr="004F1F9B">
        <w:rPr>
          <w:rStyle w:val="StyleUnderline"/>
          <w:sz w:val="32"/>
          <w:szCs w:val="32"/>
        </w:rPr>
        <w:t>Impacts:  AT:  MAD deters</w:t>
      </w:r>
      <w:bookmarkEnd w:id="69"/>
      <w:bookmarkEnd w:id="70"/>
    </w:p>
    <w:p w:rsidR="00B36AC2" w:rsidRDefault="00B36AC2" w:rsidP="00B36AC2">
      <w:pPr>
        <w:pStyle w:val="Heading4"/>
        <w:rPr>
          <w:rStyle w:val="StyleUnderline"/>
          <w:sz w:val="26"/>
          <w:szCs w:val="26"/>
          <w:u w:val="none"/>
        </w:rPr>
      </w:pPr>
      <w:r>
        <w:rPr>
          <w:rStyle w:val="StyleUnderline"/>
          <w:sz w:val="26"/>
          <w:szCs w:val="26"/>
          <w:u w:val="none"/>
        </w:rPr>
        <w:t>MAD is fallible—rational leaders can choose to launch a nuclear war:</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8"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D653CC" w:rsidRDefault="00B36AC2" w:rsidP="00B36AC2">
      <w:pPr>
        <w:spacing w:after="0" w:line="240" w:lineRule="auto"/>
        <w:jc w:val="both"/>
        <w:rPr>
          <w:rStyle w:val="StyleUnderline"/>
          <w:sz w:val="16"/>
          <w:szCs w:val="26"/>
          <w:u w:val="none"/>
        </w:rPr>
      </w:pPr>
      <w:r w:rsidRPr="00D653CC">
        <w:rPr>
          <w:rStyle w:val="StyleUnderline"/>
          <w:sz w:val="16"/>
          <w:szCs w:val="26"/>
          <w:u w:val="none"/>
        </w:rPr>
        <w:t xml:space="preserve">            </w:t>
      </w:r>
      <w:r w:rsidRPr="00D653CC">
        <w:rPr>
          <w:rStyle w:val="StyleUnderline"/>
          <w:highlight w:val="yellow"/>
        </w:rPr>
        <w:t>One does not need to resort to irrationality, however, to imagine nuclear war under MAD .</w:t>
      </w:r>
      <w:r w:rsidRPr="00D653CC">
        <w:rPr>
          <w:rStyle w:val="StyleUnderline"/>
          <w:sz w:val="16"/>
          <w:szCs w:val="26"/>
          <w:u w:val="none"/>
        </w:rPr>
        <w:t xml:space="preserve"> Nuclear weapons may deter leaders from intentionally launching full-scale wars, but they do not mean the end of international politics. As was discussed above, </w:t>
      </w:r>
      <w:r w:rsidRPr="00D653CC">
        <w:rPr>
          <w:rStyle w:val="StyleUnderline"/>
          <w:highlight w:val="yellow"/>
        </w:rPr>
        <w:t>nuclear-armed states still have conflicts of interest and leaders still seek to coerce nuclear-armed adversaries. Leaders might, therefore, choose to launch a limited nuclear war</w:t>
      </w:r>
      <w:r w:rsidRPr="00D653CC">
        <w:rPr>
          <w:rStyle w:val="StyleUnderline"/>
          <w:sz w:val="16"/>
          <w:szCs w:val="26"/>
          <w:u w:val="none"/>
        </w:rPr>
        <w:t xml:space="preserve">. 51 This strategy might be especially attractive to states in a position of conventional inferiority that might have an incentive to escalate a crisis quickly. </w:t>
      </w:r>
      <w:r w:rsidRPr="00D653CC">
        <w:rPr>
          <w:rStyle w:val="StyleUnderline"/>
          <w:highlight w:val="yellow"/>
        </w:rPr>
        <w:t>During the Cold War, the United States planned to use nuclear weapons first to stop a Soviet invasion of Western Europe given NATO’s conventional inferiority.</w:t>
      </w:r>
      <w:r w:rsidRPr="00D653CC">
        <w:rPr>
          <w:rStyle w:val="StyleUnderline"/>
          <w:sz w:val="16"/>
          <w:szCs w:val="26"/>
          <w:u w:val="none"/>
        </w:rPr>
        <w:t xml:space="preserve"> 52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 Pakistan’s military plans for nuclear use in the event of an invasion from conventionally stronger India. And finally , Chinese generals openly talk about the possibility of nuclear use against a U.S. superpower in a possible East Asia contingency. </w:t>
      </w:r>
    </w:p>
    <w:p w:rsidR="00B36AC2" w:rsidRDefault="00B36AC2" w:rsidP="00B36AC2">
      <w:pPr>
        <w:rPr>
          <w:rStyle w:val="StyleUnderline"/>
          <w:sz w:val="26"/>
          <w:szCs w:val="26"/>
          <w:u w:val="none"/>
        </w:rPr>
      </w:pPr>
    </w:p>
    <w:p w:rsidR="00B36AC2" w:rsidRDefault="00B36AC2" w:rsidP="00B36AC2">
      <w:pPr>
        <w:pStyle w:val="Heading3"/>
        <w:rPr>
          <w:rStyle w:val="StyleUnderline"/>
          <w:sz w:val="32"/>
          <w:szCs w:val="32"/>
        </w:rPr>
      </w:pPr>
      <w:bookmarkStart w:id="71" w:name="_Toc443634760"/>
      <w:bookmarkStart w:id="72" w:name="_Toc456553452"/>
      <w:r>
        <w:rPr>
          <w:rStyle w:val="StyleUnderline"/>
          <w:sz w:val="32"/>
          <w:szCs w:val="32"/>
        </w:rPr>
        <w:lastRenderedPageBreak/>
        <w:t xml:space="preserve">Prolif </w:t>
      </w:r>
      <w:r w:rsidRPr="00D653CC">
        <w:rPr>
          <w:rStyle w:val="StyleUnderline"/>
          <w:sz w:val="32"/>
          <w:szCs w:val="32"/>
        </w:rPr>
        <w:t>Impacts:  Prolif Causes Nuclear Terrorism</w:t>
      </w:r>
      <w:bookmarkEnd w:id="71"/>
      <w:bookmarkEnd w:id="72"/>
    </w:p>
    <w:p w:rsidR="00B36AC2" w:rsidRDefault="00B36AC2" w:rsidP="00B36AC2">
      <w:pPr>
        <w:pStyle w:val="Heading4"/>
        <w:rPr>
          <w:rStyle w:val="StyleUnderline"/>
          <w:sz w:val="26"/>
          <w:szCs w:val="26"/>
          <w:u w:val="none"/>
        </w:rPr>
      </w:pPr>
      <w:r>
        <w:rPr>
          <w:rStyle w:val="StyleUnderline"/>
          <w:sz w:val="26"/>
          <w:szCs w:val="26"/>
          <w:u w:val="none"/>
        </w:rPr>
        <w:t>Prolif risks nuclear terrorism—and terrorists will use nuclear weapons if they have them:</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29"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D653CC" w:rsidRDefault="00B36AC2" w:rsidP="00B36AC2">
      <w:pPr>
        <w:spacing w:after="0" w:line="240" w:lineRule="auto"/>
        <w:rPr>
          <w:rStyle w:val="StyleUnderline"/>
          <w:sz w:val="16"/>
          <w:szCs w:val="26"/>
          <w:u w:val="none"/>
        </w:rPr>
      </w:pPr>
      <w:r w:rsidRPr="00D653CC">
        <w:rPr>
          <w:rStyle w:val="StyleUnderline"/>
          <w:sz w:val="16"/>
          <w:szCs w:val="26"/>
          <w:u w:val="none"/>
        </w:rPr>
        <w:t xml:space="preserve">Nuclear Terrorism. </w:t>
      </w:r>
      <w:r w:rsidRPr="00D653CC">
        <w:rPr>
          <w:rStyle w:val="StyleUnderline"/>
          <w:highlight w:val="yellow"/>
        </w:rPr>
        <w:t>The spread of nuclear weapons also increases the risk of nuclear terrorism.</w:t>
      </w:r>
      <w:r w:rsidRPr="00D653CC">
        <w:rPr>
          <w:rStyle w:val="StyleUnderline"/>
          <w:sz w:val="16"/>
          <w:szCs w:val="26"/>
          <w:u w:val="none"/>
        </w:rPr>
        <w:t xml:space="preserve"> 55 While </w:t>
      </w:r>
      <w:r w:rsidRPr="00D653CC">
        <w:rPr>
          <w:rStyle w:val="StyleUnderline"/>
          <w:highlight w:val="yellow"/>
        </w:rPr>
        <w:t>September 11th</w:t>
      </w:r>
      <w:r w:rsidRPr="00D653CC">
        <w:rPr>
          <w:rStyle w:val="StyleUnderline"/>
          <w:sz w:val="16"/>
          <w:szCs w:val="26"/>
          <w:u w:val="none"/>
        </w:rPr>
        <w:t xml:space="preserve"> was one of the greatest tragedies in American history, it </w:t>
      </w:r>
      <w:r w:rsidRPr="00D653CC">
        <w:rPr>
          <w:rStyle w:val="StyleUnderline"/>
          <w:highlight w:val="yellow"/>
        </w:rPr>
        <w:t>would have been much worse had</w:t>
      </w:r>
      <w:r w:rsidRPr="00D653CC">
        <w:rPr>
          <w:rStyle w:val="StyleUnderline"/>
          <w:sz w:val="16"/>
          <w:szCs w:val="26"/>
          <w:u w:val="none"/>
        </w:rPr>
        <w:t xml:space="preserve"> Osama </w:t>
      </w:r>
      <w:r w:rsidRPr="00D653CC">
        <w:rPr>
          <w:rStyle w:val="StyleUnderline"/>
          <w:highlight w:val="yellow"/>
        </w:rPr>
        <w:t>Bin Laden possessed nuclear weapons</w:t>
      </w:r>
      <w:r w:rsidRPr="00D653CC">
        <w:rPr>
          <w:rStyle w:val="StyleUnderline"/>
          <w:sz w:val="16"/>
          <w:szCs w:val="26"/>
          <w:u w:val="none"/>
        </w:rPr>
        <w:t xml:space="preserve">. Bin Laden declared it a “religious duty” for Al Qaeda to acquire nuclear weapons and radical clerics have issued fatwas declaring it permissible to use nuclear weapons in Jihad against the West. 56 </w:t>
      </w:r>
      <w:r w:rsidRPr="00D653CC">
        <w:rPr>
          <w:rStyle w:val="StyleUnderline"/>
          <w:highlight w:val="yellow"/>
        </w:rPr>
        <w:t>Unlike states, which can be more easily deterred, there is little doubt that if terrorists acquired nuclear weapons, they would use them</w:t>
      </w:r>
      <w:r w:rsidRPr="00D653CC">
        <w:rPr>
          <w:rStyle w:val="StyleUnderline"/>
          <w:sz w:val="16"/>
          <w:szCs w:val="26"/>
          <w:u w:val="none"/>
        </w:rPr>
        <w:t>. Indeed, in recent years, many U.S. politicians and security analysts have argued that nuclear terrorism poses the greatest threat to U.S. national security.</w:t>
      </w:r>
    </w:p>
    <w:p w:rsidR="00B36AC2" w:rsidRDefault="00B36AC2" w:rsidP="00B36AC2">
      <w:pPr>
        <w:pStyle w:val="Heading4"/>
        <w:rPr>
          <w:rStyle w:val="StyleUnderline"/>
          <w:sz w:val="26"/>
          <w:szCs w:val="26"/>
          <w:u w:val="none"/>
        </w:rPr>
      </w:pPr>
      <w:r>
        <w:rPr>
          <w:rStyle w:val="StyleUnderline"/>
          <w:sz w:val="26"/>
          <w:szCs w:val="26"/>
          <w:u w:val="none"/>
        </w:rPr>
        <w:t>Despite obstacles to terrorist acquisition—nuclear proliferation increases the risk of nuclear terrorism:</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30"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D653CC" w:rsidRDefault="00B36AC2" w:rsidP="00B36AC2">
      <w:pPr>
        <w:spacing w:after="0" w:line="240" w:lineRule="auto"/>
        <w:rPr>
          <w:rStyle w:val="StyleUnderline"/>
          <w:sz w:val="16"/>
          <w:szCs w:val="26"/>
          <w:u w:val="none"/>
        </w:rPr>
      </w:pPr>
      <w:r w:rsidRPr="00D653CC">
        <w:rPr>
          <w:rStyle w:val="StyleUnderline"/>
          <w:sz w:val="16"/>
          <w:szCs w:val="26"/>
          <w:u w:val="none"/>
        </w:rPr>
        <w:t xml:space="preserve">            </w:t>
      </w:r>
      <w:r w:rsidRPr="00D653CC">
        <w:rPr>
          <w:rStyle w:val="StyleUnderline"/>
          <w:highlight w:val="yellow"/>
        </w:rPr>
        <w:t>Analysts have pointed out the tremendous hurdles that terrorists would have to overcome in order to acquire nuclear weapons</w:t>
      </w:r>
      <w:r w:rsidRPr="00D653CC">
        <w:rPr>
          <w:rStyle w:val="StyleUnderline"/>
          <w:sz w:val="16"/>
          <w:szCs w:val="26"/>
          <w:u w:val="none"/>
        </w:rPr>
        <w:t xml:space="preserve">. 58 </w:t>
      </w:r>
      <w:r w:rsidRPr="00D653CC">
        <w:rPr>
          <w:rStyle w:val="StyleUnderline"/>
          <w:highlight w:val="yellow"/>
        </w:rPr>
        <w:t>Nevertheless, as nuclear weapons spread, the possibility that they will eventually fall into terr</w:t>
      </w:r>
      <w:r>
        <w:rPr>
          <w:rStyle w:val="StyleUnderline"/>
          <w:highlight w:val="yellow"/>
        </w:rPr>
        <w:t>orist hands increases. States c</w:t>
      </w:r>
      <w:r w:rsidRPr="00D653CC">
        <w:rPr>
          <w:rStyle w:val="StyleUnderline"/>
          <w:highlight w:val="yellow"/>
        </w:rPr>
        <w:t>ould intentionally transfer nuclear weapons</w:t>
      </w:r>
      <w:r w:rsidRPr="00D653CC">
        <w:rPr>
          <w:rStyle w:val="StyleUnderline"/>
          <w:sz w:val="16"/>
          <w:szCs w:val="26"/>
          <w:u w:val="none"/>
        </w:rPr>
        <w:t xml:space="preserve">, or the fissile material required to build them, </w:t>
      </w:r>
      <w:r w:rsidRPr="00D653CC">
        <w:rPr>
          <w:rStyle w:val="StyleUnderline"/>
          <w:highlight w:val="yellow"/>
        </w:rPr>
        <w:t>to terrorist groups</w:t>
      </w:r>
      <w:r w:rsidRPr="00D653CC">
        <w:rPr>
          <w:rStyle w:val="StyleUnderline"/>
          <w:sz w:val="16"/>
          <w:szCs w:val="26"/>
          <w:u w:val="none"/>
        </w:rPr>
        <w:t xml:space="preserve">. There are good reasons why a state might be reluctant to transfer nuclear weapons to ter rorists, but, </w:t>
      </w:r>
      <w:r w:rsidRPr="00D653CC">
        <w:rPr>
          <w:rStyle w:val="StyleUnderline"/>
          <w:highlight w:val="yellow"/>
        </w:rPr>
        <w:t>as nuclear weapons spread, the probability that a leader might someday purposely ar m a terrorist group increases</w:t>
      </w:r>
      <w:r w:rsidRPr="00D653CC">
        <w:rPr>
          <w:rStyle w:val="StyleUnderline"/>
          <w:sz w:val="16"/>
          <w:szCs w:val="26"/>
          <w:u w:val="none"/>
        </w:rPr>
        <w:t xml:space="preserve">. Some fear, for example, that Iran, with its close ties to Ham as and Hezbollah, might be at a heightened risk of transferring nuclear weapons to terrorists . Moreover, even if no state would ever intentionally transfer nuclear capabilities to terrori sts, </w:t>
      </w:r>
      <w:r w:rsidRPr="00D653CC">
        <w:rPr>
          <w:rStyle w:val="StyleUnderline"/>
          <w:highlight w:val="yellow"/>
        </w:rPr>
        <w:t>a new nuclear state</w:t>
      </w:r>
      <w:r w:rsidRPr="00D653CC">
        <w:rPr>
          <w:rStyle w:val="StyleUnderline"/>
          <w:sz w:val="16"/>
          <w:szCs w:val="26"/>
          <w:u w:val="none"/>
        </w:rPr>
        <w:t xml:space="preserve">, with underdeveloped security procedures, </w:t>
      </w:r>
      <w:r w:rsidRPr="00D653CC">
        <w:rPr>
          <w:rStyle w:val="StyleUnderline"/>
          <w:highlight w:val="yellow"/>
        </w:rPr>
        <w:t>might be vulnerable to theft, allowing terrorist groups or corrupt or ideologically-motivated insiders to transfer dangerous material to terrorists.</w:t>
      </w:r>
      <w:r w:rsidRPr="00D653CC">
        <w:rPr>
          <w:rStyle w:val="StyleUnderline"/>
          <w:sz w:val="16"/>
          <w:szCs w:val="26"/>
          <w:u w:val="none"/>
        </w:rPr>
        <w:t xml:space="preserve"> There is evidence, for example, that representatives from Pakistan’s atomic energy establishment met with Al Qaeda members to discuss a possible nuclear deal. 59 Finally, a nuclear-armed state could collapse, resulting in a breakdown of law and order and a loose nukes problem.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 down in authority, forcing us to worry about the fate of Iran’s nuclear arsenal. </w:t>
      </w:r>
    </w:p>
    <w:p w:rsidR="00B36AC2" w:rsidRPr="00EF5C6F" w:rsidRDefault="00B36AC2" w:rsidP="00B36AC2">
      <w:pPr>
        <w:pStyle w:val="Heading3"/>
        <w:rPr>
          <w:rStyle w:val="StyleUnderline"/>
          <w:sz w:val="32"/>
          <w:szCs w:val="32"/>
        </w:rPr>
      </w:pPr>
      <w:bookmarkStart w:id="73" w:name="_Toc443634761"/>
      <w:bookmarkStart w:id="74" w:name="_Toc456553453"/>
      <w:r>
        <w:rPr>
          <w:rStyle w:val="StyleUnderline"/>
          <w:sz w:val="32"/>
          <w:szCs w:val="32"/>
        </w:rPr>
        <w:lastRenderedPageBreak/>
        <w:t xml:space="preserve">Prolif </w:t>
      </w:r>
      <w:r w:rsidRPr="00EF5C6F">
        <w:rPr>
          <w:rStyle w:val="StyleUnderline"/>
          <w:sz w:val="32"/>
          <w:szCs w:val="32"/>
        </w:rPr>
        <w:t>Impacts:  Prolif Undermines Leadership</w:t>
      </w:r>
      <w:bookmarkEnd w:id="73"/>
      <w:bookmarkEnd w:id="74"/>
    </w:p>
    <w:p w:rsidR="00B36AC2" w:rsidRDefault="00B36AC2" w:rsidP="00B36AC2">
      <w:pPr>
        <w:pStyle w:val="Heading4"/>
        <w:rPr>
          <w:rStyle w:val="StyleUnderline"/>
          <w:sz w:val="26"/>
          <w:szCs w:val="26"/>
          <w:u w:val="none"/>
        </w:rPr>
      </w:pPr>
      <w:r>
        <w:rPr>
          <w:rStyle w:val="StyleUnderline"/>
          <w:sz w:val="26"/>
          <w:szCs w:val="26"/>
          <w:u w:val="none"/>
        </w:rPr>
        <w:t>Nuclear proliferation undermines US leadership:</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31"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Default="00B36AC2" w:rsidP="00B36AC2">
      <w:pPr>
        <w:rPr>
          <w:sz w:val="16"/>
        </w:rPr>
      </w:pPr>
      <w:r w:rsidRPr="00A344CF">
        <w:rPr>
          <w:sz w:val="16"/>
        </w:rPr>
        <w:t xml:space="preserve">Constrained Freedom of Action. </w:t>
      </w:r>
      <w:r w:rsidRPr="0040685E">
        <w:rPr>
          <w:rStyle w:val="StyleUnderline"/>
          <w:highlight w:val="yellow"/>
        </w:rPr>
        <w:t>The spread of nuclear weapons also</w:t>
      </w:r>
      <w:r w:rsidRPr="00A344CF">
        <w:rPr>
          <w:sz w:val="16"/>
        </w:rPr>
        <w:t xml:space="preserve"> disadvantages Ame rican’s national security by </w:t>
      </w:r>
      <w:r w:rsidRPr="0040685E">
        <w:rPr>
          <w:rStyle w:val="StyleUnderline"/>
          <w:highlight w:val="yellow"/>
        </w:rPr>
        <w:t>constraining U.S. freedom of action</w:t>
      </w:r>
      <w:r w:rsidRPr="00A344CF">
        <w:rPr>
          <w:sz w:val="16"/>
        </w:rPr>
        <w:t xml:space="preserve">. As the most powerful country on the planet, </w:t>
      </w:r>
      <w:r w:rsidRPr="00A344CF">
        <w:rPr>
          <w:rStyle w:val="StyleUnderline"/>
          <w:highlight w:val="yellow"/>
        </w:rPr>
        <w:t>with the ability to project power to every corner of the globe, the U</w:t>
      </w:r>
      <w:r w:rsidRPr="00A344CF">
        <w:rPr>
          <w:sz w:val="16"/>
        </w:rPr>
        <w:t xml:space="preserve">nited </w:t>
      </w:r>
      <w:r w:rsidRPr="00A344CF">
        <w:rPr>
          <w:rStyle w:val="StyleUnderline"/>
          <w:highlight w:val="yellow"/>
        </w:rPr>
        <w:t>S</w:t>
      </w:r>
      <w:r w:rsidRPr="00A344CF">
        <w:rPr>
          <w:sz w:val="16"/>
        </w:rPr>
        <w:t xml:space="preserve">tates </w:t>
      </w:r>
      <w:r w:rsidRPr="00A344CF">
        <w:rPr>
          <w:rStyle w:val="StyleUnderline"/>
          <w:highlight w:val="yellow"/>
        </w:rPr>
        <w:t>has the ability to</w:t>
      </w:r>
      <w:r w:rsidRPr="00A344CF">
        <w:rPr>
          <w:sz w:val="16"/>
        </w:rPr>
        <w:t xml:space="preserve"> threaten or </w:t>
      </w:r>
      <w:r w:rsidRPr="00A344CF">
        <w:rPr>
          <w:rStyle w:val="StyleUnderline"/>
          <w:highlight w:val="yellow"/>
        </w:rPr>
        <w:t>protect every other state in the international system</w:t>
      </w:r>
      <w:r w:rsidRPr="00A344CF">
        <w:rPr>
          <w:sz w:val="16"/>
        </w:rPr>
        <w:t xml:space="preserve"> . This is a significant source of strategic leverage and maintaining freedom of action has been an important objective of U.S. national security policy. As </w:t>
      </w:r>
      <w:r w:rsidRPr="00A344CF">
        <w:rPr>
          <w:rStyle w:val="StyleUnderline"/>
          <w:highlight w:val="yellow"/>
        </w:rPr>
        <w:t>nuclear weapons spread</w:t>
      </w:r>
      <w:r w:rsidRPr="00A344CF">
        <w:rPr>
          <w:sz w:val="16"/>
        </w:rPr>
        <w:t xml:space="preserve">, however, </w:t>
      </w:r>
      <w:r w:rsidRPr="00A344CF">
        <w:rPr>
          <w:rStyle w:val="StyleUnderline"/>
          <w:highlight w:val="yellow"/>
        </w:rPr>
        <w:t>America’s military freedom of action will be constrained.</w:t>
      </w:r>
      <w:r w:rsidRPr="00A344CF">
        <w:rPr>
          <w:rStyle w:val="StyleUnderline"/>
        </w:rPr>
        <w:t xml:space="preserve"> </w:t>
      </w:r>
      <w:r w:rsidRPr="00A344CF">
        <w:rPr>
          <w:sz w:val="16"/>
        </w:rPr>
        <w:t xml:space="preserve">The United States can use, or credibly threaten to use, force against nonnuclear states. </w:t>
      </w:r>
      <w:r w:rsidRPr="00A344CF">
        <w:rPr>
          <w:rStyle w:val="StyleUnderline"/>
          <w:highlight w:val="yellow"/>
        </w:rPr>
        <w:t>The threat of military action against nuclear-armed states is m uch less credible</w:t>
      </w:r>
      <w:r w:rsidRPr="00A344CF">
        <w:rPr>
          <w:sz w:val="16"/>
        </w:rPr>
        <w:t xml:space="preserve">, however, because nuclear-armed states can deter U.S. military action with the threat of nuclear retaliation. In January 2012, for example, Iran threatened to close the Strait of Hormuz, a narrow Persian Gulf waterway through which roughly 20%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 While the United States might not be deterred in every contingency against a nuclear-armed state, it is clear that, at a minimum, </w:t>
      </w:r>
      <w:r w:rsidRPr="00A344CF">
        <w:rPr>
          <w:rStyle w:val="StyleUnderline"/>
          <w:highlight w:val="yellow"/>
        </w:rPr>
        <w:t>the spread of nuclear weapons greatly complicates U.S. decisions to use force</w:t>
      </w:r>
      <w:r w:rsidRPr="00A344CF">
        <w:rPr>
          <w:sz w:val="16"/>
        </w:rPr>
        <w:t xml:space="preserv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 </w:t>
      </w:r>
    </w:p>
    <w:p w:rsidR="00B36AC2" w:rsidRDefault="00B36AC2" w:rsidP="00B36AC2">
      <w:pPr>
        <w:pStyle w:val="Heading4"/>
      </w:pPr>
      <w:r>
        <w:t>Leadership key to solve multiple scenarios of nuclear war:</w:t>
      </w:r>
    </w:p>
    <w:p w:rsidR="00B36AC2" w:rsidRDefault="00B36AC2" w:rsidP="00B36AC2">
      <w:r>
        <w:t>Brooks et al, 2013</w:t>
      </w:r>
    </w:p>
    <w:p w:rsidR="00B36AC2" w:rsidRPr="00056FB1" w:rsidRDefault="00B36AC2" w:rsidP="00B36AC2">
      <w:pPr>
        <w:rPr>
          <w:sz w:val="16"/>
          <w:szCs w:val="16"/>
        </w:rPr>
      </w:pPr>
      <w:r w:rsidRPr="00056FB1">
        <w:rPr>
          <w:sz w:val="16"/>
          <w:szCs w:val="16"/>
        </w:rPr>
        <w:t>[Stephen, Associate Professor of Government at Dartmouth College, John Ikenberry is Albert G. Milbank Professor of Politics and International Affairs at Princeton University and Global Eminence Scholar at Kyung Hee University in Seoul., William Wohlforth is is Daniel Webster Professor of Government at Dartmouth College. "Lean Forward," Foreign Affairs, Jan/Feb 2013, Vol. 92, Issue 1, Accessed: Academic Search Premier]</w:t>
      </w:r>
    </w:p>
    <w:p w:rsidR="00B36AC2" w:rsidRPr="00A344CF" w:rsidRDefault="00B36AC2" w:rsidP="00B36AC2">
      <w:pPr>
        <w:rPr>
          <w:sz w:val="16"/>
        </w:rPr>
      </w:pPr>
      <w:r w:rsidRPr="00A344CF">
        <w:rPr>
          <w:sz w:val="16"/>
        </w:rPr>
        <w:t xml:space="preserve">Of course, </w:t>
      </w:r>
      <w:r w:rsidRPr="001425D2">
        <w:rPr>
          <w:rStyle w:val="StyleUnderline"/>
        </w:rPr>
        <w:t>even if it is true that the costs of deep engagement fall far below what advocates of retrenchment claim, they would not be worth bearing unless they yielded greater benefits</w:t>
      </w:r>
      <w:r w:rsidRPr="00A344CF">
        <w:rPr>
          <w:sz w:val="16"/>
        </w:rPr>
        <w:t xml:space="preserve">. In fact, they do. </w:t>
      </w:r>
      <w:r w:rsidRPr="001425D2">
        <w:rPr>
          <w:rStyle w:val="StyleUnderline"/>
        </w:rPr>
        <w:t>The</w:t>
      </w:r>
      <w:r w:rsidRPr="00A344CF">
        <w:rPr>
          <w:sz w:val="16"/>
        </w:rPr>
        <w:t xml:space="preserve"> most obvious </w:t>
      </w:r>
      <w:r w:rsidRPr="008609A7">
        <w:rPr>
          <w:rStyle w:val="StyleUnderline"/>
        </w:rPr>
        <w:t>benefit</w:t>
      </w:r>
      <w:r w:rsidRPr="001425D2">
        <w:rPr>
          <w:rStyle w:val="StyleUnderline"/>
        </w:rPr>
        <w:t xml:space="preserve"> of the current strategy is that it reduces the risk of</w:t>
      </w:r>
      <w:r w:rsidRPr="00A344CF">
        <w:rPr>
          <w:sz w:val="16"/>
        </w:rPr>
        <w:t xml:space="preserve"> a dangerous </w:t>
      </w:r>
      <w:r w:rsidRPr="001425D2">
        <w:rPr>
          <w:rStyle w:val="StyleUnderline"/>
        </w:rPr>
        <w:t>conflict</w:t>
      </w:r>
      <w:r w:rsidRPr="00A344CF">
        <w:rPr>
          <w:sz w:val="16"/>
        </w:rPr>
        <w:t xml:space="preserve">. The United States' </w:t>
      </w:r>
      <w:r w:rsidRPr="008609A7">
        <w:rPr>
          <w:rStyle w:val="StyleUnderline"/>
          <w:highlight w:val="yellow"/>
        </w:rPr>
        <w:t>security commitments deter states with aspirations to regional hegemony</w:t>
      </w:r>
      <w:r w:rsidRPr="001425D2">
        <w:rPr>
          <w:rStyle w:val="StyleUnderline"/>
        </w:rPr>
        <w:t xml:space="preserve"> </w:t>
      </w:r>
      <w:r w:rsidRPr="008609A7">
        <w:rPr>
          <w:rStyle w:val="StyleUnderline"/>
          <w:highlight w:val="yellow"/>
        </w:rPr>
        <w:t xml:space="preserve">from </w:t>
      </w:r>
      <w:r w:rsidRPr="008609A7">
        <w:rPr>
          <w:rStyle w:val="StyleUnderline"/>
        </w:rPr>
        <w:t>contemplating</w:t>
      </w:r>
      <w:r w:rsidRPr="001425D2">
        <w:rPr>
          <w:rStyle w:val="StyleUnderline"/>
        </w:rPr>
        <w:t xml:space="preserve"> expansion </w:t>
      </w:r>
      <w:r w:rsidRPr="008609A7">
        <w:rPr>
          <w:rStyle w:val="StyleUnderline"/>
        </w:rPr>
        <w:t>and</w:t>
      </w:r>
      <w:r w:rsidRPr="001425D2">
        <w:rPr>
          <w:rStyle w:val="StyleUnderline"/>
        </w:rPr>
        <w:t xml:space="preserve"> dissuade U.S. partners from </w:t>
      </w:r>
      <w:r w:rsidRPr="008609A7">
        <w:rPr>
          <w:rStyle w:val="StyleUnderline"/>
          <w:highlight w:val="yellow"/>
        </w:rPr>
        <w:t>trying to solve security problems</w:t>
      </w:r>
      <w:r w:rsidRPr="001425D2">
        <w:rPr>
          <w:rStyle w:val="StyleUnderline"/>
        </w:rPr>
        <w:t xml:space="preserve"> on </w:t>
      </w:r>
      <w:r w:rsidRPr="008609A7">
        <w:rPr>
          <w:rStyle w:val="StyleUnderline"/>
          <w:highlight w:val="yellow"/>
        </w:rPr>
        <w:t>their own in ways that would end up threatening other states</w:t>
      </w:r>
      <w:r w:rsidRPr="00A344CF">
        <w:rPr>
          <w:sz w:val="16"/>
        </w:rPr>
        <w:t xml:space="preserve">. </w:t>
      </w:r>
      <w:r w:rsidRPr="008609A7">
        <w:rPr>
          <w:rStyle w:val="StyleUnderline"/>
          <w:highlight w:val="yellow"/>
        </w:rPr>
        <w:t xml:space="preserve">Skeptics discount this </w:t>
      </w:r>
      <w:r w:rsidRPr="007A4C4C">
        <w:rPr>
          <w:rStyle w:val="StyleUnderline"/>
          <w:highlight w:val="yellow"/>
        </w:rPr>
        <w:t>benefit by arguing</w:t>
      </w:r>
      <w:r w:rsidRPr="001425D2">
        <w:rPr>
          <w:rStyle w:val="StyleUnderline"/>
        </w:rPr>
        <w:t xml:space="preserve"> </w:t>
      </w:r>
      <w:r w:rsidRPr="00A344CF">
        <w:rPr>
          <w:sz w:val="16"/>
        </w:rPr>
        <w:t xml:space="preserve">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7A4C4C">
        <w:rPr>
          <w:rStyle w:val="StyleUnderline"/>
          <w:highlight w:val="yellow"/>
        </w:rPr>
        <w:t>major powers could peacefully manage</w:t>
      </w:r>
      <w:r w:rsidRPr="001425D2">
        <w:rPr>
          <w:rStyle w:val="StyleUnderline"/>
        </w:rPr>
        <w:t xml:space="preserve"> regional </w:t>
      </w:r>
      <w:r w:rsidRPr="007A4C4C">
        <w:rPr>
          <w:rStyle w:val="StyleUnderline"/>
          <w:highlight w:val="yellow"/>
        </w:rPr>
        <w:t>multipolarity without</w:t>
      </w:r>
      <w:r w:rsidRPr="001425D2">
        <w:rPr>
          <w:rStyle w:val="StyleUnderline"/>
        </w:rPr>
        <w:t xml:space="preserve"> the </w:t>
      </w:r>
      <w:r w:rsidRPr="007A4C4C">
        <w:rPr>
          <w:rStyle w:val="StyleUnderline"/>
          <w:highlight w:val="yellow"/>
        </w:rPr>
        <w:t>America</w:t>
      </w:r>
      <w:r w:rsidRPr="001425D2">
        <w:rPr>
          <w:rStyle w:val="StyleUnderline"/>
        </w:rPr>
        <w:t>n pacifier</w:t>
      </w:r>
      <w:r w:rsidRPr="00A344CF">
        <w:rPr>
          <w:sz w:val="16"/>
        </w:rPr>
        <w:t xml:space="preserve">. But </w:t>
      </w:r>
      <w:r w:rsidRPr="001425D2">
        <w:rPr>
          <w:rStyle w:val="StyleUnderline"/>
        </w:rPr>
        <w:t xml:space="preserve">that outlook is too sanguine. </w:t>
      </w:r>
      <w:r w:rsidRPr="007A4C4C">
        <w:rPr>
          <w:rStyle w:val="StyleUnderline"/>
          <w:highlight w:val="yellow"/>
        </w:rPr>
        <w:t>If Washington got out of East Asia, Japan and South Korea would</w:t>
      </w:r>
      <w:r w:rsidRPr="001425D2">
        <w:rPr>
          <w:rStyle w:val="StyleUnderline"/>
        </w:rPr>
        <w:t xml:space="preserve"> likely expand their military capabilities and </w:t>
      </w:r>
      <w:r w:rsidRPr="007A4C4C">
        <w:rPr>
          <w:rStyle w:val="StyleUnderline"/>
          <w:highlight w:val="yellow"/>
        </w:rPr>
        <w:t>go nuclear, which could provoke</w:t>
      </w:r>
      <w:r w:rsidRPr="001425D2">
        <w:rPr>
          <w:rStyle w:val="StyleUnderline"/>
        </w:rPr>
        <w:t xml:space="preserve"> a destabilizing reaction from </w:t>
      </w:r>
      <w:r w:rsidRPr="007A4C4C">
        <w:rPr>
          <w:rStyle w:val="StyleUnderline"/>
          <w:highlight w:val="yellow"/>
        </w:rPr>
        <w:t>China</w:t>
      </w:r>
      <w:r w:rsidRPr="00A344CF">
        <w:rPr>
          <w:sz w:val="16"/>
        </w:rPr>
        <w:t xml:space="preserve">. It's worth noting that </w:t>
      </w:r>
      <w:r w:rsidRPr="001425D2">
        <w:rPr>
          <w:rStyle w:val="StyleUnderline"/>
        </w:rPr>
        <w:t>during the Cold War, both South Korea and Taiwan tried to obtain nuclear weapons; the only thing that stopped them was the U</w:t>
      </w:r>
      <w:r w:rsidRPr="00A344CF">
        <w:rPr>
          <w:sz w:val="16"/>
        </w:rPr>
        <w:t xml:space="preserve">nited </w:t>
      </w:r>
      <w:r w:rsidRPr="001425D2">
        <w:rPr>
          <w:rStyle w:val="StyleUnderline"/>
        </w:rPr>
        <w:t>S</w:t>
      </w:r>
      <w:r w:rsidRPr="00A344CF">
        <w:rPr>
          <w:sz w:val="16"/>
        </w:rPr>
        <w:t xml:space="preserve">tates, which used its </w:t>
      </w:r>
      <w:r w:rsidRPr="001425D2">
        <w:rPr>
          <w:rStyle w:val="StyleUnderline"/>
        </w:rPr>
        <w:t>security commitments</w:t>
      </w:r>
      <w:r w:rsidRPr="00A344CF">
        <w:rPr>
          <w:sz w:val="16"/>
        </w:rPr>
        <w:t xml:space="preserve"> to restrain their nuclear temptations. Similarly, </w:t>
      </w:r>
      <w:r w:rsidRPr="001425D2">
        <w:rPr>
          <w:rStyle w:val="StyleUnderline"/>
        </w:rPr>
        <w:t>were the U</w:t>
      </w:r>
      <w:r w:rsidRPr="00A344CF">
        <w:rPr>
          <w:sz w:val="16"/>
        </w:rPr>
        <w:t xml:space="preserve">nited </w:t>
      </w:r>
      <w:r w:rsidRPr="001425D2">
        <w:rPr>
          <w:rStyle w:val="StyleUnderline"/>
        </w:rPr>
        <w:t>S</w:t>
      </w:r>
      <w:r w:rsidRPr="00A344CF">
        <w:rPr>
          <w:sz w:val="16"/>
        </w:rPr>
        <w:t xml:space="preserve">tates </w:t>
      </w:r>
      <w:r w:rsidRPr="001425D2">
        <w:rPr>
          <w:rStyle w:val="StyleUnderline"/>
        </w:rPr>
        <w:t>to leave the Middle East</w:t>
      </w:r>
      <w:r w:rsidRPr="00A344CF">
        <w:rPr>
          <w:sz w:val="16"/>
        </w:rPr>
        <w:t xml:space="preserve">, the countries currently backed by Washington--notably, </w:t>
      </w:r>
      <w:r w:rsidRPr="001425D2">
        <w:rPr>
          <w:rStyle w:val="StyleUnderline"/>
        </w:rPr>
        <w:t>Israel, Egypt, and Saudi Arabia</w:t>
      </w:r>
      <w:r w:rsidRPr="00A344CF">
        <w:rPr>
          <w:sz w:val="16"/>
        </w:rPr>
        <w:t>--</w:t>
      </w:r>
      <w:r w:rsidRPr="001425D2">
        <w:rPr>
          <w:rStyle w:val="StyleUnderline"/>
        </w:rPr>
        <w:t>might act in ways that would intensify the region's security dilemmas</w:t>
      </w:r>
      <w:r w:rsidRPr="00A344CF">
        <w:rPr>
          <w:sz w:val="16"/>
        </w:rPr>
        <w:t xml:space="preserve">. </w:t>
      </w:r>
      <w:r w:rsidRPr="007A4C4C">
        <w:rPr>
          <w:rStyle w:val="StyleUnderline"/>
          <w:highlight w:val="yellow"/>
        </w:rPr>
        <w:t>There would even be reason to worry about Europe</w:t>
      </w:r>
      <w:r w:rsidRPr="00A344CF">
        <w:rPr>
          <w:sz w:val="16"/>
        </w:rPr>
        <w:t xml:space="preserve">. Although it's hard to imagine the return of great-power military competition in a post-American Europe, it's not difficult to foresee governments there refusing to pay the budgetary costs of higher military outlays and the political costs of </w:t>
      </w:r>
      <w:r w:rsidRPr="00A344CF">
        <w:rPr>
          <w:sz w:val="16"/>
        </w:rPr>
        <w:lastRenderedPageBreak/>
        <w:t xml:space="preserve">increasing EU defense cooperation. </w:t>
      </w:r>
      <w:r w:rsidRPr="007A4C4C">
        <w:rPr>
          <w:rStyle w:val="StyleUnderline"/>
          <w:highlight w:val="yellow"/>
        </w:rPr>
        <w:t>The result might be a continent incapable of securing itself</w:t>
      </w:r>
      <w:r w:rsidRPr="00A344CF">
        <w:rPr>
          <w:sz w:val="16"/>
        </w:rPr>
        <w:t xml:space="preserve"> from threats on its periphery, unable to join foreign interventions on which U.S. leaders might want European help, </w:t>
      </w:r>
      <w:r w:rsidRPr="007A4C4C">
        <w:rPr>
          <w:rStyle w:val="StyleUnderline"/>
          <w:highlight w:val="yellow"/>
        </w:rPr>
        <w:t>and vulnerable to the influence of outside</w:t>
      </w:r>
      <w:r w:rsidRPr="001425D2">
        <w:rPr>
          <w:rStyle w:val="StyleUnderline"/>
        </w:rPr>
        <w:t xml:space="preserve"> rising </w:t>
      </w:r>
      <w:r w:rsidRPr="007A4C4C">
        <w:rPr>
          <w:rStyle w:val="StyleUnderline"/>
          <w:highlight w:val="yellow"/>
        </w:rPr>
        <w:t>powers</w:t>
      </w:r>
      <w:r w:rsidRPr="001425D2">
        <w:rPr>
          <w:rStyle w:val="StyleUnderline"/>
        </w:rPr>
        <w:t>.</w:t>
      </w:r>
      <w:r>
        <w:rPr>
          <w:rStyle w:val="StyleUnderline"/>
        </w:rPr>
        <w:t xml:space="preserve"> </w:t>
      </w:r>
      <w:r w:rsidRPr="001425D2">
        <w:rPr>
          <w:rStyle w:val="StyleUnderline"/>
        </w:rPr>
        <w:t>Given how</w:t>
      </w:r>
      <w:r w:rsidRPr="00A344CF">
        <w:rPr>
          <w:sz w:val="16"/>
        </w:rPr>
        <w:t xml:space="preserve"> easily a U.S. </w:t>
      </w:r>
      <w:r w:rsidRPr="007A4C4C">
        <w:rPr>
          <w:rStyle w:val="StyleUnderline"/>
          <w:highlight w:val="yellow"/>
        </w:rPr>
        <w:t>withdrawal</w:t>
      </w:r>
      <w:r w:rsidRPr="00A344CF">
        <w:rPr>
          <w:sz w:val="16"/>
        </w:rPr>
        <w:t xml:space="preserve"> from key regions </w:t>
      </w:r>
      <w:r w:rsidRPr="007A4C4C">
        <w:rPr>
          <w:rStyle w:val="StyleUnderline"/>
          <w:highlight w:val="yellow"/>
        </w:rPr>
        <w:t>could lead to dangerous competition</w:t>
      </w:r>
      <w:r w:rsidRPr="001425D2">
        <w:rPr>
          <w:rStyle w:val="StyleUnderline"/>
        </w:rPr>
        <w:t>, advocates of retrenchment</w:t>
      </w:r>
      <w:r w:rsidRPr="00A344CF">
        <w:rPr>
          <w:sz w:val="16"/>
        </w:rPr>
        <w:t xml:space="preserve"> tend to </w:t>
      </w:r>
      <w:r w:rsidRPr="001425D2">
        <w:rPr>
          <w:rStyle w:val="StyleUnderline"/>
        </w:rPr>
        <w:t>put forth another argument</w:t>
      </w:r>
      <w:r w:rsidRPr="00A344CF">
        <w:rPr>
          <w:sz w:val="16"/>
        </w:rPr>
        <w:t xml:space="preserve">: that </w:t>
      </w:r>
      <w:r w:rsidRPr="001425D2">
        <w:rPr>
          <w:rStyle w:val="StyleUnderline"/>
        </w:rPr>
        <w:t>such rivalries</w:t>
      </w:r>
      <w:r w:rsidRPr="00A344CF">
        <w:rPr>
          <w:sz w:val="16"/>
        </w:rPr>
        <w:t xml:space="preserve"> wouldn't actually </w:t>
      </w:r>
      <w:r w:rsidRPr="001425D2">
        <w:rPr>
          <w:rStyle w:val="StyleUnderline"/>
        </w:rPr>
        <w:t>hurt the U</w:t>
      </w:r>
      <w:r w:rsidRPr="00A344CF">
        <w:rPr>
          <w:sz w:val="16"/>
        </w:rPr>
        <w:t xml:space="preserve">nited </w:t>
      </w:r>
      <w:r w:rsidRPr="001425D2">
        <w:rPr>
          <w:rStyle w:val="StyleUnderline"/>
        </w:rPr>
        <w:t>S</w:t>
      </w:r>
      <w:r w:rsidRPr="00A344CF">
        <w:rPr>
          <w:sz w:val="16"/>
        </w:rPr>
        <w:t xml:space="preserve">tates. To be sure, few doubt that the United States could survive the return of conflict among powers in Asia or the Middle East--but at what cost? </w:t>
      </w:r>
      <w:r w:rsidRPr="007A4C4C">
        <w:rPr>
          <w:rStyle w:val="StyleUnderline"/>
          <w:highlight w:val="yellow"/>
        </w:rPr>
        <w:t>Were states</w:t>
      </w:r>
      <w:r w:rsidRPr="004D7AE0">
        <w:rPr>
          <w:rStyle w:val="StyleUnderline"/>
        </w:rPr>
        <w:t xml:space="preserve"> in</w:t>
      </w:r>
      <w:r w:rsidRPr="00A344CF">
        <w:rPr>
          <w:sz w:val="16"/>
        </w:rPr>
        <w:t xml:space="preserve"> one or both of </w:t>
      </w:r>
      <w:r w:rsidRPr="004D7AE0">
        <w:rPr>
          <w:rStyle w:val="StyleUnderline"/>
        </w:rPr>
        <w:t xml:space="preserve">these regions </w:t>
      </w:r>
      <w:r w:rsidRPr="007A4C4C">
        <w:rPr>
          <w:rStyle w:val="StyleUnderline"/>
          <w:highlight w:val="yellow"/>
        </w:rPr>
        <w:t>to start competing against one another, they would</w:t>
      </w:r>
      <w:r w:rsidRPr="00A344CF">
        <w:rPr>
          <w:sz w:val="16"/>
        </w:rPr>
        <w:t xml:space="preserve"> likely boost their military budgets, arm client states, and perhaps even </w:t>
      </w:r>
      <w:r w:rsidRPr="007A4C4C">
        <w:rPr>
          <w:rStyle w:val="StyleUnderline"/>
          <w:highlight w:val="yellow"/>
        </w:rPr>
        <w:t>start</w:t>
      </w:r>
      <w:r w:rsidRPr="004D7AE0">
        <w:rPr>
          <w:rStyle w:val="StyleUnderline"/>
        </w:rPr>
        <w:t xml:space="preserve"> regional </w:t>
      </w:r>
      <w:r w:rsidRPr="007A4C4C">
        <w:rPr>
          <w:rStyle w:val="StyleUnderline"/>
          <w:highlight w:val="yellow"/>
        </w:rPr>
        <w:t>proxy wars</w:t>
      </w:r>
      <w:r w:rsidRPr="00A344CF">
        <w:rPr>
          <w:sz w:val="16"/>
        </w:rPr>
        <w:t xml:space="preserve">, all of which should concern the United States, in part because its lead in military capabilities would narrow. Greater </w:t>
      </w:r>
      <w:r w:rsidRPr="007A4C4C">
        <w:rPr>
          <w:rStyle w:val="StyleUnderline"/>
          <w:highlight w:val="yellow"/>
        </w:rPr>
        <w:t>regional insecurity could</w:t>
      </w:r>
      <w:r w:rsidRPr="00A344CF">
        <w:rPr>
          <w:sz w:val="16"/>
        </w:rPr>
        <w:t xml:space="preserve"> also </w:t>
      </w:r>
      <w:r w:rsidRPr="007A4C4C">
        <w:rPr>
          <w:rStyle w:val="StyleUnderline"/>
          <w:highlight w:val="yellow"/>
        </w:rPr>
        <w:t>produce cascades of nuclear proliferation</w:t>
      </w:r>
      <w:r w:rsidRPr="00A344CF">
        <w:rPr>
          <w:sz w:val="16"/>
        </w:rPr>
        <w:t xml:space="preserve"> as powers such as Egypt, Saudi Arabia, Japan, South Korea, and Taiwan built nuclear forces of their own. </w:t>
      </w:r>
      <w:r w:rsidRPr="004D7AE0">
        <w:rPr>
          <w:rStyle w:val="StyleUnderline"/>
        </w:rPr>
        <w:t>Those countries' regional competitors might then also seek nuclear arsenals</w:t>
      </w:r>
      <w:r w:rsidRPr="00A344CF">
        <w:rPr>
          <w:sz w:val="16"/>
        </w:rPr>
        <w:t>. Al</w:t>
      </w:r>
      <w:r w:rsidRPr="004D7AE0">
        <w:rPr>
          <w:rStyle w:val="StyleUnderline"/>
        </w:rPr>
        <w:t>though nuclear deterrence can promote stability between two states</w:t>
      </w:r>
      <w:r w:rsidRPr="00A344CF">
        <w:rPr>
          <w:sz w:val="16"/>
        </w:rPr>
        <w:t xml:space="preserve"> with the kinds of nuclear forces that the Soviet Union and the United States possessed, </w:t>
      </w:r>
      <w:r w:rsidRPr="007A4C4C">
        <w:rPr>
          <w:rStyle w:val="StyleUnderline"/>
          <w:highlight w:val="yellow"/>
        </w:rPr>
        <w:t>things get shakier when there are multiple nuclear rivals</w:t>
      </w:r>
      <w:r w:rsidRPr="004D7AE0">
        <w:rPr>
          <w:rStyle w:val="StyleUnderline"/>
        </w:rPr>
        <w:t xml:space="preserve"> with less robust arsenals</w:t>
      </w:r>
      <w:r w:rsidRPr="00A344CF">
        <w:rPr>
          <w:sz w:val="16"/>
        </w:rPr>
        <w:t xml:space="preserve">. As the number of nuclear powers increases, the probability of illicit transfers, irrational decisions, accidents, and unforeseen crises goes up. The case for abandoning the United States' global role misses the underlying security logic of the current approach. </w:t>
      </w:r>
      <w:r w:rsidRPr="007A4C4C">
        <w:rPr>
          <w:rStyle w:val="StyleUnderline"/>
          <w:highlight w:val="yellow"/>
        </w:rPr>
        <w:t>By reassuring allies</w:t>
      </w:r>
      <w:r w:rsidRPr="004D7AE0">
        <w:rPr>
          <w:rStyle w:val="StyleUnderline"/>
        </w:rPr>
        <w:t xml:space="preserve"> and</w:t>
      </w:r>
      <w:r w:rsidRPr="00A344CF">
        <w:rPr>
          <w:sz w:val="16"/>
        </w:rPr>
        <w:t xml:space="preserve"> actively </w:t>
      </w:r>
      <w:r w:rsidRPr="004D7AE0">
        <w:rPr>
          <w:rStyle w:val="StyleUnderline"/>
        </w:rPr>
        <w:t xml:space="preserve">managing regional relations, </w:t>
      </w:r>
      <w:r w:rsidRPr="007A4C4C">
        <w:rPr>
          <w:rStyle w:val="StyleUnderline"/>
          <w:highlight w:val="yellow"/>
        </w:rPr>
        <w:t>Washington dampens competition</w:t>
      </w:r>
      <w:r w:rsidRPr="00A344CF">
        <w:rPr>
          <w:sz w:val="16"/>
        </w:rPr>
        <w:t xml:space="preserve"> in the world s key areas, thereby </w:t>
      </w:r>
      <w:r w:rsidRPr="007A4C4C">
        <w:rPr>
          <w:rStyle w:val="StyleUnderline"/>
          <w:highlight w:val="yellow"/>
        </w:rPr>
        <w:t>preventing the emergence of a hothouse in which countries would grow new military capabilities</w:t>
      </w:r>
      <w:r w:rsidRPr="004D7AE0">
        <w:rPr>
          <w:rStyle w:val="StyleUnderline"/>
        </w:rPr>
        <w:t>.</w:t>
      </w:r>
      <w:r w:rsidRPr="00A344CF">
        <w:rPr>
          <w:sz w:val="16"/>
        </w:rPr>
        <w:t xml:space="preserve"> </w:t>
      </w:r>
      <w:r w:rsidRPr="004D7AE0">
        <w:rPr>
          <w:rStyle w:val="StyleUnderline"/>
        </w:rPr>
        <w:t>For proof that this strategy is working, one need look no further than the defense budgets of the current great powers</w:t>
      </w:r>
      <w:r w:rsidRPr="00A344CF">
        <w:rPr>
          <w:sz w:val="16"/>
        </w:rPr>
        <w:t xml:space="preserve">: on average, since 1991 they have kept their military expenditures as A percentage of GDP to historic lows, and </w:t>
      </w:r>
      <w:r w:rsidRPr="004D7AE0">
        <w:rPr>
          <w:rStyle w:val="StyleUnderline"/>
        </w:rPr>
        <w:t>they have not attempted to match the United States' top-end military capabilitie</w:t>
      </w:r>
      <w:r w:rsidRPr="00A344CF">
        <w:rPr>
          <w:sz w:val="16"/>
        </w:rPr>
        <w:t>s. Moreover, all of the world's most modern militaries are U.S. allies, and the United States' military lead over its potential rivals is by many measures growing.</w:t>
      </w:r>
    </w:p>
    <w:p w:rsidR="00B36AC2" w:rsidRPr="00A344CF" w:rsidRDefault="00B36AC2" w:rsidP="00B36AC2">
      <w:pPr>
        <w:rPr>
          <w:sz w:val="16"/>
        </w:rPr>
      </w:pPr>
    </w:p>
    <w:p w:rsidR="00B36AC2" w:rsidRDefault="00B36AC2" w:rsidP="00B36AC2">
      <w:r>
        <w:br w:type="page"/>
      </w:r>
    </w:p>
    <w:p w:rsidR="00B36AC2" w:rsidRDefault="00B36AC2" w:rsidP="00B36AC2">
      <w:pPr>
        <w:pStyle w:val="Heading3"/>
      </w:pPr>
      <w:bookmarkStart w:id="75" w:name="_Toc443634762"/>
      <w:bookmarkStart w:id="76" w:name="_Toc456553454"/>
      <w:r>
        <w:lastRenderedPageBreak/>
        <w:t>Prolif Impacts:  Prolif Causes Extinction</w:t>
      </w:r>
      <w:bookmarkEnd w:id="75"/>
      <w:bookmarkEnd w:id="76"/>
      <w:r>
        <w:br w:type="page"/>
      </w:r>
    </w:p>
    <w:p w:rsidR="00B36AC2" w:rsidRDefault="00B36AC2" w:rsidP="00B36AC2">
      <w:pPr>
        <w:pStyle w:val="Heading4"/>
      </w:pPr>
      <w:r>
        <w:lastRenderedPageBreak/>
        <w:t>Proliferation causes extinction</w:t>
      </w:r>
    </w:p>
    <w:p w:rsidR="00B36AC2" w:rsidRDefault="00B36AC2" w:rsidP="00B36AC2">
      <w:pPr>
        <w:rPr>
          <w:rFonts w:ascii="Arial" w:hAnsi="Arial" w:cs="Arial"/>
          <w:sz w:val="16"/>
        </w:rPr>
      </w:pPr>
      <w:r w:rsidRPr="00A344CF">
        <w:rPr>
          <w:rFonts w:ascii="Arial" w:hAnsi="Arial" w:cs="Arial"/>
          <w:sz w:val="16"/>
        </w:rPr>
        <w:br/>
      </w:r>
      <w:r w:rsidRPr="00A00337">
        <w:rPr>
          <w:rFonts w:ascii="Arial" w:hAnsi="Arial" w:cs="Arial"/>
          <w:b/>
          <w:u w:val="single"/>
        </w:rPr>
        <w:t>Taylor '02</w:t>
      </w:r>
      <w:r w:rsidRPr="00A344CF">
        <w:rPr>
          <w:rFonts w:ascii="Arial" w:hAnsi="Arial" w:cs="Arial"/>
          <w:sz w:val="16"/>
        </w:rPr>
        <w:t xml:space="preserve"> (Stuart Jr., Senior Writer with the National Journal and contributing editor at Newsweek, Legal Times, September 16, L/N)</w:t>
      </w:r>
      <w:r w:rsidRPr="00A344CF">
        <w:rPr>
          <w:rFonts w:ascii="Arial" w:hAnsi="Arial" w:cs="Arial"/>
          <w:sz w:val="16"/>
        </w:rPr>
        <w:br/>
        <w:t xml:space="preserve">&lt; </w:t>
      </w:r>
      <w:r w:rsidRPr="00A00337">
        <w:rPr>
          <w:rFonts w:ascii="Arial" w:hAnsi="Arial" w:cs="Arial"/>
          <w:u w:val="single"/>
        </w:rPr>
        <w:t xml:space="preserve">The truth is, no matter what we do about Iraq, </w:t>
      </w:r>
      <w:r w:rsidRPr="00A344CF">
        <w:rPr>
          <w:rFonts w:ascii="Arial" w:hAnsi="Arial" w:cs="Arial"/>
          <w:highlight w:val="yellow"/>
          <w:u w:val="single"/>
        </w:rPr>
        <w:t>if we don't stop proliferation another five or ten potentially unstable nations may go nuclear before long, making it ever more likely that one or more bombs will be set off on our soil by terrorists or terrorist governments</w:t>
      </w:r>
      <w:r w:rsidRPr="00A344CF">
        <w:rPr>
          <w:rFonts w:ascii="Arial" w:hAnsi="Arial" w:cs="Arial"/>
          <w:sz w:val="16"/>
        </w:rPr>
        <w:t>. Even an airtight missile defense will be useless against a nuke hidden in a truck, a shipping container, or a boat.</w:t>
      </w:r>
      <w:r w:rsidRPr="00A344CF">
        <w:rPr>
          <w:rFonts w:ascii="Arial" w:hAnsi="Arial" w:cs="Arial"/>
          <w:sz w:val="16"/>
        </w:rPr>
        <w:br/>
      </w:r>
      <w:r w:rsidRPr="00A344CF">
        <w:rPr>
          <w:rFonts w:ascii="Arial" w:hAnsi="Arial" w:cs="Arial"/>
          <w:highlight w:val="yellow"/>
          <w:u w:val="single"/>
        </w:rPr>
        <w:t>Unless we get serious about stopping proliferation, we are headed for "a world filled with nuclear-weapons states where every crisis threatens to go nuclear," where "</w:t>
      </w:r>
      <w:r w:rsidRPr="00A344CF">
        <w:rPr>
          <w:rFonts w:ascii="Arial" w:hAnsi="Arial" w:cs="Arial"/>
          <w:b/>
          <w:highlight w:val="yellow"/>
          <w:u w:val="single"/>
        </w:rPr>
        <w:t>the survival of civilization truly is in question from day to day</w:t>
      </w:r>
      <w:r w:rsidRPr="00A344CF">
        <w:rPr>
          <w:rFonts w:ascii="Arial" w:hAnsi="Arial" w:cs="Arial"/>
          <w:highlight w:val="yellow"/>
          <w:u w:val="single"/>
        </w:rPr>
        <w:t>,"</w:t>
      </w:r>
      <w:r w:rsidRPr="00A344CF">
        <w:rPr>
          <w:rFonts w:ascii="Arial" w:hAnsi="Arial" w:cs="Arial"/>
          <w:sz w:val="16"/>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B36AC2" w:rsidRPr="00560025" w:rsidRDefault="00B36AC2" w:rsidP="00B36AC2">
      <w:pPr>
        <w:pStyle w:val="Heading4"/>
      </w:pPr>
      <w:r>
        <w:t>Unchecked proliferation will destroy the world.</w:t>
      </w:r>
    </w:p>
    <w:p w:rsidR="00B36AC2" w:rsidRDefault="00B36AC2" w:rsidP="00B36AC2"/>
    <w:p w:rsidR="00B36AC2" w:rsidRPr="004C7C14" w:rsidRDefault="00B36AC2" w:rsidP="00B36AC2">
      <w:r>
        <w:t xml:space="preserve">Henry A. </w:t>
      </w:r>
      <w:r>
        <w:rPr>
          <w:b/>
          <w:u w:val="single"/>
        </w:rPr>
        <w:t>Kissinger</w:t>
      </w:r>
      <w:r>
        <w:t xml:space="preserve"> Fall </w:t>
      </w:r>
      <w:r>
        <w:rPr>
          <w:b/>
          <w:u w:val="single"/>
        </w:rPr>
        <w:t>2002</w:t>
      </w:r>
      <w:r>
        <w:t xml:space="preserve"> (Former Secretary of State and Deep Throat Suspect, New Perspectives Quarterly, HYPERLINK "</w:t>
      </w:r>
      <w:r w:rsidRPr="004C7C14">
        <w:t>http://www.digitalnpq.org/archive/2002_fall/kissinger.html</w:t>
      </w:r>
      <w:r>
        <w:t xml:space="preserve">" </w:t>
      </w:r>
      <w:r w:rsidRPr="00705A29">
        <w:rPr>
          <w:rStyle w:val="Hyperlink"/>
        </w:rPr>
        <w:t>http://www.digitalnpq.org/archive/2002_fall/kissinger.html</w:t>
      </w:r>
      <w:r>
        <w:t xml:space="preserve"> </w:t>
      </w:r>
    </w:p>
    <w:p w:rsidR="00B36AC2" w:rsidRPr="004C7C14" w:rsidRDefault="00B36AC2" w:rsidP="00B36AC2">
      <w:pPr>
        <w:rPr>
          <w:szCs w:val="24"/>
          <w:u w:val="single"/>
        </w:rPr>
      </w:pPr>
      <w:r w:rsidRPr="004C7C14">
        <w:rPr>
          <w:sz w:val="9"/>
          <w:szCs w:val="9"/>
        </w:rPr>
        <w:t xml:space="preserve">It is at this point that the general terrorist threat merges with the challenge posed by </w:t>
      </w:r>
      <w:r w:rsidRPr="00FC44CE">
        <w:rPr>
          <w:highlight w:val="yellow"/>
          <w:u w:val="single"/>
        </w:rPr>
        <w:t>weapons of mass destruction</w:t>
      </w:r>
      <w:r w:rsidRPr="004C7C14">
        <w:rPr>
          <w:sz w:val="9"/>
          <w:szCs w:val="9"/>
        </w:rPr>
        <w:t xml:space="preserve"> in IraqPerhaps</w:t>
      </w:r>
      <w:r w:rsidRPr="004C7C14">
        <w:t xml:space="preserve"> </w:t>
      </w:r>
      <w:r w:rsidRPr="00FC44CE">
        <w:rPr>
          <w:highlight w:val="yellow"/>
          <w:u w:val="single"/>
        </w:rPr>
        <w:t>the most important long-term problem faced by the international community is the problem of proliferation of these weapons, especially in states with no internal checks on their rulers' decisions and even more so when these weapons have been used against the country's own people and its neighbors. If the world is not to turn into a doomsday machine, a way must be found to prevent that proliferation</w:t>
      </w:r>
      <w:r w:rsidRPr="004C7C14">
        <w:rPr>
          <w:u w:val="single"/>
        </w:rPr>
        <w:t>.</w:t>
      </w:r>
    </w:p>
    <w:p w:rsidR="00B36AC2" w:rsidRDefault="00B36AC2" w:rsidP="00B36AC2">
      <w:pPr>
        <w:pStyle w:val="Heading3"/>
      </w:pPr>
      <w:bookmarkStart w:id="77" w:name="_Toc443634763"/>
      <w:bookmarkStart w:id="78" w:name="_Toc456553455"/>
      <w:r>
        <w:lastRenderedPageBreak/>
        <w:t>Prolif Impacts:  Accidents</w:t>
      </w:r>
      <w:bookmarkEnd w:id="77"/>
      <w:bookmarkEnd w:id="78"/>
    </w:p>
    <w:p w:rsidR="00B36AC2" w:rsidRDefault="00B36AC2" w:rsidP="00B36AC2">
      <w:pPr>
        <w:pStyle w:val="Heading4"/>
      </w:pPr>
      <w:r>
        <w:t>PROLIF RISKS NUCLEAR WAR VIA ACCIDENTS:</w:t>
      </w:r>
    </w:p>
    <w:p w:rsidR="00B36AC2" w:rsidRDefault="00B36AC2" w:rsidP="00B36AC2">
      <w:r w:rsidRPr="00FC44CE">
        <w:rPr>
          <w:rStyle w:val="Style13ptBold"/>
        </w:rPr>
        <w:t>The Hindu</w:t>
      </w:r>
      <w:r w:rsidRPr="00681D48">
        <w:rPr>
          <w:u w:val="single"/>
        </w:rPr>
        <w:t>,</w:t>
      </w:r>
      <w:r>
        <w:t xml:space="preserve"> March 8, 20</w:t>
      </w:r>
      <w:r w:rsidRPr="00FC44CE">
        <w:rPr>
          <w:rStyle w:val="Style13ptBold"/>
        </w:rPr>
        <w:t>03</w:t>
      </w:r>
      <w:r w:rsidRPr="00681D48">
        <w:t xml:space="preserve">  (Lexis)</w:t>
      </w:r>
    </w:p>
    <w:p w:rsidR="00B36AC2" w:rsidRDefault="00B36AC2" w:rsidP="00B36AC2">
      <w:pPr>
        <w:rPr>
          <w:u w:val="single"/>
        </w:rPr>
      </w:pPr>
      <w:r w:rsidRPr="00623C73">
        <w:rPr>
          <w:sz w:val="16"/>
          <w:szCs w:val="16"/>
        </w:rPr>
        <w:t xml:space="preserve">The professor, whose main research interests include nuclear security in South Asia and ethical norms concerning the use of force, said that during the Cold War, the superpowers were much closer to a real war than we knew at that time.'' </w:t>
      </w:r>
      <w:smartTag w:uri="urn:schemas-microsoft-com:office:smarttags" w:element="country-region">
        <w:r w:rsidRPr="00623C73">
          <w:rPr>
            <w:sz w:val="16"/>
            <w:szCs w:val="16"/>
          </w:rPr>
          <w:t>India</w:t>
        </w:r>
      </w:smartTag>
      <w:r w:rsidRPr="00623C73">
        <w:rPr>
          <w:sz w:val="16"/>
          <w:szCs w:val="16"/>
        </w:rPr>
        <w:t xml:space="preserve"> and </w:t>
      </w:r>
      <w:smartTag w:uri="urn:schemas-microsoft-com:office:smarttags" w:element="country-region">
        <w:r w:rsidRPr="00623C73">
          <w:rPr>
            <w:sz w:val="16"/>
            <w:szCs w:val="16"/>
          </w:rPr>
          <w:t>Pakistan</w:t>
        </w:r>
      </w:smartTag>
      <w:r w:rsidRPr="00623C73">
        <w:rPr>
          <w:sz w:val="16"/>
          <w:szCs w:val="16"/>
        </w:rPr>
        <w:t xml:space="preserve"> had a lot to learn from the mistakes that the </w:t>
      </w:r>
      <w:smartTag w:uri="urn:schemas-microsoft-com:office:smarttags" w:element="country-region">
        <w:r w:rsidRPr="00623C73">
          <w:rPr>
            <w:sz w:val="16"/>
            <w:szCs w:val="16"/>
          </w:rPr>
          <w:t>U.S.</w:t>
        </w:r>
      </w:smartTag>
      <w:r w:rsidRPr="00623C73">
        <w:rPr>
          <w:sz w:val="16"/>
          <w:szCs w:val="16"/>
        </w:rPr>
        <w:t xml:space="preserve"> and the erstwhile </w:t>
      </w:r>
      <w:smartTag w:uri="urn:schemas-microsoft-com:office:smarttags" w:element="place">
        <w:smartTag w:uri="urn:schemas-microsoft-com:office:smarttags" w:element="country-region">
          <w:r w:rsidRPr="00623C73">
            <w:rPr>
              <w:sz w:val="16"/>
              <w:szCs w:val="16"/>
            </w:rPr>
            <w:t>USSR</w:t>
          </w:r>
        </w:smartTag>
      </w:smartTag>
      <w:r w:rsidRPr="00623C73">
        <w:rPr>
          <w:sz w:val="16"/>
          <w:szCs w:val="16"/>
        </w:rPr>
        <w:t xml:space="preserve"> had made in handling and deploying nuclear weapons. Nuclear weapons are controlled by normal imperfect organisations; by normal imperfect people,'' Dr. Sagan said.</w:t>
      </w:r>
      <w:r>
        <w:t xml:space="preserve">  </w:t>
      </w:r>
      <w:r w:rsidRPr="00FC44CE">
        <w:rPr>
          <w:highlight w:val="yellow"/>
          <w:u w:val="single"/>
        </w:rPr>
        <w:t>Speaking on The perils of nuclear proliferation: military mistakes, accidents and terrorism,'</w:t>
      </w:r>
      <w:r w:rsidRPr="0098202B">
        <w:rPr>
          <w:u w:val="single"/>
        </w:rPr>
        <w:t xml:space="preserve">' </w:t>
      </w:r>
      <w:r>
        <w:t xml:space="preserve">at the Madras University, </w:t>
      </w:r>
      <w:r w:rsidRPr="00FC44CE">
        <w:rPr>
          <w:highlight w:val="yellow"/>
          <w:u w:val="single"/>
        </w:rPr>
        <w:t>he cited many instances of the 1950s and the 1960s when the U.S. and the Soviet Union came close to an unintended nuclear conflagration</w:t>
      </w:r>
      <w:r>
        <w:t xml:space="preserve">. The lecture was organised by the U. S. Consulate in south </w:t>
      </w:r>
      <w:smartTag w:uri="urn:schemas-microsoft-com:office:smarttags" w:element="country-region">
        <w:r>
          <w:t>India</w:t>
        </w:r>
      </w:smartTag>
      <w:r>
        <w:t xml:space="preserve"> and the </w:t>
      </w:r>
      <w:smartTag w:uri="urn:schemas-microsoft-com:office:smarttags" w:element="PlaceType">
        <w:r>
          <w:t>School</w:t>
        </w:r>
      </w:smartTag>
      <w:r>
        <w:t xml:space="preserve"> of </w:t>
      </w:r>
      <w:smartTag w:uri="urn:schemas-microsoft-com:office:smarttags" w:element="PlaceName">
        <w:r>
          <w:t>International Studies</w:t>
        </w:r>
      </w:smartTag>
      <w:r>
        <w:t xml:space="preserve">, </w:t>
      </w:r>
      <w:smartTag w:uri="urn:schemas-microsoft-com:office:smarttags" w:element="place">
        <w:smartTag w:uri="urn:schemas-microsoft-com:office:smarttags" w:element="PlaceName">
          <w:r>
            <w:t>Madras</w:t>
          </w:r>
        </w:smartTag>
        <w:r>
          <w:t xml:space="preserve"> </w:t>
        </w:r>
        <w:smartTag w:uri="urn:schemas-microsoft-com:office:smarttags" w:element="PlaceType">
          <w:r>
            <w:t>University</w:t>
          </w:r>
        </w:smartTag>
      </w:smartTag>
      <w:r>
        <w:t xml:space="preserve">.  Dismissing the security model as a reason for States achieving weapon status as "misleading," he said that </w:t>
      </w:r>
      <w:r w:rsidRPr="00FC44CE">
        <w:rPr>
          <w:highlight w:val="yellow"/>
          <w:u w:val="single"/>
        </w:rPr>
        <w:t>the only way to ensure peace was to work towards the elimination of nuclear weapons.</w:t>
      </w:r>
    </w:p>
    <w:p w:rsidR="00B36AC2" w:rsidRDefault="00B36AC2" w:rsidP="00B36AC2">
      <w:pPr>
        <w:pStyle w:val="Heading4"/>
      </w:pPr>
      <w:r>
        <w:t>Prolif risks nuclear war:</w:t>
      </w:r>
    </w:p>
    <w:p w:rsidR="00B36AC2" w:rsidRDefault="00B36AC2" w:rsidP="00B36AC2">
      <w:r w:rsidRPr="00FC44CE">
        <w:rPr>
          <w:rStyle w:val="Style13ptBold"/>
        </w:rPr>
        <w:t>Ross, 2004</w:t>
      </w:r>
      <w:r>
        <w:t xml:space="preserve"> </w:t>
      </w:r>
      <w:r w:rsidRPr="00923531">
        <w:t>secretary N</w:t>
      </w:r>
      <w:r>
        <w:t xml:space="preserve">ew </w:t>
      </w:r>
      <w:r w:rsidRPr="00923531">
        <w:t>Z</w:t>
      </w:r>
      <w:r>
        <w:t>ealand</w:t>
      </w:r>
      <w:r w:rsidRPr="00923531">
        <w:t xml:space="preserve"> Nuclear Free Peacemaking Assn</w:t>
      </w:r>
      <w:r>
        <w:t>, 5/12/20</w:t>
      </w:r>
      <w:r w:rsidRPr="00BB2FAE">
        <w:rPr>
          <w:u w:val="single"/>
        </w:rPr>
        <w:t>04</w:t>
      </w:r>
      <w:r>
        <w:t xml:space="preserve">; </w:t>
      </w:r>
    </w:p>
    <w:p w:rsidR="00B36AC2" w:rsidRDefault="00B36AC2" w:rsidP="00B36AC2">
      <w:r>
        <w:t xml:space="preserve">(The </w:t>
      </w:r>
      <w:smartTag w:uri="urn:schemas-microsoft-com:office:smarttags" w:element="place">
        <w:smartTag w:uri="urn:schemas-microsoft-com:office:smarttags" w:element="City">
          <w:r>
            <w:t>Christchurch</w:t>
          </w:r>
        </w:smartTag>
      </w:smartTag>
      <w:r>
        <w:t xml:space="preserve"> Press; Lexis)</w:t>
      </w:r>
    </w:p>
    <w:p w:rsidR="00B36AC2" w:rsidRDefault="00B36AC2" w:rsidP="00B36AC2">
      <w:r w:rsidRPr="00FC44CE">
        <w:rPr>
          <w:highlight w:val="yellow"/>
          <w:u w:val="single"/>
        </w:rPr>
        <w:t xml:space="preserve">The risk of nuclear war has never been greater, because new </w:t>
      </w:r>
      <w:smartTag w:uri="urn:schemas-microsoft-com:office:smarttags" w:element="place">
        <w:smartTag w:uri="urn:schemas-microsoft-com:office:smarttags" w:element="country-region">
          <w:r w:rsidRPr="00FC44CE">
            <w:rPr>
              <w:highlight w:val="yellow"/>
              <w:u w:val="single"/>
            </w:rPr>
            <w:t>US</w:t>
          </w:r>
        </w:smartTag>
      </w:smartTag>
      <w:r w:rsidRPr="00FC44CE">
        <w:rPr>
          <w:highlight w:val="yellow"/>
          <w:u w:val="single"/>
        </w:rPr>
        <w:t xml:space="preserve"> doctrines allow the use of nuclear weapons against both nuclear and non-nuclear states in pre-emptive wars</w:t>
      </w:r>
      <w:r>
        <w:t xml:space="preserve">.  It is also developing new, smaller nuclear weapons for battlefield use, and increasing the budget for nuclear weapons' production.  </w:t>
      </w:r>
      <w:r w:rsidRPr="00FC44CE">
        <w:rPr>
          <w:highlight w:val="yellow"/>
          <w:u w:val="single"/>
        </w:rPr>
        <w:t xml:space="preserve">These policies encourage </w:t>
      </w:r>
      <w:r w:rsidRPr="00FC44CE">
        <w:rPr>
          <w:b/>
          <w:highlight w:val="yellow"/>
          <w:u w:val="single"/>
        </w:rPr>
        <w:t>nuclear proliferation</w:t>
      </w:r>
      <w:r w:rsidRPr="00FC44CE">
        <w:rPr>
          <w:highlight w:val="yellow"/>
          <w:u w:val="single"/>
        </w:rPr>
        <w:t xml:space="preserve">, and thus increase risk of nuclear war by </w:t>
      </w:r>
      <w:r w:rsidRPr="00FC44CE">
        <w:rPr>
          <w:b/>
          <w:highlight w:val="yellow"/>
          <w:u w:val="single"/>
        </w:rPr>
        <w:t>accident, miscalculation, terrorism or intent</w:t>
      </w:r>
      <w:r w:rsidRPr="00FC44CE">
        <w:rPr>
          <w:highlight w:val="yellow"/>
        </w:rPr>
        <w:t>.</w:t>
      </w:r>
    </w:p>
    <w:p w:rsidR="00B36AC2" w:rsidRDefault="00B36AC2" w:rsidP="00B36AC2">
      <w:pPr>
        <w:pStyle w:val="Heading4"/>
        <w:rPr>
          <w:rStyle w:val="StyleUnderline"/>
          <w:sz w:val="26"/>
          <w:szCs w:val="26"/>
          <w:u w:val="none"/>
        </w:rPr>
      </w:pPr>
      <w:r>
        <w:rPr>
          <w:rStyle w:val="StyleUnderline"/>
          <w:sz w:val="26"/>
          <w:szCs w:val="26"/>
          <w:u w:val="none"/>
        </w:rPr>
        <w:t>Prolif undermines alliances:</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Matthew </w:t>
      </w:r>
      <w:r w:rsidRPr="008B7094">
        <w:rPr>
          <w:rStyle w:val="Style13ptBold"/>
        </w:rPr>
        <w:t>Kroenig, 2014</w:t>
      </w:r>
      <w:r>
        <w:rPr>
          <w:rStyle w:val="StyleUnderline"/>
          <w:sz w:val="26"/>
          <w:szCs w:val="26"/>
          <w:u w:val="none"/>
        </w:rPr>
        <w:t xml:space="preserve"> (Associate Professor and International Relations Field Chair </w:t>
      </w:r>
    </w:p>
    <w:p w:rsidR="00B36AC2" w:rsidRDefault="00B36AC2" w:rsidP="00B36AC2">
      <w:pPr>
        <w:spacing w:after="0" w:line="240" w:lineRule="auto"/>
        <w:rPr>
          <w:rStyle w:val="StyleUnderline"/>
          <w:sz w:val="26"/>
          <w:szCs w:val="26"/>
          <w:u w:val="none"/>
        </w:rPr>
      </w:pPr>
      <w:r>
        <w:rPr>
          <w:rStyle w:val="StyleUnderline"/>
          <w:sz w:val="26"/>
          <w:szCs w:val="26"/>
          <w:u w:val="none"/>
        </w:rPr>
        <w:t xml:space="preserve">Department of Government @ Georgetown University, “The History of Proliferation Optimism:  Does It Have A Future?” </w:t>
      </w:r>
      <w:hyperlink r:id="rId132" w:history="1">
        <w:r w:rsidRPr="00D05156">
          <w:rPr>
            <w:rStyle w:val="Hyperlink"/>
            <w:sz w:val="26"/>
            <w:szCs w:val="26"/>
          </w:rPr>
          <w:t>http://www.matthewkroenig.com/The%20History%20of%20Proliferation%20Optimism</w:t>
        </w:r>
      </w:hyperlink>
    </w:p>
    <w:p w:rsidR="00B36AC2" w:rsidRDefault="00B36AC2" w:rsidP="00B36AC2">
      <w:pPr>
        <w:spacing w:after="0" w:line="240" w:lineRule="auto"/>
        <w:rPr>
          <w:rStyle w:val="StyleUnderline"/>
          <w:sz w:val="26"/>
          <w:szCs w:val="26"/>
          <w:u w:val="none"/>
        </w:rPr>
      </w:pPr>
      <w:r>
        <w:rPr>
          <w:rStyle w:val="StyleUnderline"/>
          <w:sz w:val="26"/>
          <w:szCs w:val="26"/>
          <w:u w:val="none"/>
        </w:rPr>
        <w:t>_Feb2014.pdf, Accessed 8/31/2015, rwg)</w:t>
      </w:r>
    </w:p>
    <w:p w:rsidR="00B36AC2" w:rsidRPr="00FC44CE" w:rsidRDefault="00B36AC2" w:rsidP="00B36AC2">
      <w:pPr>
        <w:rPr>
          <w:sz w:val="16"/>
        </w:rPr>
      </w:pPr>
      <w:r w:rsidRPr="00FC44CE">
        <w:rPr>
          <w:sz w:val="16"/>
        </w:rPr>
        <w:t xml:space="preserve">Undermines Alliances. </w:t>
      </w:r>
      <w:r w:rsidRPr="00FC44CE">
        <w:rPr>
          <w:rStyle w:val="StyleUnderline"/>
          <w:highlight w:val="yellow"/>
        </w:rPr>
        <w:t>The spread of nuclear weapons also complicates U.S. alliance relationships. Washington uses the promise of military protection as a way to cement its alliance structures</w:t>
      </w:r>
      <w:r w:rsidRPr="00FC44CE">
        <w:rPr>
          <w:sz w:val="16"/>
        </w:rPr>
        <w:t xml:space="preserve">. U.S. allies depend on America’s protection, giving Washington influence over allied states’ foreign policies. Historically, the United States has offered , and threatened to retract, the security guarantee carrot to prevent allied states from acting contrary to its interests. </w:t>
      </w:r>
      <w:r w:rsidRPr="00FC44CE">
        <w:rPr>
          <w:rStyle w:val="StyleUnderline"/>
          <w:highlight w:val="yellow"/>
        </w:rPr>
        <w:t>As nuclear weapons spread, however, alliances held together by promises of military protection are undermined in two ways. First, U.S. allies may doubt the credibility of Washington’s commitments to provide a military defense against nuclear-armed states, leading them to weaken ties with their patron</w:t>
      </w:r>
      <w:r w:rsidRPr="00FC44CE">
        <w:rPr>
          <w:sz w:val="16"/>
        </w:rPr>
        <w:t xml:space="preserve">. Recall Charles de Gaulle’s doubts about Washington’s willingness to trade New York for Paris. Similarly, if Iran acquires nuclear weapons, U.S. partners in the Middle East, such as Israel and Gulf states, will question Washington’s resolve to defend them from Iran. While some states might very well seek American protection from a nuclear-armed Iran, drawing them closer to Washington, others might go the other way.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 </w:t>
      </w:r>
    </w:p>
    <w:p w:rsidR="00B36AC2" w:rsidRDefault="00B36AC2" w:rsidP="00B36AC2">
      <w:pPr>
        <w:pStyle w:val="Heading4"/>
      </w:pPr>
      <w:r w:rsidRPr="00161DB1">
        <w:lastRenderedPageBreak/>
        <w:t>Security alliances constrain aggressive behavior and promote international c</w:t>
      </w:r>
      <w:r>
        <w:t xml:space="preserve">ooperation on a host of issues </w:t>
      </w:r>
    </w:p>
    <w:p w:rsidR="00B36AC2" w:rsidRDefault="00B36AC2" w:rsidP="00B36AC2">
      <w:pPr>
        <w:pStyle w:val="Heading4"/>
        <w:rPr>
          <w:b w:val="0"/>
          <w:sz w:val="24"/>
          <w:szCs w:val="24"/>
        </w:rPr>
      </w:pPr>
      <w:r w:rsidRPr="00161DB1">
        <w:t>Brooks et al, 2013</w:t>
      </w:r>
      <w:r>
        <w:t xml:space="preserve"> </w:t>
      </w:r>
      <w:r w:rsidRPr="00036F2C">
        <w:rPr>
          <w:b w:val="0"/>
          <w:sz w:val="24"/>
          <w:szCs w:val="24"/>
        </w:rPr>
        <w:t>[Stephen, Associate Professor of Government at Dartmouth College, John Ikenberry is Albert G. Milbank Professor of Politics and International Affairs at Princeton University and Global Eminence Scholar at Kyung Hee University in Seoul., William Wohlforth is Daniel Webster Professor of Government at Dartmouth College. "Lean Forward," Foreign Affairs, Jan/Feb 2013, Vol. 92, Issue 1, Accessed: Academic Search Premier</w:t>
      </w:r>
      <w:r>
        <w:rPr>
          <w:b w:val="0"/>
          <w:sz w:val="24"/>
          <w:szCs w:val="24"/>
        </w:rPr>
        <w:t>, eo</w:t>
      </w:r>
      <w:r w:rsidRPr="00036F2C">
        <w:rPr>
          <w:b w:val="0"/>
          <w:sz w:val="24"/>
          <w:szCs w:val="24"/>
        </w:rPr>
        <w:t xml:space="preserve">] </w:t>
      </w:r>
    </w:p>
    <w:p w:rsidR="00B36AC2" w:rsidRPr="002E76AD" w:rsidRDefault="00B36AC2" w:rsidP="00B36AC2">
      <w:pPr>
        <w:rPr>
          <w:rFonts w:ascii="Times New Roman" w:hAnsi="Times New Roman" w:cs="Times New Roman"/>
          <w:sz w:val="16"/>
          <w:szCs w:val="24"/>
        </w:rPr>
      </w:pPr>
      <w:r w:rsidRPr="00FC44CE">
        <w:rPr>
          <w:rStyle w:val="StyleUnderline"/>
          <w:highlight w:val="cyan"/>
        </w:rPr>
        <w:t>The costs of U.S. foreign policy that matter most, of course, are human lives, and critics of an expansive grand strategy worry that the United States might get dragged into unnecessary wars. Securing smaller allies, they argue, emboldens those states to take risks they would not otherwise accept, pulling the superpower sponsor into costly conflicts--a classic moral hazard problem. Concerned about the reputational costs of failing to honor the country's alliance commitments, U.S. leaders might go to war even when no national interests are at stake. History shows, however, that great powers anticipate the danger of entrapment and structure their agreements to protect themselves from it. It is nearly impossible to find a clear case of a smaller power luring a reluctant great power into war.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 If anything, alliances reduce the risk of getting pulled into a conflict.</w:t>
      </w:r>
      <w:r w:rsidRPr="002E76AD">
        <w:rPr>
          <w:rFonts w:ascii="Times New Roman" w:hAnsi="Times New Roman" w:cs="Times New Roman"/>
          <w:sz w:val="16"/>
          <w:szCs w:val="24"/>
        </w:rPr>
        <w:t xml:space="preserve"> In East Asia, the regional security agreements that Washington struck after World War II were designed, in the words of the political scientist Victor Cha, to "constrain anticommunist allies in the region that might engage in aggressive behavior against adversaries that could entrap the United States in an unwanted larger war." The same logic is now at play in the U.S. Taiwanese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w:t>
      </w:r>
    </w:p>
    <w:p w:rsidR="00B36AC2" w:rsidRPr="00FC44CE" w:rsidRDefault="00B36AC2" w:rsidP="00B36AC2">
      <w:pPr>
        <w:pStyle w:val="Heading3"/>
        <w:rPr>
          <w:rStyle w:val="StyleUnderline"/>
          <w:sz w:val="32"/>
          <w:szCs w:val="32"/>
        </w:rPr>
      </w:pPr>
      <w:bookmarkStart w:id="79" w:name="_Toc443634765"/>
      <w:bookmarkStart w:id="80" w:name="_Toc456553456"/>
      <w:r>
        <w:rPr>
          <w:rStyle w:val="StyleUnderline"/>
          <w:sz w:val="32"/>
          <w:szCs w:val="32"/>
        </w:rPr>
        <w:lastRenderedPageBreak/>
        <w:t xml:space="preserve">Prolif </w:t>
      </w:r>
      <w:r w:rsidRPr="00FC44CE">
        <w:rPr>
          <w:rStyle w:val="StyleUnderline"/>
          <w:sz w:val="32"/>
          <w:szCs w:val="32"/>
        </w:rPr>
        <w:t>Impacts:  New Nuclear States Uniquely Dangerous</w:t>
      </w:r>
      <w:bookmarkEnd w:id="79"/>
      <w:bookmarkEnd w:id="80"/>
    </w:p>
    <w:p w:rsidR="00B36AC2" w:rsidRPr="00852C4F" w:rsidRDefault="00B36AC2" w:rsidP="00B36AC2">
      <w:pPr>
        <w:pStyle w:val="Heading4"/>
        <w:rPr>
          <w:rStyle w:val="StyleUnderline"/>
          <w:sz w:val="26"/>
          <w:szCs w:val="26"/>
          <w:u w:val="none"/>
        </w:rPr>
      </w:pPr>
      <w:r>
        <w:rPr>
          <w:rStyle w:val="StyleUnderline"/>
          <w:sz w:val="26"/>
          <w:szCs w:val="26"/>
          <w:u w:val="none"/>
        </w:rPr>
        <w:t>New nuclear states cause</w:t>
      </w:r>
      <w:r w:rsidRPr="00852C4F">
        <w:rPr>
          <w:rStyle w:val="StyleUnderline"/>
          <w:sz w:val="26"/>
          <w:szCs w:val="26"/>
          <w:u w:val="none"/>
        </w:rPr>
        <w:t xml:space="preserve"> militarized disputes:</w:t>
      </w:r>
    </w:p>
    <w:p w:rsidR="00B36AC2" w:rsidRDefault="00B36AC2" w:rsidP="00B36AC2">
      <w:pPr>
        <w:rPr>
          <w:rStyle w:val="StyleUnderline"/>
          <w:u w:val="none"/>
        </w:rPr>
      </w:pPr>
      <w:r>
        <w:rPr>
          <w:rStyle w:val="StyleUnderline"/>
          <w:u w:val="none"/>
        </w:rPr>
        <w:t xml:space="preserve">Michael </w:t>
      </w:r>
      <w:r w:rsidRPr="002B25C5">
        <w:rPr>
          <w:rStyle w:val="Style13ptBold"/>
        </w:rPr>
        <w:t>Horowitz, 2009</w:t>
      </w:r>
      <w:r>
        <w:rPr>
          <w:rStyle w:val="StyleUnderline"/>
          <w:u w:val="none"/>
        </w:rPr>
        <w:t xml:space="preserve"> (Department of Political Science, University of Pennsylvania, Philadelphia, “The Spread of Nuclear Weapons and International Conflict:  Does Experience Matter?”  Journal of Conflict Resolution, April, 2009, Accessed via Sage publications, 9/1/2015, rwg)</w:t>
      </w:r>
    </w:p>
    <w:p w:rsidR="00B36AC2" w:rsidRPr="00FC44CE" w:rsidRDefault="00B36AC2" w:rsidP="00B36AC2">
      <w:pPr>
        <w:rPr>
          <w:rStyle w:val="StyleUnderline"/>
          <w:sz w:val="16"/>
          <w:u w:val="none"/>
        </w:rPr>
      </w:pPr>
      <w:r w:rsidRPr="00FC44CE">
        <w:rPr>
          <w:rStyle w:val="StyleUnderline"/>
          <w:sz w:val="16"/>
          <w:u w:val="none"/>
        </w:rPr>
        <w:t xml:space="preserve">This article presents a quantitative test of the belief in policy circles and one of the central arguments of this special journal issue (Gartzke and Kroenig 2009, this issue) that nuclear weapons increase the coercive bargaining power of the states that possess them. While it is almost certainly true that nuclear weapons affect the balance of power between states, it is also possible that variations in experience with nuclear weapons are relevant for international politics. Specifically, the length of time countries have nuclear weapons may influence both the way they think about how to use their arsenal to achieve national goals and they way they are perceived by adver- saries; nuclear learning may occur. The results of this project provide strong initial evidence that nuclear states and their opponents behave differently over time in dis- pute situations. </w:t>
      </w:r>
      <w:r w:rsidRPr="00FC44CE">
        <w:rPr>
          <w:rStyle w:val="StyleUnderline"/>
          <w:highlight w:val="yellow"/>
        </w:rPr>
        <w:t>New nuclear states, with a nascent arsenal and lack of experience in nuclearized disputes, play the “nuclear card” significantly more often than their more experienced nuclear counterparts, making them more likely to reciprocate mil- itarized disputes</w:t>
      </w:r>
      <w:r w:rsidRPr="00FC44CE">
        <w:rPr>
          <w:rStyle w:val="StyleUnderline"/>
          <w:sz w:val="16"/>
          <w:u w:val="none"/>
        </w:rPr>
        <w:t xml:space="preserve">. Perhaps counterintuitively, more experienced nuclear states recip- rocate disputes less frequently, which suggests perhaps that opponents learn over time about how to calibrate their challenges against nuclear powers. The results have both academic and policy relevance. The successful coercion of a state in situations short of war becomes much more difficult in the years immedi- ately following a state’s acquisition of nuclear weapons. </w:t>
      </w:r>
      <w:r w:rsidRPr="00FC44CE">
        <w:rPr>
          <w:rStyle w:val="StyleUnderline"/>
          <w:highlight w:val="yellow"/>
        </w:rPr>
        <w:t>Nuclear proliferation, there- fore, may risk more dangerous militarized disputes</w:t>
      </w:r>
      <w:r w:rsidRPr="00FC44CE">
        <w:rPr>
          <w:rStyle w:val="StyleUnderline"/>
          <w:sz w:val="16"/>
          <w:u w:val="none"/>
        </w:rPr>
        <w:t>, or opponents of new nuclear states may back down and make concessions to avoid conflict.</w:t>
      </w:r>
    </w:p>
    <w:p w:rsidR="00B36AC2" w:rsidRPr="00852C4F" w:rsidRDefault="00B36AC2" w:rsidP="00B36AC2">
      <w:pPr>
        <w:pStyle w:val="Heading4"/>
        <w:rPr>
          <w:rStyle w:val="StyleUnderline"/>
          <w:sz w:val="26"/>
          <w:szCs w:val="26"/>
          <w:u w:val="none"/>
        </w:rPr>
      </w:pPr>
      <w:r w:rsidRPr="00852C4F">
        <w:rPr>
          <w:rStyle w:val="StyleUnderline"/>
          <w:sz w:val="26"/>
          <w:szCs w:val="26"/>
          <w:u w:val="none"/>
        </w:rPr>
        <w:t>New nuclear states will engage in offensive strategies:</w:t>
      </w:r>
    </w:p>
    <w:p w:rsidR="00B36AC2" w:rsidRDefault="00B36AC2" w:rsidP="00B36AC2">
      <w:pPr>
        <w:rPr>
          <w:rStyle w:val="StyleUnderline"/>
          <w:u w:val="none"/>
        </w:rPr>
      </w:pPr>
      <w:r>
        <w:rPr>
          <w:rStyle w:val="StyleUnderline"/>
          <w:u w:val="none"/>
        </w:rPr>
        <w:t xml:space="preserve">Michael </w:t>
      </w:r>
      <w:r w:rsidRPr="002B25C5">
        <w:rPr>
          <w:rStyle w:val="Style13ptBold"/>
        </w:rPr>
        <w:t>Horowitz, 2009</w:t>
      </w:r>
      <w:r>
        <w:rPr>
          <w:rStyle w:val="StyleUnderline"/>
          <w:u w:val="none"/>
        </w:rPr>
        <w:t xml:space="preserve"> (Department of Political Science, University of Pennsylvania, Philadelphia, “The Spread of Nuclear Weapons and International Conflict:  Does Experience Matter?”  Journal of Conflict Resolution, April, 2009, Accessed via Sage publications, 9/1/2015, rwg)</w:t>
      </w:r>
    </w:p>
    <w:p w:rsidR="00B36AC2" w:rsidRPr="00FC44CE" w:rsidRDefault="00B36AC2" w:rsidP="00B36AC2">
      <w:pPr>
        <w:rPr>
          <w:rStyle w:val="StyleUnderline"/>
          <w:sz w:val="16"/>
          <w:u w:val="none"/>
        </w:rPr>
      </w:pPr>
      <w:r w:rsidRPr="00FC44CE">
        <w:rPr>
          <w:rStyle w:val="StyleUnderline"/>
          <w:sz w:val="16"/>
          <w:u w:val="none"/>
        </w:rPr>
        <w:t xml:space="preserve">This section focuses on how acquiring nuclear weapons influences both the new nuclear state and potential adversaries. In theory, systemwide perceptions of nuclear danger could allow new nuclear states to partially skip the early Cold War learning process concerning the risks of nuclear war and enter a proliferated world more cog- nizant of nuclear brinksmanship and bargaining than their predecessors. However, each new nuclear state has to resolve its own particular civil–military issues sur- rounding operational control and plan its national strategy in light of its new capa- bilities. Empirical research by Sagan (1993), Feaver (1992), and Blair (1993) suggests that viewing the behavior of other states does not create the necessary tacit knowledge; there is no substitute for experience when it comes to handling a nuclear arsenal, even if experience itself cannot totally prevent accidents. Sagan contends that </w:t>
      </w:r>
      <w:r w:rsidRPr="00FC44CE">
        <w:rPr>
          <w:rStyle w:val="StyleUnderline"/>
          <w:highlight w:val="yellow"/>
        </w:rPr>
        <w:t>civil–military instability in many likely new proliferators and pressures gener- ated by the requirements to handle the responsibility of dealing with nuclear weapons will skew decision making toward more offensive strategies</w:t>
      </w:r>
      <w:r w:rsidRPr="00FC44CE">
        <w:rPr>
          <w:rStyle w:val="StyleUnderline"/>
          <w:sz w:val="16"/>
          <w:u w:val="none"/>
        </w:rPr>
        <w:t xml:space="preserve"> (Sagan 1995). The ques- tions surrounding Pakistan’s nuclear command and control suggest there is no magic bullet when it comes to new nuclear powers’ making control and delegation deci- sions (Bowen and Wolvén 1999).</w:t>
      </w:r>
    </w:p>
    <w:p w:rsidR="00B36AC2" w:rsidRPr="00852C4F" w:rsidRDefault="00B36AC2" w:rsidP="00B36AC2">
      <w:pPr>
        <w:pStyle w:val="Heading4"/>
        <w:rPr>
          <w:rStyle w:val="StyleUnderline"/>
          <w:sz w:val="26"/>
          <w:szCs w:val="26"/>
          <w:u w:val="none"/>
        </w:rPr>
      </w:pPr>
      <w:r w:rsidRPr="00852C4F">
        <w:rPr>
          <w:rStyle w:val="StyleUnderline"/>
          <w:sz w:val="26"/>
          <w:szCs w:val="26"/>
          <w:u w:val="none"/>
        </w:rPr>
        <w:t>New nuclear states will adopt riskier launch postures:</w:t>
      </w:r>
    </w:p>
    <w:p w:rsidR="00B36AC2" w:rsidRDefault="00B36AC2" w:rsidP="00B36AC2">
      <w:pPr>
        <w:rPr>
          <w:rStyle w:val="StyleUnderline"/>
          <w:u w:val="none"/>
        </w:rPr>
      </w:pPr>
      <w:r>
        <w:rPr>
          <w:rStyle w:val="StyleUnderline"/>
          <w:u w:val="none"/>
        </w:rPr>
        <w:t xml:space="preserve">Michael </w:t>
      </w:r>
      <w:r w:rsidRPr="002B25C5">
        <w:rPr>
          <w:rStyle w:val="Style13ptBold"/>
        </w:rPr>
        <w:t>Horowitz, 2009</w:t>
      </w:r>
      <w:r>
        <w:rPr>
          <w:rStyle w:val="StyleUnderline"/>
          <w:u w:val="none"/>
        </w:rPr>
        <w:t xml:space="preserve"> (Department of Political Science, University of Pennsylvania, Philadelphia, “The Spread of Nuclear Weapons and International Conflict:  Does Experience Matter?”  Journal of Conflict Resolution, April, 2009, Accessed via Sage publications, 9/1/2015, rwg)</w:t>
      </w:r>
    </w:p>
    <w:p w:rsidR="00B36AC2" w:rsidRDefault="00B36AC2" w:rsidP="00B36AC2">
      <w:pPr>
        <w:rPr>
          <w:rStyle w:val="StyleUnderline"/>
          <w:u w:val="none"/>
        </w:rPr>
      </w:pPr>
      <w:r w:rsidRPr="00FC44CE">
        <w:rPr>
          <w:rStyle w:val="StyleUnderline"/>
          <w:highlight w:val="yellow"/>
        </w:rPr>
        <w:t>Sagan and others focus on inexperience on the part of new nuclear states as a key behavioral driver. Inexperienced operators and the bureaucratic desire to “justify” the costs spent developing nuclear weapons, combined with organizational biases that may favor escalation to avoid decapitation—the “use it or lose it” mind-set— may cause new nuclear states to adopt riskier launch postures</w:t>
      </w:r>
      <w:r>
        <w:rPr>
          <w:rStyle w:val="StyleUnderline"/>
          <w:u w:val="none"/>
        </w:rPr>
        <w:t>, such as launch on warning, or at least be perceived that way by other states (Blair 1993; Feaver 1992; Sagan 1995).</w:t>
      </w:r>
    </w:p>
    <w:p w:rsidR="00B36AC2" w:rsidRPr="00B801F8" w:rsidRDefault="00B36AC2" w:rsidP="00B36AC2">
      <w:pPr>
        <w:pStyle w:val="Heading4"/>
        <w:rPr>
          <w:rStyle w:val="StyleUnderline"/>
          <w:sz w:val="26"/>
          <w:szCs w:val="26"/>
          <w:u w:val="none"/>
        </w:rPr>
      </w:pPr>
      <w:r w:rsidRPr="00B801F8">
        <w:rPr>
          <w:rStyle w:val="StyleUnderline"/>
          <w:sz w:val="26"/>
          <w:szCs w:val="26"/>
          <w:u w:val="none"/>
        </w:rPr>
        <w:lastRenderedPageBreak/>
        <w:t xml:space="preserve">Proliferation </w:t>
      </w:r>
      <w:r>
        <w:rPr>
          <w:rStyle w:val="StyleUnderline"/>
          <w:sz w:val="26"/>
          <w:szCs w:val="26"/>
          <w:u w:val="none"/>
        </w:rPr>
        <w:t xml:space="preserve">in new states </w:t>
      </w:r>
      <w:r w:rsidRPr="00B801F8">
        <w:rPr>
          <w:rStyle w:val="StyleUnderline"/>
          <w:sz w:val="26"/>
          <w:szCs w:val="26"/>
          <w:u w:val="none"/>
        </w:rPr>
        <w:t>causes escalation of disputes:</w:t>
      </w:r>
    </w:p>
    <w:p w:rsidR="00B36AC2" w:rsidRDefault="00B36AC2" w:rsidP="00B36AC2">
      <w:pPr>
        <w:rPr>
          <w:rStyle w:val="StyleUnderline"/>
          <w:u w:val="none"/>
        </w:rPr>
      </w:pPr>
      <w:r>
        <w:rPr>
          <w:rStyle w:val="StyleUnderline"/>
          <w:u w:val="none"/>
        </w:rPr>
        <w:t xml:space="preserve">Michael </w:t>
      </w:r>
      <w:r w:rsidRPr="002B25C5">
        <w:rPr>
          <w:rStyle w:val="Style13ptBold"/>
        </w:rPr>
        <w:t>Horowitz, 2009</w:t>
      </w:r>
      <w:r>
        <w:rPr>
          <w:rStyle w:val="StyleUnderline"/>
          <w:u w:val="none"/>
        </w:rPr>
        <w:t xml:space="preserve"> (Department of Political Science, University of Pennsylvania, Philadelphia, “The Spread of Nuclear Weapons and International Conflict:  Does Experience Matter?”  Journal of Conflict Resolution, April, 2009, Accessed via Sage publications, 9/1/2015, rwg)</w:t>
      </w:r>
    </w:p>
    <w:p w:rsidR="00B36AC2" w:rsidRDefault="00B36AC2" w:rsidP="00B36AC2">
      <w:pPr>
        <w:rPr>
          <w:rStyle w:val="StyleUnderline"/>
          <w:u w:val="none"/>
        </w:rPr>
      </w:pPr>
      <w:r w:rsidRPr="00FC44CE">
        <w:rPr>
          <w:rStyle w:val="StyleUnderline"/>
          <w:highlight w:val="yellow"/>
        </w:rPr>
        <w:t>Acquiring nuclear weapons could alter state preferences and make states more likely to escalate disputes once they start, given their new capabilities</w:t>
      </w:r>
      <w:r>
        <w:rPr>
          <w:rStyle w:val="StyleUnderline"/>
          <w:u w:val="none"/>
        </w:rPr>
        <w:t xml:space="preserve">. 4 </w:t>
      </w:r>
      <w:r w:rsidRPr="00FC44CE">
        <w:rPr>
          <w:rStyle w:val="StyleUnderline"/>
          <w:highlight w:val="yellow"/>
        </w:rPr>
        <w:t>But their general lack of experience at leveraging their nuclear arsenal and effectively com- municating nuclear threats could mean new nuclear states will be more likely to select adversaries poorly and to find themselves in disputes with resolved adver- saries that will reciprocate militarized challenges</w:t>
      </w:r>
      <w:r>
        <w:rPr>
          <w:rStyle w:val="StyleUnderline"/>
          <w:u w:val="none"/>
        </w:rPr>
        <w:t>.</w:t>
      </w:r>
    </w:p>
    <w:p w:rsidR="00B36AC2" w:rsidRPr="008B34A5" w:rsidRDefault="00B36AC2" w:rsidP="00B36AC2">
      <w:pPr>
        <w:pStyle w:val="Heading4"/>
        <w:rPr>
          <w:rStyle w:val="StyleUnderline"/>
          <w:sz w:val="26"/>
          <w:szCs w:val="26"/>
          <w:u w:val="none"/>
        </w:rPr>
      </w:pPr>
      <w:r w:rsidRPr="008B34A5">
        <w:rPr>
          <w:rStyle w:val="StyleUnderline"/>
          <w:sz w:val="26"/>
          <w:szCs w:val="26"/>
          <w:u w:val="none"/>
        </w:rPr>
        <w:t>New nuclear states engage in risky behavior:</w:t>
      </w:r>
    </w:p>
    <w:p w:rsidR="00B36AC2" w:rsidRDefault="00B36AC2" w:rsidP="00B36AC2">
      <w:pPr>
        <w:rPr>
          <w:rStyle w:val="StyleUnderline"/>
          <w:u w:val="none"/>
        </w:rPr>
      </w:pPr>
      <w:r>
        <w:rPr>
          <w:rStyle w:val="StyleUnderline"/>
          <w:u w:val="none"/>
        </w:rPr>
        <w:t xml:space="preserve">Michael </w:t>
      </w:r>
      <w:r w:rsidRPr="002B25C5">
        <w:rPr>
          <w:rStyle w:val="Style13ptBold"/>
        </w:rPr>
        <w:t>Horowitz, 2009</w:t>
      </w:r>
      <w:r>
        <w:rPr>
          <w:rStyle w:val="StyleUnderline"/>
          <w:u w:val="none"/>
        </w:rPr>
        <w:t xml:space="preserve"> (Department of Political Science, University of Pennsylvania, Philadelphia, “The Spread of Nuclear Weapons and International Conflict:  Does Experience Matter?”  Journal of Conflict Resolution, April, 2009, Accessed via Sage publications, 9/1/2015, rwg)</w:t>
      </w:r>
    </w:p>
    <w:p w:rsidR="00B36AC2" w:rsidRDefault="00B36AC2" w:rsidP="00B36AC2">
      <w:pPr>
        <w:rPr>
          <w:rStyle w:val="StyleUnderline"/>
          <w:sz w:val="16"/>
          <w:u w:val="none"/>
        </w:rPr>
      </w:pPr>
      <w:r w:rsidRPr="00FC44CE">
        <w:rPr>
          <w:rStyle w:val="StyleUnderline"/>
          <w:sz w:val="16"/>
          <w:u w:val="none"/>
        </w:rPr>
        <w:t xml:space="preserve">This article finds that there are important consequences for international politics as states gain experience with nuclear weapons. The initial evidence, while tentative, suggests that </w:t>
      </w:r>
      <w:r w:rsidRPr="00FC44CE">
        <w:rPr>
          <w:rStyle w:val="StyleUnderline"/>
          <w:highlight w:val="yellow"/>
        </w:rPr>
        <w:t>new nuclear states are especially risky—their challenges are recipro- cated more often, while their desire to demonstrate their nuclear clout makes them substantially less likely to concede when facing a challenge.</w:t>
      </w:r>
      <w:r w:rsidRPr="00FC44CE">
        <w:rPr>
          <w:rStyle w:val="StyleUnderline"/>
          <w:sz w:val="16"/>
          <w:u w:val="none"/>
        </w:rPr>
        <w:t xml:space="preserve"> However, it is difficult to tell whether it was the logic of inexperience or the logic of uncertainty driving the results. The behavior of defending states over time is harder to unravel. One possibil- ity is that as defending states gain experience with nuclear weapons, they reconcep- tualize the way they think about national security. Instead of viewing all challenges as potentially risky for the survival of the state, nuclear-armed defenders come to rely on their nuclear arsenals as guarantors of security, making it more acceptable to make concessions on issues unrelated to core national interests. However, the evidence does not yet support going that far. These results indicate that nuclear learning is an issue worth studying both in academic and military settings. More detailed tests building on this research are necessary to clarify this issue and determine the actual reasoning driving nuclear learning, keeping in mind that learning may work differently for dif- ferent states at different times. As we consider how possession of nuclear weapons affects the capabilities and resolve of states involved in crisis-bargaining situations, learning over time may be an important part of the process.</w:t>
      </w:r>
    </w:p>
    <w:p w:rsidR="00B36AC2" w:rsidRPr="00C72B50" w:rsidRDefault="00B36AC2" w:rsidP="00B36AC2">
      <w:pPr>
        <w:rPr>
          <w:sz w:val="16"/>
        </w:rPr>
      </w:pPr>
    </w:p>
    <w:p w:rsidR="00B36AC2" w:rsidRPr="006706C7" w:rsidRDefault="00B36AC2" w:rsidP="00B36AC2"/>
    <w:p w:rsidR="00B36AC2" w:rsidRPr="006706C7" w:rsidRDefault="00B36AC2" w:rsidP="00B36AC2"/>
    <w:p w:rsidR="00B36AC2" w:rsidRPr="006706C7" w:rsidRDefault="00B36AC2" w:rsidP="00B36AC2"/>
    <w:p w:rsidR="00B36AC2" w:rsidRDefault="00B36AC2" w:rsidP="00B36AC2"/>
    <w:p w:rsidR="00220B8E" w:rsidRDefault="00220B8E" w:rsidP="00220B8E">
      <w:pPr>
        <w:pStyle w:val="Heading2"/>
      </w:pPr>
      <w:bookmarkStart w:id="81" w:name="_Toc456553457"/>
      <w:r>
        <w:lastRenderedPageBreak/>
        <w:t>US-China Relations Advantage Extensions</w:t>
      </w:r>
      <w:bookmarkEnd w:id="45"/>
      <w:bookmarkEnd w:id="81"/>
    </w:p>
    <w:p w:rsidR="006706C7" w:rsidRDefault="006706C7" w:rsidP="00692768">
      <w:pPr>
        <w:pStyle w:val="Heading3"/>
      </w:pPr>
      <w:bookmarkStart w:id="82" w:name="_Toc453270473"/>
      <w:bookmarkStart w:id="83" w:name="_Toc456553458"/>
      <w:r>
        <w:lastRenderedPageBreak/>
        <w:t>THAAD Hurts US-China Relations</w:t>
      </w:r>
      <w:bookmarkEnd w:id="83"/>
    </w:p>
    <w:p w:rsidR="006706C7" w:rsidRDefault="006706C7" w:rsidP="006706C7">
      <w:pPr>
        <w:pStyle w:val="Heading4"/>
      </w:pPr>
      <w:r>
        <w:t>China will engage in a robust response to THAAD deployment.</w:t>
      </w:r>
    </w:p>
    <w:p w:rsidR="006706C7" w:rsidRDefault="006706C7" w:rsidP="006706C7">
      <w:r>
        <w:t xml:space="preserve">Sukjoon </w:t>
      </w:r>
      <w:r w:rsidRPr="007143D2">
        <w:rPr>
          <w:rStyle w:val="Style13ptBold"/>
        </w:rPr>
        <w:t>Yoon, 7/12/2016</w:t>
      </w:r>
      <w:r>
        <w:t xml:space="preserve"> (staff writer, “What THAAD deployment in South Korea means for China,” </w:t>
      </w:r>
      <w:hyperlink r:id="rId133" w:history="1">
        <w:r w:rsidRPr="00BF6341">
          <w:rPr>
            <w:rStyle w:val="Hyperlink"/>
          </w:rPr>
          <w:t>http://www.lowyinterpreter.org/post/2016/07/12/What-THAAD-deployment-in-South-Korea-means-for-China.aspx</w:t>
        </w:r>
      </w:hyperlink>
      <w:r>
        <w:rPr>
          <w:rStyle w:val="Hyperlink"/>
        </w:rPr>
        <w:t>, Accessed 7/17/2016, rwg)</w:t>
      </w:r>
    </w:p>
    <w:p w:rsidR="006706C7" w:rsidRDefault="006706C7" w:rsidP="006706C7">
      <w:pPr>
        <w:rPr>
          <w:sz w:val="16"/>
        </w:rPr>
      </w:pPr>
      <w:r w:rsidRPr="00D851C0">
        <w:rPr>
          <w:rStyle w:val="StyleUnderline"/>
          <w:highlight w:val="yellow"/>
        </w:rPr>
        <w:t>Last week South Korea and the US confirmed their decision to deploy the</w:t>
      </w:r>
      <w:r w:rsidRPr="00D851C0">
        <w:rPr>
          <w:sz w:val="16"/>
        </w:rPr>
        <w:t xml:space="preserve"> Terminal High-Altitude Area Defense (</w:t>
      </w:r>
      <w:r w:rsidRPr="00D851C0">
        <w:rPr>
          <w:rStyle w:val="StyleUnderline"/>
          <w:highlight w:val="yellow"/>
        </w:rPr>
        <w:t>THAAD) system on South Korean soil</w:t>
      </w:r>
      <w:r w:rsidRPr="00D851C0">
        <w:rPr>
          <w:sz w:val="16"/>
        </w:rPr>
        <w:t xml:space="preserve">. This deployment is a joint response to North Korea’s continual testing of new medium- and long-range ballistic missiles and to its belligerent rhetoric, including the declared intention to attack US military bases in the Pacific and the continental US. North Korea has now conducted four nuclear tests and claims to have miniaturised nuclear warheads. </w:t>
      </w:r>
      <w:r w:rsidRPr="00D851C0">
        <w:rPr>
          <w:rStyle w:val="StyleUnderline"/>
          <w:highlight w:val="yellow"/>
        </w:rPr>
        <w:t>China has already registered a strong protest against the possibility of THAAD deployment, and now South Korea and the US expect a robust reaction to this week’s confirmation.</w:t>
      </w:r>
      <w:r w:rsidRPr="00D851C0">
        <w:rPr>
          <w:sz w:val="16"/>
        </w:rPr>
        <w:t xml:space="preserve"> China’s concerns are: THAAD could use its X-band radar to defeat China’s Anti-Access/Area Denial (A2/AD) strategy, which relies on a ballistic missile attack upon US forward bases in East Asia; The THAAD decision implies that South Korea may join the US-led Ballistic Missile Defense system, and; THAAD represents a serious reduction in the effectiveness of the buffer zone between US and Chinese forces in place since the end of the Korean War in 1953. </w:t>
      </w:r>
    </w:p>
    <w:p w:rsidR="0083413E" w:rsidRDefault="0083413E" w:rsidP="0083413E">
      <w:pPr>
        <w:pStyle w:val="Heading4"/>
      </w:pPr>
      <w:r>
        <w:t>China Hates THAAD and Might Retaliate</w:t>
      </w:r>
    </w:p>
    <w:p w:rsidR="0083413E" w:rsidRDefault="0083413E" w:rsidP="0083413E">
      <w:r w:rsidRPr="00DC1980">
        <w:t xml:space="preserve">Wang </w:t>
      </w:r>
      <w:r w:rsidRPr="00DC1980">
        <w:rPr>
          <w:rStyle w:val="Style13ptBold"/>
        </w:rPr>
        <w:t>Junsheng 7/12/16</w:t>
      </w:r>
      <w:r>
        <w:t xml:space="preserve"> </w:t>
      </w:r>
      <w:r w:rsidRPr="00DC1980">
        <w:t>(</w:t>
      </w:r>
      <w:r>
        <w:t xml:space="preserve">The author is an associate researcher at the National Institute of International Strategy of the Chinese Academy of Social Sciences. </w:t>
      </w:r>
      <w:r w:rsidRPr="00DC1980">
        <w:t xml:space="preserve">China </w:t>
      </w:r>
      <w:r>
        <w:t>7/12/16</w:t>
      </w:r>
      <w:r w:rsidRPr="00DC1980">
        <w:t>, "THAAD a threat to peace and regional orde</w:t>
      </w:r>
      <w:r>
        <w:t>r</w:t>
      </w:r>
      <w:r w:rsidRPr="00DC1980">
        <w:t xml:space="preserve">," No Publication, </w:t>
      </w:r>
      <w:hyperlink r:id="rId134" w:history="1">
        <w:r w:rsidRPr="001C0095">
          <w:rPr>
            <w:rStyle w:val="Hyperlink"/>
          </w:rPr>
          <w:t>http://usa.chinadaily.com.cn/opinion/2016-07/12/content_26051556.html</w:t>
        </w:r>
      </w:hyperlink>
      <w:r>
        <w:t>)</w:t>
      </w:r>
    </w:p>
    <w:p w:rsidR="0083413E" w:rsidRPr="00DC1980" w:rsidRDefault="0083413E" w:rsidP="0083413E">
      <w:pPr>
        <w:rPr>
          <w:sz w:val="12"/>
        </w:rPr>
      </w:pPr>
      <w:r w:rsidRPr="00DC1980">
        <w:rPr>
          <w:sz w:val="12"/>
        </w:rPr>
        <w:t xml:space="preserve">The Democratic People's Republic of Korea reportedly launched a submarine-based ballistic missile on Saturday. The launch came a day after Seoul and Washington jointly announced their decision to deploy the US-made Terminal High Altitude Area Defense system in the Republic of Korea to "better tackle the DPRK's nuclear and missile threats". On Friday, immediately after the US-ROK announcement, China and Russia expressed strong opposition to the move. </w:t>
      </w:r>
      <w:r w:rsidRPr="00DC1980">
        <w:rPr>
          <w:rStyle w:val="StyleUnderline"/>
        </w:rPr>
        <w:t>China's Foreign Ministry said in a statement posted on its website that the deployment will "do nothing to help with denuclearization of the Korean Peninsula, and (instead) will harm regional peace and stability".</w:t>
      </w:r>
      <w:r>
        <w:rPr>
          <w:rStyle w:val="StyleUnderline"/>
        </w:rPr>
        <w:t xml:space="preserve"> </w:t>
      </w:r>
      <w:r w:rsidRPr="00DC1980">
        <w:rPr>
          <w:rStyle w:val="StyleUnderline"/>
        </w:rPr>
        <w:t>The deployment of THAAD on ROK soil will pose a grave threat to China's core security interests and seriously affect the international situation</w:t>
      </w:r>
      <w:r w:rsidRPr="00DC1980">
        <w:rPr>
          <w:sz w:val="12"/>
        </w:rPr>
        <w:t xml:space="preserve">. To begin with, it is likely to further undermine the strategic trust between China and the US. As a rising global power, China has adopted the best possible approach to deepen its cooperation with the US. That explains why President Xi Jinping has more than once emphasized the importance of establishing "a new type of major-power relationship" between the two countries. </w:t>
      </w:r>
      <w:r w:rsidRPr="00DC1980">
        <w:rPr>
          <w:rStyle w:val="StyleUnderline"/>
        </w:rPr>
        <w:t>Yet little progress has been made because the US remains suspicious of this proposal. Instead, the US has made an even bolder move than its "pivot to Asia" strategy by getting the ROK's nod to install THAAD, which will threaten China's key national interests and challenge its peaceful rise.</w:t>
      </w:r>
      <w:r>
        <w:rPr>
          <w:rStyle w:val="StyleUnderline"/>
        </w:rPr>
        <w:t xml:space="preserve"> </w:t>
      </w:r>
      <w:r w:rsidRPr="00DC1980">
        <w:rPr>
          <w:sz w:val="12"/>
        </w:rPr>
        <w:t>The Beijing-Seoul relationship, which is enjoying its best phase, will also fall victim to the US move. The fruitful high-level exchanges between China and the ROK in recent years have a lot to do with the fact that Seoul, a Washington ally in Northeast Asia, has refrained from picking sides as China and the US struggle to resolve vital security issues. The deployment of THAAD in the ROK is in essence part of the US' zero-sum game. That the ROK finally accepted the US' proposal means it has decided to forego its neutral stance and side with its ally to contain China. The US-ROK move will also create more uncertainties for the region, especially because the DPRK's nuclear issue is yet to be resolved. On the one hand, Beijing and Moscow have opposed the deployment of THAAD in the ROK, and will keep opposing to it through different channels. On the other hand, since outside intervention has played a limited role in persuading Pyongyang to abandon its nuclear plans, the trilateral cooperation between Beijing, Washington and Seoul should not be ignored because it has proved to be the most effective means of curbing the DPRK's nuclear program. As such, efforts by China, the US and the ROK may be undermined after THAAD's deployment. In fact, Seoul has more to lose than gain from its decision to allow the US to deploy THAAD. A stable, healthy China-US relationship is in the interest of the ROK, because it has maintained fruitful ties with both countries and thus cannot afford to lose either in case of a serious confrontation between the two. C</w:t>
      </w:r>
      <w:r w:rsidRPr="00DC1980">
        <w:rPr>
          <w:rStyle w:val="StyleUnderline"/>
        </w:rPr>
        <w:t>hina will not sit idle if its security interests are threatened. It may resort to economic sanctions and restrictions on personnel exchanges</w:t>
      </w:r>
      <w:r w:rsidRPr="00DC1980">
        <w:rPr>
          <w:rStyle w:val="StyleUnderline"/>
          <w:rFonts w:ascii="MS Gothic" w:eastAsia="MS Gothic" w:hAnsi="MS Gothic" w:cs="MS Gothic" w:hint="eastAsia"/>
        </w:rPr>
        <w:t>－</w:t>
      </w:r>
      <w:r w:rsidRPr="00DC1980">
        <w:rPr>
          <w:rStyle w:val="StyleUnderline"/>
        </w:rPr>
        <w:t>it could even halt military exchanges and cooperation</w:t>
      </w:r>
      <w:r w:rsidRPr="00DC1980">
        <w:rPr>
          <w:rFonts w:ascii="MS Gothic" w:eastAsia="MS Gothic" w:hAnsi="MS Gothic" w:cs="MS Gothic" w:hint="eastAsia"/>
          <w:sz w:val="12"/>
        </w:rPr>
        <w:t>－</w:t>
      </w:r>
      <w:r w:rsidRPr="00DC1980">
        <w:rPr>
          <w:sz w:val="12"/>
        </w:rPr>
        <w:t>to put its relationship with the ROK on the right track. This is apparently more than Seoul could take, particularly when it is struggling to improve its ties with Tokyo and Pyongyang. The ROK's lack of strategic contemplation should be blamed for its ill-advised decision. Fearing that it cannot cope with the security threats in the neighborhood without the help of the US military, the ROK, especially its defense department that has a stake in the purchase and maintenance of THAAD, found it difficult to refuse the US deal. However, such shortsightedness will benefit neither the ROK nor the regional order.</w:t>
      </w:r>
    </w:p>
    <w:p w:rsidR="00B36AC2" w:rsidRDefault="00B36AC2" w:rsidP="00B36AC2">
      <w:pPr>
        <w:pStyle w:val="Heading4"/>
      </w:pPr>
      <w:r>
        <w:t>THAAD collapses US- China relations</w:t>
      </w:r>
    </w:p>
    <w:p w:rsidR="00B36AC2" w:rsidRPr="00D76E3E" w:rsidRDefault="00B36AC2" w:rsidP="00B36AC2">
      <w:pPr>
        <w:rPr>
          <w:rStyle w:val="Style13ptBold"/>
        </w:rPr>
      </w:pPr>
      <w:r w:rsidRPr="00D76E3E">
        <w:rPr>
          <w:rFonts w:ascii="Times New Roman" w:eastAsia="Times New Roman" w:hAnsi="Times New Roman" w:cs="Times New Roman"/>
          <w:sz w:val="24"/>
        </w:rPr>
        <w:br/>
      </w:r>
      <w:r w:rsidRPr="00D76E3E">
        <w:rPr>
          <w:rStyle w:val="Style13ptBold"/>
        </w:rPr>
        <w:t xml:space="preserve">Phillip Schrank, 5-30-2016, </w:t>
      </w:r>
      <w:r>
        <w:rPr>
          <w:rStyle w:val="Style13ptBold"/>
        </w:rPr>
        <w:t xml:space="preserve">(staff writer, PHD of international studies, </w:t>
      </w:r>
      <w:r w:rsidRPr="00D76E3E">
        <w:rPr>
          <w:rStyle w:val="Style13ptBold"/>
        </w:rPr>
        <w:t xml:space="preserve">"South Korea, </w:t>
      </w:r>
      <w:r w:rsidRPr="00D76E3E">
        <w:rPr>
          <w:rStyle w:val="Style13ptBold"/>
        </w:rPr>
        <w:lastRenderedPageBreak/>
        <w:t xml:space="preserve">THAAD, and the China Problem," Diplomat, </w:t>
      </w:r>
      <w:r>
        <w:rPr>
          <w:rStyle w:val="Style13ptBold"/>
        </w:rPr>
        <w:t xml:space="preserve">Accessed 7/16/16, sn) </w:t>
      </w:r>
      <w:r w:rsidRPr="00D76E3E">
        <w:rPr>
          <w:rStyle w:val="Style13ptBold"/>
        </w:rPr>
        <w:t>http://thediplomat.com/2016/05/south-korea-thaad-and-the-china-problem/</w:t>
      </w:r>
    </w:p>
    <w:p w:rsidR="00B36AC2" w:rsidRPr="00D76E3E" w:rsidRDefault="00B36AC2" w:rsidP="00B36AC2">
      <w:pPr>
        <w:rPr>
          <w:rStyle w:val="Style13ptBold"/>
        </w:rPr>
      </w:pPr>
    </w:p>
    <w:p w:rsidR="00B36AC2" w:rsidRDefault="00B36AC2" w:rsidP="00B36AC2">
      <w:pPr>
        <w:rPr>
          <w:rStyle w:val="Emphasis"/>
        </w:rPr>
      </w:pPr>
      <w:r w:rsidRPr="00D76E3E">
        <w:rPr>
          <w:sz w:val="14"/>
        </w:rPr>
        <w:t xml:space="preserve">According to South Korea, the most important issue is security. Everything said publicly thus far has pointed to the fact that South Korea views the North’s ballistic missiles and nuclear capabilities as a true security threat. If this were not the case, they would not be potentially ruining their hard-won good relations with China, a relationship which Chinese President Xi Jinping has called the best in history. What will China do if South Korea decides to deploy THAAD? </w:t>
      </w:r>
      <w:r w:rsidRPr="00D76E3E">
        <w:rPr>
          <w:rStyle w:val="Emphasis"/>
        </w:rPr>
        <w:t xml:space="preserve">China has vehemently opposed deployment and even stated through its ambassador to South Korea, Qiu Guohong, that the China-South Korea relationship would be “destroyed in an instant” and “take a long time to recover” </w:t>
      </w:r>
      <w:r w:rsidRPr="00D76E3E">
        <w:rPr>
          <w:sz w:val="14"/>
        </w:rPr>
        <w:t xml:space="preserve">if the system is deployed as planned. At the heart of China’s opposition is the worry that THAAD will be used against it, despite reassurances from the United States that it would not be. The </w:t>
      </w:r>
      <w:r w:rsidRPr="00D76E3E">
        <w:rPr>
          <w:rStyle w:val="Emphasis"/>
        </w:rPr>
        <w:t>U.S. even offered to hold discussions with China to help dispel those fears, but the offer has not been accepted.</w:t>
      </w:r>
      <w:r>
        <w:rPr>
          <w:rStyle w:val="Emphasis"/>
        </w:rPr>
        <w:t xml:space="preserve"> </w:t>
      </w:r>
      <w:r w:rsidRPr="00D76E3E">
        <w:rPr>
          <w:sz w:val="14"/>
        </w:rPr>
        <w:t xml:space="preserve">For its part, the United States is in a good position. Beside South Korea, Japan has considered deploying THAAD. The question for Washington is what, if any, repercussions would exist if South Korea decided against deploying THAAD on its soil. Secretary of Defense Ashton Carter seemed confident in April when he noted that it was going to happen. Regarding the push-back from China, he noted that the United States has a responsibility to protect not only its own troops stationed in Korea, but also South Korea as its ally. So, what can we expect in the future? First, what will South Korea do? While we can only speculate on the course of action South Korea will take, we can analyze the situation through international relations theory. Realist theory states that survival is most important in understanding how states act. With this in mind, it is perfectly plausible to consider that South Korea is going to deploy THAAD. THAAD is a defensive system meant to protect an area from aerial assault. At this moment, aerial assault is a serious possibility, given the North’s continued research and development of ballistic missiles. While an attack from North Korea would not necessarily threaten the South’s survival, it could potentially damage its economy and threaten peace. We saw the damage of an aerial assault in 2010 as North Korea shelled Yeonpyeong Island. Another important tenet of realism is balance of power. </w:t>
      </w:r>
      <w:r w:rsidRPr="00D76E3E">
        <w:rPr>
          <w:rStyle w:val="Emphasis"/>
        </w:rPr>
        <w:t>While the United States and South Korea see THAAD deployment as an apparatus securing peace and keeping South Korean democracy strong, China (and Russia) see it as a threat to the current balance of power.</w:t>
      </w:r>
      <w:r w:rsidRPr="00D76E3E">
        <w:rPr>
          <w:sz w:val="14"/>
        </w:rPr>
        <w:t xml:space="preserve"> In essence, the problem we see simmering in East Asia is similar to the problem currently boiling in Eastern Europe. In a piece written for Foreign Affairs, John Mearsheimer, the preeminent offensive realist, stated that Russia and the United States were “playing with different playbooks” regarding the Ukraine crisis. The United States was following its liberal policy of democratization, spread of Western ideals, and reliance on international institutions. Russia was more concerned with survival and balance of power. The issue of THAAD deployment in South Korea can be viewed through a similar lens. South Korea, along with Japan, are the model bastions of democracy in Asia; the </w:t>
      </w:r>
      <w:r w:rsidRPr="00D76E3E">
        <w:rPr>
          <w:rStyle w:val="Emphasis"/>
        </w:rPr>
        <w:t>United States has a strong interest in ensuring democracy continues in the region.</w:t>
      </w:r>
      <w:r w:rsidRPr="00D76E3E">
        <w:rPr>
          <w:sz w:val="14"/>
        </w:rPr>
        <w:t xml:space="preserve"> Regarding South Korea, it is true that THAAD will protect U.S. troops currently serving on the peninsula. But why are they there in the first place? In South Korea, the U.S. is pursuing its liberal policy of democratization, spread of Western ideals, and reliance on international institutions. First, the U.S. military is securing democracy in South Korea against the communism of North Korea. The troops are also there to ensure that when unification happens, it happens under the democracy of the South. As for relying on international institutions, the UN has been the center of sanctions against the North, as well as interactions with Pyongyang, in recent years. Finally, you can see Western ideals and culture growing stronger in South Korea. For its part, </w:t>
      </w:r>
      <w:r w:rsidRPr="00D76E3E">
        <w:rPr>
          <w:rStyle w:val="Emphasis"/>
        </w:rPr>
        <w:t xml:space="preserve">China has been most concerned not about liberalism but about the balance of power in the region. </w:t>
      </w:r>
      <w:r w:rsidRPr="00D76E3E">
        <w:rPr>
          <w:sz w:val="14"/>
        </w:rPr>
        <w:t xml:space="preserve">It does not want to see the collapse of the North nor does it want unification under Western democracy. It uses North Korea as a buffer from the West in the same way that Russia uses the Ukraine as a buffer from the Western ideals of Europe. The buffers are also needed to restrict having opposing militaries right on their doorstep. It is fair to say that the </w:t>
      </w:r>
      <w:r w:rsidRPr="00D76E3E">
        <w:rPr>
          <w:rStyle w:val="Emphasis"/>
        </w:rPr>
        <w:t>United States and China are playing with different playbooks in East Asia.</w:t>
      </w:r>
      <w:r>
        <w:rPr>
          <w:rStyle w:val="Emphasis"/>
        </w:rPr>
        <w:t xml:space="preserve"> </w:t>
      </w:r>
      <w:r w:rsidRPr="00D76E3E">
        <w:rPr>
          <w:sz w:val="14"/>
        </w:rPr>
        <w:t xml:space="preserve">I think it is safe to say South Korea will deploy THAAD. A strong case has been made regarding deployment. So what will China do? If you ask Mearsheimer that question, he would probably point to the impending security dilemma that will arise in East Asia. After the deployment of THAAD, it is reasonable to expect </w:t>
      </w:r>
      <w:r w:rsidRPr="00D76E3E">
        <w:rPr>
          <w:rStyle w:val="Emphasis"/>
        </w:rPr>
        <w:t xml:space="preserve">China to develop technology that would render THAAD useless; thus the beginnings of an arms race. </w:t>
      </w:r>
      <w:r w:rsidRPr="00D76E3E">
        <w:rPr>
          <w:sz w:val="14"/>
        </w:rPr>
        <w:t xml:space="preserve">We could enter into a new cold war that could have the possibility of turning hot. Mearsheimer doesn’t have a peaceful prediction for East Asia. As a matter of fact, he predicts war; </w:t>
      </w:r>
      <w:r w:rsidRPr="00D76E3E">
        <w:rPr>
          <w:rStyle w:val="Emphasis"/>
        </w:rPr>
        <w:t>deployment of THAAD to South Korea could be the catalyst that sets the United States and China (and by association, South and North Korea) on a collision course.</w:t>
      </w:r>
      <w:r>
        <w:rPr>
          <w:rStyle w:val="Emphasis"/>
        </w:rPr>
        <w:t xml:space="preserve"> </w:t>
      </w:r>
    </w:p>
    <w:p w:rsidR="00B7218A" w:rsidRDefault="00B7218A" w:rsidP="00B7218A">
      <w:pPr>
        <w:pStyle w:val="Heading4"/>
        <w:rPr>
          <w:shd w:val="clear" w:color="auto" w:fill="FFFFFF"/>
        </w:rPr>
      </w:pPr>
      <w:r>
        <w:rPr>
          <w:shd w:val="clear" w:color="auto" w:fill="FFFFFF"/>
        </w:rPr>
        <w:t>THAAD Key Issue Hurting US-China Relations</w:t>
      </w:r>
    </w:p>
    <w:p w:rsidR="00B7218A" w:rsidRDefault="00B7218A" w:rsidP="00B7218A">
      <w:pPr>
        <w:rPr>
          <w:shd w:val="clear" w:color="auto" w:fill="FFFFFF"/>
        </w:rPr>
      </w:pPr>
      <w:r w:rsidRPr="007F7F05">
        <w:rPr>
          <w:rStyle w:val="Style13ptBold"/>
        </w:rPr>
        <w:t>China Daily</w:t>
      </w:r>
      <w:r>
        <w:rPr>
          <w:shd w:val="clear" w:color="auto" w:fill="FFFFFF"/>
        </w:rPr>
        <w:t>, 5-13-</w:t>
      </w:r>
      <w:r w:rsidRPr="007F7F05">
        <w:rPr>
          <w:rStyle w:val="Style13ptBold"/>
        </w:rPr>
        <w:t>2016</w:t>
      </w:r>
      <w:r>
        <w:rPr>
          <w:shd w:val="clear" w:color="auto" w:fill="FFFFFF"/>
        </w:rPr>
        <w:t xml:space="preserve">, (“Get US-China relations right: former US government officials,” </w:t>
      </w:r>
      <w:hyperlink r:id="rId135" w:history="1">
        <w:r w:rsidRPr="00197F25">
          <w:rPr>
            <w:rStyle w:val="Hyperlink"/>
            <w:shd w:val="clear" w:color="auto" w:fill="FFFFFF"/>
          </w:rPr>
          <w:t>http://en.people.cn/n3/2016/0513/c90780-9057398.html</w:t>
        </w:r>
      </w:hyperlink>
      <w:r>
        <w:rPr>
          <w:shd w:val="clear" w:color="auto" w:fill="FFFFFF"/>
        </w:rPr>
        <w:t>, Accessed 7/16/2016, elk)</w:t>
      </w:r>
    </w:p>
    <w:p w:rsidR="00B7218A" w:rsidRDefault="00B7218A" w:rsidP="00B7218A">
      <w:pPr>
        <w:rPr>
          <w:sz w:val="16"/>
        </w:rPr>
      </w:pPr>
      <w:r w:rsidRPr="007F7F05">
        <w:rPr>
          <w:rStyle w:val="StyleUnderline"/>
        </w:rPr>
        <w:t>Getting the US-China relationship right should be a top priority</w:t>
      </w:r>
      <w:r w:rsidRPr="009D4F7B">
        <w:rPr>
          <w:sz w:val="16"/>
        </w:rPr>
        <w:t>, in the eyes of two former senior US government officials. James Baker, who served as secretary of state in George H.W. Bush's administration, said one of the biggest challenges facing American policymakers today is how to react to the rise of China as a global power. "</w:t>
      </w:r>
      <w:r w:rsidRPr="007F7F05">
        <w:rPr>
          <w:rStyle w:val="StyleUnderline"/>
        </w:rPr>
        <w:t xml:space="preserve">It's extremely important that we get it </w:t>
      </w:r>
      <w:r w:rsidRPr="007F7F05">
        <w:rPr>
          <w:rStyle w:val="StyleUnderline"/>
        </w:rPr>
        <w:lastRenderedPageBreak/>
        <w:t>right</w:t>
      </w:r>
      <w:r w:rsidRPr="009D4F7B">
        <w:rPr>
          <w:sz w:val="16"/>
        </w:rPr>
        <w:t xml:space="preserve">," he told the Senate Foreign Relations Committee in a hearing on Thursday. "It's important that China gets it right, too, in terms of their relationship with us." </w:t>
      </w:r>
      <w:r w:rsidRPr="007F7F05">
        <w:rPr>
          <w:rStyle w:val="StyleUnderline"/>
        </w:rPr>
        <w:t>Baker believes there are areas of convergence of interests with China, but that areas of tension will continue to exist. "We need to cooperate with China where we can</w:t>
      </w:r>
      <w:r w:rsidRPr="009D4F7B">
        <w:rPr>
          <w:sz w:val="16"/>
        </w:rPr>
        <w:t xml:space="preserve">," he said, citing the issues of regional security, energy security and trade. "But we need to manage differences that are going to exist," he said, noting the matters of human rights, Taiwan, Tibet and the South China Sea. "It's not foreordained that United States and China are going to become enemies, at least in my opinion, if we play our cards right," said Baker, who also served as secretary of the treasury in the Reagan administration. "There is no more serious diplomatic burden that we are going to have looking forward than managing the US-China relationship right," Tom Donilon, former national security advisor in the Obama administration, told the committee. He said it's a great challenge for policymakers on both sides, given the dynamic of a rising power and existing power throughout history. </w:t>
      </w:r>
      <w:r w:rsidRPr="009D4F7B">
        <w:rPr>
          <w:rStyle w:val="StyleUnderline"/>
        </w:rPr>
        <w:t>While historically the most likely outcome between an established power and an emerging power is conflict</w:t>
      </w:r>
      <w:r w:rsidRPr="009D4F7B">
        <w:rPr>
          <w:sz w:val="16"/>
        </w:rPr>
        <w:t xml:space="preserve">, Donilon said </w:t>
      </w:r>
      <w:r w:rsidRPr="009D4F7B">
        <w:rPr>
          <w:rStyle w:val="StyleUnderline"/>
        </w:rPr>
        <w:t>conflict is not inevitable</w:t>
      </w:r>
      <w:r w:rsidRPr="009D4F7B">
        <w:rPr>
          <w:sz w:val="16"/>
        </w:rPr>
        <w:t xml:space="preserve">. "I do not see international relations as a subset of physics," he said. "Our countries' leaders can avoid conflict through steady engagement and a concerted effort to avoid strategic miscalculations." Donilon believes </w:t>
      </w:r>
      <w:r w:rsidRPr="009D4F7B">
        <w:rPr>
          <w:rStyle w:val="StyleUnderline"/>
        </w:rPr>
        <w:t>a major test of the US-China relationship going into the next year is the situation in the Democratic People's Republic of Korea</w:t>
      </w:r>
      <w:r w:rsidRPr="009D4F7B">
        <w:rPr>
          <w:sz w:val="16"/>
        </w:rPr>
        <w:t xml:space="preserve">. He was referring to </w:t>
      </w:r>
      <w:r w:rsidRPr="009D4F7B">
        <w:rPr>
          <w:rStyle w:val="StyleUnderline"/>
        </w:rPr>
        <w:t>the deployment of the THAAD missile system and other measures</w:t>
      </w:r>
      <w:r w:rsidRPr="009D4F7B">
        <w:rPr>
          <w:sz w:val="16"/>
        </w:rPr>
        <w:t xml:space="preserve"> the US is likely to take against the threat from the DPRK's nuclear and missile programs. He acknowledged that it </w:t>
      </w:r>
      <w:r w:rsidRPr="009D4F7B">
        <w:rPr>
          <w:rStyle w:val="StyleUnderline"/>
        </w:rPr>
        <w:t>would make China uncomfortable</w:t>
      </w:r>
      <w:r w:rsidRPr="009D4F7B">
        <w:rPr>
          <w:sz w:val="16"/>
        </w:rPr>
        <w:t xml:space="preserve"> strategically. </w:t>
      </w:r>
      <w:r w:rsidRPr="009D4F7B">
        <w:rPr>
          <w:rStyle w:val="StyleUnderline"/>
        </w:rPr>
        <w:t>Both China and Russia have repeatedly expressed their opposition to the deployment of a THAAD system in South Korea and regard it as a strategic threat to their territories</w:t>
      </w:r>
      <w:r w:rsidRPr="009D4F7B">
        <w:rPr>
          <w:sz w:val="16"/>
        </w:rPr>
        <w:t>. "</w:t>
      </w:r>
      <w:r w:rsidRPr="009D4F7B">
        <w:rPr>
          <w:rStyle w:val="StyleUnderline"/>
        </w:rPr>
        <w:t>The dialogue on this with China is quite urgent</w:t>
      </w:r>
      <w:r w:rsidRPr="009D4F7B">
        <w:rPr>
          <w:sz w:val="16"/>
        </w:rPr>
        <w:t xml:space="preserve">," Donilon told the senators. </w:t>
      </w:r>
      <w:r w:rsidRPr="009D4F7B">
        <w:rPr>
          <w:rStyle w:val="StyleUnderline"/>
        </w:rPr>
        <w:t>"It's a real test for the relationship going forward</w:t>
      </w:r>
      <w:r w:rsidRPr="009D4F7B">
        <w:rPr>
          <w:sz w:val="16"/>
        </w:rPr>
        <w:t>." Both Donilon and Baker emphasized the importance of a continued US military presence and security alliances in East Asia. They expressed concerns over what they described as "aggressive" and "provocative" activities by China in the South China Sea</w:t>
      </w:r>
      <w:r w:rsidRPr="009D4F7B">
        <w:rPr>
          <w:rStyle w:val="StyleUnderline"/>
        </w:rPr>
        <w:t>. Many Chinese regard the US as a major player behind the scenes in stirring up tensions in the South China Sea to advance its rebalance to Asia strategy and curtail the growing influence of a rising China</w:t>
      </w:r>
      <w:r w:rsidRPr="009D4F7B">
        <w:rPr>
          <w:sz w:val="16"/>
        </w:rPr>
        <w:t xml:space="preserve">. Former Chinese Vice-Foreign Minister Fu Ying and National Institute for South China Sea Studies Director Wu Shicun expressed such a view in a lengthy article published in the National Interest on May 10. The article defends China's actions and stance by detailing the historical developments involving the South China Sea issue, details not typically found in US news media reports. </w:t>
      </w:r>
      <w:r w:rsidRPr="009D4F7B">
        <w:rPr>
          <w:rStyle w:val="StyleUnderline"/>
        </w:rPr>
        <w:t>Chinese suspicions do not seem unwarranted</w:t>
      </w:r>
      <w:r w:rsidRPr="009D4F7B">
        <w:rPr>
          <w:sz w:val="16"/>
        </w:rPr>
        <w:t>. A Washington Post editorial on Thursday expressed concern over Philippine President-elect Rodrigo Duterte's bid to mend ties with China. "</w:t>
      </w:r>
      <w:r w:rsidRPr="009D4F7B">
        <w:rPr>
          <w:rStyle w:val="StyleUnderline"/>
        </w:rPr>
        <w:t>It nevertheless appears that the already complicated US mission of mustering counterweights in East Asia sufficient to deter China's overreaching is about to get still more difficult</w:t>
      </w:r>
      <w:r w:rsidRPr="009D4F7B">
        <w:rPr>
          <w:sz w:val="16"/>
        </w:rPr>
        <w:t>," the editorial said.</w:t>
      </w:r>
    </w:p>
    <w:p w:rsidR="00B7218A" w:rsidRDefault="00B7218A" w:rsidP="00B7218A">
      <w:pPr>
        <w:rPr>
          <w:sz w:val="16"/>
        </w:rPr>
      </w:pPr>
    </w:p>
    <w:p w:rsidR="00B7218A" w:rsidRPr="006D5FC2" w:rsidRDefault="00B7218A" w:rsidP="00B36AC2">
      <w:pPr>
        <w:rPr>
          <w:sz w:val="16"/>
        </w:rPr>
      </w:pPr>
    </w:p>
    <w:p w:rsidR="006706C7" w:rsidRPr="006706C7" w:rsidRDefault="006706C7" w:rsidP="006706C7"/>
    <w:p w:rsidR="00692768" w:rsidRDefault="00692768" w:rsidP="00692768">
      <w:pPr>
        <w:pStyle w:val="Heading3"/>
      </w:pPr>
      <w:bookmarkStart w:id="84" w:name="_Toc456553459"/>
      <w:r>
        <w:lastRenderedPageBreak/>
        <w:t>Cooperation on North Korea will bolster US-Chinese cooperation</w:t>
      </w:r>
      <w:bookmarkEnd w:id="82"/>
      <w:bookmarkEnd w:id="84"/>
    </w:p>
    <w:p w:rsidR="00692768" w:rsidRDefault="00692768" w:rsidP="00692768">
      <w:pPr>
        <w:pStyle w:val="Heading4"/>
      </w:pPr>
      <w:r>
        <w:t>Increased cooperation over North Korea is key to US-Sino relations</w:t>
      </w:r>
      <w:r w:rsidR="005A5798">
        <w:t>—the overall relationship is at risk</w:t>
      </w:r>
      <w:r>
        <w:t>.</w:t>
      </w:r>
    </w:p>
    <w:p w:rsidR="00692768" w:rsidRDefault="00692768" w:rsidP="00692768">
      <w:r>
        <w:t xml:space="preserve">Franz-Stefan </w:t>
      </w:r>
      <w:r w:rsidRPr="008B2848">
        <w:rPr>
          <w:rStyle w:val="Style13ptBold"/>
        </w:rPr>
        <w:t>Gady, 2016</w:t>
      </w:r>
      <w:r>
        <w:t xml:space="preserve"> (Senior Fellow, EastWest Institute) HUFFINGTON POST, Sino-U.S. Cooperation Over North Korea Is Now More Important Than Ever, Mar. 28, 2016, Retrieved Apr. 23, 2016 from http://www.huffingtonpost.com/franzstefan-gady/sinous-cooperation-over-n_b_9548182.html</w:t>
      </w:r>
    </w:p>
    <w:p w:rsidR="00692768" w:rsidRDefault="00692768" w:rsidP="00692768">
      <w:r w:rsidRPr="005A5798">
        <w:rPr>
          <w:rStyle w:val="StyleUnderline"/>
          <w:highlight w:val="yellow"/>
        </w:rPr>
        <w:t>Apart from this apparent confluence of Chinese and US interests, there are three reasons why both countries need to cooperate more tightly than ever on managing the ongoing crisis on the Korean Peninsula.</w:t>
      </w:r>
      <w:r>
        <w:t xml:space="preserve"> First, given the Republic of Korea (ROK) government’s uncompromising stance with respect to North Korean provocations, </w:t>
      </w:r>
      <w:r w:rsidRPr="005A5798">
        <w:rPr>
          <w:rStyle w:val="StyleUnderline"/>
          <w:highlight w:val="yellow"/>
        </w:rPr>
        <w:t>there will be an increased chance of more severe inter-Korean crises occurring over the next two years</w:t>
      </w:r>
      <w:r>
        <w:t xml:space="preserve">. (There will be little chance of a Korean-led détente initiative until the end of the presidency of Park Geun-hye in 2018, given the government’s current policies.) Second, notwithstanding repeated calls for putting a “military option” back on the table, a large-scale joint US-ROK military operation against North Korea is increasingly becoming less realistic. Third, </w:t>
      </w:r>
      <w:r w:rsidRPr="005A5798">
        <w:rPr>
          <w:rStyle w:val="StyleUnderline"/>
          <w:highlight w:val="yellow"/>
        </w:rPr>
        <w:t>ongoing tensions on the Korean Peninsula have the potential to undermine trust and increase military competition between China and the U</w:t>
      </w:r>
      <w:r>
        <w:t xml:space="preserve">nited </w:t>
      </w:r>
      <w:r w:rsidRPr="005A5798">
        <w:rPr>
          <w:rStyle w:val="StyleUnderline"/>
          <w:highlight w:val="yellow"/>
        </w:rPr>
        <w:t>S</w:t>
      </w:r>
      <w:r>
        <w:t xml:space="preserve">tates, </w:t>
      </w:r>
      <w:r w:rsidRPr="005A5798">
        <w:rPr>
          <w:rStyle w:val="StyleUnderline"/>
          <w:highlight w:val="yellow"/>
        </w:rPr>
        <w:t>a development that is set to detrimentally affect overall Sino-US relations and cannot be in the interest of either party.</w:t>
      </w:r>
    </w:p>
    <w:p w:rsidR="00692768" w:rsidRDefault="00692768" w:rsidP="00692768">
      <w:pPr>
        <w:pStyle w:val="Heading4"/>
      </w:pPr>
      <w:r>
        <w:t>(--) Cooperation on North Korea spills over to general US-Chinese cooperation</w:t>
      </w:r>
    </w:p>
    <w:p w:rsidR="00692768" w:rsidRDefault="00692768" w:rsidP="00692768">
      <w:r>
        <w:t xml:space="preserve">Dingding </w:t>
      </w:r>
      <w:r w:rsidRPr="008B2848">
        <w:rPr>
          <w:rStyle w:val="Style13ptBold"/>
        </w:rPr>
        <w:t>Chen, 2014</w:t>
      </w:r>
      <w:r>
        <w:t xml:space="preserve">  (assistant professor of Government and Public Administration at the University of Macau), THE DIPLOMAT, The US and China Need to Cooperate on North Korea, Oct. 10, 2014.  Retrieved Apr. 24, 2016 from http://thediplomat.com/2014/10/the-us-and-china-need-to-cooperate-on-north-korea/</w:t>
      </w:r>
    </w:p>
    <w:p w:rsidR="00692768" w:rsidRPr="005A5798" w:rsidRDefault="00692768" w:rsidP="00692768">
      <w:pPr>
        <w:rPr>
          <w:rStyle w:val="StyleUnderline"/>
        </w:rPr>
      </w:pPr>
      <w:r>
        <w:t xml:space="preserve">This is not an easy task, particularly when China and the U.S. have different understandings of the North Korea issue. </w:t>
      </w:r>
      <w:r w:rsidRPr="005A5798">
        <w:rPr>
          <w:rStyle w:val="StyleUnderline"/>
          <w:highlight w:val="yellow"/>
        </w:rPr>
        <w:t>The U.S. should give up its high-pressure approach toward North Korea by viewing it not as a direct threat, and China should make more efforts to impose real sanctions on North Korea. If the two countries can work together effectively on North Korea, then it would be a meaningful step toward building a “new type of major power relations,” which undoubtedly would benefit Asia and the whole world enormously.</w:t>
      </w:r>
    </w:p>
    <w:p w:rsidR="00692768" w:rsidRDefault="00692768" w:rsidP="00692768">
      <w:pPr>
        <w:pStyle w:val="Heading4"/>
      </w:pPr>
      <w:r>
        <w:t>(--) The North Korea issue is key to US-Chinese relations.</w:t>
      </w:r>
    </w:p>
    <w:p w:rsidR="00692768" w:rsidRDefault="00692768" w:rsidP="00692768">
      <w:r>
        <w:t xml:space="preserve">Yang </w:t>
      </w:r>
      <w:r w:rsidRPr="008B2848">
        <w:rPr>
          <w:rStyle w:val="Style13ptBold"/>
        </w:rPr>
        <w:t>Xiyu, 2015</w:t>
      </w:r>
      <w:r>
        <w:t xml:space="preserve"> (Senior Fellow, China Institute of International Studies), North Korean Nuclear Issue in China-U.S. Relations, Jul. 10, 2015.  Retrieved Apr. 24, 2016 from http://www.ciis.org.cn/english/2015-07/10/content_8062011.htm</w:t>
      </w:r>
    </w:p>
    <w:p w:rsidR="00692768" w:rsidRDefault="00692768" w:rsidP="00692768">
      <w:r w:rsidRPr="005A5798">
        <w:rPr>
          <w:rStyle w:val="StyleUnderline"/>
          <w:highlight w:val="yellow"/>
        </w:rPr>
        <w:t>Since the North Korean nuclear issue emerged</w:t>
      </w:r>
      <w:r>
        <w:t xml:space="preserve"> in the early 1990s, </w:t>
      </w:r>
      <w:r w:rsidRPr="005A5798">
        <w:rPr>
          <w:rStyle w:val="StyleUnderline"/>
          <w:highlight w:val="yellow"/>
        </w:rPr>
        <w:t>it has been of growing importance to China-U.S. relations</w:t>
      </w:r>
      <w:r>
        <w:t xml:space="preserve">. On the one hand, China and the United States basically take the same position on the issue: They both call for a nuclear-free Korean Peninsula and oppose the development of nuclear weapons by the two Koreas; and they advocate peaceful settlement of the issue through the Six-Party Talks, because it will determine the prospects for the non-proliferation of nuclear weapons as well as the peace and security of Northeast Asia.[1] However, on the other hand, as major global powers, </w:t>
      </w:r>
      <w:r w:rsidRPr="005A5798">
        <w:rPr>
          <w:rStyle w:val="StyleUnderline"/>
          <w:highlight w:val="yellow"/>
        </w:rPr>
        <w:t xml:space="preserve">China and the United States play different roles in the security pattern of the peninsula, which means they </w:t>
      </w:r>
      <w:r w:rsidRPr="005A5798">
        <w:rPr>
          <w:rStyle w:val="StyleUnderline"/>
          <w:highlight w:val="yellow"/>
        </w:rPr>
        <w:lastRenderedPageBreak/>
        <w:t>have different relations with the two Koreas as well as disagreement on how to peacefully settle the nuclear issue.</w:t>
      </w:r>
    </w:p>
    <w:p w:rsidR="00692768" w:rsidRDefault="00692768" w:rsidP="00692768">
      <w:pPr>
        <w:pStyle w:val="Heading4"/>
      </w:pPr>
      <w:r>
        <w:t>A collective effort on North Korea bolsters US-Sino relations.</w:t>
      </w:r>
    </w:p>
    <w:p w:rsidR="00692768" w:rsidRDefault="00692768" w:rsidP="00692768">
      <w:r>
        <w:t xml:space="preserve">Chen </w:t>
      </w:r>
      <w:r w:rsidRPr="008B2848">
        <w:rPr>
          <w:rStyle w:val="Style13ptBold"/>
        </w:rPr>
        <w:t>Dingding, 2015</w:t>
      </w:r>
      <w:r>
        <w:t xml:space="preserve"> (assistant professor of Government and Public Administration at the University of Macau), Sorry, America: China Can't Solve Your North Korea Problem, Jan. 26, 2015.  Retrieved Apr. 24, 2016 from http://nationalinterest.org/feature/sorry-america-china-cant-solve-your-north-korea-problem-12110</w:t>
      </w:r>
    </w:p>
    <w:p w:rsidR="00692768" w:rsidRDefault="00692768" w:rsidP="00692768">
      <w:r>
        <w:t xml:space="preserve">In sum, </w:t>
      </w:r>
      <w:r w:rsidRPr="005A5798">
        <w:rPr>
          <w:rStyle w:val="StyleUnderline"/>
          <w:highlight w:val="yellow"/>
        </w:rPr>
        <w:t>the resolution of the North Korea problem needs to be a collective effort, especially from the U.S. and China. The U.S. needs to provide more “carrots” whereas China needs to provide more “sticks.” This strategy, if successful, would not only be beneficial for Korea but also could help further a new type of great power relations between China and the U</w:t>
      </w:r>
      <w:r>
        <w:t xml:space="preserve">nited </w:t>
      </w:r>
      <w:r w:rsidRPr="005A5798">
        <w:rPr>
          <w:rStyle w:val="StyleUnderline"/>
          <w:highlight w:val="yellow"/>
        </w:rPr>
        <w:t>S</w:t>
      </w:r>
      <w:r>
        <w:t>tates.</w:t>
      </w:r>
    </w:p>
    <w:p w:rsidR="00692768" w:rsidRDefault="00692768" w:rsidP="00692768">
      <w:pPr>
        <w:pStyle w:val="Heading4"/>
      </w:pPr>
      <w:r>
        <w:t>A constructive approach to North Korea is key to US-Sino relations.</w:t>
      </w:r>
    </w:p>
    <w:p w:rsidR="00692768" w:rsidRDefault="00692768" w:rsidP="00692768">
      <w:r>
        <w:t xml:space="preserve">Franz-Stefan </w:t>
      </w:r>
      <w:r w:rsidRPr="008B2848">
        <w:rPr>
          <w:rStyle w:val="Style13ptBold"/>
        </w:rPr>
        <w:t>Gady, 2016</w:t>
      </w:r>
      <w:r>
        <w:t xml:space="preserve"> (Senior Fellow, EastWest Institute) HUFFINGTON POST, Sino-U.S. Cooperation Over North Korea Is Now More Important Than Ever, Mar. 28, 2016, Retrieved Apr. 23, 2016 from http://www.huffingtonpost.com/franzstefan-gady/sinous-cooperation-over-n_b_9548182.html</w:t>
      </w:r>
    </w:p>
    <w:p w:rsidR="00692768" w:rsidRDefault="00692768" w:rsidP="00692768">
      <w:r>
        <w:t xml:space="preserve">Consequently, </w:t>
      </w:r>
      <w:r w:rsidRPr="005A5798">
        <w:rPr>
          <w:rStyle w:val="StyleUnderline"/>
          <w:highlight w:val="yellow"/>
        </w:rPr>
        <w:t>given</w:t>
      </w:r>
      <w:r w:rsidRPr="005A5798">
        <w:rPr>
          <w:rStyle w:val="StyleUnderline"/>
        </w:rPr>
        <w:t xml:space="preserve"> </w:t>
      </w:r>
      <w:r>
        <w:t xml:space="preserve">ongoing inter-Korean political dynamics, </w:t>
      </w:r>
      <w:r w:rsidRPr="005A5798">
        <w:rPr>
          <w:rStyle w:val="StyleUnderline"/>
          <w:highlight w:val="yellow"/>
        </w:rPr>
        <w:t>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t>. As John Delury noted in an email exchange with The Diplomat: “</w:t>
      </w:r>
      <w:r w:rsidRPr="005A5798">
        <w:rPr>
          <w:rStyle w:val="StyleUnderline"/>
          <w:highlight w:val="yellow"/>
        </w:rPr>
        <w:t>Sanctions work best when implemented and more important lifted in the context of negotiation</w:t>
      </w:r>
      <w:r>
        <w:t>, and a robust diplomatic process backed by political will on both [all] sides.” This does not necessarily mean the resumption of Six-Party Talks, but rather quiet backdoor channel diplomacy laying the groundwork for future negotiations.</w:t>
      </w:r>
    </w:p>
    <w:p w:rsidR="00692768" w:rsidRDefault="00692768" w:rsidP="00692768">
      <w:pPr>
        <w:pStyle w:val="Heading4"/>
      </w:pPr>
      <w:r>
        <w:t>Failure to cooperate on North Korea undermines US-Sino relations.</w:t>
      </w:r>
    </w:p>
    <w:p w:rsidR="00692768" w:rsidRDefault="00692768" w:rsidP="00692768">
      <w:r>
        <w:t xml:space="preserve">Scott A. </w:t>
      </w:r>
      <w:r w:rsidRPr="00EF3680">
        <w:rPr>
          <w:rStyle w:val="Style13ptBold"/>
        </w:rPr>
        <w:t>Snyder, 2016</w:t>
      </w:r>
      <w:r>
        <w:t xml:space="preserve"> (senior fellow for Korea studies and director of the program on U.S.-Korea policy at the Council on Foreign Relations) Where China and the United States Disagree on North Korea, Jan. 8, 2016.  Retrieved Apr. 24, 2016 from http://blogs.cfr.org/asia/2016/01/08/where-china-and-the-united-states-disagree-on-north-korea/</w:t>
      </w:r>
    </w:p>
    <w:p w:rsidR="00692768" w:rsidRDefault="00692768" w:rsidP="00692768">
      <w:r w:rsidRPr="005A5798">
        <w:rPr>
          <w:rStyle w:val="StyleUnderline"/>
          <w:highlight w:val="yellow"/>
        </w:rPr>
        <w:t>North Korea’s underlying assumption behind its nuclear gambit is that it can survive and perhaps even benefit from an open geopolitical rift between the United States and China. Sino-U.S. cooperation is costly to North Korea, while a failure to cooperate on Pyongyang would severely exacerbate Sino-U.S. friction and competition.</w:t>
      </w:r>
      <w:r>
        <w:t xml:space="preserve"> However, if North Korea cannot exploit geostrategic mistrust between China and the United States for its own gain, the assumption behind Pyongyang’s man-made tremors may lead to fatal consequences for the Kim regime.</w:t>
      </w:r>
    </w:p>
    <w:p w:rsidR="00692768" w:rsidRDefault="00692768" w:rsidP="00692768">
      <w:pPr>
        <w:pStyle w:val="Heading4"/>
      </w:pPr>
      <w:r>
        <w:lastRenderedPageBreak/>
        <w:t>North Korean cooperation creates a model of relations between the US &amp; China</w:t>
      </w:r>
    </w:p>
    <w:p w:rsidR="00692768" w:rsidRDefault="00692768" w:rsidP="00692768">
      <w:r>
        <w:t xml:space="preserve">Yang </w:t>
      </w:r>
      <w:r w:rsidRPr="00EF3680">
        <w:rPr>
          <w:rStyle w:val="Style13ptBold"/>
        </w:rPr>
        <w:t>Xiyu, 2015</w:t>
      </w:r>
      <w:r>
        <w:t xml:space="preserve">  (Senior Fellow, China Institute of International Studies), North Korean Nuclear Issue in China-U.S. Relations, Jul. 10, 2015.  Retrieved Apr. 24, 2016 from http://www.ciis.org.cn/english/2015-07/10/content_8062011.htm</w:t>
      </w:r>
    </w:p>
    <w:p w:rsidR="00692768" w:rsidRDefault="00692768" w:rsidP="00692768">
      <w:r w:rsidRPr="005A5798">
        <w:rPr>
          <w:rStyle w:val="StyleUnderline"/>
          <w:highlight w:val="yellow"/>
        </w:rPr>
        <w:t>How to consolidate the common ground and shared interests on the issue between China and the U</w:t>
      </w:r>
      <w:r>
        <w:t xml:space="preserve">nited </w:t>
      </w:r>
      <w:r w:rsidRPr="005A5798">
        <w:rPr>
          <w:rStyle w:val="StyleUnderline"/>
          <w:highlight w:val="yellow"/>
        </w:rPr>
        <w:t>S</w:t>
      </w:r>
      <w:r>
        <w:t xml:space="preserve">tates, </w:t>
      </w:r>
      <w:r w:rsidRPr="005A5798">
        <w:rPr>
          <w:rStyle w:val="StyleUnderline"/>
          <w:highlight w:val="yellow"/>
        </w:rPr>
        <w:t>how to promote their cooperation in the denuclearization of the peninsula and how to reduce mutual suspicions and disagreement on issues that are major concerns for both will not only contribute to a nuclear-free peninsula with lasting peace and stability, but also have a profound impact on the new model of major-country relations between China and the U</w:t>
      </w:r>
      <w:r>
        <w:t xml:space="preserve">nited </w:t>
      </w:r>
      <w:r w:rsidRPr="005A5798">
        <w:rPr>
          <w:rStyle w:val="StyleUnderline"/>
          <w:highlight w:val="yellow"/>
        </w:rPr>
        <w:t>S</w:t>
      </w:r>
      <w:r>
        <w:t>tates.</w:t>
      </w:r>
    </w:p>
    <w:p w:rsidR="00692768" w:rsidRDefault="00692768" w:rsidP="00692768">
      <w:pPr>
        <w:pStyle w:val="Heading4"/>
      </w:pPr>
      <w:r>
        <w:t>Close coordination between the US &amp; China bolsters US-Chinese relations:</w:t>
      </w:r>
    </w:p>
    <w:p w:rsidR="00692768" w:rsidRDefault="00692768" w:rsidP="00692768">
      <w:pPr>
        <w:spacing w:before="120"/>
        <w:jc w:val="both"/>
        <w:rPr>
          <w:rFonts w:ascii="Arial" w:hAnsi="Arial" w:cs="Arial"/>
          <w:sz w:val="20"/>
        </w:rPr>
      </w:pPr>
      <w:r w:rsidRPr="005A5798">
        <w:rPr>
          <w:rStyle w:val="Style13ptBold"/>
        </w:rPr>
        <w:t>Yu</w:t>
      </w:r>
      <w:r>
        <w:rPr>
          <w:rFonts w:ascii="Arial" w:hAnsi="Arial" w:cs="Arial"/>
          <w:sz w:val="20"/>
        </w:rPr>
        <w:t xml:space="preserve"> Hongjun,</w:t>
      </w:r>
      <w:r w:rsidR="005A5798">
        <w:rPr>
          <w:rFonts w:ascii="Arial" w:hAnsi="Arial" w:cs="Arial"/>
          <w:sz w:val="20"/>
        </w:rPr>
        <w:t xml:space="preserve"> </w:t>
      </w:r>
      <w:r w:rsidR="005A5798" w:rsidRPr="005A5798">
        <w:rPr>
          <w:rStyle w:val="Style13ptBold"/>
        </w:rPr>
        <w:t xml:space="preserve">2013 </w:t>
      </w:r>
      <w:r>
        <w:rPr>
          <w:rFonts w:ascii="Arial" w:hAnsi="Arial" w:cs="Arial"/>
          <w:sz w:val="20"/>
        </w:rPr>
        <w:t xml:space="preserve"> (Professor and doctoral supervisor of Guanghua School of Management, Peking University), China and the United States: Building New Relations Between Major Powers, Nov. 25, 2013.  Retrieved Apr. 23, 2016 from </w:t>
      </w:r>
      <w:hyperlink r:id="rId136" w:history="1">
        <w:r w:rsidRPr="002D75EA">
          <w:rPr>
            <w:rStyle w:val="Hyperlink"/>
            <w:rFonts w:ascii="Arial" w:hAnsi="Arial" w:cs="Arial"/>
            <w:sz w:val="20"/>
          </w:rPr>
          <w:t>http://www.ciis.org.cn/english/2013-11/25/content_6486747.htm</w:t>
        </w:r>
      </w:hyperlink>
    </w:p>
    <w:p w:rsidR="00692768" w:rsidRDefault="00692768" w:rsidP="00692768">
      <w:pPr>
        <w:spacing w:before="120"/>
        <w:jc w:val="both"/>
        <w:rPr>
          <w:rFonts w:ascii="Arial" w:hAnsi="Arial" w:cs="Arial"/>
          <w:sz w:val="20"/>
        </w:rPr>
      </w:pPr>
      <w:r w:rsidRPr="005A5798">
        <w:rPr>
          <w:rStyle w:val="StyleUnderline"/>
          <w:highlight w:val="yellow"/>
        </w:rPr>
        <w:t>It is by no means easy to construct a new-type China-U.S. relationship</w:t>
      </w:r>
      <w:r>
        <w:rPr>
          <w:rFonts w:ascii="Arial" w:hAnsi="Arial" w:cs="Arial"/>
          <w:sz w:val="20"/>
        </w:rPr>
        <w:t xml:space="preserve">. Both sides need to make painstaking efforts to turn the idea into reality. It is gratifying that the international community more and more recognizes, understands, appreciates and supports this new concept and looks forward to seeing China and the United States truly join hands with concerted efforts to push relations between all major powers in benign interplay. Of course, we should also take note that </w:t>
      </w:r>
      <w:r w:rsidRPr="005A5798">
        <w:rPr>
          <w:rStyle w:val="StyleUnderline"/>
          <w:highlight w:val="yellow"/>
        </w:rPr>
        <w:t>building a new-type China-U.S. relationship is related not only to the two sides’ strategic thinking, but to their specific foreign policies and diplomatic conduct. As long as both sides move toward the same direction and act in close coordination, this new concept and ensuing practices under its guidance can bear rich fruit as they expect, provide new experiences and forms for renewing and further developing the traditional theories on international relations, and succeed in making major innovations and breakthroughs for such theories</w:t>
      </w:r>
      <w:r>
        <w:rPr>
          <w:rFonts w:ascii="Arial" w:hAnsi="Arial" w:cs="Arial"/>
          <w:sz w:val="20"/>
        </w:rPr>
        <w:t>.</w:t>
      </w:r>
    </w:p>
    <w:p w:rsidR="00692768" w:rsidRDefault="00692768" w:rsidP="00692768">
      <w:pPr>
        <w:pStyle w:val="Heading4"/>
      </w:pPr>
      <w:r>
        <w:t>US-Chinese cooperation key to relations in Northeast Asia:</w:t>
      </w:r>
    </w:p>
    <w:p w:rsidR="00692768" w:rsidRDefault="00692768" w:rsidP="00692768">
      <w:pPr>
        <w:spacing w:before="120"/>
        <w:jc w:val="both"/>
        <w:rPr>
          <w:rFonts w:ascii="Arial" w:hAnsi="Arial" w:cs="Arial"/>
          <w:sz w:val="20"/>
        </w:rPr>
      </w:pPr>
      <w:r w:rsidRPr="005A5798">
        <w:rPr>
          <w:rStyle w:val="Style13ptBold"/>
        </w:rPr>
        <w:t>Yuan</w:t>
      </w:r>
      <w:r>
        <w:rPr>
          <w:rFonts w:ascii="Arial" w:hAnsi="Arial" w:cs="Arial"/>
          <w:sz w:val="20"/>
        </w:rPr>
        <w:t xml:space="preserve"> Peng</w:t>
      </w:r>
      <w:r w:rsidR="005A5798">
        <w:rPr>
          <w:rFonts w:ascii="Arial" w:hAnsi="Arial" w:cs="Arial"/>
          <w:sz w:val="20"/>
        </w:rPr>
        <w:t xml:space="preserve">, </w:t>
      </w:r>
      <w:r w:rsidR="005A5798" w:rsidRPr="005A5798">
        <w:rPr>
          <w:rStyle w:val="Style13ptBold"/>
        </w:rPr>
        <w:t>2011</w:t>
      </w:r>
      <w:r>
        <w:rPr>
          <w:rFonts w:ascii="Arial" w:hAnsi="Arial" w:cs="Arial"/>
          <w:sz w:val="20"/>
        </w:rPr>
        <w:t xml:space="preserve"> (director, institute of American studies, China Institute of Contemporary international Relations) Awaiting the Handshake: China-US Relations Are the Key to Stability In Northeast Asia, Summer 2011, Retrieved Apr. 23, 2016 from </w:t>
      </w:r>
      <w:hyperlink r:id="rId137" w:history="1">
        <w:r w:rsidRPr="002D75EA">
          <w:rPr>
            <w:rStyle w:val="Hyperlink"/>
            <w:rFonts w:ascii="Arial" w:hAnsi="Arial" w:cs="Arial"/>
            <w:sz w:val="20"/>
          </w:rPr>
          <w:t>https://www.globalasia.org/wp-content/uploads/2011/06/273.pdf</w:t>
        </w:r>
      </w:hyperlink>
    </w:p>
    <w:p w:rsidR="00692768" w:rsidRDefault="00692768" w:rsidP="00692768">
      <w:pPr>
        <w:spacing w:before="120"/>
        <w:jc w:val="both"/>
        <w:rPr>
          <w:rFonts w:ascii="Arial" w:hAnsi="Arial" w:cs="Arial"/>
          <w:sz w:val="20"/>
        </w:rPr>
      </w:pPr>
      <w:r>
        <w:rPr>
          <w:rFonts w:ascii="Arial" w:hAnsi="Arial" w:cs="Arial"/>
          <w:sz w:val="20"/>
        </w:rPr>
        <w:t xml:space="preserve">In all of this, </w:t>
      </w:r>
      <w:r w:rsidRPr="005A5798">
        <w:rPr>
          <w:rStyle w:val="StyleUnderline"/>
          <w:highlight w:val="yellow"/>
        </w:rPr>
        <w:t>we can clearly perceive the log - ic of what I call “dual stability” — namely, that when China-US ties deteriorate, so too do rela - tions among the countries of northeast Asia; and when China-US ties improve, so too do relations within northeast Asia. The key to cracking this “Catch-22” of synchronized reactions lies in fos - tering genuine regional collaboration between these two great powers. China- US collaboration in northeast Asia — a genuine handshake — is in fact within easy reach</w:t>
      </w:r>
      <w:r>
        <w:rPr>
          <w:rFonts w:ascii="Arial" w:hAnsi="Arial" w:cs="Arial"/>
          <w:sz w:val="20"/>
        </w:rPr>
        <w:t>.</w:t>
      </w:r>
    </w:p>
    <w:p w:rsidR="00692768" w:rsidRDefault="00692768" w:rsidP="000A71C2"/>
    <w:p w:rsidR="000A71C2" w:rsidRDefault="000A71C2" w:rsidP="008C51ED"/>
    <w:p w:rsidR="008C51ED" w:rsidRPr="00B55AD5" w:rsidRDefault="00430AFD" w:rsidP="00430AFD">
      <w:pPr>
        <w:pStyle w:val="Heading3"/>
      </w:pPr>
      <w:bookmarkStart w:id="85" w:name="_Toc453270474"/>
      <w:bookmarkStart w:id="86" w:name="_Toc456553460"/>
      <w:r>
        <w:lastRenderedPageBreak/>
        <w:t>US-China Relations Good Extensions</w:t>
      </w:r>
      <w:bookmarkEnd w:id="85"/>
      <w:bookmarkEnd w:id="86"/>
    </w:p>
    <w:p w:rsidR="00122F3E" w:rsidRDefault="00122F3E" w:rsidP="00122F3E">
      <w:pPr>
        <w:pStyle w:val="Heading4"/>
      </w:pPr>
      <w:r>
        <w:t>US-CHINA RELATIONS ARE KEY TO STOP WAR AND PRESERVE PEACE FOR ALL HUMANKIND</w:t>
      </w:r>
    </w:p>
    <w:p w:rsidR="00122F3E" w:rsidRDefault="00122F3E" w:rsidP="00122F3E">
      <w:r w:rsidRPr="0015141E">
        <w:rPr>
          <w:rStyle w:val="Style13ptBold"/>
        </w:rPr>
        <w:t>Yu</w:t>
      </w:r>
      <w:r>
        <w:t xml:space="preserve"> Hongjun, </w:t>
      </w:r>
      <w:r w:rsidRPr="0015141E">
        <w:rPr>
          <w:rStyle w:val="Style13ptBold"/>
        </w:rPr>
        <w:t>2013</w:t>
      </w:r>
      <w:r>
        <w:t xml:space="preserve"> (Professor and doctoral supervisor of Guanghua School of Management, Peking University), China and the United States: Building New Relations Between Major Powers, Nov. 25, 2013.  Retrieved Apr. 23, 2016 from http://www.ciis.org.cn/english/2013-11/25/content_6486747.htm</w:t>
      </w:r>
    </w:p>
    <w:p w:rsidR="00122F3E" w:rsidRDefault="00122F3E" w:rsidP="00122F3E">
      <w:r>
        <w:t xml:space="preserve">Nevertheless, we should still have confidence in the new-type China-U.S. relationship. As times have changed, China-U.S. relations, after all, are quite different from U.S.-Soviet relations at the time of the East-West Cold War under the bipolar structure of the two opposing camps. </w:t>
      </w:r>
      <w:r w:rsidRPr="0015141E">
        <w:rPr>
          <w:rStyle w:val="StyleUnderline"/>
          <w:highlight w:val="yellow"/>
        </w:rPr>
        <w:t>As the interests of China and the U</w:t>
      </w:r>
      <w:r w:rsidRPr="00E94B81">
        <w:t xml:space="preserve">nited </w:t>
      </w:r>
      <w:r w:rsidRPr="0015141E">
        <w:rPr>
          <w:rStyle w:val="StyleUnderline"/>
          <w:highlight w:val="yellow"/>
        </w:rPr>
        <w:t>S</w:t>
      </w:r>
      <w:r w:rsidRPr="00E94B81">
        <w:t>tates</w:t>
      </w:r>
      <w:r w:rsidRPr="0015141E">
        <w:rPr>
          <w:rStyle w:val="StyleUnderline"/>
          <w:highlight w:val="yellow"/>
        </w:rPr>
        <w:t xml:space="preserve"> are deeply interwoven</w:t>
      </w:r>
      <w:r>
        <w:t xml:space="preserve"> and the two sides have similar views on a broad range of international issues, </w:t>
      </w:r>
      <w:r w:rsidRPr="0015141E">
        <w:rPr>
          <w:rStyle w:val="StyleUnderline"/>
          <w:highlight w:val="yellow"/>
        </w:rPr>
        <w:t>neither side can afford to pay the price for the consequences of a major armed conflict or fierce confrontation. The international community is also unwilling to take enormous risks of getting involved in a possible war taking place as a result of the rupture of China-U.S. relations</w:t>
      </w:r>
      <w:r>
        <w:t xml:space="preserve">. As is seen in the international public opinion in the last two years, </w:t>
      </w:r>
      <w:r w:rsidRPr="0015141E">
        <w:rPr>
          <w:rStyle w:val="StyleUnderline"/>
          <w:highlight w:val="yellow"/>
        </w:rPr>
        <w:t>it is almost universally acknowledged that the evolution of China-U.S. relations will not only affect the interests of the two countries, but have a major impact on peace and development in Asia-Pacific and the world as a whole. In the course of building a new-type China-U.S. relationship, both sides should realize more deeply that world peace and international cooperation provide a sure guarantee for the long-term development in the new century for all countries</w:t>
      </w:r>
      <w:r>
        <w:t xml:space="preserve">, and that the success of building such relationship serves the interests of both countries and all peoples in the world and is ensured only when the two sides bear in mind the strategic need of their common development and have a common understanding of their shared interests. </w:t>
      </w:r>
      <w:r w:rsidRPr="0015141E">
        <w:rPr>
          <w:rStyle w:val="StyleUnderline"/>
          <w:highlight w:val="yellow"/>
        </w:rPr>
        <w:t>If the two sides follow this path</w:t>
      </w:r>
      <w:r>
        <w:t xml:space="preserve"> smoothly and </w:t>
      </w:r>
      <w:r w:rsidRPr="0015141E">
        <w:rPr>
          <w:rStyle w:val="StyleUnderline"/>
          <w:highlight w:val="yellow"/>
        </w:rPr>
        <w:t>successfully</w:t>
      </w:r>
      <w:r>
        <w:t xml:space="preserve">, it can help the Chinese people realize their dream and the American people realize theirs. </w:t>
      </w:r>
      <w:r w:rsidRPr="0015141E">
        <w:rPr>
          <w:rStyle w:val="StyleUnderline"/>
          <w:highlight w:val="yellow"/>
        </w:rPr>
        <w:t>It will also help the people of the world</w:t>
      </w:r>
      <w:r>
        <w:t xml:space="preserve">, working together hand in hand, </w:t>
      </w:r>
      <w:r w:rsidRPr="0015141E">
        <w:rPr>
          <w:rStyle w:val="StyleUnderline"/>
          <w:highlight w:val="yellow"/>
        </w:rPr>
        <w:t xml:space="preserve">ultimately realize the dream of peace and prosperity for all </w:t>
      </w:r>
      <w:r w:rsidRPr="0015141E">
        <w:t>[SIC</w:t>
      </w:r>
      <w:r>
        <w:rPr>
          <w:rStyle w:val="StyleUnderline"/>
          <w:highlight w:val="yellow"/>
        </w:rPr>
        <w:t xml:space="preserve"> hu]</w:t>
      </w:r>
      <w:r w:rsidRPr="0015141E">
        <w:rPr>
          <w:rStyle w:val="StyleUnderline"/>
          <w:highlight w:val="yellow"/>
        </w:rPr>
        <w:t>mankind</w:t>
      </w:r>
      <w:r>
        <w:t>. The two sides should always have deep conviction and firm resolve in this course and advance valiantly with their unswerving and solemn commitment to mankind.</w:t>
      </w:r>
    </w:p>
    <w:p w:rsidR="000A71C2" w:rsidRDefault="000A71C2" w:rsidP="000A71C2">
      <w:pPr>
        <w:pStyle w:val="Heading3"/>
        <w:rPr>
          <w:sz w:val="26"/>
        </w:rPr>
      </w:pPr>
      <w:bookmarkStart w:id="87" w:name="_Toc453270475"/>
      <w:bookmarkStart w:id="88" w:name="_Toc456553461"/>
      <w:r>
        <w:lastRenderedPageBreak/>
        <w:t>North Korea Key to US-China Relations</w:t>
      </w:r>
      <w:bookmarkEnd w:id="87"/>
      <w:bookmarkEnd w:id="88"/>
      <w:r>
        <w:br w:type="page"/>
      </w:r>
    </w:p>
    <w:p w:rsidR="00122F3E" w:rsidRDefault="00122F3E" w:rsidP="00122F3E">
      <w:pPr>
        <w:pStyle w:val="Heading4"/>
      </w:pPr>
      <w:r>
        <w:lastRenderedPageBreak/>
        <w:t>RE-ESTABLISHING PEACE IN NORTH KOREA KEY TO US-CHINA RELATIONS</w:t>
      </w:r>
    </w:p>
    <w:p w:rsidR="00122F3E" w:rsidRDefault="00122F3E" w:rsidP="00122F3E">
      <w:r>
        <w:t xml:space="preserve">Lyle </w:t>
      </w:r>
      <w:r w:rsidRPr="0015141E">
        <w:rPr>
          <w:rStyle w:val="Style13ptBold"/>
        </w:rPr>
        <w:t>Goldstein, 2015</w:t>
      </w:r>
      <w:r>
        <w:t xml:space="preserve"> (Prof., China Maritime Studies Institute, U.S. Naval War College), MEETING CHINA HALF WAY, 2015, 190. </w:t>
      </w:r>
    </w:p>
    <w:p w:rsidR="00122F3E" w:rsidRDefault="00122F3E" w:rsidP="00122F3E">
      <w:r w:rsidRPr="0015141E">
        <w:rPr>
          <w:rStyle w:val="StyleUnderline"/>
          <w:highlight w:val="yellow"/>
        </w:rPr>
        <w:t>Reestablishing the path to Korean peace and stability will not only serve the US-China relationship and global nonproliferation norms but will also enable East Asia to more firmly grasp the success and prosperity promised in the so-called Asian Century</w:t>
      </w:r>
      <w:r>
        <w:t xml:space="preserve"> by defusing the potentially apocalyptic tensions that lie dangerously close to its heart. </w:t>
      </w:r>
    </w:p>
    <w:p w:rsidR="00AB7981" w:rsidRDefault="00220B8E" w:rsidP="00220B8E">
      <w:pPr>
        <w:pStyle w:val="Heading2"/>
      </w:pPr>
      <w:bookmarkStart w:id="89" w:name="_Toc453270478"/>
      <w:bookmarkStart w:id="90" w:name="_Toc456553462"/>
      <w:r>
        <w:lastRenderedPageBreak/>
        <w:t>Chinese-South Korean Relations Advantage Extensions</w:t>
      </w:r>
      <w:bookmarkEnd w:id="89"/>
      <w:bookmarkEnd w:id="90"/>
    </w:p>
    <w:p w:rsidR="002E30A8" w:rsidRDefault="00C23090" w:rsidP="00C23090">
      <w:pPr>
        <w:pStyle w:val="Heading3"/>
        <w:rPr>
          <w:rStyle w:val="Style13ptBold"/>
          <w:b/>
          <w:sz w:val="32"/>
          <w:szCs w:val="32"/>
          <w:u w:val="single"/>
        </w:rPr>
      </w:pPr>
      <w:bookmarkStart w:id="91" w:name="_Toc456553463"/>
      <w:r w:rsidRPr="00C23090">
        <w:rPr>
          <w:rStyle w:val="Style13ptBold"/>
          <w:b/>
          <w:sz w:val="32"/>
          <w:szCs w:val="32"/>
          <w:u w:val="single"/>
        </w:rPr>
        <w:lastRenderedPageBreak/>
        <w:t>THAAD Destroys South-Korea Chinese Relations</w:t>
      </w:r>
      <w:bookmarkEnd w:id="91"/>
    </w:p>
    <w:p w:rsidR="006706C7" w:rsidRDefault="006706C7" w:rsidP="006706C7">
      <w:pPr>
        <w:pStyle w:val="Heading4"/>
      </w:pPr>
      <w:r>
        <w:t xml:space="preserve">(--) </w:t>
      </w:r>
      <w:r>
        <w:t>China will economically retaliate against South Korea for THAAD deployment.</w:t>
      </w:r>
    </w:p>
    <w:p w:rsidR="006706C7" w:rsidRDefault="006706C7" w:rsidP="006706C7">
      <w:r>
        <w:t xml:space="preserve">Kang </w:t>
      </w:r>
      <w:r w:rsidRPr="00A762AF">
        <w:rPr>
          <w:rStyle w:val="Style13ptBold"/>
        </w:rPr>
        <w:t>Seung-woo</w:t>
      </w:r>
      <w:r>
        <w:t>, 2/15/20</w:t>
      </w:r>
      <w:r w:rsidRPr="00A762AF">
        <w:rPr>
          <w:rStyle w:val="Style13ptBold"/>
        </w:rPr>
        <w:t>16</w:t>
      </w:r>
      <w:r>
        <w:t xml:space="preserve"> (staff writer, “Korea-China relations turning sour,” Accessed 7/17/2016, </w:t>
      </w:r>
      <w:hyperlink r:id="rId138" w:history="1">
        <w:r w:rsidRPr="003E4F21">
          <w:rPr>
            <w:rStyle w:val="Hyperlink"/>
          </w:rPr>
          <w:t>http://www.koreatimes.co.kr/www/news/nation/2016/02/116_198058.html</w:t>
        </w:r>
      </w:hyperlink>
      <w:r>
        <w:rPr>
          <w:rStyle w:val="Hyperlink"/>
        </w:rPr>
        <w:t>, rwg)</w:t>
      </w:r>
    </w:p>
    <w:p w:rsidR="006706C7" w:rsidRPr="003D62DF" w:rsidRDefault="006706C7" w:rsidP="006706C7">
      <w:pPr>
        <w:rPr>
          <w:sz w:val="16"/>
        </w:rPr>
      </w:pPr>
      <w:r w:rsidRPr="003D62DF">
        <w:rPr>
          <w:sz w:val="16"/>
        </w:rPr>
        <w:t xml:space="preserve">China's possible retaliation </w:t>
      </w:r>
      <w:r w:rsidRPr="003D62DF">
        <w:rPr>
          <w:rStyle w:val="StyleUnderline"/>
          <w:highlight w:val="yellow"/>
        </w:rPr>
        <w:t>Amid growing protests from China, some are concerned whether the country may press the South by way of economic retaliation</w:t>
      </w:r>
      <w:r w:rsidRPr="003D62DF">
        <w:rPr>
          <w:sz w:val="16"/>
        </w:rPr>
        <w:t xml:space="preserve"> as occurred during the "garlic trade dispute" in 2000. At that time, Seoul imposed a 315-percent tariff on cheap Chinese garlic to protect its farmers, but the government later cut the tariff to 30 percent and agreed to import 32,000 tons of Chinese garlic after China retaliated by banning shipments of mobile phones and polyethylene from the South. There are mixed reactions on the prospects of the issue. "</w:t>
      </w:r>
      <w:r w:rsidRPr="003D62DF">
        <w:rPr>
          <w:rStyle w:val="StyleUnderline"/>
          <w:highlight w:val="yellow"/>
        </w:rPr>
        <w:t>Although the Chinese government is protesting against the THAAD deployment at a diplomatic level</w:t>
      </w:r>
      <w:r w:rsidRPr="003D62DF">
        <w:rPr>
          <w:sz w:val="16"/>
        </w:rPr>
        <w:t xml:space="preserve"> during its lunar New Year, </w:t>
      </w:r>
      <w:r w:rsidRPr="003D62DF">
        <w:rPr>
          <w:rStyle w:val="StyleUnderline"/>
          <w:highlight w:val="yellow"/>
        </w:rPr>
        <w:t>it is expected to begin to take retaliatory actions</w:t>
      </w:r>
      <w:r w:rsidRPr="003D62DF">
        <w:rPr>
          <w:sz w:val="16"/>
        </w:rPr>
        <w:t xml:space="preserve"> from now," Cheong said, adding that the nation's cultural industry catching on among Chinese as well as </w:t>
      </w:r>
      <w:r w:rsidRPr="003D62DF">
        <w:rPr>
          <w:rStyle w:val="StyleUnderline"/>
          <w:highlight w:val="yellow"/>
        </w:rPr>
        <w:t>trade may be adversely affected</w:t>
      </w:r>
      <w:r w:rsidRPr="003D62DF">
        <w:rPr>
          <w:sz w:val="16"/>
        </w:rPr>
        <w:t>.</w:t>
      </w:r>
    </w:p>
    <w:p w:rsidR="00C23090" w:rsidRDefault="00C23090" w:rsidP="00C23090">
      <w:pPr>
        <w:pStyle w:val="Heading4"/>
      </w:pPr>
      <w:r>
        <w:t>(--)THAAD deployment will destroy Chinese-South Korean relations:</w:t>
      </w:r>
    </w:p>
    <w:p w:rsidR="00C23090" w:rsidRDefault="00C23090" w:rsidP="00C23090">
      <w:pPr>
        <w:spacing w:before="120"/>
        <w:jc w:val="both"/>
        <w:rPr>
          <w:rFonts w:ascii="Arial" w:hAnsi="Arial" w:cs="Arial"/>
          <w:sz w:val="20"/>
        </w:rPr>
      </w:pPr>
      <w:r>
        <w:rPr>
          <w:rFonts w:ascii="Arial" w:hAnsi="Arial" w:cs="Arial"/>
          <w:sz w:val="20"/>
        </w:rPr>
        <w:t xml:space="preserve">Bruce W. </w:t>
      </w:r>
      <w:r w:rsidRPr="00072E61">
        <w:rPr>
          <w:rStyle w:val="Style13ptBold"/>
        </w:rPr>
        <w:t>Bennett, 2016</w:t>
      </w:r>
      <w:r>
        <w:rPr>
          <w:rFonts w:ascii="Arial" w:hAnsi="Arial" w:cs="Arial"/>
          <w:sz w:val="20"/>
        </w:rPr>
        <w:t xml:space="preserve"> (senior defense analyst at the nonprofit, nonpartisan RAND Corporation and a professor at the Pardee RAND Graduate School) THAAD's Effect on South Korea's Neighbors, Apr. 5, 2016.  Retrieved Apr. 23, 2016 from </w:t>
      </w:r>
      <w:hyperlink r:id="rId139" w:history="1">
        <w:r w:rsidRPr="002D75EA">
          <w:rPr>
            <w:rStyle w:val="Hyperlink"/>
            <w:rFonts w:ascii="Arial" w:hAnsi="Arial" w:cs="Arial"/>
            <w:sz w:val="20"/>
          </w:rPr>
          <w:t>http://www.rand.org/blog/2016/04/the-effect-on-south-koreas-neighbors.html</w:t>
        </w:r>
      </w:hyperlink>
    </w:p>
    <w:p w:rsidR="00C23090" w:rsidRPr="002E30A8" w:rsidRDefault="00C23090" w:rsidP="00C23090">
      <w:pPr>
        <w:spacing w:before="120"/>
        <w:jc w:val="both"/>
        <w:rPr>
          <w:rFonts w:ascii="Arial" w:hAnsi="Arial" w:cs="Arial"/>
          <w:sz w:val="16"/>
        </w:rPr>
      </w:pPr>
      <w:r w:rsidRPr="00072E61">
        <w:rPr>
          <w:rStyle w:val="StyleUnderline"/>
          <w:highlight w:val="yellow"/>
        </w:rPr>
        <w:t>China has led this opposition.</w:t>
      </w:r>
      <w:r w:rsidRPr="002E30A8">
        <w:rPr>
          <w:rFonts w:ascii="Arial" w:hAnsi="Arial" w:cs="Arial"/>
          <w:sz w:val="16"/>
        </w:rPr>
        <w:t xml:space="preserve"> “When pursuing its own security, one country should not impair other's security interests,” Chinese Foreign Ministry spokesperson Hua Chunying said recently. “We believe that China's legitimate security concerns must be taken into account and a convincing explanation must be provided to China,” Chinese Foreign Minister Wang Yi added. </w:t>
      </w:r>
      <w:r w:rsidRPr="00072E61">
        <w:rPr>
          <w:rStyle w:val="StyleUnderline"/>
          <w:highlight w:val="yellow"/>
        </w:rPr>
        <w:t>The Chinese ambassador to South Korea</w:t>
      </w:r>
      <w:r w:rsidRPr="002E30A8">
        <w:rPr>
          <w:rFonts w:ascii="Arial" w:hAnsi="Arial" w:cs="Arial"/>
          <w:sz w:val="16"/>
        </w:rPr>
        <w:t xml:space="preserve">, Qiu Guohong, </w:t>
      </w:r>
      <w:r w:rsidRPr="00072E61">
        <w:rPr>
          <w:rStyle w:val="StyleUnderline"/>
          <w:highlight w:val="yellow"/>
        </w:rPr>
        <w:t>sought to leverage the THAAD deployment by reportedly threatening that THAAD deployment “could destroy [China-South Korea] bilateral relations in an instant.” This and other Chinese threats have worried South Koreans, because China is South Korea's largest trading partner</w:t>
      </w:r>
      <w:r w:rsidRPr="002E30A8">
        <w:rPr>
          <w:rFonts w:ascii="Arial" w:hAnsi="Arial" w:cs="Arial"/>
          <w:sz w:val="16"/>
        </w:rPr>
        <w:t>, carrying on more trade with the South than the United States and Japan combined.</w:t>
      </w:r>
    </w:p>
    <w:p w:rsidR="00C23090" w:rsidRDefault="006706C7" w:rsidP="00C23090">
      <w:pPr>
        <w:pStyle w:val="Heading4"/>
      </w:pPr>
      <w:r>
        <w:t xml:space="preserve">(--) </w:t>
      </w:r>
      <w:r w:rsidR="00C23090">
        <w:t>THAAD undermines South Korean-Chinese relations:</w:t>
      </w:r>
    </w:p>
    <w:p w:rsidR="00C23090" w:rsidRDefault="00C23090" w:rsidP="00C23090">
      <w:r>
        <w:t xml:space="preserve">Yi </w:t>
      </w:r>
      <w:r w:rsidRPr="00F3263C">
        <w:rPr>
          <w:rStyle w:val="Style13ptBold"/>
        </w:rPr>
        <w:t>Whan-woo, 7/8/2016</w:t>
      </w:r>
      <w:r>
        <w:t xml:space="preserve"> (“THAAD to ignite huge backlash from China,” Korea Times, </w:t>
      </w:r>
      <w:hyperlink r:id="rId140" w:history="1">
        <w:r w:rsidRPr="003E4F21">
          <w:rPr>
            <w:rStyle w:val="Hyperlink"/>
          </w:rPr>
          <w:t>http://www.koreatimes.co.kr/www/news/nation/2016/07/120_208964.html</w:t>
        </w:r>
      </w:hyperlink>
      <w:r>
        <w:t>, Accessed 7/17/2016, rwg)</w:t>
      </w:r>
    </w:p>
    <w:p w:rsidR="00C23090" w:rsidRDefault="00C23090" w:rsidP="00C23090">
      <w:pPr>
        <w:rPr>
          <w:sz w:val="16"/>
        </w:rPr>
      </w:pPr>
      <w:r w:rsidRPr="00F3263C">
        <w:rPr>
          <w:rStyle w:val="StyleUnderline"/>
          <w:highlight w:val="yellow"/>
        </w:rPr>
        <w:t>The planned deployment of an advanced U.S. missile defense system on the Korean Peninsula is expected to deal a blow to South Korea's relations with China</w:t>
      </w:r>
      <w:r w:rsidRPr="00F3263C">
        <w:rPr>
          <w:sz w:val="16"/>
        </w:rPr>
        <w:t xml:space="preserve"> and Russia. </w:t>
      </w:r>
      <w:r w:rsidRPr="00F3263C">
        <w:rPr>
          <w:rStyle w:val="StyleUnderline"/>
          <w:highlight w:val="yellow"/>
        </w:rPr>
        <w:t>China immediately protested the decision after South Korea and the U.S. issued an</w:t>
      </w:r>
      <w:r w:rsidRPr="00F3263C">
        <w:rPr>
          <w:sz w:val="16"/>
        </w:rPr>
        <w:t xml:space="preserve"> official </w:t>
      </w:r>
      <w:r w:rsidRPr="00F3263C">
        <w:rPr>
          <w:rStyle w:val="StyleUnderline"/>
          <w:highlight w:val="yellow"/>
        </w:rPr>
        <w:t>announcement</w:t>
      </w:r>
      <w:r w:rsidRPr="00F3263C">
        <w:rPr>
          <w:sz w:val="16"/>
        </w:rPr>
        <w:t xml:space="preserve"> Friday </w:t>
      </w:r>
      <w:r w:rsidRPr="00F3263C">
        <w:rPr>
          <w:rStyle w:val="StyleUnderline"/>
          <w:highlight w:val="yellow"/>
        </w:rPr>
        <w:t>that they will deploy the</w:t>
      </w:r>
      <w:r w:rsidRPr="00F3263C">
        <w:rPr>
          <w:sz w:val="16"/>
        </w:rPr>
        <w:t xml:space="preserve"> Terminal High Altitude Area Defense (</w:t>
      </w:r>
      <w:r w:rsidRPr="00F3263C">
        <w:rPr>
          <w:rStyle w:val="StyleUnderline"/>
          <w:highlight w:val="yellow"/>
        </w:rPr>
        <w:t>THAAD) system to effectively handle North Korea's evolving missile threats.</w:t>
      </w:r>
      <w:r w:rsidRPr="00F3263C">
        <w:rPr>
          <w:sz w:val="16"/>
        </w:rPr>
        <w:t xml:space="preserve"> "The THAAD system does not help achieve the denuclearization of the Korean Peninsula and also hurts peace and stability in the region," the Chinese foreign ministry said in a statement. In addition, it summoned two allies' ambassadors to China ―Kim Jang-soo of South Korea and Max Baucus of the United States ― in protest of the decision. </w:t>
      </w:r>
      <w:r w:rsidRPr="00F3263C">
        <w:rPr>
          <w:rStyle w:val="StyleUnderline"/>
          <w:highlight w:val="yellow"/>
        </w:rPr>
        <w:t>China</w:t>
      </w:r>
      <w:r w:rsidRPr="00F3263C">
        <w:rPr>
          <w:sz w:val="16"/>
        </w:rPr>
        <w:t xml:space="preserve"> and Russia </w:t>
      </w:r>
      <w:r w:rsidRPr="00F3263C">
        <w:rPr>
          <w:rStyle w:val="StyleUnderline"/>
          <w:highlight w:val="yellow"/>
        </w:rPr>
        <w:t>have argued that THAAD's long-range radar can be used to spy on their military activities despite U.S. assurances that the missile shield will be only used for detecting and shooting down North Korea's missiles</w:t>
      </w:r>
      <w:r w:rsidRPr="00F3263C">
        <w:rPr>
          <w:sz w:val="16"/>
        </w:rPr>
        <w:t>.</w:t>
      </w:r>
    </w:p>
    <w:p w:rsidR="00903396" w:rsidRDefault="00903396" w:rsidP="00903396">
      <w:pPr>
        <w:pStyle w:val="Heading4"/>
      </w:pPr>
      <w:r>
        <w:t>THAAD deployment tanks South Korea-China relations and spurs Asia arms race</w:t>
      </w:r>
    </w:p>
    <w:p w:rsidR="00903396" w:rsidRDefault="00903396" w:rsidP="00903396">
      <w:r>
        <w:t xml:space="preserve">Shannon </w:t>
      </w:r>
      <w:r w:rsidRPr="000F77FD">
        <w:rPr>
          <w:rStyle w:val="Style13ptBold"/>
        </w:rPr>
        <w:t>Tiezzi</w:t>
      </w:r>
      <w:r>
        <w:t xml:space="preserve">, </w:t>
      </w:r>
      <w:r w:rsidRPr="000F77FD">
        <w:t xml:space="preserve"> 16, </w:t>
      </w:r>
      <w:r w:rsidRPr="000F77FD">
        <w:rPr>
          <w:rStyle w:val="Style13ptBold"/>
        </w:rPr>
        <w:t>2-25</w:t>
      </w:r>
      <w:r w:rsidRPr="000F77FD">
        <w:t xml:space="preserve">-2016, </w:t>
      </w:r>
      <w:r>
        <w:t>(</w:t>
      </w:r>
      <w:r w:rsidRPr="000F77FD">
        <w:t xml:space="preserve">"China Warns THAAD Deployment Could Destroy South Korea Ties 'in an Instant'," Diplomat, </w:t>
      </w:r>
      <w:hyperlink r:id="rId141" w:history="1">
        <w:r w:rsidRPr="00E876D6">
          <w:rPr>
            <w:rStyle w:val="Hyperlink"/>
          </w:rPr>
          <w:t>http://thediplomat.com/2016/02/china-warns-thaad-deployment-could-destroy-south-korea-ties-in-an-instant/</w:t>
        </w:r>
      </w:hyperlink>
      <w:r>
        <w:t>, accessed 7/16/16, C.Y.L)</w:t>
      </w:r>
    </w:p>
    <w:p w:rsidR="00903396" w:rsidRPr="00020CD4" w:rsidRDefault="00903396" w:rsidP="00903396">
      <w:pPr>
        <w:rPr>
          <w:sz w:val="16"/>
        </w:rPr>
      </w:pPr>
      <w:r w:rsidRPr="00020CD4">
        <w:rPr>
          <w:rStyle w:val="Emphasis"/>
          <w:highlight w:val="cyan"/>
        </w:rPr>
        <w:lastRenderedPageBreak/>
        <w:t>China’s ambassador to South Korea</w:t>
      </w:r>
      <w:r w:rsidRPr="00020CD4">
        <w:rPr>
          <w:sz w:val="16"/>
        </w:rPr>
        <w:t xml:space="preserve"> recently </w:t>
      </w:r>
      <w:r w:rsidRPr="00020CD4">
        <w:rPr>
          <w:rStyle w:val="Emphasis"/>
          <w:highlight w:val="cyan"/>
        </w:rPr>
        <w:t>warned</w:t>
      </w:r>
      <w:r w:rsidRPr="00893B56">
        <w:rPr>
          <w:rStyle w:val="Emphasis"/>
        </w:rPr>
        <w:t xml:space="preserve"> </w:t>
      </w:r>
      <w:r w:rsidRPr="00020CD4">
        <w:rPr>
          <w:sz w:val="16"/>
        </w:rPr>
        <w:t xml:space="preserve">the opposition Minjoo Party of Korea (MPK) </w:t>
      </w:r>
      <w:r w:rsidRPr="00020CD4">
        <w:rPr>
          <w:rStyle w:val="Emphasis"/>
          <w:highlight w:val="cyan"/>
        </w:rPr>
        <w:t>that the deployment of a U.S. missile defense system could “destroy” the China-South Korea relationship.</w:t>
      </w:r>
      <w:r w:rsidRPr="00020CD4">
        <w:rPr>
          <w:sz w:val="16"/>
        </w:rPr>
        <w:t xml:space="preserve"> MPK spokesperson Kim Sung-soo quoted Ambassador Qiu Guohong’s comments, made in a meeting with MPK chairman Kim Chong-in, to the Korean media this week, saying Qiu had asked that his comments be made public. China has strenuously objected to the deployment of the Terminal High Altitude Area Defense System (THAAD) on the Korean Peninsula for years. The United States and South Korea say THAAD is a purely defensive system, and a necessary means of protecting against the North Korean missile threat. China, however, believes THAAD would also be used to monitor Chinese missile deployments, posing threat to China’s national security. In the wake of North Korea’s nuclear test in January and rocket launch a month later, however, </w:t>
      </w:r>
      <w:r w:rsidRPr="00020CD4">
        <w:rPr>
          <w:rStyle w:val="Emphasis"/>
          <w:highlight w:val="cyan"/>
        </w:rPr>
        <w:t>South Korea</w:t>
      </w:r>
      <w:r w:rsidRPr="00893B56">
        <w:rPr>
          <w:rStyle w:val="Emphasis"/>
        </w:rPr>
        <w:t xml:space="preserve"> </w:t>
      </w:r>
      <w:r w:rsidRPr="00020CD4">
        <w:rPr>
          <w:sz w:val="16"/>
        </w:rPr>
        <w:t xml:space="preserve">and the United States </w:t>
      </w:r>
      <w:r w:rsidRPr="00020CD4">
        <w:rPr>
          <w:rStyle w:val="Emphasis"/>
          <w:highlight w:val="cyan"/>
        </w:rPr>
        <w:t>have moved closer to</w:t>
      </w:r>
      <w:r w:rsidRPr="00020CD4">
        <w:rPr>
          <w:sz w:val="16"/>
          <w:highlight w:val="cyan"/>
        </w:rPr>
        <w:t xml:space="preserve"> </w:t>
      </w:r>
      <w:r w:rsidRPr="00020CD4">
        <w:rPr>
          <w:rStyle w:val="Emphasis"/>
          <w:highlight w:val="cyan"/>
        </w:rPr>
        <w:t>THAAD deployment</w:t>
      </w:r>
      <w:r w:rsidRPr="00020CD4">
        <w:rPr>
          <w:sz w:val="16"/>
        </w:rPr>
        <w:t xml:space="preserve">. For the first time, the two sides are poised to begin official negotiations on the details of setting the system up in South Korea. </w:t>
      </w:r>
      <w:r w:rsidRPr="00020CD4">
        <w:rPr>
          <w:rStyle w:val="Emphasis"/>
          <w:highlight w:val="cyan"/>
        </w:rPr>
        <w:t>That has sparked a backlash in China, including dire warnings of escalation that could spark a potential arms race in the region</w:t>
      </w:r>
      <w:r w:rsidRPr="00893B56">
        <w:rPr>
          <w:rStyle w:val="Emphasis"/>
        </w:rPr>
        <w:t>.</w:t>
      </w:r>
      <w:r w:rsidRPr="00020CD4">
        <w:rPr>
          <w:sz w:val="16"/>
        </w:rPr>
        <w:t xml:space="preserve">Qiu’s comments to the MPK fit squarely in that vein. According to Kim Sung-soo, Qiu said </w:t>
      </w:r>
      <w:r w:rsidRPr="00893B56">
        <w:rPr>
          <w:rStyle w:val="Emphasis"/>
        </w:rPr>
        <w:t xml:space="preserve">that THAAD deployment could negate the advances made in China-South Korea ties </w:t>
      </w:r>
      <w:r w:rsidRPr="00020CD4">
        <w:rPr>
          <w:sz w:val="16"/>
        </w:rPr>
        <w:t xml:space="preserve">in the past three years under Presidents Xi Jinping and Park Geun-hye. “Much effort has been made to develop bilateral ties to today’s level, but </w:t>
      </w:r>
      <w:r w:rsidRPr="00893B56">
        <w:rPr>
          <w:rStyle w:val="Emphasis"/>
        </w:rPr>
        <w:t xml:space="preserve">these efforts could be destroyed in an instant with a single problem,” </w:t>
      </w:r>
      <w:r w:rsidRPr="00020CD4">
        <w:rPr>
          <w:rStyle w:val="Emphasis"/>
          <w:highlight w:val="cyan"/>
        </w:rPr>
        <w:t>Qiu said, warning that ties “could take a long time to recover. ”He also warned that THAAD deployment would “create a vicious cycle of Cold War-style confrontations and an arms rac</w:t>
      </w:r>
      <w:r w:rsidRPr="00893B56">
        <w:rPr>
          <w:rStyle w:val="Emphasis"/>
        </w:rPr>
        <w:t>e,</w:t>
      </w:r>
      <w:r w:rsidRPr="00020CD4">
        <w:rPr>
          <w:sz w:val="16"/>
        </w:rPr>
        <w:t>” and urged South Korea to take that into account when deciding if THAAD truly makes the country safer.</w:t>
      </w:r>
      <w:r>
        <w:rPr>
          <w:sz w:val="16"/>
        </w:rPr>
        <w:t xml:space="preserve"> </w:t>
      </w:r>
      <w:r w:rsidRPr="00020CD4">
        <w:rPr>
          <w:sz w:val="16"/>
        </w:rPr>
        <w:t>In particular, Qiu expressed concern about the level of U.S. control over the system. He said China would trust South Korea to limit the functions of THAAD so as not to target China, but did not believe similar assurances from the United States. “I do not deny the fact that THAAD would play a role in protecting [South] Korea, but it will inevitably target China and Russia,” Qiu said.</w:t>
      </w:r>
      <w:r>
        <w:rPr>
          <w:sz w:val="16"/>
        </w:rPr>
        <w:t xml:space="preserve"> </w:t>
      </w:r>
      <w:r w:rsidRPr="00020CD4">
        <w:rPr>
          <w:sz w:val="16"/>
        </w:rPr>
        <w:t>China’s Foreign Ministry made a similar point on Wednesday, with spokesperson Hua Chunying telling reporters that “the Chinese side understands the ROK’s reasonable security concerns, but no country can pursue its own security interests at the expense of others.” THAAD deployment “will have a direct impact on China’s national security interests,” Hua added.</w:t>
      </w:r>
      <w:r>
        <w:rPr>
          <w:sz w:val="16"/>
        </w:rPr>
        <w:t xml:space="preserve"> </w:t>
      </w:r>
      <w:r w:rsidRPr="00020CD4">
        <w:rPr>
          <w:sz w:val="16"/>
        </w:rPr>
        <w:t>In response to the latest round of protests from China, South Korean presidential spokesperson Jung Youn-kuk said that THAAD deployment “is a matter we will decide upon according to our own security and national interests.”</w:t>
      </w:r>
      <w:r>
        <w:rPr>
          <w:sz w:val="16"/>
        </w:rPr>
        <w:t xml:space="preserve"> </w:t>
      </w:r>
      <w:r w:rsidRPr="00020CD4">
        <w:rPr>
          <w:sz w:val="16"/>
        </w:rPr>
        <w:t>“The Chinese had better recognize this point,” Jung added. The floor leader of the ruling Saenuri Party, Rep. Won Yoo-chul, went further, calling Qiu’s comments “blackmail.”</w:t>
      </w:r>
      <w:r>
        <w:rPr>
          <w:sz w:val="16"/>
        </w:rPr>
        <w:t xml:space="preserve"> </w:t>
      </w:r>
      <w:r w:rsidRPr="00020CD4">
        <w:rPr>
          <w:sz w:val="16"/>
        </w:rPr>
        <w:t>South Korea has been frustrated that close ties with China — the “best-ever national ties in history,” according to Xi — haven’t resulted in any willingness to apply more pressure on North Korea</w:t>
      </w:r>
      <w:r w:rsidRPr="00020CD4">
        <w:rPr>
          <w:sz w:val="16"/>
          <w:highlight w:val="cyan"/>
        </w:rPr>
        <w:t xml:space="preserve">. </w:t>
      </w:r>
      <w:r w:rsidRPr="00020CD4">
        <w:rPr>
          <w:rStyle w:val="Emphasis"/>
          <w:highlight w:val="cyan"/>
        </w:rPr>
        <w:t xml:space="preserve">South Korea’s movement on THAAD is a signal to China that Seoul will do what it must to defend </w:t>
      </w:r>
      <w:r w:rsidRPr="00020CD4">
        <w:rPr>
          <w:rStyle w:val="Emphasis"/>
        </w:rPr>
        <w:t>itsel</w:t>
      </w:r>
      <w:r w:rsidRPr="00020CD4">
        <w:rPr>
          <w:sz w:val="16"/>
        </w:rPr>
        <w:t>f—that the way to stop THAAD deployment is to stop North Korea’s missile and nuclear programs. However, the United States and South Korea recently postponed the start of talks on THAAD deployment, calling off a ceremony scheduled for Tuesday that would have seen both sides sign an agreement on the talks. A spokesperson for South Korea’s Defense Ministry refused to comment on speculation that the official start of THAAD talks was delayed to avoid upsetting U.S.-China negotiations over UN sanctions on North Korea. Instead, he said the allies had yet to finalize all the details of the joint working group that will carry out the talks.</w:t>
      </w:r>
      <w:r>
        <w:rPr>
          <w:sz w:val="16"/>
        </w:rPr>
        <w:t xml:space="preserve"> </w:t>
      </w:r>
      <w:r w:rsidRPr="00020CD4">
        <w:rPr>
          <w:sz w:val="16"/>
        </w:rPr>
        <w:t xml:space="preserve">Qiu, though, made it clear that </w:t>
      </w:r>
      <w:r w:rsidRPr="00893B56">
        <w:rPr>
          <w:rStyle w:val="Emphasis"/>
        </w:rPr>
        <w:t xml:space="preserve">the THAAD issue was affecting the UN Security Council talks. </w:t>
      </w:r>
      <w:r w:rsidRPr="00020CD4">
        <w:rPr>
          <w:sz w:val="16"/>
        </w:rPr>
        <w:t>“W</w:t>
      </w:r>
      <w:r w:rsidRPr="00893B56">
        <w:rPr>
          <w:rStyle w:val="Emphasis"/>
        </w:rPr>
        <w:t>ithout</w:t>
      </w:r>
      <w:r w:rsidRPr="00020CD4">
        <w:rPr>
          <w:sz w:val="16"/>
        </w:rPr>
        <w:t xml:space="preserve"> the </w:t>
      </w:r>
      <w:r w:rsidRPr="00893B56">
        <w:rPr>
          <w:rStyle w:val="Emphasis"/>
        </w:rPr>
        <w:t xml:space="preserve">THAAD </w:t>
      </w:r>
      <w:r w:rsidRPr="00020CD4">
        <w:rPr>
          <w:sz w:val="16"/>
        </w:rPr>
        <w:t>issue</w:t>
      </w:r>
      <w:r w:rsidRPr="00893B56">
        <w:rPr>
          <w:rStyle w:val="Emphasis"/>
        </w:rPr>
        <w:t>, a new UN resolution would have been adopted already,”</w:t>
      </w:r>
      <w:r w:rsidRPr="00020CD4">
        <w:rPr>
          <w:sz w:val="16"/>
        </w:rPr>
        <w:t xml:space="preserve"> he told MPK officials.</w:t>
      </w:r>
    </w:p>
    <w:p w:rsidR="00903396" w:rsidRPr="00F3263C" w:rsidRDefault="00903396" w:rsidP="00C23090">
      <w:pPr>
        <w:rPr>
          <w:sz w:val="16"/>
        </w:rPr>
      </w:pPr>
    </w:p>
    <w:p w:rsidR="00C23090" w:rsidRDefault="00C23090" w:rsidP="00C23090">
      <w:pPr>
        <w:pStyle w:val="Heading3"/>
      </w:pPr>
      <w:bookmarkStart w:id="92" w:name="_Toc456553464"/>
      <w:r>
        <w:lastRenderedPageBreak/>
        <w:t>THAAD Destroys South Korea-Russian Relations</w:t>
      </w:r>
      <w:bookmarkEnd w:id="92"/>
    </w:p>
    <w:p w:rsidR="00C23090" w:rsidRDefault="00C23090" w:rsidP="00C23090">
      <w:pPr>
        <w:pStyle w:val="Heading4"/>
      </w:pPr>
      <w:r>
        <w:t>THAAD deployment undermines South Korean-Russian relations:</w:t>
      </w:r>
    </w:p>
    <w:p w:rsidR="00C23090" w:rsidRDefault="00C23090" w:rsidP="00C23090">
      <w:r>
        <w:t xml:space="preserve">Yi </w:t>
      </w:r>
      <w:r w:rsidRPr="00F3263C">
        <w:rPr>
          <w:rStyle w:val="Style13ptBold"/>
        </w:rPr>
        <w:t>Whan-woo, 7/8/2016</w:t>
      </w:r>
      <w:r>
        <w:t xml:space="preserve"> (“THAAD to ignite huge backlash from China,” Korea Times, </w:t>
      </w:r>
      <w:hyperlink r:id="rId142" w:history="1">
        <w:r w:rsidRPr="003E4F21">
          <w:rPr>
            <w:rStyle w:val="Hyperlink"/>
          </w:rPr>
          <w:t>http://www.koreatimes.co.kr/www/news/nation/2016/07/120_208964.html</w:t>
        </w:r>
      </w:hyperlink>
      <w:r>
        <w:t>, Accessed 7/17/2016, rwg)</w:t>
      </w:r>
    </w:p>
    <w:p w:rsidR="00C23090" w:rsidRDefault="00C23090" w:rsidP="00C23090">
      <w:r w:rsidRPr="00A762AF">
        <w:rPr>
          <w:rStyle w:val="StyleUnderline"/>
          <w:highlight w:val="yellow"/>
        </w:rPr>
        <w:t>The planned deployment of an advanced U.S. missile defense system on the Korean Peninsula is expected to deal a blow to South Korea's relations with</w:t>
      </w:r>
      <w:r>
        <w:t xml:space="preserve"> China and </w:t>
      </w:r>
      <w:r w:rsidRPr="00A762AF">
        <w:rPr>
          <w:rStyle w:val="StyleUnderline"/>
          <w:highlight w:val="yellow"/>
        </w:rPr>
        <w:t>Russia</w:t>
      </w:r>
      <w:r>
        <w:t xml:space="preserve">. China immediately protested the decision after South Korea and the U.S. issued an official announcement Friday that they will deploy the Terminal High Altitude Area Defense (THAAD) system to effectively handle North Korea's evolving missile threats. "The THAAD system does not help achieve the denuclearization of the Korean Peninsula and also hurts peace and stability in the region," the Chinese foreign ministry said in a statement. In addition, it summoned two allies' ambassadors to China ―Kim Jang-soo of South Korea and Max Baucus of the United States ― in protest of the decision. </w:t>
      </w:r>
      <w:r w:rsidRPr="00A762AF">
        <w:rPr>
          <w:rStyle w:val="StyleUnderline"/>
          <w:highlight w:val="yellow"/>
        </w:rPr>
        <w:t>China and Russia have argued that THAAD's long-range radar can be used to spy on their military activities</w:t>
      </w:r>
      <w:r w:rsidRPr="00A762AF">
        <w:rPr>
          <w:rStyle w:val="StyleUnderline"/>
        </w:rPr>
        <w:t xml:space="preserve"> </w:t>
      </w:r>
      <w:r>
        <w:t xml:space="preserve">despite U.S. assurances that the missile shield will be only used for detecting and shooting down North Korea's missiles. Foreign Minister Yun Byung-se convened an emergency meeting with senior diplomats later in the day to discuss possible measures in response to China's reaction. </w:t>
      </w:r>
      <w:r w:rsidRPr="00A762AF">
        <w:rPr>
          <w:rStyle w:val="StyleUnderline"/>
          <w:highlight w:val="yellow"/>
        </w:rPr>
        <w:t>Russia on Friday expressed "very serious concern" over the decision.</w:t>
      </w:r>
      <w:r>
        <w:rPr>
          <w:rStyle w:val="StyleUnderline"/>
        </w:rPr>
        <w:t xml:space="preserve"> </w:t>
      </w:r>
      <w:r w:rsidRPr="00A762AF">
        <w:rPr>
          <w:rStyle w:val="StyleUnderline"/>
          <w:highlight w:val="yellow"/>
        </w:rPr>
        <w:t>"The U</w:t>
      </w:r>
      <w:r>
        <w:t xml:space="preserve">nited </w:t>
      </w:r>
      <w:r w:rsidRPr="00A762AF">
        <w:rPr>
          <w:rStyle w:val="StyleUnderline"/>
          <w:highlight w:val="yellow"/>
        </w:rPr>
        <w:t>S</w:t>
      </w:r>
      <w:r>
        <w:t xml:space="preserve">tates, with the support of its allies, </w:t>
      </w:r>
      <w:r w:rsidRPr="00A762AF">
        <w:rPr>
          <w:rStyle w:val="StyleUnderline"/>
          <w:highlight w:val="yellow"/>
        </w:rPr>
        <w:t>continues to build the capacity of the Asia-Pacific segment of the global missile defense system, which tends to undermine the existing strategic balance in the Asia-Pacific region and beyond," the Russian foreign ministry said</w:t>
      </w:r>
      <w:r>
        <w:t xml:space="preserve"> in a statement. "Such actions ... have the most negative impact on global strategic stability, which Washington so likes to discuss a commitment to."</w:t>
      </w:r>
    </w:p>
    <w:p w:rsidR="006706C7" w:rsidRDefault="006706C7" w:rsidP="006706C7">
      <w:pPr>
        <w:pStyle w:val="Heading3"/>
      </w:pPr>
      <w:bookmarkStart w:id="93" w:name="_Toc456553465"/>
      <w:r>
        <w:lastRenderedPageBreak/>
        <w:t>Now Key Time for SK-Chinese Relations</w:t>
      </w:r>
      <w:bookmarkEnd w:id="93"/>
    </w:p>
    <w:p w:rsidR="006706C7" w:rsidRDefault="006706C7" w:rsidP="006706C7">
      <w:pPr>
        <w:pStyle w:val="Heading4"/>
      </w:pPr>
      <w:r>
        <w:t>(--) South Korean relations with China are entering a crucial phase.</w:t>
      </w:r>
    </w:p>
    <w:p w:rsidR="006706C7" w:rsidRDefault="006706C7" w:rsidP="006706C7">
      <w:r>
        <w:t xml:space="preserve">Kang </w:t>
      </w:r>
      <w:r w:rsidRPr="00A762AF">
        <w:rPr>
          <w:rStyle w:val="Style13ptBold"/>
        </w:rPr>
        <w:t>Seung-woo</w:t>
      </w:r>
      <w:r>
        <w:t>, 2/15/20</w:t>
      </w:r>
      <w:r w:rsidRPr="00A762AF">
        <w:rPr>
          <w:rStyle w:val="Style13ptBold"/>
        </w:rPr>
        <w:t>16</w:t>
      </w:r>
      <w:r>
        <w:t xml:space="preserve"> (staff writer, “Korea-China relations turning sour,” Accessed 7/17/2016, </w:t>
      </w:r>
      <w:hyperlink r:id="rId143" w:history="1">
        <w:r w:rsidRPr="003E4F21">
          <w:rPr>
            <w:rStyle w:val="Hyperlink"/>
          </w:rPr>
          <w:t>http://www.koreatimes.co.kr/www/news/nation/2016/02/116_198058.html</w:t>
        </w:r>
      </w:hyperlink>
      <w:r>
        <w:rPr>
          <w:rStyle w:val="Hyperlink"/>
        </w:rPr>
        <w:t>, rwg)</w:t>
      </w:r>
    </w:p>
    <w:p w:rsidR="006706C7" w:rsidRPr="00A762AF" w:rsidRDefault="006706C7" w:rsidP="006706C7">
      <w:pPr>
        <w:rPr>
          <w:sz w:val="16"/>
        </w:rPr>
      </w:pPr>
      <w:r w:rsidRPr="00A762AF">
        <w:rPr>
          <w:rStyle w:val="StyleUnderline"/>
          <w:highlight w:val="yellow"/>
        </w:rPr>
        <w:t>South Korea's relations with China are entering a crucial phase with Seoul leaning toward accepting the deployment of</w:t>
      </w:r>
      <w:r w:rsidRPr="00A762AF">
        <w:rPr>
          <w:sz w:val="16"/>
        </w:rPr>
        <w:t xml:space="preserve"> the terminal high-altitude area defense (</w:t>
      </w:r>
      <w:r w:rsidRPr="00A762AF">
        <w:rPr>
          <w:rStyle w:val="StyleUnderline"/>
          <w:highlight w:val="yellow"/>
        </w:rPr>
        <w:t>THAAD</w:t>
      </w:r>
      <w:r w:rsidRPr="00A762AF">
        <w:rPr>
          <w:sz w:val="16"/>
        </w:rPr>
        <w:t xml:space="preserve">) anti-ballistic missile system. Frustrated by Beijing's lukewarm stance on a series of provocations by North Korea, the Park Geun-hye government has pushed for THAAD deployment in South Korea. </w:t>
      </w:r>
      <w:r w:rsidRPr="00A762AF">
        <w:rPr>
          <w:rStyle w:val="StyleUnderline"/>
          <w:highlight w:val="yellow"/>
        </w:rPr>
        <w:t>Seoul-Beijing ties, which have evolved into a strategic partnership, could turn sour because the THAAD talks are underway ― and Beijing may use its position as Seoul's No. 1 trading partner to thwart the plan</w:t>
      </w:r>
      <w:r w:rsidRPr="00A762AF">
        <w:rPr>
          <w:sz w:val="16"/>
        </w:rPr>
        <w:t>. "</w:t>
      </w:r>
      <w:r w:rsidRPr="00A762AF">
        <w:rPr>
          <w:rStyle w:val="StyleUnderline"/>
          <w:highlight w:val="yellow"/>
        </w:rPr>
        <w:t>For some time, China will slam South Korea and the U</w:t>
      </w:r>
      <w:r w:rsidRPr="00A762AF">
        <w:rPr>
          <w:sz w:val="16"/>
        </w:rPr>
        <w:t xml:space="preserve">nited </w:t>
      </w:r>
      <w:r w:rsidRPr="00A762AF">
        <w:rPr>
          <w:rStyle w:val="StyleUnderline"/>
          <w:highlight w:val="yellow"/>
        </w:rPr>
        <w:t>S</w:t>
      </w:r>
      <w:r w:rsidRPr="00A762AF">
        <w:rPr>
          <w:sz w:val="16"/>
        </w:rPr>
        <w:t xml:space="preserve">tates </w:t>
      </w:r>
      <w:r w:rsidRPr="00A762AF">
        <w:rPr>
          <w:rStyle w:val="StyleUnderline"/>
          <w:highlight w:val="yellow"/>
        </w:rPr>
        <w:t>for a possible THAAD deployment because it has steadily opposed the anti-missile defense system,"</w:t>
      </w:r>
      <w:r w:rsidRPr="00A762AF">
        <w:rPr>
          <w:sz w:val="16"/>
        </w:rPr>
        <w:t xml:space="preserve"> said Park Won-gon, an international relations professor at Handong University.</w:t>
      </w:r>
    </w:p>
    <w:p w:rsidR="006706C7" w:rsidRPr="006706C7" w:rsidRDefault="006706C7" w:rsidP="006706C7"/>
    <w:p w:rsidR="00C23090" w:rsidRPr="00C23090" w:rsidRDefault="00C23090" w:rsidP="00C23090"/>
    <w:p w:rsidR="002E30A8" w:rsidRPr="002E30A8" w:rsidRDefault="002E30A8" w:rsidP="002E30A8">
      <w:pPr>
        <w:pStyle w:val="Heading3"/>
        <w:rPr>
          <w:rStyle w:val="Style13ptBold"/>
          <w:b/>
          <w:sz w:val="32"/>
          <w:szCs w:val="32"/>
          <w:u w:val="single"/>
        </w:rPr>
      </w:pPr>
      <w:bookmarkStart w:id="94" w:name="_Toc453270479"/>
      <w:bookmarkStart w:id="95" w:name="_Toc456553466"/>
      <w:r w:rsidRPr="002E30A8">
        <w:rPr>
          <w:rStyle w:val="Style13ptBold"/>
          <w:b/>
          <w:sz w:val="32"/>
          <w:szCs w:val="32"/>
          <w:u w:val="single"/>
        </w:rPr>
        <w:lastRenderedPageBreak/>
        <w:t>South Korean Middle Power Status Solves Climate Change</w:t>
      </w:r>
      <w:bookmarkEnd w:id="94"/>
      <w:bookmarkEnd w:id="95"/>
    </w:p>
    <w:p w:rsidR="00760132" w:rsidRPr="00760132" w:rsidRDefault="00760132" w:rsidP="00760132">
      <w:pPr>
        <w:pStyle w:val="Heading4"/>
        <w:rPr>
          <w:rStyle w:val="Style13ptBold"/>
          <w:b/>
        </w:rPr>
      </w:pPr>
      <w:r w:rsidRPr="00760132">
        <w:rPr>
          <w:rStyle w:val="Style13ptBold"/>
          <w:b/>
        </w:rPr>
        <w:t>(--) South Korea’s middle power diplomacy leads to the spread of green technologies:</w:t>
      </w:r>
    </w:p>
    <w:p w:rsidR="00760132" w:rsidRDefault="00760132" w:rsidP="00760132">
      <w:r w:rsidRPr="00072E61">
        <w:rPr>
          <w:rStyle w:val="Style13ptBold"/>
        </w:rPr>
        <w:t>Kim</w:t>
      </w:r>
      <w:r>
        <w:t xml:space="preserve"> Sung-han, </w:t>
      </w:r>
      <w:r w:rsidRPr="00072E61">
        <w:rPr>
          <w:rStyle w:val="Style13ptBold"/>
        </w:rPr>
        <w:t>2013</w:t>
      </w:r>
      <w:r>
        <w:t xml:space="preserve"> (Vice Minister of Foreign Affairs and Trade, Republic of Korea) Global Governance and Middle Powers: South Korea’s Role in the G20, Retrieved June 9, 2016 from </w:t>
      </w:r>
      <w:hyperlink r:id="rId144" w:history="1">
        <w:r w:rsidRPr="00B17DF9">
          <w:rPr>
            <w:rStyle w:val="Hyperlink"/>
          </w:rPr>
          <w:t>http://www.cfr.org/south-korea/global-governance-middle-powers-south-koreas-role-g20/p30062</w:t>
        </w:r>
      </w:hyperlink>
    </w:p>
    <w:p w:rsidR="00AB7981" w:rsidRPr="002E30A8" w:rsidRDefault="00AB7981" w:rsidP="00111FF8">
      <w:pPr>
        <w:rPr>
          <w:sz w:val="16"/>
        </w:rPr>
      </w:pPr>
      <w:r w:rsidRPr="002E30A8">
        <w:rPr>
          <w:sz w:val="16"/>
        </w:rPr>
        <w:t>South Korea's Middle-Power Diplomacy</w:t>
      </w:r>
      <w:r w:rsidR="00760132" w:rsidRPr="002E30A8">
        <w:rPr>
          <w:sz w:val="16"/>
        </w:rPr>
        <w:t xml:space="preserve">  </w:t>
      </w:r>
      <w:r w:rsidRPr="00760132">
        <w:rPr>
          <w:rStyle w:val="StyleUnderline"/>
          <w:highlight w:val="yellow"/>
        </w:rPr>
        <w:t>South Korea is actively practicing middle-power diplomacy. Its "green growth" initiative seeks to develop green technology and industries</w:t>
      </w:r>
      <w:r w:rsidRPr="002E30A8">
        <w:rPr>
          <w:sz w:val="16"/>
        </w:rPr>
        <w:t xml:space="preserve">, with the aim of strengthening the South Korean economy and protecting the environment. </w:t>
      </w:r>
      <w:r w:rsidRPr="002E30A8">
        <w:rPr>
          <w:rStyle w:val="StyleUnderline"/>
          <w:highlight w:val="yellow"/>
        </w:rPr>
        <w:t>These are goals that</w:t>
      </w:r>
      <w:r w:rsidRPr="002E30A8">
        <w:rPr>
          <w:sz w:val="16"/>
        </w:rPr>
        <w:t xml:space="preserve"> serve South Korean interests, but they also </w:t>
      </w:r>
      <w:r w:rsidRPr="002E30A8">
        <w:rPr>
          <w:rStyle w:val="StyleUnderline"/>
          <w:highlight w:val="yellow"/>
        </w:rPr>
        <w:t>promote a green growth paradigm that benefits the world</w:t>
      </w:r>
      <w:r w:rsidRPr="002E30A8">
        <w:rPr>
          <w:sz w:val="16"/>
        </w:rPr>
        <w:t xml:space="preserve">. To materialize this global vision, </w:t>
      </w:r>
      <w:r w:rsidRPr="002E30A8">
        <w:rPr>
          <w:rStyle w:val="StyleUnderline"/>
          <w:highlight w:val="yellow"/>
        </w:rPr>
        <w:t>South Korea renders assistance to developing countries for the application of green technology</w:t>
      </w:r>
      <w:r w:rsidRPr="002E30A8">
        <w:rPr>
          <w:sz w:val="16"/>
        </w:rPr>
        <w:t>. South Korea contributed $200 million to the East Asia Climate Partnership to help developing countries cope with climate change; supported green growth projects in Brazil, Indonesia, and Ethiopia through its contribution of $10 million to the Global Green Growth Institute; and, together with new donors including Norway and Qatar, committed $50 million in 2013 for assistance projects in eighteen countries.</w:t>
      </w:r>
    </w:p>
    <w:p w:rsidR="00AB7981" w:rsidRDefault="002E30A8" w:rsidP="002E30A8">
      <w:pPr>
        <w:pStyle w:val="Heading3"/>
      </w:pPr>
      <w:bookmarkStart w:id="96" w:name="_Toc453270480"/>
      <w:bookmarkStart w:id="97" w:name="_Toc456553467"/>
      <w:r>
        <w:lastRenderedPageBreak/>
        <w:t>South Korean Middle Power Status Bolsters the World Economy</w:t>
      </w:r>
      <w:bookmarkEnd w:id="96"/>
      <w:bookmarkEnd w:id="97"/>
    </w:p>
    <w:p w:rsidR="002E30A8" w:rsidRPr="002E30A8" w:rsidRDefault="002E30A8" w:rsidP="002E30A8">
      <w:pPr>
        <w:pStyle w:val="Heading4"/>
        <w:rPr>
          <w:rStyle w:val="Style13ptBold"/>
          <w:b/>
        </w:rPr>
      </w:pPr>
      <w:r w:rsidRPr="002E30A8">
        <w:rPr>
          <w:rStyle w:val="Style13ptBold"/>
          <w:b/>
        </w:rPr>
        <w:t xml:space="preserve">(--) South Korean </w:t>
      </w:r>
      <w:r>
        <w:rPr>
          <w:rStyle w:val="Style13ptBold"/>
          <w:b/>
        </w:rPr>
        <w:t>middle power status bolsters the world economy:</w:t>
      </w:r>
    </w:p>
    <w:p w:rsidR="002E30A8" w:rsidRDefault="002E30A8" w:rsidP="002E30A8">
      <w:r w:rsidRPr="00072E61">
        <w:rPr>
          <w:rStyle w:val="Style13ptBold"/>
        </w:rPr>
        <w:t>Kim</w:t>
      </w:r>
      <w:r>
        <w:t xml:space="preserve"> Sung-han, </w:t>
      </w:r>
      <w:r w:rsidRPr="00072E61">
        <w:rPr>
          <w:rStyle w:val="Style13ptBold"/>
        </w:rPr>
        <w:t>2013</w:t>
      </w:r>
      <w:r>
        <w:t xml:space="preserve"> (Vice Minister of Foreign Affairs and Trade, Republic of Korea) Global Governance and Middle Powers: South Korea’s Role in the G20, Retrieved June 9, 2016 from </w:t>
      </w:r>
      <w:hyperlink r:id="rId145" w:history="1">
        <w:r w:rsidRPr="00B17DF9">
          <w:rPr>
            <w:rStyle w:val="Hyperlink"/>
          </w:rPr>
          <w:t>http://www.cfr.org/south-korea/global-governance-middle-powers-south-koreas-role-g20/p30062</w:t>
        </w:r>
      </w:hyperlink>
    </w:p>
    <w:p w:rsidR="00AB7981" w:rsidRPr="002E30A8" w:rsidRDefault="00AB7981" w:rsidP="00111FF8">
      <w:pPr>
        <w:rPr>
          <w:sz w:val="16"/>
        </w:rPr>
      </w:pPr>
      <w:r w:rsidRPr="002E30A8">
        <w:rPr>
          <w:rStyle w:val="StyleUnderline"/>
          <w:highlight w:val="yellow"/>
        </w:rPr>
        <w:t>South Korea has also demonstrated enhanced leadership in development cooperation. Helping countries achieve economic development facilitates the continued growth of the world economy, as it strengthens developing countries that are critical to North-South cooperation. Development cooperation sought by middle powers means not only increasing material aid, but presenting new visions that involve collaboration with nontraditional development agents</w:t>
      </w:r>
      <w:r w:rsidRPr="002E30A8">
        <w:rPr>
          <w:sz w:val="16"/>
        </w:rPr>
        <w:t>, including emerging economies and civil society.</w:t>
      </w:r>
      <w:r w:rsidR="002E30A8" w:rsidRPr="002E30A8">
        <w:rPr>
          <w:sz w:val="16"/>
        </w:rPr>
        <w:t xml:space="preserve"> </w:t>
      </w:r>
      <w:r w:rsidRPr="002E30A8">
        <w:rPr>
          <w:sz w:val="16"/>
        </w:rPr>
        <w:t>South Korea has thereby aimed to harmonize its own interests with those of its counterpart countries and the world community, as well as to undertake various efforts to address global issues. Its two recent incarnations—as a developing nation and now as a developed country with an advanced economy—will inform South Korea as it takes on a greater role in global affairs. As South Korea executes its middle-power diplomacy, it does so within the framework of the G20. The South Korea–initiated development agenda is now one of the most appreciated priorities of the G20 and also one of the few with unanimous support from all G20 members. Inclusive green growth is another issue on the G20 agenda that has produced tangible outcomes and that still has the avid support of many G20 members.</w:t>
      </w:r>
    </w:p>
    <w:p w:rsidR="002E30A8" w:rsidRDefault="002E30A8" w:rsidP="002E30A8">
      <w:pPr>
        <w:pStyle w:val="Heading3"/>
      </w:pPr>
      <w:bookmarkStart w:id="98" w:name="_Toc453270481"/>
      <w:bookmarkStart w:id="99" w:name="_Toc456553468"/>
      <w:r>
        <w:lastRenderedPageBreak/>
        <w:t>THAAD Deployment Kills South Korean-China Relations</w:t>
      </w:r>
      <w:bookmarkEnd w:id="98"/>
      <w:bookmarkEnd w:id="99"/>
    </w:p>
    <w:p w:rsidR="002E30A8" w:rsidRDefault="00702A9C" w:rsidP="002E30A8">
      <w:pPr>
        <w:pStyle w:val="Heading4"/>
      </w:pPr>
      <w:r>
        <w:t xml:space="preserve">(--) </w:t>
      </w:r>
      <w:r w:rsidR="002E30A8">
        <w:t>THAAD deployment would destroy Chinese-South Korean relations:</w:t>
      </w:r>
    </w:p>
    <w:p w:rsidR="002E30A8" w:rsidRDefault="002E30A8" w:rsidP="002E30A8">
      <w:pPr>
        <w:spacing w:before="120"/>
        <w:jc w:val="both"/>
        <w:rPr>
          <w:rFonts w:ascii="Arial" w:hAnsi="Arial" w:cs="Arial"/>
          <w:sz w:val="20"/>
        </w:rPr>
      </w:pPr>
      <w:r w:rsidRPr="002E30A8">
        <w:rPr>
          <w:rStyle w:val="Style13ptBold"/>
        </w:rPr>
        <w:t>Wang</w:t>
      </w:r>
      <w:r>
        <w:rPr>
          <w:rFonts w:ascii="Arial" w:hAnsi="Arial" w:cs="Arial"/>
          <w:sz w:val="20"/>
        </w:rPr>
        <w:t xml:space="preserve"> Haiyun, </w:t>
      </w:r>
      <w:r w:rsidRPr="002E30A8">
        <w:rPr>
          <w:rStyle w:val="Style13ptBold"/>
        </w:rPr>
        <w:t>2016</w:t>
      </w:r>
      <w:r>
        <w:rPr>
          <w:rFonts w:ascii="Arial" w:hAnsi="Arial" w:cs="Arial"/>
          <w:sz w:val="20"/>
        </w:rPr>
        <w:t xml:space="preserve">  (senior adviser at the China Institute for International Strategic Studies) South Korea Should Assess THAAD Rationally, Feb. 25, 2016.  Retrieved Apr. 23, 2016 from </w:t>
      </w:r>
      <w:hyperlink r:id="rId146" w:history="1">
        <w:r w:rsidRPr="002D75EA">
          <w:rPr>
            <w:rStyle w:val="Hyperlink"/>
            <w:rFonts w:ascii="Arial" w:hAnsi="Arial" w:cs="Arial"/>
            <w:sz w:val="20"/>
          </w:rPr>
          <w:t>http://watchingamerica.com/WA/2016/03/03/south-korea-should-assess-thaad-rationally/</w:t>
        </w:r>
      </w:hyperlink>
    </w:p>
    <w:p w:rsidR="002E30A8" w:rsidRPr="002E30A8" w:rsidRDefault="002E30A8" w:rsidP="002E30A8">
      <w:pPr>
        <w:spacing w:before="120"/>
        <w:jc w:val="both"/>
        <w:rPr>
          <w:rFonts w:ascii="Arial" w:hAnsi="Arial" w:cs="Arial"/>
          <w:sz w:val="16"/>
        </w:rPr>
      </w:pPr>
      <w:r w:rsidRPr="002E30A8">
        <w:rPr>
          <w:rFonts w:ascii="Arial" w:hAnsi="Arial" w:cs="Arial"/>
          <w:sz w:val="16"/>
        </w:rPr>
        <w:t xml:space="preserve">Second, </w:t>
      </w:r>
      <w:r w:rsidRPr="002E30A8">
        <w:rPr>
          <w:rStyle w:val="StyleUnderline"/>
          <w:highlight w:val="yellow"/>
        </w:rPr>
        <w:t>what does deploying THAAD on the peninsula suggest?</w:t>
      </w:r>
      <w:r w:rsidRPr="002E30A8">
        <w:rPr>
          <w:rFonts w:ascii="Arial" w:hAnsi="Arial" w:cs="Arial"/>
          <w:sz w:val="16"/>
        </w:rPr>
        <w:t xml:space="preserve"> South Korea claims that it would be a response to the ballistic missile threat from North Korea, and that China should understand its position. However, as a high-altitude missile interception system, the range that THAAD covers would reach far beyond the scope of the peninsula alone. Does dealing with a yet-amorphous ballistic missile threat so close to South Korea require THAAD? This is clearly no more than geopolitical sleight of hand as the United States uses the North Korean threat as a pretense for pursuing its true objective of keeping China in check. </w:t>
      </w:r>
      <w:r w:rsidRPr="002E30A8">
        <w:rPr>
          <w:rStyle w:val="StyleUnderline"/>
          <w:highlight w:val="yellow"/>
        </w:rPr>
        <w:t>All would be well served to keep in mind that if South Korea indeed invites the deployment of the U.S. missile defense system, it would be tantamount to aiding the U</w:t>
      </w:r>
      <w:r w:rsidRPr="002E30A8">
        <w:rPr>
          <w:rFonts w:ascii="Arial" w:hAnsi="Arial" w:cs="Arial"/>
          <w:sz w:val="16"/>
        </w:rPr>
        <w:t xml:space="preserve">nited </w:t>
      </w:r>
      <w:r w:rsidRPr="002E30A8">
        <w:rPr>
          <w:rStyle w:val="StyleUnderline"/>
          <w:highlight w:val="yellow"/>
        </w:rPr>
        <w:t>S</w:t>
      </w:r>
      <w:r w:rsidRPr="002E30A8">
        <w:rPr>
          <w:rFonts w:ascii="Arial" w:hAnsi="Arial" w:cs="Arial"/>
          <w:sz w:val="16"/>
        </w:rPr>
        <w:t xml:space="preserve">tates </w:t>
      </w:r>
      <w:r w:rsidRPr="002E30A8">
        <w:rPr>
          <w:rStyle w:val="StyleUnderline"/>
          <w:highlight w:val="yellow"/>
        </w:rPr>
        <w:t>in challenging China, and Beijing will not simply swallow such a bitter pill in silence. The backlash from China would spell disaster for South Korea's political, economic and security interests. The amicable cooperation between China and South Korea did not come easily, and is a significant bilateral relationship for both sides. On this major issue, it is vital that South Korea maintain a modicum of soberness</w:t>
      </w:r>
      <w:r w:rsidRPr="002E30A8">
        <w:rPr>
          <w:rFonts w:ascii="Arial" w:hAnsi="Arial" w:cs="Arial"/>
          <w:sz w:val="16"/>
        </w:rPr>
        <w:t>.</w:t>
      </w:r>
    </w:p>
    <w:p w:rsidR="002E30A8" w:rsidRDefault="002E30A8" w:rsidP="002E30A8">
      <w:pPr>
        <w:pStyle w:val="Heading4"/>
      </w:pPr>
      <w:r>
        <w:t>THAAD significantly damages South Korea-China relations:</w:t>
      </w:r>
    </w:p>
    <w:p w:rsidR="002E30A8" w:rsidRDefault="002E30A8" w:rsidP="002E30A8">
      <w:pPr>
        <w:spacing w:before="120"/>
        <w:jc w:val="both"/>
        <w:rPr>
          <w:rFonts w:ascii="Arial" w:hAnsi="Arial" w:cs="Arial"/>
          <w:sz w:val="20"/>
        </w:rPr>
      </w:pPr>
      <w:r>
        <w:rPr>
          <w:rFonts w:ascii="Arial" w:hAnsi="Arial" w:cs="Arial"/>
          <w:sz w:val="20"/>
        </w:rPr>
        <w:t xml:space="preserve">Christopher </w:t>
      </w:r>
      <w:r w:rsidRPr="002E30A8">
        <w:rPr>
          <w:rStyle w:val="Style13ptBold"/>
        </w:rPr>
        <w:t>Lee, 2016</w:t>
      </w:r>
      <w:r>
        <w:rPr>
          <w:rFonts w:ascii="Arial" w:hAnsi="Arial" w:cs="Arial"/>
          <w:sz w:val="20"/>
        </w:rPr>
        <w:t xml:space="preserve">  (served for eight years as an intelligence officer, and is currently serving as a Foreign Area Officer for the Northeast Asia region) South Korea: To THAAD or Not to THAAD?, Mar. 21, 2016.  Retrieved Apr. 23, 2016 from </w:t>
      </w:r>
      <w:hyperlink r:id="rId147" w:history="1">
        <w:r w:rsidRPr="002D75EA">
          <w:rPr>
            <w:rStyle w:val="Hyperlink"/>
            <w:rFonts w:ascii="Arial" w:hAnsi="Arial" w:cs="Arial"/>
            <w:sz w:val="20"/>
          </w:rPr>
          <w:t>http://www.realcleardefense.com/articles/2016/03/21/south _korea_to_thaad_or_not_to_thaad_109162.html</w:t>
        </w:r>
      </w:hyperlink>
    </w:p>
    <w:p w:rsidR="002E30A8" w:rsidRDefault="002E30A8" w:rsidP="002E30A8">
      <w:pPr>
        <w:spacing w:before="120"/>
        <w:jc w:val="both"/>
        <w:rPr>
          <w:rFonts w:ascii="Arial" w:hAnsi="Arial" w:cs="Arial"/>
          <w:sz w:val="20"/>
        </w:rPr>
      </w:pPr>
      <w:r>
        <w:rPr>
          <w:rFonts w:ascii="Arial" w:hAnsi="Arial" w:cs="Arial"/>
          <w:sz w:val="20"/>
        </w:rPr>
        <w:t xml:space="preserve">Understandably, while </w:t>
      </w:r>
      <w:r w:rsidRPr="00702A9C">
        <w:rPr>
          <w:rStyle w:val="StyleUnderline"/>
          <w:highlight w:val="yellow"/>
        </w:rPr>
        <w:t>deploying THAAD enhances the U.S.-South Korea Security Alliance</w:t>
      </w:r>
      <w:r>
        <w:rPr>
          <w:rFonts w:ascii="Arial" w:hAnsi="Arial" w:cs="Arial"/>
          <w:sz w:val="20"/>
        </w:rPr>
        <w:t xml:space="preserve"> and advances South Korea’s ballistic missile defense system</w:t>
      </w:r>
      <w:r w:rsidRPr="00702A9C">
        <w:rPr>
          <w:rStyle w:val="StyleUnderline"/>
          <w:highlight w:val="yellow"/>
        </w:rPr>
        <w:t>, it would also significantly damage their relationship with China.  As a result, THAAD is quickly evolving into an international weapon of consternation and debate in the Korean Peninsula</w:t>
      </w:r>
      <w:r>
        <w:rPr>
          <w:rFonts w:ascii="Arial" w:hAnsi="Arial" w:cs="Arial"/>
          <w:sz w:val="20"/>
        </w:rPr>
        <w:t>.  Nonetheless, Park has already committed perfidy to Chinese President Xi Jinping by allowing her defense officials to partake in the ongoing THAAD talks.</w:t>
      </w:r>
    </w:p>
    <w:p w:rsidR="002E30A8" w:rsidRDefault="002E30A8" w:rsidP="002E30A8">
      <w:pPr>
        <w:pStyle w:val="Heading4"/>
      </w:pPr>
      <w:r>
        <w:t>Relations between South Korea and China are frayed now:</w:t>
      </w:r>
    </w:p>
    <w:p w:rsidR="002E30A8" w:rsidRDefault="002E30A8" w:rsidP="002E30A8">
      <w:pPr>
        <w:spacing w:before="120"/>
        <w:jc w:val="both"/>
        <w:rPr>
          <w:rFonts w:ascii="Arial" w:hAnsi="Arial" w:cs="Arial"/>
          <w:sz w:val="20"/>
        </w:rPr>
      </w:pPr>
      <w:r>
        <w:rPr>
          <w:rFonts w:ascii="Arial" w:hAnsi="Arial" w:cs="Arial"/>
          <w:sz w:val="20"/>
        </w:rPr>
        <w:t xml:space="preserve">Jane </w:t>
      </w:r>
      <w:r w:rsidRPr="00702A9C">
        <w:rPr>
          <w:rStyle w:val="Style13ptBold"/>
        </w:rPr>
        <w:t xml:space="preserve">Perlez, </w:t>
      </w:r>
      <w:r w:rsidR="00702A9C" w:rsidRPr="00702A9C">
        <w:rPr>
          <w:rStyle w:val="Style13ptBold"/>
        </w:rPr>
        <w:t>2016</w:t>
      </w:r>
      <w:r w:rsidR="00702A9C">
        <w:rPr>
          <w:rFonts w:ascii="Arial" w:hAnsi="Arial" w:cs="Arial"/>
          <w:sz w:val="20"/>
        </w:rPr>
        <w:t xml:space="preserve"> </w:t>
      </w:r>
      <w:r>
        <w:rPr>
          <w:rFonts w:ascii="Arial" w:hAnsi="Arial" w:cs="Arial"/>
          <w:sz w:val="20"/>
        </w:rPr>
        <w:t xml:space="preserve">(staff writer) NEW YORK TIMES, North Korea’s Rocket Launch Frays Ties Between South Korea and China, Feb. 10, 2016, Retrieved Apr. 23, 2016 from </w:t>
      </w:r>
      <w:hyperlink r:id="rId148" w:history="1">
        <w:r w:rsidRPr="002D75EA">
          <w:rPr>
            <w:rStyle w:val="Hyperlink"/>
            <w:rFonts w:ascii="Arial" w:hAnsi="Arial" w:cs="Arial"/>
            <w:sz w:val="20"/>
          </w:rPr>
          <w:t>http://www.nytimes.com/2016/02/11/world/asia/china-south-korea-thaad.html</w:t>
        </w:r>
      </w:hyperlink>
    </w:p>
    <w:p w:rsidR="002E30A8" w:rsidRPr="00702A9C" w:rsidRDefault="002E30A8" w:rsidP="002E30A8">
      <w:pPr>
        <w:spacing w:before="120"/>
        <w:jc w:val="both"/>
        <w:rPr>
          <w:rStyle w:val="StyleUnderline"/>
        </w:rPr>
      </w:pPr>
      <w:r>
        <w:rPr>
          <w:rFonts w:ascii="Arial" w:hAnsi="Arial" w:cs="Arial"/>
          <w:sz w:val="20"/>
        </w:rPr>
        <w:t xml:space="preserve">“President </w:t>
      </w:r>
      <w:r w:rsidRPr="00702A9C">
        <w:rPr>
          <w:rStyle w:val="StyleUnderline"/>
          <w:highlight w:val="yellow"/>
        </w:rPr>
        <w:t>Park was very disappointed and upset with Xi’s inaction and silence against North Korea when she desperately needed Xi’s help,</w:t>
      </w:r>
      <w:r>
        <w:rPr>
          <w:rFonts w:ascii="Arial" w:hAnsi="Arial" w:cs="Arial"/>
          <w:sz w:val="20"/>
        </w:rPr>
        <w:t xml:space="preserve">” said Kim Heung-kyu, director of the China Policy Institute at Ajou University in Suwon, South Korea. Mr. </w:t>
      </w:r>
      <w:r w:rsidRPr="00702A9C">
        <w:rPr>
          <w:rStyle w:val="StyleUnderline"/>
          <w:highlight w:val="yellow"/>
        </w:rPr>
        <w:t>Xi was then embarrassed domestically by Ms. Park’s rush to accept the American defense system</w:t>
      </w:r>
      <w:r>
        <w:rPr>
          <w:rFonts w:ascii="Arial" w:hAnsi="Arial" w:cs="Arial"/>
          <w:sz w:val="20"/>
        </w:rPr>
        <w:t>, Mr. Kim said.  “</w:t>
      </w:r>
      <w:r w:rsidRPr="00702A9C">
        <w:rPr>
          <w:rStyle w:val="StyleUnderline"/>
          <w:highlight w:val="yellow"/>
        </w:rPr>
        <w:t>Xi Jinping’s efforts to enlist President Park as a friend have not gone as well as he hoped,</w:t>
      </w:r>
      <w:r>
        <w:rPr>
          <w:rFonts w:ascii="Arial" w:hAnsi="Arial" w:cs="Arial"/>
          <w:sz w:val="20"/>
        </w:rPr>
        <w:t>” he said, “</w:t>
      </w:r>
      <w:r w:rsidRPr="00702A9C">
        <w:rPr>
          <w:rStyle w:val="StyleUnderline"/>
          <w:highlight w:val="yellow"/>
        </w:rPr>
        <w:t>and she was certainly disappointed in his efforts to control Kim Jong-un.”</w:t>
      </w:r>
    </w:p>
    <w:p w:rsidR="002E30A8" w:rsidRDefault="002E30A8" w:rsidP="002E30A8">
      <w:pPr>
        <w:pStyle w:val="Heading4"/>
      </w:pPr>
      <w:r>
        <w:t>THAAD would destroy China-South Korea relations:</w:t>
      </w:r>
    </w:p>
    <w:p w:rsidR="002E30A8" w:rsidRDefault="002E30A8" w:rsidP="002E30A8">
      <w:pPr>
        <w:spacing w:before="120"/>
        <w:jc w:val="both"/>
        <w:rPr>
          <w:rFonts w:ascii="Arial" w:hAnsi="Arial" w:cs="Arial"/>
          <w:sz w:val="20"/>
        </w:rPr>
      </w:pPr>
      <w:r>
        <w:rPr>
          <w:rFonts w:ascii="Arial" w:hAnsi="Arial" w:cs="Arial"/>
          <w:sz w:val="20"/>
        </w:rPr>
        <w:t xml:space="preserve">Sungtae “Jacky” </w:t>
      </w:r>
      <w:r w:rsidRPr="00702A9C">
        <w:rPr>
          <w:rStyle w:val="Style13ptBold"/>
        </w:rPr>
        <w:t xml:space="preserve">Park, </w:t>
      </w:r>
      <w:r w:rsidR="00702A9C" w:rsidRPr="00702A9C">
        <w:rPr>
          <w:rStyle w:val="Style13ptBold"/>
        </w:rPr>
        <w:t>2016</w:t>
      </w:r>
      <w:r w:rsidR="00702A9C">
        <w:rPr>
          <w:rFonts w:ascii="Arial" w:hAnsi="Arial" w:cs="Arial"/>
          <w:sz w:val="20"/>
        </w:rPr>
        <w:t xml:space="preserve"> </w:t>
      </w:r>
      <w:r>
        <w:rPr>
          <w:rFonts w:ascii="Arial" w:hAnsi="Arial" w:cs="Arial"/>
          <w:sz w:val="20"/>
        </w:rPr>
        <w:t xml:space="preserve">(research associate at the Council on Foreign Relations), How China sees THAAD, Mar. 30, 2016, Retrieved Apr. 23,k 2016 </w:t>
      </w:r>
      <w:hyperlink r:id="rId149" w:history="1">
        <w:r w:rsidRPr="002D75EA">
          <w:rPr>
            <w:rStyle w:val="Hyperlink"/>
            <w:rFonts w:ascii="Arial" w:hAnsi="Arial" w:cs="Arial"/>
            <w:sz w:val="20"/>
          </w:rPr>
          <w:t>http://csis.org/publication/pacnet-32-how-china-sees-thaad</w:t>
        </w:r>
      </w:hyperlink>
    </w:p>
    <w:p w:rsidR="002E30A8" w:rsidRPr="00702A9C" w:rsidRDefault="002E30A8" w:rsidP="002E30A8">
      <w:pPr>
        <w:spacing w:before="120"/>
        <w:jc w:val="both"/>
        <w:rPr>
          <w:rStyle w:val="StyleUnderline"/>
        </w:rPr>
      </w:pPr>
      <w:r>
        <w:rPr>
          <w:rFonts w:ascii="Arial" w:hAnsi="Arial" w:cs="Arial"/>
          <w:sz w:val="20"/>
        </w:rPr>
        <w:lastRenderedPageBreak/>
        <w:t xml:space="preserve">    On Feb. 7, </w:t>
      </w:r>
      <w:r w:rsidRPr="00702A9C">
        <w:rPr>
          <w:rStyle w:val="StyleUnderline"/>
          <w:highlight w:val="yellow"/>
        </w:rPr>
        <w:t>the U</w:t>
      </w:r>
      <w:r>
        <w:rPr>
          <w:rFonts w:ascii="Arial" w:hAnsi="Arial" w:cs="Arial"/>
          <w:sz w:val="20"/>
        </w:rPr>
        <w:t xml:space="preserve">nited </w:t>
      </w:r>
      <w:r w:rsidRPr="00702A9C">
        <w:rPr>
          <w:rStyle w:val="StyleUnderline"/>
          <w:highlight w:val="yellow"/>
        </w:rPr>
        <w:t>S</w:t>
      </w:r>
      <w:r>
        <w:rPr>
          <w:rFonts w:ascii="Arial" w:hAnsi="Arial" w:cs="Arial"/>
          <w:sz w:val="20"/>
        </w:rPr>
        <w:t xml:space="preserve">tates </w:t>
      </w:r>
      <w:r w:rsidRPr="00702A9C">
        <w:rPr>
          <w:rStyle w:val="StyleUnderline"/>
          <w:highlight w:val="yellow"/>
        </w:rPr>
        <w:t>and South Korea decided to begin official discussions on deploying</w:t>
      </w:r>
      <w:r>
        <w:rPr>
          <w:rFonts w:ascii="Arial" w:hAnsi="Arial" w:cs="Arial"/>
          <w:sz w:val="20"/>
        </w:rPr>
        <w:t xml:space="preserve"> the Terminal High-Altitude Area Defense (</w:t>
      </w:r>
      <w:r w:rsidRPr="00702A9C">
        <w:rPr>
          <w:rStyle w:val="StyleUnderline"/>
          <w:highlight w:val="yellow"/>
        </w:rPr>
        <w:t>THAAD</w:t>
      </w:r>
      <w:r>
        <w:rPr>
          <w:rFonts w:ascii="Arial" w:hAnsi="Arial" w:cs="Arial"/>
          <w:sz w:val="20"/>
        </w:rPr>
        <w:t xml:space="preserve">) system </w:t>
      </w:r>
      <w:r w:rsidRPr="00702A9C">
        <w:rPr>
          <w:rStyle w:val="StyleUnderline"/>
          <w:highlight w:val="yellow"/>
        </w:rPr>
        <w:t>on the Korean Peninsula. In response, Chinese Ambassador to South Korea</w:t>
      </w:r>
      <w:r>
        <w:rPr>
          <w:rFonts w:ascii="Arial" w:hAnsi="Arial" w:cs="Arial"/>
          <w:sz w:val="20"/>
        </w:rPr>
        <w:t xml:space="preserve"> Qiu Guohong </w:t>
      </w:r>
      <w:r w:rsidRPr="00702A9C">
        <w:rPr>
          <w:rStyle w:val="StyleUnderline"/>
          <w:highlight w:val="yellow"/>
        </w:rPr>
        <w:t>said that deployment of the system could destroy the Beijing-Seoul relationship “in an instant.”</w:t>
      </w:r>
      <w:r>
        <w:rPr>
          <w:rFonts w:ascii="Arial" w:hAnsi="Arial" w:cs="Arial"/>
          <w:sz w:val="20"/>
        </w:rPr>
        <w:t xml:space="preserve"> The floor leader of South Korea’s ruling Saenuri party, Won Yoo-cheol, calling Qiu’s remarks “rude,” said that they “disregarded the sovereignty and the security of the Republic of Korea.” While some analysts see China’s blunt position on this issue as a way to drive a wedge in the US-ROK alliance, </w:t>
      </w:r>
      <w:r w:rsidRPr="00702A9C">
        <w:rPr>
          <w:rStyle w:val="StyleUnderline"/>
          <w:highlight w:val="yellow"/>
        </w:rPr>
        <w:t>Beijing’s motivations are defensive. China’s leadership is concerned about THAAD at the strategic level and sees the system as part of a broader US strategy to contain China.</w:t>
      </w:r>
    </w:p>
    <w:p w:rsidR="002E30A8" w:rsidRDefault="002E30A8" w:rsidP="002E30A8">
      <w:pPr>
        <w:pStyle w:val="Heading4"/>
      </w:pPr>
      <w:r>
        <w:t>THAAD threatens the Chinese-South Korean relationship:</w:t>
      </w:r>
    </w:p>
    <w:p w:rsidR="002E30A8" w:rsidRDefault="002E30A8" w:rsidP="002E30A8">
      <w:pPr>
        <w:spacing w:before="120"/>
        <w:jc w:val="both"/>
        <w:rPr>
          <w:rFonts w:ascii="Arial" w:hAnsi="Arial" w:cs="Arial"/>
          <w:sz w:val="20"/>
        </w:rPr>
      </w:pPr>
      <w:r>
        <w:rPr>
          <w:rFonts w:ascii="Arial" w:hAnsi="Arial" w:cs="Arial"/>
          <w:sz w:val="20"/>
        </w:rPr>
        <w:t xml:space="preserve">Jane </w:t>
      </w:r>
      <w:r w:rsidRPr="00702A9C">
        <w:rPr>
          <w:rStyle w:val="Style13ptBold"/>
        </w:rPr>
        <w:t xml:space="preserve">Perlez, </w:t>
      </w:r>
      <w:r w:rsidR="00702A9C" w:rsidRPr="00702A9C">
        <w:rPr>
          <w:rStyle w:val="Style13ptBold"/>
        </w:rPr>
        <w:t>2016</w:t>
      </w:r>
      <w:r w:rsidR="00702A9C">
        <w:rPr>
          <w:rFonts w:ascii="Arial" w:hAnsi="Arial" w:cs="Arial"/>
          <w:sz w:val="20"/>
        </w:rPr>
        <w:t xml:space="preserve"> </w:t>
      </w:r>
      <w:r>
        <w:rPr>
          <w:rFonts w:ascii="Arial" w:hAnsi="Arial" w:cs="Arial"/>
          <w:sz w:val="20"/>
        </w:rPr>
        <w:t xml:space="preserve">(staff writer) NEW YORK TIMES, North Korea’s Rocket Launch Frays Ties Between South Korea and China, Feb. 10, 2016, Retrieved Apr. 23, 2016 from </w:t>
      </w:r>
      <w:hyperlink r:id="rId150" w:history="1">
        <w:r w:rsidRPr="002D75EA">
          <w:rPr>
            <w:rStyle w:val="Hyperlink"/>
            <w:rFonts w:ascii="Arial" w:hAnsi="Arial" w:cs="Arial"/>
            <w:sz w:val="20"/>
          </w:rPr>
          <w:t>http://www.nytimes.com/2016/02/11/world/asia/china-south-korea-thaad.html</w:t>
        </w:r>
      </w:hyperlink>
    </w:p>
    <w:p w:rsidR="002E30A8" w:rsidRDefault="002E30A8" w:rsidP="002E30A8">
      <w:pPr>
        <w:spacing w:before="120"/>
        <w:jc w:val="both"/>
        <w:rPr>
          <w:rFonts w:ascii="Arial" w:hAnsi="Arial" w:cs="Arial"/>
          <w:sz w:val="20"/>
        </w:rPr>
      </w:pPr>
      <w:r>
        <w:rPr>
          <w:rFonts w:ascii="Arial" w:hAnsi="Arial" w:cs="Arial"/>
          <w:sz w:val="20"/>
        </w:rPr>
        <w:t xml:space="preserve">But </w:t>
      </w:r>
      <w:r w:rsidRPr="00702A9C">
        <w:rPr>
          <w:rStyle w:val="StyleUnderline"/>
          <w:highlight w:val="yellow"/>
        </w:rPr>
        <w:t>the prospect of a friendly new era between China and South Korea seemed to collapse this week. After North Korea, China’s treaty ally, launched a rocket</w:t>
      </w:r>
      <w:r>
        <w:rPr>
          <w:rFonts w:ascii="Arial" w:hAnsi="Arial" w:cs="Arial"/>
          <w:sz w:val="20"/>
        </w:rPr>
        <w:t xml:space="preserve">, apparently to test ballistic missile technology, </w:t>
      </w:r>
      <w:r w:rsidRPr="00702A9C">
        <w:rPr>
          <w:rStyle w:val="StyleUnderline"/>
          <w:highlight w:val="yellow"/>
        </w:rPr>
        <w:t>South Korea embraced what China had been trying to prevent: an American antimissile defense system that will be deployed on China’s doorstep</w:t>
      </w:r>
      <w:r>
        <w:rPr>
          <w:rFonts w:ascii="Arial" w:hAnsi="Arial" w:cs="Arial"/>
          <w:sz w:val="20"/>
        </w:rPr>
        <w:t>.  China now appears angrier at the South Koreans than at Mr. Kim, who ignored its advice against the rocket launch.</w:t>
      </w:r>
    </w:p>
    <w:p w:rsidR="002E30A8" w:rsidRDefault="002E30A8" w:rsidP="00111FF8"/>
    <w:p w:rsidR="00AB7981" w:rsidRDefault="00AB7981" w:rsidP="00111FF8"/>
    <w:p w:rsidR="00220B8E" w:rsidRDefault="00220B8E" w:rsidP="00220B8E">
      <w:pPr>
        <w:pStyle w:val="Heading2"/>
      </w:pPr>
      <w:bookmarkStart w:id="100" w:name="_Toc453270482"/>
      <w:bookmarkStart w:id="101" w:name="_Toc456553469"/>
      <w:r>
        <w:lastRenderedPageBreak/>
        <w:t>Add-Ons</w:t>
      </w:r>
      <w:bookmarkEnd w:id="100"/>
      <w:bookmarkEnd w:id="101"/>
    </w:p>
    <w:p w:rsidR="00692768" w:rsidRDefault="00692768" w:rsidP="00692768">
      <w:pPr>
        <w:pStyle w:val="Heading3"/>
      </w:pPr>
      <w:bookmarkStart w:id="102" w:name="_Toc453270483"/>
      <w:bookmarkStart w:id="103" w:name="_Toc456553470"/>
      <w:r>
        <w:lastRenderedPageBreak/>
        <w:t>Leadership Add-On</w:t>
      </w:r>
      <w:bookmarkEnd w:id="102"/>
      <w:bookmarkEnd w:id="103"/>
    </w:p>
    <w:p w:rsidR="00692768" w:rsidRPr="00446F46" w:rsidRDefault="00702A9C" w:rsidP="00692768">
      <w:pPr>
        <w:pStyle w:val="Heading4"/>
      </w:pPr>
      <w:r>
        <w:t xml:space="preserve">(--) </w:t>
      </w:r>
      <w:r w:rsidR="00692768">
        <w:t>Solving North Korea key to US leadership:</w:t>
      </w:r>
    </w:p>
    <w:p w:rsidR="00692768" w:rsidRDefault="00692768" w:rsidP="00692768">
      <w:pPr>
        <w:spacing w:before="120"/>
        <w:jc w:val="both"/>
        <w:rPr>
          <w:rFonts w:ascii="Arial" w:hAnsi="Arial" w:cs="Arial"/>
          <w:sz w:val="20"/>
        </w:rPr>
      </w:pPr>
      <w:r>
        <w:rPr>
          <w:rFonts w:ascii="Arial" w:hAnsi="Arial" w:cs="Arial"/>
          <w:sz w:val="20"/>
        </w:rPr>
        <w:t xml:space="preserve">Seong-Hyon </w:t>
      </w:r>
      <w:r w:rsidRPr="00702A9C">
        <w:rPr>
          <w:rStyle w:val="Style13ptBold"/>
        </w:rPr>
        <w:t>Lee,</w:t>
      </w:r>
      <w:r w:rsidR="00702A9C" w:rsidRPr="00702A9C">
        <w:rPr>
          <w:rStyle w:val="Style13ptBold"/>
        </w:rPr>
        <w:t xml:space="preserve"> 2016</w:t>
      </w:r>
      <w:r w:rsidR="00702A9C">
        <w:rPr>
          <w:rFonts w:ascii="Arial" w:hAnsi="Arial" w:cs="Arial"/>
          <w:sz w:val="20"/>
        </w:rPr>
        <w:t xml:space="preserve"> </w:t>
      </w:r>
      <w:r>
        <w:rPr>
          <w:rFonts w:ascii="Arial" w:hAnsi="Arial" w:cs="Arial"/>
          <w:sz w:val="20"/>
        </w:rPr>
        <w:t xml:space="preserve">(Pantech Fellow in Korean Studies at the Walter H. Shorenstein Asia-Pacific Reseach Center) What New Approach Should the U.S. and China Take to North Korea? Feb. 9, 2016.  Retrieved Apr. 24, 2016 from </w:t>
      </w:r>
      <w:hyperlink r:id="rId151" w:history="1">
        <w:r w:rsidRPr="002D75EA">
          <w:rPr>
            <w:rStyle w:val="Hyperlink"/>
            <w:rFonts w:ascii="Arial" w:hAnsi="Arial" w:cs="Arial"/>
            <w:sz w:val="20"/>
          </w:rPr>
          <w:t>https://www.chinafile.com/conversation/what-new-approach-should-us-and-china-take-north-korea</w:t>
        </w:r>
      </w:hyperlink>
    </w:p>
    <w:p w:rsidR="0089191E" w:rsidRDefault="00692768" w:rsidP="00692768">
      <w:pPr>
        <w:spacing w:before="120"/>
        <w:jc w:val="both"/>
        <w:rPr>
          <w:rFonts w:ascii="Arial" w:hAnsi="Arial" w:cs="Arial"/>
          <w:sz w:val="20"/>
        </w:rPr>
      </w:pPr>
      <w:r>
        <w:rPr>
          <w:rFonts w:ascii="Arial" w:hAnsi="Arial" w:cs="Arial"/>
          <w:sz w:val="20"/>
        </w:rPr>
        <w:t>Washington’s current policy is unpatriotic because it doesn’t serve American national interest. Globally speaking, America’s national interest has two pillars; one is to defend its current superpower status, the other is to safeguard its credibility. During his State of the Union address, Obama proclaimed: “</w:t>
      </w:r>
      <w:r w:rsidRPr="00702A9C">
        <w:rPr>
          <w:rStyle w:val="StyleUnderline"/>
          <w:highlight w:val="yellow"/>
        </w:rPr>
        <w:t>When it comes to every important international issue, people of the world do not look to Beijing or Moscow to lead. They call us.”</w:t>
      </w:r>
      <w:r w:rsidRPr="00702A9C">
        <w:rPr>
          <w:rStyle w:val="StyleUnderline"/>
        </w:rPr>
        <w:t xml:space="preserve"> </w:t>
      </w:r>
      <w:r w:rsidRPr="00702A9C">
        <w:rPr>
          <w:rStyle w:val="StyleUnderline"/>
          <w:highlight w:val="yellow"/>
        </w:rPr>
        <w:t>Obama was talking about American credibility. When people trust America and its leadership, America can continue its leading superpower status by sustaining the current global governance system,</w:t>
      </w:r>
      <w:r>
        <w:rPr>
          <w:rFonts w:ascii="Arial" w:hAnsi="Arial" w:cs="Arial"/>
          <w:sz w:val="20"/>
        </w:rPr>
        <w:t xml:space="preserve"> which it established and thus suits American interests. </w:t>
      </w:r>
      <w:r w:rsidRPr="00702A9C">
        <w:rPr>
          <w:rStyle w:val="StyleUnderline"/>
          <w:highlight w:val="yellow"/>
        </w:rPr>
        <w:t>The world is watching how America deals with the North Korean challenge. America’s credibility and leadership is at stake.</w:t>
      </w:r>
    </w:p>
    <w:p w:rsidR="00702A9C" w:rsidRPr="00702A9C" w:rsidRDefault="00702A9C" w:rsidP="00702A9C">
      <w:pPr>
        <w:pStyle w:val="Heading4"/>
        <w:rPr>
          <w:rStyle w:val="Style13ptBold"/>
          <w:b/>
        </w:rPr>
      </w:pPr>
      <w:r w:rsidRPr="00702A9C">
        <w:rPr>
          <w:rStyle w:val="Style13ptBold"/>
          <w:b/>
        </w:rPr>
        <w:t>(--) Leadership solves multiple scenarios for nuclear war</w:t>
      </w:r>
    </w:p>
    <w:p w:rsidR="00702A9C" w:rsidRDefault="00702A9C" w:rsidP="00692768">
      <w:pPr>
        <w:spacing w:before="120"/>
        <w:jc w:val="both"/>
        <w:rPr>
          <w:rFonts w:ascii="Arial" w:hAnsi="Arial" w:cs="Arial"/>
          <w:sz w:val="20"/>
        </w:rPr>
      </w:pPr>
      <w:r w:rsidRPr="00702A9C">
        <w:rPr>
          <w:rStyle w:val="Style13ptBold"/>
        </w:rPr>
        <w:t>Brooks 2013</w:t>
      </w:r>
      <w:r>
        <w:rPr>
          <w:rFonts w:ascii="Arial" w:hAnsi="Arial" w:cs="Arial"/>
          <w:sz w:val="20"/>
        </w:rPr>
        <w:t xml:space="preserve">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Lean Forward: In Defense of American Engagement, https://www.foreignaffairs.com/articles/united-states/2012-11-30/lean-forward)</w:t>
      </w:r>
    </w:p>
    <w:p w:rsidR="00702A9C" w:rsidRPr="00702A9C" w:rsidRDefault="00702A9C" w:rsidP="00692768">
      <w:pPr>
        <w:spacing w:before="120"/>
        <w:jc w:val="both"/>
        <w:rPr>
          <w:rFonts w:ascii="Arial" w:hAnsi="Arial" w:cs="Arial"/>
          <w:sz w:val="16"/>
        </w:rPr>
      </w:pPr>
      <w:r w:rsidRPr="00702A9C">
        <w:rPr>
          <w:rFonts w:ascii="Arial" w:hAnsi="Arial" w:cs="Arial"/>
          <w:sz w:val="16"/>
        </w:rPr>
        <w:t xml:space="preserve">But that outlook is too sanguine. </w:t>
      </w:r>
      <w:r w:rsidRPr="00702A9C">
        <w:rPr>
          <w:rStyle w:val="StyleUnderline"/>
          <w:highlight w:val="yellow"/>
        </w:rPr>
        <w:t>If Washington got out of East Asia, Japan and South Korea would likely expand their military capabilities and go nuclear, which could provoke a destabilizing reaction from China.</w:t>
      </w:r>
      <w:r w:rsidRPr="00702A9C">
        <w:rPr>
          <w:rFonts w:ascii="Arial" w:hAnsi="Arial" w:cs="Arial"/>
          <w:sz w:val="16"/>
        </w:rPr>
        <w:t xml:space="preserve"> It's worth noting that during the Cold War, both South Korea and Taiwan tried to obtain nuclear weapons; the only thing that stopped them was the United States, which used its security commitments to restrain their nuclear temptations. Similarly, </w:t>
      </w:r>
      <w:r w:rsidRPr="00702A9C">
        <w:rPr>
          <w:rStyle w:val="StyleUnderline"/>
          <w:highlight w:val="yellow"/>
        </w:rPr>
        <w:t>were the U</w:t>
      </w:r>
      <w:r w:rsidRPr="00702A9C">
        <w:rPr>
          <w:rFonts w:ascii="Arial" w:hAnsi="Arial" w:cs="Arial"/>
          <w:sz w:val="16"/>
        </w:rPr>
        <w:t xml:space="preserve">nited </w:t>
      </w:r>
      <w:r w:rsidRPr="00702A9C">
        <w:rPr>
          <w:rStyle w:val="StyleUnderline"/>
          <w:highlight w:val="yellow"/>
        </w:rPr>
        <w:t>S</w:t>
      </w:r>
      <w:r w:rsidRPr="00702A9C">
        <w:rPr>
          <w:rFonts w:ascii="Arial" w:hAnsi="Arial" w:cs="Arial"/>
          <w:sz w:val="16"/>
        </w:rPr>
        <w:t xml:space="preserve">tates </w:t>
      </w:r>
      <w:r w:rsidRPr="00702A9C">
        <w:rPr>
          <w:rStyle w:val="StyleUnderline"/>
          <w:highlight w:val="yellow"/>
        </w:rPr>
        <w:t>to leave the Middle East</w:t>
      </w:r>
      <w:r w:rsidRPr="00702A9C">
        <w:rPr>
          <w:rFonts w:ascii="Arial" w:hAnsi="Arial" w:cs="Arial"/>
          <w:sz w:val="16"/>
        </w:rPr>
        <w:t xml:space="preserve">, the countries currently backed by Washington -- notably, </w:t>
      </w:r>
      <w:r w:rsidRPr="00702A9C">
        <w:rPr>
          <w:rStyle w:val="StyleUnderline"/>
          <w:highlight w:val="yellow"/>
        </w:rPr>
        <w:t>Israel, Egypt, and Saudi Arabia -- might act in ways that would intensify the region's security dilemmas.</w:t>
      </w:r>
      <w:r w:rsidRPr="00702A9C">
        <w:rPr>
          <w:rFonts w:ascii="Arial" w:hAnsi="Arial" w:cs="Arial"/>
          <w:sz w:val="16"/>
        </w:rPr>
        <w:t xml:space="preserve">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 -- but at what cost? </w:t>
      </w:r>
      <w:r w:rsidRPr="00702A9C">
        <w:rPr>
          <w:rStyle w:val="StyleUnderline"/>
          <w:highlight w:val="yellow"/>
        </w:rPr>
        <w:t>Were states in one or both of these regions to start competing against one another, they would</w:t>
      </w:r>
      <w:r w:rsidRPr="00702A9C">
        <w:rPr>
          <w:rFonts w:ascii="Arial" w:hAnsi="Arial" w:cs="Arial"/>
          <w:sz w:val="16"/>
        </w:rPr>
        <w:t xml:space="preserve"> likely boost their military budgets, arm client states, and </w:t>
      </w:r>
      <w:r w:rsidRPr="00702A9C">
        <w:rPr>
          <w:rStyle w:val="StyleUnderline"/>
          <w:highlight w:val="yellow"/>
        </w:rPr>
        <w:t>perhaps even start regional proxy wars,</w:t>
      </w:r>
      <w:r w:rsidRPr="00702A9C">
        <w:rPr>
          <w:rFonts w:ascii="Arial" w:hAnsi="Arial" w:cs="Arial"/>
          <w:sz w:val="16"/>
        </w:rPr>
        <w:t xml:space="preserve"> all of which should concern the United States, in part because its lead in military capabilities would narrow. </w:t>
      </w:r>
      <w:r w:rsidRPr="00702A9C">
        <w:rPr>
          <w:rStyle w:val="StyleUnderline"/>
          <w:highlight w:val="yellow"/>
        </w:rPr>
        <w:t>Greater regional insecurity could also produce cascades of nuclear proliferation as powers such as Egypt, Saudi Arabia, Japan, South Korea, and Taiwan built nuclear forces of their own. Those countries' regional competitors might then also seek nuclear arsenals</w:t>
      </w:r>
      <w:r w:rsidRPr="00702A9C">
        <w:rPr>
          <w:rFonts w:ascii="Arial" w:hAnsi="Arial" w:cs="Arial"/>
          <w:sz w:val="16"/>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702A9C">
        <w:rPr>
          <w:rStyle w:val="StyleUnderline"/>
          <w:highlight w:val="yellow"/>
        </w:rPr>
        <w:t>As the number of nuclear powers increases, the probability of</w:t>
      </w:r>
      <w:r w:rsidRPr="00702A9C">
        <w:rPr>
          <w:rFonts w:ascii="Arial" w:hAnsi="Arial" w:cs="Arial"/>
          <w:sz w:val="16"/>
        </w:rPr>
        <w:t xml:space="preserve"> illicit transfers, </w:t>
      </w:r>
      <w:r w:rsidRPr="00702A9C">
        <w:rPr>
          <w:rStyle w:val="StyleUnderline"/>
          <w:highlight w:val="yellow"/>
        </w:rPr>
        <w:t>irrational decisions, accidents, and unforeseen crises goes up.</w:t>
      </w:r>
    </w:p>
    <w:p w:rsidR="00702A9C" w:rsidRDefault="00702A9C" w:rsidP="00692768">
      <w:pPr>
        <w:spacing w:before="120"/>
        <w:jc w:val="both"/>
        <w:rPr>
          <w:rFonts w:ascii="Arial" w:hAnsi="Arial" w:cs="Arial"/>
          <w:sz w:val="20"/>
        </w:rPr>
      </w:pPr>
    </w:p>
    <w:p w:rsidR="0089191E" w:rsidRDefault="0089191E" w:rsidP="0089191E">
      <w:r>
        <w:br w:type="page"/>
      </w:r>
    </w:p>
    <w:p w:rsidR="0089191E" w:rsidRDefault="0089191E" w:rsidP="0089191E">
      <w:pPr>
        <w:pStyle w:val="Heading3"/>
      </w:pPr>
      <w:bookmarkStart w:id="104" w:name="_Toc453270484"/>
      <w:bookmarkStart w:id="105" w:name="_Toc456553471"/>
      <w:r>
        <w:lastRenderedPageBreak/>
        <w:t>South China Sea Add-On</w:t>
      </w:r>
      <w:bookmarkEnd w:id="104"/>
      <w:bookmarkEnd w:id="105"/>
    </w:p>
    <w:p w:rsidR="0089191E" w:rsidRDefault="00702A9C" w:rsidP="0089191E">
      <w:pPr>
        <w:pStyle w:val="Heading4"/>
      </w:pPr>
      <w:r>
        <w:t xml:space="preserve">(--) </w:t>
      </w:r>
      <w:r w:rsidR="0089191E">
        <w:t>China clamp down on North Korea spills over to US-South Korean cooperation to solve the South China Sea:</w:t>
      </w:r>
    </w:p>
    <w:p w:rsidR="0089191E" w:rsidRDefault="0089191E" w:rsidP="0089191E">
      <w:r>
        <w:t xml:space="preserve">Sungtae Jacky </w:t>
      </w:r>
      <w:r w:rsidRPr="0089191E">
        <w:rPr>
          <w:rStyle w:val="Style13ptBold"/>
        </w:rPr>
        <w:t>Park, 2016</w:t>
      </w:r>
      <w:r>
        <w:t xml:space="preserve"> (Middle East, Technology, &amp; Nuclear Security Analyst (Intern) at the American Security Project), NATIONAL INTEREST, THAAD: The Moment of Decision Has Arrived, Jan. 29, 2016, Retrieved Apr. 24, 2016 from </w:t>
      </w:r>
      <w:hyperlink r:id="rId152" w:history="1">
        <w:r w:rsidRPr="002D75EA">
          <w:rPr>
            <w:rStyle w:val="Hyperlink"/>
          </w:rPr>
          <w:t>http://nationalinterest.org/feature/thaad-the-moment-decision-has-arrived-15059</w:t>
        </w:r>
      </w:hyperlink>
    </w:p>
    <w:p w:rsidR="0089191E" w:rsidRDefault="0089191E" w:rsidP="0089191E">
      <w:r>
        <w:t xml:space="preserve">The United States, for its part, has nothing to lose from South Korea pursuing a grand ultimatum, and should privately urge Seoul to do so. </w:t>
      </w:r>
      <w:r w:rsidRPr="0089191E">
        <w:rPr>
          <w:rStyle w:val="StyleUnderline"/>
          <w:highlight w:val="yellow"/>
        </w:rPr>
        <w:t>If China takes tough measures to clamp down, then there might be a renewed possibility of dismantling the Kim regime’s nuclear and missile capabilities. At the least, Pyongyang would be weakened and isolated,</w:t>
      </w:r>
      <w:r w:rsidRPr="0089191E">
        <w:rPr>
          <w:rStyle w:val="StyleUnderline"/>
        </w:rPr>
        <w:t xml:space="preserve"> </w:t>
      </w:r>
      <w:r>
        <w:t xml:space="preserve">while Beijing would face the most blowback from the Kim regime. </w:t>
      </w:r>
      <w:r w:rsidRPr="0089191E">
        <w:rPr>
          <w:rStyle w:val="StyleUnderline"/>
          <w:highlight w:val="yellow"/>
        </w:rPr>
        <w:t>Chinese cooperation on North Korea might even help pave the way to discussions with the U</w:t>
      </w:r>
      <w:r>
        <w:t xml:space="preserve">nited </w:t>
      </w:r>
      <w:r w:rsidRPr="0089191E">
        <w:rPr>
          <w:rStyle w:val="StyleUnderline"/>
          <w:highlight w:val="yellow"/>
        </w:rPr>
        <w:t>S</w:t>
      </w:r>
      <w:r>
        <w:t xml:space="preserve">tates </w:t>
      </w:r>
      <w:r w:rsidRPr="0089191E">
        <w:rPr>
          <w:rStyle w:val="StyleUnderline"/>
          <w:highlight w:val="yellow"/>
        </w:rPr>
        <w:t>and South Korea on North Korea–related contingency scenarios and unification</w:t>
      </w:r>
      <w:r>
        <w:t xml:space="preserve">. If China refuses to remove the North Korean threat, Seoul and the South Korean public will have received a clear signal that China, in the end, is not the answer to dealing with North Korea. </w:t>
      </w:r>
      <w:r w:rsidRPr="0089191E">
        <w:rPr>
          <w:rStyle w:val="StyleUnderline"/>
          <w:highlight w:val="yellow"/>
        </w:rPr>
        <w:t>In such a case, Seoul will have no choice but to exercise the sovereign right to deploy THAAD, to assist in protecting South Koreans and U.S. forces in Korea</w:t>
      </w:r>
      <w:r>
        <w:t xml:space="preserve">, and should be more willing to participate in greater U.S.-Japan-South Korea trilateral security cooperation. </w:t>
      </w:r>
      <w:r w:rsidRPr="0089191E">
        <w:rPr>
          <w:rStyle w:val="StyleUnderline"/>
          <w:highlight w:val="yellow"/>
        </w:rPr>
        <w:t>Such cooperation ultimately could expand to other areas (for example, the South China Sea) to add to the strength and growth of the U.S.-ROK alliance and the U.S. “rebalance” in Asia</w:t>
      </w:r>
      <w:r>
        <w:t>. Whatever the Chinese reaction to the ultimatum, the United States and its allies win.</w:t>
      </w:r>
    </w:p>
    <w:p w:rsidR="00702A9C" w:rsidRDefault="00702A9C" w:rsidP="00702A9C">
      <w:pPr>
        <w:pStyle w:val="Heading4"/>
      </w:pPr>
      <w:r>
        <w:t xml:space="preserve">(--) Instability in the South China Sea risks a nuclear war with China.  </w:t>
      </w:r>
    </w:p>
    <w:p w:rsidR="00702A9C" w:rsidRDefault="00702A9C" w:rsidP="00702A9C">
      <w:r>
        <w:t xml:space="preserve">Polina </w:t>
      </w:r>
      <w:r w:rsidRPr="00702A9C">
        <w:rPr>
          <w:rStyle w:val="Style13ptBold"/>
        </w:rPr>
        <w:t>Tikhonova, 2015</w:t>
      </w:r>
      <w:r>
        <w:t xml:space="preserve"> (Master's Degree in English Philology from the University of Oxford), US Faces Nuclear War Threat Over South China Sea – Chinese Professor, Nov. 28, 2015.  Retrieved Apr. 28, 2016 from http://www.valuewalk.com/2015/11/us-nuclear-war-south-china-sea/</w:t>
      </w:r>
    </w:p>
    <w:p w:rsidR="00702A9C" w:rsidRPr="00220B8E" w:rsidRDefault="00702A9C" w:rsidP="00702A9C">
      <w:pPr>
        <w:rPr>
          <w:sz w:val="16"/>
        </w:rPr>
      </w:pPr>
      <w:r w:rsidRPr="00220B8E">
        <w:rPr>
          <w:sz w:val="16"/>
        </w:rPr>
        <w:t xml:space="preserve">U.S. could provoke nuclear war with China  And </w:t>
      </w:r>
      <w:r w:rsidRPr="00702A9C">
        <w:rPr>
          <w:rStyle w:val="StyleUnderline"/>
          <w:highlight w:val="yellow"/>
        </w:rPr>
        <w:t>while the U.S. does not have its core interests in the South China Sea, the disputed islands present China’s strategic interests</w:t>
      </w:r>
      <w:r w:rsidRPr="00220B8E">
        <w:rPr>
          <w:sz w:val="16"/>
        </w:rPr>
        <w:t xml:space="preserve">, which is why this kind of asymmetry in stakes would certainly give Beijing an advantage in “the balance of resolve” over Washington, according to the professor. And </w:t>
      </w:r>
      <w:r w:rsidRPr="00702A9C">
        <w:rPr>
          <w:rStyle w:val="StyleUnderline"/>
          <w:highlight w:val="yellow"/>
        </w:rPr>
        <w:t>if the South China Sea situation escalates and starts spiraling into a nuclear confrontation between the U.S. and China, Washington will face a choice of either backing down first or fighting a nuclear-armed power and the world’s largest military force with a strength of</w:t>
      </w:r>
      <w:r w:rsidRPr="00220B8E">
        <w:rPr>
          <w:sz w:val="16"/>
        </w:rPr>
        <w:t xml:space="preserve"> approximately </w:t>
      </w:r>
      <w:r w:rsidRPr="00702A9C">
        <w:rPr>
          <w:rStyle w:val="StyleUnderline"/>
          <w:highlight w:val="yellow"/>
        </w:rPr>
        <w:t>2</w:t>
      </w:r>
      <w:r w:rsidRPr="00220B8E">
        <w:rPr>
          <w:sz w:val="16"/>
        </w:rPr>
        <w:t xml:space="preserve">.285 </w:t>
      </w:r>
      <w:r w:rsidRPr="00702A9C">
        <w:rPr>
          <w:rStyle w:val="StyleUnderline"/>
          <w:highlight w:val="yellow"/>
        </w:rPr>
        <w:t>million personnel.</w:t>
      </w:r>
      <w:r w:rsidRPr="00702A9C">
        <w:rPr>
          <w:rStyle w:val="StyleUnderline"/>
        </w:rPr>
        <w:t xml:space="preserve">  </w:t>
      </w:r>
      <w:r w:rsidRPr="00220B8E">
        <w:rPr>
          <w:sz w:val="16"/>
        </w:rPr>
        <w:t>“Neither option is attractive and both exact high costs, either in reputation or human lives, for the U.S.,” Baohui wrote.  So it would be unwise for the U.S. to further provoke China in the disputed area, since China’s willingness to defend its interests, reputation and deterrence credibility could easily escalate the conflict into a military confrontation that would ultimately harm U.S. interests, according to the professor.</w:t>
      </w:r>
    </w:p>
    <w:p w:rsidR="00702A9C" w:rsidRDefault="00702A9C" w:rsidP="00702A9C"/>
    <w:p w:rsidR="005A5798" w:rsidRDefault="005A5798" w:rsidP="005A5798">
      <w:pPr>
        <w:pStyle w:val="Heading3"/>
      </w:pPr>
      <w:bookmarkStart w:id="106" w:name="_Toc453270485"/>
      <w:bookmarkStart w:id="107" w:name="_Toc456553472"/>
      <w:r>
        <w:lastRenderedPageBreak/>
        <w:t>Cyber-Security Add-on</w:t>
      </w:r>
      <w:bookmarkEnd w:id="106"/>
      <w:bookmarkEnd w:id="107"/>
    </w:p>
    <w:p w:rsidR="005A5798" w:rsidRDefault="00702A9C" w:rsidP="005A5798">
      <w:pPr>
        <w:pStyle w:val="Heading4"/>
      </w:pPr>
      <w:r>
        <w:t xml:space="preserve">(--) </w:t>
      </w:r>
      <w:r w:rsidR="005A5798">
        <w:t>THAAD deployment will cause China to retaliate in the cyber-security arena.</w:t>
      </w:r>
    </w:p>
    <w:p w:rsidR="005A5798" w:rsidRDefault="005A5798" w:rsidP="005A5798">
      <w:r>
        <w:t xml:space="preserve">Franz-Stefan </w:t>
      </w:r>
      <w:r w:rsidRPr="002D1833">
        <w:rPr>
          <w:rStyle w:val="Style13ptBold"/>
        </w:rPr>
        <w:t>Gady, 2016</w:t>
      </w:r>
      <w:r>
        <w:t xml:space="preserve">  (Senior Fellow, EastWest Institute) HUFFINGTON POST, Sino-U.S. Cooperation Over North Korea Is Now More Important Than Ever, Mar. 28, 2016, Retrieved Apr. 23, 2016 from http://www.huffingtonpost.com/franzstefan-gady/sinous-cooperation-over-n_b_9548182.html</w:t>
      </w:r>
    </w:p>
    <w:p w:rsidR="005A5798" w:rsidRDefault="005A5798" w:rsidP="005A5798">
      <w:r w:rsidRPr="005A5798">
        <w:rPr>
          <w:rStyle w:val="StyleUnderline"/>
          <w:highlight w:val="yellow"/>
        </w:rPr>
        <w:t>Even short of full-scale war, the tensions on the Korean Peninsula have the potential to derail the Sino-US relationship. For example, China vehemently is opposing</w:t>
      </w:r>
      <w:r>
        <w:t xml:space="preserve"> the deployment of Terminal High Altitude Area Defense (</w:t>
      </w:r>
      <w:r w:rsidRPr="005A5798">
        <w:rPr>
          <w:rStyle w:val="StyleUnderline"/>
          <w:highlight w:val="yellow"/>
        </w:rPr>
        <w:t>THAAD)</w:t>
      </w:r>
      <w:r>
        <w:t xml:space="preserve"> to South Korea. Yet, Pyongyang’s nuclear and missile tests over the last couple of weeks, finally convinced Seoul to move forward with plans to station the US missile defense system in the South.  </w:t>
      </w:r>
      <w:r w:rsidRPr="005A5798">
        <w:rPr>
          <w:rStyle w:val="StyleUnderline"/>
          <w:highlight w:val="yellow"/>
        </w:rPr>
        <w:t xml:space="preserve">China sees the deployment of THAAD as an outright provocation </w:t>
      </w:r>
      <w:r w:rsidRPr="00CE10B6">
        <w:t xml:space="preserve">not only designed to thwart North Korea’s missiles but also its own military power. “We are firmly opposed to the deployment of the THAAD system </w:t>
      </w:r>
      <w:r>
        <w:t xml:space="preserve">on the Korean Peninsula and urge relevant parties to act cautiously. No harm shall be done to China’s strategic security interests,” China’s Foreign Ministry spokesperson said in March 2016.  </w:t>
      </w:r>
      <w:r w:rsidRPr="005A5798">
        <w:rPr>
          <w:rStyle w:val="StyleUnderline"/>
          <w:highlight w:val="yellow"/>
        </w:rPr>
        <w:t>While Washington and Seoul could have used the potential deployment of THAAD merely as a threat to obtain China’s cooperation on imposing tougher UN sanctions on North Korea</w:t>
      </w:r>
      <w:r>
        <w:t xml:space="preserve"> (something US diplomats have denied), </w:t>
      </w:r>
      <w:r w:rsidRPr="005A5798">
        <w:rPr>
          <w:rStyle w:val="StyleUnderline"/>
          <w:highlight w:val="yellow"/>
        </w:rPr>
        <w:t>the diplomatic consequences of stationing THAAD in South Korea could hobble the Sino-US strategic relationship and cause China to retaliate in other areas, for example in the South China Sea or in cyberspace, where it feels threatened by US military power.</w:t>
      </w:r>
      <w:r w:rsidRPr="005A5798">
        <w:rPr>
          <w:rStyle w:val="StyleUnderline"/>
        </w:rPr>
        <w:t xml:space="preserve"> </w:t>
      </w:r>
      <w:r>
        <w:t>This could further fuel the ongoing US-China arms race in the Asia-Pacific region.</w:t>
      </w:r>
    </w:p>
    <w:p w:rsidR="00111FF8" w:rsidRPr="00111FF8" w:rsidRDefault="00702A9C" w:rsidP="00111FF8">
      <w:pPr>
        <w:pStyle w:val="Heading4"/>
        <w:rPr>
          <w:rStyle w:val="Style13ptBold"/>
          <w:b/>
        </w:rPr>
      </w:pPr>
      <w:r>
        <w:rPr>
          <w:rStyle w:val="Style13ptBold"/>
          <w:b/>
        </w:rPr>
        <w:t xml:space="preserve">(--) </w:t>
      </w:r>
      <w:r w:rsidR="00111FF8" w:rsidRPr="00111FF8">
        <w:rPr>
          <w:rStyle w:val="Style13ptBold"/>
          <w:b/>
        </w:rPr>
        <w:t>Cyber-attacks risk nuclear retaliation:</w:t>
      </w:r>
    </w:p>
    <w:p w:rsidR="00111FF8" w:rsidRPr="00562527" w:rsidRDefault="00111FF8" w:rsidP="00111FF8">
      <w:pPr>
        <w:rPr>
          <w:lang w:eastAsia="ko-KR"/>
        </w:rPr>
      </w:pPr>
      <w:r>
        <w:rPr>
          <w:rStyle w:val="Style13ptBold"/>
        </w:rPr>
        <w:t>T</w:t>
      </w:r>
      <w:r w:rsidRPr="00562527">
        <w:rPr>
          <w:rStyle w:val="Style13ptBold"/>
        </w:rPr>
        <w:t>ilford 12</w:t>
      </w:r>
      <w:r w:rsidRPr="00562527">
        <w:t xml:space="preserve"> (Robert, Graduate US Army Airborne School, Ft. Benning, Georgia, “Cyber attackers could shut down the electric grid for the entire east coast” 2012, </w:t>
      </w:r>
      <w:hyperlink r:id="rId153" w:history="1">
        <w:r w:rsidRPr="00562527">
          <w:rPr>
            <w:rStyle w:val="Hyperlink"/>
          </w:rPr>
          <w:t>http://www.examiner.com/article/cyber-attackers-could-easily-shut-down-the-electric-grid-for-the-entire-east-coa</w:t>
        </w:r>
      </w:hyperlink>
      <w:r w:rsidRPr="00562527">
        <w:t xml:space="preserve"> ***we don’t agree with the ableist language)</w:t>
      </w:r>
    </w:p>
    <w:p w:rsidR="00111FF8" w:rsidRPr="00562527" w:rsidRDefault="00111FF8" w:rsidP="00111FF8">
      <w:pPr>
        <w:rPr>
          <w:sz w:val="16"/>
          <w:lang w:eastAsia="ko-KR"/>
        </w:rPr>
      </w:pPr>
      <w:r w:rsidRPr="00562527">
        <w:rPr>
          <w:sz w:val="16"/>
          <w:lang w:eastAsia="ko-KR"/>
        </w:rPr>
        <w:t xml:space="preserve">To make matters worse </w:t>
      </w:r>
      <w:r w:rsidRPr="00CA7405">
        <w:rPr>
          <w:rStyle w:val="Emphasis"/>
          <w:highlight w:val="yellow"/>
        </w:rPr>
        <w:t xml:space="preserve">a cyber attack </w:t>
      </w:r>
      <w:r w:rsidRPr="00CA7405">
        <w:rPr>
          <w:rStyle w:val="StyleUnderline"/>
          <w:highlight w:val="yellow"/>
        </w:rPr>
        <w:t>that can take out a civilian power grid</w:t>
      </w:r>
      <w:r w:rsidRPr="00562527">
        <w:rPr>
          <w:sz w:val="16"/>
          <w:lang w:eastAsia="ko-KR"/>
        </w:rPr>
        <w:t xml:space="preserve">, for example </w:t>
      </w:r>
      <w:r w:rsidRPr="00CA7405">
        <w:rPr>
          <w:rStyle w:val="StyleUnderline"/>
          <w:highlight w:val="yellow"/>
        </w:rPr>
        <w:t>could</w:t>
      </w:r>
      <w:r w:rsidRPr="00562527">
        <w:rPr>
          <w:sz w:val="16"/>
          <w:lang w:eastAsia="ko-KR"/>
        </w:rPr>
        <w:t xml:space="preserve"> also </w:t>
      </w:r>
      <w:r w:rsidRPr="00CA7405">
        <w:rPr>
          <w:rStyle w:val="Emphasis"/>
          <w:highlight w:val="yellow"/>
        </w:rPr>
        <w:t>cripple the U.S. military</w:t>
      </w:r>
      <w:r w:rsidRPr="00562527">
        <w:rPr>
          <w:sz w:val="16"/>
          <w:lang w:eastAsia="ko-KR"/>
        </w:rPr>
        <w:t>.</w:t>
      </w:r>
      <w:r w:rsidRPr="00562527">
        <w:rPr>
          <w:sz w:val="12"/>
          <w:lang w:eastAsia="ko-KR"/>
        </w:rPr>
        <w:t>¶</w:t>
      </w:r>
      <w:r w:rsidRPr="00562527">
        <w:rPr>
          <w:sz w:val="16"/>
          <w:lang w:eastAsia="ko-KR"/>
        </w:rPr>
        <w:t xml:space="preserve"> The senator notes that is that </w:t>
      </w:r>
      <w:r w:rsidRPr="00562527">
        <w:rPr>
          <w:rStyle w:val="StyleUnderline"/>
        </w:rPr>
        <w:t>the</w:t>
      </w:r>
      <w:r w:rsidRPr="00562527">
        <w:rPr>
          <w:sz w:val="16"/>
          <w:lang w:eastAsia="ko-KR"/>
        </w:rPr>
        <w:t xml:space="preserve"> same </w:t>
      </w:r>
      <w:r w:rsidRPr="00CA7405">
        <w:rPr>
          <w:rStyle w:val="StyleUnderline"/>
          <w:highlight w:val="yellow"/>
        </w:rPr>
        <w:t>power grids</w:t>
      </w:r>
      <w:r w:rsidRPr="00562527">
        <w:rPr>
          <w:sz w:val="16"/>
          <w:lang w:eastAsia="ko-KR"/>
        </w:rPr>
        <w:t xml:space="preserve"> </w:t>
      </w:r>
      <w:r w:rsidRPr="00562527">
        <w:rPr>
          <w:rStyle w:val="StyleUnderline"/>
        </w:rPr>
        <w:t xml:space="preserve">that </w:t>
      </w:r>
      <w:r w:rsidRPr="00CA7405">
        <w:rPr>
          <w:rStyle w:val="StyleUnderline"/>
          <w:highlight w:val="yellow"/>
        </w:rPr>
        <w:t>supply</w:t>
      </w:r>
      <w:r w:rsidRPr="00562527">
        <w:rPr>
          <w:rStyle w:val="StyleUnderline"/>
        </w:rPr>
        <w:t xml:space="preserve"> cities and towns</w:t>
      </w:r>
      <w:r w:rsidRPr="00562527">
        <w:rPr>
          <w:sz w:val="16"/>
          <w:lang w:eastAsia="ko-KR"/>
        </w:rPr>
        <w:t xml:space="preserve">, </w:t>
      </w:r>
      <w:r w:rsidRPr="00562527">
        <w:rPr>
          <w:rStyle w:val="StyleUnderline"/>
        </w:rPr>
        <w:t>stores and gas stations</w:t>
      </w:r>
      <w:r w:rsidRPr="00562527">
        <w:rPr>
          <w:sz w:val="16"/>
          <w:lang w:eastAsia="ko-KR"/>
        </w:rPr>
        <w:t xml:space="preserve">, cell towers and heart monitors also </w:t>
      </w:r>
      <w:r w:rsidRPr="00562527">
        <w:rPr>
          <w:rStyle w:val="StyleUnderline"/>
        </w:rPr>
        <w:t>power</w:t>
      </w:r>
      <w:r w:rsidRPr="00562527">
        <w:rPr>
          <w:sz w:val="16"/>
          <w:lang w:eastAsia="ko-KR"/>
        </w:rPr>
        <w:t xml:space="preserve"> “</w:t>
      </w:r>
      <w:r w:rsidRPr="00CA7405">
        <w:rPr>
          <w:rStyle w:val="Emphasis"/>
          <w:highlight w:val="yellow"/>
        </w:rPr>
        <w:t>every military base</w:t>
      </w:r>
      <w:r w:rsidRPr="00562527">
        <w:rPr>
          <w:rStyle w:val="StyleUnderline"/>
        </w:rPr>
        <w:t xml:space="preserve"> in</w:t>
      </w:r>
      <w:r w:rsidRPr="00562527">
        <w:rPr>
          <w:sz w:val="16"/>
          <w:lang w:eastAsia="ko-KR"/>
        </w:rPr>
        <w:t xml:space="preserve"> our </w:t>
      </w:r>
      <w:r w:rsidRPr="00562527">
        <w:rPr>
          <w:rStyle w:val="StyleUnderline"/>
        </w:rPr>
        <w:t>country</w:t>
      </w:r>
      <w:r w:rsidRPr="00562527">
        <w:rPr>
          <w:sz w:val="16"/>
          <w:lang w:eastAsia="ko-KR"/>
        </w:rPr>
        <w:t>.”</w:t>
      </w:r>
      <w:r w:rsidRPr="00562527">
        <w:rPr>
          <w:sz w:val="12"/>
          <w:lang w:eastAsia="ko-KR"/>
        </w:rPr>
        <w:t>¶</w:t>
      </w:r>
      <w:r w:rsidRPr="00562527">
        <w:rPr>
          <w:sz w:val="16"/>
          <w:lang w:eastAsia="ko-KR"/>
        </w:rPr>
        <w:t xml:space="preserve"> “Although </w:t>
      </w:r>
      <w:r w:rsidRPr="00562527">
        <w:rPr>
          <w:rStyle w:val="StyleUnderline"/>
        </w:rPr>
        <w:t>bases would be prepared to weather a short</w:t>
      </w:r>
      <w:r w:rsidRPr="00562527">
        <w:rPr>
          <w:sz w:val="16"/>
          <w:lang w:eastAsia="ko-KR"/>
        </w:rPr>
        <w:t xml:space="preserve"> power </w:t>
      </w:r>
      <w:r w:rsidRPr="00562527">
        <w:rPr>
          <w:sz w:val="16"/>
        </w:rPr>
        <w:t>outage</w:t>
      </w:r>
      <w:r w:rsidRPr="00562527">
        <w:rPr>
          <w:rStyle w:val="StyleUnderline"/>
        </w:rPr>
        <w:t xml:space="preserve"> with backup</w:t>
      </w:r>
      <w:r w:rsidRPr="00562527">
        <w:rPr>
          <w:sz w:val="16"/>
          <w:lang w:eastAsia="ko-KR"/>
        </w:rPr>
        <w:t xml:space="preserve"> diesel </w:t>
      </w:r>
      <w:r w:rsidRPr="00562527">
        <w:rPr>
          <w:rStyle w:val="StyleUnderline"/>
        </w:rPr>
        <w:t>generators</w:t>
      </w:r>
      <w:r w:rsidRPr="00562527">
        <w:rPr>
          <w:sz w:val="16"/>
          <w:lang w:eastAsia="ko-KR"/>
        </w:rPr>
        <w:t xml:space="preserve">, within hours, not days, fuel </w:t>
      </w:r>
      <w:r w:rsidRPr="00CA7405">
        <w:rPr>
          <w:rStyle w:val="StyleUnderline"/>
          <w:highlight w:val="yellow"/>
        </w:rPr>
        <w:t>supplies would run out</w:t>
      </w:r>
      <w:r w:rsidRPr="00562527">
        <w:rPr>
          <w:sz w:val="16"/>
          <w:lang w:eastAsia="ko-KR"/>
        </w:rPr>
        <w:t>”, he said.</w:t>
      </w:r>
      <w:r w:rsidRPr="00562527">
        <w:rPr>
          <w:sz w:val="12"/>
          <w:lang w:eastAsia="ko-KR"/>
        </w:rPr>
        <w:t>¶</w:t>
      </w:r>
      <w:r w:rsidRPr="00562527">
        <w:rPr>
          <w:sz w:val="16"/>
          <w:lang w:eastAsia="ko-KR"/>
        </w:rPr>
        <w:t xml:space="preserve"> Which means </w:t>
      </w:r>
      <w:r w:rsidRPr="00CA7405">
        <w:rPr>
          <w:rStyle w:val="Emphasis"/>
          <w:highlight w:val="yellow"/>
        </w:rPr>
        <w:t>military</w:t>
      </w:r>
      <w:r w:rsidRPr="00562527">
        <w:rPr>
          <w:sz w:val="16"/>
          <w:lang w:eastAsia="ko-KR"/>
        </w:rPr>
        <w:t xml:space="preserve"> </w:t>
      </w:r>
      <w:r w:rsidRPr="00CA7405">
        <w:rPr>
          <w:rStyle w:val="Emphasis"/>
          <w:highlight w:val="yellow"/>
        </w:rPr>
        <w:t>c</w:t>
      </w:r>
      <w:r w:rsidRPr="00562527">
        <w:rPr>
          <w:rStyle w:val="StyleUnderline"/>
        </w:rPr>
        <w:t xml:space="preserve">ommand </w:t>
      </w:r>
      <w:r w:rsidRPr="00CA7405">
        <w:rPr>
          <w:rStyle w:val="Emphasis"/>
          <w:highlight w:val="yellow"/>
        </w:rPr>
        <w:t>and</w:t>
      </w:r>
      <w:r w:rsidRPr="00CA7405">
        <w:rPr>
          <w:rStyle w:val="StyleUnderline"/>
          <w:highlight w:val="yellow"/>
        </w:rPr>
        <w:t xml:space="preserve"> </w:t>
      </w:r>
      <w:r w:rsidRPr="00CA7405">
        <w:rPr>
          <w:rStyle w:val="Emphasis"/>
          <w:highlight w:val="yellow"/>
        </w:rPr>
        <w:t>c</w:t>
      </w:r>
      <w:r w:rsidRPr="00562527">
        <w:rPr>
          <w:rStyle w:val="StyleUnderline"/>
        </w:rPr>
        <w:t xml:space="preserve">ontrol centers </w:t>
      </w:r>
      <w:r w:rsidRPr="00CA7405">
        <w:rPr>
          <w:rStyle w:val="StyleUnderline"/>
          <w:highlight w:val="yellow"/>
        </w:rPr>
        <w:t xml:space="preserve">could </w:t>
      </w:r>
      <w:r w:rsidRPr="00CA7405">
        <w:rPr>
          <w:rStyle w:val="Emphasis"/>
          <w:highlight w:val="yellow"/>
        </w:rPr>
        <w:t>go dark</w:t>
      </w:r>
      <w:r w:rsidRPr="00562527">
        <w:rPr>
          <w:sz w:val="16"/>
          <w:lang w:eastAsia="ko-KR"/>
        </w:rPr>
        <w:t>.</w:t>
      </w:r>
      <w:r w:rsidRPr="00562527">
        <w:rPr>
          <w:sz w:val="12"/>
          <w:lang w:eastAsia="ko-KR"/>
        </w:rPr>
        <w:t>¶</w:t>
      </w:r>
      <w:r w:rsidRPr="00562527">
        <w:rPr>
          <w:sz w:val="16"/>
          <w:lang w:eastAsia="ko-KR"/>
        </w:rPr>
        <w:t xml:space="preserve"> </w:t>
      </w:r>
      <w:r w:rsidRPr="00CA7405">
        <w:rPr>
          <w:rStyle w:val="StyleUnderline"/>
          <w:highlight w:val="yellow"/>
        </w:rPr>
        <w:t>Radar systems</w:t>
      </w:r>
      <w:r w:rsidRPr="00562527">
        <w:rPr>
          <w:rStyle w:val="StyleUnderline"/>
        </w:rPr>
        <w:t xml:space="preserve"> that detect</w:t>
      </w:r>
      <w:r w:rsidRPr="00562527">
        <w:rPr>
          <w:sz w:val="16"/>
          <w:lang w:eastAsia="ko-KR"/>
        </w:rPr>
        <w:t xml:space="preserve"> </w:t>
      </w:r>
      <w:r w:rsidRPr="00562527">
        <w:rPr>
          <w:rStyle w:val="StyleUnderline"/>
        </w:rPr>
        <w:t>air threats</w:t>
      </w:r>
      <w:r w:rsidRPr="00562527">
        <w:rPr>
          <w:sz w:val="16"/>
          <w:lang w:eastAsia="ko-KR"/>
        </w:rPr>
        <w:t xml:space="preserve"> to our country </w:t>
      </w:r>
      <w:r w:rsidRPr="00CA7405">
        <w:rPr>
          <w:rStyle w:val="StyleUnderline"/>
          <w:highlight w:val="yellow"/>
        </w:rPr>
        <w:t>would shut Down</w:t>
      </w:r>
      <w:r w:rsidRPr="00562527">
        <w:rPr>
          <w:sz w:val="16"/>
          <w:lang w:eastAsia="ko-KR"/>
        </w:rPr>
        <w:t xml:space="preserve"> completely.</w:t>
      </w:r>
      <w:r w:rsidRPr="00562527">
        <w:rPr>
          <w:sz w:val="12"/>
          <w:lang w:eastAsia="ko-KR"/>
        </w:rPr>
        <w:t>¶</w:t>
      </w:r>
      <w:r w:rsidRPr="00562527">
        <w:rPr>
          <w:sz w:val="16"/>
          <w:lang w:eastAsia="ko-KR"/>
        </w:rPr>
        <w:t xml:space="preserve"> “</w:t>
      </w:r>
      <w:r w:rsidRPr="00CA7405">
        <w:rPr>
          <w:rStyle w:val="StyleUnderline"/>
          <w:highlight w:val="yellow"/>
        </w:rPr>
        <w:t>Communication</w:t>
      </w:r>
      <w:r w:rsidRPr="00562527">
        <w:rPr>
          <w:sz w:val="16"/>
          <w:lang w:eastAsia="ko-KR"/>
        </w:rPr>
        <w:t xml:space="preserve"> </w:t>
      </w:r>
      <w:r w:rsidRPr="00562527">
        <w:rPr>
          <w:rStyle w:val="StyleUnderline"/>
        </w:rPr>
        <w:t>between commanders and their troop</w:t>
      </w:r>
      <w:r w:rsidRPr="00562527">
        <w:rPr>
          <w:sz w:val="16"/>
          <w:lang w:eastAsia="ko-KR"/>
        </w:rPr>
        <w:t xml:space="preserve">s </w:t>
      </w:r>
      <w:r w:rsidRPr="00CA7405">
        <w:rPr>
          <w:rStyle w:val="StyleUnderline"/>
          <w:highlight w:val="yellow"/>
        </w:rPr>
        <w:t>would</w:t>
      </w:r>
      <w:r w:rsidRPr="00562527">
        <w:rPr>
          <w:sz w:val="16"/>
          <w:lang w:eastAsia="ko-KR"/>
        </w:rPr>
        <w:t xml:space="preserve"> also </w:t>
      </w:r>
      <w:r w:rsidRPr="00CA7405">
        <w:rPr>
          <w:rStyle w:val="StyleUnderline"/>
          <w:highlight w:val="yellow"/>
        </w:rPr>
        <w:t>go silent</w:t>
      </w:r>
      <w:r w:rsidRPr="00562527">
        <w:rPr>
          <w:sz w:val="16"/>
          <w:lang w:eastAsia="ko-KR"/>
        </w:rPr>
        <w:t xml:space="preserve">. And </w:t>
      </w:r>
      <w:r w:rsidRPr="00562527">
        <w:rPr>
          <w:rStyle w:val="StyleUnderline"/>
        </w:rPr>
        <w:t>many</w:t>
      </w:r>
      <w:r w:rsidRPr="00562527">
        <w:rPr>
          <w:sz w:val="16"/>
          <w:lang w:eastAsia="ko-KR"/>
        </w:rPr>
        <w:t xml:space="preserve"> </w:t>
      </w:r>
      <w:r w:rsidRPr="00CA7405">
        <w:rPr>
          <w:rStyle w:val="StyleUnderline"/>
          <w:highlight w:val="yellow"/>
        </w:rPr>
        <w:t>weapons systems would be left without</w:t>
      </w:r>
      <w:r w:rsidRPr="00562527">
        <w:rPr>
          <w:sz w:val="16"/>
          <w:lang w:eastAsia="ko-KR"/>
        </w:rPr>
        <w:t xml:space="preserve"> either fuel or </w:t>
      </w:r>
      <w:r w:rsidRPr="00562527">
        <w:rPr>
          <w:rStyle w:val="StyleUnderline"/>
        </w:rPr>
        <w:t xml:space="preserve">electric </w:t>
      </w:r>
      <w:r w:rsidRPr="00CA7405">
        <w:rPr>
          <w:rStyle w:val="StyleUnderline"/>
          <w:highlight w:val="yellow"/>
        </w:rPr>
        <w:t>power</w:t>
      </w:r>
      <w:r w:rsidRPr="00562527">
        <w:rPr>
          <w:sz w:val="16"/>
          <w:lang w:eastAsia="ko-KR"/>
        </w:rPr>
        <w:t xml:space="preserve">”, </w:t>
      </w:r>
      <w:r w:rsidRPr="00562527">
        <w:rPr>
          <w:rStyle w:val="StyleUnderline"/>
        </w:rPr>
        <w:t>said Senator Grassley</w:t>
      </w:r>
      <w:r w:rsidRPr="00562527">
        <w:rPr>
          <w:sz w:val="16"/>
          <w:lang w:eastAsia="ko-KR"/>
        </w:rPr>
        <w:t>.</w:t>
      </w:r>
      <w:r w:rsidRPr="00562527">
        <w:rPr>
          <w:sz w:val="12"/>
          <w:lang w:eastAsia="ko-KR"/>
        </w:rPr>
        <w:t>¶</w:t>
      </w:r>
      <w:r w:rsidRPr="00562527">
        <w:rPr>
          <w:sz w:val="16"/>
          <w:lang w:eastAsia="ko-KR"/>
        </w:rPr>
        <w:t xml:space="preserve"> “So </w:t>
      </w:r>
      <w:r w:rsidRPr="00CA7405">
        <w:rPr>
          <w:rStyle w:val="Emphasis"/>
          <w:highlight w:val="yellow"/>
        </w:rPr>
        <w:t>in a few short hours</w:t>
      </w:r>
      <w:r w:rsidRPr="00562527">
        <w:rPr>
          <w:sz w:val="16"/>
          <w:lang w:eastAsia="ko-KR"/>
        </w:rPr>
        <w:t xml:space="preserve"> or days, </w:t>
      </w:r>
      <w:r w:rsidRPr="00CA7405">
        <w:rPr>
          <w:rStyle w:val="StyleUnderline"/>
          <w:highlight w:val="yellow"/>
        </w:rPr>
        <w:t>the</w:t>
      </w:r>
      <w:r w:rsidRPr="00562527">
        <w:rPr>
          <w:sz w:val="16"/>
          <w:lang w:eastAsia="ko-KR"/>
        </w:rPr>
        <w:t xml:space="preserve"> </w:t>
      </w:r>
      <w:r w:rsidRPr="00CA7405">
        <w:rPr>
          <w:rStyle w:val="StyleUnderline"/>
          <w:highlight w:val="yellow"/>
        </w:rPr>
        <w:t>mightiest</w:t>
      </w:r>
      <w:r w:rsidRPr="00562527">
        <w:rPr>
          <w:sz w:val="16"/>
          <w:lang w:eastAsia="ko-KR"/>
        </w:rPr>
        <w:t xml:space="preserve"> </w:t>
      </w:r>
      <w:r w:rsidRPr="00CA7405">
        <w:rPr>
          <w:rStyle w:val="StyleUnderline"/>
          <w:highlight w:val="yellow"/>
        </w:rPr>
        <w:t>military</w:t>
      </w:r>
      <w:r w:rsidRPr="00562527">
        <w:rPr>
          <w:sz w:val="16"/>
          <w:lang w:eastAsia="ko-KR"/>
        </w:rPr>
        <w:t xml:space="preserve"> </w:t>
      </w:r>
      <w:r w:rsidRPr="00562527">
        <w:rPr>
          <w:rStyle w:val="StyleUnderline"/>
        </w:rPr>
        <w:t>in the world</w:t>
      </w:r>
      <w:r w:rsidRPr="00562527">
        <w:rPr>
          <w:sz w:val="16"/>
          <w:lang w:eastAsia="ko-KR"/>
        </w:rPr>
        <w:t xml:space="preserve"> </w:t>
      </w:r>
      <w:r w:rsidRPr="00CA7405">
        <w:rPr>
          <w:rStyle w:val="StyleUnderline"/>
          <w:highlight w:val="yellow"/>
        </w:rPr>
        <w:t>would</w:t>
      </w:r>
      <w:r w:rsidRPr="00562527">
        <w:rPr>
          <w:rStyle w:val="StyleUnderline"/>
        </w:rPr>
        <w:t xml:space="preserve"> </w:t>
      </w:r>
      <w:r w:rsidRPr="00CA7405">
        <w:rPr>
          <w:rStyle w:val="StyleUnderline"/>
          <w:highlight w:val="yellow"/>
        </w:rPr>
        <w:t>be</w:t>
      </w:r>
      <w:r w:rsidRPr="00562527">
        <w:rPr>
          <w:rStyle w:val="StyleUnderline"/>
        </w:rPr>
        <w:t xml:space="preserve"> left </w:t>
      </w:r>
      <w:r w:rsidRPr="00CA7405">
        <w:rPr>
          <w:rStyle w:val="StyleUnderline"/>
          <w:highlight w:val="yellow"/>
        </w:rPr>
        <w:t>scrambling</w:t>
      </w:r>
      <w:r w:rsidRPr="00562527">
        <w:rPr>
          <w:rStyle w:val="StyleUnderline"/>
        </w:rPr>
        <w:t xml:space="preserve"> to maintain base functions</w:t>
      </w:r>
      <w:r w:rsidRPr="00562527">
        <w:rPr>
          <w:sz w:val="16"/>
          <w:lang w:eastAsia="ko-KR"/>
        </w:rPr>
        <w:t>”, he said.</w:t>
      </w:r>
      <w:r w:rsidRPr="00562527">
        <w:rPr>
          <w:sz w:val="12"/>
          <w:lang w:eastAsia="ko-KR"/>
        </w:rPr>
        <w:t>¶</w:t>
      </w:r>
      <w:r w:rsidRPr="00562527">
        <w:rPr>
          <w:sz w:val="16"/>
          <w:lang w:eastAsia="ko-KR"/>
        </w:rPr>
        <w:t xml:space="preserve"> </w:t>
      </w:r>
      <w:r w:rsidRPr="00562527">
        <w:rPr>
          <w:rStyle w:val="StyleUnderline"/>
        </w:rPr>
        <w:t xml:space="preserve">We contacted the Pentagon and officials confirmed </w:t>
      </w:r>
      <w:r w:rsidRPr="00CA7405">
        <w:rPr>
          <w:rStyle w:val="StyleUnderline"/>
          <w:highlight w:val="yellow"/>
        </w:rPr>
        <w:t>the threat of a cyber attack is</w:t>
      </w:r>
      <w:r w:rsidRPr="00562527">
        <w:rPr>
          <w:rStyle w:val="StyleUnderline"/>
        </w:rPr>
        <w:t xml:space="preserve"> something </w:t>
      </w:r>
      <w:r w:rsidRPr="00CA7405">
        <w:rPr>
          <w:rStyle w:val="Emphasis"/>
          <w:highlight w:val="yellow"/>
        </w:rPr>
        <w:t>very real</w:t>
      </w:r>
      <w:r w:rsidRPr="00562527">
        <w:rPr>
          <w:sz w:val="16"/>
          <w:lang w:eastAsia="ko-KR"/>
        </w:rPr>
        <w:t>.</w:t>
      </w:r>
      <w:r w:rsidRPr="00562527">
        <w:rPr>
          <w:sz w:val="12"/>
          <w:lang w:eastAsia="ko-KR"/>
        </w:rPr>
        <w:t>¶</w:t>
      </w:r>
      <w:r w:rsidRPr="00562527">
        <w:rPr>
          <w:sz w:val="16"/>
          <w:lang w:eastAsia="ko-KR"/>
        </w:rPr>
        <w:t xml:space="preserve"> </w:t>
      </w:r>
      <w:r w:rsidRPr="00CA7405">
        <w:rPr>
          <w:rStyle w:val="StyleUnderline"/>
          <w:highlight w:val="yellow"/>
        </w:rPr>
        <w:t>Top national security officials</w:t>
      </w:r>
      <w:r w:rsidRPr="00562527">
        <w:rPr>
          <w:sz w:val="16"/>
          <w:lang w:eastAsia="ko-KR"/>
        </w:rPr>
        <w:t xml:space="preserve">—including the Chairman of the Joint Chiefs, the Director of the National Security Agency, the Secretary of Defense, and the CIA Director— </w:t>
      </w:r>
      <w:r w:rsidRPr="00562527">
        <w:rPr>
          <w:rStyle w:val="StyleUnderline"/>
        </w:rPr>
        <w:t xml:space="preserve">have </w:t>
      </w:r>
      <w:r w:rsidRPr="00CA7405">
        <w:rPr>
          <w:rStyle w:val="StyleUnderline"/>
          <w:highlight w:val="yellow"/>
        </w:rPr>
        <w:t>said</w:t>
      </w:r>
      <w:r w:rsidRPr="00562527">
        <w:rPr>
          <w:sz w:val="16"/>
          <w:lang w:eastAsia="ko-KR"/>
        </w:rPr>
        <w:t>, “</w:t>
      </w:r>
      <w:r w:rsidRPr="00562527">
        <w:rPr>
          <w:rStyle w:val="StyleUnderline"/>
        </w:rPr>
        <w:t>preventing a cyber attack</w:t>
      </w:r>
      <w:r w:rsidRPr="00562527">
        <w:rPr>
          <w:sz w:val="16"/>
          <w:lang w:eastAsia="ko-KR"/>
        </w:rPr>
        <w:t xml:space="preserve"> and improving the nation’s electric grids </w:t>
      </w:r>
      <w:r w:rsidRPr="00562527">
        <w:rPr>
          <w:rStyle w:val="StyleUnderline"/>
        </w:rPr>
        <w:t>is</w:t>
      </w:r>
      <w:r w:rsidRPr="00562527">
        <w:rPr>
          <w:sz w:val="16"/>
          <w:lang w:eastAsia="ko-KR"/>
        </w:rPr>
        <w:t xml:space="preserve"> among </w:t>
      </w:r>
      <w:r w:rsidRPr="00562527">
        <w:rPr>
          <w:rStyle w:val="StyleUnderline"/>
        </w:rPr>
        <w:t>the most urgent priorities</w:t>
      </w:r>
      <w:r w:rsidRPr="00562527">
        <w:rPr>
          <w:sz w:val="16"/>
          <w:lang w:eastAsia="ko-KR"/>
        </w:rPr>
        <w:t xml:space="preserve"> of our country” (source: Congressional Record).</w:t>
      </w:r>
      <w:r w:rsidRPr="00562527">
        <w:rPr>
          <w:sz w:val="12"/>
          <w:lang w:eastAsia="ko-KR"/>
        </w:rPr>
        <w:t>¶</w:t>
      </w:r>
      <w:r w:rsidRPr="00562527">
        <w:rPr>
          <w:sz w:val="16"/>
          <w:lang w:eastAsia="ko-KR"/>
        </w:rPr>
        <w:t xml:space="preserve"> So how serious is the Pentagon taking all this?</w:t>
      </w:r>
      <w:r w:rsidRPr="00562527">
        <w:rPr>
          <w:sz w:val="12"/>
          <w:lang w:eastAsia="ko-KR"/>
        </w:rPr>
        <w:t>¶</w:t>
      </w:r>
      <w:r w:rsidRPr="00562527">
        <w:rPr>
          <w:sz w:val="16"/>
          <w:lang w:eastAsia="ko-KR"/>
        </w:rPr>
        <w:t xml:space="preserve"> Enough to start, or end a war over it, for sure.</w:t>
      </w:r>
      <w:r w:rsidRPr="00562527">
        <w:rPr>
          <w:sz w:val="12"/>
          <w:lang w:eastAsia="ko-KR"/>
        </w:rPr>
        <w:t>¶</w:t>
      </w:r>
      <w:r w:rsidRPr="00562527">
        <w:rPr>
          <w:sz w:val="16"/>
          <w:lang w:eastAsia="ko-KR"/>
        </w:rPr>
        <w:t xml:space="preserve"> </w:t>
      </w:r>
      <w:r w:rsidRPr="00CA7405">
        <w:rPr>
          <w:rStyle w:val="StyleUnderline"/>
          <w:highlight w:val="yellow"/>
        </w:rPr>
        <w:t>A</w:t>
      </w:r>
      <w:r w:rsidRPr="00CA7405">
        <w:rPr>
          <w:rStyle w:val="Emphasis"/>
          <w:highlight w:val="yellow"/>
        </w:rPr>
        <w:t xml:space="preserve"> </w:t>
      </w:r>
      <w:r w:rsidRPr="00CA7405">
        <w:rPr>
          <w:rStyle w:val="StyleUnderline"/>
          <w:highlight w:val="yellow"/>
        </w:rPr>
        <w:lastRenderedPageBreak/>
        <w:t>cyber attack</w:t>
      </w:r>
      <w:r w:rsidRPr="00562527">
        <w:rPr>
          <w:sz w:val="16"/>
          <w:lang w:eastAsia="ko-KR"/>
        </w:rPr>
        <w:t xml:space="preserve"> today </w:t>
      </w:r>
      <w:r w:rsidRPr="00562527">
        <w:rPr>
          <w:rStyle w:val="StyleUnderline"/>
        </w:rPr>
        <w:t xml:space="preserve">against the US </w:t>
      </w:r>
      <w:r w:rsidRPr="00CA7405">
        <w:rPr>
          <w:rStyle w:val="StyleUnderline"/>
          <w:highlight w:val="yellow"/>
        </w:rPr>
        <w:t>could</w:t>
      </w:r>
      <w:r w:rsidRPr="00562527">
        <w:rPr>
          <w:sz w:val="16"/>
          <w:lang w:eastAsia="ko-KR"/>
        </w:rPr>
        <w:t xml:space="preserve"> very well </w:t>
      </w:r>
      <w:r w:rsidRPr="00CA7405">
        <w:rPr>
          <w:rStyle w:val="StyleUnderline"/>
          <w:highlight w:val="yellow"/>
        </w:rPr>
        <w:t xml:space="preserve">be </w:t>
      </w:r>
      <w:r w:rsidRPr="00CA7405">
        <w:rPr>
          <w:rStyle w:val="Emphasis"/>
          <w:highlight w:val="yellow"/>
        </w:rPr>
        <w:t>seen as an “Act of War”</w:t>
      </w:r>
      <w:r w:rsidRPr="00562527">
        <w:rPr>
          <w:rStyle w:val="Emphasis"/>
        </w:rPr>
        <w:t xml:space="preserve"> </w:t>
      </w:r>
      <w:r w:rsidRPr="00CA7405">
        <w:rPr>
          <w:rStyle w:val="StyleUnderline"/>
          <w:highlight w:val="yellow"/>
        </w:rPr>
        <w:t>and</w:t>
      </w:r>
      <w:r w:rsidRPr="00562527">
        <w:rPr>
          <w:rStyle w:val="StyleUnderline"/>
        </w:rPr>
        <w:t xml:space="preserve"> could </w:t>
      </w:r>
      <w:r w:rsidRPr="00CA7405">
        <w:rPr>
          <w:rStyle w:val="StyleUnderline"/>
          <w:highlight w:val="yellow"/>
        </w:rPr>
        <w:t>be met with</w:t>
      </w:r>
      <w:r w:rsidRPr="00562527">
        <w:rPr>
          <w:rStyle w:val="Emphasis"/>
        </w:rPr>
        <w:t xml:space="preserve"> </w:t>
      </w:r>
      <w:r w:rsidRPr="00562527">
        <w:rPr>
          <w:rStyle w:val="StyleUnderline"/>
        </w:rPr>
        <w:t>a “full scale” US military response</w:t>
      </w:r>
      <w:r w:rsidRPr="00562527">
        <w:rPr>
          <w:rStyle w:val="Emphasis"/>
        </w:rPr>
        <w:t>.</w:t>
      </w:r>
      <w:r w:rsidRPr="00562527">
        <w:rPr>
          <w:sz w:val="12"/>
          <w:lang w:eastAsia="ko-KR"/>
        </w:rPr>
        <w:t>¶</w:t>
      </w:r>
      <w:r w:rsidRPr="00562527">
        <w:rPr>
          <w:sz w:val="16"/>
          <w:lang w:eastAsia="ko-KR"/>
        </w:rPr>
        <w:t xml:space="preserve"> </w:t>
      </w:r>
      <w:r w:rsidRPr="00562527">
        <w:rPr>
          <w:rStyle w:val="StyleUnderline"/>
        </w:rPr>
        <w:t>That</w:t>
      </w:r>
      <w:r w:rsidRPr="00562527">
        <w:rPr>
          <w:sz w:val="16"/>
          <w:lang w:eastAsia="ko-KR"/>
        </w:rPr>
        <w:t xml:space="preserve"> could </w:t>
      </w:r>
      <w:r w:rsidRPr="00562527">
        <w:rPr>
          <w:rStyle w:val="StyleUnderline"/>
        </w:rPr>
        <w:t xml:space="preserve">include the use of </w:t>
      </w:r>
      <w:r w:rsidRPr="00562527">
        <w:rPr>
          <w:rStyle w:val="Emphasis"/>
        </w:rPr>
        <w:t>“</w:t>
      </w:r>
      <w:r w:rsidRPr="00CA7405">
        <w:rPr>
          <w:rStyle w:val="Emphasis"/>
          <w:highlight w:val="yellow"/>
        </w:rPr>
        <w:t>nuclear weapons</w:t>
      </w:r>
      <w:r w:rsidRPr="00562527">
        <w:rPr>
          <w:rStyle w:val="Emphasis"/>
        </w:rPr>
        <w:t>”,</w:t>
      </w:r>
      <w:r w:rsidRPr="00562527">
        <w:rPr>
          <w:sz w:val="16"/>
          <w:lang w:eastAsia="ko-KR"/>
        </w:rPr>
        <w:t xml:space="preserve"> if authorized by the President.</w:t>
      </w:r>
    </w:p>
    <w:p w:rsidR="005A5798" w:rsidRDefault="005A5798" w:rsidP="0089191E"/>
    <w:p w:rsidR="00692768" w:rsidRDefault="00692768" w:rsidP="00692768">
      <w:pPr>
        <w:spacing w:before="120"/>
        <w:jc w:val="both"/>
        <w:rPr>
          <w:rFonts w:ascii="Arial" w:hAnsi="Arial" w:cs="Arial"/>
          <w:sz w:val="20"/>
        </w:rPr>
      </w:pPr>
    </w:p>
    <w:p w:rsidR="00692768" w:rsidRPr="00EF3680" w:rsidRDefault="00692768" w:rsidP="00692768"/>
    <w:p w:rsidR="00692768" w:rsidRPr="00692768" w:rsidRDefault="00692768" w:rsidP="00692768"/>
    <w:p w:rsidR="00122F3E" w:rsidRDefault="00122F3E" w:rsidP="00122F3E"/>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Roboto-Regular">
    <w:altName w:val="Cambria"/>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11591E"/>
    <w:multiLevelType w:val="hybridMultilevel"/>
    <w:tmpl w:val="3CAE47FA"/>
    <w:lvl w:ilvl="0" w:tplc="8064FA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108940"/>
    <w:docVar w:name="VerbatimVersion" w:val="5.1"/>
  </w:docVars>
  <w:rsids>
    <w:rsidRoot w:val="008C51ED"/>
    <w:rsid w:val="000139A3"/>
    <w:rsid w:val="00037794"/>
    <w:rsid w:val="00072E61"/>
    <w:rsid w:val="000A71C2"/>
    <w:rsid w:val="00100833"/>
    <w:rsid w:val="00104529"/>
    <w:rsid w:val="00105942"/>
    <w:rsid w:val="00107396"/>
    <w:rsid w:val="00110364"/>
    <w:rsid w:val="00111FF8"/>
    <w:rsid w:val="00122F3E"/>
    <w:rsid w:val="00134356"/>
    <w:rsid w:val="00144A4C"/>
    <w:rsid w:val="00176AB0"/>
    <w:rsid w:val="00177B7D"/>
    <w:rsid w:val="0018322D"/>
    <w:rsid w:val="001B5776"/>
    <w:rsid w:val="001C4DDB"/>
    <w:rsid w:val="001E527A"/>
    <w:rsid w:val="001F78CE"/>
    <w:rsid w:val="00215246"/>
    <w:rsid w:val="00220B8E"/>
    <w:rsid w:val="00251FC7"/>
    <w:rsid w:val="002855A7"/>
    <w:rsid w:val="002B146A"/>
    <w:rsid w:val="002B5E17"/>
    <w:rsid w:val="002D7D27"/>
    <w:rsid w:val="002E30A8"/>
    <w:rsid w:val="00315690"/>
    <w:rsid w:val="00316B75"/>
    <w:rsid w:val="00325646"/>
    <w:rsid w:val="003460F2"/>
    <w:rsid w:val="003534D4"/>
    <w:rsid w:val="0038158C"/>
    <w:rsid w:val="003902BA"/>
    <w:rsid w:val="003A09E2"/>
    <w:rsid w:val="003C61F9"/>
    <w:rsid w:val="004017B2"/>
    <w:rsid w:val="00407037"/>
    <w:rsid w:val="00430AFD"/>
    <w:rsid w:val="004432AD"/>
    <w:rsid w:val="004605D6"/>
    <w:rsid w:val="004C60E8"/>
    <w:rsid w:val="004E3579"/>
    <w:rsid w:val="004E728B"/>
    <w:rsid w:val="004F39E0"/>
    <w:rsid w:val="00537BD5"/>
    <w:rsid w:val="0057268A"/>
    <w:rsid w:val="005A5798"/>
    <w:rsid w:val="005D2912"/>
    <w:rsid w:val="006065BD"/>
    <w:rsid w:val="00606F80"/>
    <w:rsid w:val="00614133"/>
    <w:rsid w:val="00645FA9"/>
    <w:rsid w:val="00647866"/>
    <w:rsid w:val="00665003"/>
    <w:rsid w:val="006706C7"/>
    <w:rsid w:val="00692768"/>
    <w:rsid w:val="006A2AD0"/>
    <w:rsid w:val="006C2375"/>
    <w:rsid w:val="006D4ECC"/>
    <w:rsid w:val="00702A9C"/>
    <w:rsid w:val="00722258"/>
    <w:rsid w:val="007243E5"/>
    <w:rsid w:val="00760132"/>
    <w:rsid w:val="00766EA0"/>
    <w:rsid w:val="007A2226"/>
    <w:rsid w:val="007F5B66"/>
    <w:rsid w:val="00823A1C"/>
    <w:rsid w:val="0083413E"/>
    <w:rsid w:val="00840A2E"/>
    <w:rsid w:val="00845B9D"/>
    <w:rsid w:val="00860984"/>
    <w:rsid w:val="00867569"/>
    <w:rsid w:val="0089191E"/>
    <w:rsid w:val="008B3ECB"/>
    <w:rsid w:val="008B4E85"/>
    <w:rsid w:val="008C1B2E"/>
    <w:rsid w:val="008C51ED"/>
    <w:rsid w:val="00903396"/>
    <w:rsid w:val="00905E73"/>
    <w:rsid w:val="0091627E"/>
    <w:rsid w:val="0097032B"/>
    <w:rsid w:val="009A4445"/>
    <w:rsid w:val="009D2EAD"/>
    <w:rsid w:val="009D54B2"/>
    <w:rsid w:val="009E1922"/>
    <w:rsid w:val="009F7ED2"/>
    <w:rsid w:val="00A93661"/>
    <w:rsid w:val="00A95652"/>
    <w:rsid w:val="00AB7981"/>
    <w:rsid w:val="00AC0AB8"/>
    <w:rsid w:val="00B26C9F"/>
    <w:rsid w:val="00B33C6D"/>
    <w:rsid w:val="00B36AC2"/>
    <w:rsid w:val="00B4508F"/>
    <w:rsid w:val="00B55AD5"/>
    <w:rsid w:val="00B7218A"/>
    <w:rsid w:val="00B8057C"/>
    <w:rsid w:val="00BD6238"/>
    <w:rsid w:val="00BF2F92"/>
    <w:rsid w:val="00BF593B"/>
    <w:rsid w:val="00BF773A"/>
    <w:rsid w:val="00BF7E81"/>
    <w:rsid w:val="00C13773"/>
    <w:rsid w:val="00C17CC8"/>
    <w:rsid w:val="00C23090"/>
    <w:rsid w:val="00C76010"/>
    <w:rsid w:val="00C83417"/>
    <w:rsid w:val="00C9604F"/>
    <w:rsid w:val="00CA19AA"/>
    <w:rsid w:val="00CC5298"/>
    <w:rsid w:val="00CD736E"/>
    <w:rsid w:val="00CD798D"/>
    <w:rsid w:val="00CE10B6"/>
    <w:rsid w:val="00CE161E"/>
    <w:rsid w:val="00CF59A8"/>
    <w:rsid w:val="00D325A9"/>
    <w:rsid w:val="00D36A8A"/>
    <w:rsid w:val="00D61409"/>
    <w:rsid w:val="00D6691E"/>
    <w:rsid w:val="00D71170"/>
    <w:rsid w:val="00DA1C92"/>
    <w:rsid w:val="00DA25D4"/>
    <w:rsid w:val="00DA6538"/>
    <w:rsid w:val="00DC466F"/>
    <w:rsid w:val="00E15E75"/>
    <w:rsid w:val="00E5262C"/>
    <w:rsid w:val="00EC7DC4"/>
    <w:rsid w:val="00ED30CF"/>
    <w:rsid w:val="00F176EF"/>
    <w:rsid w:val="00F21644"/>
    <w:rsid w:val="00F45E10"/>
    <w:rsid w:val="00F6167A"/>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F173D594-0DC2-4E60-A385-FC01ACFE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6F80"/>
    <w:rPr>
      <w:rFonts w:ascii="Calibri" w:hAnsi="Calibri"/>
    </w:rPr>
  </w:style>
  <w:style w:type="paragraph" w:styleId="Heading1">
    <w:name w:val="heading 1"/>
    <w:aliases w:val="Pocket"/>
    <w:basedOn w:val="Normal"/>
    <w:next w:val="Normal"/>
    <w:link w:val="Heading1Char"/>
    <w:qFormat/>
    <w:rsid w:val="00606F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6F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6F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606F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06F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F80"/>
  </w:style>
  <w:style w:type="character" w:customStyle="1" w:styleId="Heading1Char">
    <w:name w:val="Heading 1 Char"/>
    <w:aliases w:val="Pocket Char"/>
    <w:basedOn w:val="DefaultParagraphFont"/>
    <w:link w:val="Heading1"/>
    <w:rsid w:val="00606F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6F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6F8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06F8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606F8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6F80"/>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ards + Font: 12 pt Char,Intense Emphasis3,Bold Cite Char,Citation Char Char Char,c,ci"/>
    <w:basedOn w:val="DefaultParagraphFont"/>
    <w:uiPriority w:val="6"/>
    <w:qFormat/>
    <w:rsid w:val="00606F80"/>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606F80"/>
    <w:rPr>
      <w:color w:val="auto"/>
      <w:u w:val="none"/>
    </w:rPr>
  </w:style>
  <w:style w:type="character" w:styleId="FollowedHyperlink">
    <w:name w:val="FollowedHyperlink"/>
    <w:basedOn w:val="DefaultParagraphFont"/>
    <w:uiPriority w:val="99"/>
    <w:semiHidden/>
    <w:unhideWhenUsed/>
    <w:rsid w:val="00606F80"/>
    <w:rPr>
      <w:color w:val="auto"/>
      <w:u w:val="none"/>
    </w:rPr>
  </w:style>
  <w:style w:type="paragraph" w:customStyle="1" w:styleId="textbold">
    <w:name w:val="text bold"/>
    <w:basedOn w:val="Normal"/>
    <w:link w:val="Emphasis"/>
    <w:uiPriority w:val="7"/>
    <w:qFormat/>
    <w:rsid w:val="00110364"/>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UnderlinePara">
    <w:name w:val="Underline Para"/>
    <w:basedOn w:val="Normal"/>
    <w:uiPriority w:val="6"/>
    <w:qFormat/>
    <w:rsid w:val="00111FF8"/>
    <w:pPr>
      <w:widowControl w:val="0"/>
      <w:suppressAutoHyphens/>
      <w:spacing w:after="200"/>
      <w:contextualSpacing/>
    </w:pPr>
    <w:rPr>
      <w:rFonts w:asciiTheme="minorHAnsi" w:hAnsiTheme="minorHAnsi"/>
      <w:u w:val="single"/>
    </w:rPr>
  </w:style>
  <w:style w:type="paragraph" w:styleId="TOCHeading">
    <w:name w:val="TOC Heading"/>
    <w:basedOn w:val="Heading1"/>
    <w:next w:val="Normal"/>
    <w:uiPriority w:val="39"/>
    <w:unhideWhenUsed/>
    <w:qFormat/>
    <w:rsid w:val="00220B8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220B8E"/>
    <w:pPr>
      <w:spacing w:after="100"/>
      <w:ind w:left="220"/>
    </w:pPr>
  </w:style>
  <w:style w:type="paragraph" w:styleId="TOC3">
    <w:name w:val="toc 3"/>
    <w:basedOn w:val="Normal"/>
    <w:next w:val="Normal"/>
    <w:autoRedefine/>
    <w:uiPriority w:val="39"/>
    <w:unhideWhenUsed/>
    <w:rsid w:val="00220B8E"/>
    <w:pPr>
      <w:spacing w:after="100"/>
      <w:ind w:left="440"/>
    </w:pPr>
  </w:style>
  <w:style w:type="character" w:customStyle="1" w:styleId="st">
    <w:name w:val="st"/>
    <w:basedOn w:val="DefaultParagraphFont"/>
    <w:rsid w:val="00670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6/07/14/world/asia/maybe-north-koreas-nuclear-goals-arent-a-farce-after-all.html%20Date%20accessed%207/15/16" TargetMode="External"/><Relationship Id="rId117" Type="http://schemas.openxmlformats.org/officeDocument/2006/relationships/hyperlink" Target="http://www.matthewkroenig.com/The%20History%20of%20Proliferation%20Optimism" TargetMode="External"/><Relationship Id="rId21" Type="http://schemas.openxmlformats.org/officeDocument/2006/relationships/hyperlink" Target="http://nationalinterest.org/feature/changing-chinas-north-korea-calculus-15148" TargetMode="External"/><Relationship Id="rId42" Type="http://schemas.openxmlformats.org/officeDocument/2006/relationships/hyperlink" Target="http://www.washingtontimes.com/news/2016/mar/30/north-korea-nuclear-threat-more-us-defensive-measu/" TargetMode="External"/><Relationship Id="rId47" Type="http://schemas.openxmlformats.org/officeDocument/2006/relationships/hyperlink" Target="http://english.hani.co.kr/arti/english_edition/e_international/752015.html" TargetMode="External"/><Relationship Id="rId63" Type="http://schemas.openxmlformats.org/officeDocument/2006/relationships/hyperlink" Target="http://thediplomat.com/2016/01/how-will-china-respond-to-north-koreas-nuclear-test/" TargetMode="External"/><Relationship Id="rId68" Type="http://schemas.openxmlformats.org/officeDocument/2006/relationships/hyperlink" Target="http://www.cbc.ca/news/world/north-korea-weapons-explainer-1.3439164" TargetMode="External"/><Relationship Id="rId84" Type="http://schemas.openxmlformats.org/officeDocument/2006/relationships/hyperlink" Target="http://thediplomat.com/2016/04/chinas-role-in-the-north-korean-puzzle/" TargetMode="External"/><Relationship Id="rId89" Type="http://schemas.openxmlformats.org/officeDocument/2006/relationships/hyperlink" Target="http://www.reuters.com/article/us-usa-nuclear-congress-idUSKCN0WJ2MS" TargetMode="External"/><Relationship Id="rId112" Type="http://schemas.openxmlformats.org/officeDocument/2006/relationships/hyperlink" Target="http://www.matthewkroenig.com/The%20History%20of%20Proliferation%20Optimism" TargetMode="External"/><Relationship Id="rId133" Type="http://schemas.openxmlformats.org/officeDocument/2006/relationships/hyperlink" Target="http://www.lowyinterpreter.org/post/2016/07/12/What-THAAD-deployment-in-South-Korea-means-for-China.aspx" TargetMode="External"/><Relationship Id="rId138" Type="http://schemas.openxmlformats.org/officeDocument/2006/relationships/hyperlink" Target="http://www.koreatimes.co.kr/www/news/nation/2016/02/116_198058.html" TargetMode="External"/><Relationship Id="rId154" Type="http://schemas.openxmlformats.org/officeDocument/2006/relationships/fontTable" Target="fontTable.xml"/><Relationship Id="rId16" Type="http://schemas.openxmlformats.org/officeDocument/2006/relationships/hyperlink" Target="http://www.cnn.com/2016/04/26/opinions/north-korea-nuclear-strike-race-snyder/" TargetMode="External"/><Relationship Id="rId107" Type="http://schemas.openxmlformats.org/officeDocument/2006/relationships/hyperlink" Target="http://nationalinterest.org/feature/will-americas-asian-allies-go-nuclear-16055" TargetMode="External"/><Relationship Id="rId11" Type="http://schemas.openxmlformats.org/officeDocument/2006/relationships/hyperlink" Target="http://www.gallup.com/poll/181667/americans-ratings-north-korea-remain-highly-negative.aspx" TargetMode="External"/><Relationship Id="rId32" Type="http://schemas.openxmlformats.org/officeDocument/2006/relationships/hyperlink" Target="http://www.scmp.com/news/china/diplomacy-defence/article/1936616/china-unlikely-come-north-koreas-defence-if-tensions" TargetMode="External"/><Relationship Id="rId37" Type="http://schemas.openxmlformats.org/officeDocument/2006/relationships/hyperlink" Target="http://www.huffingtonpost.com/franzstefan-gady/sinous-cooperation-over-n_b_9548182.html" TargetMode="External"/><Relationship Id="rId53" Type="http://schemas.openxmlformats.org/officeDocument/2006/relationships/hyperlink" Target="http://www.abc.net.au/am/content/2015/s4384440.htm" TargetMode="External"/><Relationship Id="rId58" Type="http://schemas.openxmlformats.org/officeDocument/2006/relationships/hyperlink" Target="http://www.koreatimes.co.kr/www/news/nation/2016/06/485_208195.html" TargetMode="External"/><Relationship Id="rId74" Type="http://schemas.openxmlformats.org/officeDocument/2006/relationships/hyperlink" Target="http://www.express.co.uk/news/world/649683/North-Korea-Kim-Jong-un-nuclear-weapons-war-south-UN-sanctions" TargetMode="External"/><Relationship Id="rId79" Type="http://schemas.openxmlformats.org/officeDocument/2006/relationships/hyperlink" Target="http://www.cnn.com/2016/01/15/opinions/lee-stanton-north-korea-sanctions/" TargetMode="External"/><Relationship Id="rId102" Type="http://schemas.openxmlformats.org/officeDocument/2006/relationships/hyperlink" Target="http://thebulletin.org/nuclear-south-korea-would-be-mistake9301" TargetMode="External"/><Relationship Id="rId123" Type="http://schemas.openxmlformats.org/officeDocument/2006/relationships/hyperlink" Target="http://www.matthewkroenig.com/The%20History%20of%20Proliferation%20Optimism" TargetMode="External"/><Relationship Id="rId128" Type="http://schemas.openxmlformats.org/officeDocument/2006/relationships/hyperlink" Target="http://www.matthewkroenig.com/The%20History%20of%20Proliferation%20Optimism" TargetMode="External"/><Relationship Id="rId144" Type="http://schemas.openxmlformats.org/officeDocument/2006/relationships/hyperlink" Target="http://www.cfr.org/south-korea/global-governance-middle-powers-south-koreas-role-g20/p30062" TargetMode="External"/><Relationship Id="rId149" Type="http://schemas.openxmlformats.org/officeDocument/2006/relationships/hyperlink" Target="http://csis.org/publication/pacnet-32-how-china-sees-thaad" TargetMode="External"/><Relationship Id="rId5" Type="http://schemas.openxmlformats.org/officeDocument/2006/relationships/webSettings" Target="webSettings.xml"/><Relationship Id="rId90" Type="http://schemas.openxmlformats.org/officeDocument/2006/relationships/hyperlink" Target="http://nationalinterest.org/feature/changing-chinas-north-korea-calculus-15148" TargetMode="External"/><Relationship Id="rId95" Type="http://schemas.openxmlformats.org/officeDocument/2006/relationships/hyperlink" Target="http://apjjf.org/-Peter-Hayes/3267/article.html" TargetMode="External"/><Relationship Id="rId22" Type="http://schemas.openxmlformats.org/officeDocument/2006/relationships/hyperlink" Target="http://www.express.co.uk/news/world/649683/North-Korea-Kim-Jong-un-nuclear-weapons-war-south-UN-sanctions" TargetMode="External"/><Relationship Id="rId27" Type="http://schemas.openxmlformats.org/officeDocument/2006/relationships/hyperlink" Target="http://www.upi.com/Top_News/World-News/2016/07/14/Report-North-Korea-can-produce-as-many-as-21-nuclear-weapons/8831468502777/" TargetMode="External"/><Relationship Id="rId43" Type="http://schemas.openxmlformats.org/officeDocument/2006/relationships/hyperlink" Target="http://nationalinterest.org/feature/thaad-the-moment-decision-has-arrived-15059" TargetMode="External"/><Relationship Id="rId48" Type="http://schemas.openxmlformats.org/officeDocument/2006/relationships/hyperlink" Target="http://www.koreatimes.co.kr/www/news/nation/2016/07/120_208964.html" TargetMode="External"/><Relationship Id="rId64" Type="http://schemas.openxmlformats.org/officeDocument/2006/relationships/hyperlink" Target="http://thediplomat.com/2016/04/chinas-role-in-the-north-korean-puzzle/" TargetMode="External"/><Relationship Id="rId69" Type="http://schemas.openxmlformats.org/officeDocument/2006/relationships/hyperlink" Target="http://www.cbc.ca/news/world/north-korea-weapons-explainer-1.3439164" TargetMode="External"/><Relationship Id="rId113" Type="http://schemas.openxmlformats.org/officeDocument/2006/relationships/hyperlink" Target="http://www.matthewkroenig.com/The%20History%20of%20Proliferation%20Optimism" TargetMode="External"/><Relationship Id="rId118" Type="http://schemas.openxmlformats.org/officeDocument/2006/relationships/hyperlink" Target="http://www.matthewkroenig.com/The%20History%20of%20Proliferation%20Optimism" TargetMode="External"/><Relationship Id="rId134" Type="http://schemas.openxmlformats.org/officeDocument/2006/relationships/hyperlink" Target="http://usa.chinadaily.com.cn/opinion/2016-07/12/content_26051556.html" TargetMode="External"/><Relationship Id="rId139" Type="http://schemas.openxmlformats.org/officeDocument/2006/relationships/hyperlink" Target="http://www.rand.org/blog/2016/04/the-effect-on-south-koreas-neighbors.html" TargetMode="External"/><Relationship Id="rId80" Type="http://schemas.openxmlformats.org/officeDocument/2006/relationships/hyperlink" Target="http://thediplomat.com/2016/01/how-will-china-respond-to-north-koreas-nuclear-test/" TargetMode="External"/><Relationship Id="rId85" Type="http://schemas.openxmlformats.org/officeDocument/2006/relationships/hyperlink" Target="https://www.chinafile.com/conversation/what-new-approach-should-us-and-china-take-north-korea" TargetMode="External"/><Relationship Id="rId150" Type="http://schemas.openxmlformats.org/officeDocument/2006/relationships/hyperlink" Target="http://www.nytimes.com/2016/02/11/world/asia/china-south-korea-thaad.html" TargetMode="External"/><Relationship Id="rId155" Type="http://schemas.openxmlformats.org/officeDocument/2006/relationships/theme" Target="theme/theme1.xml"/><Relationship Id="rId12" Type="http://schemas.openxmlformats.org/officeDocument/2006/relationships/hyperlink" Target="http://www.valuewalk.com/2016/01/north-korea-threat-nuclear-war/" TargetMode="External"/><Relationship Id="rId17" Type="http://schemas.openxmlformats.org/officeDocument/2006/relationships/hyperlink" Target="http://www.theguardian.com/commentisfree/2016/feb/07/the-guardian-view-on-north-koreas-rocket-launch-china-holds-the-key" TargetMode="External"/><Relationship Id="rId25" Type="http://schemas.openxmlformats.org/officeDocument/2006/relationships/hyperlink" Target="http://www.huffingtonpost.com/richard-north-patterson/no-time-for-trump-part-tw_b_9625282.html" TargetMode="External"/><Relationship Id="rId33" Type="http://schemas.openxmlformats.org/officeDocument/2006/relationships/hyperlink" Target="http://www.cfr.org/proliferation/assessing-global-nonproliferation-2015/p36449" TargetMode="External"/><Relationship Id="rId38" Type="http://schemas.openxmlformats.org/officeDocument/2006/relationships/hyperlink" Target="http://www.scmp.com/news/china/diplomacy-defence/article/1936616/china-unlikely-come-north-koreas-defence-if-tensions" TargetMode="External"/><Relationship Id="rId46" Type="http://schemas.openxmlformats.org/officeDocument/2006/relationships/hyperlink" Target="http://english.hani.co.kr/arti/english_edition/e_international/752015.html" TargetMode="External"/><Relationship Id="rId59" Type="http://schemas.openxmlformats.org/officeDocument/2006/relationships/hyperlink" Target="http://www.wsj.com/articles/u-s-china-agree-to-sanction-north-korea-on-nuclear-program-1456383545" TargetMode="External"/><Relationship Id="rId67" Type="http://schemas.openxmlformats.org/officeDocument/2006/relationships/hyperlink" Target="https://www.worldpittsburgh.org/does-china-offer-a-solution-to-north-koreas-nuclear-agenda/" TargetMode="External"/><Relationship Id="rId103" Type="http://schemas.openxmlformats.org/officeDocument/2006/relationships/hyperlink" Target="http://www.ibtimes.com/south-korea-mulling-developing-nuclear-weapons-despite-us-assurance-extending-its-2349007" TargetMode="External"/><Relationship Id="rId108" Type="http://schemas.openxmlformats.org/officeDocument/2006/relationships/hyperlink" Target="http://www.politico.com/magazine/story/2016/03/trumps-nuclear-insanity-213781" TargetMode="External"/><Relationship Id="rId116" Type="http://schemas.openxmlformats.org/officeDocument/2006/relationships/hyperlink" Target="http://www.matthewkroenig.com/The%20History%20of%20Proliferation%20Optimism" TargetMode="External"/><Relationship Id="rId124" Type="http://schemas.openxmlformats.org/officeDocument/2006/relationships/hyperlink" Target="http://www.matthewkroenig.com/The%20History%20of%20Proliferation%20Optimism" TargetMode="External"/><Relationship Id="rId129" Type="http://schemas.openxmlformats.org/officeDocument/2006/relationships/hyperlink" Target="http://www.matthewkroenig.com/The%20History%20of%20Proliferation%20Optimism" TargetMode="External"/><Relationship Id="rId137" Type="http://schemas.openxmlformats.org/officeDocument/2006/relationships/hyperlink" Target="https://www.globalasia.org/wp-content/uploads/2011/06/273.pdf" TargetMode="External"/><Relationship Id="rId20" Type="http://schemas.openxmlformats.org/officeDocument/2006/relationships/hyperlink" Target="https://www.washingtonpost.com/opinions/the-world-cant-ignore-north-koreas-nuclear-progression/2015/08/17/6e74a664-42ca-11e5-8e7d-9c033e6745d8_story.html?tid=a_inl" TargetMode="External"/><Relationship Id="rId41" Type="http://schemas.openxmlformats.org/officeDocument/2006/relationships/hyperlink" Target="http://www.huffingtonpost.com/franzstefan-gady/sinous-cooperation-over-n_b_9548182.html" TargetMode="External"/><Relationship Id="rId54" Type="http://schemas.openxmlformats.org/officeDocument/2006/relationships/hyperlink" Target="http://www.timesunion.com/tuplus-opinion/article/China-is-key-to-North-Korea-sanctions-6877860.php" TargetMode="External"/><Relationship Id="rId62" Type="http://schemas.openxmlformats.org/officeDocument/2006/relationships/hyperlink" Target="https://www.cigionline.org/blogs/asia-pacific-security/american-missile-defense-south-korea-boon-stability" TargetMode="External"/><Relationship Id="rId70" Type="http://schemas.openxmlformats.org/officeDocument/2006/relationships/hyperlink" Target="https://www.washingtonpost.com/opinions/the-us-and-china-have-to-resolve-their-impasse-on-north-korea/2016/01/29/4cc87342-c529-11e5-a4aa-f25866ba0dc6_story.html" TargetMode="External"/><Relationship Id="rId75" Type="http://schemas.openxmlformats.org/officeDocument/2006/relationships/hyperlink" Target="http://thediplomat.com/2016/07/why-economic-sanctions-have-failed-against-north-korea/" TargetMode="External"/><Relationship Id="rId83" Type="http://schemas.openxmlformats.org/officeDocument/2006/relationships/hyperlink" Target="http://www.nytimes.com/2016/03/03/world/asia/north-korea-un-sanctions.html?_r=0" TargetMode="External"/><Relationship Id="rId88" Type="http://schemas.openxmlformats.org/officeDocument/2006/relationships/hyperlink" Target="http://www.scmp.com/news/china/diplomacy-defence/article/1936616/china-unlikely-come-north-koreas-defence-if-tensions" TargetMode="External"/><Relationship Id="rId91" Type="http://schemas.openxmlformats.org/officeDocument/2006/relationships/hyperlink" Target="https://www.chinafile.com/conversation/what-new-approach-should-us-and-china-take-north-korea" TargetMode="External"/><Relationship Id="rId96" Type="http://schemas.openxmlformats.org/officeDocument/2006/relationships/hyperlink" Target="http://www.cbc.ca/news/world/north-korea-weapons-explainer-1.3439164" TargetMode="External"/><Relationship Id="rId111" Type="http://schemas.openxmlformats.org/officeDocument/2006/relationships/hyperlink" Target="http://www.matthewkroenig.com/The%20History%20of%20Proliferation%20Optimism" TargetMode="External"/><Relationship Id="rId132" Type="http://schemas.openxmlformats.org/officeDocument/2006/relationships/hyperlink" Target="http://www.matthewkroenig.com/The%20History%20of%20Proliferation%20Optimism" TargetMode="External"/><Relationship Id="rId140" Type="http://schemas.openxmlformats.org/officeDocument/2006/relationships/hyperlink" Target="http://www.koreatimes.co.kr/www/news/nation/2016/07/120_208964.html" TargetMode="External"/><Relationship Id="rId145" Type="http://schemas.openxmlformats.org/officeDocument/2006/relationships/hyperlink" Target="http://www.cfr.org/south-korea/global-governance-middle-powers-south-koreas-role-g20/p30062" TargetMode="External"/><Relationship Id="rId153" Type="http://schemas.openxmlformats.org/officeDocument/2006/relationships/hyperlink" Target="http://www.examiner.com/article/cyber-attackers-could-easily-shut-down-the-electric-grid-for-the-entire-east-coa" TargetMode="External"/><Relationship Id="rId1" Type="http://schemas.openxmlformats.org/officeDocument/2006/relationships/customXml" Target="../customXml/item1.xml"/><Relationship Id="rId6" Type="http://schemas.openxmlformats.org/officeDocument/2006/relationships/hyperlink" Target="http://www.koreatimes.co.kr/www/news/nation/2016/02/116_198058.html" TargetMode="External"/><Relationship Id="rId15" Type="http://schemas.openxmlformats.org/officeDocument/2006/relationships/hyperlink" Target="http://www.ibtimes.com/north-koreas-leader-calls-expansion-nuclear-arsenal-2262364" TargetMode="External"/><Relationship Id="rId23" Type="http://schemas.openxmlformats.org/officeDocument/2006/relationships/hyperlink" Target="https://www.aei.org/publication/seeing-north-korea/" TargetMode="External"/><Relationship Id="rId28" Type="http://schemas.openxmlformats.org/officeDocument/2006/relationships/hyperlink" Target="http://www.upi.com/Top_News/World-News/2016/07/14/Report-North-Korea-can-produce-as-many-as-21-nuclear-weapons/8831468502777/" TargetMode="External"/><Relationship Id="rId36" Type="http://schemas.openxmlformats.org/officeDocument/2006/relationships/hyperlink" Target="http://www.ciis.org.cn/english/2015-07/10/content_8062011.htm" TargetMode="External"/><Relationship Id="rId49" Type="http://schemas.openxmlformats.org/officeDocument/2006/relationships/hyperlink" Target="http://www.koreatimes.co.kr/www/news/nation/2016/07/120_209303.html" TargetMode="External"/><Relationship Id="rId57" Type="http://schemas.openxmlformats.org/officeDocument/2006/relationships/hyperlink" Target="http://www.timesunion.com/search/?action=search&amp;channel=tuplus-opinion&amp;inlineLink=1&amp;searchindex=gsa&amp;query=%22Kim+Jong+Un%22" TargetMode="External"/><Relationship Id="rId106" Type="http://schemas.openxmlformats.org/officeDocument/2006/relationships/hyperlink" Target="http://www.politico.com/story/2016/05/obama-nuke-223412" TargetMode="External"/><Relationship Id="rId114" Type="http://schemas.openxmlformats.org/officeDocument/2006/relationships/hyperlink" Target="http://www.matthewkroenig.com/The%20History%20of%20Proliferation%20Optimism" TargetMode="External"/><Relationship Id="rId119" Type="http://schemas.openxmlformats.org/officeDocument/2006/relationships/hyperlink" Target="http://www.matthewkroenig.com/The%20History%20of%20Proliferation%20Optimism" TargetMode="External"/><Relationship Id="rId127" Type="http://schemas.openxmlformats.org/officeDocument/2006/relationships/hyperlink" Target="http://www.matthewkroenig.com/The%20History%20of%20Proliferation%20Optimism" TargetMode="External"/><Relationship Id="rId10" Type="http://schemas.openxmlformats.org/officeDocument/2006/relationships/hyperlink" Target="http://www.prnewswire.com/news-releases/americans-not-sold-on-defense-increase-300233039.html" TargetMode="External"/><Relationship Id="rId31" Type="http://schemas.openxmlformats.org/officeDocument/2006/relationships/hyperlink" Target="http://www.huffingtonpost.com/franzstefan-gady/sinous-cooperation-over-n_b_9548182.html" TargetMode="External"/><Relationship Id="rId44" Type="http://schemas.openxmlformats.org/officeDocument/2006/relationships/hyperlink" Target="http://nationalinterest.org/feature/thaad-the-moment-decision-has-arrived-15059" TargetMode="External"/><Relationship Id="rId52" Type="http://schemas.openxmlformats.org/officeDocument/2006/relationships/hyperlink" Target="http://foreignpolicy.com/2016/03/02/the-u-n-tries-to-cut-north-koreas-nuclear-lifeline-and-outlaw-snowmobiles/" TargetMode="External"/><Relationship Id="rId60" Type="http://schemas.openxmlformats.org/officeDocument/2006/relationships/hyperlink" Target="http://www.theguardian.com/commentisfree/2016/feb/07/the-guardian-view-on-north-koreas-rocket-launch-china-holds-the-key" TargetMode="External"/><Relationship Id="rId65" Type="http://schemas.openxmlformats.org/officeDocument/2006/relationships/hyperlink" Target="https://www.bostonglobe.com/news/world/2016/02/26/doubts-asia-over-whether-new-sanctions-against-north-korea-can-work/ptfdGOiberUkznz4FI1IxI/story.html" TargetMode="External"/><Relationship Id="rId73" Type="http://schemas.openxmlformats.org/officeDocument/2006/relationships/hyperlink" Target="http://nationalinterest.org/feature/thaad-the-moment-decision-has-arrived-15059" TargetMode="External"/><Relationship Id="rId78" Type="http://schemas.openxmlformats.org/officeDocument/2006/relationships/hyperlink" Target="http://foreignpolicy.com/2016/03/02/the-u-n-tries-to-cut-north-koreas-nuclear-lifeline-and-outlaw-snowmobiles/" TargetMode="External"/><Relationship Id="rId81" Type="http://schemas.openxmlformats.org/officeDocument/2006/relationships/hyperlink" Target="http://www.reuters.com/article/us-usa-nuclear-congress-idUSKCN0WJ2MS" TargetMode="External"/><Relationship Id="rId86" Type="http://schemas.openxmlformats.org/officeDocument/2006/relationships/hyperlink" Target="http://nationalinterest.org/feature/changing-chinas-north-korea-calculus-15148" TargetMode="External"/><Relationship Id="rId94" Type="http://schemas.openxmlformats.org/officeDocument/2006/relationships/hyperlink" Target="https://www.globalasia.org/wp-content/uploads/2011/06/273.pdf" TargetMode="External"/><Relationship Id="rId99" Type="http://schemas.openxmlformats.org/officeDocument/2006/relationships/hyperlink" Target="http://www.chinausfocus.com/foreign-policy/south-koreas-nuclear-flirtation-a-game-changer-for-both-china-and-u-s/" TargetMode="External"/><Relationship Id="rId101" Type="http://schemas.openxmlformats.org/officeDocument/2006/relationships/hyperlink" Target="http://www.politico.com/story/2016/05/obama-nuke-223412" TargetMode="External"/><Relationship Id="rId122" Type="http://schemas.openxmlformats.org/officeDocument/2006/relationships/hyperlink" Target="http://www.matthewkroenig.com/The%20History%20of%20Proliferation%20Optimism" TargetMode="External"/><Relationship Id="rId130" Type="http://schemas.openxmlformats.org/officeDocument/2006/relationships/hyperlink" Target="http://www.matthewkroenig.com/The%20History%20of%20Proliferation%20Optimism" TargetMode="External"/><Relationship Id="rId135" Type="http://schemas.openxmlformats.org/officeDocument/2006/relationships/hyperlink" Target="http://en.people.cn/n3/2016/0513/c90780-9057398.html" TargetMode="External"/><Relationship Id="rId143" Type="http://schemas.openxmlformats.org/officeDocument/2006/relationships/hyperlink" Target="http://www.koreatimes.co.kr/www/news/nation/2016/02/116_198058.html" TargetMode="External"/><Relationship Id="rId148" Type="http://schemas.openxmlformats.org/officeDocument/2006/relationships/hyperlink" Target="http://www.nytimes.com/2016/02/11/world/asia/china-south-korea-thaad.html" TargetMode="External"/><Relationship Id="rId151" Type="http://schemas.openxmlformats.org/officeDocument/2006/relationships/hyperlink" Target="https://www.chinafile.com/conversation/what-new-approach-should-us-and-china-take-north-korea" TargetMode="External"/><Relationship Id="rId4" Type="http://schemas.openxmlformats.org/officeDocument/2006/relationships/settings" Target="settings.xml"/><Relationship Id="rId9" Type="http://schemas.openxmlformats.org/officeDocument/2006/relationships/hyperlink" Target="https://www.chinafile.com/conversation/what-new-approach-should-us-and-china-take-north-korea" TargetMode="External"/><Relationship Id="rId13" Type="http://schemas.openxmlformats.org/officeDocument/2006/relationships/hyperlink" Target="https://www.theguardian.com/world/2016/jun/15/north-korea-may-have-more-than-21-nuclear-weapons-warns-thinktank" TargetMode="External"/><Relationship Id="rId18" Type="http://schemas.openxmlformats.org/officeDocument/2006/relationships/hyperlink" Target="http://www.usip.org/olivebranch/us-china-cooperation-north-korea-what-are-the-options" TargetMode="External"/><Relationship Id="rId39" Type="http://schemas.openxmlformats.org/officeDocument/2006/relationships/hyperlink" Target="http://www.washingtontimes.com/news/2016/mar/30/north-korea-nuclear-threat-more-us-defensive-measu/" TargetMode="External"/><Relationship Id="rId109" Type="http://schemas.openxmlformats.org/officeDocument/2006/relationships/hyperlink" Target="http://www.politico.com/magazine/story/2016/03/trumps-nuclear-insanity-213781" TargetMode="External"/><Relationship Id="rId34" Type="http://schemas.openxmlformats.org/officeDocument/2006/relationships/hyperlink" Target="http://www.huffingtonpost.com/franzstefan-gady/sinous-cooperation-over-n_b_9548182.html" TargetMode="External"/><Relationship Id="rId50" Type="http://schemas.openxmlformats.org/officeDocument/2006/relationships/hyperlink" Target="http://sputniknews.com/world/20160715/1043067866/thaad-south-korea-china.html" TargetMode="External"/><Relationship Id="rId55" Type="http://schemas.openxmlformats.org/officeDocument/2006/relationships/hyperlink" Target="http://www.timesunion.com/search/?action=search&amp;channel=tuplus-opinion&amp;inlineLink=1&amp;searchindex=gsa&amp;query=%22United+Nations+Security+Council%22" TargetMode="External"/><Relationship Id="rId76" Type="http://schemas.openxmlformats.org/officeDocument/2006/relationships/hyperlink" Target="https://www.aei.org/publication/seeing-north-korea/" TargetMode="External"/><Relationship Id="rId97" Type="http://schemas.openxmlformats.org/officeDocument/2006/relationships/hyperlink" Target="http://www.theguardian.com/commentisfree/2016/feb/07/the-guardian-view-on-north-koreas-rocket-launch-china-holds-the-key" TargetMode="External"/><Relationship Id="rId104" Type="http://schemas.openxmlformats.org/officeDocument/2006/relationships/hyperlink" Target="http://thebulletin.org/nuclear-south-korea-would-be-mistake9301" TargetMode="External"/><Relationship Id="rId120" Type="http://schemas.openxmlformats.org/officeDocument/2006/relationships/hyperlink" Target="http://www.matthewkroenig.com/The%20History%20of%20Proliferation%20Optimism" TargetMode="External"/><Relationship Id="rId125" Type="http://schemas.openxmlformats.org/officeDocument/2006/relationships/hyperlink" Target="http://www.matthewkroenig.com/The%20History%20of%20Proliferation%20Optimism" TargetMode="External"/><Relationship Id="rId141" Type="http://schemas.openxmlformats.org/officeDocument/2006/relationships/hyperlink" Target="http://thediplomat.com/2016/02/china-warns-thaad-deployment-could-destroy-south-korea-ties-in-an-instant/" TargetMode="External"/><Relationship Id="rId146" Type="http://schemas.openxmlformats.org/officeDocument/2006/relationships/hyperlink" Target="http://watchingamerica.com/WA/2016/03/03/south-korea-should-assess-thaad-rationally/" TargetMode="External"/><Relationship Id="rId7" Type="http://schemas.openxmlformats.org/officeDocument/2006/relationships/hyperlink" Target="http://www.express.co.uk/news/world/648016/Kim-Jong-Un-Japan-US-war-games-show-strength-North-Korea-nuclear-weapons?_ga=1.239952387.1240941516.1468612081" TargetMode="External"/><Relationship Id="rId71" Type="http://schemas.openxmlformats.org/officeDocument/2006/relationships/hyperlink" Target="https://www.washingtonpost.com/opinions/the-us-and-china-have-to-resolve-their-impasse-on-north-korea/2016/01/29/4cc87342-c529-11e5-a4aa-f25866ba0dc6_story.html" TargetMode="External"/><Relationship Id="rId92" Type="http://schemas.openxmlformats.org/officeDocument/2006/relationships/hyperlink" Target="http://www.politico.com/story/2016/05/obama-nuke-223412" TargetMode="External"/><Relationship Id="rId2" Type="http://schemas.openxmlformats.org/officeDocument/2006/relationships/numbering" Target="numbering.xml"/><Relationship Id="rId29" Type="http://schemas.openxmlformats.org/officeDocument/2006/relationships/hyperlink" Target="http://www.koreatimes.co.kr/www/news/opinon/2016/06/167_207326.html" TargetMode="External"/><Relationship Id="rId24" Type="http://schemas.openxmlformats.org/officeDocument/2006/relationships/hyperlink" Target="http://www.koreatimes.co.kr/www/news/nation/2016/01/116_194924.html" TargetMode="External"/><Relationship Id="rId40" Type="http://schemas.openxmlformats.org/officeDocument/2006/relationships/hyperlink" Target="http://www.huffingtonpost.com/franzstefan-gady/sinous-cooperation-over-n_b_9548182.html" TargetMode="External"/><Relationship Id="rId45" Type="http://schemas.openxmlformats.org/officeDocument/2006/relationships/hyperlink" Target="https://www.washingtonpost.com/opinions/the-us-and-china-have-to-resolve-their-impasse-on-north-korea/2016/01/29/4cc87342-c529-11e5-a4aa-f25866ba0dc6_story.html" TargetMode="External"/><Relationship Id="rId66" Type="http://schemas.openxmlformats.org/officeDocument/2006/relationships/hyperlink" Target="http://www.forbes.com/sites/anders%20corr/2016/02/13/sanction-china-for-its-support-of-north-korea-and-so-much-more/" TargetMode="External"/><Relationship Id="rId87" Type="http://schemas.openxmlformats.org/officeDocument/2006/relationships/hyperlink" Target="http://whhspatriotpress.com/3382/news/international-news/us-and-china-agree-on-un-north-korea-solution/" TargetMode="External"/><Relationship Id="rId110" Type="http://schemas.openxmlformats.org/officeDocument/2006/relationships/hyperlink" Target="http://www.matthewkroenig.com/The%20History%20of%20Proliferation%20Optimism" TargetMode="External"/><Relationship Id="rId115" Type="http://schemas.openxmlformats.org/officeDocument/2006/relationships/hyperlink" Target="http://www.matthewkroenig.com/The%20History%20of%20Proliferation%20Optimism" TargetMode="External"/><Relationship Id="rId131" Type="http://schemas.openxmlformats.org/officeDocument/2006/relationships/hyperlink" Target="http://www.matthewkroenig.com/The%20History%20of%20Proliferation%20Optimism" TargetMode="External"/><Relationship Id="rId136" Type="http://schemas.openxmlformats.org/officeDocument/2006/relationships/hyperlink" Target="http://www.ciis.org.cn/english/2013-11/25/content_6486747.htm" TargetMode="External"/><Relationship Id="rId61" Type="http://schemas.openxmlformats.org/officeDocument/2006/relationships/hyperlink" Target="http://www.voanews.com/content/north-korea-sanctions-shift-to-enforcement/3217642.html" TargetMode="External"/><Relationship Id="rId82" Type="http://schemas.openxmlformats.org/officeDocument/2006/relationships/hyperlink" Target="http://www.nytimes.com/2016/03/03/world/asia/north-korea-un-sanctions.html?_r=0" TargetMode="External"/><Relationship Id="rId152" Type="http://schemas.openxmlformats.org/officeDocument/2006/relationships/hyperlink" Target="http://nationalinterest.org/feature/thaad-the-moment-decision-has-arrived-15059" TargetMode="External"/><Relationship Id="rId19" Type="http://schemas.openxmlformats.org/officeDocument/2006/relationships/hyperlink" Target="https://www.washingtonpost.com/opinions/the-price-of-inattention-to-north-korea/2015/12/18/a3eb5308-9d3b-11e5-8728-1af6af208198_story.html?tid=a_inl" TargetMode="External"/><Relationship Id="rId14" Type="http://schemas.openxmlformats.org/officeDocument/2006/relationships/hyperlink" Target="http://www.reuters.com/article/us-northkorea-missile-kim-idUSKCN0Z81IV" TargetMode="External"/><Relationship Id="rId30" Type="http://schemas.openxmlformats.org/officeDocument/2006/relationships/hyperlink" Target="http://www.infowars.com/nuclear-war-with-north-korea-coming/" TargetMode="External"/><Relationship Id="rId35" Type="http://schemas.openxmlformats.org/officeDocument/2006/relationships/hyperlink" Target="http://www.valuewalk.com/2016/01/north-korea-threat-nuclear-war/" TargetMode="External"/><Relationship Id="rId56" Type="http://schemas.openxmlformats.org/officeDocument/2006/relationships/hyperlink" Target="http://www.timesunion.com/search/?action=search&amp;channel=tuplus-opinion&amp;inlineLink=1&amp;searchindex=gsa&amp;query=%22U.N.%22" TargetMode="External"/><Relationship Id="rId77" Type="http://schemas.openxmlformats.org/officeDocument/2006/relationships/hyperlink" Target="http://www.opposingviews.com/i/world/case-sanctions-against-north-korea%20Accessed%207/16/16" TargetMode="External"/><Relationship Id="rId100" Type="http://schemas.openxmlformats.org/officeDocument/2006/relationships/hyperlink" Target="http://nationalinterest.org/feature/changing-chinas-north-korea-calculus-15148" TargetMode="External"/><Relationship Id="rId105" Type="http://schemas.openxmlformats.org/officeDocument/2006/relationships/hyperlink" Target="http://english.hani.co.kr/arti/english_edition/e_editorial/738448.html" TargetMode="External"/><Relationship Id="rId126" Type="http://schemas.openxmlformats.org/officeDocument/2006/relationships/hyperlink" Target="http://www.matthewkroenig.com/The%20History%20of%20Proliferation%20Optimism" TargetMode="External"/><Relationship Id="rId147" Type="http://schemas.openxmlformats.org/officeDocument/2006/relationships/hyperlink" Target="http://www.realcleardefense.com/articles/2016/03/21/south%20_korea_to_thaad_or_not_to_thaad_109162.html" TargetMode="External"/><Relationship Id="rId8" Type="http://schemas.openxmlformats.org/officeDocument/2006/relationships/hyperlink" Target="http://nationalinterest.org/feature/changing-chinas-north-korea-calculus-15148" TargetMode="External"/><Relationship Id="rId51" Type="http://schemas.openxmlformats.org/officeDocument/2006/relationships/hyperlink" Target="http://english.hani.co.kr/arti/english_edition/e_international/752015.html" TargetMode="External"/><Relationship Id="rId72" Type="http://schemas.openxmlformats.org/officeDocument/2006/relationships/hyperlink" Target="https://www.washingtonpost.com/opinions/the-price-of-inattention-to-north-korea/2015/12/18/a3eb5308-9d3b-11e5-8728-1af6af208198_story.html?tid=a_inl" TargetMode="External"/><Relationship Id="rId93" Type="http://schemas.openxmlformats.org/officeDocument/2006/relationships/hyperlink" Target="http://www.chinausfocus.com/foreign-policy/south-koreas-nuclear-flirtation-a-game-changer-for-both-china-and-u-s/" TargetMode="External"/><Relationship Id="rId98" Type="http://schemas.openxmlformats.org/officeDocument/2006/relationships/hyperlink" Target="http://www.chinausfocus.com/foreign-policy/south-koreas-nuclear-flirtation-a-game-changer-for-both-china-and-u-s/" TargetMode="External"/><Relationship Id="rId121" Type="http://schemas.openxmlformats.org/officeDocument/2006/relationships/hyperlink" Target="http://www.matthewkroenig.com/The%20History%20of%20Proliferation%20Optimism" TargetMode="External"/><Relationship Id="rId142" Type="http://schemas.openxmlformats.org/officeDocument/2006/relationships/hyperlink" Target="http://www.koreatimes.co.kr/www/news/nation/2016/07/120_208964.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SAMFORD-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D88BE-1EBF-4B6D-9AD2-F26ECEAB8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143</Pages>
  <Words>70490</Words>
  <Characters>401798</Characters>
  <Application>Microsoft Office Word</Application>
  <DocSecurity>0</DocSecurity>
  <Lines>3348</Lines>
  <Paragraphs>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Galloway, Ryan W.</cp:lastModifiedBy>
  <cp:revision>5</cp:revision>
  <dcterms:created xsi:type="dcterms:W3CDTF">2016-07-18T00:12:00Z</dcterms:created>
  <dcterms:modified xsi:type="dcterms:W3CDTF">2016-07-18T01:14:00Z</dcterms:modified>
</cp:coreProperties>
</file>