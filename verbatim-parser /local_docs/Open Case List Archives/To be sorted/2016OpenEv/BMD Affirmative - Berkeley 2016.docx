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993" w:rsidRDefault="00E26993" w:rsidP="00E26993">
      <w:pPr>
        <w:pStyle w:val="Heading1"/>
      </w:pPr>
      <w:r>
        <w:t>Aff – BMD – CNDI 2016</w:t>
      </w:r>
    </w:p>
    <w:p w:rsidR="00E26993" w:rsidRDefault="00E26993" w:rsidP="00E26993">
      <w:pPr>
        <w:pStyle w:val="Heading2"/>
      </w:pPr>
      <w:r>
        <w:t>Solvency</w:t>
      </w:r>
    </w:p>
    <w:p w:rsidR="00E26993" w:rsidRDefault="00E26993" w:rsidP="00E26993">
      <w:pPr>
        <w:pStyle w:val="Heading3"/>
      </w:pPr>
      <w:r>
        <w:t>1AC Pla</w:t>
      </w:r>
      <w:bookmarkStart w:id="0" w:name="_GoBack"/>
      <w:bookmarkEnd w:id="0"/>
      <w:r>
        <w:t>n + Solvency</w:t>
      </w:r>
    </w:p>
    <w:p w:rsidR="00E26993" w:rsidRPr="002058EC" w:rsidRDefault="00E26993" w:rsidP="00E26993">
      <w:pPr>
        <w:pStyle w:val="Heading4"/>
      </w:pPr>
      <w:r>
        <w:t xml:space="preserve">The United States should engage in transparency dialogue with China clarifying future limits on missile defense deployment and that its missile defense is not targeted against China.  The United States federal government should establish an advance launch notification agreement and joint ballistic missile defense Data exchange center with China </w:t>
      </w:r>
    </w:p>
    <w:p w:rsidR="00E26993" w:rsidRPr="00E92378" w:rsidRDefault="00E26993" w:rsidP="00E26993">
      <w:pPr>
        <w:pStyle w:val="Heading4"/>
      </w:pPr>
      <w:r>
        <w:t>Contention 3 – Solvency:</w:t>
      </w:r>
    </w:p>
    <w:p w:rsidR="00E26993" w:rsidRDefault="00E26993" w:rsidP="00E26993">
      <w:pPr>
        <w:pStyle w:val="Heading4"/>
      </w:pPr>
      <w:r>
        <w:t>Public declaration of BMD policies solves- demonstrates commitment and credibility</w:t>
      </w:r>
    </w:p>
    <w:p w:rsidR="00E26993" w:rsidRPr="00783DE8" w:rsidRDefault="00E26993" w:rsidP="00E26993">
      <w:r w:rsidRPr="009A3B34">
        <w:rPr>
          <w:rStyle w:val="Style13ptBold"/>
        </w:rPr>
        <w:t>C</w:t>
      </w:r>
      <w:r>
        <w:t xml:space="preserve">enter for </w:t>
      </w:r>
      <w:r w:rsidRPr="009A3B34">
        <w:rPr>
          <w:rStyle w:val="Style13ptBold"/>
        </w:rPr>
        <w:t>S</w:t>
      </w:r>
      <w:r>
        <w:t xml:space="preserve">trategic and </w:t>
      </w:r>
      <w:r w:rsidRPr="009A3B34">
        <w:rPr>
          <w:rStyle w:val="Style13ptBold"/>
        </w:rPr>
        <w:t>I</w:t>
      </w:r>
      <w:r>
        <w:t xml:space="preserve">nternational </w:t>
      </w:r>
      <w:r w:rsidRPr="009A3B34">
        <w:rPr>
          <w:rStyle w:val="Style13ptBold"/>
        </w:rPr>
        <w:t>S</w:t>
      </w:r>
      <w:r>
        <w:t xml:space="preserve">tudies, March </w:t>
      </w:r>
      <w:r w:rsidRPr="009A3B34">
        <w:rPr>
          <w:rStyle w:val="Style13ptBold"/>
        </w:rPr>
        <w:t>2013</w:t>
      </w:r>
      <w:r>
        <w:t xml:space="preserve">(A public policy research institution dedicated to analysis and policy impact, Nuclear Weapons and U.S.-China Relations A Way Forward, </w:t>
      </w:r>
      <w:hyperlink r:id="rId6" w:history="1">
        <w:r w:rsidRPr="00BD0948">
          <w:rPr>
            <w:rStyle w:val="Hyperlink"/>
          </w:rPr>
          <w:t>https://csis-prod.s3.amazonaws.com/s3fs public/legacy_files/files/publication/130307_Colby_USChinaNuclear_Web.pdf</w:t>
        </w:r>
      </w:hyperlink>
      <w:r>
        <w:t>, 21,22,</w:t>
      </w:r>
      <w:proofErr w:type="gramStart"/>
      <w:r>
        <w:t>23)JS</w:t>
      </w:r>
      <w:proofErr w:type="gramEnd"/>
    </w:p>
    <w:p w:rsidR="00E26993" w:rsidRDefault="00E26993" w:rsidP="00E26993">
      <w:r w:rsidRPr="00927DC7">
        <w:t xml:space="preserve">To minimize Chinese reactions to U.S. BMD programs, the United States should seek to quell China’s concerns as much as possible by making its BMD program as transparent as prudence and security requirements allow. </w:t>
      </w:r>
      <w:r w:rsidRPr="00783DE8">
        <w:rPr>
          <w:rStyle w:val="StyleBoldUnderline"/>
        </w:rPr>
        <w:t xml:space="preserve">The Working Group recommends that the </w:t>
      </w:r>
      <w:r w:rsidRPr="005B0AF6">
        <w:rPr>
          <w:rStyle w:val="StyleBoldUnderline"/>
          <w:highlight w:val="yellow"/>
        </w:rPr>
        <w:t>United States make the following explicit statements</w:t>
      </w:r>
      <w:r w:rsidRPr="00783DE8">
        <w:rPr>
          <w:rStyle w:val="StyleBoldUnderline"/>
        </w:rPr>
        <w:t xml:space="preserve"> regarding its ballistic missile defense capabilities and policies in the region:</w:t>
      </w:r>
      <w:r w:rsidRPr="00927DC7">
        <w:t xml:space="preserve">  </w:t>
      </w:r>
      <w:r w:rsidRPr="00927DC7">
        <w:rPr>
          <w:rFonts w:ascii="Arial" w:hAnsi="Arial" w:cs="Arial"/>
        </w:rPr>
        <w:t>■</w:t>
      </w:r>
      <w:r w:rsidRPr="00927DC7">
        <w:t xml:space="preserve"> For the foreseeable future, </w:t>
      </w:r>
      <w:r w:rsidRPr="00F161E8">
        <w:rPr>
          <w:rStyle w:val="StyleBoldUnderline"/>
        </w:rPr>
        <w:t>U.S</w:t>
      </w:r>
      <w:r w:rsidRPr="00783DE8">
        <w:rPr>
          <w:rStyle w:val="StyleBoldUnderline"/>
        </w:rPr>
        <w:t xml:space="preserve">. missile defense </w:t>
      </w:r>
      <w:r w:rsidRPr="005B0AF6">
        <w:rPr>
          <w:rStyle w:val="StyleBoldUnderline"/>
          <w:highlight w:val="yellow"/>
        </w:rPr>
        <w:t>technology will only be able to provide a very limited capability against sophisticated</w:t>
      </w:r>
      <w:r w:rsidRPr="00783DE8">
        <w:rPr>
          <w:rStyle w:val="StyleBoldUnderline"/>
        </w:rPr>
        <w:t xml:space="preserve"> long-range </w:t>
      </w:r>
      <w:r w:rsidRPr="005B0AF6">
        <w:rPr>
          <w:rStyle w:val="StyleBoldUnderline"/>
          <w:highlight w:val="yellow"/>
        </w:rPr>
        <w:t>missile attacks</w:t>
      </w:r>
      <w:r w:rsidRPr="00927DC7">
        <w:t xml:space="preserve"> by an advanced adversary. </w:t>
      </w:r>
      <w:r w:rsidRPr="00927DC7">
        <w:rPr>
          <w:rFonts w:ascii="Arial" w:hAnsi="Arial" w:cs="Arial"/>
        </w:rPr>
        <w:t>■</w:t>
      </w:r>
      <w:r w:rsidRPr="00927DC7">
        <w:t xml:space="preserve"> </w:t>
      </w:r>
      <w:r w:rsidRPr="00783DE8">
        <w:rPr>
          <w:rStyle w:val="StyleBoldUnderline"/>
        </w:rPr>
        <w:t>U</w:t>
      </w:r>
      <w:r w:rsidRPr="00360A50">
        <w:rPr>
          <w:rStyle w:val="StyleBoldUnderline"/>
        </w:rPr>
        <w:t>.S</w:t>
      </w:r>
      <w:r w:rsidRPr="005B0AF6">
        <w:rPr>
          <w:rStyle w:val="StyleBoldUnderline"/>
          <w:highlight w:val="yellow"/>
        </w:rPr>
        <w:t>. missile defense</w:t>
      </w:r>
      <w:r w:rsidRPr="00783DE8">
        <w:rPr>
          <w:rStyle w:val="StyleBoldUnderline"/>
        </w:rPr>
        <w:t xml:space="preserve"> technology</w:t>
      </w:r>
      <w:r w:rsidRPr="00927DC7">
        <w:t xml:space="preserve"> </w:t>
      </w:r>
      <w:r w:rsidRPr="005B0AF6">
        <w:rPr>
          <w:rStyle w:val="StyleBoldUnderline"/>
          <w:highlight w:val="yellow"/>
        </w:rPr>
        <w:t>does,</w:t>
      </w:r>
      <w:r w:rsidRPr="00927DC7">
        <w:t xml:space="preserve"> however, </w:t>
      </w:r>
      <w:r w:rsidRPr="005B0AF6">
        <w:rPr>
          <w:rStyle w:val="StyleBoldUnderline"/>
          <w:highlight w:val="yellow"/>
        </w:rPr>
        <w:t>offer real promise in intercepting</w:t>
      </w:r>
      <w:r w:rsidRPr="00D74CEE">
        <w:rPr>
          <w:rStyle w:val="StyleBoldUnderline"/>
        </w:rPr>
        <w:t>, and ideally deterring</w:t>
      </w:r>
      <w:r w:rsidRPr="005B0AF6">
        <w:rPr>
          <w:rStyle w:val="StyleBoldUnderline"/>
          <w:highlight w:val="yellow"/>
        </w:rPr>
        <w:t>, attacks from</w:t>
      </w:r>
      <w:r w:rsidRPr="00783DE8">
        <w:rPr>
          <w:rStyle w:val="StyleBoldUnderline"/>
        </w:rPr>
        <w:t xml:space="preserve"> less sophisticated and capable powers such as </w:t>
      </w:r>
      <w:r w:rsidRPr="005B0AF6">
        <w:rPr>
          <w:rStyle w:val="StyleBoldUnderline"/>
          <w:highlight w:val="yellow"/>
        </w:rPr>
        <w:t>Iran and North Korea</w:t>
      </w:r>
      <w:r w:rsidRPr="00783DE8">
        <w:rPr>
          <w:rStyle w:val="StyleBoldUnderline"/>
        </w:rPr>
        <w:t xml:space="preserve">. </w:t>
      </w:r>
      <w:r w:rsidRPr="00927DC7">
        <w:rPr>
          <w:rFonts w:ascii="Arial" w:hAnsi="Arial" w:cs="Arial"/>
        </w:rPr>
        <w:t>■</w:t>
      </w:r>
      <w:r w:rsidRPr="00927DC7">
        <w:t xml:space="preserve"> U.S. national </w:t>
      </w:r>
      <w:r w:rsidRPr="00783DE8">
        <w:rPr>
          <w:rStyle w:val="StyleBoldUnderline"/>
        </w:rPr>
        <w:t xml:space="preserve">missile defenses are </w:t>
      </w:r>
      <w:r w:rsidRPr="005B0AF6">
        <w:rPr>
          <w:rStyle w:val="StyleBoldUnderline"/>
          <w:highlight w:val="yellow"/>
        </w:rPr>
        <w:t>therefore oriented toward</w:t>
      </w:r>
      <w:r w:rsidRPr="00783DE8">
        <w:rPr>
          <w:rStyle w:val="StyleBoldUnderline"/>
        </w:rPr>
        <w:t xml:space="preserve"> the important challenge of </w:t>
      </w:r>
      <w:r w:rsidRPr="005B0AF6">
        <w:rPr>
          <w:rStyle w:val="StyleBoldUnderline"/>
          <w:highlight w:val="yellow"/>
        </w:rPr>
        <w:t>dealing with</w:t>
      </w:r>
      <w:r w:rsidRPr="00783DE8">
        <w:rPr>
          <w:rStyle w:val="StyleBoldUnderline"/>
        </w:rPr>
        <w:t xml:space="preserve"> attacks from </w:t>
      </w:r>
      <w:r w:rsidRPr="005B0AF6">
        <w:rPr>
          <w:rStyle w:val="StyleBoldUnderline"/>
          <w:highlight w:val="yellow"/>
        </w:rPr>
        <w:t>North Korea and Iran.</w:t>
      </w:r>
      <w:r w:rsidRPr="00927DC7">
        <w:t xml:space="preserve"> The United States </w:t>
      </w:r>
      <w:r w:rsidRPr="00783DE8">
        <w:rPr>
          <w:rStyle w:val="StyleBoldUnderline"/>
        </w:rPr>
        <w:t xml:space="preserve">should </w:t>
      </w:r>
      <w:r w:rsidRPr="005B0AF6">
        <w:rPr>
          <w:rStyle w:val="StyleBoldUnderline"/>
          <w:highlight w:val="yellow"/>
        </w:rPr>
        <w:t>size</w:t>
      </w:r>
      <w:r w:rsidRPr="00783DE8">
        <w:rPr>
          <w:rStyle w:val="StyleBoldUnderline"/>
        </w:rPr>
        <w:t xml:space="preserve"> and scope </w:t>
      </w:r>
      <w:r w:rsidRPr="005B0AF6">
        <w:rPr>
          <w:rStyle w:val="StyleBoldUnderline"/>
          <w:highlight w:val="yellow"/>
        </w:rPr>
        <w:t>its</w:t>
      </w:r>
      <w:r w:rsidRPr="00783DE8">
        <w:rPr>
          <w:rStyle w:val="StyleBoldUnderline"/>
        </w:rPr>
        <w:t xml:space="preserve"> missile defense </w:t>
      </w:r>
      <w:r w:rsidRPr="005B0AF6">
        <w:rPr>
          <w:rStyle w:val="StyleBoldUnderline"/>
          <w:highlight w:val="yellow"/>
        </w:rPr>
        <w:t>capabilities oriented against ICBMs</w:t>
      </w:r>
      <w:r w:rsidRPr="00927DC7">
        <w:t xml:space="preserve"> </w:t>
      </w:r>
      <w:r w:rsidRPr="005B0AF6">
        <w:rPr>
          <w:rStyle w:val="StyleBoldUnderline"/>
          <w:highlight w:val="yellow"/>
        </w:rPr>
        <w:t>accordingly.</w:t>
      </w:r>
      <w:proofErr w:type="gramStart"/>
      <w:r w:rsidRPr="00927DC7">
        <w:t xml:space="preserve">12  </w:t>
      </w:r>
      <w:r w:rsidRPr="00927DC7">
        <w:rPr>
          <w:rFonts w:ascii="Arial" w:hAnsi="Arial" w:cs="Arial"/>
        </w:rPr>
        <w:t>■</w:t>
      </w:r>
      <w:proofErr w:type="gramEnd"/>
      <w:r w:rsidRPr="00927DC7">
        <w:t xml:space="preserve"> The United States and its allies</w:t>
      </w:r>
      <w:r w:rsidRPr="00783DE8">
        <w:rPr>
          <w:rStyle w:val="StyleBoldUnderline"/>
        </w:rPr>
        <w:t xml:space="preserve"> </w:t>
      </w:r>
      <w:r w:rsidRPr="00927DC7">
        <w:t xml:space="preserve">benefit from China maintaining a smaller nuclear force. </w:t>
      </w:r>
      <w:r w:rsidRPr="00927DC7">
        <w:rPr>
          <w:rFonts w:ascii="Arial" w:hAnsi="Arial" w:cs="Arial"/>
        </w:rPr>
        <w:t>■</w:t>
      </w:r>
      <w:r w:rsidRPr="00927DC7">
        <w:t xml:space="preserve"> The </w:t>
      </w:r>
      <w:r w:rsidRPr="00783DE8">
        <w:rPr>
          <w:rStyle w:val="StyleBoldUnderline"/>
        </w:rPr>
        <w:t xml:space="preserve">United States has </w:t>
      </w:r>
      <w:r w:rsidRPr="005B0AF6">
        <w:rPr>
          <w:rStyle w:val="StyleBoldUnderline"/>
          <w:highlight w:val="yellow"/>
        </w:rPr>
        <w:t>no intention of developing its</w:t>
      </w:r>
      <w:r w:rsidRPr="00783DE8">
        <w:rPr>
          <w:rStyle w:val="StyleBoldUnderline"/>
        </w:rPr>
        <w:t xml:space="preserve"> ballistic missile </w:t>
      </w:r>
      <w:r w:rsidRPr="005B0AF6">
        <w:rPr>
          <w:rStyle w:val="StyleBoldUnderline"/>
          <w:highlight w:val="yellow"/>
        </w:rPr>
        <w:t>defenses i</w:t>
      </w:r>
      <w:r w:rsidRPr="00783DE8">
        <w:rPr>
          <w:rStyle w:val="StyleBoldUnderline"/>
        </w:rPr>
        <w:t xml:space="preserve">n </w:t>
      </w:r>
      <w:r w:rsidRPr="005B0AF6">
        <w:rPr>
          <w:rStyle w:val="StyleBoldUnderline"/>
          <w:highlight w:val="yellow"/>
        </w:rPr>
        <w:t>order to negate China’s</w:t>
      </w:r>
      <w:r w:rsidRPr="00783DE8">
        <w:rPr>
          <w:rStyle w:val="StyleBoldUnderline"/>
        </w:rPr>
        <w:t xml:space="preserve"> long-</w:t>
      </w:r>
      <w:r w:rsidRPr="00D74CEE">
        <w:rPr>
          <w:rStyle w:val="StyleBoldUnderline"/>
        </w:rPr>
        <w:t>range</w:t>
      </w:r>
      <w:r w:rsidRPr="005B0AF6">
        <w:rPr>
          <w:rStyle w:val="StyleBoldUnderline"/>
          <w:highlight w:val="yellow"/>
        </w:rPr>
        <w:t xml:space="preserve"> nuclear deterrent</w:t>
      </w:r>
      <w:r w:rsidRPr="00783DE8">
        <w:rPr>
          <w:rStyle w:val="StyleBoldUnderline"/>
        </w:rPr>
        <w:t xml:space="preserve"> capability.  </w:t>
      </w:r>
      <w:r w:rsidRPr="00783DE8">
        <w:rPr>
          <w:rStyle w:val="StyleBoldUnderline"/>
          <w:rFonts w:ascii="Arial" w:hAnsi="Arial" w:cs="Arial"/>
        </w:rPr>
        <w:t>■</w:t>
      </w:r>
      <w:r w:rsidRPr="00783DE8">
        <w:rPr>
          <w:rStyle w:val="StyleBoldUnderline"/>
        </w:rPr>
        <w:t xml:space="preserve"> China’s significant shorter-range missile capability, especially those missiles that threaten U.S. military force</w:t>
      </w:r>
      <w:r w:rsidRPr="00927DC7">
        <w:t xml:space="preserve">s in the region as well as U.S. allies and partners, are, however, a legitimate and necessary target for U.S. theater missile defenses.  </w:t>
      </w:r>
      <w:r w:rsidRPr="00927DC7">
        <w:rPr>
          <w:rFonts w:ascii="Arial" w:hAnsi="Arial" w:cs="Arial"/>
        </w:rPr>
        <w:t>■</w:t>
      </w:r>
      <w:r w:rsidRPr="00927DC7">
        <w:t xml:space="preserve"> </w:t>
      </w:r>
      <w:r w:rsidRPr="00783DE8">
        <w:rPr>
          <w:rStyle w:val="StyleBoldUnderline"/>
        </w:rPr>
        <w:t>The United States will make reasonable efforts to maintain or develop a clear distinction between its theater and national missile defenses.</w:t>
      </w:r>
      <w:r w:rsidRPr="00927DC7">
        <w:t xml:space="preserve"> </w:t>
      </w:r>
      <w:r w:rsidRPr="00783DE8">
        <w:rPr>
          <w:rStyle w:val="StyleBoldUnderline"/>
        </w:rPr>
        <w:t>In making these</w:t>
      </w:r>
      <w:r w:rsidRPr="00927DC7">
        <w:t xml:space="preserve"> national policy </w:t>
      </w:r>
      <w:r w:rsidRPr="00783DE8">
        <w:rPr>
          <w:rStyle w:val="StyleBoldUnderline"/>
        </w:rPr>
        <w:t xml:space="preserve">statements, the </w:t>
      </w:r>
      <w:r w:rsidRPr="005B0AF6">
        <w:rPr>
          <w:rStyle w:val="StyleBoldUnderline"/>
          <w:highlight w:val="yellow"/>
        </w:rPr>
        <w:t>United States would make clear that</w:t>
      </w:r>
      <w:r w:rsidRPr="00927DC7">
        <w:t xml:space="preserve"> its national </w:t>
      </w:r>
      <w:r w:rsidRPr="00783DE8">
        <w:rPr>
          <w:rStyle w:val="StyleBoldUnderline"/>
        </w:rPr>
        <w:t xml:space="preserve">missile </w:t>
      </w:r>
      <w:r w:rsidRPr="005B0AF6">
        <w:rPr>
          <w:rStyle w:val="StyleBoldUnderline"/>
          <w:highlight w:val="yellow"/>
        </w:rPr>
        <w:t xml:space="preserve">defenses are </w:t>
      </w:r>
      <w:r w:rsidRPr="00927DC7">
        <w:t>d</w:t>
      </w:r>
      <w:r w:rsidRPr="005B0AF6">
        <w:rPr>
          <w:rStyle w:val="StyleBoldUnderline"/>
          <w:highlight w:val="yellow"/>
        </w:rPr>
        <w:t>esigned to</w:t>
      </w:r>
      <w:r w:rsidRPr="00783DE8">
        <w:rPr>
          <w:rStyle w:val="StyleBoldUnderline"/>
        </w:rPr>
        <w:t xml:space="preserve"> </w:t>
      </w:r>
      <w:r w:rsidRPr="005B0AF6">
        <w:rPr>
          <w:rStyle w:val="StyleBoldUnderline"/>
          <w:highlight w:val="yellow"/>
        </w:rPr>
        <w:t>counter</w:t>
      </w:r>
      <w:r w:rsidRPr="00927DC7">
        <w:t xml:space="preserve"> states such as </w:t>
      </w:r>
      <w:r w:rsidRPr="005B0AF6">
        <w:rPr>
          <w:rStyle w:val="StyleBoldUnderline"/>
          <w:highlight w:val="yellow"/>
        </w:rPr>
        <w:t>North Korea and</w:t>
      </w:r>
      <w:r w:rsidRPr="00783DE8">
        <w:rPr>
          <w:rStyle w:val="StyleBoldUnderline"/>
        </w:rPr>
        <w:t xml:space="preserve"> </w:t>
      </w:r>
      <w:r w:rsidRPr="005B0AF6">
        <w:rPr>
          <w:rStyle w:val="StyleBoldUnderline"/>
          <w:highlight w:val="yellow"/>
        </w:rPr>
        <w:t>Iran</w:t>
      </w:r>
      <w:r w:rsidRPr="00927DC7">
        <w:t xml:space="preserve">—and are not designed to block a significant Chinese long-range missile attack. Rather, Washington should publicly tie its national missile defense development and deployment to the threats on which it is actually focused: Iran and North Korea. </w:t>
      </w:r>
      <w:r w:rsidRPr="005B0AF6">
        <w:rPr>
          <w:rStyle w:val="StyleBoldUnderline"/>
          <w:highlight w:val="yellow"/>
        </w:rPr>
        <w:t>Such a public pronouncement will demonstrate</w:t>
      </w:r>
      <w:r w:rsidRPr="00783DE8">
        <w:rPr>
          <w:rStyle w:val="StyleBoldUnderline"/>
        </w:rPr>
        <w:t xml:space="preserve"> the seriousness of the U.S. </w:t>
      </w:r>
      <w:r w:rsidRPr="005B0AF6">
        <w:rPr>
          <w:rStyle w:val="StyleBoldUnderline"/>
          <w:highlight w:val="yellow"/>
        </w:rPr>
        <w:t>commitment and</w:t>
      </w:r>
      <w:r w:rsidRPr="00783DE8">
        <w:rPr>
          <w:rStyle w:val="StyleBoldUnderline"/>
        </w:rPr>
        <w:t xml:space="preserve"> increase the cost of changing course, thereby increasing the </w:t>
      </w:r>
      <w:r w:rsidRPr="005B0AF6">
        <w:rPr>
          <w:rStyle w:val="StyleBoldUnderline"/>
          <w:highlight w:val="yellow"/>
        </w:rPr>
        <w:t>credibility</w:t>
      </w:r>
      <w:r w:rsidRPr="00783DE8">
        <w:rPr>
          <w:rStyle w:val="StyleBoldUnderline"/>
        </w:rPr>
        <w:t xml:space="preserve"> of this commitment. </w:t>
      </w:r>
      <w:r w:rsidRPr="00927DC7">
        <w:t xml:space="preserve">Publicly tying U.S. national missile defense to the threat from North Korean and Iranian nuclear missiles would have several clear benefits. For one thing, the United States gains little from ambiguity in this area—it cannot make a strategically significant and sustainable dent in defending against China’s nuclear force, and seeking to do so would engage the United States in a losing investment competition because it would be far easier and cheaper for the Chinese to produce penetrating missiles than for the United States to produce an effective interception network. Moreover, such a competition would very likely produce a much larger and more sophisticated Chinese nuclear arsenal—exactly what the United States seeks to avoid. In addition, it could undermine prospects for cooperation in other areas of the U.S.-China relationship. </w:t>
      </w:r>
      <w:r w:rsidRPr="005B0AF6">
        <w:rPr>
          <w:rStyle w:val="StyleBoldUnderline"/>
          <w:highlight w:val="yellow"/>
        </w:rPr>
        <w:t>If Beijing’s concerns about</w:t>
      </w:r>
      <w:r w:rsidRPr="00927DC7">
        <w:t xml:space="preserve"> U.S. </w:t>
      </w:r>
      <w:r w:rsidRPr="005B0AF6">
        <w:rPr>
          <w:rStyle w:val="StyleBoldUnderline"/>
          <w:highlight w:val="yellow"/>
        </w:rPr>
        <w:t>BMD</w:t>
      </w:r>
      <w:r w:rsidRPr="00927DC7">
        <w:rPr>
          <w:rStyle w:val="StyleBoldUnderline"/>
        </w:rPr>
        <w:t xml:space="preserve"> programs </w:t>
      </w:r>
      <w:r w:rsidRPr="005B0AF6">
        <w:rPr>
          <w:rStyle w:val="StyleBoldUnderline"/>
          <w:highlight w:val="yellow"/>
        </w:rPr>
        <w:t>are genuine, a public U.S. commitment should</w:t>
      </w:r>
      <w:r w:rsidRPr="00927DC7">
        <w:t xml:space="preserve"> also reduce or </w:t>
      </w:r>
      <w:r w:rsidRPr="005B0AF6">
        <w:rPr>
          <w:rStyle w:val="StyleBoldUnderline"/>
          <w:highlight w:val="yellow"/>
        </w:rPr>
        <w:t>eliminate China’s incentive to expand its</w:t>
      </w:r>
      <w:r w:rsidRPr="00927DC7">
        <w:rPr>
          <w:rStyle w:val="StyleBoldUnderline"/>
        </w:rPr>
        <w:t xml:space="preserve"> </w:t>
      </w:r>
      <w:r w:rsidRPr="005B0AF6">
        <w:rPr>
          <w:rStyle w:val="StyleBoldUnderline"/>
          <w:highlight w:val="yellow"/>
        </w:rPr>
        <w:t>missile forces</w:t>
      </w:r>
      <w:r w:rsidRPr="00927DC7">
        <w:t xml:space="preserve"> beyond their current trajectory (assuming Beijing viewed the U.S. commitment as credible and lasting). Regardless, </w:t>
      </w:r>
      <w:r w:rsidRPr="00927DC7">
        <w:rPr>
          <w:rStyle w:val="StyleBoldUnderline"/>
        </w:rPr>
        <w:t>such a step would provide the basis for assessing the extent to which the increase in China’s nuclear forces</w:t>
      </w:r>
      <w:r>
        <w:rPr>
          <w:rStyle w:val="StyleBoldUnderline"/>
        </w:rPr>
        <w:t xml:space="preserve"> </w:t>
      </w:r>
      <w:r w:rsidRPr="00927DC7">
        <w:rPr>
          <w:rStyle w:val="StyleBoldUnderline"/>
        </w:rPr>
        <w:t>is being driven by U.S. BMD</w:t>
      </w:r>
      <w:r w:rsidRPr="00927DC7">
        <w:t>. If Beijing continued to build up its nuclear capabilities beyond what is needed for the “lean and effective” force it says it needs for China’s security, even in the face of a credible U.S. commitment, Washington and its allies would know more about China’s intentions (though U.S. conventional strategic strike capabilities could introduce a complicating factor). In addition, if China is genuinely concerned about U.S. BMD, explicitly tying expanded deployments to a growing threat would have the added benefit of encouraging China to do whatever it can to limit the expansion and modernization of North Korea’s missile program. Indeed, China’s best chance to limit U.S. BMD capable of intercepting ICBMs launched from Asia is to help the United States to mitigate the threat from North Korea.13 Such a policy would also demonstrate to China the importance of clearly delineating between its nuclear and conventional missile capabilities</w:t>
      </w:r>
    </w:p>
    <w:p w:rsidR="00E26993" w:rsidRDefault="00E26993" w:rsidP="00E26993">
      <w:pPr>
        <w:pStyle w:val="Heading4"/>
        <w:rPr>
          <w:shd w:val="clear" w:color="auto" w:fill="FFFFFF"/>
        </w:rPr>
      </w:pPr>
      <w:r>
        <w:rPr>
          <w:shd w:val="clear" w:color="auto" w:fill="FFFFFF"/>
        </w:rPr>
        <w:t>Testing Notifications and Limited Data Exchange will decrease BMD Nuclear Tension</w:t>
      </w:r>
    </w:p>
    <w:p w:rsidR="00E26993" w:rsidRPr="00D3110C" w:rsidRDefault="00E26993" w:rsidP="00E26993">
      <w:pPr>
        <w:rPr>
          <w:rFonts w:cs="Helvetica"/>
          <w:color w:val="353535"/>
          <w:shd w:val="clear" w:color="auto" w:fill="FFFFFF"/>
        </w:rPr>
      </w:pPr>
      <w:r>
        <w:rPr>
          <w:rFonts w:cs="Helvetica"/>
          <w:b/>
          <w:color w:val="353535"/>
          <w:shd w:val="clear" w:color="auto" w:fill="FFFFFF"/>
        </w:rPr>
        <w:t xml:space="preserve">Macdonald 13 </w:t>
      </w:r>
      <w:r>
        <w:rPr>
          <w:rFonts w:cs="Helvetica"/>
          <w:color w:val="353535"/>
          <w:shd w:val="clear" w:color="auto" w:fill="FFFFFF"/>
        </w:rPr>
        <w:t xml:space="preserve">(Bruce Macdonald is a retired US Navy Vise Admiral, Nov 5 2013, Arms Control and Non-Proliferation Project, “China, US and Ballistic Missile Defense: Implications/Opportunities for Nuclear Stability”, </w:t>
      </w:r>
      <w:r w:rsidRPr="00D3110C">
        <w:rPr>
          <w:rFonts w:cs="Helvetica"/>
          <w:color w:val="353535"/>
          <w:shd w:val="clear" w:color="auto" w:fill="FFFFFF"/>
        </w:rPr>
        <w:t>https://csis-prod.s3.amazonaws.com/s3fs-public/legacy_files/files/attachments/131104_Session6_BMacDonald.pdf</w:t>
      </w:r>
      <w:r>
        <w:rPr>
          <w:rFonts w:cs="Helvetica"/>
          <w:color w:val="353535"/>
          <w:shd w:val="clear" w:color="auto" w:fill="FFFFFF"/>
        </w:rPr>
        <w:t>)</w:t>
      </w:r>
    </w:p>
    <w:p w:rsidR="00E26993" w:rsidRDefault="00E26993" w:rsidP="00E26993">
      <w:pPr>
        <w:rPr>
          <w:sz w:val="16"/>
        </w:rPr>
      </w:pPr>
      <w:r w:rsidRPr="00D3110C">
        <w:rPr>
          <w:sz w:val="16"/>
        </w:rPr>
        <w:t xml:space="preserve">6 Chinese Perceptions of Current U.S. BMD Intentions and Capabilities </w:t>
      </w:r>
      <w:r w:rsidRPr="00D3110C">
        <w:rPr>
          <w:sz w:val="16"/>
        </w:rPr>
        <w:sym w:font="Symbol" w:char="F06E"/>
      </w:r>
      <w:r w:rsidRPr="00D3110C">
        <w:rPr>
          <w:sz w:val="16"/>
        </w:rPr>
        <w:t xml:space="preserve"> “It’s not for me to say,” and is important to distinguish between public rhetoric and internal thinking, but </w:t>
      </w:r>
      <w:r w:rsidRPr="00D3110C">
        <w:rPr>
          <w:rStyle w:val="StyleBoldUnderline"/>
          <w:b/>
        </w:rPr>
        <w:t>there is clearly Chinese uneasiness</w:t>
      </w:r>
      <w:r w:rsidRPr="00D3110C">
        <w:rPr>
          <w:sz w:val="16"/>
        </w:rPr>
        <w:t xml:space="preserve">. • BMD work with Japan also likely creates tensions </w:t>
      </w:r>
      <w:r w:rsidRPr="00D3110C">
        <w:rPr>
          <w:sz w:val="16"/>
        </w:rPr>
        <w:sym w:font="Symbol" w:char="F06E"/>
      </w:r>
      <w:r w:rsidRPr="00D3110C">
        <w:rPr>
          <w:sz w:val="16"/>
        </w:rPr>
        <w:t xml:space="preserve"> China should not worry under current U.S. strategic BMD planning, but plans could change, as they have in past </w:t>
      </w:r>
      <w:r w:rsidRPr="00D3110C">
        <w:rPr>
          <w:sz w:val="16"/>
        </w:rPr>
        <w:sym w:font="Symbol" w:char="F06E"/>
      </w:r>
      <w:r w:rsidRPr="00D3110C">
        <w:rPr>
          <w:sz w:val="16"/>
        </w:rPr>
        <w:t xml:space="preserve"> Even if U.S. BMD deployments increased, China can take steps to ensure its nuclear deterrent credibility </w:t>
      </w:r>
      <w:r w:rsidRPr="00D3110C">
        <w:rPr>
          <w:sz w:val="16"/>
        </w:rPr>
        <w:sym w:font="Symbol" w:char="F06E"/>
      </w:r>
      <w:r w:rsidRPr="00D3110C">
        <w:rPr>
          <w:sz w:val="16"/>
        </w:rPr>
        <w:t xml:space="preserve"> Isolated U.S. voices calling for building enough BMD to counter China should not be taken seriously. Support in U.S. is not there, especially given budget tightness. </w:t>
      </w:r>
      <w:r w:rsidRPr="00D3110C">
        <w:rPr>
          <w:sz w:val="16"/>
        </w:rPr>
        <w:sym w:font="Symbol" w:char="F06E"/>
      </w:r>
      <w:r w:rsidRPr="00D3110C">
        <w:rPr>
          <w:sz w:val="16"/>
        </w:rPr>
        <w:t xml:space="preserve"> China likely sees U.S. capabilities as modest but some capability growth likely, especially at tactical level. </w:t>
      </w:r>
      <w:r w:rsidRPr="00D3110C">
        <w:rPr>
          <w:sz w:val="16"/>
        </w:rPr>
        <w:sym w:font="Symbol" w:char="F06E"/>
      </w:r>
      <w:r w:rsidRPr="00D3110C">
        <w:rPr>
          <w:sz w:val="16"/>
        </w:rPr>
        <w:t xml:space="preserve"> George Bush only sought 40 interceptors, which should allay Chinese anxieties 7 U.S. Views of Chinese BMD Policies and Intentions </w:t>
      </w:r>
      <w:r w:rsidRPr="00D3110C">
        <w:rPr>
          <w:sz w:val="16"/>
        </w:rPr>
        <w:sym w:font="Symbol" w:char="F06E"/>
      </w:r>
      <w:r w:rsidRPr="00D3110C">
        <w:rPr>
          <w:sz w:val="16"/>
        </w:rPr>
        <w:t xml:space="preserve"> “China is proceeding with the research and development of a missile defense umbrella consisting of kinetic energy interceptors at exo-atmospheric altitudes (&gt;80km), as well as intercepts of ballistic missiles and other aerospace vehicles within the upper atmosphere </w:t>
      </w:r>
      <w:r w:rsidRPr="00D3110C">
        <w:rPr>
          <w:sz w:val="16"/>
        </w:rPr>
        <w:sym w:font="Symbol" w:char="F06E"/>
      </w:r>
      <w:r w:rsidRPr="00D3110C">
        <w:rPr>
          <w:sz w:val="16"/>
        </w:rPr>
        <w:t xml:space="preserve"> “In January 2010, and again in January 2013, China successfully intercepted a ballistic missile at mid-course, using a ground-based missile.” </w:t>
      </w:r>
      <w:r w:rsidRPr="00D3110C">
        <w:rPr>
          <w:sz w:val="16"/>
        </w:rPr>
        <w:sym w:font="Symbol" w:char="F06E"/>
      </w:r>
      <w:r w:rsidRPr="00D3110C">
        <w:rPr>
          <w:sz w:val="16"/>
        </w:rPr>
        <w:t xml:space="preserve"> At a minimum, China appears to be preserving the option of deploying a BMD system. </w:t>
      </w:r>
      <w:r w:rsidRPr="00D3110C">
        <w:rPr>
          <w:sz w:val="16"/>
        </w:rPr>
        <w:sym w:font="Symbol" w:char="F06E"/>
      </w:r>
      <w:r w:rsidRPr="00D3110C">
        <w:rPr>
          <w:sz w:val="16"/>
        </w:rPr>
        <w:t xml:space="preserve"> India’s Agni-5 and Agni-6 programs must be at least influencing China’s BMD thinking – India deploying Agni-5 in 2015, Agni-6 testing to begin as early as 2017 </w:t>
      </w:r>
      <w:r w:rsidRPr="00D3110C">
        <w:rPr>
          <w:sz w:val="16"/>
        </w:rPr>
        <w:sym w:font="Symbol" w:char="F06E"/>
      </w:r>
      <w:r w:rsidRPr="00D3110C">
        <w:rPr>
          <w:sz w:val="16"/>
        </w:rPr>
        <w:t xml:space="preserve"> India developing BMD as well, could increase Chinese interest 8 BMD Perceptions and Deterrence Dynamics </w:t>
      </w:r>
      <w:r w:rsidRPr="00D3110C">
        <w:rPr>
          <w:sz w:val="16"/>
        </w:rPr>
        <w:sym w:font="Symbol" w:char="F06E"/>
      </w:r>
      <w:r w:rsidRPr="00D3110C">
        <w:rPr>
          <w:sz w:val="16"/>
        </w:rPr>
        <w:t xml:space="preserve"> Key to understanding BMD and deterrence dynamics is to recognize that confidence in BMD is not a zero-sum game </w:t>
      </w:r>
      <w:r w:rsidRPr="00D3110C">
        <w:rPr>
          <w:sz w:val="16"/>
        </w:rPr>
        <w:sym w:font="Symbol" w:char="F06E"/>
      </w:r>
      <w:r w:rsidRPr="00D3110C">
        <w:rPr>
          <w:sz w:val="16"/>
        </w:rPr>
        <w:t xml:space="preserve"> To the extent U.S. confidence in its BMD falls short of perfection, adversary confidence in its ability to penetrate U.S. missile defenses does not increase by a corresponding amount, or anywhere near it </w:t>
      </w:r>
      <w:r w:rsidRPr="00D3110C">
        <w:rPr>
          <w:sz w:val="16"/>
        </w:rPr>
        <w:sym w:font="Symbol" w:char="F06E"/>
      </w:r>
      <w:r w:rsidRPr="00D3110C">
        <w:rPr>
          <w:sz w:val="16"/>
        </w:rPr>
        <w:t xml:space="preserve"> Perceptions of possible BMD performance are at least as, if not more, important to deterrence than real capability 9 The Key Role of Risk Aversion in Crisis Stability </w:t>
      </w:r>
      <w:r w:rsidRPr="00D3110C">
        <w:rPr>
          <w:sz w:val="16"/>
        </w:rPr>
        <w:sym w:font="Symbol" w:char="F06E"/>
      </w:r>
      <w:r w:rsidRPr="00D3110C">
        <w:rPr>
          <w:sz w:val="16"/>
        </w:rPr>
        <w:t xml:space="preserve"> When considering nuclear weapons employment issues, countries are usually strongly risk averse </w:t>
      </w:r>
      <w:r w:rsidRPr="00D3110C">
        <w:rPr>
          <w:sz w:val="16"/>
        </w:rPr>
        <w:sym w:font="Symbol" w:char="F06E"/>
      </w:r>
      <w:r w:rsidRPr="00D3110C">
        <w:rPr>
          <w:sz w:val="16"/>
        </w:rPr>
        <w:t xml:space="preserve"> Other countries may, but U.S. does not see its BMD as an attack shield, to mop up after a U.S. first strike – U.S. is risk averse, too </w:t>
      </w:r>
      <w:r w:rsidRPr="00D3110C">
        <w:rPr>
          <w:sz w:val="16"/>
        </w:rPr>
        <w:sym w:font="Symbol" w:char="F06E"/>
      </w:r>
      <w:r w:rsidRPr="00D3110C">
        <w:rPr>
          <w:sz w:val="16"/>
        </w:rPr>
        <w:t xml:space="preserve"> This nuclear risk aversion inhibits escalation in a crisis, giving rise to a “missile defense hysteresis” phenomenon 10 What is Missile Defense Hysteresis? </w:t>
      </w:r>
      <w:r w:rsidRPr="00D3110C">
        <w:rPr>
          <w:sz w:val="16"/>
        </w:rPr>
        <w:sym w:font="Symbol" w:char="F06E"/>
      </w:r>
      <w:r w:rsidRPr="00D3110C">
        <w:rPr>
          <w:sz w:val="16"/>
        </w:rPr>
        <w:t xml:space="preserve"> Facing a threat from a small nuclear power like DPRK or Iran -- and aware of its BMD limitations -- the U.S. cannot count on its BMD working reasonably well </w:t>
      </w:r>
      <w:r w:rsidRPr="00D3110C">
        <w:rPr>
          <w:sz w:val="16"/>
        </w:rPr>
        <w:sym w:font="Symbol" w:char="F06E"/>
      </w:r>
      <w:r w:rsidRPr="00D3110C">
        <w:rPr>
          <w:sz w:val="16"/>
        </w:rPr>
        <w:t xml:space="preserve"> Facing U.S. missile defenses, a small nuclear power cannot count on U.S. BMD not working reasonably well </w:t>
      </w:r>
      <w:r w:rsidRPr="00D3110C">
        <w:rPr>
          <w:sz w:val="16"/>
        </w:rPr>
        <w:sym w:font="Symbol" w:char="F06E"/>
      </w:r>
      <w:r w:rsidRPr="00D3110C">
        <w:rPr>
          <w:sz w:val="16"/>
        </w:rPr>
        <w:t xml:space="preserve"> Each side may be deterred by the combined effects of confidence/outcome uncertainty and risk aversion, an important island of stability in a chaotic crisis </w:t>
      </w:r>
      <w:r w:rsidRPr="00D3110C">
        <w:rPr>
          <w:sz w:val="16"/>
        </w:rPr>
        <w:sym w:font="Symbol" w:char="F06E"/>
      </w:r>
      <w:r w:rsidRPr="00D3110C">
        <w:rPr>
          <w:sz w:val="16"/>
        </w:rPr>
        <w:t xml:space="preserve"> This hysteresis is not robust, but it’s not trivial, and it should not be ignored 11 Observations on “Thin Strategic” BMD </w:t>
      </w:r>
      <w:r w:rsidRPr="00D3110C">
        <w:rPr>
          <w:sz w:val="16"/>
        </w:rPr>
        <w:sym w:font="Symbol" w:char="F06E"/>
      </w:r>
      <w:r w:rsidRPr="00D3110C">
        <w:rPr>
          <w:sz w:val="16"/>
        </w:rPr>
        <w:t xml:space="preserve"> The deterrent endurance of thin strategic BMD has elements of both fragility and robustness: • Not affected by small changes in either offense or defense • Is affected by large offense increases • Could be affected by technology changes • Could be eroded by perceptions of regime survival (“what have I got to lose?”) </w:t>
      </w:r>
      <w:r w:rsidRPr="00D3110C">
        <w:rPr>
          <w:sz w:val="16"/>
        </w:rPr>
        <w:sym w:font="Symbol" w:char="F06E"/>
      </w:r>
      <w:r w:rsidRPr="00D3110C">
        <w:rPr>
          <w:sz w:val="16"/>
        </w:rPr>
        <w:t xml:space="preserve"> More robust against technological change against a DPRK than an Iran – Iran can bring far more resources to the “game” than DPRK </w:t>
      </w:r>
      <w:r w:rsidRPr="00D3110C">
        <w:rPr>
          <w:sz w:val="16"/>
        </w:rPr>
        <w:sym w:font="Symbol" w:char="F06E"/>
      </w:r>
      <w:r w:rsidRPr="00D3110C">
        <w:rPr>
          <w:sz w:val="16"/>
        </w:rPr>
        <w:t xml:space="preserve"> </w:t>
      </w:r>
      <w:r w:rsidRPr="00D3110C">
        <w:rPr>
          <w:rStyle w:val="StyleBoldUnderline"/>
          <w:b/>
        </w:rPr>
        <w:t>No need for BMD to be a contentious U.S.-China issue if handled correctly</w:t>
      </w:r>
      <w:r w:rsidRPr="00D3110C">
        <w:rPr>
          <w:sz w:val="16"/>
        </w:rPr>
        <w:t xml:space="preserve"> What Forms of Transparency Would Be Valuable </w:t>
      </w:r>
      <w:proofErr w:type="gramStart"/>
      <w:r w:rsidRPr="00D3110C">
        <w:rPr>
          <w:sz w:val="16"/>
        </w:rPr>
        <w:t>For</w:t>
      </w:r>
      <w:proofErr w:type="gramEnd"/>
      <w:r w:rsidRPr="00D3110C">
        <w:rPr>
          <w:sz w:val="16"/>
        </w:rPr>
        <w:t xml:space="preserve">/Acceptable to Both Sides? </w:t>
      </w:r>
      <w:r w:rsidRPr="00D3110C">
        <w:rPr>
          <w:sz w:val="16"/>
        </w:rPr>
        <w:sym w:font="Symbol" w:char="F06E"/>
      </w:r>
      <w:r w:rsidRPr="00D3110C">
        <w:rPr>
          <w:sz w:val="16"/>
        </w:rPr>
        <w:t xml:space="preserve"> </w:t>
      </w:r>
      <w:r w:rsidRPr="00D3110C">
        <w:rPr>
          <w:rStyle w:val="StyleBoldUnderline"/>
          <w:b/>
        </w:rPr>
        <w:t>China has long followed a policy of strategic opacity</w:t>
      </w:r>
      <w:r w:rsidRPr="00D3110C">
        <w:rPr>
          <w:sz w:val="16"/>
        </w:rPr>
        <w:t xml:space="preserve"> based on its perception that it is a weaker power, and that transparency would be harmful. But China is now a much stronger power. </w:t>
      </w:r>
      <w:r w:rsidRPr="00D3110C">
        <w:rPr>
          <w:sz w:val="16"/>
        </w:rPr>
        <w:sym w:font="Symbol" w:char="F06E"/>
      </w:r>
      <w:r w:rsidRPr="00D3110C">
        <w:rPr>
          <w:sz w:val="16"/>
        </w:rPr>
        <w:t xml:space="preserve"> </w:t>
      </w:r>
      <w:r w:rsidRPr="00551193">
        <w:rPr>
          <w:rStyle w:val="StyleBoldUnderline"/>
        </w:rPr>
        <w:t xml:space="preserve">While perhaps useful in the past, </w:t>
      </w:r>
      <w:r w:rsidRPr="00D3110C">
        <w:rPr>
          <w:rStyle w:val="StyleBoldUnderline"/>
          <w:b/>
        </w:rPr>
        <w:t>opacity is increasingly harmful to China’s longer-run security interests</w:t>
      </w:r>
      <w:r w:rsidRPr="00D3110C">
        <w:rPr>
          <w:sz w:val="16"/>
        </w:rPr>
        <w:t xml:space="preserve">: • Improved understanding of China BMD objectives would avoid possibly destabilizing steps that either side might make as it hedges its security position, e.g., deploying more warheads, penaids, etc. • Would not require detailed release of technical data, just broad program plans and objectives, as the U.S. does; also would not bar changing plans over time – U.S. does this all the time </w:t>
      </w:r>
      <w:r w:rsidRPr="00D3110C">
        <w:rPr>
          <w:sz w:val="16"/>
        </w:rPr>
        <w:sym w:font="Symbol" w:char="F06E"/>
      </w:r>
      <w:r w:rsidRPr="00D3110C">
        <w:rPr>
          <w:sz w:val="16"/>
        </w:rPr>
        <w:t xml:space="preserve"> Other </w:t>
      </w:r>
      <w:r w:rsidRPr="00D3110C">
        <w:rPr>
          <w:rStyle w:val="StyleBoldUnderline"/>
        </w:rPr>
        <w:t xml:space="preserve">confidence building </w:t>
      </w:r>
      <w:r w:rsidRPr="00D3110C">
        <w:rPr>
          <w:rStyle w:val="StyleBoldUnderline"/>
          <w:b/>
        </w:rPr>
        <w:t>measures such as testing notifications, limited data exchanges, could help build confidence</w:t>
      </w:r>
      <w:r w:rsidRPr="00D3110C">
        <w:rPr>
          <w:sz w:val="16"/>
        </w:rPr>
        <w:t xml:space="preserve"> </w:t>
      </w:r>
      <w:r w:rsidRPr="00D3110C">
        <w:rPr>
          <w:sz w:val="16"/>
        </w:rPr>
        <w:sym w:font="Symbol" w:char="F06E"/>
      </w:r>
      <w:r w:rsidRPr="00D3110C">
        <w:rPr>
          <w:sz w:val="16"/>
        </w:rPr>
        <w:t xml:space="preserve"> </w:t>
      </w:r>
      <w:r w:rsidRPr="00D3110C">
        <w:rPr>
          <w:rStyle w:val="StyleBoldUnderline"/>
        </w:rPr>
        <w:t xml:space="preserve">U.S. has offered </w:t>
      </w:r>
      <w:r w:rsidRPr="00D3110C">
        <w:rPr>
          <w:rStyle w:val="StyleBoldUnderline"/>
          <w:b/>
        </w:rPr>
        <w:t>multiple measures</w:t>
      </w:r>
      <w:r w:rsidRPr="00D3110C">
        <w:rPr>
          <w:rStyle w:val="StyleBoldUnderline"/>
        </w:rPr>
        <w:t xml:space="preserve"> to Russia, </w:t>
      </w:r>
      <w:r w:rsidRPr="00D3110C">
        <w:rPr>
          <w:rStyle w:val="StyleBoldUnderline"/>
          <w:b/>
        </w:rPr>
        <w:t>could be considered with China</w:t>
      </w:r>
      <w:r w:rsidRPr="00D3110C">
        <w:rPr>
          <w:rStyle w:val="StyleBoldUnderline"/>
        </w:rPr>
        <w:t xml:space="preserve"> under proper circumstances</w:t>
      </w:r>
      <w:r w:rsidRPr="00D3110C">
        <w:rPr>
          <w:sz w:val="16"/>
        </w:rPr>
        <w:t xml:space="preserve"> 13 Observations on “Thin Strategic” BMD </w:t>
      </w:r>
      <w:r w:rsidRPr="00D3110C">
        <w:rPr>
          <w:sz w:val="16"/>
        </w:rPr>
        <w:sym w:font="Symbol" w:char="F06E"/>
      </w:r>
      <w:r w:rsidRPr="00D3110C">
        <w:rPr>
          <w:sz w:val="16"/>
        </w:rPr>
        <w:t xml:space="preserve"> The deterrent endurance of thin strategic BMD has elements of both fragility and robustness: • Not affected by small changes in either offense or defense • Is affected by large offense increases • Could be affected by technology changes or perceptions of regime survival (“what have I got to lose?”) </w:t>
      </w:r>
      <w:r w:rsidRPr="00D3110C">
        <w:rPr>
          <w:sz w:val="16"/>
        </w:rPr>
        <w:sym w:font="Symbol" w:char="F06E"/>
      </w:r>
      <w:r w:rsidRPr="00D3110C">
        <w:rPr>
          <w:sz w:val="16"/>
        </w:rPr>
        <w:t xml:space="preserve"> More robust against technological change against a DPRK than an Iran – Iran can bring far more resources to bear than DPRK </w:t>
      </w:r>
      <w:r w:rsidRPr="00D3110C">
        <w:rPr>
          <w:sz w:val="16"/>
        </w:rPr>
        <w:sym w:font="Symbol" w:char="F06E"/>
      </w:r>
      <w:r w:rsidRPr="00D3110C">
        <w:rPr>
          <w:sz w:val="16"/>
        </w:rPr>
        <w:t xml:space="preserve"> Neither the U.S. nor China will allow its nuclear deterrent capability to be eroded and will take whatever steps are necessary to preserve it</w:t>
      </w:r>
    </w:p>
    <w:p w:rsidR="00E26993" w:rsidRDefault="00E26993" w:rsidP="00E26993">
      <w:pPr>
        <w:pStyle w:val="Heading4"/>
      </w:pPr>
      <w:r>
        <w:t>Establishing a Joint BMD system and Data Exchange center solves relations and nuclear escalation.</w:t>
      </w:r>
    </w:p>
    <w:p w:rsidR="00E26993" w:rsidRPr="00F331FB" w:rsidRDefault="00E26993" w:rsidP="00E26993">
      <w:pPr>
        <w:rPr>
          <w:sz w:val="16"/>
        </w:rPr>
      </w:pPr>
      <w:r w:rsidRPr="00F331FB">
        <w:rPr>
          <w:b/>
          <w:sz w:val="24"/>
        </w:rPr>
        <w:t>Dynkin</w:t>
      </w:r>
      <w:r>
        <w:rPr>
          <w:b/>
          <w:sz w:val="24"/>
        </w:rPr>
        <w:t xml:space="preserve"> 10 </w:t>
      </w:r>
      <w:r>
        <w:rPr>
          <w:sz w:val="16"/>
        </w:rPr>
        <w:t xml:space="preserve">(Alexander, Economist, “Non-Nuclear Factors of Nuclear disarmament” available: </w:t>
      </w:r>
      <w:hyperlink r:id="rId7" w:history="1">
        <w:r w:rsidRPr="00D81760">
          <w:rPr>
            <w:rStyle w:val="Hyperlink"/>
            <w:sz w:val="16"/>
          </w:rPr>
          <w:t>http://www.nuclearsecurityproject.org/uploads/publications/NON_NUCLEARFACTORSOFNUCLEARDISARMAMENT_062210.pdf</w:t>
        </w:r>
      </w:hyperlink>
      <w:r>
        <w:rPr>
          <w:sz w:val="16"/>
        </w:rPr>
        <w:t xml:space="preserve"> Nuclear Security Project, accessed: 6/20/16) KAB</w:t>
      </w:r>
    </w:p>
    <w:p w:rsidR="00E26993" w:rsidRPr="005B0AF6" w:rsidRDefault="00E26993" w:rsidP="00E26993">
      <w:pPr>
        <w:rPr>
          <w:b/>
          <w:sz w:val="24"/>
          <w:highlight w:val="yellow"/>
          <w:u w:val="single"/>
        </w:rPr>
      </w:pPr>
      <w:r w:rsidRPr="005B0AF6">
        <w:rPr>
          <w:b/>
          <w:sz w:val="24"/>
          <w:highlight w:val="yellow"/>
          <w:u w:val="single"/>
        </w:rPr>
        <w:t>To overcome the persisting mutual distrust</w:t>
      </w:r>
      <w:r w:rsidRPr="00F331FB">
        <w:rPr>
          <w:b/>
          <w:sz w:val="16"/>
          <w:u w:val="single"/>
        </w:rPr>
        <w:t>,</w:t>
      </w:r>
      <w:r w:rsidRPr="00CD00C2">
        <w:t xml:space="preserve"> it would be reasonable to begin with restoring the elements of the cooperation that have been lost over the recent years. Before everything else</w:t>
      </w:r>
      <w:r w:rsidRPr="00F331FB">
        <w:rPr>
          <w:b/>
          <w:sz w:val="16"/>
          <w:u w:val="single"/>
        </w:rPr>
        <w:t>,</w:t>
      </w:r>
      <w:r w:rsidRPr="00F331FB">
        <w:rPr>
          <w:b/>
          <w:u w:val="single"/>
        </w:rPr>
        <w:t xml:space="preserve"> </w:t>
      </w:r>
      <w:r w:rsidRPr="005B0AF6">
        <w:rPr>
          <w:b/>
          <w:sz w:val="24"/>
          <w:highlight w:val="yellow"/>
          <w:u w:val="single"/>
        </w:rPr>
        <w:t>it means urgently reviving the project of the Joint Data Exchange Center</w:t>
      </w:r>
      <w:r w:rsidRPr="00CD00C2">
        <w:t xml:space="preserve"> (JDEC)</w:t>
      </w:r>
      <w:r w:rsidRPr="00F331FB">
        <w:rPr>
          <w:b/>
          <w:u w:val="single"/>
        </w:rPr>
        <w:t xml:space="preserve"> </w:t>
      </w:r>
      <w:r w:rsidRPr="005B0AF6">
        <w:rPr>
          <w:b/>
          <w:sz w:val="24"/>
          <w:highlight w:val="yellow"/>
          <w:u w:val="single"/>
        </w:rPr>
        <w:t>to monitor the launches of missiles</w:t>
      </w:r>
      <w:r w:rsidRPr="00CD00C2">
        <w:t xml:space="preserve"> and space vehicles. As an option, the parties may implement the proposal on creating a so-called virtual data exchange centre. In this respect</w:t>
      </w:r>
      <w:r w:rsidRPr="005B0AF6">
        <w:rPr>
          <w:b/>
          <w:sz w:val="24"/>
          <w:highlight w:val="yellow"/>
          <w:u w:val="single"/>
        </w:rPr>
        <w:t>, there are quite a number of complementary areas offering opportunities for cooperation</w:t>
      </w:r>
      <w:r w:rsidRPr="00CD00C2">
        <w:t xml:space="preserve"> between the US, the European members of NATO and Russia in terms of organization and technology that may be realized in the context of the current outlook for US-Russia strategic partnership. </w:t>
      </w:r>
      <w:r w:rsidRPr="005B0AF6">
        <w:rPr>
          <w:b/>
          <w:sz w:val="24"/>
          <w:highlight w:val="yellow"/>
          <w:u w:val="single"/>
        </w:rPr>
        <w:t>In the expert and political community there is an increasingly popular opinion that cooperation on BMD may become a key element that will contribute to the enhancement of mutual effort in nuclear arms reduction, strengthening the regimes of nuclear weapons non-proliferation and ensuring international security at large</w:t>
      </w:r>
      <w:r w:rsidRPr="00CD00C2">
        <w:t xml:space="preserve">. The principal recommendation of the participants of the IMEMO-NTI conference is to proceed without delay with the </w:t>
      </w:r>
      <w:proofErr w:type="gramStart"/>
      <w:r w:rsidRPr="00CD00C2">
        <w:t>most simple</w:t>
      </w:r>
      <w:proofErr w:type="gramEnd"/>
      <w:r w:rsidRPr="00CD00C2">
        <w:t xml:space="preserve"> and obviously doable first steps mentioned above, </w:t>
      </w:r>
      <w:r w:rsidRPr="005B0AF6">
        <w:rPr>
          <w:b/>
          <w:sz w:val="24"/>
          <w:highlight w:val="yellow"/>
          <w:u w:val="single"/>
        </w:rPr>
        <w:t>instead of trying to foresee and elaborate problems and solutions</w:t>
      </w:r>
      <w:r w:rsidRPr="00CD00C2">
        <w:t xml:space="preserve"> for dec- 11 ades ahead </w:t>
      </w:r>
      <w:r w:rsidRPr="005B0AF6">
        <w:rPr>
          <w:b/>
          <w:sz w:val="24"/>
          <w:highlight w:val="yellow"/>
          <w:u w:val="single"/>
        </w:rPr>
        <w:t>(i.e. joint deployment and operating</w:t>
      </w:r>
      <w:r w:rsidRPr="00CD00C2">
        <w:t xml:space="preserve"> TMD and strategic </w:t>
      </w:r>
      <w:r w:rsidRPr="005B0AF6">
        <w:rPr>
          <w:b/>
          <w:sz w:val="24"/>
          <w:highlight w:val="yellow"/>
          <w:u w:val="single"/>
        </w:rPr>
        <w:t>BMD</w:t>
      </w:r>
      <w:r w:rsidRPr="00F331FB">
        <w:rPr>
          <w:b/>
          <w:u w:val="single"/>
        </w:rPr>
        <w:t>,</w:t>
      </w:r>
      <w:r w:rsidRPr="00CD00C2">
        <w:t xml:space="preserve"> abandoning mutual nuclear deterrence, constructively </w:t>
      </w:r>
      <w:r w:rsidRPr="005B0AF6">
        <w:rPr>
          <w:b/>
          <w:sz w:val="24"/>
          <w:highlight w:val="yellow"/>
          <w:u w:val="single"/>
        </w:rPr>
        <w:t>engaging</w:t>
      </w:r>
      <w:r w:rsidRPr="00F331FB">
        <w:rPr>
          <w:b/>
          <w:u w:val="single"/>
        </w:rPr>
        <w:t xml:space="preserve"> </w:t>
      </w:r>
      <w:r w:rsidRPr="005B0AF6">
        <w:rPr>
          <w:b/>
          <w:sz w:val="24"/>
          <w:highlight w:val="yellow"/>
          <w:u w:val="single"/>
        </w:rPr>
        <w:t>China</w:t>
      </w:r>
      <w:r w:rsidRPr="00F331FB">
        <w:rPr>
          <w:b/>
          <w:u w:val="single"/>
        </w:rPr>
        <w:t>,</w:t>
      </w:r>
      <w:r w:rsidRPr="00CD00C2">
        <w:t xml:space="preserve"> India etc</w:t>
      </w:r>
      <w:r w:rsidRPr="00F331FB">
        <w:rPr>
          <w:b/>
          <w:sz w:val="16"/>
          <w:u w:val="single"/>
        </w:rPr>
        <w:t xml:space="preserve">.). </w:t>
      </w:r>
      <w:r w:rsidRPr="005B0AF6">
        <w:rPr>
          <w:b/>
          <w:sz w:val="24"/>
          <w:highlight w:val="yellow"/>
          <w:u w:val="single"/>
        </w:rPr>
        <w:t>Moving ahead with obvious initial steps may gain the momentum of its own and make resolution of more complex issues much easier in the long run</w:t>
      </w:r>
    </w:p>
    <w:p w:rsidR="00E26993" w:rsidRDefault="00E26993" w:rsidP="00E26993">
      <w:pPr>
        <w:rPr>
          <w:sz w:val="16"/>
        </w:rPr>
      </w:pPr>
    </w:p>
    <w:p w:rsidR="00E26993" w:rsidRDefault="00E26993" w:rsidP="00E26993">
      <w:pPr>
        <w:pStyle w:val="Heading4"/>
      </w:pPr>
      <w:r>
        <w:t>Launch notification defuses tensions</w:t>
      </w:r>
    </w:p>
    <w:p w:rsidR="00E26993" w:rsidRPr="000B5AA2" w:rsidRDefault="00E26993" w:rsidP="00E26993">
      <w:r>
        <w:rPr>
          <w:b/>
        </w:rPr>
        <w:t xml:space="preserve">Cosmas et al 14 </w:t>
      </w:r>
      <w:proofErr w:type="gramStart"/>
      <w:r>
        <w:t>( Nicholas</w:t>
      </w:r>
      <w:proofErr w:type="gramEnd"/>
      <w:r>
        <w:t xml:space="preserve"> Cosmas is a Foreign Area Officer for the US Army, Meicen Sun is doctoral student, John Warden is a WSD-Handa Fellow, 10-27-2014, “US-China need a Missile Launch Notification Deal”, US-China Perception Monitor, </w:t>
      </w:r>
      <w:r w:rsidRPr="000B5AA2">
        <w:t>http://www.uscnpm.org/blog/2015/10/05/us-china-need-a-missile-launch-notification-deal-2/</w:t>
      </w:r>
      <w:r>
        <w:t>)</w:t>
      </w:r>
    </w:p>
    <w:p w:rsidR="00E26993" w:rsidRDefault="00E26993" w:rsidP="00E26993">
      <w:pPr>
        <w:pStyle w:val="NormalWeb"/>
        <w:shd w:val="clear" w:color="auto" w:fill="FFFFFF"/>
        <w:spacing w:line="276" w:lineRule="auto"/>
        <w:rPr>
          <w:rStyle w:val="StyleBoldUnderline"/>
        </w:rPr>
      </w:pPr>
      <w:r w:rsidRPr="0032098D">
        <w:rPr>
          <w:rStyle w:val="StyleBoldUnderline"/>
          <w:b/>
        </w:rPr>
        <w:t>The United States and China should establish an advance launch notification agreement</w:t>
      </w:r>
      <w:r w:rsidRPr="0032098D">
        <w:rPr>
          <w:sz w:val="16"/>
          <w:szCs w:val="22"/>
        </w:rPr>
        <w:t xml:space="preserve"> for long-range missile systems. In his July call with Chinese President Xi Jinping, U.S. President Barack Obama again </w:t>
      </w:r>
      <w:hyperlink r:id="rId8" w:history="1">
        <w:r w:rsidRPr="0032098D">
          <w:rPr>
            <w:rStyle w:val="Hyperlink"/>
            <w:rFonts w:eastAsiaTheme="majorEastAsia"/>
            <w:sz w:val="16"/>
            <w:szCs w:val="22"/>
          </w:rPr>
          <w:t>called for</w:t>
        </w:r>
      </w:hyperlink>
      <w:r w:rsidRPr="0032098D">
        <w:rPr>
          <w:sz w:val="16"/>
          <w:szCs w:val="22"/>
        </w:rPr>
        <w:t xml:space="preserve"> an improved U.S.-China relationship defined by “increased practical cooperation and constructive management of differences.” But between territorial issues, cyber espionage, air-to-air standoffs, and countless other flare ups, there are few reasons to be optimistic about U.S.-China relations in the short or medium-term. One area where progress has been particularly slow is the strategic relationship. Throughout the Obama administration, Washington has called for an official, Track-I discussion centered on nuclear weapons and strategic capabilities—to include nuclear weapon posture, missile defense, and long-range conventional strike—but Beijing has declined. Chinese interlocutors maintain that China, as the weaker power, has not reached the point where such discussions with the United States are appropriate. Yet both sides acknowledge that </w:t>
      </w:r>
      <w:r w:rsidRPr="0032098D">
        <w:rPr>
          <w:rStyle w:val="StyleBoldUnderline"/>
        </w:rPr>
        <w:t>the United States and China have a shared interest in improving strategic communication</w:t>
      </w:r>
      <w:r w:rsidRPr="0032098D">
        <w:rPr>
          <w:sz w:val="16"/>
          <w:szCs w:val="22"/>
        </w:rPr>
        <w:t xml:space="preserve">. In April, </w:t>
      </w:r>
      <w:r w:rsidRPr="0032098D">
        <w:rPr>
          <w:rStyle w:val="StyleBoldUnderline"/>
        </w:rPr>
        <w:t>U.S. Secretary of Defense Chuck Hagel</w:t>
      </w:r>
      <w:r w:rsidRPr="0032098D">
        <w:rPr>
          <w:sz w:val="16"/>
          <w:szCs w:val="22"/>
        </w:rPr>
        <w:t xml:space="preserve"> </w:t>
      </w:r>
      <w:r w:rsidRPr="0032098D">
        <w:rPr>
          <w:rStyle w:val="StyleBoldUnderline"/>
        </w:rPr>
        <w:t xml:space="preserve">and Chinese Minister of Defense Chang Wanquan </w:t>
      </w:r>
      <w:hyperlink r:id="rId9" w:history="1">
        <w:r w:rsidRPr="0032098D">
          <w:rPr>
            <w:rStyle w:val="StyleBoldUnderline"/>
            <w:rFonts w:eastAsiaTheme="majorEastAsia"/>
          </w:rPr>
          <w:t>proposed</w:t>
        </w:r>
      </w:hyperlink>
      <w:r w:rsidRPr="0032098D">
        <w:rPr>
          <w:rStyle w:val="StyleBoldUnderline"/>
        </w:rPr>
        <w:t xml:space="preserve"> a “military notification mechanism of major military activities.” </w:t>
      </w:r>
      <w:r w:rsidRPr="0032098D">
        <w:rPr>
          <w:rStyle w:val="StyleBoldUnderline"/>
          <w:b/>
        </w:rPr>
        <w:t>Advance notification would allow the two countries to avoid misperception, miscalculation, and inadvertent escalation</w:t>
      </w:r>
      <w:r w:rsidRPr="0032098D">
        <w:rPr>
          <w:rStyle w:val="StyleBoldUnderline"/>
        </w:rPr>
        <w:t xml:space="preserve"> in times of crises</w:t>
      </w:r>
      <w:r w:rsidRPr="0032098D">
        <w:rPr>
          <w:sz w:val="16"/>
          <w:szCs w:val="22"/>
        </w:rPr>
        <w:t>. Under the broader military notification umbrella</w:t>
      </w:r>
      <w:r w:rsidRPr="0032098D">
        <w:rPr>
          <w:rStyle w:val="StyleBoldUnderline"/>
        </w:rPr>
        <w:t>, the United States and China should establish a reciprocal advance launch notification agreement for long-range missile systems</w:t>
      </w:r>
      <w:r w:rsidRPr="0032098D">
        <w:rPr>
          <w:sz w:val="16"/>
          <w:szCs w:val="22"/>
        </w:rPr>
        <w:t xml:space="preserve">. Such an agreement would serve two purposes. First, it would establish the foundation for a broader military notification mechanism. Second, it would serve as a test case for informal arms control arrangements. Fortunately, both the United States and China have experience with launch notification agreements. The United States and the Soviet Union agreed to the first such agreement, the Accident Measures Agreement, as part of the Strategic Arms Limitation Talks (SALT) in 1971. At the 1988 Moscow Summit, they signed the more expansive </w:t>
      </w:r>
      <w:hyperlink r:id="rId10" w:history="1">
        <w:r w:rsidRPr="0032098D">
          <w:rPr>
            <w:rStyle w:val="Hyperlink"/>
            <w:rFonts w:eastAsiaTheme="majorEastAsia"/>
            <w:sz w:val="16"/>
            <w:szCs w:val="22"/>
          </w:rPr>
          <w:t>Ballistic Missile Launch Notification Agreement</w:t>
        </w:r>
      </w:hyperlink>
      <w:r w:rsidRPr="0032098D">
        <w:rPr>
          <w:sz w:val="16"/>
          <w:szCs w:val="22"/>
        </w:rPr>
        <w:t xml:space="preserve">, which for the first time required prior notification for all strategic ballistic missile launches. China and Russia negotiated a separate </w:t>
      </w:r>
      <w:hyperlink r:id="rId11" w:history="1">
        <w:r w:rsidRPr="0032098D">
          <w:rPr>
            <w:rStyle w:val="Hyperlink"/>
            <w:rFonts w:eastAsiaTheme="majorEastAsia"/>
            <w:sz w:val="16"/>
            <w:szCs w:val="22"/>
          </w:rPr>
          <w:t>bilateral ballistic missile launch notification agreement</w:t>
        </w:r>
      </w:hyperlink>
      <w:r w:rsidRPr="0032098D">
        <w:rPr>
          <w:sz w:val="16"/>
          <w:szCs w:val="22"/>
        </w:rPr>
        <w:t xml:space="preserve"> in 2009. This was the first time that China agreed to share information about its ballistic missile launches. However, despite these parallel agreements, the United States and China have been unwilling to share information with each other about strategic capabilities. </w:t>
      </w:r>
      <w:r w:rsidRPr="0032098D">
        <w:rPr>
          <w:rStyle w:val="StyleBoldUnderline"/>
        </w:rPr>
        <w:t xml:space="preserve">To improve communication and build trust, </w:t>
      </w:r>
      <w:r w:rsidRPr="0032098D">
        <w:rPr>
          <w:rStyle w:val="StyleBoldUnderline"/>
          <w:b/>
        </w:rPr>
        <w:t>the United States and China</w:t>
      </w:r>
      <w:r w:rsidRPr="0032098D">
        <w:rPr>
          <w:rStyle w:val="StyleBoldUnderline"/>
        </w:rPr>
        <w:t xml:space="preserve"> </w:t>
      </w:r>
      <w:r w:rsidRPr="0032098D">
        <w:rPr>
          <w:rStyle w:val="StyleBoldUnderline"/>
          <w:b/>
        </w:rPr>
        <w:t>should develop a launch notification agreement that includes not only intercontinental ballistic missiles</w:t>
      </w:r>
      <w:r w:rsidRPr="0032098D">
        <w:rPr>
          <w:rStyle w:val="StyleBoldUnderline"/>
        </w:rPr>
        <w:t xml:space="preserve"> and submarine-launched ballistic missiles, </w:t>
      </w:r>
      <w:r w:rsidRPr="0032098D">
        <w:rPr>
          <w:rStyle w:val="StyleBoldUnderline"/>
          <w:b/>
        </w:rPr>
        <w:t>but also long-range conventional strike and ballistic missile defense interceptors</w:t>
      </w:r>
      <w:r w:rsidRPr="0032098D">
        <w:rPr>
          <w:rStyle w:val="StyleBoldUnderline"/>
        </w:rPr>
        <w:t>. Each country should submit to notifying the other at least twenty-four hours in advance of the planned date, launch location, and area of impact of launches for any of the included systems</w:t>
      </w:r>
      <w:r w:rsidRPr="0032098D">
        <w:rPr>
          <w:sz w:val="16"/>
          <w:szCs w:val="22"/>
        </w:rPr>
        <w:t xml:space="preserve">. Because live-tests of strategic systems are infrequent, the agreement would likely cover only a handful of launches each year. </w:t>
      </w:r>
      <w:r w:rsidRPr="00C47796">
        <w:rPr>
          <w:rStyle w:val="StyleBoldUnderline"/>
          <w:b/>
        </w:rPr>
        <w:t>A U.S.-China advance launch notification agreement would have a number of benefits</w:t>
      </w:r>
      <w:r w:rsidRPr="0032098D">
        <w:rPr>
          <w:rStyle w:val="StyleBoldUnderline"/>
        </w:rPr>
        <w:t xml:space="preserve">. First, </w:t>
      </w:r>
      <w:r w:rsidRPr="0032098D">
        <w:rPr>
          <w:rStyle w:val="StyleBoldUnderline"/>
          <w:b/>
        </w:rPr>
        <w:t>it would ensure that launches are not misinterpreted as attacks</w:t>
      </w:r>
      <w:r w:rsidRPr="0032098D">
        <w:rPr>
          <w:rStyle w:val="StyleBoldUnderline"/>
        </w:rPr>
        <w:t xml:space="preserve">. Mistaken retaliation is a low-risk, but potentially catastrophic scenario. An advance notification mechanism would ensure that each country can easily inform the other when it carries out a test or launches a missile at a third-party. Second, </w:t>
      </w:r>
      <w:r w:rsidRPr="0032098D">
        <w:rPr>
          <w:rStyle w:val="StyleBoldUnderline"/>
          <w:b/>
        </w:rPr>
        <w:t>it would reduce misunderstanding about capabilities</w:t>
      </w:r>
      <w:r w:rsidRPr="0032098D">
        <w:rPr>
          <w:rStyle w:val="StyleBoldUnderline"/>
        </w:rPr>
        <w:t xml:space="preserve"> and each country’s testing regime. Both sides would, in particular, be interested to learn about the parameters of the other’s ballistic missile defense testing program, hypersonic capabilities, and the development of new long-range missiles. With this information at their disposal, military planners in both countries could avoid worst-case assumptions. Third, </w:t>
      </w:r>
      <w:r w:rsidRPr="0032098D">
        <w:rPr>
          <w:rStyle w:val="StyleBoldUnderline"/>
          <w:b/>
        </w:rPr>
        <w:t>it would improve both sides’ early warning capabilities</w:t>
      </w:r>
      <w:r w:rsidRPr="0032098D">
        <w:rPr>
          <w:rStyle w:val="StyleBoldUnderline"/>
        </w:rPr>
        <w:t>. Advance notification would aid efforts to identify characteristics of particular missiles via national technical means and potentially offer a way to distinguish between conventional and nuclear-armed missiles. Finally, a launch notification agreement would lay the groundwork for future confidence-building measures. The agreement would demonstrate the benefits of increased transparency and build the mechanisms and expertise for future steps to enhance strategic stability.</w:t>
      </w:r>
      <w:r w:rsidRPr="0032098D">
        <w:rPr>
          <w:sz w:val="16"/>
          <w:szCs w:val="22"/>
        </w:rPr>
        <w:t xml:space="preserve"> These benefits would be amplified if the United States and China went further and included a provision requiring the exchange of telemetry (technical data that a missile sends to operators during flight) for each test. The United States and Russia agreed to exchange such data in START I and continue to do so in a more limited fashion under </w:t>
      </w:r>
      <w:hyperlink r:id="rId12" w:history="1">
        <w:r w:rsidRPr="0032098D">
          <w:rPr>
            <w:rStyle w:val="Hyperlink"/>
            <w:rFonts w:eastAsiaTheme="majorEastAsia"/>
            <w:sz w:val="16"/>
            <w:szCs w:val="22"/>
          </w:rPr>
          <w:t>New START</w:t>
        </w:r>
      </w:hyperlink>
      <w:r w:rsidRPr="0032098D">
        <w:rPr>
          <w:sz w:val="16"/>
          <w:szCs w:val="22"/>
        </w:rPr>
        <w:t xml:space="preserve">. Exchanging this data would give both sides a better picture of the types of capabilities that the other is developing and fielding and, perhaps most important, show that neither has anything to hide. There would, of course, be obstacles, but these can be managed. For example, both sides might worry about asymmetric benefits. The United States has a far more advanced capability than China to detect and predict launches of ballistic missiles around the world. As a result, some U.S. analysts might argue that the United States is giving up a lot of information for little benefit. Chinese analysts, on the other hand, might argue that the United States would gain greater insight from data provided. A well-crafted agreement, however, would allow each to demonstrate that, even if somewhat asymmetrical, the benefits outweigh the costs. Namely, that the reduced risk of miscalculation outweighs the cost of more accurate military planning. A second obstacle is the security of information. China would be most concerned with Japan’s access to Chinese launch information. Japan has a close alliance relationship with the United States, and China is suspicious of its expanding defense capabilities. The United States would be most concerned with the transfer of intelligence to North Korea. The United States has been critical of China’s stance toward North Korea’s nuclear program and would worry that information about its strategic systems would improve North Korean military planning. To allay such fears, the two sides must exclude the most sensitive information and provide reliable guarantees that shared information will not be passed to third parties. </w:t>
      </w:r>
      <w:r w:rsidRPr="0032098D">
        <w:rPr>
          <w:rStyle w:val="StyleBoldUnderline"/>
        </w:rPr>
        <w:t xml:space="preserve">To begin to operationalize such an agreement, </w:t>
      </w:r>
      <w:r w:rsidRPr="0032098D">
        <w:rPr>
          <w:rStyle w:val="StyleBoldUnderline"/>
          <w:b/>
        </w:rPr>
        <w:t>the United States and China should gather technical and policy experts in a Track-II working group dedicated exclusively to launch notification</w:t>
      </w:r>
      <w:r w:rsidRPr="0032098D">
        <w:rPr>
          <w:sz w:val="16"/>
          <w:szCs w:val="22"/>
        </w:rPr>
        <w:t xml:space="preserve">. U.S. and Chinese experts have experience working together through informal mechanisms such as the Pacific Forum CSIS-Naval Postgraduate School </w:t>
      </w:r>
      <w:hyperlink r:id="rId13" w:history="1">
        <w:r w:rsidRPr="0032098D">
          <w:rPr>
            <w:rStyle w:val="Hyperlink"/>
            <w:rFonts w:eastAsiaTheme="majorEastAsia"/>
            <w:sz w:val="16"/>
            <w:szCs w:val="22"/>
          </w:rPr>
          <w:t>U.S.-China Strategic Dialogue</w:t>
        </w:r>
      </w:hyperlink>
      <w:r w:rsidRPr="0032098D">
        <w:rPr>
          <w:sz w:val="16"/>
          <w:szCs w:val="22"/>
        </w:rPr>
        <w:t xml:space="preserve"> and could take those discussions to the next level by addressing a specific policy challenge. </w:t>
      </w:r>
      <w:r w:rsidRPr="0032098D">
        <w:rPr>
          <w:rStyle w:val="StyleBoldUnderline"/>
          <w:b/>
        </w:rPr>
        <w:t>A well-implemented Track-II framework would elucidate the benefits and obstacles of a launch notification agreement</w:t>
      </w:r>
      <w:r w:rsidRPr="0032098D">
        <w:rPr>
          <w:sz w:val="16"/>
          <w:szCs w:val="22"/>
        </w:rPr>
        <w:t>, while providing each side with timely information about relevant technological and policy developments—a confidence-building measure in and of itself. In service of eventual government adoption, the working group could answer a number of relevant questions. First, would a U.S.-China launch notification agreement enhance strategic stability and improve the U.S.-China relationship? Second, for the purposes of this agreement, what should constitute a “long-range missile system?” Third, are there any lessons from the U.S.-Soviet or China-Russia agreements that should inform the U.S.-China agreement? Finally, should the agreement be extended beyond notifications to include on-site monitoring or the exchange of telemetry data? As the Track-II group begins to hammer out the details</w:t>
      </w:r>
      <w:r w:rsidRPr="0032098D">
        <w:rPr>
          <w:rStyle w:val="StyleBoldUnderline"/>
        </w:rPr>
        <w:t>, the governments could establish trust and build momentum for the proposal by providing post-launch notifications for long-range missile and interceptor tests</w:t>
      </w:r>
      <w:r w:rsidRPr="0032098D">
        <w:rPr>
          <w:sz w:val="16"/>
          <w:szCs w:val="22"/>
        </w:rPr>
        <w:t xml:space="preserve">. As an interim step, this would allow both countries to become comfortable with sharing launch information and start to reduce misunderstanding. There is no panacea for U.S.-China relations, but </w:t>
      </w:r>
      <w:hyperlink r:id="rId14" w:history="1">
        <w:r w:rsidRPr="0032098D">
          <w:rPr>
            <w:rStyle w:val="StyleBoldUnderline"/>
            <w:rFonts w:eastAsiaTheme="majorEastAsia"/>
            <w:b/>
          </w:rPr>
          <w:t>small, incremental steps can have an important impact</w:t>
        </w:r>
      </w:hyperlink>
      <w:r w:rsidRPr="0032098D">
        <w:rPr>
          <w:rStyle w:val="StyleBoldUnderline"/>
          <w:b/>
        </w:rPr>
        <w:t>.</w:t>
      </w:r>
      <w:r w:rsidRPr="0032098D">
        <w:rPr>
          <w:sz w:val="16"/>
          <w:szCs w:val="22"/>
        </w:rPr>
        <w:t xml:space="preserve"> Even as the relationship remains rocky, </w:t>
      </w:r>
      <w:r w:rsidRPr="0032098D">
        <w:rPr>
          <w:rStyle w:val="StyleBoldUnderline"/>
        </w:rPr>
        <w:t>mechanisms for strategic dialogue and communication can prevent inevitable crises from spiraling out of control.</w:t>
      </w:r>
    </w:p>
    <w:p w:rsidR="00E26993" w:rsidRPr="009B278C" w:rsidRDefault="00E26993" w:rsidP="00E26993">
      <w:pPr>
        <w:pStyle w:val="Heading3"/>
      </w:pPr>
      <w:r>
        <w:t>2AC – Solvency – Coop</w:t>
      </w:r>
    </w:p>
    <w:p w:rsidR="00E26993" w:rsidRDefault="00E26993" w:rsidP="00E26993">
      <w:pPr>
        <w:pStyle w:val="Heading4"/>
      </w:pPr>
      <w:r>
        <w:t>Exposing BMD Technological limits to China soles relations</w:t>
      </w:r>
    </w:p>
    <w:p w:rsidR="00E26993" w:rsidRPr="00183AAF" w:rsidRDefault="00E26993" w:rsidP="00E26993">
      <w:pPr>
        <w:rPr>
          <w:sz w:val="16"/>
          <w:szCs w:val="16"/>
        </w:rPr>
      </w:pPr>
      <w:r w:rsidRPr="00183AAF">
        <w:rPr>
          <w:b/>
        </w:rPr>
        <w:t>Podvig 14</w:t>
      </w:r>
      <w:r>
        <w:rPr>
          <w:b/>
        </w:rPr>
        <w:t xml:space="preserve"> </w:t>
      </w:r>
      <w:r>
        <w:rPr>
          <w:sz w:val="16"/>
          <w:szCs w:val="16"/>
        </w:rPr>
        <w:t xml:space="preserve">(Pavel, Director of Russian Nuclear Forces Project, “Missle defense and the myth of strategic stability” available: </w:t>
      </w:r>
      <w:hyperlink r:id="rId15" w:history="1">
        <w:r w:rsidRPr="00D81760">
          <w:rPr>
            <w:rStyle w:val="Hyperlink"/>
            <w:sz w:val="16"/>
            <w:szCs w:val="16"/>
          </w:rPr>
          <w:t>http://russianforces.org/podvig/Podvig-Missile%20defense%20and%20strategic%20stability.pdf</w:t>
        </w:r>
      </w:hyperlink>
      <w:r>
        <w:rPr>
          <w:sz w:val="16"/>
          <w:szCs w:val="16"/>
        </w:rPr>
        <w:t xml:space="preserve"> accessed: 6/20/16) KAB</w:t>
      </w:r>
    </w:p>
    <w:p w:rsidR="00E26993" w:rsidRPr="00CD00C2" w:rsidRDefault="00E26993" w:rsidP="00E26993">
      <w:pPr>
        <w:rPr>
          <w:sz w:val="16"/>
        </w:rPr>
      </w:pPr>
      <w:r w:rsidRPr="005B0AF6">
        <w:rPr>
          <w:b/>
          <w:sz w:val="24"/>
          <w:highlight w:val="yellow"/>
          <w:u w:val="single"/>
        </w:rPr>
        <w:t>As the history of missile defense programs demonstrates, a more reliable way of dealing with the instability and uncertainty that these programs bring</w:t>
      </w:r>
      <w:r w:rsidRPr="00CD00C2">
        <w:rPr>
          <w:sz w:val="16"/>
        </w:rPr>
        <w:t xml:space="preserve"> into the strategic situation </w:t>
      </w:r>
      <w:r w:rsidRPr="005B0AF6">
        <w:rPr>
          <w:b/>
          <w:sz w:val="24"/>
          <w:highlight w:val="yellow"/>
          <w:u w:val="single"/>
        </w:rPr>
        <w:t>is to expose limits of the technology and the extremely limited utility of missile defense</w:t>
      </w:r>
      <w:r w:rsidRPr="00CD00C2">
        <w:rPr>
          <w:sz w:val="16"/>
        </w:rPr>
        <w:t xml:space="preserve">. All missile defense programs in the past have been demonstrated to be irrelevant and there is no reason to expect that the technologies that are developed today would be any different. As missile defense programs progress and start dealing with real-world threat </w:t>
      </w:r>
      <w:r w:rsidRPr="00CD00C2">
        <w:rPr>
          <w:sz w:val="16"/>
          <w:szCs w:val="16"/>
        </w:rPr>
        <w:t>10 environments, such as the Soviet Union or the United States in the past or Russia, Iran, or North Korea today, they normally come to realistic conclusions about their ability to counter missile threats. The most challenging part of this process would be to make sure that missile defense is subjected to independent scrutiny and that the assessment of its capabilities and role is shared by all involved countries.</w:t>
      </w:r>
      <w:r w:rsidRPr="00CD00C2">
        <w:rPr>
          <w:sz w:val="16"/>
        </w:rPr>
        <w:t xml:space="preserve"> From this point of view</w:t>
      </w:r>
      <w:r w:rsidRPr="00CA4CA2">
        <w:rPr>
          <w:b/>
          <w:u w:val="single"/>
        </w:rPr>
        <w:t xml:space="preserve">, </w:t>
      </w:r>
      <w:r w:rsidRPr="005B0AF6">
        <w:rPr>
          <w:b/>
          <w:sz w:val="24"/>
          <w:highlight w:val="yellow"/>
          <w:u w:val="single"/>
        </w:rPr>
        <w:t xml:space="preserve">cooperation on missile defense </w:t>
      </w:r>
      <w:r w:rsidRPr="00CD00C2">
        <w:rPr>
          <w:sz w:val="16"/>
        </w:rPr>
        <w:t>between Russia and the United States</w:t>
      </w:r>
      <w:r w:rsidRPr="005B0AF6">
        <w:rPr>
          <w:b/>
          <w:sz w:val="24"/>
          <w:highlight w:val="yellow"/>
          <w:u w:val="single"/>
        </w:rPr>
        <w:t xml:space="preserve"> is </w:t>
      </w:r>
      <w:r w:rsidRPr="00CD00C2">
        <w:rPr>
          <w:sz w:val="16"/>
          <w:szCs w:val="16"/>
        </w:rPr>
        <w:t xml:space="preserve">probably </w:t>
      </w:r>
      <w:r w:rsidRPr="005B0AF6">
        <w:rPr>
          <w:b/>
          <w:sz w:val="24"/>
          <w:highlight w:val="yellow"/>
          <w:u w:val="single"/>
        </w:rPr>
        <w:t xml:space="preserve">the most promising way to address the current missile defense controversy. This cooperation could provide </w:t>
      </w:r>
      <w:r w:rsidRPr="00CD00C2">
        <w:rPr>
          <w:sz w:val="16"/>
          <w:szCs w:val="16"/>
        </w:rPr>
        <w:t>the two countries with</w:t>
      </w:r>
      <w:r w:rsidRPr="005B0AF6">
        <w:rPr>
          <w:b/>
          <w:sz w:val="24"/>
          <w:highlight w:val="yellow"/>
          <w:u w:val="single"/>
        </w:rPr>
        <w:t xml:space="preserve"> a mechanism of developing a common understanding of the technological and political limits of missile defense</w:t>
      </w:r>
      <w:r w:rsidRPr="00CD00C2">
        <w:rPr>
          <w:sz w:val="16"/>
          <w:szCs w:val="16"/>
        </w:rPr>
        <w:t xml:space="preserve">. </w:t>
      </w:r>
      <w:r w:rsidRPr="005B0AF6">
        <w:rPr>
          <w:b/>
          <w:sz w:val="24"/>
          <w:highlight w:val="yellow"/>
          <w:u w:val="single"/>
        </w:rPr>
        <w:t xml:space="preserve">It could also help deal with </w:t>
      </w:r>
      <w:r w:rsidRPr="00CD00C2">
        <w:rPr>
          <w:sz w:val="16"/>
          <w:szCs w:val="16"/>
        </w:rPr>
        <w:t xml:space="preserve">the unnecessary politicization of the issue that is one of the most serious obstacles on </w:t>
      </w:r>
      <w:r w:rsidRPr="005B0AF6">
        <w:rPr>
          <w:b/>
          <w:sz w:val="24"/>
          <w:highlight w:val="yellow"/>
          <w:u w:val="single"/>
        </w:rPr>
        <w:t>the way to mutual nuclear disarmament</w:t>
      </w:r>
      <w:r w:rsidRPr="00CD00C2">
        <w:rPr>
          <w:sz w:val="16"/>
        </w:rPr>
        <w:t xml:space="preserve">. Once the missile defense program is depoliticized, it would most likely be scaled down to reflect its limited role in countering proliferation of ballistic missile and nuclear technologies. The recent transformation of the U.S. program that oriented it toward a limited set of goals— protection of forces against regional threats—suggests that this process is already underway. The cooperation, in one from or another, would also help Russia to reach a conclusion about the limited capabilities of missile defense. One of the reasons Russia’s opposition to missile defense is so strong is that Russia does not have a similar program of its own. As a result, the estimates of the U.S. system potential are often detached from reality and manipulated for political purposes. </w:t>
      </w:r>
      <w:r w:rsidRPr="00CD00C2">
        <w:rPr>
          <w:sz w:val="16"/>
          <w:szCs w:val="16"/>
        </w:rPr>
        <w:t>In the past, it was the Soviet own program that helped the Soviet leadership understand the limits of missile defenses and shape its policies accordingly</w:t>
      </w:r>
      <w:r w:rsidRPr="00CA4CA2">
        <w:rPr>
          <w:b/>
          <w:u w:val="single"/>
        </w:rPr>
        <w:t>.</w:t>
      </w:r>
      <w:r w:rsidRPr="00CD00C2">
        <w:rPr>
          <w:sz w:val="16"/>
        </w:rPr>
        <w:t xml:space="preserve"> To sum this up, the link between missile defense and strategic stability is not as strong as it may appear from the political debate. The reason it figures so prominently in the political discussion is that the defense does have an appeal of offering a technical solution to the most important national security problems. However, </w:t>
      </w:r>
      <w:r w:rsidRPr="00CD00C2">
        <w:rPr>
          <w:sz w:val="16"/>
          <w:szCs w:val="16"/>
        </w:rPr>
        <w:t>every time missile defense had to confront an actual missile threat, the solutions it can offer were quickly found to be inadequate. Unfortunately, this never prevented missile defense from being a catalyst of misunderstanding and mistrust that is responsible for an unnecessary nuclear buildup and a series of setbacks on the road toward nuclear disarmament</w:t>
      </w:r>
      <w:r w:rsidRPr="00CD00C2">
        <w:rPr>
          <w:sz w:val="16"/>
        </w:rPr>
        <w:t>. It still has a potential to complicate the process of nuclear reductions and the efforts to stem nuclear proliferation. It does not have to be that way, though—proper analysis of what missile defense can and cannot do will ultimately bring it to its proper place of one of the technologies that could play a limited role in a very narrow set of circumstances.</w:t>
      </w:r>
    </w:p>
    <w:p w:rsidR="00E26993" w:rsidRPr="0019287F" w:rsidRDefault="00E26993" w:rsidP="00E26993">
      <w:pPr>
        <w:pStyle w:val="Heading3"/>
      </w:pPr>
      <w:r>
        <w:t>2AC – Solvency – Track 1</w:t>
      </w:r>
    </w:p>
    <w:p w:rsidR="00E26993" w:rsidRDefault="00E26993" w:rsidP="00E26993">
      <w:pPr>
        <w:pStyle w:val="Heading4"/>
        <w:rPr>
          <w:shd w:val="clear" w:color="auto" w:fill="FFFFFF"/>
        </w:rPr>
      </w:pPr>
      <w:r>
        <w:rPr>
          <w:shd w:val="clear" w:color="auto" w:fill="FFFFFF"/>
        </w:rPr>
        <w:t>US-China Track 1 Dialogues K2 Arms Control Relationship</w:t>
      </w:r>
    </w:p>
    <w:p w:rsidR="00E26993" w:rsidRPr="00760799" w:rsidRDefault="00E26993" w:rsidP="00E26993">
      <w:r>
        <w:rPr>
          <w:b/>
        </w:rPr>
        <w:t xml:space="preserve">Cossa 15 </w:t>
      </w:r>
      <w:proofErr w:type="gramStart"/>
      <w:r>
        <w:t>( Ralph</w:t>
      </w:r>
      <w:proofErr w:type="gramEnd"/>
      <w:r>
        <w:t xml:space="preserve"> Cossa is the president of the Center for Strategic and International Studies, 3-4-15, Center for Strategic and International Studies, “The Time is Right for US-China Nuclear Dialogue”, </w:t>
      </w:r>
      <w:r w:rsidRPr="00760799">
        <w:t>https://www.csis.org/analysis/pacnet-14-time-right-us-china-nuclear-dialogue</w:t>
      </w:r>
      <w:r>
        <w:t>)</w:t>
      </w:r>
    </w:p>
    <w:p w:rsidR="00E26993" w:rsidRDefault="00E26993" w:rsidP="00E26993">
      <w:pPr>
        <w:rPr>
          <w:rStyle w:val="StyleBoldUnderline"/>
        </w:rPr>
      </w:pPr>
      <w:r w:rsidRPr="00760799">
        <w:rPr>
          <w:rFonts w:cs="Helvetica"/>
          <w:sz w:val="16"/>
          <w:shd w:val="clear" w:color="auto" w:fill="FFFFFF"/>
        </w:rPr>
        <w:t xml:space="preserve">As part of the so-called 'new type of major-country relations,' there has been a proliferation of official dialogues between the United States and China. But, in the area where mistakes or miscalculation could prove the most disastrous – nuclear weapons policy – </w:t>
      </w:r>
      <w:r w:rsidRPr="00B26BA0">
        <w:rPr>
          <w:rStyle w:val="StyleBoldUnderline"/>
        </w:rPr>
        <w:t xml:space="preserve">Beijing has resisted elevating very constructive unofficial Track 2 and Track 1.5 dialogues (involving government and military officials in their private capacities, along with outside scholars and experts) to the official Track 1 level. </w:t>
      </w:r>
      <w:r w:rsidRPr="00760799">
        <w:rPr>
          <w:rStyle w:val="StyleBoldUnderline"/>
          <w:b/>
        </w:rPr>
        <w:t>A</w:t>
      </w:r>
      <w:r w:rsidRPr="00B26BA0">
        <w:rPr>
          <w:rStyle w:val="StyleBoldUnderline"/>
        </w:rPr>
        <w:t xml:space="preserve"> </w:t>
      </w:r>
      <w:r w:rsidRPr="00760799">
        <w:t xml:space="preserve">meaningful </w:t>
      </w:r>
      <w:r w:rsidRPr="00A546F2">
        <w:rPr>
          <w:rStyle w:val="StyleBoldUnderline"/>
          <w:b/>
        </w:rPr>
        <w:t xml:space="preserve">official </w:t>
      </w:r>
      <w:r w:rsidRPr="00760799">
        <w:rPr>
          <w:rStyle w:val="StyleBoldUnderline"/>
          <w:b/>
        </w:rPr>
        <w:t>dialogue on strategic nuclear issues is needed to prevent lingering suspicion and distrust</w:t>
      </w:r>
      <w:r w:rsidRPr="00B26BA0">
        <w:rPr>
          <w:rStyle w:val="StyleBoldUnderline"/>
        </w:rPr>
        <w:t xml:space="preserve"> about each </w:t>
      </w:r>
      <w:proofErr w:type="gramStart"/>
      <w:r w:rsidRPr="00B26BA0">
        <w:rPr>
          <w:rStyle w:val="StyleBoldUnderline"/>
        </w:rPr>
        <w:t>other‘</w:t>
      </w:r>
      <w:proofErr w:type="gramEnd"/>
      <w:r w:rsidRPr="00B26BA0">
        <w:rPr>
          <w:rStyle w:val="StyleBoldUnderline"/>
        </w:rPr>
        <w:t>s capabilities and intentions from damaging overall US-China relations</w:t>
      </w:r>
      <w:r w:rsidRPr="00760799">
        <w:rPr>
          <w:rFonts w:cs="Helvetica"/>
          <w:sz w:val="16"/>
          <w:shd w:val="clear" w:color="auto" w:fill="FFFFFF"/>
        </w:rPr>
        <w:t xml:space="preserve">. </w:t>
      </w:r>
      <w:r w:rsidRPr="00B26BA0">
        <w:rPr>
          <w:rStyle w:val="StyleBoldUnderline"/>
        </w:rPr>
        <w:t>This will not happen</w:t>
      </w:r>
      <w:r w:rsidRPr="00760799">
        <w:rPr>
          <w:rFonts w:cs="Helvetica"/>
          <w:sz w:val="16"/>
          <w:shd w:val="clear" w:color="auto" w:fill="FFFFFF"/>
        </w:rPr>
        <w:t xml:space="preserve">, however, </w:t>
      </w:r>
      <w:r w:rsidRPr="00B26BA0">
        <w:rPr>
          <w:rStyle w:val="StyleBoldUnderline"/>
        </w:rPr>
        <w:t>until Washington accommodates what Beijing perceives to be its legitimate security concerns and clarifies its own objectives</w:t>
      </w:r>
      <w:r w:rsidRPr="00760799">
        <w:t>, and Beijing realizes that further delay could undermine its long-term interests.</w:t>
      </w:r>
      <w:r w:rsidRPr="00760799">
        <w:rPr>
          <w:rFonts w:cs="Helvetica"/>
          <w:sz w:val="16"/>
        </w:rPr>
        <w:t xml:space="preserve"> </w:t>
      </w:r>
      <w:r w:rsidRPr="00760799">
        <w:rPr>
          <w:rFonts w:cs="Helvetica"/>
          <w:sz w:val="16"/>
          <w:shd w:val="clear" w:color="auto" w:fill="FFFFFF"/>
        </w:rPr>
        <w:t xml:space="preserve">There are many outstanding issues between the United States and China and even more reasons to think that competition between the two Asia-Pacific powers will intensify. Nonetheless, the two countries have been able to navigate a number of difficult issues. During President Barack </w:t>
      </w:r>
      <w:proofErr w:type="gramStart"/>
      <w:r w:rsidRPr="00760799">
        <w:rPr>
          <w:rFonts w:cs="Helvetica"/>
          <w:sz w:val="16"/>
          <w:shd w:val="clear" w:color="auto" w:fill="FFFFFF"/>
        </w:rPr>
        <w:t>Obama‘</w:t>
      </w:r>
      <w:proofErr w:type="gramEnd"/>
      <w:r w:rsidRPr="00760799">
        <w:rPr>
          <w:rFonts w:cs="Helvetica"/>
          <w:sz w:val="16"/>
          <w:shd w:val="clear" w:color="auto" w:fill="FFFFFF"/>
        </w:rPr>
        <w:t xml:space="preserve">s visit to China in November 2014, the two countries </w:t>
      </w:r>
      <w:hyperlink r:id="rId16" w:history="1">
        <w:r w:rsidRPr="00760799">
          <w:rPr>
            <w:rStyle w:val="Hyperlink"/>
            <w:sz w:val="16"/>
          </w:rPr>
          <w:t>finalized accords</w:t>
        </w:r>
      </w:hyperlink>
      <w:r w:rsidRPr="00760799">
        <w:rPr>
          <w:rFonts w:cs="Helvetica"/>
          <w:sz w:val="16"/>
          <w:shd w:val="clear" w:color="auto" w:fill="FFFFFF"/>
        </w:rPr>
        <w:t xml:space="preserve"> to limit greenhouse gas emissions, notify each other of major military activities, relax tariffs on semiconductors, and allow 10-year tourist and business visas. Chinese President Xi Jinping is also scheduled to conduct a state visit to the United States in September 2015 – a positive sign for further cooperation.</w:t>
      </w:r>
      <w:r w:rsidRPr="00760799">
        <w:rPr>
          <w:rFonts w:cs="Helvetica"/>
          <w:sz w:val="16"/>
        </w:rPr>
        <w:t xml:space="preserve"> </w:t>
      </w:r>
      <w:r w:rsidRPr="00760799">
        <w:rPr>
          <w:rFonts w:cs="Helvetica"/>
          <w:sz w:val="16"/>
          <w:shd w:val="clear" w:color="auto" w:fill="FFFFFF"/>
        </w:rPr>
        <w:t xml:space="preserve">But Washington and Beijing are not doing enough to take advantage of the positive atmosphere. Since early in the first Obama term, US officials have, through public and private channels, asked Chinese counterparts to discuss nuclear forces, posture, and doctrine, but have been consistently rebuffed. Beijing has stuck to its policy of strategic ambiguity, arguing that, as the weaker power, greater transparency regarding its nuclear forces is inappropriate. </w:t>
      </w:r>
      <w:r w:rsidRPr="00B26BA0">
        <w:rPr>
          <w:rStyle w:val="StyleBoldUnderline"/>
        </w:rPr>
        <w:t xml:space="preserve">Washington, for its part, has been unable to satisfactorily address </w:t>
      </w:r>
      <w:proofErr w:type="gramStart"/>
      <w:r w:rsidRPr="00B26BA0">
        <w:rPr>
          <w:rStyle w:val="StyleBoldUnderline"/>
        </w:rPr>
        <w:t>Beijing‘</w:t>
      </w:r>
      <w:proofErr w:type="gramEnd"/>
      <w:r w:rsidRPr="00B26BA0">
        <w:rPr>
          <w:rStyle w:val="StyleBoldUnderline"/>
        </w:rPr>
        <w:t>s apprehensions</w:t>
      </w:r>
      <w:r w:rsidRPr="00760799">
        <w:rPr>
          <w:rFonts w:cs="Helvetica"/>
          <w:sz w:val="16"/>
          <w:shd w:val="clear" w:color="auto" w:fill="FFFFFF"/>
        </w:rPr>
        <w:t>. As a result, these critical discussions occur only in unofficial channels.</w:t>
      </w:r>
      <w:r w:rsidRPr="00760799">
        <w:rPr>
          <w:rFonts w:cs="Helvetica"/>
          <w:sz w:val="16"/>
        </w:rPr>
        <w:t xml:space="preserve"> </w:t>
      </w:r>
      <w:r w:rsidRPr="00760799">
        <w:rPr>
          <w:rFonts w:cs="Helvetica"/>
          <w:sz w:val="16"/>
          <w:shd w:val="clear" w:color="auto" w:fill="FFFFFF"/>
        </w:rPr>
        <w:t xml:space="preserve">Make no mistake, </w:t>
      </w:r>
      <w:hyperlink r:id="rId17" w:history="1">
        <w:r w:rsidRPr="00A546F2">
          <w:rPr>
            <w:rStyle w:val="StyleBoldUnderline"/>
            <w:b/>
          </w:rPr>
          <w:t>nuclear-focused Track 2 and Track 1.5 dialogues</w:t>
        </w:r>
      </w:hyperlink>
      <w:r w:rsidRPr="00A546F2">
        <w:rPr>
          <w:rStyle w:val="StyleBoldUnderline"/>
          <w:b/>
        </w:rPr>
        <w:t xml:space="preserve"> between the United States and China have made important progress</w:t>
      </w:r>
      <w:r w:rsidRPr="00760799">
        <w:rPr>
          <w:rFonts w:cs="Helvetica"/>
          <w:sz w:val="16"/>
          <w:shd w:val="clear" w:color="auto" w:fill="FFFFFF"/>
        </w:rPr>
        <w:t xml:space="preserve">. At the 9th iteration of the </w:t>
      </w:r>
      <w:hyperlink r:id="rId18" w:history="1">
        <w:r w:rsidRPr="00B26BA0">
          <w:rPr>
            <w:rFonts w:cs="Helvetica"/>
            <w:u w:val="single"/>
            <w:shd w:val="clear" w:color="auto" w:fill="FFFFFF"/>
          </w:rPr>
          <w:t>China-US Dialogue on Strategic Nuclear Dynamics</w:t>
        </w:r>
      </w:hyperlink>
      <w:r w:rsidRPr="00760799">
        <w:rPr>
          <w:rFonts w:cs="Helvetica"/>
          <w:sz w:val="16"/>
          <w:shd w:val="clear" w:color="auto" w:fill="FFFFFF"/>
        </w:rPr>
        <w:t xml:space="preserve"> – hosted by the Pacific Forum CSIS and the China Foundation for International and Strategic Studies – US and Chinese experts, officials, and military officers (all in their private capacities) </w:t>
      </w:r>
      <w:r w:rsidRPr="00B26BA0">
        <w:rPr>
          <w:rStyle w:val="StyleBoldUnderline"/>
        </w:rPr>
        <w:t>discussed the strategic landscape, nuclear dimensions of a ̳new type of major-country relations,‘ strategic stability and reassurance, and crisis management.</w:t>
      </w:r>
      <w:r w:rsidRPr="00760799">
        <w:rPr>
          <w:sz w:val="16"/>
        </w:rPr>
        <w:t xml:space="preserve"> </w:t>
      </w:r>
      <w:r w:rsidRPr="00B26BA0">
        <w:rPr>
          <w:rStyle w:val="StyleBoldUnderline"/>
        </w:rPr>
        <w:t xml:space="preserve">Over the years, these discussions have given US experts greater insight into </w:t>
      </w:r>
      <w:proofErr w:type="gramStart"/>
      <w:r w:rsidRPr="00B26BA0">
        <w:rPr>
          <w:rStyle w:val="StyleBoldUnderline"/>
        </w:rPr>
        <w:t>China‘</w:t>
      </w:r>
      <w:proofErr w:type="gramEnd"/>
      <w:r w:rsidRPr="00B26BA0">
        <w:rPr>
          <w:rStyle w:val="StyleBoldUnderline"/>
        </w:rPr>
        <w:t xml:space="preserve">s nuclear thinking – knowledge that has filtered into the US government. For China, the Track 1.5/2 process has, according to a prominent Chinese participant, generated expertise and the ability to explain </w:t>
      </w:r>
      <w:proofErr w:type="gramStart"/>
      <w:r w:rsidRPr="00B26BA0">
        <w:rPr>
          <w:rStyle w:val="StyleBoldUnderline"/>
        </w:rPr>
        <w:t>China‘</w:t>
      </w:r>
      <w:proofErr w:type="gramEnd"/>
      <w:r w:rsidRPr="00B26BA0">
        <w:rPr>
          <w:rStyle w:val="StyleBoldUnderline"/>
        </w:rPr>
        <w:t>s policies and concerns, helped to form an internal consensus among the Chinese academic community, and, through direct channels to top leaders, shaped China‘s policies</w:t>
      </w:r>
      <w:r w:rsidRPr="00760799">
        <w:rPr>
          <w:rFonts w:cs="Helvetica"/>
          <w:sz w:val="16"/>
          <w:shd w:val="clear" w:color="auto" w:fill="FFFFFF"/>
        </w:rPr>
        <w:t>.</w:t>
      </w:r>
      <w:r w:rsidRPr="00760799">
        <w:rPr>
          <w:rFonts w:cs="Helvetica"/>
          <w:sz w:val="16"/>
        </w:rPr>
        <w:t xml:space="preserve"> </w:t>
      </w:r>
      <w:r w:rsidRPr="00760799">
        <w:rPr>
          <w:rFonts w:cs="Helvetica"/>
          <w:sz w:val="16"/>
          <w:shd w:val="clear" w:color="auto" w:fill="FFFFFF"/>
        </w:rPr>
        <w:t xml:space="preserve">Despite these successes, </w:t>
      </w:r>
      <w:r w:rsidRPr="00B26BA0">
        <w:rPr>
          <w:rStyle w:val="StyleBoldUnderline"/>
        </w:rPr>
        <w:t>unofficial dialogues have been unable to generate sufficient momentum for official talks,</w:t>
      </w:r>
      <w:r w:rsidRPr="00760799">
        <w:rPr>
          <w:rFonts w:cs="Helvetica"/>
          <w:sz w:val="16"/>
          <w:shd w:val="clear" w:color="auto" w:fill="FFFFFF"/>
        </w:rPr>
        <w:t xml:space="preserve"> in part </w:t>
      </w:r>
      <w:r w:rsidRPr="00B26BA0">
        <w:rPr>
          <w:rStyle w:val="StyleBoldUnderline"/>
        </w:rPr>
        <w:t>because</w:t>
      </w:r>
      <w:r w:rsidRPr="00760799">
        <w:rPr>
          <w:rFonts w:cs="Helvetica"/>
          <w:sz w:val="16"/>
          <w:shd w:val="clear" w:color="auto" w:fill="FFFFFF"/>
        </w:rPr>
        <w:t xml:space="preserve">, without a major nuclear crisis, </w:t>
      </w:r>
      <w:r w:rsidRPr="00B26BA0">
        <w:rPr>
          <w:rStyle w:val="StyleBoldUnderline"/>
        </w:rPr>
        <w:t>other issues have taken precedence</w:t>
      </w:r>
      <w:r w:rsidRPr="00760799">
        <w:rPr>
          <w:rFonts w:cs="Helvetica"/>
          <w:sz w:val="16"/>
          <w:shd w:val="clear" w:color="auto" w:fill="FFFFFF"/>
        </w:rPr>
        <w:t xml:space="preserve">. But time is on no </w:t>
      </w:r>
      <w:proofErr w:type="gramStart"/>
      <w:r w:rsidRPr="00760799">
        <w:rPr>
          <w:rFonts w:cs="Helvetica"/>
          <w:sz w:val="16"/>
          <w:shd w:val="clear" w:color="auto" w:fill="FFFFFF"/>
        </w:rPr>
        <w:t>one‘</w:t>
      </w:r>
      <w:proofErr w:type="gramEnd"/>
      <w:r w:rsidRPr="00760799">
        <w:rPr>
          <w:rFonts w:cs="Helvetica"/>
          <w:sz w:val="16"/>
          <w:shd w:val="clear" w:color="auto" w:fill="FFFFFF"/>
        </w:rPr>
        <w:t>s side. Rightly or wrongly, the view that China refuses to participate in a Track 1 nuclear dialogue because it has something to hide – perhaps hostile intent, a much larger nuclear arsenal than has been reported, or a doctrine that diverges from its public no-first- use pledge – is gaining traction in Washington. Even those most favorable to engagement with China are beginning to run out of patience. The Pentagon, according to well-informed former officials, is becoming frustrated, and the Congress is even more suspicious.</w:t>
      </w:r>
      <w:r w:rsidRPr="00760799">
        <w:rPr>
          <w:rFonts w:cs="Helvetica"/>
          <w:sz w:val="16"/>
        </w:rPr>
        <w:t xml:space="preserve"> </w:t>
      </w:r>
      <w:r w:rsidRPr="00B26BA0">
        <w:rPr>
          <w:rStyle w:val="StyleBoldUnderline"/>
        </w:rPr>
        <w:t xml:space="preserve">Washington has already </w:t>
      </w:r>
      <w:hyperlink r:id="rId19" w:history="1">
        <w:r w:rsidRPr="00B26BA0">
          <w:rPr>
            <w:rStyle w:val="StyleBoldUnderline"/>
          </w:rPr>
          <w:t>expressed concern</w:t>
        </w:r>
      </w:hyperlink>
      <w:r w:rsidRPr="00B26BA0">
        <w:rPr>
          <w:rStyle w:val="StyleBoldUnderline"/>
        </w:rPr>
        <w:t xml:space="preserve"> about </w:t>
      </w:r>
      <w:proofErr w:type="gramStart"/>
      <w:r w:rsidRPr="00B26BA0">
        <w:rPr>
          <w:rStyle w:val="StyleBoldUnderline"/>
        </w:rPr>
        <w:t>China‘</w:t>
      </w:r>
      <w:proofErr w:type="gramEnd"/>
      <w:r w:rsidRPr="00B26BA0">
        <w:rPr>
          <w:rStyle w:val="StyleBoldUnderline"/>
        </w:rPr>
        <w:t>s development and testing of missile defense and anti-satellite capabilities, and apprehensiveness will grow</w:t>
      </w:r>
      <w:r w:rsidRPr="00760799">
        <w:rPr>
          <w:rFonts w:cs="Helvetica"/>
          <w:sz w:val="16"/>
          <w:shd w:val="clear" w:color="auto" w:fill="FFFFFF"/>
        </w:rPr>
        <w:t xml:space="preserve"> as China advances its submarine-launched ballistic missile program and deploys more capable long-range missiles with multiple independent reentry vehicles. Many US analysts speculate that these changes will cause China to revisit its nuclear doctrine or seek a much larger force. Beijing, on the other hand, will question the continued survivability of </w:t>
      </w:r>
      <w:proofErr w:type="gramStart"/>
      <w:r w:rsidRPr="00760799">
        <w:rPr>
          <w:rFonts w:cs="Helvetica"/>
          <w:sz w:val="16"/>
          <w:shd w:val="clear" w:color="auto" w:fill="FFFFFF"/>
        </w:rPr>
        <w:t>China‘</w:t>
      </w:r>
      <w:proofErr w:type="gramEnd"/>
      <w:r w:rsidRPr="00760799">
        <w:rPr>
          <w:rFonts w:cs="Helvetica"/>
          <w:sz w:val="16"/>
          <w:shd w:val="clear" w:color="auto" w:fill="FFFFFF"/>
        </w:rPr>
        <w:t xml:space="preserve">s second-strike nuclear forces as the United States modernizes its nuclear forces, moves forward with long-range conventional strike, and expands the size and sophistication of its missile defense architecture. </w:t>
      </w:r>
      <w:r w:rsidRPr="00B26BA0">
        <w:rPr>
          <w:rStyle w:val="StyleBoldUnderline"/>
        </w:rPr>
        <w:t>Track 1.5/2 dialogues can explore these issues, but the reassurances that both sides seek can only come from governments</w:t>
      </w:r>
      <w:r w:rsidRPr="00760799">
        <w:rPr>
          <w:rFonts w:cs="Helvetica"/>
          <w:sz w:val="16"/>
          <w:shd w:val="clear" w:color="auto" w:fill="FFFFFF"/>
        </w:rPr>
        <w:t xml:space="preserve">. </w:t>
      </w:r>
      <w:r w:rsidRPr="00B26BA0">
        <w:rPr>
          <w:rStyle w:val="StyleBoldUnderline"/>
        </w:rPr>
        <w:t xml:space="preserve">Therefore, frank, official discussions must commence before distrust becomes ingrained and undermines the tentative 'strategic stability' that both sides have worked hard to create. </w:t>
      </w:r>
      <w:r w:rsidRPr="00A546F2">
        <w:rPr>
          <w:rStyle w:val="StyleBoldUnderline"/>
          <w:b/>
        </w:rPr>
        <w:t>For Track 1 dialogue to proceed, Washington must tailor its request by accepting caveats from Beijing about what form the discussions should take and what topics to include</w:t>
      </w:r>
      <w:r w:rsidRPr="00B26BA0">
        <w:rPr>
          <w:rStyle w:val="StyleBoldUnderline"/>
        </w:rPr>
        <w:t xml:space="preserve">. </w:t>
      </w:r>
      <w:r w:rsidRPr="00760799">
        <w:rPr>
          <w:sz w:val="16"/>
        </w:rPr>
        <w:t>First, rather than establishing a new mechanism</w:t>
      </w:r>
      <w:r w:rsidRPr="00B26BA0">
        <w:rPr>
          <w:rStyle w:val="StyleBoldUnderline"/>
        </w:rPr>
        <w:t>, Washington should propose taking advantage of existing vehicles such as the strategic track of the US-China Strategic and Economic Dialogue. Second, dialogue should be initiated at the policy</w:t>
      </w:r>
      <w:r w:rsidRPr="00760799">
        <w:rPr>
          <w:sz w:val="16"/>
        </w:rPr>
        <w:t>, rather than the operational</w:t>
      </w:r>
      <w:r w:rsidRPr="00B26BA0">
        <w:rPr>
          <w:rStyle w:val="StyleBoldUnderline"/>
        </w:rPr>
        <w:t>, level – between the US D</w:t>
      </w:r>
      <w:r w:rsidRPr="00760799">
        <w:rPr>
          <w:sz w:val="16"/>
        </w:rPr>
        <w:t xml:space="preserve">epartment </w:t>
      </w:r>
      <w:r w:rsidRPr="00B26BA0">
        <w:rPr>
          <w:rStyle w:val="StyleBoldUnderline"/>
        </w:rPr>
        <w:t>o</w:t>
      </w:r>
      <w:r w:rsidRPr="00760799">
        <w:rPr>
          <w:sz w:val="16"/>
        </w:rPr>
        <w:t xml:space="preserve">f </w:t>
      </w:r>
      <w:r w:rsidRPr="00B26BA0">
        <w:rPr>
          <w:rStyle w:val="StyleBoldUnderline"/>
        </w:rPr>
        <w:t>D</w:t>
      </w:r>
      <w:r w:rsidRPr="00760799">
        <w:rPr>
          <w:sz w:val="16"/>
        </w:rPr>
        <w:t>efense</w:t>
      </w:r>
      <w:r w:rsidRPr="00B26BA0">
        <w:rPr>
          <w:rStyle w:val="StyleBoldUnderline"/>
        </w:rPr>
        <w:t xml:space="preserve"> and the Chinese Ministry of National Defense, not STRATCOM and the 2nd Artillery.</w:t>
      </w:r>
      <w:r w:rsidRPr="00760799">
        <w:rPr>
          <w:rFonts w:cs="Helvetica"/>
          <w:sz w:val="16"/>
          <w:shd w:val="clear" w:color="auto" w:fill="FFFFFF"/>
        </w:rPr>
        <w:t xml:space="preserve"> Chinese interlocutors have argued that, at least on their side, operators are ill-equipped to meaningfully discuss </w:t>
      </w:r>
      <w:proofErr w:type="gramStart"/>
      <w:r w:rsidRPr="00760799">
        <w:rPr>
          <w:rFonts w:cs="Helvetica"/>
          <w:sz w:val="16"/>
          <w:shd w:val="clear" w:color="auto" w:fill="FFFFFF"/>
        </w:rPr>
        <w:t>China‘</w:t>
      </w:r>
      <w:proofErr w:type="gramEnd"/>
      <w:r w:rsidRPr="00760799">
        <w:rPr>
          <w:rFonts w:cs="Helvetica"/>
          <w:sz w:val="16"/>
          <w:shd w:val="clear" w:color="auto" w:fill="FFFFFF"/>
        </w:rPr>
        <w:t xml:space="preserve">s strategy and doctrine. Third, </w:t>
      </w:r>
      <w:r w:rsidRPr="00B26BA0">
        <w:rPr>
          <w:rStyle w:val="StyleBoldUnderline"/>
        </w:rPr>
        <w:t>Washington should avoid drawing parallels to US-USSR strategic talks.</w:t>
      </w:r>
      <w:r w:rsidRPr="00760799">
        <w:rPr>
          <w:rFonts w:cs="Helvetica"/>
          <w:sz w:val="16"/>
          <w:shd w:val="clear" w:color="auto" w:fill="FFFFFF"/>
        </w:rPr>
        <w:t xml:space="preserve"> </w:t>
      </w:r>
      <w:r w:rsidRPr="00B26BA0">
        <w:rPr>
          <w:rStyle w:val="StyleBoldUnderline"/>
        </w:rPr>
        <w:t>US-China dialogue must occur between partners looking to enhance stability</w:t>
      </w:r>
      <w:r w:rsidRPr="00760799">
        <w:rPr>
          <w:rFonts w:cs="Helvetica"/>
          <w:sz w:val="16"/>
          <w:shd w:val="clear" w:color="auto" w:fill="FFFFFF"/>
        </w:rPr>
        <w:t xml:space="preserve">, a dynamic that is difficult to maintain with regular reference to the Cold War. Moreover, in the US-Soviet relationship, 'strategic </w:t>
      </w:r>
      <w:proofErr w:type="gramStart"/>
      <w:r w:rsidRPr="00760799">
        <w:rPr>
          <w:rFonts w:cs="Helvetica"/>
          <w:sz w:val="16"/>
          <w:shd w:val="clear" w:color="auto" w:fill="FFFFFF"/>
        </w:rPr>
        <w:t>stability‘ equated</w:t>
      </w:r>
      <w:proofErr w:type="gramEnd"/>
      <w:r w:rsidRPr="00760799">
        <w:rPr>
          <w:rFonts w:cs="Helvetica"/>
          <w:sz w:val="16"/>
          <w:shd w:val="clear" w:color="auto" w:fill="FFFFFF"/>
        </w:rPr>
        <w:t xml:space="preserve"> to parity and mutually assured destruction, an unworkable formulation in the US-China relationship</w:t>
      </w:r>
      <w:r w:rsidRPr="00A546F2">
        <w:rPr>
          <w:rFonts w:cs="Helvetica"/>
          <w:b/>
          <w:sz w:val="16"/>
          <w:shd w:val="clear" w:color="auto" w:fill="FFFFFF"/>
        </w:rPr>
        <w:t>.</w:t>
      </w:r>
      <w:r w:rsidRPr="00A546F2">
        <w:rPr>
          <w:rFonts w:cs="Helvetica"/>
          <w:b/>
          <w:sz w:val="16"/>
        </w:rPr>
        <w:t xml:space="preserve"> </w:t>
      </w:r>
      <w:r w:rsidRPr="00A546F2">
        <w:rPr>
          <w:rStyle w:val="StyleBoldUnderline"/>
          <w:b/>
        </w:rPr>
        <w:t>US-China strategic dialogue must also be narrowly focused</w:t>
      </w:r>
      <w:r w:rsidRPr="00760799">
        <w:rPr>
          <w:rFonts w:cs="Helvetica"/>
          <w:sz w:val="16"/>
          <w:shd w:val="clear" w:color="auto" w:fill="FFFFFF"/>
        </w:rPr>
        <w:t xml:space="preserve">. While the two sides have yet to settle on a common definition of ̳strategic </w:t>
      </w:r>
      <w:proofErr w:type="gramStart"/>
      <w:r w:rsidRPr="00760799">
        <w:rPr>
          <w:rFonts w:cs="Helvetica"/>
          <w:sz w:val="16"/>
          <w:shd w:val="clear" w:color="auto" w:fill="FFFFFF"/>
        </w:rPr>
        <w:t>stability,‘</w:t>
      </w:r>
      <w:proofErr w:type="gramEnd"/>
      <w:r w:rsidRPr="00760799">
        <w:rPr>
          <w:rFonts w:cs="Helvetica"/>
          <w:sz w:val="16"/>
          <w:shd w:val="clear" w:color="auto" w:fill="FFFFFF"/>
        </w:rPr>
        <w:t xml:space="preserve"> it remains a useful catch-all for talks that focus </w:t>
      </w:r>
      <w:r w:rsidRPr="00A546F2">
        <w:rPr>
          <w:rStyle w:val="StyleBoldUnderline"/>
          <w:b/>
        </w:rPr>
        <w:t>on</w:t>
      </w:r>
      <w:r w:rsidRPr="00760799">
        <w:rPr>
          <w:rFonts w:cs="Helvetica"/>
          <w:sz w:val="16"/>
          <w:shd w:val="clear" w:color="auto" w:fill="FFFFFF"/>
        </w:rPr>
        <w:t xml:space="preserve"> the interaction between strategic capabilities – </w:t>
      </w:r>
      <w:r w:rsidRPr="00A546F2">
        <w:rPr>
          <w:sz w:val="16"/>
          <w:szCs w:val="16"/>
        </w:rPr>
        <w:t>nuclear,</w:t>
      </w:r>
      <w:r w:rsidRPr="00760799">
        <w:rPr>
          <w:rFonts w:cs="Helvetica"/>
          <w:sz w:val="16"/>
          <w:shd w:val="clear" w:color="auto" w:fill="FFFFFF"/>
        </w:rPr>
        <w:t xml:space="preserve"> space, cyber, </w:t>
      </w:r>
      <w:r w:rsidRPr="00A546F2">
        <w:rPr>
          <w:rStyle w:val="StyleBoldUnderline"/>
          <w:b/>
        </w:rPr>
        <w:t>missile defense</w:t>
      </w:r>
      <w:r w:rsidRPr="00760799">
        <w:rPr>
          <w:rFonts w:cs="Helvetica"/>
          <w:sz w:val="16"/>
          <w:shd w:val="clear" w:color="auto" w:fill="FFFFFF"/>
        </w:rPr>
        <w:t>, and long- range strike—</w:t>
      </w:r>
      <w:r w:rsidRPr="00A546F2">
        <w:rPr>
          <w:rStyle w:val="StyleBoldUnderline"/>
        </w:rPr>
        <w:t>and the need to avoid miscalculation during crises</w:t>
      </w:r>
      <w:r w:rsidRPr="00760799">
        <w:rPr>
          <w:rFonts w:cs="Helvetica"/>
          <w:sz w:val="16"/>
          <w:shd w:val="clear" w:color="auto" w:fill="FFFFFF"/>
        </w:rPr>
        <w:t xml:space="preserve">. Washington, however, must accept that the level of transparency it desires is – at least initially – not in the cards. Rather than focusing on the number of warheads deployed or the maximum range of missiles, the two sides should discuss the role of US extended deterrence, the interaction between various strategic capabilities, the impact of a changing conventional balance in the western Pacific on nuclear deterrence, the risk of miscalculation due to collocated forces, dual-use radars, and command and control capabilities, and the need to correctly interpret signals about military buildups and limited uses of military force during crises. </w:t>
      </w:r>
      <w:r w:rsidRPr="00A546F2">
        <w:rPr>
          <w:rStyle w:val="StyleBoldUnderline"/>
          <w:b/>
        </w:rPr>
        <w:t>These discussions can build to more specific exchanges about operational capabilities</w:t>
      </w:r>
      <w:r w:rsidRPr="00760799">
        <w:rPr>
          <w:rFonts w:cs="Helvetica"/>
          <w:sz w:val="16"/>
          <w:shd w:val="clear" w:color="auto" w:fill="FFFFFF"/>
        </w:rPr>
        <w:t xml:space="preserve"> once a certain comfort level has been achieved.</w:t>
      </w:r>
      <w:r w:rsidRPr="00760799">
        <w:rPr>
          <w:rFonts w:cs="Helvetica"/>
          <w:sz w:val="16"/>
        </w:rPr>
        <w:t xml:space="preserve"> </w:t>
      </w:r>
      <w:r w:rsidRPr="00760799">
        <w:rPr>
          <w:rFonts w:cs="Helvetica"/>
          <w:sz w:val="16"/>
          <w:shd w:val="clear" w:color="auto" w:fill="FFFFFF"/>
        </w:rPr>
        <w:t xml:space="preserve">Finally, </w:t>
      </w:r>
      <w:r w:rsidRPr="00B26BA0">
        <w:rPr>
          <w:rStyle w:val="StyleBoldUnderline"/>
        </w:rPr>
        <w:t>the United States and China must raise the bar regarding what constitutes cooperation</w:t>
      </w:r>
      <w:r w:rsidRPr="00760799">
        <w:rPr>
          <w:rFonts w:cs="Helvetica"/>
          <w:sz w:val="16"/>
          <w:shd w:val="clear" w:color="auto" w:fill="FFFFFF"/>
        </w:rPr>
        <w:t xml:space="preserve">. </w:t>
      </w:r>
      <w:r w:rsidRPr="00B26BA0">
        <w:rPr>
          <w:rStyle w:val="StyleBoldUnderline"/>
        </w:rPr>
        <w:t>Dialogue on strategic forces must go beyond mere exchanges of views and aim to develop and implement</w:t>
      </w:r>
      <w:r w:rsidRPr="00760799">
        <w:rPr>
          <w:rFonts w:cs="Helvetica"/>
          <w:sz w:val="16"/>
          <w:shd w:val="clear" w:color="auto" w:fill="FFFFFF"/>
        </w:rPr>
        <w:t xml:space="preserve"> </w:t>
      </w:r>
      <w:hyperlink r:id="rId20" w:history="1">
        <w:r w:rsidRPr="00B26BA0">
          <w:rPr>
            <w:rFonts w:cs="Helvetica"/>
            <w:u w:val="single"/>
            <w:shd w:val="clear" w:color="auto" w:fill="FFFFFF"/>
          </w:rPr>
          <w:t>concrete confidence-building measures</w:t>
        </w:r>
      </w:hyperlink>
      <w:r w:rsidRPr="00760799">
        <w:rPr>
          <w:rFonts w:cs="Helvetica"/>
          <w:sz w:val="16"/>
          <w:shd w:val="clear" w:color="auto" w:fill="FFFFFF"/>
        </w:rPr>
        <w:t xml:space="preserve"> that enhance mutual trust and decrease the prospect of crisis instability and the likelihood of an arms race. </w:t>
      </w:r>
      <w:r w:rsidRPr="00760799">
        <w:rPr>
          <w:rStyle w:val="StyleBoldUnderline"/>
        </w:rPr>
        <w:t>A good place to start would be a</w:t>
      </w:r>
      <w:r>
        <w:rPr>
          <w:rStyle w:val="StyleBoldUnderline"/>
        </w:rPr>
        <w:t xml:space="preserve"> </w:t>
      </w:r>
      <w:hyperlink r:id="rId21" w:history="1">
        <w:r w:rsidRPr="00B26BA0">
          <w:rPr>
            <w:rFonts w:cs="Helvetica"/>
            <w:u w:val="single"/>
            <w:shd w:val="clear" w:color="auto" w:fill="FFFFFF"/>
          </w:rPr>
          <w:t>mechanism for reciprocal advance launch notification</w:t>
        </w:r>
      </w:hyperlink>
      <w:r w:rsidRPr="00760799">
        <w:rPr>
          <w:rFonts w:cs="Helvetica"/>
          <w:sz w:val="16"/>
          <w:shd w:val="clear" w:color="auto" w:fill="FFFFFF"/>
        </w:rPr>
        <w:t xml:space="preserve"> </w:t>
      </w:r>
      <w:r w:rsidRPr="00760799">
        <w:rPr>
          <w:rStyle w:val="StyleBoldUnderline"/>
        </w:rPr>
        <w:t>for long-range missile systems, which could</w:t>
      </w:r>
      <w:r w:rsidRPr="00760799">
        <w:rPr>
          <w:rFonts w:cs="Helvetica"/>
          <w:sz w:val="16"/>
          <w:shd w:val="clear" w:color="auto" w:fill="FFFFFF"/>
        </w:rPr>
        <w:t xml:space="preserve"> be </w:t>
      </w:r>
      <w:hyperlink r:id="rId22" w:history="1">
        <w:r w:rsidRPr="00760799">
          <w:rPr>
            <w:rStyle w:val="StyleBoldUnderline"/>
          </w:rPr>
          <w:t>implemented as an annex</w:t>
        </w:r>
      </w:hyperlink>
      <w:r w:rsidRPr="00760799">
        <w:rPr>
          <w:rStyle w:val="StyleBoldUnderline"/>
        </w:rPr>
        <w:t xml:space="preserve"> to the November 2014 ―Notification of Major Military Activities‖ agreement.</w:t>
      </w:r>
      <w:r w:rsidRPr="00760799">
        <w:rPr>
          <w:rFonts w:cs="Helvetica"/>
          <w:sz w:val="16"/>
          <w:shd w:val="clear" w:color="auto" w:fill="FFFFFF"/>
        </w:rPr>
        <w:t xml:space="preserve"> </w:t>
      </w:r>
      <w:r w:rsidRPr="00760799">
        <w:rPr>
          <w:rStyle w:val="StyleBoldUnderline"/>
        </w:rPr>
        <w:t xml:space="preserve">Such a mechanism would ensure that launches are not misinterpreted and reduce misunderstanding about each </w:t>
      </w:r>
      <w:proofErr w:type="gramStart"/>
      <w:r w:rsidRPr="00760799">
        <w:rPr>
          <w:rStyle w:val="StyleBoldUnderline"/>
        </w:rPr>
        <w:t>country‘</w:t>
      </w:r>
      <w:proofErr w:type="gramEnd"/>
      <w:r w:rsidRPr="00760799">
        <w:rPr>
          <w:rStyle w:val="StyleBoldUnderline"/>
        </w:rPr>
        <w:t>s capabilities and testing regime</w:t>
      </w:r>
      <w:r w:rsidRPr="00A546F2">
        <w:rPr>
          <w:rFonts w:cs="Helvetica"/>
          <w:b/>
          <w:sz w:val="16"/>
          <w:shd w:val="clear" w:color="auto" w:fill="FFFFFF"/>
        </w:rPr>
        <w:t xml:space="preserve">. </w:t>
      </w:r>
      <w:r w:rsidRPr="00A546F2">
        <w:rPr>
          <w:rStyle w:val="StyleBoldUnderline"/>
          <w:b/>
        </w:rPr>
        <w:t>It would</w:t>
      </w:r>
      <w:r w:rsidRPr="00760799">
        <w:rPr>
          <w:rFonts w:cs="Helvetica"/>
          <w:sz w:val="16"/>
          <w:shd w:val="clear" w:color="auto" w:fill="FFFFFF"/>
        </w:rPr>
        <w:t xml:space="preserve"> also </w:t>
      </w:r>
      <w:r w:rsidRPr="00A546F2">
        <w:rPr>
          <w:rStyle w:val="StyleBoldUnderline"/>
          <w:b/>
        </w:rPr>
        <w:t>lay the groundwork for further confidence-building measures and eventually an arms- control relationship</w:t>
      </w:r>
      <w:r w:rsidRPr="00760799">
        <w:rPr>
          <w:rFonts w:cs="Helvetica"/>
          <w:sz w:val="16"/>
          <w:shd w:val="clear" w:color="auto" w:fill="FFFFFF"/>
        </w:rPr>
        <w:t>.</w:t>
      </w:r>
      <w:r w:rsidRPr="00760799">
        <w:rPr>
          <w:rFonts w:cs="Helvetica"/>
          <w:sz w:val="16"/>
        </w:rPr>
        <w:t xml:space="preserve"> </w:t>
      </w:r>
      <w:r w:rsidRPr="00760799">
        <w:rPr>
          <w:rStyle w:val="StyleBoldUnderline"/>
        </w:rPr>
        <w:t>Assessing the US-China nuclear relationship</w:t>
      </w:r>
      <w:r w:rsidRPr="00760799">
        <w:rPr>
          <w:rFonts w:cs="Helvetica"/>
          <w:sz w:val="16"/>
          <w:shd w:val="clear" w:color="auto" w:fill="FFFFFF"/>
        </w:rPr>
        <w:t xml:space="preserve">, </w:t>
      </w:r>
      <w:r w:rsidRPr="00760799">
        <w:rPr>
          <w:rStyle w:val="StyleBoldUnderline"/>
        </w:rPr>
        <w:t>optimists highlight a</w:t>
      </w:r>
      <w:r w:rsidRPr="00760799">
        <w:rPr>
          <w:rFonts w:cs="Helvetica"/>
          <w:sz w:val="16"/>
          <w:shd w:val="clear" w:color="auto" w:fill="FFFFFF"/>
        </w:rPr>
        <w:t xml:space="preserve">n overall positive </w:t>
      </w:r>
      <w:r w:rsidRPr="00760799">
        <w:rPr>
          <w:rStyle w:val="StyleBoldUnderline"/>
        </w:rPr>
        <w:t>trend that provides an opportunity for productive discussions</w:t>
      </w:r>
      <w:r w:rsidRPr="00760799">
        <w:rPr>
          <w:rFonts w:cs="Helvetica"/>
          <w:sz w:val="16"/>
          <w:shd w:val="clear" w:color="auto" w:fill="FFFFFF"/>
        </w:rPr>
        <w:t xml:space="preserve">, while pessimists warn that a contentious adversarial outlook may be around the corner. </w:t>
      </w:r>
      <w:r w:rsidRPr="00760799">
        <w:rPr>
          <w:rStyle w:val="StyleBoldUnderline"/>
        </w:rPr>
        <w:t>Either way, the time is right for an official US-China nuclear dialogue.</w:t>
      </w:r>
    </w:p>
    <w:p w:rsidR="00E26993" w:rsidRDefault="00E26993" w:rsidP="00E26993">
      <w:pPr>
        <w:pStyle w:val="Heading4"/>
        <w:rPr>
          <w:shd w:val="clear" w:color="auto" w:fill="FFFFFF"/>
        </w:rPr>
      </w:pPr>
      <w:r>
        <w:rPr>
          <w:shd w:val="clear" w:color="auto" w:fill="FFFFFF"/>
        </w:rPr>
        <w:t>Track-1 Dialogue Needed for BMD Strategic Stability</w:t>
      </w:r>
    </w:p>
    <w:p w:rsidR="00E26993" w:rsidRDefault="00E26993" w:rsidP="00E26993">
      <w:pPr>
        <w:rPr>
          <w:rFonts w:cs="Helvetica"/>
          <w:color w:val="353535"/>
          <w:shd w:val="clear" w:color="auto" w:fill="FFFFFF"/>
        </w:rPr>
      </w:pPr>
      <w:r w:rsidRPr="00B85BED">
        <w:rPr>
          <w:rFonts w:cs="Helvetica"/>
          <w:b/>
          <w:color w:val="353535"/>
          <w:shd w:val="clear" w:color="auto" w:fill="FFFFFF"/>
        </w:rPr>
        <w:t>Santoro Et Al 15</w:t>
      </w:r>
      <w:r>
        <w:rPr>
          <w:rFonts w:cs="Helvetica"/>
          <w:color w:val="353535"/>
          <w:shd w:val="clear" w:color="auto" w:fill="FFFFFF"/>
        </w:rPr>
        <w:t xml:space="preserve"> (David Santoro is a Senior Fellow of Nuclear Policy at CSIS, Brad Gloserman is an Executive Director at CSIS, Ralph Cossa is a CSIS President, Center for Strategic and International Studies, “US-China Strategic Nuclear Relations: Time to move to Track-1 Dialogue”, Issues and Insights Vol.15, No.7)</w:t>
      </w:r>
    </w:p>
    <w:p w:rsidR="00E26993" w:rsidRPr="00D3110C" w:rsidRDefault="00E26993" w:rsidP="00E26993">
      <w:pPr>
        <w:rPr>
          <w:rFonts w:cs="Helvetica"/>
          <w:color w:val="353535"/>
          <w:sz w:val="16"/>
          <w:shd w:val="clear" w:color="auto" w:fill="FFFFFF"/>
        </w:rPr>
      </w:pPr>
      <w:r w:rsidRPr="00D3110C">
        <w:rPr>
          <w:rFonts w:cs="Helvetica"/>
          <w:color w:val="353535"/>
          <w:sz w:val="16"/>
          <w:shd w:val="clear" w:color="auto" w:fill="FFFFFF"/>
        </w:rPr>
        <w:t>The China Foundation for International and Strategic Studies and the Pacific Forum CSIS, with support from the Naval Postgraduate School’s Project on Advanced Systems and Concepts for Combating Weapons of Mass Destruction (NPS-PASCC) and the Defense Threat Reduction Agency (DTRA), held the 9th China-US Strategic Nuclear Dynamics Dialogue on Feb. 9-10, 2015. Some 80 Chinese and US experts, officials, military officers, and observers along with four Pacific Forum Young Leaders attended, all in their private capacity. The off-the-record discussions covered comparative assessments of the strategic landscape, nuclear dimensions of the “new type of major country relationship,” nonproliferation and nuclear security cooperation, ways to address regional nuclear challenges (North Korea and Iran), strategic stability and reassurance, and crisis management and security-building measures. A sub-group of US participants met with VADM Sun Jianguo, Deputy Chief of the PLA General Staff. Key findings from this meeting are outlined below.</w:t>
      </w:r>
      <w:r w:rsidRPr="00D3110C">
        <w:rPr>
          <w:rFonts w:cs="Helvetica"/>
          <w:color w:val="353535"/>
          <w:sz w:val="16"/>
        </w:rPr>
        <w:t xml:space="preserve"> </w:t>
      </w:r>
      <w:r w:rsidRPr="00D3110C">
        <w:rPr>
          <w:rFonts w:cs="Helvetica"/>
          <w:color w:val="353535"/>
          <w:sz w:val="16"/>
          <w:shd w:val="clear" w:color="auto" w:fill="FFFFFF"/>
        </w:rPr>
        <w:t>Chinese and US participants were eager to frame China-US relations in the best possible light. Chinese continued to emphasize that a framework for the “new type” concept should ensure positive relations in the bilateral relationship, and that nuclear dynamics played only a minor role in this. Discussions were candid, but not contentious; differences of opinion were spelled out but a cooperative spirit prevailed.</w:t>
      </w:r>
      <w:r w:rsidRPr="00D3110C">
        <w:rPr>
          <w:rFonts w:cs="Helvetica"/>
          <w:color w:val="353535"/>
          <w:sz w:val="16"/>
        </w:rPr>
        <w:t xml:space="preserve"> </w:t>
      </w:r>
      <w:r w:rsidRPr="00D3110C">
        <w:rPr>
          <w:rFonts w:cs="Helvetica"/>
          <w:color w:val="353535"/>
          <w:sz w:val="16"/>
          <w:shd w:val="clear" w:color="auto" w:fill="FFFFFF"/>
        </w:rPr>
        <w:t xml:space="preserve">Chinese participants continue to insist that conditions are not ripe for a more robust official dialogue on nuclear issues and strategic stability with the US. Instead, they favor deeper discussions at the Track-1.5/2 level and better use of existing official channels. They stressed that our </w:t>
      </w:r>
      <w:r w:rsidRPr="00B85BED">
        <w:rPr>
          <w:rStyle w:val="StyleBoldUnderline"/>
          <w:b/>
        </w:rPr>
        <w:t>Beijing meetings have been helpful</w:t>
      </w:r>
      <w:r w:rsidRPr="00470AC5">
        <w:rPr>
          <w:rStyle w:val="StyleBoldUnderline"/>
        </w:rPr>
        <w:t xml:space="preserve"> in allowing participants to better understand US policies and intentions</w:t>
      </w:r>
      <w:r w:rsidRPr="00D3110C">
        <w:rPr>
          <w:rFonts w:cs="Helvetica"/>
          <w:color w:val="353535"/>
          <w:sz w:val="16"/>
          <w:shd w:val="clear" w:color="auto" w:fill="FFFFFF"/>
        </w:rPr>
        <w:t xml:space="preserve">. </w:t>
      </w:r>
      <w:r w:rsidRPr="00B85BED">
        <w:rPr>
          <w:rStyle w:val="StyleBoldUnderline"/>
          <w:b/>
        </w:rPr>
        <w:t>These discussions also have been building consensus in China for enhancing the Track-1 step</w:t>
      </w:r>
      <w:r w:rsidRPr="00D3110C">
        <w:rPr>
          <w:rFonts w:cs="Helvetica"/>
          <w:color w:val="353535"/>
          <w:sz w:val="16"/>
          <w:shd w:val="clear" w:color="auto" w:fill="FFFFFF"/>
        </w:rPr>
        <w:t xml:space="preserve"> (and for building consensus in China about basic policy and strategic questions). Some </w:t>
      </w:r>
      <w:r w:rsidRPr="00B85BED">
        <w:rPr>
          <w:rStyle w:val="StyleBoldUnderline"/>
          <w:b/>
        </w:rPr>
        <w:t>Chinese participants stressed that they</w:t>
      </w:r>
      <w:r w:rsidRPr="00D3110C">
        <w:rPr>
          <w:rFonts w:cs="Helvetica"/>
          <w:color w:val="353535"/>
          <w:sz w:val="16"/>
          <w:shd w:val="clear" w:color="auto" w:fill="FFFFFF"/>
        </w:rPr>
        <w:t xml:space="preserve">, too, </w:t>
      </w:r>
      <w:r w:rsidRPr="00B85BED">
        <w:rPr>
          <w:rStyle w:val="StyleBoldUnderline"/>
          <w:b/>
        </w:rPr>
        <w:t>would like to strengthen the Track-1 process</w:t>
      </w:r>
      <w:r w:rsidRPr="00470AC5">
        <w:rPr>
          <w:rStyle w:val="StyleBoldUnderline"/>
        </w:rPr>
        <w:t>. Lack of clarity on what specific issues would be included in a Track-1 dialogue remains a Chinese concern</w:t>
      </w:r>
      <w:r w:rsidRPr="00D3110C">
        <w:rPr>
          <w:rFonts w:cs="Helvetica"/>
          <w:color w:val="353535"/>
          <w:sz w:val="16"/>
          <w:shd w:val="clear" w:color="auto" w:fill="FFFFFF"/>
        </w:rPr>
        <w:t>. Moreover, some senior Chinese participants questioned whether Track-1 discussions could devote the time to examining issues in the depth displayed in Track-1.5/2 dialogue and thus that this Track-1.5 dialogue provided a “richer” discussion. An official dialogue appears impossible if it requires China to reveal exact current and planned future numbers of its nuclear arsenal, a level of transparency that is incompatible with China’s traditional policy of ambiguity and would undermine China’s limited deterrent. While maintaining that military-to-military dialogue remains important, senior Chinese participants also stressed that any future official dialogue should involve the US DOD and China’s MOD, rather than STRATCOM and the Second Artillery.</w:t>
      </w:r>
      <w:r w:rsidRPr="00D3110C">
        <w:rPr>
          <w:rFonts w:cs="Helvetica"/>
          <w:color w:val="353535"/>
          <w:sz w:val="16"/>
        </w:rPr>
        <w:t xml:space="preserve"> </w:t>
      </w:r>
      <w:r w:rsidRPr="00D3110C">
        <w:rPr>
          <w:rFonts w:cs="Helvetica"/>
          <w:color w:val="353535"/>
          <w:sz w:val="16"/>
          <w:shd w:val="clear" w:color="auto" w:fill="FFFFFF"/>
        </w:rPr>
        <w:t xml:space="preserve">US participants cautioned that the absence of meaningful official dialogue, and the unwillingness to provide the transparency that is an essential for it, is generating mounting frustration in Washington and that </w:t>
      </w:r>
      <w:r w:rsidRPr="00470AC5">
        <w:rPr>
          <w:rStyle w:val="StyleBoldUnderline"/>
        </w:rPr>
        <w:t>the window of opportunity</w:t>
      </w:r>
      <w:r w:rsidRPr="00D3110C">
        <w:rPr>
          <w:rFonts w:cs="Helvetica"/>
          <w:color w:val="353535"/>
          <w:sz w:val="16"/>
          <w:shd w:val="clear" w:color="auto" w:fill="FFFFFF"/>
        </w:rPr>
        <w:t xml:space="preserve"> for building a strategic military relationship that supports the objectives of the “new type” political relationship </w:t>
      </w:r>
      <w:r w:rsidRPr="00470AC5">
        <w:rPr>
          <w:rStyle w:val="StyleBoldUnderline"/>
        </w:rPr>
        <w:t>may be closing</w:t>
      </w:r>
      <w:r w:rsidRPr="00D3110C">
        <w:rPr>
          <w:rFonts w:cs="Helvetica"/>
          <w:color w:val="353535"/>
          <w:sz w:val="16"/>
          <w:shd w:val="clear" w:color="auto" w:fill="FFFFFF"/>
        </w:rPr>
        <w:t xml:space="preserve">. Some were sympathetic to the idea that an initial Track-1 effort could be undertaken with limited transparency. </w:t>
      </w:r>
      <w:r w:rsidRPr="00470AC5">
        <w:rPr>
          <w:rStyle w:val="StyleBoldUnderline"/>
        </w:rPr>
        <w:t>All agreed that Track-1.5/2 efforts could help build mutually acceptable Track-1 agendas</w:t>
      </w:r>
      <w:r w:rsidRPr="00D3110C">
        <w:rPr>
          <w:rFonts w:cs="Helvetica"/>
          <w:color w:val="353535"/>
          <w:sz w:val="16"/>
          <w:shd w:val="clear" w:color="auto" w:fill="FFFFFF"/>
        </w:rPr>
        <w:t xml:space="preserve">. One US participant stressed that </w:t>
      </w:r>
      <w:r w:rsidRPr="00B85BED">
        <w:rPr>
          <w:rStyle w:val="StyleBoldUnderline"/>
          <w:b/>
        </w:rPr>
        <w:t>more legwork is needed on the US side to prepare for</w:t>
      </w:r>
      <w:r w:rsidRPr="00470AC5">
        <w:rPr>
          <w:rStyle w:val="StyleBoldUnderline"/>
        </w:rPr>
        <w:t xml:space="preserve"> possible Chinese agreement to initiate </w:t>
      </w:r>
      <w:r w:rsidRPr="00B85BED">
        <w:rPr>
          <w:rStyle w:val="StyleBoldUnderline"/>
          <w:b/>
        </w:rPr>
        <w:t>a Track-1 dialogue</w:t>
      </w:r>
      <w:r w:rsidRPr="00D3110C">
        <w:rPr>
          <w:rFonts w:cs="Helvetica"/>
          <w:color w:val="353535"/>
          <w:sz w:val="16"/>
          <w:shd w:val="clear" w:color="auto" w:fill="FFFFFF"/>
        </w:rPr>
        <w:t>.</w:t>
      </w:r>
      <w:r w:rsidRPr="00D3110C">
        <w:rPr>
          <w:rFonts w:cs="Helvetica"/>
          <w:color w:val="353535"/>
          <w:sz w:val="16"/>
        </w:rPr>
        <w:t xml:space="preserve"> </w:t>
      </w:r>
      <w:r w:rsidRPr="00D3110C">
        <w:rPr>
          <w:rFonts w:cs="Helvetica"/>
          <w:color w:val="353535"/>
          <w:sz w:val="16"/>
          <w:shd w:val="clear" w:color="auto" w:fill="FFFFFF"/>
        </w:rPr>
        <w:t>US participants stressed that the downturn in US-Russia relations, the worst since the Cuban Missile Crisis, is proof that major-power relations can quickly go sour and that it is imperative to work through issues while relations are good. Chinese agreed, identifying Chinese President Xi’s “new type” concept as the framework for US-China relations. Chinese hope that the differences between the US and Russia over the Intermediate-Range Nuclear Forces Treaty can be resolved. They explained that this treaty is fundamental to stability “in Europe and beyond.” Chinese participants acknowledged there were no significant changes in China’s policy toward Russia as a result of the Ukraine crisis.</w:t>
      </w:r>
      <w:r w:rsidRPr="00D3110C">
        <w:rPr>
          <w:rFonts w:cs="Helvetica"/>
          <w:color w:val="353535"/>
          <w:sz w:val="16"/>
        </w:rPr>
        <w:t xml:space="preserve"> </w:t>
      </w:r>
      <w:r w:rsidRPr="00D3110C">
        <w:rPr>
          <w:rFonts w:cs="Helvetica"/>
          <w:color w:val="353535"/>
          <w:sz w:val="16"/>
          <w:shd w:val="clear" w:color="auto" w:fill="FFFFFF"/>
        </w:rPr>
        <w:t>Some Chinese remain concerned about Japan, denouncing policy changes made and envisioned by the Abe administration and possible escalation over the Senkaku/Diaoyu Islands. They stressed that the US needs better management of its allies, including preventing Japan from developing nuclear weapons. One senior participant asserted that the US was overconfident in believing that it could control Japan, warning that the Japanese are trying to get rid of US control and move out from under the peace constitution. Some Chinese stressed that the four-point principled agreement reached between China and Japan is an important development, and that Sino-Japanese relations could gradually become more stable and improve if this agreement is fully implemented on both sides.</w:t>
      </w:r>
      <w:r w:rsidRPr="00D3110C">
        <w:rPr>
          <w:rFonts w:cs="Helvetica"/>
          <w:color w:val="353535"/>
          <w:sz w:val="16"/>
        </w:rPr>
        <w:t xml:space="preserve"> </w:t>
      </w:r>
      <w:r w:rsidRPr="00D3110C">
        <w:rPr>
          <w:rFonts w:cs="Helvetica"/>
          <w:color w:val="353535"/>
          <w:sz w:val="16"/>
          <w:shd w:val="clear" w:color="auto" w:fill="FFFFFF"/>
        </w:rPr>
        <w:t>Chinese assert that a Japanese nuclear breakout is a real possibility given that Tokyo has “large amounts” of nuclear materials. US attempts to temper that assessment were unsuccessful.</w:t>
      </w:r>
      <w:r w:rsidRPr="00D3110C">
        <w:rPr>
          <w:rFonts w:cs="Helvetica"/>
          <w:color w:val="353535"/>
          <w:sz w:val="16"/>
        </w:rPr>
        <w:t xml:space="preserve"> </w:t>
      </w:r>
      <w:r w:rsidRPr="00D3110C">
        <w:rPr>
          <w:rFonts w:cs="Helvetica"/>
          <w:color w:val="353535"/>
          <w:sz w:val="16"/>
          <w:shd w:val="clear" w:color="auto" w:fill="FFFFFF"/>
        </w:rPr>
        <w:t>Chinese regard their nuclear arsenal as a hedge against worst-case scenarios vis-à-vis the US and “other de facto nuclear-armed states.” Beijing’s number one concern remains maintaining a secure second strike capability in the face of US superior nuclear capabilities. Chinese, however, stressed that China’s policy was not to seek parity with the US or Russia.</w:t>
      </w:r>
      <w:r w:rsidRPr="00D3110C">
        <w:rPr>
          <w:rFonts w:cs="Helvetica"/>
          <w:color w:val="353535"/>
          <w:sz w:val="16"/>
        </w:rPr>
        <w:t xml:space="preserve"> </w:t>
      </w:r>
      <w:r w:rsidRPr="00D3110C">
        <w:rPr>
          <w:rFonts w:cs="Helvetica"/>
          <w:color w:val="353535"/>
          <w:sz w:val="16"/>
          <w:shd w:val="clear" w:color="auto" w:fill="FFFFFF"/>
        </w:rPr>
        <w:t>Some Chinese expressed concerns about the US determination to maintain “nuclear superiority” over Russia, China, and other nuclear-armed states. They saw US fears that China may sprint to parity with the US and Russia as the two countries draw down their arsenals as evidence that Washington wants to maintain nuclear superiority. US explanations that there is a stark difference between building down to parity and sprinting up to parity did not satisfy Chinese concerns.</w:t>
      </w:r>
      <w:r w:rsidRPr="00D3110C">
        <w:rPr>
          <w:rFonts w:cs="Helvetica"/>
          <w:color w:val="353535"/>
          <w:sz w:val="16"/>
        </w:rPr>
        <w:t xml:space="preserve"> </w:t>
      </w:r>
      <w:r w:rsidRPr="00D3110C">
        <w:rPr>
          <w:rFonts w:cs="Helvetica"/>
          <w:color w:val="353535"/>
          <w:sz w:val="16"/>
          <w:shd w:val="clear" w:color="auto" w:fill="FFFFFF"/>
        </w:rPr>
        <w:t>Nuclear safety and security is an area where China and the US have expanded cooperation. The Chinese nuclear security Center of Excellence is a success story, where more bilateral cooperation can occur. General agreement at the Third Nuclear Security Summit was also highlighted as a positive step underscoring bilateral cooperation.</w:t>
      </w:r>
      <w:r w:rsidRPr="00D3110C">
        <w:rPr>
          <w:rFonts w:cs="Helvetica"/>
          <w:color w:val="353535"/>
          <w:sz w:val="16"/>
        </w:rPr>
        <w:t xml:space="preserve"> </w:t>
      </w:r>
      <w:r w:rsidRPr="00D3110C">
        <w:rPr>
          <w:rFonts w:cs="Helvetica"/>
          <w:color w:val="353535"/>
          <w:sz w:val="16"/>
          <w:shd w:val="clear" w:color="auto" w:fill="FFFFFF"/>
        </w:rPr>
        <w:t>While nonproliferation cooperation between China and the US has improved, US participants believe that Beijing’s nonproliferation policy is transactional. Chinese denied this accusation, stressing that they regard proliferation as a serious problem. They insisted that it is a shared China-US concern. US participants expressed readiness to enhance cooperation with Beijing, especially to target entities within China that facilitate North Korea’s proliferation to Iran and others. China denied this claim and argued that, in recent years, the US has proved less enthusiastic about export controls at the working level.</w:t>
      </w:r>
      <w:r w:rsidRPr="00D3110C">
        <w:rPr>
          <w:rFonts w:cs="Helvetica"/>
          <w:color w:val="353535"/>
          <w:sz w:val="16"/>
        </w:rPr>
        <w:t xml:space="preserve"> </w:t>
      </w:r>
      <w:r w:rsidRPr="00D3110C">
        <w:rPr>
          <w:rFonts w:cs="Helvetica"/>
          <w:color w:val="353535"/>
          <w:sz w:val="16"/>
          <w:shd w:val="clear" w:color="auto" w:fill="FFFFFF"/>
        </w:rPr>
        <w:t>The breakout group discussion on North Korea was described by both sides as the “best ever” on dealing with the North Korean nuclear challenge. There was general agreement on the nature of the challenge, with all seeing nuclear proliferation, nuclear safety, and security of nuclear assets as the primary concerns, among a longer listing of potential challenges. US participants believe that North Korea’s nuclear capability now poses a real threat to the US, and some Chinese agreed. Chinese, however, and in contrast with some Americans, could not envisage a situation in which North Korea would use nuclear weapons first. Although some US participants believed that North Korea is likely to collapse, Chinese did not see a collapse as a likely outcome in the foreseeable future. They argued that the focus should be on how the two sides could cooperate to prevent Pyongyang from future nuclear or missile testing, with some receptiveness to deeper discussions to develop specific measures and to identify agreed upon “redlines.” The possibility of discussing joint responses to onward proliferation from North Korea was also not rejected. US participants believe that it was unlikely that Pyongyang would give up its nuclear weapons, and some Chinese believed that the window is narrowing for that to happen. Chinese, however, continue to insist that resuming the Six-Party Talks is the best way to address the North Korean problem; US participants remained skeptical. Chinese also encouraged the resumption of dialogue between the US and North Korea. Furthermore, Chinese expressed concern over incidents between the North and South in the context of US-ROK military exercises, and hoped that the US would do more to reduce tensions.</w:t>
      </w:r>
      <w:r w:rsidRPr="00D3110C">
        <w:rPr>
          <w:rFonts w:cs="Helvetica"/>
          <w:color w:val="353535"/>
          <w:sz w:val="16"/>
        </w:rPr>
        <w:t xml:space="preserve"> </w:t>
      </w:r>
      <w:r w:rsidRPr="00D3110C">
        <w:rPr>
          <w:rFonts w:cs="Helvetica"/>
          <w:color w:val="353535"/>
          <w:sz w:val="16"/>
          <w:shd w:val="clear" w:color="auto" w:fill="FFFFFF"/>
        </w:rPr>
        <w:t>The breakout session on Iran was cordial but less productive. Chinese and US participants regard the Iranian nuclear problem differently (a key disagreement is the value of the threat of force) but agree on the importance of reaching a comprehensive agreement if sufficient verification is granted over Tehran’s key facilities. There was also agreement that China and the US could cooperate to manage regional dynamics after an agreement is concluded. Some Chinese and US participants regard the P-5 diplomatic process as another arena where bilateral cooperation has been productive. One Chinese participant said that if the Iranian talks fail and the US is seen to be at fault, further P-5 cooperation will be difficult. Recommendations for further progress included discussion of ways to prevent nuclear use and a discussion with non-nuclear-weapon states, capitalizing on China’s role in the Non-Aligned Movement.</w:t>
      </w:r>
      <w:r w:rsidRPr="00D3110C">
        <w:rPr>
          <w:rFonts w:cs="Helvetica"/>
          <w:color w:val="353535"/>
          <w:sz w:val="16"/>
        </w:rPr>
        <w:t xml:space="preserve"> </w:t>
      </w:r>
      <w:r w:rsidRPr="00D3110C">
        <w:rPr>
          <w:rFonts w:cs="Helvetica"/>
          <w:color w:val="353535"/>
          <w:sz w:val="16"/>
          <w:shd w:val="clear" w:color="auto" w:fill="FFFFFF"/>
        </w:rPr>
        <w:t>There were important areas of disconnect between Chinese and US participants. A few Chinese accused the US of having active offensive cyber and space programs, explaining that they are the victims of constant US attacks. They explained that US extended deterrence “molests” Chinese interests, downplaying US insistence that it helps keep US allies from acquiring nuclear capabilities. Without giving specific examples, and as in the past, a few Chinese also asserted that the US seeks “absolute security” and “absolute supremacy over others.”</w:t>
      </w:r>
      <w:r w:rsidRPr="00D3110C">
        <w:rPr>
          <w:rFonts w:cs="Helvetica"/>
          <w:color w:val="353535"/>
          <w:sz w:val="16"/>
        </w:rPr>
        <w:t xml:space="preserve"> </w:t>
      </w:r>
      <w:r w:rsidRPr="00B85BED">
        <w:rPr>
          <w:rStyle w:val="StyleBoldUnderline"/>
          <w:b/>
        </w:rPr>
        <w:t>Further engagement on strategic stability appears necessary and</w:t>
      </w:r>
      <w:r w:rsidRPr="00D3110C">
        <w:rPr>
          <w:rFonts w:cs="Helvetica"/>
          <w:color w:val="353535"/>
          <w:sz w:val="16"/>
          <w:shd w:val="clear" w:color="auto" w:fill="FFFFFF"/>
        </w:rPr>
        <w:t xml:space="preserve"> potentially </w:t>
      </w:r>
      <w:r w:rsidRPr="00B85BED">
        <w:rPr>
          <w:rStyle w:val="StyleBoldUnderline"/>
          <w:b/>
        </w:rPr>
        <w:t>fruitful</w:t>
      </w:r>
      <w:r w:rsidRPr="00D3110C">
        <w:rPr>
          <w:rFonts w:cs="Helvetica"/>
          <w:color w:val="353535"/>
          <w:sz w:val="16"/>
          <w:shd w:val="clear" w:color="auto" w:fill="FFFFFF"/>
        </w:rPr>
        <w:t>. The challenge of thinking about nuclear strategic stability in isolation from other issues was also raised. Chinese presentations and comments indicated that Chinese experts continue to wrestle with how to define stability in the China-US strategic relationship. Those attempts suggest an effort to find some middle ground between stability defined as an overall productive political-military relationship and stability based on transferring US-Soviet concepts into the China-US relationship.</w:t>
      </w:r>
      <w:r w:rsidRPr="00D3110C">
        <w:rPr>
          <w:rFonts w:cs="Helvetica"/>
          <w:color w:val="353535"/>
          <w:sz w:val="16"/>
        </w:rPr>
        <w:t xml:space="preserve"> </w:t>
      </w:r>
      <w:r w:rsidRPr="00470AC5">
        <w:rPr>
          <w:rStyle w:val="StyleBoldUnderline"/>
        </w:rPr>
        <w:t xml:space="preserve">Chinese and US participants concur that </w:t>
      </w:r>
      <w:r w:rsidRPr="00B85BED">
        <w:rPr>
          <w:rStyle w:val="StyleBoldUnderline"/>
          <w:b/>
        </w:rPr>
        <w:t>more work is needed on both sides to better avoid and manage crises</w:t>
      </w:r>
      <w:r w:rsidRPr="00D3110C">
        <w:rPr>
          <w:rFonts w:cs="Helvetica"/>
          <w:color w:val="353535"/>
          <w:sz w:val="16"/>
          <w:shd w:val="clear" w:color="auto" w:fill="FFFFFF"/>
        </w:rPr>
        <w:t xml:space="preserve">, particularly crises triggered by third-parties. </w:t>
      </w:r>
      <w:r w:rsidRPr="00470AC5">
        <w:rPr>
          <w:rStyle w:val="StyleBoldUnderline"/>
        </w:rPr>
        <w:t>This involves better communication mechanisms and hotlines</w:t>
      </w:r>
      <w:r w:rsidRPr="00D3110C">
        <w:rPr>
          <w:rFonts w:cs="Helvetica"/>
          <w:color w:val="353535"/>
          <w:sz w:val="16"/>
          <w:shd w:val="clear" w:color="auto" w:fill="FFFFFF"/>
        </w:rPr>
        <w:t>. US participants pointed to the importance of giving the responsibility for managing crises to a single authoritative entity to avoid conflicting messages.</w:t>
      </w:r>
      <w:r w:rsidRPr="00D3110C">
        <w:rPr>
          <w:rFonts w:cs="Helvetica"/>
          <w:color w:val="353535"/>
          <w:sz w:val="16"/>
        </w:rPr>
        <w:t xml:space="preserve"> </w:t>
      </w:r>
      <w:r w:rsidRPr="00D3110C">
        <w:rPr>
          <w:rFonts w:cs="Helvetica"/>
          <w:color w:val="353535"/>
          <w:sz w:val="16"/>
          <w:shd w:val="clear" w:color="auto" w:fill="FFFFFF"/>
        </w:rPr>
        <w:t xml:space="preserve">Next steps. There was agreement that </w:t>
      </w:r>
      <w:r w:rsidRPr="00470AC5">
        <w:rPr>
          <w:rStyle w:val="StyleBoldUnderline"/>
        </w:rPr>
        <w:t>the next dialogue</w:t>
      </w:r>
      <w:r w:rsidRPr="00D3110C">
        <w:rPr>
          <w:rFonts w:cs="Helvetica"/>
          <w:color w:val="353535"/>
          <w:sz w:val="16"/>
          <w:shd w:val="clear" w:color="auto" w:fill="FFFFFF"/>
        </w:rPr>
        <w:t xml:space="preserve"> </w:t>
      </w:r>
      <w:r w:rsidRPr="00470AC5">
        <w:rPr>
          <w:rStyle w:val="StyleBoldUnderline"/>
        </w:rPr>
        <w:t>should</w:t>
      </w:r>
      <w:r w:rsidRPr="00D3110C">
        <w:rPr>
          <w:rFonts w:cs="Helvetica"/>
          <w:color w:val="353535"/>
          <w:sz w:val="16"/>
          <w:shd w:val="clear" w:color="auto" w:fill="FFFFFF"/>
        </w:rPr>
        <w:t xml:space="preserve"> </w:t>
      </w:r>
      <w:r w:rsidRPr="00470AC5">
        <w:rPr>
          <w:rStyle w:val="StyleBoldUnderline"/>
        </w:rPr>
        <w:t xml:space="preserve">focus on </w:t>
      </w:r>
      <w:r w:rsidRPr="00D3110C">
        <w:rPr>
          <w:rFonts w:cs="Helvetica"/>
          <w:color w:val="353535"/>
          <w:sz w:val="16"/>
          <w:shd w:val="clear" w:color="auto" w:fill="FFFFFF"/>
        </w:rPr>
        <w:t xml:space="preserve">more specific and practical areas, and address issues beyond the nuclear problem (to include </w:t>
      </w:r>
      <w:r w:rsidRPr="00470AC5">
        <w:rPr>
          <w:rStyle w:val="StyleBoldUnderline"/>
        </w:rPr>
        <w:t>missile defense</w:t>
      </w:r>
      <w:r w:rsidRPr="00D3110C">
        <w:rPr>
          <w:rFonts w:cs="Helvetica"/>
          <w:color w:val="353535"/>
          <w:sz w:val="16"/>
          <w:shd w:val="clear" w:color="auto" w:fill="FFFFFF"/>
        </w:rPr>
        <w:t xml:space="preserve">, cyber, space, conventional strategic weapons including CPGS, among others). Opportunities for joint studies were discussed, such as research on the changing balance of power in Asia and implications for China-US relations, of which nuclear and other strategic issues are a subset. </w:t>
      </w:r>
      <w:r w:rsidRPr="00B85BED">
        <w:rPr>
          <w:rStyle w:val="StyleBoldUnderline"/>
          <w:b/>
        </w:rPr>
        <w:t>This dialogue could work</w:t>
      </w:r>
      <w:r w:rsidRPr="00D3110C">
        <w:rPr>
          <w:rFonts w:cs="Helvetica"/>
          <w:color w:val="353535"/>
          <w:sz w:val="16"/>
          <w:shd w:val="clear" w:color="auto" w:fill="FFFFFF"/>
        </w:rPr>
        <w:t xml:space="preserve"> on developing an agenda for a Track-1 dialogue and on fleshing out the components of the “new type” concept. </w:t>
      </w:r>
      <w:r w:rsidRPr="00470AC5">
        <w:rPr>
          <w:rStyle w:val="StyleBoldUnderline"/>
        </w:rPr>
        <w:t>Deeper discussion on developing common approaches to preventing North Korean nuclear and missile tests were endorsed by all, as was the need to better identify the major impediments to preserving strategic stability</w:t>
      </w:r>
      <w:r w:rsidRPr="00D3110C">
        <w:rPr>
          <w:rFonts w:cs="Helvetica"/>
          <w:color w:val="353535"/>
          <w:sz w:val="16"/>
          <w:shd w:val="clear" w:color="auto" w:fill="FFFFFF"/>
        </w:rPr>
        <w:t>. US participants also saw the utility of table-top exercises at the companion track-2 Hawaii dialogue.</w:t>
      </w:r>
    </w:p>
    <w:p w:rsidR="00E26993" w:rsidRDefault="00E26993" w:rsidP="00E26993">
      <w:pPr>
        <w:rPr>
          <w:rFonts w:cs="Helvetica"/>
          <w:color w:val="353535"/>
          <w:shd w:val="clear" w:color="auto" w:fill="FFFFFF"/>
        </w:rPr>
      </w:pPr>
    </w:p>
    <w:p w:rsidR="00E26993" w:rsidRPr="0069121D" w:rsidRDefault="00E26993" w:rsidP="00E26993">
      <w:pPr>
        <w:pStyle w:val="Heading4"/>
        <w:rPr>
          <w:rStyle w:val="Style13ptBold"/>
          <w:b/>
          <w:bCs w:val="0"/>
        </w:rPr>
      </w:pPr>
      <w:r w:rsidRPr="0069121D">
        <w:rPr>
          <w:rStyle w:val="Style13ptBold"/>
        </w:rPr>
        <w:t xml:space="preserve">Track One Dialogue is key to US and China transparency </w:t>
      </w:r>
    </w:p>
    <w:p w:rsidR="00E26993" w:rsidRDefault="00E26993" w:rsidP="00E26993">
      <w:r>
        <w:rPr>
          <w:rStyle w:val="Style13ptBold"/>
        </w:rPr>
        <w:t>Lawrence &amp; Rinehart &amp;</w:t>
      </w:r>
      <w:r w:rsidRPr="00C15E5F">
        <w:rPr>
          <w:rStyle w:val="Style13ptBold"/>
        </w:rPr>
        <w:t xml:space="preserve"> Hilderth 15</w:t>
      </w:r>
      <w:r>
        <w:rPr>
          <w:rStyle w:val="Style13ptBold"/>
        </w:rPr>
        <w:t xml:space="preserve"> </w:t>
      </w:r>
      <w:proofErr w:type="gramStart"/>
      <w:r w:rsidRPr="00C15E5F">
        <w:t xml:space="preserve">( </w:t>
      </w:r>
      <w:r>
        <w:t>Susan</w:t>
      </w:r>
      <w:proofErr w:type="gramEnd"/>
      <w:r>
        <w:t>, Specialist in Asian Affairs, Ian, Analyst in Asian Affairs, Steven, Specialist in Us and Foreign National Security Programs,</w:t>
      </w:r>
      <w:r w:rsidRPr="008E0E1B">
        <w:t xml:space="preserve"> </w:t>
      </w:r>
      <w:r w:rsidRPr="008E0E1B">
        <w:rPr>
          <w:i/>
        </w:rPr>
        <w:t>Ballistic Missile Defense in the Asia-Pacific Region: Cooperation and Opposition</w:t>
      </w:r>
      <w:r>
        <w:t xml:space="preserve">, p.3) </w:t>
      </w:r>
      <w:r w:rsidRPr="00E15795">
        <w:rPr>
          <w:rFonts w:ascii="Georgia" w:hAnsi="Georgia"/>
          <w:sz w:val="20"/>
          <w:szCs w:val="20"/>
        </w:rPr>
        <w:t>S.J</w:t>
      </w:r>
    </w:p>
    <w:p w:rsidR="00E26993" w:rsidRPr="00CD00C2" w:rsidRDefault="00E26993" w:rsidP="00E26993">
      <w:pPr>
        <w:rPr>
          <w:sz w:val="16"/>
        </w:rPr>
      </w:pPr>
      <w:r w:rsidRPr="00CD00C2">
        <w:rPr>
          <w:sz w:val="16"/>
        </w:rPr>
        <w:t xml:space="preserve">The U.S.-China relationship has long been complicated by high levels of strategic mistrust. Beijing asserts that the issue of U.S. BMD programs contributes to its mistrust of Washington. To allay stated </w:t>
      </w:r>
      <w:r w:rsidRPr="00025AEB">
        <w:rPr>
          <w:rStyle w:val="StyleBoldUnderline"/>
          <w:highlight w:val="yellow"/>
        </w:rPr>
        <w:t>Chinese concerns and improve transparency about both countries’ nuclear programs, the United States has sought to engage China in senior-level dialogue on nuclear issues and BMD. So far, however, such dialogue has been limited. The two countries held a single round of an official nuclear dialogue</w:t>
      </w:r>
      <w:r w:rsidRPr="00E01B58">
        <w:rPr>
          <w:rStyle w:val="StyleBoldUnderline"/>
        </w:rPr>
        <w:t xml:space="preserve"> in the final year of the George W. Bush Administration, in April 2008, but China declined to hold follow-up meetings. </w:t>
      </w:r>
      <w:r w:rsidRPr="00CD00C2">
        <w:rPr>
          <w:sz w:val="16"/>
        </w:rPr>
        <w:t xml:space="preserve">Two high-profile bilateral dialogues, the Strategic and Economic Dialogue and the Strategic Security Dialogue, have touched on nuclear issues. </w:t>
      </w:r>
      <w:r w:rsidRPr="00025AEB">
        <w:rPr>
          <w:rStyle w:val="StyleBoldUnderline"/>
          <w:highlight w:val="yellow"/>
        </w:rPr>
        <w:t>The most sustained discussion of nuclear issues and BMD between the two countries so far has occurred in</w:t>
      </w:r>
      <w:r w:rsidRPr="00CD00C2">
        <w:rPr>
          <w:sz w:val="16"/>
        </w:rPr>
        <w:t xml:space="preserve"> “Track 1.5” </w:t>
      </w:r>
      <w:r w:rsidRPr="00025AEB">
        <w:rPr>
          <w:rStyle w:val="StyleBoldUnderline"/>
          <w:highlight w:val="yellow"/>
        </w:rPr>
        <w:t>dialogues,</w:t>
      </w:r>
      <w:r w:rsidRPr="00E01B58">
        <w:rPr>
          <w:rStyle w:val="StyleBoldUnderline"/>
        </w:rPr>
        <w:t xml:space="preserve"> defined as dialogues attended by some officials and military officers in an unofficial capacity, and “Track 2” dialogues, defined as unofficial meetings among experts</w:t>
      </w:r>
      <w:r w:rsidRPr="00CD00C2">
        <w:rPr>
          <w:sz w:val="16"/>
        </w:rPr>
        <w:t>.97 In early 2015, a senior U.S. State Department official emphasized the importance of open dialogue and stated, “To encourage that dialogue, we have taken and will continue to take steps to keep China informed about developments in U.S. BMD policy.”</w:t>
      </w:r>
    </w:p>
    <w:p w:rsidR="00E26993" w:rsidRPr="009B278C" w:rsidRDefault="00E26993" w:rsidP="00E26993">
      <w:pPr>
        <w:pStyle w:val="Heading3"/>
      </w:pPr>
      <w:r>
        <w:t>2AC – Solvency – Transparency</w:t>
      </w:r>
    </w:p>
    <w:p w:rsidR="00E26993" w:rsidRDefault="00E26993" w:rsidP="00E26993">
      <w:pPr>
        <w:pStyle w:val="Heading4"/>
      </w:pPr>
      <w:r>
        <w:t>Increasing the transparency of the BMD program solves Chinese arms expansion escalation</w:t>
      </w:r>
    </w:p>
    <w:p w:rsidR="00E26993" w:rsidRPr="009A3B34" w:rsidRDefault="00E26993" w:rsidP="00E26993">
      <w:r w:rsidRPr="009A3B34">
        <w:rPr>
          <w:rStyle w:val="Style13ptBold"/>
        </w:rPr>
        <w:t>C</w:t>
      </w:r>
      <w:r>
        <w:t xml:space="preserve">enter for </w:t>
      </w:r>
      <w:r w:rsidRPr="009A3B34">
        <w:rPr>
          <w:rStyle w:val="Style13ptBold"/>
        </w:rPr>
        <w:t>S</w:t>
      </w:r>
      <w:r>
        <w:t xml:space="preserve">trategic and </w:t>
      </w:r>
      <w:r w:rsidRPr="009A3B34">
        <w:rPr>
          <w:rStyle w:val="Style13ptBold"/>
        </w:rPr>
        <w:t>I</w:t>
      </w:r>
      <w:r>
        <w:t xml:space="preserve">nternational </w:t>
      </w:r>
      <w:r w:rsidRPr="009A3B34">
        <w:rPr>
          <w:rStyle w:val="Style13ptBold"/>
        </w:rPr>
        <w:t>S</w:t>
      </w:r>
      <w:r>
        <w:t xml:space="preserve">tudies, March </w:t>
      </w:r>
      <w:r w:rsidRPr="009A3B34">
        <w:rPr>
          <w:rStyle w:val="Style13ptBold"/>
        </w:rPr>
        <w:t>2013</w:t>
      </w:r>
      <w:r>
        <w:t xml:space="preserve">(A public policy research institution dedicated to analysis and policy impact, Nuclear Weapons and U.S.-China Relations A Way Forward, </w:t>
      </w:r>
      <w:hyperlink r:id="rId23" w:history="1">
        <w:r w:rsidRPr="00BD0948">
          <w:rPr>
            <w:rStyle w:val="Hyperlink"/>
          </w:rPr>
          <w:t>https://csis-prod.s3.amazonaws.com/s3fs public/legacy_files/files/publication/130307_Colby_USChinaNuclear_Web.pdf</w:t>
        </w:r>
      </w:hyperlink>
      <w:r>
        <w:t xml:space="preserve">, </w:t>
      </w:r>
      <w:proofErr w:type="gramStart"/>
      <w:r>
        <w:t>7)JS</w:t>
      </w:r>
      <w:proofErr w:type="gramEnd"/>
    </w:p>
    <w:p w:rsidR="00E26993" w:rsidRDefault="00E26993" w:rsidP="00E26993">
      <w:pPr>
        <w:rPr>
          <w:sz w:val="16"/>
        </w:rPr>
      </w:pPr>
      <w:r w:rsidRPr="007700AF">
        <w:rPr>
          <w:sz w:val="16"/>
        </w:rPr>
        <w:t xml:space="preserve">Ballistic missile defenses, linkage to North Korea. The United States should specifically and publicly tie the development and deployment of its national missile defenses oriented to East Asia to the North Korean threat, as it has tied its missile defense programs in the Euro-Atlantic area to the Iranian threat. The United States is building up its national missile defenses to guard against the intercontinental ballistic missile (ICBM) threat from North Korea, Iran, and other rogue states. The Obama administration has consistently described the current U.S. national missile defenses as designed for Iran and North Korea, but it has been unable to allay China’s concerns about the future development of the program. </w:t>
      </w:r>
      <w:r w:rsidRPr="000C24B3">
        <w:rPr>
          <w:rStyle w:val="StyleBoldUnderline"/>
        </w:rPr>
        <w:t xml:space="preserve">To minimize China’s reactions to U.S. ballistic missile </w:t>
      </w:r>
      <w:r w:rsidRPr="007700AF">
        <w:rPr>
          <w:sz w:val="16"/>
        </w:rPr>
        <w:t xml:space="preserve">defense (BMD) capabilities, the </w:t>
      </w:r>
      <w:r w:rsidRPr="005B0AF6">
        <w:rPr>
          <w:rStyle w:val="StyleBoldUnderline"/>
          <w:highlight w:val="yellow"/>
        </w:rPr>
        <w:t>United States should seek to quell China’s concern</w:t>
      </w:r>
      <w:r w:rsidRPr="000C24B3">
        <w:rPr>
          <w:rStyle w:val="StyleBoldUnderline"/>
        </w:rPr>
        <w:t xml:space="preserve">s as much as possible </w:t>
      </w:r>
      <w:r w:rsidRPr="005B0AF6">
        <w:rPr>
          <w:rStyle w:val="StyleBoldUnderline"/>
          <w:highlight w:val="yellow"/>
        </w:rPr>
        <w:t>by making the U.S. BMD program as transparent</w:t>
      </w:r>
      <w:r w:rsidRPr="000C24B3">
        <w:rPr>
          <w:rStyle w:val="StyleBoldUnderline"/>
        </w:rPr>
        <w:t xml:space="preserve"> as</w:t>
      </w:r>
      <w:r w:rsidRPr="007700AF">
        <w:rPr>
          <w:sz w:val="16"/>
        </w:rPr>
        <w:t xml:space="preserve"> prudence and security allow </w:t>
      </w:r>
      <w:r w:rsidRPr="005B0AF6">
        <w:rPr>
          <w:rStyle w:val="StyleBoldUnderline"/>
          <w:highlight w:val="yellow"/>
        </w:rPr>
        <w:t>and by making it clear that the United States has no intention of using its b</w:t>
      </w:r>
      <w:r w:rsidRPr="00A56551">
        <w:rPr>
          <w:rStyle w:val="StyleBoldUnderline"/>
        </w:rPr>
        <w:t xml:space="preserve">allistic </w:t>
      </w:r>
      <w:r w:rsidRPr="005B0AF6">
        <w:rPr>
          <w:rStyle w:val="StyleBoldUnderline"/>
          <w:highlight w:val="yellow"/>
        </w:rPr>
        <w:t>m</w:t>
      </w:r>
      <w:r w:rsidRPr="00A56551">
        <w:rPr>
          <w:rStyle w:val="StyleBoldUnderline"/>
        </w:rPr>
        <w:t xml:space="preserve">issile </w:t>
      </w:r>
      <w:r w:rsidRPr="005B0AF6">
        <w:rPr>
          <w:rStyle w:val="StyleBoldUnderline"/>
          <w:highlight w:val="yellow"/>
        </w:rPr>
        <w:t>d</w:t>
      </w:r>
      <w:r w:rsidRPr="00A56551">
        <w:rPr>
          <w:rStyle w:val="StyleBoldUnderline"/>
        </w:rPr>
        <w:t>efenses</w:t>
      </w:r>
      <w:r w:rsidRPr="005B0AF6">
        <w:rPr>
          <w:rStyle w:val="StyleBoldUnderline"/>
          <w:highlight w:val="yellow"/>
        </w:rPr>
        <w:t xml:space="preserve"> to negate China’</w:t>
      </w:r>
      <w:r w:rsidRPr="000C24B3">
        <w:rPr>
          <w:rStyle w:val="StyleBoldUnderline"/>
        </w:rPr>
        <w:t>s</w:t>
      </w:r>
      <w:r w:rsidRPr="007700AF">
        <w:rPr>
          <w:sz w:val="16"/>
        </w:rPr>
        <w:t xml:space="preserve"> long-range </w:t>
      </w:r>
      <w:r w:rsidRPr="007700AF">
        <w:rPr>
          <w:rStyle w:val="StyleBoldUnderline"/>
        </w:rPr>
        <w:t xml:space="preserve">nuclear </w:t>
      </w:r>
      <w:r w:rsidRPr="005B0AF6">
        <w:rPr>
          <w:rStyle w:val="StyleBoldUnderline"/>
          <w:highlight w:val="yellow"/>
        </w:rPr>
        <w:t>deterrent capability</w:t>
      </w:r>
      <w:r w:rsidRPr="007700AF">
        <w:rPr>
          <w:sz w:val="16"/>
        </w:rPr>
        <w:t xml:space="preserve">. The Working Group therefore recommends that the </w:t>
      </w:r>
      <w:r w:rsidRPr="005B0AF6">
        <w:rPr>
          <w:rStyle w:val="StyleBoldUnderline"/>
          <w:highlight w:val="yellow"/>
        </w:rPr>
        <w:t>United States make it clear to Beijing</w:t>
      </w:r>
      <w:r w:rsidRPr="000C24B3">
        <w:rPr>
          <w:rStyle w:val="StyleBoldUnderline"/>
        </w:rPr>
        <w:t xml:space="preserve"> </w:t>
      </w:r>
      <w:r w:rsidRPr="005B0AF6">
        <w:rPr>
          <w:rStyle w:val="StyleBoldUnderline"/>
          <w:highlight w:val="yellow"/>
        </w:rPr>
        <w:t>that it will continue to adjust the size</w:t>
      </w:r>
      <w:r w:rsidRPr="000C24B3">
        <w:rPr>
          <w:rStyle w:val="StyleBoldUnderline"/>
        </w:rPr>
        <w:t xml:space="preserve"> and scope </w:t>
      </w:r>
      <w:r w:rsidRPr="005B0AF6">
        <w:rPr>
          <w:rStyle w:val="StyleBoldUnderline"/>
          <w:highlight w:val="yellow"/>
        </w:rPr>
        <w:t>of its</w:t>
      </w:r>
      <w:r w:rsidRPr="000C24B3">
        <w:rPr>
          <w:rStyle w:val="StyleBoldUnderline"/>
        </w:rPr>
        <w:t xml:space="preserve"> national missile </w:t>
      </w:r>
      <w:r w:rsidRPr="005B0AF6">
        <w:rPr>
          <w:rStyle w:val="StyleBoldUnderline"/>
          <w:highlight w:val="yellow"/>
        </w:rPr>
        <w:t>defenses in accordance with the development of the North Korean and Iranian ICBM threats,</w:t>
      </w:r>
      <w:r w:rsidRPr="000C24B3">
        <w:rPr>
          <w:rStyle w:val="StyleBoldUnderline"/>
        </w:rPr>
        <w:t xml:space="preserve"> </w:t>
      </w:r>
      <w:r w:rsidRPr="005B0AF6">
        <w:rPr>
          <w:rStyle w:val="StyleBoldUnderline"/>
          <w:highlight w:val="yellow"/>
        </w:rPr>
        <w:t>not China’s</w:t>
      </w:r>
      <w:r w:rsidRPr="000C24B3">
        <w:rPr>
          <w:rStyle w:val="StyleBoldUnderline"/>
        </w:rPr>
        <w:t xml:space="preserve"> long-range nuclear forces. </w:t>
      </w:r>
      <w:r w:rsidRPr="007700AF">
        <w:rPr>
          <w:sz w:val="16"/>
        </w:rPr>
        <w:t xml:space="preserve">The Working Group notes, however, that China’s significant shorter-range conventional missile capability, especially those ballistic and cruise missiles that threaten U.S. military forces in the region as well as U.S. allies and partners, are a legitimate and necessary target for the development of U.S. theater missile defenses. Yet the reality that China’s conventional and nuclear missile forces are often collocated challenges the ability of regional militaries to differentiate between them. Such </w:t>
      </w:r>
      <w:r w:rsidRPr="000C24B3">
        <w:rPr>
          <w:rStyle w:val="StyleBoldUnderline"/>
        </w:rPr>
        <w:t xml:space="preserve">a </w:t>
      </w:r>
      <w:r w:rsidRPr="005B0AF6">
        <w:rPr>
          <w:rStyle w:val="StyleBoldUnderline"/>
          <w:highlight w:val="yellow"/>
        </w:rPr>
        <w:t>public pronouncement will</w:t>
      </w:r>
      <w:r w:rsidRPr="00A56551">
        <w:rPr>
          <w:rStyle w:val="StyleBoldUnderline"/>
        </w:rPr>
        <w:t xml:space="preserve"> demonstrate the seriousness of U.S. assurances</w:t>
      </w:r>
      <w:r w:rsidRPr="000C24B3">
        <w:rPr>
          <w:rStyle w:val="StyleBoldUnderline"/>
        </w:rPr>
        <w:t xml:space="preserve"> and </w:t>
      </w:r>
      <w:r w:rsidRPr="005B0AF6">
        <w:rPr>
          <w:rStyle w:val="StyleBoldUnderline"/>
          <w:highlight w:val="yellow"/>
        </w:rPr>
        <w:t>increase the cost of changing course</w:t>
      </w:r>
      <w:r w:rsidRPr="000C24B3">
        <w:rPr>
          <w:rStyle w:val="StyleBoldUnderline"/>
        </w:rPr>
        <w:t>, thereby i</w:t>
      </w:r>
      <w:r w:rsidRPr="005B0AF6">
        <w:rPr>
          <w:rStyle w:val="StyleBoldUnderline"/>
          <w:highlight w:val="yellow"/>
        </w:rPr>
        <w:t>ncreasing</w:t>
      </w:r>
      <w:r w:rsidRPr="000C24B3">
        <w:rPr>
          <w:rStyle w:val="StyleBoldUnderline"/>
        </w:rPr>
        <w:t xml:space="preserve"> the </w:t>
      </w:r>
      <w:r w:rsidRPr="005B0AF6">
        <w:rPr>
          <w:rStyle w:val="StyleBoldUnderline"/>
          <w:highlight w:val="yellow"/>
        </w:rPr>
        <w:t>credibility</w:t>
      </w:r>
      <w:r w:rsidRPr="000C24B3">
        <w:rPr>
          <w:rStyle w:val="StyleBoldUnderline"/>
        </w:rPr>
        <w:t xml:space="preserve"> of the U.S. commitment</w:t>
      </w:r>
      <w:r w:rsidRPr="007700AF">
        <w:rPr>
          <w:sz w:val="16"/>
        </w:rPr>
        <w:t xml:space="preserve">. If Beijing’s concerns about U.S. BMD programs are genuine, a </w:t>
      </w:r>
      <w:r w:rsidRPr="000C24B3">
        <w:rPr>
          <w:rStyle w:val="StyleBoldUnderline"/>
        </w:rPr>
        <w:t>public U.S. commitment should reduce or eliminate China’s incentive to expand its missile forces beyond the current trajector</w:t>
      </w:r>
      <w:r w:rsidRPr="007700AF">
        <w:rPr>
          <w:sz w:val="16"/>
        </w:rPr>
        <w:t xml:space="preserve">y (assuming Beijing views the U.S. commitment as credible and lasting). Regardless, such a step would provide the basis for assessing the extent to which the increase in China’s nuclear forces is being driven by U.S. BMD. If Beijing continues to build up its nuclear capabilities beyond what is needed for the “lean and effective” force it says it needs to protect its security, even in the face of a credible U.S. commitment, Washington and its allies will learn more about China’s intentions. In addition, if China is genuinely concerned about U.S. BMD, explicitly tying expanded U.S. missile defense deployments to a growing North Korean threat would have the added benefit of encouraging China to do whatever it can to limit the expansion and modernization of North Korea’s nuclear and missile programs and curtail its belligerence. Without a doubt, China’s best chance to limit a U.S. BMD system capable of intercepting ICBMs launched from Asia is to help the United States mitigate the threat from North Korea. </w:t>
      </w:r>
    </w:p>
    <w:p w:rsidR="00E26993" w:rsidRDefault="00E26993" w:rsidP="00E26993">
      <w:pPr>
        <w:pStyle w:val="Heading4"/>
        <w:rPr>
          <w:rStyle w:val="StyleBoldUnderline"/>
          <w:szCs w:val="26"/>
        </w:rPr>
      </w:pPr>
      <w:r w:rsidRPr="00E15795">
        <w:rPr>
          <w:rStyle w:val="StyleBoldUnderline"/>
          <w:szCs w:val="26"/>
        </w:rPr>
        <w:t xml:space="preserve">BMD will improve China and US Transparency </w:t>
      </w:r>
    </w:p>
    <w:p w:rsidR="00E26993" w:rsidRPr="00E15795" w:rsidRDefault="00E26993" w:rsidP="00E26993">
      <w:r w:rsidRPr="00DD68EE">
        <w:rPr>
          <w:rStyle w:val="Style13ptBold"/>
        </w:rPr>
        <w:t>Rigiang 11</w:t>
      </w:r>
      <w:r>
        <w:rPr>
          <w:rFonts w:ascii="Helvetica" w:hAnsi="Helvetica"/>
          <w:color w:val="000000"/>
          <w:szCs w:val="18"/>
          <w:shd w:val="clear" w:color="auto" w:fill="FFFFFF"/>
        </w:rPr>
        <w:t xml:space="preserve"> (Wu, Global Missile Defense Cooperation and China, </w:t>
      </w:r>
      <w:r w:rsidRPr="00E15795">
        <w:rPr>
          <w:rFonts w:ascii="Helvetica" w:hAnsi="Helvetica"/>
          <w:i/>
          <w:color w:val="000000"/>
          <w:szCs w:val="18"/>
          <w:shd w:val="clear" w:color="auto" w:fill="FFFFFF"/>
        </w:rPr>
        <w:t>Asian Perspective</w:t>
      </w:r>
      <w:r>
        <w:rPr>
          <w:rFonts w:ascii="Helvetica" w:hAnsi="Helvetica"/>
          <w:color w:val="000000"/>
          <w:szCs w:val="18"/>
          <w:shd w:val="clear" w:color="auto" w:fill="FFFFFF"/>
        </w:rPr>
        <w:t xml:space="preserve"> Vol. 35, No. 4, pp. 595-615) </w:t>
      </w:r>
      <w:r w:rsidRPr="00E15795">
        <w:rPr>
          <w:rFonts w:ascii="Georgia" w:hAnsi="Georgia"/>
          <w:color w:val="000000"/>
          <w:sz w:val="20"/>
          <w:szCs w:val="20"/>
          <w:shd w:val="clear" w:color="auto" w:fill="FFFFFF"/>
        </w:rPr>
        <w:t>S.J</w:t>
      </w:r>
      <w:r>
        <w:rPr>
          <w:rFonts w:ascii="Helvetica" w:hAnsi="Helvetica"/>
          <w:color w:val="000000"/>
          <w:szCs w:val="18"/>
          <w:shd w:val="clear" w:color="auto" w:fill="FFFFFF"/>
        </w:rPr>
        <w:t xml:space="preserve"> </w:t>
      </w:r>
    </w:p>
    <w:p w:rsidR="00E26993" w:rsidRPr="00962D70" w:rsidRDefault="00E26993" w:rsidP="00E26993">
      <w:pPr>
        <w:rPr>
          <w:rStyle w:val="StyleBoldUnderline"/>
        </w:rPr>
      </w:pPr>
      <w:r w:rsidRPr="00E15795">
        <w:rPr>
          <w:rStyle w:val="StyleBoldUnderline"/>
        </w:rPr>
        <w:t>US-Russia ballistic missile defense (BMD) cooperation can improve strategic stability between both countries, but this cooperation would pose a potential threat to China's strategic security, especially if it is a closed and deep cooperation.</w:t>
      </w:r>
      <w:r w:rsidRPr="00962D70">
        <w:rPr>
          <w:rStyle w:val="StyleBoldUnderline"/>
        </w:rPr>
        <w:t xml:space="preserve"> </w:t>
      </w:r>
      <w:r w:rsidRPr="00025AEB">
        <w:rPr>
          <w:rStyle w:val="StyleBoldUnderline"/>
          <w:highlight w:val="yellow"/>
        </w:rPr>
        <w:t>The United States and Russia should make their bilateral cooperation an open regime, and let China</w:t>
      </w:r>
      <w:r w:rsidRPr="00962D70">
        <w:rPr>
          <w:rStyle w:val="StyleBoldUnderline"/>
        </w:rPr>
        <w:t xml:space="preserve"> and other countries join, so that improvement of US-Russia strategic stability is not based on the sacrifice of strategic stability with China and other countries. </w:t>
      </w:r>
      <w:r w:rsidRPr="00025AEB">
        <w:rPr>
          <w:rStyle w:val="StyleBoldUnderline"/>
          <w:highlight w:val="yellow"/>
        </w:rPr>
        <w:t>China and the United States may also cooperate on BMD in areas of early warning and mutual launch notification. The security costs of these cooperative measures are very low, and the benefits would improve stability, confidence, and mutual trust.</w:t>
      </w:r>
      <w:r w:rsidRPr="00962D70">
        <w:rPr>
          <w:rStyle w:val="StyleBoldUnderline"/>
        </w:rPr>
        <w:t xml:space="preserve"> </w:t>
      </w:r>
      <w:r w:rsidRPr="00E15795">
        <w:rPr>
          <w:rStyle w:val="StyleBoldUnderline"/>
        </w:rPr>
        <w:t>Finally, BMD cooperation between the United States and its East Asian allies (Japan and Taiwan) is threatening Sino-US strategic stability</w:t>
      </w:r>
      <w:r w:rsidRPr="00962D70">
        <w:rPr>
          <w:rStyle w:val="StyleBoldUnderline"/>
        </w:rPr>
        <w:t xml:space="preserve">. </w:t>
      </w:r>
      <w:r w:rsidRPr="00025AEB">
        <w:rPr>
          <w:rStyle w:val="StyleBoldUnderline"/>
          <w:highlight w:val="yellow"/>
        </w:rPr>
        <w:t>The United States could improve Chinese confidence by increasing transparency about and limiting the performance of BMD systems.</w:t>
      </w:r>
    </w:p>
    <w:p w:rsidR="00E26993" w:rsidRDefault="00E26993" w:rsidP="00E26993">
      <w:pPr>
        <w:rPr>
          <w:rStyle w:val="StyleBoldUnderline"/>
        </w:rPr>
      </w:pPr>
    </w:p>
    <w:p w:rsidR="00E26993" w:rsidRDefault="00E26993" w:rsidP="00E26993">
      <w:pPr>
        <w:pStyle w:val="Heading4"/>
        <w:rPr>
          <w:shd w:val="clear" w:color="auto" w:fill="FFFFFF"/>
        </w:rPr>
      </w:pPr>
      <w:r>
        <w:rPr>
          <w:shd w:val="clear" w:color="auto" w:fill="FFFFFF"/>
        </w:rPr>
        <w:t>U.S BMD Transparency solves for relations</w:t>
      </w:r>
    </w:p>
    <w:p w:rsidR="00E26993" w:rsidRPr="00D168A5" w:rsidRDefault="00E26993" w:rsidP="00E26993">
      <w:pPr>
        <w:rPr>
          <w:sz w:val="16"/>
          <w:szCs w:val="24"/>
          <w:shd w:val="clear" w:color="auto" w:fill="FFFFFF"/>
        </w:rPr>
      </w:pPr>
      <w:r>
        <w:rPr>
          <w:sz w:val="24"/>
          <w:szCs w:val="24"/>
          <w:shd w:val="clear" w:color="auto" w:fill="FFFFFF"/>
        </w:rPr>
        <w:t xml:space="preserve">Thielmann 15 </w:t>
      </w:r>
      <w:r>
        <w:rPr>
          <w:sz w:val="16"/>
          <w:szCs w:val="24"/>
          <w:shd w:val="clear" w:color="auto" w:fill="FFFFFF"/>
        </w:rPr>
        <w:t>(Gregg, Senior fellow of the arms control association, “Removing the missle control obstacle to deeper nuclear cuts” Arms control association, accessed: 6/20/16) KAB</w:t>
      </w:r>
    </w:p>
    <w:p w:rsidR="00E26993" w:rsidRPr="00CD00C2" w:rsidRDefault="00E26993" w:rsidP="00E26993">
      <w:pPr>
        <w:rPr>
          <w:sz w:val="16"/>
          <w:shd w:val="clear" w:color="auto" w:fill="FFFFFF"/>
        </w:rPr>
      </w:pPr>
      <w:r w:rsidRPr="00CD00C2">
        <w:rPr>
          <w:sz w:val="16"/>
          <w:szCs w:val="24"/>
          <w:shd w:val="clear" w:color="auto" w:fill="FFFFFF"/>
        </w:rPr>
        <w:t>In 2013, a trilateral “Deep Cuts Commission” was formed, assembling 21 diplomatic, academic, and military experts from the United States, Germany, and Russia to explore ways to achieve further progress in U.S.-Russian arms control. Based on deliberations of the commissioners, a joint report was issued in April 2014,</w:t>
      </w:r>
      <w:r w:rsidRPr="00CD00C2">
        <w:rPr>
          <w:rStyle w:val="apple-converted-space"/>
          <w:sz w:val="16"/>
          <w:szCs w:val="24"/>
          <w:shd w:val="clear" w:color="auto" w:fill="FFFFFF"/>
        </w:rPr>
        <w:t xml:space="preserve"> </w:t>
      </w:r>
      <w:hyperlink r:id="rId24" w:history="1">
        <w:r w:rsidRPr="00CD00C2">
          <w:rPr>
            <w:rStyle w:val="Hyperlink"/>
            <w:sz w:val="16"/>
            <w:szCs w:val="24"/>
            <w:bdr w:val="none" w:sz="0" w:space="0" w:color="auto" w:frame="1"/>
            <w:shd w:val="clear" w:color="auto" w:fill="FFFFFF"/>
          </w:rPr>
          <w:t>“Preparing for Deep Cuts: Options for Enhancing Euro-Atlantic and International Security.”</w:t>
        </w:r>
      </w:hyperlink>
      <w:r w:rsidRPr="00CD00C2">
        <w:rPr>
          <w:sz w:val="16"/>
          <w:szCs w:val="24"/>
          <w:shd w:val="clear" w:color="auto" w:fill="FFFFFF"/>
        </w:rPr>
        <w:t xml:space="preserve"> The commission’s first report examined a series of challenges to further nuclear reductions.</w:t>
      </w:r>
      <w:r w:rsidRPr="00CD00C2">
        <w:rPr>
          <w:sz w:val="16"/>
          <w:shd w:val="clear" w:color="auto" w:fill="FFFFFF"/>
        </w:rPr>
        <w:t xml:space="preserve"> </w:t>
      </w:r>
      <w:r w:rsidRPr="00CD00C2">
        <w:rPr>
          <w:sz w:val="16"/>
          <w:szCs w:val="24"/>
          <w:shd w:val="clear" w:color="auto" w:fill="FFFFFF"/>
        </w:rPr>
        <w:t>With regard to BMD, three key recommendations were highlighted:</w:t>
      </w:r>
      <w:r w:rsidRPr="00CD00C2">
        <w:rPr>
          <w:sz w:val="16"/>
          <w:shd w:val="clear" w:color="auto" w:fill="FFFFFF"/>
        </w:rPr>
        <w:t xml:space="preserve"> </w:t>
      </w:r>
      <w:r w:rsidRPr="005B0AF6">
        <w:rPr>
          <w:b/>
          <w:sz w:val="24"/>
          <w:szCs w:val="24"/>
          <w:highlight w:val="yellow"/>
          <w:u w:val="single"/>
          <w:shd w:val="clear" w:color="auto" w:fill="FFFFFF"/>
        </w:rPr>
        <w:t>Intensify efforts by the United States</w:t>
      </w:r>
      <w:r w:rsidRPr="00CD00C2">
        <w:rPr>
          <w:sz w:val="16"/>
          <w:szCs w:val="24"/>
          <w:shd w:val="clear" w:color="auto" w:fill="FFFFFF"/>
        </w:rPr>
        <w:t xml:space="preserve"> and Russia </w:t>
      </w:r>
      <w:r w:rsidRPr="005B0AF6">
        <w:rPr>
          <w:b/>
          <w:sz w:val="24"/>
          <w:szCs w:val="24"/>
          <w:highlight w:val="yellow"/>
          <w:u w:val="single"/>
          <w:shd w:val="clear" w:color="auto" w:fill="FFFFFF"/>
        </w:rPr>
        <w:t>to make BMD capabilities more</w:t>
      </w:r>
      <w:r w:rsidRPr="00D168A5">
        <w:rPr>
          <w:b/>
          <w:sz w:val="24"/>
          <w:szCs w:val="24"/>
          <w:u w:val="single"/>
          <w:shd w:val="clear" w:color="auto" w:fill="FFFFFF"/>
        </w:rPr>
        <w:t xml:space="preserve"> </w:t>
      </w:r>
      <w:r w:rsidRPr="005B0AF6">
        <w:rPr>
          <w:b/>
          <w:sz w:val="24"/>
          <w:szCs w:val="24"/>
          <w:highlight w:val="yellow"/>
          <w:u w:val="single"/>
          <w:shd w:val="clear" w:color="auto" w:fill="FFFFFF"/>
        </w:rPr>
        <w:t>transparent</w:t>
      </w:r>
      <w:r w:rsidRPr="00D168A5">
        <w:rPr>
          <w:b/>
          <w:sz w:val="24"/>
          <w:szCs w:val="24"/>
          <w:u w:val="single"/>
          <w:shd w:val="clear" w:color="auto" w:fill="FFFFFF"/>
        </w:rPr>
        <w:t xml:space="preserve">. </w:t>
      </w:r>
      <w:r w:rsidRPr="00CD00C2">
        <w:rPr>
          <w:sz w:val="16"/>
          <w:szCs w:val="24"/>
          <w:shd w:val="clear" w:color="auto" w:fill="FFFFFF"/>
        </w:rPr>
        <w:t>Make more explicit the connection between Iran’s nuclear and missile threats and the pace and scope of NATO’s BMD deployments. Initiate discussions between NATO and Russia about long-term options for a joint NATO-Russian BMD study center and/or a center for NATO-Russian surveillance and monitoring of missile threats and space objects. A December 2014</w:t>
      </w:r>
      <w:r w:rsidRPr="00CD00C2">
        <w:rPr>
          <w:sz w:val="16"/>
          <w:szCs w:val="24"/>
        </w:rPr>
        <w:t xml:space="preserve"> </w:t>
      </w:r>
      <w:hyperlink r:id="rId25" w:history="1">
        <w:r w:rsidRPr="00CD00C2">
          <w:rPr>
            <w:sz w:val="16"/>
          </w:rPr>
          <w:t>workshop</w:t>
        </w:r>
      </w:hyperlink>
      <w:r w:rsidRPr="00CD00C2">
        <w:rPr>
          <w:sz w:val="16"/>
          <w:szCs w:val="24"/>
        </w:rPr>
        <w:t xml:space="preserve"> </w:t>
      </w:r>
      <w:r w:rsidRPr="00CD00C2">
        <w:rPr>
          <w:sz w:val="16"/>
          <w:szCs w:val="24"/>
          <w:shd w:val="clear" w:color="auto" w:fill="FFFFFF"/>
        </w:rPr>
        <w:t>of the Deep Cuts Commission again addressed the BMD-arms control conundrum, building on the previous year’s discussions to elaborate possible approaches for overcoming the obstacles posed by BMD to achieving further reductions in U.S. and Russian nuclear arsenals. Strategic Missile Defense Dreams and Reality Ever since ICBMs were first deployed, both the United States and the Soviet Union had conducted research and development of weapons to intercept them. Although different types of strategic missile defense systems have been deployed by both countries over the years, none have been able to render ICBMs “impotent and obsolete,” the goal President Ronald Reagan articulated for his Strategic Defense Initiative (SDI) in 1983. Despite the grandiose visions of BMD enthusiasts and their congressional backers, successive U.S. administrations have repeatedly scaled back the objectives for strategic missile defenses. U.S. program objectives in the 1960s evolved from protecting the U.S. population against a massive Soviet missile attack to protecting the population from a more limited Chinese missile attack, and then only to protecting ICBM silos from a first-strike Soviet attack. In the 1990s, strategic BMD was further downgraded to the “National Missile Defense” program of President Bill Clinton, with the still more modest goal of defending against future ICBMs of emerging nuclear weapons states. Although this new programmatic effort was solemnified by the U.S. Congress in the</w:t>
      </w:r>
      <w:r w:rsidRPr="00CD00C2">
        <w:rPr>
          <w:sz w:val="16"/>
          <w:szCs w:val="24"/>
        </w:rPr>
        <w:t xml:space="preserve"> </w:t>
      </w:r>
      <w:hyperlink w:history="1">
        <w:r w:rsidRPr="00CD00C2">
          <w:rPr>
            <w:sz w:val="16"/>
          </w:rPr>
          <w:t>1999 Missile Defense Act</w:t>
        </w:r>
      </w:hyperlink>
      <w:r w:rsidRPr="00CD00C2">
        <w:rPr>
          <w:sz w:val="16"/>
          <w:szCs w:val="24"/>
        </w:rPr>
        <w:t xml:space="preserve"> </w:t>
      </w:r>
      <w:r w:rsidRPr="00CD00C2">
        <w:rPr>
          <w:sz w:val="16"/>
          <w:szCs w:val="24"/>
          <w:shd w:val="clear" w:color="auto" w:fill="FFFFFF"/>
        </w:rPr>
        <w:t>, the decision to deploy the first Ground-Based Interceptor (GBI) was only made later by President George W. Bush. In spite of an</w:t>
      </w:r>
      <w:r w:rsidRPr="00CD00C2">
        <w:rPr>
          <w:sz w:val="16"/>
          <w:szCs w:val="24"/>
        </w:rPr>
        <w:t xml:space="preserve"> </w:t>
      </w:r>
      <w:hyperlink r:id="rId26" w:history="1">
        <w:r w:rsidRPr="00CD00C2">
          <w:rPr>
            <w:sz w:val="16"/>
          </w:rPr>
          <w:t>investment</w:t>
        </w:r>
      </w:hyperlink>
      <w:r w:rsidRPr="00CD00C2">
        <w:rPr>
          <w:sz w:val="16"/>
          <w:szCs w:val="24"/>
        </w:rPr>
        <w:t xml:space="preserve"> </w:t>
      </w:r>
      <w:r w:rsidRPr="00CD00C2">
        <w:rPr>
          <w:sz w:val="16"/>
          <w:szCs w:val="24"/>
          <w:shd w:val="clear" w:color="auto" w:fill="FFFFFF"/>
        </w:rPr>
        <w:t>of approximately $40 billion (and counting</w:t>
      </w:r>
      <w:proofErr w:type="gramStart"/>
      <w:r w:rsidRPr="00CD00C2">
        <w:rPr>
          <w:sz w:val="16"/>
          <w:szCs w:val="24"/>
          <w:shd w:val="clear" w:color="auto" w:fill="FFFFFF"/>
        </w:rPr>
        <w:t>) ,</w:t>
      </w:r>
      <w:proofErr w:type="gramEnd"/>
      <w:r w:rsidRPr="00CD00C2">
        <w:rPr>
          <w:sz w:val="16"/>
          <w:szCs w:val="24"/>
          <w:shd w:val="clear" w:color="auto" w:fill="FFFFFF"/>
        </w:rPr>
        <w:t xml:space="preserve"> the Ground-Based Midcourse (GMD) interceptors and their kinetic-kill vehicles have not yet proven themselves to be reliable. Thirty GMD missiles are now stationed in Alaska and California. In response to provocative behavior by North Korea, President Barack Obama pledged to deploy 14 more by 2017. In parallel with the deployment of this strategic BMD, the United States has also deployed the Terminal High Altitude Area Defense (THAAD) and SM-3 Aegis theater missile defense systems. The SM-3 is to be deployed on both ships worldwide and ashore in Europe as part of the European Phased Adaptive Approach (EPAA) against emerging nuclear powers. Designed for defense against short-, medium-, and intermediate-range missiles, none of these weapons are intended to target Russian or Chinese strategic nuclear forces</w:t>
      </w:r>
      <w:r w:rsidRPr="00D168A5">
        <w:rPr>
          <w:b/>
          <w:sz w:val="24"/>
          <w:szCs w:val="24"/>
          <w:u w:val="single"/>
          <w:shd w:val="clear" w:color="auto" w:fill="FFFFFF"/>
        </w:rPr>
        <w:t>.</w:t>
      </w:r>
      <w:r w:rsidRPr="00CD00C2">
        <w:rPr>
          <w:sz w:val="16"/>
          <w:szCs w:val="24"/>
          <w:shd w:val="clear" w:color="auto" w:fill="FFFFFF"/>
        </w:rPr>
        <w:t xml:space="preserve"> Moscow, has, however, vehemently objected to this “global anti-missile defense system” and highlights its proximity (both actual and potential) to Russia’s borders.</w:t>
      </w:r>
      <w:r w:rsidRPr="00CD00C2">
        <w:rPr>
          <w:sz w:val="16"/>
          <w:shd w:val="clear" w:color="auto" w:fill="FFFFFF"/>
        </w:rPr>
        <w:t xml:space="preserve"> </w:t>
      </w:r>
      <w:r w:rsidRPr="00CD00C2">
        <w:rPr>
          <w:sz w:val="16"/>
          <w:szCs w:val="24"/>
          <w:shd w:val="clear" w:color="auto" w:fill="FFFFFF"/>
        </w:rPr>
        <w:t>Russia, meanwhile, claims to be developing new strategic and theater missile defense systems comparable to GMD and THAAD</w:t>
      </w:r>
      <w:r w:rsidRPr="00D168A5">
        <w:rPr>
          <w:b/>
          <w:sz w:val="16"/>
          <w:szCs w:val="24"/>
          <w:u w:val="single"/>
          <w:shd w:val="clear" w:color="auto" w:fill="FFFFFF"/>
        </w:rPr>
        <w:t>.</w:t>
      </w:r>
      <w:r w:rsidRPr="00D168A5">
        <w:rPr>
          <w:b/>
          <w:u w:val="single"/>
          <w:shd w:val="clear" w:color="auto" w:fill="FFFFFF"/>
        </w:rPr>
        <w:t xml:space="preserve"> </w:t>
      </w:r>
      <w:r w:rsidRPr="005B0AF6">
        <w:rPr>
          <w:b/>
          <w:sz w:val="24"/>
          <w:szCs w:val="24"/>
          <w:highlight w:val="yellow"/>
          <w:u w:val="single"/>
          <w:shd w:val="clear" w:color="auto" w:fill="FFFFFF"/>
        </w:rPr>
        <w:t>It is important to remember that the missile defense issue involves projections of hypothetical future potential rather than empirical assessments of current capabilities</w:t>
      </w:r>
      <w:r w:rsidRPr="005B0AF6">
        <w:rPr>
          <w:sz w:val="16"/>
          <w:szCs w:val="24"/>
          <w:highlight w:val="yellow"/>
          <w:shd w:val="clear" w:color="auto" w:fill="FFFFFF"/>
        </w:rPr>
        <w:t xml:space="preserve">. </w:t>
      </w:r>
      <w:r w:rsidRPr="005B0AF6">
        <w:rPr>
          <w:b/>
          <w:sz w:val="24"/>
          <w:szCs w:val="24"/>
          <w:highlight w:val="yellow"/>
          <w:u w:val="single"/>
          <w:shd w:val="clear" w:color="auto" w:fill="FFFFFF"/>
        </w:rPr>
        <w:t>Neither U.S. nor Russian missile defense systems are even remotely capable of thwarting a strategic nuclear strike against the other.</w:t>
      </w:r>
      <w:r w:rsidRPr="005B0AF6">
        <w:rPr>
          <w:sz w:val="16"/>
          <w:szCs w:val="24"/>
          <w:highlight w:val="yellow"/>
          <w:shd w:val="clear" w:color="auto" w:fill="FFFFFF"/>
        </w:rPr>
        <w:t xml:space="preserve"> </w:t>
      </w:r>
      <w:r w:rsidRPr="005B0AF6">
        <w:rPr>
          <w:b/>
          <w:sz w:val="24"/>
          <w:szCs w:val="24"/>
          <w:highlight w:val="yellow"/>
          <w:u w:val="single"/>
          <w:shd w:val="clear" w:color="auto" w:fill="FFFFFF"/>
        </w:rPr>
        <w:t>Many experts doubt that U.S. strategic interceptors could successfully defend against even relatively unsophisticated ICBMs</w:t>
      </w:r>
      <w:r w:rsidRPr="00CD00C2">
        <w:rPr>
          <w:sz w:val="16"/>
          <w:shd w:val="clear" w:color="auto" w:fill="FFFFFF"/>
        </w:rPr>
        <w:t xml:space="preserve"> </w:t>
      </w:r>
    </w:p>
    <w:p w:rsidR="00E26993" w:rsidRDefault="00E26993" w:rsidP="00E26993">
      <w:pPr>
        <w:pStyle w:val="Heading4"/>
        <w:rPr>
          <w:shd w:val="clear" w:color="auto" w:fill="FFFFFF"/>
        </w:rPr>
      </w:pPr>
      <w:r>
        <w:rPr>
          <w:shd w:val="clear" w:color="auto" w:fill="FFFFFF"/>
        </w:rPr>
        <w:t>U.S Needs to be transparent with intentions and deployment to solve relations</w:t>
      </w:r>
    </w:p>
    <w:p w:rsidR="00E26993" w:rsidRDefault="00E26993" w:rsidP="00E26993">
      <w:pPr>
        <w:pBdr>
          <w:left w:val="single" w:sz="6" w:space="8" w:color="CCCCCC"/>
        </w:pBdr>
        <w:shd w:val="clear" w:color="auto" w:fill="FFFFFF"/>
        <w:textAlignment w:val="baseline"/>
        <w:rPr>
          <w:sz w:val="16"/>
          <w:szCs w:val="24"/>
          <w:shd w:val="clear" w:color="auto" w:fill="FFFFFF"/>
        </w:rPr>
      </w:pPr>
      <w:r w:rsidRPr="007B0A64">
        <w:rPr>
          <w:b/>
          <w:sz w:val="24"/>
          <w:szCs w:val="24"/>
          <w:shd w:val="clear" w:color="auto" w:fill="FFFFFF"/>
        </w:rPr>
        <w:t>Bo</w:t>
      </w:r>
      <w:r>
        <w:rPr>
          <w:b/>
          <w:sz w:val="24"/>
          <w:szCs w:val="24"/>
          <w:shd w:val="clear" w:color="auto" w:fill="FFFFFF"/>
        </w:rPr>
        <w:t xml:space="preserve"> 13 </w:t>
      </w:r>
      <w:r w:rsidRPr="007B0A64">
        <w:rPr>
          <w:sz w:val="16"/>
          <w:szCs w:val="24"/>
          <w:shd w:val="clear" w:color="auto" w:fill="FFFFFF"/>
        </w:rPr>
        <w:t>(Zhou, BLA Academy of military science,</w:t>
      </w:r>
      <w:r>
        <w:rPr>
          <w:b/>
          <w:sz w:val="16"/>
          <w:szCs w:val="24"/>
          <w:shd w:val="clear" w:color="auto" w:fill="FFFFFF"/>
        </w:rPr>
        <w:t xml:space="preserve"> </w:t>
      </w:r>
      <w:r>
        <w:rPr>
          <w:sz w:val="16"/>
          <w:szCs w:val="24"/>
          <w:shd w:val="clear" w:color="auto" w:fill="FFFFFF"/>
        </w:rPr>
        <w:t xml:space="preserve">“Understanding china’s military transparency” ChinaFocus available: </w:t>
      </w:r>
      <w:hyperlink r:id="rId27" w:history="1">
        <w:r w:rsidRPr="00D81760">
          <w:rPr>
            <w:rStyle w:val="Hyperlink"/>
            <w:sz w:val="16"/>
            <w:szCs w:val="24"/>
            <w:shd w:val="clear" w:color="auto" w:fill="FFFFFF"/>
          </w:rPr>
          <w:t>http://www.chinausfocus.com/peace-security/understanding-chinas-military-transparency/</w:t>
        </w:r>
      </w:hyperlink>
      <w:r>
        <w:rPr>
          <w:sz w:val="16"/>
          <w:szCs w:val="24"/>
          <w:shd w:val="clear" w:color="auto" w:fill="FFFFFF"/>
        </w:rPr>
        <w:t xml:space="preserve"> accessed: 6/20/</w:t>
      </w:r>
      <w:proofErr w:type="gramStart"/>
      <w:r>
        <w:rPr>
          <w:sz w:val="16"/>
          <w:szCs w:val="24"/>
          <w:shd w:val="clear" w:color="auto" w:fill="FFFFFF"/>
        </w:rPr>
        <w:t>16 )</w:t>
      </w:r>
      <w:proofErr w:type="gramEnd"/>
      <w:r>
        <w:rPr>
          <w:sz w:val="16"/>
          <w:szCs w:val="24"/>
          <w:shd w:val="clear" w:color="auto" w:fill="FFFFFF"/>
        </w:rPr>
        <w:t xml:space="preserve"> KAB</w:t>
      </w:r>
    </w:p>
    <w:p w:rsidR="00E26993" w:rsidRPr="007B0A64" w:rsidRDefault="00E26993" w:rsidP="00E26993">
      <w:pPr>
        <w:pBdr>
          <w:left w:val="single" w:sz="6" w:space="8" w:color="CCCCCC"/>
        </w:pBdr>
        <w:shd w:val="clear" w:color="auto" w:fill="FFFFFF"/>
        <w:textAlignment w:val="baseline"/>
        <w:rPr>
          <w:sz w:val="16"/>
          <w:szCs w:val="24"/>
          <w:shd w:val="clear" w:color="auto" w:fill="FFFFFF"/>
        </w:rPr>
      </w:pPr>
    </w:p>
    <w:p w:rsidR="00E26993" w:rsidRPr="005B0AF6" w:rsidRDefault="00E26993" w:rsidP="00E26993">
      <w:pPr>
        <w:pBdr>
          <w:left w:val="single" w:sz="6" w:space="8" w:color="CCCCCC"/>
        </w:pBdr>
        <w:shd w:val="clear" w:color="auto" w:fill="FFFFFF"/>
        <w:textAlignment w:val="baseline"/>
        <w:rPr>
          <w:b/>
          <w:sz w:val="24"/>
          <w:szCs w:val="24"/>
          <w:highlight w:val="yellow"/>
          <w:u w:val="single"/>
          <w:shd w:val="clear" w:color="auto" w:fill="FFFFFF"/>
        </w:rPr>
      </w:pPr>
      <w:r w:rsidRPr="00CD00C2">
        <w:rPr>
          <w:rFonts w:ascii="Georgia" w:hAnsi="Georgia"/>
          <w:color w:val="000000"/>
          <w:szCs w:val="16"/>
        </w:rPr>
        <w:t>When China published her defense white paper “the Diversified Employment of China’s Armed Forces” in April 2013, the western critics lauded the efforts but pointed out that China didn’t put much meat on the bone and that the paper is again short on details that people would like to see.  This raises a question: To what extent does a country need to be transparent militarily in order to build confidence with other countries?  The first answer is: It depends on whom you are dealing with</w:t>
      </w:r>
      <w:r w:rsidRPr="007B0A64">
        <w:rPr>
          <w:rFonts w:ascii="Georgia" w:hAnsi="Georgia"/>
          <w:b/>
          <w:color w:val="000000"/>
          <w:sz w:val="21"/>
          <w:szCs w:val="21"/>
          <w:u w:val="single"/>
        </w:rPr>
        <w:t xml:space="preserve">. </w:t>
      </w:r>
      <w:r w:rsidRPr="005B0AF6">
        <w:rPr>
          <w:b/>
          <w:sz w:val="24"/>
          <w:szCs w:val="24"/>
          <w:highlight w:val="yellow"/>
          <w:u w:val="single"/>
          <w:shd w:val="clear" w:color="auto" w:fill="FFFFFF"/>
        </w:rPr>
        <w:t xml:space="preserve">Transparency is based on trust.  </w:t>
      </w:r>
      <w:r w:rsidRPr="00CD00C2">
        <w:rPr>
          <w:rFonts w:ascii="Georgia" w:hAnsi="Georgia"/>
          <w:color w:val="000000"/>
          <w:szCs w:val="16"/>
        </w:rPr>
        <w:t xml:space="preserve">You are unlikely to make a ‘confession” when you are not sure the listeners are your friends or, in the worst case, they could be your adversaries or even potential enemies. While the west holds that criteria such as the weapons system, break-down of military expenditure, and listing of R&amp;D efforts are essential for transparency, </w:t>
      </w:r>
      <w:r w:rsidRPr="005B0AF6">
        <w:rPr>
          <w:b/>
          <w:sz w:val="24"/>
          <w:szCs w:val="24"/>
          <w:highlight w:val="yellow"/>
          <w:u w:val="single"/>
          <w:shd w:val="clear" w:color="auto" w:fill="FFFFFF"/>
        </w:rPr>
        <w:t>China stresses that there is no absolute transparency</w:t>
      </w:r>
      <w:r w:rsidRPr="00CD00C2">
        <w:rPr>
          <w:rFonts w:ascii="Georgia" w:hAnsi="Georgia"/>
          <w:color w:val="000000"/>
          <w:szCs w:val="21"/>
        </w:rPr>
        <w:t xml:space="preserve"> (as Prism whistleblower Edward Snowden seems to have proven. Otherwise why would the US monitor even his allies?) </w:t>
      </w:r>
      <w:r w:rsidRPr="005B0AF6">
        <w:rPr>
          <w:b/>
          <w:sz w:val="24"/>
          <w:szCs w:val="24"/>
          <w:highlight w:val="yellow"/>
          <w:u w:val="single"/>
          <w:shd w:val="clear" w:color="auto" w:fill="FFFFFF"/>
        </w:rPr>
        <w:t>And, transparency only comes as a result of trust.  Transparency also has a lot to do with military strength.</w:t>
      </w:r>
      <w:r w:rsidRPr="007B0A64">
        <w:rPr>
          <w:rFonts w:ascii="Georgia" w:hAnsi="Georgia"/>
          <w:b/>
          <w:color w:val="000000"/>
          <w:sz w:val="21"/>
          <w:szCs w:val="21"/>
          <w:u w:val="single"/>
        </w:rPr>
        <w:t xml:space="preserve"> </w:t>
      </w:r>
      <w:r w:rsidRPr="00CD00C2">
        <w:rPr>
          <w:rFonts w:ascii="Georgia" w:hAnsi="Georgia"/>
          <w:color w:val="000000"/>
          <w:szCs w:val="21"/>
        </w:rPr>
        <w:t xml:space="preserve">Normally under-developed countries hold more things as military secrets and the militarily strong ones are not shy of showing off their muscles.  </w:t>
      </w:r>
      <w:r w:rsidRPr="005B0AF6">
        <w:rPr>
          <w:b/>
          <w:sz w:val="24"/>
          <w:szCs w:val="24"/>
          <w:highlight w:val="yellow"/>
          <w:u w:val="single"/>
          <w:shd w:val="clear" w:color="auto" w:fill="FFFFFF"/>
        </w:rPr>
        <w:t xml:space="preserve">While the west believes that China today is strong enough not to be attacked by anyone, China is still concerned with a number of worst case scenarios where external forces could be involved in either China’s internal affairs like the Taiwan issue, or maritime territorial disputes with other countries. </w:t>
      </w:r>
      <w:r w:rsidRPr="00CD00C2">
        <w:rPr>
          <w:rFonts w:ascii="Georgia" w:hAnsi="Georgia"/>
          <w:color w:val="000000"/>
          <w:szCs w:val="16"/>
        </w:rPr>
        <w:t>China believes that there is still a gap between her strength and that of western powers. Her objective, as laid out in the defense white paper, is to achieve military modernization by mid-century.</w:t>
      </w:r>
      <w:r w:rsidRPr="005B0AF6">
        <w:rPr>
          <w:b/>
          <w:sz w:val="24"/>
          <w:szCs w:val="24"/>
          <w:highlight w:val="yellow"/>
          <w:u w:val="single"/>
          <w:shd w:val="clear" w:color="auto" w:fill="FFFFFF"/>
        </w:rPr>
        <w:t> </w:t>
      </w:r>
      <w:r w:rsidRPr="00CD00C2">
        <w:rPr>
          <w:rFonts w:ascii="Georgia" w:hAnsi="Georgia"/>
          <w:color w:val="000000"/>
          <w:szCs w:val="21"/>
        </w:rPr>
        <w:t>Transparency is also dependent on strategic equilibrium.  During the cold war, strategic arms reduction talks took place between the US and the Soviet Union, only because both sides believe that their nuclear warheads are more than enough and that their strategic equilibrium would not be jeopardized even if they cut off the excessive warheads. But China doesn’t boost such a strategic equilibrium with, say, the US. Then what explains China’s efforts of publishing a white defense paper biennially since 1998? Such regularity is even rare among major powers. The answer is the growing confidence of China in her comprehensive national strength, including military strength. Recent years saw China’s state media much more willing to unlock China’s “military secrets”, from the test flight of J-20 and J-31 stealth fighters, to success in ground-based mid-course anti-missile test. The Chinese military has also stepped up PR efforts ranging from regular press briefings since 2008 to setting up an English MOD website in 2009. Foreign delegations are invited for observing exercises. Apart from the “Liaoning” aircraft carrier and nuclear submarines, China’s military “warehouse” has basically all been open to foreign military visitors. With all this together, China wishes to project a comprehensive and positive image of a peace-loving country with a peaceful rise. Put in another way, the more confident China is about her military strength and the good intentions of others, the more transparent she will be. </w:t>
      </w:r>
      <w:r w:rsidRPr="005B0AF6">
        <w:rPr>
          <w:b/>
          <w:sz w:val="24"/>
          <w:szCs w:val="24"/>
          <w:highlight w:val="yellow"/>
          <w:u w:val="single"/>
          <w:shd w:val="clear" w:color="auto" w:fill="FFFFFF"/>
        </w:rPr>
        <w:t xml:space="preserve">Transparency is a western conception while ‘keeping secret’ is part of the Chinese culture. Yes, culture can be cultivated. </w:t>
      </w:r>
      <w:r w:rsidRPr="00CD00C2">
        <w:rPr>
          <w:rFonts w:ascii="Georgia" w:hAnsi="Georgia"/>
          <w:color w:val="000000"/>
          <w:szCs w:val="16"/>
        </w:rPr>
        <w:t>Today, even the most outspoken critics in the west would agree that</w:t>
      </w:r>
      <w:r w:rsidRPr="005B0AF6">
        <w:rPr>
          <w:b/>
          <w:sz w:val="24"/>
          <w:szCs w:val="24"/>
          <w:highlight w:val="yellow"/>
          <w:u w:val="single"/>
          <w:shd w:val="clear" w:color="auto" w:fill="FFFFFF"/>
        </w:rPr>
        <w:t xml:space="preserve"> the Chinese society is much more liberal, and the Chinese military much more open than before. </w:t>
      </w:r>
      <w:proofErr w:type="gramStart"/>
      <w:r w:rsidRPr="005B0AF6">
        <w:rPr>
          <w:b/>
          <w:sz w:val="24"/>
          <w:szCs w:val="24"/>
          <w:highlight w:val="yellow"/>
          <w:u w:val="single"/>
          <w:shd w:val="clear" w:color="auto" w:fill="FFFFFF"/>
        </w:rPr>
        <w:t>Therefore</w:t>
      </w:r>
      <w:proofErr w:type="gramEnd"/>
      <w:r w:rsidRPr="005B0AF6">
        <w:rPr>
          <w:b/>
          <w:sz w:val="24"/>
          <w:szCs w:val="24"/>
          <w:highlight w:val="yellow"/>
          <w:u w:val="single"/>
          <w:shd w:val="clear" w:color="auto" w:fill="FFFFFF"/>
        </w:rPr>
        <w:t xml:space="preserve"> for the Chinese military to become more transparent, the west needs to convince China that their intentions are not ill and, above all, win trust from China.</w:t>
      </w:r>
    </w:p>
    <w:p w:rsidR="00E26993" w:rsidRPr="009B278C" w:rsidRDefault="00E26993" w:rsidP="00E26993">
      <w:pPr>
        <w:pStyle w:val="Heading3"/>
      </w:pPr>
      <w:r>
        <w:t>2AC – Solvency – Reciprocal Notification</w:t>
      </w:r>
    </w:p>
    <w:p w:rsidR="00E26993" w:rsidRPr="001776F0" w:rsidRDefault="00E26993" w:rsidP="00E26993">
      <w:pPr>
        <w:pStyle w:val="Heading4"/>
        <w:rPr>
          <w:rStyle w:val="StyleBoldUnderline"/>
          <w:szCs w:val="26"/>
        </w:rPr>
      </w:pPr>
      <w:r w:rsidRPr="001776F0">
        <w:rPr>
          <w:rStyle w:val="StyleBoldUnderline"/>
          <w:szCs w:val="26"/>
        </w:rPr>
        <w:t>Reciprocal Notifications of BMD Key—Transparency and misunderstandings</w:t>
      </w:r>
    </w:p>
    <w:p w:rsidR="00E26993" w:rsidRPr="00D66D40" w:rsidRDefault="00E26993" w:rsidP="00E26993">
      <w:pPr>
        <w:rPr>
          <w:rStyle w:val="StyleBoldUnderline"/>
          <w:b/>
        </w:rPr>
      </w:pPr>
      <w:r w:rsidRPr="001776F0">
        <w:rPr>
          <w:b/>
        </w:rPr>
        <w:t>Glosny 14</w:t>
      </w:r>
      <w:r>
        <w:rPr>
          <w:b/>
        </w:rPr>
        <w:t xml:space="preserve"> </w:t>
      </w:r>
      <w:proofErr w:type="gramStart"/>
      <w:r w:rsidRPr="001776F0">
        <w:t>(</w:t>
      </w:r>
      <w:r>
        <w:t xml:space="preserve"> Michael</w:t>
      </w:r>
      <w:proofErr w:type="gramEnd"/>
      <w:r>
        <w:t xml:space="preserve"> Glosny is an assistant professor in the Department of National Security Affairs and the previous China Security Affairs Fellow, December 2014, Calhoun Institutional Archive of the Naval Postgraduate School, “U.S.-China Strategic Dialogue, Phase VII Report”, </w:t>
      </w:r>
      <w:r w:rsidRPr="00D66D40">
        <w:t>http://calhoun.nps.edu/bitstream/handle/10945/44733/2014%20008%20-%20US-China%20Phase%20VIII%20Report.pdf?sequence=4</w:t>
      </w:r>
      <w:r>
        <w:t>)</w:t>
      </w:r>
    </w:p>
    <w:p w:rsidR="00E26993" w:rsidRDefault="00E26993" w:rsidP="00E26993">
      <w:pPr>
        <w:rPr>
          <w:sz w:val="16"/>
        </w:rPr>
      </w:pPr>
      <w:r w:rsidRPr="00D3110C">
        <w:rPr>
          <w:sz w:val="16"/>
        </w:rPr>
        <w:t xml:space="preserve">Measure 9: </w:t>
      </w:r>
      <w:r w:rsidRPr="001776F0">
        <w:rPr>
          <w:rStyle w:val="StyleBoldUnderline"/>
          <w:b/>
        </w:rPr>
        <w:t>Reciprocal Notifications of BMD and Conventional Prompt Global Strike (CPGS) Test Launches Launch notifications could</w:t>
      </w:r>
      <w:r w:rsidRPr="001776F0">
        <w:rPr>
          <w:rStyle w:val="StyleBoldUnderline"/>
        </w:rPr>
        <w:t xml:space="preserve"> serve to </w:t>
      </w:r>
      <w:r w:rsidRPr="001776F0">
        <w:rPr>
          <w:rStyle w:val="StyleBoldUnderline"/>
          <w:b/>
        </w:rPr>
        <w:t>reduce U.S. and Chinese misunderstandings regarding</w:t>
      </w:r>
      <w:r w:rsidRPr="001776F0">
        <w:rPr>
          <w:rStyle w:val="StyleBoldUnderline"/>
        </w:rPr>
        <w:t xml:space="preserve"> the capabilities and intentions of </w:t>
      </w:r>
      <w:r w:rsidRPr="001776F0">
        <w:rPr>
          <w:rStyle w:val="StyleBoldUnderline"/>
          <w:b/>
        </w:rPr>
        <w:t>each other’s BMD and precision strike systems</w:t>
      </w:r>
      <w:r w:rsidRPr="001776F0">
        <w:rPr>
          <w:rStyle w:val="StyleBoldUnderline"/>
        </w:rPr>
        <w:t>. Notifications would involve alerts to one another prior to test launches</w:t>
      </w:r>
      <w:r w:rsidRPr="00D3110C">
        <w:rPr>
          <w:sz w:val="16"/>
        </w:rPr>
        <w:t xml:space="preserve">. Post-launch notifications were also discussed as an alternative. Understandably, U.S. and Chinese participants worried that pre-test notification could help disclose sensitive capabilities, particularly on Chinese systems given superior U.S. collection assets. Nonetheless, </w:t>
      </w:r>
      <w:r w:rsidRPr="001776F0">
        <w:rPr>
          <w:rStyle w:val="StyleBoldUnderline"/>
          <w:b/>
        </w:rPr>
        <w:t>Chinese interlocutors</w:t>
      </w:r>
      <w:r w:rsidRPr="00D3110C">
        <w:rPr>
          <w:sz w:val="16"/>
        </w:rPr>
        <w:t xml:space="preserve"> also </w:t>
      </w:r>
      <w:r w:rsidRPr="001776F0">
        <w:rPr>
          <w:rStyle w:val="StyleBoldUnderline"/>
          <w:b/>
        </w:rPr>
        <w:t>indicated that this measure would allow them greater access to U.S. research and development</w:t>
      </w:r>
      <w:r w:rsidRPr="001776F0">
        <w:rPr>
          <w:rStyle w:val="StyleBoldUnderline"/>
        </w:rPr>
        <w:t xml:space="preserve"> than they otherwise could collect</w:t>
      </w:r>
      <w:r w:rsidRPr="00D3110C">
        <w:rPr>
          <w:sz w:val="16"/>
        </w:rPr>
        <w:t xml:space="preserve">. </w:t>
      </w:r>
      <w:r w:rsidRPr="001776F0">
        <w:rPr>
          <w:rStyle w:val="StyleBoldUnderline"/>
          <w:b/>
        </w:rPr>
        <w:t>From the American perspective</w:t>
      </w:r>
      <w:r w:rsidRPr="001776F0">
        <w:rPr>
          <w:rStyle w:val="StyleBoldUnderline"/>
        </w:rPr>
        <w:t xml:space="preserve">, </w:t>
      </w:r>
      <w:r w:rsidRPr="001776F0">
        <w:rPr>
          <w:rStyle w:val="StyleBoldUnderline"/>
          <w:b/>
        </w:rPr>
        <w:t>this measure represented an important step toward further Chinese transparency</w:t>
      </w:r>
      <w:r w:rsidRPr="00D3110C">
        <w:rPr>
          <w:sz w:val="16"/>
        </w:rPr>
        <w:t xml:space="preserve">. </w:t>
      </w:r>
      <w:r w:rsidRPr="001776F0">
        <w:rPr>
          <w:rStyle w:val="StyleBoldUnderline"/>
        </w:rPr>
        <w:t>Such a proposal may also fit into the advance notification 19 framework outlined at the Xi-Obama Sunnylands summit</w:t>
      </w:r>
      <w:r w:rsidRPr="00D3110C">
        <w:rPr>
          <w:sz w:val="16"/>
        </w:rPr>
        <w:t>. Consequently, the breakout group suggested that a working group might be created to further investigate the idea. This group would need to decide what types of activities should be included in an agreement and what channels and actors would be best suited to its implementation.</w:t>
      </w:r>
    </w:p>
    <w:p w:rsidR="00E26993" w:rsidRPr="00AB5FFE" w:rsidRDefault="00E26993" w:rsidP="00E26993">
      <w:pPr>
        <w:rPr>
          <w:sz w:val="16"/>
        </w:rPr>
      </w:pPr>
    </w:p>
    <w:p w:rsidR="00E26993" w:rsidRPr="0019287F" w:rsidRDefault="00E26993" w:rsidP="00E26993"/>
    <w:p w:rsidR="00E26993" w:rsidRDefault="00E26993" w:rsidP="00E26993">
      <w:pPr>
        <w:pStyle w:val="Heading4"/>
      </w:pPr>
      <w:r>
        <w:t>BMD launch notifications reduce the chance misunderstandings</w:t>
      </w:r>
    </w:p>
    <w:p w:rsidR="00E26993" w:rsidRPr="004B2443" w:rsidRDefault="00E26993" w:rsidP="00E26993">
      <w:r w:rsidRPr="00CA0E77">
        <w:rPr>
          <w:rStyle w:val="Style13ptBold"/>
        </w:rPr>
        <w:t>Glosney</w:t>
      </w:r>
      <w:r>
        <w:t xml:space="preserve">, August </w:t>
      </w:r>
      <w:r w:rsidRPr="00CA0E77">
        <w:rPr>
          <w:rStyle w:val="Style13ptBold"/>
        </w:rPr>
        <w:t>2014</w:t>
      </w:r>
      <w:r>
        <w:t xml:space="preserve"> (Michael, Assistant Professor in the Department of National Security Affairs at the Naval Postgraduate School., “U.S.-China Strategic Dialogue, Phase VIII Report”, Views on U.S. Ballistic Missile Defense, </w:t>
      </w:r>
      <w:hyperlink r:id="rId28" w:history="1">
        <w:r w:rsidRPr="00BD0948">
          <w:rPr>
            <w:rStyle w:val="Hyperlink"/>
          </w:rPr>
          <w:t>http://calhoun.nps.edu/bitstream/handle/10945/44733/2014%20008%20-%20US-China%20Phase%20VIII%20Report.pdf?sequence=4</w:t>
        </w:r>
      </w:hyperlink>
      <w:r>
        <w:t>, p. 18-19) JS</w:t>
      </w:r>
    </w:p>
    <w:p w:rsidR="00E26993" w:rsidRPr="006546E1" w:rsidRDefault="00E26993" w:rsidP="00E26993">
      <w:pPr>
        <w:rPr>
          <w:sz w:val="16"/>
        </w:rPr>
      </w:pPr>
      <w:r w:rsidRPr="005B0AF6">
        <w:rPr>
          <w:rStyle w:val="StyleBoldUnderline"/>
          <w:highlight w:val="yellow"/>
        </w:rPr>
        <w:t>Launch notifications could serve to reduce U.S. and Chinese misunderstandings regarding the capabilities and intentions of each other’s BMD</w:t>
      </w:r>
      <w:r w:rsidRPr="006546E1">
        <w:rPr>
          <w:sz w:val="16"/>
        </w:rPr>
        <w:t xml:space="preserve"> and precision strike</w:t>
      </w:r>
      <w:r w:rsidRPr="00DF1911">
        <w:rPr>
          <w:rStyle w:val="StyleBoldUnderline"/>
        </w:rPr>
        <w:t xml:space="preserve"> </w:t>
      </w:r>
      <w:r w:rsidRPr="005B0AF6">
        <w:rPr>
          <w:rStyle w:val="StyleBoldUnderline"/>
          <w:highlight w:val="yellow"/>
        </w:rPr>
        <w:t>systems</w:t>
      </w:r>
      <w:r w:rsidRPr="005B0AF6">
        <w:rPr>
          <w:sz w:val="16"/>
          <w:highlight w:val="yellow"/>
        </w:rPr>
        <w:t xml:space="preserve">. </w:t>
      </w:r>
      <w:r w:rsidRPr="005B0AF6">
        <w:rPr>
          <w:rStyle w:val="StyleBoldUnderline"/>
          <w:highlight w:val="yellow"/>
        </w:rPr>
        <w:t>Notifications would involve alerts to one another prior to test launche</w:t>
      </w:r>
      <w:r w:rsidRPr="005B0AF6">
        <w:rPr>
          <w:sz w:val="16"/>
          <w:highlight w:val="yellow"/>
        </w:rPr>
        <w:t>s</w:t>
      </w:r>
      <w:r w:rsidRPr="006546E1">
        <w:rPr>
          <w:sz w:val="16"/>
        </w:rPr>
        <w:t xml:space="preserve">. </w:t>
      </w:r>
      <w:r w:rsidRPr="00DF1911">
        <w:rPr>
          <w:rStyle w:val="StyleBoldUnderline"/>
        </w:rPr>
        <w:t>Post-launch notifications were also discussed as an alternative</w:t>
      </w:r>
      <w:r w:rsidRPr="006546E1">
        <w:rPr>
          <w:sz w:val="16"/>
        </w:rPr>
        <w:t>. Understandably, U.S. and Chinese participants worried that pre-test notification could help disclose sensitive capabilities, particularly on Chinese systems given superior U.S. collection assets. Nonetheless</w:t>
      </w:r>
      <w:r w:rsidRPr="005B0AF6">
        <w:rPr>
          <w:rStyle w:val="StyleBoldUnderline"/>
          <w:highlight w:val="yellow"/>
        </w:rPr>
        <w:t>, Chinese</w:t>
      </w:r>
      <w:r w:rsidRPr="00DF1911">
        <w:rPr>
          <w:rStyle w:val="StyleBoldUnderline"/>
        </w:rPr>
        <w:t xml:space="preserve"> interlocutors also </w:t>
      </w:r>
      <w:r w:rsidRPr="005B0AF6">
        <w:rPr>
          <w:rStyle w:val="StyleBoldUnderline"/>
          <w:highlight w:val="yellow"/>
        </w:rPr>
        <w:t>indicated that this</w:t>
      </w:r>
      <w:r w:rsidRPr="00DF1911">
        <w:rPr>
          <w:rStyle w:val="StyleBoldUnderline"/>
        </w:rPr>
        <w:t xml:space="preserve"> measure </w:t>
      </w:r>
      <w:r w:rsidRPr="005B0AF6">
        <w:rPr>
          <w:rStyle w:val="StyleBoldUnderline"/>
          <w:highlight w:val="yellow"/>
        </w:rPr>
        <w:t xml:space="preserve">would allow them </w:t>
      </w:r>
      <w:r w:rsidRPr="004B2443">
        <w:rPr>
          <w:rStyle w:val="StyleBoldUnderline"/>
        </w:rPr>
        <w:t>greater</w:t>
      </w:r>
      <w:r w:rsidRPr="005B0AF6">
        <w:rPr>
          <w:rStyle w:val="StyleBoldUnderline"/>
          <w:highlight w:val="yellow"/>
        </w:rPr>
        <w:t xml:space="preserve"> access to U.S. </w:t>
      </w:r>
      <w:r w:rsidRPr="004B2443">
        <w:rPr>
          <w:rStyle w:val="StyleBoldUnderline"/>
        </w:rPr>
        <w:t xml:space="preserve">research and </w:t>
      </w:r>
      <w:r w:rsidRPr="005B0AF6">
        <w:rPr>
          <w:rStyle w:val="StyleBoldUnderline"/>
          <w:highlight w:val="yellow"/>
        </w:rPr>
        <w:t>developme</w:t>
      </w:r>
      <w:r w:rsidRPr="005B0AF6">
        <w:rPr>
          <w:sz w:val="16"/>
          <w:highlight w:val="yellow"/>
        </w:rPr>
        <w:t>nt</w:t>
      </w:r>
      <w:r w:rsidRPr="006546E1">
        <w:rPr>
          <w:sz w:val="16"/>
        </w:rPr>
        <w:t xml:space="preserve"> than they otherwise could collect</w:t>
      </w:r>
      <w:r w:rsidRPr="00DF1911">
        <w:rPr>
          <w:rStyle w:val="StyleBoldUnderline"/>
        </w:rPr>
        <w:t xml:space="preserve">. </w:t>
      </w:r>
      <w:r w:rsidRPr="005B0AF6">
        <w:rPr>
          <w:rStyle w:val="StyleBoldUnderline"/>
          <w:highlight w:val="yellow"/>
        </w:rPr>
        <w:t>From the American perspective</w:t>
      </w:r>
      <w:r w:rsidRPr="004B2443">
        <w:rPr>
          <w:rStyle w:val="StyleBoldUnderline"/>
        </w:rPr>
        <w:t>,</w:t>
      </w:r>
      <w:r w:rsidRPr="005B0AF6">
        <w:rPr>
          <w:rStyle w:val="StyleBoldUnderline"/>
          <w:highlight w:val="yellow"/>
        </w:rPr>
        <w:t xml:space="preserve"> this </w:t>
      </w:r>
      <w:r w:rsidRPr="004B2443">
        <w:rPr>
          <w:rStyle w:val="StyleBoldUnderline"/>
        </w:rPr>
        <w:t xml:space="preserve">measure </w:t>
      </w:r>
      <w:r w:rsidRPr="005B0AF6">
        <w:rPr>
          <w:rStyle w:val="StyleBoldUnderline"/>
          <w:highlight w:val="yellow"/>
        </w:rPr>
        <w:t>represented an important step toward further Chinese transparency</w:t>
      </w:r>
      <w:r w:rsidRPr="005B0AF6">
        <w:rPr>
          <w:sz w:val="16"/>
          <w:highlight w:val="yellow"/>
        </w:rPr>
        <w:t>.</w:t>
      </w:r>
      <w:r w:rsidRPr="006546E1">
        <w:rPr>
          <w:sz w:val="16"/>
        </w:rPr>
        <w:t xml:space="preserve"> Such a proposal may also fit into the advance notification 19 framework outlined at the Xi-Obama Sunnylands summit. Consequently, the breakout group suggested that a working group might be created to further investigate the idea. This group would need to decide what types of activities should be included in an agreement and what channels and actors would be best suited to its implementation. </w:t>
      </w:r>
    </w:p>
    <w:p w:rsidR="00E26993" w:rsidRDefault="00E26993" w:rsidP="00E26993">
      <w:pPr>
        <w:pStyle w:val="Heading4"/>
      </w:pPr>
      <w:r>
        <w:t>BMD launch notifications diminishes the chance of accidental attacks and enhances strategic stability</w:t>
      </w:r>
    </w:p>
    <w:p w:rsidR="00E26993" w:rsidRPr="00415304" w:rsidRDefault="00E26993" w:rsidP="00E26993">
      <w:r w:rsidRPr="00CA0E77">
        <w:rPr>
          <w:rStyle w:val="Style13ptBold"/>
        </w:rPr>
        <w:t>Cosmas, Sun, and Warden</w:t>
      </w:r>
      <w:r>
        <w:t xml:space="preserve">, October </w:t>
      </w:r>
      <w:r w:rsidRPr="00CA0E77">
        <w:rPr>
          <w:rStyle w:val="Style13ptBold"/>
        </w:rPr>
        <w:t>2014</w:t>
      </w:r>
      <w:r>
        <w:t xml:space="preserve">(Nicholas, Meicen, and John K, Military Scholar, PhD student of international relations and comparative politics at Massachusetts Institute of Technology, a senior fellow for national security policy at the Pacific Forum CSIS, US-China Need a Missile Launch Notification Deal, </w:t>
      </w:r>
      <w:r w:rsidRPr="00CA0E77">
        <w:t>http://thediplomat.com/2014/10/us-china-need-a-missile-launch-notification-deal/</w:t>
      </w:r>
      <w:r>
        <w:t>)JS</w:t>
      </w:r>
    </w:p>
    <w:p w:rsidR="00E26993" w:rsidRPr="002238CB" w:rsidRDefault="00E26993" w:rsidP="00E26993">
      <w:pPr>
        <w:rPr>
          <w:sz w:val="16"/>
        </w:rPr>
      </w:pPr>
      <w:r w:rsidRPr="002238CB">
        <w:rPr>
          <w:sz w:val="16"/>
        </w:rPr>
        <w:t xml:space="preserve">Yet both sides acknowledge that the </w:t>
      </w:r>
      <w:r w:rsidRPr="005B0AF6">
        <w:rPr>
          <w:rStyle w:val="StyleBoldUnderline"/>
          <w:highlight w:val="yellow"/>
        </w:rPr>
        <w:t>United States and China have a shared interest in improving strategic communication</w:t>
      </w:r>
      <w:r w:rsidRPr="002238CB">
        <w:rPr>
          <w:sz w:val="16"/>
        </w:rPr>
        <w:t xml:space="preserve">. </w:t>
      </w:r>
      <w:r w:rsidRPr="002C78C4">
        <w:rPr>
          <w:rStyle w:val="StyleBoldUnderline"/>
        </w:rPr>
        <w:t xml:space="preserve">In April, U.S. Secretary of Defense Chuck Hagel and Chinese Minister of Defense Chang Wanquan proposed a “military notification mechanism of major military activities.” </w:t>
      </w:r>
      <w:r w:rsidRPr="005B0AF6">
        <w:rPr>
          <w:rStyle w:val="StyleBoldUnderline"/>
          <w:highlight w:val="yellow"/>
        </w:rPr>
        <w:t>Advance notification would allow the two countries to avoid</w:t>
      </w:r>
      <w:r w:rsidRPr="002C78C4">
        <w:rPr>
          <w:rStyle w:val="StyleBoldUnderline"/>
        </w:rPr>
        <w:t xml:space="preserve"> misperception, miscalculation, and </w:t>
      </w:r>
      <w:r w:rsidRPr="005B0AF6">
        <w:rPr>
          <w:rStyle w:val="StyleBoldUnderline"/>
          <w:highlight w:val="yellow"/>
        </w:rPr>
        <w:t>inadvertent escalation in times of crises</w:t>
      </w:r>
      <w:r w:rsidRPr="002C78C4">
        <w:rPr>
          <w:rStyle w:val="StyleBoldUnderline"/>
        </w:rPr>
        <w:t xml:space="preserve">. Under the broader military notification umbrella, the </w:t>
      </w:r>
      <w:r w:rsidRPr="005B0AF6">
        <w:rPr>
          <w:rStyle w:val="StyleBoldUnderline"/>
          <w:highlight w:val="yellow"/>
        </w:rPr>
        <w:t>United States and China should establish a reciprocal advance launch notification agreement for long-range missile systems</w:t>
      </w:r>
      <w:r w:rsidRPr="005B0AF6">
        <w:rPr>
          <w:sz w:val="16"/>
          <w:highlight w:val="yellow"/>
        </w:rPr>
        <w:t>.</w:t>
      </w:r>
      <w:r w:rsidRPr="002238CB">
        <w:rPr>
          <w:sz w:val="16"/>
        </w:rPr>
        <w:t xml:space="preserve"> Such an agreement would serve two purposes. First, </w:t>
      </w:r>
      <w:r w:rsidRPr="002238CB">
        <w:rPr>
          <w:rStyle w:val="StyleBoldUnderline"/>
        </w:rPr>
        <w:t>it would establish the foundation for a broader military notification mechanism.</w:t>
      </w:r>
      <w:r w:rsidRPr="002238CB">
        <w:rPr>
          <w:sz w:val="16"/>
        </w:rPr>
        <w:t xml:space="preserve"> Second, </w:t>
      </w:r>
      <w:r w:rsidRPr="00CA0E77">
        <w:rPr>
          <w:rStyle w:val="StyleBoldUnderline"/>
        </w:rPr>
        <w:t>it would serve as a test case for informal arms control arrangements</w:t>
      </w:r>
      <w:r w:rsidRPr="002238CB">
        <w:rPr>
          <w:sz w:val="16"/>
        </w:rPr>
        <w:t xml:space="preserve">. Fortunately, both the United States and China have experience with launch notification agreements. The United States and the Soviet Union agreed to the first such agreement, the Accident Measures Agreement, as part of the Strategic Arms Limitation Talks (SALT) in 1971. At the 1988 Moscow Summit, they signed the more expansive Ballistic Missile Launch Notification Agreement, which for the first time required prior notification for all strategic ballistic missile launches. China and Russia negotiated a separate bilateral ballistic missile launch notification agreement in 2009. This was the first time that China agreed to share information about its ballistic missile launches. However, despite these parallel agreements, the United States and China have been unwilling to share information with each other about strategic capabilities. </w:t>
      </w:r>
      <w:r w:rsidRPr="00C749C4">
        <w:rPr>
          <w:rStyle w:val="StyleBoldUnderline"/>
        </w:rPr>
        <w:t>To</w:t>
      </w:r>
      <w:r w:rsidRPr="002C78C4">
        <w:rPr>
          <w:rStyle w:val="StyleBoldUnderline"/>
        </w:rPr>
        <w:t xml:space="preserve"> improve communication and build trust, the </w:t>
      </w:r>
      <w:r w:rsidRPr="005B0AF6">
        <w:rPr>
          <w:rStyle w:val="StyleBoldUnderline"/>
          <w:highlight w:val="yellow"/>
        </w:rPr>
        <w:t>United States and China should develop a launch notification agreement</w:t>
      </w:r>
      <w:r w:rsidRPr="002C78C4">
        <w:rPr>
          <w:rStyle w:val="StyleBoldUnderline"/>
        </w:rPr>
        <w:t xml:space="preserve"> that includes not only intercontinental ballistic missiles and submarine-launched ballistic missiles, but also long-range conventional strike and ballistic missile defense interceptors. Each country should submit to </w:t>
      </w:r>
      <w:r w:rsidRPr="005B0AF6">
        <w:rPr>
          <w:rStyle w:val="StyleBoldUnderline"/>
          <w:highlight w:val="yellow"/>
        </w:rPr>
        <w:t>notifying the other at least twenty-four hours in advance of the</w:t>
      </w:r>
      <w:r w:rsidRPr="002C78C4">
        <w:rPr>
          <w:rStyle w:val="StyleBoldUnderline"/>
        </w:rPr>
        <w:t xml:space="preserve"> planned </w:t>
      </w:r>
      <w:r w:rsidRPr="005B0AF6">
        <w:rPr>
          <w:rStyle w:val="StyleBoldUnderline"/>
          <w:highlight w:val="yellow"/>
        </w:rPr>
        <w:t>date</w:t>
      </w:r>
      <w:r w:rsidRPr="002C78C4">
        <w:rPr>
          <w:rStyle w:val="StyleBoldUnderline"/>
        </w:rPr>
        <w:t xml:space="preserve">, launch </w:t>
      </w:r>
      <w:r w:rsidRPr="005B0AF6">
        <w:rPr>
          <w:rStyle w:val="StyleBoldUnderline"/>
          <w:highlight w:val="yellow"/>
        </w:rPr>
        <w:t>location,</w:t>
      </w:r>
      <w:r w:rsidRPr="002C78C4">
        <w:rPr>
          <w:rStyle w:val="StyleBoldUnderline"/>
        </w:rPr>
        <w:t xml:space="preserve"> and area of impact of launches </w:t>
      </w:r>
      <w:r w:rsidRPr="005B0AF6">
        <w:rPr>
          <w:rStyle w:val="StyleBoldUnderline"/>
          <w:highlight w:val="yellow"/>
        </w:rPr>
        <w:t>for any of the included systems</w:t>
      </w:r>
      <w:r w:rsidRPr="002C78C4">
        <w:rPr>
          <w:rStyle w:val="StyleBoldUnderline"/>
        </w:rPr>
        <w:t xml:space="preserve">. </w:t>
      </w:r>
      <w:r w:rsidRPr="002238CB">
        <w:rPr>
          <w:sz w:val="16"/>
        </w:rPr>
        <w:t xml:space="preserve">Because live-tests of strategic systems are infrequent, the agreement would likely cover only a handful of launches each year. </w:t>
      </w:r>
      <w:r w:rsidRPr="005B0AF6">
        <w:rPr>
          <w:rStyle w:val="StyleBoldUnderline"/>
          <w:highlight w:val="yellow"/>
        </w:rPr>
        <w:t xml:space="preserve">A U.S.-China </w:t>
      </w:r>
      <w:r w:rsidRPr="00CA0E77">
        <w:rPr>
          <w:rStyle w:val="StyleBoldUnderline"/>
        </w:rPr>
        <w:t xml:space="preserve">advance launch </w:t>
      </w:r>
      <w:r w:rsidRPr="005B0AF6">
        <w:rPr>
          <w:rStyle w:val="StyleBoldUnderline"/>
          <w:highlight w:val="yellow"/>
        </w:rPr>
        <w:t>notification agreement</w:t>
      </w:r>
      <w:r w:rsidRPr="002C78C4">
        <w:rPr>
          <w:rStyle w:val="StyleBoldUnderline"/>
        </w:rPr>
        <w:t xml:space="preserve"> </w:t>
      </w:r>
      <w:r w:rsidRPr="005B0AF6">
        <w:rPr>
          <w:rStyle w:val="StyleBoldUnderline"/>
          <w:highlight w:val="yellow"/>
        </w:rPr>
        <w:t>would</w:t>
      </w:r>
      <w:r w:rsidRPr="002C78C4">
        <w:rPr>
          <w:rStyle w:val="StyleBoldUnderline"/>
        </w:rPr>
        <w:t xml:space="preserve"> have a number of benefits.</w:t>
      </w:r>
      <w:r w:rsidRPr="002238CB">
        <w:rPr>
          <w:sz w:val="16"/>
        </w:rPr>
        <w:t xml:space="preserve"> </w:t>
      </w:r>
      <w:r w:rsidRPr="002C78C4">
        <w:rPr>
          <w:rStyle w:val="StyleBoldUnderline"/>
        </w:rPr>
        <w:t xml:space="preserve">First, it would </w:t>
      </w:r>
      <w:r w:rsidRPr="005B0AF6">
        <w:rPr>
          <w:rStyle w:val="StyleBoldUnderline"/>
          <w:highlight w:val="yellow"/>
        </w:rPr>
        <w:t>ensure that launches are not misinterpreted as attacks.</w:t>
      </w:r>
      <w:r w:rsidRPr="002C78C4">
        <w:rPr>
          <w:rStyle w:val="StyleBoldUnderline"/>
        </w:rPr>
        <w:t xml:space="preserve"> Mistaken retaliation is a low-risk, but potentially catastrophic scenario</w:t>
      </w:r>
      <w:r w:rsidRPr="002238CB">
        <w:rPr>
          <w:sz w:val="16"/>
        </w:rPr>
        <w:t xml:space="preserve">. An advance notification mechanism would ensure that each country can easily inform the other when it carries out a test or launches a missile at a third-party. Second, </w:t>
      </w:r>
      <w:r w:rsidRPr="002C78C4">
        <w:rPr>
          <w:rStyle w:val="StyleBoldUnderline"/>
        </w:rPr>
        <w:t xml:space="preserve">it </w:t>
      </w:r>
      <w:r w:rsidRPr="005B0AF6">
        <w:rPr>
          <w:rStyle w:val="StyleBoldUnderline"/>
          <w:highlight w:val="yellow"/>
        </w:rPr>
        <w:t>would reduce misunderstanding about capabilities</w:t>
      </w:r>
      <w:r w:rsidRPr="002C78C4">
        <w:rPr>
          <w:rStyle w:val="StyleBoldUnderline"/>
        </w:rPr>
        <w:t xml:space="preserve"> and each country’s testing regime</w:t>
      </w:r>
      <w:r w:rsidRPr="002238CB">
        <w:rPr>
          <w:sz w:val="16"/>
        </w:rPr>
        <w:t xml:space="preserve">. Both sides would, in particular, be interested to learn about the parameters of the other’s ballistic missile defense testing program, hypersonic capabilities, and the development of new long-range missiles. </w:t>
      </w:r>
      <w:r w:rsidRPr="002C78C4">
        <w:rPr>
          <w:rStyle w:val="StyleBoldUnderline"/>
        </w:rPr>
        <w:t xml:space="preserve">With this information at their disposal, military </w:t>
      </w:r>
      <w:r w:rsidRPr="005B0AF6">
        <w:rPr>
          <w:rStyle w:val="StyleBoldUnderline"/>
          <w:highlight w:val="yellow"/>
        </w:rPr>
        <w:t>planners</w:t>
      </w:r>
      <w:r w:rsidRPr="002C78C4">
        <w:rPr>
          <w:rStyle w:val="StyleBoldUnderline"/>
        </w:rPr>
        <w:t xml:space="preserve"> in both countries </w:t>
      </w:r>
      <w:r w:rsidRPr="005B0AF6">
        <w:rPr>
          <w:rStyle w:val="StyleBoldUnderline"/>
          <w:highlight w:val="yellow"/>
        </w:rPr>
        <w:t>could avoid worst-case assumptions</w:t>
      </w:r>
      <w:r w:rsidRPr="002238CB">
        <w:rPr>
          <w:sz w:val="16"/>
        </w:rPr>
        <w:t>. Third</w:t>
      </w:r>
      <w:r w:rsidRPr="002C78C4">
        <w:rPr>
          <w:rStyle w:val="StyleBoldUnderline"/>
        </w:rPr>
        <w:t>, it would improve both sides’ early warning capabilities. Advance notification would aid efforts to identify characteristics of particular missiles via national technical means and potentially offer a way to distinguish between conventional and nuclear-armed missiles</w:t>
      </w:r>
      <w:r w:rsidRPr="002238CB">
        <w:rPr>
          <w:sz w:val="16"/>
        </w:rPr>
        <w:t>. Finally</w:t>
      </w:r>
      <w:r w:rsidRPr="002C78C4">
        <w:rPr>
          <w:rStyle w:val="StyleBoldUnderline"/>
        </w:rPr>
        <w:t xml:space="preserve">, </w:t>
      </w:r>
      <w:r w:rsidRPr="005B0AF6">
        <w:rPr>
          <w:rStyle w:val="StyleBoldUnderline"/>
          <w:highlight w:val="yellow"/>
        </w:rPr>
        <w:t>a launch notification agreement would lay the groundwork for future confidence-building measures</w:t>
      </w:r>
      <w:r w:rsidRPr="002C78C4">
        <w:rPr>
          <w:rStyle w:val="StyleBoldUnderline"/>
        </w:rPr>
        <w:t>. The agreement would demonstrate the benefits of increased transparency and build the mechanisms and expertise for future steps to enhance strategic stability</w:t>
      </w:r>
      <w:r w:rsidRPr="002238CB">
        <w:rPr>
          <w:sz w:val="16"/>
        </w:rPr>
        <w:t xml:space="preserve">. These benefits would be amplified if the United States and China went further and included a provision requiring the exchange of telemetry (technical data that a missile sends to operators during flight) for each test. The United States and Russia agreed to exchange such data in START I and continue to do so in a more limited fashion under New START. Exchanging this data would give both sides a better picture of the types of capabilities that the other is developing and fielding and, perhaps most important, show that neither has anything to hide. There would, of course, be obstacles, but these can be managed. For example, both sides might worry about asymmetric benefits. The United States has a far more advanced capability than China to detect and predict launches of ballistic missiles around the world. As a result, some U.S. analysts might argue that the United States is giving up a lot of information for little benefit. Chinese analysts, on the other hand, might argue that the United States would gain greater insight from data provided. A well-crafted agreement, however, would allow each to demonstrate that, even if somewhat asymmetrical, the benefits outweigh the costs. Namely, that the reduced risk of miscalculation outweighs the cost of more accurate military planning. A second obstacle is the security of information. China would be most concerned with Japan’s access to Chinese launch information. Japan has a close alliance relationship with the United States, and China is suspicious of its expanding defense capabilities. The United States would be most concerned with the transfer of intelligence to North Korea. The United States has been critical of China’s stance toward North Korea’s nuclear program and would worry that information about its strategic systems would improve North Korean military planning. To allay such fears, the two sides must exclude the most sensitive information and provide reliable guarantees that shared information will not be passed to third parties. </w:t>
      </w:r>
    </w:p>
    <w:p w:rsidR="00E26993" w:rsidRDefault="00E26993" w:rsidP="00E26993">
      <w:pPr>
        <w:pStyle w:val="Heading3"/>
      </w:pPr>
      <w:r>
        <w:t>Solvency – Joint System</w:t>
      </w:r>
    </w:p>
    <w:p w:rsidR="00E26993" w:rsidRPr="0019287F" w:rsidRDefault="00E26993" w:rsidP="00E26993"/>
    <w:p w:rsidR="00E26993" w:rsidRPr="0019287F" w:rsidRDefault="00E26993" w:rsidP="00E26993">
      <w:pPr>
        <w:pStyle w:val="Heading4"/>
      </w:pPr>
      <w:r w:rsidRPr="0019287F">
        <w:t>US-China BMD Dialogue Crucial—Russia Proves</w:t>
      </w:r>
    </w:p>
    <w:p w:rsidR="00E26993" w:rsidRPr="00A60083" w:rsidRDefault="00E26993" w:rsidP="00E26993">
      <w:pPr>
        <w:rPr>
          <w:rStyle w:val="StyleBoldUnderline"/>
          <w:iCs/>
          <w:sz w:val="26"/>
          <w:szCs w:val="26"/>
        </w:rPr>
      </w:pPr>
      <w:r w:rsidRPr="0019287F">
        <w:rPr>
          <w:rStyle w:val="Style13ptBold"/>
        </w:rPr>
        <w:t>Saalman 2012</w:t>
      </w:r>
      <w:r w:rsidRPr="001B1A92">
        <w:rPr>
          <w:rStyle w:val="StyleBoldUnderline"/>
        </w:rPr>
        <w:t xml:space="preserve"> (Lora Saalman is an Associate Professor at the Asia-Pacific Center or Security Studies, August 23, 2012, Carnegie Endowment for International Peace, “China’s Evolution on Ballistic Missile Defense”,</w:t>
      </w:r>
      <w:r>
        <w:rPr>
          <w:rStyle w:val="StyleBoldUnderline"/>
        </w:rPr>
        <w:t xml:space="preserve"> </w:t>
      </w:r>
      <w:r w:rsidRPr="000E4DE3">
        <w:rPr>
          <w:rStyle w:val="StyleBoldUnderline"/>
        </w:rPr>
        <w:t>http://carnegieendowment.org/2012/08/23/china-s-evolution-on-ballistic-missile-defense</w:t>
      </w:r>
      <w:r>
        <w:rPr>
          <w:rStyle w:val="StyleBoldUnderline"/>
        </w:rPr>
        <w:t>)</w:t>
      </w:r>
    </w:p>
    <w:p w:rsidR="00E26993" w:rsidRDefault="00E26993" w:rsidP="00E26993">
      <w:pPr>
        <w:rPr>
          <w:sz w:val="16"/>
        </w:rPr>
      </w:pPr>
      <w:r w:rsidRPr="00893A25">
        <w:rPr>
          <w:sz w:val="16"/>
        </w:rPr>
        <w:t xml:space="preserve">Even with an aversion to becoming a “little Russia” (xiao eluosi), </w:t>
      </w:r>
      <w:r w:rsidRPr="00893A25">
        <w:rPr>
          <w:rStyle w:val="StyleBoldUnderline"/>
          <w:b/>
        </w:rPr>
        <w:t>the Chinese inclination to focus on the U.S.-Russia dynamic is an essential factor when anticipating China’s response toward missile defense</w:t>
      </w:r>
      <w:r w:rsidRPr="00893A25">
        <w:rPr>
          <w:sz w:val="16"/>
        </w:rPr>
        <w:t xml:space="preserve">. This is not to say that China will replicate the Russian response, as it continues to seek to avert the adversarial arms racing of the Cold War. But much like the series of political and technical countermeasures that Chinese experts have been dissecting over the past three decades, China has been and will be looking closely at the level of U.S.-Russian cooperation on ballistic missile defense. For the United States, if missile defense is not ultimately about China or Russia as it claims, then </w:t>
      </w:r>
      <w:r w:rsidRPr="00893A25">
        <w:rPr>
          <w:rStyle w:val="StyleBoldUnderline"/>
          <w:b/>
        </w:rPr>
        <w:t>initiation of a cooperative framework should be feasible in both cases</w:t>
      </w:r>
      <w:r w:rsidRPr="00893A25">
        <w:rPr>
          <w:sz w:val="16"/>
        </w:rPr>
        <w:t xml:space="preserve">. However, given that only a small number of the extensive range of Chinese articles and studies on missile defense within China touch upon its implications for Iran and North Korea, </w:t>
      </w:r>
      <w:r w:rsidRPr="00893A25">
        <w:rPr>
          <w:rStyle w:val="StyleBoldUnderline"/>
          <w:b/>
        </w:rPr>
        <w:t>a more persuasive argument on the part of the United States is required</w:t>
      </w:r>
      <w:r w:rsidRPr="00893A25">
        <w:rPr>
          <w:rStyle w:val="StyleBoldUnderline"/>
        </w:rPr>
        <w:t>. China remains unconvinced that the system does not seek to diminish or even to eliminate its retaliatory capabilities. These views are only bolstered by recent U.S. statements and planning in the Asia-Pacific region, heralded as a strategic “pivot” to Asia.</w:t>
      </w:r>
      <w:r w:rsidRPr="00893A25">
        <w:rPr>
          <w:sz w:val="16"/>
        </w:rPr>
        <w:t xml:space="preserve"> For all of the criticism relating to China’s level of transparency and predictability, when it comes to missile defense, China is an open book. After undertaking a range of passive countermeasures and realizing U.S. intractability on ballistic missile defense, China has selected the option of developing and exhibiting such capabilities, in part to reduce U.S. ability to engage in military and political coercion and to exert its own degree of leverage in these spheres. In reading these signals, the United States is faced with a decision as to whether to try and engage China as it has done in the nuclear field, or to continue to bypass its concerns as it has done in the space realm. </w:t>
      </w:r>
      <w:r w:rsidRPr="00893A25">
        <w:rPr>
          <w:rStyle w:val="StyleBoldUnderline"/>
          <w:b/>
        </w:rPr>
        <w:t>If high-level strategic stability talks</w:t>
      </w:r>
      <w:r w:rsidRPr="00893A25">
        <w:rPr>
          <w:rStyle w:val="StyleBoldUnderline"/>
        </w:rPr>
        <w:t xml:space="preserve"> and confidence building </w:t>
      </w:r>
      <w:r w:rsidRPr="00893A25">
        <w:rPr>
          <w:rStyle w:val="StyleBoldUnderline"/>
          <w:b/>
        </w:rPr>
        <w:t>remain the ultimate goal of the U</w:t>
      </w:r>
      <w:r w:rsidRPr="00893A25">
        <w:rPr>
          <w:rStyle w:val="StyleBoldUnderline"/>
        </w:rPr>
        <w:t xml:space="preserve">nited </w:t>
      </w:r>
      <w:r w:rsidRPr="00893A25">
        <w:rPr>
          <w:rStyle w:val="StyleBoldUnderline"/>
          <w:b/>
        </w:rPr>
        <w:t>S</w:t>
      </w:r>
      <w:r w:rsidRPr="00893A25">
        <w:rPr>
          <w:rStyle w:val="StyleBoldUnderline"/>
        </w:rPr>
        <w:t xml:space="preserve">tates, </w:t>
      </w:r>
      <w:r w:rsidRPr="00893A25">
        <w:rPr>
          <w:rStyle w:val="StyleBoldUnderline"/>
          <w:b/>
        </w:rPr>
        <w:t>then engaging China</w:t>
      </w:r>
      <w:r w:rsidRPr="00893A25">
        <w:rPr>
          <w:rStyle w:val="StyleBoldUnderline"/>
        </w:rPr>
        <w:t xml:space="preserve"> in a manner similar to what it is attempting with Russia on missile defense, </w:t>
      </w:r>
      <w:r w:rsidRPr="00893A25">
        <w:rPr>
          <w:rStyle w:val="StyleBoldUnderline"/>
          <w:b/>
        </w:rPr>
        <w:t>while adjusting for</w:t>
      </w:r>
      <w:r w:rsidRPr="00893A25">
        <w:rPr>
          <w:rStyle w:val="StyleBoldUnderline"/>
        </w:rPr>
        <w:t xml:space="preserve"> the aforementioned </w:t>
      </w:r>
      <w:r w:rsidRPr="00893A25">
        <w:rPr>
          <w:rStyle w:val="StyleBoldUnderline"/>
          <w:b/>
        </w:rPr>
        <w:t>differences, is a way forward</w:t>
      </w:r>
      <w:r w:rsidRPr="00893A25">
        <w:rPr>
          <w:sz w:val="16"/>
        </w:rPr>
        <w:t xml:space="preserve">. China is waiting to see how these U.S.-Russian negotiations pan out. If successful, China will not want to be left out, for it harbors its own concerns about U.S.-Russian missile defense cooperation at its expense. Until then, China’s current stage of evolution remains at the level of determining the best mixture of passive and active countermeasures. Ultimately, China’s pursuit of a more active approach by demonstrating its ballistic missile defense capabilities lights the way for greater engagement. The next steps taken by the United States and Russia will serve as an indicator for China as to the level to which both sides are willing and able to compromise. By not repeating the patterns of history, the United States and Russia have the potential to create a template for the transparency, predictability, and engagement required to transition from countermeasures to comity. </w:t>
      </w:r>
      <w:r w:rsidRPr="00893A25">
        <w:rPr>
          <w:rStyle w:val="StyleBoldUnderline"/>
          <w:b/>
        </w:rPr>
        <w:t>This foundation is crucial for both countries as they continue further talks</w:t>
      </w:r>
      <w:r w:rsidRPr="00893A25">
        <w:rPr>
          <w:sz w:val="16"/>
        </w:rPr>
        <w:t xml:space="preserve"> on strategic arms reductions, and will be essential for bringing China into the discussion.</w:t>
      </w:r>
    </w:p>
    <w:p w:rsidR="00E26993" w:rsidRPr="0069121D" w:rsidRDefault="00E26993" w:rsidP="00E26993">
      <w:pPr>
        <w:pStyle w:val="Heading4"/>
        <w:rPr>
          <w:rStyle w:val="Style13ptBold"/>
          <w:b/>
          <w:bCs w:val="0"/>
        </w:rPr>
      </w:pPr>
      <w:r w:rsidRPr="0069121D">
        <w:rPr>
          <w:rStyle w:val="Style13ptBold"/>
        </w:rPr>
        <w:t xml:space="preserve">Creating a policy that China and the US agree on will solve for escalation </w:t>
      </w:r>
    </w:p>
    <w:p w:rsidR="00E26993" w:rsidRDefault="00E26993" w:rsidP="00E26993">
      <w:r>
        <w:rPr>
          <w:rStyle w:val="Style13ptBold"/>
        </w:rPr>
        <w:t xml:space="preserve">Lawrence &amp; Rinehart &amp; </w:t>
      </w:r>
      <w:r w:rsidRPr="00C15E5F">
        <w:rPr>
          <w:rStyle w:val="Style13ptBold"/>
        </w:rPr>
        <w:t>Hilderth 15</w:t>
      </w:r>
      <w:r>
        <w:rPr>
          <w:rStyle w:val="Style13ptBold"/>
        </w:rPr>
        <w:t xml:space="preserve"> </w:t>
      </w:r>
      <w:proofErr w:type="gramStart"/>
      <w:r w:rsidRPr="00C15E5F">
        <w:t xml:space="preserve">( </w:t>
      </w:r>
      <w:r>
        <w:t>Susan</w:t>
      </w:r>
      <w:proofErr w:type="gramEnd"/>
      <w:r>
        <w:t>, Specialist in Asian Affairs, Ian, Analyst in Asian Affairs, Steven, Specialist in Us and Foreign National Security Programs,</w:t>
      </w:r>
      <w:r w:rsidRPr="008E0E1B">
        <w:t xml:space="preserve"> </w:t>
      </w:r>
      <w:r w:rsidRPr="008E0E1B">
        <w:rPr>
          <w:i/>
        </w:rPr>
        <w:t>Ballistic Missile Defense in the Asia-Pacific Region: Cooperation and Opposition</w:t>
      </w:r>
      <w:r>
        <w:t xml:space="preserve">, p.3) </w:t>
      </w:r>
      <w:r w:rsidRPr="00E15795">
        <w:rPr>
          <w:rFonts w:ascii="Georgia" w:hAnsi="Georgia"/>
          <w:sz w:val="20"/>
          <w:szCs w:val="20"/>
        </w:rPr>
        <w:t>S.J</w:t>
      </w:r>
    </w:p>
    <w:p w:rsidR="00E26993" w:rsidRPr="00CD00C2" w:rsidRDefault="00E26993" w:rsidP="00E26993">
      <w:pPr>
        <w:rPr>
          <w:sz w:val="16"/>
        </w:rPr>
      </w:pPr>
      <w:r w:rsidRPr="00CD00C2">
        <w:rPr>
          <w:sz w:val="16"/>
        </w:rPr>
        <w:t xml:space="preserve">The stated focus of </w:t>
      </w:r>
      <w:r w:rsidRPr="00532F16">
        <w:rPr>
          <w:rStyle w:val="StyleBoldUnderline"/>
          <w:highlight w:val="yellow"/>
        </w:rPr>
        <w:t>U.S. BMD policy is to defend against limited missile strikes from</w:t>
      </w:r>
      <w:r w:rsidRPr="00706CF3">
        <w:rPr>
          <w:rStyle w:val="StyleBoldUnderline"/>
        </w:rPr>
        <w:t xml:space="preserve"> so-called rogue states, </w:t>
      </w:r>
      <w:r w:rsidRPr="00532F16">
        <w:rPr>
          <w:rStyle w:val="StyleBoldUnderline"/>
          <w:highlight w:val="yellow"/>
        </w:rPr>
        <w:t>namely Iran and North Korea, on the U.S. homeland or against allies and U.S. forces</w:t>
      </w:r>
      <w:r>
        <w:rPr>
          <w:rStyle w:val="StyleBoldUnderline"/>
        </w:rPr>
        <w:t xml:space="preserve"> deployed abroad.</w:t>
      </w:r>
      <w:r w:rsidRPr="00706CF3">
        <w:rPr>
          <w:rStyle w:val="StyleBoldUnderline"/>
        </w:rPr>
        <w:t xml:space="preserve"> As a matter of policy, </w:t>
      </w:r>
      <w:r w:rsidRPr="00532F16">
        <w:rPr>
          <w:rStyle w:val="StyleBoldUnderline"/>
          <w:highlight w:val="yellow"/>
        </w:rPr>
        <w:t>U.S. missile defenses are not intended to alter the balance of nuclear deterrence with the major nuclear-armed states, i.e. Russia and China.</w:t>
      </w:r>
      <w:r w:rsidRPr="00CD00C2">
        <w:rPr>
          <w:sz w:val="16"/>
        </w:rPr>
        <w:t xml:space="preserve"> U.S. and allied BMD assets in the Asia-Pacific region are, however, inherently capable of intercepting short-range ballistic missiles (SRBMs) in East Asia that are launched not just from North Korea, but also from China. Future U.S. BMD capabilities in the region may be designed to counter much longer-range ballistic missiles regardless of their country of origin. </w:t>
      </w:r>
      <w:r w:rsidRPr="00706CF3">
        <w:rPr>
          <w:rStyle w:val="StyleBoldUnderline"/>
        </w:rPr>
        <w:t xml:space="preserve">The guiding policy for deployment of BMD capabilities under the Obama Administration has been the Phased Adaptive Approach (PAA). The PAA seeks to address the most acute near-term threats with deployments of existing technology and to pursue </w:t>
      </w:r>
      <w:r w:rsidRPr="00532F16">
        <w:rPr>
          <w:rStyle w:val="StyleBoldUnderline"/>
          <w:highlight w:val="yellow"/>
        </w:rPr>
        <w:t>BMD programs designed to deal with future, longer-range ballistic missile threats as those threats develop. U.S. policy aims to develop and deploy an overall global BMD system eventually linking regional and homeland BMD.</w:t>
      </w:r>
      <w:r w:rsidRPr="00CD00C2">
        <w:rPr>
          <w:sz w:val="16"/>
        </w:rPr>
        <w:t xml:space="preserve"> The 2010 BMDR states that the United States “will pursue a phased adaptive approach within each region [Europe, the Persian Gulf, and East Asia] that is tailored to the threats unique to that region, including their scale, the scope and pace of their development, and the capabilities available and most suited for deployment.”7</w:t>
      </w:r>
      <w:r w:rsidRPr="00706CF3">
        <w:rPr>
          <w:rStyle w:val="StyleBoldUnderline"/>
        </w:rPr>
        <w:t xml:space="preserve"> </w:t>
      </w:r>
      <w:r w:rsidRPr="00532F16">
        <w:rPr>
          <w:rStyle w:val="StyleBoldUnderline"/>
          <w:highlight w:val="yellow"/>
        </w:rPr>
        <w:t>Regional BMD systems can provide a number of strategic benefits to the United States both in peacetime and in war, and can help to prevent premature escalation of a crisis into a war.</w:t>
      </w:r>
      <w:r w:rsidRPr="00706CF3">
        <w:rPr>
          <w:rStyle w:val="StyleBoldUnderline"/>
        </w:rPr>
        <w:t>8</w:t>
      </w:r>
    </w:p>
    <w:p w:rsidR="00E26993" w:rsidRDefault="00E26993" w:rsidP="00E26993">
      <w:pPr>
        <w:pStyle w:val="Heading4"/>
      </w:pPr>
      <w:r>
        <w:t xml:space="preserve">Conferences confirm that Japan and China wants to open up diplomatic discussion. </w:t>
      </w:r>
    </w:p>
    <w:p w:rsidR="00E26993" w:rsidRPr="006F6F16" w:rsidRDefault="00E26993" w:rsidP="00E26993">
      <w:pPr>
        <w:rPr>
          <w:i/>
          <w:sz w:val="24"/>
          <w:szCs w:val="24"/>
        </w:rPr>
      </w:pPr>
      <w:r w:rsidRPr="006F6F16">
        <w:rPr>
          <w:rStyle w:val="Style13ptBold"/>
        </w:rPr>
        <w:t>Mederious 01</w:t>
      </w:r>
      <w:r>
        <w:rPr>
          <w:sz w:val="24"/>
          <w:szCs w:val="24"/>
        </w:rPr>
        <w:t xml:space="preserve"> </w:t>
      </w:r>
      <w:r w:rsidRPr="006F6F16">
        <w:t>(Evan, the Stanley Foundation and Center for Nonproliferation Studies, Monterey Institute of International Studies</w:t>
      </w:r>
      <w:r>
        <w:rPr>
          <w:sz w:val="24"/>
          <w:szCs w:val="24"/>
        </w:rPr>
        <w:t xml:space="preserve">, </w:t>
      </w:r>
      <w:r w:rsidRPr="006F6F16">
        <w:rPr>
          <w:i/>
          <w:sz w:val="24"/>
          <w:szCs w:val="24"/>
        </w:rPr>
        <w:t>Ballistic Missile Defense and Northeast Asian</w:t>
      </w:r>
      <w:r>
        <w:rPr>
          <w:i/>
          <w:sz w:val="24"/>
          <w:szCs w:val="24"/>
        </w:rPr>
        <w:t xml:space="preserve"> </w:t>
      </w:r>
      <w:r w:rsidRPr="006F6F16">
        <w:rPr>
          <w:i/>
          <w:sz w:val="24"/>
          <w:szCs w:val="24"/>
        </w:rPr>
        <w:t>Security: Views from Washington, Beijing, and Tokyo</w:t>
      </w:r>
      <w:r>
        <w:rPr>
          <w:i/>
          <w:sz w:val="24"/>
          <w:szCs w:val="24"/>
        </w:rPr>
        <w:t xml:space="preserve">, </w:t>
      </w:r>
      <w:r>
        <w:rPr>
          <w:sz w:val="24"/>
          <w:szCs w:val="24"/>
        </w:rPr>
        <w:t xml:space="preserve">p.11) </w:t>
      </w:r>
      <w:r w:rsidRPr="00E15795">
        <w:rPr>
          <w:rFonts w:ascii="Georgia" w:hAnsi="Georgia"/>
          <w:sz w:val="20"/>
          <w:szCs w:val="20"/>
        </w:rPr>
        <w:t>S.J</w:t>
      </w:r>
      <w:r>
        <w:rPr>
          <w:sz w:val="24"/>
          <w:szCs w:val="24"/>
        </w:rPr>
        <w:t xml:space="preserve"> </w:t>
      </w:r>
    </w:p>
    <w:p w:rsidR="00E26993" w:rsidRDefault="00E26993" w:rsidP="00E26993">
      <w:pPr>
        <w:rPr>
          <w:rStyle w:val="StyleBoldUnderline"/>
        </w:rPr>
      </w:pPr>
      <w:r w:rsidRPr="00706CF3">
        <w:rPr>
          <w:rStyle w:val="StyleBoldUnderline"/>
        </w:rPr>
        <w:t xml:space="preserve">The conference series “Ballistic Missile Defense in Northeast Asia: Implications for Security Relations among the Regional Powers” engaged a wide variety of experts from the United States, </w:t>
      </w:r>
      <w:r w:rsidRPr="00532F16">
        <w:rPr>
          <w:rStyle w:val="StyleBoldUnderline"/>
          <w:highlight w:val="yellow"/>
        </w:rPr>
        <w:t>China and Japan to gain insights on the security implications of US missile defense plans.</w:t>
      </w:r>
      <w:r w:rsidRPr="00CD00C2">
        <w:rPr>
          <w:sz w:val="16"/>
        </w:rPr>
        <w:t xml:space="preserve"> A US-only meeting was held in Washington in mid-November 2000, with the second (US-China) and third (US-Japan) meetings in Monterey in early December 2000. In the course of the discussions, security specialists from the United States, </w:t>
      </w:r>
      <w:r w:rsidRPr="00532F16">
        <w:rPr>
          <w:rStyle w:val="StyleBoldUnderline"/>
          <w:highlight w:val="yellow"/>
        </w:rPr>
        <w:t>China and Japan explored the potential political and military implications of specific US BMD deployment modes. This effort had two objectives: (1) to promote a dialogue between military-technical specialists and regional security experts, and (2) to link discussions of specific deployment options to analyses of the East Asian security environment.</w:t>
      </w:r>
    </w:p>
    <w:p w:rsidR="00E26993" w:rsidRPr="00B047FA" w:rsidRDefault="00E26993" w:rsidP="00E26993">
      <w:pPr>
        <w:pStyle w:val="Heading3"/>
      </w:pPr>
      <w:r>
        <w:t>Etc – Alternative Mechanisms</w:t>
      </w:r>
    </w:p>
    <w:p w:rsidR="00E26993" w:rsidRDefault="00E26993" w:rsidP="00E26993">
      <w:pPr>
        <w:pStyle w:val="Heading4"/>
      </w:pPr>
      <w:r>
        <w:t xml:space="preserve">The US has to be flexible when it comes to BMD policy to prevent war </w:t>
      </w:r>
    </w:p>
    <w:p w:rsidR="00E26993" w:rsidRPr="00164983" w:rsidRDefault="00E26993" w:rsidP="00E26993">
      <w:r w:rsidRPr="00900E7F">
        <w:rPr>
          <w:rStyle w:val="Style13ptBold"/>
        </w:rPr>
        <w:t xml:space="preserve">Payne </w:t>
      </w:r>
      <w:proofErr w:type="gramStart"/>
      <w:r w:rsidRPr="00900E7F">
        <w:rPr>
          <w:rStyle w:val="Style13ptBold"/>
        </w:rPr>
        <w:t>16</w:t>
      </w:r>
      <w:r>
        <w:t>( Keith</w:t>
      </w:r>
      <w:proofErr w:type="gramEnd"/>
      <w:r>
        <w:t>,</w:t>
      </w:r>
      <w:r w:rsidRPr="00900E7F">
        <w:t xml:space="preserve"> </w:t>
      </w:r>
      <w:r>
        <w:t>President, National Institute for Public Policy; Dir, Graduate School of Defense and Strategic Studies, Missouri State University; and Former deputy assistant secretary of defense,</w:t>
      </w:r>
      <w:r w:rsidRPr="00164983">
        <w:t xml:space="preserve"> </w:t>
      </w:r>
      <w:r w:rsidRPr="00164983">
        <w:rPr>
          <w:i/>
        </w:rPr>
        <w:t>Why US Nuclear Force Numbers Matter</w:t>
      </w:r>
      <w:r>
        <w:rPr>
          <w:i/>
        </w:rPr>
        <w:t>,</w:t>
      </w:r>
      <w:r>
        <w:t xml:space="preserve">10(2),p.18) </w:t>
      </w:r>
      <w:r w:rsidRPr="00E15795">
        <w:rPr>
          <w:rFonts w:ascii="Georgia" w:hAnsi="Georgia"/>
          <w:sz w:val="20"/>
          <w:szCs w:val="20"/>
        </w:rPr>
        <w:t>S.J</w:t>
      </w:r>
    </w:p>
    <w:p w:rsidR="00E26993" w:rsidRPr="00CD00C2" w:rsidRDefault="00E26993" w:rsidP="00E26993">
      <w:pPr>
        <w:rPr>
          <w:sz w:val="16"/>
        </w:rPr>
      </w:pPr>
      <w:r w:rsidRPr="00CD00C2">
        <w:rPr>
          <w:sz w:val="16"/>
        </w:rPr>
        <w:t xml:space="preserve"> </w:t>
      </w:r>
      <w:r w:rsidRPr="00532F16">
        <w:rPr>
          <w:rStyle w:val="StyleBoldUnderline"/>
          <w:highlight w:val="yellow"/>
        </w:rPr>
        <w:t>The hope that escalation can be limited in the event of war may be a faint hope, but the United States should not be limited, by the narrowness of its capabilities and rigidity of its planning, to a response that would likely ensure that nuclear escalation proceeds unabated. Again, the US deterrence goal should be, and has been, to have flexible and diverse response options for the purpose of deterring further escalation and limiting damage</w:t>
      </w:r>
      <w:r w:rsidRPr="00706CF3">
        <w:rPr>
          <w:rStyle w:val="StyleBoldUnderline"/>
        </w:rPr>
        <w:t>,</w:t>
      </w:r>
      <w:r w:rsidRPr="00CD00C2">
        <w:rPr>
          <w:sz w:val="16"/>
        </w:rPr>
        <w:t xml:space="preserve"> not the very narrow types of responses imposed by a minimum deterrence approach to sizing US forces. This point is not a rejection of deterrence or a call for a US “nuclear war-fighting” policy as some continually and mistakenly charge;21 it is a call for diverse US capabilities that make available to the president a variety of options best suited for deterrence and reestablishing deterrence and limiting nuclear escalation in the event deterrence fails. </w:t>
      </w:r>
      <w:r w:rsidRPr="00706CF3">
        <w:rPr>
          <w:rStyle w:val="StyleBoldUnderline"/>
        </w:rPr>
        <w:t>Once again, this goal can require a US arsenal well beyond the number and types of weapons deemed adequate for minimum deterrence</w:t>
      </w:r>
      <w:r w:rsidRPr="00CD00C2">
        <w:rPr>
          <w:sz w:val="16"/>
        </w:rPr>
        <w:t>.</w:t>
      </w:r>
    </w:p>
    <w:p w:rsidR="00E26993" w:rsidRDefault="00E26993" w:rsidP="00E26993">
      <w:pPr>
        <w:pStyle w:val="Heading4"/>
      </w:pPr>
      <w:r>
        <w:t xml:space="preserve">The US and China need to oblige to a new foreign policy  </w:t>
      </w:r>
    </w:p>
    <w:p w:rsidR="00E26993" w:rsidRPr="009252E1" w:rsidRDefault="00E26993" w:rsidP="00E26993">
      <w:pPr>
        <w:rPr>
          <w:i/>
        </w:rPr>
      </w:pPr>
      <w:r w:rsidRPr="00AD72DA">
        <w:rPr>
          <w:rStyle w:val="Style13ptBold"/>
        </w:rPr>
        <w:t>Olmo 93</w:t>
      </w:r>
      <w:r w:rsidRPr="009252E1">
        <w:t xml:space="preserve"> (</w:t>
      </w:r>
      <w:r>
        <w:t xml:space="preserve">Elizabeth, </w:t>
      </w:r>
      <w:r w:rsidRPr="009252E1">
        <w:t>Lieutenant Commander, United States Navy,</w:t>
      </w:r>
      <w:r>
        <w:t xml:space="preserve"> </w:t>
      </w:r>
      <w:r w:rsidRPr="009252E1">
        <w:t xml:space="preserve">BA, University of South Florida, </w:t>
      </w:r>
      <w:r w:rsidRPr="009252E1">
        <w:rPr>
          <w:i/>
        </w:rPr>
        <w:t>China's nuclear agenda and the implications for United States foreign policy</w:t>
      </w:r>
      <w:r>
        <w:rPr>
          <w:i/>
        </w:rPr>
        <w:t xml:space="preserve">, </w:t>
      </w:r>
      <w:r w:rsidRPr="009252E1">
        <w:t>Pg.131</w:t>
      </w:r>
      <w:r>
        <w:t xml:space="preserve">) </w:t>
      </w:r>
      <w:r w:rsidRPr="00E15795">
        <w:rPr>
          <w:rFonts w:ascii="Georgia" w:hAnsi="Georgia"/>
          <w:sz w:val="20"/>
          <w:szCs w:val="20"/>
        </w:rPr>
        <w:t>S.J</w:t>
      </w:r>
    </w:p>
    <w:p w:rsidR="00E26993" w:rsidRDefault="00E26993" w:rsidP="00E26993">
      <w:pPr>
        <w:rPr>
          <w:rStyle w:val="StyleBoldUnderline"/>
        </w:rPr>
      </w:pPr>
      <w:r w:rsidRPr="003E75ED">
        <w:rPr>
          <w:rStyle w:val="StyleBoldUnderline"/>
          <w:highlight w:val="yellow"/>
        </w:rPr>
        <w:t>This independent and mercantilism approach to foreign policy is the root of the dispute between China and the United States vis-a-vis its arms transfer policies, defense policies and even its human rights stance</w:t>
      </w:r>
      <w:r w:rsidRPr="009252E1">
        <w:rPr>
          <w:rStyle w:val="StyleBoldUnderline"/>
        </w:rPr>
        <w:t>.</w:t>
      </w:r>
      <w:r w:rsidRPr="00CD00C2">
        <w:rPr>
          <w:sz w:val="16"/>
        </w:rPr>
        <w:t xml:space="preserve"> China believes no nation has the right to impose its standards and principles upon another nation; while the United States believes there are standards of conduct and principles that all nations should follow and must embrace. In short, China engages in the same conduct towards other nations that it demands for itself, complete noninterference in its sovereign affairs. Hardly the cast of a nascent nuclear hegemonistic power</w:t>
      </w:r>
      <w:r w:rsidRPr="009252E1">
        <w:rPr>
          <w:rStyle w:val="StyleBoldUnderline"/>
        </w:rPr>
        <w:t xml:space="preserve">! It follows that the challenge from China is not a military challenge but a </w:t>
      </w:r>
      <w:r w:rsidRPr="003E75ED">
        <w:rPr>
          <w:rStyle w:val="StyleBoldUnderline"/>
          <w:highlight w:val="yellow"/>
        </w:rPr>
        <w:t>foreign policy challenge in which China and the United States must find equal ground and accommodate each other's views and positions.</w:t>
      </w:r>
    </w:p>
    <w:p w:rsidR="00E26993" w:rsidRPr="0069121D" w:rsidRDefault="00E26993" w:rsidP="00E26993">
      <w:pPr>
        <w:pStyle w:val="Heading4"/>
        <w:rPr>
          <w:rStyle w:val="Style13ptBold"/>
          <w:b/>
          <w:bCs w:val="0"/>
        </w:rPr>
      </w:pPr>
      <w:r w:rsidRPr="0069121D">
        <w:rPr>
          <w:rStyle w:val="Style13ptBold"/>
        </w:rPr>
        <w:t xml:space="preserve">The United States need a new BMD policy </w:t>
      </w:r>
    </w:p>
    <w:p w:rsidR="00E26993" w:rsidRPr="00657C7C" w:rsidRDefault="00E26993" w:rsidP="00E26993">
      <w:r>
        <w:rPr>
          <w:rStyle w:val="Style13ptBold"/>
        </w:rPr>
        <w:t xml:space="preserve">NTI </w:t>
      </w:r>
      <w:r w:rsidRPr="00CA32E0">
        <w:rPr>
          <w:rStyle w:val="Style13ptBold"/>
        </w:rPr>
        <w:t>11</w:t>
      </w:r>
      <w:r>
        <w:rPr>
          <w:rStyle w:val="Style13ptBold"/>
        </w:rPr>
        <w:t xml:space="preserve"> </w:t>
      </w:r>
      <w:r>
        <w:t xml:space="preserve">(Nuclear Threat Initiative, </w:t>
      </w:r>
      <w:r w:rsidRPr="00CA32E0">
        <w:rPr>
          <w:i/>
        </w:rPr>
        <w:t>TREATY ON THE LIMITATION OF ANTI-BALLIST</w:t>
      </w:r>
      <w:r>
        <w:rPr>
          <w:i/>
        </w:rPr>
        <w:t xml:space="preserve">IC MISSILE SYSTEMS (ABM TREATY) </w:t>
      </w:r>
      <w:r w:rsidRPr="00E15795">
        <w:rPr>
          <w:rFonts w:ascii="Georgia" w:hAnsi="Georgia"/>
          <w:sz w:val="20"/>
          <w:szCs w:val="20"/>
        </w:rPr>
        <w:t>S.J</w:t>
      </w:r>
    </w:p>
    <w:p w:rsidR="00E26993" w:rsidRDefault="00E26993" w:rsidP="00E26993">
      <w:pPr>
        <w:rPr>
          <w:u w:val="single"/>
        </w:rPr>
      </w:pPr>
      <w:r w:rsidRPr="00CD00C2">
        <w:rPr>
          <w:i/>
          <w:sz w:val="16"/>
        </w:rPr>
        <w:t>On</w:t>
      </w:r>
      <w:r w:rsidRPr="00CD00C2">
        <w:rPr>
          <w:sz w:val="16"/>
        </w:rPr>
        <w:t xml:space="preserve"> 1 May, US President Bush, in his remarks to students and faculty at the National Defense University, </w:t>
      </w:r>
      <w:r w:rsidRPr="00CD00C2">
        <w:rPr>
          <w:sz w:val="16"/>
          <w:highlight w:val="yellow"/>
        </w:rPr>
        <w:t xml:space="preserve">noted </w:t>
      </w:r>
      <w:r w:rsidRPr="00532F16">
        <w:rPr>
          <w:rStyle w:val="StyleBoldUnderline"/>
          <w:highlight w:val="yellow"/>
        </w:rPr>
        <w:t>that the changed world required a new policy of active nonproliferation, counter proliferation and defenses and new concepts of deterrence that rely on both offensive and defensive forces. This new framework would allow the country to build missile defenses to counter the different emerging threats.</w:t>
      </w:r>
      <w:r w:rsidRPr="00CD00C2">
        <w:rPr>
          <w:sz w:val="16"/>
        </w:rPr>
        <w:t xml:space="preserve"> Therefore, he called for moving "beyond the constraints of the 30-year old ABM Treaty." The President indicated that </w:t>
      </w:r>
      <w:r w:rsidRPr="00CA32E0">
        <w:rPr>
          <w:rStyle w:val="StyleBoldUnderline"/>
        </w:rPr>
        <w:t>the final solution of what the national missile defense (NMD) would look like had not been found yet, but the Pentagon was actively exploring options</w:t>
      </w:r>
      <w:r w:rsidRPr="00CD00C2">
        <w:rPr>
          <w:sz w:val="16"/>
        </w:rPr>
        <w:t xml:space="preserve">, stressing that the question was not whether the United States would deploy NMD but when. </w:t>
      </w:r>
      <w:r w:rsidRPr="00CA32E0">
        <w:rPr>
          <w:rStyle w:val="StyleBoldUnderline"/>
        </w:rPr>
        <w:t xml:space="preserve">The President said that </w:t>
      </w:r>
      <w:r w:rsidRPr="00532F16">
        <w:rPr>
          <w:rStyle w:val="StyleBoldUnderline"/>
          <w:highlight w:val="yellow"/>
        </w:rPr>
        <w:t>the United States would consult closely on the subject with its "friends and allies"</w:t>
      </w:r>
      <w:r w:rsidRPr="00CD00C2">
        <w:rPr>
          <w:sz w:val="16"/>
        </w:rPr>
        <w:t xml:space="preserve"> and announced that he was dispatching high-level representatives to allied capitals in Europe, Asia, Australia, and Canada to conduct "real consultations," and not to present them with unilateral decisions already made. He also said </w:t>
      </w:r>
      <w:r w:rsidRPr="00532F16">
        <w:rPr>
          <w:highlight w:val="yellow"/>
          <w:u w:val="single"/>
        </w:rPr>
        <w:t>the United States would reach out to Russia and China.</w:t>
      </w:r>
    </w:p>
    <w:p w:rsidR="00E26993" w:rsidRPr="00BD2FE4" w:rsidRDefault="00E26993" w:rsidP="00E26993">
      <w:pPr>
        <w:pStyle w:val="Heading4"/>
      </w:pPr>
      <w:r w:rsidRPr="00BD2FE4">
        <w:t xml:space="preserve">The US needs to change its foreign Policy to include all nations not just the Western Nations </w:t>
      </w:r>
    </w:p>
    <w:p w:rsidR="00E26993" w:rsidRPr="009252E1" w:rsidRDefault="00E26993" w:rsidP="00E26993">
      <w:pPr>
        <w:rPr>
          <w:i/>
        </w:rPr>
      </w:pPr>
      <w:r w:rsidRPr="00AD72DA">
        <w:rPr>
          <w:rStyle w:val="Style13ptBold"/>
        </w:rPr>
        <w:t>Olmo 93</w:t>
      </w:r>
      <w:r w:rsidRPr="009252E1">
        <w:t xml:space="preserve"> (</w:t>
      </w:r>
      <w:r>
        <w:t xml:space="preserve">Elizabeth, </w:t>
      </w:r>
      <w:r w:rsidRPr="009252E1">
        <w:t>Lieutenant Commander, United States Navy,</w:t>
      </w:r>
      <w:r>
        <w:t xml:space="preserve"> </w:t>
      </w:r>
      <w:r w:rsidRPr="009252E1">
        <w:t xml:space="preserve">BA, University of South Florida, </w:t>
      </w:r>
      <w:r w:rsidRPr="009252E1">
        <w:rPr>
          <w:i/>
        </w:rPr>
        <w:t>China's nuclear agenda and the implications for United States foreign policy</w:t>
      </w:r>
      <w:r>
        <w:rPr>
          <w:i/>
        </w:rPr>
        <w:t xml:space="preserve">, </w:t>
      </w:r>
      <w:r w:rsidRPr="009252E1">
        <w:t>Pg.131</w:t>
      </w:r>
      <w:r>
        <w:t xml:space="preserve">) </w:t>
      </w:r>
      <w:r w:rsidRPr="00E15795">
        <w:rPr>
          <w:rFonts w:ascii="Georgia" w:hAnsi="Georgia"/>
          <w:sz w:val="20"/>
          <w:szCs w:val="20"/>
        </w:rPr>
        <w:t>S</w:t>
      </w:r>
      <w:r>
        <w:rPr>
          <w:rFonts w:ascii="Georgia" w:hAnsi="Georgia"/>
          <w:sz w:val="20"/>
          <w:szCs w:val="20"/>
        </w:rPr>
        <w:t>.J</w:t>
      </w:r>
    </w:p>
    <w:p w:rsidR="00E26993" w:rsidRDefault="00E26993" w:rsidP="00E26993">
      <w:pPr>
        <w:rPr>
          <w:rStyle w:val="StyleBoldUnderline"/>
        </w:rPr>
      </w:pPr>
      <w:r w:rsidRPr="00BD2FE4">
        <w:rPr>
          <w:rStyle w:val="StyleBoldUnderline"/>
        </w:rPr>
        <w:t xml:space="preserve">The </w:t>
      </w:r>
      <w:r w:rsidRPr="00025AEB">
        <w:rPr>
          <w:rStyle w:val="StyleBoldUnderline"/>
          <w:highlight w:val="yellow"/>
        </w:rPr>
        <w:t>Missile Technology Control Regime</w:t>
      </w:r>
      <w:r w:rsidRPr="00BD2FE4">
        <w:rPr>
          <w:rStyle w:val="StyleBoldUnderline"/>
        </w:rPr>
        <w:t xml:space="preserve"> needs to be revamped to </w:t>
      </w:r>
      <w:r w:rsidRPr="00025AEB">
        <w:rPr>
          <w:rStyle w:val="StyleBoldUnderline"/>
          <w:highlight w:val="yellow"/>
        </w:rPr>
        <w:t>take into account the interests of all suppliers and recipients and include all nations, not just the small exclusive club of Western nations who make up all the rules regarding missile technology transfers.</w:t>
      </w:r>
      <w:r w:rsidRPr="00CD00C2">
        <w:rPr>
          <w:sz w:val="16"/>
        </w:rPr>
        <w:t xml:space="preserve"> </w:t>
      </w:r>
      <w:r w:rsidRPr="00BD2FE4">
        <w:rPr>
          <w:rStyle w:val="StyleBoldUnderline"/>
        </w:rPr>
        <w:t>These rules are discriminatory, inflexible and unrealistic.</w:t>
      </w:r>
      <w:r w:rsidRPr="00CD00C2">
        <w:rPr>
          <w:sz w:val="16"/>
        </w:rPr>
        <w:t xml:space="preserve"> Rather than trying to prevent the proliferation of missiles, which is not fair to those nations who do not currently have this defensive ability, the regime should concentrate on the safe transfer and receipt of relevant technologies. </w:t>
      </w:r>
      <w:r w:rsidRPr="00BD2FE4">
        <w:rPr>
          <w:rStyle w:val="StyleBoldUnderline"/>
        </w:rPr>
        <w:t xml:space="preserve">It should engender an atmosphere of openness about capabilities rather than forcing nations with security concerns to be clandestine about their transactions. All exporting nations should be given verifiable guarantees by all recipients that transferred technologies will not be diverted from their stated purpose. </w:t>
      </w:r>
      <w:r w:rsidRPr="00025AEB">
        <w:rPr>
          <w:rStyle w:val="StyleBoldUnderline"/>
          <w:highlight w:val="yellow"/>
        </w:rPr>
        <w:t>Any nation wanting to export the technologies should be invited to become a full member in the regime and entitled to the full rights accorded a full member.</w:t>
      </w:r>
      <w:r w:rsidRPr="00CD00C2">
        <w:rPr>
          <w:sz w:val="16"/>
          <w:highlight w:val="yellow"/>
        </w:rPr>
        <w:t xml:space="preserve"> </w:t>
      </w:r>
      <w:r w:rsidRPr="00025AEB">
        <w:rPr>
          <w:rStyle w:val="StyleBoldUnderline"/>
          <w:highlight w:val="yellow"/>
        </w:rPr>
        <w:t>Intelligence sharing, participation in global disarmament mechanisms, participation in communal efforts to address regional security concerns of recipients and suppliers should be accorded to all members of the regime.</w:t>
      </w:r>
    </w:p>
    <w:p w:rsidR="00E26993" w:rsidRDefault="00E26993" w:rsidP="00E26993">
      <w:pPr>
        <w:pStyle w:val="Heading4"/>
      </w:pPr>
      <w:r>
        <w:t>Agreeing to no longer increase BMD solves escalating China-</w:t>
      </w:r>
      <w:proofErr w:type="gramStart"/>
      <w:r>
        <w:t>U.S</w:t>
      </w:r>
      <w:proofErr w:type="gramEnd"/>
      <w:r>
        <w:t xml:space="preserve"> relations</w:t>
      </w:r>
    </w:p>
    <w:p w:rsidR="00E26993" w:rsidRPr="00CA4CA2" w:rsidRDefault="00E26993" w:rsidP="00E26993">
      <w:pPr>
        <w:pStyle w:val="NormalWeb"/>
        <w:shd w:val="clear" w:color="auto" w:fill="FFFFFF"/>
        <w:spacing w:before="120" w:beforeAutospacing="0" w:after="360" w:afterAutospacing="0" w:line="330" w:lineRule="atLeast"/>
        <w:rPr>
          <w:color w:val="1F1F1F"/>
          <w:sz w:val="16"/>
        </w:rPr>
      </w:pPr>
      <w:r>
        <w:rPr>
          <w:b/>
          <w:color w:val="1F1F1F"/>
        </w:rPr>
        <w:t>Riqiang 14 (</w:t>
      </w:r>
      <w:r>
        <w:rPr>
          <w:color w:val="1F1F1F"/>
          <w:sz w:val="16"/>
        </w:rPr>
        <w:t xml:space="preserve">Wu, Associate Professor, “No stability without limits on missile defense” </w:t>
      </w:r>
      <w:r>
        <w:rPr>
          <w:i/>
          <w:color w:val="1F1F1F"/>
          <w:sz w:val="16"/>
        </w:rPr>
        <w:t xml:space="preserve">The Bulletin of Atomic Scientist’s, </w:t>
      </w:r>
      <w:r>
        <w:rPr>
          <w:color w:val="1F1F1F"/>
          <w:sz w:val="16"/>
        </w:rPr>
        <w:t xml:space="preserve">available: </w:t>
      </w:r>
      <w:hyperlink r:id="rId29" w:history="1">
        <w:r w:rsidRPr="00D81760">
          <w:rPr>
            <w:rStyle w:val="Hyperlink"/>
            <w:rFonts w:eastAsiaTheme="majorEastAsia"/>
            <w:sz w:val="16"/>
          </w:rPr>
          <w:t>http://thebulletin.org/limit%E2%80%94or-expand%E2%80%94missile-defense7647</w:t>
        </w:r>
      </w:hyperlink>
      <w:r>
        <w:rPr>
          <w:color w:val="1F1F1F"/>
          <w:sz w:val="16"/>
        </w:rPr>
        <w:t xml:space="preserve"> accessed: 6/20/16) KAB</w:t>
      </w:r>
    </w:p>
    <w:p w:rsidR="00E26993" w:rsidRPr="00CD00C2" w:rsidRDefault="00E26993" w:rsidP="00E26993">
      <w:pPr>
        <w:pStyle w:val="NormalWeb"/>
        <w:shd w:val="clear" w:color="auto" w:fill="FFFFFF"/>
        <w:spacing w:before="120" w:beforeAutospacing="0" w:after="360" w:afterAutospacing="0" w:line="330" w:lineRule="atLeast"/>
        <w:rPr>
          <w:color w:val="1F1F1F"/>
          <w:sz w:val="14"/>
        </w:rPr>
      </w:pPr>
      <w:r w:rsidRPr="00CD00C2">
        <w:rPr>
          <w:color w:val="1F1F1F"/>
          <w:sz w:val="14"/>
        </w:rPr>
        <w:t xml:space="preserve">Analysts have been discussing missile defense and its potential impact on strategic stability since the 1960s, and a basic insight that emerged decades ago still pertains today. </w:t>
      </w:r>
      <w:r w:rsidRPr="005B0AF6">
        <w:rPr>
          <w:rFonts w:eastAsiaTheme="minorHAnsi"/>
          <w:b/>
          <w:szCs w:val="22"/>
          <w:highlight w:val="yellow"/>
          <w:u w:val="single"/>
        </w:rPr>
        <w:t>If a nuclear-armed nation can develop a missile defense system capable of neutralizing a second nation's capacity for nuclear retaliation, the first nation's incentives for launching an initial strike will increase. This would undermine strategic stability</w:t>
      </w:r>
      <w:r w:rsidRPr="00CD00C2">
        <w:rPr>
          <w:color w:val="1F1F1F"/>
          <w:sz w:val="14"/>
        </w:rPr>
        <w:t>—</w:t>
      </w:r>
      <w:r w:rsidRPr="005B0AF6">
        <w:rPr>
          <w:rFonts w:eastAsiaTheme="minorHAnsi"/>
          <w:b/>
          <w:szCs w:val="22"/>
          <w:highlight w:val="yellow"/>
          <w:u w:val="single"/>
        </w:rPr>
        <w:t>so nuclear-armed states must refrain from building missile defense systems that cover their entire territories and populations</w:t>
      </w:r>
      <w:r w:rsidRPr="00CB230F">
        <w:rPr>
          <w:b/>
          <w:color w:val="1F1F1F"/>
          <w:sz w:val="16"/>
          <w:u w:val="single"/>
        </w:rPr>
        <w:t>.</w:t>
      </w:r>
      <w:r w:rsidRPr="00CD00C2">
        <w:rPr>
          <w:color w:val="1F1F1F"/>
          <w:sz w:val="14"/>
        </w:rPr>
        <w:t xml:space="preserve"> Indeed, the 1972 Anti-Ballistic Missile Treaty (ABM Treaty), a cornerstone of arms control during the Cold War, prohibited the deployment of antiballistic missile systems except around national capitals and around silo launchers for intercontinental ballistic missiles. Unfortunately, </w:t>
      </w:r>
      <w:r w:rsidRPr="005B0AF6">
        <w:rPr>
          <w:rFonts w:eastAsiaTheme="minorHAnsi"/>
          <w:b/>
          <w:szCs w:val="22"/>
          <w:highlight w:val="yellow"/>
          <w:u w:val="single"/>
        </w:rPr>
        <w:t>the United States</w:t>
      </w:r>
      <w:r w:rsidRPr="00CD00C2">
        <w:rPr>
          <w:color w:val="1F1F1F"/>
          <w:sz w:val="14"/>
        </w:rPr>
        <w:t xml:space="preserve"> withdrew from the ABM Treaty in 2002 and </w:t>
      </w:r>
      <w:r w:rsidRPr="005B0AF6">
        <w:rPr>
          <w:rFonts w:eastAsiaTheme="minorHAnsi"/>
          <w:b/>
          <w:szCs w:val="22"/>
          <w:highlight w:val="yellow"/>
          <w:u w:val="single"/>
        </w:rPr>
        <w:t>began to deploy a ballistic missile defense system in 2004. This has prompted serious concerns in China</w:t>
      </w:r>
      <w:r w:rsidRPr="00CD00C2">
        <w:rPr>
          <w:color w:val="1F1F1F"/>
          <w:sz w:val="14"/>
        </w:rPr>
        <w:t xml:space="preserve"> and Russia. </w:t>
      </w:r>
      <w:r w:rsidRPr="005B0AF6">
        <w:rPr>
          <w:rFonts w:eastAsiaTheme="minorHAnsi"/>
          <w:b/>
          <w:szCs w:val="22"/>
          <w:highlight w:val="yellow"/>
          <w:u w:val="single"/>
        </w:rPr>
        <w:t>The concern springs not so much from the current US architecture for ballistic missile defense</w:t>
      </w:r>
      <w:r w:rsidRPr="00CB230F">
        <w:rPr>
          <w:b/>
          <w:color w:val="1F1F1F"/>
          <w:u w:val="single"/>
        </w:rPr>
        <w:t>,</w:t>
      </w:r>
      <w:r w:rsidRPr="00CD00C2">
        <w:rPr>
          <w:color w:val="1F1F1F"/>
          <w:sz w:val="14"/>
        </w:rPr>
        <w:t xml:space="preserve"> which is small in scale and not very effective, </w:t>
      </w:r>
      <w:r w:rsidRPr="005B0AF6">
        <w:rPr>
          <w:rFonts w:eastAsiaTheme="minorHAnsi"/>
          <w:b/>
          <w:szCs w:val="22"/>
          <w:highlight w:val="yellow"/>
          <w:u w:val="single"/>
        </w:rPr>
        <w:t>but rather from what US missile defense might become</w:t>
      </w:r>
      <w:r w:rsidRPr="00CD00C2">
        <w:rPr>
          <w:color w:val="1F1F1F"/>
          <w:sz w:val="14"/>
        </w:rPr>
        <w:t>. Today, the United States maintains 30 ground-based interceptor missiles in Alaska and California. This number is slated to increase to 44 by 2017, but</w:t>
      </w:r>
      <w:r w:rsidRPr="00CB230F">
        <w:rPr>
          <w:b/>
          <w:color w:val="1F1F1F"/>
          <w:u w:val="single"/>
        </w:rPr>
        <w:t xml:space="preserve"> </w:t>
      </w:r>
      <w:r w:rsidRPr="005B0AF6">
        <w:rPr>
          <w:rFonts w:eastAsiaTheme="minorHAnsi"/>
          <w:b/>
          <w:szCs w:val="22"/>
          <w:highlight w:val="yellow"/>
          <w:u w:val="single"/>
        </w:rPr>
        <w:t>even a system of that size will be incapable of neutralizing a Russian retaliatory attack. It will also be incapable of neutralizing China's nuclear deterrent. But that might change if the system displayed greater effectiveness—something the United States is working hard to achieve</w:t>
      </w:r>
      <w:r w:rsidRPr="00CD00C2">
        <w:rPr>
          <w:color w:val="1F1F1F"/>
          <w:sz w:val="14"/>
        </w:rPr>
        <w:t>. Discriminating between real warheads and decoys is the greatest challenge facing systems for midcourse missile defense. To address this challenge</w:t>
      </w:r>
      <w:r w:rsidRPr="00CD00C2">
        <w:rPr>
          <w:color w:val="1F1F1F"/>
          <w:sz w:val="14"/>
          <w:szCs w:val="16"/>
        </w:rPr>
        <w:t xml:space="preserve">, </w:t>
      </w:r>
      <w:hyperlink r:id="rId30" w:tgtFrame="_blank" w:history="1">
        <w:r w:rsidRPr="00CD00C2">
          <w:rPr>
            <w:rFonts w:eastAsiaTheme="minorHAnsi"/>
            <w:sz w:val="14"/>
            <w:szCs w:val="16"/>
          </w:rPr>
          <w:t>the United States is deploying X-band radar in Japan</w:t>
        </w:r>
      </w:hyperlink>
      <w:r w:rsidRPr="00CD00C2">
        <w:rPr>
          <w:rFonts w:eastAsiaTheme="minorHAnsi"/>
          <w:sz w:val="14"/>
          <w:szCs w:val="16"/>
        </w:rPr>
        <w:t xml:space="preserve">and </w:t>
      </w:r>
      <w:hyperlink r:id="rId31" w:tgtFrame="_blank" w:history="1">
        <w:r w:rsidRPr="00CD00C2">
          <w:rPr>
            <w:rFonts w:eastAsiaTheme="minorHAnsi"/>
            <w:sz w:val="14"/>
            <w:szCs w:val="16"/>
          </w:rPr>
          <w:t>possibly in South Korea</w:t>
        </w:r>
      </w:hyperlink>
      <w:r w:rsidRPr="00CD00C2">
        <w:rPr>
          <w:rFonts w:eastAsiaTheme="minorHAnsi"/>
          <w:sz w:val="14"/>
          <w:szCs w:val="16"/>
        </w:rPr>
        <w:t xml:space="preserve">. </w:t>
      </w:r>
      <w:r w:rsidRPr="00CD00C2">
        <w:rPr>
          <w:color w:val="1F1F1F"/>
          <w:sz w:val="14"/>
          <w:szCs w:val="16"/>
        </w:rPr>
        <w:t xml:space="preserve">It is constructing </w:t>
      </w:r>
      <w:hyperlink r:id="rId32" w:tgtFrame="_blank" w:history="1">
        <w:r w:rsidRPr="00CD00C2">
          <w:rPr>
            <w:color w:val="851618"/>
            <w:sz w:val="14"/>
            <w:szCs w:val="16"/>
          </w:rPr>
          <w:t>new land-based X-band radar</w:t>
        </w:r>
      </w:hyperlink>
      <w:r w:rsidRPr="00CD00C2">
        <w:rPr>
          <w:color w:val="1F1F1F"/>
          <w:sz w:val="14"/>
          <w:szCs w:val="16"/>
        </w:rPr>
        <w:t xml:space="preserve">. It is developing a new "kill vehicle"—the segment of an interceptor that actually destroys a missile—that will be capable of transmitting photographs. This will help the United States implement a firing doctrine, known as shoot-look-shoot, which involves firing an interceptor, waiting to see if it has destroyed its target, and firing again if necessary. </w:t>
      </w:r>
      <w:r w:rsidRPr="00CD00C2">
        <w:rPr>
          <w:rFonts w:eastAsiaTheme="minorHAnsi"/>
          <w:sz w:val="14"/>
          <w:szCs w:val="16"/>
        </w:rPr>
        <w:t xml:space="preserve">If the United States can improve its discrimination capabilities sufficiently through measures such as these, neutralizing China </w:t>
      </w:r>
      <w:r w:rsidRPr="00CD00C2">
        <w:rPr>
          <w:color w:val="1F1F1F"/>
          <w:sz w:val="14"/>
          <w:szCs w:val="16"/>
        </w:rPr>
        <w:t xml:space="preserve">and Russia's </w:t>
      </w:r>
      <w:r w:rsidRPr="00CD00C2">
        <w:rPr>
          <w:rFonts w:eastAsiaTheme="minorHAnsi"/>
          <w:sz w:val="14"/>
          <w:szCs w:val="16"/>
        </w:rPr>
        <w:t>nuclear deterrents will simply be a matter of deploying enough interceptors. The United States maintains that its homeland ballistic missile defense system is intended only to guard against threats from North Korea and Iran, not from China or Russia. But</w:t>
      </w:r>
      <w:r w:rsidRPr="000A1170">
        <w:rPr>
          <w:rFonts w:eastAsiaTheme="minorHAnsi"/>
          <w:b/>
          <w:szCs w:val="22"/>
          <w:u w:val="single"/>
        </w:rPr>
        <w:t xml:space="preserve"> </w:t>
      </w:r>
      <w:r w:rsidRPr="005B0AF6">
        <w:rPr>
          <w:rFonts w:eastAsiaTheme="minorHAnsi"/>
          <w:b/>
          <w:szCs w:val="22"/>
          <w:highlight w:val="yellow"/>
          <w:u w:val="single"/>
        </w:rPr>
        <w:t>if the system's purpose is really so limited, Washington should accept limits on its missile defenses. It refuses to do so.</w:t>
      </w:r>
      <w:r w:rsidRPr="00CD00C2">
        <w:rPr>
          <w:color w:val="1F1F1F"/>
          <w:sz w:val="14"/>
        </w:rPr>
        <w:t xml:space="preserve"> Russia has requested that the United States provide legal guarantees that its interceptors will not target Russia's strategic missiles. It has requested military-technical guarantees that a European-based missile defense system cannot neutralize Russia's strategic missiles. </w:t>
      </w:r>
      <w:r w:rsidRPr="00CD00C2">
        <w:rPr>
          <w:rFonts w:eastAsiaTheme="minorHAnsi"/>
          <w:sz w:val="14"/>
          <w:szCs w:val="22"/>
        </w:rPr>
        <w:t>It has suggested that a system be established allowing NATO and Russia to exercise joint control over the launch of interceptors. The United States has resisted all these proposals,</w:t>
      </w:r>
      <w:r w:rsidRPr="00CD00C2">
        <w:rPr>
          <w:color w:val="1F1F1F"/>
          <w:sz w:val="14"/>
        </w:rPr>
        <w:t xml:space="preserve"> and it seems unlikely that Russia and the United States will reach a deal on missile defense in the near future</w:t>
      </w:r>
      <w:r w:rsidRPr="00CB230F">
        <w:rPr>
          <w:b/>
          <w:color w:val="1F1F1F"/>
          <w:sz w:val="16"/>
          <w:u w:val="single"/>
        </w:rPr>
        <w:t xml:space="preserve">. </w:t>
      </w:r>
      <w:r w:rsidRPr="005B0AF6">
        <w:rPr>
          <w:rFonts w:eastAsiaTheme="minorHAnsi"/>
          <w:b/>
          <w:szCs w:val="22"/>
          <w:highlight w:val="yellow"/>
          <w:u w:val="single"/>
        </w:rPr>
        <w:t>To Russia—and to China, for that matter—Washington's refusal to accept limits on its missile defense suggests that the system holds underlying potential to neutralize Russia and China's nuclear deterrents.</w:t>
      </w:r>
      <w:r w:rsidRPr="00CD00C2">
        <w:rPr>
          <w:color w:val="1F1F1F"/>
          <w:sz w:val="14"/>
        </w:rPr>
        <w:t xml:space="preserve"> It also suggests that the Obama administration wants to provide future administrations with the flexibility to harness this potential.</w:t>
      </w:r>
    </w:p>
    <w:p w:rsidR="00E26993" w:rsidRPr="006A3849" w:rsidRDefault="00E26993" w:rsidP="00E26993">
      <w:pPr>
        <w:pStyle w:val="Heading4"/>
        <w:rPr>
          <w:rFonts w:eastAsia="Times New Roman"/>
        </w:rPr>
      </w:pPr>
      <w:r w:rsidRPr="006A3849">
        <w:rPr>
          <w:rFonts w:eastAsia="Times New Roman"/>
        </w:rPr>
        <w:t xml:space="preserve">China currently has a misunderstanding about THAAD. Dialogue will solve.                                                                                                                                                                                                                                                          </w:t>
      </w:r>
    </w:p>
    <w:p w:rsidR="00E26993" w:rsidRPr="006A3849" w:rsidRDefault="00E26993" w:rsidP="00E26993">
      <w:pPr>
        <w:spacing w:after="100" w:afterAutospacing="1"/>
        <w:textAlignment w:val="baseline"/>
        <w:rPr>
          <w:rFonts w:eastAsia="Times New Roman"/>
          <w:sz w:val="16"/>
          <w:szCs w:val="24"/>
        </w:rPr>
      </w:pPr>
      <w:r w:rsidRPr="006A3849">
        <w:rPr>
          <w:rFonts w:eastAsia="Times New Roman"/>
          <w:b/>
          <w:sz w:val="24"/>
          <w:szCs w:val="24"/>
        </w:rPr>
        <w:t>South China Morning Post 03/30,</w:t>
      </w:r>
      <w:r w:rsidRPr="006A3849">
        <w:rPr>
          <w:rFonts w:eastAsia="Times New Roman"/>
          <w:sz w:val="24"/>
          <w:szCs w:val="24"/>
        </w:rPr>
        <w:t xml:space="preserve"> </w:t>
      </w:r>
      <w:r w:rsidRPr="006A3849">
        <w:rPr>
          <w:rFonts w:eastAsia="Times New Roman"/>
          <w:sz w:val="16"/>
          <w:szCs w:val="24"/>
        </w:rPr>
        <w:t>(SCMP International</w:t>
      </w:r>
      <w:r w:rsidRPr="006A3849">
        <w:rPr>
          <w:rFonts w:eastAsia="Times New Roman"/>
          <w:sz w:val="24"/>
          <w:szCs w:val="24"/>
        </w:rPr>
        <w:t xml:space="preserve">, </w:t>
      </w:r>
      <w:r w:rsidRPr="006A3849">
        <w:rPr>
          <w:rFonts w:eastAsia="Times New Roman"/>
          <w:sz w:val="16"/>
          <w:szCs w:val="24"/>
        </w:rPr>
        <w:t>“U.S offers to brief china on over deployment of THAAD missile system in South Korea</w:t>
      </w:r>
      <w:proofErr w:type="gramStart"/>
      <w:r w:rsidRPr="006A3849">
        <w:rPr>
          <w:rFonts w:eastAsia="Times New Roman"/>
          <w:sz w:val="16"/>
          <w:szCs w:val="24"/>
        </w:rPr>
        <w:t>” ,</w:t>
      </w:r>
      <w:proofErr w:type="gramEnd"/>
      <w:r w:rsidRPr="006A3849">
        <w:rPr>
          <w:rFonts w:eastAsia="Times New Roman"/>
          <w:sz w:val="16"/>
          <w:szCs w:val="24"/>
        </w:rPr>
        <w:t xml:space="preserve">  SCMP, available: </w:t>
      </w:r>
      <w:hyperlink r:id="rId33" w:history="1">
        <w:r w:rsidRPr="006A3849">
          <w:rPr>
            <w:rStyle w:val="Hyperlink"/>
            <w:rFonts w:eastAsia="Times New Roman"/>
            <w:sz w:val="16"/>
            <w:szCs w:val="24"/>
          </w:rPr>
          <w:t>http://www.scmp.com/news/china/diplomacy-defence/article/1931667/us-offers-brief-china-over-deployment-thaad-missile</w:t>
        </w:r>
      </w:hyperlink>
      <w:r w:rsidRPr="006A3849">
        <w:rPr>
          <w:rFonts w:eastAsia="Times New Roman"/>
          <w:sz w:val="16"/>
          <w:szCs w:val="24"/>
        </w:rPr>
        <w:t xml:space="preserve"> accessed: 6/22/2016 ) KAB</w:t>
      </w:r>
    </w:p>
    <w:p w:rsidR="00E26993" w:rsidRPr="00CD00C2" w:rsidRDefault="00E26993" w:rsidP="00E26993">
      <w:pPr>
        <w:pStyle w:val="NormalWeb"/>
        <w:spacing w:before="0" w:beforeAutospacing="0"/>
        <w:textAlignment w:val="baseline"/>
        <w:rPr>
          <w:sz w:val="14"/>
        </w:rPr>
      </w:pPr>
      <w:r w:rsidRPr="005B0AF6">
        <w:rPr>
          <w:b/>
          <w:highlight w:val="yellow"/>
          <w:u w:val="single"/>
        </w:rPr>
        <w:t xml:space="preserve">A </w:t>
      </w:r>
      <w:r w:rsidRPr="00CD00C2">
        <w:rPr>
          <w:sz w:val="14"/>
        </w:rPr>
        <w:t>senior</w:t>
      </w:r>
      <w:r w:rsidRPr="006A3849">
        <w:rPr>
          <w:b/>
          <w:u w:val="single"/>
        </w:rPr>
        <w:t xml:space="preserve"> </w:t>
      </w:r>
      <w:r w:rsidRPr="005B0AF6">
        <w:rPr>
          <w:b/>
          <w:highlight w:val="yellow"/>
          <w:u w:val="single"/>
        </w:rPr>
        <w:t>U</w:t>
      </w:r>
      <w:r w:rsidRPr="00CD00C2">
        <w:rPr>
          <w:sz w:val="14"/>
        </w:rPr>
        <w:t xml:space="preserve">nited </w:t>
      </w:r>
      <w:r w:rsidRPr="005B0AF6">
        <w:rPr>
          <w:b/>
          <w:highlight w:val="yellow"/>
          <w:u w:val="single"/>
        </w:rPr>
        <w:t>S</w:t>
      </w:r>
      <w:r w:rsidRPr="00CD00C2">
        <w:rPr>
          <w:sz w:val="14"/>
        </w:rPr>
        <w:t>tates</w:t>
      </w:r>
      <w:r w:rsidRPr="006A3849">
        <w:rPr>
          <w:b/>
          <w:u w:val="single"/>
        </w:rPr>
        <w:t xml:space="preserve"> </w:t>
      </w:r>
      <w:r w:rsidRPr="005B0AF6">
        <w:rPr>
          <w:b/>
          <w:highlight w:val="yellow"/>
          <w:u w:val="single"/>
        </w:rPr>
        <w:t>diplomat said</w:t>
      </w:r>
      <w:r w:rsidRPr="006A3849">
        <w:rPr>
          <w:b/>
          <w:u w:val="single"/>
        </w:rPr>
        <w:t xml:space="preserve"> </w:t>
      </w:r>
      <w:r w:rsidRPr="00CD00C2">
        <w:rPr>
          <w:sz w:val="14"/>
        </w:rPr>
        <w:t>on Tuesday</w:t>
      </w:r>
      <w:r w:rsidRPr="006A3849">
        <w:rPr>
          <w:b/>
          <w:sz w:val="16"/>
          <w:u w:val="single"/>
        </w:rPr>
        <w:t xml:space="preserve"> </w:t>
      </w:r>
      <w:r w:rsidRPr="005B0AF6">
        <w:rPr>
          <w:b/>
          <w:highlight w:val="yellow"/>
          <w:u w:val="single"/>
        </w:rPr>
        <w:t>he hopes China will accept an offer for a technical briefing on</w:t>
      </w:r>
      <w:r w:rsidRPr="00CD00C2">
        <w:rPr>
          <w:sz w:val="14"/>
        </w:rPr>
        <w:t xml:space="preserve"> a new missile defence system the US wants to deploy in South Korea – a prospect Beijing sees as a threat to its national security. US Deputy Secretary of State Anthony Blinken said the Terminal High Altitude Area Defence (</w:t>
      </w:r>
      <w:r w:rsidRPr="005B0AF6">
        <w:rPr>
          <w:b/>
          <w:highlight w:val="yellow"/>
          <w:u w:val="single"/>
        </w:rPr>
        <w:t>THAAD</w:t>
      </w:r>
      <w:r w:rsidRPr="00CD00C2">
        <w:rPr>
          <w:sz w:val="14"/>
        </w:rPr>
        <w:t>) system was necessary for the US to protect itself and regional allies from North Korean missile attacks. “</w:t>
      </w:r>
      <w:r w:rsidRPr="005B0AF6">
        <w:rPr>
          <w:b/>
          <w:highlight w:val="yellow"/>
          <w:u w:val="single"/>
        </w:rPr>
        <w:t>We realise China may not believe us and also proposed to go through the technology and specifications with them</w:t>
      </w:r>
      <w:r w:rsidRPr="006A3849">
        <w:rPr>
          <w:b/>
          <w:u w:val="single"/>
        </w:rPr>
        <w:t xml:space="preserve"> </w:t>
      </w:r>
      <w:r w:rsidRPr="00CD00C2">
        <w:rPr>
          <w:sz w:val="14"/>
          <w:szCs w:val="16"/>
        </w:rPr>
        <w:t>... and we are prepared to explain [about] what the technology does and what it doesn’t do</w:t>
      </w:r>
      <w:r w:rsidRPr="006A3849">
        <w:rPr>
          <w:b/>
          <w:u w:val="single"/>
        </w:rPr>
        <w:t xml:space="preserve"> </w:t>
      </w:r>
      <w:r w:rsidRPr="005B0AF6">
        <w:rPr>
          <w:b/>
          <w:highlight w:val="yellow"/>
          <w:u w:val="single"/>
        </w:rPr>
        <w:t>and hopefully they will take us up on that proposal</w:t>
      </w:r>
      <w:r w:rsidRPr="00CD00C2">
        <w:rPr>
          <w:sz w:val="14"/>
        </w:rPr>
        <w:t xml:space="preserve">,” Blinken told Washington’s Brookings Institution. </w:t>
      </w:r>
      <w:r w:rsidRPr="00CD00C2">
        <w:rPr>
          <w:sz w:val="14"/>
          <w:szCs w:val="16"/>
        </w:rPr>
        <w:t xml:space="preserve">The Chinese foreign ministry did not say whether China would join the meeting, but said THAAD would affect stability in North and East Asia. </w:t>
      </w:r>
      <w:r w:rsidRPr="00CD00C2">
        <w:rPr>
          <w:sz w:val="14"/>
        </w:rPr>
        <w:t xml:space="preserve">“Installing the THAAD system has extended far beyond the defence need against North Korea, and will cause direct harm to China’s strategic and security interests, as well as the regional balance,” Hong Lei, the ministry’s spokesman said at a regular press conference yesterday. Hong said the situation in the Korean peninsula was complicated and sensitive, and China hoped all countries coulc “act with caution and be responsible”. </w:t>
      </w:r>
      <w:hyperlink r:id="rId34" w:tgtFrame="_blank" w:history="1">
        <w:r w:rsidRPr="00CD00C2">
          <w:rPr>
            <w:rStyle w:val="Hyperlink"/>
            <w:rFonts w:eastAsiaTheme="majorEastAsia"/>
            <w:sz w:val="14"/>
            <w:bdr w:val="none" w:sz="0" w:space="0" w:color="auto" w:frame="1"/>
          </w:rPr>
          <w:t>The US wants its THAAD missile system in Asia because of this mobile North Korean weapon</w:t>
        </w:r>
      </w:hyperlink>
      <w:r w:rsidRPr="00CD00C2">
        <w:rPr>
          <w:sz w:val="14"/>
        </w:rPr>
        <w:t xml:space="preserve">. </w:t>
      </w:r>
      <w:r w:rsidRPr="005B0AF6">
        <w:rPr>
          <w:b/>
          <w:highlight w:val="yellow"/>
          <w:u w:val="single"/>
        </w:rPr>
        <w:t>The offer by Washington came</w:t>
      </w:r>
      <w:r w:rsidRPr="00CD00C2">
        <w:rPr>
          <w:b/>
          <w:sz w:val="14"/>
        </w:rPr>
        <w:t xml:space="preserve"> </w:t>
      </w:r>
      <w:r w:rsidRPr="00CD00C2">
        <w:rPr>
          <w:sz w:val="14"/>
        </w:rPr>
        <w:t xml:space="preserve">ahead of a visit by President Xi Jinping to Washington on Thursday </w:t>
      </w:r>
      <w:r w:rsidRPr="005B0AF6">
        <w:rPr>
          <w:b/>
          <w:highlight w:val="yellow"/>
          <w:u w:val="single"/>
        </w:rPr>
        <w:t>for a nuclear security summit that will have concerns about North Korea high on the agenda</w:t>
      </w:r>
      <w:r w:rsidRPr="006A3849">
        <w:rPr>
          <w:b/>
          <w:u w:val="single"/>
        </w:rPr>
        <w:t>.</w:t>
      </w:r>
      <w:r w:rsidRPr="00CD00C2">
        <w:rPr>
          <w:sz w:val="14"/>
        </w:rPr>
        <w:t xml:space="preserve"> </w:t>
      </w:r>
      <w:hyperlink r:id="rId35" w:tgtFrame="_blank" w:history="1">
        <w:r w:rsidRPr="00CD00C2">
          <w:rPr>
            <w:rStyle w:val="Hyperlink"/>
            <w:rFonts w:eastAsiaTheme="majorEastAsia"/>
            <w:sz w:val="14"/>
            <w:bdr w:val="none" w:sz="0" w:space="0" w:color="auto" w:frame="1"/>
          </w:rPr>
          <w:t>Xi Jinping to attend US nuclear security summit amid tensions over North Korea’s claim to have tested hydrogen bomb</w:t>
        </w:r>
      </w:hyperlink>
      <w:r w:rsidRPr="00CD00C2">
        <w:rPr>
          <w:sz w:val="14"/>
        </w:rPr>
        <w:t xml:space="preserve"> The US and</w:t>
      </w:r>
      <w:r w:rsidRPr="006A3849">
        <w:rPr>
          <w:b/>
          <w:sz w:val="16"/>
          <w:u w:val="single"/>
        </w:rPr>
        <w:t xml:space="preserve"> </w:t>
      </w:r>
      <w:r w:rsidRPr="005B0AF6">
        <w:rPr>
          <w:b/>
          <w:highlight w:val="yellow"/>
          <w:u w:val="single"/>
        </w:rPr>
        <w:t>South Korea agreed to begin talks on possible THAAD</w:t>
      </w:r>
      <w:r w:rsidRPr="00CD00C2">
        <w:rPr>
          <w:sz w:val="14"/>
        </w:rPr>
        <w:t xml:space="preserve"> deployment last month </w:t>
      </w:r>
      <w:r w:rsidRPr="005B0AF6">
        <w:rPr>
          <w:b/>
          <w:highlight w:val="yellow"/>
          <w:u w:val="single"/>
        </w:rPr>
        <w:t>after North Korea tested its fourth nuclear bomb</w:t>
      </w:r>
      <w:r w:rsidRPr="00CD00C2">
        <w:rPr>
          <w:sz w:val="14"/>
        </w:rPr>
        <w:t xml:space="preserve"> on January 6 and launched a long-range rocket on February 7. </w:t>
      </w:r>
      <w:r w:rsidRPr="005B0AF6">
        <w:rPr>
          <w:b/>
          <w:highlight w:val="yellow"/>
          <w:u w:val="single"/>
        </w:rPr>
        <w:t>China</w:t>
      </w:r>
      <w:r w:rsidRPr="006A3849">
        <w:rPr>
          <w:b/>
          <w:u w:val="single"/>
        </w:rPr>
        <w:t xml:space="preserve"> </w:t>
      </w:r>
      <w:r w:rsidRPr="00CD00C2">
        <w:rPr>
          <w:sz w:val="14"/>
        </w:rPr>
        <w:t>backed tough new sanctions on North Korea following the tests,</w:t>
      </w:r>
      <w:r w:rsidRPr="006A3849">
        <w:rPr>
          <w:b/>
          <w:sz w:val="16"/>
          <w:u w:val="single"/>
        </w:rPr>
        <w:t xml:space="preserve"> </w:t>
      </w:r>
      <w:r w:rsidRPr="00CD00C2">
        <w:rPr>
          <w:sz w:val="14"/>
        </w:rPr>
        <w:t xml:space="preserve">but </w:t>
      </w:r>
      <w:r w:rsidRPr="005B0AF6">
        <w:rPr>
          <w:b/>
          <w:highlight w:val="yellow"/>
          <w:u w:val="single"/>
        </w:rPr>
        <w:t>has voiced opposition to THAAD</w:t>
      </w:r>
      <w:r w:rsidRPr="00CD00C2">
        <w:rPr>
          <w:sz w:val="14"/>
        </w:rPr>
        <w:t xml:space="preserve"> as its radar has a range that would extend far beyond the Korean peninsula and into China. </w:t>
      </w:r>
      <w:hyperlink r:id="rId36" w:tgtFrame="_blank" w:history="1">
        <w:r w:rsidRPr="00CD00C2">
          <w:rPr>
            <w:sz w:val="14"/>
          </w:rPr>
          <w:t>Why does China react so strongly over the South Korea-based anti-missile system?</w:t>
        </w:r>
      </w:hyperlink>
      <w:r w:rsidRPr="00CD00C2">
        <w:rPr>
          <w:sz w:val="14"/>
        </w:rPr>
        <w:t xml:space="preserve"> Blinken said </w:t>
      </w:r>
      <w:r w:rsidRPr="005B0AF6">
        <w:rPr>
          <w:b/>
          <w:highlight w:val="yellow"/>
          <w:u w:val="single"/>
        </w:rPr>
        <w:t>THAAD deployment was a necessary step until Pyongyang’s behaviour changed</w:t>
      </w:r>
      <w:r w:rsidRPr="00CD00C2">
        <w:rPr>
          <w:sz w:val="14"/>
        </w:rPr>
        <w:t xml:space="preserve">. </w:t>
      </w:r>
      <w:r w:rsidRPr="006A3849">
        <w:rPr>
          <w:b/>
          <w:u w:val="single"/>
        </w:rPr>
        <w:t>“</w:t>
      </w:r>
      <w:r w:rsidRPr="00CD00C2">
        <w:rPr>
          <w:sz w:val="14"/>
          <w:szCs w:val="16"/>
        </w:rPr>
        <w:t>None of these steps are directed against China, but we have also been very clear that as long as this persists ... we will have to take steps,”</w:t>
      </w:r>
      <w:r w:rsidRPr="00CD00C2">
        <w:rPr>
          <w:sz w:val="14"/>
        </w:rPr>
        <w:t xml:space="preserve"> he said. Jin Canrong, a professor of international relations at Renmin University in Beijing, said </w:t>
      </w:r>
      <w:r w:rsidRPr="005B0AF6">
        <w:rPr>
          <w:b/>
          <w:highlight w:val="yellow"/>
          <w:u w:val="single"/>
        </w:rPr>
        <w:t>the offer by the US was a positive move to ease mistrust. “What China is worried about is the political intentions behind the US installing such a system</w:t>
      </w:r>
      <w:r w:rsidRPr="00CD00C2">
        <w:rPr>
          <w:sz w:val="14"/>
        </w:rPr>
        <w:t>,” said Jin. “</w:t>
      </w:r>
      <w:r w:rsidRPr="005B0AF6">
        <w:rPr>
          <w:b/>
          <w:highlight w:val="yellow"/>
          <w:u w:val="single"/>
        </w:rPr>
        <w:t>This will deepen the mistrust between China and the US, as well as create cracks in relations between China and South Korea</w:t>
      </w:r>
      <w:r w:rsidRPr="00CD00C2">
        <w:rPr>
          <w:sz w:val="14"/>
        </w:rPr>
        <w:t>,” he added. “But the US and South Korea have yet to reach conclusion on details of the plan, such as how the two countries will divide the cost of installing such system,” Jin said, noting that the talk between China and the US would take place only after conclusions were reached between the US and South Korea.gm</w:t>
      </w:r>
    </w:p>
    <w:p w:rsidR="00E26993" w:rsidRDefault="00E26993" w:rsidP="00E26993">
      <w:pPr>
        <w:rPr>
          <w:sz w:val="16"/>
        </w:rPr>
      </w:pPr>
    </w:p>
    <w:p w:rsidR="00E26993" w:rsidRPr="00DF1911" w:rsidRDefault="00E26993" w:rsidP="00E26993">
      <w:pPr>
        <w:pStyle w:val="Heading4"/>
      </w:pPr>
      <w:r>
        <w:t xml:space="preserve">Withdrawing regional BMD systems deescalates tensions –  allows for China to regain a nuclear deterrent </w:t>
      </w:r>
    </w:p>
    <w:p w:rsidR="00E26993" w:rsidRDefault="00E26993" w:rsidP="00E26993">
      <w:r w:rsidRPr="00CA0E77">
        <w:rPr>
          <w:rStyle w:val="Style13ptBold"/>
        </w:rPr>
        <w:t xml:space="preserve">Glosney </w:t>
      </w:r>
      <w:r>
        <w:t>August, 20</w:t>
      </w:r>
      <w:r w:rsidRPr="00CA0E77">
        <w:rPr>
          <w:rStyle w:val="Style13ptBold"/>
        </w:rPr>
        <w:t>14</w:t>
      </w:r>
      <w:r>
        <w:t xml:space="preserve"> (Michael, Assistant Professor in the Department of National Security Affairs at the Naval Postgraduate School., “U.S.-China Strategic Dialogue, Phase VIII Report”, Views on U.S. Ballistic Missile Defense, </w:t>
      </w:r>
      <w:hyperlink r:id="rId37" w:history="1">
        <w:r w:rsidRPr="00BD0948">
          <w:rPr>
            <w:rStyle w:val="Hyperlink"/>
          </w:rPr>
          <w:t>http://calhoun.nps.edu/bitstream/handle/10945/44733/2014%20008%20-%20US-China%20Phase%20VIII%20Report.pdf?sequence=4</w:t>
        </w:r>
      </w:hyperlink>
      <w:r>
        <w:t>, p. 11-12) JS</w:t>
      </w:r>
    </w:p>
    <w:p w:rsidR="00E26993" w:rsidRDefault="00E26993" w:rsidP="00E26993">
      <w:pPr>
        <w:rPr>
          <w:sz w:val="16"/>
        </w:rPr>
      </w:pPr>
      <w:r w:rsidRPr="00121ACE">
        <w:rPr>
          <w:rStyle w:val="StyleBoldUnderline"/>
        </w:rPr>
        <w:t xml:space="preserve">American </w:t>
      </w:r>
      <w:r w:rsidRPr="005B0AF6">
        <w:rPr>
          <w:rStyle w:val="StyleBoldUnderline"/>
          <w:highlight w:val="yellow"/>
        </w:rPr>
        <w:t>BMD capabilities remained a significant concern for China</w:t>
      </w:r>
      <w:r w:rsidRPr="006550C8">
        <w:rPr>
          <w:sz w:val="16"/>
        </w:rPr>
        <w:t xml:space="preserve"> </w:t>
      </w:r>
      <w:r w:rsidRPr="00121ACE">
        <w:rPr>
          <w:rStyle w:val="StyleBoldUnderline"/>
        </w:rPr>
        <w:t xml:space="preserve">and were seen as a </w:t>
      </w:r>
      <w:r w:rsidRPr="005B0AF6">
        <w:rPr>
          <w:rStyle w:val="StyleBoldUnderline"/>
          <w:highlight w:val="yellow"/>
        </w:rPr>
        <w:t>driver for</w:t>
      </w:r>
      <w:r w:rsidRPr="00121ACE">
        <w:rPr>
          <w:rStyle w:val="StyleBoldUnderline"/>
        </w:rPr>
        <w:t xml:space="preserve"> a range of its</w:t>
      </w:r>
      <w:r w:rsidRPr="006550C8">
        <w:rPr>
          <w:sz w:val="16"/>
        </w:rPr>
        <w:t xml:space="preserve"> </w:t>
      </w:r>
      <w:r w:rsidRPr="005B0AF6">
        <w:rPr>
          <w:rStyle w:val="StyleBoldUnderline"/>
          <w:highlight w:val="yellow"/>
        </w:rPr>
        <w:t>modernization</w:t>
      </w:r>
      <w:r w:rsidRPr="00121ACE">
        <w:rPr>
          <w:rStyle w:val="StyleBoldUnderline"/>
        </w:rPr>
        <w:t xml:space="preserve"> efforts.</w:t>
      </w:r>
      <w:r w:rsidRPr="006550C8">
        <w:rPr>
          <w:sz w:val="16"/>
        </w:rPr>
        <w:t xml:space="preserve"> In particular, Chinese interlocutors pointed to U.S. THAAD and X-Band radar deployments, as well as an increase in the number of GBIs in Alaska, as evidence of the threat posed to its nuclear deterrent. </w:t>
      </w:r>
      <w:r w:rsidRPr="00121ACE">
        <w:rPr>
          <w:rStyle w:val="StyleBoldUnderline"/>
        </w:rPr>
        <w:t xml:space="preserve">The core issue for a range of Chinese participants was that integrated C2ISR networks involving forward-based systems, plus </w:t>
      </w:r>
      <w:r w:rsidRPr="005B0AF6">
        <w:rPr>
          <w:rStyle w:val="StyleBoldUnderline"/>
          <w:highlight w:val="yellow"/>
        </w:rPr>
        <w:t>associated interceptors in theater,</w:t>
      </w:r>
      <w:r w:rsidRPr="00121ACE">
        <w:rPr>
          <w:rStyle w:val="StyleBoldUnderline"/>
        </w:rPr>
        <w:t xml:space="preserve"> might </w:t>
      </w:r>
      <w:r w:rsidRPr="005B0AF6">
        <w:rPr>
          <w:rStyle w:val="StyleBoldUnderline"/>
          <w:highlight w:val="yellow"/>
        </w:rPr>
        <w:t>greatly enhance U.S. national missile defense capabilities</w:t>
      </w:r>
      <w:r w:rsidRPr="005B0AF6">
        <w:rPr>
          <w:sz w:val="16"/>
          <w:highlight w:val="yellow"/>
        </w:rPr>
        <w:t>.</w:t>
      </w:r>
      <w:r w:rsidRPr="006550C8">
        <w:rPr>
          <w:sz w:val="16"/>
        </w:rPr>
        <w:t xml:space="preserve"> A Chinese expert argued that while the United States views its regional and national missile defense architectures separately, the Chinese view these systems as highly integrated. This participant also emphasized how </w:t>
      </w:r>
      <w:r w:rsidRPr="005B0AF6">
        <w:rPr>
          <w:rStyle w:val="StyleBoldUnderline"/>
          <w:highlight w:val="yellow"/>
        </w:rPr>
        <w:t>regional BMD systems might undermine China’s nuclear deterrent</w:t>
      </w:r>
      <w:r w:rsidRPr="006550C8">
        <w:rPr>
          <w:sz w:val="16"/>
        </w:rPr>
        <w:t xml:space="preserve"> when viewed comprehensively. Hence, </w:t>
      </w:r>
      <w:r w:rsidRPr="00121ACE">
        <w:rPr>
          <w:rStyle w:val="StyleBoldUnderline"/>
        </w:rPr>
        <w:t>U.S.</w:t>
      </w:r>
      <w:r w:rsidRPr="006550C8">
        <w:rPr>
          <w:sz w:val="16"/>
        </w:rPr>
        <w:t xml:space="preserve"> and allied </w:t>
      </w:r>
      <w:r w:rsidRPr="00121ACE">
        <w:rPr>
          <w:rStyle w:val="StyleBoldUnderline"/>
        </w:rPr>
        <w:t>BMD deployments in the region continue to fuel Chinese threat perceptions</w:t>
      </w:r>
      <w:r w:rsidRPr="006550C8">
        <w:rPr>
          <w:sz w:val="16"/>
        </w:rPr>
        <w:t xml:space="preserve">. During the dialogue, several </w:t>
      </w:r>
      <w:r w:rsidRPr="005B0AF6">
        <w:rPr>
          <w:rStyle w:val="StyleBoldUnderline"/>
          <w:highlight w:val="yellow"/>
        </w:rPr>
        <w:t>Chinese</w:t>
      </w:r>
      <w:r w:rsidRPr="00121ACE">
        <w:rPr>
          <w:rStyle w:val="StyleBoldUnderline"/>
        </w:rPr>
        <w:t xml:space="preserve"> participants </w:t>
      </w:r>
      <w:r w:rsidRPr="005B0AF6">
        <w:rPr>
          <w:rStyle w:val="StyleBoldUnderline"/>
          <w:highlight w:val="yellow"/>
        </w:rPr>
        <w:t>warned against the deployment of a THAAD system in South</w:t>
      </w:r>
      <w:r w:rsidRPr="005B0AF6">
        <w:rPr>
          <w:sz w:val="16"/>
          <w:highlight w:val="yellow"/>
        </w:rPr>
        <w:t xml:space="preserve"> </w:t>
      </w:r>
      <w:r w:rsidRPr="005B0AF6">
        <w:rPr>
          <w:rStyle w:val="StyleBoldUnderline"/>
          <w:highlight w:val="yellow"/>
        </w:rPr>
        <w:t>Korea</w:t>
      </w:r>
      <w:r w:rsidRPr="00121ACE">
        <w:rPr>
          <w:rStyle w:val="StyleBoldUnderline"/>
        </w:rPr>
        <w:t>.</w:t>
      </w:r>
      <w:r w:rsidRPr="006550C8">
        <w:rPr>
          <w:sz w:val="16"/>
        </w:rPr>
        <w:t xml:space="preserve"> </w:t>
      </w:r>
      <w:r w:rsidRPr="00121ACE">
        <w:rPr>
          <w:rStyle w:val="StyleBoldUnderline"/>
        </w:rPr>
        <w:t xml:space="preserve">Chinese experts </w:t>
      </w:r>
      <w:r w:rsidRPr="005B0AF6">
        <w:rPr>
          <w:rStyle w:val="StyleBoldUnderline"/>
          <w:highlight w:val="yellow"/>
        </w:rPr>
        <w:t>repeatedly denied that North Korean missile developments</w:t>
      </w:r>
      <w:r w:rsidRPr="00121ACE">
        <w:rPr>
          <w:rStyle w:val="StyleBoldUnderline"/>
        </w:rPr>
        <w:t xml:space="preserve"> </w:t>
      </w:r>
      <w:r w:rsidRPr="005B0AF6">
        <w:rPr>
          <w:rStyle w:val="StyleBoldUnderline"/>
          <w:highlight w:val="yellow"/>
        </w:rPr>
        <w:t>could</w:t>
      </w:r>
      <w:r w:rsidRPr="00121ACE">
        <w:rPr>
          <w:rStyle w:val="StyleBoldUnderline"/>
        </w:rPr>
        <w:t xml:space="preserve"> reasonably </w:t>
      </w:r>
      <w:r w:rsidRPr="005B0AF6">
        <w:rPr>
          <w:rStyle w:val="StyleBoldUnderline"/>
          <w:highlight w:val="yellow"/>
        </w:rPr>
        <w:t>explain the need for enhanced BMD capabilitie</w:t>
      </w:r>
      <w:r w:rsidRPr="00121ACE">
        <w:rPr>
          <w:rStyle w:val="StyleBoldUnderline"/>
        </w:rPr>
        <w:t>s and deployment of THAAD to South Korea</w:t>
      </w:r>
      <w:r w:rsidRPr="006550C8">
        <w:rPr>
          <w:sz w:val="16"/>
        </w:rPr>
        <w:t xml:space="preserve">. In addition, Chinese participants argued that </w:t>
      </w:r>
      <w:r w:rsidRPr="00121ACE">
        <w:rPr>
          <w:rStyle w:val="StyleBoldUnderline"/>
        </w:rPr>
        <w:t xml:space="preserve">deployments of regional </w:t>
      </w:r>
      <w:r w:rsidRPr="005B0AF6">
        <w:rPr>
          <w:rStyle w:val="StyleBoldUnderline"/>
          <w:highlight w:val="yellow"/>
        </w:rPr>
        <w:t>BMD</w:t>
      </w:r>
      <w:r w:rsidRPr="00121ACE">
        <w:rPr>
          <w:rStyle w:val="StyleBoldUnderline"/>
        </w:rPr>
        <w:t xml:space="preserve"> capabilities </w:t>
      </w:r>
      <w:r w:rsidRPr="005B0AF6">
        <w:rPr>
          <w:rStyle w:val="StyleBoldUnderline"/>
          <w:highlight w:val="yellow"/>
        </w:rPr>
        <w:t>could challenge China’s strategic deterrent</w:t>
      </w:r>
      <w:r w:rsidRPr="006550C8">
        <w:rPr>
          <w:sz w:val="16"/>
        </w:rPr>
        <w:t xml:space="preserve">. A suggestion by a U.S. participant that China observe THAAD radar installations to see that the equipment could not easily be retargeted toward China was rebuffed as insufficient to reassure China. Some Chinese expressed concerns that </w:t>
      </w:r>
      <w:r w:rsidRPr="00121ACE">
        <w:rPr>
          <w:rStyle w:val="StyleBoldUnderline"/>
        </w:rPr>
        <w:t>regional-based radars and sensors could provide cueing for U.S. national BMD interceptors</w:t>
      </w:r>
      <w:r w:rsidRPr="006550C8">
        <w:rPr>
          <w:sz w:val="16"/>
        </w:rPr>
        <w:t xml:space="preserve">. In particular, </w:t>
      </w:r>
      <w:r w:rsidRPr="00121ACE">
        <w:rPr>
          <w:rStyle w:val="StyleBoldUnderline"/>
        </w:rPr>
        <w:t>these regional systems could assist in target discrimination against countermeasures after the warhead and decoys/countermeasures separated from the booster, but before they left the atmosphere</w:t>
      </w:r>
      <w:r w:rsidRPr="006550C8">
        <w:rPr>
          <w:sz w:val="16"/>
        </w:rPr>
        <w:t xml:space="preserve">. Regional sensors could distinguish payload component weights and thus identify decoys. In addition, the Chinese feared a separate role for forward-deployed SM-3 block IIAs on Aegis ships that could intercept Chinese ICBMs and SLBMs, providing enhanced shoot-look-shoot opportunities. Despite all of the above concerns, multiple Chinese participants saw BMD as politically unstoppable in the United States, in part due to strong congressional support. Chinese participants repeated their claims that </w:t>
      </w:r>
      <w:r w:rsidRPr="005B0AF6">
        <w:rPr>
          <w:rStyle w:val="StyleBoldUnderline"/>
          <w:highlight w:val="yellow"/>
        </w:rPr>
        <w:t>they did not consider BMD developments to be a</w:t>
      </w:r>
      <w:r w:rsidRPr="00121ACE">
        <w:rPr>
          <w:rStyle w:val="StyleBoldUnderline"/>
        </w:rPr>
        <w:t xml:space="preserve"> reasonable</w:t>
      </w:r>
      <w:r w:rsidRPr="006550C8">
        <w:rPr>
          <w:sz w:val="16"/>
        </w:rPr>
        <w:t xml:space="preserve"> </w:t>
      </w:r>
      <w:r w:rsidRPr="00121ACE">
        <w:rPr>
          <w:rStyle w:val="StyleBoldUnderline"/>
        </w:rPr>
        <w:t xml:space="preserve">strategic </w:t>
      </w:r>
      <w:r w:rsidRPr="005B0AF6">
        <w:rPr>
          <w:rStyle w:val="StyleBoldUnderline"/>
          <w:highlight w:val="yellow"/>
        </w:rPr>
        <w:t>response to North Korean and Iranian threats</w:t>
      </w:r>
      <w:r w:rsidRPr="006550C8">
        <w:rPr>
          <w:sz w:val="16"/>
        </w:rPr>
        <w:t xml:space="preserve">. Toward the end of the dialogue, one Chinese expert made outlier comments expressing confidence in China’s ability to deal with U.S. BMD. Referencing conversations with Russian experts, the participant suggested that Russia and China could destroy GPS satellites, which would supposedly damage American BMD capabilities. These abilities included counter-space activities that other Chinese participants recognized </w:t>
      </w:r>
      <w:r w:rsidRPr="00CA0E77">
        <w:rPr>
          <w:sz w:val="16"/>
        </w:rPr>
        <w:t xml:space="preserve">to be profoundly escalatory. This Chinese expert also indicated that China could negate the BMD threat by attacking radar systems in South Korea and Japan. </w:t>
      </w:r>
      <w:r w:rsidRPr="00CA0E77">
        <w:rPr>
          <w:rStyle w:val="StyleBoldUnderline"/>
        </w:rPr>
        <w:t>Other tools to defeat BMD</w:t>
      </w:r>
      <w:r w:rsidRPr="00CA0E77">
        <w:rPr>
          <w:sz w:val="16"/>
        </w:rPr>
        <w:t xml:space="preserve">, such as countermeasures, were discussed but no details were provided. In general, the Chinese side has started to discuss </w:t>
      </w:r>
      <w:r w:rsidRPr="00CA0E77">
        <w:rPr>
          <w:rStyle w:val="StyleBoldUnderline"/>
        </w:rPr>
        <w:t>increasing penetrability through</w:t>
      </w:r>
      <w:r w:rsidRPr="00CA0E77">
        <w:rPr>
          <w:sz w:val="16"/>
        </w:rPr>
        <w:t xml:space="preserve"> a variety of measures including te</w:t>
      </w:r>
      <w:r w:rsidRPr="00CA0E77">
        <w:rPr>
          <w:rStyle w:val="StyleBoldUnderline"/>
        </w:rPr>
        <w:t>chnical countermeasures, decoys, and “increased weapons pieces</w:t>
      </w:r>
      <w:r w:rsidRPr="00CA0E77">
        <w:rPr>
          <w:sz w:val="16"/>
        </w:rPr>
        <w:t xml:space="preserve">.” One participant, rather awkwardly, also made the point that U.S. or 12 allied </w:t>
      </w:r>
      <w:r w:rsidRPr="00CA0E77">
        <w:rPr>
          <w:rStyle w:val="StyleBoldUnderline"/>
        </w:rPr>
        <w:t>missile defense intercepts could expand and/or escalate a conflict beyond a previously bilateral engagement</w:t>
      </w:r>
      <w:r w:rsidRPr="00CA0E77">
        <w:rPr>
          <w:sz w:val="16"/>
        </w:rPr>
        <w:t xml:space="preserve"> (likely meaning that U.S. involvement in a Sino-Japanese conflict through use of BMD systems </w:t>
      </w:r>
      <w:r w:rsidRPr="00CA0E77">
        <w:rPr>
          <w:rStyle w:val="StyleBoldUnderline"/>
        </w:rPr>
        <w:t>would expand the war to include the United States</w:t>
      </w:r>
      <w:r w:rsidRPr="00CA0E77">
        <w:rPr>
          <w:sz w:val="16"/>
        </w:rPr>
        <w:t>).</w:t>
      </w:r>
    </w:p>
    <w:p w:rsidR="00E26993" w:rsidRDefault="00E26993" w:rsidP="00E26993">
      <w:pPr>
        <w:rPr>
          <w:sz w:val="16"/>
        </w:rPr>
      </w:pPr>
    </w:p>
    <w:p w:rsidR="00E26993" w:rsidRDefault="00E26993" w:rsidP="00E26993">
      <w:pPr>
        <w:pStyle w:val="Heading4"/>
      </w:pPr>
      <w:r>
        <w:t>Engagement in a Track-ll discussion would pave the way for an eventual launch notification agreement and build trust</w:t>
      </w:r>
    </w:p>
    <w:p w:rsidR="00E26993" w:rsidRPr="00415304" w:rsidRDefault="00E26993" w:rsidP="00E26993">
      <w:r w:rsidRPr="00CA0E77">
        <w:rPr>
          <w:rStyle w:val="Style13ptBold"/>
        </w:rPr>
        <w:t>Cosmas, Sun, and Warden</w:t>
      </w:r>
      <w:r>
        <w:t>, October 20</w:t>
      </w:r>
      <w:r w:rsidRPr="00CA0E77">
        <w:rPr>
          <w:rStyle w:val="Style13ptBold"/>
        </w:rPr>
        <w:t>14</w:t>
      </w:r>
      <w:r>
        <w:t xml:space="preserve">(Nicholas, Meicen, and John K, Military Scholar, PhD student of international relations and comparative politics at Massachusetts Institute of Technology, a senior fellow for national security policy at the Pacific Forum CSIS, US-China Need a Missile Launch Notification Deal, </w:t>
      </w:r>
      <w:r w:rsidRPr="00CA0E77">
        <w:t>http://thediplomat.com/2014/10/us-china-need-a-missile-launch-notification-deal/</w:t>
      </w:r>
      <w:r>
        <w:t>)JS</w:t>
      </w:r>
    </w:p>
    <w:p w:rsidR="00E26993" w:rsidRPr="006546E1" w:rsidRDefault="00E26993" w:rsidP="00E26993">
      <w:pPr>
        <w:rPr>
          <w:sz w:val="16"/>
        </w:rPr>
      </w:pPr>
      <w:r w:rsidRPr="006546E1">
        <w:rPr>
          <w:sz w:val="16"/>
        </w:rPr>
        <w:t xml:space="preserve">To begin to operationalize such an agreement, </w:t>
      </w:r>
      <w:r w:rsidRPr="005B0AF6">
        <w:rPr>
          <w:rStyle w:val="StyleBoldUnderline"/>
          <w:highlight w:val="yellow"/>
        </w:rPr>
        <w:t>the United States and China should gather</w:t>
      </w:r>
      <w:r w:rsidRPr="002C78C4">
        <w:rPr>
          <w:rStyle w:val="StyleBoldUnderline"/>
        </w:rPr>
        <w:t xml:space="preserve"> technical and policy </w:t>
      </w:r>
      <w:r w:rsidRPr="005B0AF6">
        <w:rPr>
          <w:rStyle w:val="StyleBoldUnderline"/>
          <w:highlight w:val="yellow"/>
        </w:rPr>
        <w:t>experts in a Track-II working group dedicated exclusively to launch notification</w:t>
      </w:r>
      <w:r w:rsidRPr="002C78C4">
        <w:rPr>
          <w:rStyle w:val="StyleBoldUnderline"/>
        </w:rPr>
        <w:t>. U.S. and Chinese experts have experience working toge</w:t>
      </w:r>
      <w:r w:rsidRPr="00415304">
        <w:rPr>
          <w:rStyle w:val="StyleBoldUnderline"/>
        </w:rPr>
        <w:t>ther</w:t>
      </w:r>
      <w:r w:rsidRPr="006546E1">
        <w:rPr>
          <w:sz w:val="16"/>
        </w:rPr>
        <w:t xml:space="preserve"> through informal mechanisms such as the Pacific Forum CSIS-Naval Postgraduate School U.S.-China Strategic Dialogue </w:t>
      </w:r>
      <w:r w:rsidRPr="002C78C4">
        <w:rPr>
          <w:rStyle w:val="StyleBoldUnderline"/>
        </w:rPr>
        <w:t xml:space="preserve">and </w:t>
      </w:r>
      <w:r w:rsidRPr="005B0AF6">
        <w:rPr>
          <w:rStyle w:val="StyleBoldUnderline"/>
          <w:highlight w:val="yellow"/>
        </w:rPr>
        <w:t>could take those discussions to the next level by addressing a specific policy challeng</w:t>
      </w:r>
      <w:r w:rsidRPr="005B0AF6">
        <w:rPr>
          <w:sz w:val="16"/>
          <w:highlight w:val="yellow"/>
        </w:rPr>
        <w:t>e</w:t>
      </w:r>
      <w:r w:rsidRPr="006546E1">
        <w:rPr>
          <w:sz w:val="16"/>
        </w:rPr>
        <w:t xml:space="preserve">. </w:t>
      </w:r>
      <w:r w:rsidRPr="002C78C4">
        <w:rPr>
          <w:rStyle w:val="StyleBoldUnderline"/>
        </w:rPr>
        <w:t xml:space="preserve">A well-implemented </w:t>
      </w:r>
      <w:r w:rsidRPr="005B0AF6">
        <w:rPr>
          <w:rStyle w:val="StyleBoldUnderline"/>
          <w:highlight w:val="yellow"/>
        </w:rPr>
        <w:t>Track-II framework would elucidate the benefits and obstacles of a launch notification agreement</w:t>
      </w:r>
      <w:r w:rsidRPr="002C78C4">
        <w:rPr>
          <w:rStyle w:val="StyleBoldUnderline"/>
        </w:rPr>
        <w:t>, while providing each side with timely information about relevant technological and policy developments</w:t>
      </w:r>
      <w:r w:rsidRPr="006546E1">
        <w:rPr>
          <w:sz w:val="16"/>
        </w:rPr>
        <w:t>—</w:t>
      </w:r>
      <w:r w:rsidRPr="005B0AF6">
        <w:rPr>
          <w:rStyle w:val="StyleBoldUnderline"/>
          <w:highlight w:val="yellow"/>
        </w:rPr>
        <w:t>a confidence-building measur</w:t>
      </w:r>
      <w:r w:rsidRPr="005B0AF6">
        <w:rPr>
          <w:sz w:val="16"/>
          <w:highlight w:val="yellow"/>
        </w:rPr>
        <w:t>e</w:t>
      </w:r>
      <w:r w:rsidRPr="006546E1">
        <w:rPr>
          <w:sz w:val="16"/>
        </w:rPr>
        <w:t xml:space="preserve"> in and of itself. In service of eventual government adoption, the working group could answer a number of relevant questions. First, would a U.S.-China launch notification agreement enhance strategic stability and improve the U.S.-China relationship? Second, for the purposes of this agreement, what should constitute a “long-range missile system?” Third, are there any lessons from the U.S.-Soviet or China-Russia agreements that should inform the U.S.-China agreement? Finally, should the agreement be extended beyond notifications to include on-site monitoring or the exchange of telemetry data? As the Track-II group begins to hammer out the details, </w:t>
      </w:r>
      <w:r w:rsidRPr="005B0AF6">
        <w:rPr>
          <w:rStyle w:val="StyleBoldUnderline"/>
          <w:highlight w:val="yellow"/>
        </w:rPr>
        <w:t>the governments could establish trust</w:t>
      </w:r>
      <w:r w:rsidRPr="002C78C4">
        <w:rPr>
          <w:rStyle w:val="StyleBoldUnderline"/>
        </w:rPr>
        <w:t xml:space="preserve"> and build momentum for the proposal </w:t>
      </w:r>
      <w:r w:rsidRPr="005B0AF6">
        <w:rPr>
          <w:rStyle w:val="StyleBoldUnderline"/>
          <w:highlight w:val="yellow"/>
        </w:rPr>
        <w:t>by providing post-launch notifications for</w:t>
      </w:r>
      <w:r w:rsidRPr="002C78C4">
        <w:rPr>
          <w:rStyle w:val="StyleBoldUnderline"/>
        </w:rPr>
        <w:t xml:space="preserve"> long-range </w:t>
      </w:r>
      <w:r w:rsidRPr="005B0AF6">
        <w:rPr>
          <w:rStyle w:val="StyleBoldUnderline"/>
          <w:highlight w:val="yellow"/>
        </w:rPr>
        <w:t>missile</w:t>
      </w:r>
      <w:r w:rsidRPr="002C78C4">
        <w:rPr>
          <w:rStyle w:val="StyleBoldUnderline"/>
        </w:rPr>
        <w:t xml:space="preserve"> and interceptor </w:t>
      </w:r>
      <w:r w:rsidRPr="005B0AF6">
        <w:rPr>
          <w:rStyle w:val="StyleBoldUnderline"/>
          <w:highlight w:val="yellow"/>
        </w:rPr>
        <w:t>tests</w:t>
      </w:r>
      <w:r w:rsidRPr="006546E1">
        <w:rPr>
          <w:sz w:val="16"/>
        </w:rPr>
        <w:t xml:space="preserve">. As an interim step, </w:t>
      </w:r>
      <w:r w:rsidRPr="002C78C4">
        <w:rPr>
          <w:rStyle w:val="StyleBoldUnderline"/>
        </w:rPr>
        <w:t>this would allow both countries to become comfortable with sharing launch information and start to reduce misunderstanding</w:t>
      </w:r>
      <w:r w:rsidRPr="006546E1">
        <w:rPr>
          <w:sz w:val="16"/>
        </w:rPr>
        <w:t xml:space="preserve">. There is no panacea for U.S.-China relations, but small, incremental steps can have an important impact. Even as the relationship remains rocky, </w:t>
      </w:r>
      <w:r w:rsidRPr="002C78C4">
        <w:rPr>
          <w:rStyle w:val="StyleBoldUnderline"/>
        </w:rPr>
        <w:t>mechanisms for strategic dialogue and communication can prevent inevitable crises from spiraling out</w:t>
      </w:r>
      <w:r w:rsidRPr="006546E1">
        <w:rPr>
          <w:sz w:val="16"/>
        </w:rPr>
        <w:t xml:space="preserve"> of control.</w:t>
      </w:r>
    </w:p>
    <w:p w:rsidR="00E26993" w:rsidRDefault="00E26993" w:rsidP="00E26993"/>
    <w:p w:rsidR="00E26993" w:rsidRDefault="00E26993" w:rsidP="00E26993"/>
    <w:p w:rsidR="00A95652" w:rsidRDefault="00892867" w:rsidP="00892867">
      <w:pPr>
        <w:pStyle w:val="Heading2"/>
      </w:pPr>
      <w:r>
        <w:t>Modernization Advantage</w:t>
      </w:r>
    </w:p>
    <w:p w:rsidR="00892867" w:rsidRDefault="00892867" w:rsidP="00892867">
      <w:pPr>
        <w:pStyle w:val="Heading3"/>
      </w:pPr>
      <w:r>
        <w:t>1AC – Modernization</w:t>
      </w:r>
    </w:p>
    <w:p w:rsidR="00892867" w:rsidRDefault="00892867" w:rsidP="00892867">
      <w:pPr>
        <w:pStyle w:val="Heading4"/>
      </w:pPr>
      <w:r>
        <w:t>Advantage 1 – Modernization:</w:t>
      </w:r>
    </w:p>
    <w:p w:rsidR="00892867" w:rsidRPr="006036A6" w:rsidRDefault="00892867" w:rsidP="00892867">
      <w:pPr>
        <w:keepNext/>
        <w:keepLines/>
        <w:tabs>
          <w:tab w:val="left" w:pos="3960"/>
        </w:tabs>
        <w:spacing w:before="200"/>
        <w:outlineLvl w:val="3"/>
        <w:rPr>
          <w:rFonts w:eastAsiaTheme="majorEastAsia" w:cstheme="majorBidi"/>
          <w:b/>
          <w:bCs/>
          <w:iCs/>
          <w:sz w:val="24"/>
          <w:u w:val="single"/>
        </w:rPr>
      </w:pPr>
      <w:r>
        <w:rPr>
          <w:rFonts w:eastAsiaTheme="majorEastAsia" w:cstheme="majorBidi"/>
          <w:b/>
          <w:bCs/>
          <w:iCs/>
          <w:sz w:val="24"/>
          <w:u w:val="single"/>
        </w:rPr>
        <w:t>BMD is key</w:t>
      </w:r>
      <w:r>
        <w:rPr>
          <w:rFonts w:eastAsiaTheme="majorEastAsia" w:cstheme="majorBidi"/>
          <w:b/>
          <w:bCs/>
          <w:iCs/>
          <w:sz w:val="24"/>
        </w:rPr>
        <w:t xml:space="preserve"> – it’s a challenge to the </w:t>
      </w:r>
      <w:r>
        <w:rPr>
          <w:rFonts w:eastAsiaTheme="majorEastAsia" w:cstheme="majorBidi"/>
          <w:b/>
          <w:bCs/>
          <w:iCs/>
          <w:sz w:val="24"/>
          <w:u w:val="single"/>
        </w:rPr>
        <w:t>cornerstone of arms control</w:t>
      </w:r>
      <w:r>
        <w:rPr>
          <w:rFonts w:eastAsiaTheme="majorEastAsia" w:cstheme="majorBidi"/>
          <w:b/>
          <w:bCs/>
          <w:iCs/>
          <w:sz w:val="24"/>
        </w:rPr>
        <w:t xml:space="preserve"> – it </w:t>
      </w:r>
      <w:r>
        <w:rPr>
          <w:rFonts w:eastAsiaTheme="majorEastAsia" w:cstheme="majorBidi"/>
          <w:b/>
          <w:bCs/>
          <w:iCs/>
          <w:sz w:val="24"/>
          <w:u w:val="single"/>
        </w:rPr>
        <w:t>independently</w:t>
      </w:r>
      <w:r>
        <w:rPr>
          <w:rFonts w:eastAsiaTheme="majorEastAsia" w:cstheme="majorBidi"/>
          <w:b/>
          <w:bCs/>
          <w:iCs/>
          <w:sz w:val="24"/>
        </w:rPr>
        <w:t xml:space="preserve"> causes Chinese </w:t>
      </w:r>
      <w:r>
        <w:rPr>
          <w:rFonts w:eastAsiaTheme="majorEastAsia" w:cstheme="majorBidi"/>
          <w:b/>
          <w:bCs/>
          <w:iCs/>
          <w:sz w:val="24"/>
          <w:u w:val="single"/>
        </w:rPr>
        <w:t>ASAT</w:t>
      </w:r>
      <w:r>
        <w:rPr>
          <w:rFonts w:eastAsiaTheme="majorEastAsia" w:cstheme="majorBidi"/>
          <w:b/>
          <w:bCs/>
          <w:iCs/>
          <w:sz w:val="24"/>
        </w:rPr>
        <w:t xml:space="preserve"> development and </w:t>
      </w:r>
      <w:r>
        <w:rPr>
          <w:rFonts w:eastAsiaTheme="majorEastAsia" w:cstheme="majorBidi"/>
          <w:b/>
          <w:bCs/>
          <w:iCs/>
          <w:sz w:val="24"/>
          <w:u w:val="single"/>
        </w:rPr>
        <w:t>poisons relations</w:t>
      </w:r>
    </w:p>
    <w:p w:rsidR="00892867" w:rsidRPr="00DC76CC" w:rsidRDefault="00892867" w:rsidP="00892867">
      <w:r w:rsidRPr="00DC76CC">
        <w:rPr>
          <w:b/>
          <w:bCs/>
          <w:sz w:val="24"/>
        </w:rPr>
        <w:t>Kulacki 14</w:t>
      </w:r>
      <w:r w:rsidRPr="00DC76CC">
        <w:t>, China Project Manager in the Union of Concerned Scientists Global Security Program, Chinese Concerns About U.S. Missile Defense, www.ucsusa.org/sites/default/files/legacy/assets/documents/nwgs/china-missile-defense.pdf</w:t>
      </w:r>
    </w:p>
    <w:p w:rsidR="00892867" w:rsidRPr="00DC76CC" w:rsidRDefault="00892867" w:rsidP="00892867">
      <w:r w:rsidRPr="00DC76CC">
        <w:t xml:space="preserve">However, </w:t>
      </w:r>
      <w:r w:rsidRPr="00DC76CC">
        <w:rPr>
          <w:bCs/>
          <w:sz w:val="20"/>
          <w:highlight w:val="yellow"/>
          <w:u w:val="single"/>
        </w:rPr>
        <w:t>Chinese arms control analysts</w:t>
      </w:r>
      <w:r w:rsidRPr="00DC76CC">
        <w:t xml:space="preserve"> still </w:t>
      </w:r>
      <w:r w:rsidRPr="00DC76CC">
        <w:rPr>
          <w:bCs/>
          <w:sz w:val="20"/>
          <w:highlight w:val="yellow"/>
          <w:u w:val="single"/>
        </w:rPr>
        <w:t>see</w:t>
      </w:r>
      <w:r w:rsidRPr="00DC76CC">
        <w:t xml:space="preserve"> the </w:t>
      </w:r>
      <w:r w:rsidRPr="00DC76CC">
        <w:rPr>
          <w:bCs/>
          <w:sz w:val="20"/>
          <w:highlight w:val="yellow"/>
          <w:u w:val="single"/>
        </w:rPr>
        <w:t>continued U.S. pursuit of missile defense</w:t>
      </w:r>
      <w:r w:rsidRPr="00DC76CC">
        <w:rPr>
          <w:highlight w:val="yellow"/>
        </w:rPr>
        <w:t>,</w:t>
      </w:r>
      <w:r w:rsidRPr="00DC76CC">
        <w:t xml:space="preserve"> and its unwillingness to engage in any substantive discussion of limitations on the development of this technology, </w:t>
      </w:r>
      <w:r w:rsidRPr="00DC76CC">
        <w:rPr>
          <w:bCs/>
          <w:sz w:val="20"/>
          <w:highlight w:val="yellow"/>
          <w:u w:val="single"/>
        </w:rPr>
        <w:t xml:space="preserve">as an </w:t>
      </w:r>
      <w:r w:rsidRPr="00DC76CC">
        <w:rPr>
          <w:b/>
          <w:iCs/>
          <w:sz w:val="20"/>
          <w:highlight w:val="yellow"/>
          <w:u w:val="single"/>
          <w:bdr w:val="single" w:sz="18" w:space="0" w:color="auto"/>
        </w:rPr>
        <w:t>assault on the foundation of international efforts</w:t>
      </w:r>
      <w:r w:rsidRPr="00DC76CC">
        <w:rPr>
          <w:b/>
          <w:iCs/>
          <w:sz w:val="20"/>
          <w:u w:val="single"/>
          <w:bdr w:val="single" w:sz="18" w:space="0" w:color="auto"/>
        </w:rPr>
        <w:t xml:space="preserve"> to move </w:t>
      </w:r>
      <w:r w:rsidRPr="00DC76CC">
        <w:rPr>
          <w:b/>
          <w:iCs/>
          <w:sz w:val="20"/>
          <w:highlight w:val="yellow"/>
          <w:u w:val="single"/>
          <w:bdr w:val="single" w:sz="18" w:space="0" w:color="auto"/>
        </w:rPr>
        <w:t>towards nuclear disarm</w:t>
      </w:r>
      <w:r w:rsidRPr="00DC76CC">
        <w:rPr>
          <w:b/>
          <w:iCs/>
          <w:sz w:val="20"/>
          <w:u w:val="single"/>
          <w:bdr w:val="single" w:sz="18" w:space="0" w:color="auto"/>
        </w:rPr>
        <w:t>ament.</w:t>
      </w:r>
      <w:r w:rsidRPr="00DC76CC">
        <w:t xml:space="preserve"> </w:t>
      </w:r>
      <w:r w:rsidRPr="00DC76CC">
        <w:rPr>
          <w:bCs/>
          <w:sz w:val="20"/>
          <w:highlight w:val="yellow"/>
          <w:u w:val="single"/>
        </w:rPr>
        <w:t>In the words of</w:t>
      </w:r>
      <w:r w:rsidRPr="00DC76CC">
        <w:rPr>
          <w:bCs/>
          <w:sz w:val="20"/>
          <w:u w:val="single"/>
        </w:rPr>
        <w:t xml:space="preserve"> one of </w:t>
      </w:r>
      <w:r w:rsidRPr="00DC76CC">
        <w:rPr>
          <w:bCs/>
          <w:sz w:val="20"/>
          <w:highlight w:val="yellow"/>
          <w:u w:val="single"/>
        </w:rPr>
        <w:t xml:space="preserve">China’s </w:t>
      </w:r>
      <w:r w:rsidRPr="00DC76CC">
        <w:rPr>
          <w:b/>
          <w:iCs/>
          <w:sz w:val="20"/>
          <w:highlight w:val="yellow"/>
          <w:u w:val="single"/>
          <w:bdr w:val="single" w:sz="18" w:space="0" w:color="auto"/>
        </w:rPr>
        <w:t>most influential arms control experts</w:t>
      </w:r>
      <w:r w:rsidRPr="00DC76CC">
        <w:rPr>
          <w:bCs/>
          <w:sz w:val="20"/>
          <w:u w:val="single"/>
        </w:rPr>
        <w:t>:</w:t>
      </w:r>
      <w:r w:rsidRPr="00DC76CC">
        <w:t xml:space="preserve"> “Historically, </w:t>
      </w:r>
      <w:r w:rsidRPr="00DC76CC">
        <w:rPr>
          <w:bCs/>
          <w:sz w:val="20"/>
          <w:highlight w:val="yellow"/>
          <w:u w:val="single"/>
        </w:rPr>
        <w:t>limitations on</w:t>
      </w:r>
      <w:r w:rsidRPr="00DC76CC">
        <w:rPr>
          <w:bCs/>
          <w:sz w:val="20"/>
          <w:u w:val="single"/>
        </w:rPr>
        <w:t xml:space="preserve"> </w:t>
      </w:r>
      <w:r w:rsidRPr="00DC76CC">
        <w:t xml:space="preserve">the </w:t>
      </w:r>
      <w:r w:rsidRPr="00DC76CC">
        <w:rPr>
          <w:bCs/>
          <w:sz w:val="20"/>
          <w:u w:val="single"/>
        </w:rPr>
        <w:t xml:space="preserve">development of strategic </w:t>
      </w:r>
      <w:r w:rsidRPr="00DC76CC">
        <w:rPr>
          <w:bCs/>
          <w:sz w:val="20"/>
          <w:highlight w:val="yellow"/>
          <w:u w:val="single"/>
        </w:rPr>
        <w:t>missile defense</w:t>
      </w:r>
      <w:r w:rsidRPr="00DC76CC">
        <w:rPr>
          <w:bCs/>
          <w:sz w:val="20"/>
          <w:u w:val="single"/>
        </w:rPr>
        <w:t xml:space="preserve"> systems </w:t>
      </w:r>
      <w:r w:rsidRPr="00DC76CC">
        <w:rPr>
          <w:bCs/>
          <w:sz w:val="20"/>
          <w:highlight w:val="yellow"/>
          <w:u w:val="single"/>
        </w:rPr>
        <w:t xml:space="preserve">were a </w:t>
      </w:r>
      <w:r w:rsidRPr="00DC76CC">
        <w:rPr>
          <w:b/>
          <w:iCs/>
          <w:sz w:val="20"/>
          <w:highlight w:val="yellow"/>
          <w:u w:val="single"/>
          <w:bdr w:val="single" w:sz="18" w:space="0" w:color="auto"/>
        </w:rPr>
        <w:t>cornerstone of nuclear arms control</w:t>
      </w:r>
      <w:r w:rsidRPr="00DC76CC">
        <w:rPr>
          <w:bCs/>
          <w:sz w:val="20"/>
          <w:highlight w:val="yellow"/>
          <w:u w:val="single"/>
        </w:rPr>
        <w:t>.</w:t>
      </w:r>
      <w:r w:rsidRPr="00DC76CC">
        <w:t xml:space="preserve"> The </w:t>
      </w:r>
      <w:r w:rsidRPr="00DC76CC">
        <w:rPr>
          <w:bCs/>
          <w:sz w:val="20"/>
          <w:highlight w:val="yellow"/>
          <w:u w:val="single"/>
        </w:rPr>
        <w:t>development of</w:t>
      </w:r>
      <w:r w:rsidRPr="00DC76CC">
        <w:rPr>
          <w:bCs/>
          <w:sz w:val="20"/>
          <w:u w:val="single"/>
        </w:rPr>
        <w:t xml:space="preserve"> strategic </w:t>
      </w:r>
      <w:r w:rsidRPr="00DC76CC">
        <w:rPr>
          <w:bCs/>
          <w:sz w:val="20"/>
          <w:highlight w:val="yellow"/>
          <w:u w:val="single"/>
        </w:rPr>
        <w:t>missile defense</w:t>
      </w:r>
      <w:r w:rsidRPr="00DC76CC">
        <w:rPr>
          <w:bCs/>
          <w:sz w:val="20"/>
          <w:u w:val="single"/>
        </w:rPr>
        <w:t xml:space="preserve"> not only easily </w:t>
      </w:r>
      <w:r w:rsidRPr="00DC76CC">
        <w:rPr>
          <w:bCs/>
          <w:sz w:val="20"/>
          <w:highlight w:val="yellow"/>
          <w:u w:val="single"/>
        </w:rPr>
        <w:t xml:space="preserve">facilitates </w:t>
      </w:r>
      <w:r w:rsidRPr="00DC76CC">
        <w:rPr>
          <w:b/>
          <w:iCs/>
          <w:sz w:val="20"/>
          <w:highlight w:val="yellow"/>
          <w:u w:val="single"/>
          <w:bdr w:val="single" w:sz="18" w:space="0" w:color="auto"/>
        </w:rPr>
        <w:t>nuclear arms racing</w:t>
      </w:r>
      <w:r w:rsidRPr="00DC76CC">
        <w:rPr>
          <w:bCs/>
          <w:sz w:val="20"/>
          <w:u w:val="single"/>
        </w:rPr>
        <w:t xml:space="preserve">; it </w:t>
      </w:r>
      <w:r w:rsidRPr="00DC76CC">
        <w:rPr>
          <w:b/>
          <w:iCs/>
          <w:sz w:val="20"/>
          <w:highlight w:val="yellow"/>
          <w:u w:val="single"/>
          <w:bdr w:val="single" w:sz="18" w:space="0" w:color="auto"/>
        </w:rPr>
        <w:t xml:space="preserve">poisons relations </w:t>
      </w:r>
      <w:r w:rsidRPr="00DC76CC">
        <w:rPr>
          <w:bCs/>
          <w:sz w:val="20"/>
          <w:highlight w:val="yellow"/>
          <w:u w:val="single"/>
        </w:rPr>
        <w:t>between</w:t>
      </w:r>
      <w:r w:rsidRPr="00DC76CC">
        <w:rPr>
          <w:bCs/>
          <w:sz w:val="20"/>
          <w:u w:val="single"/>
        </w:rPr>
        <w:t xml:space="preserve"> the </w:t>
      </w:r>
      <w:r w:rsidRPr="00DC76CC">
        <w:rPr>
          <w:bCs/>
          <w:sz w:val="20"/>
          <w:highlight w:val="yellow"/>
          <w:u w:val="single"/>
        </w:rPr>
        <w:t xml:space="preserve">nuclear nations, </w:t>
      </w:r>
      <w:r w:rsidRPr="00DC76CC">
        <w:rPr>
          <w:b/>
          <w:iCs/>
          <w:sz w:val="20"/>
          <w:highlight w:val="yellow"/>
          <w:u w:val="single"/>
          <w:bdr w:val="single" w:sz="18" w:space="0" w:color="auto"/>
        </w:rPr>
        <w:t xml:space="preserve">destroys strategic stability </w:t>
      </w:r>
      <w:r w:rsidRPr="00DC76CC">
        <w:rPr>
          <w:bCs/>
          <w:sz w:val="20"/>
          <w:highlight w:val="yellow"/>
          <w:u w:val="single"/>
        </w:rPr>
        <w:t xml:space="preserve">and </w:t>
      </w:r>
      <w:r w:rsidRPr="00DC76CC">
        <w:rPr>
          <w:b/>
          <w:iCs/>
          <w:sz w:val="20"/>
          <w:highlight w:val="yellow"/>
          <w:u w:val="single"/>
          <w:bdr w:val="single" w:sz="18" w:space="0" w:color="auto"/>
        </w:rPr>
        <w:t>makes deep nuclear reductions difficult to realize</w:t>
      </w:r>
      <w:r w:rsidRPr="00DC76CC">
        <w:rPr>
          <w:bCs/>
          <w:sz w:val="20"/>
          <w:u w:val="single"/>
        </w:rPr>
        <w:t xml:space="preserve"> </w:t>
      </w:r>
      <w:r w:rsidRPr="00DC76CC">
        <w:t xml:space="preserve">(Sun 2010, p. 18).” Chinese analysts interpreted the U.S. decision to withdraw from the 1972 Anti-Ballistic Missile ABM Treaty, which had imposed limits on missile defenses for an unlimited duration, as an indication that the United States was no longer serious about nuclear disarmament. Since building up offensive forces is a clear way to overwhelm defenses, </w:t>
      </w:r>
      <w:r w:rsidRPr="00DC76CC">
        <w:rPr>
          <w:bCs/>
          <w:sz w:val="20"/>
          <w:u w:val="single"/>
        </w:rPr>
        <w:t xml:space="preserve">limiting defenses has long been recognized as an important element of limiting </w:t>
      </w:r>
      <w:r w:rsidRPr="00DC76CC">
        <w:t xml:space="preserve">the number of </w:t>
      </w:r>
      <w:r w:rsidRPr="00DC76CC">
        <w:rPr>
          <w:bCs/>
          <w:sz w:val="20"/>
          <w:u w:val="single"/>
        </w:rPr>
        <w:t xml:space="preserve">offensive forces. </w:t>
      </w:r>
      <w:r w:rsidRPr="00DC76CC">
        <w:t xml:space="preserve">The </w:t>
      </w:r>
      <w:r w:rsidRPr="00DC76CC">
        <w:rPr>
          <w:bCs/>
          <w:sz w:val="20"/>
          <w:u w:val="single"/>
        </w:rPr>
        <w:t xml:space="preserve">Obama </w:t>
      </w:r>
      <w:r w:rsidRPr="00DC76CC">
        <w:t>administration</w:t>
      </w:r>
      <w:r w:rsidRPr="00DC76CC">
        <w:rPr>
          <w:bCs/>
          <w:sz w:val="20"/>
          <w:u w:val="single"/>
        </w:rPr>
        <w:t>’s</w:t>
      </w:r>
      <w:r w:rsidRPr="00DC76CC">
        <w:t xml:space="preserve"> </w:t>
      </w:r>
      <w:r w:rsidRPr="00DC76CC">
        <w:rPr>
          <w:bCs/>
          <w:sz w:val="20"/>
          <w:u w:val="single"/>
        </w:rPr>
        <w:t xml:space="preserve">commitment to </w:t>
      </w:r>
      <w:r w:rsidRPr="00DC76CC">
        <w:t xml:space="preserve">U.S. plans for </w:t>
      </w:r>
      <w:r w:rsidRPr="00DC76CC">
        <w:rPr>
          <w:bCs/>
          <w:sz w:val="20"/>
          <w:u w:val="single"/>
        </w:rPr>
        <w:t>missile defense reconfirmed Chinese perceptions</w:t>
      </w:r>
      <w:r w:rsidRPr="00DC76CC">
        <w:t xml:space="preserve">—prevalent since the Clinton administration—that there was a bipartisan consensus within the United States government in favor of continuing to pursue missile defense technology, despite its negative implications for nuclear disarmament. </w:t>
      </w:r>
      <w:r w:rsidRPr="00DC76CC">
        <w:rPr>
          <w:b/>
          <w:iCs/>
          <w:sz w:val="20"/>
          <w:u w:val="single"/>
          <w:bdr w:val="single" w:sz="18" w:space="0" w:color="auto"/>
        </w:rPr>
        <w:t>Concluding Remarks</w:t>
      </w:r>
      <w:r w:rsidRPr="00DC76CC">
        <w:rPr>
          <w:b/>
          <w:iCs/>
          <w:sz w:val="24"/>
          <w:u w:val="single"/>
          <w:bdr w:val="single" w:sz="18" w:space="0" w:color="auto"/>
        </w:rPr>
        <w:t xml:space="preserve"> </w:t>
      </w:r>
      <w:r w:rsidRPr="00DC76CC">
        <w:rPr>
          <w:bCs/>
          <w:sz w:val="20"/>
          <w:highlight w:val="yellow"/>
          <w:u w:val="single"/>
        </w:rPr>
        <w:t>China is making large investments and significant progress in advanced military tech</w:t>
      </w:r>
      <w:r w:rsidRPr="00DC76CC">
        <w:rPr>
          <w:bCs/>
          <w:sz w:val="20"/>
          <w:u w:val="single"/>
        </w:rPr>
        <w:t xml:space="preserve">nology, </w:t>
      </w:r>
      <w:r w:rsidRPr="00DC76CC">
        <w:rPr>
          <w:bCs/>
          <w:sz w:val="20"/>
          <w:highlight w:val="yellow"/>
          <w:u w:val="single"/>
        </w:rPr>
        <w:t>especially</w:t>
      </w:r>
      <w:r w:rsidRPr="00DC76CC">
        <w:rPr>
          <w:bCs/>
          <w:sz w:val="20"/>
          <w:u w:val="single"/>
        </w:rPr>
        <w:t xml:space="preserve"> </w:t>
      </w:r>
      <w:r w:rsidRPr="00DC76CC">
        <w:t xml:space="preserve">in missile, space, and related areas, including </w:t>
      </w:r>
      <w:r w:rsidRPr="00DC76CC">
        <w:rPr>
          <w:b/>
          <w:iCs/>
          <w:sz w:val="20"/>
          <w:highlight w:val="yellow"/>
          <w:u w:val="single"/>
          <w:bdr w:val="single" w:sz="18" w:space="0" w:color="auto"/>
        </w:rPr>
        <w:t>a</w:t>
      </w:r>
      <w:r w:rsidRPr="00DC76CC">
        <w:t>nti</w:t>
      </w:r>
      <w:r w:rsidRPr="00DC76CC">
        <w:rPr>
          <w:b/>
          <w:iCs/>
          <w:sz w:val="20"/>
          <w:highlight w:val="yellow"/>
          <w:u w:val="single"/>
          <w:bdr w:val="single" w:sz="18" w:space="0" w:color="auto"/>
        </w:rPr>
        <w:t>sat</w:t>
      </w:r>
      <w:r w:rsidRPr="00DC76CC">
        <w:t xml:space="preserve">ellite </w:t>
      </w:r>
      <w:r w:rsidRPr="00DC76CC">
        <w:rPr>
          <w:b/>
          <w:iCs/>
          <w:sz w:val="20"/>
          <w:highlight w:val="yellow"/>
          <w:u w:val="single"/>
          <w:bdr w:val="single" w:sz="18" w:space="0" w:color="auto"/>
        </w:rPr>
        <w:t>weapons</w:t>
      </w:r>
      <w:r w:rsidRPr="00DC76CC">
        <w:rPr>
          <w:bCs/>
          <w:sz w:val="20"/>
          <w:highlight w:val="yellow"/>
          <w:u w:val="single"/>
        </w:rPr>
        <w:t xml:space="preserve"> and </w:t>
      </w:r>
      <w:r w:rsidRPr="00DC76CC">
        <w:rPr>
          <w:b/>
          <w:iCs/>
          <w:sz w:val="20"/>
          <w:highlight w:val="yellow"/>
          <w:u w:val="single"/>
          <w:bdr w:val="single" w:sz="18" w:space="0" w:color="auto"/>
        </w:rPr>
        <w:t>missile defense</w:t>
      </w:r>
      <w:r w:rsidRPr="00DC76CC">
        <w:rPr>
          <w:bCs/>
          <w:sz w:val="20"/>
          <w:u w:val="single"/>
        </w:rPr>
        <w:t>.</w:t>
      </w:r>
      <w:r w:rsidRPr="00DC76CC">
        <w:t xml:space="preserve"> Nevertheless, Chinese analysts think they lag behind the United States, which they believe continues to make even larger investments, and more rapid progress, in developing these same technologies. </w:t>
      </w:r>
      <w:r w:rsidRPr="00DC76CC">
        <w:rPr>
          <w:bCs/>
          <w:sz w:val="20"/>
          <w:highlight w:val="yellow"/>
          <w:u w:val="single"/>
        </w:rPr>
        <w:t>China’s</w:t>
      </w:r>
      <w:r w:rsidRPr="00DC76CC">
        <w:rPr>
          <w:bCs/>
          <w:sz w:val="20"/>
          <w:u w:val="single"/>
        </w:rPr>
        <w:t xml:space="preserve"> national </w:t>
      </w:r>
      <w:r w:rsidRPr="00DC76CC">
        <w:rPr>
          <w:bCs/>
          <w:sz w:val="20"/>
          <w:highlight w:val="yellow"/>
          <w:u w:val="single"/>
        </w:rPr>
        <w:t>defense policy</w:t>
      </w:r>
      <w:r w:rsidRPr="00DC76CC">
        <w:t xml:space="preserve">, particularly its investments in advanced military technology like missile defense, </w:t>
      </w:r>
      <w:r w:rsidRPr="00DC76CC">
        <w:rPr>
          <w:bCs/>
          <w:sz w:val="20"/>
          <w:highlight w:val="yellow"/>
          <w:u w:val="single"/>
        </w:rPr>
        <w:t xml:space="preserve">is </w:t>
      </w:r>
      <w:r w:rsidRPr="00DC76CC">
        <w:rPr>
          <w:b/>
          <w:iCs/>
          <w:sz w:val="20"/>
          <w:highlight w:val="yellow"/>
          <w:u w:val="single"/>
          <w:bdr w:val="single" w:sz="18" w:space="0" w:color="auto"/>
        </w:rPr>
        <w:t>driven by long-standing Chinese anxieties</w:t>
      </w:r>
      <w:r w:rsidRPr="00DC76CC">
        <w:rPr>
          <w:bCs/>
          <w:sz w:val="20"/>
          <w:highlight w:val="yellow"/>
          <w:u w:val="single"/>
        </w:rPr>
        <w:t xml:space="preserve"> about falling behind</w:t>
      </w:r>
      <w:r w:rsidRPr="00DC76CC">
        <w:rPr>
          <w:bCs/>
          <w:sz w:val="20"/>
          <w:u w:val="single"/>
        </w:rPr>
        <w:t xml:space="preserve"> in a technological competition with more powerful nations. </w:t>
      </w:r>
      <w:r w:rsidRPr="00DC76CC">
        <w:rPr>
          <w:bCs/>
          <w:sz w:val="20"/>
          <w:highlight w:val="yellow"/>
          <w:u w:val="single"/>
        </w:rPr>
        <w:t>These</w:t>
      </w:r>
      <w:r w:rsidRPr="00DC76CC">
        <w:rPr>
          <w:bCs/>
          <w:sz w:val="20"/>
          <w:u w:val="single"/>
        </w:rPr>
        <w:t xml:space="preserve"> anxieties </w:t>
      </w:r>
      <w:r w:rsidRPr="00DC76CC">
        <w:t xml:space="preserve">have </w:t>
      </w:r>
      <w:r w:rsidRPr="00DC76CC">
        <w:rPr>
          <w:bCs/>
          <w:sz w:val="20"/>
          <w:highlight w:val="yellow"/>
          <w:u w:val="single"/>
        </w:rPr>
        <w:t xml:space="preserve">played an </w:t>
      </w:r>
      <w:r w:rsidRPr="00DC76CC">
        <w:rPr>
          <w:b/>
          <w:iCs/>
          <w:sz w:val="20"/>
          <w:highlight w:val="yellow"/>
          <w:u w:val="single"/>
          <w:bdr w:val="single" w:sz="18" w:space="0" w:color="auto"/>
        </w:rPr>
        <w:t>outsized role</w:t>
      </w:r>
      <w:r w:rsidRPr="00DC76CC">
        <w:rPr>
          <w:bCs/>
          <w:sz w:val="20"/>
          <w:u w:val="single"/>
        </w:rPr>
        <w:t xml:space="preserve"> in </w:t>
      </w:r>
      <w:r w:rsidRPr="00DC76CC">
        <w:rPr>
          <w:bCs/>
          <w:sz w:val="20"/>
          <w:highlight w:val="yellow"/>
          <w:u w:val="single"/>
        </w:rPr>
        <w:t>shaping Chinese thinking</w:t>
      </w:r>
      <w:r w:rsidRPr="00DC76CC">
        <w:rPr>
          <w:bCs/>
          <w:sz w:val="20"/>
          <w:u w:val="single"/>
        </w:rPr>
        <w:t xml:space="preserve"> </w:t>
      </w:r>
      <w:r w:rsidRPr="00DC76CC">
        <w:t xml:space="preserve">about technology and national defense </w:t>
      </w:r>
      <w:r w:rsidRPr="00DC76CC">
        <w:rPr>
          <w:bCs/>
          <w:sz w:val="20"/>
          <w:u w:val="single"/>
        </w:rPr>
        <w:t>since</w:t>
      </w:r>
      <w:r w:rsidRPr="00DC76CC">
        <w:t xml:space="preserve"> </w:t>
      </w:r>
      <w:r w:rsidRPr="00DC76CC">
        <w:rPr>
          <w:bCs/>
          <w:sz w:val="20"/>
          <w:u w:val="single"/>
        </w:rPr>
        <w:t>China's defeat in the Opium War</w:t>
      </w:r>
      <w:r w:rsidRPr="00DC76CC">
        <w:t xml:space="preserve"> of 1840. In the absence of substantive discussions with the United States and other nations about negotiating verifiable limits on missile defense and related technologies, China will continue to keep a close watch on U.S. advances and to invest in the research and development of similar, though not necessarily identical, capabilities. Chinese defense planners may not intend to deploy such systems. The primary purpose of their research and development efforts is to provide China with a detailed understanding of the technology and its potential capabilities and implications. As long as this technological back and forth between China and the United States continues, </w:t>
      </w:r>
      <w:r w:rsidRPr="00DC76CC">
        <w:rPr>
          <w:bCs/>
          <w:sz w:val="20"/>
          <w:highlight w:val="yellow"/>
          <w:u w:val="single"/>
        </w:rPr>
        <w:t>progress in missile defense will</w:t>
      </w:r>
      <w:r w:rsidRPr="00DC76CC">
        <w:rPr>
          <w:bCs/>
          <w:sz w:val="20"/>
          <w:u w:val="single"/>
        </w:rPr>
        <w:t xml:space="preserve"> continue to </w:t>
      </w:r>
      <w:r w:rsidRPr="00DC76CC">
        <w:rPr>
          <w:bCs/>
          <w:sz w:val="20"/>
          <w:highlight w:val="yellow"/>
          <w:u w:val="single"/>
        </w:rPr>
        <w:t xml:space="preserve">cause Chinese defense planners to consider </w:t>
      </w:r>
      <w:r w:rsidRPr="00DC76CC">
        <w:rPr>
          <w:b/>
          <w:iCs/>
          <w:sz w:val="20"/>
          <w:highlight w:val="yellow"/>
          <w:u w:val="single"/>
          <w:bdr w:val="single" w:sz="18" w:space="0" w:color="auto"/>
        </w:rPr>
        <w:t>expanding</w:t>
      </w:r>
      <w:r w:rsidRPr="00DC76CC">
        <w:rPr>
          <w:b/>
          <w:iCs/>
          <w:sz w:val="20"/>
          <w:u w:val="single"/>
          <w:bdr w:val="single" w:sz="18" w:space="0" w:color="auto"/>
        </w:rPr>
        <w:t xml:space="preserve"> the size of </w:t>
      </w:r>
      <w:r w:rsidRPr="00DC76CC">
        <w:rPr>
          <w:b/>
          <w:iCs/>
          <w:sz w:val="20"/>
          <w:highlight w:val="yellow"/>
          <w:u w:val="single"/>
          <w:bdr w:val="single" w:sz="18" w:space="0" w:color="auto"/>
        </w:rPr>
        <w:t>China’s</w:t>
      </w:r>
      <w:r w:rsidRPr="00DC76CC">
        <w:rPr>
          <w:bCs/>
          <w:sz w:val="20"/>
          <w:u w:val="single"/>
        </w:rPr>
        <w:t xml:space="preserve"> </w:t>
      </w:r>
      <w:r w:rsidRPr="00DC76CC">
        <w:t xml:space="preserve">small </w:t>
      </w:r>
      <w:r w:rsidRPr="00DC76CC">
        <w:rPr>
          <w:b/>
          <w:iCs/>
          <w:sz w:val="20"/>
          <w:highlight w:val="yellow"/>
          <w:u w:val="single"/>
          <w:bdr w:val="single" w:sz="18" w:space="0" w:color="auto"/>
        </w:rPr>
        <w:t>nuclear arsenal</w:t>
      </w:r>
      <w:r w:rsidRPr="00DC76CC">
        <w:rPr>
          <w:bCs/>
          <w:sz w:val="20"/>
          <w:highlight w:val="yellow"/>
          <w:u w:val="single"/>
        </w:rPr>
        <w:t xml:space="preserve"> and</w:t>
      </w:r>
      <w:r w:rsidRPr="00DC76CC">
        <w:t xml:space="preserve"> may </w:t>
      </w:r>
      <w:r w:rsidRPr="00DC76CC">
        <w:rPr>
          <w:b/>
          <w:iCs/>
          <w:sz w:val="20"/>
          <w:highlight w:val="yellow"/>
          <w:u w:val="single"/>
          <w:bdr w:val="single" w:sz="18" w:space="0" w:color="auto"/>
        </w:rPr>
        <w:t>lend credibility</w:t>
      </w:r>
      <w:r w:rsidRPr="00DC76CC">
        <w:rPr>
          <w:bCs/>
          <w:sz w:val="20"/>
          <w:highlight w:val="yellow"/>
          <w:u w:val="single"/>
        </w:rPr>
        <w:t xml:space="preserve"> to</w:t>
      </w:r>
      <w:r w:rsidRPr="00DC76CC">
        <w:rPr>
          <w:bCs/>
          <w:sz w:val="20"/>
          <w:u w:val="single"/>
        </w:rPr>
        <w:t xml:space="preserve"> </w:t>
      </w:r>
      <w:r w:rsidRPr="00DC76CC">
        <w:t xml:space="preserve">the </w:t>
      </w:r>
      <w:r w:rsidRPr="00DC76CC">
        <w:rPr>
          <w:bCs/>
          <w:sz w:val="20"/>
          <w:highlight w:val="yellow"/>
          <w:u w:val="single"/>
        </w:rPr>
        <w:t>arguments of those advocating</w:t>
      </w:r>
      <w:r w:rsidRPr="00DC76CC">
        <w:t xml:space="preserve"> such </w:t>
      </w:r>
      <w:r w:rsidRPr="00DC76CC">
        <w:rPr>
          <w:bCs/>
          <w:sz w:val="20"/>
          <w:highlight w:val="yellow"/>
          <w:u w:val="single"/>
        </w:rPr>
        <w:t>increases during Chinese internal debates. Because China associates</w:t>
      </w:r>
      <w:r w:rsidRPr="00DC76CC">
        <w:rPr>
          <w:bCs/>
          <w:sz w:val="20"/>
          <w:u w:val="single"/>
        </w:rPr>
        <w:t xml:space="preserve"> strategic </w:t>
      </w:r>
      <w:r w:rsidRPr="00DC76CC">
        <w:rPr>
          <w:bCs/>
          <w:sz w:val="20"/>
          <w:highlight w:val="yellow"/>
          <w:u w:val="single"/>
        </w:rPr>
        <w:t>missile defense with nuclear arms racing, continued U.S. investment</w:t>
      </w:r>
      <w:r w:rsidRPr="00DC76CC">
        <w:rPr>
          <w:bCs/>
          <w:sz w:val="20"/>
          <w:u w:val="single"/>
        </w:rPr>
        <w:t xml:space="preserve"> in strategic missile defense </w:t>
      </w:r>
      <w:r w:rsidRPr="00DC76CC">
        <w:rPr>
          <w:b/>
          <w:iCs/>
          <w:sz w:val="20"/>
          <w:highlight w:val="yellow"/>
          <w:u w:val="single"/>
          <w:bdr w:val="single" w:sz="18" w:space="0" w:color="auto"/>
        </w:rPr>
        <w:t>undermines Chinese interest</w:t>
      </w:r>
      <w:r w:rsidRPr="00DC76CC">
        <w:t xml:space="preserve"> in </w:t>
      </w:r>
      <w:r w:rsidRPr="00DC76CC">
        <w:rPr>
          <w:bCs/>
          <w:sz w:val="20"/>
          <w:highlight w:val="yellow"/>
          <w:u w:val="single"/>
        </w:rPr>
        <w:t xml:space="preserve">entering discussions with the </w:t>
      </w:r>
      <w:r w:rsidRPr="00DC76CC">
        <w:rPr>
          <w:b/>
          <w:iCs/>
          <w:sz w:val="20"/>
          <w:highlight w:val="yellow"/>
          <w:u w:val="single"/>
          <w:bdr w:val="single" w:sz="18" w:space="0" w:color="auto"/>
        </w:rPr>
        <w:t>U</w:t>
      </w:r>
      <w:r w:rsidRPr="00DC76CC">
        <w:t xml:space="preserve">nited </w:t>
      </w:r>
      <w:r w:rsidRPr="00DC76CC">
        <w:rPr>
          <w:b/>
          <w:iCs/>
          <w:sz w:val="20"/>
          <w:highlight w:val="yellow"/>
          <w:u w:val="single"/>
          <w:bdr w:val="single" w:sz="18" w:space="0" w:color="auto"/>
        </w:rPr>
        <w:t>S</w:t>
      </w:r>
      <w:r w:rsidRPr="00DC76CC">
        <w:t xml:space="preserve">tates </w:t>
      </w:r>
      <w:r w:rsidRPr="00DC76CC">
        <w:rPr>
          <w:bCs/>
          <w:sz w:val="20"/>
          <w:highlight w:val="yellow"/>
          <w:u w:val="single"/>
        </w:rPr>
        <w:t>and</w:t>
      </w:r>
      <w:r w:rsidRPr="00DC76CC">
        <w:rPr>
          <w:highlight w:val="yellow"/>
        </w:rPr>
        <w:t xml:space="preserve"> </w:t>
      </w:r>
      <w:r w:rsidRPr="00DC76CC">
        <w:rPr>
          <w:bCs/>
          <w:sz w:val="20"/>
          <w:highlight w:val="yellow"/>
          <w:u w:val="single"/>
        </w:rPr>
        <w:t>other nuclear</w:t>
      </w:r>
      <w:r w:rsidRPr="00DC76CC">
        <w:t xml:space="preserve"> weapons </w:t>
      </w:r>
      <w:r w:rsidRPr="00DC76CC">
        <w:rPr>
          <w:bCs/>
          <w:sz w:val="20"/>
          <w:highlight w:val="yellow"/>
          <w:u w:val="single"/>
        </w:rPr>
        <w:t>states on deeper nuclear reductions. It</w:t>
      </w:r>
      <w:r w:rsidRPr="00DC76CC">
        <w:t xml:space="preserve"> also </w:t>
      </w:r>
      <w:r w:rsidRPr="00DC76CC">
        <w:rPr>
          <w:b/>
          <w:iCs/>
          <w:sz w:val="20"/>
          <w:highlight w:val="yellow"/>
          <w:u w:val="single"/>
          <w:bdr w:val="single" w:sz="18" w:space="0" w:color="auto"/>
        </w:rPr>
        <w:t>erodes Chinese confidence</w:t>
      </w:r>
      <w:r w:rsidRPr="00DC76CC">
        <w:rPr>
          <w:bCs/>
          <w:sz w:val="20"/>
          <w:highlight w:val="yellow"/>
          <w:u w:val="single"/>
        </w:rPr>
        <w:t xml:space="preserve"> in</w:t>
      </w:r>
      <w:r w:rsidRPr="00DC76CC">
        <w:rPr>
          <w:bCs/>
          <w:sz w:val="20"/>
          <w:u w:val="single"/>
        </w:rPr>
        <w:t xml:space="preserve"> </w:t>
      </w:r>
      <w:r w:rsidRPr="00DC76CC">
        <w:rPr>
          <w:bCs/>
          <w:sz w:val="20"/>
          <w:highlight w:val="yellow"/>
          <w:u w:val="single"/>
        </w:rPr>
        <w:t>the U.S. commitment to the</w:t>
      </w:r>
      <w:r w:rsidRPr="00DC76CC">
        <w:t xml:space="preserve"> Nuclear Non-Proliferation Treaty (</w:t>
      </w:r>
      <w:r w:rsidRPr="00DC76CC">
        <w:rPr>
          <w:b/>
          <w:iCs/>
          <w:sz w:val="20"/>
          <w:highlight w:val="yellow"/>
          <w:u w:val="single"/>
          <w:bdr w:val="single" w:sz="18" w:space="0" w:color="auto"/>
        </w:rPr>
        <w:t>NPT</w:t>
      </w:r>
      <w:r w:rsidRPr="00DC76CC">
        <w:t xml:space="preserve">), which obliges all nuclear weapons states to “pursue negotiations in good faith on effective measures relating to cessation of the nuclear arms race at an early date and to nuclear disarmament, and on a treaty on general and complete disarmament under strict and effective international control.” </w:t>
      </w:r>
      <w:r w:rsidRPr="00DC76CC">
        <w:rPr>
          <w:bCs/>
          <w:sz w:val="20"/>
          <w:u w:val="single"/>
        </w:rPr>
        <w:t>Most importantly</w:t>
      </w:r>
      <w:r w:rsidRPr="00DC76CC">
        <w:t xml:space="preserve">, the </w:t>
      </w:r>
      <w:r w:rsidRPr="00DC76CC">
        <w:rPr>
          <w:bCs/>
          <w:sz w:val="20"/>
          <w:highlight w:val="yellow"/>
          <w:u w:val="single"/>
        </w:rPr>
        <w:t>U.S. focus on missile defense</w:t>
      </w:r>
      <w:r w:rsidRPr="00DC76CC">
        <w:rPr>
          <w:bCs/>
          <w:sz w:val="20"/>
          <w:u w:val="single"/>
        </w:rPr>
        <w:t xml:space="preserve"> and technologies </w:t>
      </w:r>
      <w:r w:rsidRPr="00DC76CC">
        <w:rPr>
          <w:bCs/>
          <w:sz w:val="20"/>
          <w:highlight w:val="yellow"/>
          <w:u w:val="single"/>
        </w:rPr>
        <w:t>that could target Chinese missiles suggests</w:t>
      </w:r>
      <w:r w:rsidRPr="00DC76CC">
        <w:rPr>
          <w:bCs/>
          <w:sz w:val="20"/>
          <w:u w:val="single"/>
        </w:rPr>
        <w:t>, to</w:t>
      </w:r>
      <w:r w:rsidRPr="00DC76CC">
        <w:t xml:space="preserve"> many </w:t>
      </w:r>
      <w:r w:rsidRPr="00DC76CC">
        <w:rPr>
          <w:bCs/>
          <w:sz w:val="20"/>
          <w:u w:val="single"/>
        </w:rPr>
        <w:t>Chinese analysts</w:t>
      </w:r>
      <w:r w:rsidRPr="00DC76CC">
        <w:t xml:space="preserve">, that </w:t>
      </w:r>
      <w:r w:rsidRPr="00DC76CC">
        <w:rPr>
          <w:bCs/>
          <w:sz w:val="20"/>
          <w:highlight w:val="yellow"/>
          <w:u w:val="single"/>
        </w:rPr>
        <w:t>U.S. leaders</w:t>
      </w:r>
      <w:r w:rsidRPr="00DC76CC">
        <w:rPr>
          <w:bCs/>
          <w:sz w:val="20"/>
          <w:u w:val="single"/>
        </w:rPr>
        <w:t xml:space="preserve"> still </w:t>
      </w:r>
      <w:r w:rsidRPr="00DC76CC">
        <w:rPr>
          <w:bCs/>
          <w:sz w:val="20"/>
          <w:highlight w:val="yellow"/>
          <w:u w:val="single"/>
        </w:rPr>
        <w:t xml:space="preserve">hope to </w:t>
      </w:r>
      <w:r w:rsidRPr="00DC76CC">
        <w:rPr>
          <w:b/>
          <w:iCs/>
          <w:sz w:val="20"/>
          <w:highlight w:val="yellow"/>
          <w:u w:val="single"/>
          <w:bdr w:val="single" w:sz="18" w:space="0" w:color="auto"/>
        </w:rPr>
        <w:t>deny China</w:t>
      </w:r>
      <w:r w:rsidRPr="00DC76CC">
        <w:rPr>
          <w:b/>
          <w:iCs/>
          <w:sz w:val="20"/>
          <w:u w:val="single"/>
          <w:bdr w:val="single" w:sz="18" w:space="0" w:color="auto"/>
        </w:rPr>
        <w:t xml:space="preserve"> a </w:t>
      </w:r>
      <w:r w:rsidRPr="00DC76CC">
        <w:rPr>
          <w:b/>
          <w:iCs/>
          <w:sz w:val="20"/>
          <w:highlight w:val="yellow"/>
          <w:u w:val="single"/>
          <w:bdr w:val="single" w:sz="18" w:space="0" w:color="auto"/>
        </w:rPr>
        <w:t>nuclear retaliatory capability</w:t>
      </w:r>
      <w:r w:rsidRPr="00DC76CC">
        <w:t xml:space="preserve"> in order </w:t>
      </w:r>
      <w:r w:rsidRPr="00DC76CC">
        <w:rPr>
          <w:bCs/>
          <w:sz w:val="20"/>
          <w:u w:val="single"/>
        </w:rPr>
        <w:t xml:space="preserve">to exert nuclear coercion. </w:t>
      </w:r>
      <w:r w:rsidRPr="00DC76CC">
        <w:rPr>
          <w:bCs/>
          <w:sz w:val="20"/>
          <w:highlight w:val="yellow"/>
          <w:u w:val="single"/>
        </w:rPr>
        <w:t xml:space="preserve">This </w:t>
      </w:r>
      <w:r w:rsidRPr="00DC76CC">
        <w:rPr>
          <w:b/>
          <w:iCs/>
          <w:sz w:val="20"/>
          <w:highlight w:val="yellow"/>
          <w:u w:val="single"/>
          <w:bdr w:val="single" w:sz="18" w:space="0" w:color="auto"/>
        </w:rPr>
        <w:t>sows distrust</w:t>
      </w:r>
      <w:r w:rsidRPr="00DC76CC">
        <w:rPr>
          <w:bCs/>
          <w:sz w:val="20"/>
          <w:highlight w:val="yellow"/>
          <w:u w:val="single"/>
        </w:rPr>
        <w:t xml:space="preserve"> and </w:t>
      </w:r>
      <w:r w:rsidRPr="00DC76CC">
        <w:rPr>
          <w:b/>
          <w:iCs/>
          <w:sz w:val="20"/>
          <w:highlight w:val="yellow"/>
          <w:u w:val="single"/>
          <w:bdr w:val="single" w:sz="18" w:space="0" w:color="auto"/>
        </w:rPr>
        <w:t>resentment</w:t>
      </w:r>
      <w:r w:rsidRPr="00DC76CC">
        <w:rPr>
          <w:bCs/>
          <w:sz w:val="20"/>
          <w:highlight w:val="yellow"/>
          <w:u w:val="single"/>
        </w:rPr>
        <w:t xml:space="preserve"> that </w:t>
      </w:r>
      <w:r w:rsidRPr="00DC76CC">
        <w:rPr>
          <w:b/>
          <w:iCs/>
          <w:sz w:val="20"/>
          <w:highlight w:val="yellow"/>
          <w:u w:val="single"/>
          <w:bdr w:val="single" w:sz="18" w:space="0" w:color="auto"/>
        </w:rPr>
        <w:t>undermines bilateral dialog</w:t>
      </w:r>
      <w:r w:rsidRPr="00DC76CC">
        <w:rPr>
          <w:bCs/>
          <w:sz w:val="20"/>
          <w:highlight w:val="yellow"/>
          <w:u w:val="single"/>
        </w:rPr>
        <w:t xml:space="preserve"> on </w:t>
      </w:r>
      <w:r w:rsidRPr="00DC76CC">
        <w:rPr>
          <w:b/>
          <w:iCs/>
          <w:sz w:val="20"/>
          <w:highlight w:val="yellow"/>
          <w:u w:val="single"/>
          <w:bdr w:val="single" w:sz="18" w:space="0" w:color="auto"/>
        </w:rPr>
        <w:t>reducing the threat of nuclear war</w:t>
      </w:r>
      <w:r w:rsidRPr="00DC76CC">
        <w:rPr>
          <w:highlight w:val="yellow"/>
        </w:rPr>
        <w:t>.</w:t>
      </w:r>
    </w:p>
    <w:p w:rsidR="00892867" w:rsidRPr="00C24B38" w:rsidRDefault="00892867" w:rsidP="00892867">
      <w:pPr>
        <w:keepNext/>
        <w:keepLines/>
        <w:spacing w:before="200"/>
        <w:outlineLvl w:val="3"/>
        <w:rPr>
          <w:rFonts w:eastAsia="Times New Roman"/>
          <w:b/>
          <w:bCs/>
          <w:iCs/>
          <w:sz w:val="24"/>
          <w:u w:val="single"/>
        </w:rPr>
      </w:pPr>
      <w:r>
        <w:rPr>
          <w:rFonts w:eastAsia="Times New Roman"/>
          <w:b/>
          <w:bCs/>
          <w:iCs/>
          <w:sz w:val="24"/>
        </w:rPr>
        <w:t xml:space="preserve">No alt causes – </w:t>
      </w:r>
      <w:r>
        <w:rPr>
          <w:rFonts w:eastAsia="Times New Roman"/>
          <w:b/>
          <w:bCs/>
          <w:iCs/>
          <w:sz w:val="24"/>
          <w:u w:val="single"/>
        </w:rPr>
        <w:t>regional</w:t>
      </w:r>
      <w:r>
        <w:rPr>
          <w:rFonts w:eastAsia="Times New Roman"/>
          <w:b/>
          <w:bCs/>
          <w:iCs/>
          <w:sz w:val="24"/>
        </w:rPr>
        <w:t xml:space="preserve"> BMD is the </w:t>
      </w:r>
      <w:r>
        <w:rPr>
          <w:rFonts w:eastAsia="Times New Roman"/>
          <w:b/>
          <w:bCs/>
          <w:iCs/>
          <w:sz w:val="24"/>
          <w:u w:val="single"/>
        </w:rPr>
        <w:t>central referent</w:t>
      </w:r>
      <w:r>
        <w:rPr>
          <w:rFonts w:eastAsia="Times New Roman"/>
          <w:b/>
          <w:bCs/>
          <w:iCs/>
          <w:sz w:val="24"/>
        </w:rPr>
        <w:t xml:space="preserve"> for China’s </w:t>
      </w:r>
      <w:r>
        <w:rPr>
          <w:rFonts w:eastAsia="Times New Roman"/>
          <w:b/>
          <w:bCs/>
          <w:iCs/>
          <w:sz w:val="24"/>
          <w:u w:val="single"/>
        </w:rPr>
        <w:t>nuclear program</w:t>
      </w:r>
    </w:p>
    <w:p w:rsidR="00892867" w:rsidRPr="000226CC" w:rsidRDefault="00892867" w:rsidP="00892867">
      <w:r w:rsidRPr="000226CC">
        <w:t>(AT: Nuclear Posture CP)</w:t>
      </w:r>
    </w:p>
    <w:p w:rsidR="00892867" w:rsidRPr="00C24B38" w:rsidRDefault="00892867" w:rsidP="00892867">
      <w:pPr>
        <w:rPr>
          <w:rFonts w:eastAsia="Calibri"/>
          <w:b/>
          <w:bCs/>
          <w:sz w:val="24"/>
        </w:rPr>
      </w:pPr>
      <w:r w:rsidRPr="00DC76CC">
        <w:rPr>
          <w:rFonts w:eastAsia="Calibri"/>
          <w:b/>
          <w:bCs/>
          <w:sz w:val="24"/>
        </w:rPr>
        <w:t>Zhang 11</w:t>
      </w:r>
      <w:r>
        <w:rPr>
          <w:rFonts w:eastAsia="Calibri"/>
          <w:b/>
          <w:bCs/>
          <w:sz w:val="24"/>
        </w:rPr>
        <w:t xml:space="preserve"> </w:t>
      </w:r>
      <w:r w:rsidRPr="00DC76CC">
        <w:rPr>
          <w:rFonts w:eastAsia="Calibri"/>
        </w:rPr>
        <w:t>[2011, Dr. Baohui Zhang received his undergraduate education in China and his Ph.D. in political science from the University of Texas in Austin, “US missile defence and China’s nuclear posture: changing dynamics of an offence–defence arms race”, International Affairs 87:3 555–569]</w:t>
      </w:r>
    </w:p>
    <w:p w:rsidR="00892867" w:rsidRPr="00DC76CC" w:rsidRDefault="00892867" w:rsidP="00892867">
      <w:pPr>
        <w:rPr>
          <w:rFonts w:eastAsia="Calibri"/>
          <w:b/>
          <w:iCs/>
          <w:sz w:val="20"/>
          <w:u w:val="single"/>
          <w:bdr w:val="single" w:sz="18" w:space="0" w:color="auto"/>
        </w:rPr>
      </w:pPr>
      <w:r w:rsidRPr="00DC76CC">
        <w:rPr>
          <w:rFonts w:eastAsia="Calibri"/>
          <w:bCs/>
          <w:sz w:val="20"/>
          <w:u w:val="single"/>
        </w:rPr>
        <w:t>China’s minimal deterrence posture</w:t>
      </w:r>
      <w:r w:rsidRPr="00DC76CC">
        <w:rPr>
          <w:rFonts w:eastAsia="Calibri"/>
        </w:rPr>
        <w:t xml:space="preserve">, aimed at maintaining a capability of delivering a few </w:t>
      </w:r>
      <w:proofErr w:type="gramStart"/>
      <w:r w:rsidRPr="00DC76CC">
        <w:rPr>
          <w:rFonts w:eastAsia="Calibri"/>
        </w:rPr>
        <w:t>dozen</w:t>
      </w:r>
      <w:proofErr w:type="gramEnd"/>
      <w:r w:rsidRPr="00DC76CC">
        <w:rPr>
          <w:rFonts w:eastAsia="Calibri"/>
        </w:rPr>
        <w:t xml:space="preserve"> (or perhaps just several) large nuclear warheads in a retaliatory strike, </w:t>
      </w:r>
      <w:r w:rsidRPr="00DC76CC">
        <w:rPr>
          <w:rFonts w:eastAsia="Calibri"/>
          <w:bCs/>
          <w:sz w:val="20"/>
          <w:u w:val="single"/>
        </w:rPr>
        <w:t>has no built-in doctrinal incentives for entering on an arms race</w:t>
      </w:r>
      <w:r w:rsidRPr="00DC76CC">
        <w:rPr>
          <w:rFonts w:eastAsia="Calibri"/>
        </w:rPr>
        <w:t xml:space="preserve">—which may be why it has been maintained for so long. In fact, </w:t>
      </w:r>
      <w:r w:rsidRPr="00DC76CC">
        <w:rPr>
          <w:rFonts w:eastAsia="Calibri"/>
          <w:bCs/>
          <w:sz w:val="20"/>
          <w:u w:val="single"/>
        </w:rPr>
        <w:t xml:space="preserve">US </w:t>
      </w:r>
      <w:r w:rsidRPr="00DC76CC">
        <w:rPr>
          <w:rFonts w:eastAsia="Calibri"/>
          <w:bCs/>
          <w:sz w:val="20"/>
          <w:highlight w:val="yellow"/>
          <w:u w:val="single"/>
        </w:rPr>
        <w:t>analysts contend</w:t>
      </w:r>
      <w:r w:rsidRPr="00DC76CC">
        <w:rPr>
          <w:rFonts w:eastAsia="Calibri"/>
          <w:bCs/>
          <w:sz w:val="20"/>
          <w:u w:val="single"/>
        </w:rPr>
        <w:t xml:space="preserve"> that </w:t>
      </w:r>
      <w:r w:rsidRPr="00DC76CC">
        <w:rPr>
          <w:rFonts w:eastAsia="Calibri"/>
          <w:bCs/>
          <w:sz w:val="20"/>
          <w:highlight w:val="yellow"/>
          <w:u w:val="single"/>
        </w:rPr>
        <w:t>China’s nuclear posture will remain</w:t>
      </w:r>
      <w:r w:rsidRPr="00DC76CC">
        <w:rPr>
          <w:rFonts w:eastAsia="Calibri"/>
          <w:bCs/>
          <w:sz w:val="20"/>
          <w:u w:val="single"/>
        </w:rPr>
        <w:t xml:space="preserve"> more or less </w:t>
      </w:r>
      <w:r w:rsidRPr="00DC76CC">
        <w:rPr>
          <w:rFonts w:eastAsia="Calibri"/>
          <w:bCs/>
          <w:sz w:val="20"/>
          <w:highlight w:val="yellow"/>
          <w:u w:val="single"/>
        </w:rPr>
        <w:t>the same</w:t>
      </w:r>
      <w:r w:rsidRPr="00DC76CC">
        <w:rPr>
          <w:rFonts w:eastAsia="Calibri"/>
          <w:bCs/>
          <w:sz w:val="20"/>
          <w:u w:val="single"/>
        </w:rPr>
        <w:t xml:space="preserve"> in the years to come.</w:t>
      </w:r>
      <w:r w:rsidRPr="00DC76CC">
        <w:rPr>
          <w:rFonts w:eastAsia="Calibri"/>
        </w:rPr>
        <w:t xml:space="preserve"> As one predicts, ‘China does not appear to be moving away from its current nuclear posture.’12 Indeed, ‘So far, none of the US intelligence community’s dire predictions about China’s nuclear forces have come to pass. Chinese nuclear forces today look remarkably like they have for decades.’13 The Federation of American Scientists shares that assessment of China’s future nuclear posture. As it states in a major study from 2006, ‘Once China’s current upgrade of long-range missiles is complete, the Chinese nuclear arsenal will not be significantly bigger than it is today.’14 However, </w:t>
      </w:r>
      <w:r w:rsidRPr="00DC76CC">
        <w:rPr>
          <w:rFonts w:eastAsia="Calibri"/>
          <w:bCs/>
          <w:sz w:val="20"/>
          <w:u w:val="single"/>
        </w:rPr>
        <w:t xml:space="preserve">these </w:t>
      </w:r>
      <w:r w:rsidRPr="00DC76CC">
        <w:rPr>
          <w:rFonts w:eastAsia="Calibri"/>
          <w:bCs/>
          <w:sz w:val="20"/>
          <w:highlight w:val="yellow"/>
          <w:u w:val="single"/>
        </w:rPr>
        <w:t xml:space="preserve">analyses have </w:t>
      </w:r>
      <w:r w:rsidRPr="00DC76CC">
        <w:rPr>
          <w:rFonts w:eastAsia="Calibri"/>
          <w:b/>
          <w:iCs/>
          <w:sz w:val="20"/>
          <w:highlight w:val="yellow"/>
          <w:u w:val="single"/>
          <w:bdr w:val="single" w:sz="18" w:space="0" w:color="auto"/>
        </w:rPr>
        <w:t>failed to recognize the major change in</w:t>
      </w:r>
      <w:r w:rsidRPr="00DC76CC">
        <w:rPr>
          <w:rFonts w:eastAsia="Calibri"/>
          <w:b/>
          <w:iCs/>
          <w:sz w:val="20"/>
          <w:u w:val="single"/>
          <w:bdr w:val="single" w:sz="18" w:space="0" w:color="auto"/>
        </w:rPr>
        <w:t xml:space="preserve"> the </w:t>
      </w:r>
      <w:r w:rsidRPr="00DC76CC">
        <w:rPr>
          <w:rFonts w:eastAsia="Calibri"/>
          <w:b/>
          <w:iCs/>
          <w:sz w:val="20"/>
          <w:highlight w:val="yellow"/>
          <w:u w:val="single"/>
          <w:bdr w:val="single" w:sz="18" w:space="0" w:color="auto"/>
        </w:rPr>
        <w:t>incentive structure of China’s nuclear forces</w:t>
      </w:r>
      <w:r w:rsidRPr="00DC76CC">
        <w:rPr>
          <w:rFonts w:eastAsia="Calibri"/>
        </w:rPr>
        <w:t xml:space="preserve">. In the past, </w:t>
      </w:r>
      <w:r w:rsidRPr="00DC76CC">
        <w:rPr>
          <w:rFonts w:eastAsia="Calibri"/>
          <w:bCs/>
          <w:sz w:val="20"/>
          <w:highlight w:val="yellow"/>
          <w:u w:val="single"/>
        </w:rPr>
        <w:t>China did not use another country’s deterrence capability as a reference point to guide its</w:t>
      </w:r>
      <w:r w:rsidRPr="00DC76CC">
        <w:rPr>
          <w:rFonts w:eastAsia="Calibri"/>
          <w:bCs/>
          <w:sz w:val="20"/>
          <w:u w:val="single"/>
        </w:rPr>
        <w:t xml:space="preserve"> own </w:t>
      </w:r>
      <w:r w:rsidRPr="00DC76CC">
        <w:rPr>
          <w:rFonts w:eastAsia="Calibri"/>
          <w:bCs/>
          <w:sz w:val="20"/>
          <w:highlight w:val="yellow"/>
          <w:u w:val="single"/>
        </w:rPr>
        <w:t>force development</w:t>
      </w:r>
      <w:r w:rsidRPr="00DC76CC">
        <w:rPr>
          <w:rFonts w:eastAsia="Calibri"/>
        </w:rPr>
        <w:t xml:space="preserve">. Today, however, </w:t>
      </w:r>
      <w:r w:rsidRPr="000226CC">
        <w:rPr>
          <w:rFonts w:eastAsia="Calibri"/>
          <w:bCs/>
          <w:sz w:val="20"/>
          <w:highlight w:val="yellow"/>
          <w:u w:val="single"/>
        </w:rPr>
        <w:t>China does have</w:t>
      </w:r>
      <w:r w:rsidRPr="00DC76CC">
        <w:rPr>
          <w:rFonts w:eastAsia="Calibri"/>
          <w:bCs/>
          <w:sz w:val="20"/>
          <w:u w:val="single"/>
        </w:rPr>
        <w:t xml:space="preserve"> such </w:t>
      </w:r>
      <w:r w:rsidRPr="000226CC">
        <w:rPr>
          <w:rFonts w:eastAsia="Calibri"/>
          <w:bCs/>
          <w:sz w:val="20"/>
          <w:highlight w:val="yellow"/>
          <w:u w:val="single"/>
        </w:rPr>
        <w:t xml:space="preserve">a </w:t>
      </w:r>
      <w:r w:rsidRPr="000226CC">
        <w:rPr>
          <w:rFonts w:eastAsia="Calibri"/>
          <w:b/>
          <w:iCs/>
          <w:sz w:val="20"/>
          <w:highlight w:val="yellow"/>
          <w:u w:val="single"/>
          <w:bdr w:val="single" w:sz="18" w:space="0" w:color="auto"/>
        </w:rPr>
        <w:t>reference point</w:t>
      </w:r>
      <w:r w:rsidRPr="00DC76CC">
        <w:rPr>
          <w:rFonts w:eastAsia="Calibri"/>
        </w:rPr>
        <w:t>—</w:t>
      </w:r>
      <w:r w:rsidRPr="00DC76CC">
        <w:rPr>
          <w:rFonts w:eastAsia="Calibri"/>
          <w:bCs/>
          <w:sz w:val="20"/>
          <w:u w:val="single"/>
        </w:rPr>
        <w:t xml:space="preserve">the </w:t>
      </w:r>
      <w:r w:rsidRPr="000226CC">
        <w:rPr>
          <w:rFonts w:eastAsia="Calibri"/>
          <w:b/>
          <w:iCs/>
          <w:sz w:val="20"/>
          <w:highlight w:val="yellow"/>
          <w:u w:val="single"/>
          <w:bdr w:val="single" w:sz="18" w:space="0" w:color="auto"/>
        </w:rPr>
        <w:t>new</w:t>
      </w:r>
      <w:r w:rsidRPr="00DC76CC">
        <w:rPr>
          <w:rFonts w:eastAsia="Calibri"/>
          <w:b/>
          <w:iCs/>
          <w:sz w:val="20"/>
          <w:u w:val="single"/>
          <w:bdr w:val="single" w:sz="18" w:space="0" w:color="auto"/>
        </w:rPr>
        <w:t xml:space="preserve"> and </w:t>
      </w:r>
      <w:r w:rsidRPr="000226CC">
        <w:rPr>
          <w:rFonts w:eastAsia="Calibri"/>
          <w:b/>
          <w:iCs/>
          <w:sz w:val="20"/>
          <w:highlight w:val="yellow"/>
          <w:u w:val="single"/>
          <w:bdr w:val="single" w:sz="18" w:space="0" w:color="auto"/>
        </w:rPr>
        <w:t>expanding US defensive capability</w:t>
      </w:r>
      <w:r w:rsidRPr="00DC76CC">
        <w:rPr>
          <w:rFonts w:eastAsia="Calibri"/>
        </w:rPr>
        <w:t xml:space="preserve">. </w:t>
      </w:r>
      <w:r w:rsidRPr="00DC76CC">
        <w:rPr>
          <w:rFonts w:eastAsia="Calibri"/>
          <w:bCs/>
          <w:sz w:val="20"/>
          <w:u w:val="single"/>
        </w:rPr>
        <w:t>China used to believe that the ability to counterstrike</w:t>
      </w:r>
      <w:r w:rsidRPr="00DC76CC">
        <w:rPr>
          <w:rFonts w:eastAsia="Calibri"/>
        </w:rPr>
        <w:t xml:space="preserve"> with a few large nuclear warheads against an enemy’s population centres </w:t>
      </w:r>
      <w:r w:rsidRPr="00DC76CC">
        <w:rPr>
          <w:rFonts w:eastAsia="Calibri"/>
          <w:bCs/>
          <w:sz w:val="20"/>
          <w:u w:val="single"/>
        </w:rPr>
        <w:t>would be sufficient to deter a first strike</w:t>
      </w:r>
      <w:r w:rsidRPr="00DC76CC">
        <w:rPr>
          <w:rFonts w:eastAsia="Calibri"/>
        </w:rPr>
        <w:t xml:space="preserve">. Now, </w:t>
      </w:r>
      <w:r w:rsidRPr="00DC76CC">
        <w:rPr>
          <w:rFonts w:eastAsia="Calibri"/>
          <w:bCs/>
          <w:sz w:val="20"/>
          <w:u w:val="single"/>
        </w:rPr>
        <w:t>the US defensive capability could thwart such a limited Chinese retaliation</w:t>
      </w:r>
      <w:r w:rsidRPr="00DC76CC">
        <w:rPr>
          <w:rFonts w:eastAsia="Calibri"/>
        </w:rPr>
        <w:t xml:space="preserve">. Thus, </w:t>
      </w:r>
      <w:r w:rsidRPr="00DC76CC">
        <w:rPr>
          <w:rFonts w:eastAsia="Calibri"/>
          <w:b/>
          <w:iCs/>
          <w:sz w:val="20"/>
          <w:u w:val="single"/>
          <w:bdr w:val="single" w:sz="18" w:space="0" w:color="auto"/>
        </w:rPr>
        <w:t xml:space="preserve">the </w:t>
      </w:r>
      <w:r w:rsidRPr="000226CC">
        <w:rPr>
          <w:rFonts w:eastAsia="Calibri"/>
          <w:b/>
          <w:iCs/>
          <w:sz w:val="20"/>
          <w:highlight w:val="yellow"/>
          <w:u w:val="single"/>
          <w:bdr w:val="single" w:sz="18" w:space="0" w:color="auto"/>
        </w:rPr>
        <w:t>rise of</w:t>
      </w:r>
      <w:r w:rsidRPr="00DC76CC">
        <w:rPr>
          <w:rFonts w:eastAsia="Calibri"/>
          <w:b/>
          <w:iCs/>
          <w:sz w:val="20"/>
          <w:u w:val="single"/>
          <w:bdr w:val="single" w:sz="18" w:space="0" w:color="auto"/>
        </w:rPr>
        <w:t xml:space="preserve"> the </w:t>
      </w:r>
      <w:r w:rsidRPr="000226CC">
        <w:rPr>
          <w:rFonts w:eastAsia="Calibri"/>
          <w:b/>
          <w:iCs/>
          <w:sz w:val="20"/>
          <w:highlight w:val="yellow"/>
          <w:u w:val="single"/>
          <w:bdr w:val="single" w:sz="18" w:space="0" w:color="auto"/>
        </w:rPr>
        <w:t>US defens</w:t>
      </w:r>
      <w:r w:rsidRPr="00DC76CC">
        <w:rPr>
          <w:rFonts w:eastAsia="Calibri"/>
          <w:b/>
          <w:iCs/>
          <w:sz w:val="20"/>
          <w:u w:val="single"/>
          <w:bdr w:val="single" w:sz="18" w:space="0" w:color="auto"/>
        </w:rPr>
        <w:t xml:space="preserve">ive capability has </w:t>
      </w:r>
      <w:r w:rsidRPr="000226CC">
        <w:rPr>
          <w:rFonts w:eastAsia="Calibri"/>
          <w:b/>
          <w:iCs/>
          <w:sz w:val="20"/>
          <w:highlight w:val="yellow"/>
          <w:u w:val="single"/>
          <w:bdr w:val="single" w:sz="18" w:space="0" w:color="auto"/>
        </w:rPr>
        <w:t>fundamentally altered the incentive structures for China’s nuclear deterrence posture</w:t>
      </w:r>
      <w:r w:rsidRPr="00DC76CC">
        <w:rPr>
          <w:rFonts w:eastAsia="Calibri"/>
        </w:rPr>
        <w:t>. Starting in the 1990s, Chinese strategic planners began to pace the development of China’s offensive nuclear capability with the advancement of the United States’ defensive capability. As the next part of this article examines in detail, the changes in China’s nuclear posture are reflected in the three aspects that used to define the limited nature of Chinese nuclear deterrence: size, basing mode and warhead deployment patterns. In this respect, Brad Roberts was one of the few US experts who correctly predicted that missile defence would trigger a major change in China’s nuclear posture.15 Charles Glasner and Steve Fetter, in an analysis of the impact of US national missile defence (NMD), also correctly predicted major changes in China’s nuclear posture. As they observed in 2001, ‘</w:t>
      </w:r>
      <w:r w:rsidRPr="00DC76CC">
        <w:rPr>
          <w:rFonts w:eastAsia="Calibri"/>
          <w:bCs/>
          <w:sz w:val="20"/>
          <w:u w:val="single"/>
        </w:rPr>
        <w:t>US NMD would require a further expansion of the Chinese force</w:t>
      </w:r>
      <w:r w:rsidRPr="00DC76CC">
        <w:rPr>
          <w:rFonts w:eastAsia="Calibri"/>
        </w:rPr>
        <w:t xml:space="preserve">, perhaps </w:t>
      </w:r>
      <w:r w:rsidRPr="00DC76CC">
        <w:rPr>
          <w:rFonts w:eastAsia="Calibri"/>
          <w:bCs/>
          <w:sz w:val="20"/>
          <w:u w:val="single"/>
        </w:rPr>
        <w:t>significantly beyond the current plans</w:t>
      </w:r>
      <w:r w:rsidRPr="00DC76CC">
        <w:rPr>
          <w:rFonts w:eastAsia="Calibri"/>
        </w:rPr>
        <w:t xml:space="preserve">.’ In fact, ‘we believe that </w:t>
      </w:r>
      <w:r w:rsidRPr="00DC76CC">
        <w:rPr>
          <w:rFonts w:eastAsia="Calibri"/>
          <w:bCs/>
          <w:sz w:val="20"/>
          <w:u w:val="single"/>
        </w:rPr>
        <w:t>China will try to deploy at least as many warheads as the number of deployed</w:t>
      </w:r>
      <w:r w:rsidRPr="00DC76CC">
        <w:rPr>
          <w:rFonts w:eastAsia="Calibri"/>
        </w:rPr>
        <w:t xml:space="preserve"> US NMD </w:t>
      </w:r>
      <w:r w:rsidRPr="00DC76CC">
        <w:rPr>
          <w:rFonts w:eastAsia="Calibri"/>
          <w:bCs/>
          <w:sz w:val="20"/>
          <w:u w:val="single"/>
        </w:rPr>
        <w:t>interceptors</w:t>
      </w:r>
      <w:r w:rsidRPr="00DC76CC">
        <w:rPr>
          <w:rFonts w:eastAsia="Calibri"/>
        </w:rPr>
        <w:t xml:space="preserve">, subject to production constraints’.16 </w:t>
      </w:r>
      <w:r w:rsidRPr="00DC76CC">
        <w:rPr>
          <w:rFonts w:eastAsia="Calibri"/>
          <w:bCs/>
          <w:sz w:val="20"/>
          <w:u w:val="single"/>
        </w:rPr>
        <w:t xml:space="preserve">Recent evidence from China has </w:t>
      </w:r>
      <w:r w:rsidRPr="00DC76CC">
        <w:rPr>
          <w:rFonts w:eastAsia="Calibri"/>
          <w:b/>
          <w:iCs/>
          <w:sz w:val="20"/>
          <w:u w:val="single"/>
          <w:bdr w:val="single" w:sz="18" w:space="0" w:color="auto"/>
        </w:rPr>
        <w:t>validated these predictions</w:t>
      </w:r>
      <w:r w:rsidRPr="00DC76CC">
        <w:rPr>
          <w:rFonts w:eastAsia="Calibri"/>
        </w:rPr>
        <w:t xml:space="preserve">. As the next section of the article describes in detail, China is rapidly moving towards the capabilities of a genuine medium nuclear power. Although China has long been considered one of the five major nuclear powers, because of its policy of minimal deterrence it did not qualify as a true medium nuclear power. But as this article shows, </w:t>
      </w:r>
      <w:r w:rsidRPr="00DC76CC">
        <w:rPr>
          <w:rFonts w:eastAsia="Calibri"/>
          <w:bCs/>
          <w:sz w:val="20"/>
          <w:u w:val="single"/>
        </w:rPr>
        <w:t>as a consequence of its offensive response to US missile defence, its emerging nuclear capability will allow China to become a genuine medium nuclear power</w:t>
      </w:r>
      <w:r w:rsidRPr="00DC76CC">
        <w:rPr>
          <w:rFonts w:eastAsia="Calibri"/>
        </w:rPr>
        <w:t xml:space="preserve">. </w:t>
      </w:r>
      <w:r w:rsidRPr="00DC76CC">
        <w:rPr>
          <w:rFonts w:eastAsia="Calibri"/>
          <w:bCs/>
          <w:sz w:val="20"/>
          <w:u w:val="single"/>
        </w:rPr>
        <w:t xml:space="preserve">This </w:t>
      </w:r>
      <w:r w:rsidRPr="000226CC">
        <w:rPr>
          <w:rFonts w:eastAsia="Calibri"/>
          <w:bCs/>
          <w:sz w:val="20"/>
          <w:u w:val="single"/>
        </w:rPr>
        <w:t>rapidly modernizing</w:t>
      </w:r>
      <w:r w:rsidRPr="00DC76CC">
        <w:rPr>
          <w:rFonts w:eastAsia="Calibri"/>
          <w:bCs/>
          <w:sz w:val="20"/>
          <w:u w:val="single"/>
        </w:rPr>
        <w:t xml:space="preserve"> and expanding Chinese strategic nuclear force will also </w:t>
      </w:r>
      <w:r w:rsidRPr="00DC76CC">
        <w:rPr>
          <w:rFonts w:eastAsia="Calibri"/>
          <w:b/>
          <w:iCs/>
          <w:sz w:val="20"/>
          <w:u w:val="single"/>
          <w:bdr w:val="single" w:sz="18" w:space="0" w:color="auto"/>
        </w:rPr>
        <w:t>allow China to move from merely assured retaliation to assured destruction</w:t>
      </w:r>
      <w:r w:rsidRPr="00DC76CC">
        <w:rPr>
          <w:rFonts w:eastAsia="Calibri"/>
        </w:rPr>
        <w:t>. From the Chinese perspective, assured retaliation means that China must possess the capability for a limited nuclear counterstrike. When China practised minimum deterrence, it sought only the capability to strike back against the United States with a very small number (up to two dozen) of strategic nuclear missiles armed with single warheads. Now</w:t>
      </w:r>
      <w:r w:rsidRPr="00DC76CC">
        <w:rPr>
          <w:rFonts w:eastAsia="Calibri"/>
          <w:bCs/>
          <w:sz w:val="20"/>
          <w:u w:val="single"/>
        </w:rPr>
        <w:t xml:space="preserve">, as a response to US missile defence, China is quickly acquiring the capability for assured destruction through a new generation of </w:t>
      </w:r>
      <w:r w:rsidRPr="00DC76CC">
        <w:rPr>
          <w:rFonts w:eastAsia="Calibri"/>
          <w:b/>
          <w:iCs/>
          <w:sz w:val="20"/>
          <w:u w:val="single"/>
          <w:bdr w:val="single" w:sz="18" w:space="0" w:color="auto"/>
        </w:rPr>
        <w:t>land and sea-based strategic missiles armed with multiple warheads</w:t>
      </w:r>
      <w:r w:rsidRPr="00DC76CC">
        <w:rPr>
          <w:rFonts w:eastAsia="Calibri"/>
        </w:rPr>
        <w:t>. Glasner suggests that ‘</w:t>
      </w:r>
      <w:r w:rsidRPr="00DC76CC">
        <w:rPr>
          <w:rFonts w:eastAsia="Calibri"/>
          <w:bCs/>
          <w:sz w:val="20"/>
          <w:u w:val="single"/>
        </w:rPr>
        <w:t>assured destruction is generally understood to require the ability to inflict a given level of retaliatory damage, which is roughly comparable to the destruction of a country’s major cities’</w:t>
      </w:r>
      <w:r w:rsidRPr="00DC76CC">
        <w:rPr>
          <w:rFonts w:eastAsia="Calibri"/>
        </w:rPr>
        <w:t xml:space="preserve">.17 The emerging Chinese nuclear posture will surely be able to achieve such a capacity. </w:t>
      </w:r>
      <w:r w:rsidRPr="00DC76CC">
        <w:rPr>
          <w:rFonts w:eastAsia="Calibri"/>
          <w:bCs/>
          <w:sz w:val="20"/>
          <w:u w:val="single"/>
        </w:rPr>
        <w:t xml:space="preserve">Chinese perceptions of US missile defence </w:t>
      </w:r>
      <w:r w:rsidRPr="000226CC">
        <w:rPr>
          <w:rFonts w:eastAsia="Calibri"/>
          <w:bCs/>
          <w:sz w:val="20"/>
          <w:highlight w:val="yellow"/>
          <w:u w:val="single"/>
        </w:rPr>
        <w:t>China’s</w:t>
      </w:r>
      <w:r w:rsidRPr="00DC76CC">
        <w:rPr>
          <w:rFonts w:eastAsia="Calibri"/>
          <w:bCs/>
          <w:sz w:val="20"/>
          <w:u w:val="single"/>
        </w:rPr>
        <w:t xml:space="preserve"> recent </w:t>
      </w:r>
      <w:r w:rsidRPr="000226CC">
        <w:rPr>
          <w:rFonts w:eastAsia="Calibri"/>
          <w:bCs/>
          <w:sz w:val="20"/>
          <w:highlight w:val="yellow"/>
          <w:u w:val="single"/>
        </w:rPr>
        <w:t>efforts to modernize</w:t>
      </w:r>
      <w:r w:rsidRPr="00DC76CC">
        <w:rPr>
          <w:rFonts w:eastAsia="Calibri"/>
          <w:bCs/>
          <w:sz w:val="20"/>
          <w:u w:val="single"/>
        </w:rPr>
        <w:t xml:space="preserve"> its strategic weapons </w:t>
      </w:r>
      <w:r w:rsidRPr="000226CC">
        <w:rPr>
          <w:rFonts w:eastAsia="Calibri"/>
          <w:bCs/>
          <w:sz w:val="20"/>
          <w:highlight w:val="yellow"/>
          <w:u w:val="single"/>
        </w:rPr>
        <w:t xml:space="preserve">are </w:t>
      </w:r>
      <w:r w:rsidRPr="000226CC">
        <w:rPr>
          <w:rFonts w:eastAsia="Calibri"/>
          <w:b/>
          <w:iCs/>
          <w:sz w:val="20"/>
          <w:highlight w:val="yellow"/>
          <w:u w:val="single"/>
          <w:bdr w:val="single" w:sz="18" w:space="0" w:color="auto"/>
        </w:rPr>
        <w:t>rooted in the rise of US defensive systems that</w:t>
      </w:r>
      <w:r w:rsidRPr="00DC76CC">
        <w:rPr>
          <w:rFonts w:eastAsia="Calibri"/>
          <w:b/>
          <w:iCs/>
          <w:sz w:val="20"/>
          <w:u w:val="single"/>
          <w:bdr w:val="single" w:sz="18" w:space="0" w:color="auto"/>
        </w:rPr>
        <w:t xml:space="preserve"> could </w:t>
      </w:r>
      <w:r w:rsidRPr="000226CC">
        <w:rPr>
          <w:rFonts w:eastAsia="Calibri"/>
          <w:b/>
          <w:iCs/>
          <w:sz w:val="20"/>
          <w:highlight w:val="yellow"/>
          <w:u w:val="single"/>
          <w:bdr w:val="single" w:sz="18" w:space="0" w:color="auto"/>
        </w:rPr>
        <w:t>seriously compromise Chinese nuclear deterrence</w:t>
      </w:r>
      <w:r w:rsidRPr="00DC76CC">
        <w:rPr>
          <w:rFonts w:eastAsia="Calibri"/>
        </w:rPr>
        <w:t xml:space="preserve">. </w:t>
      </w:r>
      <w:r w:rsidRPr="00DC76CC">
        <w:rPr>
          <w:rFonts w:eastAsia="Calibri"/>
          <w:bCs/>
          <w:sz w:val="20"/>
          <w:u w:val="single"/>
        </w:rPr>
        <w:t xml:space="preserve">US </w:t>
      </w:r>
      <w:r w:rsidRPr="000226CC">
        <w:rPr>
          <w:rFonts w:eastAsia="Calibri"/>
          <w:bCs/>
          <w:sz w:val="20"/>
          <w:highlight w:val="yellow"/>
          <w:u w:val="single"/>
        </w:rPr>
        <w:t>missile defence</w:t>
      </w:r>
      <w:r w:rsidRPr="00DC76CC">
        <w:rPr>
          <w:rFonts w:eastAsia="Calibri"/>
        </w:rPr>
        <w:t xml:space="preserve">, which includes both NMD and various theatre-oriented missile defence (TMD) systems, </w:t>
      </w:r>
      <w:r w:rsidRPr="000226CC">
        <w:rPr>
          <w:rFonts w:eastAsia="Calibri"/>
          <w:bCs/>
          <w:sz w:val="20"/>
          <w:highlight w:val="yellow"/>
          <w:u w:val="single"/>
        </w:rPr>
        <w:t xml:space="preserve">is widely seen by Chinese military experts as </w:t>
      </w:r>
      <w:r w:rsidRPr="000226CC">
        <w:rPr>
          <w:rFonts w:eastAsia="Calibri"/>
          <w:b/>
          <w:iCs/>
          <w:sz w:val="20"/>
          <w:highlight w:val="yellow"/>
          <w:u w:val="single"/>
          <w:bdr w:val="single" w:sz="18" w:space="0" w:color="auto"/>
        </w:rPr>
        <w:t>a fundamental threat to its strategic deterrence</w:t>
      </w:r>
      <w:r w:rsidRPr="00DC76CC">
        <w:rPr>
          <w:rFonts w:eastAsia="Calibri"/>
        </w:rPr>
        <w:t xml:space="preserve">. Until recently, </w:t>
      </w:r>
      <w:r w:rsidRPr="00DC76CC">
        <w:rPr>
          <w:rFonts w:eastAsia="Calibri"/>
          <w:bCs/>
          <w:sz w:val="20"/>
          <w:u w:val="single"/>
        </w:rPr>
        <w:t xml:space="preserve">the Chinese military tended to believe that US missile defence could not effectively deter major nuclear powers such as China and Russia. However, in the face of the steady maturing of a multilayered US missile defence framework, </w:t>
      </w:r>
      <w:r w:rsidRPr="00DC76CC">
        <w:rPr>
          <w:rFonts w:eastAsia="Calibri"/>
          <w:b/>
          <w:iCs/>
          <w:sz w:val="20"/>
          <w:u w:val="single"/>
          <w:bdr w:val="single" w:sz="18" w:space="0" w:color="auto"/>
        </w:rPr>
        <w:t>Chinese nuclear experts are losing confidence in China’s offensive capabilities</w:t>
      </w:r>
      <w:r w:rsidRPr="00DC76CC">
        <w:rPr>
          <w:rFonts w:eastAsia="Calibri"/>
          <w:bCs/>
          <w:sz w:val="20"/>
          <w:u w:val="single"/>
        </w:rPr>
        <w:t>.</w:t>
      </w:r>
      <w:r w:rsidRPr="00DC76CC">
        <w:rPr>
          <w:rFonts w:eastAsia="Calibri"/>
        </w:rPr>
        <w:t xml:space="preserve"> </w:t>
      </w:r>
      <w:r w:rsidRPr="00DC76CC">
        <w:rPr>
          <w:rFonts w:eastAsia="Calibri"/>
          <w:bCs/>
          <w:sz w:val="20"/>
          <w:u w:val="single"/>
        </w:rPr>
        <w:t>This pessimism is best shown in an important interview</w:t>
      </w:r>
      <w:r w:rsidRPr="00DC76CC">
        <w:rPr>
          <w:rFonts w:eastAsia="Calibri"/>
        </w:rPr>
        <w:t xml:space="preserve">, published in a Chinese military magazine in 2008, </w:t>
      </w:r>
      <w:r w:rsidRPr="00DC76CC">
        <w:rPr>
          <w:rFonts w:eastAsia="Calibri"/>
          <w:bCs/>
          <w:sz w:val="20"/>
          <w:u w:val="single"/>
        </w:rPr>
        <w:t>with Wang Wenchao</w:t>
      </w:r>
      <w:r w:rsidRPr="00DC76CC">
        <w:rPr>
          <w:rFonts w:eastAsia="Calibri"/>
        </w:rPr>
        <w:t xml:space="preserve">, whom the magazine identifies as </w:t>
      </w:r>
      <w:r w:rsidRPr="00DC76CC">
        <w:rPr>
          <w:rFonts w:eastAsia="Calibri"/>
          <w:bCs/>
          <w:sz w:val="20"/>
          <w:u w:val="single"/>
        </w:rPr>
        <w:t xml:space="preserve">the chief designer of China’s sea-based strategic missiles. </w:t>
      </w:r>
      <w:r w:rsidRPr="00DC76CC">
        <w:rPr>
          <w:rFonts w:eastAsia="Calibri"/>
        </w:rPr>
        <w:t xml:space="preserve">In this interview, </w:t>
      </w:r>
      <w:r w:rsidRPr="00DC76CC">
        <w:rPr>
          <w:rFonts w:eastAsia="Calibri"/>
          <w:bCs/>
          <w:sz w:val="20"/>
          <w:u w:val="single"/>
        </w:rPr>
        <w:t>Wang expressed grave pessimism about the ability of Chinese nuclear forces to penetrate US missile defence</w:t>
      </w:r>
      <w:r w:rsidRPr="00DC76CC">
        <w:rPr>
          <w:rFonts w:eastAsia="Calibri"/>
        </w:rPr>
        <w:t xml:space="preserve">. As he stated, ‘I have done the research: facing a multi-tiered missile defense system, if any single layer can achieve a success rate of 70%, then 100 single warhead missiles could all be intercepted even if they are mounting a simultaneous attack.’18 </w:t>
      </w:r>
      <w:r w:rsidRPr="00DC76CC">
        <w:rPr>
          <w:rFonts w:eastAsia="Calibri"/>
          <w:bCs/>
          <w:sz w:val="20"/>
          <w:u w:val="single"/>
        </w:rPr>
        <w:t xml:space="preserve">Yao Yunzhu, a PLA nuclear strategist at the Academy of Military Sciences, </w:t>
      </w:r>
      <w:r w:rsidRPr="00DC76CC">
        <w:rPr>
          <w:rFonts w:eastAsia="Calibri"/>
          <w:b/>
          <w:iCs/>
          <w:sz w:val="20"/>
          <w:u w:val="single"/>
          <w:bdr w:val="single" w:sz="18" w:space="0" w:color="auto"/>
        </w:rPr>
        <w:t xml:space="preserve">suggests that </w:t>
      </w:r>
      <w:r w:rsidRPr="00C24B38">
        <w:rPr>
          <w:rFonts w:eastAsia="Calibri"/>
          <w:b/>
          <w:iCs/>
          <w:sz w:val="20"/>
          <w:highlight w:val="yellow"/>
          <w:u w:val="single"/>
          <w:bdr w:val="single" w:sz="18" w:space="0" w:color="auto"/>
        </w:rPr>
        <w:t>as a result of such calculations US missile defence</w:t>
      </w:r>
      <w:r w:rsidRPr="00DC76CC">
        <w:rPr>
          <w:rFonts w:eastAsia="Calibri"/>
          <w:b/>
          <w:iCs/>
          <w:sz w:val="20"/>
          <w:u w:val="single"/>
          <w:bdr w:val="single" w:sz="18" w:space="0" w:color="auto"/>
        </w:rPr>
        <w:t xml:space="preserve"> has </w:t>
      </w:r>
      <w:r w:rsidRPr="00C24B38">
        <w:rPr>
          <w:rFonts w:eastAsia="Calibri"/>
          <w:b/>
          <w:iCs/>
          <w:sz w:val="20"/>
          <w:highlight w:val="yellow"/>
          <w:u w:val="single"/>
          <w:bdr w:val="single" w:sz="18" w:space="0" w:color="auto"/>
        </w:rPr>
        <w:t>had a profound impact on China’s nuclear deterrence</w:t>
      </w:r>
      <w:r w:rsidRPr="00DC76CC">
        <w:rPr>
          <w:rFonts w:eastAsia="Calibri"/>
          <w:b/>
          <w:iCs/>
          <w:sz w:val="20"/>
          <w:u w:val="single"/>
          <w:bdr w:val="single" w:sz="18" w:space="0" w:color="auto"/>
        </w:rPr>
        <w:t>.</w:t>
      </w:r>
      <w:r w:rsidRPr="00DC76CC">
        <w:rPr>
          <w:rFonts w:eastAsia="Calibri"/>
        </w:rPr>
        <w:t xml:space="preserve"> As she points out, ‘</w:t>
      </w:r>
      <w:r w:rsidRPr="00DC76CC">
        <w:rPr>
          <w:rFonts w:eastAsia="Calibri"/>
          <w:bCs/>
          <w:sz w:val="20"/>
          <w:u w:val="single"/>
        </w:rPr>
        <w:t>missile defense has made China increasingly worried about the credibility of its deterrence against the United States … Among the many influences on Chinese nuclear thinking, the development and deployment of missile defense is the most important one. China must consider how to maintain a credible second strike capability against US missile defense</w:t>
      </w:r>
      <w:r w:rsidRPr="00DC76CC">
        <w:rPr>
          <w:rFonts w:eastAsia="Calibri"/>
        </w:rPr>
        <w:t xml:space="preserve">.’19 </w:t>
      </w:r>
      <w:r w:rsidRPr="00DC76CC">
        <w:rPr>
          <w:rFonts w:eastAsia="Calibri"/>
          <w:bCs/>
          <w:sz w:val="20"/>
          <w:u w:val="single"/>
        </w:rPr>
        <w:t xml:space="preserve">Wu Chunsi, a </w:t>
      </w:r>
      <w:r w:rsidRPr="00C24B38">
        <w:rPr>
          <w:rFonts w:eastAsia="Calibri"/>
          <w:bCs/>
          <w:sz w:val="20"/>
          <w:highlight w:val="yellow"/>
          <w:u w:val="single"/>
        </w:rPr>
        <w:t>civilian expert on nuclear deterrence, emphasizes the impact of US missile defence on China’s n</w:t>
      </w:r>
      <w:r w:rsidRPr="00C24B38">
        <w:rPr>
          <w:rFonts w:eastAsia="Calibri"/>
          <w:bCs/>
          <w:sz w:val="20"/>
          <w:u w:val="single"/>
        </w:rPr>
        <w:t>o-</w:t>
      </w:r>
      <w:r w:rsidRPr="00C24B38">
        <w:rPr>
          <w:rFonts w:eastAsia="Calibri"/>
          <w:bCs/>
          <w:sz w:val="20"/>
          <w:highlight w:val="yellow"/>
          <w:u w:val="single"/>
        </w:rPr>
        <w:t>f</w:t>
      </w:r>
      <w:r w:rsidRPr="00C24B38">
        <w:rPr>
          <w:rFonts w:eastAsia="Calibri"/>
          <w:bCs/>
          <w:sz w:val="20"/>
          <w:u w:val="single"/>
        </w:rPr>
        <w:t>irst-</w:t>
      </w:r>
      <w:r w:rsidRPr="00C24B38">
        <w:rPr>
          <w:rFonts w:eastAsia="Calibri"/>
          <w:bCs/>
          <w:sz w:val="20"/>
          <w:highlight w:val="yellow"/>
          <w:u w:val="single"/>
        </w:rPr>
        <w:t>u</w:t>
      </w:r>
      <w:r w:rsidRPr="00C24B38">
        <w:rPr>
          <w:rFonts w:eastAsia="Calibri"/>
          <w:bCs/>
          <w:sz w:val="20"/>
          <w:u w:val="single"/>
        </w:rPr>
        <w:t xml:space="preserve">se </w:t>
      </w:r>
      <w:r w:rsidRPr="00C24B38">
        <w:rPr>
          <w:rFonts w:eastAsia="Calibri"/>
          <w:bCs/>
          <w:sz w:val="20"/>
          <w:highlight w:val="yellow"/>
          <w:u w:val="single"/>
        </w:rPr>
        <w:t>doctrine</w:t>
      </w:r>
      <w:r w:rsidRPr="00DC76CC">
        <w:rPr>
          <w:rFonts w:eastAsia="Calibri"/>
        </w:rPr>
        <w:t xml:space="preserve">. She argues that </w:t>
      </w:r>
      <w:r w:rsidRPr="00C24B38">
        <w:rPr>
          <w:rFonts w:eastAsia="Calibri"/>
          <w:bCs/>
          <w:sz w:val="20"/>
          <w:highlight w:val="yellow"/>
          <w:u w:val="single"/>
        </w:rPr>
        <w:t>missile defence makes the doctrine increasingly difficult to maintain</w:t>
      </w:r>
      <w:r w:rsidRPr="00DC76CC">
        <w:rPr>
          <w:rFonts w:eastAsia="Calibri"/>
          <w:bCs/>
          <w:sz w:val="20"/>
          <w:u w:val="single"/>
        </w:rPr>
        <w:t xml:space="preserve"> because </w:t>
      </w:r>
      <w:r w:rsidRPr="00C24B38">
        <w:rPr>
          <w:rFonts w:eastAsia="Calibri"/>
          <w:bCs/>
          <w:sz w:val="20"/>
          <w:highlight w:val="yellow"/>
          <w:u w:val="single"/>
        </w:rPr>
        <w:t>it gives the U</w:t>
      </w:r>
      <w:r w:rsidRPr="00DC76CC">
        <w:rPr>
          <w:rFonts w:eastAsia="Calibri"/>
          <w:bCs/>
          <w:sz w:val="20"/>
          <w:u w:val="single"/>
        </w:rPr>
        <w:t xml:space="preserve">nited </w:t>
      </w:r>
      <w:r w:rsidRPr="00C24B38">
        <w:rPr>
          <w:rFonts w:eastAsia="Calibri"/>
          <w:bCs/>
          <w:sz w:val="20"/>
          <w:highlight w:val="yellow"/>
          <w:u w:val="single"/>
        </w:rPr>
        <w:t>S</w:t>
      </w:r>
      <w:r w:rsidRPr="00DC76CC">
        <w:rPr>
          <w:rFonts w:eastAsia="Calibri"/>
          <w:bCs/>
          <w:sz w:val="20"/>
          <w:u w:val="single"/>
        </w:rPr>
        <w:t xml:space="preserve">tates </w:t>
      </w:r>
      <w:r w:rsidRPr="00C24B38">
        <w:rPr>
          <w:rFonts w:eastAsia="Calibri"/>
          <w:bCs/>
          <w:sz w:val="20"/>
          <w:highlight w:val="yellow"/>
          <w:u w:val="single"/>
        </w:rPr>
        <w:t>a double advantage in</w:t>
      </w:r>
      <w:r w:rsidRPr="00DC76CC">
        <w:rPr>
          <w:rFonts w:eastAsia="Calibri"/>
          <w:bCs/>
          <w:sz w:val="20"/>
          <w:u w:val="single"/>
        </w:rPr>
        <w:t xml:space="preserve"> both </w:t>
      </w:r>
      <w:r w:rsidRPr="00C24B38">
        <w:rPr>
          <w:rFonts w:eastAsia="Calibri"/>
          <w:bCs/>
          <w:sz w:val="20"/>
          <w:highlight w:val="yellow"/>
          <w:u w:val="single"/>
        </w:rPr>
        <w:t>offensive first-strike capability and a credible defensive capability</w:t>
      </w:r>
      <w:r w:rsidRPr="00C24B38">
        <w:rPr>
          <w:rFonts w:eastAsia="Calibri"/>
          <w:highlight w:val="yellow"/>
        </w:rPr>
        <w:t>.</w:t>
      </w:r>
      <w:r w:rsidRPr="00DC76CC">
        <w:rPr>
          <w:rFonts w:eastAsia="Calibri"/>
        </w:rPr>
        <w:t xml:space="preserve"> As she observes, China’s No First Use constrains its ability to counter American missile defense systems. Assuming a war between the two countries, China, limited by its No First Use policy, obviously could not launch a first strike against the United States. On the other hand, the limited number of Chinese nuclear missiles would definitely become targets for American preemptive strikes. </w:t>
      </w:r>
      <w:r w:rsidRPr="00DC76CC">
        <w:rPr>
          <w:rFonts w:eastAsia="Calibri"/>
          <w:bCs/>
          <w:sz w:val="20"/>
          <w:u w:val="single"/>
        </w:rPr>
        <w:t xml:space="preserve">Given the US ability to attack hard targets, </w:t>
      </w:r>
      <w:r w:rsidRPr="00DC76CC">
        <w:rPr>
          <w:rFonts w:eastAsia="Calibri"/>
          <w:b/>
          <w:iCs/>
          <w:sz w:val="20"/>
          <w:u w:val="single"/>
          <w:bdr w:val="single" w:sz="18" w:space="0" w:color="auto"/>
        </w:rPr>
        <w:t>how many of China’s intercontinental missiles could survive a first strike and then manage to penetrate American missile defense systems</w:t>
      </w:r>
      <w:r w:rsidRPr="00DC76CC">
        <w:rPr>
          <w:rFonts w:eastAsia="Calibri"/>
        </w:rPr>
        <w:t xml:space="preserve">? </w:t>
      </w:r>
      <w:r w:rsidRPr="00DC76CC">
        <w:rPr>
          <w:rFonts w:eastAsia="Calibri"/>
          <w:b/>
          <w:iCs/>
          <w:sz w:val="20"/>
          <w:u w:val="single"/>
          <w:bdr w:val="single" w:sz="18" w:space="0" w:color="auto"/>
        </w:rPr>
        <w:t>This obviously is an important issue for the Chinese strategic community to consider</w:t>
      </w:r>
      <w:r w:rsidRPr="00DC76CC">
        <w:rPr>
          <w:rFonts w:eastAsia="Calibri"/>
        </w:rPr>
        <w:t xml:space="preserve">.20 Recently, </w:t>
      </w:r>
      <w:r w:rsidRPr="00C24B38">
        <w:rPr>
          <w:rFonts w:eastAsia="Calibri"/>
          <w:bCs/>
          <w:sz w:val="20"/>
          <w:highlight w:val="yellow"/>
          <w:u w:val="single"/>
        </w:rPr>
        <w:t xml:space="preserve">Chinese strategists have been </w:t>
      </w:r>
      <w:r w:rsidRPr="00C24B38">
        <w:rPr>
          <w:rFonts w:eastAsia="Calibri"/>
          <w:b/>
          <w:iCs/>
          <w:sz w:val="20"/>
          <w:highlight w:val="yellow"/>
          <w:u w:val="single"/>
          <w:bdr w:val="single" w:sz="18" w:space="0" w:color="auto"/>
        </w:rPr>
        <w:t>focusing on the threat posed by a sea-based TMD system</w:t>
      </w:r>
      <w:r w:rsidRPr="00C24B38">
        <w:rPr>
          <w:rFonts w:eastAsia="Calibri"/>
          <w:bCs/>
          <w:sz w:val="20"/>
          <w:highlight w:val="yellow"/>
          <w:u w:val="single"/>
        </w:rPr>
        <w:t>. This system, based on Aegis-equipped warships, is</w:t>
      </w:r>
      <w:r w:rsidRPr="00DC76CC">
        <w:rPr>
          <w:rFonts w:eastAsia="Calibri"/>
          <w:bCs/>
          <w:sz w:val="20"/>
          <w:u w:val="single"/>
        </w:rPr>
        <w:t xml:space="preserve"> already </w:t>
      </w:r>
      <w:r w:rsidRPr="00DC76CC">
        <w:rPr>
          <w:rFonts w:eastAsia="Calibri"/>
          <w:b/>
          <w:iCs/>
          <w:sz w:val="20"/>
          <w:u w:val="single"/>
          <w:bdr w:val="single" w:sz="18" w:space="0" w:color="auto"/>
        </w:rPr>
        <w:t xml:space="preserve">becoming operational and </w:t>
      </w:r>
      <w:r w:rsidRPr="00C24B38">
        <w:rPr>
          <w:rFonts w:eastAsia="Calibri"/>
          <w:b/>
          <w:iCs/>
          <w:sz w:val="20"/>
          <w:highlight w:val="yellow"/>
          <w:u w:val="single"/>
          <w:bdr w:val="single" w:sz="18" w:space="0" w:color="auto"/>
        </w:rPr>
        <w:t>is</w:t>
      </w:r>
      <w:r w:rsidRPr="00DC76CC">
        <w:rPr>
          <w:rFonts w:eastAsia="Calibri"/>
          <w:b/>
          <w:iCs/>
          <w:sz w:val="20"/>
          <w:u w:val="single"/>
          <w:bdr w:val="single" w:sz="18" w:space="0" w:color="auto"/>
        </w:rPr>
        <w:t xml:space="preserve"> being </w:t>
      </w:r>
      <w:r w:rsidRPr="00C24B38">
        <w:rPr>
          <w:rFonts w:eastAsia="Calibri"/>
          <w:b/>
          <w:iCs/>
          <w:sz w:val="20"/>
          <w:highlight w:val="yellow"/>
          <w:u w:val="single"/>
          <w:bdr w:val="single" w:sz="18" w:space="0" w:color="auto"/>
        </w:rPr>
        <w:t>deployed very close to China</w:t>
      </w:r>
      <w:r w:rsidRPr="00DC76CC">
        <w:rPr>
          <w:rFonts w:eastAsia="Calibri"/>
          <w:bCs/>
          <w:sz w:val="20"/>
          <w:u w:val="single"/>
        </w:rPr>
        <w:t>. A Chinese military magazine organized a symposium to examine the impact of US sea-based missile defence on China’s nuclear deterrence.</w:t>
      </w:r>
      <w:r w:rsidRPr="00DC76CC">
        <w:rPr>
          <w:rFonts w:eastAsia="Calibri"/>
        </w:rPr>
        <w:t xml:space="preserve"> One article claims that </w:t>
      </w:r>
      <w:r w:rsidRPr="00DC76CC">
        <w:rPr>
          <w:rFonts w:eastAsia="Calibri"/>
          <w:bCs/>
          <w:sz w:val="20"/>
          <w:u w:val="single"/>
        </w:rPr>
        <w:t>this sea-based capability will ‘</w:t>
      </w:r>
      <w:r w:rsidRPr="00DC76CC">
        <w:rPr>
          <w:rFonts w:eastAsia="Calibri"/>
          <w:b/>
          <w:iCs/>
          <w:sz w:val="20"/>
          <w:u w:val="single"/>
          <w:bdr w:val="single" w:sz="18" w:space="0" w:color="auto"/>
        </w:rPr>
        <w:t>forwardly extend US anti-missile deployment and compromise deterrence effectiveness by our strategic nuclear forces’</w:t>
      </w:r>
      <w:r w:rsidRPr="00DC76CC">
        <w:rPr>
          <w:rFonts w:eastAsia="Calibri"/>
        </w:rPr>
        <w:t xml:space="preserve">.21 Analysts believe </w:t>
      </w:r>
      <w:r w:rsidRPr="00DC76CC">
        <w:rPr>
          <w:rFonts w:eastAsia="Calibri"/>
          <w:bCs/>
          <w:sz w:val="20"/>
          <w:u w:val="single"/>
        </w:rPr>
        <w:t xml:space="preserve">that if Chinese strategic missiles were launched from the first layer of inland provinces </w:t>
      </w:r>
      <w:r w:rsidRPr="00DC76CC">
        <w:rPr>
          <w:rFonts w:eastAsia="Calibri"/>
        </w:rPr>
        <w:t>such as Henan and Jilin, where the country’s nuclear forces are rumoured to be deployed</w:t>
      </w:r>
      <w:r w:rsidRPr="00DC76CC">
        <w:rPr>
          <w:rFonts w:eastAsia="Calibri"/>
          <w:bCs/>
          <w:sz w:val="20"/>
          <w:u w:val="single"/>
        </w:rPr>
        <w:t xml:space="preserve">, </w:t>
      </w:r>
      <w:r w:rsidRPr="000226CC">
        <w:rPr>
          <w:rFonts w:eastAsia="Calibri"/>
          <w:b/>
          <w:iCs/>
          <w:sz w:val="20"/>
          <w:highlight w:val="yellow"/>
          <w:u w:val="single"/>
          <w:bdr w:val="single" w:sz="18" w:space="0" w:color="auto"/>
        </w:rPr>
        <w:t>US TMD in the Pacific could intercept these missiles</w:t>
      </w:r>
      <w:r w:rsidRPr="00DC76CC">
        <w:rPr>
          <w:rFonts w:eastAsia="Calibri"/>
          <w:bCs/>
          <w:sz w:val="20"/>
          <w:u w:val="single"/>
        </w:rPr>
        <w:t xml:space="preserve"> </w:t>
      </w:r>
      <w:r w:rsidRPr="00C24B38">
        <w:rPr>
          <w:rFonts w:eastAsia="Calibri"/>
          <w:bCs/>
          <w:sz w:val="20"/>
          <w:highlight w:val="yellow"/>
          <w:u w:val="single"/>
        </w:rPr>
        <w:t>during</w:t>
      </w:r>
      <w:r w:rsidRPr="00DC76CC">
        <w:rPr>
          <w:rFonts w:eastAsia="Calibri"/>
          <w:bCs/>
          <w:sz w:val="20"/>
          <w:u w:val="single"/>
        </w:rPr>
        <w:t xml:space="preserve"> the </w:t>
      </w:r>
      <w:r w:rsidRPr="00C24B38">
        <w:rPr>
          <w:rFonts w:eastAsia="Calibri"/>
          <w:bCs/>
          <w:sz w:val="20"/>
          <w:highlight w:val="yellow"/>
          <w:u w:val="single"/>
        </w:rPr>
        <w:t>boost phase</w:t>
      </w:r>
      <w:r w:rsidRPr="00DC76CC">
        <w:rPr>
          <w:rFonts w:eastAsia="Calibri"/>
          <w:bCs/>
          <w:sz w:val="20"/>
          <w:u w:val="single"/>
        </w:rPr>
        <w:t xml:space="preserve"> of the flight, </w:t>
      </w:r>
      <w:r w:rsidRPr="00C24B38">
        <w:rPr>
          <w:rFonts w:eastAsia="Calibri"/>
          <w:bCs/>
          <w:sz w:val="20"/>
          <w:highlight w:val="yellow"/>
          <w:u w:val="single"/>
        </w:rPr>
        <w:t>when</w:t>
      </w:r>
      <w:r w:rsidRPr="00DC76CC">
        <w:rPr>
          <w:rFonts w:eastAsia="Calibri"/>
          <w:bCs/>
          <w:sz w:val="20"/>
          <w:u w:val="single"/>
        </w:rPr>
        <w:t xml:space="preserve"> the </w:t>
      </w:r>
      <w:r w:rsidRPr="00C24B38">
        <w:rPr>
          <w:rFonts w:eastAsia="Calibri"/>
          <w:bCs/>
          <w:sz w:val="20"/>
          <w:highlight w:val="yellow"/>
          <w:u w:val="single"/>
        </w:rPr>
        <w:t xml:space="preserve">missile speed is </w:t>
      </w:r>
      <w:r w:rsidRPr="00C24B38">
        <w:rPr>
          <w:rFonts w:eastAsia="Calibri"/>
          <w:bCs/>
          <w:sz w:val="20"/>
          <w:u w:val="single"/>
        </w:rPr>
        <w:t xml:space="preserve">relatively </w:t>
      </w:r>
      <w:r w:rsidRPr="00C24B38">
        <w:rPr>
          <w:rFonts w:eastAsia="Calibri"/>
          <w:bCs/>
          <w:sz w:val="20"/>
          <w:highlight w:val="yellow"/>
          <w:u w:val="single"/>
        </w:rPr>
        <w:t>slow</w:t>
      </w:r>
      <w:r w:rsidRPr="00DC76CC">
        <w:rPr>
          <w:rFonts w:eastAsia="Calibri"/>
        </w:rPr>
        <w:t xml:space="preserve">. Further, </w:t>
      </w:r>
      <w:r w:rsidRPr="00DC76CC">
        <w:rPr>
          <w:rFonts w:eastAsia="Calibri"/>
          <w:bCs/>
          <w:sz w:val="20"/>
          <w:u w:val="single"/>
        </w:rPr>
        <w:t>these American warships could serve as an early warning for missile defence in North America, improving the probability of eventual successful interception of Chinese nuclear missiles</w:t>
      </w:r>
      <w:r w:rsidRPr="00DC76CC">
        <w:rPr>
          <w:rFonts w:eastAsia="Calibri"/>
        </w:rPr>
        <w:t xml:space="preserve">. Thus, </w:t>
      </w:r>
      <w:r w:rsidRPr="00DC76CC">
        <w:rPr>
          <w:rFonts w:eastAsia="Calibri"/>
          <w:b/>
          <w:iCs/>
          <w:sz w:val="20"/>
          <w:u w:val="single"/>
          <w:bdr w:val="single" w:sz="18" w:space="0" w:color="auto"/>
        </w:rPr>
        <w:t>US missile defence has sown the seeds of China’s nuclear expansion</w:t>
      </w:r>
      <w:r w:rsidRPr="00DC76CC">
        <w:rPr>
          <w:rFonts w:eastAsia="Calibri"/>
        </w:rPr>
        <w:t xml:space="preserve">. Indeed, </w:t>
      </w:r>
      <w:r w:rsidRPr="00DC76CC">
        <w:rPr>
          <w:rFonts w:eastAsia="Calibri"/>
          <w:b/>
          <w:iCs/>
          <w:sz w:val="20"/>
          <w:u w:val="single"/>
          <w:bdr w:val="single" w:sz="18" w:space="0" w:color="auto"/>
        </w:rPr>
        <w:t>Chinese military strategists all recommend such a course of action</w:t>
      </w:r>
      <w:r w:rsidRPr="00DC76CC">
        <w:rPr>
          <w:rFonts w:eastAsia="Calibri"/>
          <w:bCs/>
          <w:sz w:val="20"/>
          <w:u w:val="single"/>
        </w:rPr>
        <w:t xml:space="preserve"> to maintain a credible nuclear deterrent.</w:t>
      </w:r>
      <w:r w:rsidRPr="00DC76CC">
        <w:rPr>
          <w:rFonts w:eastAsia="Calibri"/>
        </w:rPr>
        <w:t xml:space="preserve"> For example, Yao </w:t>
      </w:r>
      <w:r w:rsidRPr="00DC76CC">
        <w:rPr>
          <w:rFonts w:eastAsia="Calibri"/>
          <w:bCs/>
          <w:sz w:val="20"/>
          <w:u w:val="single"/>
        </w:rPr>
        <w:t>Yunzhu claims that ‘China must evaluate the survivability and sufficiency of its nuclear arsenal. China must also consider what kind of nuclear capability can ensure the mutual deterrence between the two countries</w:t>
      </w:r>
      <w:r w:rsidRPr="00DC76CC">
        <w:rPr>
          <w:rFonts w:eastAsia="Calibri"/>
        </w:rPr>
        <w:t xml:space="preserve">.’22 Other PLA strategists are </w:t>
      </w:r>
      <w:proofErr w:type="gramStart"/>
      <w:r w:rsidRPr="00DC76CC">
        <w:rPr>
          <w:rFonts w:eastAsia="Calibri"/>
        </w:rPr>
        <w:t>more blunt</w:t>
      </w:r>
      <w:proofErr w:type="gramEnd"/>
      <w:r w:rsidRPr="00DC76CC">
        <w:rPr>
          <w:rFonts w:eastAsia="Calibri"/>
        </w:rPr>
        <w:t xml:space="preserve"> in their recommendations. Hou </w:t>
      </w:r>
      <w:r w:rsidRPr="00DC76CC">
        <w:rPr>
          <w:rFonts w:eastAsia="Calibri"/>
          <w:bCs/>
          <w:sz w:val="20"/>
          <w:u w:val="single"/>
        </w:rPr>
        <w:t>Xiaohe and</w:t>
      </w:r>
      <w:r w:rsidRPr="00DC76CC">
        <w:rPr>
          <w:rFonts w:eastAsia="Calibri"/>
        </w:rPr>
        <w:t xml:space="preserve"> Zhang </w:t>
      </w:r>
      <w:r w:rsidRPr="00DC76CC">
        <w:rPr>
          <w:rFonts w:eastAsia="Calibri"/>
          <w:bCs/>
          <w:sz w:val="20"/>
          <w:u w:val="single"/>
        </w:rPr>
        <w:t>Hui</w:t>
      </w:r>
      <w:r w:rsidRPr="00DC76CC">
        <w:rPr>
          <w:rFonts w:eastAsia="Calibri"/>
        </w:rPr>
        <w:t xml:space="preserve"> </w:t>
      </w:r>
      <w:r w:rsidRPr="00DC76CC">
        <w:rPr>
          <w:rFonts w:eastAsia="Calibri"/>
          <w:bCs/>
          <w:sz w:val="20"/>
          <w:u w:val="single"/>
        </w:rPr>
        <w:t>of the PLA National Defense University assert that ‘We must first massively improve the development and modernization of our strategic weapons, increase the accuracy and penetration ability of our medium and long range missiles to allow our lance to pierce the shield of missile defense, and thereby restore strategic nuclear balance between China and the United States</w:t>
      </w:r>
      <w:r w:rsidRPr="00DC76CC">
        <w:rPr>
          <w:rFonts w:eastAsia="Calibri"/>
        </w:rPr>
        <w:t xml:space="preserve">.’23 More specifically, </w:t>
      </w:r>
      <w:r w:rsidRPr="00DC76CC">
        <w:rPr>
          <w:rFonts w:eastAsia="Calibri"/>
          <w:bCs/>
          <w:sz w:val="20"/>
          <w:u w:val="single"/>
        </w:rPr>
        <w:t xml:space="preserve">Hou and Zhang </w:t>
      </w:r>
      <w:r w:rsidRPr="00DC76CC">
        <w:rPr>
          <w:rFonts w:eastAsia="Calibri"/>
          <w:b/>
          <w:iCs/>
          <w:sz w:val="20"/>
          <w:u w:val="single"/>
          <w:bdr w:val="single" w:sz="18" w:space="0" w:color="auto"/>
        </w:rPr>
        <w:t>suggest that China needs to ‘develop nuclear missiles equipped with multiple warheads to overwhelm the US defensive system’.24</w:t>
      </w:r>
    </w:p>
    <w:p w:rsidR="00892867" w:rsidRPr="006036A6" w:rsidRDefault="00892867" w:rsidP="00892867">
      <w:pPr>
        <w:keepNext/>
        <w:keepLines/>
        <w:spacing w:before="200"/>
        <w:outlineLvl w:val="3"/>
        <w:rPr>
          <w:rFonts w:eastAsia="Times New Roman"/>
          <w:b/>
          <w:bCs/>
          <w:iCs/>
          <w:sz w:val="24"/>
          <w:u w:val="single"/>
        </w:rPr>
      </w:pPr>
      <w:r>
        <w:rPr>
          <w:rFonts w:eastAsia="Times New Roman"/>
          <w:b/>
          <w:bCs/>
          <w:iCs/>
          <w:sz w:val="24"/>
        </w:rPr>
        <w:t xml:space="preserve">That ensures </w:t>
      </w:r>
      <w:r>
        <w:rPr>
          <w:rFonts w:eastAsia="Times New Roman"/>
          <w:b/>
          <w:bCs/>
          <w:iCs/>
          <w:sz w:val="24"/>
          <w:u w:val="single"/>
        </w:rPr>
        <w:t>nuclear war</w:t>
      </w:r>
      <w:r>
        <w:rPr>
          <w:rFonts w:eastAsia="Times New Roman"/>
          <w:b/>
          <w:bCs/>
          <w:iCs/>
          <w:sz w:val="24"/>
        </w:rPr>
        <w:t xml:space="preserve"> – China’s </w:t>
      </w:r>
      <w:r>
        <w:rPr>
          <w:rFonts w:eastAsia="Times New Roman"/>
          <w:b/>
          <w:bCs/>
          <w:iCs/>
          <w:sz w:val="24"/>
          <w:u w:val="single"/>
        </w:rPr>
        <w:t>missile build-up</w:t>
      </w:r>
      <w:r>
        <w:rPr>
          <w:rFonts w:eastAsia="Times New Roman"/>
          <w:b/>
          <w:bCs/>
          <w:iCs/>
          <w:sz w:val="24"/>
        </w:rPr>
        <w:t xml:space="preserve"> heightens the risk that </w:t>
      </w:r>
      <w:r>
        <w:rPr>
          <w:rFonts w:eastAsia="Times New Roman"/>
          <w:b/>
          <w:bCs/>
          <w:iCs/>
          <w:sz w:val="24"/>
          <w:u w:val="single"/>
        </w:rPr>
        <w:t>crises escalate</w:t>
      </w:r>
      <w:r>
        <w:rPr>
          <w:rFonts w:eastAsia="Times New Roman"/>
          <w:b/>
          <w:bCs/>
          <w:iCs/>
          <w:sz w:val="24"/>
        </w:rPr>
        <w:t xml:space="preserve"> – </w:t>
      </w:r>
      <w:r>
        <w:rPr>
          <w:rFonts w:eastAsia="Times New Roman"/>
          <w:b/>
          <w:bCs/>
          <w:iCs/>
          <w:sz w:val="24"/>
          <w:u w:val="single"/>
        </w:rPr>
        <w:t>nuclear pre-mobilization</w:t>
      </w:r>
      <w:r>
        <w:rPr>
          <w:rFonts w:eastAsia="Times New Roman"/>
          <w:b/>
          <w:bCs/>
          <w:iCs/>
          <w:sz w:val="24"/>
        </w:rPr>
        <w:t xml:space="preserve"> causes </w:t>
      </w:r>
      <w:r>
        <w:rPr>
          <w:rFonts w:eastAsia="Times New Roman"/>
          <w:b/>
          <w:bCs/>
          <w:iCs/>
          <w:sz w:val="24"/>
          <w:u w:val="single"/>
        </w:rPr>
        <w:t>miscalc</w:t>
      </w:r>
    </w:p>
    <w:p w:rsidR="00892867" w:rsidRPr="007054C5" w:rsidRDefault="00892867" w:rsidP="00892867">
      <w:pPr>
        <w:rPr>
          <w:rFonts w:eastAsia="Calibri"/>
          <w:b/>
          <w:bCs/>
          <w:sz w:val="24"/>
        </w:rPr>
      </w:pPr>
      <w:r w:rsidRPr="00DC76CC">
        <w:rPr>
          <w:rFonts w:eastAsia="Calibri"/>
          <w:b/>
          <w:bCs/>
          <w:sz w:val="24"/>
        </w:rPr>
        <w:t>Chase 13</w:t>
      </w:r>
      <w:r>
        <w:rPr>
          <w:rFonts w:eastAsia="Calibri"/>
          <w:b/>
          <w:bCs/>
          <w:sz w:val="24"/>
        </w:rPr>
        <w:t xml:space="preserve"> </w:t>
      </w:r>
      <w:r w:rsidRPr="00DC76CC">
        <w:rPr>
          <w:rFonts w:eastAsia="Calibri"/>
        </w:rPr>
        <w:t>[July 2013, Michael S. Chase is an Associate Professor in the Warfare Analysis and Research Department at the U.S. Naval War College, “China's Transition to a More Credible Nuclear Deterrent: Implications and Challenges for the United S</w:t>
      </w:r>
      <w:r>
        <w:rPr>
          <w:rFonts w:eastAsia="Calibri"/>
        </w:rPr>
        <w:t>tates”, Asia Policy, Number 16]</w:t>
      </w:r>
    </w:p>
    <w:p w:rsidR="00892867" w:rsidRPr="006036A6" w:rsidRDefault="00892867" w:rsidP="00892867">
      <w:pPr>
        <w:rPr>
          <w:rFonts w:eastAsia="Calibri"/>
        </w:rPr>
      </w:pPr>
      <w:r w:rsidRPr="00DC76CC">
        <w:rPr>
          <w:rFonts w:eastAsia="Calibri"/>
        </w:rPr>
        <w:t xml:space="preserve">China's transition to a more secure second-strike capability is likely to contribute to greater strategic stability in the U.S.-China relationship, a goal that is emphasized in the most recent U.S. Nuclear Posture Review.104 Nonetheless, </w:t>
      </w:r>
      <w:r w:rsidRPr="00C24B38">
        <w:rPr>
          <w:rFonts w:eastAsia="Calibri"/>
          <w:bCs/>
          <w:sz w:val="20"/>
          <w:highlight w:val="yellow"/>
          <w:u w:val="single"/>
        </w:rPr>
        <w:t>China's larger</w:t>
      </w:r>
      <w:r w:rsidRPr="00DC76CC">
        <w:rPr>
          <w:rFonts w:eastAsia="Calibri"/>
          <w:bCs/>
          <w:sz w:val="20"/>
          <w:u w:val="single"/>
        </w:rPr>
        <w:t xml:space="preserve"> and more sophisticated </w:t>
      </w:r>
      <w:r w:rsidRPr="00C24B38">
        <w:rPr>
          <w:rFonts w:eastAsia="Calibri"/>
          <w:bCs/>
          <w:sz w:val="20"/>
          <w:highlight w:val="yellow"/>
          <w:u w:val="single"/>
        </w:rPr>
        <w:t>nuclear force will</w:t>
      </w:r>
      <w:r w:rsidRPr="00DC76CC">
        <w:rPr>
          <w:rFonts w:eastAsia="Calibri"/>
          <w:bCs/>
          <w:sz w:val="20"/>
          <w:u w:val="single"/>
        </w:rPr>
        <w:t xml:space="preserve"> also </w:t>
      </w:r>
      <w:r w:rsidRPr="00C24B38">
        <w:rPr>
          <w:rFonts w:eastAsia="Calibri"/>
          <w:bCs/>
          <w:sz w:val="20"/>
          <w:highlight w:val="yellow"/>
          <w:u w:val="single"/>
        </w:rPr>
        <w:t>create challenges for U.S. policymakers</w:t>
      </w:r>
      <w:r w:rsidRPr="00DC76CC">
        <w:rPr>
          <w:rFonts w:eastAsia="Calibri"/>
        </w:rPr>
        <w:t xml:space="preserve">. One possibility is that </w:t>
      </w:r>
      <w:r w:rsidRPr="00C24B38">
        <w:rPr>
          <w:rFonts w:eastAsia="Calibri"/>
          <w:bCs/>
          <w:sz w:val="20"/>
          <w:highlight w:val="yellow"/>
          <w:u w:val="single"/>
        </w:rPr>
        <w:t>this</w:t>
      </w:r>
      <w:r w:rsidRPr="00DC76CC">
        <w:rPr>
          <w:rFonts w:eastAsia="Calibri"/>
          <w:bCs/>
          <w:sz w:val="20"/>
          <w:u w:val="single"/>
        </w:rPr>
        <w:t xml:space="preserve"> force </w:t>
      </w:r>
      <w:r w:rsidRPr="00C24B38">
        <w:rPr>
          <w:rFonts w:eastAsia="Calibri"/>
          <w:bCs/>
          <w:sz w:val="20"/>
          <w:highlight w:val="yellow"/>
          <w:u w:val="single"/>
        </w:rPr>
        <w:t>could give China greater confidence</w:t>
      </w:r>
      <w:r w:rsidRPr="00DC76CC">
        <w:rPr>
          <w:rFonts w:eastAsia="Calibri"/>
          <w:bCs/>
          <w:sz w:val="20"/>
          <w:u w:val="single"/>
        </w:rPr>
        <w:t xml:space="preserve"> in </w:t>
      </w:r>
      <w:r w:rsidRPr="00C24B38">
        <w:rPr>
          <w:rFonts w:eastAsia="Calibri"/>
          <w:bCs/>
          <w:sz w:val="20"/>
          <w:highlight w:val="yellow"/>
          <w:u w:val="single"/>
        </w:rPr>
        <w:t>using</w:t>
      </w:r>
      <w:r w:rsidRPr="00DC76CC">
        <w:rPr>
          <w:rFonts w:eastAsia="Calibri"/>
          <w:bCs/>
          <w:sz w:val="20"/>
          <w:u w:val="single"/>
        </w:rPr>
        <w:t xml:space="preserve"> its </w:t>
      </w:r>
      <w:r w:rsidRPr="00C24B38">
        <w:rPr>
          <w:rFonts w:eastAsia="Calibri"/>
          <w:bCs/>
          <w:sz w:val="20"/>
          <w:highlight w:val="yellow"/>
          <w:u w:val="single"/>
        </w:rPr>
        <w:t>conventional capabilities to coerce</w:t>
      </w:r>
      <w:r w:rsidRPr="00DC76CC">
        <w:rPr>
          <w:rFonts w:eastAsia="Calibri"/>
          <w:bCs/>
          <w:sz w:val="20"/>
          <w:u w:val="single"/>
        </w:rPr>
        <w:t xml:space="preserve"> its </w:t>
      </w:r>
      <w:r w:rsidRPr="00C24B38">
        <w:rPr>
          <w:rFonts w:eastAsia="Calibri"/>
          <w:bCs/>
          <w:sz w:val="20"/>
          <w:highlight w:val="yellow"/>
          <w:u w:val="single"/>
        </w:rPr>
        <w:t>neighbors</w:t>
      </w:r>
      <w:r w:rsidRPr="00DC76CC">
        <w:rPr>
          <w:rFonts w:eastAsia="Calibri"/>
        </w:rPr>
        <w:t xml:space="preserve">. However, even if leaders in Beijing conclude that a more powerful and survivable nuclear force does not allow them to exert their conventional leverage, China's growing nuclear capabilities could still become a complicating factor in future arms-control negotiations. Furthermore, </w:t>
      </w:r>
      <w:r w:rsidRPr="00DC76CC">
        <w:rPr>
          <w:rFonts w:eastAsia="Calibri"/>
          <w:bCs/>
          <w:sz w:val="20"/>
          <w:u w:val="single"/>
        </w:rPr>
        <w:t xml:space="preserve">aspects of </w:t>
      </w:r>
      <w:r w:rsidRPr="00C24B38">
        <w:rPr>
          <w:rFonts w:eastAsia="Calibri"/>
          <w:bCs/>
          <w:sz w:val="20"/>
          <w:highlight w:val="yellow"/>
          <w:u w:val="single"/>
        </w:rPr>
        <w:t>Chinese doctrine could undermine crisis stability and heighten</w:t>
      </w:r>
      <w:r w:rsidRPr="00DC76CC">
        <w:rPr>
          <w:rFonts w:eastAsia="Calibri"/>
          <w:bCs/>
          <w:sz w:val="20"/>
          <w:u w:val="single"/>
        </w:rPr>
        <w:t xml:space="preserve"> the </w:t>
      </w:r>
      <w:r w:rsidRPr="00C24B38">
        <w:rPr>
          <w:rFonts w:eastAsia="Calibri"/>
          <w:bCs/>
          <w:sz w:val="20"/>
          <w:highlight w:val="yellow"/>
          <w:u w:val="single"/>
        </w:rPr>
        <w:t>risk of escalation</w:t>
      </w:r>
      <w:r w:rsidRPr="00DC76CC">
        <w:rPr>
          <w:rFonts w:eastAsia="Calibri"/>
          <w:bCs/>
          <w:sz w:val="20"/>
          <w:u w:val="single"/>
        </w:rPr>
        <w:t xml:space="preserve"> in the event of a confrontation with another nuclear power</w:t>
      </w:r>
      <w:r w:rsidRPr="00DC76CC">
        <w:rPr>
          <w:rFonts w:eastAsia="Calibri"/>
        </w:rPr>
        <w:t xml:space="preserve">. A Bolder Beijing? Some U.S. scholars have argued that </w:t>
      </w:r>
      <w:r w:rsidRPr="00DC76CC">
        <w:rPr>
          <w:rFonts w:eastAsia="Calibri"/>
          <w:bCs/>
          <w:sz w:val="20"/>
          <w:u w:val="single"/>
        </w:rPr>
        <w:t>a more powerful nuclear force could embolden China to behave more aggressively if it becomes embroiled in a regional crisis</w:t>
      </w:r>
      <w:r w:rsidRPr="00DC76CC">
        <w:rPr>
          <w:rFonts w:eastAsia="Calibri"/>
        </w:rPr>
        <w:t xml:space="preserve">. Most prominently, this case has been set forth by Thomas Christensen: In the minds of China's top leaders, China may be acquiring a secure second strike capability for the first time or recovering one it lost after the United States developed new strike capabilities since the 1980s. If true, </w:t>
      </w:r>
      <w:r w:rsidRPr="00DC76CC">
        <w:rPr>
          <w:rFonts w:eastAsia="Calibri"/>
          <w:bCs/>
          <w:sz w:val="20"/>
          <w:u w:val="single"/>
        </w:rPr>
        <w:t>Chinese leaders might be more bold in conventional crises with the United States than they otherwise would be, knowing that China is at least capable of countering any American threat of nuclear escalation if a strong response is made to China's conventional military actions</w:t>
      </w:r>
      <w:r w:rsidRPr="00DC76CC">
        <w:rPr>
          <w:rFonts w:eastAsia="Calibri"/>
        </w:rPr>
        <w:t xml:space="preserve">.105 [End Page 95] Furthermore, </w:t>
      </w:r>
      <w:r w:rsidRPr="00DC76CC">
        <w:rPr>
          <w:rFonts w:eastAsia="Calibri"/>
          <w:bCs/>
          <w:sz w:val="20"/>
          <w:u w:val="single"/>
        </w:rPr>
        <w:t>Christensen argues, the relationship between a secure second-strike capability and conventional military operations is growing in importance as China develops "new conventional military capabilities designed to assert or protect the PRC's interests in its maritime periphery in ways that greatly increase the chance of conventional engagement with U.S. forces</w:t>
      </w:r>
      <w:r w:rsidRPr="00DC76CC">
        <w:rPr>
          <w:rFonts w:eastAsia="Calibri"/>
        </w:rPr>
        <w:t xml:space="preserve">, something China was previously largely incapable of doing in an effective manner." </w:t>
      </w:r>
      <w:r w:rsidRPr="00C24B38">
        <w:rPr>
          <w:rFonts w:eastAsia="Calibri"/>
          <w:bCs/>
          <w:sz w:val="20"/>
          <w:highlight w:val="yellow"/>
          <w:u w:val="single"/>
        </w:rPr>
        <w:t>This may be especially important because of disagreements between China and other countries</w:t>
      </w:r>
      <w:r w:rsidRPr="00DC76CC">
        <w:rPr>
          <w:rFonts w:eastAsia="Calibri"/>
          <w:bCs/>
          <w:sz w:val="20"/>
          <w:u w:val="single"/>
        </w:rPr>
        <w:t xml:space="preserve"> in the region about what constitutes the legitimate status quo, </w:t>
      </w:r>
      <w:r w:rsidRPr="00C24B38">
        <w:rPr>
          <w:rFonts w:eastAsia="Calibri"/>
          <w:bCs/>
          <w:sz w:val="20"/>
          <w:highlight w:val="yellow"/>
          <w:u w:val="single"/>
        </w:rPr>
        <w:t>which</w:t>
      </w:r>
      <w:r w:rsidRPr="00DC76CC">
        <w:rPr>
          <w:rFonts w:eastAsia="Calibri"/>
          <w:bCs/>
          <w:sz w:val="20"/>
          <w:u w:val="single"/>
        </w:rPr>
        <w:t xml:space="preserve"> in turn </w:t>
      </w:r>
      <w:r w:rsidRPr="00C24B38">
        <w:rPr>
          <w:rFonts w:eastAsia="Calibri"/>
          <w:bCs/>
          <w:sz w:val="20"/>
          <w:highlight w:val="yellow"/>
          <w:u w:val="single"/>
        </w:rPr>
        <w:t>increase</w:t>
      </w:r>
      <w:r w:rsidRPr="00DC76CC">
        <w:rPr>
          <w:rFonts w:eastAsia="Calibri"/>
          <w:bCs/>
          <w:sz w:val="20"/>
          <w:u w:val="single"/>
        </w:rPr>
        <w:t xml:space="preserve"> the </w:t>
      </w:r>
      <w:r w:rsidRPr="00C24B38">
        <w:rPr>
          <w:rFonts w:eastAsia="Calibri"/>
          <w:bCs/>
          <w:sz w:val="20"/>
          <w:highlight w:val="yellow"/>
          <w:u w:val="single"/>
        </w:rPr>
        <w:t>volatility of</w:t>
      </w:r>
      <w:r w:rsidRPr="00DC76CC">
        <w:rPr>
          <w:rFonts w:eastAsia="Calibri"/>
          <w:bCs/>
          <w:sz w:val="20"/>
          <w:u w:val="single"/>
        </w:rPr>
        <w:t xml:space="preserve"> potential </w:t>
      </w:r>
      <w:r w:rsidRPr="00C24B38">
        <w:rPr>
          <w:rFonts w:eastAsia="Calibri"/>
          <w:bCs/>
          <w:sz w:val="20"/>
          <w:highlight w:val="yellow"/>
          <w:u w:val="single"/>
        </w:rPr>
        <w:t>flashpoints such as Taiwan</w:t>
      </w:r>
      <w:r w:rsidRPr="00DC76CC">
        <w:rPr>
          <w:rFonts w:eastAsia="Calibri"/>
          <w:bCs/>
          <w:sz w:val="20"/>
          <w:u w:val="single"/>
        </w:rPr>
        <w:t xml:space="preserve"> or the </w:t>
      </w:r>
      <w:r w:rsidRPr="00C24B38">
        <w:rPr>
          <w:rFonts w:eastAsia="Calibri"/>
          <w:bCs/>
          <w:sz w:val="20"/>
          <w:highlight w:val="yellow"/>
          <w:u w:val="single"/>
        </w:rPr>
        <w:t>Paracel and Spratly Islands</w:t>
      </w:r>
      <w:r w:rsidRPr="00DC76CC">
        <w:rPr>
          <w:rFonts w:eastAsia="Calibri"/>
          <w:bCs/>
          <w:sz w:val="20"/>
          <w:u w:val="single"/>
        </w:rPr>
        <w:t xml:space="preserve"> in the South China Sea </w:t>
      </w:r>
      <w:r w:rsidRPr="00C24B38">
        <w:rPr>
          <w:rFonts w:eastAsia="Calibri"/>
          <w:bCs/>
          <w:sz w:val="20"/>
          <w:highlight w:val="yellow"/>
          <w:u w:val="single"/>
        </w:rPr>
        <w:t>and</w:t>
      </w:r>
      <w:r w:rsidRPr="00DC76CC">
        <w:rPr>
          <w:rFonts w:eastAsia="Calibri"/>
          <w:bCs/>
          <w:sz w:val="20"/>
          <w:u w:val="single"/>
        </w:rPr>
        <w:t xml:space="preserve"> the </w:t>
      </w:r>
      <w:r w:rsidRPr="00C24B38">
        <w:rPr>
          <w:rFonts w:eastAsia="Calibri"/>
          <w:bCs/>
          <w:sz w:val="20"/>
          <w:highlight w:val="yellow"/>
          <w:u w:val="single"/>
        </w:rPr>
        <w:t>Senkaku</w:t>
      </w:r>
      <w:r w:rsidRPr="00DC76CC">
        <w:rPr>
          <w:rFonts w:eastAsia="Calibri"/>
          <w:bCs/>
          <w:sz w:val="20"/>
          <w:u w:val="single"/>
        </w:rPr>
        <w:t xml:space="preserve">/Diaoyu </w:t>
      </w:r>
      <w:r w:rsidRPr="00C24B38">
        <w:rPr>
          <w:rFonts w:eastAsia="Calibri"/>
          <w:bCs/>
          <w:sz w:val="20"/>
          <w:highlight w:val="yellow"/>
          <w:u w:val="single"/>
        </w:rPr>
        <w:t>Islands</w:t>
      </w:r>
      <w:r w:rsidRPr="00DC76CC">
        <w:rPr>
          <w:rFonts w:eastAsia="Calibri"/>
          <w:bCs/>
          <w:sz w:val="20"/>
          <w:u w:val="single"/>
        </w:rPr>
        <w:t xml:space="preserve"> in the East China Sea. Christensen concludes that this could be problematic if the firebreaks between conventional and nuclear conflict are less than fully robust, and there are plausible scenarios for nuclear escalation that China could exploit to gain greater leverage in an otherwise conventional crisis or conflict.</w:t>
      </w:r>
      <w:r w:rsidRPr="00DC76CC">
        <w:rPr>
          <w:rFonts w:eastAsia="Calibri"/>
        </w:rPr>
        <w:t xml:space="preserve">106 Arms-Control Challenges China's growing nuclear arsenal will make the PRC a more important consideration in discussions about future U.S.-Russia arms-control agreements, perhaps eventually paving the way for multilateral agreements on nuclear arms control. On the other hand, China's larger and more credible nuclear deterrent could constitute an obstacle to future arms-control agreements if Beijing is unwilling to participate in such discussions. The integration of China into the global nuclear reduction process that President Obama outlined in his 2009 speech in Prague will eventually be required to move toward the long-term goal of a world free of nuclear weapons.107 The 2010 Nuclear Posture Review reflects this challenge, stating that "over time" the United States "will also engage with other nuclear weapon states, including China, on ways to expand the nuclear reduction process in the future."108 Some Russian observers are also expressing concerns about the modernization of China's nuclear force. Even though their analysis is [End Page 96] at times seriously flawed, it still raises potential implications for Russian participation in future arms-control negotiations.109 Chinese scholars are well aware of the possibility that China will face greater pressure as the United States and Russia downsize their nuclear forces. Teng Jianqun of the China Institute of International Studies, for example, sees Washington's approach as still focused mainly on Russia but notes that "as bilateral disarmament progresses, the U.S. will certainly pay increasing attention to China's arms control policies."110 But China is clearly far from eager to be drawn into the process, especially given the asymmetry in the size of its nuclear arsenal compared with those of the United States and Russia. Teng explains: American and Russian stockpiles make up more than 90 per cent of the world's total nuclear weapons. Though both have nearly halved their nuclear arsenals since the end of the Cold War, their total number of nuclear weapons is still many times greater than that of states with small nuclear forces. Only when the two great nuclear powers have reduced their arsenals to an appropriate level will China follow suit.111 It should be noted, however, that Chinese scholars have not specified what number would constitute an "appropriate level." This suggests that Beijing will remain reluctant to participate in such negotiations, at least until U.S. and Russian numbers decline to a level that makes it more difficult for China to resist entering into serious multilateral discussions. Moreover, Beijing may also resist pressure to take part in arms-control discussions until it has achieved its own nuclear force modernization goals. According to Wang Zhongchun, "as China's participation in multi-lateral nuclear disarmament negotiations will unavoidably lead to a reduction and weakening of its strategic deterrent force, we should improve the base number of our nuclear [End Page 97] force before participating in any nuclear disarmament negotiations."112 Wang suggests that "the development of a necessary quantity and quality of nuclear weapons" will be required to ensure that any concessions made in future negotiations will not leave China in a position where its strategic forces "fail to fulfill the promise of a retaliatory strike." Second, beyond the implications for arms control, </w:t>
      </w:r>
      <w:r w:rsidRPr="00DC76CC">
        <w:rPr>
          <w:rFonts w:eastAsia="Calibri"/>
          <w:bCs/>
          <w:sz w:val="20"/>
          <w:u w:val="single"/>
        </w:rPr>
        <w:t>challenges for escalation management that arise from Chinese capabilities and doctrine also merit consideration</w:t>
      </w:r>
      <w:r w:rsidRPr="00DC76CC">
        <w:rPr>
          <w:rFonts w:eastAsia="Calibri"/>
        </w:rPr>
        <w:t xml:space="preserve">. In particular, </w:t>
      </w:r>
      <w:r w:rsidRPr="00DC76CC">
        <w:rPr>
          <w:rFonts w:eastAsia="Calibri"/>
          <w:bCs/>
          <w:sz w:val="20"/>
          <w:u w:val="single"/>
        </w:rPr>
        <w:t>U.S. strategists should pay careful attention to some of China's thinking with respect to deterrence operations</w:t>
      </w:r>
      <w:r w:rsidRPr="00DC76CC">
        <w:rPr>
          <w:rFonts w:eastAsia="Calibri"/>
        </w:rPr>
        <w:t xml:space="preserve">. </w:t>
      </w:r>
      <w:r w:rsidRPr="00DC76CC">
        <w:rPr>
          <w:rFonts w:eastAsia="Calibri"/>
          <w:bCs/>
          <w:sz w:val="20"/>
          <w:u w:val="single"/>
        </w:rPr>
        <w:t xml:space="preserve">The potential </w:t>
      </w:r>
      <w:r w:rsidRPr="00C24B38">
        <w:rPr>
          <w:rFonts w:eastAsia="Calibri"/>
          <w:b/>
          <w:iCs/>
          <w:sz w:val="20"/>
          <w:highlight w:val="yellow"/>
          <w:u w:val="single"/>
          <w:bdr w:val="single" w:sz="18" w:space="0" w:color="auto"/>
        </w:rPr>
        <w:t>use of China's missile force to send signals</w:t>
      </w:r>
      <w:r w:rsidRPr="00DC76CC">
        <w:rPr>
          <w:rFonts w:eastAsia="Calibri"/>
          <w:b/>
          <w:iCs/>
          <w:sz w:val="20"/>
          <w:u w:val="single"/>
          <w:bdr w:val="single" w:sz="18" w:space="0" w:color="auto"/>
        </w:rPr>
        <w:t xml:space="preserve"> aimed at influencing an adversary </w:t>
      </w:r>
      <w:r w:rsidRPr="00C24B38">
        <w:rPr>
          <w:rFonts w:eastAsia="Calibri"/>
          <w:b/>
          <w:iCs/>
          <w:sz w:val="20"/>
          <w:highlight w:val="yellow"/>
          <w:u w:val="single"/>
          <w:bdr w:val="single" w:sz="18" w:space="0" w:color="auto"/>
        </w:rPr>
        <w:t>raises</w:t>
      </w:r>
      <w:r w:rsidRPr="00DC76CC">
        <w:rPr>
          <w:rFonts w:eastAsia="Calibri"/>
          <w:b/>
          <w:iCs/>
          <w:sz w:val="20"/>
          <w:u w:val="single"/>
          <w:bdr w:val="single" w:sz="18" w:space="0" w:color="auto"/>
        </w:rPr>
        <w:t xml:space="preserve"> the </w:t>
      </w:r>
      <w:r w:rsidRPr="00C24B38">
        <w:rPr>
          <w:rFonts w:eastAsia="Calibri"/>
          <w:b/>
          <w:iCs/>
          <w:sz w:val="20"/>
          <w:highlight w:val="yellow"/>
          <w:u w:val="single"/>
          <w:bdr w:val="single" w:sz="18" w:space="0" w:color="auto"/>
        </w:rPr>
        <w:t>possibility of miscalc</w:t>
      </w:r>
      <w:r w:rsidRPr="00C24B38">
        <w:rPr>
          <w:rFonts w:eastAsia="Calibri"/>
          <w:b/>
          <w:iCs/>
          <w:sz w:val="20"/>
          <w:u w:val="single"/>
          <w:bdr w:val="single" w:sz="18" w:space="0" w:color="auto"/>
        </w:rPr>
        <w:t>ulation</w:t>
      </w:r>
      <w:r w:rsidRPr="00DC76CC">
        <w:rPr>
          <w:rFonts w:eastAsia="Calibri"/>
          <w:b/>
          <w:iCs/>
          <w:sz w:val="20"/>
          <w:u w:val="single"/>
          <w:bdr w:val="single" w:sz="18" w:space="0" w:color="auto"/>
        </w:rPr>
        <w:t xml:space="preserve"> </w:t>
      </w:r>
      <w:r w:rsidRPr="00C24B38">
        <w:rPr>
          <w:rFonts w:eastAsia="Calibri"/>
          <w:b/>
          <w:iCs/>
          <w:sz w:val="20"/>
          <w:highlight w:val="yellow"/>
          <w:u w:val="single"/>
          <w:bdr w:val="single" w:sz="18" w:space="0" w:color="auto"/>
        </w:rPr>
        <w:t>or inadvertent escalation</w:t>
      </w:r>
      <w:r w:rsidRPr="00DC76CC">
        <w:rPr>
          <w:rFonts w:eastAsia="Calibri"/>
          <w:bCs/>
          <w:sz w:val="20"/>
          <w:u w:val="single"/>
        </w:rPr>
        <w:t xml:space="preserve"> </w:t>
      </w:r>
      <w:r w:rsidRPr="00C24B38">
        <w:rPr>
          <w:rFonts w:eastAsia="Calibri"/>
          <w:bCs/>
          <w:sz w:val="20"/>
          <w:highlight w:val="yellow"/>
          <w:u w:val="single"/>
        </w:rPr>
        <w:t>in a crisis or conflict</w:t>
      </w:r>
      <w:r w:rsidRPr="00DC76CC">
        <w:rPr>
          <w:rFonts w:eastAsia="Calibri"/>
          <w:bCs/>
          <w:sz w:val="20"/>
          <w:u w:val="single"/>
        </w:rPr>
        <w:t xml:space="preserve"> scenario</w:t>
      </w:r>
      <w:r w:rsidRPr="00DC76CC">
        <w:rPr>
          <w:rFonts w:eastAsia="Calibri"/>
        </w:rPr>
        <w:t xml:space="preserve">. </w:t>
      </w:r>
      <w:r w:rsidRPr="007054C5">
        <w:rPr>
          <w:rFonts w:eastAsia="Calibri"/>
          <w:bCs/>
          <w:sz w:val="20"/>
          <w:u w:val="single"/>
        </w:rPr>
        <w:t>Miscalc</w:t>
      </w:r>
      <w:r w:rsidRPr="00DC76CC">
        <w:rPr>
          <w:rFonts w:eastAsia="Calibri"/>
          <w:bCs/>
          <w:sz w:val="20"/>
          <w:u w:val="single"/>
        </w:rPr>
        <w:t xml:space="preserve">ulation during a crisis is a particularly troubling possibility, the risk of which could be heightened by uncertainty over the message that one side is trying to convey to the other or by overconfidence in the ability to control escalation. The most serious concern is that the </w:t>
      </w:r>
      <w:r w:rsidRPr="007054C5">
        <w:rPr>
          <w:rFonts w:eastAsia="Calibri"/>
          <w:bCs/>
          <w:sz w:val="20"/>
          <w:highlight w:val="yellow"/>
          <w:u w:val="single"/>
        </w:rPr>
        <w:t>signaling activities</w:t>
      </w:r>
      <w:r w:rsidRPr="00DC76CC">
        <w:rPr>
          <w:rFonts w:eastAsia="Calibri"/>
        </w:rPr>
        <w:t xml:space="preserve"> described in Chinese publications </w:t>
      </w:r>
      <w:r w:rsidRPr="007054C5">
        <w:rPr>
          <w:rFonts w:eastAsia="Calibri"/>
          <w:bCs/>
          <w:sz w:val="20"/>
          <w:highlight w:val="yellow"/>
          <w:u w:val="single"/>
        </w:rPr>
        <w:t xml:space="preserve">could </w:t>
      </w:r>
      <w:r w:rsidRPr="007054C5">
        <w:rPr>
          <w:rFonts w:eastAsia="Calibri"/>
          <w:b/>
          <w:iCs/>
          <w:sz w:val="20"/>
          <w:highlight w:val="yellow"/>
          <w:u w:val="single"/>
          <w:bdr w:val="single" w:sz="18" w:space="0" w:color="auto"/>
        </w:rPr>
        <w:t>easily be interpreted</w:t>
      </w:r>
      <w:r w:rsidRPr="00DC76CC">
        <w:rPr>
          <w:rFonts w:eastAsia="Calibri"/>
          <w:b/>
          <w:iCs/>
          <w:sz w:val="20"/>
          <w:u w:val="single"/>
          <w:bdr w:val="single" w:sz="18" w:space="0" w:color="auto"/>
        </w:rPr>
        <w:t xml:space="preserve"> not as a demonstration of resolve or as a warning but </w:t>
      </w:r>
      <w:r w:rsidRPr="007054C5">
        <w:rPr>
          <w:rFonts w:eastAsia="Calibri"/>
          <w:b/>
          <w:iCs/>
          <w:sz w:val="20"/>
          <w:highlight w:val="yellow"/>
          <w:u w:val="single"/>
          <w:bdr w:val="single" w:sz="18" w:space="0" w:color="auto"/>
        </w:rPr>
        <w:t>as preparation to conduct actual nuclear</w:t>
      </w:r>
      <w:r w:rsidRPr="00DC76CC">
        <w:rPr>
          <w:rFonts w:eastAsia="Calibri"/>
          <w:b/>
          <w:iCs/>
          <w:sz w:val="20"/>
          <w:u w:val="single"/>
          <w:bdr w:val="single" w:sz="18" w:space="0" w:color="auto"/>
        </w:rPr>
        <w:t xml:space="preserve"> missile </w:t>
      </w:r>
      <w:r w:rsidRPr="007054C5">
        <w:rPr>
          <w:rFonts w:eastAsia="Calibri"/>
          <w:b/>
          <w:iCs/>
          <w:sz w:val="20"/>
          <w:highlight w:val="yellow"/>
          <w:u w:val="single"/>
          <w:bdr w:val="single" w:sz="18" w:space="0" w:color="auto"/>
        </w:rPr>
        <w:t>strikes</w:t>
      </w:r>
      <w:r w:rsidRPr="00DC76CC">
        <w:rPr>
          <w:rFonts w:eastAsia="Calibri"/>
          <w:bCs/>
          <w:sz w:val="20"/>
          <w:u w:val="single"/>
        </w:rPr>
        <w:t xml:space="preserve">, possibly </w:t>
      </w:r>
      <w:r w:rsidRPr="007054C5">
        <w:rPr>
          <w:rFonts w:eastAsia="Calibri"/>
          <w:bCs/>
          <w:sz w:val="20"/>
          <w:highlight w:val="yellow"/>
          <w:u w:val="single"/>
        </w:rPr>
        <w:t>decreasing crisis stability or</w:t>
      </w:r>
      <w:r w:rsidRPr="00DC76CC">
        <w:rPr>
          <w:rFonts w:eastAsia="Calibri"/>
          <w:bCs/>
          <w:sz w:val="20"/>
          <w:u w:val="single"/>
        </w:rPr>
        <w:t xml:space="preserve"> even </w:t>
      </w:r>
      <w:r w:rsidRPr="007054C5">
        <w:rPr>
          <w:rFonts w:eastAsia="Calibri"/>
          <w:bCs/>
          <w:sz w:val="20"/>
          <w:highlight w:val="yellow"/>
          <w:u w:val="single"/>
        </w:rPr>
        <w:t>triggering escalation</w:t>
      </w:r>
      <w:r w:rsidRPr="00DC76CC">
        <w:rPr>
          <w:rFonts w:eastAsia="Calibri"/>
          <w:bCs/>
          <w:sz w:val="20"/>
          <w:u w:val="single"/>
        </w:rPr>
        <w:t xml:space="preserve"> rather than strengthening deterrence</w:t>
      </w:r>
      <w:r w:rsidRPr="00DC76CC">
        <w:rPr>
          <w:rFonts w:eastAsia="Calibri"/>
        </w:rPr>
        <w:t xml:space="preserve">. Indeed, </w:t>
      </w:r>
      <w:r w:rsidRPr="00DC76CC">
        <w:rPr>
          <w:rFonts w:eastAsia="Calibri"/>
          <w:bCs/>
          <w:sz w:val="20"/>
          <w:u w:val="single"/>
        </w:rPr>
        <w:t xml:space="preserve">some </w:t>
      </w:r>
      <w:r w:rsidRPr="007054C5">
        <w:rPr>
          <w:rFonts w:eastAsia="Calibri"/>
          <w:bCs/>
          <w:sz w:val="20"/>
          <w:highlight w:val="yellow"/>
          <w:u w:val="single"/>
        </w:rPr>
        <w:t>Chinese sources contain references that raise troubling questions about miscalculations</w:t>
      </w:r>
      <w:r w:rsidRPr="00DC76CC">
        <w:rPr>
          <w:rFonts w:eastAsia="Calibri"/>
          <w:bCs/>
          <w:sz w:val="20"/>
          <w:u w:val="single"/>
        </w:rPr>
        <w:t xml:space="preserve"> that could result from attempts to increase the intensity of deterrence during a crisis or conventional conflict</w:t>
      </w:r>
      <w:r w:rsidRPr="00DC76CC">
        <w:rPr>
          <w:rFonts w:eastAsia="Calibri"/>
        </w:rPr>
        <w:t xml:space="preserve">.113 </w:t>
      </w:r>
      <w:r w:rsidRPr="00DC76CC">
        <w:rPr>
          <w:rFonts w:eastAsia="Calibri"/>
          <w:bCs/>
          <w:sz w:val="20"/>
          <w:u w:val="single"/>
        </w:rPr>
        <w:t xml:space="preserve">While such signals are intended to put the enemy under the severe psychological strain of realizing that </w:t>
      </w:r>
      <w:r w:rsidRPr="007054C5">
        <w:rPr>
          <w:rFonts w:eastAsia="Calibri"/>
          <w:bCs/>
          <w:sz w:val="20"/>
          <w:highlight w:val="yellow"/>
          <w:u w:val="single"/>
        </w:rPr>
        <w:t>China's missile forces</w:t>
      </w:r>
      <w:r w:rsidRPr="00DC76CC">
        <w:rPr>
          <w:rFonts w:eastAsia="Calibri"/>
          <w:bCs/>
          <w:sz w:val="20"/>
          <w:u w:val="single"/>
        </w:rPr>
        <w:t xml:space="preserve"> have </w:t>
      </w:r>
      <w:r w:rsidRPr="007054C5">
        <w:rPr>
          <w:rFonts w:eastAsia="Calibri"/>
          <w:bCs/>
          <w:sz w:val="20"/>
          <w:highlight w:val="yellow"/>
          <w:u w:val="single"/>
        </w:rPr>
        <w:t>entered</w:t>
      </w:r>
      <w:r w:rsidRPr="00DC76CC">
        <w:rPr>
          <w:rFonts w:eastAsia="Calibri"/>
          <w:bCs/>
          <w:sz w:val="20"/>
          <w:u w:val="single"/>
        </w:rPr>
        <w:t xml:space="preserve"> the "</w:t>
      </w:r>
      <w:r w:rsidRPr="007054C5">
        <w:rPr>
          <w:rFonts w:eastAsia="Calibri"/>
          <w:bCs/>
          <w:sz w:val="20"/>
          <w:highlight w:val="yellow"/>
          <w:u w:val="single"/>
        </w:rPr>
        <w:t>pre-mobilization state"</w:t>
      </w:r>
      <w:r w:rsidRPr="00DC76CC">
        <w:rPr>
          <w:rFonts w:eastAsia="Calibri"/>
          <w:bCs/>
          <w:sz w:val="20"/>
          <w:u w:val="single"/>
        </w:rPr>
        <w:t xml:space="preserve"> in hopes of causing the adversary to "abandon certain activities</w:t>
      </w:r>
      <w:r w:rsidRPr="00DC76CC">
        <w:rPr>
          <w:rFonts w:eastAsia="Calibri"/>
          <w:b/>
          <w:iCs/>
          <w:sz w:val="20"/>
          <w:u w:val="single"/>
          <w:bdr w:val="single" w:sz="18" w:space="0" w:color="auto"/>
        </w:rPr>
        <w:t xml:space="preserve">," the </w:t>
      </w:r>
      <w:r w:rsidRPr="007054C5">
        <w:rPr>
          <w:rFonts w:eastAsia="Calibri"/>
          <w:b/>
          <w:iCs/>
          <w:sz w:val="20"/>
          <w:highlight w:val="yellow"/>
          <w:u w:val="single"/>
          <w:bdr w:val="single" w:sz="18" w:space="0" w:color="auto"/>
        </w:rPr>
        <w:t>authors</w:t>
      </w:r>
      <w:r w:rsidRPr="00DC76CC">
        <w:rPr>
          <w:rFonts w:eastAsia="Calibri"/>
          <w:b/>
          <w:iCs/>
          <w:sz w:val="20"/>
          <w:u w:val="single"/>
          <w:bdr w:val="single" w:sz="18" w:space="0" w:color="auto"/>
        </w:rPr>
        <w:t xml:space="preserve"> apparently </w:t>
      </w:r>
      <w:r w:rsidRPr="007054C5">
        <w:rPr>
          <w:rFonts w:eastAsia="Calibri"/>
          <w:b/>
          <w:iCs/>
          <w:sz w:val="20"/>
          <w:highlight w:val="yellow"/>
          <w:u w:val="single"/>
          <w:bdr w:val="single" w:sz="18" w:space="0" w:color="auto"/>
        </w:rPr>
        <w:t xml:space="preserve">fail to </w:t>
      </w:r>
      <w:r w:rsidRPr="007054C5">
        <w:rPr>
          <w:rFonts w:eastAsia="Calibri"/>
          <w:b/>
          <w:iCs/>
          <w:sz w:val="20"/>
          <w:u w:val="single"/>
          <w:bdr w:val="single" w:sz="18" w:space="0" w:color="auto"/>
        </w:rPr>
        <w:t xml:space="preserve">fully </w:t>
      </w:r>
      <w:r w:rsidRPr="007054C5">
        <w:rPr>
          <w:rFonts w:eastAsia="Calibri"/>
          <w:b/>
          <w:iCs/>
          <w:sz w:val="20"/>
          <w:highlight w:val="yellow"/>
          <w:u w:val="single"/>
          <w:bdr w:val="single" w:sz="18" w:space="0" w:color="auto"/>
        </w:rPr>
        <w:t>consider</w:t>
      </w:r>
      <w:r w:rsidRPr="00DC76CC">
        <w:rPr>
          <w:rFonts w:eastAsia="Calibri"/>
          <w:b/>
          <w:iCs/>
          <w:sz w:val="20"/>
          <w:u w:val="single"/>
          <w:bdr w:val="single" w:sz="18" w:space="0" w:color="auto"/>
        </w:rPr>
        <w:t xml:space="preserve"> the </w:t>
      </w:r>
      <w:r w:rsidRPr="007054C5">
        <w:rPr>
          <w:rFonts w:eastAsia="Calibri"/>
          <w:b/>
          <w:iCs/>
          <w:sz w:val="20"/>
          <w:highlight w:val="yellow"/>
          <w:u w:val="single"/>
          <w:bdr w:val="single" w:sz="18" w:space="0" w:color="auto"/>
        </w:rPr>
        <w:t>potential for catastrophic miscalculation</w:t>
      </w:r>
      <w:r w:rsidRPr="00DC76CC">
        <w:rPr>
          <w:rFonts w:eastAsia="Calibri"/>
        </w:rPr>
        <w:t xml:space="preserve">. </w:t>
      </w:r>
      <w:r w:rsidRPr="00DC76CC">
        <w:rPr>
          <w:rFonts w:eastAsia="Calibri"/>
          <w:bCs/>
          <w:sz w:val="20"/>
          <w:u w:val="single"/>
        </w:rPr>
        <w:t xml:space="preserve">Given the risks of unintended escalation, </w:t>
      </w:r>
      <w:r w:rsidRPr="00DC76CC">
        <w:rPr>
          <w:rFonts w:eastAsia="Calibri"/>
          <w:b/>
          <w:iCs/>
          <w:sz w:val="20"/>
          <w:u w:val="single"/>
          <w:bdr w:val="single" w:sz="18" w:space="0" w:color="auto"/>
        </w:rPr>
        <w:t>some of these actions could be destabilizing, especially during a conflict with a nuclear-armed adversary</w:t>
      </w:r>
      <w:r w:rsidRPr="00DC76CC">
        <w:rPr>
          <w:rFonts w:eastAsia="Calibri"/>
          <w:bCs/>
          <w:sz w:val="20"/>
          <w:u w:val="single"/>
        </w:rPr>
        <w:t>. Although Chinese authors appear to demonstrate at least some awareness that actions intended to deter an adversary could instead escalate tension, discussion of this risk in the relevant publications is highly limited</w:t>
      </w:r>
      <w:r w:rsidRPr="00DC76CC">
        <w:rPr>
          <w:rFonts w:eastAsia="Calibri"/>
        </w:rPr>
        <w:t xml:space="preserve">. For instance, Zhao Xijun notes that deterrence must be carefully calibrated to maximize the chances of achieving the desired results. If the threat level is [End Page 98] too low, it will fail to influence the enemy; but if it is too high, there is an equally serious risk that deterrence will fail because the enemy may lash out in desperation.114 Similarly, in another passage, Zhao offers a cautionary note that </w:t>
      </w:r>
      <w:r w:rsidRPr="00DC76CC">
        <w:rPr>
          <w:rFonts w:eastAsia="Calibri"/>
          <w:bCs/>
          <w:sz w:val="20"/>
          <w:u w:val="single"/>
        </w:rPr>
        <w:t xml:space="preserve">deterrence operations could </w:t>
      </w:r>
      <w:r w:rsidRPr="00DC76CC">
        <w:rPr>
          <w:rFonts w:eastAsia="Calibri"/>
          <w:b/>
          <w:iCs/>
          <w:sz w:val="20"/>
          <w:u w:val="single"/>
          <w:bdr w:val="single" w:sz="18" w:space="0" w:color="auto"/>
        </w:rPr>
        <w:t>accidentally trigger escalation if they are poorly timed</w:t>
      </w:r>
      <w:r w:rsidRPr="00DC76CC">
        <w:rPr>
          <w:rFonts w:eastAsia="Calibri"/>
          <w:bCs/>
          <w:sz w:val="20"/>
          <w:u w:val="single"/>
        </w:rPr>
        <w:t>:</w:t>
      </w:r>
      <w:r w:rsidRPr="00DC76CC">
        <w:rPr>
          <w:rFonts w:eastAsia="Calibri"/>
        </w:rPr>
        <w:t xml:space="preserve"> Whether the timing for conducting the military deterrence of the missile forces is correctly chosen will directly affect the progress of deterrence and its outcome. If the appropriate timing is chosen, then deterrence will deter the enemy, contain the eruption of war, and obtain the objective of peace with the small price of deterrence. If inappropriate timing is chosen, then deterrence may cause the situation to deteriorate, even leading to the eruption and escalation of war.115 Nonetheless, </w:t>
      </w:r>
      <w:r w:rsidRPr="00DC76CC">
        <w:rPr>
          <w:rFonts w:eastAsia="Calibri"/>
          <w:bCs/>
          <w:sz w:val="20"/>
          <w:u w:val="single"/>
        </w:rPr>
        <w:t xml:space="preserve">the </w:t>
      </w:r>
      <w:r w:rsidRPr="007054C5">
        <w:rPr>
          <w:rFonts w:eastAsia="Calibri"/>
          <w:bCs/>
          <w:sz w:val="20"/>
          <w:highlight w:val="yellow"/>
          <w:u w:val="single"/>
        </w:rPr>
        <w:t>available sources suggest</w:t>
      </w:r>
      <w:r w:rsidRPr="00DC76CC">
        <w:rPr>
          <w:rFonts w:eastAsia="Calibri"/>
          <w:bCs/>
          <w:sz w:val="20"/>
          <w:u w:val="single"/>
        </w:rPr>
        <w:t xml:space="preserve"> that </w:t>
      </w:r>
      <w:r w:rsidRPr="007054C5">
        <w:rPr>
          <w:rFonts w:eastAsia="Calibri"/>
          <w:bCs/>
          <w:sz w:val="20"/>
          <w:highlight w:val="yellow"/>
          <w:u w:val="single"/>
        </w:rPr>
        <w:t>Chinese thinking about</w:t>
      </w:r>
      <w:r w:rsidRPr="00DC76CC">
        <w:rPr>
          <w:rFonts w:eastAsia="Calibri"/>
          <w:bCs/>
          <w:sz w:val="20"/>
          <w:u w:val="single"/>
        </w:rPr>
        <w:t xml:space="preserve"> the </w:t>
      </w:r>
      <w:r w:rsidRPr="007054C5">
        <w:rPr>
          <w:rFonts w:eastAsia="Calibri"/>
          <w:bCs/>
          <w:sz w:val="20"/>
          <w:highlight w:val="yellow"/>
          <w:u w:val="single"/>
        </w:rPr>
        <w:t>risks</w:t>
      </w:r>
      <w:r w:rsidRPr="00DC76CC">
        <w:rPr>
          <w:rFonts w:eastAsia="Calibri"/>
          <w:bCs/>
          <w:sz w:val="20"/>
          <w:u w:val="single"/>
        </w:rPr>
        <w:t xml:space="preserve"> of specific actions </w:t>
      </w:r>
      <w:r w:rsidRPr="007054C5">
        <w:rPr>
          <w:rFonts w:eastAsia="Calibri"/>
          <w:bCs/>
          <w:sz w:val="20"/>
          <w:highlight w:val="yellow"/>
          <w:u w:val="single"/>
        </w:rPr>
        <w:t>may be</w:t>
      </w:r>
      <w:r w:rsidRPr="00DC76CC">
        <w:rPr>
          <w:rFonts w:eastAsia="Calibri"/>
          <w:bCs/>
          <w:sz w:val="20"/>
          <w:u w:val="single"/>
        </w:rPr>
        <w:t xml:space="preserve"> rather </w:t>
      </w:r>
      <w:r w:rsidRPr="007054C5">
        <w:rPr>
          <w:rFonts w:eastAsia="Calibri"/>
          <w:b/>
          <w:iCs/>
          <w:sz w:val="20"/>
          <w:highlight w:val="yellow"/>
          <w:u w:val="single"/>
          <w:bdr w:val="single" w:sz="18" w:space="0" w:color="auto"/>
        </w:rPr>
        <w:t>underdeveloped, which</w:t>
      </w:r>
      <w:r w:rsidRPr="00DC76CC">
        <w:rPr>
          <w:rFonts w:eastAsia="Calibri"/>
          <w:b/>
          <w:iCs/>
          <w:sz w:val="20"/>
          <w:u w:val="single"/>
          <w:bdr w:val="single" w:sz="18" w:space="0" w:color="auto"/>
        </w:rPr>
        <w:t xml:space="preserve"> in turn </w:t>
      </w:r>
      <w:r w:rsidRPr="007054C5">
        <w:rPr>
          <w:rFonts w:eastAsia="Calibri"/>
          <w:b/>
          <w:iCs/>
          <w:sz w:val="20"/>
          <w:highlight w:val="yellow"/>
          <w:u w:val="single"/>
          <w:bdr w:val="single" w:sz="18" w:space="0" w:color="auto"/>
        </w:rPr>
        <w:t>could make attempts to manage escalation in</w:t>
      </w:r>
      <w:r w:rsidRPr="00DC76CC">
        <w:rPr>
          <w:rFonts w:eastAsia="Calibri"/>
          <w:b/>
          <w:iCs/>
          <w:sz w:val="20"/>
          <w:u w:val="single"/>
          <w:bdr w:val="single" w:sz="18" w:space="0" w:color="auto"/>
        </w:rPr>
        <w:t xml:space="preserve"> a U.S.-China </w:t>
      </w:r>
      <w:r w:rsidRPr="007054C5">
        <w:rPr>
          <w:rFonts w:eastAsia="Calibri"/>
          <w:b/>
          <w:iCs/>
          <w:sz w:val="20"/>
          <w:highlight w:val="yellow"/>
          <w:u w:val="single"/>
          <w:bdr w:val="single" w:sz="18" w:space="0" w:color="auto"/>
        </w:rPr>
        <w:t>crisis</w:t>
      </w:r>
      <w:r w:rsidRPr="00DC76CC">
        <w:rPr>
          <w:rFonts w:eastAsia="Calibri"/>
          <w:b/>
          <w:iCs/>
          <w:sz w:val="20"/>
          <w:u w:val="single"/>
          <w:bdr w:val="single" w:sz="18" w:space="0" w:color="auto"/>
        </w:rPr>
        <w:t xml:space="preserve"> or conflict </w:t>
      </w:r>
      <w:r w:rsidRPr="007054C5">
        <w:rPr>
          <w:rFonts w:eastAsia="Calibri"/>
          <w:b/>
          <w:iCs/>
          <w:sz w:val="20"/>
          <w:highlight w:val="yellow"/>
          <w:u w:val="single"/>
          <w:bdr w:val="single" w:sz="18" w:space="0" w:color="auto"/>
        </w:rPr>
        <w:t>extremely challenging and</w:t>
      </w:r>
      <w:r w:rsidRPr="00DC76CC">
        <w:rPr>
          <w:rFonts w:eastAsia="Calibri"/>
          <w:b/>
          <w:iCs/>
          <w:sz w:val="20"/>
          <w:u w:val="single"/>
          <w:bdr w:val="single" w:sz="18" w:space="0" w:color="auto"/>
        </w:rPr>
        <w:t xml:space="preserve"> potentially </w:t>
      </w:r>
      <w:r w:rsidRPr="007054C5">
        <w:rPr>
          <w:rFonts w:eastAsia="Calibri"/>
          <w:b/>
          <w:iCs/>
          <w:sz w:val="20"/>
          <w:highlight w:val="yellow"/>
          <w:u w:val="single"/>
          <w:bdr w:val="single" w:sz="18" w:space="0" w:color="auto"/>
        </w:rPr>
        <w:t>very dangerous</w:t>
      </w:r>
      <w:r w:rsidRPr="00DC76CC">
        <w:rPr>
          <w:rFonts w:eastAsia="Calibri"/>
          <w:b/>
          <w:iCs/>
          <w:sz w:val="20"/>
          <w:u w:val="single"/>
          <w:bdr w:val="single" w:sz="18" w:space="0" w:color="auto"/>
        </w:rPr>
        <w:t xml:space="preserve"> for both parties</w:t>
      </w:r>
      <w:r w:rsidRPr="00DC76CC">
        <w:rPr>
          <w:rFonts w:eastAsia="Calibri"/>
          <w:bCs/>
          <w:sz w:val="20"/>
          <w:u w:val="single"/>
        </w:rPr>
        <w:t>.</w:t>
      </w:r>
      <w:r w:rsidRPr="00DC76CC">
        <w:rPr>
          <w:rFonts w:eastAsia="Calibri"/>
        </w:rPr>
        <w:t xml:space="preserve"> U.S. policymakers will face difficult choices in responding to these developments. In some cases, </w:t>
      </w:r>
      <w:r w:rsidRPr="007054C5">
        <w:rPr>
          <w:rFonts w:eastAsia="Calibri"/>
          <w:bCs/>
          <w:sz w:val="20"/>
          <w:highlight w:val="yellow"/>
          <w:u w:val="single"/>
        </w:rPr>
        <w:t>restraint will be required to maintain stability.</w:t>
      </w:r>
      <w:r w:rsidRPr="00DC76CC">
        <w:rPr>
          <w:rFonts w:eastAsia="Calibri"/>
          <w:bCs/>
          <w:sz w:val="20"/>
          <w:u w:val="single"/>
        </w:rPr>
        <w:t xml:space="preserve">116 </w:t>
      </w:r>
      <w:r w:rsidRPr="007054C5">
        <w:rPr>
          <w:rFonts w:eastAsia="Calibri"/>
          <w:bCs/>
          <w:sz w:val="20"/>
          <w:highlight w:val="yellow"/>
          <w:u w:val="single"/>
        </w:rPr>
        <w:t>Trying to trump Chinese</w:t>
      </w:r>
      <w:r w:rsidRPr="00DC76CC">
        <w:rPr>
          <w:rFonts w:eastAsia="Calibri"/>
          <w:bCs/>
          <w:sz w:val="20"/>
          <w:u w:val="single"/>
        </w:rPr>
        <w:t xml:space="preserve"> nuclear </w:t>
      </w:r>
      <w:r w:rsidRPr="007054C5">
        <w:rPr>
          <w:rFonts w:eastAsia="Calibri"/>
          <w:bCs/>
          <w:sz w:val="20"/>
          <w:highlight w:val="yellow"/>
          <w:u w:val="single"/>
        </w:rPr>
        <w:t>modernization through</w:t>
      </w:r>
      <w:r w:rsidRPr="00DC76CC">
        <w:rPr>
          <w:rFonts w:eastAsia="Calibri"/>
          <w:bCs/>
          <w:sz w:val="20"/>
          <w:u w:val="single"/>
        </w:rPr>
        <w:t xml:space="preserve"> a large-scale </w:t>
      </w:r>
      <w:r w:rsidRPr="007054C5">
        <w:rPr>
          <w:rFonts w:eastAsia="Calibri"/>
          <w:bCs/>
          <w:sz w:val="20"/>
          <w:highlight w:val="yellow"/>
          <w:u w:val="single"/>
        </w:rPr>
        <w:t>buildup of U.S. missile-defense capabilities would be costly and counterproductive</w:t>
      </w:r>
      <w:r w:rsidRPr="00DC76CC">
        <w:rPr>
          <w:rFonts w:eastAsia="Calibri"/>
        </w:rPr>
        <w:t xml:space="preserve">. Chinese sources indicate that </w:t>
      </w:r>
      <w:r w:rsidRPr="007054C5">
        <w:rPr>
          <w:rFonts w:eastAsia="Calibri"/>
          <w:bCs/>
          <w:sz w:val="20"/>
          <w:highlight w:val="yellow"/>
          <w:u w:val="single"/>
        </w:rPr>
        <w:t xml:space="preserve">a </w:t>
      </w:r>
      <w:r w:rsidRPr="007054C5">
        <w:rPr>
          <w:rFonts w:eastAsia="Calibri"/>
          <w:b/>
          <w:iCs/>
          <w:sz w:val="20"/>
          <w:highlight w:val="yellow"/>
          <w:u w:val="single"/>
          <w:bdr w:val="single" w:sz="18" w:space="0" w:color="auto"/>
        </w:rPr>
        <w:t>principal driver of Chinese nuclear calculations is</w:t>
      </w:r>
      <w:r w:rsidRPr="00DC76CC">
        <w:rPr>
          <w:rFonts w:eastAsia="Calibri"/>
          <w:b/>
          <w:iCs/>
          <w:sz w:val="20"/>
          <w:u w:val="single"/>
          <w:bdr w:val="single" w:sz="18" w:space="0" w:color="auto"/>
        </w:rPr>
        <w:t xml:space="preserve"> the </w:t>
      </w:r>
      <w:r w:rsidRPr="007054C5">
        <w:rPr>
          <w:rFonts w:eastAsia="Calibri"/>
          <w:b/>
          <w:iCs/>
          <w:sz w:val="20"/>
          <w:highlight w:val="yellow"/>
          <w:u w:val="single"/>
          <w:bdr w:val="single" w:sz="18" w:space="0" w:color="auto"/>
        </w:rPr>
        <w:t>concern</w:t>
      </w:r>
      <w:r w:rsidRPr="00DC76CC">
        <w:rPr>
          <w:rFonts w:eastAsia="Calibri"/>
          <w:b/>
          <w:iCs/>
          <w:sz w:val="20"/>
          <w:u w:val="single"/>
          <w:bdr w:val="single" w:sz="18" w:space="0" w:color="auto"/>
        </w:rPr>
        <w:t xml:space="preserve"> that </w:t>
      </w:r>
      <w:r w:rsidRPr="007054C5">
        <w:rPr>
          <w:rFonts w:eastAsia="Calibri"/>
          <w:b/>
          <w:iCs/>
          <w:sz w:val="20"/>
          <w:highlight w:val="yellow"/>
          <w:u w:val="single"/>
          <w:bdr w:val="single" w:sz="18" w:space="0" w:color="auto"/>
        </w:rPr>
        <w:t>a larger</w:t>
      </w:r>
      <w:r w:rsidRPr="00DC76CC">
        <w:rPr>
          <w:rFonts w:eastAsia="Calibri"/>
          <w:b/>
          <w:iCs/>
          <w:sz w:val="20"/>
          <w:u w:val="single"/>
          <w:bdr w:val="single" w:sz="18" w:space="0" w:color="auto"/>
        </w:rPr>
        <w:t xml:space="preserve"> and </w:t>
      </w:r>
      <w:r w:rsidRPr="007054C5">
        <w:rPr>
          <w:rFonts w:eastAsia="Calibri"/>
          <w:b/>
          <w:iCs/>
          <w:sz w:val="20"/>
          <w:highlight w:val="yellow"/>
          <w:u w:val="single"/>
          <w:bdr w:val="single" w:sz="18" w:space="0" w:color="auto"/>
        </w:rPr>
        <w:t>more complex U.S. missile-defense system could undermine</w:t>
      </w:r>
      <w:r w:rsidRPr="00DC76CC">
        <w:rPr>
          <w:rFonts w:eastAsia="Calibri"/>
          <w:b/>
          <w:iCs/>
          <w:sz w:val="20"/>
          <w:u w:val="single"/>
          <w:bdr w:val="single" w:sz="18" w:space="0" w:color="auto"/>
        </w:rPr>
        <w:t xml:space="preserve"> the </w:t>
      </w:r>
      <w:r w:rsidRPr="007054C5">
        <w:rPr>
          <w:rFonts w:eastAsia="Calibri"/>
          <w:b/>
          <w:iCs/>
          <w:sz w:val="20"/>
          <w:highlight w:val="yellow"/>
          <w:u w:val="single"/>
          <w:bdr w:val="single" w:sz="18" w:space="0" w:color="auto"/>
        </w:rPr>
        <w:t>viability of China's</w:t>
      </w:r>
      <w:r w:rsidRPr="00DC76CC">
        <w:rPr>
          <w:rFonts w:eastAsia="Calibri"/>
          <w:b/>
          <w:iCs/>
          <w:sz w:val="20"/>
          <w:u w:val="single"/>
          <w:bdr w:val="single" w:sz="18" w:space="0" w:color="auto"/>
        </w:rPr>
        <w:t xml:space="preserve"> strategic </w:t>
      </w:r>
      <w:r w:rsidRPr="007054C5">
        <w:rPr>
          <w:rFonts w:eastAsia="Calibri"/>
          <w:b/>
          <w:iCs/>
          <w:sz w:val="20"/>
          <w:highlight w:val="yellow"/>
          <w:u w:val="single"/>
          <w:bdr w:val="single" w:sz="18" w:space="0" w:color="auto"/>
        </w:rPr>
        <w:t>deterrent</w:t>
      </w:r>
      <w:r w:rsidRPr="00DC76CC">
        <w:rPr>
          <w:rFonts w:eastAsia="Calibri"/>
          <w:b/>
          <w:iCs/>
          <w:sz w:val="20"/>
          <w:u w:val="single"/>
          <w:bdr w:val="single" w:sz="18" w:space="0" w:color="auto"/>
        </w:rPr>
        <w:t xml:space="preserve">, thus </w:t>
      </w:r>
      <w:r w:rsidRPr="007054C5">
        <w:rPr>
          <w:rFonts w:eastAsia="Calibri"/>
          <w:b/>
          <w:iCs/>
          <w:sz w:val="20"/>
          <w:highlight w:val="yellow"/>
          <w:u w:val="single"/>
          <w:bdr w:val="single" w:sz="18" w:space="0" w:color="auto"/>
        </w:rPr>
        <w:t>leaving China vulnerable to nuclear coercion</w:t>
      </w:r>
      <w:r w:rsidRPr="00DC76CC">
        <w:rPr>
          <w:rFonts w:eastAsia="Calibri"/>
          <w:b/>
          <w:iCs/>
          <w:sz w:val="20"/>
          <w:u w:val="single"/>
          <w:bdr w:val="single" w:sz="18" w:space="0" w:color="auto"/>
        </w:rPr>
        <w:t xml:space="preserve"> in a crisis. Consequently, </w:t>
      </w:r>
      <w:r w:rsidRPr="007054C5">
        <w:rPr>
          <w:rFonts w:eastAsia="Calibri"/>
          <w:b/>
          <w:iCs/>
          <w:sz w:val="20"/>
          <w:highlight w:val="yellow"/>
          <w:u w:val="single"/>
          <w:bdr w:val="single" w:sz="18" w:space="0" w:color="auto"/>
        </w:rPr>
        <w:t>limiting missile defenses</w:t>
      </w:r>
      <w:r w:rsidRPr="00DC76CC">
        <w:rPr>
          <w:rFonts w:eastAsia="Calibri"/>
          <w:b/>
          <w:iCs/>
          <w:sz w:val="20"/>
          <w:u w:val="single"/>
          <w:bdr w:val="single" w:sz="18" w:space="0" w:color="auto"/>
        </w:rPr>
        <w:t xml:space="preserve"> intended to protect the U.S. homeland to a level appropriate for dealing with the much smaller threat posed by North Korea </w:t>
      </w:r>
      <w:r w:rsidRPr="007054C5">
        <w:rPr>
          <w:rFonts w:eastAsia="Calibri"/>
          <w:b/>
          <w:iCs/>
          <w:sz w:val="20"/>
          <w:highlight w:val="yellow"/>
          <w:u w:val="single"/>
          <w:bdr w:val="single" w:sz="18" w:space="0" w:color="auto"/>
        </w:rPr>
        <w:t>could</w:t>
      </w:r>
      <w:r w:rsidRPr="00DC76CC">
        <w:rPr>
          <w:rFonts w:eastAsia="Calibri"/>
          <w:b/>
          <w:iCs/>
          <w:sz w:val="20"/>
          <w:u w:val="single"/>
          <w:bdr w:val="single" w:sz="18" w:space="0" w:color="auto"/>
        </w:rPr>
        <w:t xml:space="preserve"> help </w:t>
      </w:r>
      <w:r w:rsidRPr="007054C5">
        <w:rPr>
          <w:rFonts w:eastAsia="Calibri"/>
          <w:b/>
          <w:iCs/>
          <w:sz w:val="20"/>
          <w:highlight w:val="yellow"/>
          <w:u w:val="single"/>
          <w:bdr w:val="single" w:sz="18" w:space="0" w:color="auto"/>
        </w:rPr>
        <w:t>avoid precipitating a large</w:t>
      </w:r>
      <w:r w:rsidRPr="00DC76CC">
        <w:rPr>
          <w:rFonts w:eastAsia="Calibri"/>
          <w:b/>
          <w:iCs/>
          <w:sz w:val="20"/>
          <w:u w:val="single"/>
          <w:bdr w:val="single" w:sz="18" w:space="0" w:color="auto"/>
        </w:rPr>
        <w:t xml:space="preserve">r </w:t>
      </w:r>
      <w:r w:rsidRPr="007054C5">
        <w:rPr>
          <w:rFonts w:eastAsia="Calibri"/>
          <w:b/>
          <w:iCs/>
          <w:sz w:val="20"/>
          <w:highlight w:val="yellow"/>
          <w:u w:val="single"/>
          <w:bdr w:val="single" w:sz="18" w:space="0" w:color="auto"/>
        </w:rPr>
        <w:t>increase in Chinese nuclear capabilities</w:t>
      </w:r>
      <w:r w:rsidRPr="00DC76CC">
        <w:rPr>
          <w:rFonts w:eastAsia="Calibri"/>
        </w:rPr>
        <w:t>.117</w:t>
      </w:r>
    </w:p>
    <w:p w:rsidR="00892867" w:rsidRPr="006036A6" w:rsidRDefault="00892867" w:rsidP="00892867">
      <w:pPr>
        <w:keepNext/>
        <w:keepLines/>
        <w:spacing w:before="200"/>
        <w:outlineLvl w:val="3"/>
        <w:rPr>
          <w:rFonts w:eastAsia="Times New Roman"/>
          <w:b/>
          <w:bCs/>
          <w:iCs/>
          <w:sz w:val="24"/>
          <w:u w:val="single"/>
        </w:rPr>
      </w:pPr>
      <w:r>
        <w:rPr>
          <w:rFonts w:eastAsia="Times New Roman"/>
          <w:b/>
          <w:bCs/>
          <w:iCs/>
          <w:sz w:val="24"/>
        </w:rPr>
        <w:t xml:space="preserve">Second, BMD creates </w:t>
      </w:r>
      <w:r>
        <w:rPr>
          <w:rFonts w:eastAsia="Times New Roman"/>
          <w:b/>
          <w:bCs/>
          <w:iCs/>
          <w:sz w:val="24"/>
          <w:u w:val="single"/>
        </w:rPr>
        <w:t>use it or lose it</w:t>
      </w:r>
      <w:r>
        <w:rPr>
          <w:rFonts w:eastAsia="Times New Roman"/>
          <w:b/>
          <w:bCs/>
          <w:iCs/>
          <w:sz w:val="24"/>
        </w:rPr>
        <w:t xml:space="preserve"> pressures for </w:t>
      </w:r>
      <w:r>
        <w:rPr>
          <w:rFonts w:eastAsia="Times New Roman"/>
          <w:b/>
          <w:bCs/>
          <w:iCs/>
          <w:sz w:val="24"/>
          <w:u w:val="single"/>
        </w:rPr>
        <w:t>China</w:t>
      </w:r>
      <w:r>
        <w:rPr>
          <w:rFonts w:eastAsia="Times New Roman"/>
          <w:b/>
          <w:bCs/>
          <w:iCs/>
          <w:sz w:val="24"/>
        </w:rPr>
        <w:t xml:space="preserve"> to </w:t>
      </w:r>
      <w:r>
        <w:rPr>
          <w:rFonts w:eastAsia="Times New Roman"/>
          <w:b/>
          <w:bCs/>
          <w:iCs/>
          <w:sz w:val="24"/>
          <w:u w:val="single"/>
        </w:rPr>
        <w:t>fist strike</w:t>
      </w:r>
      <w:r>
        <w:rPr>
          <w:rFonts w:eastAsia="Times New Roman"/>
          <w:b/>
          <w:bCs/>
          <w:iCs/>
          <w:sz w:val="24"/>
        </w:rPr>
        <w:t xml:space="preserve"> – </w:t>
      </w:r>
      <w:r>
        <w:rPr>
          <w:rFonts w:eastAsia="Times New Roman"/>
          <w:b/>
          <w:bCs/>
          <w:iCs/>
          <w:sz w:val="24"/>
          <w:u w:val="single"/>
        </w:rPr>
        <w:t>even if</w:t>
      </w:r>
      <w:r>
        <w:rPr>
          <w:rFonts w:eastAsia="Times New Roman"/>
          <w:b/>
          <w:bCs/>
          <w:iCs/>
          <w:sz w:val="24"/>
        </w:rPr>
        <w:t xml:space="preserve"> they </w:t>
      </w:r>
      <w:r>
        <w:rPr>
          <w:rFonts w:eastAsia="Times New Roman"/>
          <w:b/>
          <w:bCs/>
          <w:iCs/>
          <w:sz w:val="24"/>
          <w:u w:val="single"/>
        </w:rPr>
        <w:t>don’t</w:t>
      </w:r>
      <w:r>
        <w:rPr>
          <w:rFonts w:eastAsia="Times New Roman"/>
          <w:b/>
          <w:bCs/>
          <w:iCs/>
          <w:sz w:val="24"/>
        </w:rPr>
        <w:t xml:space="preserve"> first strike, it </w:t>
      </w:r>
      <w:r>
        <w:rPr>
          <w:rFonts w:eastAsia="Times New Roman"/>
          <w:b/>
          <w:bCs/>
          <w:iCs/>
          <w:sz w:val="24"/>
          <w:u w:val="single"/>
        </w:rPr>
        <w:t>forces</w:t>
      </w:r>
      <w:r>
        <w:rPr>
          <w:rFonts w:eastAsia="Times New Roman"/>
          <w:b/>
          <w:bCs/>
          <w:iCs/>
          <w:sz w:val="24"/>
        </w:rPr>
        <w:t xml:space="preserve"> them to shift to </w:t>
      </w:r>
      <w:r>
        <w:rPr>
          <w:rFonts w:eastAsia="Times New Roman"/>
          <w:b/>
          <w:bCs/>
          <w:iCs/>
          <w:sz w:val="24"/>
          <w:u w:val="single"/>
        </w:rPr>
        <w:t>mobile systems</w:t>
      </w:r>
      <w:r>
        <w:rPr>
          <w:rFonts w:eastAsia="Times New Roman"/>
          <w:b/>
          <w:bCs/>
          <w:iCs/>
          <w:sz w:val="24"/>
        </w:rPr>
        <w:t xml:space="preserve"> which </w:t>
      </w:r>
      <w:r>
        <w:rPr>
          <w:rFonts w:eastAsia="Times New Roman"/>
          <w:b/>
          <w:bCs/>
          <w:iCs/>
          <w:sz w:val="24"/>
          <w:u w:val="single"/>
        </w:rPr>
        <w:t>undermines command and control</w:t>
      </w:r>
      <w:r>
        <w:rPr>
          <w:rFonts w:eastAsia="Times New Roman"/>
          <w:b/>
          <w:bCs/>
          <w:iCs/>
          <w:sz w:val="24"/>
        </w:rPr>
        <w:t xml:space="preserve"> causing </w:t>
      </w:r>
      <w:r>
        <w:rPr>
          <w:rFonts w:eastAsia="Times New Roman"/>
          <w:b/>
          <w:bCs/>
          <w:iCs/>
          <w:sz w:val="24"/>
          <w:u w:val="single"/>
        </w:rPr>
        <w:t>miscalc</w:t>
      </w:r>
    </w:p>
    <w:p w:rsidR="00892867" w:rsidRPr="00C24B38" w:rsidRDefault="00892867" w:rsidP="00892867">
      <w:pPr>
        <w:rPr>
          <w:rFonts w:eastAsia="Calibri"/>
          <w:b/>
          <w:bCs/>
          <w:sz w:val="24"/>
        </w:rPr>
      </w:pPr>
      <w:r w:rsidRPr="00802F98">
        <w:rPr>
          <w:rFonts w:eastAsia="Calibri"/>
          <w:b/>
          <w:bCs/>
          <w:sz w:val="24"/>
        </w:rPr>
        <w:t>Erickson et al 9</w:t>
      </w:r>
      <w:r>
        <w:rPr>
          <w:rFonts w:eastAsia="Calibri"/>
          <w:b/>
          <w:bCs/>
          <w:sz w:val="24"/>
        </w:rPr>
        <w:t xml:space="preserve"> </w:t>
      </w:r>
      <w:r w:rsidRPr="00802F98">
        <w:rPr>
          <w:rFonts w:eastAsia="Calibri"/>
        </w:rPr>
        <w:t>[2009, Christopher Yeaw, Michael S. Chase, Andrew S. Erickson, “Chinese Theater and Strategic Missile Force Modernization and its Implications for the United States”, Journal of Strateg</w:t>
      </w:r>
      <w:r>
        <w:rPr>
          <w:rFonts w:eastAsia="Calibri"/>
        </w:rPr>
        <w:t>ic Studies, Volume 32, Issue 1]</w:t>
      </w:r>
    </w:p>
    <w:p w:rsidR="00892867" w:rsidRDefault="00892867" w:rsidP="00892867">
      <w:pPr>
        <w:rPr>
          <w:rFonts w:eastAsia="Calibri"/>
        </w:rPr>
      </w:pPr>
      <w:r w:rsidRPr="00802F98">
        <w:t>A third and perhaps equally important uncertainty is how the</w:t>
      </w:r>
      <w:r w:rsidRPr="00802F98">
        <w:rPr>
          <w:rFonts w:eastAsia="Calibri"/>
          <w:bCs/>
          <w:sz w:val="18"/>
          <w:u w:val="single"/>
        </w:rPr>
        <w:t xml:space="preserve"> </w:t>
      </w:r>
      <w:r w:rsidRPr="00802F98">
        <w:rPr>
          <w:rFonts w:eastAsia="Calibri"/>
          <w:bCs/>
          <w:sz w:val="20"/>
          <w:highlight w:val="yellow"/>
          <w:u w:val="single"/>
        </w:rPr>
        <w:t>American</w:t>
      </w:r>
      <w:r w:rsidRPr="00802F98">
        <w:rPr>
          <w:rFonts w:eastAsia="Calibri"/>
        </w:rPr>
        <w:t xml:space="preserve"> ballistic missile defense (</w:t>
      </w:r>
      <w:r w:rsidRPr="00802F98">
        <w:rPr>
          <w:rFonts w:eastAsia="Calibri"/>
          <w:bCs/>
          <w:sz w:val="20"/>
          <w:highlight w:val="yellow"/>
          <w:u w:val="single"/>
        </w:rPr>
        <w:t>BMD) architecture will evolve</w:t>
      </w:r>
      <w:r w:rsidRPr="00802F98">
        <w:rPr>
          <w:rFonts w:eastAsia="Calibri"/>
          <w:highlight w:val="yellow"/>
        </w:rPr>
        <w:t xml:space="preserve">, </w:t>
      </w:r>
      <w:r w:rsidRPr="00802F98">
        <w:rPr>
          <w:rFonts w:eastAsia="Calibri"/>
          <w:bCs/>
          <w:sz w:val="20"/>
          <w:highlight w:val="yellow"/>
          <w:u w:val="single"/>
        </w:rPr>
        <w:t>and</w:t>
      </w:r>
      <w:r w:rsidRPr="00802F98">
        <w:rPr>
          <w:rFonts w:eastAsia="Calibri"/>
          <w:bCs/>
          <w:sz w:val="20"/>
          <w:u w:val="single"/>
        </w:rPr>
        <w:t xml:space="preserve"> </w:t>
      </w:r>
      <w:r w:rsidRPr="00802F98">
        <w:rPr>
          <w:rFonts w:eastAsia="Calibri"/>
          <w:b/>
          <w:iCs/>
          <w:sz w:val="20"/>
          <w:u w:val="single"/>
          <w:bdr w:val="single" w:sz="18" w:space="0" w:color="auto"/>
        </w:rPr>
        <w:t xml:space="preserve">the extent to which </w:t>
      </w:r>
      <w:r w:rsidRPr="00802F98">
        <w:rPr>
          <w:rFonts w:eastAsia="Calibri"/>
          <w:b/>
          <w:iCs/>
          <w:sz w:val="20"/>
          <w:highlight w:val="yellow"/>
          <w:u w:val="single"/>
          <w:bdr w:val="single" w:sz="18" w:space="0" w:color="auto"/>
        </w:rPr>
        <w:t xml:space="preserve">China will develop </w:t>
      </w:r>
      <w:r w:rsidRPr="00802F98">
        <w:rPr>
          <w:rFonts w:eastAsia="Calibri"/>
          <w:b/>
          <w:iCs/>
          <w:sz w:val="20"/>
          <w:u w:val="single"/>
          <w:bdr w:val="single" w:sz="18" w:space="0" w:color="auto"/>
        </w:rPr>
        <w:t xml:space="preserve">corresponding </w:t>
      </w:r>
      <w:r w:rsidRPr="00802F98">
        <w:rPr>
          <w:rFonts w:eastAsia="Calibri"/>
          <w:b/>
          <w:iCs/>
          <w:sz w:val="20"/>
          <w:highlight w:val="yellow"/>
          <w:u w:val="single"/>
          <w:bdr w:val="single" w:sz="18" w:space="0" w:color="auto"/>
        </w:rPr>
        <w:t>countermeasures to preserve its nuclear deterrent</w:t>
      </w:r>
      <w:r w:rsidRPr="00802F98">
        <w:rPr>
          <w:rFonts w:eastAsia="Calibri"/>
          <w:b/>
          <w:iCs/>
          <w:sz w:val="20"/>
          <w:u w:val="single"/>
          <w:bdr w:val="single" w:sz="18" w:space="0" w:color="auto"/>
        </w:rPr>
        <w:t xml:space="preserve">, </w:t>
      </w:r>
      <w:r w:rsidRPr="00802F98">
        <w:rPr>
          <w:rFonts w:eastAsia="Calibri"/>
          <w:bCs/>
          <w:sz w:val="20"/>
          <w:u w:val="single"/>
        </w:rPr>
        <w:t xml:space="preserve">perhaps including options </w:t>
      </w:r>
      <w:r w:rsidRPr="00802F98">
        <w:rPr>
          <w:rFonts w:eastAsia="Calibri"/>
          <w:bCs/>
          <w:sz w:val="20"/>
          <w:highlight w:val="yellow"/>
          <w:u w:val="single"/>
        </w:rPr>
        <w:t>to destroy</w:t>
      </w:r>
      <w:r w:rsidRPr="00802F98">
        <w:rPr>
          <w:rFonts w:eastAsia="Calibri"/>
          <w:bCs/>
          <w:sz w:val="20"/>
          <w:u w:val="single"/>
        </w:rPr>
        <w:t xml:space="preserve"> or degrade US </w:t>
      </w:r>
      <w:r w:rsidRPr="00802F98">
        <w:rPr>
          <w:rFonts w:eastAsia="Calibri"/>
          <w:bCs/>
          <w:sz w:val="20"/>
          <w:highlight w:val="yellow"/>
          <w:u w:val="single"/>
        </w:rPr>
        <w:t>missile defense</w:t>
      </w:r>
      <w:r w:rsidRPr="00802F98">
        <w:rPr>
          <w:rFonts w:eastAsia="Calibri"/>
          <w:bCs/>
          <w:sz w:val="20"/>
          <w:u w:val="single"/>
        </w:rPr>
        <w:t xml:space="preserve"> capabilities.</w:t>
      </w:r>
      <w:r w:rsidRPr="00802F98">
        <w:rPr>
          <w:rFonts w:eastAsia="Calibri"/>
        </w:rPr>
        <w:t xml:space="preserve"> Indeed, </w:t>
      </w:r>
      <w:r w:rsidRPr="00802F98">
        <w:rPr>
          <w:rFonts w:eastAsia="Calibri"/>
          <w:bCs/>
          <w:sz w:val="20"/>
          <w:u w:val="single"/>
        </w:rPr>
        <w:t>China can be expected to pursue such capabilities since strategists appear to view the ability to negate missile defense as necessary to prevent the United States from occupying a position that would permit it to coerce China with nuclear threats</w:t>
      </w:r>
      <w:r w:rsidRPr="00802F98">
        <w:rPr>
          <w:rFonts w:eastAsia="Calibri"/>
        </w:rPr>
        <w:t xml:space="preserve">. In particular, </w:t>
      </w:r>
      <w:r w:rsidRPr="00802F98">
        <w:rPr>
          <w:rFonts w:eastAsia="Calibri"/>
          <w:bCs/>
          <w:sz w:val="20"/>
          <w:highlight w:val="yellow"/>
          <w:u w:val="single"/>
        </w:rPr>
        <w:t>Chinese strategists are concerned</w:t>
      </w:r>
      <w:r w:rsidRPr="00802F98">
        <w:rPr>
          <w:rFonts w:eastAsia="Calibri"/>
          <w:bCs/>
          <w:sz w:val="20"/>
          <w:u w:val="single"/>
        </w:rPr>
        <w:t xml:space="preserve"> that </w:t>
      </w:r>
      <w:r w:rsidRPr="00802F98">
        <w:rPr>
          <w:rFonts w:eastAsia="Calibri"/>
          <w:bCs/>
          <w:sz w:val="20"/>
          <w:highlight w:val="yellow"/>
          <w:u w:val="single"/>
        </w:rPr>
        <w:t xml:space="preserve">US deployment of </w:t>
      </w:r>
      <w:r w:rsidRPr="00802F98">
        <w:rPr>
          <w:rFonts w:eastAsia="Calibri"/>
          <w:bCs/>
          <w:sz w:val="20"/>
          <w:u w:val="single"/>
        </w:rPr>
        <w:t xml:space="preserve">an effective </w:t>
      </w:r>
      <w:r w:rsidRPr="00802F98">
        <w:rPr>
          <w:rFonts w:eastAsia="Calibri"/>
          <w:bCs/>
          <w:sz w:val="20"/>
          <w:highlight w:val="yellow"/>
          <w:u w:val="single"/>
        </w:rPr>
        <w:t>missile defense</w:t>
      </w:r>
      <w:r w:rsidRPr="00802F98">
        <w:rPr>
          <w:rFonts w:eastAsia="Calibri"/>
          <w:bCs/>
          <w:sz w:val="20"/>
          <w:u w:val="single"/>
        </w:rPr>
        <w:t xml:space="preserve"> system </w:t>
      </w:r>
      <w:r w:rsidRPr="00802F98">
        <w:rPr>
          <w:rFonts w:eastAsia="Calibri"/>
          <w:b/>
          <w:iCs/>
          <w:sz w:val="20"/>
          <w:highlight w:val="yellow"/>
          <w:u w:val="single"/>
          <w:bdr w:val="single" w:sz="18" w:space="0" w:color="auto"/>
        </w:rPr>
        <w:t>would undermine China's nuclear retaliatory capability</w:t>
      </w:r>
      <w:r w:rsidRPr="00802F98">
        <w:rPr>
          <w:rFonts w:eastAsia="Calibri"/>
          <w:bCs/>
          <w:sz w:val="20"/>
          <w:u w:val="single"/>
        </w:rPr>
        <w:t xml:space="preserve">, </w:t>
      </w:r>
      <w:r w:rsidRPr="00802F98">
        <w:t>especially if its strategic forces were partially destroyed in a conventional or nuclear counterforce strike, thereby enabling the United States to challenge vital Chinese interests without fear of nuclear retaliation.148</w:t>
      </w:r>
      <w:r w:rsidRPr="00802F98">
        <w:rPr>
          <w:rFonts w:eastAsia="Calibri"/>
          <w:sz w:val="12"/>
        </w:rPr>
        <w:t xml:space="preserve"> </w:t>
      </w:r>
      <w:r w:rsidRPr="00802F98">
        <w:rPr>
          <w:rFonts w:eastAsia="Calibri"/>
          <w:bCs/>
          <w:sz w:val="20"/>
          <w:highlight w:val="yellow"/>
          <w:u w:val="single"/>
        </w:rPr>
        <w:t>This clear linkage</w:t>
      </w:r>
      <w:r w:rsidRPr="00802F98">
        <w:rPr>
          <w:rFonts w:eastAsia="Calibri"/>
          <w:highlight w:val="yellow"/>
        </w:rPr>
        <w:t xml:space="preserve">, </w:t>
      </w:r>
      <w:r w:rsidRPr="00802F98">
        <w:rPr>
          <w:rFonts w:eastAsia="Calibri"/>
          <w:b/>
          <w:iCs/>
          <w:sz w:val="20"/>
          <w:highlight w:val="yellow"/>
          <w:u w:val="single"/>
          <w:bdr w:val="single" w:sz="18" w:space="0" w:color="auto"/>
        </w:rPr>
        <w:t>with its disturbing potential to produce miscalc</w:t>
      </w:r>
      <w:r w:rsidRPr="00802F98">
        <w:rPr>
          <w:rFonts w:eastAsia="Calibri"/>
          <w:b/>
          <w:iCs/>
          <w:sz w:val="20"/>
          <w:u w:val="single"/>
          <w:bdr w:val="single" w:sz="18" w:space="0" w:color="auto"/>
        </w:rPr>
        <w:t>ulation and lead to unintended consequences that might leave both Beijing and Washington less strategically secure</w:t>
      </w:r>
      <w:r w:rsidRPr="00802F98">
        <w:rPr>
          <w:rFonts w:eastAsia="Calibri"/>
          <w:highlight w:val="yellow"/>
        </w:rPr>
        <w:t>,</w:t>
      </w:r>
      <w:r w:rsidRPr="00802F98">
        <w:rPr>
          <w:rFonts w:eastAsia="Calibri"/>
        </w:rPr>
        <w:t xml:space="preserve"> </w:t>
      </w:r>
      <w:r w:rsidRPr="00802F98">
        <w:rPr>
          <w:rFonts w:eastAsia="Calibri"/>
          <w:bCs/>
          <w:sz w:val="20"/>
          <w:highlight w:val="yellow"/>
          <w:u w:val="single"/>
        </w:rPr>
        <w:t>merits</w:t>
      </w:r>
      <w:r w:rsidRPr="00802F98">
        <w:rPr>
          <w:rFonts w:eastAsia="Calibri"/>
          <w:bCs/>
          <w:sz w:val="20"/>
          <w:u w:val="single"/>
        </w:rPr>
        <w:t xml:space="preserve"> thoughtful </w:t>
      </w:r>
      <w:r w:rsidRPr="00802F98">
        <w:rPr>
          <w:rFonts w:eastAsia="Calibri"/>
          <w:bCs/>
          <w:sz w:val="20"/>
          <w:highlight w:val="yellow"/>
          <w:u w:val="single"/>
        </w:rPr>
        <w:t>consideration</w:t>
      </w:r>
      <w:r w:rsidRPr="00802F98">
        <w:rPr>
          <w:rFonts w:eastAsia="Calibri"/>
        </w:rPr>
        <w:t xml:space="preserve"> by policymakers in both nations.149 On the US side, the debate remains unresolved. Some have argued that, were it even possible to do so,150 the United States should be extremely cautious about deploying any missile defense system that would be able to negate China's second-strike capability. </w:t>
      </w:r>
      <w:r w:rsidRPr="00802F98">
        <w:rPr>
          <w:rFonts w:eastAsia="Calibri"/>
          <w:bCs/>
          <w:sz w:val="20"/>
          <w:highlight w:val="yellow"/>
          <w:u w:val="single"/>
        </w:rPr>
        <w:t>Even if China was not the main</w:t>
      </w:r>
      <w:r w:rsidRPr="00802F98">
        <w:rPr>
          <w:rFonts w:eastAsia="Calibri"/>
          <w:bCs/>
          <w:sz w:val="20"/>
          <w:u w:val="single"/>
        </w:rPr>
        <w:t xml:space="preserve"> intended </w:t>
      </w:r>
      <w:r w:rsidRPr="00802F98">
        <w:rPr>
          <w:rFonts w:eastAsia="Calibri"/>
          <w:bCs/>
          <w:sz w:val="20"/>
          <w:highlight w:val="yellow"/>
          <w:u w:val="single"/>
        </w:rPr>
        <w:t>target</w:t>
      </w:r>
      <w:r w:rsidRPr="00802F98">
        <w:rPr>
          <w:rFonts w:eastAsia="Calibri"/>
          <w:bCs/>
          <w:sz w:val="20"/>
          <w:u w:val="single"/>
        </w:rPr>
        <w:t xml:space="preserve"> of such a system, according to this line of argument, its </w:t>
      </w:r>
      <w:r w:rsidRPr="00802F98">
        <w:rPr>
          <w:rFonts w:eastAsia="Calibri"/>
          <w:bCs/>
          <w:sz w:val="20"/>
          <w:highlight w:val="yellow"/>
          <w:u w:val="single"/>
        </w:rPr>
        <w:t>deployment would be problematic</w:t>
      </w:r>
      <w:r w:rsidRPr="00802F98">
        <w:rPr>
          <w:rFonts w:eastAsia="Calibri"/>
          <w:bCs/>
          <w:sz w:val="20"/>
          <w:u w:val="single"/>
        </w:rPr>
        <w:t xml:space="preserve"> in two ways: (1) </w:t>
      </w:r>
      <w:r w:rsidRPr="00802F98">
        <w:rPr>
          <w:rFonts w:eastAsia="Calibri"/>
          <w:bCs/>
          <w:sz w:val="20"/>
          <w:highlight w:val="yellow"/>
          <w:u w:val="single"/>
        </w:rPr>
        <w:t xml:space="preserve">it </w:t>
      </w:r>
      <w:r w:rsidRPr="00802F98">
        <w:rPr>
          <w:rFonts w:eastAsia="Calibri"/>
          <w:b/>
          <w:iCs/>
          <w:sz w:val="20"/>
          <w:highlight w:val="yellow"/>
          <w:u w:val="single"/>
          <w:bdr w:val="single" w:sz="18" w:space="0" w:color="auto"/>
        </w:rPr>
        <w:t>would be detrimental to strategic stability in peace</w:t>
      </w:r>
      <w:r w:rsidRPr="00802F98">
        <w:rPr>
          <w:rFonts w:eastAsia="Calibri"/>
          <w:b/>
          <w:iCs/>
          <w:sz w:val="20"/>
          <w:u w:val="single"/>
          <w:bdr w:val="single" w:sz="18" w:space="0" w:color="auto"/>
        </w:rPr>
        <w:t>time</w:t>
      </w:r>
      <w:r w:rsidRPr="00802F98">
        <w:rPr>
          <w:rFonts w:eastAsia="Calibri"/>
          <w:bCs/>
          <w:sz w:val="20"/>
          <w:u w:val="single"/>
        </w:rPr>
        <w:t xml:space="preserve">, </w:t>
      </w:r>
      <w:r w:rsidRPr="00802F98">
        <w:rPr>
          <w:rFonts w:eastAsia="Calibri"/>
          <w:bCs/>
          <w:sz w:val="20"/>
          <w:highlight w:val="yellow"/>
          <w:u w:val="single"/>
        </w:rPr>
        <w:t>and</w:t>
      </w:r>
      <w:r w:rsidRPr="00802F98">
        <w:rPr>
          <w:rFonts w:eastAsia="Calibri"/>
        </w:rPr>
        <w:t xml:space="preserve"> (2) it </w:t>
      </w:r>
      <w:r w:rsidRPr="00802F98">
        <w:rPr>
          <w:rFonts w:eastAsia="Calibri"/>
          <w:b/>
          <w:iCs/>
          <w:sz w:val="20"/>
          <w:u w:val="single"/>
          <w:bdr w:val="single" w:sz="18" w:space="0" w:color="auto"/>
        </w:rPr>
        <w:t xml:space="preserve">could contribute to </w:t>
      </w:r>
      <w:r w:rsidRPr="00802F98">
        <w:rPr>
          <w:rFonts w:eastAsia="Calibri"/>
          <w:b/>
          <w:iCs/>
          <w:sz w:val="20"/>
          <w:highlight w:val="yellow"/>
          <w:u w:val="single"/>
          <w:bdr w:val="single" w:sz="18" w:space="0" w:color="auto"/>
        </w:rPr>
        <w:t>escalat</w:t>
      </w:r>
      <w:r w:rsidRPr="00802F98">
        <w:rPr>
          <w:rFonts w:eastAsia="Calibri"/>
          <w:b/>
          <w:iCs/>
          <w:sz w:val="20"/>
          <w:u w:val="single"/>
          <w:bdr w:val="single" w:sz="18" w:space="0" w:color="auto"/>
        </w:rPr>
        <w:t xml:space="preserve">ion </w:t>
      </w:r>
      <w:r w:rsidRPr="00802F98">
        <w:rPr>
          <w:rFonts w:eastAsia="Calibri"/>
          <w:b/>
          <w:iCs/>
          <w:sz w:val="20"/>
          <w:highlight w:val="yellow"/>
          <w:u w:val="single"/>
          <w:bdr w:val="single" w:sz="18" w:space="0" w:color="auto"/>
        </w:rPr>
        <w:t>pressures in a crisis</w:t>
      </w:r>
      <w:r w:rsidRPr="00802F98">
        <w:rPr>
          <w:rFonts w:eastAsia="Calibri"/>
          <w:bCs/>
          <w:sz w:val="20"/>
          <w:highlight w:val="yellow"/>
          <w:u w:val="single"/>
        </w:rPr>
        <w:t>.</w:t>
      </w:r>
      <w:r w:rsidRPr="00802F98">
        <w:rPr>
          <w:rFonts w:eastAsia="Calibri"/>
        </w:rPr>
        <w:t xml:space="preserve"> First, </w:t>
      </w:r>
      <w:r w:rsidRPr="00802F98">
        <w:rPr>
          <w:rFonts w:eastAsia="Calibri"/>
          <w:bCs/>
          <w:sz w:val="20"/>
          <w:u w:val="single"/>
        </w:rPr>
        <w:t xml:space="preserve">in peacetime, </w:t>
      </w:r>
      <w:r w:rsidRPr="00802F98">
        <w:rPr>
          <w:rFonts w:eastAsia="Calibri"/>
          <w:bCs/>
          <w:sz w:val="20"/>
          <w:highlight w:val="yellow"/>
          <w:u w:val="single"/>
        </w:rPr>
        <w:t>it would</w:t>
      </w:r>
      <w:r w:rsidRPr="00802F98">
        <w:rPr>
          <w:rFonts w:eastAsia="Calibri"/>
          <w:bCs/>
          <w:sz w:val="20"/>
          <w:u w:val="single"/>
        </w:rPr>
        <w:t xml:space="preserve"> almost </w:t>
      </w:r>
      <w:r w:rsidRPr="00802F98">
        <w:rPr>
          <w:rFonts w:eastAsia="Calibri"/>
          <w:bCs/>
          <w:sz w:val="20"/>
          <w:highlight w:val="yellow"/>
          <w:u w:val="single"/>
        </w:rPr>
        <w:t>certainly lead to</w:t>
      </w:r>
      <w:r w:rsidRPr="00802F98">
        <w:rPr>
          <w:rFonts w:eastAsia="Calibri"/>
          <w:bCs/>
          <w:sz w:val="20"/>
          <w:u w:val="single"/>
        </w:rPr>
        <w:t xml:space="preserve"> an </w:t>
      </w:r>
      <w:r w:rsidRPr="00802F98">
        <w:rPr>
          <w:rFonts w:eastAsia="Calibri"/>
          <w:b/>
          <w:iCs/>
          <w:sz w:val="20"/>
          <w:highlight w:val="yellow"/>
          <w:u w:val="single"/>
          <w:bdr w:val="single" w:sz="18" w:space="0" w:color="auto"/>
        </w:rPr>
        <w:t>offense-defense arms race</w:t>
      </w:r>
      <w:r w:rsidRPr="00802F98">
        <w:rPr>
          <w:rFonts w:eastAsia="Calibri"/>
          <w:b/>
          <w:iCs/>
          <w:sz w:val="20"/>
          <w:u w:val="single"/>
          <w:bdr w:val="single" w:sz="18" w:space="0" w:color="auto"/>
        </w:rPr>
        <w:t xml:space="preserve"> between China and the United States</w:t>
      </w:r>
      <w:r w:rsidRPr="00802F98">
        <w:rPr>
          <w:rFonts w:eastAsia="Calibri"/>
          <w:bCs/>
          <w:sz w:val="20"/>
          <w:u w:val="single"/>
        </w:rPr>
        <w:t>, a competition in which the offense would likely have the advantage</w:t>
      </w:r>
      <w:r w:rsidRPr="00802F98">
        <w:rPr>
          <w:rFonts w:eastAsia="Calibri"/>
        </w:rPr>
        <w:t xml:space="preserve">. Simply put, </w:t>
      </w:r>
      <w:r w:rsidRPr="00802F98">
        <w:rPr>
          <w:rFonts w:eastAsia="Calibri"/>
          <w:bCs/>
          <w:sz w:val="20"/>
          <w:u w:val="single"/>
        </w:rPr>
        <w:t xml:space="preserve">if China perceived a US missile defense system as capable of intercepting the number of ICBMs it would expect to have left following a first strike against its strategic forces, it would almost </w:t>
      </w:r>
      <w:r w:rsidRPr="00802F98">
        <w:rPr>
          <w:rFonts w:eastAsia="Calibri"/>
          <w:b/>
          <w:iCs/>
          <w:sz w:val="20"/>
          <w:u w:val="single"/>
          <w:bdr w:val="single" w:sz="18" w:space="0" w:color="auto"/>
        </w:rPr>
        <w:t xml:space="preserve">certainly commit whatever resources it deemed necessary to overwhelm the system </w:t>
      </w:r>
      <w:r w:rsidRPr="00802F98">
        <w:rPr>
          <w:rFonts w:eastAsia="Calibri"/>
          <w:b/>
          <w:iCs/>
          <w:sz w:val="20"/>
          <w:highlight w:val="yellow"/>
          <w:u w:val="single"/>
          <w:bdr w:val="single" w:sz="18" w:space="0" w:color="auto"/>
        </w:rPr>
        <w:t>by further increasing</w:t>
      </w:r>
      <w:r w:rsidRPr="00802F98">
        <w:rPr>
          <w:rFonts w:eastAsia="Calibri"/>
          <w:b/>
          <w:iCs/>
          <w:sz w:val="20"/>
          <w:u w:val="single"/>
          <w:bdr w:val="single" w:sz="18" w:space="0" w:color="auto"/>
        </w:rPr>
        <w:t xml:space="preserve"> the </w:t>
      </w:r>
      <w:r w:rsidRPr="00802F98">
        <w:rPr>
          <w:rFonts w:eastAsia="Calibri"/>
          <w:b/>
          <w:iCs/>
          <w:sz w:val="20"/>
          <w:highlight w:val="yellow"/>
          <w:u w:val="single"/>
          <w:bdr w:val="single" w:sz="18" w:space="0" w:color="auto"/>
        </w:rPr>
        <w:t>number and sophistication of ICBMs</w:t>
      </w:r>
      <w:r w:rsidRPr="00802F98">
        <w:rPr>
          <w:rFonts w:eastAsia="Calibri"/>
          <w:b/>
          <w:iCs/>
          <w:sz w:val="20"/>
          <w:u w:val="single"/>
          <w:bdr w:val="single" w:sz="18" w:space="0" w:color="auto"/>
        </w:rPr>
        <w:t xml:space="preserve"> in its arsenal</w:t>
      </w:r>
      <w:r w:rsidRPr="00802F98">
        <w:rPr>
          <w:rFonts w:eastAsia="Calibri"/>
        </w:rPr>
        <w:t xml:space="preserve">. Second, in a crisis situation, </w:t>
      </w:r>
      <w:r w:rsidRPr="00802F98">
        <w:rPr>
          <w:rFonts w:eastAsia="Calibri"/>
          <w:bCs/>
          <w:sz w:val="20"/>
          <w:u w:val="single"/>
        </w:rPr>
        <w:t xml:space="preserve">it would be enormously destabilizing if the Chinese believed that the missile defense system would allow the United States to bully China with nuclear threats or even contemplate launching a counterforce attack without fear of retaliation. This </w:t>
      </w:r>
      <w:r w:rsidRPr="00802F98">
        <w:rPr>
          <w:rFonts w:eastAsia="Calibri"/>
          <w:bCs/>
          <w:sz w:val="20"/>
          <w:highlight w:val="yellow"/>
          <w:u w:val="single"/>
        </w:rPr>
        <w:t>asymmetry could spark escalation in</w:t>
      </w:r>
      <w:r w:rsidRPr="00802F98">
        <w:rPr>
          <w:rFonts w:eastAsia="Calibri"/>
          <w:bCs/>
          <w:sz w:val="20"/>
          <w:u w:val="single"/>
        </w:rPr>
        <w:t xml:space="preserve"> a </w:t>
      </w:r>
      <w:r w:rsidRPr="00802F98">
        <w:rPr>
          <w:rFonts w:eastAsia="Calibri"/>
          <w:bCs/>
          <w:sz w:val="20"/>
          <w:highlight w:val="yellow"/>
          <w:u w:val="single"/>
        </w:rPr>
        <w:t>crisis because</w:t>
      </w:r>
      <w:r w:rsidRPr="00802F98">
        <w:rPr>
          <w:rFonts w:eastAsia="Calibri"/>
          <w:bCs/>
          <w:sz w:val="20"/>
          <w:u w:val="single"/>
        </w:rPr>
        <w:t xml:space="preserve"> the </w:t>
      </w:r>
      <w:r w:rsidRPr="00802F98">
        <w:rPr>
          <w:rFonts w:eastAsia="Calibri"/>
          <w:bCs/>
          <w:sz w:val="20"/>
          <w:highlight w:val="yellow"/>
          <w:u w:val="single"/>
        </w:rPr>
        <w:t>presence of</w:t>
      </w:r>
      <w:r w:rsidRPr="00802F98">
        <w:rPr>
          <w:rFonts w:eastAsia="Calibri"/>
          <w:bCs/>
          <w:sz w:val="20"/>
          <w:u w:val="single"/>
        </w:rPr>
        <w:t xml:space="preserve"> a </w:t>
      </w:r>
      <w:r w:rsidRPr="00802F98">
        <w:rPr>
          <w:rFonts w:eastAsia="Calibri"/>
          <w:bCs/>
          <w:sz w:val="20"/>
          <w:highlight w:val="yellow"/>
          <w:u w:val="single"/>
        </w:rPr>
        <w:t>missile defense system capable of intercepting</w:t>
      </w:r>
      <w:r w:rsidRPr="00802F98">
        <w:rPr>
          <w:rFonts w:eastAsia="Calibri"/>
          <w:bCs/>
          <w:sz w:val="20"/>
          <w:u w:val="single"/>
        </w:rPr>
        <w:t xml:space="preserve"> the number of </w:t>
      </w:r>
      <w:r w:rsidRPr="00802F98">
        <w:rPr>
          <w:rFonts w:eastAsia="Calibri"/>
          <w:bCs/>
          <w:sz w:val="20"/>
          <w:highlight w:val="yellow"/>
          <w:u w:val="single"/>
        </w:rPr>
        <w:t>Chinese</w:t>
      </w:r>
      <w:r w:rsidRPr="00802F98">
        <w:rPr>
          <w:rFonts w:eastAsia="Calibri"/>
          <w:bCs/>
          <w:sz w:val="20"/>
          <w:u w:val="single"/>
        </w:rPr>
        <w:t xml:space="preserve"> strategic </w:t>
      </w:r>
      <w:r w:rsidRPr="00802F98">
        <w:rPr>
          <w:rFonts w:eastAsia="Calibri"/>
          <w:bCs/>
          <w:sz w:val="20"/>
          <w:highlight w:val="yellow"/>
          <w:u w:val="single"/>
        </w:rPr>
        <w:t>missiles</w:t>
      </w:r>
      <w:r w:rsidRPr="00802F98">
        <w:rPr>
          <w:rFonts w:eastAsia="Calibri"/>
          <w:bCs/>
          <w:sz w:val="20"/>
          <w:u w:val="single"/>
        </w:rPr>
        <w:t xml:space="preserve"> that would likely survive a first strike </w:t>
      </w:r>
      <w:r w:rsidRPr="00802F98">
        <w:rPr>
          <w:rFonts w:eastAsia="Calibri"/>
          <w:b/>
          <w:iCs/>
          <w:sz w:val="20"/>
          <w:highlight w:val="yellow"/>
          <w:u w:val="single"/>
          <w:bdr w:val="single" w:sz="18" w:space="0" w:color="auto"/>
        </w:rPr>
        <w:t>would put considerable pressure on Beijing to attempt to eliminate that</w:t>
      </w:r>
      <w:r w:rsidRPr="00802F98">
        <w:rPr>
          <w:rFonts w:eastAsia="Calibri"/>
          <w:b/>
          <w:iCs/>
          <w:sz w:val="20"/>
          <w:u w:val="single"/>
          <w:bdr w:val="single" w:sz="18" w:space="0" w:color="auto"/>
        </w:rPr>
        <w:t xml:space="preserve"> perceived unilateral </w:t>
      </w:r>
      <w:r w:rsidRPr="00802F98">
        <w:rPr>
          <w:rFonts w:eastAsia="Calibri"/>
          <w:b/>
          <w:iCs/>
          <w:sz w:val="20"/>
          <w:highlight w:val="yellow"/>
          <w:u w:val="single"/>
          <w:bdr w:val="single" w:sz="18" w:space="0" w:color="auto"/>
        </w:rPr>
        <w:t>advantage by launching</w:t>
      </w:r>
      <w:r w:rsidRPr="00802F98">
        <w:rPr>
          <w:rFonts w:eastAsia="Calibri"/>
          <w:b/>
          <w:iCs/>
          <w:sz w:val="20"/>
          <w:u w:val="single"/>
          <w:bdr w:val="single" w:sz="18" w:space="0" w:color="auto"/>
        </w:rPr>
        <w:t xml:space="preserve"> a </w:t>
      </w:r>
      <w:r w:rsidRPr="00802F98">
        <w:rPr>
          <w:rFonts w:eastAsia="Calibri"/>
          <w:b/>
          <w:iCs/>
          <w:sz w:val="20"/>
          <w:highlight w:val="yellow"/>
          <w:u w:val="single"/>
          <w:bdr w:val="single" w:sz="18" w:space="0" w:color="auto"/>
        </w:rPr>
        <w:t>preemptive attack</w:t>
      </w:r>
      <w:r w:rsidRPr="00802F98">
        <w:rPr>
          <w:rFonts w:eastAsia="Calibri"/>
          <w:b/>
          <w:iCs/>
          <w:sz w:val="20"/>
          <w:u w:val="single"/>
          <w:bdr w:val="single" w:sz="18" w:space="0" w:color="auto"/>
        </w:rPr>
        <w:t xml:space="preserve"> against either the missile defense system itself or its supporting space-based warning systems.</w:t>
      </w:r>
      <w:r w:rsidRPr="00802F98">
        <w:rPr>
          <w:rFonts w:eastAsia="Calibri"/>
        </w:rPr>
        <w:t xml:space="preserve"> </w:t>
      </w:r>
      <w:r w:rsidRPr="00802F98">
        <w:rPr>
          <w:rFonts w:eastAsia="Calibri"/>
          <w:bCs/>
          <w:sz w:val="20"/>
          <w:u w:val="single"/>
        </w:rPr>
        <w:t xml:space="preserve">Trying to level the playing field in this way would be an extraordinarily risky move on China's part, </w:t>
      </w:r>
      <w:r w:rsidRPr="009D1DF5">
        <w:rPr>
          <w:rFonts w:eastAsia="Calibri"/>
          <w:bCs/>
          <w:sz w:val="20"/>
          <w:u w:val="single"/>
        </w:rPr>
        <w:t xml:space="preserve">but </w:t>
      </w:r>
      <w:r w:rsidRPr="009D1DF5">
        <w:rPr>
          <w:rFonts w:eastAsia="Calibri"/>
          <w:b/>
          <w:iCs/>
          <w:sz w:val="20"/>
          <w:u w:val="single"/>
          <w:bdr w:val="single" w:sz="18" w:space="0" w:color="auto"/>
        </w:rPr>
        <w:t>it</w:t>
      </w:r>
      <w:r w:rsidRPr="00802F98">
        <w:rPr>
          <w:rFonts w:eastAsia="Calibri"/>
          <w:b/>
          <w:iCs/>
          <w:sz w:val="20"/>
          <w:u w:val="single"/>
          <w:bdr w:val="single" w:sz="18" w:space="0" w:color="auto"/>
        </w:rPr>
        <w:t xml:space="preserve"> is a possibility that could not be ruled out if the Communist Party leadership believed its core interests were at stake</w:t>
      </w:r>
      <w:r w:rsidRPr="00802F98">
        <w:rPr>
          <w:rFonts w:eastAsia="Calibri"/>
        </w:rPr>
        <w:t xml:space="preserve">, as they probably would in a showdown over Taiwan. Third, on the other hand, </w:t>
      </w:r>
      <w:r w:rsidRPr="00802F98">
        <w:rPr>
          <w:rFonts w:eastAsia="Calibri"/>
          <w:bCs/>
          <w:sz w:val="20"/>
          <w:u w:val="single"/>
        </w:rPr>
        <w:t>some observers have argued that the pressure induced by a highly effective missile-defense architecture would introduce large uncertainties into PRC escalation calculations, resulting in a favorable situation for the United States</w:t>
      </w:r>
      <w:r w:rsidRPr="00802F98">
        <w:rPr>
          <w:rFonts w:eastAsia="Calibri"/>
        </w:rPr>
        <w:t xml:space="preserve">. By deploying and operating an effective missile defense, the US would be attempting to demonstrate the uncertainty of China's assured retaliatory force, thus inducing caution on Beijing's part at all levels of conflict below that, lest the conflict escalate on terms unfavorable to the PRC. </w:t>
      </w:r>
      <w:r w:rsidRPr="00802F98">
        <w:rPr>
          <w:rFonts w:eastAsia="Calibri"/>
          <w:bCs/>
          <w:sz w:val="20"/>
          <w:u w:val="single"/>
        </w:rPr>
        <w:t xml:space="preserve">This </w:t>
      </w:r>
      <w:r w:rsidRPr="009D1DF5">
        <w:rPr>
          <w:rFonts w:eastAsia="Calibri"/>
          <w:bCs/>
          <w:sz w:val="20"/>
          <w:highlight w:val="yellow"/>
          <w:u w:val="single"/>
        </w:rPr>
        <w:t>downward pressure on escalation logic is proportional to</w:t>
      </w:r>
      <w:r w:rsidRPr="00802F98">
        <w:rPr>
          <w:rFonts w:eastAsia="Calibri"/>
          <w:bCs/>
          <w:sz w:val="20"/>
          <w:u w:val="single"/>
        </w:rPr>
        <w:t xml:space="preserve"> the </w:t>
      </w:r>
      <w:r w:rsidRPr="009D1DF5">
        <w:rPr>
          <w:rFonts w:eastAsia="Calibri"/>
          <w:b/>
          <w:iCs/>
          <w:sz w:val="20"/>
          <w:highlight w:val="yellow"/>
          <w:u w:val="single"/>
          <w:bdr w:val="single" w:sz="18" w:space="0" w:color="auto"/>
        </w:rPr>
        <w:t>perceived effectiveness of missile defense to attrite</w:t>
      </w:r>
      <w:r w:rsidRPr="00802F98">
        <w:rPr>
          <w:rFonts w:eastAsia="Calibri"/>
          <w:b/>
          <w:iCs/>
          <w:sz w:val="20"/>
          <w:u w:val="single"/>
          <w:bdr w:val="single" w:sz="18" w:space="0" w:color="auto"/>
        </w:rPr>
        <w:t xml:space="preserve"> a substantial number of </w:t>
      </w:r>
      <w:r w:rsidRPr="009D1DF5">
        <w:rPr>
          <w:rFonts w:eastAsia="Calibri"/>
          <w:b/>
          <w:iCs/>
          <w:sz w:val="20"/>
          <w:highlight w:val="yellow"/>
          <w:u w:val="single"/>
          <w:bdr w:val="single" w:sz="18" w:space="0" w:color="auto"/>
        </w:rPr>
        <w:t>incoming</w:t>
      </w:r>
      <w:r w:rsidRPr="00802F98">
        <w:rPr>
          <w:rFonts w:eastAsia="Calibri"/>
          <w:b/>
          <w:iCs/>
          <w:sz w:val="20"/>
          <w:u w:val="single"/>
          <w:bdr w:val="single" w:sz="18" w:space="0" w:color="auto"/>
        </w:rPr>
        <w:t xml:space="preserve"> reentry </w:t>
      </w:r>
      <w:r w:rsidRPr="009D1DF5">
        <w:rPr>
          <w:rFonts w:eastAsia="Calibri"/>
          <w:b/>
          <w:iCs/>
          <w:sz w:val="20"/>
          <w:highlight w:val="yellow"/>
          <w:u w:val="single"/>
          <w:bdr w:val="single" w:sz="18" w:space="0" w:color="auto"/>
        </w:rPr>
        <w:t>vehicles</w:t>
      </w:r>
      <w:r w:rsidRPr="00802F98">
        <w:rPr>
          <w:rFonts w:eastAsia="Calibri"/>
          <w:b/>
          <w:iCs/>
          <w:sz w:val="20"/>
          <w:u w:val="single"/>
          <w:bdr w:val="single" w:sz="18" w:space="0" w:color="auto"/>
        </w:rPr>
        <w:t>, though</w:t>
      </w:r>
      <w:r w:rsidRPr="00802F98">
        <w:rPr>
          <w:rFonts w:eastAsia="Calibri"/>
          <w:bCs/>
          <w:sz w:val="20"/>
          <w:u w:val="single"/>
        </w:rPr>
        <w:t xml:space="preserve">. The perceived capability of the missile defense architecture to intercept a couple of reentry vehicles </w:t>
      </w:r>
      <w:r w:rsidRPr="00802F98">
        <w:rPr>
          <w:rFonts w:eastAsia="Calibri"/>
          <w:b/>
          <w:iCs/>
          <w:sz w:val="20"/>
          <w:u w:val="single"/>
          <w:bdr w:val="single" w:sz="18" w:space="0" w:color="auto"/>
        </w:rPr>
        <w:t>does not exert such a downward pressure</w:t>
      </w:r>
      <w:r w:rsidRPr="00802F98">
        <w:rPr>
          <w:rFonts w:eastAsia="Calibri"/>
          <w:bCs/>
          <w:sz w:val="20"/>
          <w:u w:val="single"/>
        </w:rPr>
        <w:t>, and while it is uncertain at what point the defense effectiveness would exert that type of psychological pressure</w:t>
      </w:r>
      <w:r w:rsidRPr="00802F98">
        <w:rPr>
          <w:rFonts w:eastAsia="Calibri"/>
          <w:b/>
          <w:iCs/>
          <w:sz w:val="20"/>
          <w:u w:val="single"/>
          <w:bdr w:val="single" w:sz="18" w:space="0" w:color="auto"/>
        </w:rPr>
        <w:t xml:space="preserve">, </w:t>
      </w:r>
      <w:r w:rsidRPr="00802F98">
        <w:rPr>
          <w:rFonts w:eastAsia="Calibri"/>
          <w:bCs/>
          <w:sz w:val="20"/>
          <w:u w:val="single"/>
        </w:rPr>
        <w:t xml:space="preserve">it seems that </w:t>
      </w:r>
      <w:r w:rsidRPr="009D1DF5">
        <w:rPr>
          <w:rFonts w:eastAsia="Calibri"/>
          <w:bCs/>
          <w:sz w:val="20"/>
          <w:u w:val="single"/>
        </w:rPr>
        <w:t>even a</w:t>
      </w:r>
      <w:r w:rsidRPr="00802F98">
        <w:rPr>
          <w:rFonts w:eastAsia="Calibri"/>
          <w:bCs/>
          <w:sz w:val="20"/>
          <w:u w:val="single"/>
        </w:rPr>
        <w:t xml:space="preserve"> relatively small probability of intercepting a large fraction of the incoming strike would be sufficient to begin inducing escalation dampening pressures</w:t>
      </w:r>
      <w:r w:rsidRPr="00802F98">
        <w:rPr>
          <w:rFonts w:eastAsia="Calibri"/>
        </w:rPr>
        <w:t xml:space="preserve">. Since such a condition only accrues at the robust end of the spectrum of missile defense architectures, with a window of potentially diminished stability as the architecture evolves, an argument could be made for the acceleration of missile defense programs, to include even the incorporation of nuclear interceptor options if this would significantly enhance system effectiveness. </w:t>
      </w:r>
      <w:r w:rsidRPr="00802F98">
        <w:rPr>
          <w:rFonts w:eastAsia="Calibri"/>
          <w:bCs/>
          <w:sz w:val="20"/>
          <w:u w:val="single"/>
        </w:rPr>
        <w:t xml:space="preserve">Fourth, the </w:t>
      </w:r>
      <w:r w:rsidRPr="009D1DF5">
        <w:rPr>
          <w:rFonts w:eastAsia="Calibri"/>
          <w:bCs/>
          <w:sz w:val="20"/>
          <w:highlight w:val="yellow"/>
          <w:u w:val="single"/>
        </w:rPr>
        <w:t>transition to land-mobile and sea-based systems will introduce new C2 challenges for</w:t>
      </w:r>
      <w:r w:rsidRPr="00802F98">
        <w:rPr>
          <w:rFonts w:eastAsia="Calibri"/>
          <w:bCs/>
          <w:sz w:val="20"/>
          <w:u w:val="single"/>
        </w:rPr>
        <w:t xml:space="preserve"> the Second Artillery and </w:t>
      </w:r>
      <w:r w:rsidRPr="009D1DF5">
        <w:rPr>
          <w:rFonts w:eastAsia="Calibri"/>
          <w:bCs/>
          <w:sz w:val="20"/>
          <w:highlight w:val="yellow"/>
          <w:u w:val="single"/>
        </w:rPr>
        <w:t>PLAN</w:t>
      </w:r>
      <w:r w:rsidRPr="00802F98">
        <w:rPr>
          <w:rFonts w:eastAsia="Calibri"/>
          <w:bCs/>
          <w:sz w:val="20"/>
          <w:u w:val="single"/>
        </w:rPr>
        <w:t xml:space="preserve">. While the </w:t>
      </w:r>
      <w:r w:rsidRPr="009D1DF5">
        <w:rPr>
          <w:rFonts w:eastAsia="Calibri"/>
          <w:bCs/>
          <w:sz w:val="20"/>
          <w:highlight w:val="yellow"/>
          <w:u w:val="single"/>
        </w:rPr>
        <w:t>addition of</w:t>
      </w:r>
      <w:r w:rsidRPr="00802F98">
        <w:rPr>
          <w:rFonts w:eastAsia="Calibri"/>
          <w:bCs/>
          <w:sz w:val="20"/>
          <w:u w:val="single"/>
        </w:rPr>
        <w:t xml:space="preserve"> such </w:t>
      </w:r>
      <w:r w:rsidRPr="009D1DF5">
        <w:rPr>
          <w:rFonts w:eastAsia="Calibri"/>
          <w:bCs/>
          <w:sz w:val="20"/>
          <w:highlight w:val="yellow"/>
          <w:u w:val="single"/>
        </w:rPr>
        <w:t>mobile strategic forces allows</w:t>
      </w:r>
      <w:r w:rsidRPr="00802F98">
        <w:rPr>
          <w:rFonts w:eastAsia="Calibri"/>
          <w:bCs/>
          <w:sz w:val="20"/>
          <w:u w:val="single"/>
        </w:rPr>
        <w:t xml:space="preserve"> for </w:t>
      </w:r>
      <w:r w:rsidRPr="009D1DF5">
        <w:rPr>
          <w:rFonts w:eastAsia="Calibri"/>
          <w:bCs/>
          <w:sz w:val="20"/>
          <w:highlight w:val="yellow"/>
          <w:u w:val="single"/>
        </w:rPr>
        <w:t>significantly enhanced survivability</w:t>
      </w:r>
      <w:r w:rsidRPr="00802F98">
        <w:rPr>
          <w:rFonts w:eastAsia="Calibri"/>
          <w:bCs/>
          <w:sz w:val="20"/>
          <w:u w:val="single"/>
        </w:rPr>
        <w:t xml:space="preserve">, thereby </w:t>
      </w:r>
      <w:r w:rsidRPr="009D1DF5">
        <w:rPr>
          <w:rFonts w:eastAsia="Calibri"/>
          <w:bCs/>
          <w:sz w:val="20"/>
          <w:highlight w:val="yellow"/>
          <w:u w:val="single"/>
        </w:rPr>
        <w:t>assuring</w:t>
      </w:r>
      <w:r w:rsidRPr="00802F98">
        <w:rPr>
          <w:rFonts w:eastAsia="Calibri"/>
          <w:bCs/>
          <w:sz w:val="20"/>
          <w:u w:val="single"/>
        </w:rPr>
        <w:t xml:space="preserve"> </w:t>
      </w:r>
      <w:r w:rsidRPr="009D1DF5">
        <w:rPr>
          <w:rFonts w:eastAsia="Calibri"/>
          <w:bCs/>
          <w:sz w:val="20"/>
          <w:highlight w:val="yellow"/>
          <w:u w:val="single"/>
        </w:rPr>
        <w:t>second-strike capability</w:t>
      </w:r>
      <w:r w:rsidRPr="00802F98">
        <w:rPr>
          <w:rFonts w:eastAsia="Calibri"/>
          <w:bCs/>
          <w:sz w:val="20"/>
          <w:u w:val="single"/>
        </w:rPr>
        <w:t xml:space="preserve">, such </w:t>
      </w:r>
      <w:r w:rsidRPr="009D1DF5">
        <w:rPr>
          <w:rFonts w:eastAsia="Calibri"/>
          <w:bCs/>
          <w:sz w:val="20"/>
          <w:highlight w:val="yellow"/>
          <w:u w:val="single"/>
        </w:rPr>
        <w:t>fully-mated, alert forces are an entirely new c</w:t>
      </w:r>
      <w:r w:rsidRPr="00802F98">
        <w:rPr>
          <w:rFonts w:eastAsia="Calibri"/>
          <w:bCs/>
          <w:sz w:val="20"/>
          <w:u w:val="single"/>
        </w:rPr>
        <w:t xml:space="preserve">ommand </w:t>
      </w:r>
      <w:r w:rsidRPr="009D1DF5">
        <w:rPr>
          <w:rFonts w:eastAsia="Calibri"/>
          <w:bCs/>
          <w:sz w:val="20"/>
          <w:highlight w:val="yellow"/>
          <w:u w:val="single"/>
        </w:rPr>
        <w:t>and c</w:t>
      </w:r>
      <w:r w:rsidRPr="00802F98">
        <w:rPr>
          <w:rFonts w:eastAsia="Calibri"/>
          <w:bCs/>
          <w:sz w:val="20"/>
          <w:u w:val="single"/>
        </w:rPr>
        <w:t xml:space="preserve">ontrol </w:t>
      </w:r>
      <w:r w:rsidRPr="009D1DF5">
        <w:rPr>
          <w:rFonts w:eastAsia="Calibri"/>
          <w:bCs/>
          <w:sz w:val="20"/>
          <w:highlight w:val="yellow"/>
          <w:u w:val="single"/>
        </w:rPr>
        <w:t>challenge</w:t>
      </w:r>
      <w:r w:rsidRPr="00802F98">
        <w:rPr>
          <w:rFonts w:eastAsia="Calibri"/>
          <w:bCs/>
          <w:sz w:val="20"/>
          <w:u w:val="single"/>
        </w:rPr>
        <w:t xml:space="preserve"> for the PLA. The </w:t>
      </w:r>
      <w:r w:rsidRPr="009D1DF5">
        <w:rPr>
          <w:rFonts w:eastAsia="Calibri"/>
          <w:bCs/>
          <w:sz w:val="20"/>
          <w:highlight w:val="yellow"/>
          <w:u w:val="single"/>
        </w:rPr>
        <w:t>risks during crisis of</w:t>
      </w:r>
      <w:r w:rsidRPr="00802F98">
        <w:rPr>
          <w:rFonts w:eastAsia="Calibri"/>
          <w:bCs/>
          <w:sz w:val="20"/>
          <w:u w:val="single"/>
        </w:rPr>
        <w:t xml:space="preserve"> such </w:t>
      </w:r>
      <w:r w:rsidRPr="009D1DF5">
        <w:rPr>
          <w:rFonts w:eastAsia="Calibri"/>
          <w:bCs/>
          <w:sz w:val="20"/>
          <w:highlight w:val="yellow"/>
          <w:u w:val="single"/>
        </w:rPr>
        <w:t xml:space="preserve">C2 nightmares as </w:t>
      </w:r>
      <w:r w:rsidRPr="009D1DF5">
        <w:rPr>
          <w:rFonts w:eastAsia="Calibri"/>
          <w:b/>
          <w:iCs/>
          <w:sz w:val="20"/>
          <w:highlight w:val="yellow"/>
          <w:u w:val="single"/>
          <w:bdr w:val="single" w:sz="18" w:space="0" w:color="auto"/>
        </w:rPr>
        <w:t>inadvertent launch, unauthorized launch, and terrorist (or special forces) overrun will become operational concerns</w:t>
      </w:r>
      <w:r w:rsidRPr="009D1DF5">
        <w:rPr>
          <w:rFonts w:eastAsia="Calibri"/>
          <w:bCs/>
          <w:sz w:val="20"/>
          <w:highlight w:val="yellow"/>
          <w:u w:val="single"/>
        </w:rPr>
        <w:t xml:space="preserve"> for all PLA forces</w:t>
      </w:r>
      <w:r w:rsidRPr="00802F98">
        <w:rPr>
          <w:rFonts w:eastAsia="Calibri"/>
          <w:bCs/>
          <w:sz w:val="20"/>
          <w:u w:val="single"/>
        </w:rPr>
        <w:t xml:space="preserve"> in which alert forces are postured</w:t>
      </w:r>
      <w:r w:rsidRPr="00802F98">
        <w:rPr>
          <w:rFonts w:eastAsia="Calibri"/>
        </w:rPr>
        <w:t xml:space="preserve">. </w:t>
      </w:r>
      <w:r w:rsidRPr="00802F98">
        <w:rPr>
          <w:rFonts w:eastAsia="Calibri"/>
          <w:bCs/>
          <w:sz w:val="20"/>
          <w:u w:val="single"/>
        </w:rPr>
        <w:t xml:space="preserve">Both </w:t>
      </w:r>
      <w:r w:rsidRPr="009D1DF5">
        <w:rPr>
          <w:rFonts w:eastAsia="Calibri"/>
          <w:bCs/>
          <w:sz w:val="20"/>
          <w:highlight w:val="yellow"/>
          <w:u w:val="single"/>
        </w:rPr>
        <w:t>out-of-garrison exercises</w:t>
      </w:r>
      <w:r w:rsidRPr="00802F98">
        <w:rPr>
          <w:rFonts w:eastAsia="Calibri"/>
          <w:bCs/>
          <w:sz w:val="20"/>
          <w:u w:val="single"/>
        </w:rPr>
        <w:t xml:space="preserve"> for </w:t>
      </w:r>
      <w:r w:rsidRPr="009D1DF5">
        <w:rPr>
          <w:rFonts w:eastAsia="Calibri"/>
          <w:bCs/>
          <w:sz w:val="20"/>
          <w:highlight w:val="yellow"/>
          <w:u w:val="single"/>
        </w:rPr>
        <w:t>road-mobile, nuclear strategic missiles and extended ‘deterrent patrols’</w:t>
      </w:r>
      <w:r w:rsidRPr="00802F98">
        <w:rPr>
          <w:rFonts w:eastAsia="Calibri"/>
          <w:bCs/>
          <w:sz w:val="20"/>
          <w:u w:val="single"/>
        </w:rPr>
        <w:t xml:space="preserve"> for Type 094 SSBNs </w:t>
      </w:r>
      <w:r w:rsidRPr="009D1DF5">
        <w:rPr>
          <w:rFonts w:eastAsia="Calibri"/>
          <w:bCs/>
          <w:sz w:val="20"/>
          <w:highlight w:val="yellow"/>
          <w:u w:val="single"/>
        </w:rPr>
        <w:t>will carry</w:t>
      </w:r>
      <w:r w:rsidRPr="00802F98">
        <w:rPr>
          <w:rFonts w:eastAsia="Calibri"/>
          <w:bCs/>
          <w:sz w:val="20"/>
          <w:u w:val="single"/>
        </w:rPr>
        <w:t xml:space="preserve"> with </w:t>
      </w:r>
      <w:r w:rsidRPr="009D1DF5">
        <w:rPr>
          <w:rFonts w:eastAsia="Calibri"/>
          <w:bCs/>
          <w:sz w:val="20"/>
          <w:highlight w:val="yellow"/>
          <w:u w:val="single"/>
        </w:rPr>
        <w:t>them risks of accidents</w:t>
      </w:r>
      <w:r w:rsidRPr="00802F98">
        <w:rPr>
          <w:rFonts w:eastAsia="Calibri"/>
          <w:bCs/>
          <w:sz w:val="20"/>
          <w:u w:val="single"/>
        </w:rPr>
        <w:t>, as well</w:t>
      </w:r>
      <w:r w:rsidRPr="00802F98">
        <w:rPr>
          <w:rFonts w:eastAsia="Calibri"/>
        </w:rPr>
        <w:t xml:space="preserve">. While the United States and Russia have long experience with alert forces and the need for exceedingly reliable C2, </w:t>
      </w:r>
      <w:r w:rsidRPr="009D1DF5">
        <w:rPr>
          <w:rFonts w:eastAsia="Calibri"/>
          <w:bCs/>
          <w:sz w:val="20"/>
          <w:highlight w:val="yellow"/>
          <w:u w:val="single"/>
        </w:rPr>
        <w:t>China's C2 will</w:t>
      </w:r>
      <w:r w:rsidRPr="00802F98">
        <w:rPr>
          <w:rFonts w:eastAsia="Calibri"/>
          <w:bCs/>
          <w:sz w:val="20"/>
          <w:u w:val="single"/>
        </w:rPr>
        <w:t xml:space="preserve"> now </w:t>
      </w:r>
      <w:r w:rsidRPr="009D1DF5">
        <w:rPr>
          <w:rFonts w:eastAsia="Calibri"/>
          <w:bCs/>
          <w:sz w:val="20"/>
          <w:highlight w:val="yellow"/>
          <w:u w:val="single"/>
        </w:rPr>
        <w:t>be challenged to cope with an entirely differently postured</w:t>
      </w:r>
      <w:r w:rsidRPr="00802F98">
        <w:rPr>
          <w:rFonts w:eastAsia="Calibri"/>
          <w:bCs/>
          <w:sz w:val="20"/>
          <w:u w:val="single"/>
        </w:rPr>
        <w:t xml:space="preserve"> and composed </w:t>
      </w:r>
      <w:r w:rsidRPr="009D1DF5">
        <w:rPr>
          <w:rFonts w:eastAsia="Calibri"/>
          <w:bCs/>
          <w:sz w:val="20"/>
          <w:highlight w:val="yellow"/>
          <w:u w:val="single"/>
        </w:rPr>
        <w:t>nuclear force</w:t>
      </w:r>
      <w:r w:rsidRPr="009D1DF5">
        <w:rPr>
          <w:rFonts w:eastAsia="Calibri"/>
          <w:b/>
          <w:iCs/>
          <w:sz w:val="20"/>
          <w:u w:val="single"/>
          <w:bdr w:val="single" w:sz="18" w:space="0" w:color="auto"/>
        </w:rPr>
        <w:t>.</w:t>
      </w:r>
      <w:r w:rsidRPr="00802F98">
        <w:rPr>
          <w:rFonts w:eastAsia="Calibri"/>
          <w:b/>
          <w:iCs/>
          <w:sz w:val="20"/>
          <w:u w:val="single"/>
          <w:bdr w:val="single" w:sz="18" w:space="0" w:color="auto"/>
        </w:rPr>
        <w:t xml:space="preserve"> The </w:t>
      </w:r>
      <w:r w:rsidRPr="009D1DF5">
        <w:rPr>
          <w:rFonts w:eastAsia="Calibri"/>
          <w:b/>
          <w:iCs/>
          <w:sz w:val="20"/>
          <w:highlight w:val="yellow"/>
          <w:u w:val="single"/>
          <w:bdr w:val="single" w:sz="18" w:space="0" w:color="auto"/>
        </w:rPr>
        <w:t>possibilities of misstep during the next decade of force posture transition, whether in peace</w:t>
      </w:r>
      <w:r w:rsidRPr="00802F98">
        <w:rPr>
          <w:rFonts w:eastAsia="Calibri"/>
          <w:b/>
          <w:iCs/>
          <w:sz w:val="20"/>
          <w:u w:val="single"/>
          <w:bdr w:val="single" w:sz="18" w:space="0" w:color="auto"/>
        </w:rPr>
        <w:t xml:space="preserve">time </w:t>
      </w:r>
      <w:r w:rsidRPr="009D1DF5">
        <w:rPr>
          <w:rFonts w:eastAsia="Calibri"/>
          <w:b/>
          <w:iCs/>
          <w:sz w:val="20"/>
          <w:highlight w:val="yellow"/>
          <w:u w:val="single"/>
          <w:bdr w:val="single" w:sz="18" w:space="0" w:color="auto"/>
        </w:rPr>
        <w:t xml:space="preserve">or crisis, are </w:t>
      </w:r>
      <w:r w:rsidRPr="009D1DF5">
        <w:rPr>
          <w:rFonts w:eastAsia="Calibri"/>
          <w:b/>
          <w:iCs/>
          <w:sz w:val="20"/>
          <w:u w:val="single"/>
          <w:bdr w:val="single" w:sz="18" w:space="0" w:color="auto"/>
        </w:rPr>
        <w:t>much</w:t>
      </w:r>
      <w:r w:rsidRPr="00802F98">
        <w:rPr>
          <w:rFonts w:eastAsia="Calibri"/>
          <w:b/>
          <w:iCs/>
          <w:sz w:val="20"/>
          <w:u w:val="single"/>
          <w:bdr w:val="single" w:sz="18" w:space="0" w:color="auto"/>
        </w:rPr>
        <w:t xml:space="preserve"> </w:t>
      </w:r>
      <w:r w:rsidRPr="009D1DF5">
        <w:rPr>
          <w:rFonts w:eastAsia="Calibri"/>
          <w:b/>
          <w:iCs/>
          <w:sz w:val="20"/>
          <w:highlight w:val="yellow"/>
          <w:u w:val="single"/>
          <w:bdr w:val="single" w:sz="18" w:space="0" w:color="auto"/>
        </w:rPr>
        <w:t>enhanced and</w:t>
      </w:r>
      <w:r w:rsidRPr="00802F98">
        <w:rPr>
          <w:rFonts w:eastAsia="Calibri"/>
          <w:b/>
          <w:iCs/>
          <w:sz w:val="20"/>
          <w:u w:val="single"/>
          <w:bdr w:val="single" w:sz="18" w:space="0" w:color="auto"/>
        </w:rPr>
        <w:t xml:space="preserve"> the </w:t>
      </w:r>
      <w:r w:rsidRPr="009D1DF5">
        <w:rPr>
          <w:rFonts w:eastAsia="Calibri"/>
          <w:b/>
          <w:iCs/>
          <w:sz w:val="20"/>
          <w:highlight w:val="yellow"/>
          <w:u w:val="single"/>
          <w:bdr w:val="single" w:sz="18" w:space="0" w:color="auto"/>
        </w:rPr>
        <w:t>potential ramifications severe</w:t>
      </w:r>
      <w:r w:rsidRPr="00802F98">
        <w:rPr>
          <w:rFonts w:eastAsia="Calibri"/>
        </w:rPr>
        <w:t xml:space="preserve">. Moreover, </w:t>
      </w:r>
      <w:r w:rsidRPr="009D1DF5">
        <w:rPr>
          <w:rFonts w:eastAsia="Calibri"/>
          <w:bCs/>
          <w:sz w:val="20"/>
          <w:highlight w:val="yellow"/>
          <w:u w:val="single"/>
        </w:rPr>
        <w:t>though conventional wisdom holds</w:t>
      </w:r>
      <w:r w:rsidRPr="00802F98">
        <w:rPr>
          <w:rFonts w:eastAsia="Calibri"/>
          <w:bCs/>
          <w:sz w:val="20"/>
          <w:u w:val="single"/>
        </w:rPr>
        <w:t xml:space="preserve"> that the </w:t>
      </w:r>
      <w:r w:rsidRPr="009D1DF5">
        <w:rPr>
          <w:rFonts w:eastAsia="Calibri"/>
          <w:bCs/>
          <w:sz w:val="20"/>
          <w:highlight w:val="yellow"/>
          <w:u w:val="single"/>
        </w:rPr>
        <w:t>CMC would be highly unlikely to pre-delegate release authority</w:t>
      </w:r>
      <w:r w:rsidRPr="00802F98">
        <w:rPr>
          <w:rFonts w:eastAsia="Calibri"/>
          <w:bCs/>
          <w:sz w:val="20"/>
          <w:u w:val="single"/>
        </w:rPr>
        <w:t xml:space="preserve"> of nuclear weapons, </w:t>
      </w:r>
      <w:r w:rsidRPr="009D1DF5">
        <w:rPr>
          <w:rFonts w:eastAsia="Calibri"/>
          <w:bCs/>
          <w:sz w:val="20"/>
          <w:highlight w:val="yellow"/>
          <w:u w:val="single"/>
        </w:rPr>
        <w:t>similar conventional wisdom</w:t>
      </w:r>
      <w:r w:rsidRPr="00802F98">
        <w:rPr>
          <w:rFonts w:eastAsia="Calibri"/>
          <w:bCs/>
          <w:sz w:val="20"/>
          <w:u w:val="single"/>
        </w:rPr>
        <w:t xml:space="preserve"> was </w:t>
      </w:r>
      <w:r w:rsidRPr="009D1DF5">
        <w:rPr>
          <w:rFonts w:eastAsia="Calibri"/>
          <w:bCs/>
          <w:sz w:val="20"/>
          <w:highlight w:val="yellow"/>
          <w:u w:val="single"/>
        </w:rPr>
        <w:t>proved wrong in the</w:t>
      </w:r>
      <w:r w:rsidRPr="00802F98">
        <w:rPr>
          <w:rFonts w:eastAsia="Calibri"/>
          <w:bCs/>
          <w:sz w:val="20"/>
          <w:u w:val="single"/>
        </w:rPr>
        <w:t xml:space="preserve"> case of the former </w:t>
      </w:r>
      <w:r w:rsidRPr="009D1DF5">
        <w:rPr>
          <w:rFonts w:eastAsia="Calibri"/>
          <w:bCs/>
          <w:sz w:val="20"/>
          <w:highlight w:val="yellow"/>
          <w:u w:val="single"/>
        </w:rPr>
        <w:t>Soviet Union</w:t>
      </w:r>
      <w:r w:rsidRPr="009D1DF5">
        <w:rPr>
          <w:rFonts w:eastAsia="Calibri"/>
          <w:highlight w:val="yellow"/>
        </w:rPr>
        <w:t xml:space="preserve">. </w:t>
      </w:r>
      <w:r w:rsidRPr="009D1DF5">
        <w:rPr>
          <w:rFonts w:eastAsia="Calibri"/>
          <w:b/>
          <w:iCs/>
          <w:sz w:val="20"/>
          <w:highlight w:val="yellow"/>
          <w:u w:val="single"/>
          <w:bdr w:val="single" w:sz="18" w:space="0" w:color="auto"/>
        </w:rPr>
        <w:t>Any</w:t>
      </w:r>
      <w:r w:rsidRPr="00802F98">
        <w:rPr>
          <w:rFonts w:eastAsia="Calibri"/>
          <w:b/>
          <w:iCs/>
          <w:sz w:val="20"/>
          <w:u w:val="single"/>
          <w:bdr w:val="single" w:sz="18" w:space="0" w:color="auto"/>
        </w:rPr>
        <w:t xml:space="preserve"> such </w:t>
      </w:r>
      <w:r w:rsidRPr="009D1DF5">
        <w:rPr>
          <w:rFonts w:eastAsia="Calibri"/>
          <w:b/>
          <w:iCs/>
          <w:sz w:val="20"/>
          <w:highlight w:val="yellow"/>
          <w:u w:val="single"/>
          <w:bdr w:val="single" w:sz="18" w:space="0" w:color="auto"/>
        </w:rPr>
        <w:t>pre-planned operational flexibility or pre-delegation could give rise to an extremely unstable situation in</w:t>
      </w:r>
      <w:r w:rsidRPr="00802F98">
        <w:rPr>
          <w:rFonts w:eastAsia="Calibri"/>
          <w:b/>
          <w:iCs/>
          <w:sz w:val="20"/>
          <w:u w:val="single"/>
          <w:bdr w:val="single" w:sz="18" w:space="0" w:color="auto"/>
        </w:rPr>
        <w:t xml:space="preserve"> a </w:t>
      </w:r>
      <w:r w:rsidRPr="009D1DF5">
        <w:rPr>
          <w:rFonts w:eastAsia="Calibri"/>
          <w:b/>
          <w:iCs/>
          <w:sz w:val="20"/>
          <w:highlight w:val="yellow"/>
          <w:u w:val="single"/>
          <w:bdr w:val="single" w:sz="18" w:space="0" w:color="auto"/>
        </w:rPr>
        <w:t>crisis</w:t>
      </w:r>
      <w:r w:rsidRPr="00802F98">
        <w:rPr>
          <w:rFonts w:eastAsia="Calibri"/>
        </w:rPr>
        <w:t xml:space="preserve">. </w:t>
      </w:r>
      <w:r w:rsidRPr="00802F98">
        <w:rPr>
          <w:rFonts w:eastAsia="Calibri"/>
          <w:bCs/>
          <w:sz w:val="20"/>
          <w:u w:val="single"/>
        </w:rPr>
        <w:t>Another potential complication could arise following the resolution of a US–China crisis. China would need to return its alert forces to a de-alerted state without making them vulnerable to a US preemptive strike. The de-escalatory transition from an alert posture to a de-alerted state is seen as a window of high vulnerability, particularly for smaller nuclear powers.151</w:t>
      </w:r>
      <w:r w:rsidRPr="00802F98">
        <w:rPr>
          <w:rFonts w:eastAsia="Calibri"/>
        </w:rPr>
        <w:t xml:space="preserve"> </w:t>
      </w:r>
      <w:r w:rsidRPr="00802F98">
        <w:rPr>
          <w:rFonts w:eastAsia="Calibri"/>
          <w:bCs/>
          <w:sz w:val="20"/>
          <w:u w:val="single"/>
        </w:rPr>
        <w:t xml:space="preserve">Even if enhanced strategic capabilities do not embolden Chinese leaders to behave more assertively and China and the United States manage to avoid a potentially destabilizing competition between offensive and defensive strategic capabilities, </w:t>
      </w:r>
      <w:r w:rsidRPr="009D1DF5">
        <w:rPr>
          <w:rFonts w:eastAsia="Calibri"/>
          <w:b/>
          <w:iCs/>
          <w:sz w:val="20"/>
          <w:highlight w:val="yellow"/>
          <w:u w:val="single"/>
          <w:bdr w:val="single" w:sz="18" w:space="0" w:color="auto"/>
        </w:rPr>
        <w:t>escalation control will remain an extremely serious concern</w:t>
      </w:r>
      <w:r w:rsidRPr="00802F98">
        <w:rPr>
          <w:rFonts w:eastAsia="Calibri"/>
          <w:b/>
          <w:iCs/>
          <w:sz w:val="20"/>
          <w:u w:val="single"/>
          <w:bdr w:val="single" w:sz="18" w:space="0" w:color="auto"/>
        </w:rPr>
        <w:t xml:space="preserve"> in the event of a high-intensity conventional cross-Strait conflict.</w:t>
      </w:r>
      <w:r w:rsidRPr="00802F98">
        <w:rPr>
          <w:rFonts w:eastAsia="Calibri"/>
        </w:rPr>
        <w:t xml:space="preserve"> Specifically, </w:t>
      </w:r>
      <w:r w:rsidRPr="009D1DF5">
        <w:rPr>
          <w:rFonts w:eastAsia="Calibri"/>
          <w:bCs/>
          <w:sz w:val="20"/>
          <w:highlight w:val="yellow"/>
          <w:u w:val="single"/>
        </w:rPr>
        <w:t>US</w:t>
      </w:r>
      <w:r w:rsidRPr="00802F98">
        <w:rPr>
          <w:rFonts w:eastAsia="Calibri"/>
          <w:bCs/>
          <w:sz w:val="20"/>
          <w:u w:val="single"/>
        </w:rPr>
        <w:t xml:space="preserve"> military </w:t>
      </w:r>
      <w:r w:rsidRPr="009D1DF5">
        <w:rPr>
          <w:rFonts w:eastAsia="Calibri"/>
          <w:bCs/>
          <w:sz w:val="20"/>
          <w:highlight w:val="yellow"/>
          <w:u w:val="single"/>
        </w:rPr>
        <w:t>planners</w:t>
      </w:r>
      <w:r w:rsidRPr="00802F98">
        <w:rPr>
          <w:rFonts w:eastAsia="Calibri"/>
          <w:bCs/>
          <w:sz w:val="20"/>
          <w:u w:val="single"/>
        </w:rPr>
        <w:t xml:space="preserve"> and decisionmakers would </w:t>
      </w:r>
      <w:r w:rsidRPr="009D1DF5">
        <w:rPr>
          <w:rFonts w:eastAsia="Calibri"/>
          <w:bCs/>
          <w:sz w:val="20"/>
          <w:highlight w:val="yellow"/>
          <w:u w:val="single"/>
        </w:rPr>
        <w:t>need to carefully manage</w:t>
      </w:r>
      <w:r w:rsidRPr="00802F98">
        <w:rPr>
          <w:rFonts w:eastAsia="Calibri"/>
          <w:bCs/>
          <w:sz w:val="20"/>
          <w:u w:val="single"/>
        </w:rPr>
        <w:t xml:space="preserve"> a </w:t>
      </w:r>
      <w:r w:rsidRPr="009D1DF5">
        <w:rPr>
          <w:rFonts w:eastAsia="Calibri"/>
          <w:bCs/>
          <w:sz w:val="20"/>
          <w:highlight w:val="yellow"/>
          <w:u w:val="single"/>
        </w:rPr>
        <w:t>conventional war</w:t>
      </w:r>
      <w:r w:rsidRPr="00802F98">
        <w:rPr>
          <w:rFonts w:eastAsia="Calibri"/>
          <w:bCs/>
          <w:sz w:val="20"/>
          <w:u w:val="single"/>
        </w:rPr>
        <w:t xml:space="preserve"> with China </w:t>
      </w:r>
      <w:r w:rsidRPr="009D1DF5">
        <w:rPr>
          <w:rFonts w:eastAsia="Calibri"/>
          <w:bCs/>
          <w:sz w:val="20"/>
          <w:highlight w:val="yellow"/>
          <w:u w:val="single"/>
        </w:rPr>
        <w:t xml:space="preserve">to </w:t>
      </w:r>
      <w:r w:rsidRPr="009D1DF5">
        <w:rPr>
          <w:rFonts w:eastAsia="Calibri"/>
          <w:b/>
          <w:iCs/>
          <w:sz w:val="20"/>
          <w:highlight w:val="yellow"/>
          <w:u w:val="single"/>
          <w:bdr w:val="single" w:sz="18" w:space="0" w:color="auto"/>
        </w:rPr>
        <w:t>avoid</w:t>
      </w:r>
      <w:r w:rsidRPr="00802F98">
        <w:rPr>
          <w:rFonts w:eastAsia="Calibri"/>
          <w:b/>
          <w:iCs/>
          <w:sz w:val="20"/>
          <w:u w:val="single"/>
          <w:bdr w:val="single" w:sz="18" w:space="0" w:color="auto"/>
        </w:rPr>
        <w:t xml:space="preserve"> the </w:t>
      </w:r>
      <w:r w:rsidRPr="009D1DF5">
        <w:rPr>
          <w:rFonts w:eastAsia="Calibri"/>
          <w:b/>
          <w:iCs/>
          <w:sz w:val="20"/>
          <w:highlight w:val="yellow"/>
          <w:u w:val="single"/>
          <w:bdr w:val="single" w:sz="18" w:space="0" w:color="auto"/>
        </w:rPr>
        <w:t>risk of unintended escalation, which could lead to</w:t>
      </w:r>
      <w:r w:rsidRPr="00802F98">
        <w:rPr>
          <w:rFonts w:eastAsia="Calibri"/>
          <w:b/>
          <w:iCs/>
          <w:sz w:val="20"/>
          <w:u w:val="single"/>
          <w:bdr w:val="single" w:sz="18" w:space="0" w:color="auto"/>
        </w:rPr>
        <w:t xml:space="preserve"> a </w:t>
      </w:r>
      <w:r w:rsidRPr="009D1DF5">
        <w:rPr>
          <w:rFonts w:eastAsia="Calibri"/>
          <w:b/>
          <w:iCs/>
          <w:sz w:val="20"/>
          <w:highlight w:val="yellow"/>
          <w:u w:val="single"/>
          <w:bdr w:val="single" w:sz="18" w:space="0" w:color="auto"/>
        </w:rPr>
        <w:t>nuclear conflict that would be incredibly devastating for both sides</w:t>
      </w:r>
      <w:r w:rsidRPr="00802F98">
        <w:rPr>
          <w:rFonts w:eastAsia="Calibri"/>
        </w:rPr>
        <w:t xml:space="preserve">.152 Chinese strategists have suggested that </w:t>
      </w:r>
      <w:r w:rsidRPr="00802F98">
        <w:rPr>
          <w:rFonts w:eastAsia="Calibri"/>
          <w:bCs/>
          <w:sz w:val="20"/>
          <w:u w:val="single"/>
        </w:rPr>
        <w:t>attacks on command and control nodes intended to degrade China's conventional warfighting capabilities would be interpreted as the prelude to a nuclear first strike if they also diminished the country's ability to command and control its nuclear forces</w:t>
      </w:r>
      <w:r w:rsidRPr="00802F98">
        <w:rPr>
          <w:rFonts w:eastAsia="Calibri"/>
        </w:rPr>
        <w:t>.153</w:t>
      </w:r>
    </w:p>
    <w:p w:rsidR="000A29D7" w:rsidRPr="000A29D7" w:rsidRDefault="000A29D7" w:rsidP="000A29D7">
      <w:pPr>
        <w:pStyle w:val="Heading3"/>
        <w:rPr>
          <w:rFonts w:eastAsia="Calibri"/>
        </w:rPr>
      </w:pPr>
      <w:r>
        <w:rPr>
          <w:rFonts w:eastAsia="Calibri"/>
        </w:rPr>
        <w:t>2AC AO – MIRV</w:t>
      </w:r>
    </w:p>
    <w:p w:rsidR="000A29D7" w:rsidRPr="000A29D7" w:rsidRDefault="000A29D7" w:rsidP="000A29D7">
      <w:pPr>
        <w:keepNext/>
        <w:keepLines/>
        <w:spacing w:before="200"/>
        <w:outlineLvl w:val="3"/>
        <w:rPr>
          <w:rFonts w:eastAsia="Times New Roman"/>
          <w:b/>
          <w:bCs/>
          <w:iCs/>
          <w:sz w:val="24"/>
          <w:u w:val="single"/>
        </w:rPr>
      </w:pPr>
      <w:r>
        <w:rPr>
          <w:rFonts w:eastAsia="Times New Roman"/>
          <w:b/>
          <w:bCs/>
          <w:iCs/>
          <w:sz w:val="24"/>
        </w:rPr>
        <w:t>BMD</w:t>
      </w:r>
      <w:r w:rsidRPr="000A29D7">
        <w:rPr>
          <w:rFonts w:eastAsia="Times New Roman"/>
          <w:b/>
          <w:bCs/>
          <w:iCs/>
          <w:sz w:val="24"/>
        </w:rPr>
        <w:t xml:space="preserve"> forces Chinese MIRV development as a counter-measure – ensures </w:t>
      </w:r>
      <w:r w:rsidRPr="000A29D7">
        <w:rPr>
          <w:rFonts w:eastAsia="Times New Roman"/>
          <w:b/>
          <w:bCs/>
          <w:iCs/>
          <w:sz w:val="24"/>
          <w:u w:val="single"/>
        </w:rPr>
        <w:t>nuclear war</w:t>
      </w:r>
    </w:p>
    <w:p w:rsidR="000A29D7" w:rsidRPr="000A29D7" w:rsidRDefault="000A29D7" w:rsidP="000A29D7">
      <w:pPr>
        <w:rPr>
          <w:rFonts w:eastAsia="Calibri"/>
          <w:b/>
          <w:bCs/>
          <w:sz w:val="24"/>
        </w:rPr>
      </w:pPr>
      <w:r w:rsidRPr="000A29D7">
        <w:rPr>
          <w:rFonts w:eastAsia="Calibri"/>
          <w:b/>
          <w:bCs/>
          <w:sz w:val="24"/>
        </w:rPr>
        <w:t xml:space="preserve">Zhao 15 </w:t>
      </w:r>
      <w:r w:rsidRPr="000A29D7">
        <w:rPr>
          <w:rFonts w:eastAsia="Calibri"/>
        </w:rPr>
        <w:t>[3/24/15, Tong Zhao is an associate at the Carnegie–Tsinghua Center for Global Policy., “What if China develops MIRVs?”, thebulletin.org/what-if-china-develops-mirvs8133]</w:t>
      </w:r>
    </w:p>
    <w:p w:rsidR="000A29D7" w:rsidRPr="000A29D7" w:rsidRDefault="000A29D7" w:rsidP="000A29D7">
      <w:pPr>
        <w:rPr>
          <w:rFonts w:eastAsia="Calibri"/>
          <w:bCs/>
          <w:sz w:val="20"/>
          <w:u w:val="single"/>
        </w:rPr>
      </w:pPr>
      <w:r w:rsidRPr="000A29D7">
        <w:rPr>
          <w:rFonts w:eastAsia="Calibri"/>
        </w:rPr>
        <w:t xml:space="preserve">No less important, </w:t>
      </w:r>
      <w:r w:rsidRPr="000A29D7">
        <w:rPr>
          <w:rFonts w:eastAsia="Calibri"/>
          <w:bCs/>
          <w:sz w:val="20"/>
          <w:highlight w:val="yellow"/>
          <w:u w:val="single"/>
        </w:rPr>
        <w:t>China views MIRV</w:t>
      </w:r>
      <w:r w:rsidRPr="000A29D7">
        <w:rPr>
          <w:rFonts w:eastAsia="Calibri"/>
          <w:bCs/>
          <w:sz w:val="20"/>
          <w:u w:val="single"/>
        </w:rPr>
        <w:t xml:space="preserve"> capability </w:t>
      </w:r>
      <w:r w:rsidRPr="000A29D7">
        <w:rPr>
          <w:rFonts w:eastAsia="Calibri"/>
          <w:bCs/>
          <w:sz w:val="20"/>
          <w:highlight w:val="yellow"/>
          <w:u w:val="single"/>
        </w:rPr>
        <w:t>as necessary to retaining</w:t>
      </w:r>
      <w:r w:rsidRPr="000A29D7">
        <w:rPr>
          <w:rFonts w:eastAsia="Calibri"/>
          <w:bCs/>
          <w:sz w:val="20"/>
          <w:u w:val="single"/>
        </w:rPr>
        <w:t xml:space="preserve"> a </w:t>
      </w:r>
      <w:r w:rsidRPr="000A29D7">
        <w:rPr>
          <w:rFonts w:eastAsia="Calibri"/>
          <w:bCs/>
          <w:sz w:val="20"/>
          <w:highlight w:val="yellow"/>
          <w:u w:val="single"/>
        </w:rPr>
        <w:t>credible nuclear deterrent in the face of</w:t>
      </w:r>
      <w:r w:rsidRPr="000A29D7">
        <w:rPr>
          <w:rFonts w:eastAsia="Calibri"/>
          <w:bCs/>
          <w:sz w:val="20"/>
          <w:u w:val="single"/>
        </w:rPr>
        <w:t xml:space="preserve"> perceived </w:t>
      </w:r>
      <w:r w:rsidRPr="000A29D7">
        <w:rPr>
          <w:rFonts w:eastAsia="Calibri"/>
          <w:bCs/>
          <w:sz w:val="20"/>
          <w:highlight w:val="yellow"/>
          <w:u w:val="single"/>
        </w:rPr>
        <w:t xml:space="preserve">new challenges to force survivability, </w:t>
      </w:r>
      <w:r w:rsidRPr="000A29D7">
        <w:rPr>
          <w:rFonts w:eastAsia="Calibri"/>
          <w:b/>
          <w:iCs/>
          <w:sz w:val="20"/>
          <w:highlight w:val="yellow"/>
          <w:u w:val="single"/>
          <w:bdr w:val="single" w:sz="18" w:space="0" w:color="auto"/>
        </w:rPr>
        <w:t>especially missile defense</w:t>
      </w:r>
      <w:r w:rsidRPr="000A29D7">
        <w:rPr>
          <w:rFonts w:eastAsia="Calibri"/>
        </w:rPr>
        <w:t xml:space="preserve">. Due to its relatively small arsenal and low alert levels (China does not have a launch-on-warning policy and is believed to have warheads unmated and stored separately from missiles in peacetime), the credibility of China’s nuclear deterrent is often questioned. Some American analysts have even gone so far as to suggest that China’s nuclear arsenal would not survive a nuclear first strike from the United States, or even a conventional first strike. Uncertain versus assured retaliation. Consequently, Chinese scholars such as Wu Riqiang have argued that China’s current nuclear deterrent is based on “uncertain retaliation” and so the country should be interested in a future deterrent based on “assured retaliation.” Well before China achieves the latter goal, </w:t>
      </w:r>
      <w:r w:rsidRPr="000A29D7">
        <w:rPr>
          <w:rFonts w:eastAsia="Calibri"/>
          <w:bCs/>
          <w:sz w:val="20"/>
          <w:u w:val="single"/>
        </w:rPr>
        <w:t>MIRVs can influence the risk-benefit calculations of potential adversaries by dramatically increasing the retaliatory power of any surviving Chinese missiles,</w:t>
      </w:r>
      <w:r w:rsidRPr="000A29D7">
        <w:rPr>
          <w:rFonts w:eastAsia="Calibri"/>
        </w:rPr>
        <w:t xml:space="preserve"> therefore increasing the credibility of the threat of “uncertain retaliation.” More importantly, </w:t>
      </w:r>
      <w:r w:rsidRPr="000A29D7">
        <w:rPr>
          <w:rFonts w:eastAsia="Calibri"/>
          <w:bCs/>
          <w:sz w:val="20"/>
          <w:highlight w:val="yellow"/>
          <w:u w:val="single"/>
        </w:rPr>
        <w:t xml:space="preserve">persistent </w:t>
      </w:r>
      <w:r w:rsidRPr="000A29D7">
        <w:rPr>
          <w:rFonts w:eastAsia="Calibri"/>
          <w:b/>
          <w:iCs/>
          <w:sz w:val="20"/>
          <w:highlight w:val="yellow"/>
          <w:u w:val="single"/>
          <w:bdr w:val="single" w:sz="18" w:space="0" w:color="auto"/>
        </w:rPr>
        <w:t>American investment in missile defense is</w:t>
      </w:r>
      <w:r w:rsidRPr="000A29D7">
        <w:rPr>
          <w:rFonts w:eastAsia="Calibri"/>
        </w:rPr>
        <w:t xml:space="preserve"> also </w:t>
      </w:r>
      <w:r w:rsidRPr="000A29D7">
        <w:rPr>
          <w:rFonts w:eastAsia="Calibri"/>
          <w:b/>
          <w:iCs/>
          <w:sz w:val="20"/>
          <w:highlight w:val="yellow"/>
          <w:u w:val="single"/>
          <w:bdr w:val="single" w:sz="18" w:space="0" w:color="auto"/>
        </w:rPr>
        <w:t>motivating China to develop MIRV capability</w:t>
      </w:r>
      <w:r w:rsidRPr="000A29D7">
        <w:rPr>
          <w:rFonts w:eastAsia="Calibri"/>
        </w:rPr>
        <w:t xml:space="preserve">. </w:t>
      </w:r>
      <w:r w:rsidRPr="000A29D7">
        <w:rPr>
          <w:rFonts w:eastAsia="Calibri"/>
          <w:bCs/>
          <w:sz w:val="20"/>
          <w:u w:val="single"/>
        </w:rPr>
        <w:t xml:space="preserve">MIRV technology has long been a technically feasible option for China. </w:t>
      </w:r>
      <w:r w:rsidRPr="000A29D7">
        <w:rPr>
          <w:rFonts w:eastAsia="Calibri"/>
        </w:rPr>
        <w:t xml:space="preserve">By 1990, </w:t>
      </w:r>
      <w:r w:rsidRPr="000A29D7">
        <w:rPr>
          <w:rFonts w:eastAsia="Calibri"/>
          <w:bCs/>
          <w:sz w:val="20"/>
          <w:u w:val="single"/>
        </w:rPr>
        <w:t>China had acquired the ability to launch multiple satellites into distinct orbits from a single rocket, a technological feat that in many ways mirrors that of deploying multiple warheads from a single missile</w:t>
      </w:r>
      <w:r w:rsidRPr="000A29D7">
        <w:rPr>
          <w:rFonts w:eastAsia="Calibri"/>
        </w:rPr>
        <w:t xml:space="preserve">. </w:t>
      </w:r>
      <w:r w:rsidRPr="000A29D7">
        <w:rPr>
          <w:rFonts w:eastAsia="Calibri"/>
          <w:bCs/>
          <w:sz w:val="20"/>
          <w:highlight w:val="yellow"/>
          <w:u w:val="single"/>
        </w:rPr>
        <w:t>Despite</w:t>
      </w:r>
      <w:r w:rsidRPr="000A29D7">
        <w:rPr>
          <w:rFonts w:eastAsia="Calibri"/>
          <w:bCs/>
          <w:sz w:val="20"/>
          <w:u w:val="single"/>
        </w:rPr>
        <w:t xml:space="preserve"> </w:t>
      </w:r>
      <w:r w:rsidRPr="000A29D7">
        <w:rPr>
          <w:rFonts w:eastAsia="Calibri"/>
          <w:bCs/>
          <w:sz w:val="20"/>
          <w:highlight w:val="yellow"/>
          <w:u w:val="single"/>
        </w:rPr>
        <w:t>obtaining</w:t>
      </w:r>
      <w:r w:rsidRPr="000A29D7">
        <w:rPr>
          <w:rFonts w:eastAsia="Calibri"/>
          <w:bCs/>
          <w:sz w:val="20"/>
          <w:u w:val="single"/>
        </w:rPr>
        <w:t xml:space="preserve"> this nascent </w:t>
      </w:r>
      <w:r w:rsidRPr="000A29D7">
        <w:rPr>
          <w:rFonts w:eastAsia="Calibri"/>
          <w:bCs/>
          <w:sz w:val="20"/>
          <w:highlight w:val="yellow"/>
          <w:u w:val="single"/>
        </w:rPr>
        <w:t>ability, developing</w:t>
      </w:r>
      <w:r w:rsidRPr="000A29D7">
        <w:rPr>
          <w:rFonts w:eastAsia="Calibri"/>
          <w:bCs/>
          <w:sz w:val="20"/>
          <w:u w:val="single"/>
        </w:rPr>
        <w:t xml:space="preserve"> and deploying </w:t>
      </w:r>
      <w:r w:rsidRPr="000A29D7">
        <w:rPr>
          <w:rFonts w:eastAsia="Calibri"/>
          <w:bCs/>
          <w:sz w:val="20"/>
          <w:highlight w:val="yellow"/>
          <w:u w:val="single"/>
        </w:rPr>
        <w:t>MIRV</w:t>
      </w:r>
      <w:r w:rsidRPr="000A29D7">
        <w:rPr>
          <w:rFonts w:eastAsia="Calibri"/>
          <w:bCs/>
          <w:sz w:val="20"/>
          <w:u w:val="single"/>
        </w:rPr>
        <w:t xml:space="preserve">ed missiles </w:t>
      </w:r>
      <w:r w:rsidRPr="000A29D7">
        <w:rPr>
          <w:rFonts w:eastAsia="Calibri"/>
          <w:b/>
          <w:iCs/>
          <w:sz w:val="20"/>
          <w:highlight w:val="yellow"/>
          <w:u w:val="single"/>
          <w:bdr w:val="single" w:sz="18" w:space="0" w:color="auto"/>
        </w:rPr>
        <w:t>did not appear to be a top priority for the country</w:t>
      </w:r>
      <w:r w:rsidRPr="000A29D7">
        <w:rPr>
          <w:rFonts w:eastAsia="Calibri"/>
          <w:b/>
          <w:iCs/>
          <w:sz w:val="20"/>
          <w:u w:val="single"/>
          <w:bdr w:val="single" w:sz="18" w:space="0" w:color="auto"/>
        </w:rPr>
        <w:t>'s rulers</w:t>
      </w:r>
      <w:r w:rsidRPr="000A29D7">
        <w:rPr>
          <w:rFonts w:eastAsia="Calibri"/>
          <w:bCs/>
          <w:sz w:val="20"/>
          <w:u w:val="single"/>
        </w:rPr>
        <w:t>.</w:t>
      </w:r>
      <w:r w:rsidRPr="000A29D7">
        <w:rPr>
          <w:rFonts w:eastAsia="Calibri"/>
        </w:rPr>
        <w:t xml:space="preserve"> However, </w:t>
      </w:r>
      <w:r w:rsidRPr="000A29D7">
        <w:rPr>
          <w:rFonts w:eastAsia="Calibri"/>
          <w:b/>
          <w:iCs/>
          <w:sz w:val="20"/>
          <w:highlight w:val="yellow"/>
          <w:u w:val="single"/>
          <w:bdr w:val="single" w:sz="18" w:space="0" w:color="auto"/>
        </w:rPr>
        <w:t>with the U</w:t>
      </w:r>
      <w:r w:rsidRPr="000A29D7">
        <w:rPr>
          <w:rFonts w:eastAsia="Calibri"/>
          <w:b/>
          <w:iCs/>
          <w:sz w:val="20"/>
          <w:u w:val="single"/>
          <w:bdr w:val="single" w:sz="18" w:space="0" w:color="auto"/>
        </w:rPr>
        <w:t xml:space="preserve">nited </w:t>
      </w:r>
      <w:r w:rsidRPr="000A29D7">
        <w:rPr>
          <w:rFonts w:eastAsia="Calibri"/>
          <w:b/>
          <w:iCs/>
          <w:sz w:val="20"/>
          <w:highlight w:val="yellow"/>
          <w:u w:val="single"/>
          <w:bdr w:val="single" w:sz="18" w:space="0" w:color="auto"/>
        </w:rPr>
        <w:t>S</w:t>
      </w:r>
      <w:r w:rsidRPr="000A29D7">
        <w:rPr>
          <w:rFonts w:eastAsia="Calibri"/>
          <w:b/>
          <w:iCs/>
          <w:sz w:val="20"/>
          <w:u w:val="single"/>
          <w:bdr w:val="single" w:sz="18" w:space="0" w:color="auto"/>
        </w:rPr>
        <w:t xml:space="preserve">tates </w:t>
      </w:r>
      <w:r w:rsidRPr="000A29D7">
        <w:rPr>
          <w:rFonts w:eastAsia="Calibri"/>
          <w:b/>
          <w:iCs/>
          <w:sz w:val="20"/>
          <w:highlight w:val="yellow"/>
          <w:u w:val="single"/>
          <w:bdr w:val="single" w:sz="18" w:space="0" w:color="auto"/>
        </w:rPr>
        <w:t>reinforcing its commitment to missile defense</w:t>
      </w:r>
      <w:r w:rsidRPr="000A29D7">
        <w:rPr>
          <w:rFonts w:eastAsia="Calibri"/>
          <w:b/>
          <w:iCs/>
          <w:sz w:val="20"/>
          <w:u w:val="single"/>
          <w:bdr w:val="single" w:sz="18" w:space="0" w:color="auto"/>
        </w:rPr>
        <w:t xml:space="preserve"> over the last decade, </w:t>
      </w:r>
      <w:r w:rsidRPr="000A29D7">
        <w:rPr>
          <w:rFonts w:eastAsia="Calibri"/>
          <w:b/>
          <w:iCs/>
          <w:sz w:val="20"/>
          <w:highlight w:val="yellow"/>
          <w:u w:val="single"/>
          <w:bdr w:val="single" w:sz="18" w:space="0" w:color="auto"/>
        </w:rPr>
        <w:t>more Chinese experts are drawing connections between MIRVs and missile defense.</w:t>
      </w:r>
      <w:r w:rsidRPr="000A29D7">
        <w:rPr>
          <w:rFonts w:eastAsia="Calibri"/>
        </w:rPr>
        <w:t xml:space="preserve"> </w:t>
      </w:r>
      <w:r w:rsidRPr="000A29D7">
        <w:rPr>
          <w:rFonts w:eastAsia="Calibri"/>
          <w:bCs/>
          <w:sz w:val="20"/>
          <w:u w:val="single"/>
        </w:rPr>
        <w:t>MIRVed missiles are especially useful for dealing with</w:t>
      </w:r>
      <w:r w:rsidRPr="000A29D7">
        <w:rPr>
          <w:rFonts w:eastAsia="Calibri"/>
        </w:rPr>
        <w:t xml:space="preserve"> nuclear-tipped </w:t>
      </w:r>
      <w:r w:rsidRPr="000A29D7">
        <w:rPr>
          <w:rFonts w:eastAsia="Calibri"/>
          <w:bCs/>
          <w:sz w:val="20"/>
          <w:u w:val="single"/>
        </w:rPr>
        <w:t xml:space="preserve">interceptors, because MIRVed missiles force the defender to detonate multiple nuclear interceptors in relative proximity to each other—which may in the end unintentionally destroy the defender’s other interceptors as well, an effect known as “nuclear fratricide." </w:t>
      </w:r>
      <w:r w:rsidRPr="000A29D7">
        <w:rPr>
          <w:rFonts w:eastAsia="Calibri"/>
        </w:rPr>
        <w:t xml:space="preserve">But given that today’s missile interceptors are not nuclear-armed, but simply use the kinetic energy from a direct impact to destroy an incoming warhead, MIRVed missiles probably do not provide a better chance of defeating an opponent’s missile defenses than the simultaneous release of a large number (or “salvo launch”) of single-warhead missiles. Still, </w:t>
      </w:r>
      <w:r w:rsidRPr="000A29D7">
        <w:rPr>
          <w:rFonts w:eastAsia="Calibri"/>
          <w:bCs/>
          <w:sz w:val="20"/>
          <w:u w:val="single"/>
        </w:rPr>
        <w:t xml:space="preserve">one MIRVed missile can achieve the same result as many single-warhead missiles—and offers the bonus of being cheaper to build, once the technology has been mastered. </w:t>
      </w:r>
      <w:r w:rsidRPr="000A29D7">
        <w:rPr>
          <w:rFonts w:eastAsia="Calibri"/>
        </w:rPr>
        <w:t xml:space="preserve">In theory, the United States could respond to China’s MIRVed missiles by deploying interceptors that can hit the Chinese missiles during either the initial boost phase or shortly afterwards, before their warheads are released. (In the boost phase—earliest stage of a missile’s flight—the missile’s booster is actively engaged and the missile is gaining velocity. During this period, neither the warheads nor the “bus” on which they are mounted have been released from the missile body, making it an especially attractive target because all the warheads are still grouped together.) But developing interceptors that can knock out incoming missiles in their boost phase is much more technologically challenging than contemporary systems which target incoming missiles at a later stage of flight. And their deployment requires the interceptor to knock out an incoming missile so early in its flight that the incoming missile is barely off the ground—which in turn means that the interceptor must strike very fast indeed, or be very close to the launchsite to begin with. The latter strategy imposes significant geographical constraints; </w:t>
      </w:r>
      <w:r w:rsidRPr="000A29D7">
        <w:rPr>
          <w:rFonts w:eastAsia="Calibri"/>
          <w:bCs/>
          <w:sz w:val="20"/>
          <w:u w:val="single"/>
        </w:rPr>
        <w:t xml:space="preserve">if the United States were to successfully develop </w:t>
      </w:r>
      <w:r w:rsidRPr="000A29D7">
        <w:rPr>
          <w:rFonts w:eastAsia="Calibri"/>
          <w:bCs/>
          <w:sz w:val="20"/>
          <w:highlight w:val="yellow"/>
          <w:u w:val="single"/>
        </w:rPr>
        <w:t>boost-phase interceptors</w:t>
      </w:r>
      <w:r w:rsidRPr="000A29D7">
        <w:rPr>
          <w:rFonts w:eastAsia="Calibri"/>
          <w:bCs/>
          <w:sz w:val="20"/>
          <w:u w:val="single"/>
        </w:rPr>
        <w:t xml:space="preserve">, they </w:t>
      </w:r>
      <w:r w:rsidRPr="000A29D7">
        <w:rPr>
          <w:rFonts w:eastAsia="Calibri"/>
          <w:bCs/>
          <w:sz w:val="20"/>
          <w:highlight w:val="yellow"/>
          <w:u w:val="single"/>
        </w:rPr>
        <w:t xml:space="preserve">would need to be deployed far forward, on land or in waters close to China. </w:t>
      </w:r>
      <w:r w:rsidRPr="000A29D7">
        <w:rPr>
          <w:rFonts w:eastAsia="Calibri"/>
          <w:bCs/>
          <w:sz w:val="20"/>
          <w:u w:val="single"/>
        </w:rPr>
        <w:t>Such deployment would make them vulnerable to China’s growing capability to neutralize enemy assets deployed close to China’s coast</w:t>
      </w:r>
      <w:r w:rsidRPr="000A29D7">
        <w:rPr>
          <w:rFonts w:eastAsia="Calibri"/>
        </w:rPr>
        <w:t xml:space="preserve">. As a result, </w:t>
      </w:r>
      <w:r w:rsidRPr="000A29D7">
        <w:rPr>
          <w:rFonts w:eastAsia="Calibri"/>
          <w:bCs/>
          <w:sz w:val="20"/>
          <w:highlight w:val="yellow"/>
          <w:u w:val="single"/>
        </w:rPr>
        <w:t>the Chinese increasingly see MIRVs as a necessary countermeasure</w:t>
      </w:r>
      <w:r w:rsidRPr="000A29D7">
        <w:rPr>
          <w:rFonts w:eastAsia="Calibri"/>
          <w:bCs/>
          <w:sz w:val="20"/>
          <w:u w:val="single"/>
        </w:rPr>
        <w:t xml:space="preserve"> (original link in Chinese) </w:t>
      </w:r>
      <w:r w:rsidRPr="000A29D7">
        <w:rPr>
          <w:rFonts w:eastAsia="Calibri"/>
          <w:bCs/>
          <w:sz w:val="20"/>
          <w:highlight w:val="yellow"/>
          <w:u w:val="single"/>
        </w:rPr>
        <w:t>to</w:t>
      </w:r>
      <w:r w:rsidRPr="000A29D7">
        <w:rPr>
          <w:rFonts w:eastAsia="Calibri"/>
          <w:bCs/>
          <w:sz w:val="20"/>
          <w:u w:val="single"/>
        </w:rPr>
        <w:t xml:space="preserve"> the prospective </w:t>
      </w:r>
      <w:r w:rsidRPr="000A29D7">
        <w:rPr>
          <w:rFonts w:eastAsia="Calibri"/>
          <w:bCs/>
          <w:sz w:val="20"/>
          <w:highlight w:val="yellow"/>
          <w:u w:val="single"/>
        </w:rPr>
        <w:t>further buildup of</w:t>
      </w:r>
      <w:r w:rsidRPr="000A29D7">
        <w:rPr>
          <w:rFonts w:eastAsia="Calibri"/>
          <w:bCs/>
          <w:sz w:val="20"/>
          <w:u w:val="single"/>
        </w:rPr>
        <w:t xml:space="preserve"> US </w:t>
      </w:r>
      <w:r w:rsidRPr="000A29D7">
        <w:rPr>
          <w:rFonts w:eastAsia="Calibri"/>
          <w:bCs/>
          <w:sz w:val="20"/>
          <w:highlight w:val="yellow"/>
          <w:u w:val="single"/>
        </w:rPr>
        <w:t>missile defense</w:t>
      </w:r>
      <w:r w:rsidRPr="000A29D7">
        <w:rPr>
          <w:rFonts w:eastAsia="Calibri"/>
          <w:bCs/>
          <w:sz w:val="20"/>
          <w:u w:val="single"/>
        </w:rPr>
        <w:t xml:space="preserve">. </w:t>
      </w:r>
      <w:r w:rsidRPr="000A29D7">
        <w:rPr>
          <w:rFonts w:eastAsia="Calibri"/>
        </w:rPr>
        <w:t xml:space="preserve">That said, there are different opinions among experts in the Chinese technical community about the usefulness of MIRV technology. For example, an engineer from the Research and Development Center of China Academy of Launch Vehicle Technology argued that “the penetration capability, survivability, and overall effectiveness of MIRVed missiles is nowhere near that of a salvo launch of single-warhead missiles with the same number of warheads” (original in Chinese). (It should be noted that the total number of openly available publications on this subject is very small, and we consider that even one strong and open opposition piece from an insider shows a lack of internal consensus.) Meanwhile, non-Chinese media and government reports strongly indicate that despite China’s on-going research and development program in MIRV, there is no evidence of a decision to actually deploy the technology, should it be created. There is some historical precedent for this approach; there were instances in the past where China developed certain types of strategic military technologies but never deployed them: China's neutron bomb is a prime example. Impact on strategic stability. </w:t>
      </w:r>
      <w:r w:rsidRPr="000A29D7">
        <w:rPr>
          <w:rFonts w:eastAsia="Calibri"/>
          <w:bCs/>
          <w:sz w:val="20"/>
          <w:u w:val="single"/>
        </w:rPr>
        <w:t xml:space="preserve">Traditional wisdom holds that </w:t>
      </w:r>
      <w:r w:rsidRPr="000A29D7">
        <w:rPr>
          <w:rFonts w:eastAsia="Calibri"/>
          <w:bCs/>
          <w:sz w:val="20"/>
          <w:highlight w:val="yellow"/>
          <w:u w:val="single"/>
        </w:rPr>
        <w:t>MIRVed ICBMs undermine stability</w:t>
      </w:r>
      <w:r w:rsidRPr="000A29D7">
        <w:rPr>
          <w:rFonts w:eastAsia="Calibri"/>
          <w:bCs/>
          <w:sz w:val="20"/>
          <w:u w:val="single"/>
        </w:rPr>
        <w:t xml:space="preserve"> for two reasons.</w:t>
      </w:r>
      <w:r w:rsidRPr="000A29D7">
        <w:rPr>
          <w:rFonts w:eastAsia="Calibri"/>
        </w:rPr>
        <w:t xml:space="preserve"> First, </w:t>
      </w:r>
      <w:r w:rsidRPr="000A29D7">
        <w:rPr>
          <w:rFonts w:eastAsia="Calibri"/>
          <w:bCs/>
          <w:sz w:val="20"/>
          <w:u w:val="single"/>
        </w:rPr>
        <w:t xml:space="preserve">MIRVed </w:t>
      </w:r>
      <w:r w:rsidRPr="000A29D7">
        <w:rPr>
          <w:rFonts w:eastAsia="Calibri"/>
          <w:bCs/>
          <w:sz w:val="20"/>
          <w:highlight w:val="yellow"/>
          <w:u w:val="single"/>
        </w:rPr>
        <w:t>missiles greatly increase</w:t>
      </w:r>
      <w:r w:rsidRPr="000A29D7">
        <w:rPr>
          <w:rFonts w:eastAsia="Calibri"/>
          <w:bCs/>
          <w:sz w:val="20"/>
          <w:u w:val="single"/>
        </w:rPr>
        <w:t xml:space="preserve"> one’s </w:t>
      </w:r>
      <w:r w:rsidRPr="000A29D7">
        <w:rPr>
          <w:rFonts w:eastAsia="Calibri"/>
          <w:bCs/>
          <w:sz w:val="20"/>
          <w:highlight w:val="yellow"/>
          <w:u w:val="single"/>
        </w:rPr>
        <w:t>first-strike capability</w:t>
      </w:r>
      <w:r w:rsidRPr="000A29D7">
        <w:rPr>
          <w:rFonts w:eastAsia="Calibri"/>
          <w:bCs/>
          <w:sz w:val="20"/>
          <w:u w:val="single"/>
        </w:rPr>
        <w:t xml:space="preserve"> against an adversary’s forces, thus </w:t>
      </w:r>
      <w:r w:rsidRPr="000A29D7">
        <w:rPr>
          <w:rFonts w:eastAsia="Calibri"/>
          <w:b/>
          <w:iCs/>
          <w:sz w:val="20"/>
          <w:u w:val="single"/>
          <w:bdr w:val="single" w:sz="18" w:space="0" w:color="auto"/>
        </w:rPr>
        <w:t xml:space="preserve">potentially </w:t>
      </w:r>
      <w:r w:rsidRPr="000A29D7">
        <w:rPr>
          <w:rFonts w:eastAsia="Calibri"/>
          <w:b/>
          <w:iCs/>
          <w:sz w:val="20"/>
          <w:highlight w:val="yellow"/>
          <w:u w:val="single"/>
          <w:bdr w:val="single" w:sz="18" w:space="0" w:color="auto"/>
        </w:rPr>
        <w:t>inviting</w:t>
      </w:r>
      <w:r w:rsidRPr="000A29D7">
        <w:rPr>
          <w:rFonts w:eastAsia="Calibri"/>
          <w:b/>
          <w:iCs/>
          <w:sz w:val="20"/>
          <w:u w:val="single"/>
          <w:bdr w:val="single" w:sz="18" w:space="0" w:color="auto"/>
        </w:rPr>
        <w:t xml:space="preserve"> a </w:t>
      </w:r>
      <w:r w:rsidRPr="000A29D7">
        <w:rPr>
          <w:rFonts w:eastAsia="Calibri"/>
          <w:b/>
          <w:iCs/>
          <w:sz w:val="20"/>
          <w:highlight w:val="yellow"/>
          <w:u w:val="single"/>
          <w:bdr w:val="single" w:sz="18" w:space="0" w:color="auto"/>
        </w:rPr>
        <w:t>preemptive strike</w:t>
      </w:r>
      <w:r w:rsidRPr="000A29D7">
        <w:rPr>
          <w:rFonts w:eastAsia="Calibri"/>
        </w:rPr>
        <w:t xml:space="preserve">. Second, </w:t>
      </w:r>
      <w:r w:rsidRPr="000A29D7">
        <w:rPr>
          <w:rFonts w:eastAsia="Calibri"/>
          <w:bCs/>
          <w:sz w:val="20"/>
          <w:u w:val="single"/>
        </w:rPr>
        <w:t xml:space="preserve">a </w:t>
      </w:r>
      <w:r w:rsidRPr="000A29D7">
        <w:rPr>
          <w:rFonts w:eastAsia="Calibri"/>
          <w:bCs/>
          <w:sz w:val="20"/>
          <w:highlight w:val="yellow"/>
          <w:u w:val="single"/>
        </w:rPr>
        <w:t>MIRV</w:t>
      </w:r>
      <w:r w:rsidRPr="000A29D7">
        <w:rPr>
          <w:rFonts w:eastAsia="Calibri"/>
          <w:bCs/>
          <w:sz w:val="20"/>
          <w:u w:val="single"/>
        </w:rPr>
        <w:t xml:space="preserve">ed missile </w:t>
      </w:r>
      <w:r w:rsidRPr="000A29D7">
        <w:rPr>
          <w:rFonts w:eastAsia="Calibri"/>
          <w:bCs/>
          <w:sz w:val="20"/>
          <w:highlight w:val="yellow"/>
          <w:u w:val="single"/>
        </w:rPr>
        <w:t>loaded with a large number of warheads is a tempting target; if the warheads’ owners believe</w:t>
      </w:r>
      <w:r w:rsidRPr="000A29D7">
        <w:rPr>
          <w:rFonts w:eastAsia="Calibri"/>
          <w:bCs/>
          <w:sz w:val="20"/>
          <w:u w:val="single"/>
        </w:rPr>
        <w:t xml:space="preserve"> that </w:t>
      </w:r>
      <w:r w:rsidRPr="000A29D7">
        <w:rPr>
          <w:rFonts w:eastAsia="Calibri"/>
          <w:bCs/>
          <w:sz w:val="20"/>
          <w:highlight w:val="yellow"/>
          <w:u w:val="single"/>
        </w:rPr>
        <w:t>they are threatened</w:t>
      </w:r>
      <w:r w:rsidRPr="000A29D7">
        <w:rPr>
          <w:rFonts w:eastAsia="Calibri"/>
          <w:bCs/>
          <w:sz w:val="20"/>
          <w:u w:val="single"/>
        </w:rPr>
        <w:t xml:space="preserve"> by an enemy first strike, </w:t>
      </w:r>
      <w:r w:rsidRPr="000A29D7">
        <w:rPr>
          <w:rFonts w:eastAsia="Calibri"/>
          <w:b/>
          <w:iCs/>
          <w:sz w:val="20"/>
          <w:u w:val="single"/>
          <w:bdr w:val="single" w:sz="18" w:space="0" w:color="auto"/>
        </w:rPr>
        <w:t xml:space="preserve">then </w:t>
      </w:r>
      <w:r w:rsidRPr="000A29D7">
        <w:rPr>
          <w:rFonts w:eastAsia="Calibri"/>
          <w:b/>
          <w:iCs/>
          <w:sz w:val="20"/>
          <w:highlight w:val="yellow"/>
          <w:u w:val="single"/>
          <w:bdr w:val="single" w:sz="18" w:space="0" w:color="auto"/>
        </w:rPr>
        <w:t>there is</w:t>
      </w:r>
      <w:r w:rsidRPr="000A29D7">
        <w:rPr>
          <w:rFonts w:eastAsia="Calibri"/>
          <w:b/>
          <w:iCs/>
          <w:sz w:val="20"/>
          <w:u w:val="single"/>
          <w:bdr w:val="single" w:sz="18" w:space="0" w:color="auto"/>
        </w:rPr>
        <w:t xml:space="preserve"> a </w:t>
      </w:r>
      <w:r w:rsidRPr="000A29D7">
        <w:rPr>
          <w:rFonts w:eastAsia="Calibri"/>
          <w:b/>
          <w:iCs/>
          <w:sz w:val="20"/>
          <w:highlight w:val="yellow"/>
          <w:u w:val="single"/>
          <w:bdr w:val="single" w:sz="18" w:space="0" w:color="auto"/>
        </w:rPr>
        <w:t>greater incentive to fire</w:t>
      </w:r>
      <w:r w:rsidRPr="000A29D7">
        <w:rPr>
          <w:rFonts w:eastAsia="Calibri"/>
          <w:b/>
          <w:iCs/>
          <w:sz w:val="20"/>
          <w:u w:val="single"/>
          <w:bdr w:val="single" w:sz="18" w:space="0" w:color="auto"/>
        </w:rPr>
        <w:t xml:space="preserve"> them </w:t>
      </w:r>
      <w:r w:rsidRPr="000A29D7">
        <w:rPr>
          <w:rFonts w:eastAsia="Calibri"/>
          <w:b/>
          <w:iCs/>
          <w:sz w:val="20"/>
          <w:highlight w:val="yellow"/>
          <w:u w:val="single"/>
          <w:bdr w:val="single" w:sz="18" w:space="0" w:color="auto"/>
        </w:rPr>
        <w:t>first before they can be wiped out on</w:t>
      </w:r>
      <w:r w:rsidRPr="000A29D7">
        <w:rPr>
          <w:rFonts w:eastAsia="Calibri"/>
          <w:b/>
          <w:iCs/>
          <w:sz w:val="20"/>
          <w:u w:val="single"/>
          <w:bdr w:val="single" w:sz="18" w:space="0" w:color="auto"/>
        </w:rPr>
        <w:t xml:space="preserve"> the </w:t>
      </w:r>
      <w:r w:rsidRPr="000A29D7">
        <w:rPr>
          <w:rFonts w:eastAsia="Calibri"/>
          <w:b/>
          <w:iCs/>
          <w:sz w:val="20"/>
          <w:highlight w:val="yellow"/>
          <w:u w:val="single"/>
          <w:bdr w:val="single" w:sz="18" w:space="0" w:color="auto"/>
        </w:rPr>
        <w:t>launchpad. This “use it or lose it” dilemma is one of the fundamental problems with MIRVed ICBMs</w:t>
      </w:r>
      <w:r w:rsidRPr="000A29D7">
        <w:rPr>
          <w:rFonts w:eastAsia="Calibri"/>
          <w:bCs/>
          <w:sz w:val="20"/>
          <w:highlight w:val="yellow"/>
          <w:u w:val="single"/>
        </w:rPr>
        <w:t>.</w:t>
      </w:r>
    </w:p>
    <w:p w:rsidR="000A29D7" w:rsidRPr="000A29D7" w:rsidRDefault="000A29D7" w:rsidP="000A29D7">
      <w:pPr>
        <w:keepNext/>
        <w:keepLines/>
        <w:spacing w:before="40" w:after="0"/>
        <w:outlineLvl w:val="3"/>
        <w:rPr>
          <w:rFonts w:eastAsia="Calibri"/>
          <w:b/>
          <w:iCs/>
          <w:sz w:val="26"/>
          <w:u w:val="single"/>
        </w:rPr>
      </w:pPr>
      <w:r w:rsidRPr="000A29D7">
        <w:rPr>
          <w:rFonts w:eastAsia="Calibri"/>
          <w:b/>
          <w:iCs/>
          <w:sz w:val="26"/>
        </w:rPr>
        <w:t xml:space="preserve">MIRV is the </w:t>
      </w:r>
      <w:r w:rsidRPr="000A29D7">
        <w:rPr>
          <w:rFonts w:eastAsia="Calibri"/>
          <w:b/>
          <w:iCs/>
          <w:sz w:val="26"/>
          <w:u w:val="single"/>
        </w:rPr>
        <w:t>most dangerous</w:t>
      </w:r>
      <w:r w:rsidRPr="000A29D7">
        <w:rPr>
          <w:rFonts w:eastAsia="Calibri"/>
          <w:b/>
          <w:iCs/>
          <w:sz w:val="26"/>
        </w:rPr>
        <w:t xml:space="preserve"> U.S.-China nuclear risk – it creates </w:t>
      </w:r>
      <w:r w:rsidRPr="000A29D7">
        <w:rPr>
          <w:rFonts w:eastAsia="Calibri"/>
          <w:b/>
          <w:iCs/>
          <w:sz w:val="26"/>
          <w:u w:val="single"/>
        </w:rPr>
        <w:t>use it or lose it</w:t>
      </w:r>
      <w:r w:rsidRPr="000A29D7">
        <w:rPr>
          <w:rFonts w:eastAsia="Calibri"/>
          <w:b/>
          <w:iCs/>
          <w:sz w:val="26"/>
        </w:rPr>
        <w:t xml:space="preserve"> pressures and drives </w:t>
      </w:r>
      <w:r w:rsidRPr="000A29D7">
        <w:rPr>
          <w:rFonts w:eastAsia="Calibri"/>
          <w:b/>
          <w:iCs/>
          <w:sz w:val="26"/>
          <w:u w:val="single"/>
        </w:rPr>
        <w:t>Indian modernization</w:t>
      </w:r>
      <w:r w:rsidRPr="000A29D7">
        <w:rPr>
          <w:rFonts w:eastAsia="Calibri"/>
          <w:b/>
          <w:iCs/>
          <w:sz w:val="26"/>
        </w:rPr>
        <w:t xml:space="preserve"> that destroys </w:t>
      </w:r>
      <w:r w:rsidRPr="000A29D7">
        <w:rPr>
          <w:rFonts w:eastAsia="Calibri"/>
          <w:b/>
          <w:iCs/>
          <w:sz w:val="26"/>
          <w:u w:val="single"/>
        </w:rPr>
        <w:t>Indo-Pak nuclear stability</w:t>
      </w:r>
    </w:p>
    <w:p w:rsidR="000A29D7" w:rsidRPr="000A29D7" w:rsidRDefault="000A29D7" w:rsidP="000A29D7">
      <w:pPr>
        <w:rPr>
          <w:rFonts w:eastAsia="Calibri"/>
        </w:rPr>
      </w:pPr>
      <w:r w:rsidRPr="000A29D7">
        <w:rPr>
          <w:rFonts w:eastAsia="Calibri"/>
          <w:b/>
          <w:bCs/>
          <w:sz w:val="26"/>
        </w:rPr>
        <w:t>Keck 8-19</w:t>
      </w:r>
      <w:r w:rsidRPr="000A29D7">
        <w:rPr>
          <w:rFonts w:eastAsia="Calibri"/>
        </w:rPr>
        <w:t>, managing editor of The National Interest. He was previously managing editor of The Diplomat, China Tests Its Most Dangerous Nuclear Weapon of All Time, nationalinterest.org/blog/the-buzz/china-tests-its-most-dangerous-nuclear-weapon-all-time-13626</w:t>
      </w:r>
    </w:p>
    <w:p w:rsidR="000A29D7" w:rsidRPr="000A29D7" w:rsidRDefault="000A29D7" w:rsidP="000A29D7">
      <w:pPr>
        <w:rPr>
          <w:rFonts w:eastAsia="Calibri"/>
        </w:rPr>
      </w:pPr>
      <w:r w:rsidRPr="000A29D7">
        <w:rPr>
          <w:rFonts w:eastAsia="Calibri"/>
        </w:rPr>
        <w:t>“</w:t>
      </w:r>
      <w:r w:rsidRPr="000A29D7">
        <w:rPr>
          <w:rFonts w:eastAsia="Calibri"/>
          <w:highlight w:val="yellow"/>
          <w:u w:val="single"/>
        </w:rPr>
        <w:t>The DF-41</w:t>
      </w:r>
      <w:r w:rsidRPr="000A29D7">
        <w:rPr>
          <w:rFonts w:eastAsia="Calibri"/>
        </w:rPr>
        <w:t xml:space="preserve">, with a range of between 6,835 miles and 7,456 miles, </w:t>
      </w:r>
      <w:r w:rsidRPr="000A29D7">
        <w:rPr>
          <w:rFonts w:eastAsia="Calibri"/>
          <w:u w:val="single"/>
        </w:rPr>
        <w:t>is</w:t>
      </w:r>
      <w:r w:rsidRPr="000A29D7">
        <w:rPr>
          <w:rFonts w:eastAsia="Calibri"/>
        </w:rPr>
        <w:t xml:space="preserve"> viewed by the Pentagon as </w:t>
      </w:r>
      <w:r w:rsidRPr="000A29D7">
        <w:rPr>
          <w:rFonts w:eastAsia="Calibri"/>
          <w:highlight w:val="yellow"/>
          <w:u w:val="single"/>
        </w:rPr>
        <w:t xml:space="preserve">Beijing’s </w:t>
      </w:r>
      <w:r w:rsidRPr="000A29D7">
        <w:rPr>
          <w:rFonts w:eastAsia="Calibri"/>
          <w:b/>
          <w:iCs/>
          <w:highlight w:val="yellow"/>
          <w:u w:val="single"/>
          <w:bdr w:val="single" w:sz="8" w:space="0" w:color="auto"/>
        </w:rPr>
        <w:t>most potent nuclear missile</w:t>
      </w:r>
      <w:r w:rsidRPr="000A29D7">
        <w:rPr>
          <w:rFonts w:eastAsia="Calibri"/>
        </w:rPr>
        <w:t xml:space="preserve"> and one of several new long-range missiles in development or being deployed,” Gertz reports. He goes on to note that this is the fourth time in the past three years that China has tested the DF-41, indicating that the missile is nearing deployment. Notably, according to Gertz, in the latest test China shot two independently targetable warheads from the DF-41, further confirming that the </w:t>
      </w:r>
      <w:r w:rsidRPr="000A29D7">
        <w:rPr>
          <w:rFonts w:eastAsia="Calibri"/>
          <w:highlight w:val="yellow"/>
          <w:u w:val="single"/>
        </w:rPr>
        <w:t>DF-41 will hold multiple</w:t>
      </w:r>
      <w:r w:rsidRPr="000A29D7">
        <w:rPr>
          <w:rFonts w:eastAsia="Calibri"/>
          <w:u w:val="single"/>
        </w:rPr>
        <w:t xml:space="preserve"> independently</w:t>
      </w:r>
      <w:r w:rsidRPr="000A29D7">
        <w:rPr>
          <w:rFonts w:eastAsia="Calibri"/>
        </w:rPr>
        <w:t xml:space="preserve"> </w:t>
      </w:r>
      <w:r w:rsidRPr="000A29D7">
        <w:rPr>
          <w:rFonts w:eastAsia="Calibri"/>
          <w:u w:val="single"/>
        </w:rPr>
        <w:t>targetable reentry vehicles (</w:t>
      </w:r>
      <w:r w:rsidRPr="000A29D7">
        <w:rPr>
          <w:rFonts w:eastAsia="Calibri"/>
          <w:highlight w:val="yellow"/>
          <w:u w:val="single"/>
        </w:rPr>
        <w:t>MIRV</w:t>
      </w:r>
      <w:r w:rsidRPr="000A29D7">
        <w:rPr>
          <w:rFonts w:eastAsia="Calibri"/>
        </w:rPr>
        <w:t xml:space="preserve">). As I’ve noted before, </w:t>
      </w:r>
      <w:r w:rsidRPr="000A29D7">
        <w:rPr>
          <w:rFonts w:eastAsia="Calibri"/>
          <w:highlight w:val="yellow"/>
          <w:u w:val="single"/>
        </w:rPr>
        <w:t>China’s</w:t>
      </w:r>
      <w:r w:rsidRPr="000A29D7">
        <w:rPr>
          <w:rFonts w:eastAsia="Calibri"/>
        </w:rPr>
        <w:t xml:space="preserve"> acquisition of a </w:t>
      </w:r>
      <w:r w:rsidRPr="000A29D7">
        <w:rPr>
          <w:rFonts w:eastAsia="Calibri"/>
          <w:highlight w:val="yellow"/>
          <w:u w:val="single"/>
        </w:rPr>
        <w:t>MIRVed capability is one of the most dangerous nuclear weapons</w:t>
      </w:r>
      <w:r w:rsidRPr="000A29D7">
        <w:rPr>
          <w:rFonts w:eastAsia="Calibri"/>
          <w:u w:val="single"/>
        </w:rPr>
        <w:t xml:space="preserve"> developments</w:t>
      </w:r>
      <w:r w:rsidRPr="000A29D7">
        <w:rPr>
          <w:rFonts w:eastAsia="Calibri"/>
        </w:rPr>
        <w:t xml:space="preserve"> that </w:t>
      </w:r>
      <w:r w:rsidRPr="000A29D7">
        <w:rPr>
          <w:rFonts w:eastAsia="Calibri"/>
          <w:u w:val="single"/>
        </w:rPr>
        <w:t>no one is talking about</w:t>
      </w:r>
      <w:r w:rsidRPr="000A29D7">
        <w:rPr>
          <w:rFonts w:eastAsia="Calibri"/>
        </w:rPr>
        <w:t xml:space="preserve">. </w:t>
      </w:r>
      <w:r w:rsidRPr="000A29D7">
        <w:rPr>
          <w:rFonts w:eastAsia="Calibri"/>
          <w:u w:val="single"/>
        </w:rPr>
        <w:t>MIRVed</w:t>
      </w:r>
      <w:r w:rsidRPr="000A29D7">
        <w:rPr>
          <w:rFonts w:eastAsia="Calibri"/>
        </w:rPr>
        <w:t xml:space="preserve"> missiles carry </w:t>
      </w:r>
      <w:r w:rsidRPr="000A29D7">
        <w:rPr>
          <w:rFonts w:eastAsia="Calibri"/>
          <w:highlight w:val="yellow"/>
          <w:u w:val="single"/>
        </w:rPr>
        <w:t>payloads</w:t>
      </w:r>
      <w:r w:rsidRPr="000A29D7">
        <w:rPr>
          <w:rFonts w:eastAsia="Calibri"/>
        </w:rPr>
        <w:t xml:space="preserve"> of several nuclear warheads each capable of being directed at a different set of targets. They </w:t>
      </w:r>
      <w:r w:rsidRPr="000A29D7">
        <w:rPr>
          <w:rFonts w:eastAsia="Calibri"/>
          <w:highlight w:val="yellow"/>
          <w:u w:val="single"/>
        </w:rPr>
        <w:t>are</w:t>
      </w:r>
      <w:r w:rsidRPr="000A29D7">
        <w:rPr>
          <w:rFonts w:eastAsia="Calibri"/>
        </w:rPr>
        <w:t xml:space="preserve"> considered </w:t>
      </w:r>
      <w:r w:rsidRPr="000A29D7">
        <w:rPr>
          <w:rFonts w:eastAsia="Calibri"/>
          <w:highlight w:val="yellow"/>
          <w:u w:val="single"/>
        </w:rPr>
        <w:t>extremely destabilizing</w:t>
      </w:r>
      <w:r w:rsidRPr="000A29D7">
        <w:rPr>
          <w:rFonts w:eastAsia="Calibri"/>
        </w:rPr>
        <w:t xml:space="preserve"> to the strategic balance primarily </w:t>
      </w:r>
      <w:r w:rsidRPr="000A29D7">
        <w:rPr>
          <w:rFonts w:eastAsia="Calibri"/>
          <w:u w:val="single"/>
        </w:rPr>
        <w:t xml:space="preserve">because </w:t>
      </w:r>
      <w:r w:rsidRPr="000A29D7">
        <w:rPr>
          <w:rFonts w:eastAsia="Calibri"/>
          <w:highlight w:val="yellow"/>
          <w:u w:val="single"/>
        </w:rPr>
        <w:t>they place a premium on striking first and create</w:t>
      </w:r>
      <w:r w:rsidRPr="000A29D7">
        <w:rPr>
          <w:rFonts w:eastAsia="Calibri"/>
          <w:u w:val="single"/>
        </w:rPr>
        <w:t xml:space="preserve"> a </w:t>
      </w:r>
      <w:r w:rsidRPr="000A29D7">
        <w:rPr>
          <w:rFonts w:eastAsia="Calibri"/>
          <w:highlight w:val="yellow"/>
          <w:u w:val="single"/>
        </w:rPr>
        <w:t>“use em or lose em” nuclear mentality. Along with being less vulnerable to anti-ballistic missile systems</w:t>
      </w:r>
      <w:r w:rsidRPr="000A29D7">
        <w:rPr>
          <w:rFonts w:eastAsia="Calibri"/>
        </w:rPr>
        <w:t xml:space="preserve">, this is true for two primary reasons. First, and most obviously, a single MIRVed missile can be used to eliminate numerous enemy nuclear sites simultaneously. Thus, theoretically at least, only a small portion of an adversary’s missile force would be necessary to completely eliminate one’s strategic deterrent. Secondly, MIRVed missiles enable countries to use cross-targeting techniques of employing two or more missiles against a single target, which increases the kill probability. In other words, </w:t>
      </w:r>
      <w:r w:rsidRPr="000A29D7">
        <w:rPr>
          <w:rFonts w:eastAsia="Calibri"/>
          <w:highlight w:val="yellow"/>
          <w:u w:val="single"/>
        </w:rPr>
        <w:t xml:space="preserve">MIRVs are </w:t>
      </w:r>
      <w:r w:rsidRPr="000A29D7">
        <w:rPr>
          <w:rFonts w:eastAsia="Calibri"/>
          <w:b/>
          <w:iCs/>
          <w:highlight w:val="yellow"/>
          <w:u w:val="single"/>
          <w:bdr w:val="single" w:sz="8" w:space="0" w:color="auto"/>
        </w:rPr>
        <w:t>extremely destabilizing</w:t>
      </w:r>
      <w:r w:rsidRPr="000A29D7">
        <w:rPr>
          <w:rFonts w:eastAsia="Calibri"/>
          <w:u w:val="single"/>
        </w:rPr>
        <w:t xml:space="preserve"> because </w:t>
      </w:r>
      <w:r w:rsidRPr="000A29D7">
        <w:rPr>
          <w:rFonts w:eastAsia="Calibri"/>
          <w:highlight w:val="yellow"/>
          <w:u w:val="single"/>
        </w:rPr>
        <w:t xml:space="preserve">they make adversary’s nuclear arsenals </w:t>
      </w:r>
      <w:r w:rsidRPr="000A29D7">
        <w:rPr>
          <w:rFonts w:eastAsia="Calibri"/>
          <w:b/>
          <w:iCs/>
          <w:highlight w:val="yellow"/>
          <w:u w:val="single"/>
          <w:bdr w:val="single" w:sz="8" w:space="0" w:color="auto"/>
        </w:rPr>
        <w:t>vulnerable to being wiped out in</w:t>
      </w:r>
      <w:r w:rsidRPr="000A29D7">
        <w:rPr>
          <w:rFonts w:eastAsia="Calibri"/>
          <w:b/>
          <w:iCs/>
          <w:u w:val="single"/>
          <w:bdr w:val="single" w:sz="8" w:space="0" w:color="auto"/>
        </w:rPr>
        <w:t xml:space="preserve"> a </w:t>
      </w:r>
      <w:r w:rsidRPr="000A29D7">
        <w:rPr>
          <w:rFonts w:eastAsia="Calibri"/>
          <w:b/>
          <w:iCs/>
          <w:highlight w:val="yellow"/>
          <w:u w:val="single"/>
          <w:bdr w:val="single" w:sz="8" w:space="0" w:color="auto"/>
        </w:rPr>
        <w:t>surprise first strike</w:t>
      </w:r>
      <w:r w:rsidRPr="000A29D7">
        <w:rPr>
          <w:rFonts w:eastAsia="Calibri"/>
        </w:rPr>
        <w:t xml:space="preserve">. In the case of China, </w:t>
      </w:r>
      <w:r w:rsidRPr="000A29D7">
        <w:rPr>
          <w:rFonts w:eastAsia="Calibri"/>
          <w:highlight w:val="yellow"/>
          <w:u w:val="single"/>
        </w:rPr>
        <w:t>Beijing’s</w:t>
      </w:r>
      <w:r w:rsidRPr="000A29D7">
        <w:rPr>
          <w:rFonts w:eastAsia="Calibri"/>
        </w:rPr>
        <w:t xml:space="preserve"> acquisition of a </w:t>
      </w:r>
      <w:r w:rsidRPr="000A29D7">
        <w:rPr>
          <w:rFonts w:eastAsia="Calibri"/>
          <w:highlight w:val="yellow"/>
          <w:u w:val="single"/>
        </w:rPr>
        <w:t>MIRVed</w:t>
      </w:r>
      <w:r w:rsidRPr="000A29D7">
        <w:rPr>
          <w:rFonts w:eastAsia="Calibri"/>
          <w:highlight w:val="yellow"/>
        </w:rPr>
        <w:t xml:space="preserve"> </w:t>
      </w:r>
      <w:r w:rsidRPr="000A29D7">
        <w:rPr>
          <w:rFonts w:eastAsia="Calibri"/>
          <w:highlight w:val="yellow"/>
          <w:u w:val="single"/>
        </w:rPr>
        <w:t xml:space="preserve">capability is likely to </w:t>
      </w:r>
      <w:r w:rsidRPr="000A29D7">
        <w:rPr>
          <w:rFonts w:eastAsia="Calibri"/>
          <w:b/>
          <w:iCs/>
          <w:highlight w:val="yellow"/>
          <w:u w:val="single"/>
          <w:bdr w:val="single" w:sz="8" w:space="0" w:color="auto"/>
        </w:rPr>
        <w:t xml:space="preserve">force India to greatly increase </w:t>
      </w:r>
      <w:r w:rsidRPr="000A29D7">
        <w:rPr>
          <w:rFonts w:eastAsia="Calibri"/>
          <w:b/>
          <w:iCs/>
          <w:u w:val="single"/>
          <w:bdr w:val="single" w:sz="8" w:space="0" w:color="auto"/>
        </w:rPr>
        <w:t xml:space="preserve">the size of </w:t>
      </w:r>
      <w:r w:rsidRPr="000A29D7">
        <w:rPr>
          <w:rFonts w:eastAsia="Calibri"/>
          <w:b/>
          <w:iCs/>
          <w:highlight w:val="yellow"/>
          <w:u w:val="single"/>
          <w:bdr w:val="single" w:sz="8" w:space="0" w:color="auto"/>
        </w:rPr>
        <w:t>its nuclear arsenal</w:t>
      </w:r>
      <w:r w:rsidRPr="000A29D7">
        <w:rPr>
          <w:rFonts w:eastAsia="Calibri"/>
          <w:highlight w:val="yellow"/>
          <w:u w:val="single"/>
        </w:rPr>
        <w:t>, as well as</w:t>
      </w:r>
      <w:r w:rsidRPr="000A29D7">
        <w:rPr>
          <w:rFonts w:eastAsia="Calibri"/>
          <w:u w:val="single"/>
        </w:rPr>
        <w:t xml:space="preserve"> force it to </w:t>
      </w:r>
      <w:r w:rsidRPr="000A29D7">
        <w:rPr>
          <w:rFonts w:eastAsia="Calibri"/>
          <w:b/>
          <w:iCs/>
          <w:highlight w:val="yellow"/>
          <w:u w:val="single"/>
          <w:bdr w:val="single" w:sz="8" w:space="0" w:color="auto"/>
        </w:rPr>
        <w:t>disperse</w:t>
      </w:r>
      <w:r w:rsidRPr="000A29D7">
        <w:rPr>
          <w:rFonts w:eastAsia="Calibri"/>
          <w:b/>
          <w:iCs/>
          <w:u w:val="single"/>
          <w:bdr w:val="single" w:sz="8" w:space="0" w:color="auto"/>
        </w:rPr>
        <w:t xml:space="preserve"> its </w:t>
      </w:r>
      <w:r w:rsidRPr="000A29D7">
        <w:rPr>
          <w:rFonts w:eastAsia="Calibri"/>
          <w:b/>
          <w:iCs/>
          <w:highlight w:val="yellow"/>
          <w:u w:val="single"/>
          <w:bdr w:val="single" w:sz="8" w:space="0" w:color="auto"/>
        </w:rPr>
        <w:t>nuclear weapons</w:t>
      </w:r>
      <w:r w:rsidRPr="000A29D7">
        <w:rPr>
          <w:rFonts w:eastAsia="Calibri"/>
          <w:u w:val="single"/>
        </w:rPr>
        <w:t xml:space="preserve"> across a greater sway of land </w:t>
      </w:r>
      <w:r w:rsidRPr="000A29D7">
        <w:rPr>
          <w:rFonts w:eastAsia="Calibri"/>
          <w:highlight w:val="yellow"/>
          <w:u w:val="single"/>
        </w:rPr>
        <w:t>to prevent China from being able to conduct a</w:t>
      </w:r>
      <w:r w:rsidRPr="000A29D7">
        <w:rPr>
          <w:rFonts w:eastAsia="Calibri"/>
          <w:u w:val="single"/>
        </w:rPr>
        <w:t xml:space="preserve"> successful </w:t>
      </w:r>
      <w:r w:rsidRPr="000A29D7">
        <w:rPr>
          <w:rFonts w:eastAsia="Calibri"/>
          <w:highlight w:val="yellow"/>
          <w:u w:val="single"/>
        </w:rPr>
        <w:t>decapitation strike. Such a development</w:t>
      </w:r>
      <w:r w:rsidRPr="000A29D7">
        <w:rPr>
          <w:rFonts w:eastAsia="Calibri"/>
          <w:u w:val="single"/>
        </w:rPr>
        <w:t xml:space="preserve"> in Delhi </w:t>
      </w:r>
      <w:r w:rsidRPr="000A29D7">
        <w:rPr>
          <w:rFonts w:eastAsia="Calibri"/>
          <w:highlight w:val="yellow"/>
          <w:u w:val="single"/>
        </w:rPr>
        <w:t xml:space="preserve">would </w:t>
      </w:r>
      <w:r w:rsidRPr="000A29D7">
        <w:rPr>
          <w:rFonts w:eastAsia="Calibri"/>
          <w:b/>
          <w:iCs/>
          <w:highlight w:val="yellow"/>
          <w:u w:val="single"/>
          <w:bdr w:val="single" w:sz="8" w:space="0" w:color="auto"/>
        </w:rPr>
        <w:t>upset the Indo-Pakistani nuclear balance</w:t>
      </w:r>
      <w:r w:rsidRPr="000A29D7">
        <w:rPr>
          <w:rFonts w:eastAsia="Calibri"/>
          <w:highlight w:val="yellow"/>
          <w:u w:val="single"/>
        </w:rPr>
        <w:t>,</w:t>
      </w:r>
      <w:r w:rsidRPr="000A29D7">
        <w:rPr>
          <w:rFonts w:eastAsia="Calibri"/>
        </w:rPr>
        <w:t xml:space="preserve"> likely </w:t>
      </w:r>
      <w:r w:rsidRPr="000A29D7">
        <w:rPr>
          <w:rFonts w:eastAsia="Calibri"/>
          <w:highlight w:val="yellow"/>
          <w:u w:val="single"/>
        </w:rPr>
        <w:t xml:space="preserve">prompting Islamabad to take </w:t>
      </w:r>
      <w:r w:rsidRPr="000A29D7">
        <w:rPr>
          <w:rFonts w:eastAsia="Calibri"/>
          <w:b/>
          <w:iCs/>
          <w:highlight w:val="yellow"/>
          <w:u w:val="single"/>
          <w:bdr w:val="single" w:sz="8" w:space="0" w:color="auto"/>
        </w:rPr>
        <w:t>corresponding actions</w:t>
      </w:r>
      <w:r w:rsidRPr="000A29D7">
        <w:rPr>
          <w:rFonts w:eastAsia="Calibri"/>
          <w:u w:val="single"/>
        </w:rPr>
        <w:t xml:space="preserve"> of its own. </w:t>
      </w:r>
      <w:r w:rsidRPr="000A29D7">
        <w:rPr>
          <w:rFonts w:eastAsia="Calibri"/>
          <w:highlight w:val="yellow"/>
          <w:u w:val="single"/>
        </w:rPr>
        <w:t>China’s</w:t>
      </w:r>
      <w:r w:rsidRPr="000A29D7">
        <w:rPr>
          <w:rFonts w:eastAsia="Calibri"/>
          <w:u w:val="single"/>
        </w:rPr>
        <w:t xml:space="preserve"> </w:t>
      </w:r>
      <w:r w:rsidRPr="000A29D7">
        <w:rPr>
          <w:rFonts w:eastAsia="Calibri"/>
          <w:highlight w:val="yellow"/>
          <w:u w:val="single"/>
        </w:rPr>
        <w:t>acquisition of</w:t>
      </w:r>
      <w:r w:rsidRPr="000A29D7">
        <w:rPr>
          <w:rFonts w:eastAsia="Calibri"/>
          <w:u w:val="single"/>
        </w:rPr>
        <w:t xml:space="preserve"> </w:t>
      </w:r>
      <w:r w:rsidRPr="000A29D7">
        <w:rPr>
          <w:rFonts w:eastAsia="Calibri"/>
        </w:rPr>
        <w:t xml:space="preserve">a </w:t>
      </w:r>
      <w:r w:rsidRPr="000A29D7">
        <w:rPr>
          <w:rFonts w:eastAsia="Calibri"/>
          <w:highlight w:val="yellow"/>
          <w:u w:val="single"/>
        </w:rPr>
        <w:t>MIRVed capability is</w:t>
      </w:r>
      <w:r w:rsidRPr="000A29D7">
        <w:rPr>
          <w:rFonts w:eastAsia="Calibri"/>
          <w:u w:val="single"/>
        </w:rPr>
        <w:t xml:space="preserve"> also </w:t>
      </w:r>
      <w:r w:rsidRPr="000A29D7">
        <w:rPr>
          <w:rFonts w:eastAsia="Calibri"/>
          <w:highlight w:val="yellow"/>
          <w:u w:val="single"/>
        </w:rPr>
        <w:t>likely to upset</w:t>
      </w:r>
      <w:r w:rsidRPr="000A29D7">
        <w:rPr>
          <w:rFonts w:eastAsia="Calibri"/>
          <w:u w:val="single"/>
        </w:rPr>
        <w:t xml:space="preserve"> the </w:t>
      </w:r>
      <w:r w:rsidRPr="000A29D7">
        <w:rPr>
          <w:rFonts w:eastAsia="Calibri"/>
          <w:b/>
          <w:iCs/>
          <w:highlight w:val="yellow"/>
          <w:u w:val="single"/>
          <w:bdr w:val="single" w:sz="8" w:space="0" w:color="auto"/>
        </w:rPr>
        <w:t>strategic balance with Russia</w:t>
      </w:r>
      <w:r w:rsidRPr="000A29D7">
        <w:rPr>
          <w:rFonts w:eastAsia="Calibri"/>
          <w:u w:val="single"/>
        </w:rPr>
        <w:t xml:space="preserve">. As Moscow’s conventional military capabilities </w:t>
      </w:r>
      <w:r w:rsidRPr="000A29D7">
        <w:rPr>
          <w:rFonts w:eastAsia="Calibri"/>
        </w:rPr>
        <w:t xml:space="preserve">have </w:t>
      </w:r>
      <w:r w:rsidRPr="000A29D7">
        <w:rPr>
          <w:rFonts w:eastAsia="Calibri"/>
          <w:highlight w:val="yellow"/>
          <w:u w:val="single"/>
        </w:rPr>
        <w:t>eroded</w:t>
      </w:r>
      <w:r w:rsidRPr="000A29D7">
        <w:rPr>
          <w:rFonts w:eastAsia="Calibri"/>
          <w:u w:val="single"/>
        </w:rPr>
        <w:t xml:space="preserve"> </w:t>
      </w:r>
      <w:r w:rsidRPr="000A29D7">
        <w:rPr>
          <w:rFonts w:eastAsia="Calibri"/>
        </w:rPr>
        <w:t xml:space="preserve">since the fall of the Soviet Union, </w:t>
      </w:r>
      <w:r w:rsidRPr="000A29D7">
        <w:rPr>
          <w:rFonts w:eastAsia="Calibri"/>
          <w:u w:val="single"/>
        </w:rPr>
        <w:t xml:space="preserve">Russia </w:t>
      </w:r>
      <w:r w:rsidRPr="000A29D7">
        <w:rPr>
          <w:rFonts w:eastAsia="Calibri"/>
        </w:rPr>
        <w:t xml:space="preserve">has </w:t>
      </w:r>
      <w:r w:rsidRPr="000A29D7">
        <w:rPr>
          <w:rFonts w:eastAsia="Calibri"/>
          <w:u w:val="single"/>
        </w:rPr>
        <w:t xml:space="preserve">leaned </w:t>
      </w:r>
      <w:r w:rsidRPr="000A29D7">
        <w:rPr>
          <w:rFonts w:eastAsia="Calibri"/>
        </w:rPr>
        <w:t xml:space="preserve">more </w:t>
      </w:r>
      <w:r w:rsidRPr="000A29D7">
        <w:rPr>
          <w:rFonts w:eastAsia="Calibri"/>
          <w:u w:val="single"/>
        </w:rPr>
        <w:t xml:space="preserve">heavily on nuclear weapons </w:t>
      </w:r>
      <w:r w:rsidRPr="000A29D7">
        <w:rPr>
          <w:rFonts w:eastAsia="Calibri"/>
        </w:rPr>
        <w:t xml:space="preserve">for its national defense. </w:t>
      </w:r>
      <w:r w:rsidRPr="000A29D7">
        <w:rPr>
          <w:rFonts w:eastAsia="Calibri"/>
          <w:u w:val="single"/>
        </w:rPr>
        <w:t xml:space="preserve">It </w:t>
      </w:r>
      <w:r w:rsidRPr="000A29D7">
        <w:rPr>
          <w:rFonts w:eastAsia="Calibri"/>
        </w:rPr>
        <w:t xml:space="preserve">therefore </w:t>
      </w:r>
      <w:r w:rsidRPr="000A29D7">
        <w:rPr>
          <w:rFonts w:eastAsia="Calibri"/>
          <w:u w:val="single"/>
        </w:rPr>
        <w:t xml:space="preserve">seeks to maintain a clear nuclear advantage over </w:t>
      </w:r>
      <w:r w:rsidRPr="000A29D7">
        <w:rPr>
          <w:rFonts w:eastAsia="Calibri"/>
        </w:rPr>
        <w:t xml:space="preserve">potential </w:t>
      </w:r>
      <w:r w:rsidRPr="000A29D7">
        <w:rPr>
          <w:rFonts w:eastAsia="Calibri"/>
          <w:u w:val="single"/>
        </w:rPr>
        <w:t xml:space="preserve">adversaries like China. Beijing’s </w:t>
      </w:r>
      <w:r w:rsidRPr="000A29D7">
        <w:rPr>
          <w:rFonts w:eastAsia="Calibri"/>
        </w:rPr>
        <w:t xml:space="preserve">acquisition of </w:t>
      </w:r>
      <w:r w:rsidRPr="000A29D7">
        <w:rPr>
          <w:rFonts w:eastAsia="Calibri"/>
          <w:u w:val="single"/>
        </w:rPr>
        <w:t xml:space="preserve">MIRVed missiles threatens to </w:t>
      </w:r>
      <w:r w:rsidRPr="000A29D7">
        <w:rPr>
          <w:rFonts w:eastAsia="Calibri"/>
          <w:b/>
          <w:iCs/>
          <w:u w:val="single"/>
          <w:bdr w:val="single" w:sz="8" w:space="0" w:color="auto"/>
        </w:rPr>
        <w:t>erode this advantage</w:t>
      </w:r>
      <w:r w:rsidRPr="000A29D7">
        <w:rPr>
          <w:rFonts w:eastAsia="Calibri"/>
          <w:u w:val="single"/>
        </w:rPr>
        <w:t xml:space="preserve">. </w:t>
      </w:r>
      <w:r w:rsidRPr="000A29D7">
        <w:rPr>
          <w:rFonts w:eastAsia="Calibri"/>
        </w:rPr>
        <w:t>As Gertz’s notes, the U.S. intelligence community believes that the DF-41 will ultimately be able to carry up to 10 nuclear warheads. Such a development would likely force China to increase the size of its nuclear arsenal. To date, China and India (as well as the world’s other nuclear powers) have maintained relatively small nuclear arsenals compared with Russia and the United States. The introduction of MIRVed technologies into the Asian nuclear balance may render this no longer true. For this reason— along with its long-range and solid fuel—</w:t>
      </w:r>
      <w:r w:rsidRPr="000A29D7">
        <w:rPr>
          <w:rFonts w:eastAsia="Calibri"/>
          <w:highlight w:val="yellow"/>
          <w:u w:val="single"/>
        </w:rPr>
        <w:t xml:space="preserve">the DF-41 is the </w:t>
      </w:r>
      <w:r w:rsidRPr="000A29D7">
        <w:rPr>
          <w:rFonts w:eastAsia="Calibri"/>
          <w:b/>
          <w:iCs/>
          <w:highlight w:val="yellow"/>
          <w:u w:val="single"/>
          <w:bdr w:val="single" w:sz="8" w:space="0" w:color="auto"/>
        </w:rPr>
        <w:t>most dangerous nuclear weapon in China’s arsenal</w:t>
      </w:r>
      <w:r w:rsidRPr="000A29D7">
        <w:rPr>
          <w:rFonts w:eastAsia="Calibri"/>
          <w:highlight w:val="yellow"/>
          <w:u w:val="single"/>
        </w:rPr>
        <w:t>.</w:t>
      </w:r>
    </w:p>
    <w:p w:rsidR="000A29D7" w:rsidRPr="000A29D7" w:rsidRDefault="000A29D7" w:rsidP="000A29D7">
      <w:pPr>
        <w:keepNext/>
        <w:keepLines/>
        <w:spacing w:before="200"/>
        <w:outlineLvl w:val="3"/>
        <w:rPr>
          <w:rFonts w:eastAsia="Times New Roman"/>
          <w:b/>
          <w:bCs/>
          <w:iCs/>
          <w:sz w:val="24"/>
          <w:u w:val="single"/>
        </w:rPr>
      </w:pPr>
      <w:r w:rsidRPr="000A29D7">
        <w:rPr>
          <w:rFonts w:eastAsia="Times New Roman"/>
          <w:b/>
          <w:bCs/>
          <w:iCs/>
          <w:sz w:val="24"/>
        </w:rPr>
        <w:t xml:space="preserve">Breakdown of strategic stability causes </w:t>
      </w:r>
      <w:r w:rsidRPr="000A29D7">
        <w:rPr>
          <w:rFonts w:eastAsia="Times New Roman"/>
          <w:b/>
          <w:bCs/>
          <w:iCs/>
          <w:sz w:val="24"/>
          <w:u w:val="single"/>
        </w:rPr>
        <w:t>Indo-Pak nuclear war</w:t>
      </w:r>
    </w:p>
    <w:p w:rsidR="000A29D7" w:rsidRPr="000A29D7" w:rsidRDefault="000A29D7" w:rsidP="000A29D7">
      <w:pPr>
        <w:rPr>
          <w:rFonts w:eastAsia="Calibri"/>
        </w:rPr>
      </w:pPr>
      <w:r w:rsidRPr="000A29D7">
        <w:rPr>
          <w:rFonts w:eastAsia="Calibri"/>
          <w:b/>
          <w:bCs/>
          <w:sz w:val="24"/>
        </w:rPr>
        <w:t>Koblentz 14</w:t>
      </w:r>
      <w:r w:rsidRPr="000A29D7">
        <w:rPr>
          <w:rFonts w:eastAsia="Calibri"/>
        </w:rPr>
        <w:t xml:space="preserve"> [ Op-Ed How to keep future cold wars cold: Mind the missiles By Gregory D. Koblentz,Gregory D. Koblentz is an associate professor in the School of Policy, Government and International Affairs at George Mason University and author of the Council on Foreign Relations report, 11-28-14, "Strengthening Strategic Stability in the Second Nuclear Age.", </w:t>
      </w:r>
      <w:hyperlink r:id="rId38" w:history="1">
        <w:r w:rsidRPr="000A29D7">
          <w:rPr>
            <w:rFonts w:eastAsia="Calibri"/>
          </w:rPr>
          <w:t>http://www.latimes.com/opinion/op-ed/la-oe-koblentz-nuclear-threats-20141128-story.html</w:t>
        </w:r>
      </w:hyperlink>
      <w:r w:rsidRPr="000A29D7">
        <w:rPr>
          <w:rFonts w:eastAsia="Calibri"/>
        </w:rPr>
        <w:t xml:space="preserve">] </w:t>
      </w:r>
    </w:p>
    <w:p w:rsidR="000A29D7" w:rsidRPr="000A29D7" w:rsidRDefault="000A29D7" w:rsidP="000A29D7">
      <w:pPr>
        <w:rPr>
          <w:rFonts w:eastAsia="Calibri"/>
          <w:sz w:val="12"/>
        </w:rPr>
      </w:pPr>
      <w:r w:rsidRPr="000A29D7">
        <w:rPr>
          <w:rFonts w:eastAsia="Calibri"/>
          <w:sz w:val="12"/>
        </w:rPr>
        <w:t xml:space="preserve">The third challenge is found in </w:t>
      </w:r>
      <w:r w:rsidRPr="000A29D7">
        <w:rPr>
          <w:rFonts w:eastAsia="Calibri"/>
          <w:bCs/>
          <w:sz w:val="20"/>
          <w:highlight w:val="yellow"/>
          <w:u w:val="single"/>
        </w:rPr>
        <w:t>South Asia</w:t>
      </w:r>
      <w:r w:rsidRPr="000A29D7">
        <w:rPr>
          <w:rFonts w:eastAsia="Calibri"/>
          <w:sz w:val="12"/>
        </w:rPr>
        <w:t xml:space="preserve">, which </w:t>
      </w:r>
      <w:r w:rsidRPr="000A29D7">
        <w:rPr>
          <w:rFonts w:eastAsia="Calibri"/>
          <w:bCs/>
          <w:sz w:val="20"/>
          <w:highlight w:val="yellow"/>
          <w:u w:val="single"/>
        </w:rPr>
        <w:t xml:space="preserve">is the region </w:t>
      </w:r>
      <w:r w:rsidRPr="000A29D7">
        <w:rPr>
          <w:rFonts w:eastAsia="Calibri"/>
          <w:b/>
          <w:iCs/>
          <w:highlight w:val="yellow"/>
          <w:u w:val="single"/>
          <w:bdr w:val="single" w:sz="8" w:space="0" w:color="auto"/>
        </w:rPr>
        <w:t>most at risk of a breakdown in strategic stability</w:t>
      </w:r>
      <w:r w:rsidRPr="000A29D7">
        <w:rPr>
          <w:rFonts w:eastAsia="Calibri"/>
          <w:sz w:val="12"/>
          <w:highlight w:val="yellow"/>
        </w:rPr>
        <w:t xml:space="preserve">. </w:t>
      </w:r>
      <w:r w:rsidRPr="000A29D7">
        <w:rPr>
          <w:rFonts w:eastAsia="Calibri"/>
          <w:bCs/>
          <w:sz w:val="20"/>
          <w:highlight w:val="yellow"/>
          <w:u w:val="single"/>
        </w:rPr>
        <w:t>India and Pakistan</w:t>
      </w:r>
      <w:r w:rsidRPr="000A29D7">
        <w:rPr>
          <w:rFonts w:eastAsia="Calibri"/>
          <w:sz w:val="12"/>
          <w:highlight w:val="yellow"/>
        </w:rPr>
        <w:t xml:space="preserve"> </w:t>
      </w:r>
      <w:r w:rsidRPr="000A29D7">
        <w:rPr>
          <w:rFonts w:eastAsia="Calibri"/>
          <w:bCs/>
          <w:sz w:val="20"/>
          <w:highlight w:val="yellow"/>
          <w:u w:val="single"/>
        </w:rPr>
        <w:t>face more severe</w:t>
      </w:r>
      <w:r w:rsidRPr="000A29D7">
        <w:rPr>
          <w:rFonts w:eastAsia="Calibri"/>
          <w:bCs/>
          <w:sz w:val="20"/>
          <w:u w:val="single"/>
        </w:rPr>
        <w:t xml:space="preserve"> security </w:t>
      </w:r>
      <w:r w:rsidRPr="000A29D7">
        <w:rPr>
          <w:rFonts w:eastAsia="Calibri"/>
          <w:bCs/>
          <w:sz w:val="20"/>
          <w:highlight w:val="yellow"/>
          <w:u w:val="single"/>
        </w:rPr>
        <w:t>challenges</w:t>
      </w:r>
      <w:r w:rsidRPr="000A29D7">
        <w:rPr>
          <w:rFonts w:eastAsia="Calibri"/>
          <w:bCs/>
          <w:sz w:val="20"/>
          <w:u w:val="single"/>
        </w:rPr>
        <w:t xml:space="preserve"> than those of the other nuclear weapon states </w:t>
      </w:r>
      <w:r w:rsidRPr="000A29D7">
        <w:rPr>
          <w:rFonts w:eastAsia="Calibri"/>
          <w:bCs/>
          <w:sz w:val="20"/>
          <w:highlight w:val="yellow"/>
          <w:u w:val="single"/>
        </w:rPr>
        <w:t>because of</w:t>
      </w:r>
      <w:r w:rsidRPr="000A29D7">
        <w:rPr>
          <w:rFonts w:eastAsia="Calibri"/>
          <w:bCs/>
          <w:sz w:val="20"/>
          <w:u w:val="single"/>
        </w:rPr>
        <w:t xml:space="preserve"> their geographic </w:t>
      </w:r>
      <w:r w:rsidRPr="000A29D7">
        <w:rPr>
          <w:rFonts w:eastAsia="Calibri"/>
          <w:bCs/>
          <w:sz w:val="20"/>
          <w:highlight w:val="yellow"/>
          <w:u w:val="single"/>
        </w:rPr>
        <w:t>proximity, history</w:t>
      </w:r>
      <w:r w:rsidRPr="000A29D7">
        <w:rPr>
          <w:rFonts w:eastAsia="Calibri"/>
          <w:bCs/>
          <w:sz w:val="20"/>
          <w:u w:val="single"/>
        </w:rPr>
        <w:t xml:space="preserve"> of conflict, higher levels of domestic </w:t>
      </w:r>
      <w:r w:rsidRPr="000A29D7">
        <w:rPr>
          <w:rFonts w:eastAsia="Calibri"/>
          <w:bCs/>
          <w:sz w:val="20"/>
          <w:highlight w:val="yellow"/>
          <w:u w:val="single"/>
        </w:rPr>
        <w:t>instability</w:t>
      </w:r>
      <w:r w:rsidRPr="000A29D7">
        <w:rPr>
          <w:rFonts w:eastAsia="Calibri"/>
          <w:bCs/>
          <w:sz w:val="20"/>
          <w:u w:val="single"/>
        </w:rPr>
        <w:t xml:space="preserve">, the dispute over </w:t>
      </w:r>
      <w:r w:rsidRPr="000A29D7">
        <w:rPr>
          <w:rFonts w:eastAsia="Calibri"/>
          <w:bCs/>
          <w:sz w:val="20"/>
          <w:highlight w:val="yellow"/>
          <w:u w:val="single"/>
        </w:rPr>
        <w:t>Kashmir and</w:t>
      </w:r>
      <w:r w:rsidRPr="000A29D7">
        <w:rPr>
          <w:rFonts w:eastAsia="Calibri"/>
          <w:bCs/>
          <w:sz w:val="20"/>
          <w:u w:val="single"/>
        </w:rPr>
        <w:t xml:space="preserve"> the threat of </w:t>
      </w:r>
      <w:r w:rsidRPr="000A29D7">
        <w:rPr>
          <w:rFonts w:eastAsia="Calibri"/>
          <w:bCs/>
          <w:sz w:val="20"/>
          <w:highlight w:val="yellow"/>
          <w:u w:val="single"/>
        </w:rPr>
        <w:t>cross-border terrorism. The two</w:t>
      </w:r>
      <w:r w:rsidRPr="000A29D7">
        <w:rPr>
          <w:rFonts w:eastAsia="Calibri"/>
          <w:bCs/>
          <w:sz w:val="20"/>
          <w:u w:val="single"/>
        </w:rPr>
        <w:t xml:space="preserve"> countries </w:t>
      </w:r>
      <w:r w:rsidRPr="000A29D7">
        <w:rPr>
          <w:rFonts w:eastAsia="Calibri"/>
          <w:bCs/>
          <w:sz w:val="20"/>
          <w:highlight w:val="yellow"/>
          <w:u w:val="single"/>
        </w:rPr>
        <w:t>have been engaged</w:t>
      </w:r>
      <w:r w:rsidRPr="000A29D7">
        <w:rPr>
          <w:rFonts w:eastAsia="Calibri"/>
          <w:bCs/>
          <w:sz w:val="20"/>
          <w:u w:val="single"/>
        </w:rPr>
        <w:t xml:space="preserve"> </w:t>
      </w:r>
      <w:r w:rsidRPr="000A29D7">
        <w:rPr>
          <w:rFonts w:eastAsia="Calibri"/>
          <w:bCs/>
          <w:sz w:val="20"/>
          <w:highlight w:val="yellow"/>
          <w:u w:val="single"/>
        </w:rPr>
        <w:t>in a n</w:t>
      </w:r>
      <w:r w:rsidRPr="000A29D7">
        <w:rPr>
          <w:rFonts w:eastAsia="Calibri"/>
          <w:bCs/>
          <w:sz w:val="20"/>
          <w:u w:val="single"/>
        </w:rPr>
        <w:t xml:space="preserve">uclear and missile </w:t>
      </w:r>
      <w:r w:rsidRPr="000A29D7">
        <w:rPr>
          <w:rFonts w:eastAsia="Calibri"/>
          <w:bCs/>
          <w:sz w:val="20"/>
          <w:highlight w:val="yellow"/>
          <w:u w:val="single"/>
        </w:rPr>
        <w:t>arms race since</w:t>
      </w:r>
      <w:r w:rsidRPr="000A29D7">
        <w:rPr>
          <w:rFonts w:eastAsia="Calibri"/>
          <w:bCs/>
          <w:sz w:val="20"/>
          <w:u w:val="single"/>
        </w:rPr>
        <w:t xml:space="preserve"> 19</w:t>
      </w:r>
      <w:r w:rsidRPr="000A29D7">
        <w:rPr>
          <w:rFonts w:eastAsia="Calibri"/>
          <w:bCs/>
          <w:sz w:val="20"/>
          <w:highlight w:val="yellow"/>
          <w:u w:val="single"/>
        </w:rPr>
        <w:t>98 that shows no signs of abating.</w:t>
      </w:r>
      <w:r w:rsidRPr="000A29D7">
        <w:rPr>
          <w:rFonts w:eastAsia="Calibri"/>
          <w:bCs/>
          <w:sz w:val="20"/>
          <w:u w:val="single"/>
        </w:rPr>
        <w:t xml:space="preserve"> </w:t>
      </w:r>
      <w:r w:rsidRPr="000A29D7">
        <w:rPr>
          <w:rFonts w:eastAsia="Calibri"/>
          <w:sz w:val="12"/>
        </w:rPr>
        <w:t>Pakistani development of short-range nuclear-armed missiles and</w:t>
      </w:r>
      <w:r w:rsidRPr="000A29D7">
        <w:rPr>
          <w:rFonts w:eastAsia="Calibri"/>
          <w:bCs/>
          <w:u w:val="single"/>
        </w:rPr>
        <w:t xml:space="preserve"> </w:t>
      </w:r>
      <w:r w:rsidRPr="000A29D7">
        <w:rPr>
          <w:rFonts w:eastAsia="Calibri"/>
          <w:bCs/>
          <w:sz w:val="20"/>
          <w:highlight w:val="yellow"/>
          <w:u w:val="single"/>
        </w:rPr>
        <w:t xml:space="preserve">India's </w:t>
      </w:r>
      <w:r w:rsidRPr="000A29D7">
        <w:rPr>
          <w:rFonts w:eastAsia="Calibri"/>
          <w:bCs/>
          <w:sz w:val="20"/>
          <w:u w:val="single"/>
        </w:rPr>
        <w:t xml:space="preserve">pending </w:t>
      </w:r>
      <w:r w:rsidRPr="000A29D7">
        <w:rPr>
          <w:rFonts w:eastAsia="Calibri"/>
          <w:bCs/>
          <w:sz w:val="20"/>
          <w:highlight w:val="yellow"/>
          <w:u w:val="single"/>
        </w:rPr>
        <w:t xml:space="preserve">deployment of sea-based nuclear weapons raise </w:t>
      </w:r>
      <w:r w:rsidRPr="000A29D7">
        <w:rPr>
          <w:rFonts w:eastAsia="Calibri"/>
          <w:bCs/>
          <w:sz w:val="20"/>
          <w:u w:val="single"/>
        </w:rPr>
        <w:t>further</w:t>
      </w:r>
      <w:r w:rsidRPr="000A29D7">
        <w:rPr>
          <w:rFonts w:eastAsia="Calibri"/>
          <w:sz w:val="12"/>
        </w:rPr>
        <w:t xml:space="preserve"> </w:t>
      </w:r>
      <w:r w:rsidRPr="000A29D7">
        <w:rPr>
          <w:rFonts w:eastAsia="Calibri"/>
          <w:bCs/>
          <w:sz w:val="20"/>
          <w:highlight w:val="yellow"/>
          <w:u w:val="single"/>
        </w:rPr>
        <w:t>concerns about command and control and the</w:t>
      </w:r>
      <w:r w:rsidRPr="000A29D7">
        <w:rPr>
          <w:rFonts w:eastAsia="Calibri"/>
          <w:bCs/>
          <w:sz w:val="20"/>
          <w:u w:val="single"/>
        </w:rPr>
        <w:t xml:space="preserve"> heightened </w:t>
      </w:r>
      <w:r w:rsidRPr="000A29D7">
        <w:rPr>
          <w:rFonts w:eastAsia="Calibri"/>
          <w:bCs/>
          <w:sz w:val="20"/>
          <w:highlight w:val="yellow"/>
          <w:u w:val="single"/>
        </w:rPr>
        <w:t>vulnerability</w:t>
      </w:r>
      <w:r w:rsidRPr="000A29D7">
        <w:rPr>
          <w:rFonts w:eastAsia="Calibri"/>
          <w:sz w:val="12"/>
        </w:rPr>
        <w:t xml:space="preserve"> of these weapons </w:t>
      </w:r>
      <w:r w:rsidRPr="000A29D7">
        <w:rPr>
          <w:rFonts w:eastAsia="Calibri"/>
          <w:bCs/>
          <w:sz w:val="20"/>
          <w:highlight w:val="yellow"/>
          <w:u w:val="single"/>
        </w:rPr>
        <w:t xml:space="preserve">to </w:t>
      </w:r>
      <w:r w:rsidRPr="000A29D7">
        <w:rPr>
          <w:rFonts w:eastAsia="Calibri"/>
          <w:b/>
          <w:iCs/>
          <w:sz w:val="20"/>
          <w:highlight w:val="yellow"/>
          <w:u w:val="single"/>
          <w:bdr w:val="single" w:sz="18" w:space="0" w:color="auto"/>
        </w:rPr>
        <w:t>accidents</w:t>
      </w:r>
      <w:r w:rsidRPr="000A29D7">
        <w:rPr>
          <w:rFonts w:eastAsia="Calibri"/>
          <w:sz w:val="12"/>
        </w:rPr>
        <w:t xml:space="preserve"> and terrorism. Furthermore, </w:t>
      </w:r>
      <w:r w:rsidRPr="000A29D7">
        <w:rPr>
          <w:rFonts w:eastAsia="Calibri"/>
          <w:bCs/>
          <w:sz w:val="20"/>
          <w:u w:val="single"/>
        </w:rPr>
        <w:t>because of the security trilemma</w:t>
      </w:r>
      <w:r w:rsidRPr="000A29D7">
        <w:rPr>
          <w:rFonts w:eastAsia="Calibri"/>
          <w:sz w:val="12"/>
        </w:rPr>
        <w:t xml:space="preserve">, </w:t>
      </w:r>
      <w:r w:rsidRPr="000A29D7">
        <w:rPr>
          <w:rFonts w:eastAsia="Calibri"/>
          <w:bCs/>
          <w:sz w:val="20"/>
          <w:highlight w:val="yellow"/>
          <w:u w:val="single"/>
        </w:rPr>
        <w:t>the deterrence relationship</w:t>
      </w:r>
      <w:r w:rsidRPr="000A29D7">
        <w:rPr>
          <w:rFonts w:eastAsia="Calibri"/>
          <w:sz w:val="12"/>
        </w:rPr>
        <w:t xml:space="preserve"> between India and Pakistan </w:t>
      </w:r>
      <w:r w:rsidRPr="000A29D7">
        <w:rPr>
          <w:rFonts w:eastAsia="Calibri"/>
          <w:bCs/>
          <w:sz w:val="20"/>
          <w:highlight w:val="yellow"/>
          <w:u w:val="single"/>
        </w:rPr>
        <w:t>is intertwined with</w:t>
      </w:r>
      <w:r w:rsidRPr="000A29D7">
        <w:rPr>
          <w:rFonts w:eastAsia="Calibri"/>
          <w:sz w:val="12"/>
        </w:rPr>
        <w:t xml:space="preserve"> that of </w:t>
      </w:r>
      <w:r w:rsidRPr="000A29D7">
        <w:rPr>
          <w:rFonts w:eastAsia="Calibri"/>
          <w:bCs/>
          <w:sz w:val="20"/>
          <w:highlight w:val="yellow"/>
          <w:u w:val="single"/>
        </w:rPr>
        <w:t>China</w:t>
      </w:r>
      <w:r w:rsidRPr="000A29D7">
        <w:rPr>
          <w:rFonts w:eastAsia="Calibri"/>
          <w:sz w:val="12"/>
          <w:highlight w:val="yellow"/>
        </w:rPr>
        <w:t xml:space="preserve">. </w:t>
      </w:r>
      <w:r w:rsidRPr="000A29D7">
        <w:rPr>
          <w:rFonts w:eastAsia="Calibri"/>
          <w:bCs/>
          <w:sz w:val="20"/>
          <w:highlight w:val="yellow"/>
          <w:u w:val="single"/>
        </w:rPr>
        <w:t>This</w:t>
      </w:r>
      <w:r w:rsidRPr="000A29D7">
        <w:rPr>
          <w:rFonts w:eastAsia="Calibri"/>
          <w:sz w:val="12"/>
        </w:rPr>
        <w:t xml:space="preserve"> trilateral </w:t>
      </w:r>
      <w:r w:rsidRPr="000A29D7">
        <w:rPr>
          <w:rFonts w:eastAsia="Calibri"/>
          <w:bCs/>
          <w:sz w:val="20"/>
          <w:u w:val="single"/>
        </w:rPr>
        <w:t xml:space="preserve">linkage </w:t>
      </w:r>
      <w:r w:rsidRPr="000A29D7">
        <w:rPr>
          <w:rFonts w:eastAsia="Calibri"/>
          <w:bCs/>
          <w:sz w:val="20"/>
          <w:highlight w:val="yellow"/>
          <w:u w:val="single"/>
        </w:rPr>
        <w:t>increases the</w:t>
      </w:r>
      <w:r w:rsidRPr="000A29D7">
        <w:rPr>
          <w:rFonts w:eastAsia="Calibri"/>
          <w:bCs/>
          <w:sz w:val="20"/>
          <w:u w:val="single"/>
        </w:rPr>
        <w:t xml:space="preserve"> region's </w:t>
      </w:r>
      <w:r w:rsidRPr="000A29D7">
        <w:rPr>
          <w:rFonts w:eastAsia="Calibri"/>
          <w:bCs/>
          <w:sz w:val="20"/>
          <w:highlight w:val="yellow"/>
          <w:u w:val="single"/>
        </w:rPr>
        <w:t>susceptibility to</w:t>
      </w:r>
      <w:r w:rsidRPr="000A29D7">
        <w:rPr>
          <w:rFonts w:eastAsia="Calibri"/>
          <w:bCs/>
          <w:sz w:val="20"/>
          <w:u w:val="single"/>
        </w:rPr>
        <w:t xml:space="preserve"> outside </w:t>
      </w:r>
      <w:r w:rsidRPr="000A29D7">
        <w:rPr>
          <w:rFonts w:eastAsia="Calibri"/>
          <w:b/>
          <w:iCs/>
          <w:sz w:val="20"/>
          <w:highlight w:val="yellow"/>
          <w:u w:val="single"/>
          <w:bdr w:val="single" w:sz="18" w:space="0" w:color="auto"/>
        </w:rPr>
        <w:t>shocks</w:t>
      </w:r>
      <w:r w:rsidRPr="000A29D7">
        <w:rPr>
          <w:rFonts w:eastAsia="Calibri"/>
          <w:bCs/>
          <w:sz w:val="20"/>
          <w:u w:val="single"/>
        </w:rPr>
        <w:t xml:space="preserve"> and amplifies the risk that regional developments</w:t>
      </w:r>
      <w:r w:rsidRPr="000A29D7">
        <w:rPr>
          <w:rFonts w:eastAsia="Calibri"/>
          <w:sz w:val="12"/>
        </w:rPr>
        <w:t xml:space="preserve"> </w:t>
      </w:r>
      <w:r w:rsidRPr="000A29D7">
        <w:rPr>
          <w:rFonts w:eastAsia="Calibri"/>
          <w:bCs/>
          <w:sz w:val="20"/>
          <w:u w:val="single"/>
        </w:rPr>
        <w:t>will have far-reaching effects</w:t>
      </w:r>
      <w:r w:rsidRPr="000A29D7">
        <w:rPr>
          <w:rFonts w:eastAsia="Calibri"/>
          <w:sz w:val="12"/>
        </w:rPr>
        <w:t xml:space="preserve">. </w:t>
      </w:r>
      <w:r w:rsidRPr="000A29D7">
        <w:rPr>
          <w:rFonts w:eastAsia="Calibri"/>
          <w:bCs/>
          <w:sz w:val="20"/>
          <w:highlight w:val="yellow"/>
          <w:u w:val="single"/>
        </w:rPr>
        <w:t>Each of these</w:t>
      </w:r>
      <w:r w:rsidRPr="000A29D7">
        <w:rPr>
          <w:rFonts w:eastAsia="Calibri"/>
          <w:bCs/>
          <w:sz w:val="20"/>
          <w:u w:val="single"/>
        </w:rPr>
        <w:t xml:space="preserve"> dynamics </w:t>
      </w:r>
      <w:r w:rsidRPr="000A29D7">
        <w:rPr>
          <w:rFonts w:eastAsia="Calibri"/>
          <w:bCs/>
          <w:sz w:val="20"/>
          <w:highlight w:val="yellow"/>
          <w:u w:val="single"/>
        </w:rPr>
        <w:t>is worrisome</w:t>
      </w:r>
      <w:r w:rsidRPr="000A29D7">
        <w:rPr>
          <w:rFonts w:eastAsia="Calibri"/>
          <w:bCs/>
          <w:sz w:val="20"/>
          <w:u w:val="single"/>
        </w:rPr>
        <w:t xml:space="preserve"> on its own</w:t>
      </w:r>
      <w:r w:rsidRPr="000A29D7">
        <w:rPr>
          <w:rFonts w:eastAsia="Calibri"/>
          <w:sz w:val="12"/>
        </w:rPr>
        <w:t xml:space="preserve">, </w:t>
      </w:r>
      <w:r w:rsidRPr="000A29D7">
        <w:rPr>
          <w:rFonts w:eastAsia="Calibri"/>
          <w:bCs/>
          <w:sz w:val="20"/>
          <w:highlight w:val="yellow"/>
          <w:u w:val="single"/>
        </w:rPr>
        <w:t>but the combination</w:t>
      </w:r>
      <w:r w:rsidRPr="000A29D7">
        <w:rPr>
          <w:rFonts w:eastAsia="Calibri"/>
          <w:bCs/>
          <w:sz w:val="20"/>
          <w:u w:val="single"/>
        </w:rPr>
        <w:t xml:space="preserve"> of them </w:t>
      </w:r>
      <w:r w:rsidRPr="000A29D7">
        <w:rPr>
          <w:rFonts w:eastAsia="Calibri"/>
          <w:bCs/>
          <w:sz w:val="20"/>
          <w:highlight w:val="yellow"/>
          <w:u w:val="single"/>
        </w:rPr>
        <w:t xml:space="preserve">could be </w:t>
      </w:r>
      <w:r w:rsidRPr="000A29D7">
        <w:rPr>
          <w:rFonts w:eastAsia="Calibri"/>
          <w:b/>
          <w:iCs/>
          <w:sz w:val="20"/>
          <w:highlight w:val="yellow"/>
          <w:u w:val="single"/>
          <w:bdr w:val="single" w:sz="18" w:space="0" w:color="auto"/>
        </w:rPr>
        <w:t>particularly destabilizing</w:t>
      </w:r>
      <w:r w:rsidRPr="000A29D7">
        <w:rPr>
          <w:rFonts w:eastAsia="Calibri"/>
          <w:bCs/>
          <w:sz w:val="20"/>
          <w:u w:val="single"/>
        </w:rPr>
        <w:t>.</w:t>
      </w:r>
      <w:r w:rsidRPr="000A29D7">
        <w:rPr>
          <w:rFonts w:eastAsia="Calibri"/>
          <w:sz w:val="12"/>
        </w:rPr>
        <w:t xml:space="preserve"> The United States should proactively shape the second nuclear age before it finds itself trapped in a new nuclear order that is less stable, less predictable and less susceptible to American influence.</w:t>
      </w:r>
    </w:p>
    <w:p w:rsidR="00892867" w:rsidRPr="00892867" w:rsidRDefault="00892867" w:rsidP="00892867"/>
    <w:p w:rsidR="00892867" w:rsidRPr="00892867" w:rsidRDefault="00892867" w:rsidP="00892867">
      <w:pPr>
        <w:pStyle w:val="Heading3"/>
      </w:pPr>
      <w:r>
        <w:t>2AC – Modernization – BMD Key</w:t>
      </w:r>
    </w:p>
    <w:p w:rsidR="00892867" w:rsidRPr="00DC76CC" w:rsidRDefault="00892867" w:rsidP="00892867">
      <w:pPr>
        <w:keepNext/>
        <w:keepLines/>
        <w:spacing w:before="200"/>
        <w:outlineLvl w:val="3"/>
        <w:rPr>
          <w:rFonts w:eastAsiaTheme="majorEastAsia" w:cstheme="majorBidi"/>
          <w:b/>
          <w:bCs/>
          <w:iCs/>
          <w:sz w:val="24"/>
          <w:u w:val="single"/>
        </w:rPr>
      </w:pPr>
      <w:r>
        <w:rPr>
          <w:rFonts w:eastAsiaTheme="majorEastAsia" w:cstheme="majorBidi"/>
          <w:b/>
          <w:bCs/>
          <w:iCs/>
          <w:sz w:val="24"/>
        </w:rPr>
        <w:t>BMD is the</w:t>
      </w:r>
      <w:r w:rsidRPr="00DC76CC">
        <w:rPr>
          <w:rFonts w:eastAsiaTheme="majorEastAsia" w:cstheme="majorBidi"/>
          <w:b/>
          <w:bCs/>
          <w:iCs/>
          <w:sz w:val="24"/>
        </w:rPr>
        <w:t xml:space="preserve"> </w:t>
      </w:r>
      <w:r w:rsidRPr="00DC76CC">
        <w:rPr>
          <w:rFonts w:eastAsiaTheme="majorEastAsia" w:cstheme="majorBidi"/>
          <w:b/>
          <w:bCs/>
          <w:iCs/>
          <w:sz w:val="24"/>
          <w:u w:val="single"/>
        </w:rPr>
        <w:t>most important factor</w:t>
      </w:r>
      <w:r w:rsidRPr="00DC76CC">
        <w:rPr>
          <w:rFonts w:eastAsiaTheme="majorEastAsia" w:cstheme="majorBidi"/>
          <w:b/>
          <w:bCs/>
          <w:iCs/>
          <w:sz w:val="24"/>
        </w:rPr>
        <w:t xml:space="preserve"> driving </w:t>
      </w:r>
      <w:r w:rsidRPr="00DC76CC">
        <w:rPr>
          <w:rFonts w:eastAsiaTheme="majorEastAsia" w:cstheme="majorBidi"/>
          <w:b/>
          <w:bCs/>
          <w:iCs/>
          <w:sz w:val="24"/>
          <w:u w:val="single"/>
        </w:rPr>
        <w:t>Chinese modernization</w:t>
      </w:r>
      <w:r w:rsidRPr="00DC76CC">
        <w:rPr>
          <w:rFonts w:eastAsiaTheme="majorEastAsia" w:cstheme="majorBidi"/>
          <w:b/>
          <w:bCs/>
          <w:iCs/>
          <w:sz w:val="24"/>
        </w:rPr>
        <w:t xml:space="preserve"> – that causes </w:t>
      </w:r>
      <w:r w:rsidRPr="00DC76CC">
        <w:rPr>
          <w:rFonts w:eastAsiaTheme="majorEastAsia" w:cstheme="majorBidi"/>
          <w:b/>
          <w:bCs/>
          <w:iCs/>
          <w:sz w:val="24"/>
          <w:u w:val="single"/>
        </w:rPr>
        <w:t>nuclear miscalculation</w:t>
      </w:r>
    </w:p>
    <w:p w:rsidR="00892867" w:rsidRPr="00DC76CC" w:rsidRDefault="00892867" w:rsidP="00892867">
      <w:r w:rsidRPr="00DC76CC">
        <w:rPr>
          <w:b/>
          <w:bCs/>
          <w:sz w:val="24"/>
        </w:rPr>
        <w:t>Chase 12</w:t>
      </w:r>
      <w:r w:rsidRPr="00DC76CC">
        <w:t xml:space="preserve">, senior political scientist at RAND, a professor at the Pardee RAND Graduate School, and an adjunct professor in the China Studies and Strategic Studies Departments at Johns Hopkins University's School of Advanced International Studies, Chinese Nuclear Force Modernization: How Much is </w:t>
      </w:r>
      <w:proofErr w:type="gramStart"/>
      <w:r w:rsidRPr="00DC76CC">
        <w:t>Enough?,</w:t>
      </w:r>
      <w:proofErr w:type="gramEnd"/>
      <w:r w:rsidRPr="00DC76CC">
        <w:t xml:space="preserve"> www.jamestown.org/programs/chinabrief/single/?tx_ttnews%5Btt_news%5D=39259&amp;cHash=b3baa39f01fc8cf60acb996ed49a4499#.Viq6U9KrTWI</w:t>
      </w:r>
    </w:p>
    <w:p w:rsidR="00892867" w:rsidRPr="00DC76CC" w:rsidRDefault="00892867" w:rsidP="00892867">
      <w:r w:rsidRPr="00DC76CC">
        <w:t xml:space="preserve">Chinese scholars suggest </w:t>
      </w:r>
      <w:r w:rsidRPr="00DC76CC">
        <w:rPr>
          <w:bCs/>
          <w:sz w:val="20"/>
          <w:highlight w:val="yellow"/>
          <w:u w:val="single"/>
        </w:rPr>
        <w:t xml:space="preserve">missile defense is the </w:t>
      </w:r>
      <w:r w:rsidRPr="00DC76CC">
        <w:rPr>
          <w:b/>
          <w:iCs/>
          <w:sz w:val="20"/>
          <w:highlight w:val="yellow"/>
          <w:u w:val="single"/>
          <w:bdr w:val="single" w:sz="18" w:space="0" w:color="auto"/>
        </w:rPr>
        <w:t>most important factor</w:t>
      </w:r>
      <w:r w:rsidRPr="00DC76CC">
        <w:t xml:space="preserve"> in </w:t>
      </w:r>
      <w:r w:rsidRPr="00DC76CC">
        <w:rPr>
          <w:bCs/>
          <w:sz w:val="20"/>
          <w:highlight w:val="yellow"/>
          <w:u w:val="single"/>
        </w:rPr>
        <w:t>determining China’s future requirements</w:t>
      </w:r>
      <w:r w:rsidRPr="00DC76CC">
        <w:rPr>
          <w:bCs/>
          <w:sz w:val="20"/>
          <w:u w:val="single"/>
        </w:rPr>
        <w:t>. According to</w:t>
      </w:r>
      <w:r w:rsidRPr="00DC76CC">
        <w:t xml:space="preserve"> Yao </w:t>
      </w:r>
      <w:r w:rsidRPr="00DC76CC">
        <w:rPr>
          <w:bCs/>
          <w:sz w:val="20"/>
          <w:u w:val="single"/>
        </w:rPr>
        <w:t>Yunzhu</w:t>
      </w:r>
      <w:r w:rsidRPr="00DC76CC">
        <w:t xml:space="preserve">, for example, </w:t>
      </w:r>
      <w:r w:rsidRPr="00DC76CC">
        <w:rPr>
          <w:bCs/>
          <w:sz w:val="20"/>
          <w:highlight w:val="yellow"/>
          <w:u w:val="single"/>
        </w:rPr>
        <w:t>U.S.</w:t>
      </w:r>
      <w:r w:rsidRPr="00DC76CC">
        <w:rPr>
          <w:bCs/>
          <w:sz w:val="20"/>
          <w:u w:val="single"/>
        </w:rPr>
        <w:t xml:space="preserve"> missile defense </w:t>
      </w:r>
      <w:r w:rsidRPr="00DC76CC">
        <w:rPr>
          <w:bCs/>
          <w:sz w:val="20"/>
          <w:highlight w:val="yellow"/>
          <w:u w:val="single"/>
        </w:rPr>
        <w:t xml:space="preserve">deployments will be “the </w:t>
      </w:r>
      <w:r w:rsidRPr="00DC76CC">
        <w:rPr>
          <w:b/>
          <w:iCs/>
          <w:sz w:val="20"/>
          <w:highlight w:val="yellow"/>
          <w:u w:val="single"/>
          <w:bdr w:val="single" w:sz="18" w:space="0" w:color="auto"/>
        </w:rPr>
        <w:t>most significant factor</w:t>
      </w:r>
      <w:r w:rsidRPr="00DC76CC">
        <w:rPr>
          <w:bCs/>
          <w:sz w:val="20"/>
          <w:u w:val="single"/>
        </w:rPr>
        <w:t xml:space="preserve"> that will influence China’s nuclear calculus</w:t>
      </w:r>
      <w:r w:rsidRPr="00DC76CC">
        <w:t>” [6]. Furthermore, according to Chu and Rong, “</w:t>
      </w:r>
      <w:r w:rsidRPr="00DC76CC">
        <w:rPr>
          <w:bCs/>
          <w:sz w:val="20"/>
          <w:highlight w:val="yellow"/>
          <w:u w:val="single"/>
        </w:rPr>
        <w:t>Trying to retain</w:t>
      </w:r>
      <w:r w:rsidRPr="00DC76CC">
        <w:rPr>
          <w:bCs/>
          <w:sz w:val="20"/>
          <w:u w:val="single"/>
        </w:rPr>
        <w:t xml:space="preserve"> the </w:t>
      </w:r>
      <w:r w:rsidRPr="00DC76CC">
        <w:rPr>
          <w:bCs/>
          <w:sz w:val="20"/>
          <w:highlight w:val="yellow"/>
          <w:u w:val="single"/>
        </w:rPr>
        <w:t>credibility of its nuclear deterrent</w:t>
      </w:r>
      <w:r w:rsidRPr="00DC76CC">
        <w:rPr>
          <w:bCs/>
          <w:sz w:val="20"/>
          <w:u w:val="single"/>
        </w:rPr>
        <w:t xml:space="preserve"> in the face of a BMD system, </w:t>
      </w:r>
      <w:r w:rsidRPr="00DC76CC">
        <w:rPr>
          <w:bCs/>
          <w:sz w:val="20"/>
          <w:highlight w:val="yellow"/>
          <w:u w:val="single"/>
        </w:rPr>
        <w:t xml:space="preserve">China may </w:t>
      </w:r>
      <w:r w:rsidRPr="00DC76CC">
        <w:rPr>
          <w:b/>
          <w:iCs/>
          <w:sz w:val="20"/>
          <w:highlight w:val="yellow"/>
          <w:u w:val="single"/>
          <w:bdr w:val="single" w:sz="18" w:space="0" w:color="auto"/>
        </w:rPr>
        <w:t>increase its nuclear arsenal</w:t>
      </w:r>
      <w:r w:rsidRPr="00DC76CC">
        <w:rPr>
          <w:bCs/>
          <w:sz w:val="20"/>
          <w:u w:val="single"/>
        </w:rPr>
        <w:t xml:space="preserve"> until it is beyond doubt</w:t>
      </w:r>
      <w:r w:rsidRPr="00DC76CC">
        <w:t xml:space="preserve"> that </w:t>
      </w:r>
      <w:r w:rsidRPr="00DC76CC">
        <w:rPr>
          <w:bCs/>
          <w:sz w:val="20"/>
          <w:u w:val="single"/>
        </w:rPr>
        <w:t>it is large enough</w:t>
      </w:r>
      <w:r w:rsidRPr="00DC76CC">
        <w:rPr>
          <w:sz w:val="8"/>
        </w:rPr>
        <w:t>” [7].</w:t>
      </w:r>
      <w:r w:rsidRPr="00DC76CC">
        <w:rPr>
          <w:sz w:val="2"/>
        </w:rPr>
        <w:t xml:space="preserve"> </w:t>
      </w:r>
      <w:r w:rsidRPr="00DC76CC">
        <w:rPr>
          <w:sz w:val="8"/>
        </w:rPr>
        <w:t>Chinese writers rarely provide specific numbers, but Chu and Rong suggest perhaps 200 nuclear warheads could be needed today, with that number possibly increasing to 300 or 400 in the future. Yao writes China will need to “reevaluate the sufficiency of its nuclear arsenal to counter U.S. missile defense systems and retain a guaranteed ability to retaliate</w:t>
      </w:r>
      <w:proofErr w:type="gramStart"/>
      <w:r w:rsidRPr="00DC76CC">
        <w:rPr>
          <w:sz w:val="8"/>
        </w:rPr>
        <w:t>.”Yao</w:t>
      </w:r>
      <w:proofErr w:type="gramEnd"/>
      <w:r w:rsidRPr="00DC76CC">
        <w:rPr>
          <w:sz w:val="8"/>
        </w:rPr>
        <w:t xml:space="preserve"> argues, however, such a reassessment will result only in variation in the size of China’s nuclear arsenal, not in changes to the “basic nature” of China’s nuclear policy. In short, as Yao puts it, the purpose of Chinese nuclear missile force modernization “is to keep valid its longstanding nuclear policy” [8]. Implications of Chinese Nuclear Missile Force Developments </w:t>
      </w:r>
      <w:proofErr w:type="gramStart"/>
      <w:r w:rsidRPr="00DC76CC">
        <w:rPr>
          <w:sz w:val="8"/>
        </w:rPr>
        <w:t>In</w:t>
      </w:r>
      <w:proofErr w:type="gramEnd"/>
      <w:r w:rsidRPr="00DC76CC">
        <w:rPr>
          <w:sz w:val="8"/>
        </w:rPr>
        <w:t xml:space="preserve"> recent years, the SAF has made impressive strides in the development of its nuclear deterrence capabilities. The deployment of road mobile ICBMs is giving China the assured retaliation capability it has long sought for its growing, but still relatively small nuclear missile force. Over the next ten years, China can be expected to continue to strengthen the SAF’s nuclear missile force, which will remain the most important element of China’s nuclear deterrent posture. Perhaps the most vital development in this regard could be the deployment of MIRVed road-mobile ICBMs. China almost certainly does not plan to build thousands of nuclear weapons, but the development of Chinese nuclear capabilities still will have major implications. First, the SAF’s growing nuclear arsenal will make China a more important consideration in discussions about future nuclear arms control agreements. Chinese nuclear force modernization will become a more important consideration for Russia and the United States as they reduce the size of their own nuclear arsenals. Moreover, China’s integration into the global nuclear reduction process that President Obama outlined in his 2009 Prague speech, as well as that of the other nuclear powers, will eventually be required to make further progress toward his long-term vision of a world free of nuclear weapons—a goal recently echoed by Hu Jintao (Xinhua, March 27). The 2010 Nuclear Posture Review reflects this challenge, stating, “over time” the United States “will also engage with other nuclear weapon states, including China, on ways to expand the nuclear reduction process in the future.” Chinese scholars expect that China will face greater pressure as a result. Teng Jianqun of the Ministry of Foreign Affairs-run think tank China Institute for International Studies, for example, sees Washington’s approach as still focused mainly on Russia, but notes “as bilateral disarmament progresses, the US will certainly pay increasing attention to China’s arms control policies” [9]. Beijing, however, is clearly reluctant to be drawn into the process, especially given China’s small nuclear arsenal relative to the U.S. and Russian arsenals. As Teng explains, “American and Russian stockpiles make up more than 90 percent of the world’s total nuclear weapons. Though both nearly have halved their nuclear arsenals since the end of the Cold War, their total number of nuclear weapons is still many times greater than that of states with small nuclear forces. Only when the two great nuclear powers have reduced their arsenals to an appropriate level will China follow suit.” It should be noted, however, that government-affiliated Chinese analysts have not specified what number would constitute an “appropZriate level,” suggesting Beijing will remain reluctant to enter into such negotiations. Second, beyond the implications for arms control, </w:t>
      </w:r>
      <w:r w:rsidRPr="00DC76CC">
        <w:rPr>
          <w:bCs/>
          <w:sz w:val="20"/>
          <w:highlight w:val="yellow"/>
          <w:u w:val="single"/>
        </w:rPr>
        <w:t>challenges for escalation management</w:t>
      </w:r>
      <w:r w:rsidRPr="00DC76CC">
        <w:rPr>
          <w:bCs/>
          <w:sz w:val="20"/>
          <w:u w:val="single"/>
        </w:rPr>
        <w:t xml:space="preserve"> that </w:t>
      </w:r>
      <w:r w:rsidRPr="00DC76CC">
        <w:rPr>
          <w:bCs/>
          <w:sz w:val="20"/>
          <w:highlight w:val="yellow"/>
          <w:u w:val="single"/>
        </w:rPr>
        <w:t>arise from</w:t>
      </w:r>
      <w:r w:rsidRPr="00DC76CC">
        <w:t xml:space="preserve"> the SAF’s </w:t>
      </w:r>
      <w:r w:rsidRPr="00DC76CC">
        <w:rPr>
          <w:b/>
          <w:iCs/>
          <w:sz w:val="20"/>
          <w:highlight w:val="yellow"/>
          <w:u w:val="single"/>
          <w:bdr w:val="single" w:sz="18" w:space="0" w:color="auto"/>
        </w:rPr>
        <w:t>growing capabilities and evolving doctrine</w:t>
      </w:r>
      <w:r w:rsidRPr="00DC76CC">
        <w:t xml:space="preserve"> also </w:t>
      </w:r>
      <w:r w:rsidRPr="00DC76CC">
        <w:rPr>
          <w:bCs/>
          <w:sz w:val="20"/>
          <w:u w:val="single"/>
        </w:rPr>
        <w:t>merit consideration</w:t>
      </w:r>
      <w:r w:rsidRPr="00DC76CC">
        <w:t xml:space="preserve">. In particular, some of </w:t>
      </w:r>
      <w:r w:rsidRPr="00DC76CC">
        <w:rPr>
          <w:bCs/>
          <w:sz w:val="20"/>
          <w:highlight w:val="yellow"/>
          <w:u w:val="single"/>
        </w:rPr>
        <w:t>China’s</w:t>
      </w:r>
      <w:r w:rsidRPr="00DC76CC">
        <w:rPr>
          <w:bCs/>
          <w:sz w:val="20"/>
          <w:u w:val="single"/>
        </w:rPr>
        <w:t xml:space="preserve"> thinking with</w:t>
      </w:r>
      <w:r w:rsidRPr="00DC76CC">
        <w:t xml:space="preserve"> respect to </w:t>
      </w:r>
      <w:r w:rsidRPr="00DC76CC">
        <w:rPr>
          <w:bCs/>
          <w:sz w:val="20"/>
          <w:u w:val="single"/>
        </w:rPr>
        <w:t xml:space="preserve">using the </w:t>
      </w:r>
      <w:r w:rsidRPr="00DC76CC">
        <w:rPr>
          <w:bCs/>
          <w:sz w:val="20"/>
          <w:highlight w:val="yellow"/>
          <w:u w:val="single"/>
        </w:rPr>
        <w:t>missile force</w:t>
      </w:r>
      <w:r w:rsidRPr="00DC76CC">
        <w:rPr>
          <w:bCs/>
          <w:sz w:val="20"/>
          <w:u w:val="single"/>
        </w:rPr>
        <w:t xml:space="preserve"> to send signals aimed at influencing an adversary </w:t>
      </w:r>
      <w:r w:rsidRPr="00DC76CC">
        <w:rPr>
          <w:bCs/>
          <w:sz w:val="20"/>
          <w:highlight w:val="yellow"/>
          <w:u w:val="single"/>
        </w:rPr>
        <w:t>raises</w:t>
      </w:r>
      <w:r w:rsidRPr="00DC76CC">
        <w:rPr>
          <w:bCs/>
          <w:sz w:val="20"/>
          <w:u w:val="single"/>
        </w:rPr>
        <w:t xml:space="preserve"> the </w:t>
      </w:r>
      <w:r w:rsidRPr="00DC76CC">
        <w:rPr>
          <w:bCs/>
          <w:sz w:val="20"/>
          <w:highlight w:val="yellow"/>
          <w:u w:val="single"/>
        </w:rPr>
        <w:t xml:space="preserve">possibility of </w:t>
      </w:r>
      <w:r w:rsidRPr="00DC76CC">
        <w:rPr>
          <w:b/>
          <w:iCs/>
          <w:sz w:val="20"/>
          <w:highlight w:val="yellow"/>
          <w:u w:val="single"/>
          <w:bdr w:val="single" w:sz="18" w:space="0" w:color="auto"/>
        </w:rPr>
        <w:t>miscalc</w:t>
      </w:r>
      <w:r w:rsidRPr="00DC76CC">
        <w:t xml:space="preserve">ulation </w:t>
      </w:r>
      <w:r w:rsidRPr="00DC76CC">
        <w:rPr>
          <w:bCs/>
          <w:sz w:val="20"/>
          <w:highlight w:val="yellow"/>
          <w:u w:val="single"/>
        </w:rPr>
        <w:t xml:space="preserve">or </w:t>
      </w:r>
      <w:r w:rsidRPr="00DC76CC">
        <w:rPr>
          <w:b/>
          <w:iCs/>
          <w:sz w:val="20"/>
          <w:highlight w:val="yellow"/>
          <w:u w:val="single"/>
          <w:bdr w:val="single" w:sz="18" w:space="0" w:color="auto"/>
        </w:rPr>
        <w:t>inadvertent escalation</w:t>
      </w:r>
      <w:r w:rsidRPr="00DC76CC">
        <w:rPr>
          <w:bCs/>
          <w:sz w:val="20"/>
          <w:highlight w:val="yellow"/>
          <w:u w:val="single"/>
        </w:rPr>
        <w:t xml:space="preserve"> in</w:t>
      </w:r>
      <w:r w:rsidRPr="00DC76CC">
        <w:t xml:space="preserve"> a </w:t>
      </w:r>
      <w:r w:rsidRPr="00DC76CC">
        <w:rPr>
          <w:b/>
          <w:iCs/>
          <w:sz w:val="20"/>
          <w:highlight w:val="yellow"/>
          <w:u w:val="single"/>
          <w:bdr w:val="single" w:sz="18" w:space="0" w:color="auto"/>
        </w:rPr>
        <w:t>crisis</w:t>
      </w:r>
      <w:r w:rsidRPr="00DC76CC">
        <w:t xml:space="preserve">. The </w:t>
      </w:r>
      <w:r w:rsidRPr="00DC76CC">
        <w:rPr>
          <w:bCs/>
          <w:sz w:val="20"/>
          <w:highlight w:val="yellow"/>
          <w:u w:val="single"/>
        </w:rPr>
        <w:t>risk of</w:t>
      </w:r>
      <w:r w:rsidRPr="00DC76CC">
        <w:rPr>
          <w:highlight w:val="yellow"/>
        </w:rPr>
        <w:t xml:space="preserve"> </w:t>
      </w:r>
      <w:r w:rsidRPr="00DC76CC">
        <w:rPr>
          <w:b/>
          <w:iCs/>
          <w:sz w:val="20"/>
          <w:highlight w:val="yellow"/>
          <w:u w:val="single"/>
          <w:bdr w:val="single" w:sz="18" w:space="0" w:color="auto"/>
        </w:rPr>
        <w:t>miscalc</w:t>
      </w:r>
      <w:r w:rsidRPr="00DC76CC">
        <w:t xml:space="preserve">ulation </w:t>
      </w:r>
      <w:r w:rsidRPr="00DC76CC">
        <w:rPr>
          <w:bCs/>
          <w:sz w:val="20"/>
          <w:highlight w:val="yellow"/>
          <w:u w:val="single"/>
        </w:rPr>
        <w:t xml:space="preserve">could be </w:t>
      </w:r>
      <w:r w:rsidRPr="00DC76CC">
        <w:rPr>
          <w:b/>
          <w:iCs/>
          <w:sz w:val="20"/>
          <w:highlight w:val="yellow"/>
          <w:u w:val="single"/>
          <w:bdr w:val="single" w:sz="18" w:space="0" w:color="auto"/>
        </w:rPr>
        <w:t>heightened</w:t>
      </w:r>
      <w:r w:rsidRPr="00DC76CC">
        <w:rPr>
          <w:bCs/>
          <w:sz w:val="20"/>
          <w:highlight w:val="yellow"/>
          <w:u w:val="single"/>
        </w:rPr>
        <w:t xml:space="preserve"> by </w:t>
      </w:r>
      <w:r w:rsidRPr="00DC76CC">
        <w:rPr>
          <w:b/>
          <w:iCs/>
          <w:sz w:val="20"/>
          <w:highlight w:val="yellow"/>
          <w:u w:val="single"/>
          <w:bdr w:val="single" w:sz="18" w:space="0" w:color="auto"/>
        </w:rPr>
        <w:t>uncertainty</w:t>
      </w:r>
      <w:r w:rsidRPr="00DC76CC">
        <w:rPr>
          <w:bCs/>
          <w:sz w:val="20"/>
          <w:u w:val="single"/>
        </w:rPr>
        <w:t xml:space="preserve"> over the message</w:t>
      </w:r>
      <w:r w:rsidRPr="00DC76CC">
        <w:t xml:space="preserve"> that </w:t>
      </w:r>
      <w:r w:rsidRPr="00DC76CC">
        <w:rPr>
          <w:bCs/>
          <w:sz w:val="20"/>
          <w:u w:val="single"/>
        </w:rPr>
        <w:t>one side is trying to convey to the other</w:t>
      </w:r>
      <w:r w:rsidRPr="00DC76CC">
        <w:t xml:space="preserve"> </w:t>
      </w:r>
      <w:r w:rsidRPr="00DC76CC">
        <w:rPr>
          <w:bCs/>
          <w:sz w:val="20"/>
          <w:u w:val="single"/>
        </w:rPr>
        <w:t>or</w:t>
      </w:r>
      <w:r w:rsidRPr="00DC76CC">
        <w:t xml:space="preserve"> by </w:t>
      </w:r>
      <w:r w:rsidRPr="00DC76CC">
        <w:rPr>
          <w:b/>
          <w:iCs/>
          <w:sz w:val="20"/>
          <w:u w:val="single"/>
          <w:bdr w:val="single" w:sz="18" w:space="0" w:color="auto"/>
        </w:rPr>
        <w:t>overconfidence</w:t>
      </w:r>
      <w:r w:rsidRPr="00DC76CC">
        <w:rPr>
          <w:bCs/>
          <w:sz w:val="20"/>
          <w:u w:val="single"/>
        </w:rPr>
        <w:t xml:space="preserve"> in the ability to </w:t>
      </w:r>
      <w:r w:rsidRPr="00DC76CC">
        <w:rPr>
          <w:b/>
          <w:iCs/>
          <w:sz w:val="20"/>
          <w:u w:val="single"/>
          <w:bdr w:val="single" w:sz="18" w:space="0" w:color="auto"/>
        </w:rPr>
        <w:t>control escalation</w:t>
      </w:r>
      <w:r w:rsidRPr="00DC76CC">
        <w:t xml:space="preserve">. Some of the signaling activities described in Chinese publications easily could be interpreted not as a demonstration of resolve or as a warning, but as preparation to conduct actual nuclear missile strikes, possibly decreasing the ability of policymakers to successfully manage an unfolding crisis or even escalating a conflict rather than limiting its destructiveness. Indeed, some </w:t>
      </w:r>
      <w:r w:rsidRPr="00DC76CC">
        <w:rPr>
          <w:bCs/>
          <w:sz w:val="20"/>
          <w:highlight w:val="yellow"/>
          <w:u w:val="single"/>
        </w:rPr>
        <w:t xml:space="preserve">Chinese sources raise </w:t>
      </w:r>
      <w:r w:rsidRPr="00DC76CC">
        <w:rPr>
          <w:b/>
          <w:iCs/>
          <w:sz w:val="20"/>
          <w:highlight w:val="yellow"/>
          <w:u w:val="single"/>
          <w:bdr w:val="single" w:sz="18" w:space="0" w:color="auto"/>
        </w:rPr>
        <w:t>troubling questions</w:t>
      </w:r>
      <w:r w:rsidRPr="00DC76CC">
        <w:rPr>
          <w:bCs/>
          <w:sz w:val="20"/>
          <w:highlight w:val="yellow"/>
          <w:u w:val="single"/>
        </w:rPr>
        <w:t xml:space="preserve"> about</w:t>
      </w:r>
      <w:r w:rsidRPr="00DC76CC">
        <w:t xml:space="preserve"> potential </w:t>
      </w:r>
      <w:r w:rsidRPr="00DC76CC">
        <w:rPr>
          <w:b/>
          <w:iCs/>
          <w:sz w:val="20"/>
          <w:highlight w:val="yellow"/>
          <w:u w:val="single"/>
          <w:bdr w:val="single" w:sz="18" w:space="0" w:color="auto"/>
        </w:rPr>
        <w:t>miscalc</w:t>
      </w:r>
      <w:r w:rsidRPr="00DC76CC">
        <w:rPr>
          <w:b/>
          <w:iCs/>
          <w:sz w:val="20"/>
          <w:u w:val="single"/>
          <w:bdr w:val="single" w:sz="18" w:space="0" w:color="auto"/>
        </w:rPr>
        <w:t>ulations</w:t>
      </w:r>
      <w:r w:rsidRPr="00DC76CC">
        <w:rPr>
          <w:bCs/>
          <w:sz w:val="20"/>
          <w:u w:val="single"/>
        </w:rPr>
        <w:t xml:space="preserve"> that could result </w:t>
      </w:r>
      <w:r w:rsidRPr="00DC76CC">
        <w:rPr>
          <w:bCs/>
          <w:sz w:val="20"/>
          <w:highlight w:val="yellow"/>
          <w:u w:val="single"/>
        </w:rPr>
        <w:t>from attempts to increase</w:t>
      </w:r>
      <w:r w:rsidRPr="00DC76CC">
        <w:rPr>
          <w:bCs/>
          <w:sz w:val="20"/>
          <w:u w:val="single"/>
        </w:rPr>
        <w:t xml:space="preserve"> the </w:t>
      </w:r>
      <w:r w:rsidRPr="00DC76CC">
        <w:rPr>
          <w:b/>
          <w:iCs/>
          <w:sz w:val="20"/>
          <w:highlight w:val="yellow"/>
          <w:u w:val="single"/>
          <w:bdr w:val="single" w:sz="18" w:space="0" w:color="auto"/>
        </w:rPr>
        <w:t>intensity of deterrence</w:t>
      </w:r>
      <w:r w:rsidRPr="00DC76CC">
        <w:rPr>
          <w:bCs/>
          <w:sz w:val="20"/>
          <w:highlight w:val="yellow"/>
          <w:u w:val="single"/>
        </w:rPr>
        <w:t xml:space="preserve"> during</w:t>
      </w:r>
      <w:r w:rsidRPr="00DC76CC">
        <w:t xml:space="preserve"> a </w:t>
      </w:r>
      <w:r w:rsidRPr="00DC76CC">
        <w:rPr>
          <w:b/>
          <w:iCs/>
          <w:sz w:val="20"/>
          <w:highlight w:val="yellow"/>
          <w:u w:val="single"/>
          <w:bdr w:val="single" w:sz="18" w:space="0" w:color="auto"/>
        </w:rPr>
        <w:t>crisis</w:t>
      </w:r>
      <w:r w:rsidRPr="00DC76CC">
        <w:rPr>
          <w:bCs/>
          <w:sz w:val="20"/>
          <w:highlight w:val="yellow"/>
          <w:u w:val="single"/>
        </w:rPr>
        <w:t xml:space="preserve"> or</w:t>
      </w:r>
      <w:r w:rsidRPr="00DC76CC">
        <w:t xml:space="preserve"> a </w:t>
      </w:r>
      <w:r w:rsidRPr="00DC76CC">
        <w:rPr>
          <w:b/>
          <w:iCs/>
          <w:sz w:val="20"/>
          <w:highlight w:val="yellow"/>
          <w:u w:val="single"/>
          <w:bdr w:val="single" w:sz="18" w:space="0" w:color="auto"/>
        </w:rPr>
        <w:t>conventional conflict</w:t>
      </w:r>
      <w:r w:rsidRPr="00DC76CC">
        <w:t xml:space="preserve">. For instance, one SAF publication suggests </w:t>
      </w:r>
      <w:r w:rsidRPr="00DC76CC">
        <w:rPr>
          <w:bCs/>
          <w:sz w:val="20"/>
          <w:u w:val="single"/>
        </w:rPr>
        <w:t xml:space="preserve">Chinese missile force units can attempt to deter an adversary by conducting </w:t>
      </w:r>
      <w:r w:rsidRPr="00DC76CC">
        <w:rPr>
          <w:b/>
          <w:iCs/>
          <w:sz w:val="20"/>
          <w:u w:val="single"/>
          <w:bdr w:val="single" w:sz="18" w:space="0" w:color="auto"/>
        </w:rPr>
        <w:t>simulated missile launches</w:t>
      </w:r>
      <w:r w:rsidRPr="00DC76CC">
        <w:t>. For China’s solid-fueled mobile systems, this involves deploying the mobile missile forces to training areas and fake launch sites just before the enemy’s reconnaissance satellites are about to pass overhead. The mobile missile units can then prepare their equipment, erect the missiles and conduct pre-launch inspections. China’s liquid-fueled missiles also can carry out simulated launch preparations. The purpose is to persuade the enemy to believe China’s missile forces are prepared to strike enemy targets, thus convincing the enemy to abandon activities that China considers particularly threatening. According to the same SAF publication, such simulated missile launches “make the enemy believe that our missile forces are already in a situation of waiting for an opportunity or conducting pre-combat exercises; because of this, the enemy will consider the consequences and abandon some of its activities” [10].</w:t>
      </w:r>
    </w:p>
    <w:p w:rsidR="00892867" w:rsidRPr="00DC76CC" w:rsidRDefault="00892867" w:rsidP="00892867">
      <w:pPr>
        <w:keepNext/>
        <w:keepLines/>
        <w:spacing w:before="200"/>
        <w:outlineLvl w:val="3"/>
        <w:rPr>
          <w:rFonts w:eastAsiaTheme="majorEastAsia" w:cstheme="majorBidi"/>
          <w:b/>
          <w:bCs/>
          <w:iCs/>
          <w:sz w:val="24"/>
        </w:rPr>
      </w:pPr>
      <w:r w:rsidRPr="00DC76CC">
        <w:rPr>
          <w:rFonts w:eastAsiaTheme="majorEastAsia" w:cstheme="majorBidi"/>
          <w:b/>
          <w:bCs/>
          <w:iCs/>
          <w:sz w:val="24"/>
          <w:u w:val="single"/>
        </w:rPr>
        <w:t>Top Chinese generals agree</w:t>
      </w:r>
      <w:r w:rsidRPr="00DC76CC">
        <w:rPr>
          <w:rFonts w:eastAsiaTheme="majorEastAsia" w:cstheme="majorBidi"/>
          <w:b/>
          <w:bCs/>
          <w:iCs/>
          <w:sz w:val="24"/>
        </w:rPr>
        <w:t xml:space="preserve"> – BMD </w:t>
      </w:r>
      <w:r w:rsidRPr="00DC76CC">
        <w:rPr>
          <w:rFonts w:eastAsiaTheme="majorEastAsia" w:cstheme="majorBidi"/>
          <w:b/>
          <w:bCs/>
          <w:iCs/>
          <w:sz w:val="24"/>
          <w:u w:val="single"/>
        </w:rPr>
        <w:t>forces</w:t>
      </w:r>
      <w:r w:rsidRPr="00DC76CC">
        <w:rPr>
          <w:rFonts w:eastAsiaTheme="majorEastAsia" w:cstheme="majorBidi"/>
          <w:b/>
          <w:bCs/>
          <w:iCs/>
          <w:sz w:val="24"/>
        </w:rPr>
        <w:t xml:space="preserve"> modernization</w:t>
      </w:r>
    </w:p>
    <w:p w:rsidR="00892867" w:rsidRPr="00DC76CC" w:rsidRDefault="00892867" w:rsidP="00892867">
      <w:r w:rsidRPr="00DC76CC">
        <w:rPr>
          <w:b/>
          <w:bCs/>
          <w:sz w:val="24"/>
        </w:rPr>
        <w:t>Dahl 12</w:t>
      </w:r>
      <w:r w:rsidRPr="00DC76CC">
        <w:t>, writer at BBC, Missile shield may spark China nuclear upgrade: officer, www.reuters.com/article/2012/07/18/us-china-usa-nuclear-idUSBRE86H16H20120718</w:t>
      </w:r>
    </w:p>
    <w:p w:rsidR="00892867" w:rsidRPr="00DC76CC" w:rsidRDefault="00892867" w:rsidP="00892867">
      <w:pPr>
        <w:rPr>
          <w:sz w:val="20"/>
        </w:rPr>
      </w:pPr>
      <w:r w:rsidRPr="00DC76CC">
        <w:rPr>
          <w:sz w:val="20"/>
        </w:rPr>
        <w:t>***Zhu is a Chinese General</w:t>
      </w:r>
    </w:p>
    <w:p w:rsidR="00892867" w:rsidRDefault="00892867" w:rsidP="00892867">
      <w:r w:rsidRPr="00DC76CC">
        <w:t xml:space="preserve">FIRST STRIKE </w:t>
      </w:r>
      <w:r w:rsidRPr="00DC76CC">
        <w:rPr>
          <w:bCs/>
          <w:sz w:val="20"/>
          <w:highlight w:val="yellow"/>
          <w:u w:val="single"/>
        </w:rPr>
        <w:t xml:space="preserve">China "will </w:t>
      </w:r>
      <w:r w:rsidRPr="00DC76CC">
        <w:rPr>
          <w:b/>
          <w:iCs/>
          <w:sz w:val="20"/>
          <w:highlight w:val="yellow"/>
          <w:u w:val="single"/>
          <w:bdr w:val="single" w:sz="18" w:space="0" w:color="auto"/>
        </w:rPr>
        <w:t>have to modernize its nuclear arsenal</w:t>
      </w:r>
      <w:r w:rsidRPr="00DC76CC">
        <w:rPr>
          <w:bCs/>
          <w:sz w:val="20"/>
          <w:highlight w:val="yellow"/>
          <w:u w:val="single"/>
        </w:rPr>
        <w:t xml:space="preserve">" because </w:t>
      </w:r>
      <w:r w:rsidRPr="00DC76CC">
        <w:t xml:space="preserve">the </w:t>
      </w:r>
      <w:r w:rsidRPr="00DC76CC">
        <w:rPr>
          <w:bCs/>
          <w:sz w:val="20"/>
          <w:highlight w:val="yellow"/>
          <w:u w:val="single"/>
        </w:rPr>
        <w:t xml:space="preserve">deployment of </w:t>
      </w:r>
      <w:r w:rsidRPr="00DC76CC">
        <w:t xml:space="preserve">a </w:t>
      </w:r>
      <w:r w:rsidRPr="00DC76CC">
        <w:rPr>
          <w:b/>
          <w:iCs/>
          <w:sz w:val="20"/>
          <w:highlight w:val="yellow"/>
          <w:u w:val="single"/>
          <w:bdr w:val="single" w:sz="18" w:space="0" w:color="auto"/>
        </w:rPr>
        <w:t>missile defense</w:t>
      </w:r>
      <w:r w:rsidRPr="00DC76CC">
        <w:rPr>
          <w:bCs/>
          <w:sz w:val="20"/>
          <w:highlight w:val="yellow"/>
          <w:u w:val="single"/>
        </w:rPr>
        <w:t xml:space="preserve"> </w:t>
      </w:r>
      <w:r w:rsidRPr="00DC76CC">
        <w:t>system "</w:t>
      </w:r>
      <w:r w:rsidRPr="00DC76CC">
        <w:rPr>
          <w:bCs/>
          <w:sz w:val="20"/>
          <w:highlight w:val="yellow"/>
          <w:u w:val="single"/>
        </w:rPr>
        <w:t xml:space="preserve">may reduce </w:t>
      </w:r>
      <w:r w:rsidRPr="00DC76CC">
        <w:t xml:space="preserve">the </w:t>
      </w:r>
      <w:r w:rsidRPr="00DC76CC">
        <w:rPr>
          <w:bCs/>
          <w:sz w:val="20"/>
          <w:highlight w:val="yellow"/>
          <w:u w:val="single"/>
        </w:rPr>
        <w:t xml:space="preserve">credibility of </w:t>
      </w:r>
      <w:r w:rsidRPr="00DC76CC">
        <w:rPr>
          <w:bCs/>
          <w:sz w:val="20"/>
          <w:u w:val="single"/>
        </w:rPr>
        <w:t xml:space="preserve">its </w:t>
      </w:r>
      <w:r w:rsidRPr="00DC76CC">
        <w:rPr>
          <w:bCs/>
          <w:sz w:val="20"/>
          <w:highlight w:val="yellow"/>
          <w:u w:val="single"/>
        </w:rPr>
        <w:t>nuclear deterrence</w:t>
      </w:r>
      <w:r w:rsidRPr="00DC76CC">
        <w:t>," Zhu told the seminar. "</w:t>
      </w:r>
      <w:r w:rsidRPr="00DC76CC">
        <w:rPr>
          <w:bCs/>
          <w:sz w:val="20"/>
          <w:u w:val="single"/>
        </w:rPr>
        <w:t xml:space="preserve">Therefore </w:t>
      </w:r>
      <w:r w:rsidRPr="00DC76CC">
        <w:rPr>
          <w:bCs/>
          <w:sz w:val="20"/>
          <w:highlight w:val="yellow"/>
          <w:u w:val="single"/>
        </w:rPr>
        <w:t xml:space="preserve">Beijing will have to </w:t>
      </w:r>
      <w:r w:rsidRPr="00DC76CC">
        <w:rPr>
          <w:b/>
          <w:iCs/>
          <w:sz w:val="20"/>
          <w:highlight w:val="yellow"/>
          <w:u w:val="single"/>
          <w:bdr w:val="single" w:sz="18" w:space="0" w:color="auto"/>
        </w:rPr>
        <w:t>improve</w:t>
      </w:r>
      <w:r w:rsidRPr="00DC76CC">
        <w:rPr>
          <w:b/>
          <w:iCs/>
          <w:sz w:val="20"/>
          <w:u w:val="single"/>
          <w:bdr w:val="single" w:sz="18" w:space="0" w:color="auto"/>
        </w:rPr>
        <w:t xml:space="preserve"> its </w:t>
      </w:r>
      <w:r w:rsidRPr="00DC76CC">
        <w:rPr>
          <w:b/>
          <w:iCs/>
          <w:sz w:val="20"/>
          <w:highlight w:val="yellow"/>
          <w:u w:val="single"/>
          <w:bdr w:val="single" w:sz="18" w:space="0" w:color="auto"/>
        </w:rPr>
        <w:t>capabilities</w:t>
      </w:r>
      <w:r w:rsidRPr="00DC76CC">
        <w:rPr>
          <w:bCs/>
          <w:sz w:val="20"/>
          <w:highlight w:val="yellow"/>
          <w:u w:val="single"/>
        </w:rPr>
        <w:t xml:space="preserve"> of </w:t>
      </w:r>
      <w:r w:rsidRPr="00DC76CC">
        <w:rPr>
          <w:b/>
          <w:iCs/>
          <w:sz w:val="20"/>
          <w:highlight w:val="yellow"/>
          <w:u w:val="single"/>
          <w:bdr w:val="single" w:sz="18" w:space="0" w:color="auto"/>
        </w:rPr>
        <w:t>survival</w:t>
      </w:r>
      <w:r w:rsidRPr="00DC76CC">
        <w:rPr>
          <w:bCs/>
          <w:sz w:val="20"/>
          <w:highlight w:val="yellow"/>
          <w:u w:val="single"/>
        </w:rPr>
        <w:t xml:space="preserve">, </w:t>
      </w:r>
      <w:r w:rsidRPr="00DC76CC">
        <w:rPr>
          <w:b/>
          <w:iCs/>
          <w:sz w:val="20"/>
          <w:highlight w:val="yellow"/>
          <w:u w:val="single"/>
          <w:bdr w:val="single" w:sz="18" w:space="0" w:color="auto"/>
        </w:rPr>
        <w:t>penetration</w:t>
      </w:r>
      <w:r w:rsidRPr="00DC76CC">
        <w:rPr>
          <w:bCs/>
          <w:sz w:val="20"/>
          <w:u w:val="single"/>
        </w:rPr>
        <w:t xml:space="preserve"> </w:t>
      </w:r>
      <w:r w:rsidRPr="00DC76CC">
        <w:t xml:space="preserve">... </w:t>
      </w:r>
      <w:r w:rsidRPr="00DC76CC">
        <w:rPr>
          <w:bCs/>
          <w:sz w:val="20"/>
          <w:u w:val="single"/>
        </w:rPr>
        <w:t xml:space="preserve">otherwise it is very difficult for us to maintain </w:t>
      </w:r>
      <w:r w:rsidRPr="00DC76CC">
        <w:t xml:space="preserve">the </w:t>
      </w:r>
      <w:r w:rsidRPr="00DC76CC">
        <w:rPr>
          <w:bCs/>
          <w:sz w:val="20"/>
          <w:u w:val="single"/>
        </w:rPr>
        <w:t xml:space="preserve">credibility of nuclear deterrence." </w:t>
      </w:r>
      <w:r w:rsidRPr="00DC76CC">
        <w:t xml:space="preserve">Joseph </w:t>
      </w:r>
      <w:r w:rsidRPr="00DC76CC">
        <w:rPr>
          <w:bCs/>
          <w:sz w:val="20"/>
          <w:highlight w:val="yellow"/>
          <w:u w:val="single"/>
        </w:rPr>
        <w:t>Cirincione, president of</w:t>
      </w:r>
      <w:r w:rsidRPr="00DC76CC">
        <w:rPr>
          <w:bCs/>
          <w:sz w:val="20"/>
          <w:u w:val="single"/>
        </w:rPr>
        <w:t xml:space="preserve"> the </w:t>
      </w:r>
      <w:r w:rsidRPr="00DC76CC">
        <w:rPr>
          <w:bCs/>
          <w:sz w:val="20"/>
          <w:highlight w:val="yellow"/>
          <w:u w:val="single"/>
        </w:rPr>
        <w:t>Ploughshares Fund</w:t>
      </w:r>
      <w:r w:rsidRPr="00DC76CC">
        <w:t xml:space="preserve">, a global security foundation, </w:t>
      </w:r>
      <w:r w:rsidRPr="00DC76CC">
        <w:rPr>
          <w:bCs/>
          <w:sz w:val="20"/>
          <w:highlight w:val="yellow"/>
          <w:u w:val="single"/>
        </w:rPr>
        <w:t>said</w:t>
      </w:r>
      <w:r w:rsidRPr="00DC76CC">
        <w:rPr>
          <w:bCs/>
          <w:sz w:val="20"/>
          <w:u w:val="single"/>
        </w:rPr>
        <w:t xml:space="preserve"> </w:t>
      </w:r>
      <w:r w:rsidRPr="00DC76CC">
        <w:t xml:space="preserve">any American military planner in Zhu's position would say the same. </w:t>
      </w:r>
      <w:r w:rsidRPr="00DC76CC">
        <w:rPr>
          <w:bCs/>
          <w:sz w:val="20"/>
          <w:u w:val="single"/>
        </w:rPr>
        <w:t xml:space="preserve">Planned </w:t>
      </w:r>
      <w:r w:rsidRPr="00DC76CC">
        <w:rPr>
          <w:bCs/>
          <w:sz w:val="20"/>
          <w:highlight w:val="yellow"/>
          <w:u w:val="single"/>
        </w:rPr>
        <w:t>anti-missile systems</w:t>
      </w:r>
      <w:r w:rsidRPr="00DC76CC">
        <w:rPr>
          <w:bCs/>
          <w:sz w:val="20"/>
          <w:u w:val="single"/>
        </w:rPr>
        <w:t xml:space="preserve"> </w:t>
      </w:r>
      <w:r w:rsidRPr="00DC76CC">
        <w:t xml:space="preserve">and other advanced weapons in the future </w:t>
      </w:r>
      <w:r w:rsidRPr="00DC76CC">
        <w:rPr>
          <w:bCs/>
          <w:sz w:val="20"/>
          <w:u w:val="single"/>
        </w:rPr>
        <w:t>could "</w:t>
      </w:r>
      <w:r w:rsidRPr="00DC76CC">
        <w:rPr>
          <w:bCs/>
          <w:sz w:val="20"/>
          <w:highlight w:val="yellow"/>
          <w:u w:val="single"/>
        </w:rPr>
        <w:t xml:space="preserve">make it </w:t>
      </w:r>
      <w:r w:rsidRPr="00DC76CC">
        <w:rPr>
          <w:bCs/>
          <w:sz w:val="20"/>
          <w:u w:val="single"/>
        </w:rPr>
        <w:t xml:space="preserve">theoretically </w:t>
      </w:r>
      <w:r w:rsidRPr="00DC76CC">
        <w:rPr>
          <w:bCs/>
          <w:sz w:val="20"/>
          <w:highlight w:val="yellow"/>
          <w:u w:val="single"/>
        </w:rPr>
        <w:t xml:space="preserve">possible for the U.S. to </w:t>
      </w:r>
      <w:r w:rsidRPr="00DC76CC">
        <w:rPr>
          <w:bCs/>
          <w:sz w:val="20"/>
          <w:u w:val="single"/>
        </w:rPr>
        <w:t xml:space="preserve">launch a </w:t>
      </w:r>
      <w:r w:rsidRPr="00DC76CC">
        <w:rPr>
          <w:bCs/>
          <w:sz w:val="20"/>
          <w:highlight w:val="yellow"/>
          <w:u w:val="single"/>
        </w:rPr>
        <w:t>first strike</w:t>
      </w:r>
      <w:r w:rsidRPr="00DC76CC">
        <w:rPr>
          <w:bCs/>
          <w:sz w:val="20"/>
          <w:u w:val="single"/>
        </w:rPr>
        <w:t xml:space="preserve"> on </w:t>
      </w:r>
      <w:r w:rsidRPr="00DC76CC">
        <w:rPr>
          <w:bCs/>
          <w:sz w:val="20"/>
          <w:highlight w:val="yellow"/>
          <w:u w:val="single"/>
        </w:rPr>
        <w:t>China</w:t>
      </w:r>
      <w:r w:rsidRPr="00DC76CC">
        <w:t>, knock out most of its 40 or so long-range missiles, and intercept any left that were launched in response," he said. "</w:t>
      </w:r>
      <w:r w:rsidRPr="00DC76CC">
        <w:rPr>
          <w:bCs/>
          <w:sz w:val="20"/>
          <w:highlight w:val="yellow"/>
          <w:u w:val="single"/>
        </w:rPr>
        <w:t xml:space="preserve">Missile defenses, </w:t>
      </w:r>
      <w:r w:rsidRPr="00DC76CC">
        <w:rPr>
          <w:b/>
          <w:iCs/>
          <w:sz w:val="20"/>
          <w:highlight w:val="yellow"/>
          <w:u w:val="single"/>
          <w:bdr w:val="single" w:sz="18" w:space="0" w:color="auto"/>
        </w:rPr>
        <w:t>however benign they appear</w:t>
      </w:r>
      <w:r w:rsidRPr="00DC76CC">
        <w:rPr>
          <w:bCs/>
          <w:sz w:val="20"/>
          <w:u w:val="single"/>
        </w:rPr>
        <w:t xml:space="preserve"> to the side building them, </w:t>
      </w:r>
      <w:r w:rsidRPr="00DC76CC">
        <w:rPr>
          <w:b/>
          <w:iCs/>
          <w:sz w:val="20"/>
          <w:highlight w:val="yellow"/>
          <w:u w:val="single"/>
          <w:bdr w:val="single" w:sz="18" w:space="0" w:color="auto"/>
        </w:rPr>
        <w:t>always force others nations</w:t>
      </w:r>
      <w:r w:rsidRPr="00DC76CC">
        <w:rPr>
          <w:bCs/>
          <w:sz w:val="20"/>
          <w:highlight w:val="yellow"/>
          <w:u w:val="single"/>
        </w:rPr>
        <w:t xml:space="preserve"> to </w:t>
      </w:r>
      <w:r w:rsidRPr="00DC76CC">
        <w:rPr>
          <w:b/>
          <w:iCs/>
          <w:sz w:val="20"/>
          <w:highlight w:val="yellow"/>
          <w:u w:val="single"/>
          <w:bdr w:val="single" w:sz="18" w:space="0" w:color="auto"/>
        </w:rPr>
        <w:t>improve</w:t>
      </w:r>
      <w:r w:rsidRPr="00DC76CC">
        <w:rPr>
          <w:bCs/>
          <w:sz w:val="20"/>
          <w:highlight w:val="yellow"/>
          <w:u w:val="single"/>
        </w:rPr>
        <w:t xml:space="preserve"> and </w:t>
      </w:r>
      <w:r w:rsidRPr="00DC76CC">
        <w:rPr>
          <w:b/>
          <w:iCs/>
          <w:sz w:val="20"/>
          <w:highlight w:val="yellow"/>
          <w:u w:val="single"/>
          <w:bdr w:val="single" w:sz="18" w:space="0" w:color="auto"/>
        </w:rPr>
        <w:t>increase</w:t>
      </w:r>
      <w:r w:rsidRPr="00DC76CC">
        <w:rPr>
          <w:bCs/>
          <w:sz w:val="20"/>
          <w:highlight w:val="yellow"/>
          <w:u w:val="single"/>
        </w:rPr>
        <w:t xml:space="preserve"> their </w:t>
      </w:r>
      <w:r w:rsidRPr="00DC76CC">
        <w:rPr>
          <w:b/>
          <w:iCs/>
          <w:sz w:val="20"/>
          <w:highlight w:val="yellow"/>
          <w:u w:val="single"/>
          <w:bdr w:val="single" w:sz="18" w:space="0" w:color="auto"/>
        </w:rPr>
        <w:t>offensive weapons</w:t>
      </w:r>
      <w:r w:rsidRPr="00DC76CC">
        <w:rPr>
          <w:bCs/>
          <w:sz w:val="20"/>
          <w:u w:val="single"/>
        </w:rPr>
        <w:t>,</w:t>
      </w:r>
      <w:r w:rsidRPr="00DC76CC">
        <w:t>" Cirincione, who also took part in Wednesday's discussion in Vienna, said in an e-mail.</w:t>
      </w:r>
    </w:p>
    <w:p w:rsidR="00892867" w:rsidRDefault="00892867" w:rsidP="00892867">
      <w:pPr>
        <w:pStyle w:val="Heading3"/>
      </w:pPr>
      <w:r>
        <w:t>2AC – Modernization – Turns Prolif</w:t>
      </w:r>
    </w:p>
    <w:p w:rsidR="00892867" w:rsidRPr="00DC76CC" w:rsidRDefault="00892867" w:rsidP="00892867">
      <w:pPr>
        <w:keepNext/>
        <w:keepLines/>
        <w:spacing w:before="200"/>
        <w:outlineLvl w:val="3"/>
        <w:rPr>
          <w:rFonts w:eastAsiaTheme="majorEastAsia" w:cstheme="majorBidi"/>
          <w:b/>
          <w:bCs/>
          <w:iCs/>
          <w:sz w:val="24"/>
          <w:u w:val="single"/>
        </w:rPr>
      </w:pPr>
      <w:r>
        <w:rPr>
          <w:rFonts w:eastAsiaTheme="majorEastAsia" w:cstheme="majorBidi"/>
          <w:b/>
          <w:bCs/>
          <w:iCs/>
          <w:sz w:val="24"/>
        </w:rPr>
        <w:t>Concerns about BMD dooms Chinese counter-proliferation efforts</w:t>
      </w:r>
    </w:p>
    <w:p w:rsidR="00892867" w:rsidRPr="00DC76CC" w:rsidRDefault="00892867" w:rsidP="00892867">
      <w:r w:rsidRPr="00DC76CC">
        <w:rPr>
          <w:b/>
          <w:bCs/>
          <w:sz w:val="24"/>
        </w:rPr>
        <w:t>Butt 12</w:t>
      </w:r>
      <w:r w:rsidRPr="00DC76CC">
        <w:t>, nuclear physicist and serves as a scientific consultant to the Federation of American Scientists, a DC think tank, Yousaf, Debunking the Missile-Defense Myth, nationalinterest.org/commentary/debunking-the-missile-defense-myth-</w:t>
      </w:r>
      <w:proofErr w:type="gramStart"/>
      <w:r w:rsidRPr="00DC76CC">
        <w:t>6889?page</w:t>
      </w:r>
      <w:proofErr w:type="gramEnd"/>
      <w:r w:rsidRPr="00DC76CC">
        <w:t>=show</w:t>
      </w:r>
    </w:p>
    <w:p w:rsidR="00892867" w:rsidRPr="00892867" w:rsidRDefault="00892867" w:rsidP="00892867">
      <w:r w:rsidRPr="00DC76CC">
        <w:rPr>
          <w:bCs/>
          <w:sz w:val="20"/>
          <w:highlight w:val="yellow"/>
          <w:u w:val="single"/>
        </w:rPr>
        <w:t>Chinese concerns about</w:t>
      </w:r>
      <w:r w:rsidRPr="00DC76CC">
        <w:t xml:space="preserve"> U.S. </w:t>
      </w:r>
      <w:r w:rsidRPr="00DC76CC">
        <w:rPr>
          <w:bCs/>
          <w:sz w:val="20"/>
          <w:highlight w:val="yellow"/>
          <w:u w:val="single"/>
        </w:rPr>
        <w:t>missile-defense</w:t>
      </w:r>
      <w:r w:rsidRPr="00DC76CC">
        <w:t xml:space="preserve"> systems </w:t>
      </w:r>
      <w:r w:rsidRPr="00DC76CC">
        <w:rPr>
          <w:bCs/>
          <w:sz w:val="20"/>
          <w:highlight w:val="yellow"/>
          <w:u w:val="single"/>
        </w:rPr>
        <w:t>are</w:t>
      </w:r>
      <w:r w:rsidRPr="00DC76CC">
        <w:t xml:space="preserve"> also </w:t>
      </w:r>
      <w:r w:rsidRPr="00DC76CC">
        <w:rPr>
          <w:bCs/>
          <w:sz w:val="20"/>
          <w:highlight w:val="yellow"/>
          <w:u w:val="single"/>
        </w:rPr>
        <w:t xml:space="preserve">a source of </w:t>
      </w:r>
      <w:r w:rsidRPr="00DC76CC">
        <w:rPr>
          <w:b/>
          <w:iCs/>
          <w:sz w:val="20"/>
          <w:highlight w:val="yellow"/>
          <w:u w:val="single"/>
          <w:bdr w:val="single" w:sz="18" w:space="0" w:color="auto"/>
        </w:rPr>
        <w:t>great uncertainty</w:t>
      </w:r>
      <w:r w:rsidRPr="00DC76CC">
        <w:rPr>
          <w:bCs/>
          <w:sz w:val="20"/>
          <w:highlight w:val="yellow"/>
          <w:u w:val="single"/>
        </w:rPr>
        <w:t xml:space="preserve">, </w:t>
      </w:r>
      <w:r w:rsidRPr="00DC76CC">
        <w:rPr>
          <w:b/>
          <w:iCs/>
          <w:sz w:val="20"/>
          <w:highlight w:val="yellow"/>
          <w:u w:val="single"/>
          <w:bdr w:val="single" w:sz="18" w:space="0" w:color="auto"/>
        </w:rPr>
        <w:t>reducing Chinese support for promoting negotiations</w:t>
      </w:r>
      <w:r w:rsidRPr="00DC76CC">
        <w:rPr>
          <w:bCs/>
          <w:sz w:val="20"/>
          <w:highlight w:val="yellow"/>
          <w:u w:val="single"/>
        </w:rPr>
        <w:t xml:space="preserve"> on the</w:t>
      </w:r>
      <w:r w:rsidRPr="00DC76CC">
        <w:rPr>
          <w:bCs/>
          <w:sz w:val="20"/>
          <w:u w:val="single"/>
        </w:rPr>
        <w:t xml:space="preserve"> Fissile Material Cutoff Treaty</w:t>
      </w:r>
      <w:r w:rsidRPr="00DC76CC">
        <w:t xml:space="preserve"> (</w:t>
      </w:r>
      <w:r w:rsidRPr="00DC76CC">
        <w:rPr>
          <w:b/>
          <w:iCs/>
          <w:sz w:val="20"/>
          <w:highlight w:val="yellow"/>
          <w:u w:val="single"/>
          <w:bdr w:val="single" w:sz="18" w:space="0" w:color="auto"/>
        </w:rPr>
        <w:t>FMCT</w:t>
      </w:r>
      <w:r w:rsidRPr="00DC76CC">
        <w:t>)—</w:t>
      </w:r>
      <w:r w:rsidRPr="00DC76CC">
        <w:rPr>
          <w:bCs/>
          <w:sz w:val="20"/>
          <w:highlight w:val="yellow"/>
          <w:u w:val="single"/>
        </w:rPr>
        <w:t>China's leaders</w:t>
      </w:r>
      <w:r w:rsidRPr="00DC76CC">
        <w:t xml:space="preserve"> may </w:t>
      </w:r>
      <w:r w:rsidRPr="00DC76CC">
        <w:rPr>
          <w:bCs/>
          <w:sz w:val="20"/>
          <w:highlight w:val="yellow"/>
          <w:u w:val="single"/>
        </w:rPr>
        <w:t>wish to maintain</w:t>
      </w:r>
      <w:r w:rsidRPr="00DC76CC">
        <w:rPr>
          <w:bCs/>
          <w:sz w:val="20"/>
          <w:u w:val="single"/>
        </w:rPr>
        <w:t xml:space="preserve"> the option of future </w:t>
      </w:r>
      <w:r w:rsidRPr="00DC76CC">
        <w:rPr>
          <w:bCs/>
          <w:sz w:val="20"/>
          <w:highlight w:val="yellow"/>
          <w:u w:val="single"/>
        </w:rPr>
        <w:t>military plutonium production</w:t>
      </w:r>
      <w:r w:rsidRPr="00DC76CC">
        <w:rPr>
          <w:bCs/>
          <w:sz w:val="20"/>
          <w:u w:val="single"/>
        </w:rPr>
        <w:t>. The bipartisan Strategic Posture Commission points out</w:t>
      </w:r>
      <w:r w:rsidRPr="00DC76CC">
        <w:t xml:space="preserve"> that “</w:t>
      </w:r>
      <w:r w:rsidRPr="00DC76CC">
        <w:rPr>
          <w:bCs/>
          <w:sz w:val="20"/>
          <w:highlight w:val="yellow"/>
          <w:u w:val="single"/>
        </w:rPr>
        <w:t>China may</w:t>
      </w:r>
      <w:r w:rsidRPr="00DC76CC">
        <w:rPr>
          <w:bCs/>
          <w:sz w:val="20"/>
          <w:u w:val="single"/>
        </w:rPr>
        <w:t xml:space="preserve"> already </w:t>
      </w:r>
      <w:r w:rsidRPr="00DC76CC">
        <w:rPr>
          <w:bCs/>
          <w:sz w:val="20"/>
          <w:highlight w:val="yellow"/>
          <w:u w:val="single"/>
        </w:rPr>
        <w:t>be increasing</w:t>
      </w:r>
      <w:r w:rsidRPr="00DC76CC">
        <w:rPr>
          <w:bCs/>
          <w:sz w:val="20"/>
          <w:u w:val="single"/>
        </w:rPr>
        <w:t xml:space="preserve"> the </w:t>
      </w:r>
      <w:r w:rsidRPr="00DC76CC">
        <w:rPr>
          <w:bCs/>
          <w:sz w:val="20"/>
          <w:highlight w:val="yellow"/>
          <w:u w:val="single"/>
        </w:rPr>
        <w:t xml:space="preserve">size of its ICBM force </w:t>
      </w:r>
      <w:r w:rsidRPr="00DC76CC">
        <w:rPr>
          <w:b/>
          <w:iCs/>
          <w:sz w:val="20"/>
          <w:highlight w:val="yellow"/>
          <w:u w:val="single"/>
          <w:bdr w:val="single" w:sz="18" w:space="0" w:color="auto"/>
        </w:rPr>
        <w:t>in response to</w:t>
      </w:r>
      <w:r w:rsidRPr="00DC76CC">
        <w:t xml:space="preserve"> its assessment of the </w:t>
      </w:r>
      <w:r w:rsidRPr="00DC76CC">
        <w:rPr>
          <w:bCs/>
          <w:sz w:val="20"/>
          <w:highlight w:val="yellow"/>
          <w:u w:val="single"/>
        </w:rPr>
        <w:t xml:space="preserve">U.S. </w:t>
      </w:r>
      <w:r w:rsidRPr="00DC76CC">
        <w:rPr>
          <w:b/>
          <w:iCs/>
          <w:sz w:val="20"/>
          <w:highlight w:val="yellow"/>
          <w:u w:val="single"/>
          <w:bdr w:val="single" w:sz="18" w:space="0" w:color="auto"/>
        </w:rPr>
        <w:t>missile defense</w:t>
      </w:r>
      <w:r w:rsidRPr="00DC76CC">
        <w:t xml:space="preserve"> program.”</w:t>
      </w:r>
    </w:p>
    <w:p w:rsidR="00892867" w:rsidRPr="00DC76CC" w:rsidRDefault="00892867" w:rsidP="00892867">
      <w:pPr>
        <w:keepNext/>
        <w:keepLines/>
        <w:spacing w:before="200"/>
        <w:outlineLvl w:val="3"/>
        <w:rPr>
          <w:rFonts w:eastAsiaTheme="majorEastAsia" w:cstheme="majorBidi"/>
          <w:b/>
          <w:bCs/>
          <w:iCs/>
          <w:sz w:val="24"/>
        </w:rPr>
      </w:pPr>
      <w:r w:rsidRPr="00DC76CC">
        <w:rPr>
          <w:rFonts w:eastAsiaTheme="majorEastAsia" w:cstheme="majorBidi"/>
          <w:b/>
          <w:bCs/>
          <w:iCs/>
          <w:sz w:val="24"/>
          <w:u w:val="single"/>
        </w:rPr>
        <w:t>Engaging China</w:t>
      </w:r>
      <w:r w:rsidRPr="00DC76CC">
        <w:rPr>
          <w:rFonts w:eastAsiaTheme="majorEastAsia" w:cstheme="majorBidi"/>
          <w:b/>
          <w:bCs/>
          <w:iCs/>
          <w:sz w:val="24"/>
        </w:rPr>
        <w:t xml:space="preserve"> is key to </w:t>
      </w:r>
      <w:r w:rsidRPr="00DC76CC">
        <w:rPr>
          <w:rFonts w:eastAsiaTheme="majorEastAsia" w:cstheme="majorBidi"/>
          <w:b/>
          <w:bCs/>
          <w:iCs/>
          <w:sz w:val="24"/>
          <w:u w:val="single"/>
        </w:rPr>
        <w:t>global non-proliferation</w:t>
      </w:r>
      <w:r w:rsidRPr="00DC76CC">
        <w:rPr>
          <w:rFonts w:eastAsiaTheme="majorEastAsia" w:cstheme="majorBidi"/>
          <w:b/>
          <w:bCs/>
          <w:iCs/>
          <w:sz w:val="24"/>
        </w:rPr>
        <w:t xml:space="preserve"> – a provocative posture </w:t>
      </w:r>
      <w:r w:rsidRPr="00DC76CC">
        <w:rPr>
          <w:rFonts w:eastAsiaTheme="majorEastAsia" w:cstheme="majorBidi"/>
          <w:b/>
          <w:bCs/>
          <w:iCs/>
          <w:sz w:val="24"/>
          <w:u w:val="single"/>
        </w:rPr>
        <w:t>undermines</w:t>
      </w:r>
      <w:r w:rsidRPr="00DC76CC">
        <w:rPr>
          <w:rFonts w:eastAsiaTheme="majorEastAsia" w:cstheme="majorBidi"/>
          <w:b/>
          <w:bCs/>
          <w:iCs/>
          <w:sz w:val="24"/>
        </w:rPr>
        <w:t xml:space="preserve"> it</w:t>
      </w:r>
    </w:p>
    <w:p w:rsidR="00892867" w:rsidRPr="00DC76CC" w:rsidRDefault="00892867" w:rsidP="00892867">
      <w:r w:rsidRPr="00DC76CC">
        <w:rPr>
          <w:b/>
          <w:bCs/>
          <w:sz w:val="24"/>
        </w:rPr>
        <w:t>Bowen et al 13</w:t>
      </w:r>
      <w:r w:rsidRPr="00DC76CC">
        <w:t>, Bowen is professor of nonproliferation and international security and the director of the Centre for Science and Security Studies in the Department of War Studies at King's College in London, Salisbury is a researcher at Project Alpha, an effort funded by the British government to build proliferation resistance within the British private sector and abroad, Stewart runs Project Alpha at King's College London, which works to understand and counter illicit trade. Through Project Alpha, he has written extensively on export controls and illicit proliferation-related technologies, Engaging China in proliferation prevention, thebulletin.org/engaging-china-proliferation-prevention</w:t>
      </w:r>
    </w:p>
    <w:p w:rsidR="00892867" w:rsidRPr="00DC76CC" w:rsidRDefault="00892867" w:rsidP="00892867">
      <w:pPr>
        <w:rPr>
          <w:bCs/>
          <w:sz w:val="20"/>
          <w:u w:val="single"/>
        </w:rPr>
      </w:pPr>
      <w:r w:rsidRPr="00DC76CC">
        <w:rPr>
          <w:bCs/>
          <w:sz w:val="20"/>
          <w:highlight w:val="yellow"/>
          <w:u w:val="single"/>
        </w:rPr>
        <w:t xml:space="preserve">China continues to be the </w:t>
      </w:r>
      <w:r w:rsidRPr="00DC76CC">
        <w:rPr>
          <w:b/>
          <w:iCs/>
          <w:sz w:val="20"/>
          <w:highlight w:val="yellow"/>
          <w:u w:val="single"/>
          <w:bdr w:val="single" w:sz="18" w:space="0" w:color="auto"/>
        </w:rPr>
        <w:t>key source</w:t>
      </w:r>
      <w:r w:rsidRPr="00DC76CC">
        <w:rPr>
          <w:bCs/>
          <w:sz w:val="20"/>
          <w:highlight w:val="yellow"/>
          <w:u w:val="single"/>
        </w:rPr>
        <w:t xml:space="preserve"> of goods and tech</w:t>
      </w:r>
      <w:r w:rsidRPr="00DC76CC">
        <w:t xml:space="preserve">nology </w:t>
      </w:r>
      <w:r w:rsidRPr="00DC76CC">
        <w:rPr>
          <w:bCs/>
          <w:sz w:val="20"/>
          <w:highlight w:val="yellow"/>
          <w:u w:val="single"/>
        </w:rPr>
        <w:t>for</w:t>
      </w:r>
      <w:r w:rsidRPr="00DC76CC">
        <w:t xml:space="preserve"> the </w:t>
      </w:r>
      <w:r w:rsidRPr="00DC76CC">
        <w:rPr>
          <w:bCs/>
          <w:sz w:val="20"/>
          <w:u w:val="single"/>
        </w:rPr>
        <w:t xml:space="preserve">prohibited </w:t>
      </w:r>
      <w:r w:rsidRPr="00DC76CC">
        <w:rPr>
          <w:bCs/>
          <w:sz w:val="20"/>
          <w:highlight w:val="yellow"/>
          <w:u w:val="single"/>
        </w:rPr>
        <w:t>nuclear</w:t>
      </w:r>
      <w:r w:rsidRPr="00DC76CC">
        <w:rPr>
          <w:bCs/>
          <w:sz w:val="20"/>
          <w:u w:val="single"/>
        </w:rPr>
        <w:t xml:space="preserve"> and missile </w:t>
      </w:r>
      <w:r w:rsidRPr="00DC76CC">
        <w:rPr>
          <w:bCs/>
          <w:sz w:val="20"/>
          <w:highlight w:val="yellow"/>
          <w:u w:val="single"/>
        </w:rPr>
        <w:t xml:space="preserve">programs of </w:t>
      </w:r>
      <w:r w:rsidRPr="00DC76CC">
        <w:rPr>
          <w:b/>
          <w:iCs/>
          <w:sz w:val="20"/>
          <w:highlight w:val="yellow"/>
          <w:u w:val="single"/>
          <w:bdr w:val="single" w:sz="18" w:space="0" w:color="auto"/>
        </w:rPr>
        <w:t>Iran</w:t>
      </w:r>
      <w:r w:rsidRPr="00DC76CC">
        <w:rPr>
          <w:bCs/>
          <w:sz w:val="20"/>
          <w:highlight w:val="yellow"/>
          <w:u w:val="single"/>
        </w:rPr>
        <w:t xml:space="preserve"> and </w:t>
      </w:r>
      <w:r w:rsidRPr="00DC76CC">
        <w:rPr>
          <w:b/>
          <w:iCs/>
          <w:sz w:val="20"/>
          <w:highlight w:val="yellow"/>
          <w:u w:val="single"/>
          <w:bdr w:val="single" w:sz="18" w:space="0" w:color="auto"/>
        </w:rPr>
        <w:t>North Korea</w:t>
      </w:r>
      <w:r w:rsidRPr="00DC76CC">
        <w:t xml:space="preserve">, with </w:t>
      </w:r>
      <w:r w:rsidRPr="00DC76CC">
        <w:rPr>
          <w:bCs/>
          <w:sz w:val="20"/>
          <w:u w:val="single"/>
        </w:rPr>
        <w:t>some officials estimat</w:t>
      </w:r>
      <w:r w:rsidRPr="00DC76CC">
        <w:t xml:space="preserve">ing that </w:t>
      </w:r>
      <w:r w:rsidRPr="00DC76CC">
        <w:rPr>
          <w:bCs/>
          <w:sz w:val="20"/>
          <w:highlight w:val="yellow"/>
          <w:u w:val="single"/>
        </w:rPr>
        <w:t>China is</w:t>
      </w:r>
      <w:r w:rsidRPr="00DC76CC">
        <w:t xml:space="preserve"> used as </w:t>
      </w:r>
      <w:r w:rsidRPr="00DC76CC">
        <w:rPr>
          <w:bCs/>
          <w:sz w:val="20"/>
          <w:highlight w:val="yellow"/>
          <w:u w:val="single"/>
        </w:rPr>
        <w:t>a transit</w:t>
      </w:r>
      <w:r w:rsidRPr="00DC76CC">
        <w:rPr>
          <w:bCs/>
          <w:sz w:val="20"/>
          <w:u w:val="single"/>
        </w:rPr>
        <w:t xml:space="preserve"> route </w:t>
      </w:r>
      <w:r w:rsidRPr="00DC76CC">
        <w:rPr>
          <w:bCs/>
          <w:sz w:val="20"/>
          <w:highlight w:val="yellow"/>
          <w:u w:val="single"/>
        </w:rPr>
        <w:t>for</w:t>
      </w:r>
      <w:r w:rsidRPr="00DC76CC">
        <w:t xml:space="preserve"> up to </w:t>
      </w:r>
      <w:r w:rsidRPr="00DC76CC">
        <w:rPr>
          <w:b/>
          <w:iCs/>
          <w:sz w:val="20"/>
          <w:highlight w:val="yellow"/>
          <w:u w:val="single"/>
          <w:bdr w:val="single" w:sz="18" w:space="0" w:color="auto"/>
        </w:rPr>
        <w:t>90 percent</w:t>
      </w:r>
      <w:r w:rsidRPr="00DC76CC">
        <w:rPr>
          <w:bCs/>
          <w:sz w:val="20"/>
          <w:highlight w:val="yellow"/>
          <w:u w:val="single"/>
        </w:rPr>
        <w:t xml:space="preserve"> of goods destined for those programs</w:t>
      </w:r>
      <w:r w:rsidRPr="00DC76CC">
        <w:t xml:space="preserve">. The alleged serial Chinese proliferator Li Fang Wei (aka Karl Lee) reportedly was able to earn more than $10 million from the sale of missile-related items to Iran after the United States indicted him in 2009 on more than 100 criminal counts of falsifying business records related to illicit trade with subsidiaries of an Iranian military agency. Meanwhile, the Chinese service sector provides many of the financial and transport services through which the strategic programs of North Korea, in particular, are sustained. Today, Chinese industry is on the cusp of attaining production capability for a wide variety of strategic commodities that are high on the list of procurement priorities for nuclear and missile programs of concern. </w:t>
      </w:r>
      <w:r w:rsidRPr="00DC76CC">
        <w:rPr>
          <w:bCs/>
          <w:sz w:val="20"/>
          <w:u w:val="single"/>
        </w:rPr>
        <w:t xml:space="preserve">Simply stated: Nuclear </w:t>
      </w:r>
      <w:r w:rsidRPr="00DC76CC">
        <w:rPr>
          <w:bCs/>
          <w:sz w:val="20"/>
          <w:highlight w:val="yellow"/>
          <w:u w:val="single"/>
        </w:rPr>
        <w:t>prolif</w:t>
      </w:r>
      <w:r w:rsidRPr="00DC76CC">
        <w:rPr>
          <w:bCs/>
          <w:sz w:val="20"/>
          <w:u w:val="single"/>
        </w:rPr>
        <w:t xml:space="preserve">eration </w:t>
      </w:r>
      <w:r w:rsidRPr="00DC76CC">
        <w:rPr>
          <w:bCs/>
          <w:sz w:val="20"/>
          <w:highlight w:val="yellow"/>
          <w:u w:val="single"/>
        </w:rPr>
        <w:t>from</w:t>
      </w:r>
      <w:r w:rsidRPr="00DC76CC">
        <w:rPr>
          <w:bCs/>
          <w:sz w:val="20"/>
          <w:u w:val="single"/>
        </w:rPr>
        <w:t xml:space="preserve"> or through </w:t>
      </w:r>
      <w:r w:rsidRPr="00DC76CC">
        <w:rPr>
          <w:bCs/>
          <w:sz w:val="20"/>
          <w:highlight w:val="yellow"/>
          <w:u w:val="single"/>
        </w:rPr>
        <w:t xml:space="preserve">China may pose the </w:t>
      </w:r>
      <w:r w:rsidRPr="00DC76CC">
        <w:rPr>
          <w:b/>
          <w:iCs/>
          <w:sz w:val="20"/>
          <w:highlight w:val="yellow"/>
          <w:u w:val="single"/>
          <w:bdr w:val="single" w:sz="18" w:space="0" w:color="auto"/>
        </w:rPr>
        <w:t>single biggest risk to the international community's nonprolif</w:t>
      </w:r>
      <w:r w:rsidRPr="00DC76CC">
        <w:rPr>
          <w:b/>
          <w:iCs/>
          <w:sz w:val="20"/>
          <w:u w:val="single"/>
          <w:bdr w:val="single" w:sz="18" w:space="0" w:color="auto"/>
        </w:rPr>
        <w:t xml:space="preserve">eration </w:t>
      </w:r>
      <w:r w:rsidRPr="00DC76CC">
        <w:rPr>
          <w:b/>
          <w:iCs/>
          <w:sz w:val="20"/>
          <w:highlight w:val="yellow"/>
          <w:u w:val="single"/>
          <w:bdr w:val="single" w:sz="18" w:space="0" w:color="auto"/>
        </w:rPr>
        <w:t>efforts</w:t>
      </w:r>
      <w:r w:rsidRPr="00DC76CC">
        <w:rPr>
          <w:bCs/>
          <w:sz w:val="20"/>
          <w:highlight w:val="yellow"/>
          <w:u w:val="single"/>
        </w:rPr>
        <w:t xml:space="preserve">. </w:t>
      </w:r>
      <w:r w:rsidRPr="00DC76CC">
        <w:rPr>
          <w:b/>
          <w:iCs/>
          <w:sz w:val="20"/>
          <w:highlight w:val="yellow"/>
          <w:u w:val="single"/>
          <w:bdr w:val="single" w:sz="18" w:space="0" w:color="auto"/>
        </w:rPr>
        <w:t>Nonetheless</w:t>
      </w:r>
      <w:r w:rsidRPr="00DC76CC">
        <w:t xml:space="preserve">, over the past two decades, </w:t>
      </w:r>
      <w:r w:rsidRPr="00DC76CC">
        <w:rPr>
          <w:bCs/>
          <w:sz w:val="20"/>
          <w:highlight w:val="yellow"/>
          <w:u w:val="single"/>
        </w:rPr>
        <w:t>China</w:t>
      </w:r>
      <w:r w:rsidRPr="00DC76CC">
        <w:t xml:space="preserve"> has </w:t>
      </w:r>
      <w:r w:rsidRPr="00DC76CC">
        <w:rPr>
          <w:bCs/>
          <w:sz w:val="20"/>
          <w:highlight w:val="yellow"/>
          <w:u w:val="single"/>
        </w:rPr>
        <w:t>slowly expanded</w:t>
      </w:r>
      <w:r w:rsidRPr="00DC76CC">
        <w:t xml:space="preserve"> its </w:t>
      </w:r>
      <w:r w:rsidRPr="00DC76CC">
        <w:rPr>
          <w:bCs/>
          <w:sz w:val="20"/>
          <w:highlight w:val="yellow"/>
          <w:u w:val="single"/>
        </w:rPr>
        <w:t>commitments</w:t>
      </w:r>
      <w:r w:rsidRPr="00DC76CC">
        <w:rPr>
          <w:highlight w:val="yellow"/>
        </w:rPr>
        <w:t xml:space="preserve"> </w:t>
      </w:r>
      <w:r w:rsidRPr="00DC76CC">
        <w:rPr>
          <w:bCs/>
          <w:sz w:val="20"/>
          <w:highlight w:val="yellow"/>
          <w:u w:val="single"/>
        </w:rPr>
        <w:t>to</w:t>
      </w:r>
      <w:r w:rsidRPr="00DC76CC">
        <w:t xml:space="preserve"> and implementation of </w:t>
      </w:r>
      <w:r w:rsidRPr="00DC76CC">
        <w:rPr>
          <w:bCs/>
          <w:sz w:val="20"/>
          <w:highlight w:val="yellow"/>
          <w:u w:val="single"/>
        </w:rPr>
        <w:t>nonprolif</w:t>
      </w:r>
      <w:r w:rsidRPr="00DC76CC">
        <w:rPr>
          <w:bCs/>
          <w:sz w:val="20"/>
          <w:u w:val="single"/>
        </w:rPr>
        <w:t>eration</w:t>
      </w:r>
      <w:r w:rsidRPr="00DC76CC">
        <w:t xml:space="preserve"> measures. </w:t>
      </w:r>
      <w:r w:rsidRPr="00DC76CC">
        <w:rPr>
          <w:bCs/>
          <w:sz w:val="20"/>
          <w:u w:val="single"/>
        </w:rPr>
        <w:t>The latest such step was the</w:t>
      </w:r>
      <w:r w:rsidRPr="00DC76CC">
        <w:t xml:space="preserve"> Chinese </w:t>
      </w:r>
      <w:r w:rsidRPr="00DC76CC">
        <w:rPr>
          <w:bCs/>
          <w:sz w:val="20"/>
          <w:u w:val="single"/>
        </w:rPr>
        <w:t>Ministry of Commerce’s announcement</w:t>
      </w:r>
      <w:r w:rsidRPr="00DC76CC">
        <w:t xml:space="preserve"> that </w:t>
      </w:r>
      <w:r w:rsidRPr="00DC76CC">
        <w:rPr>
          <w:bCs/>
          <w:sz w:val="20"/>
          <w:u w:val="single"/>
        </w:rPr>
        <w:t>it will implement UN sanctions on</w:t>
      </w:r>
      <w:r w:rsidRPr="00DC76CC">
        <w:t xml:space="preserve"> all trade with </w:t>
      </w:r>
      <w:r w:rsidRPr="00DC76CC">
        <w:rPr>
          <w:bCs/>
          <w:sz w:val="20"/>
          <w:u w:val="single"/>
        </w:rPr>
        <w:t>North Korea</w:t>
      </w:r>
      <w:r w:rsidRPr="00DC76CC">
        <w:t xml:space="preserve">. Though China has previously prohibited the export of proliferation-sensitive goods to North Korea, </w:t>
      </w:r>
      <w:r w:rsidRPr="00DC76CC">
        <w:rPr>
          <w:bCs/>
          <w:sz w:val="20"/>
          <w:u w:val="single"/>
        </w:rPr>
        <w:t xml:space="preserve">the </w:t>
      </w:r>
      <w:r w:rsidRPr="00DC76CC">
        <w:rPr>
          <w:bCs/>
          <w:sz w:val="20"/>
          <w:highlight w:val="yellow"/>
          <w:u w:val="single"/>
        </w:rPr>
        <w:t>buy-in to</w:t>
      </w:r>
      <w:r w:rsidRPr="00DC76CC">
        <w:t xml:space="preserve"> the </w:t>
      </w:r>
      <w:r w:rsidRPr="00DC76CC">
        <w:rPr>
          <w:bCs/>
          <w:sz w:val="20"/>
          <w:highlight w:val="yellow"/>
          <w:u w:val="single"/>
        </w:rPr>
        <w:t xml:space="preserve">sanctions marks a </w:t>
      </w:r>
      <w:r w:rsidRPr="00DC76CC">
        <w:rPr>
          <w:b/>
          <w:iCs/>
          <w:sz w:val="20"/>
          <w:highlight w:val="yellow"/>
          <w:u w:val="single"/>
          <w:bdr w:val="single" w:sz="18" w:space="0" w:color="auto"/>
        </w:rPr>
        <w:t>turning point</w:t>
      </w:r>
      <w:r w:rsidRPr="00DC76CC">
        <w:rPr>
          <w:bCs/>
          <w:sz w:val="20"/>
          <w:highlight w:val="yellow"/>
          <w:u w:val="single"/>
        </w:rPr>
        <w:t xml:space="preserve"> in </w:t>
      </w:r>
      <w:r w:rsidRPr="00DC76CC">
        <w:rPr>
          <w:b/>
          <w:iCs/>
          <w:sz w:val="20"/>
          <w:highlight w:val="yellow"/>
          <w:u w:val="single"/>
          <w:bdr w:val="single" w:sz="18" w:space="0" w:color="auto"/>
        </w:rPr>
        <w:t>global efforts</w:t>
      </w:r>
      <w:r w:rsidRPr="00DC76CC">
        <w:rPr>
          <w:bCs/>
          <w:sz w:val="20"/>
          <w:highlight w:val="yellow"/>
          <w:u w:val="single"/>
        </w:rPr>
        <w:t xml:space="preserve"> to </w:t>
      </w:r>
      <w:r w:rsidRPr="00DC76CC">
        <w:rPr>
          <w:b/>
          <w:iCs/>
          <w:sz w:val="20"/>
          <w:highlight w:val="yellow"/>
          <w:u w:val="single"/>
          <w:bdr w:val="single" w:sz="18" w:space="0" w:color="auto"/>
        </w:rPr>
        <w:t>prevent prolif</w:t>
      </w:r>
      <w:r w:rsidRPr="00DC76CC">
        <w:rPr>
          <w:b/>
          <w:iCs/>
          <w:sz w:val="20"/>
          <w:u w:val="single"/>
          <w:bdr w:val="single" w:sz="18" w:space="0" w:color="auto"/>
        </w:rPr>
        <w:t>eration</w:t>
      </w:r>
      <w:r w:rsidRPr="00DC76CC">
        <w:rPr>
          <w:bCs/>
          <w:sz w:val="20"/>
          <w:u w:val="single"/>
        </w:rPr>
        <w:t xml:space="preserve">. </w:t>
      </w:r>
      <w:r w:rsidRPr="00DC76CC">
        <w:rPr>
          <w:sz w:val="6"/>
        </w:rPr>
        <w:t xml:space="preserve">The international community must now carefully calculate how best to encourage Beijing to take further action in curbing proliferation. There appear to be three basic options: inclusion, exclusion, or maintaining the status quo. The ministry’s recent announcement on North Korea, as well as our fieldwork in China and discussions with officials involved in interdiction operations all suggest that Beijing is ready to travel the path of inclusion and engagement with international nonproliferation regimes. The international community should respond positively but not naïvely. China’s nonproliferation commitments have expanded, and its record has improved, but—if China is to claim a place as a fully responsible strategic technology holder—the Chinese government must invest more resources in government agencies responsible for nonproliferation and outreach efforts to industry. China’s nonproliferation record. Although Chinese entities have clearly played an important role in illicit trade, the type of entities involved in proliferation and the level of government complicity have changed significantly over time. In the 1980s and 1990s, a number of China’s large state-owned defense enterprises sold large quantities of conventional arms and missiles, complete nuclear and missile facilities, and dual-use and unfinished technologies to Algeria, Iran, Iraq, Pakistan, and Saudi Arabia. More recently, the involvement of large state-owned strategic and defense companies has subsided. Today, the primary source of goods for prohibited programs is China’s private sector, particularly small- and medium-sized enterprises that often act as distributors or middlemen in trade with western manufacturers. Setting aside the questionable transfer of reactor technology to Pakistan over the past two decades, state-authorized transfers of complete missile systems and nuclear or missile production facilities have ceased. Instead, proliferation most often involves goods that are dual-use in nature or are below control-list thresholds—that is, just below the point when a specific controlled item or technology becomes subject to export licensing requirements. It is clear that large state-owned enterprises in China are determined to protect their international business by, at least publicly, demonstrating their nonproliferation compliance policies and practices. It is true that subsidiaries of Chinese state-owned enterprises may be less well-informed than their parent companies, but the trend is clear. Smaller firms, often without a presence in Beijing, are frequently less aware of nonproliferation issues. Even though state-owned enterprises show signs of improved compliance, vast numbers of dual-use manufacturers and traders are not being similarly engaged on trade control issues. The broad positive changes in China’s approach are illustrated by a number of developments. It has signed up to international supplier regimes, including the Nuclear Suppliers Group, and voluntarily adheres to the Missile Technology Control Regime guidelines (albeit only the 2002 lists), even though the regime has so far refused to grant China membership. Moreover, China’s domestic export licensing system is said to use the control lists and guidelines of both these regimes as well as the Australia Group, which seeks to control the trade in sensitive chemical and biological materials and technologies. Such involvement goes beyond use of the guidelines and lists, as China also actively participates in the maintenance of both. In this context, China’s active participation in the Nuclear Suppliers Group’s recent fundamental review of its control lists should be looked upon positively. As a permanent member of the UN Security Council, China has supported a range of relevant UN resolutions on both export controls and sanctions on North Korea and Iran, even actively participating in industry awareness activities in this area. The Chinese government has also undertaken prosecutions of a small number of companies for breaching export controls, publicizing their details and imposing fines. Given China's membership of the Nuclear Suppliers Group, some observers view decisions in recent years to sell commercial nuclear power reactors to Pakistan under a so-called “grandfather arrangement” as a significant indicator of the country's lack of commitment to nonproliferation principles. But such a view may be oversimplified. First, the reactors would be subject to International Atomic Energy Agency safeguards. Before joining the group, China had already sold several reactors to Pakistan, and the commercial light water reactors involved are at best sub-optimal for use in supporting the country’s weapons program. Moreover, the reactor sale also must be understood in the context of the US-India nuclear deal that many believe was, in part, designed to strengthen America’s relationship with India to counterbalance the rising regional influence of China. Indeed, it was only through intense US diplomacy that the Nuclear Suppliers Group exempted India from its full-scope safeguards requirement, which previously had prohibited sales of the most sensitive nuclear technologies to countries such as India and Pakistan. Because the reactors will be under safeguards, one could therefore view the sale as a way for China to respond to US-led nuclear trade relations with India without directly assisting Pakistan's nuclear weapons program. The issue is enforcement. While no country can expect every company under its jurisdiction to comply completely with export control laws, the ratio of potentially sensitive exports to prosecutions in China does raise significant concerns. It is not clear how diligently and with what resources China monitors proliferation by Chinese companies and investigates breaches. Concerns are heightened by China’s response to Western requests for interdiction of proliferation-related trade. China is not a member of the Proliferation Security Initiative, an international mechanism for interdicting shipments of materials related to weapons of mass destruction, but Western governments frequently pass intelligence tips to their Chinese counterparts. China is known to have taken action to prevent illicit transactions in some cases, but too often there is insufficient transparency regarding the actions that have, or have not, been taken. The Karl Li case is a stark example. A 2009 US indictment alleged that Li repeatedly sold prohibited missile-related technology to Iran. According to open sources, his activity was allowed to continue despite US requests for Chinese intervention. There is little evidence that the Chinese government undertook substantial investigative action with any consequence in this case. China has investigated other potential breaches identified on the basis of Western intelligence tips. But Chinese officials often state that such intelligence-derived information is incomplete, and protest against what are seen as illegitimate and unfair sanctions imposed on Chinese entities for their role in proliferation. </w:t>
      </w:r>
      <w:r w:rsidRPr="00DC76CC">
        <w:t xml:space="preserve">Engaging China on nonproliferation. </w:t>
      </w:r>
      <w:r w:rsidRPr="00DC76CC">
        <w:rPr>
          <w:bCs/>
          <w:sz w:val="20"/>
          <w:u w:val="single"/>
        </w:rPr>
        <w:t>It is apparent</w:t>
      </w:r>
      <w:r w:rsidRPr="00DC76CC">
        <w:t xml:space="preserve"> that </w:t>
      </w:r>
      <w:r w:rsidRPr="00DC76CC">
        <w:rPr>
          <w:bCs/>
          <w:sz w:val="20"/>
          <w:u w:val="single"/>
        </w:rPr>
        <w:t xml:space="preserve">the </w:t>
      </w:r>
      <w:r w:rsidRPr="00DC76CC">
        <w:rPr>
          <w:b/>
          <w:iCs/>
          <w:sz w:val="20"/>
          <w:highlight w:val="yellow"/>
          <w:u w:val="single"/>
          <w:bdr w:val="single" w:sz="18" w:space="0" w:color="auto"/>
        </w:rPr>
        <w:t>scale</w:t>
      </w:r>
      <w:r w:rsidRPr="00DC76CC">
        <w:rPr>
          <w:bCs/>
          <w:sz w:val="20"/>
          <w:highlight w:val="yellow"/>
          <w:u w:val="single"/>
        </w:rPr>
        <w:t xml:space="preserve"> of the </w:t>
      </w:r>
      <w:r w:rsidRPr="00DC76CC">
        <w:rPr>
          <w:b/>
          <w:iCs/>
          <w:sz w:val="20"/>
          <w:highlight w:val="yellow"/>
          <w:u w:val="single"/>
          <w:bdr w:val="single" w:sz="18" w:space="0" w:color="auto"/>
        </w:rPr>
        <w:t>challenge</w:t>
      </w:r>
      <w:r w:rsidRPr="00DC76CC">
        <w:rPr>
          <w:bCs/>
          <w:sz w:val="20"/>
          <w:highlight w:val="yellow"/>
          <w:u w:val="single"/>
        </w:rPr>
        <w:t xml:space="preserve"> facing Chinese</w:t>
      </w:r>
      <w:r w:rsidRPr="00DC76CC">
        <w:rPr>
          <w:bCs/>
          <w:sz w:val="20"/>
          <w:u w:val="single"/>
        </w:rPr>
        <w:t xml:space="preserve"> </w:t>
      </w:r>
      <w:r w:rsidRPr="00DC76CC">
        <w:rPr>
          <w:bCs/>
          <w:sz w:val="20"/>
          <w:highlight w:val="yellow"/>
          <w:u w:val="single"/>
        </w:rPr>
        <w:t>nonprolif</w:t>
      </w:r>
      <w:r w:rsidRPr="00DC76CC">
        <w:rPr>
          <w:bCs/>
          <w:sz w:val="20"/>
          <w:u w:val="single"/>
        </w:rPr>
        <w:t xml:space="preserve">eration </w:t>
      </w:r>
      <w:r w:rsidRPr="00DC76CC">
        <w:rPr>
          <w:bCs/>
          <w:sz w:val="20"/>
          <w:highlight w:val="yellow"/>
          <w:u w:val="single"/>
        </w:rPr>
        <w:t xml:space="preserve">officials is </w:t>
      </w:r>
      <w:r w:rsidRPr="00DC76CC">
        <w:rPr>
          <w:b/>
          <w:iCs/>
          <w:sz w:val="20"/>
          <w:highlight w:val="yellow"/>
          <w:u w:val="single"/>
          <w:bdr w:val="single" w:sz="18" w:space="0" w:color="auto"/>
        </w:rPr>
        <w:t>immense and growing</w:t>
      </w:r>
      <w:r w:rsidRPr="00DC76CC">
        <w:rPr>
          <w:bCs/>
          <w:sz w:val="20"/>
          <w:highlight w:val="yellow"/>
          <w:u w:val="single"/>
        </w:rPr>
        <w:t>. There are</w:t>
      </w:r>
      <w:r w:rsidRPr="00DC76CC">
        <w:t xml:space="preserve"> purportedly </w:t>
      </w:r>
      <w:r w:rsidRPr="00DC76CC">
        <w:rPr>
          <w:b/>
          <w:iCs/>
          <w:sz w:val="20"/>
          <w:highlight w:val="yellow"/>
          <w:u w:val="single"/>
          <w:bdr w:val="single" w:sz="18" w:space="0" w:color="auto"/>
        </w:rPr>
        <w:t>thousands</w:t>
      </w:r>
      <w:r w:rsidRPr="00DC76CC">
        <w:rPr>
          <w:bCs/>
          <w:sz w:val="20"/>
          <w:highlight w:val="yellow"/>
          <w:u w:val="single"/>
        </w:rPr>
        <w:t xml:space="preserve"> of exporters of dual-use tech</w:t>
      </w:r>
      <w:r w:rsidRPr="00DC76CC">
        <w:rPr>
          <w:bCs/>
          <w:sz w:val="20"/>
          <w:u w:val="single"/>
        </w:rPr>
        <w:t xml:space="preserve">nologies </w:t>
      </w:r>
      <w:r w:rsidRPr="00DC76CC">
        <w:rPr>
          <w:bCs/>
          <w:sz w:val="20"/>
          <w:highlight w:val="yellow"/>
          <w:u w:val="single"/>
        </w:rPr>
        <w:t>in China</w:t>
      </w:r>
      <w:r w:rsidRPr="00DC76CC">
        <w:t xml:space="preserve">, and </w:t>
      </w:r>
      <w:r w:rsidRPr="00DC76CC">
        <w:rPr>
          <w:bCs/>
          <w:sz w:val="20"/>
          <w:highlight w:val="yellow"/>
          <w:u w:val="single"/>
        </w:rPr>
        <w:t>this</w:t>
      </w:r>
      <w:r w:rsidRPr="00DC76CC">
        <w:t xml:space="preserve"> number </w:t>
      </w:r>
      <w:r w:rsidRPr="00DC76CC">
        <w:rPr>
          <w:bCs/>
          <w:sz w:val="20"/>
          <w:highlight w:val="yellow"/>
          <w:u w:val="single"/>
        </w:rPr>
        <w:t xml:space="preserve">is </w:t>
      </w:r>
      <w:r w:rsidRPr="00DC76CC">
        <w:rPr>
          <w:b/>
          <w:iCs/>
          <w:sz w:val="20"/>
          <w:highlight w:val="yellow"/>
          <w:u w:val="single"/>
          <w:bdr w:val="single" w:sz="18" w:space="0" w:color="auto"/>
        </w:rPr>
        <w:t>only going to grow</w:t>
      </w:r>
      <w:r w:rsidRPr="00DC76CC">
        <w:rPr>
          <w:bCs/>
          <w:sz w:val="20"/>
          <w:u w:val="single"/>
        </w:rPr>
        <w:t>.</w:t>
      </w:r>
      <w:r w:rsidRPr="00DC76CC">
        <w:t xml:space="preserve"> The Chinese manufacturing base for proliferation-sensitive goods is expanding, as the government has authorized strategic investment in the nuclear, semiconductor, composites, and alloys sectors through multiple five-year plans. Technology from each of these sectors appears in the lists of the international export-control regimes; in fact, the listing of these technologies may be one reason that China is seeking an indigenous capability to produce them. </w:t>
      </w:r>
      <w:r w:rsidRPr="00DC76CC">
        <w:rPr>
          <w:sz w:val="6"/>
        </w:rPr>
        <w:t xml:space="preserve">Despite China’s significant progress to date, Chinese authorities will have to adopt a comprehensive approach to overcome the multiple challenges associated with meeting the country’s nonproliferation obligations. Other states face many of these same challenges, although they are perhaps more acute in China. There are clearly many ways in which Western states and China could learn from each other and better meet nonproliferation objectives. Before they can do so, however, the international community must decide how it will engage China in curbing illicit trade: through including, excluding, or maintaining the nonproliferation status quo? </w:t>
      </w:r>
      <w:r w:rsidRPr="00DC76CC">
        <w:rPr>
          <w:bCs/>
          <w:sz w:val="20"/>
          <w:highlight w:val="yellow"/>
          <w:u w:val="single"/>
        </w:rPr>
        <w:t>Sufficient progress has been made</w:t>
      </w:r>
      <w:r w:rsidRPr="00DC76CC">
        <w:rPr>
          <w:bCs/>
          <w:sz w:val="20"/>
          <w:u w:val="single"/>
        </w:rPr>
        <w:t xml:space="preserve"> in China </w:t>
      </w:r>
      <w:r w:rsidRPr="00DC76CC">
        <w:rPr>
          <w:bCs/>
          <w:sz w:val="20"/>
          <w:highlight w:val="yellow"/>
          <w:u w:val="single"/>
        </w:rPr>
        <w:t>to warrant</w:t>
      </w:r>
      <w:r w:rsidRPr="00DC76CC">
        <w:rPr>
          <w:bCs/>
          <w:sz w:val="20"/>
          <w:u w:val="single"/>
        </w:rPr>
        <w:t xml:space="preserve"> pursuit of </w:t>
      </w:r>
      <w:r w:rsidRPr="00DC76CC">
        <w:rPr>
          <w:bCs/>
          <w:sz w:val="20"/>
          <w:highlight w:val="yellow"/>
          <w:u w:val="single"/>
        </w:rPr>
        <w:t>an inclusive approach to engaging China</w:t>
      </w:r>
      <w:r w:rsidRPr="00DC76CC">
        <w:rPr>
          <w:bCs/>
          <w:sz w:val="20"/>
          <w:u w:val="single"/>
        </w:rPr>
        <w:t xml:space="preserve"> in </w:t>
      </w:r>
      <w:r w:rsidRPr="00DC76CC">
        <w:rPr>
          <w:bCs/>
          <w:sz w:val="20"/>
          <w:highlight w:val="yellow"/>
          <w:u w:val="single"/>
        </w:rPr>
        <w:t>implementing nonprolif</w:t>
      </w:r>
      <w:r w:rsidRPr="00DC76CC">
        <w:rPr>
          <w:bCs/>
          <w:sz w:val="20"/>
          <w:u w:val="single"/>
        </w:rPr>
        <w:t xml:space="preserve">eration </w:t>
      </w:r>
      <w:r w:rsidRPr="00DC76CC">
        <w:rPr>
          <w:bCs/>
          <w:sz w:val="20"/>
          <w:highlight w:val="yellow"/>
          <w:u w:val="single"/>
        </w:rPr>
        <w:t>controls. Opting for any other strategy will</w:t>
      </w:r>
      <w:r w:rsidRPr="00DC76CC">
        <w:rPr>
          <w:bCs/>
          <w:sz w:val="20"/>
          <w:u w:val="single"/>
        </w:rPr>
        <w:t xml:space="preserve"> risk </w:t>
      </w:r>
      <w:r w:rsidRPr="00DC76CC">
        <w:rPr>
          <w:bCs/>
          <w:sz w:val="20"/>
          <w:highlight w:val="yellow"/>
          <w:u w:val="single"/>
        </w:rPr>
        <w:t>miss</w:t>
      </w:r>
      <w:r w:rsidRPr="00DC76CC">
        <w:rPr>
          <w:bCs/>
          <w:sz w:val="20"/>
          <w:u w:val="single"/>
        </w:rPr>
        <w:t xml:space="preserve">ing </w:t>
      </w:r>
      <w:r w:rsidRPr="00DC76CC">
        <w:rPr>
          <w:bCs/>
          <w:sz w:val="20"/>
          <w:highlight w:val="yellow"/>
          <w:u w:val="single"/>
        </w:rPr>
        <w:t>a great opportunity to assist</w:t>
      </w:r>
      <w:r w:rsidRPr="00DC76CC">
        <w:t xml:space="preserve"> </w:t>
      </w:r>
      <w:r w:rsidRPr="00DC76CC">
        <w:rPr>
          <w:bCs/>
          <w:sz w:val="20"/>
          <w:u w:val="single"/>
        </w:rPr>
        <w:t xml:space="preserve">with </w:t>
      </w:r>
      <w:r w:rsidRPr="00DC76CC">
        <w:rPr>
          <w:bCs/>
          <w:sz w:val="20"/>
          <w:highlight w:val="yellow"/>
          <w:u w:val="single"/>
        </w:rPr>
        <w:t>capacity building as China’s industry continues to grow</w:t>
      </w:r>
      <w:r w:rsidRPr="00DC76CC">
        <w:rPr>
          <w:bCs/>
          <w:sz w:val="20"/>
          <w:u w:val="single"/>
        </w:rPr>
        <w:t xml:space="preserve">. </w:t>
      </w:r>
      <w:r w:rsidRPr="00DC76CC">
        <w:rPr>
          <w:sz w:val="6"/>
        </w:rPr>
        <w:t xml:space="preserve">Practically speaking, this option would entail the Missile Technology Control Regime member states laying out clear expectations as to what China must be required to do to join the regime. The international community should also be prepared to work with, and potentially provide resources to, China to help it implement a national strategy to prevent illicit trade. Such a strategy should cover all aspects of trade-control implementation. Under this approach, relevant Western governments would continue to develop intelligence exchanges with China on proliferation issues. And the government should expand outreach programs to the private sector, perhaps through the adoption of a formal industry engagement strategy. The principal objective would be to encourage China to resource its own outreach and enforcement activities in the medium-to-long term, so that China would eventually become a true non-proliferation partner on an equal footing with other states. What should China do? While China has adopted domestic legislation to comply with its international obligations, both this legislation and its implementation could be improved. The main body of China’s dedicated export-control legislation was put in place in 2002, before the UN Security Council’s adoption of a 2004 resolution requiring countries to implement an “effective” system of export controls. That resolution aside, there are specific export-control improvements China should seek to implement. Though not consolidated in a single law, China’s export-control legislation appears to provide a solid basis for Chinese officials to act when there is a need to do so. Nonetheless, the Chinese export laws do appear to lack certain controls—particularly, transshipment controls to prevent the passage through China of sensitive goods from other countries to destinations of concern. China should ensure that all necessary elements of an effective control system are included in its export-control legislation. Although there is no specific need for China to place its legislation in a single consolidated export control act, Chinese officials may nonetheless wish to explore this in the medium-to-long term. The implementation and enforcement of export controls present a significant inter-agency challenge for all countries, requiring foreign ministries, licensing authorities, technologists, enforcement agencies, prosecution bodies and intelligence agencies to collaborate. There is growing evidence that China’s government departments and agencies are working together. Even so, there is also evidence that the inter-agency process in China still suffers from a lack of transparency and coherence. China has become increasingly responsive in recent years to information about proliferation activities, but many suspected proliferators continue to appear to go unpunished. Chinese authorities should make its interdepartmental process more transparent, among other things including providing details to international partners on what action has been taken, if any, in response to intelligence tips. Chinese officials should also consider making a statement on what investigative action was taken against Karl Li. China also needs to ensure that relevant agencies and departments at the provincial level place the same priorities on nonproliferation as does Beijing. Beyond the challenges of deepening inter-agency cooperation, China clearly lacks the capacity to enforce nonproliferation measures across the country’s growing industries. As the number of businesses in China explodes, Chinese transport nodes are also growing in size and capacity. Beijing, Guangzhou, and Shanghai are all now among the 20 largest airports in the world. Similarly, China hosts six of the eight busiest seaports in the world, and nine out of the top 20. China’s enforcement capacity must grow to reflect the prominence of its transportation nodes in the global economy, and more central government and provincial staff must be assigned to enforce laws and conduct outreach to the private sector. Finally, China must do more to engage exporters in nonproliferation programs. By allowing government ministries to work with international partners and hold a number of outreach events in recent years, the Chinese government has demonstrated a growing appreciation of the value of engaging export business. Workshops have been well attended, both by state-owned enterprises and by other businesses. But true nonproliferation success requires that all exporters know the risks associated with trading in sensitive goods and technologies. Chinese authorities at both the central and provincial levels must, therefore, develop an industry-engagement strategy that includes workshops and other mechanisms to raise awareness of export controls across Chinese industry. Chinese authorities should also create a strategy to engage the international academic and research community in implementing trade-control obligations. Though face-to-face training can be effective, new tools, such as e-learning and other web-based resources, may be required to meet the growing scale of the challenge posed by industrial expansion in China. </w:t>
      </w:r>
      <w:r w:rsidRPr="00DC76CC">
        <w:t xml:space="preserve">Clear progress, with remaining challenges. </w:t>
      </w:r>
      <w:r w:rsidRPr="00DC76CC">
        <w:rPr>
          <w:bCs/>
          <w:sz w:val="20"/>
          <w:highlight w:val="yellow"/>
          <w:u w:val="single"/>
        </w:rPr>
        <w:t>China</w:t>
      </w:r>
      <w:r w:rsidRPr="00DC76CC">
        <w:t xml:space="preserve"> has </w:t>
      </w:r>
      <w:r w:rsidRPr="00DC76CC">
        <w:rPr>
          <w:bCs/>
          <w:sz w:val="20"/>
          <w:highlight w:val="yellow"/>
          <w:u w:val="single"/>
        </w:rPr>
        <w:t>made notable strides</w:t>
      </w:r>
      <w:r w:rsidRPr="00DC76CC">
        <w:rPr>
          <w:highlight w:val="yellow"/>
        </w:rPr>
        <w:t xml:space="preserve"> </w:t>
      </w:r>
      <w:r w:rsidRPr="00DC76CC">
        <w:rPr>
          <w:bCs/>
          <w:sz w:val="20"/>
          <w:highlight w:val="yellow"/>
          <w:u w:val="single"/>
        </w:rPr>
        <w:t>in</w:t>
      </w:r>
      <w:r w:rsidRPr="00DC76CC">
        <w:t xml:space="preserve"> its international </w:t>
      </w:r>
      <w:r w:rsidRPr="00DC76CC">
        <w:rPr>
          <w:bCs/>
          <w:sz w:val="20"/>
          <w:highlight w:val="yellow"/>
          <w:u w:val="single"/>
        </w:rPr>
        <w:t>nonprolif</w:t>
      </w:r>
      <w:r w:rsidRPr="00DC76CC">
        <w:rPr>
          <w:bCs/>
          <w:sz w:val="20"/>
          <w:u w:val="single"/>
        </w:rPr>
        <w:t xml:space="preserve">eration </w:t>
      </w:r>
      <w:r w:rsidRPr="00DC76CC">
        <w:rPr>
          <w:bCs/>
          <w:sz w:val="20"/>
          <w:highlight w:val="yellow"/>
          <w:u w:val="single"/>
        </w:rPr>
        <w:t>commitments</w:t>
      </w:r>
      <w:r w:rsidRPr="00DC76CC">
        <w:rPr>
          <w:bCs/>
          <w:sz w:val="20"/>
          <w:u w:val="single"/>
        </w:rPr>
        <w:t xml:space="preserve"> and domestic efforts to ensure they are met. Significant challenges remain</w:t>
      </w:r>
      <w:r w:rsidRPr="00DC76CC">
        <w:t xml:space="preserve"> and, </w:t>
      </w:r>
      <w:r w:rsidRPr="00DC76CC">
        <w:rPr>
          <w:bCs/>
          <w:sz w:val="20"/>
          <w:u w:val="single"/>
        </w:rPr>
        <w:t>given China’s expanding capacity to manufacture sensitive technologies, efforts to engage China on nonproliferation should be coordinated, so</w:t>
      </w:r>
      <w:r w:rsidRPr="00DC76CC">
        <w:t xml:space="preserve"> that </w:t>
      </w:r>
      <w:r w:rsidRPr="00DC76CC">
        <w:rPr>
          <w:bCs/>
          <w:sz w:val="20"/>
          <w:u w:val="single"/>
        </w:rPr>
        <w:t xml:space="preserve">resources can be put to best use at this </w:t>
      </w:r>
      <w:r w:rsidRPr="00DC76CC">
        <w:rPr>
          <w:b/>
          <w:iCs/>
          <w:sz w:val="20"/>
          <w:u w:val="single"/>
          <w:bdr w:val="single" w:sz="18" w:space="0" w:color="auto"/>
        </w:rPr>
        <w:t>crucial time</w:t>
      </w:r>
      <w:r w:rsidRPr="00DC76CC">
        <w:rPr>
          <w:bCs/>
          <w:sz w:val="20"/>
          <w:u w:val="single"/>
        </w:rPr>
        <w:t>.</w:t>
      </w:r>
      <w:r w:rsidRPr="00DC76CC">
        <w:t xml:space="preserve"> </w:t>
      </w:r>
      <w:r w:rsidRPr="00DC76CC">
        <w:rPr>
          <w:bCs/>
          <w:sz w:val="20"/>
          <w:u w:val="single"/>
        </w:rPr>
        <w:t>The international community should respond positively to China’s demonstrated intenti on to work toward nonproliferation</w:t>
      </w:r>
      <w:r w:rsidRPr="00DC76CC">
        <w:t xml:space="preserve"> objectives, </w:t>
      </w:r>
      <w:r w:rsidRPr="00DC76CC">
        <w:rPr>
          <w:bCs/>
          <w:sz w:val="20"/>
          <w:u w:val="single"/>
        </w:rPr>
        <w:t>and</w:t>
      </w:r>
      <w:r w:rsidRPr="00DC76CC">
        <w:t xml:space="preserve"> international partners should work with Beijing to implement a comprehensive strategy that includes industry engagement. </w:t>
      </w:r>
      <w:r w:rsidRPr="00DC76CC">
        <w:rPr>
          <w:bCs/>
          <w:sz w:val="20"/>
          <w:highlight w:val="yellow"/>
          <w:u w:val="single"/>
        </w:rPr>
        <w:t>Pursuing an alternative</w:t>
      </w:r>
      <w:r w:rsidRPr="00DC76CC">
        <w:rPr>
          <w:bCs/>
          <w:sz w:val="20"/>
          <w:u w:val="single"/>
        </w:rPr>
        <w:t xml:space="preserve"> course of action </w:t>
      </w:r>
      <w:r w:rsidRPr="00DC76CC">
        <w:rPr>
          <w:bCs/>
          <w:sz w:val="20"/>
          <w:highlight w:val="yellow"/>
          <w:u w:val="single"/>
        </w:rPr>
        <w:t xml:space="preserve">to engagement risks overlooking China’s gradual progress and </w:t>
      </w:r>
      <w:r w:rsidRPr="00DC76CC">
        <w:rPr>
          <w:b/>
          <w:iCs/>
          <w:sz w:val="20"/>
          <w:highlight w:val="yellow"/>
          <w:u w:val="single"/>
          <w:bdr w:val="single" w:sz="18" w:space="0" w:color="auto"/>
        </w:rPr>
        <w:t>alienating</w:t>
      </w:r>
      <w:r w:rsidRPr="00DC76CC">
        <w:rPr>
          <w:bCs/>
          <w:sz w:val="20"/>
          <w:u w:val="single"/>
        </w:rPr>
        <w:t xml:space="preserve"> </w:t>
      </w:r>
      <w:r w:rsidRPr="00DC76CC">
        <w:t>the</w:t>
      </w:r>
      <w:r w:rsidRPr="00DC76CC">
        <w:rPr>
          <w:bCs/>
          <w:sz w:val="20"/>
          <w:u w:val="single"/>
        </w:rPr>
        <w:t xml:space="preserve"> </w:t>
      </w:r>
      <w:r w:rsidRPr="00DC76CC">
        <w:rPr>
          <w:bCs/>
          <w:sz w:val="20"/>
          <w:highlight w:val="yellow"/>
          <w:u w:val="single"/>
        </w:rPr>
        <w:t xml:space="preserve">Chinese leadership. Not only could this result in China’s </w:t>
      </w:r>
      <w:r w:rsidRPr="00DC76CC">
        <w:rPr>
          <w:b/>
          <w:iCs/>
          <w:sz w:val="20"/>
          <w:highlight w:val="yellow"/>
          <w:u w:val="single"/>
          <w:bdr w:val="single" w:sz="18" w:space="0" w:color="auto"/>
        </w:rPr>
        <w:t>commitment waning</w:t>
      </w:r>
      <w:r w:rsidRPr="00DC76CC">
        <w:rPr>
          <w:bCs/>
          <w:sz w:val="20"/>
          <w:highlight w:val="yellow"/>
          <w:u w:val="single"/>
        </w:rPr>
        <w:t>, but</w:t>
      </w:r>
      <w:r w:rsidRPr="00DC76CC">
        <w:rPr>
          <w:bCs/>
          <w:sz w:val="20"/>
          <w:u w:val="single"/>
        </w:rPr>
        <w:t xml:space="preserve"> it </w:t>
      </w:r>
      <w:r w:rsidRPr="00DC76CC">
        <w:rPr>
          <w:bCs/>
          <w:sz w:val="20"/>
          <w:highlight w:val="yellow"/>
          <w:u w:val="single"/>
        </w:rPr>
        <w:t>could</w:t>
      </w:r>
      <w:r w:rsidRPr="00DC76CC">
        <w:rPr>
          <w:bCs/>
          <w:sz w:val="20"/>
          <w:u w:val="single"/>
        </w:rPr>
        <w:t xml:space="preserve"> also </w:t>
      </w:r>
      <w:r w:rsidRPr="00DC76CC">
        <w:rPr>
          <w:b/>
          <w:iCs/>
          <w:sz w:val="20"/>
          <w:highlight w:val="yellow"/>
          <w:u w:val="single"/>
          <w:bdr w:val="single" w:sz="18" w:space="0" w:color="auto"/>
        </w:rPr>
        <w:t>undermine broader nonprolif</w:t>
      </w:r>
      <w:r w:rsidRPr="00DC76CC">
        <w:rPr>
          <w:b/>
          <w:iCs/>
          <w:sz w:val="20"/>
          <w:u w:val="single"/>
          <w:bdr w:val="single" w:sz="18" w:space="0" w:color="auto"/>
        </w:rPr>
        <w:t xml:space="preserve">eration </w:t>
      </w:r>
      <w:r w:rsidRPr="00DC76CC">
        <w:rPr>
          <w:b/>
          <w:iCs/>
          <w:sz w:val="20"/>
          <w:highlight w:val="yellow"/>
          <w:u w:val="single"/>
          <w:bdr w:val="single" w:sz="18" w:space="0" w:color="auto"/>
        </w:rPr>
        <w:t>efforts around the world.</w:t>
      </w:r>
      <w:r w:rsidRPr="00DC76CC">
        <w:rPr>
          <w:bCs/>
          <w:sz w:val="20"/>
          <w:u w:val="single"/>
        </w:rPr>
        <w:t xml:space="preserve"> </w:t>
      </w:r>
    </w:p>
    <w:p w:rsidR="00892867" w:rsidRPr="00892867" w:rsidRDefault="00892867" w:rsidP="00892867"/>
    <w:p w:rsidR="00892867" w:rsidRDefault="00892867" w:rsidP="00892867">
      <w:pPr>
        <w:pStyle w:val="Heading2"/>
      </w:pPr>
      <w:r>
        <w:t>China-SoKo Advantage</w:t>
      </w:r>
      <w:r w:rsidR="004B203A">
        <w:t xml:space="preserve"> – Stem</w:t>
      </w:r>
    </w:p>
    <w:p w:rsidR="004B203A" w:rsidRPr="004B203A" w:rsidRDefault="004B203A" w:rsidP="004B203A"/>
    <w:p w:rsidR="004B203A" w:rsidRDefault="004B203A" w:rsidP="004B203A">
      <w:pPr>
        <w:pStyle w:val="Heading3"/>
      </w:pPr>
      <w:r>
        <w:t>1AC – China-SoKo</w:t>
      </w:r>
    </w:p>
    <w:p w:rsidR="004B203A" w:rsidRDefault="004B203A" w:rsidP="004B203A">
      <w:pPr>
        <w:pStyle w:val="Heading4"/>
      </w:pPr>
      <w:r>
        <w:t>Advantage 2 – China-South Korea Relations:</w:t>
      </w:r>
    </w:p>
    <w:p w:rsidR="004B203A" w:rsidRDefault="004B203A" w:rsidP="004B203A">
      <w:pPr>
        <w:pStyle w:val="Heading4"/>
      </w:pPr>
      <w:r>
        <w:t xml:space="preserve">It makes broader relations impossible – it’s </w:t>
      </w:r>
    </w:p>
    <w:p w:rsidR="004B203A" w:rsidRPr="00AF5ACD" w:rsidRDefault="004B203A" w:rsidP="004B203A">
      <w:r w:rsidRPr="004B203A">
        <w:rPr>
          <w:rStyle w:val="Style13ptBold"/>
        </w:rPr>
        <w:t>Defense News 2-23</w:t>
      </w:r>
      <w:r>
        <w:rPr>
          <w:b/>
        </w:rPr>
        <w:t xml:space="preserve"> </w:t>
      </w:r>
      <w:r>
        <w:t xml:space="preserve">(Defense News, Feb 23, 2016, “US Missile System in South Korea would hurt Seoul-Beijing Ties”, </w:t>
      </w:r>
      <w:r w:rsidRPr="00AF5ACD">
        <w:t>http://www.defensenews.com/story/defense/2016/02/23/envoy-us-missile-system-south-korea-hurt-seoul-beijing-ties/80824900/</w:t>
      </w:r>
      <w:r>
        <w:t>)</w:t>
      </w:r>
    </w:p>
    <w:p w:rsidR="004B203A" w:rsidRPr="00A20EC2" w:rsidRDefault="004B203A" w:rsidP="004B203A">
      <w:pPr>
        <w:rPr>
          <w:sz w:val="16"/>
        </w:rPr>
      </w:pPr>
      <w:r w:rsidRPr="00A20EC2">
        <w:rPr>
          <w:sz w:val="16"/>
        </w:rPr>
        <w:t xml:space="preserve">SEOUL, South Korea — </w:t>
      </w:r>
      <w:r w:rsidRPr="00744F82">
        <w:rPr>
          <w:rStyle w:val="StyleBoldUnderline"/>
        </w:rPr>
        <w:t>China’s ambassador to South Korea warned</w:t>
      </w:r>
      <w:r w:rsidRPr="00A20EC2">
        <w:rPr>
          <w:sz w:val="16"/>
        </w:rPr>
        <w:t xml:space="preserve"> Tuesday </w:t>
      </w:r>
      <w:r w:rsidRPr="00744F82">
        <w:rPr>
          <w:rStyle w:val="StyleBoldUnderline"/>
          <w:b/>
        </w:rPr>
        <w:t>that the planned deployment of a US missile defense system in the country could damage Beijing-Seoul ties, possibly irreparably</w:t>
      </w:r>
      <w:r w:rsidRPr="00744F82">
        <w:rPr>
          <w:rStyle w:val="StyleBoldUnderline"/>
        </w:rPr>
        <w:t>. Once damaged</w:t>
      </w:r>
      <w:r w:rsidRPr="00744F82">
        <w:rPr>
          <w:rStyle w:val="StyleBoldUnderline"/>
          <w:b/>
        </w:rPr>
        <w:t>, it would be “hard” to normalize relations</w:t>
      </w:r>
      <w:r w:rsidRPr="00A20EC2">
        <w:rPr>
          <w:sz w:val="16"/>
        </w:rPr>
        <w:t xml:space="preserve"> between the two former Cold War enemies, Ambassador Qiu Guohong said, according to a spokesman for South Korea’s main opposition Minju party. Qiu made the remarks when he met Minju party head Kim Jong-In at parliament. A spokesman for the Chinese embassy said the Minju party’s briefing on the meeting to journalists was accurate. “</w:t>
      </w:r>
      <w:r w:rsidRPr="00744F82">
        <w:rPr>
          <w:rStyle w:val="StyleBoldUnderline"/>
        </w:rPr>
        <w:t xml:space="preserve">It has taken much effort to develop China-South Korea ties to this degree. But </w:t>
      </w:r>
      <w:r w:rsidRPr="00744F82">
        <w:rPr>
          <w:rStyle w:val="StyleBoldUnderline"/>
          <w:b/>
        </w:rPr>
        <w:t>these efforts could be destroyed in an instant because of one issue</w:t>
      </w:r>
      <w:r w:rsidRPr="00744F82">
        <w:rPr>
          <w:rStyle w:val="StyleBoldUnderline"/>
        </w:rPr>
        <w:t xml:space="preserve">,” Qiu said in reference to the planned deployment of the advanced US missile defense system in South Korea. </w:t>
      </w:r>
      <w:r w:rsidRPr="00744F82">
        <w:rPr>
          <w:rStyle w:val="StyleBoldUnderline"/>
          <w:b/>
        </w:rPr>
        <w:t>China has repeatedly protested</w:t>
      </w:r>
      <w:r w:rsidRPr="00744F82">
        <w:rPr>
          <w:rStyle w:val="StyleBoldUnderline"/>
        </w:rPr>
        <w:t xml:space="preserve"> since Washington and Seoul announced plans to install</w:t>
      </w:r>
      <w:r w:rsidRPr="00A20EC2">
        <w:rPr>
          <w:sz w:val="16"/>
        </w:rPr>
        <w:t xml:space="preserve"> the Terminal High Altitude Area Defense system (</w:t>
      </w:r>
      <w:r w:rsidRPr="00744F82">
        <w:rPr>
          <w:rStyle w:val="StyleBoldUnderline"/>
        </w:rPr>
        <w:t>THAAD) in the South</w:t>
      </w:r>
      <w:r w:rsidRPr="00A20EC2">
        <w:rPr>
          <w:sz w:val="16"/>
        </w:rPr>
        <w:t xml:space="preserve">, in response to North Korea’s recent nuclear test and rocket launch. </w:t>
      </w:r>
      <w:r w:rsidRPr="00744F82">
        <w:rPr>
          <w:rStyle w:val="StyleBoldUnderline"/>
        </w:rPr>
        <w:t>But Tuesday was the first time that a Chinese diplomat or official has warned of the effect on diplomatic ties with Seoul</w:t>
      </w:r>
      <w:r w:rsidRPr="00A20EC2">
        <w:rPr>
          <w:sz w:val="16"/>
        </w:rPr>
        <w:t xml:space="preserve">. Qiu repeated Beijing’s argument that the </w:t>
      </w:r>
      <w:r w:rsidRPr="00744F82">
        <w:rPr>
          <w:rStyle w:val="StyleBoldUnderline"/>
          <w:b/>
        </w:rPr>
        <w:t>THAAD deployment would “greatly undermine” China’s security interests, cause instability and spark a regional arms race</w:t>
      </w:r>
      <w:r w:rsidRPr="00744F82">
        <w:rPr>
          <w:rStyle w:val="StyleBoldUnderline"/>
        </w:rPr>
        <w:t>.</w:t>
      </w:r>
      <w:r w:rsidRPr="00A20EC2">
        <w:rPr>
          <w:sz w:val="16"/>
        </w:rPr>
        <w:t xml:space="preserve"> “(South Korea) should consider whether its own security, under these circumstances, could be guaranteed,” Qiu said. China fought alongside North Korea against the South and its allies during the 1950-53 war. It established diplomatic ties with Seoul only in 1992 but is now the South’s top trading partner. Earlier on Tuesday South Korea’s defense ministry said Washington and Seoul had postponed the signing of an accord, originally due on Tuesday, on setting up a joint working group to discuss details of the THAAD deployment. The delay comes as Chinese Foreign Minister Wang Yi is set to visit Washington from Tuesday to meet his US counterpart John Kerry for possible talks on the controversial missile defense system and on North Korea. The THAAD system fires anti-ballistic missiles to smash into enemy missiles either inside or outside the Earth’s atmosphere during their final flight phase. The interceptor missiles carry no warheads, instead relying on kinetic energy to destroy their targets. The allies announced their intention to begin talks on its deployment following Pyongyang’s long-range rocket launch on Feb. 7, which was seen by the US and its allies as a covert ballistic missile test. </w:t>
      </w:r>
      <w:r w:rsidRPr="00744F82">
        <w:rPr>
          <w:rStyle w:val="StyleBoldUnderline"/>
        </w:rPr>
        <w:t>China’s foreign ministry spokeswoman</w:t>
      </w:r>
      <w:r w:rsidRPr="00A20EC2">
        <w:rPr>
          <w:sz w:val="16"/>
        </w:rPr>
        <w:t xml:space="preserve"> Hua Chunying </w:t>
      </w:r>
      <w:r w:rsidRPr="00744F82">
        <w:rPr>
          <w:rStyle w:val="StyleBoldUnderline"/>
        </w:rPr>
        <w:t>warned</w:t>
      </w:r>
      <w:r w:rsidRPr="00A20EC2">
        <w:rPr>
          <w:sz w:val="16"/>
        </w:rPr>
        <w:t xml:space="preserve"> Monday </w:t>
      </w:r>
      <w:r w:rsidRPr="00744F82">
        <w:rPr>
          <w:rStyle w:val="StyleBoldUnderline"/>
        </w:rPr>
        <w:t>the deployment of THAAD should not be used as a front to “</w:t>
      </w:r>
      <w:r w:rsidRPr="00744F82">
        <w:rPr>
          <w:rStyle w:val="StyleBoldUnderline"/>
          <w:b/>
        </w:rPr>
        <w:t>undermine China’s own legitimate (security) interests</w:t>
      </w:r>
      <w:r w:rsidRPr="00744F82">
        <w:rPr>
          <w:rStyle w:val="StyleBoldUnderline"/>
        </w:rPr>
        <w:t>.”</w:t>
      </w:r>
      <w:r w:rsidRPr="00A20EC2">
        <w:rPr>
          <w:sz w:val="16"/>
        </w:rPr>
        <w:t xml:space="preserve"> The South’s defense ministry reiterated Tuesday that the US system only targets North Korean missiles and that its deployment was an issue between the two allies. The ministry said it expects official talks on THAAD to begin next week once the two sides set up the joint working group later this week.</w:t>
      </w:r>
    </w:p>
    <w:p w:rsidR="004B203A" w:rsidRPr="004B203A" w:rsidRDefault="004B203A" w:rsidP="004B203A"/>
    <w:p w:rsidR="004B203A" w:rsidRPr="004B203A" w:rsidRDefault="004B203A" w:rsidP="004B203A">
      <w:pPr>
        <w:pStyle w:val="Heading4"/>
      </w:pPr>
      <w:r>
        <w:t xml:space="preserve">The plan solves – showing China that BMD </w:t>
      </w:r>
      <w:r>
        <w:rPr>
          <w:u w:val="single"/>
        </w:rPr>
        <w:t>doesn’t threaten them</w:t>
      </w:r>
      <w:r>
        <w:t xml:space="preserve"> assauges their concerns about THAAD</w:t>
      </w:r>
    </w:p>
    <w:p w:rsidR="004B203A" w:rsidRDefault="004B203A" w:rsidP="004B203A">
      <w:pPr>
        <w:rPr>
          <w:sz w:val="16"/>
        </w:rPr>
      </w:pPr>
      <w:r w:rsidRPr="00364BED">
        <w:t>Guy</w:t>
      </w:r>
      <w:r>
        <w:rPr>
          <w:sz w:val="16"/>
        </w:rPr>
        <w:t xml:space="preserve"> </w:t>
      </w:r>
      <w:r w:rsidRPr="00364BED">
        <w:rPr>
          <w:rStyle w:val="Style13ptBold"/>
        </w:rPr>
        <w:t>Taylor</w:t>
      </w:r>
      <w:r>
        <w:rPr>
          <w:sz w:val="16"/>
        </w:rPr>
        <w:t xml:space="preserve"> </w:t>
      </w:r>
      <w:r w:rsidRPr="00364BED">
        <w:rPr>
          <w:rStyle w:val="Style13ptBold"/>
        </w:rPr>
        <w:t xml:space="preserve">February </w:t>
      </w:r>
      <w:r w:rsidRPr="00364BED">
        <w:t>25,</w:t>
      </w:r>
      <w:r>
        <w:rPr>
          <w:sz w:val="16"/>
        </w:rPr>
        <w:t xml:space="preserve"> </w:t>
      </w:r>
      <w:proofErr w:type="gramStart"/>
      <w:r w:rsidRPr="00364BED">
        <w:rPr>
          <w:rStyle w:val="Style13ptBold"/>
        </w:rPr>
        <w:t>2016</w:t>
      </w:r>
      <w:r w:rsidRPr="00364BED">
        <w:t>( Guy</w:t>
      </w:r>
      <w:proofErr w:type="gramEnd"/>
      <w:r w:rsidRPr="00364BED">
        <w:t xml:space="preserve"> Taylor is the National Security Team Leader at The Washington Times, overseeing the paper's State Department, Pentagon and intelligence community coverage ,China says it might accept U.S. missile shield in South Korea ,http://www.washingtontimes.com/news/2016/feb/25/thaad-china-says-it-might-accept-us-missile-shield/)/JS</w:t>
      </w:r>
    </w:p>
    <w:p w:rsidR="004B203A" w:rsidRPr="0039364C" w:rsidRDefault="004B203A" w:rsidP="004B203A">
      <w:pPr>
        <w:rPr>
          <w:sz w:val="16"/>
        </w:rPr>
      </w:pPr>
      <w:r w:rsidRPr="0039364C">
        <w:rPr>
          <w:sz w:val="16"/>
        </w:rPr>
        <w:t xml:space="preserve">China’s top diplomat says </w:t>
      </w:r>
      <w:r w:rsidRPr="005B0AF6">
        <w:rPr>
          <w:rStyle w:val="StyleBoldUnderline"/>
          <w:highlight w:val="yellow"/>
        </w:rPr>
        <w:t>Beijing has “legitimate national security” concerns</w:t>
      </w:r>
      <w:r w:rsidRPr="00D57F1E">
        <w:rPr>
          <w:rStyle w:val="StyleBoldUnderline"/>
        </w:rPr>
        <w:t xml:space="preserve"> over the potential deployment of an advanced U.S. missile shield </w:t>
      </w:r>
      <w:r w:rsidRPr="0039364C">
        <w:rPr>
          <w:sz w:val="16"/>
        </w:rPr>
        <w:t xml:space="preserve">to South Korea in response to growing nuclear provocations from North Korea — </w:t>
      </w:r>
      <w:r w:rsidRPr="00D57F1E">
        <w:rPr>
          <w:rStyle w:val="StyleBoldUnderline"/>
        </w:rPr>
        <w:t xml:space="preserve">but </w:t>
      </w:r>
      <w:r w:rsidRPr="005B0AF6">
        <w:rPr>
          <w:rStyle w:val="StyleBoldUnderline"/>
          <w:highlight w:val="yellow"/>
        </w:rPr>
        <w:t>Chinese leaders</w:t>
      </w:r>
      <w:r w:rsidRPr="0039364C">
        <w:rPr>
          <w:sz w:val="16"/>
        </w:rPr>
        <w:t xml:space="preserve"> also </w:t>
      </w:r>
      <w:r w:rsidRPr="005B0AF6">
        <w:rPr>
          <w:rStyle w:val="StyleBoldUnderline"/>
          <w:highlight w:val="yellow"/>
        </w:rPr>
        <w:t>respect that it will be up to Seoul to “make a final decision” on the matter.</w:t>
      </w:r>
      <w:r w:rsidRPr="0039364C">
        <w:rPr>
          <w:sz w:val="16"/>
        </w:rPr>
        <w:t xml:space="preserve"> </w:t>
      </w:r>
      <w:r w:rsidRPr="00D57F1E">
        <w:rPr>
          <w:rStyle w:val="StyleBoldUnderline"/>
        </w:rPr>
        <w:t xml:space="preserve">The </w:t>
      </w:r>
      <w:r w:rsidRPr="005B0AF6">
        <w:rPr>
          <w:rStyle w:val="StyleBoldUnderline"/>
          <w:highlight w:val="yellow"/>
        </w:rPr>
        <w:t>comments by Chinese Foreign Minister</w:t>
      </w:r>
      <w:r w:rsidRPr="00D57F1E">
        <w:rPr>
          <w:rStyle w:val="StyleBoldUnderline"/>
        </w:rPr>
        <w:t xml:space="preserve"> Wang Yi in Washington on Thursday </w:t>
      </w:r>
      <w:r w:rsidRPr="005B0AF6">
        <w:rPr>
          <w:rStyle w:val="StyleBoldUnderline"/>
          <w:highlight w:val="yellow"/>
        </w:rPr>
        <w:t>were a departure from Beijing’s long-held and aggressive resistance</w:t>
      </w:r>
      <w:r w:rsidRPr="00D57F1E">
        <w:rPr>
          <w:rStyle w:val="StyleBoldUnderline"/>
        </w:rPr>
        <w:t xml:space="preserve"> to the idea that Seoul might allow the U.S. to position the so-called Terminal High-Altitude Area Defense (THAAD) system in South Korea. “</w:t>
      </w:r>
      <w:r w:rsidRPr="0039364C">
        <w:rPr>
          <w:sz w:val="16"/>
        </w:rPr>
        <w:t>The United States is likely to deploy THAAD in the [South Korea],” Mr. Wang said. “Of course, it’s up to the [South Korean] government to make a final decision. T</w:t>
      </w:r>
      <w:r w:rsidRPr="00D57F1E">
        <w:rPr>
          <w:rStyle w:val="StyleBoldUnderline"/>
        </w:rPr>
        <w:t xml:space="preserve">o some extent, it’s their internal affair and China does not interfere in internal affairs of other countries.” </w:t>
      </w:r>
      <w:r w:rsidRPr="0039364C">
        <w:rPr>
          <w:sz w:val="16"/>
        </w:rPr>
        <w:t>His remarks came a day after South Korean officials warned Beijing not to try and bully Seoul out of accepting the missile system. “This is a matter we will decided upon according to our own security and national interests,” Jung Youn-kuk, a spokesman for South Korean President Park Geun-hye said on Wednesday. “The Chinese had better recognize that.” Friction over the issue has risen since early February, when Washington and Seoul announced the formalization of talks toward deploying THAAD in response to North Korea’s recent nuclear test and long-range rocket launch — moves by Pyongyang that U.S. officials say were aimed at developing ballistic nuclear weapons. The talk of THAAD has also drawn the ire of Russia, where officials say it would be an unnecessarily aggressive U.S. military move in North Asia. Secretary of State John F. Kerry, who held talks with Mr. Wang at the State Department this week, has treaded carefully on the issue while also appearing unapologetic about about Washington’s intentions. “Russia and China have obviously both expressed concerns,” Mr. Kerry said during a joint news conference with the Chinese foreign minister on Tuesday. “</w:t>
      </w:r>
      <w:r w:rsidRPr="0019553C">
        <w:rPr>
          <w:rStyle w:val="StyleBoldUnderline"/>
        </w:rPr>
        <w:t>We have made it very clear that we are not hungry or anxious or looking for an opportunity to be able to deploy THAAD.” “THAAD is a purely defensive mechanism</w:t>
      </w:r>
      <w:r w:rsidRPr="0039364C">
        <w:rPr>
          <w:sz w:val="16"/>
        </w:rPr>
        <w:t xml:space="preserve">,” the secretary of state added. “It’s not an offensive weapon [and] doesn’t have offensive capability. It is purely capable of shooting down a ballistic missile that it intercepts, and it is there for the protection of Korea and the protection of the United States — if it were to be there.” </w:t>
      </w:r>
      <w:r w:rsidRPr="0019553C">
        <w:rPr>
          <w:rStyle w:val="StyleBoldUnderline"/>
        </w:rPr>
        <w:t xml:space="preserve">While debate over the missile shield’s potential deployment has gone behind the scenes for years, U.S. and South Korean officials have long held off on taking action, mainly out of concern that the shield would anger China. </w:t>
      </w:r>
      <w:r w:rsidRPr="0039364C">
        <w:rPr>
          <w:sz w:val="16"/>
        </w:rPr>
        <w:t xml:space="preserve">Chinese state media outlets have carried articles during recent years accusing Washington of stoking tensions with North Korea purely to create a pretext for expanding America’s military footprint in the region. With some 30,000 U.S. troops already stationed in South Korea and roughly 60 percent of the U.S. Navy’s active assets deployed in the Pacific theater, analysts say, the Chinese believe Washington is bent on doing whatever it takes to position advanced missile systems across Asia. The Chinese Foreign Ministry initially reacted to the U.S.-South Korean announcement on THAAD by asserting that the system’s deployment would only escalate tensions on the Korean Peninsula and damage regional peace and stability. The issue has been unquestionably sticky for the Park government in Seoul, which has sought to promote an era of warm relations with China despite Beijing’s ongoing economic support for North Korea. Chinese officials have for years warned that a South Korean embrace of THAAD could damage the growing economic and diplomatic relations between Seoul and Beijing. But </w:t>
      </w:r>
      <w:r w:rsidRPr="0019553C">
        <w:rPr>
          <w:rStyle w:val="StyleBoldUnderline"/>
        </w:rPr>
        <w:t xml:space="preserve">on Wednesday, Mr. </w:t>
      </w:r>
      <w:r w:rsidRPr="005B0AF6">
        <w:rPr>
          <w:rStyle w:val="StyleBoldUnderline"/>
          <w:highlight w:val="yellow"/>
        </w:rPr>
        <w:t>Wang suggested Chinese leaders may be willing to accept THAAD’s deployment if Washington can clearly convince them the missile shield will not threaten China’s own national security.</w:t>
      </w:r>
      <w:r w:rsidRPr="0019553C">
        <w:rPr>
          <w:rStyle w:val="StyleBoldUnderline"/>
        </w:rPr>
        <w:t xml:space="preserve"> “We </w:t>
      </w:r>
      <w:r w:rsidRPr="00364BED">
        <w:rPr>
          <w:rStyle w:val="StyleBoldUnderline"/>
        </w:rPr>
        <w:t>understand that</w:t>
      </w:r>
      <w:r w:rsidRPr="0019553C">
        <w:rPr>
          <w:rStyle w:val="StyleBoldUnderline"/>
        </w:rPr>
        <w:t xml:space="preserve"> in a very complex environment, the United States and [South Korea] want to ensure their own security,”</w:t>
      </w:r>
      <w:r w:rsidRPr="0039364C">
        <w:rPr>
          <w:sz w:val="16"/>
        </w:rPr>
        <w:t xml:space="preserve"> he said in remarks at the Center for Strategic International Studies in Washington. “But I must point out that </w:t>
      </w:r>
      <w:r w:rsidRPr="005B0AF6">
        <w:rPr>
          <w:rStyle w:val="StyleBoldUnderline"/>
          <w:highlight w:val="yellow"/>
        </w:rPr>
        <w:t>the X-band radar associated with the THAAD system has a radius that goes far beyond the Korean peninsula</w:t>
      </w:r>
      <w:r w:rsidRPr="0019553C">
        <w:rPr>
          <w:rStyle w:val="StyleBoldUnderline"/>
        </w:rPr>
        <w:t xml:space="preserve"> and reaches into the interior of China,” he said. “In other words, China’s legitimate national security interests</w:t>
      </w:r>
      <w:r w:rsidRPr="0039364C">
        <w:rPr>
          <w:sz w:val="16"/>
        </w:rPr>
        <w:t xml:space="preserve"> may be jeopardized or threatened.” “</w:t>
      </w:r>
      <w:r w:rsidRPr="0039364C">
        <w:rPr>
          <w:rStyle w:val="StyleBoldUnderline"/>
        </w:rPr>
        <w:t xml:space="preserve">We believe </w:t>
      </w:r>
      <w:r w:rsidRPr="005B0AF6">
        <w:rPr>
          <w:rStyle w:val="StyleBoldUnderline"/>
          <w:highlight w:val="yellow"/>
        </w:rPr>
        <w:t>China’s legitimate security concerns must be taken into account and a convincing explanation must be provided to China</w:t>
      </w:r>
      <w:r w:rsidRPr="0039364C">
        <w:rPr>
          <w:rStyle w:val="StyleBoldUnderline"/>
        </w:rPr>
        <w:t>,” Mr. Wang added. “I don’t think it’s too much to ask. It’s a reasonable position.”</w:t>
      </w:r>
      <w:r w:rsidRPr="0039364C">
        <w:rPr>
          <w:sz w:val="16"/>
        </w:rPr>
        <w:t xml:space="preserve"> Some analysts </w:t>
      </w:r>
      <w:r w:rsidRPr="0039364C">
        <w:rPr>
          <w:rStyle w:val="StyleBoldUnderline"/>
        </w:rPr>
        <w:t xml:space="preserve">say the </w:t>
      </w:r>
      <w:r w:rsidRPr="005B0AF6">
        <w:rPr>
          <w:rStyle w:val="StyleBoldUnderline"/>
          <w:highlight w:val="yellow"/>
        </w:rPr>
        <w:t>Chinese believe the U.S. is engaged in a kind of deception</w:t>
      </w:r>
      <w:r w:rsidRPr="0039364C">
        <w:rPr>
          <w:rStyle w:val="StyleBoldUnderline"/>
        </w:rPr>
        <w:t xml:space="preserve"> —</w:t>
      </w:r>
      <w:r w:rsidRPr="0039364C">
        <w:rPr>
          <w:sz w:val="16"/>
        </w:rPr>
        <w:t xml:space="preserve"> seeking to position THAAD in South Korea not only as a deterrent to Pyongyang, but also </w:t>
      </w:r>
      <w:r w:rsidRPr="0039364C">
        <w:rPr>
          <w:rStyle w:val="StyleBoldUnderline"/>
        </w:rPr>
        <w:t>to contain China’s own intercontinental ballistic missile capabilities</w:t>
      </w:r>
      <w:r w:rsidRPr="0039364C">
        <w:rPr>
          <w:sz w:val="16"/>
        </w:rPr>
        <w:t>. But the reality, according to Bruce Klingner, a senior fellow with the Heritage Foundation’s Asian Studies Center in Washington, is that the system’s technical design would limit its effectiveness against such capabilities. “Chinese criticism of THAAD is not based on any legitimate security concerns,” Mr. Klingner said during a recent interview with The Washington Times. “The Chinese security concerns are red herrings. What China is really trying to do is divide the U.S. and its allies from upgrading their security capabilities in the region.” “China,” he said, “perceives anything related to U.S. military development in the Pacific as a dagger aimed at the heart of China.”</w:t>
      </w:r>
    </w:p>
    <w:p w:rsidR="004B203A" w:rsidRPr="00D57F1E" w:rsidRDefault="004B203A" w:rsidP="004B203A">
      <w:pPr>
        <w:pStyle w:val="Heading4"/>
      </w:pPr>
      <w:r>
        <w:t>Insert scenario(s) of choice….</w:t>
      </w:r>
    </w:p>
    <w:p w:rsidR="004B203A" w:rsidRPr="0079253C" w:rsidRDefault="004B203A" w:rsidP="004B203A"/>
    <w:p w:rsidR="00B047FA" w:rsidRDefault="00B047FA" w:rsidP="00B047FA">
      <w:pPr>
        <w:pStyle w:val="Heading3"/>
      </w:pPr>
      <w:r>
        <w:t>Deployment hurts relations</w:t>
      </w:r>
    </w:p>
    <w:p w:rsidR="00B047FA" w:rsidRPr="0019287F" w:rsidRDefault="00B047FA" w:rsidP="00B047FA">
      <w:pPr>
        <w:pStyle w:val="Heading4"/>
      </w:pPr>
      <w:r w:rsidRPr="0019287F">
        <w:t>THAAD Deployment would instantly vaporize China-South Korea Relations and Trigger an Arms Race</w:t>
      </w:r>
    </w:p>
    <w:p w:rsidR="00B047FA" w:rsidRPr="00634F5C" w:rsidRDefault="00B047FA" w:rsidP="00B047FA">
      <w:pPr>
        <w:pStyle w:val="NormalWeb"/>
        <w:shd w:val="clear" w:color="auto" w:fill="FFFFFF"/>
        <w:spacing w:before="0" w:beforeAutospacing="0" w:after="240" w:afterAutospacing="0" w:line="276" w:lineRule="auto"/>
        <w:rPr>
          <w:rStyle w:val="StyleBoldUnderline"/>
        </w:rPr>
      </w:pPr>
      <w:r w:rsidRPr="00634F5C">
        <w:rPr>
          <w:rStyle w:val="StyleBoldUnderline"/>
          <w:b/>
        </w:rPr>
        <w:t xml:space="preserve">Bender 2/29 </w:t>
      </w:r>
      <w:r w:rsidRPr="00634F5C">
        <w:rPr>
          <w:rStyle w:val="StyleBoldUnderline"/>
        </w:rPr>
        <w:t xml:space="preserve">(Jeremy Bender is Business Insider writer, </w:t>
      </w:r>
      <w:r>
        <w:rPr>
          <w:rStyle w:val="StyleBoldUnderline"/>
        </w:rPr>
        <w:t xml:space="preserve">Feb 29, 2016, </w:t>
      </w:r>
      <w:r w:rsidRPr="00634F5C">
        <w:rPr>
          <w:rStyle w:val="StyleBoldUnderline"/>
        </w:rPr>
        <w:t>“China warns South Korea that Deploying a THAAD Missile System would trigger a Cold War-like Arms Race”, Business Insider, http://www.businessinsider.com/china-thaad-system-2016-2)</w:t>
      </w:r>
    </w:p>
    <w:p w:rsidR="00B047FA" w:rsidRDefault="00B047FA" w:rsidP="00B047FA">
      <w:pPr>
        <w:pStyle w:val="NormalWeb"/>
        <w:shd w:val="clear" w:color="auto" w:fill="FFFFFF"/>
        <w:spacing w:before="0" w:beforeAutospacing="0" w:after="240" w:afterAutospacing="0" w:line="276" w:lineRule="auto"/>
        <w:rPr>
          <w:rStyle w:val="apple-converted-space"/>
          <w:rFonts w:eastAsiaTheme="majorEastAsia"/>
          <w:sz w:val="16"/>
          <w:szCs w:val="22"/>
        </w:rPr>
      </w:pPr>
      <w:r w:rsidRPr="00634F5C">
        <w:rPr>
          <w:rStyle w:val="StyleBoldUnderline"/>
        </w:rPr>
        <w:t>A Chinese ambassador</w:t>
      </w:r>
      <w:r w:rsidRPr="00634F5C">
        <w:rPr>
          <w:sz w:val="16"/>
          <w:szCs w:val="22"/>
        </w:rPr>
        <w:t xml:space="preserve"> has </w:t>
      </w:r>
      <w:r w:rsidRPr="00634F5C">
        <w:rPr>
          <w:rStyle w:val="StyleBoldUnderline"/>
        </w:rPr>
        <w:t xml:space="preserve">warned South Korea that </w:t>
      </w:r>
      <w:r w:rsidRPr="00634F5C">
        <w:rPr>
          <w:rStyle w:val="StyleBoldUnderline"/>
          <w:b/>
        </w:rPr>
        <w:t>the deployment of a US anti-missile system against North Korea would destroy the flourishing ties between the two countries</w:t>
      </w:r>
      <w:r w:rsidRPr="00634F5C">
        <w:rPr>
          <w:sz w:val="16"/>
          <w:szCs w:val="22"/>
        </w:rPr>
        <w:t xml:space="preserve">. </w:t>
      </w:r>
      <w:r w:rsidRPr="00634F5C">
        <w:rPr>
          <w:rStyle w:val="StyleBoldUnderline"/>
        </w:rPr>
        <w:t xml:space="preserve">Chinese Ambassador Qiu Guohong warned Kim Chong-in, the chairman of South Korea's main opposition party, that the basing of the US-made </w:t>
      </w:r>
      <w:r w:rsidRPr="00634F5C">
        <w:rPr>
          <w:rStyle w:val="StyleBoldUnderline"/>
          <w:b/>
        </w:rPr>
        <w:t>THAAD missile system in South Korea would irreparably damage relations between the countries</w:t>
      </w:r>
      <w:r w:rsidRPr="00634F5C">
        <w:rPr>
          <w:sz w:val="16"/>
          <w:szCs w:val="22"/>
        </w:rPr>
        <w:t>, The Chosunilbo</w:t>
      </w:r>
      <w:r w:rsidRPr="00634F5C">
        <w:rPr>
          <w:rStyle w:val="apple-converted-space"/>
          <w:rFonts w:eastAsiaTheme="majorEastAsia"/>
          <w:sz w:val="16"/>
          <w:szCs w:val="22"/>
        </w:rPr>
        <w:t xml:space="preserve"> </w:t>
      </w:r>
      <w:hyperlink r:id="rId39" w:history="1">
        <w:r w:rsidRPr="00634F5C">
          <w:rPr>
            <w:rStyle w:val="Hyperlink"/>
            <w:rFonts w:eastAsiaTheme="majorEastAsia"/>
            <w:sz w:val="16"/>
            <w:szCs w:val="22"/>
          </w:rPr>
          <w:t>reports</w:t>
        </w:r>
      </w:hyperlink>
      <w:r w:rsidRPr="00634F5C">
        <w:rPr>
          <w:sz w:val="16"/>
          <w:szCs w:val="22"/>
        </w:rPr>
        <w:t>. "</w:t>
      </w:r>
      <w:r w:rsidRPr="00634F5C">
        <w:rPr>
          <w:rStyle w:val="StyleBoldUnderline"/>
          <w:b/>
        </w:rPr>
        <w:t>Much effort has been made to develop bilateral ties to today's level, but these efforts could be destroyed in an instant with a single problem</w:t>
      </w:r>
      <w:r w:rsidRPr="00634F5C">
        <w:rPr>
          <w:rStyle w:val="StyleBoldUnderline"/>
        </w:rPr>
        <w:t>," Qiu warned Kim</w:t>
      </w:r>
      <w:r w:rsidRPr="00634F5C">
        <w:rPr>
          <w:sz w:val="16"/>
          <w:szCs w:val="22"/>
        </w:rPr>
        <w:t xml:space="preserve"> on Tuesday. Qiu also warned Kim, during their </w:t>
      </w:r>
      <w:proofErr w:type="gramStart"/>
      <w:r w:rsidRPr="00634F5C">
        <w:rPr>
          <w:sz w:val="16"/>
          <w:szCs w:val="22"/>
        </w:rPr>
        <w:t>45 minute</w:t>
      </w:r>
      <w:proofErr w:type="gramEnd"/>
      <w:r w:rsidRPr="00634F5C">
        <w:rPr>
          <w:sz w:val="16"/>
          <w:szCs w:val="22"/>
        </w:rPr>
        <w:t xml:space="preserve"> meeting, that </w:t>
      </w:r>
      <w:r w:rsidRPr="00634F5C">
        <w:rPr>
          <w:rStyle w:val="StyleBoldUnderline"/>
          <w:b/>
        </w:rPr>
        <w:t>the deployment of the US missile system would lead to an arms race</w:t>
      </w:r>
      <w:r w:rsidRPr="00634F5C">
        <w:rPr>
          <w:rStyle w:val="StyleBoldUnderline"/>
        </w:rPr>
        <w:t xml:space="preserve"> in East Asia</w:t>
      </w:r>
      <w:r w:rsidRPr="00634F5C">
        <w:rPr>
          <w:sz w:val="16"/>
          <w:szCs w:val="22"/>
        </w:rPr>
        <w:t xml:space="preserve"> that would ultimately be to the detriment of all nations involved. </w:t>
      </w:r>
      <w:r w:rsidRPr="00634F5C">
        <w:rPr>
          <w:rStyle w:val="StyleBoldUnderline"/>
          <w:b/>
        </w:rPr>
        <w:t>The THAAD deployment</w:t>
      </w:r>
      <w:r w:rsidRPr="00634F5C">
        <w:rPr>
          <w:sz w:val="16"/>
          <w:szCs w:val="22"/>
        </w:rPr>
        <w:t>, Qiu</w:t>
      </w:r>
      <w:r w:rsidRPr="00634F5C">
        <w:rPr>
          <w:rStyle w:val="apple-converted-space"/>
          <w:rFonts w:eastAsiaTheme="majorEastAsia"/>
          <w:sz w:val="16"/>
          <w:szCs w:val="22"/>
        </w:rPr>
        <w:t xml:space="preserve"> </w:t>
      </w:r>
      <w:hyperlink r:id="rId40" w:history="1">
        <w:r w:rsidRPr="00634F5C">
          <w:rPr>
            <w:rStyle w:val="Hyperlink"/>
            <w:rFonts w:eastAsiaTheme="majorEastAsia"/>
            <w:sz w:val="16"/>
            <w:szCs w:val="22"/>
          </w:rPr>
          <w:t>said</w:t>
        </w:r>
      </w:hyperlink>
      <w:r w:rsidRPr="00634F5C">
        <w:rPr>
          <w:sz w:val="16"/>
          <w:szCs w:val="22"/>
        </w:rPr>
        <w:t>, "</w:t>
      </w:r>
      <w:r w:rsidRPr="00634F5C">
        <w:rPr>
          <w:rStyle w:val="StyleBoldUnderline"/>
          <w:b/>
        </w:rPr>
        <w:t>would break the strategic balance in the region and create a vicious cycle of Cold War-style confrontations and an arms race</w:t>
      </w:r>
      <w:r w:rsidRPr="00634F5C">
        <w:rPr>
          <w:rStyle w:val="StyleBoldUnderline"/>
        </w:rPr>
        <w:t>, which could escalate tensions</w:t>
      </w:r>
      <w:r w:rsidRPr="00634F5C">
        <w:rPr>
          <w:sz w:val="16"/>
          <w:szCs w:val="22"/>
        </w:rPr>
        <w:t>." The US and South Korea have reportedly worked out a deal in which Washington will provide Seoul with the ant-missile system. The THAAD is the</w:t>
      </w:r>
      <w:r w:rsidRPr="00634F5C">
        <w:rPr>
          <w:rStyle w:val="apple-converted-space"/>
          <w:rFonts w:eastAsiaTheme="majorEastAsia"/>
          <w:sz w:val="16"/>
          <w:szCs w:val="22"/>
        </w:rPr>
        <w:t xml:space="preserve"> </w:t>
      </w:r>
      <w:hyperlink r:id="rId41" w:history="1">
        <w:r w:rsidRPr="00634F5C">
          <w:rPr>
            <w:rStyle w:val="Hyperlink"/>
            <w:rFonts w:eastAsiaTheme="majorEastAsia"/>
            <w:sz w:val="16"/>
            <w:szCs w:val="22"/>
          </w:rPr>
          <w:t>most advanced</w:t>
        </w:r>
      </w:hyperlink>
      <w:r w:rsidRPr="00634F5C">
        <w:rPr>
          <w:rStyle w:val="apple-converted-space"/>
          <w:rFonts w:eastAsiaTheme="majorEastAsia"/>
          <w:sz w:val="16"/>
          <w:szCs w:val="22"/>
        </w:rPr>
        <w:t xml:space="preserve"> </w:t>
      </w:r>
      <w:r w:rsidRPr="00634F5C">
        <w:rPr>
          <w:sz w:val="16"/>
          <w:szCs w:val="22"/>
        </w:rPr>
        <w:t>missile system on the planet, and is able to intercept missiles with a 100% success rate. The deployment of the THAAD system would be aimed at North Korea in order to provide protection for South Korea, Japan, and US assets from potential</w:t>
      </w:r>
      <w:r w:rsidRPr="00634F5C">
        <w:rPr>
          <w:rStyle w:val="apple-converted-space"/>
          <w:rFonts w:eastAsiaTheme="majorEastAsia"/>
          <w:sz w:val="16"/>
          <w:szCs w:val="22"/>
        </w:rPr>
        <w:t xml:space="preserve"> </w:t>
      </w:r>
      <w:hyperlink r:id="rId42" w:history="1">
        <w:r w:rsidRPr="00634F5C">
          <w:rPr>
            <w:rStyle w:val="Hyperlink"/>
            <w:rFonts w:eastAsiaTheme="majorEastAsia"/>
            <w:sz w:val="16"/>
            <w:szCs w:val="22"/>
          </w:rPr>
          <w:t>North Korean ballistic missiles</w:t>
        </w:r>
      </w:hyperlink>
      <w:r w:rsidRPr="00634F5C">
        <w:rPr>
          <w:sz w:val="16"/>
          <w:szCs w:val="22"/>
        </w:rPr>
        <w:t xml:space="preserve">. However, China opposes the placement of the missiles in South Korea as it believes that the anti-missile system would also be used against Chinese and Russian interests. "I do not deny the fact that </w:t>
      </w:r>
      <w:r w:rsidRPr="00634F5C">
        <w:rPr>
          <w:rStyle w:val="StyleBoldUnderline"/>
        </w:rPr>
        <w:t xml:space="preserve">THAAD </w:t>
      </w:r>
      <w:r w:rsidRPr="00634F5C">
        <w:rPr>
          <w:sz w:val="16"/>
          <w:szCs w:val="22"/>
        </w:rPr>
        <w:t xml:space="preserve">would play a role in protecting [South] Korea, but it </w:t>
      </w:r>
      <w:r w:rsidRPr="00634F5C">
        <w:rPr>
          <w:rStyle w:val="StyleBoldUnderline"/>
        </w:rPr>
        <w:t>will inevitably target China</w:t>
      </w:r>
      <w:r w:rsidRPr="00634F5C">
        <w:rPr>
          <w:sz w:val="16"/>
          <w:szCs w:val="22"/>
        </w:rPr>
        <w:t xml:space="preserve"> and Russia," Qiu</w:t>
      </w:r>
      <w:r w:rsidRPr="00634F5C">
        <w:rPr>
          <w:rStyle w:val="apple-converted-space"/>
          <w:rFonts w:eastAsiaTheme="majorEastAsia"/>
          <w:sz w:val="16"/>
          <w:szCs w:val="22"/>
        </w:rPr>
        <w:t xml:space="preserve"> </w:t>
      </w:r>
      <w:hyperlink r:id="rId43" w:history="1">
        <w:r w:rsidRPr="00634F5C">
          <w:rPr>
            <w:rStyle w:val="Hyperlink"/>
            <w:rFonts w:eastAsiaTheme="majorEastAsia"/>
            <w:sz w:val="16"/>
            <w:szCs w:val="22"/>
          </w:rPr>
          <w:t>said</w:t>
        </w:r>
      </w:hyperlink>
      <w:r w:rsidRPr="00634F5C">
        <w:rPr>
          <w:rStyle w:val="apple-converted-space"/>
          <w:rFonts w:eastAsiaTheme="majorEastAsia"/>
          <w:sz w:val="16"/>
          <w:szCs w:val="22"/>
        </w:rPr>
        <w:t xml:space="preserve"> </w:t>
      </w:r>
      <w:r w:rsidRPr="00634F5C">
        <w:rPr>
          <w:sz w:val="16"/>
          <w:szCs w:val="22"/>
        </w:rPr>
        <w:t xml:space="preserve">on Tuesday. Hypothetically, </w:t>
      </w:r>
      <w:r w:rsidRPr="00634F5C">
        <w:rPr>
          <w:rStyle w:val="StyleBoldUnderline"/>
        </w:rPr>
        <w:t>the THAAD system could indeed be used against Chinese missiles in South Korea</w:t>
      </w:r>
      <w:r w:rsidRPr="00634F5C">
        <w:rPr>
          <w:sz w:val="16"/>
          <w:szCs w:val="22"/>
        </w:rPr>
        <w:t>.</w:t>
      </w:r>
      <w:r w:rsidRPr="00634F5C">
        <w:rPr>
          <w:rStyle w:val="apple-converted-space"/>
          <w:rFonts w:eastAsiaTheme="majorEastAsia"/>
          <w:sz w:val="16"/>
          <w:szCs w:val="22"/>
        </w:rPr>
        <w:t xml:space="preserve"> </w:t>
      </w:r>
    </w:p>
    <w:p w:rsidR="00B047FA" w:rsidRDefault="00B047FA" w:rsidP="00B047FA">
      <w:pPr>
        <w:pStyle w:val="Heading4"/>
      </w:pPr>
      <w:r>
        <w:t>THAAD Deployment leads to War—Chinese Retaliation on South Korea</w:t>
      </w:r>
    </w:p>
    <w:p w:rsidR="00B047FA" w:rsidRPr="00D46B97" w:rsidRDefault="00B047FA" w:rsidP="00B047FA">
      <w:pPr>
        <w:rPr>
          <w:sz w:val="16"/>
        </w:rPr>
      </w:pPr>
      <w:r w:rsidRPr="00D46B97">
        <w:rPr>
          <w:rFonts w:hint="eastAsia"/>
          <w:sz w:val="16"/>
        </w:rPr>
        <w:t xml:space="preserve">After the nuclear test, President Park Geun-hye raised the THAAD deployment issue on January 13, 2016, and the defense minister Han Min-gu accepted to review the THAAD deployment issue on January 25, 2016. This atmosphere is likely to have caused China to interpret the situation as South Korea jumping on the US bandwagon with strengthening US-China strategic competition. </w:t>
      </w:r>
      <w:r w:rsidRPr="00D46B97">
        <w:rPr>
          <w:rStyle w:val="StyleBoldUnderline"/>
          <w:rFonts w:hint="eastAsia"/>
          <w:b/>
        </w:rPr>
        <w:t>China has strongly protested</w:t>
      </w:r>
      <w:r w:rsidRPr="00D46B97">
        <w:rPr>
          <w:rFonts w:hint="eastAsia"/>
          <w:sz w:val="16"/>
        </w:rPr>
        <w:t xml:space="preserve"> by summoning ROK Ambassador to China Kim Jang-soo to protest against Seoul and Washington’s agreement to begin talks on deploying </w:t>
      </w:r>
      <w:r w:rsidRPr="00D46B97">
        <w:rPr>
          <w:rStyle w:val="StyleBoldUnderline"/>
          <w:rFonts w:hint="eastAsia"/>
          <w:b/>
        </w:rPr>
        <w:t>THAAD</w:t>
      </w:r>
      <w:r w:rsidRPr="00D46B97">
        <w:rPr>
          <w:rFonts w:hint="eastAsia"/>
          <w:b/>
          <w:sz w:val="16"/>
        </w:rPr>
        <w:t xml:space="preserve"> </w:t>
      </w:r>
      <w:r w:rsidRPr="00D46B97">
        <w:rPr>
          <w:rFonts w:hint="eastAsia"/>
          <w:sz w:val="16"/>
        </w:rPr>
        <w:t xml:space="preserve">on February 7. At the same time, </w:t>
      </w:r>
      <w:r w:rsidRPr="00D46B97">
        <w:rPr>
          <w:rStyle w:val="StyleBoldUnderline"/>
          <w:rFonts w:hint="eastAsia"/>
        </w:rPr>
        <w:t>China’s Huanqiu shibao</w:t>
      </w:r>
      <w:r w:rsidRPr="00D46B97">
        <w:rPr>
          <w:rFonts w:hint="eastAsia"/>
          <w:sz w:val="16"/>
        </w:rPr>
        <w:t xml:space="preserve"> (Global Times) </w:t>
      </w:r>
      <w:r w:rsidRPr="00D46B97">
        <w:rPr>
          <w:rStyle w:val="StyleBoldUnderline"/>
          <w:rFonts w:hint="eastAsia"/>
        </w:rPr>
        <w:t xml:space="preserve">mentioned that </w:t>
      </w:r>
      <w:r w:rsidRPr="00D46B97">
        <w:rPr>
          <w:rStyle w:val="StyleBoldUnderline"/>
          <w:rFonts w:hint="eastAsia"/>
          <w:b/>
        </w:rPr>
        <w:t>once the THAAD is deployed on the Korean peninsula, China will take corresponding military measures, insinuating the possibility of military action against</w:t>
      </w:r>
      <w:r w:rsidRPr="00D46B97">
        <w:rPr>
          <w:rStyle w:val="StyleBoldUnderline"/>
          <w:rFonts w:hint="eastAsia"/>
        </w:rPr>
        <w:t xml:space="preserve"> </w:t>
      </w:r>
      <w:r w:rsidRPr="00D46B97">
        <w:rPr>
          <w:rFonts w:hint="eastAsia"/>
          <w:sz w:val="16"/>
        </w:rPr>
        <w:t xml:space="preserve">the interests of </w:t>
      </w:r>
      <w:r w:rsidRPr="00D46B97">
        <w:rPr>
          <w:rStyle w:val="StyleBoldUnderline"/>
          <w:rFonts w:hint="eastAsia"/>
          <w:b/>
        </w:rPr>
        <w:t>South Korea</w:t>
      </w:r>
      <w:r w:rsidRPr="00D46B97">
        <w:rPr>
          <w:rFonts w:hint="eastAsia"/>
          <w:sz w:val="16"/>
        </w:rPr>
        <w:t>. Chinese Foreign Minister Wang Yi on February 12 spoke out at the sidelines of the Munich Security Conference at a US-China Foreign Ministers' meeting on February 12, asking the US not to violate the security interest of China in the name of security on the Korean Peninsula. In an interview with Reuters</w:t>
      </w:r>
      <w:r w:rsidRPr="00D46B97">
        <w:rPr>
          <w:rStyle w:val="StyleBoldUnderline"/>
          <w:rFonts w:hint="eastAsia"/>
        </w:rPr>
        <w:t>, Minister Wang strongly criticized the United States for THAAD to have a “wider agenda and may even serve the possibility of targeting China</w:t>
      </w:r>
      <w:r w:rsidRPr="00D46B97">
        <w:rPr>
          <w:rFonts w:hint="eastAsia"/>
          <w:sz w:val="16"/>
        </w:rPr>
        <w:t xml:space="preserve">” and asked the US to rethink its strategy. At the same time, </w:t>
      </w:r>
      <w:r w:rsidRPr="00D46B97">
        <w:rPr>
          <w:rStyle w:val="StyleBoldUnderline"/>
          <w:rFonts w:hint="eastAsia"/>
        </w:rPr>
        <w:t>China has elucidated the position to take corresponding measures</w:t>
      </w:r>
      <w:r w:rsidRPr="00D46B97">
        <w:rPr>
          <w:rFonts w:hint="eastAsia"/>
          <w:sz w:val="16"/>
        </w:rPr>
        <w:t xml:space="preserve">. There are largely </w:t>
      </w:r>
      <w:r w:rsidRPr="00D46B97">
        <w:rPr>
          <w:rStyle w:val="StyleBoldUnderline"/>
          <w:rFonts w:hint="eastAsia"/>
          <w:b/>
        </w:rPr>
        <w:t>five aspects</w:t>
      </w:r>
      <w:r w:rsidRPr="00D46B97">
        <w:rPr>
          <w:rFonts w:hint="eastAsia"/>
          <w:b/>
          <w:sz w:val="16"/>
        </w:rPr>
        <w:t xml:space="preserve"> to </w:t>
      </w:r>
      <w:r w:rsidRPr="00D46B97">
        <w:rPr>
          <w:rStyle w:val="StyleBoldUnderline"/>
          <w:rFonts w:hint="eastAsia"/>
          <w:b/>
        </w:rPr>
        <w:t>explain China’s strong opposition</w:t>
      </w:r>
      <w:r w:rsidRPr="00D46B97">
        <w:rPr>
          <w:rStyle w:val="StyleBoldUnderline"/>
          <w:rFonts w:hint="eastAsia"/>
        </w:rPr>
        <w:t xml:space="preserve"> to deployment of THAAD on South Korean soil</w:t>
      </w:r>
      <w:r w:rsidRPr="00D46B97">
        <w:rPr>
          <w:rFonts w:hint="eastAsia"/>
          <w:sz w:val="16"/>
        </w:rPr>
        <w:t xml:space="preserve">. </w:t>
      </w:r>
      <w:r w:rsidRPr="00D46B97">
        <w:rPr>
          <w:rStyle w:val="StyleBoldUnderline"/>
          <w:rFonts w:hint="eastAsia"/>
        </w:rPr>
        <w:t>First</w:t>
      </w:r>
      <w:r w:rsidRPr="00D46B97">
        <w:rPr>
          <w:rFonts w:hint="eastAsia"/>
          <w:sz w:val="16"/>
        </w:rPr>
        <w:t xml:space="preserve">, it comes from lack of knowledge. This is simply </w:t>
      </w:r>
      <w:r w:rsidRPr="00D46B97">
        <w:rPr>
          <w:rStyle w:val="StyleBoldUnderline"/>
          <w:rFonts w:hint="eastAsia"/>
          <w:b/>
        </w:rPr>
        <w:t>a rejection to strengthening US military presence</w:t>
      </w:r>
      <w:r w:rsidRPr="00D46B97">
        <w:rPr>
          <w:rStyle w:val="StyleBoldUnderline"/>
          <w:rFonts w:hint="eastAsia"/>
        </w:rPr>
        <w:t xml:space="preserve"> on the Korean peninsula and ROK-US alliance</w:t>
      </w:r>
      <w:r w:rsidRPr="00D46B97">
        <w:rPr>
          <w:rFonts w:hint="eastAsia"/>
          <w:sz w:val="16"/>
        </w:rPr>
        <w:t xml:space="preserve"> based on the Cold War experience without accurate understanding and knowledge about THAAD. </w:t>
      </w:r>
      <w:r w:rsidRPr="00D46B97">
        <w:rPr>
          <w:rStyle w:val="StyleBoldUnderline"/>
          <w:rFonts w:hint="eastAsia"/>
        </w:rPr>
        <w:t>Second</w:t>
      </w:r>
      <w:r w:rsidRPr="00D46B97">
        <w:rPr>
          <w:rFonts w:hint="eastAsia"/>
          <w:sz w:val="16"/>
        </w:rPr>
        <w:t xml:space="preserve">, there is </w:t>
      </w:r>
      <w:r w:rsidRPr="00D46B97">
        <w:rPr>
          <w:rStyle w:val="StyleBoldUnderline"/>
          <w:rFonts w:hint="eastAsia"/>
          <w:b/>
        </w:rPr>
        <w:t>the threat of military technology</w:t>
      </w:r>
      <w:r w:rsidRPr="00D46B97">
        <w:rPr>
          <w:rFonts w:hint="eastAsia"/>
          <w:sz w:val="16"/>
        </w:rPr>
        <w:t xml:space="preserve">. </w:t>
      </w:r>
      <w:r w:rsidRPr="00D46B97">
        <w:rPr>
          <w:rStyle w:val="StyleBoldUnderline"/>
          <w:rFonts w:hint="eastAsia"/>
        </w:rPr>
        <w:t>THAAD radar can command radar surveillance on Chinese missile units</w:t>
      </w:r>
      <w:r w:rsidRPr="00D46B97">
        <w:rPr>
          <w:rFonts w:hint="eastAsia"/>
          <w:sz w:val="16"/>
        </w:rPr>
        <w:t xml:space="preserve"> located near Mt. Paektu. Additionally, once there are more THAAD radars installed in the future, this raises concerns over extended areas of radar surveillance on major military bases near Beijing or Shanghai. </w:t>
      </w:r>
      <w:r w:rsidRPr="00D46B97">
        <w:rPr>
          <w:rStyle w:val="StyleBoldUnderline"/>
          <w:rFonts w:hint="eastAsia"/>
        </w:rPr>
        <w:t xml:space="preserve">Third, China is </w:t>
      </w:r>
      <w:r w:rsidRPr="00D46B97">
        <w:rPr>
          <w:rStyle w:val="StyleBoldUnderline"/>
          <w:rFonts w:hint="eastAsia"/>
          <w:b/>
        </w:rPr>
        <w:t>recognizing Korea to take part in containment of China as ROK-US alliance is reoriented into a regional alliance</w:t>
      </w:r>
      <w:r w:rsidRPr="00D46B97">
        <w:rPr>
          <w:rStyle w:val="StyleBoldUnderline"/>
          <w:rFonts w:hint="eastAsia"/>
        </w:rPr>
        <w:t>.</w:t>
      </w:r>
      <w:r w:rsidRPr="00D46B97">
        <w:rPr>
          <w:rFonts w:hint="eastAsia"/>
          <w:sz w:val="16"/>
        </w:rPr>
        <w:t xml:space="preserve"> </w:t>
      </w:r>
      <w:r w:rsidRPr="00D46B97">
        <w:rPr>
          <w:rStyle w:val="StyleBoldUnderline"/>
          <w:rFonts w:hint="eastAsia"/>
        </w:rPr>
        <w:t xml:space="preserve">Fourth, there is a </w:t>
      </w:r>
      <w:r w:rsidRPr="00D46B97">
        <w:rPr>
          <w:rStyle w:val="StyleBoldUnderline"/>
          <w:rFonts w:hint="eastAsia"/>
          <w:b/>
        </w:rPr>
        <w:t>strong resentment to US operation of THAAD</w:t>
      </w:r>
      <w:r w:rsidRPr="00D46B97">
        <w:rPr>
          <w:rFonts w:hint="eastAsia"/>
          <w:sz w:val="16"/>
        </w:rPr>
        <w:t>. In the past, China did not raise issue over South Korea's radar devices that could detect Chinese missiles. The deployment of THAAD is problematic for China as Beijing fears that the US will use THAAD in the Sino-US strategic competition. In a situation of US-China military conflict in Taiwan or any other region, the presence of THAAD will significantly constrain the means to keep USFK (US Armed Forces in Korea) as hostage with China’s short to medium-range missiles</w:t>
      </w:r>
      <w:r w:rsidRPr="00D46B97">
        <w:rPr>
          <w:rFonts w:hint="eastAsia"/>
          <w:b/>
          <w:sz w:val="16"/>
        </w:rPr>
        <w:t xml:space="preserve">. </w:t>
      </w:r>
      <w:r w:rsidRPr="00D46B97">
        <w:rPr>
          <w:rStyle w:val="StyleBoldUnderline"/>
          <w:rFonts w:hint="eastAsia"/>
          <w:b/>
        </w:rPr>
        <w:t>Finally, China is currently promoting military reform and building its military power</w:t>
      </w:r>
      <w:r w:rsidRPr="00D46B97">
        <w:rPr>
          <w:rFonts w:hint="eastAsia"/>
          <w:sz w:val="16"/>
        </w:rPr>
        <w:t xml:space="preserve">. </w:t>
      </w:r>
      <w:r w:rsidRPr="00D46B97">
        <w:rPr>
          <w:rStyle w:val="StyleBoldUnderline"/>
          <w:rFonts w:hint="eastAsia"/>
          <w:b/>
        </w:rPr>
        <w:t>The THAAD issue</w:t>
      </w:r>
      <w:r w:rsidRPr="00D46B97">
        <w:rPr>
          <w:rFonts w:hint="eastAsia"/>
          <w:sz w:val="16"/>
        </w:rPr>
        <w:t xml:space="preserve"> is a very important issue that </w:t>
      </w:r>
      <w:r w:rsidRPr="00D46B97">
        <w:rPr>
          <w:rStyle w:val="StyleBoldUnderline"/>
          <w:rFonts w:hint="eastAsia"/>
          <w:b/>
        </w:rPr>
        <w:t>can</w:t>
      </w:r>
      <w:r w:rsidRPr="00D46B97">
        <w:rPr>
          <w:rFonts w:hint="eastAsia"/>
          <w:sz w:val="16"/>
        </w:rPr>
        <w:t xml:space="preserve"> lead to increased interest from the leadership from the perspective of the Chinese military and </w:t>
      </w:r>
      <w:r w:rsidRPr="00D46B97">
        <w:rPr>
          <w:rStyle w:val="StyleBoldUnderline"/>
          <w:rFonts w:hint="eastAsia"/>
          <w:b/>
        </w:rPr>
        <w:t>increase</w:t>
      </w:r>
      <w:r w:rsidRPr="00D46B97">
        <w:rPr>
          <w:rFonts w:hint="eastAsia"/>
          <w:b/>
          <w:sz w:val="16"/>
        </w:rPr>
        <w:t xml:space="preserve"> </w:t>
      </w:r>
      <w:r w:rsidRPr="00D46B97">
        <w:rPr>
          <w:rFonts w:hint="eastAsia"/>
          <w:sz w:val="16"/>
        </w:rPr>
        <w:t xml:space="preserve">the </w:t>
      </w:r>
      <w:r w:rsidRPr="00D46B97">
        <w:rPr>
          <w:rStyle w:val="StyleBoldUnderline"/>
          <w:rFonts w:hint="eastAsia"/>
          <w:b/>
        </w:rPr>
        <w:t>military</w:t>
      </w:r>
      <w:r w:rsidRPr="00D46B97">
        <w:rPr>
          <w:rFonts w:hint="eastAsia"/>
          <w:sz w:val="16"/>
        </w:rPr>
        <w:t xml:space="preserve"> expenses. </w:t>
      </w:r>
      <w:r w:rsidRPr="00D46B97">
        <w:rPr>
          <w:rStyle w:val="StyleBoldUnderline"/>
          <w:rFonts w:hint="eastAsia"/>
        </w:rPr>
        <w:t>The strength of resistance to THAAD is likely to be an inversely important factor</w:t>
      </w:r>
      <w:r w:rsidRPr="00D46B97">
        <w:rPr>
          <w:rFonts w:hint="eastAsia"/>
          <w:sz w:val="16"/>
        </w:rPr>
        <w:t>.</w:t>
      </w:r>
    </w:p>
    <w:p w:rsidR="00B047FA" w:rsidRDefault="00B047FA" w:rsidP="00B047FA">
      <w:pPr>
        <w:pStyle w:val="Heading4"/>
      </w:pPr>
      <w:r>
        <w:t>THAAD deployment in South Korea obliterates relations</w:t>
      </w:r>
    </w:p>
    <w:p w:rsidR="00B047FA" w:rsidRPr="005B0AF6" w:rsidRDefault="00B047FA" w:rsidP="00B047FA">
      <w:pPr>
        <w:rPr>
          <w:rStyle w:val="StyleBoldUnderline"/>
          <w:highlight w:val="yellow"/>
        </w:rPr>
      </w:pPr>
      <w:r>
        <w:t xml:space="preserve">Shannon </w:t>
      </w:r>
      <w:r w:rsidRPr="000A05B3">
        <w:rPr>
          <w:rStyle w:val="Style13ptBold"/>
        </w:rPr>
        <w:t>Tiezzi</w:t>
      </w:r>
      <w:r>
        <w:t xml:space="preserve"> </w:t>
      </w:r>
      <w:r w:rsidRPr="000A05B3">
        <w:rPr>
          <w:rStyle w:val="Style13ptBold"/>
        </w:rPr>
        <w:t xml:space="preserve">February </w:t>
      </w:r>
      <w:r>
        <w:t>25, 20</w:t>
      </w:r>
      <w:r w:rsidRPr="000A05B3">
        <w:rPr>
          <w:rStyle w:val="Style13ptBold"/>
        </w:rPr>
        <w:t>16</w:t>
      </w:r>
      <w:r>
        <w:t>(Shannon previously served as a research associate at the U.S.-China Policy Foundation</w:t>
      </w:r>
      <w:proofErr w:type="gramStart"/>
      <w:r>
        <w:t>, ,China</w:t>
      </w:r>
      <w:proofErr w:type="gramEnd"/>
      <w:r>
        <w:t xml:space="preserve"> Warns THAAD Deployment Could Destroy South Korea Ties 'in an Instant,</w:t>
      </w:r>
      <w:r w:rsidRPr="006D7291">
        <w:t>http://thediplomat.com/2016/02/china-warns-thaad-deployment-could-destroy-south-korea-ties-in-an-instant/</w:t>
      </w:r>
      <w:r>
        <w:t>)/JS</w:t>
      </w:r>
    </w:p>
    <w:p w:rsidR="00B047FA" w:rsidRDefault="00B047FA" w:rsidP="00B047FA">
      <w:pPr>
        <w:rPr>
          <w:sz w:val="16"/>
        </w:rPr>
      </w:pPr>
      <w:r w:rsidRPr="005B0AF6">
        <w:rPr>
          <w:rStyle w:val="StyleBoldUnderline"/>
          <w:highlight w:val="yellow"/>
        </w:rPr>
        <w:t>China</w:t>
      </w:r>
      <w:r w:rsidRPr="006D7291">
        <w:rPr>
          <w:rStyle w:val="StyleBoldUnderline"/>
        </w:rPr>
        <w:t>’s ambassador to South Korea</w:t>
      </w:r>
      <w:r w:rsidRPr="006D7291">
        <w:rPr>
          <w:sz w:val="16"/>
        </w:rPr>
        <w:t xml:space="preserve"> recently </w:t>
      </w:r>
      <w:r w:rsidRPr="005B0AF6">
        <w:rPr>
          <w:rStyle w:val="StyleBoldUnderline"/>
          <w:highlight w:val="yellow"/>
        </w:rPr>
        <w:t>warned</w:t>
      </w:r>
      <w:r w:rsidRPr="006D7291">
        <w:rPr>
          <w:rStyle w:val="StyleBoldUnderline"/>
        </w:rPr>
        <w:t xml:space="preserve"> </w:t>
      </w:r>
      <w:r w:rsidRPr="006D7291">
        <w:rPr>
          <w:sz w:val="16"/>
        </w:rPr>
        <w:t xml:space="preserve">the opposition Minjoo Party of Korea (MPK) </w:t>
      </w:r>
      <w:r w:rsidRPr="005B0AF6">
        <w:rPr>
          <w:rStyle w:val="StyleBoldUnderline"/>
          <w:highlight w:val="yellow"/>
        </w:rPr>
        <w:t>that the deployment of a U.S. missile defense system could “destroy” the China-South Korea relationship</w:t>
      </w:r>
      <w:r w:rsidRPr="006D7291">
        <w:rPr>
          <w:rStyle w:val="StyleBoldUnderline"/>
        </w:rPr>
        <w:t>.</w:t>
      </w:r>
      <w:r w:rsidRPr="006D7291">
        <w:rPr>
          <w:sz w:val="16"/>
        </w:rPr>
        <w:t xml:space="preserve"> MPK spokesperson Kim Sung-soo quoted Ambassador Qiu Guohong’s comments, made in a meeting with MPK chairman Kim Chong-in, to the Korean media this week, saying Qiu had asked that his comments be made public. </w:t>
      </w:r>
      <w:r w:rsidRPr="005B0AF6">
        <w:rPr>
          <w:rStyle w:val="StyleBoldUnderline"/>
          <w:highlight w:val="yellow"/>
        </w:rPr>
        <w:t>China has strenuously objected to the deployment of the</w:t>
      </w:r>
      <w:r w:rsidRPr="006D7291">
        <w:rPr>
          <w:rStyle w:val="StyleBoldUnderline"/>
        </w:rPr>
        <w:t xml:space="preserve"> Terminal High Altitude Area Defense System (</w:t>
      </w:r>
      <w:r w:rsidRPr="005B0AF6">
        <w:rPr>
          <w:rStyle w:val="StyleBoldUnderline"/>
          <w:highlight w:val="yellow"/>
        </w:rPr>
        <w:t>THAAD) on the Korean Peninsula for years</w:t>
      </w:r>
      <w:r w:rsidRPr="006D7291">
        <w:rPr>
          <w:rStyle w:val="StyleBoldUnderline"/>
        </w:rPr>
        <w:t>.</w:t>
      </w:r>
      <w:r w:rsidRPr="006D7291">
        <w:rPr>
          <w:sz w:val="16"/>
        </w:rPr>
        <w:t xml:space="preserve"> The United States and South Korea say THAAD is a purely defensive system, and a necessary means of protecting against the North Korean missile threat. </w:t>
      </w:r>
      <w:r w:rsidRPr="006D7291">
        <w:rPr>
          <w:rStyle w:val="StyleBoldUnderline"/>
        </w:rPr>
        <w:t>China,</w:t>
      </w:r>
      <w:r w:rsidRPr="006D7291">
        <w:rPr>
          <w:sz w:val="16"/>
        </w:rPr>
        <w:t xml:space="preserve"> however, </w:t>
      </w:r>
      <w:r w:rsidRPr="005B0AF6">
        <w:rPr>
          <w:rStyle w:val="StyleBoldUnderline"/>
          <w:highlight w:val="yellow"/>
        </w:rPr>
        <w:t>believes THAAD would</w:t>
      </w:r>
      <w:r w:rsidRPr="006D7291">
        <w:rPr>
          <w:rStyle w:val="StyleBoldUnderline"/>
        </w:rPr>
        <w:t xml:space="preserve"> also </w:t>
      </w:r>
      <w:r w:rsidRPr="005B0AF6">
        <w:rPr>
          <w:rStyle w:val="StyleBoldUnderline"/>
          <w:highlight w:val="yellow"/>
        </w:rPr>
        <w:t>be</w:t>
      </w:r>
      <w:r w:rsidRPr="006D7291">
        <w:rPr>
          <w:rStyle w:val="StyleBoldUnderline"/>
        </w:rPr>
        <w:t xml:space="preserve"> used to monitor Chinese missile deployments, </w:t>
      </w:r>
      <w:r w:rsidRPr="005B0AF6">
        <w:rPr>
          <w:rStyle w:val="StyleBoldUnderline"/>
          <w:highlight w:val="yellow"/>
        </w:rPr>
        <w:t>posing threat to China’s national security</w:t>
      </w:r>
      <w:r w:rsidRPr="006D7291">
        <w:rPr>
          <w:rStyle w:val="StyleBoldUnderline"/>
        </w:rPr>
        <w:t xml:space="preserve">. </w:t>
      </w:r>
      <w:r w:rsidRPr="005B0AF6">
        <w:rPr>
          <w:rStyle w:val="StyleBoldUnderline"/>
          <w:highlight w:val="yellow"/>
        </w:rPr>
        <w:t>In the wake of North Korea’s nuclear test i</w:t>
      </w:r>
      <w:r w:rsidRPr="006D7291">
        <w:rPr>
          <w:rStyle w:val="StyleBoldUnderline"/>
        </w:rPr>
        <w:t xml:space="preserve">n January </w:t>
      </w:r>
      <w:r w:rsidRPr="005B0AF6">
        <w:rPr>
          <w:rStyle w:val="StyleBoldUnderline"/>
          <w:highlight w:val="yellow"/>
        </w:rPr>
        <w:t>and rocket launch</w:t>
      </w:r>
      <w:r w:rsidRPr="006D7291">
        <w:rPr>
          <w:rStyle w:val="StyleBoldUnderline"/>
        </w:rPr>
        <w:t xml:space="preserve"> a month later, however, S</w:t>
      </w:r>
      <w:r w:rsidRPr="005B0AF6">
        <w:rPr>
          <w:rStyle w:val="StyleBoldUnderline"/>
          <w:highlight w:val="yellow"/>
        </w:rPr>
        <w:t>outh Korea and the United States have moved closer to THAAD deploymen</w:t>
      </w:r>
      <w:r w:rsidRPr="006D7291">
        <w:rPr>
          <w:rStyle w:val="StyleBoldUnderline"/>
        </w:rPr>
        <w:t>t</w:t>
      </w:r>
      <w:r w:rsidRPr="006D7291">
        <w:rPr>
          <w:sz w:val="16"/>
        </w:rPr>
        <w:t xml:space="preserve">. For the first time, the two sides are poised to begin official negotiations on the details of setting the system up in South Korea. </w:t>
      </w:r>
      <w:r w:rsidRPr="005B0AF6">
        <w:rPr>
          <w:rStyle w:val="StyleBoldUnderline"/>
          <w:highlight w:val="yellow"/>
        </w:rPr>
        <w:t>That</w:t>
      </w:r>
      <w:r w:rsidRPr="006D7291">
        <w:rPr>
          <w:rStyle w:val="StyleBoldUnderline"/>
        </w:rPr>
        <w:t xml:space="preserve"> has </w:t>
      </w:r>
      <w:r w:rsidRPr="005B0AF6">
        <w:rPr>
          <w:rStyle w:val="StyleBoldUnderline"/>
          <w:highlight w:val="yellow"/>
        </w:rPr>
        <w:t>sparked a backlash in China, including dire warnings of escalation that could spark a potential arms race</w:t>
      </w:r>
      <w:r w:rsidRPr="006D7291">
        <w:rPr>
          <w:rStyle w:val="StyleBoldUnderline"/>
        </w:rPr>
        <w:t xml:space="preserve"> in the region</w:t>
      </w:r>
      <w:r w:rsidRPr="006D7291">
        <w:rPr>
          <w:sz w:val="16"/>
        </w:rPr>
        <w:t xml:space="preserve">. Qiu’s comments to the MPK fit squarely in that vein. According to Kim Sung-soo, Qiu said that </w:t>
      </w:r>
      <w:r w:rsidRPr="005B0AF6">
        <w:rPr>
          <w:rStyle w:val="StyleBoldUnderline"/>
          <w:highlight w:val="yellow"/>
        </w:rPr>
        <w:t>THAAD deployment could negate the advances made in China-South Korea ties in the past three years</w:t>
      </w:r>
      <w:r w:rsidRPr="006D7291">
        <w:rPr>
          <w:rStyle w:val="StyleBoldUnderline"/>
        </w:rPr>
        <w:t xml:space="preserve"> under Presidents Xi Jinping and Park Geun-hye</w:t>
      </w:r>
      <w:r w:rsidRPr="006D7291">
        <w:rPr>
          <w:sz w:val="16"/>
        </w:rPr>
        <w:t xml:space="preserve">. “Much effort has been made to develop bilateral ties to today’s level, but </w:t>
      </w:r>
      <w:r w:rsidRPr="006D7291">
        <w:rPr>
          <w:rStyle w:val="StyleBoldUnderline"/>
        </w:rPr>
        <w:t>these efforts could be destroyed in an instant with a single problem,” Qiu said</w:t>
      </w:r>
      <w:r w:rsidRPr="006D7291">
        <w:rPr>
          <w:sz w:val="16"/>
        </w:rPr>
        <w:t xml:space="preserve">, warning that ties “could take a long time to recover.” </w:t>
      </w:r>
      <w:r w:rsidRPr="006D7291">
        <w:rPr>
          <w:rStyle w:val="StyleBoldUnderline"/>
        </w:rPr>
        <w:t xml:space="preserve">He </w:t>
      </w:r>
      <w:r w:rsidRPr="005B0AF6">
        <w:rPr>
          <w:rStyle w:val="StyleBoldUnderline"/>
          <w:highlight w:val="yellow"/>
        </w:rPr>
        <w:t>also warned that THAAD deployment would “create a vicious cycle of Cold War-style confrontations and an arms race</w:t>
      </w:r>
      <w:r w:rsidRPr="006D7291">
        <w:rPr>
          <w:rStyle w:val="StyleBoldUnderline"/>
        </w:rPr>
        <w:t xml:space="preserve">,” and urged South Korea to take that into account when deciding if THAAD truly makes the country safer. </w:t>
      </w:r>
      <w:r w:rsidRPr="006D7291">
        <w:rPr>
          <w:sz w:val="16"/>
        </w:rPr>
        <w:t xml:space="preserve">In particular, Qiu expressed concern about the level of U.S. control over the system. </w:t>
      </w:r>
      <w:r w:rsidRPr="006D7291">
        <w:rPr>
          <w:rStyle w:val="StyleBoldUnderline"/>
        </w:rPr>
        <w:t>He said China would trust South Korea to limit the functions of THAAD</w:t>
      </w:r>
      <w:r w:rsidRPr="006D7291">
        <w:rPr>
          <w:sz w:val="16"/>
        </w:rPr>
        <w:t xml:space="preserve"> so as not to target China, </w:t>
      </w:r>
      <w:r w:rsidRPr="006D7291">
        <w:rPr>
          <w:rStyle w:val="StyleBoldUnderline"/>
        </w:rPr>
        <w:t>but did not believe similar assurances from the United States</w:t>
      </w:r>
      <w:r w:rsidRPr="006D7291">
        <w:rPr>
          <w:sz w:val="16"/>
        </w:rPr>
        <w:t xml:space="preserve">. “I do not deny the fact that THAAD would play a role in protecting [South] Korea, but it will inevitably target China and Russia,” Qiu said. China’s Foreign Ministry made a similar point on Wednesday, with spokesperson Hua Chunying telling reporters that “the Chinese side understands the ROK’s reasonable security concerns, but no country can pursue its own security interests at the expense of others.” </w:t>
      </w:r>
      <w:r w:rsidRPr="006D7291">
        <w:rPr>
          <w:rStyle w:val="StyleBoldUnderline"/>
        </w:rPr>
        <w:t>THAAD deployment “will have a direct impact on China’s national security interests,” Hua added</w:t>
      </w:r>
      <w:r w:rsidRPr="006D7291">
        <w:rPr>
          <w:sz w:val="16"/>
        </w:rPr>
        <w:t>. In response to the latest round of protests from China, South Korean presidential spokesperson Jung Youn-kuk said that THAAD deployment “is a matter we will decide upon according to our own security and national interests.” “The Chinese had better recognize this point,” Jung added. The floor leader of the ruling Saenuri Party, Rep. Won Yoo-chul, went further, calling Qiu’s comments “blackmail</w:t>
      </w:r>
      <w:r w:rsidRPr="006D7291">
        <w:rPr>
          <w:rStyle w:val="StyleBoldUnderline"/>
        </w:rPr>
        <w:t xml:space="preserve">.” </w:t>
      </w:r>
      <w:r w:rsidRPr="005B0AF6">
        <w:rPr>
          <w:rStyle w:val="StyleBoldUnderline"/>
          <w:highlight w:val="yellow"/>
        </w:rPr>
        <w:t>South Korea has been frustrated that close ties with China</w:t>
      </w:r>
      <w:r w:rsidRPr="006D7291">
        <w:rPr>
          <w:rStyle w:val="StyleBoldUnderline"/>
        </w:rPr>
        <w:t xml:space="preserve"> — the “best-ever national ties in history,” according to Xi — </w:t>
      </w:r>
      <w:r w:rsidRPr="005B0AF6">
        <w:rPr>
          <w:rStyle w:val="StyleBoldUnderline"/>
          <w:highlight w:val="yellow"/>
        </w:rPr>
        <w:t>haven’t resulted in any</w:t>
      </w:r>
      <w:r w:rsidRPr="006D7291">
        <w:rPr>
          <w:rStyle w:val="StyleBoldUnderline"/>
        </w:rPr>
        <w:t xml:space="preserve"> </w:t>
      </w:r>
      <w:r w:rsidRPr="005B0AF6">
        <w:rPr>
          <w:rStyle w:val="StyleBoldUnderline"/>
          <w:highlight w:val="yellow"/>
        </w:rPr>
        <w:t>willingness to apply more pressure on North Korea. South</w:t>
      </w:r>
      <w:r w:rsidRPr="006D7291">
        <w:rPr>
          <w:rStyle w:val="StyleBoldUnderline"/>
        </w:rPr>
        <w:t xml:space="preserve"> Korea’s movement on THAAD is a signal to China that Seoul will do what it must to defend itself—that the way to stop THAAD deployment is to stop North Korea’s missile and nuclear programs.</w:t>
      </w:r>
      <w:r w:rsidRPr="006D7291">
        <w:rPr>
          <w:sz w:val="16"/>
        </w:rPr>
        <w:t xml:space="preserve"> However, the United States and South Korea recently postponed the start of talks on THAAD deployment, calling off a ceremony scheduled for Tuesday that would have seen both sides sign an agreement on the talks. A spokesperson for South Korea’s Defense Ministry refused to comment on speculation that the official start of THAAD talks was delayed to avoid upsetting U.S.-China negotiations over UN sanctions on North Korea. Instead, he said the allies had yet to finalize all the details of the joint working group that will carry out the talks. Qiu, though, made it clear that the THAAD issue was affecting the UN Security Council talks. “Without the THAAD issue, a new UN resolution would have been adopted already,” he told MPK officials.</w:t>
      </w:r>
    </w:p>
    <w:p w:rsidR="00B047FA" w:rsidRDefault="00B047FA" w:rsidP="00B047FA">
      <w:pPr>
        <w:pStyle w:val="Heading4"/>
      </w:pPr>
      <w:r>
        <w:t>THAAD Not Possible in Squo—China Retaliation</w:t>
      </w:r>
    </w:p>
    <w:p w:rsidR="00B047FA" w:rsidRPr="00952E98" w:rsidRDefault="00B047FA" w:rsidP="00B047FA">
      <w:r>
        <w:rPr>
          <w:b/>
        </w:rPr>
        <w:t xml:space="preserve">Nakazawa 4-8 </w:t>
      </w:r>
      <w:r>
        <w:t xml:space="preserve">(Katsuji Nakazawa is a Nikkei Senior Staff Writer, April 8, 2016, The Asian Review, “Xi warns Obama over THAAD Missile System”, </w:t>
      </w:r>
      <w:r w:rsidRPr="00952E98">
        <w:t>http://asia.nikkei.com/Features/China-up-close/Xi-warns-Obama-over-THAAD-missile-system?page=1</w:t>
      </w:r>
      <w:r>
        <w:t>)</w:t>
      </w:r>
    </w:p>
    <w:p w:rsidR="00B047FA" w:rsidRPr="00952E98" w:rsidRDefault="00B047FA" w:rsidP="00B047FA">
      <w:pPr>
        <w:rPr>
          <w:rStyle w:val="StyleBoldUnderline"/>
        </w:rPr>
      </w:pPr>
      <w:r w:rsidRPr="00A20EC2">
        <w:rPr>
          <w:sz w:val="16"/>
        </w:rPr>
        <w:t xml:space="preserve">Geopolitical tensions are simmering in Asia as the U.S. and China are locked in a face-off over the South China Sea, but no less fiercely on the Korean Peninsula. U.S. President Barack Obama and his Chinese counterpart Xi Jinping held talks in Washington on March 31 on the sidelines of a nuclear security summit. The summit lasted longer than planned -- as long as 100 minutes -- because of sharp differences on the two sides. As a result, the start of Xi's separate talks with South Korean President Park Geun-hye was delayed by one hour. Like most people, the top Chinese leader sees the U.S. as South Korea's "big brother" in the bilateral security alliance. Obama and Xi specifically traded blows over the U.S. plans to deploy an advanced land-based missile defense system called Terminal High Altitude Area Defense, or THAAD, to South Korea, as well as over the territorial dispute in the South China Sea. The U.S. and South Korean governments kicked off official talks recently on deploying a THAAD system, following North Korea's latest nuclear and ballistic missile tests. Establishing a missile defense system to cope with a growing North Korean nuclear missile threat is also a matter closely related to the national security of Japan, another key security </w:t>
      </w:r>
      <w:proofErr w:type="gramStart"/>
      <w:r w:rsidRPr="00A20EC2">
        <w:rPr>
          <w:sz w:val="16"/>
        </w:rPr>
        <w:t>ally</w:t>
      </w:r>
      <w:proofErr w:type="gramEnd"/>
      <w:r w:rsidRPr="00A20EC2">
        <w:rPr>
          <w:sz w:val="16"/>
        </w:rPr>
        <w:t xml:space="preserve"> of the U.S. in the region. During his tense meeting with Obama, </w:t>
      </w:r>
      <w:r w:rsidRPr="00952E98">
        <w:rPr>
          <w:rStyle w:val="StyleBoldUnderline"/>
        </w:rPr>
        <w:t>Xi used tough</w:t>
      </w:r>
      <w:r w:rsidRPr="00A20EC2">
        <w:rPr>
          <w:sz w:val="16"/>
        </w:rPr>
        <w:t xml:space="preserve">er-than-expected </w:t>
      </w:r>
      <w:r w:rsidRPr="00952E98">
        <w:rPr>
          <w:rStyle w:val="StyleBoldUnderline"/>
        </w:rPr>
        <w:t>language on the THAAD issue</w:t>
      </w:r>
      <w:r w:rsidRPr="00A20EC2">
        <w:rPr>
          <w:sz w:val="16"/>
        </w:rPr>
        <w:t xml:space="preserve">, as </w:t>
      </w:r>
      <w:r w:rsidRPr="00952E98">
        <w:rPr>
          <w:rStyle w:val="StyleBoldUnderline"/>
          <w:b/>
        </w:rPr>
        <w:t>China sees the deployment of such a system to South Korea as a threat to its own security</w:t>
      </w:r>
      <w:r w:rsidRPr="00A20EC2">
        <w:rPr>
          <w:sz w:val="16"/>
        </w:rPr>
        <w:t xml:space="preserve">. According to the Chinese side, </w:t>
      </w:r>
      <w:r w:rsidRPr="00952E98">
        <w:rPr>
          <w:rStyle w:val="StyleBoldUnderline"/>
        </w:rPr>
        <w:t xml:space="preserve">Xi told Obama that </w:t>
      </w:r>
      <w:r w:rsidRPr="00952E98">
        <w:rPr>
          <w:rStyle w:val="StyleBoldUnderline"/>
          <w:b/>
        </w:rPr>
        <w:t>China is "resolutely opposed" to the deployment of a THAAD</w:t>
      </w:r>
      <w:r w:rsidRPr="00952E98">
        <w:rPr>
          <w:rStyle w:val="StyleBoldUnderline"/>
        </w:rPr>
        <w:t xml:space="preserve"> system to South Korea as </w:t>
      </w:r>
      <w:r w:rsidRPr="00952E98">
        <w:rPr>
          <w:rStyle w:val="StyleBoldUnderline"/>
          <w:b/>
        </w:rPr>
        <w:t>it would "cause harm and trouble" to China</w:t>
      </w:r>
      <w:r w:rsidRPr="00952E98">
        <w:rPr>
          <w:rStyle w:val="StyleBoldUnderline"/>
        </w:rPr>
        <w:t xml:space="preserve">. Moreover, Xi said that </w:t>
      </w:r>
      <w:r w:rsidRPr="00952E98">
        <w:rPr>
          <w:rStyle w:val="StyleBoldUnderline"/>
          <w:b/>
        </w:rPr>
        <w:t>the deployment of a THAAD system to South Korea would "do harm to" the U.S</w:t>
      </w:r>
      <w:r w:rsidRPr="00952E98">
        <w:rPr>
          <w:rStyle w:val="StyleBoldUnderline"/>
        </w:rPr>
        <w:t>. It is unusual for a top Chinese leader to use such an expression during official diplomatic contacts</w:t>
      </w:r>
      <w:r w:rsidRPr="00A20EC2">
        <w:rPr>
          <w:sz w:val="16"/>
        </w:rPr>
        <w:t xml:space="preserve">. This is an expression so offensive, when used in conversations between Chinese persons, that it is bound to spark angry resentment in the listener. "It is certain that Xi threatened the U.S. with firm determination," said one Chinese expert on international affairs. </w:t>
      </w:r>
      <w:r w:rsidRPr="00952E98">
        <w:rPr>
          <w:rStyle w:val="StyleBoldUnderline"/>
        </w:rPr>
        <w:t xml:space="preserve">By using the expression "do harm to" the U.S., </w:t>
      </w:r>
      <w:r w:rsidRPr="00952E98">
        <w:rPr>
          <w:rStyle w:val="StyleBoldUnderline"/>
          <w:b/>
        </w:rPr>
        <w:t>Xi</w:t>
      </w:r>
      <w:r w:rsidRPr="00952E98">
        <w:rPr>
          <w:rStyle w:val="StyleBoldUnderline"/>
        </w:rPr>
        <w:t xml:space="preserve"> effectively </w:t>
      </w:r>
      <w:r w:rsidRPr="00952E98">
        <w:rPr>
          <w:rStyle w:val="StyleBoldUnderline"/>
          <w:b/>
        </w:rPr>
        <w:t>warned Obama that</w:t>
      </w:r>
      <w:r w:rsidRPr="00952E98">
        <w:rPr>
          <w:rStyle w:val="StyleBoldUnderline"/>
        </w:rPr>
        <w:t xml:space="preserve"> if a THAAD system is actually deployed to South Korea, </w:t>
      </w:r>
      <w:r w:rsidRPr="00952E98">
        <w:rPr>
          <w:rStyle w:val="StyleBoldUnderline"/>
          <w:b/>
        </w:rPr>
        <w:t>China reserves the right to take retaliatory measures against the U.S. and South Korea</w:t>
      </w:r>
      <w:r w:rsidRPr="00952E98">
        <w:rPr>
          <w:rStyle w:val="StyleBoldUnderline"/>
        </w:rPr>
        <w:t xml:space="preserve">. </w:t>
      </w:r>
      <w:r w:rsidRPr="00952E98">
        <w:rPr>
          <w:rStyle w:val="StyleBoldUnderline"/>
          <w:b/>
        </w:rPr>
        <w:t>Now that Xi has issued such a thinly-veiled warning, China will never accept the deployment and will try to take every possible step to block the move</w:t>
      </w:r>
      <w:r w:rsidRPr="00952E98">
        <w:rPr>
          <w:rStyle w:val="StyleBoldUnderline"/>
        </w:rPr>
        <w:t>.</w:t>
      </w:r>
    </w:p>
    <w:p w:rsidR="00B047FA" w:rsidRPr="00B74C65" w:rsidRDefault="00B047FA" w:rsidP="00B047FA">
      <w:pPr>
        <w:pStyle w:val="Heading4"/>
        <w:rPr>
          <w:rStyle w:val="StyleBoldUnderline"/>
          <w:sz w:val="26"/>
          <w:szCs w:val="26"/>
          <w:u w:val="none"/>
        </w:rPr>
      </w:pPr>
      <w:r w:rsidRPr="00B74C65">
        <w:rPr>
          <w:rStyle w:val="StyleBoldUnderline"/>
          <w:sz w:val="26"/>
          <w:szCs w:val="26"/>
          <w:u w:val="none"/>
        </w:rPr>
        <w:t>SK-China Relations Low—THAAD Conflict</w:t>
      </w:r>
    </w:p>
    <w:p w:rsidR="00B047FA" w:rsidRPr="00B74C65" w:rsidRDefault="00B047FA" w:rsidP="00B047FA">
      <w:r w:rsidRPr="00B74C65">
        <w:rPr>
          <w:b/>
        </w:rPr>
        <w:t>Seung-Woo 2-15</w:t>
      </w:r>
      <w:r>
        <w:t xml:space="preserve"> (Kang Seung-Woo is a writer at the Korea Times, 2-15-16, The Korea Times, “Korea-China Relations Turning Sour”, </w:t>
      </w:r>
      <w:r w:rsidRPr="00B74C65">
        <w:t>http://www.koreatimes.co.kr/www/news/nation/2016/02/116_198058.html</w:t>
      </w:r>
      <w:r>
        <w:t>)</w:t>
      </w:r>
    </w:p>
    <w:p w:rsidR="00B047FA" w:rsidRPr="00B74C65" w:rsidRDefault="00B047FA" w:rsidP="00B047FA">
      <w:pPr>
        <w:rPr>
          <w:sz w:val="16"/>
        </w:rPr>
      </w:pPr>
      <w:r w:rsidRPr="00032249">
        <w:rPr>
          <w:rStyle w:val="StyleBoldUnderline"/>
        </w:rPr>
        <w:t>Frustrated by Beijing's lukewarm stance</w:t>
      </w:r>
      <w:r w:rsidRPr="00B74C65">
        <w:rPr>
          <w:sz w:val="16"/>
        </w:rPr>
        <w:t xml:space="preserve"> on a series of provocations by North Korea, </w:t>
      </w:r>
      <w:r w:rsidRPr="00B74C65">
        <w:rPr>
          <w:rStyle w:val="StyleBoldUnderline"/>
        </w:rPr>
        <w:t>the Park Geun-hye government has pushed for THAAD deployment in South Korea</w:t>
      </w:r>
      <w:r w:rsidRPr="00B74C65">
        <w:rPr>
          <w:sz w:val="16"/>
        </w:rPr>
        <w:t xml:space="preserve">. </w:t>
      </w:r>
      <w:r w:rsidRPr="00B74C65">
        <w:rPr>
          <w:rStyle w:val="StyleBoldUnderline"/>
          <w:b/>
        </w:rPr>
        <w:t>Seoul-Beijing ties</w:t>
      </w:r>
      <w:r w:rsidRPr="00B74C65">
        <w:rPr>
          <w:sz w:val="16"/>
        </w:rPr>
        <w:t xml:space="preserve">, which have evolved into a strategic partnership, </w:t>
      </w:r>
      <w:r w:rsidRPr="00B74C65">
        <w:rPr>
          <w:rStyle w:val="StyleBoldUnderline"/>
          <w:b/>
        </w:rPr>
        <w:t>could turn sour because the THAAD talks are underway</w:t>
      </w:r>
      <w:r w:rsidRPr="00B74C65">
        <w:rPr>
          <w:b/>
          <w:sz w:val="16"/>
        </w:rPr>
        <w:t xml:space="preserve"> </w:t>
      </w:r>
      <w:r w:rsidRPr="00B74C65">
        <w:rPr>
          <w:sz w:val="16"/>
        </w:rPr>
        <w:t xml:space="preserve">― and Beijing may use its position as Seoul's No. 1 trading partner to thwart the plan. "For some time, </w:t>
      </w:r>
      <w:r w:rsidRPr="00B74C65">
        <w:rPr>
          <w:rStyle w:val="StyleBoldUnderline"/>
        </w:rPr>
        <w:t>China will slam South Korea</w:t>
      </w:r>
      <w:r w:rsidRPr="00B74C65">
        <w:rPr>
          <w:sz w:val="16"/>
        </w:rPr>
        <w:t xml:space="preserve"> and the United States for a possible THAAD deployment </w:t>
      </w:r>
      <w:r w:rsidRPr="00B74C65">
        <w:rPr>
          <w:rStyle w:val="StyleBoldUnderline"/>
        </w:rPr>
        <w:t>because it has steadily opposed the anti-missile defense system</w:t>
      </w:r>
      <w:r w:rsidRPr="00B74C65">
        <w:rPr>
          <w:sz w:val="16"/>
        </w:rPr>
        <w:t xml:space="preserve">," said Park Won-gon, an international relations professor at Handong University. Cheong Seong-chang, a senior fellow of the Sejong Institute, said, "Despite a recent phone conversation between President Park and Chinese President Xi Jinping (on Feb. 5), the </w:t>
      </w:r>
      <w:r w:rsidRPr="00B74C65">
        <w:rPr>
          <w:rStyle w:val="StyleBoldUnderline"/>
          <w:b/>
        </w:rPr>
        <w:t>talks over the</w:t>
      </w:r>
      <w:r w:rsidRPr="00B74C65">
        <w:rPr>
          <w:rStyle w:val="StyleBoldUnderline"/>
        </w:rPr>
        <w:t xml:space="preserve"> </w:t>
      </w:r>
      <w:r w:rsidRPr="00B74C65">
        <w:rPr>
          <w:rStyle w:val="StyleBoldUnderline"/>
          <w:b/>
        </w:rPr>
        <w:t>THAAD deployment have turned the clock back</w:t>
      </w:r>
      <w:r w:rsidRPr="00B74C65">
        <w:rPr>
          <w:sz w:val="16"/>
        </w:rPr>
        <w:t>." After the South Korean government announced last week that it will hold negotiations with Washington about the U.S. Forces Korea (USFK)'s plan to deploy a THAAD battery on Korean soil, China has urged Seoul to withdraw the plan. Chinese Foreign Minister Wang Yi told his Korean counterpart Yun Byung-se in Munich, Germany on Thursday that the matter of possible deployment of THAAD on the Korean Peninsula is detrimental to the proper handling of the current situation by related parties and the maintenance of regional peace and stability. "Obviously it will undermine the strategic security interests of China, and China shows grave concern about it," he was quoted by the Chinese foreign ministry.</w:t>
      </w:r>
    </w:p>
    <w:p w:rsidR="004B203A" w:rsidRDefault="00B047FA" w:rsidP="004B203A">
      <w:pPr>
        <w:pStyle w:val="Heading3"/>
      </w:pPr>
      <w:r>
        <w:t>2AC – China-SoKo – Relations High Now</w:t>
      </w:r>
    </w:p>
    <w:p w:rsidR="004B203A" w:rsidRPr="0019287F" w:rsidRDefault="004B203A" w:rsidP="004B203A">
      <w:pPr>
        <w:pStyle w:val="Heading4"/>
      </w:pPr>
      <w:r w:rsidRPr="0019287F">
        <w:t>China-ROK Relations Best in History</w:t>
      </w:r>
    </w:p>
    <w:p w:rsidR="004B203A" w:rsidRPr="00D7177F" w:rsidRDefault="004B203A" w:rsidP="004B203A">
      <w:r>
        <w:rPr>
          <w:b/>
        </w:rPr>
        <w:t xml:space="preserve">Tao 15 </w:t>
      </w:r>
      <w:proofErr w:type="gramStart"/>
      <w:r>
        <w:t>( Gui</w:t>
      </w:r>
      <w:proofErr w:type="gramEnd"/>
      <w:r>
        <w:t xml:space="preserve"> Tao is a writer for Xinhua, Oct 31, 2015, Xinhuanet, “Frequent Exchange of High-Level Visits Highlights Closer China-South Korea Ties”, </w:t>
      </w:r>
      <w:r w:rsidRPr="00D7177F">
        <w:t>http://news.xinhuanet.com/english/2015-10/31/c_134769756.htm</w:t>
      </w:r>
      <w:r>
        <w:t>)</w:t>
      </w:r>
    </w:p>
    <w:p w:rsidR="004B203A" w:rsidRPr="007E4B5C" w:rsidRDefault="004B203A" w:rsidP="004B203A">
      <w:pPr>
        <w:rPr>
          <w:sz w:val="16"/>
        </w:rPr>
      </w:pPr>
      <w:r w:rsidRPr="007E39E7">
        <w:rPr>
          <w:rStyle w:val="StyleBoldUnderline"/>
        </w:rPr>
        <w:t xml:space="preserve">The </w:t>
      </w:r>
      <w:r w:rsidRPr="007E4B5C">
        <w:rPr>
          <w:rStyle w:val="StyleBoldUnderline"/>
          <w:b/>
        </w:rPr>
        <w:t>high frequency of mutual visits</w:t>
      </w:r>
      <w:r w:rsidRPr="007E4B5C">
        <w:rPr>
          <w:sz w:val="16"/>
        </w:rPr>
        <w:t xml:space="preserve"> by Chinese and </w:t>
      </w:r>
      <w:hyperlink r:id="rId44" w:history="1">
        <w:r w:rsidRPr="007E4B5C">
          <w:rPr>
            <w:rStyle w:val="Hyperlink"/>
            <w:sz w:val="16"/>
          </w:rPr>
          <w:t>South Korea</w:t>
        </w:r>
      </w:hyperlink>
      <w:r w:rsidRPr="007E4B5C">
        <w:rPr>
          <w:sz w:val="16"/>
        </w:rPr>
        <w:t xml:space="preserve">n leaders </w:t>
      </w:r>
      <w:r w:rsidRPr="007E4B5C">
        <w:rPr>
          <w:rStyle w:val="StyleBoldUnderline"/>
          <w:b/>
        </w:rPr>
        <w:t>has offered a glimpse into the increasingly warm relations between the two East Asian neighbors amid their burgeoning trade ties</w:t>
      </w:r>
      <w:r w:rsidRPr="007E4B5C">
        <w:rPr>
          <w:sz w:val="16"/>
        </w:rPr>
        <w:t xml:space="preserve">. </w:t>
      </w:r>
      <w:r w:rsidRPr="007E39E7">
        <w:rPr>
          <w:rStyle w:val="StyleBoldUnderline"/>
        </w:rPr>
        <w:t>The latest sign of Beijing and Seoul's intimacy came as Chinese Premier </w:t>
      </w:r>
      <w:hyperlink r:id="rId45" w:history="1">
        <w:r w:rsidRPr="007E39E7">
          <w:rPr>
            <w:rStyle w:val="StyleBoldUnderline"/>
          </w:rPr>
          <w:t>Li Keqiang</w:t>
        </w:r>
      </w:hyperlink>
      <w:r w:rsidRPr="007E39E7">
        <w:rPr>
          <w:rStyle w:val="StyleBoldUnderline"/>
        </w:rPr>
        <w:t> started his first official visit to South Korea</w:t>
      </w:r>
      <w:r w:rsidRPr="007E4B5C">
        <w:rPr>
          <w:sz w:val="16"/>
        </w:rPr>
        <w:t xml:space="preserve"> on Saturday, two months after South Korean President Park Geun-hye attended the massive military parade marking the 70th anniversary of the end of World War II (WWII) in Beijing, her third China trip since assuming office in early 2013. The intensified Beijing-Seoul relations have been reflected by statistics. Over the past two years, Li has met with Park four times while </w:t>
      </w:r>
      <w:r w:rsidRPr="007E39E7">
        <w:rPr>
          <w:rStyle w:val="StyleBoldUnderline"/>
        </w:rPr>
        <w:t>Chinese President </w:t>
      </w:r>
      <w:hyperlink r:id="rId46" w:history="1">
        <w:r w:rsidRPr="007E39E7">
          <w:rPr>
            <w:rStyle w:val="StyleBoldUnderline"/>
          </w:rPr>
          <w:t>Xi Jinping</w:t>
        </w:r>
      </w:hyperlink>
      <w:r w:rsidRPr="007E39E7">
        <w:rPr>
          <w:rStyle w:val="StyleBoldUnderline"/>
        </w:rPr>
        <w:t> and his South Korean counterpart have met on at least six occasions</w:t>
      </w:r>
      <w:r w:rsidRPr="007E4B5C">
        <w:rPr>
          <w:sz w:val="16"/>
        </w:rPr>
        <w:t>. The routinized summits between Xi and Park were held on both multilateral and bilateral occasions, including the presidents' exchange of state visits, the 2014 Nuclear Security Summit in the Netherlands, the </w:t>
      </w:r>
      <w:hyperlink r:id="rId47" w:history="1">
        <w:r w:rsidRPr="007E4B5C">
          <w:rPr>
            <w:rStyle w:val="Hyperlink"/>
            <w:sz w:val="16"/>
          </w:rPr>
          <w:t>APEC</w:t>
        </w:r>
      </w:hyperlink>
      <w:r w:rsidRPr="007E4B5C">
        <w:rPr>
          <w:sz w:val="16"/>
        </w:rPr>
        <w:t> (the Asia-Pacific Economic Cooperation forum) meetings in Bali and Beijing, and Beijing's military parade. In 2014, Xi visited South Korea in a single-country overseas trip, which observers described as "quite rare" in China's diplomatic arrangement, reflecting Seoul's important role in Beijing's relations with its neighboring countries. The short yet fruitful trip, which saw a host of agreements ranging from the launch of the Chinese yuan (or RMB) clearance in Seoul and political and security cooperation to expanded people-to-people exchanges, was described by media in China's diplomatic vocabulary as "dropping round among family relatives."In both countries, where ethical values and social orders were historically based on Confucianism, the harmonious coexistence of neighbors and family members is highly valued. The Chinese people believe that "the more frequent relatives visit each other, the closer they will become."Another case in point was the visit by China's top legislator </w:t>
      </w:r>
      <w:hyperlink r:id="rId48" w:history="1">
        <w:r w:rsidRPr="007E4B5C">
          <w:rPr>
            <w:rStyle w:val="Hyperlink"/>
            <w:sz w:val="16"/>
          </w:rPr>
          <w:t>Zhang Dejiang</w:t>
        </w:r>
      </w:hyperlink>
      <w:r w:rsidRPr="007E4B5C">
        <w:rPr>
          <w:sz w:val="16"/>
        </w:rPr>
        <w:t> in June, when the outbreak of Middle East Respiratory Syndrome (MERS) was taking its toll in South Korea. Zhang's visit was lauded by South Korean officials, saying it helped the country ease MERS anxieties. Ma Zhengang, deputy president of the China Public Diplomacy Association, said that such frequent exchange of high-level official visits is critical for China and South Korea to deepen mutual political trust and their congenial relationship has been developed on the basis of an increasing number of agreements on bilateral cooperation in economy, trade, culture and people-to-people areas."</w:t>
      </w:r>
      <w:r w:rsidRPr="007E4B5C">
        <w:rPr>
          <w:rStyle w:val="StyleBoldUnderline"/>
          <w:b/>
        </w:rPr>
        <w:t>A slew of regional multilateral economic, political, and security issues have compelled China and South Korea to maintain frequent communication and cooperation</w:t>
      </w:r>
      <w:r w:rsidRPr="007E4B5C">
        <w:rPr>
          <w:sz w:val="16"/>
        </w:rPr>
        <w:t>," he said.</w:t>
      </w:r>
      <w:r w:rsidRPr="007E4B5C">
        <w:rPr>
          <w:rStyle w:val="StyleBoldUnderline"/>
        </w:rPr>
        <w:t>The two countries have common interests on and similar outlooks for a number of regional issues, such as peace and stability</w:t>
      </w:r>
      <w:r w:rsidRPr="007E4B5C">
        <w:rPr>
          <w:sz w:val="16"/>
        </w:rPr>
        <w:t xml:space="preserve"> of the Northeast Asia, regional denuclearization, and historical issues in relation to </w:t>
      </w:r>
      <w:hyperlink r:id="rId49" w:history="1">
        <w:r w:rsidRPr="007E4B5C">
          <w:rPr>
            <w:rStyle w:val="Hyperlink"/>
            <w:sz w:val="16"/>
          </w:rPr>
          <w:t>Japan</w:t>
        </w:r>
      </w:hyperlink>
      <w:r w:rsidRPr="007E4B5C">
        <w:rPr>
          <w:sz w:val="16"/>
        </w:rPr>
        <w:t>ese colonialism and aggression.</w:t>
      </w:r>
      <w:r w:rsidRPr="007E4B5C">
        <w:rPr>
          <w:rStyle w:val="StyleBoldUnderline"/>
        </w:rPr>
        <w:t xml:space="preserve">Analysts say that </w:t>
      </w:r>
      <w:r w:rsidRPr="007E4B5C">
        <w:rPr>
          <w:rStyle w:val="StyleBoldUnderline"/>
          <w:b/>
        </w:rPr>
        <w:t>China-South Korea relations, described as featuring "warming politics, hot economy," are at the best in history</w:t>
      </w:r>
      <w:r w:rsidRPr="007E4B5C">
        <w:rPr>
          <w:sz w:val="16"/>
        </w:rPr>
        <w:t xml:space="preserve"> since the two nations established diplomatic ties 23 years ago. The </w:t>
      </w:r>
      <w:r w:rsidRPr="007E4B5C">
        <w:rPr>
          <w:rStyle w:val="StyleBoldUnderline"/>
        </w:rPr>
        <w:t>desirable Beijing-Seoul relations have also been evidenced by the two countries' new</w:t>
      </w:r>
      <w:r w:rsidRPr="007E4B5C">
        <w:rPr>
          <w:sz w:val="16"/>
        </w:rPr>
        <w:t xml:space="preserve">ly inked free trade agreement </w:t>
      </w:r>
      <w:r w:rsidRPr="007E4B5C">
        <w:rPr>
          <w:rStyle w:val="StyleBoldUnderline"/>
        </w:rPr>
        <w:t xml:space="preserve">(FTA) </w:t>
      </w:r>
      <w:r w:rsidRPr="007E4B5C">
        <w:rPr>
          <w:sz w:val="16"/>
        </w:rPr>
        <w:t xml:space="preserve">after a three-year negotiation process and Seoul's recent decision to join the China-initiated Asian Infrastructure Investment Bank. China's foreign ministry has said that </w:t>
      </w:r>
      <w:r w:rsidRPr="007E4B5C">
        <w:rPr>
          <w:rStyle w:val="StyleBoldUnderline"/>
        </w:rPr>
        <w:t>Premier Li's South Korea visit is expected to enhance bilateral practical cooperation, consolidate mutual trust, as well as extend the sound development momentum of China-South Korea strategic partnership for common development, regional peace, Asia's renewal and the world prosperity</w:t>
      </w:r>
      <w:r w:rsidRPr="007E4B5C">
        <w:rPr>
          <w:sz w:val="16"/>
        </w:rPr>
        <w:t xml:space="preserve">. </w:t>
      </w:r>
      <w:r w:rsidRPr="007E4B5C">
        <w:rPr>
          <w:rStyle w:val="StyleBoldUnderline"/>
        </w:rPr>
        <w:t xml:space="preserve">China is South Korea's largest trading partner and source of import while South Korea is China's third most important trading partner. "Above all, </w:t>
      </w:r>
      <w:r w:rsidRPr="007E4B5C">
        <w:rPr>
          <w:rStyle w:val="StyleBoldUnderline"/>
          <w:b/>
        </w:rPr>
        <w:t>economic and trade cooperation is the most eye-catching and strong part in bilateral relations between China and South Korea</w:t>
      </w:r>
      <w:r w:rsidRPr="007E4B5C">
        <w:rPr>
          <w:b/>
          <w:sz w:val="16"/>
        </w:rPr>
        <w:t xml:space="preserve">," </w:t>
      </w:r>
      <w:r w:rsidRPr="007E4B5C">
        <w:rPr>
          <w:rStyle w:val="StyleBoldUnderline"/>
          <w:b/>
        </w:rPr>
        <w:t>said Ruan Zongze, deputy head of the China Institute of International Studies</w:t>
      </w:r>
      <w:r w:rsidRPr="007E4B5C">
        <w:rPr>
          <w:sz w:val="16"/>
        </w:rPr>
        <w:t>. Li's current visit will help implement the FTA between the two nations and boost their cooperation in innovation, production capacity and the third-party market, he added.</w:t>
      </w:r>
    </w:p>
    <w:p w:rsidR="004B203A" w:rsidRDefault="004B203A" w:rsidP="004B203A">
      <w:pPr>
        <w:shd w:val="clear" w:color="auto" w:fill="FFFFFF"/>
        <w:spacing w:after="225" w:line="276" w:lineRule="auto"/>
        <w:rPr>
          <w:rFonts w:eastAsia="Times New Roman" w:cs="Arial"/>
          <w:color w:val="666666"/>
          <w:sz w:val="16"/>
        </w:rPr>
      </w:pPr>
    </w:p>
    <w:p w:rsidR="004B203A" w:rsidRDefault="004B203A" w:rsidP="004B203A">
      <w:pPr>
        <w:pStyle w:val="Heading4"/>
      </w:pPr>
      <w:r>
        <w:t xml:space="preserve">South Korea-China Relations High—Improved Cooperation and Strategic Communication </w:t>
      </w:r>
    </w:p>
    <w:p w:rsidR="004B203A" w:rsidRPr="00B86E22" w:rsidRDefault="004B203A" w:rsidP="004B203A">
      <w:r w:rsidRPr="005D6A4C">
        <w:rPr>
          <w:b/>
        </w:rPr>
        <w:t>Manyin et al 4/26</w:t>
      </w:r>
      <w:r>
        <w:t xml:space="preserve"> (Mark Manyin is a Specialist in Asian Affairs at CRS, et al, April 26, 2016, Congressional Research Service, “US-South Korea Relations”, </w:t>
      </w:r>
      <w:r w:rsidRPr="00B86E22">
        <w:t>https://www.fas.org/sgp/crs/row/R41481.pdf</w:t>
      </w:r>
      <w:r>
        <w:t>)</w:t>
      </w:r>
    </w:p>
    <w:p w:rsidR="004B203A" w:rsidRPr="00313035" w:rsidRDefault="004B203A" w:rsidP="004B203A">
      <w:pPr>
        <w:rPr>
          <w:sz w:val="16"/>
        </w:rPr>
      </w:pPr>
      <w:r w:rsidRPr="00313035">
        <w:rPr>
          <w:sz w:val="16"/>
        </w:rPr>
        <w:t xml:space="preserve">Since China’s 2001 entry into the World Trade Organization, </w:t>
      </w:r>
      <w:r w:rsidRPr="002C4C86">
        <w:rPr>
          <w:rStyle w:val="StyleBoldUnderline"/>
        </w:rPr>
        <w:t>China has emerged as South Korea’s most important</w:t>
      </w:r>
      <w:r w:rsidRPr="00313035">
        <w:rPr>
          <w:sz w:val="16"/>
        </w:rPr>
        <w:t xml:space="preserve"> economic </w:t>
      </w:r>
      <w:r w:rsidRPr="002C4C86">
        <w:rPr>
          <w:rStyle w:val="StyleBoldUnderline"/>
        </w:rPr>
        <w:t>partner</w:t>
      </w:r>
      <w:r w:rsidRPr="00313035">
        <w:rPr>
          <w:sz w:val="16"/>
        </w:rPr>
        <w:t>. Over 20% of South Korea’s total trade is with China, twice the level for South Korea-U.S. and South Korea-Japan trade.95 For years, China has been the number one location for South Korean firms’ foreign direct investment, and the two countries signed a bilateral FTA in 2015. Yet, even as China is an important source of South Korean economic growth, it also looms large as an economic competitor. Fears of increased competition with Chinese enterprises have been an important motivator for South Korea’s push to negotiate a series of FTAs with other major trading partners around the globe</w:t>
      </w:r>
      <w:r w:rsidRPr="002C4C86">
        <w:rPr>
          <w:rStyle w:val="StyleBoldUnderline"/>
        </w:rPr>
        <w:t xml:space="preserve">. </w:t>
      </w:r>
      <w:r w:rsidRPr="002C4C86">
        <w:rPr>
          <w:rStyle w:val="StyleBoldUnderline"/>
          <w:b/>
        </w:rPr>
        <w:t>Park Geun-hye has placed a priority on improving South Korea’s relations with China</w:t>
      </w:r>
      <w:r w:rsidRPr="00313035">
        <w:rPr>
          <w:sz w:val="16"/>
        </w:rPr>
        <w:t xml:space="preserve">, which generally are thought to have been cool during Lee Myung-bak’s tenure. </w:t>
      </w:r>
      <w:r w:rsidRPr="002C4C86">
        <w:rPr>
          <w:rStyle w:val="StyleBoldUnderline"/>
          <w:b/>
        </w:rPr>
        <w:t>The two sides have expanded</w:t>
      </w:r>
      <w:r w:rsidRPr="002C4C86">
        <w:rPr>
          <w:rStyle w:val="StyleBoldUnderline"/>
        </w:rPr>
        <w:t xml:space="preserve"> a number of high-level arrangements designed to boost </w:t>
      </w:r>
      <w:r w:rsidRPr="00E32DDB">
        <w:rPr>
          <w:rStyle w:val="StyleBoldUnderline"/>
          <w:b/>
        </w:rPr>
        <w:t>strategic communication and</w:t>
      </w:r>
      <w:r w:rsidRPr="002C4C86">
        <w:rPr>
          <w:rStyle w:val="StyleBoldUnderline"/>
        </w:rPr>
        <w:t xml:space="preserve"> </w:t>
      </w:r>
      <w:r w:rsidRPr="002C4C86">
        <w:rPr>
          <w:rStyle w:val="StyleBoldUnderline"/>
          <w:b/>
        </w:rPr>
        <w:t>dialogue</w:t>
      </w:r>
      <w:r w:rsidRPr="00313035">
        <w:rPr>
          <w:sz w:val="16"/>
        </w:rPr>
        <w:t xml:space="preserve">. As president, </w:t>
      </w:r>
      <w:r w:rsidRPr="002C4C86">
        <w:rPr>
          <w:rStyle w:val="StyleBoldUnderline"/>
        </w:rPr>
        <w:t>Park has held six summits with Chinese President Xi Jinping.</w:t>
      </w:r>
      <w:r w:rsidRPr="00313035">
        <w:rPr>
          <w:sz w:val="16"/>
        </w:rPr>
        <w:t xml:space="preserve"> In early September 2015, Park Geun-hye visited Beijing for a summit with Chinese President Xi Jinping and to attend a parade marking the 70th anniversary of the defeat of Imperial Japan in World War II, officially titled the “Commemoration of 70th Anniversary of Victory of Chinese People’s Resistance Against Japanese Aggression and World Anti-Fascist War.” Aside from the president of the Czech Republic, Park was the only leader of a U.S. ally and major democracy to attend the event, which featured a large parade of Chinese military hardware through Tiananmen Square. Park’s appearance at the celebration caused some observers, particularly in Japan, to express concerns that </w:t>
      </w:r>
      <w:r w:rsidRPr="002C4C86">
        <w:rPr>
          <w:rStyle w:val="StyleBoldUnderline"/>
        </w:rPr>
        <w:t>South Korea and China are consolidating</w:t>
      </w:r>
      <w:r w:rsidRPr="00313035">
        <w:rPr>
          <w:sz w:val="16"/>
        </w:rPr>
        <w:t xml:space="preserve"> an anti-Japanese partnership and/or that Seoul is drifting into Beijing’s orbit. Other observers suggested that this is not necessarily the case, pointing out that in the context of unprecedentedly weak ties between Beijing and Pyongyang, Park has sought to consolidate China’s support for Korean unification and strategic coordination with Seoul and Washington at the expense of Pyongyang.96 The Blue House (the residence and office of South Korea’s president) reported that the two leaders agreed that Korean reunification “would contribute to peace and prosperity across the region.”97 If accurate, such a discussion could indicate an increased willingness by China to more openly discuss the reunification of the two Koreas. </w:t>
      </w:r>
      <w:r w:rsidRPr="002C4C86">
        <w:rPr>
          <w:rStyle w:val="StyleBoldUnderline"/>
        </w:rPr>
        <w:t>Notably, Xi’s first visit to the Korean Peninsula as president was to South Korea</w:t>
      </w:r>
      <w:r w:rsidRPr="00313035">
        <w:rPr>
          <w:sz w:val="16"/>
        </w:rPr>
        <w:t xml:space="preserve">, not to China’s ally, North Korea. Although </w:t>
      </w:r>
      <w:r w:rsidRPr="00AB5FFE">
        <w:rPr>
          <w:rStyle w:val="StyleBoldUnderline"/>
          <w:b/>
        </w:rPr>
        <w:t>Xi and Park have described bilateral ties as having reached an “unprecedented level o</w:t>
      </w:r>
      <w:r w:rsidRPr="00E32DDB">
        <w:rPr>
          <w:rStyle w:val="StyleBoldUnderline"/>
        </w:rPr>
        <w:t>f strategic understanding</w:t>
      </w:r>
      <w:r w:rsidRPr="00313035">
        <w:rPr>
          <w:sz w:val="16"/>
        </w:rPr>
        <w:t>,” most analysts do not expect that South Korea will prioritize relations with China at the expense of the U.S. alliance. Many South Koreans point to fundamental differences between Seoul’s and Beijing’s interests in North Korea, and increasing rivalry between Chinese and South Korean firms in recent years has accentuated the economic competition between the two countries.98</w:t>
      </w:r>
    </w:p>
    <w:p w:rsidR="004B203A" w:rsidRDefault="004B203A" w:rsidP="004B203A"/>
    <w:p w:rsidR="004B203A" w:rsidRDefault="004B203A" w:rsidP="004B203A">
      <w:pPr>
        <w:pStyle w:val="Heading4"/>
      </w:pPr>
      <w:r>
        <w:t>China-South Korea Relations High—Political trust and economic cooperation</w:t>
      </w:r>
    </w:p>
    <w:p w:rsidR="004B203A" w:rsidRPr="00313035" w:rsidRDefault="004B203A" w:rsidP="004B203A">
      <w:r>
        <w:rPr>
          <w:b/>
        </w:rPr>
        <w:t xml:space="preserve">China Daily 5-20 </w:t>
      </w:r>
      <w:r>
        <w:t>(The China Daily, May 20, 2016, “Photo Show Marks Best Moments of Sino-</w:t>
      </w:r>
      <w:proofErr w:type="gramStart"/>
      <w:r>
        <w:t>S.Korea</w:t>
      </w:r>
      <w:proofErr w:type="gramEnd"/>
      <w:r>
        <w:t xml:space="preserve"> Ties”, </w:t>
      </w:r>
      <w:r w:rsidRPr="00313035">
        <w:t>http://www.chinadaily.com.cn/world/2016-05/20/content_25396219.htm</w:t>
      </w:r>
      <w:r>
        <w:t>)</w:t>
      </w:r>
    </w:p>
    <w:p w:rsidR="004B203A" w:rsidRDefault="004B203A" w:rsidP="004B203A">
      <w:pPr>
        <w:shd w:val="clear" w:color="auto" w:fill="FFFFFF"/>
        <w:spacing w:after="225" w:line="276" w:lineRule="auto"/>
        <w:rPr>
          <w:rFonts w:eastAsia="Times New Roman" w:cs="Arial"/>
          <w:color w:val="666666"/>
          <w:sz w:val="16"/>
        </w:rPr>
      </w:pPr>
      <w:r w:rsidRPr="00313035">
        <w:rPr>
          <w:rFonts w:eastAsia="Times New Roman" w:cs="Arial"/>
          <w:color w:val="666666"/>
          <w:sz w:val="16"/>
        </w:rPr>
        <w:t xml:space="preserve">He said that </w:t>
      </w:r>
      <w:r w:rsidRPr="00313035">
        <w:rPr>
          <w:rStyle w:val="StyleBoldUnderline"/>
          <w:b/>
        </w:rPr>
        <w:t>China-South Korea relations have</w:t>
      </w:r>
      <w:r w:rsidRPr="00313035">
        <w:rPr>
          <w:rStyle w:val="StyleBoldUnderline"/>
        </w:rPr>
        <w:t xml:space="preserve"> </w:t>
      </w:r>
      <w:r w:rsidRPr="00313035">
        <w:rPr>
          <w:rStyle w:val="StyleBoldUnderline"/>
          <w:b/>
        </w:rPr>
        <w:t>made</w:t>
      </w:r>
      <w:r w:rsidRPr="00313035">
        <w:rPr>
          <w:rStyle w:val="StyleBoldUnderline"/>
        </w:rPr>
        <w:t xml:space="preserve"> stride and </w:t>
      </w:r>
      <w:r w:rsidRPr="00313035">
        <w:rPr>
          <w:rStyle w:val="StyleBoldUnderline"/>
          <w:b/>
        </w:rPr>
        <w:t>historic breakthroughs in</w:t>
      </w:r>
      <w:r w:rsidRPr="00313035">
        <w:rPr>
          <w:rStyle w:val="StyleBoldUnderline"/>
        </w:rPr>
        <w:t xml:space="preserve"> </w:t>
      </w:r>
      <w:r w:rsidRPr="00313035">
        <w:rPr>
          <w:rStyle w:val="StyleBoldUnderline"/>
          <w:b/>
        </w:rPr>
        <w:t>a</w:t>
      </w:r>
      <w:r w:rsidRPr="00313035">
        <w:rPr>
          <w:rStyle w:val="StyleBoldUnderline"/>
        </w:rPr>
        <w:t xml:space="preserve"> comparatively </w:t>
      </w:r>
      <w:r w:rsidRPr="00313035">
        <w:rPr>
          <w:rStyle w:val="StyleBoldUnderline"/>
          <w:b/>
        </w:rPr>
        <w:t>short period of time</w:t>
      </w:r>
      <w:r w:rsidRPr="00313035">
        <w:rPr>
          <w:rFonts w:eastAsia="Times New Roman" w:cs="Arial"/>
          <w:color w:val="666666"/>
          <w:sz w:val="16"/>
        </w:rPr>
        <w:t xml:space="preserve">, mainly </w:t>
      </w:r>
      <w:r w:rsidRPr="00313035">
        <w:rPr>
          <w:rStyle w:val="StyleBoldUnderline"/>
          <w:b/>
        </w:rPr>
        <w:t xml:space="preserve">due to </w:t>
      </w:r>
      <w:r w:rsidRPr="00313035">
        <w:rPr>
          <w:rStyle w:val="StyleBoldUnderline"/>
        </w:rPr>
        <w:t>their</w:t>
      </w:r>
      <w:r w:rsidRPr="00313035">
        <w:rPr>
          <w:rStyle w:val="StyleBoldUnderline"/>
          <w:b/>
        </w:rPr>
        <w:t xml:space="preserve"> mutual political trust, economic and trade cooperation, as well as cultural and people-to-people exchanges</w:t>
      </w:r>
      <w:r w:rsidRPr="00313035">
        <w:rPr>
          <w:rFonts w:eastAsia="Times New Roman" w:cs="Arial"/>
          <w:color w:val="666666"/>
          <w:sz w:val="16"/>
        </w:rPr>
        <w:t xml:space="preserve">. Guo added that </w:t>
      </w:r>
      <w:r w:rsidRPr="00313035">
        <w:rPr>
          <w:rStyle w:val="StyleBoldUnderline"/>
        </w:rPr>
        <w:t xml:space="preserve">the </w:t>
      </w:r>
      <w:r w:rsidRPr="00313035">
        <w:rPr>
          <w:rStyle w:val="StyleBoldUnderline"/>
          <w:b/>
        </w:rPr>
        <w:t>media</w:t>
      </w:r>
      <w:r w:rsidRPr="00313035">
        <w:rPr>
          <w:rStyle w:val="StyleBoldUnderline"/>
        </w:rPr>
        <w:t xml:space="preserve"> from both countries have focused more on each other recently and </w:t>
      </w:r>
      <w:r w:rsidRPr="00313035">
        <w:rPr>
          <w:rStyle w:val="StyleBoldUnderline"/>
          <w:b/>
        </w:rPr>
        <w:t>have been deepening mutual communication which push the bilateral relations forward</w:t>
      </w:r>
      <w:r w:rsidRPr="00313035">
        <w:rPr>
          <w:rStyle w:val="StyleBoldUnderline"/>
        </w:rPr>
        <w:t xml:space="preserve"> </w:t>
      </w:r>
      <w:r w:rsidRPr="00313035">
        <w:rPr>
          <w:rFonts w:eastAsia="Times New Roman" w:cs="Arial"/>
          <w:color w:val="666666"/>
          <w:sz w:val="16"/>
        </w:rPr>
        <w:t xml:space="preserve">and improve friendship between the two peoples. The exhibition was one of the cultural exchange events between media from both counties, Guo said, hoping they could take this opportunity of the 2016 South Korean Tourism Year to reinforce communication and dialogue, expand people-to-people and cultural exchanges, deepen understanding and foster a more solid social basis for the further development of bilateral relations. Jeong Chang-soo, President of South Korean Tourism Organization told the opening ceremony that the </w:t>
      </w:r>
      <w:r w:rsidRPr="00313035">
        <w:rPr>
          <w:rStyle w:val="StyleBoldUnderline"/>
          <w:b/>
        </w:rPr>
        <w:t>exchanges between China and South Korea are more frequent than with other countries</w:t>
      </w:r>
      <w:r w:rsidRPr="00313035">
        <w:rPr>
          <w:rFonts w:eastAsia="Times New Roman" w:cs="Arial"/>
          <w:color w:val="666666"/>
          <w:sz w:val="16"/>
        </w:rPr>
        <w:t>. The total number of mutual visits surpassed 10 million in 2014 and 2015, and it is expected that the number of mutual visits will reach a new height this year. He hoped that the photo show will provide a chance to deepen understanding between Chinese and South Koreans and furthermore to improve the quality of South Korea's tourism industry.</w:t>
      </w:r>
    </w:p>
    <w:p w:rsidR="004B203A" w:rsidRDefault="004B203A" w:rsidP="004B203A">
      <w:pPr>
        <w:pStyle w:val="Heading4"/>
        <w:rPr>
          <w:rFonts w:eastAsia="Times New Roman"/>
        </w:rPr>
      </w:pPr>
      <w:r>
        <w:rPr>
          <w:rFonts w:eastAsia="Times New Roman"/>
        </w:rPr>
        <w:t>ROK-China Relations High—Political Cooperation and Economic Ties</w:t>
      </w:r>
    </w:p>
    <w:p w:rsidR="004B203A" w:rsidRPr="007E39E7" w:rsidRDefault="004B203A" w:rsidP="004B203A">
      <w:r>
        <w:rPr>
          <w:b/>
        </w:rPr>
        <w:t xml:space="preserve">Hopkins 09 </w:t>
      </w:r>
      <w:proofErr w:type="gramStart"/>
      <w:r>
        <w:t>( John</w:t>
      </w:r>
      <w:proofErr w:type="gramEnd"/>
      <w:r>
        <w:t xml:space="preserve"> Hopkins University, 2009, “US-Korea 2009 Yearbook”, </w:t>
      </w:r>
      <w:r w:rsidRPr="007E39E7">
        <w:t>http://uskoreainstitute.org/wp-content/uploads/2010/05/2009_Yearbook_Wong.pdf</w:t>
      </w:r>
      <w:r>
        <w:t>)</w:t>
      </w:r>
    </w:p>
    <w:p w:rsidR="004B203A" w:rsidRPr="007E39E7" w:rsidRDefault="004B203A" w:rsidP="004B203A">
      <w:pPr>
        <w:shd w:val="clear" w:color="auto" w:fill="FFFFFF"/>
        <w:spacing w:after="225" w:line="276" w:lineRule="auto"/>
        <w:rPr>
          <w:sz w:val="16"/>
        </w:rPr>
      </w:pPr>
      <w:r w:rsidRPr="00116CDE">
        <w:rPr>
          <w:rStyle w:val="StyleBoldUnderline"/>
          <w:b/>
        </w:rPr>
        <w:t>China’s and South Korea’s bilateral political and economic relations have developed dramatically</w:t>
      </w:r>
      <w:r w:rsidRPr="007E39E7">
        <w:rPr>
          <w:sz w:val="16"/>
        </w:rPr>
        <w:t xml:space="preserve"> since the normalization of diplomatic ties in 1992. </w:t>
      </w:r>
      <w:r w:rsidRPr="00116CDE">
        <w:rPr>
          <w:rStyle w:val="StyleBoldUnderline"/>
          <w:b/>
        </w:rPr>
        <w:t>China’s and South Korea’s leaders had effective</w:t>
      </w:r>
      <w:r w:rsidRPr="007E39E7">
        <w:rPr>
          <w:b/>
          <w:sz w:val="16"/>
        </w:rPr>
        <w:t xml:space="preserve"> </w:t>
      </w:r>
      <w:r w:rsidRPr="00116CDE">
        <w:rPr>
          <w:rStyle w:val="StyleBoldUnderline"/>
          <w:b/>
        </w:rPr>
        <w:t xml:space="preserve">political cooperation in bilateral </w:t>
      </w:r>
      <w:r w:rsidRPr="00116CDE">
        <w:rPr>
          <w:rStyle w:val="StyleBoldUnderline"/>
        </w:rPr>
        <w:t xml:space="preserve">and multilateral </w:t>
      </w:r>
      <w:r w:rsidRPr="00116CDE">
        <w:rPr>
          <w:rStyle w:val="StyleBoldUnderline"/>
          <w:b/>
        </w:rPr>
        <w:t>settings</w:t>
      </w:r>
      <w:r w:rsidRPr="00116CDE">
        <w:rPr>
          <w:rStyle w:val="StyleBoldUnderline"/>
        </w:rPr>
        <w:t>, such as ASEAN 10+3 and China-Japan-South Korea trilateral conferences; China and South Korea share a confl uence of interests in regional security, such as the Six-Party Talks on the North Korean nuclear issue. Indeed, China and South Korea have shared a consensus engagement of North Korea compared to other parties such as the United States and Japan</w:t>
      </w:r>
      <w:r w:rsidRPr="007E39E7">
        <w:rPr>
          <w:sz w:val="16"/>
        </w:rPr>
        <w:t>, especially on the need to supply aid to DPRK and the aversion to apply sanctions. Since 1992</w:t>
      </w:r>
      <w:r w:rsidRPr="00116CDE">
        <w:rPr>
          <w:rStyle w:val="StyleBoldUnderline"/>
        </w:rPr>
        <w:t xml:space="preserve">, </w:t>
      </w:r>
      <w:r w:rsidRPr="00116CDE">
        <w:rPr>
          <w:rStyle w:val="StyleBoldUnderline"/>
          <w:b/>
        </w:rPr>
        <w:t>trade and economic ties ha</w:t>
      </w:r>
      <w:r>
        <w:rPr>
          <w:rStyle w:val="StyleBoldUnderline"/>
          <w:b/>
        </w:rPr>
        <w:t>ve mushroomed and formed the fi</w:t>
      </w:r>
      <w:r w:rsidRPr="00116CDE">
        <w:rPr>
          <w:rStyle w:val="StyleBoldUnderline"/>
          <w:b/>
        </w:rPr>
        <w:t>rm foundation for bilateral relations</w:t>
      </w:r>
      <w:r w:rsidRPr="007E39E7">
        <w:rPr>
          <w:sz w:val="16"/>
        </w:rPr>
        <w:t xml:space="preserve">. </w:t>
      </w:r>
      <w:r w:rsidRPr="00116CDE">
        <w:rPr>
          <w:rStyle w:val="StyleBoldUnderline"/>
        </w:rPr>
        <w:t xml:space="preserve">In view of this </w:t>
      </w:r>
      <w:r w:rsidRPr="00116CDE">
        <w:rPr>
          <w:rStyle w:val="StyleBoldUnderline"/>
          <w:b/>
        </w:rPr>
        <w:t>strong political and economic relationship</w:t>
      </w:r>
      <w:r w:rsidRPr="00116CDE">
        <w:rPr>
          <w:rStyle w:val="StyleBoldUnderline"/>
        </w:rPr>
        <w:t>, China and South Korea have developed extensive people-to-people exchanges, with tourism, education, and culture fl ourishing since then</w:t>
      </w:r>
      <w:r w:rsidRPr="007E39E7">
        <w:rPr>
          <w:sz w:val="16"/>
        </w:rPr>
        <w:t>.</w:t>
      </w:r>
    </w:p>
    <w:p w:rsidR="004B203A" w:rsidRDefault="004B203A" w:rsidP="004B203A">
      <w:pPr>
        <w:shd w:val="clear" w:color="auto" w:fill="FFFFFF"/>
        <w:spacing w:after="225" w:line="276" w:lineRule="auto"/>
      </w:pPr>
    </w:p>
    <w:p w:rsidR="004B203A" w:rsidRDefault="004B203A" w:rsidP="004B203A">
      <w:pPr>
        <w:pStyle w:val="Heading4"/>
      </w:pPr>
      <w:r>
        <w:t>South Korea and China’s relations improve while U.S. continues to gain advantage</w:t>
      </w:r>
    </w:p>
    <w:p w:rsidR="004B203A" w:rsidRPr="007329EB" w:rsidRDefault="004B203A" w:rsidP="004B203A">
      <w:pPr>
        <w:rPr>
          <w:rStyle w:val="Style13ptBold"/>
          <w:b w:val="0"/>
          <w:sz w:val="18"/>
        </w:rPr>
      </w:pPr>
      <w:r w:rsidRPr="007329EB">
        <w:rPr>
          <w:rStyle w:val="Style13ptBold"/>
        </w:rPr>
        <w:t>Weitz</w:t>
      </w:r>
      <w:r>
        <w:rPr>
          <w:rStyle w:val="Style13ptBold"/>
        </w:rPr>
        <w:t xml:space="preserve"> 14 </w:t>
      </w:r>
      <w:r>
        <w:rPr>
          <w:rStyle w:val="Style13ptBold"/>
          <w:sz w:val="18"/>
        </w:rPr>
        <w:t>(Richard, Senior Fellow at the Hudson Institute, “</w:t>
      </w:r>
      <w:r w:rsidRPr="007329EB">
        <w:rPr>
          <w:rStyle w:val="Style13ptBold"/>
          <w:sz w:val="18"/>
        </w:rPr>
        <w:t>Xi’s Seoul Summit Sustains Seoul Ties</w:t>
      </w:r>
      <w:r>
        <w:rPr>
          <w:rStyle w:val="Style13ptBold"/>
          <w:sz w:val="18"/>
        </w:rPr>
        <w:t xml:space="preserve">”, </w:t>
      </w:r>
      <w:hyperlink r:id="rId50" w:history="1">
        <w:r w:rsidRPr="00AC6FCB">
          <w:rPr>
            <w:rStyle w:val="Hyperlink"/>
          </w:rPr>
          <w:t>http://www.chinausfocus.com/foreign-policy/xis-seoul-summit-sustains-seoul-ties/</w:t>
        </w:r>
      </w:hyperlink>
      <w:r>
        <w:rPr>
          <w:rStyle w:val="Style13ptBold"/>
          <w:sz w:val="18"/>
        </w:rPr>
        <w:t>) KR</w:t>
      </w:r>
    </w:p>
    <w:p w:rsidR="004B203A" w:rsidRPr="00CD00C2" w:rsidRDefault="004B203A" w:rsidP="004B203A">
      <w:pPr>
        <w:rPr>
          <w:sz w:val="16"/>
        </w:rPr>
      </w:pPr>
      <w:r w:rsidRPr="00CD00C2">
        <w:rPr>
          <w:sz w:val="16"/>
          <w:highlight w:val="yellow"/>
        </w:rPr>
        <w:t>I</w:t>
      </w:r>
      <w:r w:rsidRPr="006760F6">
        <w:rPr>
          <w:rStyle w:val="StyleBoldUnderline"/>
          <w:highlight w:val="yellow"/>
        </w:rPr>
        <w:t>n its relations with China, the Park administration strives to keep the United States in, Japan out, and push down Beijing’s support for North Korea.</w:t>
      </w:r>
      <w:r w:rsidRPr="00CD00C2">
        <w:rPr>
          <w:sz w:val="16"/>
        </w:rPr>
        <w:t xml:space="preserve"> </w:t>
      </w:r>
      <w:r w:rsidRPr="006760F6">
        <w:rPr>
          <w:rStyle w:val="StyleBoldUnderline"/>
          <w:highlight w:val="yellow"/>
        </w:rPr>
        <w:t>Park has been careful to calibrate her engagement with China by continuing good relations with Washington</w:t>
      </w:r>
      <w:r w:rsidRPr="007329EB">
        <w:rPr>
          <w:rStyle w:val="StyleBoldUnderline"/>
        </w:rPr>
        <w:t>.</w:t>
      </w:r>
      <w:r w:rsidRPr="00CD00C2">
        <w:rPr>
          <w:sz w:val="16"/>
        </w:rPr>
        <w:t xml:space="preserve"> </w:t>
      </w:r>
      <w:r w:rsidRPr="007329EB">
        <w:rPr>
          <w:rStyle w:val="StyleBoldUnderline"/>
        </w:rPr>
        <w:t xml:space="preserve">Despite aiming to strengthen ties with Beijing, Park wants to maintain a strong U.S.-South Korean alliance. </w:t>
      </w:r>
      <w:r w:rsidRPr="00CD00C2">
        <w:rPr>
          <w:sz w:val="16"/>
        </w:rPr>
        <w:t xml:space="preserve">Although allowing South Koreans to purchase billions of dollars’ worth of securities under the Renminbi Qualified Foreign Institutional Investor program, Park’s government has yet to commit to join Xi’s proposed Asian Infrastructure Bank, which some see as designed to weaken the U.S.-designed Bretton Woods system based on the World Bank and the International Monetary Fund. Park has also avoided Chinese calls to establish a common front against Tokyo, despite having her own doubts about Tokyo’s current course. An instance of this avoidance is seen in Xi’s July 4 speech at Seoul National University. But Beijing resists South Korean suggestions that they write off North Korea as a lost cause unworthy of China’s financial and diplomatic support, even as Chinese officials no longer give Pyongyang veto power over their growing ties with Seoul, as seen in Xi’s decision to break with precedent and visit Seoul before Pyongyang. </w:t>
      </w:r>
      <w:r w:rsidRPr="007329EB">
        <w:rPr>
          <w:rStyle w:val="StyleBoldUnderline"/>
        </w:rPr>
        <w:t>The China-South Korea joint statement issued after the presidential summit reflected this compromise, declining to castigate either North Korea or Japan</w:t>
      </w:r>
      <w:r w:rsidRPr="00CD00C2">
        <w:rPr>
          <w:sz w:val="16"/>
        </w:rPr>
        <w:t xml:space="preserve">. The text did not mention North Korea’s nuclear program explicitly and simply affirmed the goal of seeing the “denuclearisation of the Korean peninsula” without specifying how to attain it. </w:t>
      </w:r>
      <w:r w:rsidRPr="007329EB">
        <w:rPr>
          <w:rStyle w:val="StyleBoldUnderline"/>
        </w:rPr>
        <w:t>Its boldest clause was in the commitment to finalize the Korea-China Free Trade Agreement by the end of this year</w:t>
      </w:r>
      <w:r w:rsidRPr="00CD00C2">
        <w:rPr>
          <w:sz w:val="16"/>
        </w:rPr>
        <w:t xml:space="preserve">. Unless they are seeking primarily a statement of principles, achieving such a speedy deadline will prove difficult given all the complex technical obstacles involved. </w:t>
      </w:r>
      <w:r w:rsidRPr="006760F6">
        <w:rPr>
          <w:rStyle w:val="StyleBoldUnderline"/>
          <w:highlight w:val="yellow"/>
        </w:rPr>
        <w:t>The seemingly good personal relationship between Park and Xi is replicated in the warming feelings of many South Koreans toward China</w:t>
      </w:r>
      <w:r w:rsidRPr="00CD00C2">
        <w:rPr>
          <w:sz w:val="16"/>
        </w:rPr>
        <w:t xml:space="preserve">. </w:t>
      </w:r>
      <w:r w:rsidRPr="007329EB">
        <w:rPr>
          <w:rStyle w:val="StyleBoldUnderline"/>
        </w:rPr>
        <w:t>According to a survey conducted by the Asan Institute for Policy Studies, South Korean views of China have risen steadily since Xi and Park came to power</w:t>
      </w:r>
      <w:r w:rsidRPr="00CD00C2">
        <w:rPr>
          <w:sz w:val="16"/>
        </w:rPr>
        <w:t xml:space="preserve">. </w:t>
      </w:r>
      <w:r w:rsidRPr="007329EB">
        <w:rPr>
          <w:rStyle w:val="StyleBoldUnderline"/>
        </w:rPr>
        <w:t>They are now more favorable than in any previous Asan poll</w:t>
      </w:r>
      <w:r w:rsidRPr="00CD00C2">
        <w:rPr>
          <w:sz w:val="16"/>
        </w:rPr>
        <w:t xml:space="preserve">. </w:t>
      </w:r>
      <w:r w:rsidRPr="007329EB">
        <w:rPr>
          <w:rStyle w:val="StyleBoldUnderline"/>
        </w:rPr>
        <w:t>In addition, South Koreans perceive that they need Beijing’s help to manage North Korea’s nuclear program and welcome Beijing’s growing distance from Pyongyang, while hoping that closer economic ties with China, including the Free Trade Agreement, will make South Korea more prosperous.</w:t>
      </w:r>
      <w:r>
        <w:rPr>
          <w:rStyle w:val="StyleBoldUnderline"/>
        </w:rPr>
        <w:t xml:space="preserve"> </w:t>
      </w:r>
      <w:r w:rsidRPr="006760F6">
        <w:rPr>
          <w:rStyle w:val="StyleBoldUnderline"/>
          <w:highlight w:val="yellow"/>
        </w:rPr>
        <w:t>Nonetheless, Americans need not worry that South Korea will soon break with Washington in favor of Beijing</w:t>
      </w:r>
      <w:r w:rsidRPr="00CD00C2">
        <w:rPr>
          <w:sz w:val="16"/>
        </w:rPr>
        <w:t xml:space="preserve">. South Koreans still have more favorable opinions regarding the United States and its leader, President Barack Obama, than the PRC and its president. They also worry about how China’s rise could threaten regional stability, are uneasy about their country’s growing economic dependence on China and the increasing competitiveness of PRC businesses, which can benefit from China’s lower labor costs and growing technological prowess, in international markets, and believe, probably correctly, that the Chinese government does not want to see Korean reunification since they want to preserve a DPRK buffer state. </w:t>
      </w:r>
    </w:p>
    <w:p w:rsidR="004B203A" w:rsidRPr="004B203A" w:rsidRDefault="004B203A" w:rsidP="004B203A">
      <w:pPr>
        <w:pStyle w:val="Heading2"/>
      </w:pPr>
      <w:r>
        <w:t>China-SoKo Advantage – Impact Modules</w:t>
      </w:r>
    </w:p>
    <w:p w:rsidR="004B203A" w:rsidRDefault="004B203A" w:rsidP="004B203A">
      <w:pPr>
        <w:pStyle w:val="Heading3"/>
      </w:pPr>
      <w:r>
        <w:t>1AC – China-SoKo –</w:t>
      </w:r>
      <w:r w:rsidR="000A29D7">
        <w:t xml:space="preserve"> Air Pollution</w:t>
      </w:r>
    </w:p>
    <w:p w:rsidR="004B203A" w:rsidRPr="006A3849" w:rsidRDefault="004B203A" w:rsidP="004B203A">
      <w:pPr>
        <w:pStyle w:val="Heading4"/>
        <w:rPr>
          <w:rFonts w:eastAsia="Times New Roman"/>
          <w:shd w:val="clear" w:color="auto" w:fill="FFFFFF"/>
        </w:rPr>
      </w:pPr>
      <w:r w:rsidRPr="006A3849">
        <w:rPr>
          <w:rFonts w:eastAsia="Times New Roman"/>
          <w:shd w:val="clear" w:color="auto" w:fill="FFFFFF"/>
        </w:rPr>
        <w:t>Flourishing ROK/China relations being used to combat air pollution</w:t>
      </w:r>
    </w:p>
    <w:p w:rsidR="004B203A" w:rsidRPr="00CD00C2" w:rsidRDefault="004B203A" w:rsidP="004B203A">
      <w:pPr>
        <w:pBdr>
          <w:bottom w:val="single" w:sz="6" w:space="1" w:color="auto"/>
        </w:pBdr>
        <w:rPr>
          <w:rFonts w:ascii="Arial" w:eastAsia="Times New Roman" w:hAnsi="Arial" w:cs="Arial"/>
          <w:sz w:val="16"/>
          <w:szCs w:val="27"/>
          <w:shd w:val="clear" w:color="auto" w:fill="FFFFFF"/>
        </w:rPr>
      </w:pPr>
      <w:r w:rsidRPr="00CD00C2">
        <w:rPr>
          <w:rFonts w:ascii="Arial" w:eastAsia="Times New Roman" w:hAnsi="Arial" w:cs="Arial"/>
          <w:b/>
          <w:sz w:val="16"/>
          <w:szCs w:val="27"/>
          <w:shd w:val="clear" w:color="auto" w:fill="FFFFFF"/>
        </w:rPr>
        <w:t xml:space="preserve">PTI 13 </w:t>
      </w:r>
      <w:r w:rsidRPr="00CD00C2">
        <w:rPr>
          <w:rFonts w:ascii="Arial" w:eastAsia="Times New Roman" w:hAnsi="Arial" w:cs="Arial"/>
          <w:sz w:val="16"/>
          <w:szCs w:val="27"/>
          <w:shd w:val="clear" w:color="auto" w:fill="FFFFFF"/>
        </w:rPr>
        <w:t xml:space="preserve">(Peoples times india, “China, Japan, South Korea joint combat pollution” PTI, available: </w:t>
      </w:r>
      <w:hyperlink r:id="rId51" w:history="1">
        <w:r w:rsidRPr="00CD00C2">
          <w:rPr>
            <w:rStyle w:val="Hyperlink"/>
            <w:rFonts w:ascii="Arial" w:eastAsia="Times New Roman" w:hAnsi="Arial" w:cs="Arial"/>
            <w:sz w:val="16"/>
            <w:szCs w:val="27"/>
            <w:shd w:val="clear" w:color="auto" w:fill="FFFFFF"/>
          </w:rPr>
          <w:t>http://timesofindia.indiatimes.com/home/environment/pollution/China-Japan-South-Korea-to-jointly-combat-air-pollution/articleshow/27430401.cms</w:t>
        </w:r>
      </w:hyperlink>
      <w:r w:rsidRPr="00CD00C2">
        <w:rPr>
          <w:rFonts w:ascii="Arial" w:eastAsia="Times New Roman" w:hAnsi="Arial" w:cs="Arial"/>
          <w:sz w:val="16"/>
          <w:szCs w:val="27"/>
          <w:shd w:val="clear" w:color="auto" w:fill="FFFFFF"/>
        </w:rPr>
        <w:t xml:space="preserve"> accessed: 6/22/16) KAB                                                                                                                                                                                                                                                                          </w:t>
      </w:r>
      <w:r w:rsidRPr="005B0AF6">
        <w:rPr>
          <w:b/>
          <w:sz w:val="24"/>
          <w:highlight w:val="yellow"/>
          <w:u w:val="single"/>
        </w:rPr>
        <w:t>China</w:t>
      </w:r>
      <w:r w:rsidRPr="006A3849">
        <w:rPr>
          <w:rFonts w:ascii="Arial" w:eastAsia="Times New Roman" w:hAnsi="Arial" w:cs="Arial"/>
          <w:b/>
          <w:sz w:val="27"/>
          <w:szCs w:val="27"/>
          <w:u w:val="single"/>
          <w:shd w:val="clear" w:color="auto" w:fill="FFFFFF"/>
        </w:rPr>
        <w:t>,</w:t>
      </w:r>
      <w:r w:rsidRPr="00CD00C2">
        <w:rPr>
          <w:rFonts w:ascii="Arial" w:eastAsia="Times New Roman" w:hAnsi="Arial" w:cs="Arial"/>
          <w:sz w:val="16"/>
          <w:szCs w:val="27"/>
          <w:shd w:val="clear" w:color="auto" w:fill="FFFFFF"/>
        </w:rPr>
        <w:t xml:space="preserve"> Japan </w:t>
      </w:r>
      <w:r w:rsidRPr="005B0AF6">
        <w:rPr>
          <w:b/>
          <w:sz w:val="24"/>
          <w:highlight w:val="yellow"/>
          <w:u w:val="single"/>
        </w:rPr>
        <w:t>and South Korea</w:t>
      </w:r>
      <w:r w:rsidRPr="00CD00C2">
        <w:rPr>
          <w:rFonts w:ascii="Arial" w:eastAsia="Times New Roman" w:hAnsi="Arial" w:cs="Arial"/>
          <w:sz w:val="16"/>
          <w:szCs w:val="27"/>
          <w:shd w:val="clear" w:color="auto" w:fill="FFFFFF"/>
        </w:rPr>
        <w:t xml:space="preserve"> on Sunday </w:t>
      </w:r>
      <w:r w:rsidRPr="005B0AF6">
        <w:rPr>
          <w:b/>
          <w:sz w:val="24"/>
          <w:highlight w:val="yellow"/>
          <w:u w:val="single"/>
        </w:rPr>
        <w:t>agreed to jointly combat air pollution</w:t>
      </w:r>
      <w:r w:rsidRPr="00CD00C2">
        <w:rPr>
          <w:rFonts w:ascii="Arial" w:eastAsia="Times New Roman" w:hAnsi="Arial" w:cs="Arial"/>
          <w:sz w:val="16"/>
          <w:szCs w:val="27"/>
          <w:shd w:val="clear" w:color="auto" w:fill="FFFFFF"/>
        </w:rPr>
        <w:t xml:space="preserve">, a common challenge to East Asia, </w:t>
      </w:r>
      <w:r w:rsidRPr="005B0AF6">
        <w:rPr>
          <w:b/>
          <w:sz w:val="24"/>
          <w:highlight w:val="yellow"/>
          <w:u w:val="single"/>
        </w:rPr>
        <w:t>to boost sustainable development for greater</w:t>
      </w:r>
      <w:r w:rsidRPr="006A3849">
        <w:rPr>
          <w:rFonts w:ascii="Arial" w:eastAsia="Times New Roman" w:hAnsi="Arial" w:cs="Arial"/>
          <w:b/>
          <w:sz w:val="27"/>
          <w:szCs w:val="27"/>
          <w:u w:val="single"/>
          <w:shd w:val="clear" w:color="auto" w:fill="FFFFFF"/>
        </w:rPr>
        <w:t xml:space="preserve"> </w:t>
      </w:r>
      <w:r w:rsidRPr="005B0AF6">
        <w:rPr>
          <w:b/>
          <w:sz w:val="24"/>
          <w:highlight w:val="yellow"/>
          <w:u w:val="single"/>
        </w:rPr>
        <w:t>ecological</w:t>
      </w:r>
      <w:r w:rsidRPr="006A3849">
        <w:rPr>
          <w:rFonts w:ascii="Arial" w:eastAsia="Times New Roman" w:hAnsi="Arial" w:cs="Arial"/>
          <w:b/>
          <w:sz w:val="27"/>
          <w:szCs w:val="27"/>
          <w:u w:val="single"/>
          <w:shd w:val="clear" w:color="auto" w:fill="FFFFFF"/>
        </w:rPr>
        <w:t xml:space="preserve"> </w:t>
      </w:r>
      <w:r w:rsidRPr="005B0AF6">
        <w:rPr>
          <w:b/>
          <w:sz w:val="24"/>
          <w:highlight w:val="yellow"/>
          <w:u w:val="single"/>
        </w:rPr>
        <w:t>improvemen</w:t>
      </w:r>
      <w:r w:rsidRPr="005B0AF6">
        <w:rPr>
          <w:sz w:val="16"/>
          <w:highlight w:val="yellow"/>
        </w:rPr>
        <w:t>t</w:t>
      </w:r>
      <w:r w:rsidRPr="00CD00C2">
        <w:rPr>
          <w:rFonts w:ascii="Arial" w:eastAsia="Times New Roman" w:hAnsi="Arial" w:cs="Arial"/>
          <w:sz w:val="16"/>
          <w:szCs w:val="27"/>
          <w:shd w:val="clear" w:color="auto" w:fill="FFFFFF"/>
        </w:rPr>
        <w:t xml:space="preserve">. At the end of a two-day summit </w:t>
      </w:r>
      <w:r w:rsidRPr="00CD00C2">
        <w:rPr>
          <w:rFonts w:ascii="Arial" w:eastAsia="Times New Roman" w:hAnsi="Arial" w:cs="Arial"/>
          <w:sz w:val="16"/>
          <w:szCs w:val="16"/>
          <w:shd w:val="clear" w:color="auto" w:fill="FFFFFF"/>
        </w:rPr>
        <w:t>in Xianghe</w:t>
      </w:r>
      <w:r w:rsidRPr="00CD00C2">
        <w:rPr>
          <w:rFonts w:ascii="Arial" w:eastAsia="Times New Roman" w:hAnsi="Arial" w:cs="Arial"/>
          <w:sz w:val="16"/>
          <w:szCs w:val="27"/>
          <w:shd w:val="clear" w:color="auto" w:fill="FFFFFF"/>
        </w:rPr>
        <w:t xml:space="preserve">, a county about one hour's drive east of Beijing, representatives from the three countries said that </w:t>
      </w:r>
      <w:r w:rsidRPr="005B0AF6">
        <w:rPr>
          <w:b/>
          <w:sz w:val="24"/>
          <w:highlight w:val="yellow"/>
          <w:u w:val="single"/>
        </w:rPr>
        <w:t>they will to join hands to boost sustainable development</w:t>
      </w:r>
      <w:r w:rsidRPr="00CD00C2">
        <w:rPr>
          <w:rFonts w:ascii="Arial" w:eastAsia="Times New Roman" w:hAnsi="Arial" w:cs="Arial"/>
          <w:sz w:val="16"/>
          <w:szCs w:val="27"/>
          <w:shd w:val="clear" w:color="auto" w:fill="FFFFFF"/>
        </w:rPr>
        <w:t>.</w:t>
      </w:r>
      <w:r w:rsidRPr="00CD00C2">
        <w:rPr>
          <w:rFonts w:ascii="Arial" w:eastAsia="Times New Roman" w:hAnsi="Arial" w:cs="Arial"/>
          <w:sz w:val="16"/>
          <w:szCs w:val="27"/>
        </w:rPr>
        <w:t xml:space="preserve"> </w:t>
      </w:r>
      <w:r w:rsidRPr="00CD00C2">
        <w:rPr>
          <w:rFonts w:ascii="Arial" w:eastAsia="Times New Roman" w:hAnsi="Arial" w:cs="Arial"/>
          <w:sz w:val="16"/>
          <w:szCs w:val="27"/>
          <w:shd w:val="clear" w:color="auto" w:fill="FFFFFF"/>
        </w:rPr>
        <w:t xml:space="preserve">Wang Chunzheng, vice chairman of the China Centre for International Economic Exchanges, said that </w:t>
      </w:r>
      <w:r w:rsidRPr="005B0AF6">
        <w:rPr>
          <w:b/>
          <w:sz w:val="24"/>
          <w:highlight w:val="yellow"/>
          <w:u w:val="single"/>
        </w:rPr>
        <w:t>the northeastern Asian nations of China</w:t>
      </w:r>
      <w:r w:rsidRPr="00CD00C2">
        <w:rPr>
          <w:rFonts w:ascii="Arial" w:eastAsia="Times New Roman" w:hAnsi="Arial" w:cs="Arial"/>
          <w:sz w:val="16"/>
          <w:szCs w:val="27"/>
          <w:shd w:val="clear" w:color="auto" w:fill="FFFFFF"/>
        </w:rPr>
        <w:t xml:space="preserve">, Japan </w:t>
      </w:r>
      <w:r w:rsidRPr="005B0AF6">
        <w:rPr>
          <w:b/>
          <w:sz w:val="24"/>
          <w:highlight w:val="yellow"/>
          <w:u w:val="single"/>
        </w:rPr>
        <w:t>and South Korea share common benefits as well as common responsibilities in joint air pollution control</w:t>
      </w:r>
      <w:r w:rsidRPr="00CD00C2">
        <w:rPr>
          <w:rFonts w:ascii="Arial" w:eastAsia="Times New Roman" w:hAnsi="Arial" w:cs="Arial"/>
          <w:sz w:val="16"/>
          <w:szCs w:val="27"/>
          <w:shd w:val="clear" w:color="auto" w:fill="FFFFFF"/>
        </w:rPr>
        <w:t>, state-run Xinhua news agency reported. Wang pointed out that Japan and South Korea have advanced technologies and experience in energy saving, environmental protection and air pollution treatment. He added the three nations have great potential for cooperation in the environmental protection industry as the Chinese leadership has vowed greater efforts for ecological improvement.</w:t>
      </w:r>
      <w:r w:rsidRPr="00CD00C2">
        <w:rPr>
          <w:rFonts w:ascii="Arial" w:eastAsia="Times New Roman" w:hAnsi="Arial" w:cs="Arial"/>
          <w:sz w:val="16"/>
          <w:szCs w:val="27"/>
        </w:rPr>
        <w:t xml:space="preserve"> </w:t>
      </w:r>
      <w:r w:rsidRPr="00CD00C2">
        <w:rPr>
          <w:rFonts w:ascii="Arial" w:eastAsia="Times New Roman" w:hAnsi="Arial" w:cs="Arial"/>
          <w:sz w:val="16"/>
          <w:szCs w:val="27"/>
          <w:shd w:val="clear" w:color="auto" w:fill="FFFFFF"/>
        </w:rPr>
        <w:t xml:space="preserve">Japanese Ambassador to China Masato Kitera said that </w:t>
      </w:r>
      <w:r w:rsidRPr="005B0AF6">
        <w:rPr>
          <w:b/>
          <w:sz w:val="24"/>
          <w:highlight w:val="yellow"/>
          <w:u w:val="single"/>
        </w:rPr>
        <w:t>environmental issues including climate change, as well as air, water and soil pollution, are shaking the foundations for human life</w:t>
      </w:r>
      <w:r w:rsidRPr="00CD00C2">
        <w:rPr>
          <w:rFonts w:ascii="Arial" w:eastAsia="Times New Roman" w:hAnsi="Arial" w:cs="Arial"/>
          <w:sz w:val="16"/>
          <w:szCs w:val="27"/>
          <w:shd w:val="clear" w:color="auto" w:fill="FFFFFF"/>
        </w:rPr>
        <w:t>, a situation which requires all nations to join hands in seeking solutions.</w:t>
      </w:r>
      <w:r w:rsidRPr="00CD00C2">
        <w:rPr>
          <w:rFonts w:eastAsia="Times New Roman"/>
          <w:sz w:val="16"/>
          <w:szCs w:val="24"/>
        </w:rPr>
        <w:t xml:space="preserve"> </w:t>
      </w:r>
      <w:r w:rsidRPr="005B0AF6">
        <w:rPr>
          <w:b/>
          <w:sz w:val="24"/>
          <w:highlight w:val="yellow"/>
          <w:u w:val="single"/>
        </w:rPr>
        <w:t>Kitera said the pollution is a common challenge to East Asia and that cooperation between China</w:t>
      </w:r>
      <w:r w:rsidRPr="00CD00C2">
        <w:rPr>
          <w:rFonts w:ascii="Arial" w:eastAsia="Times New Roman" w:hAnsi="Arial" w:cs="Arial"/>
          <w:sz w:val="16"/>
          <w:szCs w:val="27"/>
          <w:shd w:val="clear" w:color="auto" w:fill="FFFFFF"/>
        </w:rPr>
        <w:t xml:space="preserve">, Japan </w:t>
      </w:r>
      <w:r w:rsidRPr="005B0AF6">
        <w:rPr>
          <w:b/>
          <w:sz w:val="24"/>
          <w:highlight w:val="yellow"/>
          <w:u w:val="single"/>
        </w:rPr>
        <w:t>and South Korea is essential</w:t>
      </w:r>
      <w:r w:rsidRPr="00CD00C2">
        <w:rPr>
          <w:rFonts w:ascii="Arial" w:eastAsia="Times New Roman" w:hAnsi="Arial" w:cs="Arial"/>
          <w:sz w:val="16"/>
          <w:szCs w:val="27"/>
          <w:shd w:val="clear" w:color="auto" w:fill="FFFFFF"/>
        </w:rPr>
        <w:t>.</w:t>
      </w:r>
      <w:r w:rsidRPr="00CD00C2">
        <w:rPr>
          <w:rFonts w:eastAsia="Times New Roman"/>
          <w:sz w:val="16"/>
          <w:szCs w:val="24"/>
        </w:rPr>
        <w:t xml:space="preserve"> </w:t>
      </w:r>
      <w:r w:rsidRPr="00CD00C2">
        <w:rPr>
          <w:rFonts w:ascii="Arial" w:eastAsia="Times New Roman" w:hAnsi="Arial" w:cs="Arial"/>
          <w:sz w:val="16"/>
          <w:szCs w:val="27"/>
          <w:shd w:val="clear" w:color="auto" w:fill="FFFFFF"/>
        </w:rPr>
        <w:t>Cheong Young Rok, minister of economic affairs at the South Korean embassy in Beijing, said that</w:t>
      </w:r>
      <w:r w:rsidRPr="006A3849">
        <w:rPr>
          <w:rFonts w:ascii="Arial" w:eastAsia="Times New Roman" w:hAnsi="Arial" w:cs="Arial"/>
          <w:b/>
          <w:sz w:val="16"/>
          <w:szCs w:val="27"/>
          <w:u w:val="single"/>
          <w:shd w:val="clear" w:color="auto" w:fill="FFFFFF"/>
        </w:rPr>
        <w:t xml:space="preserve"> </w:t>
      </w:r>
      <w:r w:rsidRPr="005B0AF6">
        <w:rPr>
          <w:b/>
          <w:sz w:val="24"/>
          <w:highlight w:val="yellow"/>
          <w:u w:val="single"/>
        </w:rPr>
        <w:t>the East Asian nations should</w:t>
      </w:r>
      <w:r w:rsidRPr="00CD00C2">
        <w:rPr>
          <w:rFonts w:ascii="Arial" w:eastAsia="Times New Roman" w:hAnsi="Arial" w:cs="Arial"/>
          <w:sz w:val="16"/>
          <w:szCs w:val="27"/>
          <w:shd w:val="clear" w:color="auto" w:fill="FFFFFF"/>
        </w:rPr>
        <w:t xml:space="preserve"> learn from each other and </w:t>
      </w:r>
      <w:r w:rsidRPr="005B0AF6">
        <w:rPr>
          <w:b/>
          <w:sz w:val="24"/>
          <w:highlight w:val="yellow"/>
          <w:u w:val="single"/>
        </w:rPr>
        <w:t>build a mechanism for smog mitigation</w:t>
      </w:r>
      <w:r w:rsidRPr="00CD00C2">
        <w:rPr>
          <w:rFonts w:ascii="Arial" w:eastAsia="Times New Roman" w:hAnsi="Arial" w:cs="Arial"/>
          <w:sz w:val="16"/>
          <w:szCs w:val="27"/>
          <w:shd w:val="clear" w:color="auto" w:fill="FFFFFF"/>
        </w:rPr>
        <w:t>. He called on these countries to use environmental pollution as a spur to boost the green industry and create new job opportunities.</w:t>
      </w:r>
      <w:r w:rsidRPr="00CD00C2">
        <w:rPr>
          <w:rFonts w:eastAsia="Times New Roman"/>
          <w:sz w:val="16"/>
          <w:szCs w:val="24"/>
        </w:rPr>
        <w:t xml:space="preserve"> </w:t>
      </w:r>
      <w:r w:rsidRPr="00CD00C2">
        <w:rPr>
          <w:rFonts w:ascii="Arial" w:eastAsia="Times New Roman" w:hAnsi="Arial" w:cs="Arial"/>
          <w:sz w:val="16"/>
          <w:szCs w:val="27"/>
          <w:shd w:val="clear" w:color="auto" w:fill="FFFFFF"/>
        </w:rPr>
        <w:t>Lingering smog covering large parts of China for about the past month have caused traffic jams and school closures. The bad air has also led to an increase in patients visiting hospitals due to respiratory problems.</w:t>
      </w:r>
      <w:r w:rsidRPr="00CD00C2">
        <w:rPr>
          <w:rFonts w:eastAsia="Times New Roman"/>
          <w:sz w:val="16"/>
          <w:szCs w:val="24"/>
        </w:rPr>
        <w:t xml:space="preserve"> </w:t>
      </w:r>
      <w:r w:rsidRPr="00CD00C2">
        <w:rPr>
          <w:rFonts w:ascii="Arial" w:eastAsia="Times New Roman" w:hAnsi="Arial" w:cs="Arial"/>
          <w:sz w:val="16"/>
          <w:szCs w:val="27"/>
          <w:shd w:val="clear" w:color="auto" w:fill="FFFFFF"/>
        </w:rPr>
        <w:t>Experts blame over-dependence on coal, an unreasonable industrial structure, as well as surging numbers of cars on the roads for the worsening air quality.</w:t>
      </w:r>
    </w:p>
    <w:p w:rsidR="004B203A" w:rsidRDefault="004B203A" w:rsidP="004B203A">
      <w:pPr>
        <w:pStyle w:val="Heading4"/>
      </w:pPr>
      <w:r>
        <w:t>Air Pollution Creates Internal Instability</w:t>
      </w:r>
    </w:p>
    <w:p w:rsidR="004B203A" w:rsidRPr="00D35A9D" w:rsidRDefault="004B203A" w:rsidP="004B203A">
      <w:r>
        <w:rPr>
          <w:b/>
        </w:rPr>
        <w:t xml:space="preserve">Nankivell 2006 </w:t>
      </w:r>
      <w:r>
        <w:t xml:space="preserve">(Nathan Nankivell is a Senior Researcher in the Canadian Department for National Defense, Jan 3, 2006, The Asia-Pacific Journal, “China’s Pollution and the Threat to Domestic and Regional Stability”, </w:t>
      </w:r>
      <w:r w:rsidRPr="00D35A9D">
        <w:t>http://apjjf.org/-Nathan-Nankivell/1799/article.html</w:t>
      </w:r>
      <w:r>
        <w:t>)</w:t>
      </w:r>
    </w:p>
    <w:p w:rsidR="004B203A" w:rsidRDefault="004B203A" w:rsidP="004B203A">
      <w:pPr>
        <w:rPr>
          <w:sz w:val="16"/>
        </w:rPr>
      </w:pPr>
      <w:r w:rsidRPr="00D35A9D">
        <w:rPr>
          <w:sz w:val="16"/>
        </w:rPr>
        <w:t xml:space="preserve">Finally, </w:t>
      </w:r>
      <w:r w:rsidRPr="00FC7CC3">
        <w:rPr>
          <w:rStyle w:val="StyleBoldUnderline"/>
        </w:rPr>
        <w:t>the failure of the government to redress its environment-related economic and public health problems has produced widespread social discontent</w:t>
      </w:r>
      <w:r w:rsidRPr="00D35A9D">
        <w:rPr>
          <w:sz w:val="16"/>
        </w:rPr>
        <w:t xml:space="preserve">. </w:t>
      </w:r>
      <w:r w:rsidRPr="00FC7CC3">
        <w:rPr>
          <w:rStyle w:val="StyleBoldUnderline"/>
          <w:b/>
        </w:rPr>
        <w:t>Environmental protests are a serious source of localized social instability</w:t>
      </w:r>
      <w:r w:rsidRPr="00FC7CC3">
        <w:rPr>
          <w:rStyle w:val="StyleBoldUnderline"/>
        </w:rPr>
        <w:t xml:space="preserve"> that in numerous, widely-reported cases over the past year alone, have turned violent</w:t>
      </w:r>
      <w:r w:rsidRPr="00D35A9D">
        <w:rPr>
          <w:sz w:val="16"/>
        </w:rPr>
        <w:t>. For the rest of the world</w:t>
      </w:r>
      <w:r w:rsidRPr="00FC7CC3">
        <w:rPr>
          <w:rStyle w:val="StyleBoldUnderline"/>
        </w:rPr>
        <w:t>, how China responds to its environmental crisis has enormous implications</w:t>
      </w:r>
      <w:r w:rsidRPr="00D35A9D">
        <w:rPr>
          <w:sz w:val="16"/>
        </w:rPr>
        <w:t xml:space="preserve">. </w:t>
      </w:r>
      <w:r w:rsidRPr="00FC7CC3">
        <w:rPr>
          <w:rStyle w:val="StyleBoldUnderline"/>
        </w:rPr>
        <w:t>Nankivell outlines some potential future scenarios that suggest just how serious a threat China’s environmental practices might be to global security</w:t>
      </w:r>
      <w:r w:rsidRPr="00D35A9D">
        <w:rPr>
          <w:sz w:val="16"/>
        </w:rPr>
        <w:t xml:space="preserve">. Already, throughout Asia and beyond, </w:t>
      </w:r>
      <w:r w:rsidRPr="00FC7CC3">
        <w:rPr>
          <w:rStyle w:val="StyleBoldUnderline"/>
        </w:rPr>
        <w:t>China’s contribution to transborder air</w:t>
      </w:r>
      <w:r w:rsidRPr="00D35A9D">
        <w:rPr>
          <w:sz w:val="16"/>
        </w:rPr>
        <w:t xml:space="preserve"> and water </w:t>
      </w:r>
      <w:r w:rsidRPr="00FC7CC3">
        <w:rPr>
          <w:rStyle w:val="StyleBoldUnderline"/>
        </w:rPr>
        <w:t>pollution provokes significant concern</w:t>
      </w:r>
      <w:r w:rsidRPr="00D35A9D">
        <w:rPr>
          <w:sz w:val="16"/>
        </w:rPr>
        <w:t xml:space="preserve">. Russia’s harsh criticism of China’s handling of the recent transborder water pollution disaster that poisoned the water for the twelve million residents of Harbin and many others suggests the potential for international conflict. Globally, China is one of the world’s leading contributors to climate change, ozone depletion, and biodiversity loss, and it is now in the early stages of following the United States and other rich nations in a race toward mass automobile ownership whose implications for air pollution and global warning are profound. Can China change its environmental trajectory? There are some positive signs. While quadrupling its GDP between 1980 and 2000, China's energy increased only twofold, suggesting a recognition of improved efficiency. And the Chinese state monitors pollution at 300,000 factories. Formally registered environmental non-governmental organizations now total more than 2000 in China, and environmental activists, with the help of the Chinese media and some outspoken Chinese officials, are pressing for environmental impact assessments to be openly conducted, bringing lawsuits against polluting factories, and even attempting to halt mega-dam construction. In some wealthier Chinese cities, such as Dalian and Shanghai, proactive leaders have increased the share of local funds devoted to environmental protection. Nankivell calls for greater assistance by the international community. In fact, international environmental NGOs, foreign governments and international governmental organizations such as the World Bank are all deeply engaged in contributing to China’s environmental protection effort. Indeed, by one account, international NGOs now account for as much as three fourths of funding for environmental protection in China. It is nevertheless difficult to escape the impression that, thus far, the combined efforts amount to chasing a problem that is growing by leaps and bounds, and that efforts to reverse the juggernaut appear rather like the application of band aids over gaping wounds. In the end, the possibilities for slowing and eventually reversing environmental disasters will have to come through the concerted efforts of the international community in combination with the agency of vigorous and informed states. In China, as in the United States, Japan and elsewhere, the priorities of the state will be crucial. But they will also reflect the pressures from the citizenry under circumstances in which the gods of accelerated development and global definitions of modernity (the private automobile most importantly) exercise powerful sway. Critical gaps in China’s domestic policy milieu will have to be reversed, and fundamental decisions about national priorities will have to be reconceived, if that nation is to avoid the crippling consequences of environmental pollution and contributing massively to global warming. Chief among these are corruption, low levels of investment in environmental protection, a lack of incentives to do the right thing, still nascent practice of the rule of law, a primacy on economic development, and poor transparency. The issues, however, are hardly the responsibility of China alone as the United States’ rejection of the Kyoto environmental accords makes plain. Indeed, while the United States is both the largest source of global warming and the major obstacle to an environmentally responsible international policy, China has emerged as an important ally in efforts to prevent the realization of meaningful global standards to restrict greenhouse gases and address other global environmental problems. If not addressed, environmental challenges will drag China—and the rest of the world along with it—deeper into an environmental crisis and further along the path of Nankivell’s dark scenarios. </w:t>
      </w:r>
      <w:r w:rsidRPr="00FC7CC3">
        <w:rPr>
          <w:rStyle w:val="StyleBoldUnderline"/>
        </w:rPr>
        <w:t>China’s environment is edging closer to a condition of crisis with each passing day. Pollution and environmental degradation have already left scars and will continue to create problems as the situation worsens</w:t>
      </w:r>
      <w:r w:rsidRPr="00D35A9D">
        <w:rPr>
          <w:sz w:val="16"/>
        </w:rPr>
        <w:t xml:space="preserve">. While it may be possible for China to mitigate the impact of environmental damage through coordinated policies, effective spending, and sound future planning, Beijing is unable or unwilling to prescribe such measures. As an undeniable fact on the ground, it is imperative for prudent policymakers to consider the geostrategic implications of not just a superpower, but of an environmentally-ravaged China as well. There is little disagreement that China’s environment is a mounting problem for Beijing. The country produces as many sulphur emissions as Tokyo and Los Angeles combined but with only a fraction of the vehicles; China is home to 16 of the world’s 20 most polluted cities; water pollution affects as much as 70 percent of the country; air pollution is blamed for the premature death of some 400,000 Chinese annually; crop returns are steadily decreasing in quantity and quality because of polluted land and water; and solid waste production is expected to more than double over the next decade, pushing China far ahead of the U.S. as the largest producer (The Economist, August 19, 2004). While the general accessibility of this information is creating greater awareness, trends indicate that pollution and environmental degradation will worsen. </w:t>
      </w:r>
      <w:r w:rsidRPr="00FC7CC3">
        <w:rPr>
          <w:rStyle w:val="StyleBoldUnderline"/>
          <w:b/>
        </w:rPr>
        <w:t>Chinese</w:t>
      </w:r>
      <w:r w:rsidRPr="00D35A9D">
        <w:rPr>
          <w:b/>
          <w:sz w:val="16"/>
        </w:rPr>
        <w:t xml:space="preserve"> </w:t>
      </w:r>
      <w:r w:rsidRPr="00D35A9D">
        <w:rPr>
          <w:sz w:val="16"/>
        </w:rPr>
        <w:t xml:space="preserve">consumers </w:t>
      </w:r>
      <w:r w:rsidRPr="00FC7CC3">
        <w:rPr>
          <w:rStyle w:val="StyleBoldUnderline"/>
          <w:b/>
        </w:rPr>
        <w:t>are expected to</w:t>
      </w:r>
      <w:r w:rsidRPr="00D35A9D">
        <w:rPr>
          <w:sz w:val="16"/>
        </w:rPr>
        <w:t xml:space="preserve"> purchase hundreds of millions of automobiles, </w:t>
      </w:r>
      <w:r w:rsidRPr="00FC7CC3">
        <w:rPr>
          <w:rStyle w:val="StyleBoldUnderline"/>
          <w:b/>
        </w:rPr>
        <w:t>add</w:t>
      </w:r>
      <w:r w:rsidRPr="00D35A9D">
        <w:rPr>
          <w:sz w:val="16"/>
        </w:rPr>
        <w:t xml:space="preserve">ing </w:t>
      </w:r>
      <w:r w:rsidRPr="00FC7CC3">
        <w:rPr>
          <w:rStyle w:val="StyleBoldUnderline"/>
          <w:b/>
        </w:rPr>
        <w:t>to air pollution</w:t>
      </w:r>
      <w:r w:rsidRPr="00D35A9D">
        <w:rPr>
          <w:b/>
          <w:sz w:val="16"/>
        </w:rPr>
        <w:t xml:space="preserve"> </w:t>
      </w:r>
      <w:r w:rsidRPr="00FC7CC3">
        <w:rPr>
          <w:rStyle w:val="StyleBoldUnderline"/>
          <w:b/>
        </w:rPr>
        <w:t>problems</w:t>
      </w:r>
      <w:r w:rsidRPr="00D35A9D">
        <w:rPr>
          <w:sz w:val="16"/>
        </w:rPr>
        <w:t xml:space="preserve">. Despite pledges to put the environment first, national planners still aim to double per capita GDP by 2010 (China Daily, October 20, 2005). Urban populations are expected to continue expanding, leading to the creation of slums and stressing urban sanitation and delivery systems. Steadily richer Chinese will be able to purchase more goods and consume more resources. The nation lacks a powerful national body able to coordinate, monitor, and enforce environmental legislation: </w:t>
      </w:r>
      <w:proofErr w:type="gramStart"/>
      <w:r w:rsidRPr="00D35A9D">
        <w:rPr>
          <w:sz w:val="16"/>
        </w:rPr>
        <w:t>the</w:t>
      </w:r>
      <w:proofErr w:type="gramEnd"/>
      <w:r w:rsidRPr="00D35A9D">
        <w:rPr>
          <w:sz w:val="16"/>
        </w:rPr>
        <w:t xml:space="preserve"> State Environmental Protection Agency (SEPA) is under-staffed, has few resources, and must compete with other bureaucracies for attention. The devolution of decision-making to local levels has placed environmental stewardship in the hands of officials who are more concerned with economic growth than the environment. Finally, the deficiency of capital and the lack of will to promote massive spending on environmental repair necessary to reverse more than two decades of destruction are perhaps most indicative of the fact that environmental restoration will not occur: estimates on the final cost of environmental repair range into the tens of billions of dollars (Canadian Security Intelligence Services Division; The Economist, October 20, 2005). From the examples above, it is clear that China’s environmental crisis will only worsen before it gets better. SEPA’s impotence, Beijing’s contradictory policy statements, expanding consumption, and a lack of funds to reverse already serious problems all suggest that pollution and degradation will most likely worsen in the decades to come. Pollution, Unrest, and Social Mobilization </w:t>
      </w:r>
      <w:proofErr w:type="gramStart"/>
      <w:r w:rsidRPr="0084521D">
        <w:rPr>
          <w:rStyle w:val="StyleBoldUnderline"/>
          <w:b/>
        </w:rPr>
        <w:t>As</w:t>
      </w:r>
      <w:proofErr w:type="gramEnd"/>
      <w:r w:rsidRPr="0084521D">
        <w:rPr>
          <w:rStyle w:val="StyleBoldUnderline"/>
          <w:b/>
        </w:rPr>
        <w:t xml:space="preserve"> the impact of pollution on human health becomes more obvious and widespread, it is leading to greater political mobilization and social unrest from those citizens who suffer the most</w:t>
      </w:r>
      <w:r w:rsidRPr="00D35A9D">
        <w:rPr>
          <w:sz w:val="16"/>
        </w:rPr>
        <w:t xml:space="preserve">. The latest statement from the October 2005 Central Committee meeting in Shanghai illustrates Beijing’s increasing concern regarding the correlation between unrest and pollution issues. </w:t>
      </w:r>
      <w:r w:rsidRPr="0084521D">
        <w:rPr>
          <w:rStyle w:val="StyleBoldUnderline"/>
          <w:b/>
        </w:rPr>
        <w:t>There were more than 74,000 incidents of protest and unrest recorded in China</w:t>
      </w:r>
      <w:r w:rsidRPr="00FC7CC3">
        <w:rPr>
          <w:rStyle w:val="StyleBoldUnderline"/>
        </w:rPr>
        <w:t xml:space="preserve"> in 2004, </w:t>
      </w:r>
      <w:r w:rsidRPr="0084521D">
        <w:rPr>
          <w:rStyle w:val="StyleBoldUnderline"/>
          <w:b/>
        </w:rPr>
        <w:t>up from 58,000 the year before</w:t>
      </w:r>
      <w:r w:rsidRPr="00FC7CC3">
        <w:rPr>
          <w:rStyle w:val="StyleBoldUnderline"/>
        </w:rPr>
        <w:t xml:space="preserve"> </w:t>
      </w:r>
      <w:r w:rsidRPr="00D35A9D">
        <w:rPr>
          <w:sz w:val="16"/>
        </w:rPr>
        <w:t xml:space="preserve">(Asia Times, November 16, 2004). While there are no clear statistics linking this number of protests, riots, and unrest specifically to pollution issues, the fact that </w:t>
      </w:r>
      <w:r w:rsidRPr="0084521D">
        <w:rPr>
          <w:rStyle w:val="StyleBoldUnderline"/>
          <w:b/>
        </w:rPr>
        <w:t>pollution was one</w:t>
      </w:r>
      <w:r w:rsidRPr="00FC7CC3">
        <w:rPr>
          <w:rStyle w:val="StyleBoldUnderline"/>
        </w:rPr>
        <w:t xml:space="preserve"> of four </w:t>
      </w:r>
      <w:r w:rsidRPr="0084521D">
        <w:rPr>
          <w:rStyle w:val="StyleBoldUnderline"/>
          <w:b/>
        </w:rPr>
        <w:t>social problem</w:t>
      </w:r>
      <w:r w:rsidRPr="00FC7CC3">
        <w:rPr>
          <w:rStyle w:val="StyleBoldUnderline"/>
        </w:rPr>
        <w:t xml:space="preserve">s </w:t>
      </w:r>
      <w:r w:rsidRPr="0084521D">
        <w:rPr>
          <w:rStyle w:val="StyleBoldUnderline"/>
          <w:b/>
        </w:rPr>
        <w:t>linked to disharmony by the Central Committee</w:t>
      </w:r>
      <w:r w:rsidRPr="00FC7CC3">
        <w:rPr>
          <w:rStyle w:val="StyleBoldUnderline"/>
        </w:rPr>
        <w:t xml:space="preserve"> implies that there is at least the perception of a strong correlation. For the CCP and neighboring states, </w:t>
      </w:r>
      <w:r w:rsidRPr="0084521D">
        <w:rPr>
          <w:rStyle w:val="StyleBoldUnderline"/>
          <w:b/>
        </w:rPr>
        <w:t>social unrest</w:t>
      </w:r>
      <w:r w:rsidRPr="00FC7CC3">
        <w:rPr>
          <w:rStyle w:val="StyleBoldUnderline"/>
        </w:rPr>
        <w:t xml:space="preserve"> must be viewed as a primary security concern for three reasons: it </w:t>
      </w:r>
      <w:r w:rsidRPr="0084521D">
        <w:rPr>
          <w:rStyle w:val="StyleBoldUnderline"/>
          <w:b/>
        </w:rPr>
        <w:t>is creating greater political mobilization, it threatens to forge linkages with democracy movements, and demonstrations are proving more difficult to contain</w:t>
      </w:r>
      <w:r w:rsidRPr="00FC7CC3">
        <w:rPr>
          <w:rStyle w:val="StyleBoldUnderline"/>
        </w:rPr>
        <w:t xml:space="preserve">. </w:t>
      </w:r>
      <w:r w:rsidRPr="0084521D">
        <w:rPr>
          <w:rStyle w:val="StyleBoldUnderline"/>
          <w:b/>
        </w:rPr>
        <w:t>These three factors</w:t>
      </w:r>
      <w:r w:rsidRPr="00FC7CC3">
        <w:rPr>
          <w:rStyle w:val="StyleBoldUnderline"/>
        </w:rPr>
        <w:t xml:space="preserve"> have the potential to </w:t>
      </w:r>
      <w:r w:rsidRPr="0084521D">
        <w:rPr>
          <w:rStyle w:val="StyleBoldUnderline"/>
          <w:b/>
        </w:rPr>
        <w:t xml:space="preserve">challenge the CCP’s total political control, thus potentially destabilizing a state </w:t>
      </w:r>
      <w:r w:rsidRPr="00FC7CC3">
        <w:rPr>
          <w:rStyle w:val="StyleBoldUnderline"/>
        </w:rPr>
        <w:t>with a huge military arsenal and a history of violent, internal conflict that cannot be downplayed or ignored</w:t>
      </w:r>
      <w:r w:rsidRPr="00D35A9D">
        <w:rPr>
          <w:sz w:val="16"/>
        </w:rPr>
        <w:t xml:space="preserve">. Protests are uniting a variety of actors throughout local communities. </w:t>
      </w:r>
      <w:r w:rsidRPr="0084521D">
        <w:rPr>
          <w:rStyle w:val="StyleBoldUnderline"/>
          <w:b/>
        </w:rPr>
        <w:t>Pollution issues are indiscriminat</w:t>
      </w:r>
      <w:r w:rsidRPr="00D35A9D">
        <w:rPr>
          <w:b/>
          <w:sz w:val="16"/>
        </w:rPr>
        <w:t>e</w:t>
      </w:r>
      <w:r w:rsidRPr="00D35A9D">
        <w:rPr>
          <w:sz w:val="16"/>
        </w:rPr>
        <w:t xml:space="preserve">. </w:t>
      </w:r>
      <w:r w:rsidRPr="00FC7CC3">
        <w:rPr>
          <w:rStyle w:val="StyleBoldUnderline"/>
        </w:rPr>
        <w:t>The effects</w:t>
      </w:r>
      <w:r w:rsidRPr="00D35A9D">
        <w:rPr>
          <w:sz w:val="16"/>
        </w:rPr>
        <w:t xml:space="preserve">, </w:t>
      </w:r>
      <w:r w:rsidRPr="00FC7CC3">
        <w:rPr>
          <w:rStyle w:val="StyleBoldUnderline"/>
        </w:rPr>
        <w:t>though not equally felt</w:t>
      </w:r>
      <w:r w:rsidRPr="00D35A9D">
        <w:rPr>
          <w:sz w:val="16"/>
        </w:rPr>
        <w:t xml:space="preserve"> by each person within a community, </w:t>
      </w:r>
      <w:r w:rsidRPr="00FC7CC3">
        <w:rPr>
          <w:rStyle w:val="StyleBoldUnderline"/>
        </w:rPr>
        <w:t xml:space="preserve">impact </w:t>
      </w:r>
      <w:r w:rsidRPr="00D35A9D">
        <w:rPr>
          <w:sz w:val="16"/>
        </w:rPr>
        <w:t xml:space="preserve">rich and poor, farmers and businessmen, families and individuals </w:t>
      </w:r>
      <w:r w:rsidRPr="00FC7CC3">
        <w:rPr>
          <w:rStyle w:val="StyleBoldUnderline"/>
        </w:rPr>
        <w:t>alike</w:t>
      </w:r>
      <w:r w:rsidRPr="00D35A9D">
        <w:rPr>
          <w:sz w:val="16"/>
        </w:rPr>
        <w:t xml:space="preserve">. </w:t>
      </w:r>
      <w:r w:rsidRPr="00FC7CC3">
        <w:rPr>
          <w:rStyle w:val="StyleBoldUnderline"/>
        </w:rPr>
        <w:t>As local communities respond to pollution issues through united opposition, it is leaving Beijing with no easy target upon which to blame unrest, and no simple option for how to quell whole communities with a common grievance</w:t>
      </w:r>
      <w:r w:rsidRPr="00D35A9D">
        <w:rPr>
          <w:sz w:val="16"/>
        </w:rPr>
        <w:t xml:space="preserve">. Moreover, </w:t>
      </w:r>
      <w:r w:rsidRPr="00FC7CC3">
        <w:rPr>
          <w:rStyle w:val="StyleBoldUnderline"/>
        </w:rPr>
        <w:t>protests serve as a venue for the politically disaffected who are unhappy with the current state of governance, and may be open to considering alternative forms of political rule</w:t>
      </w:r>
      <w:r w:rsidRPr="00D35A9D">
        <w:rPr>
          <w:sz w:val="16"/>
        </w:rPr>
        <w:t xml:space="preserve">. Environmental experts like Elizabeth Economy note that protests afford an opportunity for the environmental movement to forge linkages with democracy advocates. She notes in her book, The River Runs Black, that several environmentalists argue that change is only possible through greater democratization and notes that the environmental and democracy movements united in Eastern Europe prior to the end of the Cold War. It is conceivable that in this way, </w:t>
      </w:r>
      <w:r w:rsidRPr="00FC7CC3">
        <w:rPr>
          <w:rStyle w:val="StyleBoldUnderline"/>
        </w:rPr>
        <w:t>environmentally-motivated protests might help to spread democracy and undermine CCP rule</w:t>
      </w:r>
      <w:r w:rsidRPr="00D35A9D">
        <w:rPr>
          <w:sz w:val="16"/>
        </w:rPr>
        <w:t xml:space="preserve">. A further key challenge is trying to contain protests once they begin. The steady introduction of new media like cell phones, email, and text messaging are preventing China’s authorities from silencing and hiding unrest. Moreover, </w:t>
      </w:r>
      <w:r w:rsidRPr="00D35A9D">
        <w:rPr>
          <w:rStyle w:val="StyleBoldUnderline"/>
          <w:b/>
        </w:rPr>
        <w:t xml:space="preserve">the ability to send and receive information ensures that domestic and international observers will be made aware of unrest, making it far more difficult for </w:t>
      </w:r>
      <w:r w:rsidRPr="00D35A9D">
        <w:rPr>
          <w:rStyle w:val="StyleBoldUnderline"/>
        </w:rPr>
        <w:t>local</w:t>
      </w:r>
      <w:r w:rsidRPr="00D35A9D">
        <w:rPr>
          <w:rStyle w:val="StyleBoldUnderline"/>
          <w:b/>
        </w:rPr>
        <w:t xml:space="preserve"> authorities to employ </w:t>
      </w:r>
      <w:r w:rsidRPr="00D35A9D">
        <w:rPr>
          <w:rStyle w:val="StyleBoldUnderline"/>
        </w:rPr>
        <w:t>state-sanctioned</w:t>
      </w:r>
      <w:r w:rsidRPr="00D35A9D">
        <w:rPr>
          <w:rStyle w:val="StyleBoldUnderline"/>
          <w:b/>
        </w:rPr>
        <w:t xml:space="preserve"> force</w:t>
      </w:r>
      <w:r w:rsidRPr="00FC7CC3">
        <w:rPr>
          <w:rStyle w:val="StyleBoldUnderline"/>
        </w:rPr>
        <w:t xml:space="preserve">. The security ramifications of greater social unrest cannot be overlooked. </w:t>
      </w:r>
      <w:r w:rsidRPr="00D35A9D">
        <w:rPr>
          <w:rStyle w:val="StyleBoldUnderline"/>
          <w:b/>
        </w:rPr>
        <w:t>Linkages between environmental and democracy advocates potentially challenge the Party’s monolithic control of power</w:t>
      </w:r>
      <w:r w:rsidRPr="00D35A9D">
        <w:rPr>
          <w:sz w:val="16"/>
        </w:rPr>
        <w:t xml:space="preserve">. In the past, similar challenges by Falun Gong and the Tiananmen protestors have been met by force and detainment. In an extreme situation, such as national water shortages, </w:t>
      </w:r>
      <w:r w:rsidRPr="00D35A9D">
        <w:rPr>
          <w:rStyle w:val="StyleBoldUnderline"/>
          <w:b/>
        </w:rPr>
        <w:t>social unrest could generate widespread, coordinated action and political mobilization</w:t>
      </w:r>
      <w:r w:rsidRPr="00FC7CC3">
        <w:rPr>
          <w:rStyle w:val="StyleBoldUnderline"/>
        </w:rPr>
        <w:t xml:space="preserve"> that would serve as a midwife to anti-CCP political challenges, create divisions within the Party over how to deal with the environment, or lead to a massive show of force</w:t>
      </w:r>
      <w:r w:rsidRPr="00D35A9D">
        <w:rPr>
          <w:sz w:val="16"/>
        </w:rPr>
        <w:t xml:space="preserve">. Any of </w:t>
      </w:r>
      <w:r w:rsidRPr="00FC7CC3">
        <w:rPr>
          <w:rStyle w:val="StyleBoldUnderline"/>
        </w:rPr>
        <w:t>these outcomes would mark an erosion</w:t>
      </w:r>
      <w:r w:rsidRPr="00D35A9D">
        <w:rPr>
          <w:sz w:val="16"/>
        </w:rPr>
        <w:t xml:space="preserve"> or alteration </w:t>
      </w:r>
      <w:r w:rsidRPr="00FC7CC3">
        <w:rPr>
          <w:rStyle w:val="StyleBoldUnderline"/>
        </w:rPr>
        <w:t>to the CCP’s current power dynamic.</w:t>
      </w:r>
      <w:r w:rsidRPr="00D35A9D">
        <w:rPr>
          <w:sz w:val="16"/>
        </w:rPr>
        <w:t xml:space="preserve"> And while many would treat political change in China, especially the implosion of the Party, as a welcome development, it must be noted that any slippage of the Party’s dominance would most likely be accompanied by a period of transitional violence. Though most violence would be directed toward dissident Chinese, a ripple effect would be felt in neighboring states through immigration, impediments to trade, and an increased military presence along the Chinese border. All of these situations would alter security assumptions in the region. Other Security Concerns While unrest presents the most obvious example of a security threat related to pollution, several other key concerns are worth noting. </w:t>
      </w:r>
      <w:r w:rsidRPr="00D35A9D">
        <w:rPr>
          <w:rStyle w:val="StyleBoldUnderline"/>
          <w:b/>
        </w:rPr>
        <w:t>The cost of environmental destruction could</w:t>
      </w:r>
      <w:r w:rsidRPr="00D35A9D">
        <w:rPr>
          <w:sz w:val="16"/>
        </w:rPr>
        <w:t xml:space="preserve">, for example, </w:t>
      </w:r>
      <w:r w:rsidRPr="00D35A9D">
        <w:rPr>
          <w:rStyle w:val="StyleBoldUnderline"/>
          <w:b/>
        </w:rPr>
        <w:t>begin to reverse the blistering rate of economic growth in China that is the foundation of CCP legitimacy</w:t>
      </w:r>
      <w:r w:rsidRPr="00D35A9D">
        <w:rPr>
          <w:sz w:val="16"/>
        </w:rPr>
        <w:t xml:space="preserve">. Estimates maintain that 7 percent annual growth is required to preserve social stability. Yet the </w:t>
      </w:r>
      <w:r w:rsidRPr="00FC7CC3">
        <w:rPr>
          <w:rStyle w:val="StyleBoldUnderline"/>
        </w:rPr>
        <w:t>costs of pollution are already taxing the economy</w:t>
      </w:r>
      <w:r w:rsidRPr="00D35A9D">
        <w:rPr>
          <w:sz w:val="16"/>
        </w:rPr>
        <w:t xml:space="preserve"> between 8 and 12 percent of GDP per year [1]. As environmental problems mount, this percentage will increase, in turn reducing annual growth. </w:t>
      </w:r>
      <w:r w:rsidRPr="00D35A9D">
        <w:rPr>
          <w:rStyle w:val="StyleBoldUnderline"/>
          <w:b/>
        </w:rPr>
        <w:t>As a result, the CCP could be seriously challenged to legitimize its continued control if economic growth stagnates</w:t>
      </w:r>
      <w:r w:rsidRPr="00D35A9D">
        <w:rPr>
          <w:sz w:val="16"/>
        </w:rPr>
        <w:t xml:space="preserve">. </w:t>
      </w:r>
      <w:r w:rsidRPr="00FC7CC3">
        <w:rPr>
          <w:rStyle w:val="StyleBoldUnderline"/>
        </w:rPr>
        <w:t>Nationalists in surrounding states could use pollution as a rallying point to muster support for anti-Chinese causes</w:t>
      </w:r>
      <w:r w:rsidRPr="00D35A9D">
        <w:rPr>
          <w:sz w:val="16"/>
        </w:rPr>
        <w:t xml:space="preserve">. For example, attacks on China’s environmental management for its impact on surrounding states like Japan, could be used to argue against further investment in the country or be highlighted during territorial disputes in the East China Sea to agitate anti-Chinese sentiment. While nationalism does not imply conflict, it could reduce patterns of cooperation in the region and hopes for balanced and effective multilateral institutions and dialogues. Finally, China’s seemingly insatiable appetite for timber and other resources, such as fish, are fuelling illegal exports from nations like Myanmar and Indonesia. As these states continue to deplete key resources, they too will face problems in the years to come and hence the impact on third nations must be considered. </w:t>
      </w:r>
    </w:p>
    <w:p w:rsidR="000A29D7" w:rsidRPr="000A29D7" w:rsidRDefault="000A29D7" w:rsidP="000A29D7">
      <w:pPr>
        <w:keepNext/>
        <w:keepLines/>
        <w:spacing w:before="200"/>
        <w:outlineLvl w:val="3"/>
        <w:rPr>
          <w:rFonts w:eastAsia="Times New Roman"/>
          <w:b/>
          <w:bCs/>
          <w:iCs/>
          <w:sz w:val="26"/>
          <w:u w:val="single"/>
        </w:rPr>
      </w:pPr>
      <w:r w:rsidRPr="000A29D7">
        <w:rPr>
          <w:rFonts w:eastAsia="Times New Roman"/>
          <w:b/>
          <w:bCs/>
          <w:iCs/>
          <w:sz w:val="26"/>
        </w:rPr>
        <w:t xml:space="preserve">That causes </w:t>
      </w:r>
      <w:r w:rsidRPr="000A29D7">
        <w:rPr>
          <w:rFonts w:eastAsia="Times New Roman"/>
          <w:b/>
          <w:bCs/>
          <w:iCs/>
          <w:sz w:val="26"/>
          <w:u w:val="single"/>
        </w:rPr>
        <w:t>expansionism</w:t>
      </w:r>
      <w:r w:rsidRPr="000A29D7">
        <w:rPr>
          <w:rFonts w:eastAsia="Times New Roman"/>
          <w:b/>
          <w:bCs/>
          <w:iCs/>
          <w:sz w:val="26"/>
        </w:rPr>
        <w:t xml:space="preserve"> and </w:t>
      </w:r>
      <w:r w:rsidRPr="000A29D7">
        <w:rPr>
          <w:rFonts w:eastAsia="Times New Roman"/>
          <w:b/>
          <w:bCs/>
          <w:iCs/>
          <w:sz w:val="26"/>
          <w:u w:val="single"/>
        </w:rPr>
        <w:t>escalates territorial disputes</w:t>
      </w:r>
    </w:p>
    <w:p w:rsidR="000A29D7" w:rsidRPr="000A29D7" w:rsidRDefault="000A29D7" w:rsidP="000A29D7">
      <w:pPr>
        <w:rPr>
          <w:rFonts w:eastAsia="Calibri"/>
        </w:rPr>
      </w:pPr>
      <w:r w:rsidRPr="000A29D7">
        <w:rPr>
          <w:rFonts w:eastAsia="Calibri"/>
          <w:b/>
          <w:bCs/>
          <w:sz w:val="26"/>
        </w:rPr>
        <w:t>Cole 14</w:t>
      </w:r>
      <w:r w:rsidRPr="000A29D7">
        <w:rPr>
          <w:rFonts w:eastAsia="Calibri"/>
        </w:rPr>
        <w:t xml:space="preserve">, Taipei-based journalist and contributor to The Diplomat who focuses on military issues in Northeast Asia and in the Taiwan Strait. He previously served as an intelligence officer at the Canadian Security Intelligence Service, Where Would Beijing Use External </w:t>
      </w:r>
      <w:proofErr w:type="gramStart"/>
      <w:r w:rsidRPr="000A29D7">
        <w:rPr>
          <w:rFonts w:eastAsia="Calibri"/>
        </w:rPr>
        <w:t>Distractions?,</w:t>
      </w:r>
      <w:proofErr w:type="gramEnd"/>
      <w:r w:rsidRPr="000A29D7">
        <w:rPr>
          <w:rFonts w:eastAsia="Calibri"/>
        </w:rPr>
        <w:t xml:space="preserve"> J Michael, http://thediplomat.com/2014/07/where-would-beijing-use-external-distractions/</w:t>
      </w:r>
    </w:p>
    <w:p w:rsidR="000A29D7" w:rsidRPr="000A29D7" w:rsidRDefault="000A29D7" w:rsidP="000A29D7">
      <w:pPr>
        <w:rPr>
          <w:rFonts w:eastAsia="Calibri"/>
          <w:b/>
          <w:bCs/>
          <w:u w:val="single"/>
        </w:rPr>
      </w:pPr>
      <w:r w:rsidRPr="000A29D7">
        <w:rPr>
          <w:rFonts w:eastAsia="Calibri"/>
          <w:b/>
          <w:bCs/>
          <w:highlight w:val="yellow"/>
          <w:u w:val="single"/>
        </w:rPr>
        <w:t xml:space="preserve">Throughout history, </w:t>
      </w:r>
      <w:r w:rsidRPr="000A29D7">
        <w:rPr>
          <w:rFonts w:eastAsia="Calibri"/>
          <w:b/>
          <w:bCs/>
          <w:highlight w:val="cyan"/>
          <w:u w:val="single"/>
        </w:rPr>
        <w:t>embattled governments</w:t>
      </w:r>
      <w:r w:rsidRPr="000A29D7">
        <w:rPr>
          <w:rFonts w:eastAsia="Calibri"/>
        </w:rPr>
        <w:t xml:space="preserve"> have </w:t>
      </w:r>
      <w:r w:rsidRPr="000A29D7">
        <w:rPr>
          <w:rFonts w:eastAsia="Calibri"/>
          <w:b/>
          <w:bCs/>
          <w:highlight w:val="yellow"/>
          <w:u w:val="single"/>
        </w:rPr>
        <w:t xml:space="preserve">often </w:t>
      </w:r>
      <w:r w:rsidRPr="000A29D7">
        <w:rPr>
          <w:rFonts w:eastAsia="Calibri"/>
          <w:b/>
          <w:bCs/>
          <w:highlight w:val="cyan"/>
          <w:u w:val="single"/>
        </w:rPr>
        <w:t>resorted to external distractions to tap into</w:t>
      </w:r>
      <w:r w:rsidRPr="000A29D7">
        <w:rPr>
          <w:rFonts w:eastAsia="Calibri"/>
          <w:b/>
          <w:bCs/>
          <w:highlight w:val="yellow"/>
          <w:u w:val="single"/>
        </w:rPr>
        <w:t xml:space="preserve"> a</w:t>
      </w:r>
      <w:r w:rsidRPr="000A29D7">
        <w:rPr>
          <w:rFonts w:eastAsia="Calibri"/>
          <w:b/>
          <w:bCs/>
          <w:u w:val="single"/>
        </w:rPr>
        <w:t xml:space="preserve"> restive </w:t>
      </w:r>
      <w:r w:rsidRPr="000A29D7">
        <w:rPr>
          <w:rFonts w:eastAsia="Calibri"/>
          <w:b/>
          <w:bCs/>
          <w:highlight w:val="yellow"/>
          <w:u w:val="single"/>
        </w:rPr>
        <w:t xml:space="preserve">population’s </w:t>
      </w:r>
      <w:r w:rsidRPr="000A29D7">
        <w:rPr>
          <w:rFonts w:eastAsia="Calibri"/>
          <w:b/>
          <w:bCs/>
          <w:highlight w:val="cyan"/>
          <w:u w:val="single"/>
        </w:rPr>
        <w:t>nationalist sentiment</w:t>
      </w:r>
      <w:r w:rsidRPr="000A29D7">
        <w:rPr>
          <w:rFonts w:eastAsia="Calibri"/>
          <w:b/>
          <w:bCs/>
          <w:u w:val="single"/>
        </w:rPr>
        <w:t xml:space="preserve"> and</w:t>
      </w:r>
      <w:r w:rsidRPr="000A29D7">
        <w:rPr>
          <w:rFonts w:eastAsia="Calibri"/>
        </w:rPr>
        <w:t xml:space="preserve"> thereby </w:t>
      </w:r>
      <w:r w:rsidRPr="000A29D7">
        <w:rPr>
          <w:rFonts w:eastAsia="Calibri"/>
          <w:b/>
          <w:bCs/>
          <w:u w:val="single"/>
        </w:rPr>
        <w:t xml:space="preserve">release, or redirect, pressures that otherwise could have been turned against those in power. </w:t>
      </w:r>
      <w:r w:rsidRPr="000A29D7">
        <w:rPr>
          <w:rFonts w:eastAsia="Calibri"/>
          <w:b/>
          <w:bCs/>
          <w:highlight w:val="cyan"/>
          <w:u w:val="single"/>
        </w:rPr>
        <w:t xml:space="preserve">Authoritarian regimes </w:t>
      </w:r>
      <w:r w:rsidRPr="000A29D7">
        <w:rPr>
          <w:rFonts w:eastAsia="Calibri"/>
          <w:b/>
          <w:bCs/>
          <w:highlight w:val="yellow"/>
          <w:u w:val="single"/>
        </w:rPr>
        <w:t>in particular</w:t>
      </w:r>
      <w:r w:rsidRPr="000A29D7">
        <w:rPr>
          <w:rFonts w:eastAsia="Calibri"/>
        </w:rPr>
        <w:t xml:space="preserve">, which deny their citizens the right to punish the authorities through retributive democracy — that is, elections — have </w:t>
      </w:r>
      <w:r w:rsidRPr="000A29D7">
        <w:rPr>
          <w:rFonts w:eastAsia="Calibri"/>
          <w:b/>
          <w:bCs/>
          <w:highlight w:val="cyan"/>
          <w:u w:val="single"/>
        </w:rPr>
        <w:t>used this</w:t>
      </w:r>
      <w:r w:rsidRPr="000A29D7">
        <w:rPr>
          <w:rFonts w:eastAsia="Calibri"/>
          <w:b/>
          <w:bCs/>
          <w:u w:val="single"/>
        </w:rPr>
        <w:t xml:space="preserve"> device </w:t>
      </w:r>
      <w:r w:rsidRPr="000A29D7">
        <w:rPr>
          <w:rFonts w:eastAsia="Calibri"/>
          <w:b/>
          <w:bCs/>
          <w:highlight w:val="cyan"/>
          <w:u w:val="single"/>
        </w:rPr>
        <w:t>to ensure</w:t>
      </w:r>
      <w:r w:rsidRPr="000A29D7">
        <w:rPr>
          <w:rFonts w:eastAsia="Calibri"/>
        </w:rPr>
        <w:t xml:space="preserve"> their </w:t>
      </w:r>
      <w:r w:rsidRPr="000A29D7">
        <w:rPr>
          <w:rFonts w:eastAsia="Calibri"/>
          <w:b/>
          <w:bCs/>
          <w:highlight w:val="cyan"/>
          <w:u w:val="single"/>
        </w:rPr>
        <w:t xml:space="preserve">survival </w:t>
      </w:r>
      <w:r w:rsidRPr="000A29D7">
        <w:rPr>
          <w:rFonts w:eastAsia="Calibri"/>
          <w:b/>
          <w:bCs/>
          <w:highlight w:val="yellow"/>
          <w:u w:val="single"/>
        </w:rPr>
        <w:t>during</w:t>
      </w:r>
      <w:r w:rsidRPr="000A29D7">
        <w:rPr>
          <w:rFonts w:eastAsia="Calibri"/>
          <w:b/>
          <w:bCs/>
          <w:u w:val="single"/>
        </w:rPr>
        <w:t xml:space="preserve"> periods of domestic </w:t>
      </w:r>
      <w:r w:rsidRPr="000A29D7">
        <w:rPr>
          <w:rFonts w:eastAsia="Calibri"/>
          <w:b/>
          <w:bCs/>
          <w:highlight w:val="yellow"/>
          <w:u w:val="single"/>
        </w:rPr>
        <w:t>upheaval</w:t>
      </w:r>
      <w:r w:rsidRPr="000A29D7">
        <w:rPr>
          <w:rFonts w:eastAsia="Calibri"/>
        </w:rPr>
        <w:t xml:space="preserve"> </w:t>
      </w:r>
      <w:r w:rsidRPr="000A29D7">
        <w:rPr>
          <w:rFonts w:eastAsia="Calibri"/>
          <w:sz w:val="12"/>
        </w:rPr>
        <w:t xml:space="preserve">or financial crisis. Would the Chinese Communist Party (CCP), whose legitimacy is so contingent on social stability and economic growth, go down the same path if it felt that its hold on power were threatened by domestic instability? Building on the premise that the many contradictions that are inherent to the extraordinarily complex Chinese experiment, and rampant corruption that undermines stability, will eventually catch up with the CCP, we can legitimately ask how, and where, Beijing could manufacture external crises with opponents against whom nationalist fervor, a major characteristic of contemporary China, can be channeled. In past decades, the CCP has on several occasions tapped into public outrage to distract a disgruntled population, often by encouraging (and when necessary containing) protests against external opponents, namely Japan and the United States. While serving as a convenient outlet, domestic protests, even when they turned violent (e.g., attacks on Japanese manufacturers), were about as far as the CCP would allow. This self-imposed restraint, which was prevalent during the 1980s, 1990s and 2000s, was a function both of China’s focus on building its economy (contingent on stable relations with its neighbors) and perceived military weakness. Since then, China has established itself as the world’s second-largest economy and now deploys, thanks to more than a decade of double-digit defense budget growth, a first-rate modern military. </w:t>
      </w:r>
      <w:r w:rsidRPr="000A29D7">
        <w:rPr>
          <w:rFonts w:eastAsia="Calibri"/>
        </w:rPr>
        <w:t xml:space="preserve">Those </w:t>
      </w:r>
      <w:r w:rsidRPr="000A29D7">
        <w:rPr>
          <w:rFonts w:eastAsia="Calibri"/>
          <w:b/>
          <w:bCs/>
          <w:u w:val="single"/>
        </w:rPr>
        <w:t>impressive achievements</w:t>
      </w:r>
      <w:r w:rsidRPr="000A29D7">
        <w:rPr>
          <w:rFonts w:eastAsia="Calibri"/>
        </w:rPr>
        <w:t xml:space="preserve"> have, however, </w:t>
      </w:r>
      <w:r w:rsidRPr="000A29D7">
        <w:rPr>
          <w:rFonts w:eastAsia="Calibri"/>
          <w:b/>
          <w:bCs/>
          <w:u w:val="single"/>
        </w:rPr>
        <w:t xml:space="preserve">fueled </w:t>
      </w:r>
      <w:r w:rsidRPr="000A29D7">
        <w:rPr>
          <w:rFonts w:eastAsia="Calibri"/>
          <w:b/>
          <w:bCs/>
          <w:highlight w:val="cyan"/>
          <w:u w:val="single"/>
        </w:rPr>
        <w:t>Chinese nationalism</w:t>
      </w:r>
      <w:r w:rsidRPr="000A29D7">
        <w:rPr>
          <w:rFonts w:eastAsia="Calibri"/>
        </w:rPr>
        <w:t xml:space="preserve">, which has </w:t>
      </w:r>
      <w:r w:rsidRPr="000A29D7">
        <w:rPr>
          <w:rFonts w:eastAsia="Calibri"/>
          <w:b/>
          <w:iCs/>
          <w:highlight w:val="yellow"/>
          <w:u w:val="single"/>
          <w:bdr w:val="single" w:sz="18" w:space="0" w:color="auto"/>
        </w:rPr>
        <w:t xml:space="preserve">increasingly </w:t>
      </w:r>
      <w:r w:rsidRPr="000A29D7">
        <w:rPr>
          <w:rFonts w:eastAsia="Calibri"/>
          <w:b/>
          <w:iCs/>
          <w:highlight w:val="cyan"/>
          <w:u w:val="single"/>
          <w:bdr w:val="single" w:sz="18" w:space="0" w:color="auto"/>
        </w:rPr>
        <w:t xml:space="preserve">approached </w:t>
      </w:r>
      <w:r w:rsidRPr="000A29D7">
        <w:rPr>
          <w:rFonts w:eastAsia="Calibri"/>
          <w:b/>
          <w:iCs/>
          <w:highlight w:val="yellow"/>
          <w:u w:val="single"/>
          <w:bdr w:val="single" w:sz="18" w:space="0" w:color="auto"/>
        </w:rPr>
        <w:t xml:space="preserve">the dangerous zone of </w:t>
      </w:r>
      <w:r w:rsidRPr="000A29D7">
        <w:rPr>
          <w:rFonts w:eastAsia="Calibri"/>
          <w:b/>
          <w:iCs/>
          <w:highlight w:val="cyan"/>
          <w:u w:val="single"/>
          <w:bdr w:val="single" w:sz="18" w:space="0" w:color="auto"/>
        </w:rPr>
        <w:t>hubris</w:t>
      </w:r>
      <w:r w:rsidRPr="000A29D7">
        <w:rPr>
          <w:rFonts w:eastAsia="Calibri"/>
        </w:rPr>
        <w:t xml:space="preserve">. For many, China is now a rightful regional hegemon demanding respect, which if denied can — and should — be met with threats, if not the application of force. While it might be tempting to attribute China’s recent assertiveness in the South and East China Seas to the emergence of Xi Jinping, Xi alone cannot make all the decisions; nationalism is a component that cannot be dissociated from this new phase in Chinese expressions of its power. As then-Chinese foreign minister Yang Jiechi is said to have told his counterparts at a tense regional forum in Hanoi in 2010, “There is one basic difference among us. China is a big state and you are smaller countries.” </w:t>
      </w:r>
      <w:r w:rsidRPr="000A29D7">
        <w:rPr>
          <w:rFonts w:eastAsia="Calibri"/>
          <w:b/>
          <w:bCs/>
          <w:u w:val="single"/>
        </w:rPr>
        <w:t xml:space="preserve">This </w:t>
      </w:r>
      <w:r w:rsidRPr="000A29D7">
        <w:rPr>
          <w:rFonts w:eastAsia="Calibri"/>
          <w:b/>
          <w:bCs/>
          <w:highlight w:val="yellow"/>
          <w:u w:val="single"/>
        </w:rPr>
        <w:t xml:space="preserve">newfound </w:t>
      </w:r>
      <w:r w:rsidRPr="000A29D7">
        <w:rPr>
          <w:rFonts w:eastAsia="Calibri"/>
          <w:b/>
          <w:bCs/>
          <w:highlight w:val="cyan"/>
          <w:u w:val="single"/>
        </w:rPr>
        <w:t xml:space="preserve">assertiveness </w:t>
      </w:r>
      <w:r w:rsidRPr="000A29D7">
        <w:rPr>
          <w:rFonts w:eastAsia="Calibri"/>
          <w:b/>
          <w:bCs/>
          <w:highlight w:val="yellow"/>
          <w:u w:val="single"/>
        </w:rPr>
        <w:t xml:space="preserve">within its backyard thus </w:t>
      </w:r>
      <w:r w:rsidRPr="000A29D7">
        <w:rPr>
          <w:rFonts w:eastAsia="Calibri"/>
          <w:b/>
          <w:bCs/>
          <w:highlight w:val="cyan"/>
          <w:u w:val="single"/>
        </w:rPr>
        <w:t xml:space="preserve">makes it more feasible that, </w:t>
      </w:r>
      <w:r w:rsidRPr="000A29D7">
        <w:rPr>
          <w:rFonts w:eastAsia="Calibri"/>
          <w:b/>
          <w:bCs/>
          <w:highlight w:val="yellow"/>
          <w:u w:val="single"/>
        </w:rPr>
        <w:t>in times of serious trouble</w:t>
      </w:r>
      <w:r w:rsidRPr="000A29D7">
        <w:rPr>
          <w:rFonts w:eastAsia="Calibri"/>
          <w:b/>
          <w:bCs/>
          <w:u w:val="single"/>
        </w:rPr>
        <w:t xml:space="preserve"> at home, the </w:t>
      </w:r>
      <w:r w:rsidRPr="000A29D7">
        <w:rPr>
          <w:rFonts w:eastAsia="Calibri"/>
          <w:b/>
          <w:bCs/>
          <w:highlight w:val="cyan"/>
          <w:u w:val="single"/>
        </w:rPr>
        <w:t>Chinese leadership could</w:t>
      </w:r>
      <w:r w:rsidRPr="000A29D7">
        <w:rPr>
          <w:rFonts w:eastAsia="Calibri"/>
          <w:b/>
          <w:bCs/>
          <w:u w:val="single"/>
        </w:rPr>
        <w:t xml:space="preserve"> seek to </w:t>
      </w:r>
      <w:r w:rsidRPr="000A29D7">
        <w:rPr>
          <w:rFonts w:eastAsia="Calibri"/>
          <w:b/>
          <w:bCs/>
          <w:highlight w:val="cyan"/>
          <w:u w:val="single"/>
        </w:rPr>
        <w:t>deflect</w:t>
      </w:r>
      <w:r w:rsidRPr="000A29D7">
        <w:rPr>
          <w:rFonts w:eastAsia="Calibri"/>
        </w:rPr>
        <w:t xml:space="preserve"> potentially </w:t>
      </w:r>
      <w:r w:rsidRPr="000A29D7">
        <w:rPr>
          <w:rFonts w:eastAsia="Calibri"/>
          <w:b/>
          <w:bCs/>
          <w:highlight w:val="yellow"/>
          <w:u w:val="single"/>
        </w:rPr>
        <w:t>destabilizing anger by exploiting some external distraction</w:t>
      </w:r>
      <w:r w:rsidRPr="000A29D7">
        <w:rPr>
          <w:rFonts w:eastAsia="Calibri"/>
        </w:rPr>
        <w:t xml:space="preserve">. Doing so is always a calculated risk, and sometimes the gambit fails, as Slobodan Milosevic learned the hard way when he tapped into the furies of nationalism to appease mounting public discontent with his bungled economic policies. For an external distraction to achieve its objective (that is, taking attention away from domestic issues by redirecting anger at an outside actor), it must not result in failure or military defeat. In other words, except for the most extreme circumstances, such as the imminent collapse of a regime, the decision to externalize a domestic crisis is a rational one: adventurism must be certain to achieve success, which in turn will translate into political gains for the embattled regime. Risk-taking is therefore proportional to the seriousness of the destabilizing forces within. Rule No. 1 for External Distractions: </w:t>
      </w:r>
      <w:r w:rsidRPr="000A29D7">
        <w:rPr>
          <w:rFonts w:eastAsia="Calibri"/>
          <w:b/>
          <w:iCs/>
          <w:highlight w:val="cyan"/>
          <w:u w:val="single"/>
          <w:bdr w:val="single" w:sz="18" w:space="0" w:color="auto"/>
        </w:rPr>
        <w:t>The greater the domestic instability, the more risks a regime will be willing to take</w:t>
      </w:r>
      <w:r w:rsidRPr="000A29D7">
        <w:rPr>
          <w:rFonts w:eastAsia="Calibri"/>
        </w:rPr>
        <w:t xml:space="preserve">, given that the scope and, above all, the symbolism of the victory in an external scenario must also be greater. With this in mind, we can then ask which external distraction scenarios would Beijing be the most likely to turn to should domestic disturbances compel it to do so. That is not to say that anything like this will happen anytime soon. It is nevertheless not unreasonable to imagine such a possibility. The </w:t>
      </w:r>
      <w:r w:rsidRPr="000A29D7">
        <w:rPr>
          <w:rFonts w:eastAsia="Calibri"/>
          <w:b/>
          <w:bCs/>
          <w:highlight w:val="cyan"/>
          <w:u w:val="single"/>
        </w:rPr>
        <w:t>intensifying crackdown</w:t>
      </w:r>
      <w:r w:rsidRPr="000A29D7">
        <w:rPr>
          <w:rFonts w:eastAsia="Calibri"/>
          <w:b/>
          <w:bCs/>
          <w:u w:val="single"/>
        </w:rPr>
        <w:t xml:space="preserve"> on critics of the CCP, the </w:t>
      </w:r>
      <w:r w:rsidRPr="000A29D7">
        <w:rPr>
          <w:rFonts w:eastAsia="Calibri"/>
          <w:b/>
          <w:bCs/>
          <w:highlight w:val="yellow"/>
          <w:u w:val="single"/>
        </w:rPr>
        <w:t>detention</w:t>
      </w:r>
      <w:r w:rsidRPr="000A29D7">
        <w:rPr>
          <w:rFonts w:eastAsia="Calibri"/>
          <w:b/>
          <w:bCs/>
          <w:u w:val="single"/>
        </w:rPr>
        <w:t xml:space="preserve"> of lawyers, journalists and activists, </w:t>
      </w:r>
      <w:r w:rsidRPr="000A29D7">
        <w:rPr>
          <w:rFonts w:eastAsia="Calibri"/>
          <w:b/>
          <w:bCs/>
          <w:highlight w:val="yellow"/>
          <w:u w:val="single"/>
        </w:rPr>
        <w:t>unrest</w:t>
      </w:r>
      <w:r w:rsidRPr="000A29D7">
        <w:rPr>
          <w:rFonts w:eastAsia="Calibri"/>
          <w:b/>
          <w:bCs/>
          <w:u w:val="single"/>
        </w:rPr>
        <w:t xml:space="preserve"> in Xinjiang, random acts of </w:t>
      </w:r>
      <w:r w:rsidRPr="000A29D7">
        <w:rPr>
          <w:rFonts w:eastAsia="Calibri"/>
          <w:b/>
          <w:bCs/>
          <w:highlight w:val="yellow"/>
          <w:u w:val="single"/>
        </w:rPr>
        <w:t>terrorism</w:t>
      </w:r>
      <w:r w:rsidRPr="000A29D7">
        <w:rPr>
          <w:rFonts w:eastAsia="Calibri"/>
          <w:b/>
          <w:bCs/>
          <w:u w:val="single"/>
        </w:rPr>
        <w:t xml:space="preserve">, accrued </w:t>
      </w:r>
      <w:r w:rsidRPr="000A29D7">
        <w:rPr>
          <w:rFonts w:eastAsia="Calibri"/>
          <w:b/>
          <w:bCs/>
          <w:highlight w:val="yellow"/>
          <w:u w:val="single"/>
        </w:rPr>
        <w:t>censorship</w:t>
      </w:r>
      <w:r w:rsidRPr="000A29D7">
        <w:rPr>
          <w:rFonts w:eastAsia="Calibri"/>
          <w:b/>
          <w:bCs/>
          <w:u w:val="single"/>
        </w:rPr>
        <w:t xml:space="preserve"> — </w:t>
      </w:r>
      <w:r w:rsidRPr="000A29D7">
        <w:rPr>
          <w:rFonts w:eastAsia="Calibri"/>
          <w:b/>
          <w:bCs/>
          <w:highlight w:val="yellow"/>
          <w:u w:val="single"/>
        </w:rPr>
        <w:t xml:space="preserve">all </w:t>
      </w:r>
      <w:r w:rsidRPr="000A29D7">
        <w:rPr>
          <w:rFonts w:eastAsia="Calibri"/>
          <w:b/>
          <w:bCs/>
          <w:highlight w:val="cyan"/>
          <w:u w:val="single"/>
        </w:rPr>
        <w:t xml:space="preserve">point to </w:t>
      </w:r>
      <w:r w:rsidRPr="000A29D7">
        <w:rPr>
          <w:rFonts w:eastAsia="Calibri"/>
          <w:b/>
          <w:iCs/>
          <w:highlight w:val="cyan"/>
          <w:u w:val="single"/>
          <w:bdr w:val="single" w:sz="18" w:space="0" w:color="auto"/>
        </w:rPr>
        <w:t>growing instability</w:t>
      </w:r>
      <w:r w:rsidRPr="000A29D7">
        <w:rPr>
          <w:rFonts w:eastAsia="Calibri"/>
        </w:rPr>
        <w:t xml:space="preserve">. What follows is a very succinct (and by no means exhaustive) list of disputes, in descending order of likelihood, which Beijing could use for external distraction. 1. South China Sea </w:t>
      </w:r>
      <w:proofErr w:type="gramStart"/>
      <w:r w:rsidRPr="000A29D7">
        <w:rPr>
          <w:rFonts w:eastAsia="Calibri"/>
          <w:b/>
          <w:bCs/>
          <w:highlight w:val="cyan"/>
          <w:u w:val="single"/>
        </w:rPr>
        <w:t>The</w:t>
      </w:r>
      <w:proofErr w:type="gramEnd"/>
      <w:r w:rsidRPr="000A29D7">
        <w:rPr>
          <w:rFonts w:eastAsia="Calibri"/>
          <w:b/>
          <w:bCs/>
          <w:highlight w:val="cyan"/>
          <w:u w:val="single"/>
        </w:rPr>
        <w:t xml:space="preserve"> South China Sea</w:t>
      </w:r>
      <w:r w:rsidRPr="000A29D7">
        <w:rPr>
          <w:rFonts w:eastAsia="Calibri"/>
          <w:b/>
          <w:bCs/>
          <w:highlight w:val="yellow"/>
          <w:u w:val="single"/>
        </w:rPr>
        <w:t>,</w:t>
      </w:r>
      <w:r w:rsidRPr="000A29D7">
        <w:rPr>
          <w:rFonts w:eastAsia="Calibri"/>
          <w:b/>
          <w:bCs/>
          <w:u w:val="single"/>
        </w:rPr>
        <w:t xml:space="preserve"> an area </w:t>
      </w:r>
      <w:r w:rsidRPr="000A29D7">
        <w:rPr>
          <w:rFonts w:eastAsia="Calibri"/>
          <w:b/>
          <w:bCs/>
          <w:highlight w:val="cyan"/>
          <w:u w:val="single"/>
        </w:rPr>
        <w:t xml:space="preserve">where China is </w:t>
      </w:r>
      <w:r w:rsidRPr="000A29D7">
        <w:rPr>
          <w:rFonts w:eastAsia="Calibri"/>
          <w:b/>
          <w:iCs/>
          <w:highlight w:val="cyan"/>
          <w:u w:val="single"/>
          <w:bdr w:val="single" w:sz="18" w:space="0" w:color="auto"/>
        </w:rPr>
        <w:t>embroiled in several territorial disputes</w:t>
      </w:r>
      <w:r w:rsidRPr="000A29D7">
        <w:rPr>
          <w:rFonts w:eastAsia="Calibri"/>
          <w:b/>
          <w:iCs/>
          <w:u w:val="single"/>
          <w:bdr w:val="single" w:sz="18" w:space="0" w:color="auto"/>
        </w:rPr>
        <w:t xml:space="preserve"> with smaller claimants</w:t>
      </w:r>
      <w:r w:rsidRPr="000A29D7">
        <w:rPr>
          <w:rFonts w:eastAsia="Calibri"/>
          <w:b/>
          <w:bCs/>
          <w:u w:val="single"/>
        </w:rPr>
        <w:t xml:space="preserve">, </w:t>
      </w:r>
      <w:r w:rsidRPr="000A29D7">
        <w:rPr>
          <w:rFonts w:eastAsia="Calibri"/>
          <w:b/>
          <w:bCs/>
          <w:highlight w:val="cyan"/>
          <w:u w:val="single"/>
        </w:rPr>
        <w:t xml:space="preserve">is </w:t>
      </w:r>
      <w:r w:rsidRPr="000A29D7">
        <w:rPr>
          <w:rFonts w:eastAsia="Calibri"/>
          <w:b/>
          <w:iCs/>
          <w:highlight w:val="cyan"/>
          <w:u w:val="single"/>
          <w:bdr w:val="single" w:sz="18" w:space="0" w:color="auto"/>
        </w:rPr>
        <w:t>ripe for exploitation as an external distraction</w:t>
      </w:r>
      <w:r w:rsidRPr="000A29D7">
        <w:rPr>
          <w:rFonts w:eastAsia="Calibri"/>
          <w:b/>
          <w:bCs/>
          <w:highlight w:val="cyan"/>
          <w:u w:val="single"/>
        </w:rPr>
        <w:t>. Nationalist sentiment</w:t>
      </w:r>
      <w:r w:rsidRPr="000A29D7">
        <w:rPr>
          <w:rFonts w:eastAsia="Calibri"/>
          <w:b/>
          <w:bCs/>
          <w:highlight w:val="yellow"/>
          <w:u w:val="single"/>
        </w:rPr>
        <w:t>, along with the sense</w:t>
      </w:r>
      <w:r w:rsidRPr="000A29D7">
        <w:rPr>
          <w:rFonts w:eastAsia="Calibri"/>
        </w:rPr>
        <w:t xml:space="preserve"> that </w:t>
      </w:r>
      <w:r w:rsidRPr="000A29D7">
        <w:rPr>
          <w:rFonts w:eastAsia="Calibri"/>
          <w:b/>
          <w:bCs/>
          <w:highlight w:val="yellow"/>
          <w:u w:val="single"/>
        </w:rPr>
        <w:t>the</w:t>
      </w:r>
      <w:r w:rsidRPr="000A29D7">
        <w:rPr>
          <w:rFonts w:eastAsia="Calibri"/>
          <w:b/>
          <w:bCs/>
          <w:u w:val="single"/>
        </w:rPr>
        <w:t xml:space="preserve"> entire body of </w:t>
      </w:r>
      <w:r w:rsidRPr="000A29D7">
        <w:rPr>
          <w:rFonts w:eastAsia="Calibri"/>
          <w:b/>
          <w:bCs/>
          <w:highlight w:val="yellow"/>
          <w:u w:val="single"/>
        </w:rPr>
        <w:t xml:space="preserve">water </w:t>
      </w:r>
      <w:r w:rsidRPr="000A29D7">
        <w:rPr>
          <w:rFonts w:eastAsia="Calibri"/>
          <w:b/>
          <w:bCs/>
          <w:highlight w:val="cyan"/>
          <w:u w:val="single"/>
        </w:rPr>
        <w:t>is</w:t>
      </w:r>
      <w:r w:rsidRPr="000A29D7">
        <w:rPr>
          <w:rFonts w:eastAsia="Calibri"/>
        </w:rPr>
        <w:t xml:space="preserve"> part of China’s indivisible territory and </w:t>
      </w:r>
      <w:r w:rsidRPr="000A29D7">
        <w:rPr>
          <w:rFonts w:eastAsia="Calibri"/>
          <w:b/>
          <w:bCs/>
          <w:u w:val="single"/>
        </w:rPr>
        <w:t xml:space="preserve">therefore </w:t>
      </w:r>
      <w:r w:rsidRPr="000A29D7">
        <w:rPr>
          <w:rFonts w:eastAsia="Calibri"/>
          <w:b/>
          <w:bCs/>
          <w:highlight w:val="cyan"/>
          <w:u w:val="single"/>
        </w:rPr>
        <w:t>a “</w:t>
      </w:r>
      <w:r w:rsidRPr="000A29D7">
        <w:rPr>
          <w:rFonts w:eastAsia="Calibri"/>
          <w:b/>
          <w:iCs/>
          <w:highlight w:val="cyan"/>
          <w:u w:val="single"/>
          <w:bdr w:val="single" w:sz="18" w:space="0" w:color="auto"/>
        </w:rPr>
        <w:t>core interest</w:t>
      </w:r>
      <w:r w:rsidRPr="000A29D7">
        <w:rPr>
          <w:rFonts w:eastAsia="Calibri"/>
          <w:b/>
          <w:bCs/>
          <w:highlight w:val="cyan"/>
          <w:u w:val="single"/>
        </w:rPr>
        <w:t>,</w:t>
      </w:r>
      <w:r w:rsidRPr="000A29D7">
        <w:rPr>
          <w:rFonts w:eastAsia="Calibri"/>
          <w:b/>
          <w:bCs/>
          <w:highlight w:val="yellow"/>
          <w:u w:val="single"/>
        </w:rPr>
        <w:t xml:space="preserve">” are </w:t>
      </w:r>
      <w:r w:rsidRPr="000A29D7">
        <w:rPr>
          <w:rFonts w:eastAsia="Calibri"/>
          <w:b/>
          <w:bCs/>
          <w:highlight w:val="cyan"/>
          <w:u w:val="single"/>
        </w:rPr>
        <w:t>sufficient</w:t>
      </w:r>
      <w:r w:rsidRPr="000A29D7">
        <w:rPr>
          <w:rFonts w:eastAsia="Calibri"/>
          <w:b/>
          <w:bCs/>
          <w:u w:val="single"/>
        </w:rPr>
        <w:t xml:space="preserve"> enough </w:t>
      </w:r>
      <w:r w:rsidRPr="000A29D7">
        <w:rPr>
          <w:rFonts w:eastAsia="Calibri"/>
          <w:b/>
          <w:bCs/>
          <w:highlight w:val="cyan"/>
          <w:u w:val="single"/>
        </w:rPr>
        <w:t xml:space="preserve">to foster a will to fight </w:t>
      </w:r>
      <w:r w:rsidRPr="000A29D7">
        <w:rPr>
          <w:rFonts w:eastAsia="Calibri"/>
          <w:b/>
          <w:bCs/>
          <w:highlight w:val="yellow"/>
          <w:u w:val="single"/>
        </w:rPr>
        <w:t>should</w:t>
      </w:r>
      <w:r w:rsidRPr="000A29D7">
        <w:rPr>
          <w:rFonts w:eastAsia="Calibri"/>
          <w:b/>
          <w:bCs/>
          <w:u w:val="single"/>
        </w:rPr>
        <w:t xml:space="preserve"> some “incident,” </w:t>
      </w:r>
      <w:r w:rsidRPr="000A29D7">
        <w:rPr>
          <w:rFonts w:eastAsia="Calibri"/>
          <w:b/>
          <w:bCs/>
          <w:highlight w:val="yellow"/>
          <w:u w:val="single"/>
        </w:rPr>
        <w:t>timed to counter unrest back home</w:t>
      </w:r>
      <w:r w:rsidRPr="000A29D7">
        <w:rPr>
          <w:rFonts w:eastAsia="Calibri"/>
          <w:b/>
          <w:bCs/>
          <w:u w:val="single"/>
        </w:rPr>
        <w:t>, force China to react</w:t>
      </w:r>
      <w:r w:rsidRPr="000A29D7">
        <w:rPr>
          <w:rFonts w:eastAsia="Calibri"/>
        </w:rPr>
        <w:t xml:space="preserve">. Barring a U.S. intervention, which for the time being seems unlikely, the People’s Liberation Army (PLA) has both the numerical and qualitative advantage against any would be opponent or combination thereof. The Philippines and Vietnam, two countries which have skirmished with China in recent years, are the likeliest candidates for external distractions, as the costs of a brief conflict would be low and the likelihood of military success fairly high. </w:t>
      </w:r>
      <w:r w:rsidRPr="000A29D7">
        <w:rPr>
          <w:rFonts w:eastAsia="Calibri"/>
          <w:b/>
          <w:bCs/>
          <w:u w:val="single"/>
        </w:rPr>
        <w:t>For a quick popularity boost and low-risk distraction, these opponents would best serve Beijing’s interests.</w:t>
      </w:r>
    </w:p>
    <w:p w:rsidR="000A29D7" w:rsidRPr="000A29D7" w:rsidRDefault="000A29D7" w:rsidP="000A29D7">
      <w:pPr>
        <w:keepNext/>
        <w:keepLines/>
        <w:spacing w:before="200"/>
        <w:outlineLvl w:val="3"/>
        <w:rPr>
          <w:rFonts w:eastAsia="Times New Roman"/>
          <w:b/>
          <w:bCs/>
          <w:iCs/>
          <w:sz w:val="26"/>
        </w:rPr>
      </w:pPr>
      <w:r w:rsidRPr="000A29D7">
        <w:rPr>
          <w:rFonts w:eastAsia="Times New Roman"/>
          <w:b/>
          <w:bCs/>
          <w:iCs/>
          <w:sz w:val="26"/>
        </w:rPr>
        <w:t xml:space="preserve">Declining CPP legitimacy spurs </w:t>
      </w:r>
      <w:r w:rsidRPr="000A29D7">
        <w:rPr>
          <w:rFonts w:eastAsia="Times New Roman"/>
          <w:b/>
          <w:bCs/>
          <w:iCs/>
          <w:sz w:val="26"/>
          <w:u w:val="single"/>
        </w:rPr>
        <w:t>nationalism</w:t>
      </w:r>
      <w:r w:rsidRPr="000A29D7">
        <w:rPr>
          <w:rFonts w:eastAsia="Times New Roman"/>
          <w:b/>
          <w:bCs/>
          <w:iCs/>
          <w:sz w:val="26"/>
        </w:rPr>
        <w:t xml:space="preserve">—that </w:t>
      </w:r>
      <w:r w:rsidRPr="000A29D7">
        <w:rPr>
          <w:rFonts w:eastAsia="Times New Roman"/>
          <w:b/>
          <w:bCs/>
          <w:iCs/>
          <w:sz w:val="26"/>
          <w:u w:val="single"/>
        </w:rPr>
        <w:t>overrides</w:t>
      </w:r>
      <w:r w:rsidRPr="000A29D7">
        <w:rPr>
          <w:rFonts w:eastAsia="Times New Roman"/>
          <w:b/>
          <w:bCs/>
          <w:iCs/>
          <w:sz w:val="26"/>
        </w:rPr>
        <w:t xml:space="preserve"> checks on conflict</w:t>
      </w:r>
    </w:p>
    <w:p w:rsidR="000A29D7" w:rsidRPr="000A29D7" w:rsidRDefault="000A29D7" w:rsidP="000A29D7">
      <w:pPr>
        <w:rPr>
          <w:rFonts w:eastAsia="Calibri"/>
        </w:rPr>
      </w:pPr>
      <w:r w:rsidRPr="000A29D7">
        <w:rPr>
          <w:rFonts w:eastAsia="Calibri"/>
          <w:b/>
          <w:bCs/>
          <w:sz w:val="26"/>
        </w:rPr>
        <w:t>McKnight 13</w:t>
      </w:r>
      <w:r w:rsidRPr="000A29D7">
        <w:rPr>
          <w:rFonts w:eastAsia="Calibri"/>
        </w:rPr>
        <w:t xml:space="preserve">, M.A. student in International Relations at the University of San Diego, B.A. in Political Science from Villanova University, “Regime Legitimacy and the CCP,” Fall </w:t>
      </w:r>
      <w:proofErr w:type="gramStart"/>
      <w:r w:rsidRPr="000A29D7">
        <w:rPr>
          <w:rFonts w:eastAsia="Calibri"/>
        </w:rPr>
        <w:t>2013,  http://www.sandiego.edu/cas/documents/polisci/TylerMcKnightPaper.pdf</w:t>
      </w:r>
      <w:proofErr w:type="gramEnd"/>
    </w:p>
    <w:p w:rsidR="000A29D7" w:rsidRPr="000A29D7" w:rsidRDefault="000A29D7" w:rsidP="000A29D7">
      <w:pPr>
        <w:rPr>
          <w:rFonts w:eastAsia="Calibri"/>
        </w:rPr>
      </w:pPr>
      <w:r w:rsidRPr="000A29D7">
        <w:rPr>
          <w:rFonts w:eastAsia="Calibri"/>
        </w:rPr>
        <w:t xml:space="preserve">Perhaps </w:t>
      </w:r>
      <w:r w:rsidRPr="000A29D7">
        <w:rPr>
          <w:rFonts w:eastAsia="Calibri"/>
          <w:b/>
          <w:bCs/>
          <w:highlight w:val="yellow"/>
          <w:u w:val="single"/>
        </w:rPr>
        <w:t>the most</w:t>
      </w:r>
      <w:r w:rsidRPr="000A29D7">
        <w:rPr>
          <w:rFonts w:eastAsia="Calibri"/>
        </w:rPr>
        <w:t xml:space="preserve"> reasonable and </w:t>
      </w:r>
      <w:r w:rsidRPr="000A29D7">
        <w:rPr>
          <w:rFonts w:eastAsia="Calibri"/>
          <w:b/>
          <w:bCs/>
          <w:highlight w:val="yellow"/>
          <w:u w:val="single"/>
        </w:rPr>
        <w:t xml:space="preserve">likely path </w:t>
      </w:r>
      <w:r w:rsidRPr="000A29D7">
        <w:rPr>
          <w:rFonts w:eastAsia="Calibri"/>
          <w:b/>
          <w:bCs/>
          <w:u w:val="single"/>
        </w:rPr>
        <w:t xml:space="preserve">the </w:t>
      </w:r>
      <w:r w:rsidRPr="000A29D7">
        <w:rPr>
          <w:rFonts w:eastAsia="Calibri"/>
          <w:b/>
          <w:bCs/>
          <w:highlight w:val="yellow"/>
          <w:u w:val="single"/>
        </w:rPr>
        <w:t xml:space="preserve">CCP </w:t>
      </w:r>
      <w:r w:rsidRPr="000A29D7">
        <w:rPr>
          <w:rFonts w:eastAsia="Calibri"/>
          <w:b/>
          <w:bCs/>
          <w:u w:val="single"/>
        </w:rPr>
        <w:t xml:space="preserve">will </w:t>
      </w:r>
      <w:r w:rsidRPr="000A29D7">
        <w:rPr>
          <w:rFonts w:eastAsia="Calibri"/>
          <w:b/>
          <w:bCs/>
          <w:highlight w:val="yellow"/>
          <w:u w:val="single"/>
        </w:rPr>
        <w:t>pursue to</w:t>
      </w:r>
      <w:r w:rsidRPr="000A29D7">
        <w:rPr>
          <w:rFonts w:eastAsia="Calibri"/>
          <w:highlight w:val="yellow"/>
        </w:rPr>
        <w:t xml:space="preserve"> </w:t>
      </w:r>
      <w:r w:rsidRPr="000A29D7">
        <w:rPr>
          <w:rFonts w:eastAsia="Calibri"/>
          <w:b/>
          <w:iCs/>
          <w:highlight w:val="yellow"/>
          <w:u w:val="single"/>
          <w:bdr w:val="single" w:sz="18" w:space="0" w:color="auto"/>
        </w:rPr>
        <w:t xml:space="preserve">shore up </w:t>
      </w:r>
      <w:r w:rsidRPr="000A29D7">
        <w:rPr>
          <w:rFonts w:eastAsia="Calibri"/>
          <w:b/>
          <w:iCs/>
          <w:u w:val="single"/>
          <w:bdr w:val="single" w:sz="18" w:space="0" w:color="auto"/>
        </w:rPr>
        <w:t xml:space="preserve">its </w:t>
      </w:r>
      <w:r w:rsidRPr="000A29D7">
        <w:rPr>
          <w:rFonts w:eastAsia="Calibri"/>
          <w:b/>
          <w:iCs/>
          <w:highlight w:val="yellow"/>
          <w:u w:val="single"/>
          <w:bdr w:val="single" w:sz="18" w:space="0" w:color="auto"/>
        </w:rPr>
        <w:t>legitimacy</w:t>
      </w:r>
      <w:r w:rsidRPr="000A29D7">
        <w:rPr>
          <w:rFonts w:eastAsia="Calibri"/>
          <w:highlight w:val="yellow"/>
        </w:rPr>
        <w:t xml:space="preserve"> </w:t>
      </w:r>
      <w:r w:rsidRPr="000A29D7">
        <w:rPr>
          <w:rFonts w:eastAsia="Calibri"/>
          <w:b/>
          <w:bCs/>
          <w:highlight w:val="yellow"/>
          <w:u w:val="single"/>
        </w:rPr>
        <w:t xml:space="preserve">is </w:t>
      </w:r>
      <w:r w:rsidRPr="000A29D7">
        <w:rPr>
          <w:rFonts w:eastAsia="Calibri"/>
          <w:b/>
          <w:bCs/>
          <w:u w:val="single"/>
        </w:rPr>
        <w:t xml:space="preserve">by </w:t>
      </w:r>
      <w:r w:rsidRPr="000A29D7">
        <w:rPr>
          <w:rFonts w:eastAsia="Calibri"/>
          <w:b/>
          <w:iCs/>
          <w:highlight w:val="yellow"/>
          <w:u w:val="single"/>
          <w:bdr w:val="single" w:sz="18" w:space="0" w:color="auto"/>
        </w:rPr>
        <w:t>embracing nationalism</w:t>
      </w:r>
      <w:r w:rsidRPr="000A29D7">
        <w:rPr>
          <w:rFonts w:eastAsia="Calibri"/>
          <w:sz w:val="10"/>
        </w:rPr>
        <w:t xml:space="preserve">. There is a lot for the Chinese to be proud of these days. They are a country that has risen from the ashes of the Cultural Revolution to become the second largest economy in the world. Most of the people of China no longer live a life of subsistence, but one of material wealth. Many Chinese can now afford things that were once considered luxury items such as televisions and cars. China has firmly established itself as an economic power. China is now not only economically strong, but also politically and militarily strong on the international stage. After many years of subjugation, exploitation, and humiliation at the hands of foreign powers China is now a strong nation. China is powerful enough now to defend its borders against any potential threat. Increasingly, China is also able to flex its muscles beyond its own borders and territorial waters as exemplified by China’s recent establishment of an Air Defense Identification Zone (ADIZ) over the disputed Senkaku/Diaoyu islands in the East China Sea. China’s ability to project power is quickly catching up with potential rivals such as Japan and the United </w:t>
      </w:r>
      <w:proofErr w:type="gramStart"/>
      <w:r w:rsidRPr="000A29D7">
        <w:rPr>
          <w:rFonts w:eastAsia="Calibri"/>
          <w:sz w:val="10"/>
        </w:rPr>
        <w:t>States.¶</w:t>
      </w:r>
      <w:proofErr w:type="gramEnd"/>
      <w:r w:rsidRPr="000A29D7">
        <w:rPr>
          <w:rFonts w:eastAsia="Calibri"/>
          <w:sz w:val="10"/>
        </w:rPr>
        <w:t xml:space="preserve"> The use of nationalism to support regime legitimacy is not a new concept for the CCP. Since the late 1970s the CCP have been cultivating nationalism as a way to compensate for the weaknesses of communist ideology. After the turmoil of the Cultural Revolution and the “sanxin weiji” (three spiritual crises) the CCP started using nationalism as a way to establish a hegemonic order of political values and as a way to rally popular support behind a less popular regime and its policies by creating a sense of community. The CCP double downed on using nationalism as a way to unite the country and reinforce its legitimacy after the Tiananmen Square protests in the spring of 1989. Nationalism was viewed as a way to counter Western liberal ideas and calls for democracy. As the CCP did after the protest of 1989 and continues to do today, the party continues to sell itself as the protector of the Chinese people against foreign aggression. If the CCP were to allow weakness, disunity, and disorder at home it would open a Pandora’s box. Such chaos would weaken China and give foreign aggressors the chance to reassert themselves. With China’s history of foreign exploitation, such an argument can carry a lot of weight in China. China is once again a strong country and it does not want to fall back into a role of </w:t>
      </w:r>
      <w:proofErr w:type="gramStart"/>
      <w:r w:rsidRPr="000A29D7">
        <w:rPr>
          <w:rFonts w:eastAsia="Calibri"/>
          <w:sz w:val="10"/>
        </w:rPr>
        <w:t>subjugation.xxiii</w:t>
      </w:r>
      <w:proofErr w:type="gramEnd"/>
      <w:r w:rsidRPr="000A29D7">
        <w:rPr>
          <w:rFonts w:eastAsia="Calibri"/>
          <w:sz w:val="10"/>
        </w:rPr>
        <w:t xml:space="preserve">¶ The problem with nationalism is it is a fickle beast. </w:t>
      </w:r>
      <w:r w:rsidRPr="000A29D7">
        <w:rPr>
          <w:rFonts w:eastAsia="Calibri"/>
          <w:b/>
          <w:bCs/>
          <w:highlight w:val="yellow"/>
          <w:u w:val="single"/>
        </w:rPr>
        <w:t xml:space="preserve">If the CCP were to </w:t>
      </w:r>
      <w:r w:rsidRPr="000A29D7">
        <w:rPr>
          <w:rFonts w:eastAsia="Calibri"/>
          <w:b/>
          <w:iCs/>
          <w:u w:val="single"/>
          <w:bdr w:val="single" w:sz="18" w:space="0" w:color="auto"/>
        </w:rPr>
        <w:t xml:space="preserve">strongly embrace and </w:t>
      </w:r>
      <w:r w:rsidRPr="000A29D7">
        <w:rPr>
          <w:rFonts w:eastAsia="Calibri"/>
          <w:b/>
          <w:iCs/>
          <w:highlight w:val="yellow"/>
          <w:u w:val="single"/>
          <w:bdr w:val="single" w:sz="18" w:space="0" w:color="auto"/>
        </w:rPr>
        <w:t>stoke nationalism, it would be hard to contain</w:t>
      </w:r>
      <w:r w:rsidRPr="000A29D7">
        <w:rPr>
          <w:rFonts w:eastAsia="Calibri"/>
        </w:rPr>
        <w:t xml:space="preserve"> it. If </w:t>
      </w:r>
      <w:r w:rsidRPr="000A29D7">
        <w:rPr>
          <w:rFonts w:eastAsia="Calibri"/>
          <w:b/>
          <w:bCs/>
          <w:u w:val="single"/>
        </w:rPr>
        <w:t>the CCP</w:t>
      </w:r>
      <w:r w:rsidRPr="000A29D7">
        <w:rPr>
          <w:rFonts w:eastAsia="Calibri"/>
        </w:rPr>
        <w:t xml:space="preserve"> were to define itself as the guardians of Chinese nationalism it </w:t>
      </w:r>
      <w:r w:rsidRPr="000A29D7">
        <w:rPr>
          <w:rFonts w:eastAsia="Calibri"/>
          <w:b/>
          <w:bCs/>
          <w:u w:val="single"/>
        </w:rPr>
        <w:t>would have to work</w:t>
      </w:r>
      <w:r w:rsidRPr="000A29D7">
        <w:rPr>
          <w:rFonts w:eastAsia="Calibri"/>
        </w:rPr>
        <w:t xml:space="preserve"> hard </w:t>
      </w:r>
      <w:r w:rsidRPr="000A29D7">
        <w:rPr>
          <w:rFonts w:eastAsia="Calibri"/>
          <w:b/>
          <w:bCs/>
          <w:u w:val="single"/>
        </w:rPr>
        <w:t>to ensure it appeases the concerns of nationalist. China continues to have</w:t>
      </w:r>
      <w:r w:rsidRPr="000A29D7">
        <w:rPr>
          <w:rFonts w:eastAsia="Calibri"/>
        </w:rPr>
        <w:t xml:space="preserve"> a number of </w:t>
      </w:r>
      <w:r w:rsidRPr="000A29D7">
        <w:rPr>
          <w:rFonts w:eastAsia="Calibri"/>
          <w:b/>
          <w:iCs/>
          <w:highlight w:val="yellow"/>
          <w:u w:val="single"/>
          <w:bdr w:val="single" w:sz="18" w:space="0" w:color="auto"/>
        </w:rPr>
        <w:t>festering territory disputes with</w:t>
      </w:r>
      <w:r w:rsidRPr="000A29D7">
        <w:rPr>
          <w:rFonts w:eastAsia="Calibri"/>
          <w:b/>
          <w:iCs/>
          <w:u w:val="single"/>
          <w:bdr w:val="single" w:sz="18" w:space="0" w:color="auto"/>
        </w:rPr>
        <w:t xml:space="preserve"> its neighbors:</w:t>
      </w:r>
      <w:r w:rsidRPr="000A29D7">
        <w:rPr>
          <w:rFonts w:eastAsia="Calibri"/>
        </w:rPr>
        <w:t xml:space="preserve"> the continued de facto independence of </w:t>
      </w:r>
      <w:r w:rsidRPr="000A29D7">
        <w:rPr>
          <w:rFonts w:eastAsia="Calibri"/>
          <w:b/>
          <w:bCs/>
          <w:highlight w:val="yellow"/>
          <w:u w:val="single"/>
        </w:rPr>
        <w:t>Taiwan</w:t>
      </w:r>
      <w:r w:rsidRPr="000A29D7">
        <w:rPr>
          <w:rFonts w:eastAsia="Calibri"/>
        </w:rPr>
        <w:t xml:space="preserve">, its border with </w:t>
      </w:r>
      <w:r w:rsidRPr="000A29D7">
        <w:rPr>
          <w:rFonts w:eastAsia="Calibri"/>
          <w:b/>
          <w:bCs/>
          <w:highlight w:val="yellow"/>
          <w:u w:val="single"/>
        </w:rPr>
        <w:t>India, and the Senkaku</w:t>
      </w:r>
      <w:r w:rsidRPr="000A29D7">
        <w:rPr>
          <w:rFonts w:eastAsia="Calibri"/>
        </w:rPr>
        <w:t xml:space="preserve">/Diaoyu </w:t>
      </w:r>
      <w:r w:rsidRPr="000A29D7">
        <w:rPr>
          <w:rFonts w:eastAsia="Calibri"/>
          <w:b/>
          <w:bCs/>
          <w:u w:val="single"/>
        </w:rPr>
        <w:t>island</w:t>
      </w:r>
      <w:r w:rsidRPr="000A29D7">
        <w:rPr>
          <w:rFonts w:eastAsia="Calibri"/>
          <w:b/>
          <w:bCs/>
          <w:highlight w:val="yellow"/>
          <w:u w:val="single"/>
        </w:rPr>
        <w:t>s</w:t>
      </w:r>
      <w:r w:rsidRPr="000A29D7">
        <w:rPr>
          <w:rFonts w:eastAsia="Calibri"/>
        </w:rPr>
        <w:t xml:space="preserve"> in the East China Sea to name a few. </w:t>
      </w:r>
      <w:r w:rsidRPr="000A29D7">
        <w:rPr>
          <w:rFonts w:eastAsia="Calibri"/>
          <w:b/>
          <w:bCs/>
          <w:highlight w:val="yellow"/>
          <w:u w:val="single"/>
        </w:rPr>
        <w:t>With its history of foreign exploitation, China is acutely sensitive to any territory dispute. The CCP would have a</w:t>
      </w:r>
      <w:r w:rsidRPr="000A29D7">
        <w:rPr>
          <w:rFonts w:eastAsia="Calibri"/>
          <w:b/>
          <w:bCs/>
          <w:u w:val="single"/>
        </w:rPr>
        <w:t xml:space="preserve"> very </w:t>
      </w:r>
      <w:r w:rsidRPr="000A29D7">
        <w:rPr>
          <w:rFonts w:eastAsia="Calibri"/>
          <w:b/>
          <w:iCs/>
          <w:highlight w:val="yellow"/>
          <w:u w:val="single"/>
          <w:bdr w:val="single" w:sz="18" w:space="0" w:color="auto"/>
        </w:rPr>
        <w:t>hard time maintaining</w:t>
      </w:r>
      <w:r w:rsidRPr="000A29D7">
        <w:rPr>
          <w:rFonts w:eastAsia="Calibri"/>
        </w:rPr>
        <w:t xml:space="preserve"> its </w:t>
      </w:r>
      <w:r w:rsidRPr="000A29D7">
        <w:rPr>
          <w:rFonts w:eastAsia="Calibri"/>
          <w:b/>
          <w:iCs/>
          <w:highlight w:val="yellow"/>
          <w:u w:val="single"/>
          <w:bdr w:val="single" w:sz="18" w:space="0" w:color="auto"/>
        </w:rPr>
        <w:t>nationalist credentials</w:t>
      </w:r>
      <w:r w:rsidRPr="000A29D7">
        <w:rPr>
          <w:rFonts w:eastAsia="Calibri"/>
          <w:b/>
          <w:bCs/>
          <w:highlight w:val="yellow"/>
          <w:u w:val="single"/>
        </w:rPr>
        <w:t xml:space="preserve"> if it were to</w:t>
      </w:r>
      <w:r w:rsidRPr="000A29D7">
        <w:rPr>
          <w:rFonts w:eastAsia="Calibri"/>
          <w:b/>
          <w:bCs/>
          <w:u w:val="single"/>
        </w:rPr>
        <w:t xml:space="preserve"> </w:t>
      </w:r>
      <w:r w:rsidRPr="000A29D7">
        <w:rPr>
          <w:rFonts w:eastAsia="Calibri"/>
          <w:b/>
          <w:bCs/>
          <w:highlight w:val="yellow"/>
          <w:u w:val="single"/>
        </w:rPr>
        <w:t>allow other countries to assert control</w:t>
      </w:r>
      <w:r w:rsidRPr="000A29D7">
        <w:rPr>
          <w:rFonts w:eastAsia="Calibri"/>
          <w:b/>
          <w:bCs/>
          <w:u w:val="single"/>
        </w:rPr>
        <w:t xml:space="preserve"> over any</w:t>
      </w:r>
      <w:r w:rsidRPr="000A29D7">
        <w:rPr>
          <w:rFonts w:eastAsia="Calibri"/>
        </w:rPr>
        <w:t xml:space="preserve"> of the </w:t>
      </w:r>
      <w:r w:rsidRPr="000A29D7">
        <w:rPr>
          <w:rFonts w:eastAsia="Calibri"/>
          <w:b/>
          <w:bCs/>
          <w:u w:val="single"/>
        </w:rPr>
        <w:t>disputed areas</w:t>
      </w:r>
      <w:r w:rsidRPr="000A29D7">
        <w:rPr>
          <w:rFonts w:eastAsia="Calibri"/>
        </w:rPr>
        <w:t xml:space="preserve">. The Chinese leaders ran into this problem in the late 1990s when there was a distinct rise in nationalism in China. The authors of the popular </w:t>
      </w:r>
      <w:r w:rsidRPr="000A29D7">
        <w:rPr>
          <w:rFonts w:eastAsia="Calibri"/>
          <w:b/>
          <w:bCs/>
          <w:highlight w:val="yellow"/>
          <w:u w:val="single"/>
        </w:rPr>
        <w:t>nationalist</w:t>
      </w:r>
      <w:r w:rsidRPr="000A29D7">
        <w:rPr>
          <w:rFonts w:eastAsia="Calibri"/>
        </w:rPr>
        <w:t xml:space="preserve"> book The China That Can Say No were openly critical of the Chinese government for taking a stance they viewed as too soft towards the United States and Japan. They </w:t>
      </w:r>
      <w:r w:rsidRPr="000A29D7">
        <w:rPr>
          <w:rFonts w:eastAsia="Calibri"/>
          <w:b/>
          <w:bCs/>
          <w:highlight w:val="yellow"/>
          <w:u w:val="single"/>
        </w:rPr>
        <w:t>endorsed</w:t>
      </w:r>
      <w:r w:rsidRPr="000A29D7">
        <w:rPr>
          <w:rFonts w:eastAsia="Calibri"/>
          <w:b/>
          <w:bCs/>
          <w:u w:val="single"/>
        </w:rPr>
        <w:t xml:space="preserve"> taking </w:t>
      </w:r>
      <w:r w:rsidRPr="000A29D7">
        <w:rPr>
          <w:rFonts w:eastAsia="Calibri"/>
          <w:b/>
          <w:bCs/>
          <w:highlight w:val="yellow"/>
          <w:u w:val="single"/>
        </w:rPr>
        <w:t xml:space="preserve">action to </w:t>
      </w:r>
      <w:r w:rsidRPr="000A29D7">
        <w:rPr>
          <w:rFonts w:eastAsia="Calibri"/>
          <w:b/>
          <w:iCs/>
          <w:highlight w:val="yellow"/>
          <w:u w:val="single"/>
          <w:bdr w:val="single" w:sz="18" w:space="0" w:color="auto"/>
        </w:rPr>
        <w:t>annex Taiwan</w:t>
      </w:r>
      <w:r w:rsidRPr="000A29D7">
        <w:rPr>
          <w:rFonts w:eastAsia="Calibri"/>
        </w:rPr>
        <w:t xml:space="preserve"> at any cost </w:t>
      </w:r>
      <w:r w:rsidRPr="000A29D7">
        <w:rPr>
          <w:rFonts w:eastAsia="Calibri"/>
          <w:b/>
          <w:bCs/>
          <w:highlight w:val="yellow"/>
          <w:u w:val="single"/>
        </w:rPr>
        <w:t>and</w:t>
      </w:r>
      <w:r w:rsidRPr="000A29D7">
        <w:rPr>
          <w:rFonts w:eastAsia="Calibri"/>
          <w:highlight w:val="yellow"/>
        </w:rPr>
        <w:t xml:space="preserve"> </w:t>
      </w:r>
      <w:r w:rsidRPr="000A29D7">
        <w:rPr>
          <w:rFonts w:eastAsia="Calibri"/>
          <w:b/>
          <w:iCs/>
          <w:highlight w:val="yellow"/>
          <w:u w:val="single"/>
          <w:bdr w:val="single" w:sz="18" w:space="0" w:color="auto"/>
        </w:rPr>
        <w:t>open confrontation with Japan and the</w:t>
      </w:r>
      <w:r w:rsidRPr="000A29D7">
        <w:rPr>
          <w:rFonts w:eastAsia="Calibri"/>
        </w:rPr>
        <w:t xml:space="preserve"> </w:t>
      </w:r>
      <w:r w:rsidRPr="000A29D7">
        <w:rPr>
          <w:rFonts w:eastAsia="Calibri"/>
          <w:b/>
          <w:iCs/>
          <w:highlight w:val="yellow"/>
          <w:u w:val="single"/>
          <w:bdr w:val="single" w:sz="18" w:space="0" w:color="auto"/>
        </w:rPr>
        <w:t>U</w:t>
      </w:r>
      <w:r w:rsidRPr="000A29D7">
        <w:rPr>
          <w:rFonts w:eastAsia="Calibri"/>
        </w:rPr>
        <w:t xml:space="preserve">nited </w:t>
      </w:r>
      <w:r w:rsidRPr="000A29D7">
        <w:rPr>
          <w:rFonts w:eastAsia="Calibri"/>
          <w:b/>
          <w:iCs/>
          <w:highlight w:val="yellow"/>
          <w:u w:val="single"/>
          <w:bdr w:val="single" w:sz="18" w:space="0" w:color="auto"/>
        </w:rPr>
        <w:t>S</w:t>
      </w:r>
      <w:r w:rsidRPr="000A29D7">
        <w:rPr>
          <w:rFonts w:eastAsia="Calibri"/>
        </w:rPr>
        <w:t xml:space="preserve">tates. A move such as this would at best be risky considering China was, and still is, dependent on Japan and the United States to ensure its continued economic </w:t>
      </w:r>
      <w:proofErr w:type="gramStart"/>
      <w:r w:rsidRPr="000A29D7">
        <w:rPr>
          <w:rFonts w:eastAsia="Calibri"/>
        </w:rPr>
        <w:t>growth.xxiv</w:t>
      </w:r>
      <w:proofErr w:type="gramEnd"/>
      <w:r w:rsidRPr="000A29D7">
        <w:rPr>
          <w:rFonts w:eastAsia="Calibri"/>
          <w:sz w:val="12"/>
        </w:rPr>
        <w:t>¶</w:t>
      </w:r>
      <w:r w:rsidRPr="000A29D7">
        <w:rPr>
          <w:rFonts w:eastAsia="Calibri"/>
        </w:rPr>
        <w:t xml:space="preserve"> As a result of China’s history of humiliation and the CCP’s need to strengthen its nationalist credentials, </w:t>
      </w:r>
      <w:r w:rsidRPr="000A29D7">
        <w:rPr>
          <w:rFonts w:eastAsia="Calibri"/>
          <w:b/>
          <w:bCs/>
          <w:highlight w:val="yellow"/>
          <w:u w:val="single"/>
        </w:rPr>
        <w:t xml:space="preserve">China is more likely </w:t>
      </w:r>
      <w:r w:rsidRPr="000A29D7">
        <w:rPr>
          <w:rFonts w:eastAsia="Calibri"/>
          <w:b/>
          <w:bCs/>
          <w:u w:val="single"/>
        </w:rPr>
        <w:t>than other countries</w:t>
      </w:r>
      <w:r w:rsidRPr="000A29D7">
        <w:rPr>
          <w:rFonts w:eastAsia="Calibri"/>
          <w:b/>
          <w:bCs/>
          <w:highlight w:val="yellow"/>
          <w:u w:val="single"/>
        </w:rPr>
        <w:t xml:space="preserve"> to </w:t>
      </w:r>
      <w:r w:rsidRPr="000A29D7">
        <w:rPr>
          <w:rFonts w:eastAsia="Calibri"/>
          <w:b/>
          <w:iCs/>
          <w:highlight w:val="yellow"/>
          <w:u w:val="single"/>
          <w:bdr w:val="single" w:sz="18" w:space="0" w:color="auto"/>
        </w:rPr>
        <w:t>use</w:t>
      </w:r>
      <w:r w:rsidRPr="000A29D7">
        <w:rPr>
          <w:rFonts w:eastAsia="Calibri"/>
        </w:rPr>
        <w:t xml:space="preserve"> strong-arm tactics or </w:t>
      </w:r>
      <w:r w:rsidRPr="000A29D7">
        <w:rPr>
          <w:rFonts w:eastAsia="Calibri"/>
          <w:b/>
          <w:iCs/>
          <w:highlight w:val="yellow"/>
          <w:u w:val="single"/>
          <w:bdr w:val="single" w:sz="18" w:space="0" w:color="auto"/>
        </w:rPr>
        <w:t xml:space="preserve">force </w:t>
      </w:r>
      <w:r w:rsidRPr="000A29D7">
        <w:rPr>
          <w:rFonts w:eastAsia="Calibri"/>
          <w:b/>
          <w:iCs/>
          <w:u w:val="single"/>
          <w:bdr w:val="single" w:sz="18" w:space="0" w:color="auto"/>
        </w:rPr>
        <w:t>to assert itself.</w:t>
      </w:r>
      <w:r w:rsidRPr="000A29D7">
        <w:rPr>
          <w:rFonts w:eastAsia="Calibri"/>
        </w:rPr>
        <w:t xml:space="preserve"> </w:t>
      </w:r>
      <w:r w:rsidRPr="000A29D7">
        <w:rPr>
          <w:rFonts w:eastAsia="Calibri"/>
          <w:b/>
          <w:bCs/>
          <w:u w:val="single"/>
        </w:rPr>
        <w:t>Such moves are a double-edged sword</w:t>
      </w:r>
      <w:r w:rsidRPr="000A29D7">
        <w:rPr>
          <w:rFonts w:eastAsia="Calibri"/>
        </w:rPr>
        <w:t xml:space="preserve"> for the CCP. </w:t>
      </w:r>
      <w:r w:rsidRPr="000A29D7">
        <w:rPr>
          <w:rFonts w:eastAsia="Calibri"/>
          <w:b/>
          <w:bCs/>
          <w:u w:val="single"/>
        </w:rPr>
        <w:t>They</w:t>
      </w:r>
      <w:r w:rsidRPr="000A29D7">
        <w:rPr>
          <w:rFonts w:eastAsia="Calibri"/>
        </w:rPr>
        <w:t xml:space="preserve"> could </w:t>
      </w:r>
      <w:r w:rsidRPr="000A29D7">
        <w:rPr>
          <w:rFonts w:eastAsia="Calibri"/>
          <w:b/>
          <w:bCs/>
          <w:u w:val="single"/>
        </w:rPr>
        <w:t>help the CCP</w:t>
      </w:r>
      <w:r w:rsidRPr="000A29D7">
        <w:rPr>
          <w:rFonts w:eastAsia="Calibri"/>
        </w:rPr>
        <w:t xml:space="preserve"> to </w:t>
      </w:r>
      <w:r w:rsidRPr="000A29D7">
        <w:rPr>
          <w:rFonts w:eastAsia="Calibri"/>
          <w:b/>
          <w:bCs/>
          <w:u w:val="single"/>
        </w:rPr>
        <w:t>maintain</w:t>
      </w:r>
      <w:r w:rsidRPr="000A29D7">
        <w:rPr>
          <w:rFonts w:eastAsia="Calibri"/>
        </w:rPr>
        <w:t xml:space="preserve"> its </w:t>
      </w:r>
      <w:r w:rsidRPr="000A29D7">
        <w:rPr>
          <w:rFonts w:eastAsia="Calibri"/>
          <w:b/>
          <w:bCs/>
          <w:u w:val="single"/>
        </w:rPr>
        <w:t>credentials as the guardians of the Chinese people</w:t>
      </w:r>
      <w:r w:rsidRPr="000A29D7">
        <w:rPr>
          <w:rFonts w:eastAsia="Calibri"/>
        </w:rPr>
        <w:t xml:space="preserve">, but this would be </w:t>
      </w:r>
      <w:r w:rsidRPr="000A29D7">
        <w:rPr>
          <w:rFonts w:eastAsia="Calibri"/>
          <w:b/>
          <w:bCs/>
          <w:u w:val="single"/>
        </w:rPr>
        <w:t>at the expense of</w:t>
      </w:r>
      <w:r w:rsidRPr="000A29D7">
        <w:rPr>
          <w:rFonts w:eastAsia="Calibri"/>
        </w:rPr>
        <w:t xml:space="preserve"> hurting its standing in the international community, or worse, </w:t>
      </w:r>
      <w:r w:rsidRPr="000A29D7">
        <w:rPr>
          <w:rFonts w:eastAsia="Calibri"/>
          <w:b/>
          <w:iCs/>
          <w:u w:val="single"/>
          <w:bdr w:val="single" w:sz="18" w:space="0" w:color="auto"/>
        </w:rPr>
        <w:t>sending China on path towards armed conflict.</w:t>
      </w:r>
      <w:r w:rsidRPr="000A29D7">
        <w:rPr>
          <w:rFonts w:eastAsia="Calibri"/>
        </w:rPr>
        <w:t xml:space="preserve"> </w:t>
      </w:r>
      <w:r w:rsidRPr="000A29D7">
        <w:rPr>
          <w:rFonts w:eastAsia="Calibri"/>
          <w:b/>
          <w:bCs/>
          <w:highlight w:val="yellow"/>
          <w:u w:val="single"/>
        </w:rPr>
        <w:t xml:space="preserve">When military units </w:t>
      </w:r>
      <w:r w:rsidRPr="000A29D7">
        <w:rPr>
          <w:rFonts w:eastAsia="Calibri"/>
          <w:b/>
          <w:bCs/>
          <w:u w:val="single"/>
        </w:rPr>
        <w:t xml:space="preserve">of opposing countries </w:t>
      </w:r>
      <w:r w:rsidRPr="000A29D7">
        <w:rPr>
          <w:rFonts w:eastAsia="Calibri"/>
          <w:b/>
          <w:bCs/>
          <w:highlight w:val="yellow"/>
          <w:u w:val="single"/>
        </w:rPr>
        <w:t xml:space="preserve">are </w:t>
      </w:r>
      <w:r w:rsidRPr="000A29D7">
        <w:rPr>
          <w:rFonts w:eastAsia="Calibri"/>
          <w:b/>
          <w:bCs/>
          <w:u w:val="single"/>
        </w:rPr>
        <w:t xml:space="preserve">in </w:t>
      </w:r>
      <w:r w:rsidRPr="000A29D7">
        <w:rPr>
          <w:rFonts w:eastAsia="Calibri"/>
          <w:b/>
          <w:bCs/>
          <w:highlight w:val="yellow"/>
          <w:u w:val="single"/>
        </w:rPr>
        <w:t xml:space="preserve">close </w:t>
      </w:r>
      <w:r w:rsidRPr="000A29D7">
        <w:rPr>
          <w:rFonts w:eastAsia="Calibri"/>
          <w:b/>
          <w:bCs/>
          <w:u w:val="single"/>
        </w:rPr>
        <w:t>proximity</w:t>
      </w:r>
      <w:r w:rsidRPr="000A29D7">
        <w:rPr>
          <w:rFonts w:eastAsia="Calibri"/>
        </w:rPr>
        <w:t xml:space="preserve"> to each other </w:t>
      </w:r>
      <w:r w:rsidRPr="000A29D7">
        <w:rPr>
          <w:rFonts w:eastAsia="Calibri"/>
          <w:b/>
          <w:bCs/>
          <w:highlight w:val="yellow"/>
          <w:u w:val="single"/>
        </w:rPr>
        <w:t>and tensions</w:t>
      </w:r>
      <w:r w:rsidRPr="000A29D7">
        <w:rPr>
          <w:rFonts w:eastAsia="Calibri"/>
          <w:b/>
          <w:bCs/>
          <w:u w:val="single"/>
        </w:rPr>
        <w:t xml:space="preserve"> run </w:t>
      </w:r>
      <w:r w:rsidRPr="000A29D7">
        <w:rPr>
          <w:rFonts w:eastAsia="Calibri"/>
          <w:b/>
          <w:bCs/>
          <w:highlight w:val="yellow"/>
          <w:u w:val="single"/>
        </w:rPr>
        <w:t>high, it can be</w:t>
      </w:r>
      <w:r w:rsidRPr="000A29D7">
        <w:rPr>
          <w:rFonts w:eastAsia="Calibri"/>
        </w:rPr>
        <w:t xml:space="preserve"> very </w:t>
      </w:r>
      <w:r w:rsidRPr="000A29D7">
        <w:rPr>
          <w:rFonts w:eastAsia="Calibri"/>
          <w:b/>
          <w:bCs/>
          <w:highlight w:val="yellow"/>
          <w:u w:val="single"/>
        </w:rPr>
        <w:t>difficult to prevent</w:t>
      </w:r>
      <w:r w:rsidRPr="000A29D7">
        <w:rPr>
          <w:rFonts w:eastAsia="Calibri"/>
          <w:b/>
          <w:bCs/>
          <w:u w:val="single"/>
        </w:rPr>
        <w:t xml:space="preserve"> acts of </w:t>
      </w:r>
      <w:r w:rsidRPr="000A29D7">
        <w:rPr>
          <w:rFonts w:eastAsia="Calibri"/>
          <w:b/>
          <w:bCs/>
          <w:highlight w:val="yellow"/>
          <w:u w:val="single"/>
        </w:rPr>
        <w:t xml:space="preserve">aggression from </w:t>
      </w:r>
      <w:r w:rsidRPr="000A29D7">
        <w:rPr>
          <w:rFonts w:eastAsia="Calibri"/>
          <w:b/>
          <w:iCs/>
          <w:highlight w:val="yellow"/>
          <w:u w:val="single"/>
          <w:bdr w:val="single" w:sz="18" w:space="0" w:color="auto"/>
        </w:rPr>
        <w:t>spilling over into armed conflict.</w:t>
      </w:r>
      <w:r w:rsidRPr="000A29D7">
        <w:rPr>
          <w:rFonts w:eastAsia="Calibri"/>
          <w:highlight w:val="yellow"/>
        </w:rPr>
        <w:t xml:space="preserve"> </w:t>
      </w:r>
      <w:r w:rsidRPr="000A29D7">
        <w:rPr>
          <w:rFonts w:eastAsia="Calibri"/>
          <w:b/>
          <w:bCs/>
          <w:highlight w:val="yellow"/>
          <w:u w:val="single"/>
        </w:rPr>
        <w:t>Posturing</w:t>
      </w:r>
      <w:r w:rsidRPr="000A29D7">
        <w:rPr>
          <w:rFonts w:eastAsia="Calibri"/>
          <w:b/>
          <w:bCs/>
          <w:u w:val="single"/>
        </w:rPr>
        <w:t xml:space="preserve"> on one side </w:t>
      </w:r>
      <w:r w:rsidRPr="000A29D7">
        <w:rPr>
          <w:rFonts w:eastAsia="Calibri"/>
          <w:b/>
          <w:bCs/>
          <w:highlight w:val="yellow"/>
          <w:u w:val="single"/>
        </w:rPr>
        <w:t xml:space="preserve">can be viewed as </w:t>
      </w:r>
      <w:r w:rsidRPr="000A29D7">
        <w:rPr>
          <w:rFonts w:eastAsia="Calibri"/>
          <w:b/>
          <w:bCs/>
          <w:u w:val="single"/>
        </w:rPr>
        <w:t xml:space="preserve">an </w:t>
      </w:r>
      <w:r w:rsidRPr="000A29D7">
        <w:rPr>
          <w:rFonts w:eastAsia="Calibri"/>
          <w:b/>
          <w:iCs/>
          <w:highlight w:val="yellow"/>
          <w:u w:val="single"/>
          <w:bdr w:val="single" w:sz="18" w:space="0" w:color="auto"/>
        </w:rPr>
        <w:t>imminent</w:t>
      </w:r>
      <w:r w:rsidRPr="000A29D7">
        <w:rPr>
          <w:rFonts w:eastAsia="Calibri"/>
          <w:b/>
          <w:iCs/>
          <w:u w:val="single"/>
          <w:bdr w:val="single" w:sz="18" w:space="0" w:color="auto"/>
        </w:rPr>
        <w:t xml:space="preserve"> intent to </w:t>
      </w:r>
      <w:r w:rsidRPr="000A29D7">
        <w:rPr>
          <w:rFonts w:eastAsia="Calibri"/>
          <w:b/>
          <w:iCs/>
          <w:highlight w:val="yellow"/>
          <w:u w:val="single"/>
          <w:bdr w:val="single" w:sz="18" w:space="0" w:color="auto"/>
        </w:rPr>
        <w:t>attack</w:t>
      </w:r>
      <w:r w:rsidRPr="000A29D7">
        <w:rPr>
          <w:rFonts w:eastAsia="Calibri"/>
        </w:rPr>
        <w:t xml:space="preserve"> on the other. China will have to balance a fine line to ensure their actions are not viewed as too soft at home or overly aggressive by the international community. If the CCP relies heavily on nationalism to strengthen its legitimacy and it is viewed too soft at home, it will hurt the staying power of the regime. </w:t>
      </w:r>
      <w:r w:rsidRPr="000A29D7">
        <w:rPr>
          <w:rFonts w:eastAsia="Calibri"/>
          <w:b/>
          <w:bCs/>
          <w:u w:val="single"/>
        </w:rPr>
        <w:t xml:space="preserve">If </w:t>
      </w:r>
      <w:r w:rsidRPr="000A29D7">
        <w:rPr>
          <w:rFonts w:eastAsia="Calibri"/>
          <w:b/>
          <w:bCs/>
          <w:highlight w:val="yellow"/>
          <w:u w:val="single"/>
        </w:rPr>
        <w:t>China</w:t>
      </w:r>
      <w:r w:rsidRPr="000A29D7">
        <w:rPr>
          <w:rFonts w:eastAsia="Calibri"/>
          <w:b/>
          <w:bCs/>
          <w:u w:val="single"/>
        </w:rPr>
        <w:t xml:space="preserve"> is viewed as too aggressive by its neighbors, it </w:t>
      </w:r>
      <w:r w:rsidRPr="000A29D7">
        <w:rPr>
          <w:rFonts w:eastAsia="Calibri"/>
          <w:b/>
          <w:bCs/>
          <w:highlight w:val="yellow"/>
          <w:u w:val="single"/>
        </w:rPr>
        <w:t>could face</w:t>
      </w:r>
      <w:r w:rsidRPr="000A29D7">
        <w:rPr>
          <w:rFonts w:eastAsia="Calibri"/>
          <w:b/>
          <w:bCs/>
          <w:u w:val="single"/>
        </w:rPr>
        <w:t xml:space="preserve"> </w:t>
      </w:r>
      <w:r w:rsidRPr="000A29D7">
        <w:rPr>
          <w:rFonts w:eastAsia="Calibri"/>
        </w:rPr>
        <w:t xml:space="preserve">reduced foreign investment, sanctions, or worse, </w:t>
      </w:r>
      <w:r w:rsidRPr="000A29D7">
        <w:rPr>
          <w:rFonts w:eastAsia="Calibri"/>
          <w:b/>
          <w:iCs/>
          <w:highlight w:val="yellow"/>
          <w:u w:val="single"/>
          <w:bdr w:val="single" w:sz="18" w:space="0" w:color="auto"/>
        </w:rPr>
        <w:t>armed conflict</w:t>
      </w:r>
      <w:r w:rsidRPr="000A29D7">
        <w:rPr>
          <w:rFonts w:eastAsia="Calibri"/>
        </w:rPr>
        <w:t>. All of which would also hurt the economic growth of China and as a result damage the legitimacy of the regime.</w:t>
      </w:r>
    </w:p>
    <w:p w:rsidR="000A29D7" w:rsidRPr="000A29D7" w:rsidRDefault="000A29D7" w:rsidP="000A29D7">
      <w:pPr>
        <w:keepNext/>
        <w:keepLines/>
        <w:spacing w:before="200"/>
        <w:outlineLvl w:val="3"/>
        <w:rPr>
          <w:rFonts w:eastAsia="Times New Roman"/>
          <w:b/>
          <w:bCs/>
          <w:iCs/>
          <w:sz w:val="26"/>
        </w:rPr>
      </w:pPr>
      <w:r w:rsidRPr="000A29D7">
        <w:rPr>
          <w:rFonts w:eastAsia="Times New Roman"/>
          <w:b/>
          <w:bCs/>
          <w:iCs/>
          <w:sz w:val="26"/>
        </w:rPr>
        <w:t>That goes nuclear</w:t>
      </w:r>
    </w:p>
    <w:p w:rsidR="000A29D7" w:rsidRPr="000A29D7" w:rsidRDefault="000A29D7" w:rsidP="000A29D7">
      <w:pPr>
        <w:rPr>
          <w:rFonts w:eastAsia="Calibri"/>
          <w:bCs/>
          <w:sz w:val="26"/>
        </w:rPr>
      </w:pPr>
      <w:r w:rsidRPr="000A29D7">
        <w:rPr>
          <w:rFonts w:eastAsia="Calibri"/>
          <w:b/>
          <w:bCs/>
          <w:sz w:val="26"/>
        </w:rPr>
        <w:t>Goldstein 13</w:t>
      </w:r>
      <w:r w:rsidRPr="000A29D7">
        <w:rPr>
          <w:rFonts w:eastAsia="Calibri"/>
          <w:bCs/>
          <w:sz w:val="26"/>
        </w:rPr>
        <w:t xml:space="preserve"> </w:t>
      </w:r>
      <w:r w:rsidRPr="000A29D7">
        <w:rPr>
          <w:rFonts w:eastAsia="Calibri"/>
        </w:rPr>
        <w:t>(Avery Goldstein, Professor of Global Politics and International Relations, Director of the Center for the Study of Contemporary China, University of Pennsylvania, “China’s Real and Present Danger”, Foreign Affairs, Sep/Oct 2013, http://www.foreignaffairs.com/articles/139651/avery-goldstein/chinas-real-and-present-danger)</w:t>
      </w:r>
    </w:p>
    <w:p w:rsidR="000A29D7" w:rsidRPr="000A29D7" w:rsidRDefault="000A29D7" w:rsidP="000A29D7">
      <w:pPr>
        <w:rPr>
          <w:rFonts w:eastAsia="Calibri"/>
        </w:rPr>
      </w:pPr>
      <w:r w:rsidRPr="000A29D7">
        <w:rPr>
          <w:rFonts w:eastAsia="Calibri"/>
          <w:b/>
          <w:bCs/>
          <w:u w:val="single"/>
        </w:rPr>
        <w:t xml:space="preserve">Uncertainty about what could lead either Beijing or Washington to risk war makes a crisis far more likely, since neither side knows when, where, or just how hard it can push without the other side pushing back. </w:t>
      </w:r>
      <w:r w:rsidRPr="000A29D7">
        <w:rPr>
          <w:rFonts w:eastAsia="Calibri"/>
        </w:rPr>
        <w:t xml:space="preserve">This situation bears some resemblance to that of the early Cold War, when it took a number of serious crises for the two sides to feel each other out and learn the rules of the road. But </w:t>
      </w:r>
      <w:r w:rsidRPr="000A29D7">
        <w:rPr>
          <w:rFonts w:eastAsia="Calibri"/>
          <w:b/>
          <w:bCs/>
          <w:u w:val="single"/>
        </w:rPr>
        <w:t xml:space="preserve">today’s environment might be even more </w:t>
      </w:r>
      <w:proofErr w:type="gramStart"/>
      <w:r w:rsidRPr="000A29D7">
        <w:rPr>
          <w:rFonts w:eastAsia="Calibri"/>
          <w:b/>
          <w:bCs/>
          <w:u w:val="single"/>
        </w:rPr>
        <w:t>dangerous.</w:t>
      </w:r>
      <w:r w:rsidRPr="000A29D7">
        <w:rPr>
          <w:rFonts w:eastAsia="Calibri"/>
          <w:b/>
          <w:bCs/>
          <w:sz w:val="12"/>
        </w:rPr>
        <w:t>¶</w:t>
      </w:r>
      <w:proofErr w:type="gramEnd"/>
      <w:r w:rsidRPr="000A29D7">
        <w:rPr>
          <w:rFonts w:eastAsia="Calibri"/>
          <w:b/>
          <w:bCs/>
          <w:sz w:val="12"/>
          <w:u w:val="single"/>
        </w:rPr>
        <w:t xml:space="preserve"> </w:t>
      </w:r>
      <w:r w:rsidRPr="000A29D7">
        <w:rPr>
          <w:rFonts w:eastAsia="Calibri"/>
          <w:b/>
          <w:bCs/>
          <w:u w:val="single"/>
        </w:rPr>
        <w:t>The balance of nuclear and conventional military power</w:t>
      </w:r>
      <w:r w:rsidRPr="000A29D7">
        <w:rPr>
          <w:rFonts w:eastAsia="Calibri"/>
        </w:rPr>
        <w:t xml:space="preserve"> between China and the United States, for example, </w:t>
      </w:r>
      <w:r w:rsidRPr="000A29D7">
        <w:rPr>
          <w:rFonts w:eastAsia="Calibri"/>
          <w:b/>
          <w:bCs/>
          <w:u w:val="single"/>
        </w:rPr>
        <w:t>is much more lopsided</w:t>
      </w:r>
      <w:r w:rsidRPr="000A29D7">
        <w:rPr>
          <w:rFonts w:eastAsia="Calibri"/>
        </w:rPr>
        <w:t xml:space="preserve"> than the one that existed between the Soviet Union and the United States. Should Beijing and Washington find themselves in a conflict, </w:t>
      </w:r>
      <w:r w:rsidRPr="000A29D7">
        <w:rPr>
          <w:rFonts w:eastAsia="Calibri"/>
          <w:b/>
          <w:bCs/>
          <w:highlight w:val="cyan"/>
          <w:u w:val="single"/>
        </w:rPr>
        <w:t>the huge U.S. advantage in conventional forces would increase</w:t>
      </w:r>
      <w:r w:rsidRPr="000A29D7">
        <w:rPr>
          <w:rFonts w:eastAsia="Calibri"/>
          <w:b/>
          <w:bCs/>
          <w:u w:val="single"/>
        </w:rPr>
        <w:t xml:space="preserve"> the </w:t>
      </w:r>
      <w:r w:rsidRPr="000A29D7">
        <w:rPr>
          <w:rFonts w:eastAsia="Calibri"/>
          <w:b/>
          <w:bCs/>
          <w:highlight w:val="cyan"/>
          <w:u w:val="single"/>
        </w:rPr>
        <w:t>temptation for Washington to</w:t>
      </w:r>
      <w:r w:rsidRPr="000A29D7">
        <w:rPr>
          <w:rFonts w:eastAsia="Calibri"/>
        </w:rPr>
        <w:t xml:space="preserve"> threaten to or actually </w:t>
      </w:r>
      <w:r w:rsidRPr="000A29D7">
        <w:rPr>
          <w:rFonts w:eastAsia="Calibri"/>
          <w:b/>
          <w:bCs/>
          <w:highlight w:val="cyan"/>
          <w:u w:val="single"/>
        </w:rPr>
        <w:t>use force</w:t>
      </w:r>
      <w:r w:rsidRPr="000A29D7">
        <w:rPr>
          <w:rFonts w:eastAsia="Calibri"/>
          <w:b/>
          <w:bCs/>
          <w:u w:val="single"/>
        </w:rPr>
        <w:t xml:space="preserve">. </w:t>
      </w:r>
      <w:r w:rsidRPr="000A29D7">
        <w:rPr>
          <w:rFonts w:eastAsia="Calibri"/>
        </w:rPr>
        <w:t xml:space="preserve">Recognizing the temptation facing Washington, </w:t>
      </w:r>
      <w:r w:rsidRPr="000A29D7">
        <w:rPr>
          <w:rFonts w:eastAsia="Calibri"/>
          <w:b/>
          <w:bCs/>
          <w:u w:val="single"/>
        </w:rPr>
        <w:t>Beijing might in turn feel pressure to use its conventional forces before they are destroyed.</w:t>
      </w:r>
      <w:r w:rsidRPr="000A29D7">
        <w:rPr>
          <w:rFonts w:eastAsia="Calibri"/>
        </w:rPr>
        <w:t xml:space="preserve"> Although </w:t>
      </w:r>
      <w:r w:rsidRPr="000A29D7">
        <w:rPr>
          <w:rFonts w:eastAsia="Calibri"/>
          <w:b/>
          <w:bCs/>
          <w:u w:val="single"/>
        </w:rPr>
        <w:t>China</w:t>
      </w:r>
      <w:r w:rsidRPr="000A29D7">
        <w:rPr>
          <w:rFonts w:eastAsia="Calibri"/>
        </w:rPr>
        <w:t xml:space="preserve"> could not reverse the military imbalance, it </w:t>
      </w:r>
      <w:r w:rsidRPr="000A29D7">
        <w:rPr>
          <w:rFonts w:eastAsia="Calibri"/>
          <w:b/>
          <w:bCs/>
          <w:u w:val="single"/>
        </w:rPr>
        <w:t xml:space="preserve">might believe that quickly imposing high costs on the United States would be the best way to get it to back </w:t>
      </w:r>
      <w:proofErr w:type="gramStart"/>
      <w:r w:rsidRPr="000A29D7">
        <w:rPr>
          <w:rFonts w:eastAsia="Calibri"/>
          <w:b/>
          <w:bCs/>
          <w:u w:val="single"/>
        </w:rPr>
        <w:t>off.</w:t>
      </w:r>
      <w:r w:rsidRPr="000A29D7">
        <w:rPr>
          <w:rFonts w:eastAsia="Calibri"/>
          <w:b/>
          <w:bCs/>
          <w:sz w:val="12"/>
        </w:rPr>
        <w:t>¶</w:t>
      </w:r>
      <w:proofErr w:type="gramEnd"/>
      <w:r w:rsidRPr="000A29D7">
        <w:rPr>
          <w:rFonts w:eastAsia="Calibri"/>
        </w:rPr>
        <w:t xml:space="preserve"> The fact that both sides have nuclear arsenals would help keep the situation in check, because both sides would want to avoid actions that would invite nuclear retaliation. Indeed, if only nuclear considerations mattered, U.S.-Chinese crises would be very stable and not worth worrying about too much. But </w:t>
      </w:r>
      <w:r w:rsidRPr="000A29D7">
        <w:rPr>
          <w:rFonts w:eastAsia="Calibri"/>
          <w:b/>
          <w:bCs/>
          <w:highlight w:val="yellow"/>
          <w:u w:val="single"/>
        </w:rPr>
        <w:t xml:space="preserve">the two sides’ </w:t>
      </w:r>
      <w:r w:rsidRPr="000A29D7">
        <w:rPr>
          <w:rFonts w:eastAsia="Calibri"/>
          <w:b/>
          <w:iCs/>
          <w:highlight w:val="cyan"/>
          <w:u w:val="single"/>
          <w:bdr w:val="single" w:sz="18" w:space="0" w:color="auto"/>
        </w:rPr>
        <w:t>conventional forces</w:t>
      </w:r>
      <w:r w:rsidRPr="000A29D7">
        <w:rPr>
          <w:rFonts w:eastAsia="Calibri"/>
          <w:b/>
          <w:iCs/>
          <w:u w:val="single"/>
          <w:bdr w:val="single" w:sz="18" w:space="0" w:color="auto"/>
        </w:rPr>
        <w:t xml:space="preserve"> complicate matters and </w:t>
      </w:r>
      <w:r w:rsidRPr="000A29D7">
        <w:rPr>
          <w:rFonts w:eastAsia="Calibri"/>
          <w:b/>
          <w:iCs/>
          <w:highlight w:val="cyan"/>
          <w:u w:val="single"/>
          <w:bdr w:val="single" w:sz="18" w:space="0" w:color="auto"/>
        </w:rPr>
        <w:t>undermine</w:t>
      </w:r>
      <w:r w:rsidRPr="000A29D7">
        <w:rPr>
          <w:rFonts w:eastAsia="Calibri"/>
          <w:b/>
          <w:iCs/>
          <w:u w:val="single"/>
          <w:bdr w:val="single" w:sz="18" w:space="0" w:color="auto"/>
        </w:rPr>
        <w:t xml:space="preserve"> the </w:t>
      </w:r>
      <w:r w:rsidRPr="000A29D7">
        <w:rPr>
          <w:rFonts w:eastAsia="Calibri"/>
          <w:b/>
          <w:iCs/>
          <w:highlight w:val="cyan"/>
          <w:u w:val="single"/>
          <w:bdr w:val="single" w:sz="18" w:space="0" w:color="auto"/>
        </w:rPr>
        <w:t xml:space="preserve">stability provided by </w:t>
      </w:r>
      <w:r w:rsidRPr="000A29D7">
        <w:rPr>
          <w:rFonts w:eastAsia="Calibri"/>
          <w:b/>
          <w:iCs/>
          <w:highlight w:val="yellow"/>
          <w:u w:val="single"/>
          <w:bdr w:val="single" w:sz="18" w:space="0" w:color="auto"/>
        </w:rPr>
        <w:t xml:space="preserve">nuclear </w:t>
      </w:r>
      <w:r w:rsidRPr="000A29D7">
        <w:rPr>
          <w:rFonts w:eastAsia="Calibri"/>
          <w:b/>
          <w:iCs/>
          <w:highlight w:val="cyan"/>
          <w:u w:val="single"/>
          <w:bdr w:val="single" w:sz="18" w:space="0" w:color="auto"/>
        </w:rPr>
        <w:t>deterrence</w:t>
      </w:r>
      <w:r w:rsidRPr="000A29D7">
        <w:rPr>
          <w:rFonts w:eastAsia="Calibri"/>
          <w:b/>
          <w:iCs/>
          <w:highlight w:val="yellow"/>
          <w:u w:val="single"/>
          <w:bdr w:val="single" w:sz="18" w:space="0" w:color="auto"/>
        </w:rPr>
        <w:t>.</w:t>
      </w:r>
      <w:r w:rsidRPr="000A29D7">
        <w:rPr>
          <w:rFonts w:eastAsia="Calibri"/>
        </w:rPr>
        <w:t xml:space="preserve"> During a crisis, </w:t>
      </w:r>
      <w:r w:rsidRPr="000A29D7">
        <w:rPr>
          <w:rFonts w:eastAsia="Calibri"/>
          <w:b/>
          <w:bCs/>
          <w:u w:val="single"/>
        </w:rPr>
        <w:t>either side might believe that using its conventional forces would confer bargaining leverage, manipulating the other side’s fear of escalation</w:t>
      </w:r>
      <w:r w:rsidRPr="000A29D7">
        <w:rPr>
          <w:rFonts w:eastAsia="Calibri"/>
        </w:rPr>
        <w:t xml:space="preserve"> through what the economist Thomas Schelling calls a “competition in risk-taking.” In a crisis, </w:t>
      </w:r>
      <w:r w:rsidRPr="000A29D7">
        <w:rPr>
          <w:rFonts w:eastAsia="Calibri"/>
          <w:b/>
          <w:bCs/>
          <w:u w:val="single"/>
        </w:rPr>
        <w:t xml:space="preserve">China or the United States might believe that it valued what was at stake more than the other and would therefore be willing to tolerate a higher level of risk. </w:t>
      </w:r>
      <w:r w:rsidRPr="000A29D7">
        <w:rPr>
          <w:rFonts w:eastAsia="Calibri"/>
        </w:rPr>
        <w:t xml:space="preserve">But </w:t>
      </w:r>
      <w:r w:rsidRPr="000A29D7">
        <w:rPr>
          <w:rFonts w:eastAsia="Calibri"/>
          <w:b/>
          <w:bCs/>
          <w:u w:val="single"/>
        </w:rPr>
        <w:t xml:space="preserve">because using </w:t>
      </w:r>
      <w:r w:rsidRPr="000A29D7">
        <w:rPr>
          <w:rFonts w:eastAsia="Calibri"/>
          <w:b/>
          <w:bCs/>
          <w:highlight w:val="cyan"/>
          <w:u w:val="single"/>
        </w:rPr>
        <w:t>conventional forces would be only the first step in a</w:t>
      </w:r>
      <w:r w:rsidRPr="000A29D7">
        <w:rPr>
          <w:rFonts w:eastAsia="Calibri"/>
          <w:b/>
          <w:bCs/>
          <w:highlight w:val="yellow"/>
          <w:u w:val="single"/>
        </w:rPr>
        <w:t xml:space="preserve">n unpredictable </w:t>
      </w:r>
      <w:r w:rsidRPr="000A29D7">
        <w:rPr>
          <w:rFonts w:eastAsia="Calibri"/>
          <w:b/>
          <w:bCs/>
          <w:highlight w:val="cyan"/>
          <w:u w:val="single"/>
        </w:rPr>
        <w:t xml:space="preserve">process subject to </w:t>
      </w:r>
      <w:r w:rsidRPr="000A29D7">
        <w:rPr>
          <w:rFonts w:eastAsia="Calibri"/>
          <w:b/>
          <w:bCs/>
          <w:highlight w:val="yellow"/>
          <w:u w:val="single"/>
        </w:rPr>
        <w:t xml:space="preserve">misperception, missteps, and </w:t>
      </w:r>
      <w:r w:rsidRPr="000A29D7">
        <w:rPr>
          <w:rFonts w:eastAsia="Calibri"/>
          <w:b/>
          <w:bCs/>
          <w:highlight w:val="cyan"/>
          <w:u w:val="single"/>
        </w:rPr>
        <w:t xml:space="preserve">miscalculation, </w:t>
      </w:r>
      <w:r w:rsidRPr="000A29D7">
        <w:rPr>
          <w:rFonts w:eastAsia="Calibri"/>
          <w:b/>
          <w:iCs/>
          <w:highlight w:val="cyan"/>
          <w:u w:val="single"/>
          <w:bdr w:val="single" w:sz="18" w:space="0" w:color="auto"/>
        </w:rPr>
        <w:t>there is no guarantee</w:t>
      </w:r>
      <w:r w:rsidRPr="000A29D7">
        <w:rPr>
          <w:rFonts w:eastAsia="Calibri"/>
          <w:b/>
          <w:iCs/>
          <w:u w:val="single"/>
          <w:bdr w:val="single" w:sz="18" w:space="0" w:color="auto"/>
        </w:rPr>
        <w:t xml:space="preserve"> that </w:t>
      </w:r>
      <w:r w:rsidRPr="000A29D7">
        <w:rPr>
          <w:rFonts w:eastAsia="Calibri"/>
          <w:b/>
          <w:iCs/>
          <w:highlight w:val="cyan"/>
          <w:u w:val="single"/>
          <w:bdr w:val="single" w:sz="18" w:space="0" w:color="auto"/>
        </w:rPr>
        <w:t>brinkmanship would end before</w:t>
      </w:r>
      <w:r w:rsidRPr="000A29D7">
        <w:rPr>
          <w:rFonts w:eastAsia="Calibri"/>
          <w:b/>
          <w:iCs/>
          <w:u w:val="single"/>
          <w:bdr w:val="single" w:sz="18" w:space="0" w:color="auto"/>
        </w:rPr>
        <w:t xml:space="preserve"> it led to an </w:t>
      </w:r>
      <w:r w:rsidRPr="000A29D7">
        <w:rPr>
          <w:rFonts w:eastAsia="Calibri"/>
          <w:b/>
          <w:iCs/>
          <w:highlight w:val="yellow"/>
          <w:u w:val="single"/>
          <w:bdr w:val="single" w:sz="18" w:space="0" w:color="auto"/>
        </w:rPr>
        <w:t xml:space="preserve">unanticipated </w:t>
      </w:r>
      <w:r w:rsidRPr="000A29D7">
        <w:rPr>
          <w:rFonts w:eastAsia="Calibri"/>
          <w:b/>
          <w:iCs/>
          <w:highlight w:val="cyan"/>
          <w:u w:val="single"/>
          <w:bdr w:val="single" w:sz="18" w:space="0" w:color="auto"/>
        </w:rPr>
        <w:t xml:space="preserve">nuclear </w:t>
      </w:r>
      <w:proofErr w:type="gramStart"/>
      <w:r w:rsidRPr="000A29D7">
        <w:rPr>
          <w:rFonts w:eastAsia="Calibri"/>
          <w:b/>
          <w:iCs/>
          <w:highlight w:val="cyan"/>
          <w:u w:val="single"/>
          <w:bdr w:val="single" w:sz="18" w:space="0" w:color="auto"/>
        </w:rPr>
        <w:t>catastrophe</w:t>
      </w:r>
      <w:r w:rsidRPr="000A29D7">
        <w:rPr>
          <w:rFonts w:eastAsia="Calibri"/>
          <w:b/>
          <w:bCs/>
          <w:u w:val="single"/>
        </w:rPr>
        <w:t>.</w:t>
      </w:r>
      <w:r w:rsidRPr="000A29D7">
        <w:rPr>
          <w:rFonts w:eastAsia="Calibri"/>
          <w:b/>
          <w:bCs/>
          <w:sz w:val="12"/>
        </w:rPr>
        <w:t>¶</w:t>
      </w:r>
      <w:proofErr w:type="gramEnd"/>
      <w:r w:rsidRPr="000A29D7">
        <w:rPr>
          <w:rFonts w:eastAsia="Calibri"/>
        </w:rPr>
        <w:t xml:space="preserve"> </w:t>
      </w:r>
      <w:r w:rsidRPr="000A29D7">
        <w:rPr>
          <w:rFonts w:eastAsia="Calibri"/>
          <w:b/>
          <w:bCs/>
          <w:u w:val="single"/>
        </w:rPr>
        <w:t>China</w:t>
      </w:r>
      <w:r w:rsidRPr="000A29D7">
        <w:rPr>
          <w:rFonts w:eastAsia="Calibri"/>
        </w:rPr>
        <w:t xml:space="preserve">, moreover, apparently </w:t>
      </w:r>
      <w:r w:rsidRPr="000A29D7">
        <w:rPr>
          <w:rFonts w:eastAsia="Calibri"/>
          <w:b/>
          <w:bCs/>
          <w:u w:val="single"/>
        </w:rPr>
        <w:t>believes that nuclear deterrence opens the door to the safe use of conventional force.</w:t>
      </w:r>
      <w:r w:rsidRPr="000A29D7">
        <w:rPr>
          <w:rFonts w:eastAsia="Calibri"/>
        </w:rPr>
        <w:t xml:space="preserve"> Since both countries would fear a potential nuclear exchange, the Chinese seem to think that neither they nor the Americans would allow a military conflict to escalate too far. Soviet leaders, by contrast, indicated that they would use whatever military means were necessary if war came -- which is one reason why war never came. In addition, </w:t>
      </w:r>
      <w:r w:rsidRPr="000A29D7">
        <w:rPr>
          <w:rFonts w:eastAsia="Calibri"/>
          <w:b/>
          <w:bCs/>
          <w:u w:val="single"/>
        </w:rPr>
        <w:t>China’s official “no first use” nuclear policy</w:t>
      </w:r>
      <w:r w:rsidRPr="000A29D7">
        <w:rPr>
          <w:rFonts w:eastAsia="Calibri"/>
        </w:rPr>
        <w:t xml:space="preserve">, which guides the Chinese military’s preparation and training for conflict, </w:t>
      </w:r>
      <w:r w:rsidRPr="000A29D7">
        <w:rPr>
          <w:rFonts w:eastAsia="Calibri"/>
          <w:b/>
          <w:bCs/>
          <w:u w:val="single"/>
        </w:rPr>
        <w:t>might reinforce Beijing’s confidence that limited war with the United States would not mean courting nuclear escalation.</w:t>
      </w:r>
      <w:r w:rsidRPr="000A29D7">
        <w:rPr>
          <w:rFonts w:eastAsia="Calibri"/>
        </w:rPr>
        <w:t xml:space="preserve"> As a result of its beliefs, </w:t>
      </w:r>
      <w:r w:rsidRPr="000A29D7">
        <w:rPr>
          <w:rFonts w:eastAsia="Calibri"/>
          <w:b/>
          <w:bCs/>
          <w:u w:val="single"/>
        </w:rPr>
        <w:t xml:space="preserve">Beijing might be less cautious about taking steps that would risk triggering a crisis. And if a crisis ensued, </w:t>
      </w:r>
      <w:r w:rsidRPr="000A29D7">
        <w:rPr>
          <w:rFonts w:eastAsia="Calibri"/>
          <w:b/>
          <w:iCs/>
          <w:highlight w:val="cyan"/>
          <w:u w:val="single"/>
          <w:bdr w:val="single" w:sz="18" w:space="0" w:color="auto"/>
        </w:rPr>
        <w:t>China might</w:t>
      </w:r>
      <w:r w:rsidRPr="000A29D7">
        <w:rPr>
          <w:rFonts w:eastAsia="Calibri"/>
          <w:b/>
          <w:iCs/>
          <w:u w:val="single"/>
          <w:bdr w:val="single" w:sz="18" w:space="0" w:color="auto"/>
        </w:rPr>
        <w:t xml:space="preserve"> also </w:t>
      </w:r>
      <w:r w:rsidRPr="000A29D7">
        <w:rPr>
          <w:rFonts w:eastAsia="Calibri"/>
          <w:b/>
          <w:iCs/>
          <w:highlight w:val="cyan"/>
          <w:u w:val="single"/>
          <w:bdr w:val="single" w:sz="18" w:space="0" w:color="auto"/>
        </w:rPr>
        <w:t xml:space="preserve">be less cautious about </w:t>
      </w:r>
      <w:r w:rsidRPr="000A29D7">
        <w:rPr>
          <w:rFonts w:eastAsia="Calibri"/>
          <w:b/>
          <w:iCs/>
          <w:u w:val="single"/>
          <w:bdr w:val="single" w:sz="18" w:space="0" w:color="auto"/>
        </w:rPr>
        <w:t xml:space="preserve">firing </w:t>
      </w:r>
      <w:r w:rsidRPr="000A29D7">
        <w:rPr>
          <w:rFonts w:eastAsia="Calibri"/>
          <w:b/>
          <w:iCs/>
          <w:highlight w:val="cyan"/>
          <w:u w:val="single"/>
          <w:bdr w:val="single" w:sz="18" w:space="0" w:color="auto"/>
        </w:rPr>
        <w:t xml:space="preserve">the first </w:t>
      </w:r>
      <w:proofErr w:type="gramStart"/>
      <w:r w:rsidRPr="000A29D7">
        <w:rPr>
          <w:rFonts w:eastAsia="Calibri"/>
          <w:b/>
          <w:iCs/>
          <w:highlight w:val="cyan"/>
          <w:u w:val="single"/>
          <w:bdr w:val="single" w:sz="18" w:space="0" w:color="auto"/>
        </w:rPr>
        <w:t>shot</w:t>
      </w:r>
      <w:r w:rsidRPr="000A29D7">
        <w:rPr>
          <w:rFonts w:eastAsia="Calibri"/>
          <w:b/>
          <w:bCs/>
          <w:u w:val="single"/>
        </w:rPr>
        <w:t>.</w:t>
      </w:r>
      <w:r w:rsidRPr="000A29D7">
        <w:rPr>
          <w:rFonts w:eastAsia="Calibri"/>
          <w:b/>
          <w:bCs/>
          <w:sz w:val="12"/>
        </w:rPr>
        <w:t>¶</w:t>
      </w:r>
      <w:proofErr w:type="gramEnd"/>
      <w:r w:rsidRPr="000A29D7">
        <w:rPr>
          <w:rFonts w:eastAsia="Calibri"/>
        </w:rPr>
        <w:t xml:space="preserve"> </w:t>
      </w:r>
      <w:r w:rsidRPr="000A29D7">
        <w:rPr>
          <w:rFonts w:eastAsia="Calibri"/>
          <w:b/>
          <w:bCs/>
          <w:u w:val="single"/>
        </w:rPr>
        <w:t>Such beliefs are particularly worrisome given recent developments in technology that have dramatically improved the precision and effectiveness of conventional military capabilities. Their lethality might confer a dramatic advantage to the side that attacks first</w:t>
      </w:r>
      <w:r w:rsidRPr="000A29D7">
        <w:rPr>
          <w:rFonts w:eastAsia="Calibri"/>
        </w:rPr>
        <w:t xml:space="preserve">, something that was generally not true of conventional military operations in the main European theater of U.S.-Soviet confrontation. Moreover, because the sophisticated computer and satellite systems that guide contemporary weapons are highly vulnerable to conventional military strikes or cyberattacks, </w:t>
      </w:r>
      <w:r w:rsidRPr="000A29D7">
        <w:rPr>
          <w:rFonts w:eastAsia="Calibri"/>
          <w:b/>
          <w:bCs/>
          <w:u w:val="single"/>
        </w:rPr>
        <w:t>today’s more precise weapons might be effective only if they are used before an adversary has struck or adopted countermeasures.</w:t>
      </w:r>
      <w:r w:rsidRPr="000A29D7">
        <w:rPr>
          <w:rFonts w:eastAsia="Calibri"/>
        </w:rPr>
        <w:t xml:space="preserve"> If peacetime restraint were to give way to a search for advantage in a crisis, </w:t>
      </w:r>
      <w:r w:rsidRPr="000A29D7">
        <w:rPr>
          <w:rFonts w:eastAsia="Calibri"/>
          <w:b/>
          <w:bCs/>
          <w:u w:val="single"/>
        </w:rPr>
        <w:t xml:space="preserve">neither China nor the United States could be confident about the durability of the systems managing its advanced conventional </w:t>
      </w:r>
      <w:proofErr w:type="gramStart"/>
      <w:r w:rsidRPr="000A29D7">
        <w:rPr>
          <w:rFonts w:eastAsia="Calibri"/>
          <w:b/>
          <w:bCs/>
          <w:u w:val="single"/>
        </w:rPr>
        <w:t>weapons.</w:t>
      </w:r>
      <w:r w:rsidRPr="000A29D7">
        <w:rPr>
          <w:rFonts w:eastAsia="Calibri"/>
          <w:b/>
          <w:bCs/>
          <w:sz w:val="12"/>
        </w:rPr>
        <w:t>¶</w:t>
      </w:r>
      <w:proofErr w:type="gramEnd"/>
      <w:r w:rsidRPr="000A29D7">
        <w:rPr>
          <w:rFonts w:eastAsia="Calibri"/>
        </w:rPr>
        <w:t xml:space="preserve"> Under such circumstances, </w:t>
      </w:r>
      <w:r w:rsidRPr="000A29D7">
        <w:rPr>
          <w:rFonts w:eastAsia="Calibri"/>
          <w:b/>
          <w:iCs/>
          <w:highlight w:val="yellow"/>
          <w:u w:val="single"/>
          <w:bdr w:val="single" w:sz="18" w:space="0" w:color="auto"/>
        </w:rPr>
        <w:t xml:space="preserve">both </w:t>
      </w:r>
      <w:r w:rsidRPr="000A29D7">
        <w:rPr>
          <w:rFonts w:eastAsia="Calibri"/>
          <w:b/>
          <w:iCs/>
          <w:highlight w:val="cyan"/>
          <w:u w:val="single"/>
          <w:bdr w:val="single" w:sz="18" w:space="0" w:color="auto"/>
        </w:rPr>
        <w:t>Beijing and Washington would have incentives to initiate</w:t>
      </w:r>
      <w:r w:rsidRPr="000A29D7">
        <w:rPr>
          <w:rFonts w:eastAsia="Calibri"/>
          <w:b/>
          <w:iCs/>
          <w:u w:val="single"/>
          <w:bdr w:val="single" w:sz="18" w:space="0" w:color="auto"/>
        </w:rPr>
        <w:t xml:space="preserve"> an </w:t>
      </w:r>
      <w:r w:rsidRPr="000A29D7">
        <w:rPr>
          <w:rFonts w:eastAsia="Calibri"/>
          <w:b/>
          <w:iCs/>
          <w:highlight w:val="cyan"/>
          <w:u w:val="single"/>
          <w:bdr w:val="single" w:sz="18" w:space="0" w:color="auto"/>
        </w:rPr>
        <w:t>attack.</w:t>
      </w:r>
      <w:r w:rsidRPr="000A29D7">
        <w:rPr>
          <w:rFonts w:eastAsia="Calibri"/>
          <w:b/>
          <w:bCs/>
          <w:highlight w:val="cyan"/>
          <w:u w:val="single"/>
        </w:rPr>
        <w:t xml:space="preserve"> China would feel particularly strong pressure, since</w:t>
      </w:r>
      <w:r w:rsidRPr="000A29D7">
        <w:rPr>
          <w:rFonts w:eastAsia="Calibri"/>
          <w:b/>
          <w:bCs/>
          <w:u w:val="single"/>
        </w:rPr>
        <w:t xml:space="preserve"> its </w:t>
      </w:r>
      <w:r w:rsidRPr="000A29D7">
        <w:rPr>
          <w:rFonts w:eastAsia="Calibri"/>
          <w:b/>
          <w:bCs/>
          <w:highlight w:val="yellow"/>
          <w:u w:val="single"/>
        </w:rPr>
        <w:t>advanced</w:t>
      </w:r>
      <w:r w:rsidRPr="000A29D7">
        <w:rPr>
          <w:rFonts w:eastAsia="Calibri"/>
          <w:b/>
          <w:bCs/>
          <w:u w:val="single"/>
        </w:rPr>
        <w:t xml:space="preserve"> conventional </w:t>
      </w:r>
      <w:r w:rsidRPr="000A29D7">
        <w:rPr>
          <w:rFonts w:eastAsia="Calibri"/>
          <w:b/>
          <w:bCs/>
          <w:highlight w:val="cyan"/>
          <w:u w:val="single"/>
        </w:rPr>
        <w:t>weapons are</w:t>
      </w:r>
      <w:r w:rsidRPr="000A29D7">
        <w:rPr>
          <w:rFonts w:eastAsia="Calibri"/>
          <w:b/>
          <w:bCs/>
          <w:u w:val="single"/>
        </w:rPr>
        <w:t xml:space="preserve"> more fully </w:t>
      </w:r>
      <w:r w:rsidRPr="000A29D7">
        <w:rPr>
          <w:rFonts w:eastAsia="Calibri"/>
          <w:b/>
          <w:bCs/>
          <w:highlight w:val="cyan"/>
          <w:u w:val="single"/>
        </w:rPr>
        <w:t>dependent on vulnerable computer networks</w:t>
      </w:r>
      <w:r w:rsidRPr="000A29D7">
        <w:rPr>
          <w:rFonts w:eastAsia="Calibri"/>
          <w:b/>
          <w:bCs/>
          <w:u w:val="single"/>
        </w:rPr>
        <w:t>, fixed radar sites, and satellites.</w:t>
      </w:r>
      <w:r w:rsidRPr="000A29D7">
        <w:rPr>
          <w:rFonts w:eastAsia="Calibri"/>
        </w:rPr>
        <w:t xml:space="preserve"> The effectiveness of U.S. advanced forces is less dependent on these most vulnerable systems. </w:t>
      </w:r>
      <w:r w:rsidRPr="000A29D7">
        <w:rPr>
          <w:rFonts w:eastAsia="Calibri"/>
          <w:b/>
          <w:bCs/>
          <w:u w:val="single"/>
        </w:rPr>
        <w:t>The advantage held by the United States</w:t>
      </w:r>
      <w:r w:rsidRPr="000A29D7">
        <w:rPr>
          <w:rFonts w:eastAsia="Calibri"/>
        </w:rPr>
        <w:t xml:space="preserve">, however, </w:t>
      </w:r>
      <w:r w:rsidRPr="000A29D7">
        <w:rPr>
          <w:rFonts w:eastAsia="Calibri"/>
          <w:b/>
          <w:bCs/>
          <w:u w:val="single"/>
        </w:rPr>
        <w:t>might increase its temptation to strike first</w:t>
      </w:r>
      <w:r w:rsidRPr="000A29D7">
        <w:rPr>
          <w:rFonts w:eastAsia="Calibri"/>
        </w:rPr>
        <w:t>, especially against China’s satellites, since it would be able to cope with Chinese retaliation in kind.</w:t>
      </w:r>
    </w:p>
    <w:p w:rsidR="000A29D7" w:rsidRPr="00D35A9D" w:rsidRDefault="000A29D7" w:rsidP="004B203A">
      <w:pPr>
        <w:rPr>
          <w:sz w:val="16"/>
        </w:rPr>
      </w:pPr>
    </w:p>
    <w:p w:rsidR="004B203A" w:rsidRPr="004B203A" w:rsidRDefault="004B203A" w:rsidP="004B203A">
      <w:pPr>
        <w:pStyle w:val="Heading3"/>
      </w:pPr>
      <w:r>
        <w:t>2AC – Air Pollution – Race AO</w:t>
      </w:r>
    </w:p>
    <w:p w:rsidR="004B203A" w:rsidRDefault="004B203A" w:rsidP="004B203A">
      <w:pPr>
        <w:pStyle w:val="Heading4"/>
      </w:pPr>
      <w:r>
        <w:t>Air Pollution Mobilizes Structural and Racial Oppression</w:t>
      </w:r>
    </w:p>
    <w:p w:rsidR="004B203A" w:rsidRPr="00D1407F" w:rsidRDefault="004B203A" w:rsidP="004B203A">
      <w:r>
        <w:rPr>
          <w:b/>
        </w:rPr>
        <w:t xml:space="preserve">Lora-Wainwright 14 </w:t>
      </w:r>
      <w:r>
        <w:t>(</w:t>
      </w:r>
      <w:proofErr w:type="gramStart"/>
      <w:r>
        <w:t>Dr.Anna</w:t>
      </w:r>
      <w:proofErr w:type="gramEnd"/>
      <w:r>
        <w:t xml:space="preserve"> Lora-Wainwright is a professor of the Human Geography of China with a Phd from Oxford, 4-4-14, China Dialogue, “How the Rich Escape the Burden of Pollution in China and the US”, </w:t>
      </w:r>
      <w:r w:rsidRPr="00D1407F">
        <w:t>https://www.chinadialogue.net/article/show/single/en/6867-How-the-rich-escape-the-burden-of-pollution-in-China-and-the-US</w:t>
      </w:r>
      <w:r>
        <w:t>)</w:t>
      </w:r>
    </w:p>
    <w:p w:rsidR="004B203A" w:rsidRDefault="004B203A" w:rsidP="004B203A">
      <w:pPr>
        <w:rPr>
          <w:sz w:val="16"/>
        </w:rPr>
      </w:pPr>
      <w:r w:rsidRPr="00D1407F">
        <w:rPr>
          <w:sz w:val="16"/>
        </w:rPr>
        <w:t xml:space="preserve">In the absence of stricter environmental protection policies, it is </w:t>
      </w:r>
      <w:r w:rsidRPr="00D1407F">
        <w:rPr>
          <w:rStyle w:val="StyleBoldUnderline"/>
          <w:b/>
        </w:rPr>
        <w:t>marginalised groups</w:t>
      </w:r>
      <w:r w:rsidRPr="00D1407F">
        <w:rPr>
          <w:sz w:val="16"/>
        </w:rPr>
        <w:t xml:space="preserve"> that </w:t>
      </w:r>
      <w:r w:rsidRPr="00D1407F">
        <w:rPr>
          <w:rStyle w:val="StyleBoldUnderline"/>
          <w:b/>
        </w:rPr>
        <w:t>bear the</w:t>
      </w:r>
      <w:r w:rsidRPr="00163B3E">
        <w:rPr>
          <w:rStyle w:val="StyleBoldUnderline"/>
        </w:rPr>
        <w:t xml:space="preserve"> </w:t>
      </w:r>
      <w:r w:rsidRPr="00D1407F">
        <w:rPr>
          <w:rStyle w:val="StyleBoldUnderline"/>
          <w:b/>
        </w:rPr>
        <w:t>larger burden of pollution in</w:t>
      </w:r>
      <w:r w:rsidRPr="00D1407F">
        <w:rPr>
          <w:sz w:val="16"/>
        </w:rPr>
        <w:t xml:space="preserve"> both </w:t>
      </w:r>
      <w:r w:rsidRPr="00D1407F">
        <w:rPr>
          <w:rStyle w:val="StyleBoldUnderline"/>
          <w:b/>
        </w:rPr>
        <w:t>China</w:t>
      </w:r>
      <w:r w:rsidRPr="00D1407F">
        <w:rPr>
          <w:sz w:val="16"/>
        </w:rPr>
        <w:t xml:space="preserve"> and the US Unless strict environmental protection policies are implemented, </w:t>
      </w:r>
      <w:r w:rsidRPr="00D1407F">
        <w:rPr>
          <w:rStyle w:val="StyleBoldUnderline"/>
          <w:b/>
        </w:rPr>
        <w:t>inequalities in the distribution of pollution</w:t>
      </w:r>
      <w:r w:rsidRPr="00163B3E">
        <w:rPr>
          <w:rStyle w:val="StyleBoldUnderline"/>
        </w:rPr>
        <w:t xml:space="preserve"> and harm </w:t>
      </w:r>
      <w:r w:rsidRPr="00D1407F">
        <w:rPr>
          <w:rStyle w:val="StyleBoldUnderline"/>
          <w:b/>
        </w:rPr>
        <w:t>are only likely to increase in China</w:t>
      </w:r>
      <w:r w:rsidRPr="00D1407F">
        <w:rPr>
          <w:sz w:val="16"/>
        </w:rPr>
        <w:t xml:space="preserve"> (Image by </w:t>
      </w:r>
      <w:hyperlink r:id="rId52" w:tgtFrame="_blank" w:history="1">
        <w:r w:rsidRPr="00D1407F">
          <w:rPr>
            <w:rStyle w:val="Hyperlink"/>
            <w:sz w:val="16"/>
          </w:rPr>
          <w:t>Greenpeace</w:t>
        </w:r>
      </w:hyperlink>
      <w:r w:rsidRPr="00D1407F">
        <w:rPr>
          <w:sz w:val="16"/>
        </w:rPr>
        <w:t xml:space="preserve">) </w:t>
      </w:r>
      <w:r w:rsidRPr="00163B3E">
        <w:rPr>
          <w:rStyle w:val="StyleBoldUnderline"/>
        </w:rPr>
        <w:t>The geography of</w:t>
      </w:r>
      <w:r w:rsidRPr="00D1407F">
        <w:rPr>
          <w:sz w:val="16"/>
        </w:rPr>
        <w:t xml:space="preserve"> industrialisation and </w:t>
      </w:r>
      <w:r w:rsidRPr="00163B3E">
        <w:rPr>
          <w:rStyle w:val="StyleBoldUnderline"/>
        </w:rPr>
        <w:t>pollution is uneven</w:t>
      </w:r>
      <w:r w:rsidRPr="00D1407F">
        <w:rPr>
          <w:sz w:val="16"/>
        </w:rPr>
        <w:t xml:space="preserve"> – </w:t>
      </w:r>
      <w:r w:rsidRPr="00163B3E">
        <w:rPr>
          <w:rStyle w:val="StyleBoldUnderline"/>
        </w:rPr>
        <w:t>people's level of exposure to pollution varies</w:t>
      </w:r>
      <w:r w:rsidRPr="00D1407F">
        <w:rPr>
          <w:sz w:val="16"/>
        </w:rPr>
        <w:t xml:space="preserve"> both globally and within countries. </w:t>
      </w:r>
      <w:r w:rsidRPr="00163B3E">
        <w:rPr>
          <w:rStyle w:val="StyleBoldUnderline"/>
        </w:rPr>
        <w:t>Marginalised communities</w:t>
      </w:r>
      <w:r w:rsidRPr="00D1407F">
        <w:rPr>
          <w:sz w:val="16"/>
        </w:rPr>
        <w:t xml:space="preserve"> </w:t>
      </w:r>
      <w:r w:rsidRPr="00163B3E">
        <w:rPr>
          <w:rStyle w:val="StyleBoldUnderline"/>
        </w:rPr>
        <w:t>are</w:t>
      </w:r>
      <w:r w:rsidRPr="00D1407F">
        <w:rPr>
          <w:sz w:val="16"/>
        </w:rPr>
        <w:t xml:space="preserve"> often </w:t>
      </w:r>
      <w:r w:rsidRPr="00163B3E">
        <w:rPr>
          <w:rStyle w:val="StyleBoldUnderline"/>
        </w:rPr>
        <w:t>particularly affected,</w:t>
      </w:r>
      <w:r w:rsidRPr="00D1407F">
        <w:rPr>
          <w:sz w:val="16"/>
        </w:rPr>
        <w:t xml:space="preserve"> and this can be the result of deliberate choices by governments and industries. For example, the notorious 1984</w:t>
      </w:r>
      <w:hyperlink r:id="rId53" w:history="1">
        <w:r w:rsidRPr="00D1407F">
          <w:rPr>
            <w:rStyle w:val="Hyperlink"/>
            <w:sz w:val="16"/>
          </w:rPr>
          <w:t>Cerrell Report</w:t>
        </w:r>
      </w:hyperlink>
      <w:r w:rsidRPr="00D1407F">
        <w:rPr>
          <w:sz w:val="16"/>
        </w:rPr>
        <w:t xml:space="preserve">, commissioned by officials in California, advised firms in the United States that they could avoid or overcome opposition to the siting of facilities by locating them in poor, relatively uneducated, rural and ethnic minority communities. In the US, </w:t>
      </w:r>
      <w:r w:rsidRPr="00D1407F">
        <w:rPr>
          <w:rStyle w:val="StyleBoldUnderline"/>
          <w:b/>
        </w:rPr>
        <w:t>these divisions often follow racial lines, giving rise to “environmental racism</w:t>
      </w:r>
      <w:r w:rsidRPr="00D1407F">
        <w:rPr>
          <w:sz w:val="16"/>
        </w:rPr>
        <w:t xml:space="preserve">”, a term which became widely known with the publication of </w:t>
      </w:r>
      <w:hyperlink r:id="rId54" w:history="1">
        <w:r w:rsidRPr="00D1407F">
          <w:rPr>
            <w:rStyle w:val="Hyperlink"/>
            <w:sz w:val="16"/>
          </w:rPr>
          <w:t>Dumping in Dixie, by Robert Bullard.</w:t>
        </w:r>
      </w:hyperlink>
      <w:r w:rsidRPr="00D1407F">
        <w:rPr>
          <w:sz w:val="16"/>
        </w:rPr>
        <w:t xml:space="preserve"> It refers to biased policies and practices which result in inequalities in the built environment whereby toxins and other hazardous waste and pollutants concentrate in low-income ethnic minority communities. Several maps illustrate these inequalities clearly. A </w:t>
      </w:r>
      <w:hyperlink r:id="rId55" w:history="1">
        <w:r w:rsidRPr="00D1407F">
          <w:rPr>
            <w:rStyle w:val="Hyperlink"/>
            <w:sz w:val="16"/>
          </w:rPr>
          <w:t>map of Los Angeles County</w:t>
        </w:r>
      </w:hyperlink>
      <w:r w:rsidRPr="00D1407F">
        <w:rPr>
          <w:sz w:val="16"/>
        </w:rPr>
        <w:t xml:space="preserve"> (see below), for instance, shows the correlation between toxic facilities and ethnic minority areas. In these areas the ailments which result from pollution, such as asthma, are particularly frequent. One of the most infamous cases of environmental racism is Louisiana’s “cancer alley”, a stretch of the Mississippi river between Baton Rouge and New Orleans covered with chemical plants, plastic plants, fertiliser manufacturers, electrical power plants, and oil refineries (Barbara Allen and Steve Lerner have both written books on this region). This area became a prime setting for the petrochemical industry. There are 135 plants along 85 miles of the Mississippi, producing over one-fifth of US petrochemicals. The name 'cancer alley' was coined by activists in the 1980s to suggest that the toxins that are being released by the plants have led to an extremely high rate of cancer (childhood cancers in particular) among locals. While </w:t>
      </w:r>
      <w:r w:rsidRPr="00D1407F">
        <w:rPr>
          <w:rStyle w:val="StyleBoldUnderline"/>
          <w:b/>
        </w:rPr>
        <w:t>poor black communities are disproportionately affected by pollution</w:t>
      </w:r>
      <w:r w:rsidRPr="00D1407F">
        <w:rPr>
          <w:sz w:val="16"/>
        </w:rPr>
        <w:t xml:space="preserve">, they do not put up with its effects in silence. The Cerrell report assumed that marginalised communities would prioritise earning a living over fighting pollution, and therefore they would not complain for fear of losing their jobs in the local industries. To some extent this is true. But the dynamics of such scenarios are also more complex: the social, cultural and political texture of communities affects their willingness and their capacity to complain and to do so effectively. </w:t>
      </w:r>
      <w:r w:rsidRPr="00D1407F">
        <w:rPr>
          <w:rStyle w:val="StyleBoldUnderline"/>
          <w:b/>
        </w:rPr>
        <w:t>Access to information necessary to make a case</w:t>
      </w:r>
      <w:r w:rsidRPr="00D1407F">
        <w:rPr>
          <w:sz w:val="16"/>
        </w:rPr>
        <w:t xml:space="preserve"> to the relevant company or to higher authorities </w:t>
      </w:r>
      <w:r w:rsidRPr="00D1407F">
        <w:rPr>
          <w:rStyle w:val="StyleBoldUnderline"/>
          <w:b/>
        </w:rPr>
        <w:t xml:space="preserve">that pollution affects a community’s health is </w:t>
      </w:r>
      <w:r w:rsidRPr="00D1407F">
        <w:rPr>
          <w:rStyle w:val="StyleBoldUnderline"/>
        </w:rPr>
        <w:t xml:space="preserve">also </w:t>
      </w:r>
      <w:r w:rsidRPr="00D1407F">
        <w:rPr>
          <w:rStyle w:val="StyleBoldUnderline"/>
          <w:b/>
        </w:rPr>
        <w:t>a key hurdle</w:t>
      </w:r>
      <w:r w:rsidRPr="00D1407F">
        <w:rPr>
          <w:sz w:val="16"/>
        </w:rPr>
        <w:t xml:space="preserve">, </w:t>
      </w:r>
      <w:r w:rsidRPr="00D1407F">
        <w:rPr>
          <w:rStyle w:val="StyleBoldUnderline"/>
          <w:b/>
        </w:rPr>
        <w:t>which tends to be bigger among those who are socially, politically and economically marginal</w:t>
      </w:r>
      <w:r w:rsidRPr="00D1407F">
        <w:rPr>
          <w:sz w:val="16"/>
        </w:rPr>
        <w:t xml:space="preserve">. More often than not, </w:t>
      </w:r>
      <w:r w:rsidRPr="00D1407F">
        <w:rPr>
          <w:rStyle w:val="StyleBoldUnderline"/>
        </w:rPr>
        <w:t>when polluting firms are in the spotlight, they emphasise the role of genes, diet and lifestyle in disease causation over the role of pollutants</w:t>
      </w:r>
      <w:r w:rsidRPr="00D1407F">
        <w:rPr>
          <w:sz w:val="16"/>
        </w:rPr>
        <w:t>, or stress that the latter alone cannot be blamed. Of course, the underlying problem is that it is scientifically very hard to determine what causes illness. Is cancer caused by smoking and fatty diets? Or by pollution? The answer is extremely complex. And as a consequence there is vast disagreement about what might be blamed. The politics of blaming behaviour or genes, instead of pollution, serve to maintain the legitimacy of both state and industry instead of questioning inequality. Citizens, sometimes in collaboration with scientists, have increasingly taken a stand against this injustice. This growing and fascinating field is often called ‘citizen science’, to recognise the important role that citizens play in scientific debates (including those over the siting of polluting industries), in challenging the status quo, and pushing science to redefine its boundaries. In many cases, having lost trust in official channels for pollution monitoring, citizens have strived to take science into their own hands. “</w:t>
      </w:r>
      <w:hyperlink r:id="rId56" w:history="1">
        <w:r w:rsidRPr="00D1407F">
          <w:rPr>
            <w:rStyle w:val="Hyperlink"/>
            <w:sz w:val="16"/>
          </w:rPr>
          <w:t>Bucket brigades</w:t>
        </w:r>
      </w:hyperlink>
      <w:r w:rsidRPr="00D1407F">
        <w:rPr>
          <w:sz w:val="16"/>
        </w:rPr>
        <w:t xml:space="preserve">” for instance first emerged in the US among communities which used relatively simple technologies to monitor air pollution independently and used their data to demand stricter regulation. China's marginalised victims </w:t>
      </w:r>
      <w:proofErr w:type="gramStart"/>
      <w:r w:rsidRPr="00D1407F">
        <w:rPr>
          <w:rStyle w:val="StyleBoldUnderline"/>
          <w:b/>
        </w:rPr>
        <w:t>In</w:t>
      </w:r>
      <w:proofErr w:type="gramEnd"/>
      <w:r w:rsidRPr="00D1407F">
        <w:rPr>
          <w:rStyle w:val="StyleBoldUnderline"/>
          <w:b/>
        </w:rPr>
        <w:t xml:space="preserve"> China</w:t>
      </w:r>
      <w:r w:rsidRPr="00D1407F">
        <w:rPr>
          <w:rStyle w:val="StyleBoldUnderline"/>
        </w:rPr>
        <w:t xml:space="preserve">, similar processes seem to be at play - </w:t>
      </w:r>
      <w:r w:rsidRPr="00D1407F">
        <w:rPr>
          <w:rStyle w:val="StyleBoldUnderline"/>
          <w:b/>
        </w:rPr>
        <w:t>socio-economic differences are reflected in uneven power and capacity to gather knowledge that could serve as evidence of pollution’s harm and to mobilise effectively</w:t>
      </w:r>
      <w:r w:rsidRPr="00D1407F">
        <w:rPr>
          <w:sz w:val="16"/>
        </w:rPr>
        <w:t xml:space="preserve">. In recent years, urban middle class homeowner protests against pollution, such as those in Shifang, Qidong and Ningbo in 2012, have become increasingly visible and adopted citizen science-style strategies. By contrast, </w:t>
      </w:r>
      <w:hyperlink r:id="rId57" w:history="1">
        <w:r w:rsidRPr="00D1407F">
          <w:rPr>
            <w:rStyle w:val="StyleBoldUnderline"/>
            <w:b/>
          </w:rPr>
          <w:t>countless villages are suffering from pollution without being able to gain attention</w:t>
        </w:r>
      </w:hyperlink>
      <w:r w:rsidRPr="00D1407F">
        <w:rPr>
          <w:sz w:val="16"/>
        </w:rPr>
        <w:t xml:space="preserve">, let alone redress. Rural environmentalism typically takes place far from the legal system, the media and NGOs (which are often studied as key forces in the rise of environmentalism) and rests more firmly on direct appeals to local officials, polluting firms and small protests. There are of course exceptions. </w:t>
      </w:r>
      <w:r w:rsidRPr="00D1407F">
        <w:rPr>
          <w:rStyle w:val="StyleBoldUnderline"/>
        </w:rPr>
        <w:t>2013 saw a spike in reports on “</w:t>
      </w:r>
      <w:hyperlink r:id="rId58" w:history="1">
        <w:r w:rsidRPr="00D1407F">
          <w:rPr>
            <w:rStyle w:val="StyleBoldUnderline"/>
          </w:rPr>
          <w:t>cancer villages</w:t>
        </w:r>
      </w:hyperlink>
      <w:r w:rsidRPr="00D1407F">
        <w:rPr>
          <w:sz w:val="16"/>
        </w:rPr>
        <w:t xml:space="preserve">”, clusters of high cancer incidence, following the publication of a </w:t>
      </w:r>
      <w:hyperlink r:id="rId59" w:history="1">
        <w:r w:rsidRPr="00D1407F">
          <w:rPr>
            <w:rStyle w:val="Hyperlink"/>
            <w:sz w:val="16"/>
          </w:rPr>
          <w:t>ministry of environmental protection document</w:t>
        </w:r>
      </w:hyperlink>
      <w:r w:rsidRPr="00D1407F">
        <w:rPr>
          <w:sz w:val="16"/>
        </w:rPr>
        <w:t xml:space="preserve"> which acknowledged their existence. There too, local residents attempted to gather data – including cancer name lists, documenting the severity of pollution through pictures and collaboration with campaigners, and demanding release of official data – to put pressure on companies to clean up. The NGO </w:t>
      </w:r>
      <w:hyperlink r:id="rId60" w:history="1">
        <w:r w:rsidRPr="00D1407F">
          <w:rPr>
            <w:rStyle w:val="Hyperlink"/>
            <w:sz w:val="16"/>
          </w:rPr>
          <w:t>Huai River Warriors</w:t>
        </w:r>
      </w:hyperlink>
      <w:r w:rsidRPr="00D1407F">
        <w:rPr>
          <w:sz w:val="16"/>
        </w:rPr>
        <w:t xml:space="preserve">founded by former journalist Huo Daishan to document and combat pollution in the Huai River Basin and the case of Qiugang village (Anhui), portrayed in the documentary </w:t>
      </w:r>
      <w:hyperlink r:id="rId61" w:history="1">
        <w:r w:rsidRPr="00D1407F">
          <w:rPr>
            <w:rStyle w:val="Hyperlink"/>
            <w:sz w:val="16"/>
          </w:rPr>
          <w:t>The Warriors of Qiugang</w:t>
        </w:r>
      </w:hyperlink>
      <w:r w:rsidRPr="00D1407F">
        <w:rPr>
          <w:sz w:val="16"/>
        </w:rPr>
        <w:t xml:space="preserve">, are two such examples. These cases however remain in the minority. The emergence of advocacy coalitions between rural and urban activists gives some grounds for hope. In 2013 I carried out some research with colleagues Dr Thomas Johnson and Dr Jixia Lu on rural resistance to waste incinerators. We visited the village of Panguanying in Hebei, which potentially presents a breakthrough for rural environmental justice: three villagers have taken the lead in opposing the construction of a local incinerator and, so far, they been able to halt it. Much of their success is owed to their ability to team up with campaigners in Beijing from </w:t>
      </w:r>
      <w:hyperlink r:id="rId62" w:history="1">
        <w:r w:rsidRPr="00D1407F">
          <w:rPr>
            <w:rStyle w:val="Hyperlink"/>
            <w:sz w:val="16"/>
          </w:rPr>
          <w:t>Green Beagle</w:t>
        </w:r>
      </w:hyperlink>
      <w:r w:rsidRPr="00D1407F">
        <w:rPr>
          <w:sz w:val="16"/>
        </w:rPr>
        <w:t xml:space="preserve"> and Nature University, and to enlist the help of </w:t>
      </w:r>
      <w:hyperlink r:id="rId63" w:history="1">
        <w:r w:rsidRPr="00D1407F">
          <w:rPr>
            <w:rStyle w:val="Hyperlink"/>
            <w:sz w:val="16"/>
          </w:rPr>
          <w:t>Xia Jun, the lawyer</w:t>
        </w:r>
      </w:hyperlink>
      <w:r w:rsidRPr="00D1407F">
        <w:rPr>
          <w:sz w:val="16"/>
        </w:rPr>
        <w:t xml:space="preserve"> who successfully halted the incinerator in Beijing’s Liulitun. While their efforts have so far succeeded, their experience also raises questions about the distribution of harm. One of the protest leaders was most upset that the incinerator planned for their village was described officially as “far from residents”, and yet it was less than a few hundred metres from their homes. He asked rhetorically, “are we, peasants, not people too?” This point goes to the core of questions over the geographies of pollution and environmental injustice</w:t>
      </w:r>
      <w:r w:rsidRPr="00D1407F">
        <w:rPr>
          <w:rStyle w:val="StyleBoldUnderline"/>
        </w:rPr>
        <w:t xml:space="preserve">. The movement of </w:t>
      </w:r>
      <w:hyperlink r:id="rId64" w:history="1">
        <w:r w:rsidRPr="00D1407F">
          <w:rPr>
            <w:rStyle w:val="StyleBoldUnderline"/>
          </w:rPr>
          <w:t>polluting projects into rural China</w:t>
        </w:r>
      </w:hyperlink>
      <w:r w:rsidRPr="00D1407F">
        <w:rPr>
          <w:rStyle w:val="StyleBoldUnderline"/>
        </w:rPr>
        <w:t xml:space="preserve"> is coupled with another trend, whereby those with more financial means move away from pollution, buy bottled water and install air purifiers. Most rural Chinese cannot afford to do this.</w:t>
      </w:r>
      <w:r w:rsidRPr="00D1407F">
        <w:rPr>
          <w:sz w:val="16"/>
        </w:rPr>
        <w:t xml:space="preserve"> Unless strict environmental protection policies are implemented, inequalities in </w:t>
      </w:r>
      <w:r w:rsidRPr="00D1407F">
        <w:rPr>
          <w:rStyle w:val="StyleBoldUnderline"/>
          <w:b/>
        </w:rPr>
        <w:t xml:space="preserve">the distribution of pollution and harm are only likely to increase </w:t>
      </w:r>
      <w:r w:rsidRPr="00D1407F">
        <w:rPr>
          <w:rStyle w:val="StyleBoldUnderline"/>
        </w:rPr>
        <w:t>as industrialisation and urbanisation continue to move</w:t>
      </w:r>
      <w:r w:rsidRPr="00D1407F">
        <w:rPr>
          <w:sz w:val="16"/>
        </w:rPr>
        <w:t xml:space="preserve"> West and as tech-savvy wealthier communities demand a cleaner environment. </w:t>
      </w:r>
    </w:p>
    <w:p w:rsidR="004B203A" w:rsidRDefault="004B203A" w:rsidP="004B203A">
      <w:pPr>
        <w:pStyle w:val="Heading3"/>
      </w:pPr>
      <w:r>
        <w:t>2AC – Air Pollution – Yes, Hurts Chinese Stability</w:t>
      </w:r>
    </w:p>
    <w:p w:rsidR="004B203A" w:rsidRDefault="004B203A" w:rsidP="004B203A">
      <w:pPr>
        <w:pStyle w:val="Heading4"/>
      </w:pPr>
      <w:r>
        <w:t>CCP Internal Stability Threatened—Air Pollution</w:t>
      </w:r>
    </w:p>
    <w:p w:rsidR="004B203A" w:rsidRPr="00C649A7" w:rsidRDefault="004B203A" w:rsidP="004B203A">
      <w:r>
        <w:rPr>
          <w:b/>
        </w:rPr>
        <w:t xml:space="preserve">Zhou 2013 </w:t>
      </w:r>
      <w:r>
        <w:t xml:space="preserve">(Dr Jinghao Zhou is an Associate Professor at Hobart and William Smith Colleges, April 2013, International Journal of China Studies, “China’s Rise and Environmental Degradation: </w:t>
      </w:r>
      <w:proofErr w:type="gramStart"/>
      <w:r>
        <w:t>the</w:t>
      </w:r>
      <w:proofErr w:type="gramEnd"/>
      <w:r>
        <w:t xml:space="preserve"> Way Out”, Volume 4, No. 1)</w:t>
      </w:r>
    </w:p>
    <w:p w:rsidR="004B203A" w:rsidRDefault="004B203A" w:rsidP="004B203A">
      <w:pPr>
        <w:rPr>
          <w:sz w:val="16"/>
        </w:rPr>
      </w:pPr>
      <w:r w:rsidRPr="00C649A7">
        <w:rPr>
          <w:sz w:val="16"/>
        </w:rPr>
        <w:t xml:space="preserve">Particle pollution from the burning of coal causes approximately 50,000 deaths per year in China. Air pollution is estimated to be the main cause of nearly 50 per cent of all respiratory ailments. </w:t>
      </w:r>
      <w:r w:rsidRPr="00C649A7">
        <w:rPr>
          <w:rStyle w:val="StyleBoldUnderline"/>
          <w:b/>
        </w:rPr>
        <w:t>The number of pollution-related deaths has already reached 750,000 per year</w:t>
      </w:r>
      <w:r w:rsidRPr="00C649A7">
        <w:rPr>
          <w:sz w:val="16"/>
        </w:rPr>
        <w:t xml:space="preserve">.25 Keith Florig notes that: “Today, </w:t>
      </w:r>
      <w:r w:rsidRPr="00C649A7">
        <w:rPr>
          <w:rStyle w:val="StyleBoldUnderline"/>
        </w:rPr>
        <w:t>diseases linked to air pollution are among the largest threats to public health in China</w:t>
      </w:r>
      <w:r w:rsidRPr="00C649A7">
        <w:rPr>
          <w:sz w:val="16"/>
        </w:rPr>
        <w:t xml:space="preserve">, ranking with smoking as the most frequent cause of death.”26 Pollution is also responsible for between 380,000 and 500,000 premature deaths annually, and that number will likely reach 550,000 in 2020. An additional 90,000 die each year due to water contamination.27 </w:t>
      </w:r>
      <w:r w:rsidRPr="00C649A7">
        <w:rPr>
          <w:rStyle w:val="StyleBoldUnderline"/>
          <w:b/>
        </w:rPr>
        <w:t>China’s environmental problems have intensified the conflicts between the government and society, which triggers social protests and undermines social stability</w:t>
      </w:r>
      <w:r w:rsidRPr="00C649A7">
        <w:rPr>
          <w:sz w:val="16"/>
        </w:rPr>
        <w:t xml:space="preserve">. </w:t>
      </w:r>
      <w:r w:rsidRPr="00C649A7">
        <w:rPr>
          <w:rStyle w:val="StyleBoldUnderline"/>
        </w:rPr>
        <w:t>About ten per cent of China’s social protests are related to pollution.</w:t>
      </w:r>
      <w:r w:rsidRPr="00C649A7">
        <w:rPr>
          <w:sz w:val="16"/>
        </w:rPr>
        <w:t xml:space="preserve"> </w:t>
      </w:r>
      <w:r w:rsidRPr="00C649A7">
        <w:rPr>
          <w:rStyle w:val="StyleBoldUnderline"/>
        </w:rPr>
        <w:t>Official Chinese data demonstrates that unrest began rising rapidly between 1993 and 1995. The government admits to a nationwide increase of 268 per cent in mass incidents from 8,700 in 1993 to 32,000 in 1999,28 from 58,000 incidents in 2003 to 87,000 in 2005.</w:t>
      </w:r>
      <w:r w:rsidRPr="00C649A7">
        <w:rPr>
          <w:sz w:val="16"/>
        </w:rPr>
        <w:t xml:space="preserve">29 In 2010, the number of protests in China was alarmingly high, reaching a total of about 180,000. </w:t>
      </w:r>
      <w:r w:rsidRPr="00C649A7">
        <w:rPr>
          <w:rStyle w:val="StyleBoldUnderline"/>
        </w:rPr>
        <w:t xml:space="preserve">Consequently, </w:t>
      </w:r>
      <w:r w:rsidRPr="00C649A7">
        <w:rPr>
          <w:rStyle w:val="StyleBoldUnderline"/>
          <w:b/>
        </w:rPr>
        <w:t>the budget for the government to maintain social stability</w:t>
      </w:r>
      <w:r w:rsidRPr="00C649A7">
        <w:rPr>
          <w:sz w:val="16"/>
        </w:rPr>
        <w:t xml:space="preserve"> (wei wen</w:t>
      </w:r>
      <w:r w:rsidRPr="00C649A7">
        <w:rPr>
          <w:rStyle w:val="StyleBoldUnderline"/>
        </w:rPr>
        <w:t xml:space="preserve">) is increasing and </w:t>
      </w:r>
      <w:r w:rsidRPr="00C649A7">
        <w:rPr>
          <w:rStyle w:val="StyleBoldUnderline"/>
          <w:b/>
        </w:rPr>
        <w:t>has exceeded its military budget</w:t>
      </w:r>
      <w:r w:rsidRPr="00C649A7">
        <w:rPr>
          <w:sz w:val="16"/>
        </w:rPr>
        <w:t xml:space="preserve">. China is entering a peak period for mass incidents and in the next several years may face even more conflicts that will greatly test the governing abilities of all levels of the CPC.30 Although China has become unprecedentedly prosperous, </w:t>
      </w:r>
      <w:r w:rsidRPr="00C649A7">
        <w:rPr>
          <w:rStyle w:val="StyleBoldUnderline"/>
          <w:b/>
        </w:rPr>
        <w:t>social unrest could continue to contribute to internal strife, economic downturn, and uneven growth</w:t>
      </w:r>
      <w:r w:rsidRPr="00C649A7">
        <w:rPr>
          <w:b/>
          <w:sz w:val="16"/>
        </w:rPr>
        <w:t xml:space="preserve">. </w:t>
      </w:r>
      <w:r w:rsidRPr="00C649A7">
        <w:rPr>
          <w:rStyle w:val="StyleBoldUnderline"/>
          <w:b/>
        </w:rPr>
        <w:t>The growing environmental problems</w:t>
      </w:r>
      <w:r w:rsidRPr="00C649A7">
        <w:rPr>
          <w:rStyle w:val="StyleBoldUnderline"/>
        </w:rPr>
        <w:t xml:space="preserve"> </w:t>
      </w:r>
      <w:r w:rsidRPr="00C649A7">
        <w:rPr>
          <w:rStyle w:val="StyleBoldUnderline"/>
          <w:b/>
        </w:rPr>
        <w:t>have damaged China’s image in the international society</w:t>
      </w:r>
      <w:r w:rsidRPr="00C649A7">
        <w:rPr>
          <w:sz w:val="16"/>
        </w:rPr>
        <w:t>, and have become the world’s problems too. Sulfur IJCS 4-1 combined text 29-04-13.22 22 4/29/2013 12:51:18 AM China’s Rise and Environmental Degradation 23 dioxide and nitrogen oxides spewed by China’s coal-fired power plants fall as acid rain on Seoul and Tokyo. According to the Journal of Geophysical Research, much of the particulate pollution over Los Angeles originates in China. The environmental issue is one of the hottest topics between China and the United States because it applies to all other issues. For example, why is the cost of Chinese products so low? Not only do Chinese enterprises use cheap labour but they also save on the cost of environmental protection. Under the Obama administration, the U.S. government has paid more attention to climate changes and makes climate change a national priority.31 If the Chinese government does not handle the environmental issue well, it will seriously hurt their relations with other countries.32</w:t>
      </w:r>
    </w:p>
    <w:p w:rsidR="004B203A" w:rsidRDefault="004B203A" w:rsidP="004B203A">
      <w:pPr>
        <w:pStyle w:val="Heading3"/>
      </w:pPr>
      <w:r>
        <w:t>1AC – China-SoKo – APEC/G20</w:t>
      </w:r>
    </w:p>
    <w:p w:rsidR="004B203A" w:rsidRDefault="004B203A" w:rsidP="004B203A">
      <w:pPr>
        <w:pStyle w:val="Heading4"/>
      </w:pPr>
      <w:r>
        <w:t>Relations solve regional stability and APEC/G20 strength</w:t>
      </w:r>
    </w:p>
    <w:p w:rsidR="004B203A" w:rsidRPr="00860BF6" w:rsidRDefault="004B203A" w:rsidP="004B203A">
      <w:r>
        <w:rPr>
          <w:b/>
        </w:rPr>
        <w:t xml:space="preserve">Jiangyong 14 </w:t>
      </w:r>
      <w:r>
        <w:t xml:space="preserve">(Liu Jiangyong is the Vice Dean of the Institute of Modern International Relations, 7-4-2014, Guangming Online, “New Vigor for New Era of China-ROK Relations”, </w:t>
      </w:r>
      <w:r w:rsidRPr="00860BF6">
        <w:t>http://en.gmw.cn/2014-07/04/content_11844668.htm</w:t>
      </w:r>
      <w:r>
        <w:t>)</w:t>
      </w:r>
    </w:p>
    <w:p w:rsidR="004B203A" w:rsidRDefault="004B203A" w:rsidP="004B203A">
      <w:pPr>
        <w:rPr>
          <w:sz w:val="16"/>
        </w:rPr>
      </w:pPr>
      <w:r w:rsidRPr="004F38AD">
        <w:rPr>
          <w:sz w:val="16"/>
        </w:rPr>
        <w:t xml:space="preserve">Chinese President Xi Jinping started his state visit to the Republic of Korea (ROK) on Thursday, with Chinese people’s friendly feelings to the people in ROK. This trip, President Xi’s first to the ROK since he took office last year, could be seen as a return visit for ROK President Park Geun-hye’s state visit to China in June 2013. During Park’s state visit last year, she delivered an excellent speech at China’s Tsinghua University, which deeply impressed Chinese people especially the young generation. In 2013, </w:t>
      </w:r>
      <w:r w:rsidRPr="00C045E7">
        <w:rPr>
          <w:rStyle w:val="StyleBoldUnderline"/>
        </w:rPr>
        <w:t>two-way trade between China and the ROK surpassed 270 billion U.S. dollars</w:t>
      </w:r>
      <w:r w:rsidRPr="004F38AD">
        <w:rPr>
          <w:sz w:val="16"/>
        </w:rPr>
        <w:t xml:space="preserve">, with the market capacity China has offered to the ROK equating to that of the United States and Japan combined. In the near future, </w:t>
      </w:r>
      <w:r w:rsidRPr="00C045E7">
        <w:rPr>
          <w:rStyle w:val="StyleBoldUnderline"/>
          <w:b/>
        </w:rPr>
        <w:t>China will become the ROK’s largest trading partner</w:t>
      </w:r>
      <w:r w:rsidRPr="004F38AD">
        <w:rPr>
          <w:sz w:val="16"/>
        </w:rPr>
        <w:t xml:space="preserve">. At present, 6 of 10 overseas students of the ROK come to China to study. These talents will make a solid foundation for the two countries’ relationship in the future. </w:t>
      </w:r>
      <w:r w:rsidRPr="00C045E7">
        <w:rPr>
          <w:rStyle w:val="StyleBoldUnderline"/>
        </w:rPr>
        <w:t>Special strategic significance of China-ROK cooperation will be enhanced</w:t>
      </w:r>
      <w:r w:rsidRPr="004F38AD">
        <w:rPr>
          <w:sz w:val="16"/>
        </w:rPr>
        <w:t xml:space="preserve">. Firstly, this year is the 120 anniversary of the Sino-Japanese War. Strengthening and consolidating </w:t>
      </w:r>
      <w:r w:rsidRPr="00C045E7">
        <w:rPr>
          <w:rStyle w:val="StyleBoldUnderline"/>
          <w:b/>
        </w:rPr>
        <w:t>the relationship of China and the ROK will become an important factor for maintaining the peace and stability of the Korea Peninsula and Northeast Asia</w:t>
      </w:r>
      <w:r w:rsidRPr="004F38AD">
        <w:rPr>
          <w:sz w:val="16"/>
        </w:rPr>
        <w:t xml:space="preserve">. Secondly, </w:t>
      </w:r>
      <w:r w:rsidRPr="00C045E7">
        <w:rPr>
          <w:rStyle w:val="StyleBoldUnderline"/>
          <w:b/>
        </w:rPr>
        <w:t>the two countries</w:t>
      </w:r>
      <w:r w:rsidRPr="00C045E7">
        <w:rPr>
          <w:rStyle w:val="StyleBoldUnderline"/>
        </w:rPr>
        <w:t xml:space="preserve">, which </w:t>
      </w:r>
      <w:r w:rsidRPr="00C045E7">
        <w:rPr>
          <w:rStyle w:val="StyleBoldUnderline"/>
          <w:b/>
        </w:rPr>
        <w:t>are both important</w:t>
      </w:r>
      <w:r w:rsidRPr="00C045E7">
        <w:rPr>
          <w:rStyle w:val="StyleBoldUnderline"/>
        </w:rPr>
        <w:t xml:space="preserve"> members of the Nuclear Security Summit, are against using force </w:t>
      </w:r>
      <w:r w:rsidRPr="00C045E7">
        <w:rPr>
          <w:rStyle w:val="StyleBoldUnderline"/>
          <w:b/>
        </w:rPr>
        <w:t>to solve the North Korea nuclear issue</w:t>
      </w:r>
      <w:r w:rsidRPr="004F38AD">
        <w:rPr>
          <w:sz w:val="16"/>
        </w:rPr>
        <w:t>. Thirdly, both China and the ROK were victims of aggression and colonial rule, and both insist on maintaining the postwar international order and are against the Japanese right wing. Fourthly, China and the ROK have a common cultural background</w:t>
      </w:r>
      <w:r w:rsidRPr="00C045E7">
        <w:rPr>
          <w:rStyle w:val="StyleBoldUnderline"/>
        </w:rPr>
        <w:t xml:space="preserve">. </w:t>
      </w:r>
      <w:r w:rsidRPr="00C045E7">
        <w:rPr>
          <w:rStyle w:val="StyleBoldUnderline"/>
          <w:b/>
        </w:rPr>
        <w:t>The two sides</w:t>
      </w:r>
      <w:r w:rsidRPr="00C045E7">
        <w:rPr>
          <w:rStyle w:val="StyleBoldUnderline"/>
        </w:rPr>
        <w:t xml:space="preserve"> </w:t>
      </w:r>
      <w:r w:rsidRPr="00C045E7">
        <w:rPr>
          <w:rStyle w:val="StyleBoldUnderline"/>
          <w:b/>
        </w:rPr>
        <w:t>could</w:t>
      </w:r>
      <w:r w:rsidRPr="00C045E7">
        <w:rPr>
          <w:rStyle w:val="StyleBoldUnderline"/>
        </w:rPr>
        <w:t xml:space="preserve"> not only </w:t>
      </w:r>
      <w:r w:rsidRPr="00C045E7">
        <w:rPr>
          <w:rStyle w:val="StyleBoldUnderline"/>
          <w:b/>
        </w:rPr>
        <w:t>strengthen</w:t>
      </w:r>
      <w:r w:rsidRPr="00C045E7">
        <w:rPr>
          <w:rStyle w:val="StyleBoldUnderline"/>
        </w:rPr>
        <w:t xml:space="preserve"> bilateral cooperation, but promote coordination and cooperation in multilateral mechanisms including </w:t>
      </w:r>
      <w:r w:rsidRPr="00C045E7">
        <w:rPr>
          <w:rStyle w:val="StyleBoldUnderline"/>
          <w:b/>
        </w:rPr>
        <w:t>the United Nations, APEC and G20</w:t>
      </w:r>
      <w:r w:rsidRPr="00C045E7">
        <w:rPr>
          <w:rStyle w:val="StyleBoldUnderline"/>
        </w:rPr>
        <w:t xml:space="preserve"> to contribute wisdom </w:t>
      </w:r>
      <w:r w:rsidRPr="00C045E7">
        <w:rPr>
          <w:rStyle w:val="StyleBoldUnderline"/>
          <w:b/>
        </w:rPr>
        <w:t>and</w:t>
      </w:r>
      <w:r w:rsidRPr="00C045E7">
        <w:rPr>
          <w:rStyle w:val="StyleBoldUnderline"/>
        </w:rPr>
        <w:t xml:space="preserve"> strength to </w:t>
      </w:r>
      <w:r w:rsidRPr="00C045E7">
        <w:rPr>
          <w:rStyle w:val="StyleBoldUnderline"/>
          <w:b/>
        </w:rPr>
        <w:t>world peace and development</w:t>
      </w:r>
      <w:r w:rsidRPr="004F38AD">
        <w:rPr>
          <w:sz w:val="16"/>
        </w:rPr>
        <w:t xml:space="preserve">. In two days, President Xi will make extensive contact with representatives of all walks of life in the ROK, which could send signals of promoting friendly cooperation between the two countries. </w:t>
      </w:r>
      <w:r w:rsidRPr="00C045E7">
        <w:rPr>
          <w:rStyle w:val="StyleBoldUnderline"/>
        </w:rPr>
        <w:t>The two leaders will make</w:t>
      </w:r>
      <w:r w:rsidRPr="004F38AD">
        <w:rPr>
          <w:sz w:val="16"/>
        </w:rPr>
        <w:t xml:space="preserve"> plan for the future of the two countries’ relations from the strategic perspective and get new consensus on </w:t>
      </w:r>
      <w:r w:rsidRPr="00C045E7">
        <w:rPr>
          <w:rStyle w:val="StyleBoldUnderline"/>
        </w:rPr>
        <w:t>enhanc</w:t>
      </w:r>
      <w:r w:rsidRPr="004F38AD">
        <w:rPr>
          <w:sz w:val="16"/>
        </w:rPr>
        <w:t xml:space="preserve">ing </w:t>
      </w:r>
      <w:r w:rsidRPr="00C045E7">
        <w:rPr>
          <w:rStyle w:val="StyleBoldUnderline"/>
        </w:rPr>
        <w:t>political mutual trust and all-round cooperation; exchange views on regional security and international situation and take new steps of strategic coordination</w:t>
      </w:r>
      <w:r w:rsidRPr="004F38AD">
        <w:rPr>
          <w:sz w:val="16"/>
        </w:rPr>
        <w:t>; and conclude twelve agreements for new blueprint of bilateral pragmatic cooperation in the future. It could be expected that President Xi’s visit to the ROK will achieve complete success and will inject powerful vigor for the two sides in a new era.</w:t>
      </w:r>
    </w:p>
    <w:p w:rsidR="004B203A" w:rsidRPr="004B203A" w:rsidRDefault="004B203A" w:rsidP="004B203A"/>
    <w:p w:rsidR="004B203A" w:rsidRDefault="004B203A" w:rsidP="004B203A">
      <w:pPr>
        <w:pStyle w:val="Heading4"/>
      </w:pPr>
      <w:r>
        <w:t>G20’s key to the world economy</w:t>
      </w:r>
    </w:p>
    <w:p w:rsidR="004B203A" w:rsidRPr="00A24DD0" w:rsidRDefault="004B203A" w:rsidP="004B203A">
      <w:r>
        <w:rPr>
          <w:b/>
        </w:rPr>
        <w:t xml:space="preserve">World Bank Group et Al 15 </w:t>
      </w:r>
      <w:r>
        <w:t xml:space="preserve">(World Bank Group, 2015, OECD, “G20 and Low Income Developing Countries Framework”, </w:t>
      </w:r>
      <w:r w:rsidRPr="00A24DD0">
        <w:t>https://www.oecd.org/g20/topics/development/G20-Low-Income-Developing-Countries-Framework.pdf</w:t>
      </w:r>
      <w:r>
        <w:t>)</w:t>
      </w:r>
    </w:p>
    <w:p w:rsidR="004B203A" w:rsidRPr="00163B3E" w:rsidRDefault="004B203A" w:rsidP="004B203A">
      <w:r w:rsidRPr="00163B3E">
        <w:t xml:space="preserve">Inclusiveness is a key theme of Turkey’s G20 Presidency. At the global level, this means a recognition that strong, sustainable and balanced global growth needs to be inclusive of all countries. </w:t>
      </w:r>
      <w:r w:rsidRPr="00A24DD0">
        <w:rPr>
          <w:rStyle w:val="StyleBoldUnderline"/>
          <w:b/>
        </w:rPr>
        <w:t>LIDCs are important</w:t>
      </w:r>
      <w:r w:rsidRPr="00180621">
        <w:rPr>
          <w:rStyle w:val="StyleBoldUnderline"/>
        </w:rPr>
        <w:t xml:space="preserve"> sources of current and future supply and demand; promoting their integration into the global economy as a path to their prosperity is not just a moral obligation, it is in all countries’ interests</w:t>
      </w:r>
      <w:r w:rsidRPr="00163B3E">
        <w:t xml:space="preserve">. Bringing the G20’s attention to LIDCs is particularly critical in 2015, a year in which the international community agreed on ambitious goals for sustainable development and the means to implement them. </w:t>
      </w:r>
      <w:r w:rsidRPr="00A24DD0">
        <w:rPr>
          <w:rStyle w:val="StyleBoldUnderline"/>
          <w:b/>
        </w:rPr>
        <w:t>Accounting for 85% of the global economy</w:t>
      </w:r>
      <w:r w:rsidRPr="00A24DD0">
        <w:rPr>
          <w:rStyle w:val="StyleBoldUnderline"/>
        </w:rPr>
        <w:t xml:space="preserve">, over 75% of world trade and two thirds of the world’s population, the </w:t>
      </w:r>
      <w:r w:rsidRPr="00A24DD0">
        <w:rPr>
          <w:rStyle w:val="StyleBoldUnderline"/>
          <w:b/>
        </w:rPr>
        <w:t>G20 members have</w:t>
      </w:r>
      <w:r w:rsidRPr="00163B3E">
        <w:t xml:space="preserve">, and will continue to have, </w:t>
      </w:r>
      <w:r w:rsidRPr="00A24DD0">
        <w:rPr>
          <w:rStyle w:val="StyleBoldUnderline"/>
          <w:b/>
        </w:rPr>
        <w:t>important implications for growth and development in LIDCs. The G20 plays a critical role in creating an enabling environment for inclusive global growth and development</w:t>
      </w:r>
      <w:r w:rsidRPr="00A24DD0">
        <w:rPr>
          <w:rStyle w:val="StyleBoldUnderline"/>
        </w:rPr>
        <w:t xml:space="preserve">. Its work on </w:t>
      </w:r>
      <w:r w:rsidRPr="00A24DD0">
        <w:rPr>
          <w:rStyle w:val="StyleBoldUnderline"/>
          <w:b/>
        </w:rPr>
        <w:t>ensuring financial stability, promoting growth and avoiding and managing crises is critical</w:t>
      </w:r>
      <w:r w:rsidRPr="00A24DD0">
        <w:rPr>
          <w:rStyle w:val="StyleBoldUnderline"/>
        </w:rPr>
        <w:t xml:space="preserve"> in supporting the opportunities and facing challenges </w:t>
      </w:r>
      <w:r w:rsidRPr="00A24DD0">
        <w:rPr>
          <w:rStyle w:val="StyleBoldUnderline"/>
          <w:b/>
        </w:rPr>
        <w:t>for LIDCs</w:t>
      </w:r>
      <w:r w:rsidRPr="00163B3E">
        <w:t xml:space="preserve">. In turn, </w:t>
      </w:r>
      <w:r w:rsidRPr="00A24DD0">
        <w:rPr>
          <w:rStyle w:val="StyleBoldUnderline"/>
        </w:rPr>
        <w:t>the increasing integration of developing countries into the global economy contributes to the G20’s objective of strong, sustainable, balanced and inclusive global growth</w:t>
      </w:r>
      <w:r w:rsidRPr="00163B3E">
        <w:t xml:space="preserve">. </w:t>
      </w:r>
      <w:r w:rsidRPr="00A24DD0">
        <w:rPr>
          <w:rStyle w:val="StyleBoldUnderline"/>
          <w:b/>
        </w:rPr>
        <w:t>The G20’s strengths – collective action, policy analysis, coordination and cooperation; the development of practical tools and ideas; and being a forum for learning and dialogue on good approaches to global challenges</w:t>
      </w:r>
      <w:r w:rsidRPr="00163B3E">
        <w:rPr>
          <w:b/>
        </w:rPr>
        <w:t xml:space="preserve"> – </w:t>
      </w:r>
      <w:r w:rsidRPr="00A24DD0">
        <w:rPr>
          <w:rStyle w:val="StyleBoldUnderline"/>
          <w:b/>
        </w:rPr>
        <w:t>can benefit LIDCs</w:t>
      </w:r>
      <w:r w:rsidRPr="00163B3E">
        <w:t>. In a number of areas these countries benefit from the broader discussions of the G20, and in some key areas, G20 work directly addresses the interests of LIDCs. An open and closer dialogue between the G20 and LIDCs provides an opportunity to establish a deeper partnership and continue sharing the benefits of stronger economic and financial integration. This Framework is intended to broaden that dialogue</w:t>
      </w:r>
    </w:p>
    <w:p w:rsidR="000A29D7" w:rsidRPr="006D020F" w:rsidRDefault="000A29D7" w:rsidP="000A29D7">
      <w:pPr>
        <w:pStyle w:val="Heading4"/>
        <w:rPr>
          <w:rFonts w:eastAsia="Times New Roman"/>
          <w:szCs w:val="28"/>
        </w:rPr>
      </w:pPr>
      <w:r w:rsidRPr="006D020F">
        <w:rPr>
          <w:rFonts w:eastAsia="Times New Roman"/>
          <w:szCs w:val="28"/>
        </w:rPr>
        <w:t xml:space="preserve">Econ decline causes </w:t>
      </w:r>
      <w:r w:rsidRPr="006D020F">
        <w:rPr>
          <w:rFonts w:eastAsia="Times New Roman"/>
          <w:szCs w:val="28"/>
          <w:u w:val="single"/>
        </w:rPr>
        <w:t>global war</w:t>
      </w:r>
      <w:r>
        <w:rPr>
          <w:rFonts w:eastAsia="Times New Roman"/>
          <w:szCs w:val="28"/>
          <w:u w:val="single"/>
        </w:rPr>
        <w:t>.</w:t>
      </w:r>
    </w:p>
    <w:p w:rsidR="000A29D7" w:rsidRPr="0005065C" w:rsidRDefault="000A29D7" w:rsidP="000A29D7">
      <w:r w:rsidRPr="0005065C">
        <w:rPr>
          <w:rStyle w:val="Style13ptBold"/>
        </w:rPr>
        <w:t>Auslin 09</w:t>
      </w:r>
      <w:r>
        <w:t>.</w:t>
      </w:r>
      <w:r w:rsidRPr="0005065C">
        <w:t xml:space="preserve"> (Michael, Resident Scholar – American Enterprise Institute, and Desmond Lachman – Resident Fellow – American Enterprise Institute, “The Global Economy Unravels”, Forbes, 3-6, </w:t>
      </w:r>
      <w:hyperlink r:id="rId65" w:history="1">
        <w:r w:rsidRPr="0005065C">
          <w:rPr>
            <w:rStyle w:val="Hyperlink"/>
          </w:rPr>
          <w:t>http://www.aei.org/article/100187</w:t>
        </w:r>
      </w:hyperlink>
      <w:r w:rsidRPr="0005065C">
        <w:t>)</w:t>
      </w:r>
    </w:p>
    <w:p w:rsidR="000A29D7" w:rsidRPr="00185A15" w:rsidRDefault="000A29D7" w:rsidP="000A29D7">
      <w:pPr>
        <w:rPr>
          <w:rFonts w:eastAsia="Calibri"/>
        </w:rPr>
      </w:pPr>
    </w:p>
    <w:p w:rsidR="000A29D7" w:rsidRPr="00620713" w:rsidRDefault="000A29D7" w:rsidP="000A29D7">
      <w:pPr>
        <w:rPr>
          <w:b/>
          <w:iCs/>
          <w:u w:val="single"/>
        </w:rPr>
      </w:pPr>
      <w:r w:rsidRPr="0005065C">
        <w:rPr>
          <w:rFonts w:eastAsia="Calibri"/>
          <w:sz w:val="16"/>
        </w:rPr>
        <w:t xml:space="preserve">What do these trends mean in the short and medium term? </w:t>
      </w:r>
      <w:r w:rsidRPr="00E81779">
        <w:rPr>
          <w:rStyle w:val="StyleBoldUnderline"/>
          <w:highlight w:val="green"/>
        </w:rPr>
        <w:t>The Great Depression showed how</w:t>
      </w:r>
      <w:r w:rsidRPr="0005065C">
        <w:rPr>
          <w:rFonts w:eastAsia="Calibri"/>
          <w:sz w:val="16"/>
        </w:rPr>
        <w:t xml:space="preserve"> social and </w:t>
      </w:r>
      <w:r w:rsidRPr="00E81779">
        <w:rPr>
          <w:rStyle w:val="StyleBoldUnderline"/>
          <w:highlight w:val="green"/>
        </w:rPr>
        <w:t>global chaos followed</w:t>
      </w:r>
      <w:r w:rsidRPr="0005065C">
        <w:rPr>
          <w:rFonts w:eastAsia="Calibri"/>
          <w:sz w:val="16"/>
        </w:rPr>
        <w:t xml:space="preserve"> hard on </w:t>
      </w:r>
      <w:r w:rsidRPr="00E81779">
        <w:rPr>
          <w:rStyle w:val="StyleBoldUnderline"/>
          <w:highlight w:val="green"/>
        </w:rPr>
        <w:t>economic collapse</w:t>
      </w:r>
      <w:r w:rsidRPr="00E81779">
        <w:rPr>
          <w:rFonts w:eastAsia="Calibri"/>
          <w:sz w:val="16"/>
          <w:highlight w:val="green"/>
        </w:rPr>
        <w:t>.</w:t>
      </w:r>
      <w:r w:rsidRPr="0005065C">
        <w:rPr>
          <w:rFonts w:eastAsia="Calibri"/>
          <w:sz w:val="16"/>
        </w:rPr>
        <w:t xml:space="preserve"> The mere fact that parliaments across the globe, from </w:t>
      </w:r>
      <w:smartTag w:uri="urn:schemas-microsoft-com:office:smarttags" w:element="country-region">
        <w:r w:rsidRPr="0005065C">
          <w:rPr>
            <w:rFonts w:eastAsia="Calibri"/>
            <w:sz w:val="16"/>
          </w:rPr>
          <w:t>America</w:t>
        </w:r>
      </w:smartTag>
      <w:r w:rsidRPr="0005065C">
        <w:rPr>
          <w:rFonts w:eastAsia="Calibri"/>
          <w:sz w:val="16"/>
        </w:rPr>
        <w:t xml:space="preserve"> to </w:t>
      </w:r>
      <w:smartTag w:uri="urn:schemas-microsoft-com:office:smarttags" w:element="place">
        <w:smartTag w:uri="urn:schemas-microsoft-com:office:smarttags" w:element="country-region">
          <w:r w:rsidRPr="0005065C">
            <w:rPr>
              <w:rFonts w:eastAsia="Calibri"/>
              <w:sz w:val="16"/>
            </w:rPr>
            <w:t>Japan</w:t>
          </w:r>
        </w:smartTag>
      </w:smartTag>
      <w:r w:rsidRPr="0005065C">
        <w:rPr>
          <w:rFonts w:eastAsia="Calibri"/>
          <w:sz w:val="16"/>
        </w:rPr>
        <w:t xml:space="preserve">,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The threat of instability is a pressing concern. </w:t>
      </w:r>
      <w:smartTag w:uri="urn:schemas-microsoft-com:office:smarttags" w:element="place">
        <w:smartTag w:uri="urn:schemas-microsoft-com:office:smarttags" w:element="country-region">
          <w:r w:rsidRPr="0005065C">
            <w:rPr>
              <w:rFonts w:eastAsia="Calibri"/>
              <w:sz w:val="16"/>
            </w:rPr>
            <w:t>China</w:t>
          </w:r>
        </w:smartTag>
      </w:smartTag>
      <w:r w:rsidRPr="0005065C">
        <w:rPr>
          <w:rFonts w:eastAsia="Calibri"/>
          <w:sz w:val="16"/>
        </w:rPr>
        <w:t xml:space="preserve">, until last year the world's fastest growing economy, just reported that 20 million migrant laborers lost their jobs. Even in the flush times of recent years, </w:t>
      </w:r>
      <w:smartTag w:uri="urn:schemas-microsoft-com:office:smarttags" w:element="place">
        <w:smartTag w:uri="urn:schemas-microsoft-com:office:smarttags" w:element="country-region">
          <w:r w:rsidRPr="0005065C">
            <w:rPr>
              <w:rFonts w:eastAsia="Calibri"/>
              <w:sz w:val="16"/>
            </w:rPr>
            <w:t>China</w:t>
          </w:r>
        </w:smartTag>
      </w:smartTag>
      <w:r w:rsidRPr="0005065C">
        <w:rPr>
          <w:rFonts w:eastAsia="Calibri"/>
          <w:sz w:val="16"/>
        </w:rPr>
        <w:t xml:space="preserve"> faced upward of 70,000 labor uprisings a year. </w:t>
      </w:r>
      <w:r w:rsidRPr="00E81779">
        <w:rPr>
          <w:rStyle w:val="StyleBoldUnderline"/>
          <w:highlight w:val="green"/>
        </w:rPr>
        <w:t>A</w:t>
      </w:r>
      <w:r w:rsidRPr="0005065C">
        <w:rPr>
          <w:rFonts w:eastAsia="Calibri"/>
          <w:sz w:val="16"/>
        </w:rPr>
        <w:t xml:space="preserve"> sustained </w:t>
      </w:r>
      <w:r w:rsidRPr="00E81779">
        <w:rPr>
          <w:rStyle w:val="StyleBoldUnderline"/>
          <w:highlight w:val="green"/>
        </w:rPr>
        <w:t>downturn poses grave</w:t>
      </w:r>
      <w:r w:rsidRPr="0005065C">
        <w:rPr>
          <w:rFonts w:eastAsia="Calibri"/>
          <w:sz w:val="16"/>
        </w:rPr>
        <w:t xml:space="preserve"> and possibly immediate </w:t>
      </w:r>
      <w:r w:rsidRPr="00E81779">
        <w:rPr>
          <w:rStyle w:val="Emphasis"/>
          <w:highlight w:val="green"/>
        </w:rPr>
        <w:t>threats to Chinese internal stability</w:t>
      </w:r>
      <w:r w:rsidRPr="0005065C">
        <w:rPr>
          <w:rFonts w:eastAsia="Calibri"/>
          <w:sz w:val="16"/>
        </w:rPr>
        <w:t xml:space="preserve">. The regime in </w:t>
      </w:r>
      <w:smartTag w:uri="urn:schemas-microsoft-com:office:smarttags" w:element="City">
        <w:r w:rsidRPr="0005065C">
          <w:rPr>
            <w:rFonts w:eastAsia="Calibri"/>
            <w:sz w:val="16"/>
          </w:rPr>
          <w:t>Beijing</w:t>
        </w:r>
      </w:smartTag>
      <w:r w:rsidRPr="0005065C">
        <w:rPr>
          <w:rFonts w:eastAsia="Calibri"/>
          <w:sz w:val="16"/>
        </w:rPr>
        <w:t xml:space="preserve"> may be faced with a choice of repressing its own people or diverting their energies outward, leading to conflict with </w:t>
      </w:r>
      <w:smartTag w:uri="urn:schemas-microsoft-com:office:smarttags" w:element="place">
        <w:smartTag w:uri="urn:schemas-microsoft-com:office:smarttags" w:element="country-region">
          <w:r w:rsidRPr="0005065C">
            <w:rPr>
              <w:rFonts w:eastAsia="Calibri"/>
              <w:sz w:val="16"/>
            </w:rPr>
            <w:t>China</w:t>
          </w:r>
        </w:smartTag>
      </w:smartTag>
      <w:r w:rsidRPr="0005065C">
        <w:rPr>
          <w:rFonts w:eastAsia="Calibri"/>
          <w:sz w:val="16"/>
        </w:rPr>
        <w:t xml:space="preserve">'s neighbors. </w:t>
      </w:r>
      <w:smartTag w:uri="urn:schemas-microsoft-com:office:smarttags" w:element="country-region">
        <w:r w:rsidRPr="0005065C">
          <w:rPr>
            <w:rFonts w:eastAsia="Calibri"/>
            <w:sz w:val="16"/>
          </w:rPr>
          <w:t>Russia</w:t>
        </w:r>
      </w:smartTag>
      <w:r w:rsidRPr="0005065C">
        <w:rPr>
          <w:rFonts w:eastAsia="Calibri"/>
          <w:sz w:val="16"/>
        </w:rPr>
        <w:t xml:space="preserve">, an oil state completely dependent on energy sales, has had to put down riots in its Far East as well as in downtown </w:t>
      </w:r>
      <w:smartTag w:uri="urn:schemas-microsoft-com:office:smarttags" w:element="place">
        <w:smartTag w:uri="urn:schemas-microsoft-com:office:smarttags" w:element="City">
          <w:r w:rsidRPr="0005065C">
            <w:rPr>
              <w:rFonts w:eastAsia="Calibri"/>
              <w:sz w:val="16"/>
            </w:rPr>
            <w:t>Moscow</w:t>
          </w:r>
        </w:smartTag>
      </w:smartTag>
      <w:r w:rsidRPr="0005065C">
        <w:rPr>
          <w:rFonts w:eastAsia="Calibri"/>
          <w:sz w:val="16"/>
        </w:rPr>
        <w:t xml:space="preserve">. Vladimir Putin's rule has been predicated on squeezing civil liberties while providing economic largesse. If that devil's bargain falls apart, then </w:t>
      </w:r>
      <w:r w:rsidRPr="00E81779">
        <w:rPr>
          <w:rStyle w:val="Emphasis"/>
          <w:highlight w:val="green"/>
        </w:rPr>
        <w:t>wide-scale repression inside Russia</w:t>
      </w:r>
      <w:r w:rsidRPr="00E81779">
        <w:rPr>
          <w:rStyle w:val="StyleBoldUnderline"/>
          <w:highlight w:val="green"/>
        </w:rPr>
        <w:t>, along with a</w:t>
      </w:r>
      <w:r w:rsidRPr="0005065C">
        <w:rPr>
          <w:rFonts w:eastAsia="Calibri"/>
          <w:sz w:val="16"/>
        </w:rPr>
        <w:t xml:space="preserve"> continuing </w:t>
      </w:r>
      <w:r w:rsidRPr="00E81779">
        <w:rPr>
          <w:rStyle w:val="StyleBoldUnderline"/>
          <w:highlight w:val="green"/>
        </w:rPr>
        <w:t>threatening posture toward</w:t>
      </w:r>
      <w:r w:rsidRPr="0005065C">
        <w:rPr>
          <w:rFonts w:eastAsia="Calibri"/>
          <w:sz w:val="16"/>
        </w:rPr>
        <w:t xml:space="preserve"> </w:t>
      </w:r>
      <w:smartTag w:uri="urn:schemas-microsoft-com:office:smarttags" w:element="place">
        <w:smartTag w:uri="urn:schemas-microsoft-com:office:smarttags" w:element="country-region">
          <w:r w:rsidRPr="0005065C">
            <w:rPr>
              <w:rFonts w:eastAsia="Calibri"/>
              <w:sz w:val="16"/>
            </w:rPr>
            <w:t>Russia</w:t>
          </w:r>
        </w:smartTag>
      </w:smartTag>
      <w:r w:rsidRPr="0005065C">
        <w:rPr>
          <w:rFonts w:eastAsia="Calibri"/>
          <w:sz w:val="16"/>
        </w:rPr>
        <w:t xml:space="preserve">'s </w:t>
      </w:r>
      <w:r w:rsidRPr="00E81779">
        <w:rPr>
          <w:rStyle w:val="StyleBoldUnderline"/>
          <w:highlight w:val="green"/>
        </w:rPr>
        <w:t>neighbors, is likely</w:t>
      </w:r>
      <w:r w:rsidRPr="0005065C">
        <w:rPr>
          <w:rFonts w:eastAsia="Calibri"/>
          <w:sz w:val="16"/>
        </w:rPr>
        <w:t xml:space="preserve">. Even apparently stable societies face increasing risk and the threat of internal or possibly external conflict. As </w:t>
      </w:r>
      <w:smartTag w:uri="urn:schemas-microsoft-com:office:smarttags" w:element="place">
        <w:smartTag w:uri="urn:schemas-microsoft-com:office:smarttags" w:element="country-region">
          <w:r w:rsidRPr="0005065C">
            <w:rPr>
              <w:rFonts w:eastAsia="Calibri"/>
              <w:sz w:val="16"/>
            </w:rPr>
            <w:t>Japan</w:t>
          </w:r>
        </w:smartTag>
      </w:smartTag>
      <w:r w:rsidRPr="0005065C">
        <w:rPr>
          <w:rFonts w:eastAsia="Calibri"/>
          <w:sz w:val="16"/>
        </w:rPr>
        <w:t xml:space="preserve">'s exports have plummeted by nearly 50%, one-third of the country's prefectures have passed emergency economic stabilization plans. Hundreds of thousands of temporary employees hired during the first part of this decade are being laid off. </w:t>
      </w:r>
      <w:smartTag w:uri="urn:schemas-microsoft-com:office:smarttags" w:element="place">
        <w:smartTag w:uri="urn:schemas-microsoft-com:office:smarttags" w:element="country-region">
          <w:r w:rsidRPr="0005065C">
            <w:rPr>
              <w:rFonts w:eastAsia="Calibri"/>
              <w:sz w:val="16"/>
            </w:rPr>
            <w:t>Spain</w:t>
          </w:r>
        </w:smartTag>
      </w:smartTag>
      <w:r w:rsidRPr="0005065C">
        <w:rPr>
          <w:rFonts w:eastAsia="Calibri"/>
          <w:sz w:val="16"/>
        </w:rPr>
        <w:t xml:space="preserve">'s unemployment rate is expected to climb to nearly 20% by the end of 2010; Spanish unions are already protesting the lack of jobs, and the specter of violence, as occurred in the 1980s, is haunting the country. Meanwhile, in </w:t>
      </w:r>
      <w:smartTag w:uri="urn:schemas-microsoft-com:office:smarttags" w:element="place">
        <w:smartTag w:uri="urn:schemas-microsoft-com:office:smarttags" w:element="country-region">
          <w:r w:rsidRPr="0005065C">
            <w:rPr>
              <w:rFonts w:eastAsia="Calibri"/>
              <w:sz w:val="16"/>
            </w:rPr>
            <w:t>Greece</w:t>
          </w:r>
        </w:smartTag>
      </w:smartTag>
      <w:r w:rsidRPr="0005065C">
        <w:rPr>
          <w:rFonts w:eastAsia="Calibri"/>
          <w:sz w:val="16"/>
        </w:rPr>
        <w:t xml:space="preserve">, workers have already taken to the streets. </w:t>
      </w:r>
      <w:r w:rsidRPr="00E81779">
        <w:rPr>
          <w:rStyle w:val="StyleBoldUnderline"/>
          <w:highlight w:val="green"/>
        </w:rPr>
        <w:t>Europe</w:t>
      </w:r>
      <w:r w:rsidRPr="00185A15">
        <w:rPr>
          <w:rStyle w:val="StyleBoldUnderline"/>
        </w:rPr>
        <w:t xml:space="preserve"> </w:t>
      </w:r>
      <w:r w:rsidRPr="0005065C">
        <w:rPr>
          <w:rFonts w:eastAsia="Calibri"/>
          <w:sz w:val="16"/>
        </w:rPr>
        <w:t xml:space="preserve">as a whole </w:t>
      </w:r>
      <w:r w:rsidRPr="00E81779">
        <w:rPr>
          <w:rStyle w:val="StyleBoldUnderline"/>
          <w:highlight w:val="green"/>
        </w:rPr>
        <w:t>will face dangerous</w:t>
      </w:r>
      <w:r w:rsidRPr="0005065C">
        <w:rPr>
          <w:rFonts w:eastAsia="Calibri"/>
          <w:sz w:val="16"/>
        </w:rPr>
        <w:t xml:space="preserve">ly increasing </w:t>
      </w:r>
      <w:r w:rsidRPr="00E81779">
        <w:rPr>
          <w:rStyle w:val="StyleBoldUnderline"/>
          <w:highlight w:val="green"/>
        </w:rPr>
        <w:t>tensions</w:t>
      </w:r>
      <w:r w:rsidRPr="0005065C">
        <w:rPr>
          <w:rFonts w:eastAsia="Calibri"/>
          <w:sz w:val="16"/>
        </w:rPr>
        <w:t xml:space="preserve"> between native citizens and immigrants, largely from poorer Muslim nations, who have increased the labor pool in the past several decades. </w:t>
      </w:r>
      <w:smartTag w:uri="urn:schemas-microsoft-com:office:smarttags" w:element="country-region">
        <w:r w:rsidRPr="0005065C">
          <w:rPr>
            <w:rFonts w:eastAsia="Calibri"/>
            <w:sz w:val="16"/>
          </w:rPr>
          <w:t>Spain</w:t>
        </w:r>
      </w:smartTag>
      <w:r w:rsidRPr="0005065C">
        <w:rPr>
          <w:rFonts w:eastAsia="Calibri"/>
          <w:sz w:val="16"/>
        </w:rPr>
        <w:t xml:space="preserve"> has absorbed five million immigrants since 1999, while nearly 9% of </w:t>
      </w:r>
      <w:smartTag w:uri="urn:schemas-microsoft-com:office:smarttags" w:element="place">
        <w:smartTag w:uri="urn:schemas-microsoft-com:office:smarttags" w:element="country-region">
          <w:r w:rsidRPr="0005065C">
            <w:rPr>
              <w:rFonts w:eastAsia="Calibri"/>
              <w:sz w:val="16"/>
            </w:rPr>
            <w:t>Germany</w:t>
          </w:r>
        </w:smartTag>
      </w:smartTag>
      <w:r w:rsidRPr="0005065C">
        <w:rPr>
          <w:rFonts w:eastAsia="Calibri"/>
          <w:sz w:val="16"/>
        </w:rPr>
        <w:t xml:space="preserve">'s residents have foreign citizenship, including almost 2 million Turks. The xenophobic labor strikes in the </w:t>
      </w:r>
      <w:smartTag w:uri="urn:schemas-microsoft-com:office:smarttags" w:element="country-region">
        <w:r w:rsidRPr="0005065C">
          <w:rPr>
            <w:rFonts w:eastAsia="Calibri"/>
            <w:sz w:val="16"/>
          </w:rPr>
          <w:t>U.K.</w:t>
        </w:r>
      </w:smartTag>
      <w:r w:rsidRPr="0005065C">
        <w:rPr>
          <w:rFonts w:eastAsia="Calibri"/>
          <w:sz w:val="16"/>
        </w:rPr>
        <w:t xml:space="preserve"> do not bode well for the rest of </w:t>
      </w:r>
      <w:smartTag w:uri="urn:schemas-microsoft-com:office:smarttags" w:element="place">
        <w:r w:rsidRPr="0005065C">
          <w:rPr>
            <w:rFonts w:eastAsia="Calibri"/>
            <w:sz w:val="16"/>
          </w:rPr>
          <w:t>Europe</w:t>
        </w:r>
      </w:smartTag>
      <w:r w:rsidRPr="0005065C">
        <w:rPr>
          <w:rFonts w:eastAsia="Calibri"/>
          <w:sz w:val="16"/>
        </w:rPr>
        <w:t xml:space="preserve">. A prolonged </w:t>
      </w:r>
      <w:r w:rsidRPr="00E81779">
        <w:rPr>
          <w:rStyle w:val="StyleBoldUnderline"/>
          <w:highlight w:val="green"/>
        </w:rPr>
        <w:t>global</w:t>
      </w:r>
      <w:r w:rsidRPr="00E81779">
        <w:rPr>
          <w:rFonts w:eastAsia="Calibri"/>
          <w:sz w:val="16"/>
          <w:highlight w:val="green"/>
        </w:rPr>
        <w:t xml:space="preserve"> </w:t>
      </w:r>
      <w:r w:rsidRPr="0005065C">
        <w:rPr>
          <w:rFonts w:eastAsia="Calibri"/>
          <w:sz w:val="16"/>
        </w:rPr>
        <w:t xml:space="preserve">downturn, let alone a </w:t>
      </w:r>
      <w:r w:rsidRPr="00E81779">
        <w:rPr>
          <w:rStyle w:val="StyleBoldUnderline"/>
          <w:highlight w:val="green"/>
        </w:rPr>
        <w:t>collapse, would dramatically raise tensions</w:t>
      </w:r>
      <w:r w:rsidRPr="0005065C">
        <w:rPr>
          <w:rFonts w:eastAsia="Calibri"/>
          <w:sz w:val="16"/>
        </w:rPr>
        <w:t xml:space="preserve"> inside these countries. </w:t>
      </w:r>
      <w:r w:rsidRPr="00E81779">
        <w:rPr>
          <w:rStyle w:val="StyleBoldUnderline"/>
          <w:highlight w:val="green"/>
        </w:rPr>
        <w:t>Couple that with</w:t>
      </w:r>
      <w:r w:rsidRPr="0005065C">
        <w:rPr>
          <w:rFonts w:eastAsia="Calibri"/>
          <w:sz w:val="16"/>
        </w:rPr>
        <w:t xml:space="preserve"> possible protectionist legislation in the </w:t>
      </w:r>
      <w:smartTag w:uri="urn:schemas-microsoft-com:office:smarttags" w:element="place">
        <w:smartTag w:uri="urn:schemas-microsoft-com:office:smarttags" w:element="country-region">
          <w:r w:rsidRPr="0005065C">
            <w:rPr>
              <w:rFonts w:eastAsia="Calibri"/>
              <w:sz w:val="16"/>
            </w:rPr>
            <w:t>United States</w:t>
          </w:r>
        </w:smartTag>
      </w:smartTag>
      <w:r w:rsidRPr="0005065C">
        <w:rPr>
          <w:rFonts w:eastAsia="Calibri"/>
          <w:sz w:val="16"/>
        </w:rPr>
        <w:t xml:space="preserve">, unresolved ethnic and territorial </w:t>
      </w:r>
      <w:r w:rsidRPr="00E81779">
        <w:rPr>
          <w:rStyle w:val="StyleBoldUnderline"/>
          <w:highlight w:val="green"/>
        </w:rPr>
        <w:t>disputes in all regions of the globe</w:t>
      </w:r>
      <w:r w:rsidRPr="0005065C">
        <w:rPr>
          <w:rFonts w:eastAsia="Calibri"/>
          <w:sz w:val="16"/>
        </w:rPr>
        <w:t xml:space="preserve"> and a loss of confidence that world leaders actually know what they are doing. </w:t>
      </w:r>
      <w:r w:rsidRPr="00E81779">
        <w:rPr>
          <w:rStyle w:val="StyleBoldUnderline"/>
          <w:highlight w:val="green"/>
        </w:rPr>
        <w:t>The result may be</w:t>
      </w:r>
      <w:r w:rsidRPr="0005065C">
        <w:rPr>
          <w:rFonts w:eastAsia="Calibri"/>
          <w:sz w:val="16"/>
        </w:rPr>
        <w:t xml:space="preserve"> a series of </w:t>
      </w:r>
      <w:r w:rsidRPr="00E81779">
        <w:rPr>
          <w:rStyle w:val="Emphasis"/>
          <w:highlight w:val="green"/>
        </w:rPr>
        <w:t>small explosions that coalesce into a big bang.</w:t>
      </w:r>
      <w:r w:rsidRPr="00185A15">
        <w:rPr>
          <w:rStyle w:val="Emphasis"/>
        </w:rPr>
        <w:t xml:space="preserve"> </w:t>
      </w:r>
    </w:p>
    <w:p w:rsidR="004B203A" w:rsidRDefault="004B203A" w:rsidP="004B203A">
      <w:pPr>
        <w:rPr>
          <w:sz w:val="16"/>
        </w:rPr>
      </w:pPr>
    </w:p>
    <w:p w:rsidR="004B203A" w:rsidRPr="004B203A" w:rsidRDefault="004B203A" w:rsidP="004B203A">
      <w:pPr>
        <w:pStyle w:val="Heading3"/>
      </w:pPr>
      <w:r>
        <w:t>2AC – APEC/G20 – Warming AO</w:t>
      </w:r>
    </w:p>
    <w:p w:rsidR="004B203A" w:rsidRDefault="004B203A" w:rsidP="004B203A">
      <w:pPr>
        <w:pStyle w:val="Heading4"/>
      </w:pPr>
      <w:r>
        <w:t>G20 K2 Solving Climate Change—Political Momentum</w:t>
      </w:r>
    </w:p>
    <w:p w:rsidR="004B203A" w:rsidRPr="0071768C" w:rsidRDefault="004B203A" w:rsidP="004B203A">
      <w:r>
        <w:rPr>
          <w:b/>
        </w:rPr>
        <w:t xml:space="preserve">Chung 2010 </w:t>
      </w:r>
      <w:r>
        <w:t>(Suh-Young Chung is an Associate Professor at the Division of International Studies, 2010, The Asian Institute for Policy Studies, “G20 and Global Governance Reform”)</w:t>
      </w:r>
    </w:p>
    <w:p w:rsidR="004B203A" w:rsidRDefault="004B203A" w:rsidP="004B203A">
      <w:pPr>
        <w:rPr>
          <w:sz w:val="16"/>
        </w:rPr>
      </w:pPr>
      <w:r w:rsidRPr="002E1976">
        <w:rPr>
          <w:sz w:val="16"/>
        </w:rPr>
        <w:t xml:space="preserve">It is noteworthy to realize that </w:t>
      </w:r>
      <w:r w:rsidRPr="0071768C">
        <w:rPr>
          <w:rStyle w:val="StyleBoldUnderline"/>
        </w:rPr>
        <w:t>more than 80 percent of total GHG emissions are made not only by Annex I countries but also by a few major developing countries: China, India, Brazil, Mexico, South Africa and Korea</w:t>
      </w:r>
      <w:r w:rsidRPr="002E1976">
        <w:rPr>
          <w:sz w:val="16"/>
        </w:rPr>
        <w:t xml:space="preserve">. More importantly, studies indicate that approximately two thirds of the required amount of GHG emission reduction needs to be made by developing countries in order to meet the maintenance target 450 ppm. And only about one third of required amount of GHG emissions needs to be reduced by developed countries. </w:t>
      </w:r>
      <w:r w:rsidRPr="0071768C">
        <w:rPr>
          <w:rStyle w:val="StyleBoldUnderline"/>
          <w:b/>
        </w:rPr>
        <w:t>The immediate implication to design a climate change regime is the necessity of developing such a scheme which would allow advanced developing and developed countries to together participate in responding to climate changes</w:t>
      </w:r>
      <w:r w:rsidRPr="002E1976">
        <w:rPr>
          <w:sz w:val="16"/>
        </w:rPr>
        <w:t xml:space="preserve"> without being affected by sovereignty and historical responsibility. In this context, </w:t>
      </w:r>
      <w:r w:rsidRPr="0071768C">
        <w:rPr>
          <w:rStyle w:val="StyleBoldUnderline"/>
          <w:b/>
        </w:rPr>
        <w:t>the G20 looks very attractive. It is a soft forum consisting of major economies both from developed and developing country groups</w:t>
      </w:r>
      <w:r w:rsidRPr="0071768C">
        <w:rPr>
          <w:rStyle w:val="StyleBoldUnderline"/>
        </w:rPr>
        <w:t xml:space="preserve">. </w:t>
      </w:r>
      <w:r w:rsidRPr="0071768C">
        <w:rPr>
          <w:rStyle w:val="StyleBoldUnderline"/>
          <w:b/>
        </w:rPr>
        <w:t>The G20 is</w:t>
      </w:r>
      <w:r w:rsidRPr="0071768C">
        <w:rPr>
          <w:rStyle w:val="StyleBoldUnderline"/>
        </w:rPr>
        <w:t xml:space="preserve"> also relatively </w:t>
      </w:r>
      <w:r w:rsidRPr="0071768C">
        <w:rPr>
          <w:rStyle w:val="StyleBoldUnderline"/>
          <w:b/>
        </w:rPr>
        <w:t xml:space="preserve">free from being constrained by the formalized negotiation framework </w:t>
      </w:r>
      <w:r w:rsidRPr="0071768C">
        <w:rPr>
          <w:rStyle w:val="StyleBoldUnderline"/>
        </w:rPr>
        <w:t xml:space="preserve">of Annex I vs. Non Annex I. As </w:t>
      </w:r>
      <w:r w:rsidRPr="0071768C">
        <w:rPr>
          <w:rStyle w:val="StyleBoldUnderline"/>
          <w:b/>
        </w:rPr>
        <w:t>the summits of the G20 can mobilize strong political momentum to address climate change issues</w:t>
      </w:r>
      <w:r w:rsidRPr="0071768C">
        <w:rPr>
          <w:rStyle w:val="StyleBoldUnderline"/>
        </w:rPr>
        <w:t xml:space="preserve">, agreements in </w:t>
      </w:r>
      <w:r w:rsidRPr="0071768C">
        <w:rPr>
          <w:rStyle w:val="StyleBoldUnderline"/>
          <w:b/>
        </w:rPr>
        <w:t>the G20 will certainly increase the probability</w:t>
      </w:r>
      <w:r w:rsidRPr="002E1976">
        <w:rPr>
          <w:sz w:val="16"/>
        </w:rPr>
        <w:t xml:space="preserve"> </w:t>
      </w:r>
      <w:r w:rsidRPr="0071768C">
        <w:rPr>
          <w:rStyle w:val="StyleBoldUnderline"/>
        </w:rPr>
        <w:t>that the</w:t>
      </w:r>
      <w:r w:rsidRPr="002E1976">
        <w:rPr>
          <w:sz w:val="16"/>
        </w:rPr>
        <w:t xml:space="preserve"> </w:t>
      </w:r>
      <w:r w:rsidRPr="0071768C">
        <w:rPr>
          <w:rStyle w:val="StyleBoldUnderline"/>
        </w:rPr>
        <w:t>117 UNFCCC</w:t>
      </w:r>
      <w:r w:rsidRPr="002E1976">
        <w:rPr>
          <w:sz w:val="16"/>
        </w:rPr>
        <w:t xml:space="preserve"> </w:t>
      </w:r>
      <w:r w:rsidRPr="0071768C">
        <w:rPr>
          <w:rStyle w:val="StyleBoldUnderline"/>
        </w:rPr>
        <w:t xml:space="preserve">regime </w:t>
      </w:r>
      <w:r w:rsidRPr="0071768C">
        <w:rPr>
          <w:rStyle w:val="StyleBoldUnderline"/>
          <w:b/>
        </w:rPr>
        <w:t>to tackle difficult challenges</w:t>
      </w:r>
      <w:r w:rsidRPr="0071768C">
        <w:rPr>
          <w:rStyle w:val="StyleBoldUnderline"/>
        </w:rPr>
        <w:t xml:space="preserve"> among the members.</w:t>
      </w:r>
      <w:r w:rsidRPr="002E1976">
        <w:rPr>
          <w:sz w:val="16"/>
        </w:rPr>
        <w:t xml:space="preserve"> </w:t>
      </w:r>
      <w:r w:rsidRPr="0071768C">
        <w:rPr>
          <w:rStyle w:val="StyleBoldUnderline"/>
        </w:rPr>
        <w:t>The importance of the G20</w:t>
      </w:r>
      <w:r w:rsidRPr="002E1976">
        <w:rPr>
          <w:sz w:val="16"/>
        </w:rPr>
        <w:t xml:space="preserve"> also </w:t>
      </w:r>
      <w:r w:rsidRPr="0071768C">
        <w:rPr>
          <w:rStyle w:val="StyleBoldUnderline"/>
        </w:rPr>
        <w:t>derives from the fact that a draft</w:t>
      </w:r>
      <w:r w:rsidRPr="002E1976">
        <w:rPr>
          <w:sz w:val="16"/>
        </w:rPr>
        <w:t xml:space="preserve"> of Copenhagen Accord </w:t>
      </w:r>
      <w:r w:rsidRPr="0071768C">
        <w:rPr>
          <w:rStyle w:val="StyleBoldUnderline"/>
        </w:rPr>
        <w:t>was prepared at the last minute by 25 summits of major economies</w:t>
      </w:r>
      <w:r w:rsidRPr="002E1976">
        <w:rPr>
          <w:sz w:val="16"/>
        </w:rPr>
        <w:t>—</w:t>
      </w:r>
      <w:r w:rsidRPr="0071768C">
        <w:rPr>
          <w:rStyle w:val="StyleBoldUnderline"/>
        </w:rPr>
        <w:t>most of whom are also members of the G20</w:t>
      </w:r>
      <w:r w:rsidRPr="002E1976">
        <w:rPr>
          <w:sz w:val="16"/>
        </w:rPr>
        <w:t xml:space="preserve">. As a matter of fact, </w:t>
      </w:r>
      <w:r w:rsidRPr="0071768C">
        <w:rPr>
          <w:rStyle w:val="StyleBoldUnderline"/>
          <w:b/>
        </w:rPr>
        <w:t>the G20 has already been engaged in dealing with climate change issues</w:t>
      </w:r>
      <w:r w:rsidRPr="002E1976">
        <w:rPr>
          <w:sz w:val="16"/>
        </w:rPr>
        <w:t xml:space="preserve">, particularly since the Pittsburgh Summit meeting in 2009. </w:t>
      </w:r>
      <w:r w:rsidRPr="0071768C">
        <w:rPr>
          <w:rStyle w:val="StyleBoldUnderline"/>
        </w:rPr>
        <w:t xml:space="preserve">Issues on climate change that have been considered within </w:t>
      </w:r>
      <w:r w:rsidRPr="0071768C">
        <w:rPr>
          <w:rStyle w:val="StyleBoldUnderline"/>
          <w:b/>
        </w:rPr>
        <w:t>the G20 framework include climate financing, energy subsidies, green technologies and industries, low carbon economy and so on</w:t>
      </w:r>
      <w:r w:rsidRPr="002E1976">
        <w:rPr>
          <w:sz w:val="16"/>
        </w:rPr>
        <w:t xml:space="preserve">. Despite the importance of climate financing to mobilize necessary resources to address climate change, it seems as though there have been divided views on this issue. However, </w:t>
      </w:r>
      <w:r w:rsidRPr="0071768C">
        <w:rPr>
          <w:rStyle w:val="StyleBoldUnderline"/>
        </w:rPr>
        <w:t>the energy subsidy issue has continuously been discussed within the G20 framework. Issues on green technology and market instruments used to be discussed within the framework of Major Economies Forum (MEF), which has developed in close relationship with the G20</w:t>
      </w:r>
      <w:r w:rsidRPr="002E1976">
        <w:rPr>
          <w:sz w:val="16"/>
        </w:rPr>
        <w:t xml:space="preserve">. </w:t>
      </w:r>
    </w:p>
    <w:p w:rsidR="004B203A" w:rsidRDefault="004B203A" w:rsidP="004B203A">
      <w:pPr>
        <w:rPr>
          <w:rFonts w:eastAsiaTheme="majorEastAsia" w:cstheme="majorBidi"/>
          <w:b/>
          <w:iCs/>
          <w:sz w:val="26"/>
        </w:rPr>
      </w:pPr>
    </w:p>
    <w:p w:rsidR="004B203A" w:rsidRDefault="004B203A" w:rsidP="004B203A">
      <w:pPr>
        <w:pStyle w:val="Heading3"/>
      </w:pPr>
      <w:r>
        <w:t>2AC – APEC/G20 – Yes, G20 Key to Economy</w:t>
      </w:r>
    </w:p>
    <w:p w:rsidR="004B203A" w:rsidRDefault="004B203A" w:rsidP="004B203A">
      <w:pPr>
        <w:pStyle w:val="Heading4"/>
      </w:pPr>
      <w:r>
        <w:t>G20 K2 Stable International Economy</w:t>
      </w:r>
    </w:p>
    <w:p w:rsidR="004B203A" w:rsidRPr="002E1976" w:rsidRDefault="004B203A" w:rsidP="004B203A">
      <w:r>
        <w:rPr>
          <w:b/>
        </w:rPr>
        <w:t xml:space="preserve">Heinbecker 2011, </w:t>
      </w:r>
      <w:r>
        <w:t xml:space="preserve">(Paul Heinbecker is a former Chief Foreign Policy Advisor, April 2011, the Center for International Governance Innovation, </w:t>
      </w:r>
      <w:r w:rsidRPr="002E1976">
        <w:t>http://www.heinbecker.ca/Writing/CIGI-G20Paperno5.pdf</w:t>
      </w:r>
      <w:r>
        <w:t>)</w:t>
      </w:r>
    </w:p>
    <w:p w:rsidR="004B203A" w:rsidRPr="00180621" w:rsidRDefault="004B203A" w:rsidP="004B203A">
      <w:pPr>
        <w:rPr>
          <w:sz w:val="16"/>
        </w:rPr>
      </w:pPr>
      <w:r w:rsidRPr="002E1976">
        <w:rPr>
          <w:rStyle w:val="StyleBoldUnderline"/>
        </w:rPr>
        <w:t xml:space="preserve">The </w:t>
      </w:r>
      <w:r w:rsidRPr="002E1976">
        <w:rPr>
          <w:rStyle w:val="StyleBoldUnderline"/>
          <w:b/>
        </w:rPr>
        <w:t>G20</w:t>
      </w:r>
      <w:r w:rsidRPr="00180621">
        <w:rPr>
          <w:sz w:val="16"/>
        </w:rPr>
        <w:t xml:space="preserve"> heads of government came into being in 2008 because economic catastrophe loomed, and the existing global governance organizations and institutions were unequal to the tasks at hand. As well, the ground had been prepared politically for institutional innovation. • Notwithstanding sometimes warranted criticism of the G20, </w:t>
      </w:r>
      <w:r w:rsidRPr="002E1976">
        <w:rPr>
          <w:rStyle w:val="StyleBoldUnderline"/>
          <w:b/>
        </w:rPr>
        <w:t>member countries have been effective in moving together to stabilize financial markets, coordinate regulatory reform and launch a global economic stimulus</w:t>
      </w:r>
      <w:r w:rsidRPr="00180621">
        <w:rPr>
          <w:sz w:val="16"/>
        </w:rPr>
        <w:t xml:space="preserve">. In doing so, </w:t>
      </w:r>
      <w:r w:rsidRPr="002E1976">
        <w:rPr>
          <w:rStyle w:val="StyleBoldUnderline"/>
          <w:b/>
        </w:rPr>
        <w:t>they succeeded in averting grievous harm to the global economy</w:t>
      </w:r>
      <w:r w:rsidRPr="002E1976">
        <w:rPr>
          <w:rStyle w:val="StyleBoldUnderline"/>
        </w:rPr>
        <w:t>, including the possibility of an economic depression</w:t>
      </w:r>
      <w:r w:rsidRPr="00180621">
        <w:rPr>
          <w:sz w:val="16"/>
        </w:rPr>
        <w:t xml:space="preserve">. </w:t>
      </w:r>
      <w:r w:rsidRPr="002E1976">
        <w:rPr>
          <w:rStyle w:val="StyleBoldUnderline"/>
          <w:b/>
        </w:rPr>
        <w:t>The group has been</w:t>
      </w:r>
      <w:r w:rsidRPr="002E1976">
        <w:rPr>
          <w:rStyle w:val="StyleBoldUnderline"/>
        </w:rPr>
        <w:t xml:space="preserve"> largely </w:t>
      </w:r>
      <w:r w:rsidRPr="002E1976">
        <w:rPr>
          <w:rStyle w:val="StyleBoldUnderline"/>
          <w:b/>
        </w:rPr>
        <w:t>effective in financial re-engineering to mitigate the financial effects of</w:t>
      </w:r>
      <w:r w:rsidRPr="002E1976">
        <w:rPr>
          <w:rStyle w:val="StyleBoldUnderline"/>
        </w:rPr>
        <w:t xml:space="preserve"> the </w:t>
      </w:r>
      <w:r w:rsidRPr="002E1976">
        <w:rPr>
          <w:rStyle w:val="StyleBoldUnderline"/>
          <w:b/>
        </w:rPr>
        <w:t>crisis</w:t>
      </w:r>
      <w:r w:rsidRPr="002E1976">
        <w:rPr>
          <w:rStyle w:val="StyleBoldUnderline"/>
        </w:rPr>
        <w:t xml:space="preserve">, </w:t>
      </w:r>
      <w:r w:rsidRPr="002E1976">
        <w:rPr>
          <w:rStyle w:val="StyleBoldUnderline"/>
          <w:b/>
        </w:rPr>
        <w:t>and in maintaining global capital flows</w:t>
      </w:r>
      <w:r w:rsidRPr="00180621">
        <w:rPr>
          <w:sz w:val="16"/>
        </w:rPr>
        <w:t xml:space="preserve">. </w:t>
      </w:r>
      <w:r w:rsidRPr="002E1976">
        <w:rPr>
          <w:rStyle w:val="StyleBoldUnderline"/>
        </w:rPr>
        <w:t>It has put issues on the table that were once regarded as largely being the province of sovereign governments, thereby bringing greater recognition of the “spillover” effects of national policies into the domain of the broader international community</w:t>
      </w:r>
      <w:r w:rsidRPr="00180621">
        <w:rPr>
          <w:sz w:val="16"/>
        </w:rPr>
        <w:t>.</w:t>
      </w:r>
    </w:p>
    <w:p w:rsidR="004B203A" w:rsidRPr="004B203A" w:rsidRDefault="004B203A" w:rsidP="004B203A">
      <w:pPr>
        <w:pStyle w:val="Heading3"/>
        <w:rPr>
          <w:rStyle w:val="StyleBoldUnderline"/>
          <w:sz w:val="32"/>
        </w:rPr>
      </w:pPr>
      <w:r>
        <w:rPr>
          <w:rStyle w:val="StyleBoldUnderline"/>
          <w:sz w:val="32"/>
        </w:rPr>
        <w:t>2AC – APEC/G20 – Yes, APEC Key to Economy</w:t>
      </w:r>
    </w:p>
    <w:p w:rsidR="004B203A" w:rsidRPr="00475EFB" w:rsidRDefault="004B203A" w:rsidP="004B203A">
      <w:pPr>
        <w:pStyle w:val="Heading4"/>
        <w:rPr>
          <w:rStyle w:val="StyleBoldUnderline"/>
          <w:szCs w:val="26"/>
        </w:rPr>
      </w:pPr>
      <w:r w:rsidRPr="00475EFB">
        <w:rPr>
          <w:rStyle w:val="StyleBoldUnderline"/>
          <w:szCs w:val="26"/>
        </w:rPr>
        <w:t>A</w:t>
      </w:r>
      <w:r>
        <w:rPr>
          <w:rStyle w:val="StyleBoldUnderline"/>
          <w:szCs w:val="26"/>
        </w:rPr>
        <w:t>PEC</w:t>
      </w:r>
      <w:r w:rsidRPr="00475EFB">
        <w:rPr>
          <w:rStyle w:val="StyleBoldUnderline"/>
          <w:szCs w:val="26"/>
        </w:rPr>
        <w:t xml:space="preserve"> K2 Asian Economic </w:t>
      </w:r>
      <w:r>
        <w:rPr>
          <w:rStyle w:val="StyleBoldUnderline"/>
          <w:szCs w:val="26"/>
        </w:rPr>
        <w:t>Networking</w:t>
      </w:r>
      <w:r w:rsidRPr="00475EFB">
        <w:rPr>
          <w:rStyle w:val="StyleBoldUnderline"/>
          <w:szCs w:val="26"/>
        </w:rPr>
        <w:t xml:space="preserve"> and Adaptability</w:t>
      </w:r>
    </w:p>
    <w:p w:rsidR="004B203A" w:rsidRPr="00475EFB" w:rsidRDefault="004B203A" w:rsidP="004B203A">
      <w:r>
        <w:rPr>
          <w:b/>
        </w:rPr>
        <w:t xml:space="preserve">Edwards 13 </w:t>
      </w:r>
      <w:r>
        <w:t xml:space="preserve">(Leonard Edwards is a CIGI distinguished fellow, October 7, 2013, Center for International Governance Innovation, “Is APEC Still Relevant?”, </w:t>
      </w:r>
      <w:r w:rsidRPr="00475EFB">
        <w:t>https://www.cigionline.org/articles/2013/10/why-apec-still-relevant</w:t>
      </w:r>
      <w:r>
        <w:t>)</w:t>
      </w:r>
    </w:p>
    <w:p w:rsidR="004B203A" w:rsidRDefault="004B203A" w:rsidP="004B203A">
      <w:pPr>
        <w:rPr>
          <w:sz w:val="16"/>
        </w:rPr>
      </w:pPr>
      <w:r w:rsidRPr="00475EFB">
        <w:rPr>
          <w:rStyle w:val="StyleBoldUnderline"/>
          <w:b/>
        </w:rPr>
        <w:t>APEC’s community-building benefits are two-fold</w:t>
      </w:r>
      <w:r w:rsidRPr="00475EFB">
        <w:rPr>
          <w:sz w:val="16"/>
        </w:rPr>
        <w:t xml:space="preserve">. </w:t>
      </w:r>
      <w:r w:rsidRPr="00DA1F49">
        <w:rPr>
          <w:rStyle w:val="StyleBoldUnderline"/>
        </w:rPr>
        <w:t>First,</w:t>
      </w:r>
      <w:r w:rsidRPr="00475EFB">
        <w:rPr>
          <w:sz w:val="16"/>
        </w:rPr>
        <w:t xml:space="preserve"> however large, slow and cumbersome the progress, </w:t>
      </w:r>
      <w:r w:rsidRPr="00475EFB">
        <w:rPr>
          <w:rStyle w:val="StyleBoldUnderline"/>
          <w:b/>
        </w:rPr>
        <w:t>its agenda does deal with</w:t>
      </w:r>
      <w:r w:rsidRPr="00DA1F49">
        <w:rPr>
          <w:rStyle w:val="StyleBoldUnderline"/>
        </w:rPr>
        <w:t xml:space="preserve"> some of the real problems that stand in the way of economic growth in the region</w:t>
      </w:r>
      <w:r w:rsidRPr="00475EFB">
        <w:rPr>
          <w:sz w:val="16"/>
        </w:rPr>
        <w:t xml:space="preserve">. The Committee on Trade and Investment has been the real “workhorse” from the beginning, covering many areas, </w:t>
      </w:r>
      <w:r w:rsidRPr="00DA1F49">
        <w:rPr>
          <w:rStyle w:val="StyleBoldUnderline"/>
        </w:rPr>
        <w:t>including</w:t>
      </w:r>
      <w:r w:rsidRPr="00475EFB">
        <w:rPr>
          <w:sz w:val="16"/>
        </w:rPr>
        <w:t xml:space="preserve"> improving the movement of goods through customs (</w:t>
      </w:r>
      <w:r w:rsidRPr="00475EFB">
        <w:rPr>
          <w:rStyle w:val="StyleBoldUnderline"/>
          <w:b/>
        </w:rPr>
        <w:t>trade facilitation</w:t>
      </w:r>
      <w:r w:rsidRPr="00475EFB">
        <w:rPr>
          <w:sz w:val="16"/>
        </w:rPr>
        <w:t xml:space="preserve">) and movement of business people (APEC lanes at most Asian airports). </w:t>
      </w:r>
      <w:r w:rsidRPr="00475EFB">
        <w:rPr>
          <w:rStyle w:val="StyleBoldUnderline"/>
          <w:b/>
        </w:rPr>
        <w:t>APEC’s Economic Committee discusses the dynamics of the regional economy</w:t>
      </w:r>
      <w:r w:rsidRPr="00DA1F49">
        <w:rPr>
          <w:rStyle w:val="StyleBoldUnderline"/>
        </w:rPr>
        <w:t xml:space="preserve"> and helps governments understand trends and design macroeconomic responses</w:t>
      </w:r>
      <w:r w:rsidRPr="00475EFB">
        <w:rPr>
          <w:sz w:val="16"/>
        </w:rPr>
        <w:t xml:space="preserve">. </w:t>
      </w:r>
      <w:r w:rsidRPr="00475EFB">
        <w:rPr>
          <w:rStyle w:val="StyleBoldUnderline"/>
        </w:rPr>
        <w:t xml:space="preserve">Other subgroups handle everything from </w:t>
      </w:r>
      <w:r w:rsidRPr="00475EFB">
        <w:rPr>
          <w:rStyle w:val="StyleBoldUnderline"/>
          <w:b/>
        </w:rPr>
        <w:t>emergency preparedness</w:t>
      </w:r>
      <w:r w:rsidRPr="00475EFB">
        <w:rPr>
          <w:rStyle w:val="StyleBoldUnderline"/>
        </w:rPr>
        <w:t xml:space="preserve">, to </w:t>
      </w:r>
      <w:r w:rsidRPr="00475EFB">
        <w:rPr>
          <w:rStyle w:val="StyleBoldUnderline"/>
          <w:b/>
        </w:rPr>
        <w:t>food security</w:t>
      </w:r>
      <w:r w:rsidRPr="00475EFB">
        <w:rPr>
          <w:rStyle w:val="StyleBoldUnderline"/>
        </w:rPr>
        <w:t xml:space="preserve">, to </w:t>
      </w:r>
      <w:r w:rsidRPr="00475EFB">
        <w:rPr>
          <w:rStyle w:val="StyleBoldUnderline"/>
          <w:b/>
        </w:rPr>
        <w:t>anticorruption</w:t>
      </w:r>
      <w:r w:rsidRPr="00475EFB">
        <w:rPr>
          <w:rStyle w:val="StyleBoldUnderline"/>
        </w:rPr>
        <w:t xml:space="preserve">, to </w:t>
      </w:r>
      <w:r w:rsidRPr="00475EFB">
        <w:rPr>
          <w:rStyle w:val="StyleBoldUnderline"/>
          <w:b/>
        </w:rPr>
        <w:t>science</w:t>
      </w:r>
      <w:r w:rsidRPr="00475EFB">
        <w:rPr>
          <w:rStyle w:val="StyleBoldUnderline"/>
        </w:rPr>
        <w:t xml:space="preserve"> </w:t>
      </w:r>
      <w:r w:rsidRPr="00475EFB">
        <w:rPr>
          <w:rStyle w:val="StyleBoldUnderline"/>
          <w:b/>
        </w:rPr>
        <w:t>and innovation</w:t>
      </w:r>
      <w:r w:rsidRPr="00475EFB">
        <w:rPr>
          <w:sz w:val="16"/>
        </w:rPr>
        <w:t xml:space="preserve">. The list is certainly too long, but in the absence of other regional mechanisms for bringing governments together to deal with problems this huge, </w:t>
      </w:r>
      <w:r w:rsidRPr="00475EFB">
        <w:rPr>
          <w:rStyle w:val="StyleBoldUnderline"/>
          <w:b/>
        </w:rPr>
        <w:t>APEC does bring benefits</w:t>
      </w:r>
      <w:r w:rsidRPr="00475EFB">
        <w:rPr>
          <w:sz w:val="16"/>
        </w:rPr>
        <w:t xml:space="preserve">. </w:t>
      </w:r>
      <w:r w:rsidRPr="00475EFB">
        <w:rPr>
          <w:rStyle w:val="StyleBoldUnderline"/>
          <w:b/>
        </w:rPr>
        <w:t>Second</w:t>
      </w:r>
      <w:r w:rsidRPr="00475EFB">
        <w:rPr>
          <w:b/>
          <w:sz w:val="16"/>
        </w:rPr>
        <w:t xml:space="preserve">, </w:t>
      </w:r>
      <w:r w:rsidRPr="00475EFB">
        <w:rPr>
          <w:rStyle w:val="StyleBoldUnderline"/>
          <w:b/>
        </w:rPr>
        <w:t>its</w:t>
      </w:r>
      <w:r w:rsidRPr="00475EFB">
        <w:rPr>
          <w:sz w:val="16"/>
        </w:rPr>
        <w:t xml:space="preserve"> intensive work </w:t>
      </w:r>
      <w:r w:rsidRPr="00475EFB">
        <w:rPr>
          <w:rStyle w:val="StyleBoldUnderline"/>
          <w:b/>
        </w:rPr>
        <w:t>program</w:t>
      </w:r>
      <w:r w:rsidRPr="00475EFB">
        <w:rPr>
          <w:b/>
          <w:sz w:val="16"/>
        </w:rPr>
        <w:t xml:space="preserve"> </w:t>
      </w:r>
      <w:r w:rsidRPr="00475EFB">
        <w:rPr>
          <w:rStyle w:val="StyleBoldUnderline"/>
          <w:b/>
        </w:rPr>
        <w:t>and</w:t>
      </w:r>
      <w:r w:rsidRPr="00475EFB">
        <w:rPr>
          <w:sz w:val="16"/>
        </w:rPr>
        <w:t xml:space="preserve"> meeting </w:t>
      </w:r>
      <w:r w:rsidRPr="00475EFB">
        <w:rPr>
          <w:rStyle w:val="StyleBoldUnderline"/>
          <w:b/>
        </w:rPr>
        <w:t>schedule</w:t>
      </w:r>
      <w:r w:rsidRPr="00475EFB">
        <w:rPr>
          <w:b/>
          <w:sz w:val="16"/>
        </w:rPr>
        <w:t xml:space="preserve"> </w:t>
      </w:r>
      <w:r w:rsidRPr="00475EFB">
        <w:rPr>
          <w:rStyle w:val="StyleBoldUnderline"/>
          <w:b/>
        </w:rPr>
        <w:t>develop regional networks</w:t>
      </w:r>
      <w:r w:rsidRPr="00475EFB">
        <w:rPr>
          <w:rStyle w:val="StyleBoldUnderline"/>
        </w:rPr>
        <w:t xml:space="preserve"> and habits of discussion </w:t>
      </w:r>
      <w:r w:rsidRPr="00475EFB">
        <w:rPr>
          <w:sz w:val="16"/>
        </w:rPr>
        <w:t xml:space="preserve">at many levels: from experts, to mid-level and senior government officials, to ministers, to leaders. </w:t>
      </w:r>
      <w:r w:rsidRPr="00475EFB">
        <w:rPr>
          <w:rStyle w:val="StyleBoldUnderline"/>
        </w:rPr>
        <w:t>The networks are both institutional and personal</w:t>
      </w:r>
      <w:r w:rsidRPr="00475EFB">
        <w:rPr>
          <w:sz w:val="16"/>
        </w:rPr>
        <w:t xml:space="preserve">; </w:t>
      </w:r>
      <w:r w:rsidRPr="00475EFB">
        <w:rPr>
          <w:rStyle w:val="StyleBoldUnderline"/>
          <w:b/>
        </w:rPr>
        <w:t>they create long-lasting facilitative pathways</w:t>
      </w:r>
      <w:r w:rsidRPr="00475EFB">
        <w:rPr>
          <w:sz w:val="16"/>
        </w:rPr>
        <w:t xml:space="preserve">. </w:t>
      </w:r>
      <w:r w:rsidRPr="00475EFB">
        <w:rPr>
          <w:rStyle w:val="StyleBoldUnderline"/>
          <w:b/>
        </w:rPr>
        <w:t>The discussions slowly break down resistance to change and forge common approaches outside the give and take of a negotiation</w:t>
      </w:r>
      <w:r w:rsidRPr="00475EFB">
        <w:rPr>
          <w:sz w:val="16"/>
        </w:rPr>
        <w:t xml:space="preserve">. </w:t>
      </w:r>
      <w:r w:rsidRPr="00475EFB">
        <w:rPr>
          <w:rStyle w:val="StyleBoldUnderline"/>
        </w:rPr>
        <w:t>There is also strong interaction with the business community</w:t>
      </w:r>
      <w:r w:rsidRPr="00475EFB">
        <w:rPr>
          <w:sz w:val="16"/>
        </w:rPr>
        <w:t>, through the APEC Business Advisory Council, which is made up of representatives from each member economy and has an annual dialogue session with leaders, and through the annual APEC Business Summit, which many leaders and ministers attend.</w:t>
      </w:r>
    </w:p>
    <w:p w:rsidR="000A29D7" w:rsidRPr="000A29D7" w:rsidRDefault="000A29D7" w:rsidP="000A29D7"/>
    <w:p w:rsidR="000A29D7" w:rsidRPr="000A29D7" w:rsidRDefault="000A29D7" w:rsidP="000A29D7">
      <w:pPr>
        <w:pStyle w:val="Heading3"/>
      </w:pPr>
      <w:r>
        <w:t>Future Exploratory – Relations</w:t>
      </w:r>
    </w:p>
    <w:p w:rsidR="000A29D7" w:rsidRDefault="000A29D7" w:rsidP="000A29D7">
      <w:pPr>
        <w:pStyle w:val="Heading4"/>
      </w:pPr>
      <w:r>
        <w:t>China-ROK Relations Key—Northeast Asia Stability</w:t>
      </w:r>
    </w:p>
    <w:p w:rsidR="000A29D7" w:rsidRPr="00860BF6" w:rsidRDefault="000A29D7" w:rsidP="000A29D7">
      <w:r>
        <w:rPr>
          <w:b/>
        </w:rPr>
        <w:t xml:space="preserve">Jiangyong 14 </w:t>
      </w:r>
      <w:r>
        <w:t xml:space="preserve">(Liu Jiangyong is the Vice Dean of the Institute of Modern International Relations, 7-4-2014, Guangming Online, “New Vigor for New Era of China-ROK Relations”, </w:t>
      </w:r>
      <w:r w:rsidRPr="00860BF6">
        <w:t>http://en.gmw.cn/2014-07/04/content_11844668.htm</w:t>
      </w:r>
      <w:r>
        <w:t>)</w:t>
      </w:r>
    </w:p>
    <w:p w:rsidR="000A29D7" w:rsidRDefault="000A29D7" w:rsidP="000A29D7">
      <w:pPr>
        <w:rPr>
          <w:sz w:val="16"/>
        </w:rPr>
      </w:pPr>
      <w:r w:rsidRPr="004F38AD">
        <w:rPr>
          <w:sz w:val="16"/>
        </w:rPr>
        <w:t xml:space="preserve">Chinese President Xi Jinping started his state visit to the Republic of Korea (ROK) on Thursday, with Chinese people’s friendly feelings to the people in ROK. This trip, President Xi’s first to the ROK since he took office last year, could be seen as a return visit for ROK President Park Geun-hye’s state visit to China in June 2013. During Park’s state visit last year, she delivered an excellent speech at China’s Tsinghua University, which deeply impressed Chinese people especially the young generation. In 2013, </w:t>
      </w:r>
      <w:r w:rsidRPr="00C045E7">
        <w:rPr>
          <w:rStyle w:val="StyleBoldUnderline"/>
        </w:rPr>
        <w:t>two-way trade between China and the ROK surpassed 270 billion U.S. dollars</w:t>
      </w:r>
      <w:r w:rsidRPr="004F38AD">
        <w:rPr>
          <w:sz w:val="16"/>
        </w:rPr>
        <w:t xml:space="preserve">, with the market capacity China has offered to the ROK equating to that of the United States and Japan combined. In the near future, </w:t>
      </w:r>
      <w:r w:rsidRPr="00C045E7">
        <w:rPr>
          <w:rStyle w:val="StyleBoldUnderline"/>
          <w:b/>
        </w:rPr>
        <w:t>China will become the ROK’s largest trading partner</w:t>
      </w:r>
      <w:r w:rsidRPr="004F38AD">
        <w:rPr>
          <w:sz w:val="16"/>
        </w:rPr>
        <w:t xml:space="preserve">. At present, 6 of 10 overseas students of the ROK come to China to study. These talents will make a solid foundation for the two countries’ relationship in the future. </w:t>
      </w:r>
      <w:r w:rsidRPr="00C045E7">
        <w:rPr>
          <w:rStyle w:val="StyleBoldUnderline"/>
        </w:rPr>
        <w:t>Special strategic significance of China-ROK cooperation will be enhanced</w:t>
      </w:r>
      <w:r w:rsidRPr="004F38AD">
        <w:rPr>
          <w:sz w:val="16"/>
        </w:rPr>
        <w:t xml:space="preserve">. Firstly, this year is the 120 anniversary of the Sino-Japanese War. Strengthening and consolidating </w:t>
      </w:r>
      <w:r w:rsidRPr="00C045E7">
        <w:rPr>
          <w:rStyle w:val="StyleBoldUnderline"/>
          <w:b/>
        </w:rPr>
        <w:t>the relationship of China and the ROK will become an important factor for maintaining the peace and stability of the Korea Peninsula and Northeast Asia</w:t>
      </w:r>
      <w:r w:rsidRPr="004F38AD">
        <w:rPr>
          <w:sz w:val="16"/>
        </w:rPr>
        <w:t xml:space="preserve">. Secondly, </w:t>
      </w:r>
      <w:r w:rsidRPr="00C045E7">
        <w:rPr>
          <w:rStyle w:val="StyleBoldUnderline"/>
          <w:b/>
        </w:rPr>
        <w:t>the two countries</w:t>
      </w:r>
      <w:r w:rsidRPr="00C045E7">
        <w:rPr>
          <w:rStyle w:val="StyleBoldUnderline"/>
        </w:rPr>
        <w:t xml:space="preserve">, which </w:t>
      </w:r>
      <w:r w:rsidRPr="00C045E7">
        <w:rPr>
          <w:rStyle w:val="StyleBoldUnderline"/>
          <w:b/>
        </w:rPr>
        <w:t>are both important</w:t>
      </w:r>
      <w:r w:rsidRPr="00C045E7">
        <w:rPr>
          <w:rStyle w:val="StyleBoldUnderline"/>
        </w:rPr>
        <w:t xml:space="preserve"> members of the Nuclear Security Summit, are against using force </w:t>
      </w:r>
      <w:r w:rsidRPr="00C045E7">
        <w:rPr>
          <w:rStyle w:val="StyleBoldUnderline"/>
          <w:b/>
        </w:rPr>
        <w:t>to solve the North Korea nuclear issue</w:t>
      </w:r>
      <w:r w:rsidRPr="004F38AD">
        <w:rPr>
          <w:sz w:val="16"/>
        </w:rPr>
        <w:t>. Thirdly, both China and the ROK were victims of aggression and colonial rule, and both insist on maintaining the postwar international order and are against the Japanese right wing. Fourthly, China and the ROK have a common cultural background</w:t>
      </w:r>
      <w:r w:rsidRPr="00C045E7">
        <w:rPr>
          <w:rStyle w:val="StyleBoldUnderline"/>
        </w:rPr>
        <w:t xml:space="preserve">. </w:t>
      </w:r>
      <w:r w:rsidRPr="00C045E7">
        <w:rPr>
          <w:rStyle w:val="StyleBoldUnderline"/>
          <w:b/>
        </w:rPr>
        <w:t>The two sides</w:t>
      </w:r>
      <w:r w:rsidRPr="00C045E7">
        <w:rPr>
          <w:rStyle w:val="StyleBoldUnderline"/>
        </w:rPr>
        <w:t xml:space="preserve"> </w:t>
      </w:r>
      <w:r w:rsidRPr="00C045E7">
        <w:rPr>
          <w:rStyle w:val="StyleBoldUnderline"/>
          <w:b/>
        </w:rPr>
        <w:t>could</w:t>
      </w:r>
      <w:r w:rsidRPr="00C045E7">
        <w:rPr>
          <w:rStyle w:val="StyleBoldUnderline"/>
        </w:rPr>
        <w:t xml:space="preserve"> not only </w:t>
      </w:r>
      <w:r w:rsidRPr="00C045E7">
        <w:rPr>
          <w:rStyle w:val="StyleBoldUnderline"/>
          <w:b/>
        </w:rPr>
        <w:t>strengthen</w:t>
      </w:r>
      <w:r w:rsidRPr="00C045E7">
        <w:rPr>
          <w:rStyle w:val="StyleBoldUnderline"/>
        </w:rPr>
        <w:t xml:space="preserve"> bilateral cooperation, but promote coordination and cooperation in multilateral mechanisms including </w:t>
      </w:r>
      <w:r w:rsidRPr="00C045E7">
        <w:rPr>
          <w:rStyle w:val="StyleBoldUnderline"/>
          <w:b/>
        </w:rPr>
        <w:t>the United Nations, APEC and G20</w:t>
      </w:r>
      <w:r w:rsidRPr="00C045E7">
        <w:rPr>
          <w:rStyle w:val="StyleBoldUnderline"/>
        </w:rPr>
        <w:t xml:space="preserve"> to contribute wisdom </w:t>
      </w:r>
      <w:r w:rsidRPr="00C045E7">
        <w:rPr>
          <w:rStyle w:val="StyleBoldUnderline"/>
          <w:b/>
        </w:rPr>
        <w:t>and</w:t>
      </w:r>
      <w:r w:rsidRPr="00C045E7">
        <w:rPr>
          <w:rStyle w:val="StyleBoldUnderline"/>
        </w:rPr>
        <w:t xml:space="preserve"> strength to </w:t>
      </w:r>
      <w:r w:rsidRPr="00C045E7">
        <w:rPr>
          <w:rStyle w:val="StyleBoldUnderline"/>
          <w:b/>
        </w:rPr>
        <w:t>world peace and development</w:t>
      </w:r>
      <w:r w:rsidRPr="004F38AD">
        <w:rPr>
          <w:sz w:val="16"/>
        </w:rPr>
        <w:t xml:space="preserve">. In two days, President Xi will make extensive contact with representatives of all walks of life in the ROK, which could send signals of promoting friendly cooperation between the two countries. </w:t>
      </w:r>
      <w:r w:rsidRPr="00C045E7">
        <w:rPr>
          <w:rStyle w:val="StyleBoldUnderline"/>
        </w:rPr>
        <w:t>The two leaders will make</w:t>
      </w:r>
      <w:r w:rsidRPr="004F38AD">
        <w:rPr>
          <w:sz w:val="16"/>
        </w:rPr>
        <w:t xml:space="preserve"> plan for the future of the two countries’ relations from the strategic perspective and get new consensus on </w:t>
      </w:r>
      <w:r w:rsidRPr="00C045E7">
        <w:rPr>
          <w:rStyle w:val="StyleBoldUnderline"/>
        </w:rPr>
        <w:t>enhanc</w:t>
      </w:r>
      <w:r w:rsidRPr="004F38AD">
        <w:rPr>
          <w:sz w:val="16"/>
        </w:rPr>
        <w:t xml:space="preserve">ing </w:t>
      </w:r>
      <w:r w:rsidRPr="00C045E7">
        <w:rPr>
          <w:rStyle w:val="StyleBoldUnderline"/>
        </w:rPr>
        <w:t>political mutual trust and all-round cooperation; exchange views on regional security and international situation and take new steps of strategic coordination</w:t>
      </w:r>
      <w:r w:rsidRPr="004F38AD">
        <w:rPr>
          <w:sz w:val="16"/>
        </w:rPr>
        <w:t>; and conclude twelve agreements for new blueprint of bilateral pragmatic cooperation in the future. It could be expected that President Xi’s visit to the ROK will achieve complete success and will inject powerful vigor for the two sides in a new era.</w:t>
      </w:r>
    </w:p>
    <w:p w:rsidR="000A29D7" w:rsidRDefault="000A29D7" w:rsidP="000A29D7">
      <w:pPr>
        <w:pStyle w:val="Heading4"/>
      </w:pPr>
      <w:r>
        <w:t>China-ROK Relations Key—Trade and Security Framework</w:t>
      </w:r>
    </w:p>
    <w:p w:rsidR="000A29D7" w:rsidRPr="00844568" w:rsidRDefault="000A29D7" w:rsidP="000A29D7">
      <w:r>
        <w:rPr>
          <w:b/>
        </w:rPr>
        <w:t xml:space="preserve">Snyder and Byun 2010 </w:t>
      </w:r>
      <w:proofErr w:type="gramStart"/>
      <w:r>
        <w:t>( Scott</w:t>
      </w:r>
      <w:proofErr w:type="gramEnd"/>
      <w:r>
        <w:t xml:space="preserve"> Snyder and See-Won Byun are from the Center for US-Korea Policy, September 2010, Korea Economic Institute, “China-ROK Trade Disputes and Implications for Managing Security Relations, Vol 5 Num 8)</w:t>
      </w:r>
    </w:p>
    <w:p w:rsidR="000A29D7" w:rsidRPr="004F38AD" w:rsidRDefault="000A29D7" w:rsidP="000A29D7">
      <w:pPr>
        <w:rPr>
          <w:sz w:val="16"/>
        </w:rPr>
      </w:pPr>
      <w:r w:rsidRPr="004F38AD">
        <w:rPr>
          <w:sz w:val="16"/>
        </w:rPr>
        <w:t xml:space="preserve">China’s integration into the global economic system has clearly facilitated rapid growth in bilateral trade with South Korea and its other Asian neighbors. In just more than a decade since normalization of ties, </w:t>
      </w:r>
      <w:r w:rsidRPr="00844568">
        <w:rPr>
          <w:rStyle w:val="StyleBoldUnderline"/>
          <w:b/>
        </w:rPr>
        <w:t>China has emerged as South Korea’s biggest trade partner</w:t>
      </w:r>
      <w:r w:rsidRPr="00C20267">
        <w:rPr>
          <w:rStyle w:val="StyleBoldUnderline"/>
        </w:rPr>
        <w:t xml:space="preserve"> and top investment destination</w:t>
      </w:r>
      <w:r w:rsidRPr="004F38AD">
        <w:rPr>
          <w:sz w:val="16"/>
        </w:rPr>
        <w:t xml:space="preserve">. Total </w:t>
      </w:r>
      <w:r w:rsidRPr="00844568">
        <w:rPr>
          <w:rStyle w:val="StyleBoldUnderline"/>
          <w:b/>
        </w:rPr>
        <w:t>bilateral trade reached $141 billion</w:t>
      </w:r>
      <w:r w:rsidRPr="004F38AD">
        <w:rPr>
          <w:sz w:val="16"/>
        </w:rPr>
        <w:t xml:space="preserve"> in 2009, accounting for </w:t>
      </w:r>
      <w:r w:rsidRPr="00C20267">
        <w:rPr>
          <w:rStyle w:val="StyleBoldUnderline"/>
        </w:rPr>
        <w:t>one-fifth of South Korea’s total trade volume,</w:t>
      </w:r>
      <w:r w:rsidRPr="004F38AD">
        <w:rPr>
          <w:sz w:val="16"/>
        </w:rPr>
        <w:t xml:space="preserve"> and over 41,000 South Korean companies are now operating in China.1 China’s per capita income is less than one-seventh of South Korea’s, but China replaced Japan this year as the world’s second-largest economy with a total GDP almost five times bigger than South Korea’s, according to World Bank figures.2 This </w:t>
      </w:r>
      <w:r w:rsidRPr="00C20267">
        <w:rPr>
          <w:rStyle w:val="StyleBoldUnderline"/>
        </w:rPr>
        <w:t>growth has been driven primarily by perceived economic opportunity and trade complementarities between the two countries</w:t>
      </w:r>
      <w:r w:rsidRPr="004F38AD">
        <w:rPr>
          <w:sz w:val="16"/>
        </w:rPr>
        <w:t xml:space="preserve">. But the most significant enabler for rapid Sino-ROK trade growth was China’s entry into the World Trade Organization (WTO) in 2001, an event that symbolized China’s integration into the global economy. China’s WTO entry signified its acceptance of international rules of the game, enabling </w:t>
      </w:r>
      <w:r w:rsidRPr="00844568">
        <w:rPr>
          <w:rStyle w:val="StyleBoldUnderline"/>
        </w:rPr>
        <w:t>South Korean conglomerates</w:t>
      </w:r>
      <w:r w:rsidRPr="004F38AD">
        <w:rPr>
          <w:sz w:val="16"/>
        </w:rPr>
        <w:t xml:space="preserve"> and other foreign investors to </w:t>
      </w:r>
      <w:r w:rsidRPr="00844568">
        <w:rPr>
          <w:rStyle w:val="StyleBoldUnderline"/>
        </w:rPr>
        <w:t>both build factories for export and begin production of goods for China’s</w:t>
      </w:r>
      <w:r w:rsidRPr="004F38AD">
        <w:rPr>
          <w:sz w:val="16"/>
        </w:rPr>
        <w:t xml:space="preserve"> </w:t>
      </w:r>
      <w:r w:rsidRPr="00844568">
        <w:rPr>
          <w:rStyle w:val="StyleBoldUnderline"/>
        </w:rPr>
        <w:t>domestic market</w:t>
      </w:r>
      <w:r w:rsidRPr="004F38AD">
        <w:rPr>
          <w:sz w:val="16"/>
        </w:rPr>
        <w:t xml:space="preserve">. It also provided China and South Korea with a new mechanism for managing trade frictions based on international standards of regulation as well as an incentive to strengthen mechanisms for managing disputes through bilateral channels. However, there is no similar international or regional framework for managing political and security issues in the Sino–South Korean relationship. One result is that </w:t>
      </w:r>
      <w:r w:rsidRPr="00844568">
        <w:rPr>
          <w:rStyle w:val="StyleBoldUnderline"/>
          <w:b/>
        </w:rPr>
        <w:t>bilateral political and security conflicts</w:t>
      </w:r>
      <w:r w:rsidRPr="004F38AD">
        <w:rPr>
          <w:sz w:val="16"/>
        </w:rPr>
        <w:t xml:space="preserve"> </w:t>
      </w:r>
      <w:r w:rsidRPr="00844568">
        <w:rPr>
          <w:rStyle w:val="StyleBoldUnderline"/>
          <w:b/>
        </w:rPr>
        <w:t>are</w:t>
      </w:r>
      <w:r w:rsidRPr="004F38AD">
        <w:rPr>
          <w:sz w:val="16"/>
        </w:rPr>
        <w:t xml:space="preserve"> likely to be </w:t>
      </w:r>
      <w:r w:rsidRPr="00844568">
        <w:rPr>
          <w:rStyle w:val="StyleBoldUnderline"/>
          <w:b/>
        </w:rPr>
        <w:t>harder to manage in the absence of a strong international or regional framework</w:t>
      </w:r>
      <w:r w:rsidRPr="004F38AD">
        <w:rPr>
          <w:sz w:val="16"/>
        </w:rPr>
        <w:t xml:space="preserve"> for regulating such disputes. For instance, the emergence of the Koguryo history controversy in 2004 was a great shock to Korean citizens who had been used to looking at China as an economic opportunity with little regard for the impact of potential political frictions on Sino-ROK relations. The March 2010 Cheonan incident was a second political shock, marking the lowest point in bilateral relations since diplomatic normalization in 1992 and highlighting the relative weakness of China-ROK political and security relations despite close economic ties. These incidents also underscored the lack of regional security institutions in Northeast Asia capable of providing a framework for mitigating the effects of rising regional tensions or bilateral conflicts.</w:t>
      </w:r>
    </w:p>
    <w:p w:rsidR="000A29D7" w:rsidRPr="007533F5" w:rsidRDefault="000A29D7" w:rsidP="000A29D7"/>
    <w:p w:rsidR="000A29D7" w:rsidRDefault="000A29D7" w:rsidP="000A29D7">
      <w:pPr>
        <w:pStyle w:val="Heading4"/>
      </w:pPr>
      <w:r>
        <w:t>South Korea’s position on relations with China and the U.S. put both countries at an appropriate power balance</w:t>
      </w:r>
    </w:p>
    <w:p w:rsidR="000A29D7" w:rsidRPr="001535CE" w:rsidRDefault="000A29D7" w:rsidP="000A29D7">
      <w:pPr>
        <w:rPr>
          <w:rStyle w:val="Style13ptBold"/>
          <w:b w:val="0"/>
          <w:sz w:val="18"/>
        </w:rPr>
      </w:pPr>
      <w:r>
        <w:rPr>
          <w:rStyle w:val="Style13ptBold"/>
        </w:rPr>
        <w:t xml:space="preserve">Pollack 14 </w:t>
      </w:r>
      <w:r>
        <w:rPr>
          <w:rStyle w:val="Style13ptBold"/>
          <w:sz w:val="18"/>
        </w:rPr>
        <w:t xml:space="preserve">(Jonathan, </w:t>
      </w:r>
      <w:r w:rsidRPr="001535CE">
        <w:rPr>
          <w:rStyle w:val="Style13ptBold"/>
          <w:sz w:val="18"/>
        </w:rPr>
        <w:t xml:space="preserve">senior fellow in the John L. Thornton China Center </w:t>
      </w:r>
      <w:r>
        <w:rPr>
          <w:rStyle w:val="Style13ptBold"/>
          <w:sz w:val="18"/>
        </w:rPr>
        <w:t xml:space="preserve">&amp; </w:t>
      </w:r>
      <w:r w:rsidRPr="001535CE">
        <w:rPr>
          <w:rStyle w:val="Style13ptBold"/>
          <w:sz w:val="18"/>
        </w:rPr>
        <w:t>Center for East Asia Policy Studies</w:t>
      </w:r>
      <w:r>
        <w:rPr>
          <w:rStyle w:val="Style13ptBold"/>
          <w:sz w:val="18"/>
        </w:rPr>
        <w:t xml:space="preserve"> at Brookings Institution, “</w:t>
      </w:r>
      <w:r w:rsidRPr="001535CE">
        <w:rPr>
          <w:rStyle w:val="Style13ptBold"/>
          <w:sz w:val="18"/>
        </w:rPr>
        <w:t>The Strategic Meaning of China-ROK Relations: How Far Will the Rapprochement Go and with What Implications?</w:t>
      </w:r>
      <w:r>
        <w:rPr>
          <w:rStyle w:val="Style13ptBold"/>
          <w:sz w:val="18"/>
        </w:rPr>
        <w:t xml:space="preserve">”, </w:t>
      </w:r>
      <w:hyperlink r:id="rId66" w:history="1">
        <w:r w:rsidRPr="00AC6FCB">
          <w:rPr>
            <w:rStyle w:val="Hyperlink"/>
          </w:rPr>
          <w:t>http://www.brookings.edu/research/articles/2014/09/strategic-meaning-china-south-korea-relations-pollack</w:t>
        </w:r>
      </w:hyperlink>
      <w:r>
        <w:rPr>
          <w:rStyle w:val="Style13ptBold"/>
          <w:sz w:val="18"/>
        </w:rPr>
        <w:t>) KR</w:t>
      </w:r>
    </w:p>
    <w:p w:rsidR="000A29D7" w:rsidRDefault="000A29D7" w:rsidP="000A29D7">
      <w:pPr>
        <w:rPr>
          <w:rStyle w:val="StyleBoldUnderline"/>
        </w:rPr>
      </w:pPr>
      <w:r w:rsidRPr="001535CE">
        <w:rPr>
          <w:rStyle w:val="StyleBoldUnderline"/>
        </w:rPr>
        <w:t>Seoul clearly understands its distinctive “in between” strategic position</w:t>
      </w:r>
      <w:r w:rsidRPr="00CD00C2">
        <w:rPr>
          <w:sz w:val="16"/>
        </w:rPr>
        <w:t xml:space="preserve">. </w:t>
      </w:r>
      <w:r w:rsidRPr="001535CE">
        <w:rPr>
          <w:rStyle w:val="StyleBoldUnderline"/>
        </w:rPr>
        <w:t xml:space="preserve">A </w:t>
      </w:r>
      <w:r w:rsidRPr="006760F6">
        <w:rPr>
          <w:rStyle w:val="StyleBoldUnderline"/>
          <w:highlight w:val="yellow"/>
        </w:rPr>
        <w:t>bridging strategy that attaches enduring importance to relations with the United States while enhancing Korea’s strategic identity and interests through closer ties with China seems self-evident.</w:t>
      </w:r>
      <w:r w:rsidRPr="00CD00C2">
        <w:rPr>
          <w:sz w:val="16"/>
        </w:rPr>
        <w:t xml:space="preserve"> </w:t>
      </w:r>
      <w:r w:rsidRPr="001535CE">
        <w:rPr>
          <w:rStyle w:val="StyleBoldUnderline"/>
        </w:rPr>
        <w:t>Its leaders have concluded that the congruence of interests between South Korea and China far outweighs the risks</w:t>
      </w:r>
      <w:r w:rsidRPr="006760F6">
        <w:rPr>
          <w:rStyle w:val="StyleBoldUnderline"/>
          <w:highlight w:val="yellow"/>
        </w:rPr>
        <w:t>.</w:t>
      </w:r>
      <w:r w:rsidRPr="00CD00C2">
        <w:rPr>
          <w:sz w:val="16"/>
          <w:highlight w:val="yellow"/>
        </w:rPr>
        <w:t xml:space="preserve"> </w:t>
      </w:r>
      <w:r w:rsidRPr="006760F6">
        <w:rPr>
          <w:rStyle w:val="StyleBoldUnderline"/>
          <w:highlight w:val="yellow"/>
        </w:rPr>
        <w:t>Support for the relationship, though not unambiguous within South Korea, is broadly held across the political divid</w:t>
      </w:r>
      <w:r w:rsidRPr="001535CE">
        <w:rPr>
          <w:rStyle w:val="StyleBoldUnderline"/>
        </w:rPr>
        <w:t>e</w:t>
      </w:r>
      <w:r w:rsidRPr="00CD00C2">
        <w:rPr>
          <w:sz w:val="16"/>
        </w:rPr>
        <w:t>. The warier voices (also expressed by American and Japanese critics of the ROK’s accommodation with China) fear that Seoul is on a slippery slope that will ultimately envelop Korea in a China-centered political and economic order that will undermine America’s parallel alliance arrangements in Northeast Asia. The ROK discounts these concerns and rejects the zero sum argument that it must make a choice between China and the United States</w:t>
      </w:r>
      <w:r w:rsidRPr="00CD00C2">
        <w:rPr>
          <w:sz w:val="16"/>
          <w:highlight w:val="yellow"/>
        </w:rPr>
        <w:t xml:space="preserve">. </w:t>
      </w:r>
      <w:r w:rsidRPr="006760F6">
        <w:rPr>
          <w:rStyle w:val="StyleBoldUnderline"/>
          <w:highlight w:val="yellow"/>
        </w:rPr>
        <w:t>The continued enhancement of Chinese-Korean relations has been at no discernible cost to the US-ROK alliance,</w:t>
      </w:r>
      <w:r w:rsidRPr="001535CE">
        <w:rPr>
          <w:rStyle w:val="StyleBoldUnderline"/>
        </w:rPr>
        <w:t xml:space="preserve"> </w:t>
      </w:r>
      <w:r w:rsidRPr="006760F6">
        <w:rPr>
          <w:rStyle w:val="StyleBoldUnderline"/>
          <w:highlight w:val="yellow"/>
        </w:rPr>
        <w:t>which has rarely if ever seemed closer than at present</w:t>
      </w:r>
      <w:r w:rsidRPr="001535CE">
        <w:rPr>
          <w:rStyle w:val="StyleBoldUnderline"/>
        </w:rPr>
        <w:t>. Claims that China’s larger goal is to degrade Seoul’s alliance with Washington have no validity so long as Korea’s leaders unambiguously convey to Beijing that its first order strategic interests are not negotiable</w:t>
      </w:r>
      <w:r w:rsidRPr="00CD00C2">
        <w:rPr>
          <w:sz w:val="16"/>
        </w:rPr>
        <w:t xml:space="preserve">. </w:t>
      </w:r>
      <w:r w:rsidRPr="001535CE">
        <w:rPr>
          <w:rStyle w:val="StyleBoldUnderline"/>
        </w:rPr>
        <w:t>The Chinese, for example, have expressed clear objections to continued US-ROK military exercises on the peninsula and to pending possibilities of enhanced US missile defense deployments there</w:t>
      </w:r>
      <w:r w:rsidRPr="00CD00C2">
        <w:rPr>
          <w:sz w:val="16"/>
        </w:rPr>
        <w:t xml:space="preserve">. </w:t>
      </w:r>
      <w:r w:rsidRPr="001535CE">
        <w:rPr>
          <w:rStyle w:val="StyleBoldUnderline"/>
        </w:rPr>
        <w:t>There is every reason to conclude that the ROK will determine its interests and preferences in both areas and (should Beijing raise objections) fully defend its policy decisions, which are not directed at China.</w:t>
      </w:r>
    </w:p>
    <w:p w:rsidR="000A29D7" w:rsidRPr="007533F5" w:rsidRDefault="000A29D7" w:rsidP="000A29D7">
      <w:pPr>
        <w:pStyle w:val="Heading4"/>
      </w:pPr>
      <w:r w:rsidRPr="007533F5">
        <w:t xml:space="preserve">China’s idea of an alliance with South Korea and U.S. would improve all three world powers </w:t>
      </w:r>
    </w:p>
    <w:p w:rsidR="000A29D7" w:rsidRPr="003725C2" w:rsidRDefault="000A29D7" w:rsidP="000A29D7">
      <w:r w:rsidRPr="003725C2">
        <w:rPr>
          <w:rStyle w:val="Style13ptBold"/>
        </w:rPr>
        <w:t>Guidetti</w:t>
      </w:r>
      <w:r>
        <w:rPr>
          <w:rStyle w:val="Style13ptBold"/>
        </w:rPr>
        <w:t xml:space="preserve"> 14 </w:t>
      </w:r>
      <w:r>
        <w:rPr>
          <w:rStyle w:val="Style13ptBold"/>
          <w:sz w:val="18"/>
        </w:rPr>
        <w:t>(Alain, writer at Geneva Centre for Security Policy, “</w:t>
      </w:r>
      <w:r w:rsidRPr="003725C2">
        <w:rPr>
          <w:rStyle w:val="Style13ptBold"/>
          <w:sz w:val="18"/>
        </w:rPr>
        <w:t>South Korea and China: Building a Strategic Partnership</w:t>
      </w:r>
      <w:r>
        <w:rPr>
          <w:rStyle w:val="Style13ptBold"/>
          <w:sz w:val="18"/>
        </w:rPr>
        <w:t xml:space="preserve">”, </w:t>
      </w:r>
      <w:hyperlink r:id="rId67" w:history="1">
        <w:r w:rsidRPr="00AC6FCB">
          <w:rPr>
            <w:rStyle w:val="Hyperlink"/>
          </w:rPr>
          <w:t>https://www.files.ethz.ch/isn/182657/7%202014.pdf</w:t>
        </w:r>
      </w:hyperlink>
      <w:r>
        <w:rPr>
          <w:rStyle w:val="Style13ptBold"/>
          <w:sz w:val="18"/>
        </w:rPr>
        <w:t>) KR</w:t>
      </w:r>
    </w:p>
    <w:p w:rsidR="000A29D7" w:rsidRPr="003725C2" w:rsidRDefault="000A29D7" w:rsidP="000A29D7">
      <w:pPr>
        <w:rPr>
          <w:rStyle w:val="StyleBoldUnderline"/>
        </w:rPr>
      </w:pPr>
      <w:r w:rsidRPr="006760F6">
        <w:rPr>
          <w:rStyle w:val="StyleBoldUnderline"/>
          <w:highlight w:val="yellow"/>
        </w:rPr>
        <w:t>A full-fledged trilateral alliance between the US, Japan and the RoK, as advocated by Washington, would substantially alter the balance in East-Asia to the detriment of China</w:t>
      </w:r>
      <w:r w:rsidRPr="003725C2">
        <w:rPr>
          <w:rStyle w:val="StyleBoldUnderline"/>
        </w:rPr>
        <w:t xml:space="preserve">. </w:t>
      </w:r>
      <w:r w:rsidRPr="00CD00C2">
        <w:rPr>
          <w:sz w:val="16"/>
        </w:rPr>
        <w:t xml:space="preserve">Such an alliance would put Beijing in a defensive posture, while the US is rebalancing in Asia and Japan is striving to reemerge as a major regional security actor with its new born collective defense policy, at a time it increasingly sees China rather than North Korea as the major threat to its own security. </w:t>
      </w:r>
      <w:r w:rsidRPr="006760F6">
        <w:rPr>
          <w:rStyle w:val="StyleBoldUnderline"/>
          <w:highlight w:val="yellow"/>
        </w:rPr>
        <w:t>Instead, Beijing calculates that a ‘neutral’ posture of the RoK toward China would be the preferable option</w:t>
      </w:r>
      <w:r w:rsidRPr="003725C2">
        <w:rPr>
          <w:rStyle w:val="StyleBoldUnderline"/>
        </w:rPr>
        <w:t xml:space="preserve">. </w:t>
      </w:r>
      <w:r w:rsidRPr="006760F6">
        <w:rPr>
          <w:rStyle w:val="StyleBoldUnderline"/>
          <w:highlight w:val="yellow"/>
        </w:rPr>
        <w:t>It would preserve the core, perhaps non-negotiable, interest of Seoul</w:t>
      </w:r>
      <w:r w:rsidRPr="003725C2">
        <w:rPr>
          <w:rStyle w:val="StyleBoldUnderline"/>
        </w:rPr>
        <w:t xml:space="preserve">: the military alliance with the US for the deterrence of North Korea, while offsetting the threat of a potential trilateral alliance. </w:t>
      </w:r>
    </w:p>
    <w:p w:rsidR="000A29D7" w:rsidRPr="00BD23DB" w:rsidRDefault="000A29D7" w:rsidP="000A29D7">
      <w:pPr>
        <w:pStyle w:val="Heading4"/>
        <w:rPr>
          <w:rStyle w:val="Style13ptBold"/>
          <w:b/>
          <w:bCs w:val="0"/>
        </w:rPr>
      </w:pPr>
      <w:r w:rsidRPr="00BD23DB">
        <w:rPr>
          <w:rStyle w:val="Style13ptBold"/>
        </w:rPr>
        <w:t xml:space="preserve">South Korea and China relations is important for South Koreas economy and possible unification with Korea. </w:t>
      </w:r>
    </w:p>
    <w:p w:rsidR="000A29D7" w:rsidRPr="002521BF" w:rsidRDefault="000A29D7" w:rsidP="000A29D7">
      <w:pPr>
        <w:rPr>
          <w:rFonts w:ascii="Georgia" w:hAnsi="Georgia"/>
          <w:color w:val="222222"/>
          <w:sz w:val="20"/>
          <w:szCs w:val="20"/>
          <w:shd w:val="clear" w:color="auto" w:fill="FFFFFF"/>
        </w:rPr>
      </w:pPr>
      <w:r w:rsidRPr="002521BF">
        <w:rPr>
          <w:rStyle w:val="Style13ptBold"/>
        </w:rPr>
        <w:t>Suk-hee 12</w:t>
      </w:r>
      <w:r>
        <w:rPr>
          <w:rStyle w:val="Strong"/>
          <w:rFonts w:ascii="Georgia" w:hAnsi="Georgia"/>
          <w:color w:val="222222"/>
          <w:sz w:val="20"/>
          <w:szCs w:val="20"/>
          <w:shd w:val="clear" w:color="auto" w:fill="FFFFFF"/>
        </w:rPr>
        <w:t xml:space="preserve"> </w:t>
      </w:r>
      <w:r>
        <w:rPr>
          <w:rFonts w:ascii="Georgia" w:hAnsi="Georgia"/>
          <w:color w:val="222222"/>
          <w:sz w:val="20"/>
          <w:szCs w:val="20"/>
          <w:shd w:val="clear" w:color="auto" w:fill="FFFFFF"/>
        </w:rPr>
        <w:t>(Han, professor at Yonsei University,</w:t>
      </w:r>
      <w:r w:rsidRPr="002521BF">
        <w:t xml:space="preserve"> </w:t>
      </w:r>
      <w:r w:rsidRPr="002521BF">
        <w:rPr>
          <w:rFonts w:ascii="Georgia" w:hAnsi="Georgia"/>
          <w:i/>
          <w:color w:val="222222"/>
          <w:sz w:val="20"/>
          <w:szCs w:val="20"/>
          <w:shd w:val="clear" w:color="auto" w:fill="FFFFFF"/>
        </w:rPr>
        <w:t>South Korea Seeks to Balance Relations with China and the United States</w:t>
      </w:r>
      <w:r>
        <w:rPr>
          <w:rFonts w:ascii="Georgia" w:hAnsi="Georgia"/>
          <w:i/>
          <w:color w:val="222222"/>
          <w:sz w:val="20"/>
          <w:szCs w:val="20"/>
          <w:shd w:val="clear" w:color="auto" w:fill="FFFFFF"/>
        </w:rPr>
        <w:t xml:space="preserve">) </w:t>
      </w:r>
      <w:r>
        <w:rPr>
          <w:rFonts w:ascii="Georgia" w:hAnsi="Georgia"/>
          <w:color w:val="222222"/>
          <w:sz w:val="20"/>
          <w:szCs w:val="20"/>
          <w:shd w:val="clear" w:color="auto" w:fill="FFFFFF"/>
        </w:rPr>
        <w:t>S.J</w:t>
      </w:r>
    </w:p>
    <w:p w:rsidR="000A29D7" w:rsidRDefault="000A29D7" w:rsidP="000A29D7">
      <w:pPr>
        <w:rPr>
          <w:rStyle w:val="StyleBoldUnderline"/>
        </w:rPr>
      </w:pPr>
      <w:r w:rsidRPr="002521BF">
        <w:rPr>
          <w:rStyle w:val="StyleBoldUnderline"/>
        </w:rPr>
        <w:t>East Asia Institute-Asia Research Institute (EAI-ARI) polls reveal that in the context of these developments in bilateral relations, South Korea's public perceptions of China have been ambivalent.</w:t>
      </w:r>
      <w:r w:rsidRPr="00CD00C2">
        <w:rPr>
          <w:sz w:val="16"/>
          <w:shd w:val="clear" w:color="auto" w:fill="FFFFFF"/>
        </w:rPr>
        <w:t xml:space="preserve"> On the one hand, </w:t>
      </w:r>
      <w:r w:rsidRPr="0050322E">
        <w:rPr>
          <w:rStyle w:val="StyleBoldUnderline"/>
          <w:highlight w:val="yellow"/>
        </w:rPr>
        <w:t>South Korea recognizes the growing importance of China for its future economic prosperity and potential unification with North Korea. Given that South Korea's lopsided economic dependency on China has intensified</w:t>
      </w:r>
      <w:r w:rsidRPr="002521BF">
        <w:rPr>
          <w:rStyle w:val="StyleBoldUnderline"/>
        </w:rPr>
        <w:t xml:space="preserve"> (a quarter of Korea's 2011 total exports went to China), and that Beijing has consolidated its political, economic, diplomatic, and cultural influence over Pyongyang, </w:t>
      </w:r>
      <w:r w:rsidRPr="0050322E">
        <w:rPr>
          <w:rStyle w:val="StyleBoldUnderline"/>
          <w:highlight w:val="yellow"/>
        </w:rPr>
        <w:t>South Koreans clearly acknowledge the significance of building and maintaining positive relations with China.</w:t>
      </w:r>
      <w:r>
        <w:rPr>
          <w:rStyle w:val="StyleBoldUnderline"/>
        </w:rPr>
        <w:t xml:space="preserve"> </w:t>
      </w:r>
    </w:p>
    <w:p w:rsidR="000A29D7" w:rsidRPr="001B32BF" w:rsidRDefault="000A29D7" w:rsidP="000A29D7">
      <w:pPr>
        <w:pStyle w:val="Heading4"/>
        <w:rPr>
          <w:rStyle w:val="StyleBoldUnderline"/>
          <w:szCs w:val="26"/>
        </w:rPr>
      </w:pPr>
      <w:r w:rsidRPr="001B32BF">
        <w:rPr>
          <w:rStyle w:val="StyleBoldUnderline"/>
          <w:szCs w:val="26"/>
        </w:rPr>
        <w:t xml:space="preserve">South Korea </w:t>
      </w:r>
      <w:r>
        <w:rPr>
          <w:rStyle w:val="StyleBoldUnderline"/>
          <w:szCs w:val="26"/>
        </w:rPr>
        <w:t>is</w:t>
      </w:r>
      <w:r w:rsidRPr="001B32BF">
        <w:rPr>
          <w:rStyle w:val="StyleBoldUnderline"/>
          <w:szCs w:val="26"/>
        </w:rPr>
        <w:t xml:space="preserve"> dependent on Chinas economy </w:t>
      </w:r>
    </w:p>
    <w:p w:rsidR="000A29D7" w:rsidRPr="009C5EF1" w:rsidRDefault="000A29D7" w:rsidP="000A29D7">
      <w:r w:rsidRPr="001B32BF">
        <w:rPr>
          <w:rStyle w:val="StyleBoldUnderline"/>
          <w:rFonts w:eastAsiaTheme="majorEastAsia" w:cstheme="majorBidi"/>
          <w:b/>
          <w:iCs/>
          <w:sz w:val="26"/>
        </w:rPr>
        <w:t>Denney 15</w:t>
      </w:r>
      <w:r>
        <w:rPr>
          <w:rStyle w:val="StyleBoldUnderline"/>
        </w:rPr>
        <w:t xml:space="preserve"> (Steven</w:t>
      </w:r>
      <w:r w:rsidRPr="009C5EF1">
        <w:t>, doctoral department of political scien</w:t>
      </w:r>
      <w:r>
        <w:t xml:space="preserve">ce at the University of Toronto, </w:t>
      </w:r>
      <w:r w:rsidRPr="009C5EF1">
        <w:rPr>
          <w:i/>
        </w:rPr>
        <w:t>South Koreas Economic</w:t>
      </w:r>
      <w:r>
        <w:rPr>
          <w:i/>
        </w:rPr>
        <w:t xml:space="preserve"> Dependence on China) </w:t>
      </w:r>
      <w:r w:rsidRPr="009C5EF1">
        <w:rPr>
          <w:rFonts w:ascii="Georgia" w:hAnsi="Georgia"/>
          <w:sz w:val="20"/>
          <w:szCs w:val="20"/>
        </w:rPr>
        <w:t>S.J</w:t>
      </w:r>
      <w:r>
        <w:rPr>
          <w:i/>
        </w:rPr>
        <w:t xml:space="preserve"> </w:t>
      </w:r>
    </w:p>
    <w:p w:rsidR="000A29D7" w:rsidRDefault="000A29D7" w:rsidP="000A29D7">
      <w:pPr>
        <w:rPr>
          <w:rStyle w:val="StyleBoldUnderline"/>
        </w:rPr>
      </w:pPr>
      <w:r w:rsidRPr="0050322E">
        <w:rPr>
          <w:rStyle w:val="StyleBoldUnderline"/>
          <w:highlight w:val="yellow"/>
        </w:rPr>
        <w:t>South Korea’s most important economic relationship is with China. The condition of this relationship will largely determine the health and wellbeing of the ROK economy — and things are not looking promising.</w:t>
      </w:r>
      <w:r>
        <w:rPr>
          <w:rStyle w:val="StyleBoldUnderline"/>
        </w:rPr>
        <w:t xml:space="preserve"> </w:t>
      </w:r>
      <w:r w:rsidRPr="00AB7286">
        <w:rPr>
          <w:rStyle w:val="StyleBoldUnderline"/>
        </w:rPr>
        <w:t>The Financial Times reported earlier this week what those familiar with South Korea’s asymmetric trading relationship with China knew was coming: an export plunge. “Exports fell 14.7 per cent last month from a year before … the biggest decline since August 2009.” While smartphone and semiconductor exports rose, petroleum products and ships took the deepest dive at 40.3 percent and 51.5 percent, respectively. With further declines in exports predicted, coupled with the recent devaluation of the renminbi, some expect the Bank of Korea to cut the interest rate from an already record low rate of 1.5 percent</w:t>
      </w:r>
      <w:r w:rsidRPr="0050322E">
        <w:rPr>
          <w:rStyle w:val="StyleBoldUnderline"/>
          <w:highlight w:val="yellow"/>
        </w:rPr>
        <w:t>. A weak renminbi will only further decrease China’s spending power, meaning an even further drop in exports for Korea. A race to the bottom, as it were.</w:t>
      </w:r>
    </w:p>
    <w:p w:rsidR="000A29D7" w:rsidRPr="002521BF" w:rsidRDefault="000A29D7" w:rsidP="000A29D7">
      <w:pPr>
        <w:rPr>
          <w:rStyle w:val="StyleBoldUnderline"/>
        </w:rPr>
      </w:pPr>
    </w:p>
    <w:p w:rsidR="000A29D7" w:rsidRPr="00CD00C2" w:rsidRDefault="000A29D7" w:rsidP="000A29D7">
      <w:pPr>
        <w:rPr>
          <w:sz w:val="16"/>
        </w:rPr>
      </w:pPr>
    </w:p>
    <w:p w:rsidR="000A29D7" w:rsidRDefault="000A29D7" w:rsidP="000A29D7">
      <w:pPr>
        <w:pStyle w:val="Heading4"/>
      </w:pPr>
      <w:r>
        <w:t>Thaad deployment leads to economic retaliation by China and reduced cooperation against North Korea</w:t>
      </w:r>
    </w:p>
    <w:p w:rsidR="000A29D7" w:rsidRPr="00403211" w:rsidRDefault="000A29D7" w:rsidP="000A29D7">
      <w:r w:rsidRPr="00403211">
        <w:rPr>
          <w:rStyle w:val="Style13ptBold"/>
        </w:rPr>
        <w:t>Institute of Foreign &amp; Security Policy</w:t>
      </w:r>
      <w:r w:rsidRPr="00403211">
        <w:t xml:space="preserve"> on East Asia October 20</w:t>
      </w:r>
      <w:r w:rsidRPr="00403211">
        <w:rPr>
          <w:rStyle w:val="Style13ptBold"/>
        </w:rPr>
        <w:t>15</w:t>
      </w:r>
      <w:r w:rsidRPr="00403211">
        <w:t xml:space="preserve">(The East Asia Institute (EAI) is a nonprofit and independent research organization in Korea, “Cons Position and Its Arguments on THAAD Deployment”, Debate on THAAD Deployment and ROK National </w:t>
      </w:r>
      <w:proofErr w:type="gramStart"/>
      <w:r w:rsidRPr="00403211">
        <w:t>Security ,</w:t>
      </w:r>
      <w:proofErr w:type="gramEnd"/>
      <w:r>
        <w:fldChar w:fldCharType="begin"/>
      </w:r>
      <w:r>
        <w:instrText xml:space="preserve"> HYPERLINK "http://www.eai.or.kr/data/bbs/kor_report/2015102615274064.pdf" </w:instrText>
      </w:r>
      <w:r>
        <w:fldChar w:fldCharType="separate"/>
      </w:r>
      <w:r w:rsidRPr="00403211">
        <w:rPr>
          <w:rStyle w:val="Hyperlink"/>
        </w:rPr>
        <w:t>http://www.eai.or.kr/data/bbs/kor_report/2015102615274064.pdf</w:t>
      </w:r>
      <w:r>
        <w:rPr>
          <w:rStyle w:val="Hyperlink"/>
        </w:rPr>
        <w:fldChar w:fldCharType="end"/>
      </w:r>
      <w:r w:rsidRPr="00403211">
        <w:t>, 10)/JS</w:t>
      </w:r>
    </w:p>
    <w:p w:rsidR="000A29D7" w:rsidRDefault="000A29D7" w:rsidP="000A29D7">
      <w:pPr>
        <w:rPr>
          <w:sz w:val="16"/>
        </w:rPr>
      </w:pPr>
      <w:r w:rsidRPr="00213D13">
        <w:rPr>
          <w:sz w:val="16"/>
        </w:rPr>
        <w:t xml:space="preserve">Third, one of the primary reasons for opposition regarding THAAD deployment is to worry about potential economic retaliation by China. In accordance with The Year 2014 ROK’s Trade by the Korea International Trade Association, </w:t>
      </w:r>
      <w:r w:rsidRPr="005B0AF6">
        <w:rPr>
          <w:rStyle w:val="StyleBoldUnderline"/>
          <w:highlight w:val="yellow"/>
        </w:rPr>
        <w:t>South Korea recorded 235</w:t>
      </w:r>
      <w:r w:rsidRPr="00213D13">
        <w:rPr>
          <w:rStyle w:val="StyleBoldUnderline"/>
        </w:rPr>
        <w:t xml:space="preserve">.4 </w:t>
      </w:r>
      <w:r w:rsidRPr="005B0AF6">
        <w:rPr>
          <w:rStyle w:val="StyleBoldUnderline"/>
          <w:highlight w:val="yellow"/>
        </w:rPr>
        <w:t>billion dollars in trade with China</w:t>
      </w:r>
      <w:r w:rsidRPr="00213D13">
        <w:rPr>
          <w:sz w:val="16"/>
        </w:rPr>
        <w:t xml:space="preserve">, out of 1.982 trillion dollars of total 2014 trade. This accounts for 21.4 percent of global ROK trade. The 235.4 billion </w:t>
      </w:r>
      <w:proofErr w:type="gramStart"/>
      <w:r w:rsidRPr="00213D13">
        <w:rPr>
          <w:sz w:val="16"/>
        </w:rPr>
        <w:t>dollars</w:t>
      </w:r>
      <w:proofErr w:type="gramEnd"/>
      <w:r w:rsidRPr="00213D13">
        <w:rPr>
          <w:sz w:val="16"/>
        </w:rPr>
        <w:t xml:space="preserve"> trade between the ROK and China overshadows the 201.6 billion dollars of trade with the U.S. and Japan combined (115.6 billion dollars between ROK-U.S. and 86 billion dollars trade between ROK-Japan).15 In particular, the ROK earned 55.2 billion dollars in profits in 2014 derived from China. This means </w:t>
      </w:r>
      <w:r w:rsidRPr="00213D13">
        <w:rPr>
          <w:rStyle w:val="StyleBoldUnderline"/>
        </w:rPr>
        <w:t xml:space="preserve">that China has a tremendous influence on the economy of the ROK. </w:t>
      </w:r>
      <w:r w:rsidRPr="00213D13">
        <w:rPr>
          <w:sz w:val="16"/>
        </w:rPr>
        <w:t xml:space="preserve">Therefore, </w:t>
      </w:r>
      <w:r w:rsidRPr="00213D13">
        <w:rPr>
          <w:rStyle w:val="StyleBoldUnderline"/>
        </w:rPr>
        <w:t xml:space="preserve">if </w:t>
      </w:r>
      <w:r w:rsidRPr="005B0AF6">
        <w:rPr>
          <w:rStyle w:val="StyleBoldUnderline"/>
          <w:highlight w:val="yellow"/>
        </w:rPr>
        <w:t>China reacts with economic sanctions in the event of THAAD deployment, then</w:t>
      </w:r>
      <w:r w:rsidRPr="00213D13">
        <w:rPr>
          <w:rStyle w:val="StyleBoldUnderline"/>
        </w:rPr>
        <w:t xml:space="preserve"> </w:t>
      </w:r>
      <w:r w:rsidRPr="005B0AF6">
        <w:rPr>
          <w:rStyle w:val="StyleBoldUnderline"/>
          <w:highlight w:val="yellow"/>
        </w:rPr>
        <w:t>their</w:t>
      </w:r>
      <w:r w:rsidRPr="00213D13">
        <w:rPr>
          <w:rStyle w:val="StyleBoldUnderline"/>
        </w:rPr>
        <w:t xml:space="preserve"> bad </w:t>
      </w:r>
      <w:r w:rsidRPr="005B0AF6">
        <w:rPr>
          <w:rStyle w:val="StyleBoldUnderline"/>
          <w:highlight w:val="yellow"/>
        </w:rPr>
        <w:t>relationship could</w:t>
      </w:r>
      <w:r w:rsidRPr="00213D13">
        <w:rPr>
          <w:rStyle w:val="StyleBoldUnderline"/>
        </w:rPr>
        <w:t xml:space="preserve"> adversely </w:t>
      </w:r>
      <w:r w:rsidRPr="005B0AF6">
        <w:rPr>
          <w:rStyle w:val="StyleBoldUnderline"/>
          <w:highlight w:val="yellow"/>
        </w:rPr>
        <w:t>threaten the South Korean economy and impede Chinese support and cooperation as South Korea manages North Korean issues.</w:t>
      </w:r>
      <w:r w:rsidRPr="00213D13">
        <w:rPr>
          <w:sz w:val="16"/>
        </w:rPr>
        <w:t xml:space="preserve"> However, national security is more vital than national economic interest. </w:t>
      </w:r>
    </w:p>
    <w:p w:rsidR="000A29D7" w:rsidRDefault="000A29D7" w:rsidP="000A29D7">
      <w:pPr>
        <w:rPr>
          <w:sz w:val="16"/>
        </w:rPr>
      </w:pPr>
      <w:r>
        <w:rPr>
          <w:sz w:val="16"/>
        </w:rPr>
        <w:t xml:space="preserve"> </w:t>
      </w:r>
    </w:p>
    <w:p w:rsidR="000A29D7" w:rsidRDefault="000A29D7" w:rsidP="000A29D7">
      <w:pPr>
        <w:pStyle w:val="Heading4"/>
      </w:pPr>
      <w:r>
        <w:t>Without China’s cooperation, organized crime is more likely in Asia</w:t>
      </w:r>
    </w:p>
    <w:p w:rsidR="000A29D7" w:rsidRPr="00713672" w:rsidRDefault="000A29D7" w:rsidP="000A29D7">
      <w:pPr>
        <w:rPr>
          <w:rStyle w:val="Style13ptBold"/>
          <w:b w:val="0"/>
          <w:sz w:val="18"/>
        </w:rPr>
      </w:pPr>
      <w:r w:rsidRPr="00713672">
        <w:rPr>
          <w:b/>
          <w:bCs/>
          <w:sz w:val="26"/>
        </w:rPr>
        <w:t>Schearf</w:t>
      </w:r>
      <w:r>
        <w:rPr>
          <w:b/>
          <w:bCs/>
          <w:sz w:val="26"/>
        </w:rPr>
        <w:t xml:space="preserve"> 13 </w:t>
      </w:r>
      <w:r>
        <w:rPr>
          <w:bCs/>
        </w:rPr>
        <w:t>(Daniel, staff member at the Voice of America, “</w:t>
      </w:r>
      <w:r w:rsidRPr="00713672">
        <w:rPr>
          <w:bCs/>
        </w:rPr>
        <w:t>UN: Asia's Transnational Criminal Profits Dwarf GDP</w:t>
      </w:r>
      <w:r>
        <w:rPr>
          <w:bCs/>
        </w:rPr>
        <w:t xml:space="preserve">”, </w:t>
      </w:r>
      <w:hyperlink r:id="rId68" w:history="1">
        <w:r w:rsidRPr="00595C8B">
          <w:rPr>
            <w:rStyle w:val="Hyperlink"/>
            <w:bCs/>
          </w:rPr>
          <w:t>http://www.voanews.com/content/unodc-report-asia-organized-crime-90-billion-gdp-united-nations-office-drug-crimes/1642408.html</w:t>
        </w:r>
      </w:hyperlink>
      <w:r>
        <w:rPr>
          <w:bCs/>
        </w:rPr>
        <w:t>) KR</w:t>
      </w:r>
    </w:p>
    <w:p w:rsidR="000A29D7" w:rsidRDefault="000A29D7" w:rsidP="000A29D7">
      <w:pPr>
        <w:rPr>
          <w:rStyle w:val="StyleBoldUnderline"/>
        </w:rPr>
      </w:pPr>
      <w:r w:rsidRPr="00713672">
        <w:rPr>
          <w:rStyle w:val="StyleBoldUnderline"/>
        </w:rPr>
        <w:t>According to the UNODC study released Tuesday, “Transnational Organized Crime in East Asia and the Pacific, a Threat Assessment," well-organized crime syndicates, reaching suppliers in Africa and markets across Asia, Europe and North America, boast criminal earnings that dwarf some economies in the region.</w:t>
      </w:r>
      <w:r>
        <w:rPr>
          <w:rStyle w:val="StyleBoldUnderline"/>
        </w:rPr>
        <w:t xml:space="preserve"> </w:t>
      </w:r>
      <w:r w:rsidRPr="00713672">
        <w:rPr>
          <w:rStyle w:val="StyleBoldUnderline"/>
        </w:rPr>
        <w:t>"It accounts for approximately 90 billion U.S. dollars a year, which, just to put it in perspective, represents two times the size of the GDP of Myanmar, eight times the GDP of Cambodia, and 13 times the GDP of Lao P.D.R.," said Giovanni Broussard, a Bangkok-based UNODC program officer who drafted chapters of the report.</w:t>
      </w:r>
      <w:r>
        <w:rPr>
          <w:rStyle w:val="StyleBoldUnderline"/>
        </w:rPr>
        <w:t xml:space="preserve"> </w:t>
      </w:r>
      <w:r w:rsidRPr="00713672">
        <w:rPr>
          <w:rStyle w:val="StyleBoldUnderline"/>
        </w:rPr>
        <w:t>The study says combined sales of heroin and methamphetamines account for more than a third of criminal proceeds in the region, netting roughly $16.3 billion and $15 billion respectively.</w:t>
      </w:r>
      <w:r>
        <w:rPr>
          <w:rStyle w:val="StyleBoldUnderline"/>
        </w:rPr>
        <w:t xml:space="preserve"> </w:t>
      </w:r>
      <w:r w:rsidRPr="00D52651">
        <w:rPr>
          <w:sz w:val="16"/>
        </w:rPr>
        <w:t xml:space="preserve">Most of the heroin is produced in Burma and sold to buyers in China and Southeast Asia. Both Burma and China are also major manufacturers and exporters of methamphetamines. </w:t>
      </w:r>
      <w:r w:rsidRPr="00713672">
        <w:rPr>
          <w:rStyle w:val="StyleBoldUnderline"/>
        </w:rPr>
        <w:t>Broussard says efforts to crack down on Afghanistan's opium production for heroin led farmers in Burma to increase production.</w:t>
      </w:r>
      <w:r>
        <w:rPr>
          <w:rStyle w:val="StyleBoldUnderline"/>
        </w:rPr>
        <w:t xml:space="preserve"> </w:t>
      </w:r>
      <w:r w:rsidRPr="00713672">
        <w:rPr>
          <w:rStyle w:val="StyleBoldUnderline"/>
        </w:rPr>
        <w:t>"That's why we are strongly encouraging countries to work together when devising these strategies ... that repression of one [criminal] activity in one country might have detrimental effect on the neighboring country.</w:t>
      </w:r>
      <w:r>
        <w:rPr>
          <w:rStyle w:val="StyleBoldUnderline"/>
        </w:rPr>
        <w:t xml:space="preserve"> </w:t>
      </w:r>
      <w:r w:rsidRPr="00D52651">
        <w:rPr>
          <w:sz w:val="16"/>
        </w:rPr>
        <w:t xml:space="preserve">Throughout the report, China emerges as one of the most significant players in transnational crime. Counterfeit goods made in China and sold to Europe and the United States make up the single largest illegal industry, amounting to more than $24 billion annually. Fake medicines, mainly from China and India, are found throughout Southeast Asia and as far as Africa, risking dangerous health consequences. The UNODC cites forensic studies showing an average of 47 percent of anti-malarial medicines tested in Southeast Asia were found to be fraudulent. China is also the largest consumer of illegal and endangered wildlife, much of it poached from Indonesia, the Philippines, Burma, Laos and Cambodia. Asia's growing demand for traditional medicine and trinkets is also driving poaching of rhinos and elephants in Africa. Broussard says there is also evidence that African poachers are looking for replacements of Southeast Asian wildlife nearing extinction. "We have seen through 2012 more and more episodes of seizures of the African version of … the scaly anteaters, being poached in Africa and seized in maybe one of the transit countries en route to China, [such as] Vietnam," he said. The study estimates more than 30 percent of the region's wood products, a $17 billion industry, were illegally sourced in 2010 and that China and Indonesia are the largest exporters, annually selling an estimated $7 billion and $6 billion respectively. </w:t>
      </w:r>
      <w:r w:rsidRPr="00713672">
        <w:rPr>
          <w:rStyle w:val="StyleBoldUnderline"/>
        </w:rPr>
        <w:t>Broussard says efforts to prevent organized crime will fail without China's help and cooperation</w:t>
      </w:r>
      <w:r w:rsidRPr="00D52651">
        <w:rPr>
          <w:sz w:val="16"/>
        </w:rPr>
        <w:t xml:space="preserve">. </w:t>
      </w:r>
      <w:r w:rsidRPr="00713672">
        <w:rPr>
          <w:rStyle w:val="StyleBoldUnderline"/>
        </w:rPr>
        <w:t>"China is certainly a key player," he said. "The size of the country and the growth of its economy makes it certainly a key player in this region. No effective response can be devised in Southeast Asia and the Pacific without the involvement of China."</w:t>
      </w:r>
      <w:r>
        <w:rPr>
          <w:rStyle w:val="StyleBoldUnderline"/>
        </w:rPr>
        <w:t xml:space="preserve"> </w:t>
      </w:r>
      <w:r w:rsidRPr="00713672">
        <w:rPr>
          <w:rStyle w:val="StyleBoldUnderline"/>
        </w:rPr>
        <w:t>The UNODC says although human trafficking and migrant smuggling are relatively small in dollar terms, about $2 billion annually, damage done to victims is immeasurable.</w:t>
      </w:r>
      <w:r>
        <w:rPr>
          <w:rStyle w:val="StyleBoldUnderline"/>
        </w:rPr>
        <w:t xml:space="preserve"> </w:t>
      </w:r>
      <w:r w:rsidRPr="00713672">
        <w:rPr>
          <w:rStyle w:val="StyleBoldUnderline"/>
        </w:rPr>
        <w:t>The study notes the Association of Southeast Asian Nations is set to establish an economic community by 2015 to facilitate the free flow of labor, goods and investment, but it warns the economic community will also make possible the increased mobility of illegal goods.</w:t>
      </w:r>
    </w:p>
    <w:p w:rsidR="000A29D7" w:rsidRPr="00797C0E" w:rsidRDefault="000A29D7" w:rsidP="000A29D7">
      <w:pPr>
        <w:pStyle w:val="Heading4"/>
        <w:rPr>
          <w:rStyle w:val="StyleBoldUnderline"/>
          <w:szCs w:val="26"/>
        </w:rPr>
      </w:pPr>
      <w:r>
        <w:rPr>
          <w:rStyle w:val="StyleBoldUnderline"/>
          <w:szCs w:val="26"/>
        </w:rPr>
        <w:t>Organized crime majorly impacts the Asia territory while also creating links to terrorism</w:t>
      </w:r>
    </w:p>
    <w:p w:rsidR="000A29D7" w:rsidRPr="009F31A9" w:rsidRDefault="000A29D7" w:rsidP="000A29D7">
      <w:pPr>
        <w:rPr>
          <w:rStyle w:val="Style13ptBold"/>
          <w:b w:val="0"/>
          <w:sz w:val="18"/>
        </w:rPr>
      </w:pPr>
      <w:r w:rsidRPr="005E6E1B">
        <w:rPr>
          <w:rStyle w:val="Style13ptBold"/>
        </w:rPr>
        <w:t>Hameiri</w:t>
      </w:r>
      <w:r>
        <w:rPr>
          <w:rStyle w:val="Style13ptBold"/>
        </w:rPr>
        <w:t xml:space="preserve"> &amp; Jones 15 </w:t>
      </w:r>
      <w:r>
        <w:rPr>
          <w:rStyle w:val="Style13ptBold"/>
          <w:sz w:val="18"/>
        </w:rPr>
        <w:t xml:space="preserve">(Shahar &amp; Lee, </w:t>
      </w:r>
      <w:r w:rsidRPr="005E6E1B">
        <w:rPr>
          <w:rStyle w:val="Style13ptBold"/>
          <w:sz w:val="18"/>
        </w:rPr>
        <w:t>Murdoch University, Western Australia</w:t>
      </w:r>
      <w:r>
        <w:rPr>
          <w:rStyle w:val="Style13ptBold"/>
          <w:sz w:val="18"/>
        </w:rPr>
        <w:t xml:space="preserve"> &amp; </w:t>
      </w:r>
      <w:r w:rsidRPr="005E6E1B">
        <w:rPr>
          <w:rStyle w:val="Style13ptBold"/>
          <w:sz w:val="18"/>
        </w:rPr>
        <w:t>Queen Mary University of London</w:t>
      </w:r>
      <w:r>
        <w:rPr>
          <w:rStyle w:val="Style13ptBold"/>
          <w:sz w:val="18"/>
        </w:rPr>
        <w:t xml:space="preserve">, </w:t>
      </w:r>
      <w:r w:rsidRPr="009F31A9">
        <w:rPr>
          <w:rStyle w:val="Style13ptBold"/>
          <w:sz w:val="18"/>
          <w:u w:val="single"/>
        </w:rPr>
        <w:t>Governing Borderless Threats</w:t>
      </w:r>
      <w:r w:rsidRPr="009F31A9">
        <w:rPr>
          <w:rStyle w:val="Style13ptBold"/>
          <w:sz w:val="18"/>
        </w:rPr>
        <w:t>,</w:t>
      </w:r>
      <w:r w:rsidRPr="009F31A9">
        <w:t xml:space="preserve"> </w:t>
      </w:r>
      <w:r w:rsidRPr="009F31A9">
        <w:rPr>
          <w:rStyle w:val="Style13ptBold"/>
          <w:sz w:val="18"/>
        </w:rPr>
        <w:t>Cambridge University Press</w:t>
      </w:r>
      <w:r>
        <w:rPr>
          <w:rStyle w:val="Style13ptBold"/>
          <w:sz w:val="18"/>
        </w:rPr>
        <w:t>,</w:t>
      </w:r>
      <w:r w:rsidRPr="009F31A9">
        <w:rPr>
          <w:rStyle w:val="Style13ptBold"/>
          <w:sz w:val="18"/>
        </w:rPr>
        <w:t xml:space="preserve"> </w:t>
      </w:r>
      <w:r>
        <w:rPr>
          <w:rStyle w:val="Style13ptBold"/>
          <w:sz w:val="18"/>
        </w:rPr>
        <w:t>p.172-173) KR</w:t>
      </w:r>
    </w:p>
    <w:p w:rsidR="000A29D7" w:rsidRDefault="000A29D7" w:rsidP="000A29D7">
      <w:pPr>
        <w:rPr>
          <w:rStyle w:val="StyleBoldUnderline"/>
        </w:rPr>
      </w:pPr>
      <w:r>
        <w:rPr>
          <w:rStyle w:val="StyleBoldUnderline"/>
        </w:rPr>
        <w:t xml:space="preserve">This pressure on non-Western states to embrace the AML agenda is clearly visible in the regions from which we draw our case studies. </w:t>
      </w:r>
      <w:r w:rsidRPr="00D52651">
        <w:rPr>
          <w:sz w:val="16"/>
        </w:rPr>
        <w:t xml:space="preserve">Southeast </w:t>
      </w:r>
      <w:r w:rsidRPr="00797C0E">
        <w:rPr>
          <w:rStyle w:val="StyleBoldUnderline"/>
        </w:rPr>
        <w:t>Asian states</w:t>
      </w:r>
      <w:r>
        <w:rPr>
          <w:rStyle w:val="StyleBoldUnderline"/>
        </w:rPr>
        <w:t xml:space="preserve"> began securitizing the issue in 1994, when they issued the Manila Declaration on the Prevention and Control of Transnational Crime (ASEAN 1998). They </w:t>
      </w:r>
      <w:r w:rsidRPr="00797C0E">
        <w:rPr>
          <w:rStyle w:val="StyleBoldUnderline"/>
        </w:rPr>
        <w:t>warned that ‘transnational crime undermines civil society, distorts legitimate markets and destabilizes States’</w:t>
      </w:r>
      <w:r w:rsidRPr="00D52651">
        <w:rPr>
          <w:sz w:val="16"/>
        </w:rPr>
        <w:t xml:space="preserve">. </w:t>
      </w:r>
      <w:r w:rsidRPr="00797C0E">
        <w:rPr>
          <w:rStyle w:val="StyleBoldUnderline"/>
        </w:rPr>
        <w:t>Reflecting the ‘weak link’ thesis, it called for tighter international cooperation because ‘criminal groups are…establishing alliances in the region and in other parts of the globe by taking advantage of gaps and weaknesses in international cooperation in criminal matters’</w:t>
      </w:r>
      <w:r>
        <w:rPr>
          <w:rStyle w:val="StyleBoldUnderline"/>
        </w:rPr>
        <w:t xml:space="preserve"> (ASEAN 1998). </w:t>
      </w:r>
      <w:r w:rsidRPr="00797C0E">
        <w:rPr>
          <w:rStyle w:val="StyleBoldUnderline"/>
        </w:rPr>
        <w:t>Following September 11 and</w:t>
      </w:r>
      <w:r w:rsidRPr="00D52651">
        <w:rPr>
          <w:sz w:val="16"/>
        </w:rPr>
        <w:t xml:space="preserve"> South-east</w:t>
      </w:r>
      <w:r w:rsidRPr="00797C0E">
        <w:rPr>
          <w:rStyle w:val="StyleBoldUnderline"/>
        </w:rPr>
        <w:t xml:space="preserve"> Asia’s depiction as the ‘second front’ in the ‘war on terror’, money laundering and terrorist financing became key agenda terms. ASEAN</w:t>
      </w:r>
      <w:r w:rsidRPr="00D52651">
        <w:rPr>
          <w:sz w:val="16"/>
        </w:rPr>
        <w:t xml:space="preserve"> (2007b)</w:t>
      </w:r>
      <w:r w:rsidRPr="00797C0E">
        <w:rPr>
          <w:rStyle w:val="StyleBoldUnderline"/>
        </w:rPr>
        <w:t xml:space="preserve"> declared terrorism a ‘grave danger…to innocent lives, infrastructure and the environment, regional and international peace and stability as well as to economic development…a pro-found threat to international peace and security’. Analysts and pol-icymakers asserted a strong link between crime, terrorism and money laundering.</w:t>
      </w:r>
      <w:r w:rsidRPr="00D52651">
        <w:rPr>
          <w:sz w:val="16"/>
        </w:rPr>
        <w:t xml:space="preserve"> Abuza (2003: 172), for example, observed that ‘Southeast </w:t>
      </w:r>
      <w:r w:rsidRPr="00797C0E">
        <w:rPr>
          <w:rStyle w:val="StyleBoldUnderline"/>
        </w:rPr>
        <w:t>Asia has long been a centre for transnational crime activities such as drug and gun-running, money laundering, people smuggling and document forging…terrorists require the same [economic] infrastructure as organised cri</w:t>
      </w:r>
      <w:r>
        <w:rPr>
          <w:rStyle w:val="StyleBoldUnderline"/>
        </w:rPr>
        <w:t>m</w:t>
      </w:r>
      <w:r w:rsidRPr="00797C0E">
        <w:rPr>
          <w:rStyle w:val="StyleBoldUnderline"/>
        </w:rPr>
        <w:t xml:space="preserve">e. </w:t>
      </w:r>
      <w:r>
        <w:rPr>
          <w:rStyle w:val="StyleBoldUnderline"/>
        </w:rPr>
        <w:t xml:space="preserve">Southeast Asia, thus, becomes an important area of operations [for them]’. </w:t>
      </w:r>
      <w:r w:rsidRPr="00797C0E">
        <w:rPr>
          <w:rStyle w:val="StyleBoldUnderline"/>
        </w:rPr>
        <w:t>ASEAN</w:t>
      </w:r>
      <w:r>
        <w:rPr>
          <w:rStyle w:val="StyleBoldUnderline"/>
        </w:rPr>
        <w:t xml:space="preserve"> (2005a) </w:t>
      </w:r>
      <w:r w:rsidRPr="00797C0E">
        <w:rPr>
          <w:rStyle w:val="StyleBoldUnderline"/>
        </w:rPr>
        <w:t>identified the ‘growing chal-lenges of terrorism and other transnational crimes, including…money laundering’ as a combined threat</w:t>
      </w:r>
      <w:r>
        <w:rPr>
          <w:rStyle w:val="StyleBoldUnderline"/>
        </w:rPr>
        <w:t>. Declaring that ‘money launder-ing and terrorism financing is</w:t>
      </w:r>
      <w:r w:rsidRPr="00D52651">
        <w:rPr>
          <w:sz w:val="16"/>
        </w:rPr>
        <w:t>su</w:t>
      </w:r>
      <w:r>
        <w:rPr>
          <w:rStyle w:val="StyleBoldUnderline"/>
        </w:rPr>
        <w:t xml:space="preserve">es have been considered as the back-bone of most transnational crimes activities [sic]’, it initiated a Plan of Action to Combat Transnational crime (ASEAN 2011). ASEAN acquired observer status with the APG, endorsing its status as the main pan-regional AML body and thus supporting FATF’s rescaling of governance. Asia-Pacific OFCs faced similar compliance pressures. </w:t>
      </w:r>
    </w:p>
    <w:p w:rsidR="000A29D7" w:rsidRPr="00A65F7D" w:rsidRDefault="000A29D7" w:rsidP="000A29D7">
      <w:pPr>
        <w:pStyle w:val="Heading4"/>
        <w:rPr>
          <w:rStyle w:val="Style13ptBold"/>
          <w:b/>
        </w:rPr>
      </w:pPr>
      <w:r>
        <w:rPr>
          <w:rStyle w:val="Style13ptBold"/>
        </w:rPr>
        <w:t>Organized crime causes damage to the Asian economy</w:t>
      </w:r>
    </w:p>
    <w:p w:rsidR="000A29D7" w:rsidRPr="00172515" w:rsidRDefault="000A29D7" w:rsidP="000A29D7">
      <w:r w:rsidRPr="00172515">
        <w:rPr>
          <w:b/>
          <w:sz w:val="24"/>
        </w:rPr>
        <w:t>Shelley</w:t>
      </w:r>
      <w:r>
        <w:rPr>
          <w:b/>
          <w:sz w:val="24"/>
        </w:rPr>
        <w:t xml:space="preserve"> 95 </w:t>
      </w:r>
      <w:r>
        <w:t xml:space="preserve">(Louise, </w:t>
      </w:r>
      <w:r w:rsidRPr="00172515">
        <w:t>University professor at George Mason University</w:t>
      </w:r>
      <w:r>
        <w:t>, “</w:t>
      </w:r>
      <w:r w:rsidRPr="00172515">
        <w:t>Transnation</w:t>
      </w:r>
      <w:r>
        <w:t xml:space="preserve">al organized crime: an imminent </w:t>
      </w:r>
      <w:r w:rsidRPr="00172515">
        <w:t>threat to the nation-</w:t>
      </w:r>
      <w:proofErr w:type="gramStart"/>
      <w:r w:rsidRPr="00172515">
        <w:t>state?(</w:t>
      </w:r>
      <w:proofErr w:type="gramEnd"/>
      <w:r w:rsidRPr="00172515">
        <w:t>Transcending</w:t>
      </w:r>
      <w:r>
        <w:t xml:space="preserve"> National Boundaries)”, </w:t>
      </w:r>
      <w:r w:rsidRPr="00172515">
        <w:t>Columbia University School of International Public Affairs</w:t>
      </w:r>
      <w:r>
        <w:t>, p.12) KR</w:t>
      </w:r>
    </w:p>
    <w:p w:rsidR="000A29D7" w:rsidRPr="00D52651" w:rsidRDefault="000A29D7" w:rsidP="000A29D7">
      <w:pPr>
        <w:rPr>
          <w:sz w:val="16"/>
        </w:rPr>
      </w:pPr>
      <w:r w:rsidRPr="00A65F7D">
        <w:rPr>
          <w:rStyle w:val="StyleBoldUnderline"/>
        </w:rPr>
        <w:t>The collapse of the Soviet state also provided a tremendous impetus for the growth of these criminal organizations. With the opening of borders to Europe and Asia as well as within the former USSR, criminals from Russia and the other successor states (in conjunction with organized crime groups in Eastern Europe as well as in Asia) have, in the past five years, taken advantage of this new freedom of mobility to become major actors in transnational illicit activity.</w:t>
      </w:r>
      <w:r w:rsidRPr="00D52651">
        <w:rPr>
          <w:sz w:val="16"/>
        </w:rPr>
        <w:t xml:space="preserve"> In fact, </w:t>
      </w:r>
      <w:r w:rsidRPr="00A65F7D">
        <w:rPr>
          <w:rStyle w:val="StyleBoldUnderline"/>
        </w:rPr>
        <w:t>privatization of the former Soviet economies invites participation by organized crime</w:t>
      </w:r>
      <w:r w:rsidRPr="00D52651">
        <w:rPr>
          <w:sz w:val="16"/>
        </w:rPr>
        <w:t xml:space="preserve">. </w:t>
      </w:r>
      <w:r w:rsidRPr="00A65F7D">
        <w:rPr>
          <w:rStyle w:val="StyleBoldUnderline"/>
        </w:rPr>
        <w:t>Privatization presumes the need for a large influx of capital, transparent financial services and banking systems and increased international trade</w:t>
      </w:r>
      <w:r w:rsidRPr="00D52651">
        <w:rPr>
          <w:sz w:val="16"/>
        </w:rPr>
        <w:t xml:space="preserve">. Because the capitalist infrastructure is not yet in place, however, </w:t>
      </w:r>
      <w:r w:rsidRPr="00A65F7D">
        <w:rPr>
          <w:rStyle w:val="StyleBoldUnderline"/>
        </w:rPr>
        <w:t>a situation exists that can be exploited by domestic and foreign organized crime groups, which are more readily prepared to take capital risks than are legitimate investors</w:t>
      </w:r>
      <w:r w:rsidRPr="00D52651">
        <w:rPr>
          <w:sz w:val="16"/>
        </w:rPr>
        <w:t xml:space="preserve">. </w:t>
      </w:r>
      <w:r w:rsidRPr="00A65F7D">
        <w:rPr>
          <w:rStyle w:val="StyleBoldUnderline"/>
        </w:rPr>
        <w:t xml:space="preserve">Organized crime groups exploit the privatization of the legitimate economy by investing illicit profits in new capital ventures, by establishing accounts in banks that have little regulation or do not question the source of badly needed capital and by utilizing new (and ancient) trade routes for movement of illicit </w:t>
      </w:r>
      <w:proofErr w:type="gramStart"/>
      <w:r w:rsidRPr="00A65F7D">
        <w:rPr>
          <w:rStyle w:val="StyleBoldUnderline"/>
        </w:rPr>
        <w:t>goods</w:t>
      </w:r>
      <w:r w:rsidRPr="00D52651">
        <w:rPr>
          <w:sz w:val="16"/>
        </w:rPr>
        <w:t>.(</w:t>
      </w:r>
      <w:proofErr w:type="gramEnd"/>
      <w:r w:rsidRPr="00D52651">
        <w:rPr>
          <w:sz w:val="16"/>
        </w:rPr>
        <w:t>47)</w:t>
      </w:r>
    </w:p>
    <w:p w:rsidR="000A29D7" w:rsidRDefault="000A29D7" w:rsidP="000A29D7">
      <w:pPr>
        <w:pStyle w:val="Heading4"/>
      </w:pPr>
      <w:r>
        <w:t>Organized crime links directly to acts of terrorism while creating opportunities to fund terrorist groups</w:t>
      </w:r>
    </w:p>
    <w:p w:rsidR="000A29D7" w:rsidRPr="00343823" w:rsidRDefault="000A29D7" w:rsidP="000A29D7">
      <w:pPr>
        <w:rPr>
          <w:rStyle w:val="Style13ptBold"/>
          <w:b w:val="0"/>
          <w:sz w:val="18"/>
        </w:rPr>
      </w:pPr>
      <w:r w:rsidRPr="00343823">
        <w:rPr>
          <w:rStyle w:val="Style13ptBold"/>
        </w:rPr>
        <w:t>D'</w:t>
      </w:r>
      <w:r>
        <w:rPr>
          <w:rStyle w:val="Style13ptBold"/>
        </w:rPr>
        <w:t xml:space="preserve">Alfonso 14 </w:t>
      </w:r>
      <w:r>
        <w:rPr>
          <w:rStyle w:val="Style13ptBold"/>
          <w:sz w:val="18"/>
        </w:rPr>
        <w:t>(Steven, writer at IBM &amp; member of Red Cells (against financial crimes), “</w:t>
      </w:r>
      <w:r w:rsidRPr="00343823">
        <w:rPr>
          <w:rStyle w:val="Style13ptBold"/>
          <w:sz w:val="18"/>
        </w:rPr>
        <w:t>Why Organized Crime and Terror Groups Are Converging</w:t>
      </w:r>
      <w:r>
        <w:rPr>
          <w:rStyle w:val="Style13ptBold"/>
          <w:sz w:val="18"/>
        </w:rPr>
        <w:t xml:space="preserve">”, </w:t>
      </w:r>
      <w:hyperlink r:id="rId69" w:history="1">
        <w:r w:rsidRPr="00AC6FCB">
          <w:rPr>
            <w:rStyle w:val="Hyperlink"/>
          </w:rPr>
          <w:t>https://securityintelligence.com/why-organized-crime-and-terror-groups-are-converging/</w:t>
        </w:r>
      </w:hyperlink>
      <w:r>
        <w:rPr>
          <w:rStyle w:val="Style13ptBold"/>
          <w:sz w:val="18"/>
        </w:rPr>
        <w:t>) KR</w:t>
      </w:r>
    </w:p>
    <w:p w:rsidR="000A29D7" w:rsidRDefault="000A29D7" w:rsidP="000A29D7">
      <w:pPr>
        <w:rPr>
          <w:rStyle w:val="StyleBoldUnderline"/>
        </w:rPr>
      </w:pPr>
      <w:r w:rsidRPr="00D52651">
        <w:rPr>
          <w:sz w:val="16"/>
        </w:rPr>
        <w:t xml:space="preserve">In January 2010, </w:t>
      </w:r>
      <w:r w:rsidRPr="005E10A9">
        <w:rPr>
          <w:rStyle w:val="StyleBoldUnderline"/>
        </w:rPr>
        <w:t>the U.S. government completed a review of international organized crime (IOC)</w:t>
      </w:r>
      <w:r w:rsidRPr="00D52651">
        <w:rPr>
          <w:sz w:val="16"/>
        </w:rPr>
        <w:t>, the first comprehensive study of IOC since 1995</w:t>
      </w:r>
      <w:r w:rsidRPr="005E10A9">
        <w:rPr>
          <w:rStyle w:val="StyleBoldUnderline"/>
        </w:rPr>
        <w:t>. It found that IOC had expanded dramatically, leading the government to alter its position and view IOC as a serious national security threat. Based on organized crime’s expansion across national boundaries and the influence it exerts, the government adopted a new moniker: TOC</w:t>
      </w:r>
      <w:r w:rsidRPr="00D52651">
        <w:rPr>
          <w:sz w:val="16"/>
        </w:rPr>
        <w:t xml:space="preserve">. </w:t>
      </w:r>
      <w:r w:rsidRPr="005E10A9">
        <w:rPr>
          <w:rStyle w:val="StyleBoldUnderline"/>
        </w:rPr>
        <w:t>TOC more accurately reflects its reach and the potential impact from converging threats of drug-, human- and weapons-trafficking organizations with traditional terrorist groups, such as Hezbollah.</w:t>
      </w:r>
      <w:r>
        <w:rPr>
          <w:rStyle w:val="StyleBoldUnderline"/>
        </w:rPr>
        <w:t xml:space="preserve"> </w:t>
      </w:r>
      <w:r w:rsidRPr="00D52651">
        <w:rPr>
          <w:sz w:val="16"/>
        </w:rPr>
        <w:t xml:space="preserve">“In years past, </w:t>
      </w:r>
      <w:r w:rsidRPr="005E10A9">
        <w:rPr>
          <w:rStyle w:val="StyleBoldUnderline"/>
        </w:rPr>
        <w:t>TOC was largely regional in scope, hierarchically structured and had only occasional links to terrorism,” according to the National Security Council. “Today’s criminal networks are fluid, striking new allegiances with other networks around the world and engaging in a wide range of illicit activities, including cybercrime and providing support for terrorism.”</w:t>
      </w:r>
      <w:r>
        <w:rPr>
          <w:rStyle w:val="StyleBoldUnderline"/>
        </w:rPr>
        <w:t xml:space="preserve"> </w:t>
      </w:r>
      <w:r w:rsidRPr="005E10A9">
        <w:rPr>
          <w:rStyle w:val="StyleBoldUnderline"/>
        </w:rPr>
        <w:t>TOC presents an international threat to financial systems through cybercrime and sophisticated fraud schemes to create channels to fund terror campaigns and mass-casualty weapons. TOC includes all types of profit-motivated crime involving more than one country and including the following:</w:t>
      </w:r>
      <w:r>
        <w:rPr>
          <w:rStyle w:val="StyleBoldUnderline"/>
        </w:rPr>
        <w:t xml:space="preserve"> </w:t>
      </w:r>
      <w:r w:rsidRPr="005E10A9">
        <w:rPr>
          <w:rStyle w:val="StyleBoldUnderline"/>
        </w:rPr>
        <w:t>Money laundering</w:t>
      </w:r>
      <w:r>
        <w:rPr>
          <w:rStyle w:val="StyleBoldUnderline"/>
        </w:rPr>
        <w:t xml:space="preserve"> </w:t>
      </w:r>
      <w:r w:rsidRPr="005E10A9">
        <w:rPr>
          <w:rStyle w:val="StyleBoldUnderline"/>
        </w:rPr>
        <w:t xml:space="preserve">Financial </w:t>
      </w:r>
      <w:proofErr w:type="gramStart"/>
      <w:r w:rsidRPr="005E10A9">
        <w:rPr>
          <w:rStyle w:val="StyleBoldUnderline"/>
        </w:rPr>
        <w:t>fraud</w:t>
      </w:r>
      <w:proofErr w:type="gramEnd"/>
      <w:r>
        <w:rPr>
          <w:rStyle w:val="StyleBoldUnderline"/>
        </w:rPr>
        <w:t xml:space="preserve"> </w:t>
      </w:r>
      <w:r w:rsidRPr="00D52651">
        <w:rPr>
          <w:sz w:val="16"/>
        </w:rPr>
        <w:t xml:space="preserve">Counterfeit goods </w:t>
      </w:r>
      <w:r w:rsidRPr="005E10A9">
        <w:rPr>
          <w:rStyle w:val="StyleBoldUnderline"/>
        </w:rPr>
        <w:t>Terrorist financing</w:t>
      </w:r>
      <w:r>
        <w:rPr>
          <w:rStyle w:val="StyleBoldUnderline"/>
        </w:rPr>
        <w:t xml:space="preserve"> </w:t>
      </w:r>
      <w:r w:rsidRPr="00D52651">
        <w:rPr>
          <w:sz w:val="16"/>
        </w:rPr>
        <w:t xml:space="preserve">Drug trafficking Human trafficking Migrant smuggling Weapons trafficking </w:t>
      </w:r>
      <w:r w:rsidRPr="005E10A9">
        <w:rPr>
          <w:rStyle w:val="StyleBoldUnderline"/>
        </w:rPr>
        <w:t>Cybercrime (certain aspects)</w:t>
      </w:r>
    </w:p>
    <w:p w:rsidR="000A29D7" w:rsidRPr="00FE2B99" w:rsidRDefault="000A29D7" w:rsidP="000A29D7">
      <w:pPr>
        <w:pStyle w:val="Heading4"/>
        <w:rPr>
          <w:rStyle w:val="StyleBoldUnderline"/>
          <w:szCs w:val="26"/>
        </w:rPr>
      </w:pPr>
      <w:r>
        <w:rPr>
          <w:rStyle w:val="StyleBoldUnderline"/>
          <w:szCs w:val="26"/>
        </w:rPr>
        <w:t>Organized crime threatens economic stability and peace in the Asia</w:t>
      </w:r>
    </w:p>
    <w:p w:rsidR="000A29D7" w:rsidRPr="00FE2B99" w:rsidRDefault="000A29D7" w:rsidP="000A29D7">
      <w:pPr>
        <w:rPr>
          <w:rStyle w:val="Style13ptBold"/>
          <w:b w:val="0"/>
          <w:sz w:val="18"/>
        </w:rPr>
      </w:pPr>
      <w:r>
        <w:rPr>
          <w:rStyle w:val="Style13ptBold"/>
        </w:rPr>
        <w:t xml:space="preserve">UNODC 2-25 </w:t>
      </w:r>
      <w:r>
        <w:rPr>
          <w:rStyle w:val="Style13ptBold"/>
          <w:sz w:val="18"/>
        </w:rPr>
        <w:t>(United Nations Office on Drugs and Crime, “</w:t>
      </w:r>
      <w:r w:rsidRPr="00FE2B99">
        <w:rPr>
          <w:rStyle w:val="Style13ptBold"/>
          <w:sz w:val="18"/>
        </w:rPr>
        <w:t>Organized crime threatens peace and prosperity in an integrated Southeast Asia</w:t>
      </w:r>
      <w:r>
        <w:rPr>
          <w:rStyle w:val="Style13ptBold"/>
          <w:sz w:val="18"/>
        </w:rPr>
        <w:t xml:space="preserve">”, </w:t>
      </w:r>
      <w:hyperlink r:id="rId70" w:history="1">
        <w:r w:rsidRPr="00AC6FCB">
          <w:rPr>
            <w:rStyle w:val="Hyperlink"/>
          </w:rPr>
          <w:t>https://www.unodc.org/southeastasiaandpacific/en/2016/02/organized-crime-southeast-asia/story.html</w:t>
        </w:r>
      </w:hyperlink>
      <w:r>
        <w:rPr>
          <w:rStyle w:val="Style13ptBold"/>
          <w:sz w:val="18"/>
        </w:rPr>
        <w:t>) KR</w:t>
      </w:r>
    </w:p>
    <w:p w:rsidR="000A29D7" w:rsidRPr="00D52651" w:rsidRDefault="000A29D7" w:rsidP="000A29D7">
      <w:pPr>
        <w:rPr>
          <w:sz w:val="16"/>
        </w:rPr>
      </w:pPr>
      <w:r w:rsidRPr="00FE2B99">
        <w:rPr>
          <w:rStyle w:val="StyleBoldUnderline"/>
        </w:rPr>
        <w:t xml:space="preserve">Rapid integration in Southeast Asia is creating new economic, social and development opportunities, but also poses significant security challenges underpinned by organised crime, according to a new report released by the United Nations Office on Drugs and Crime (UNODC). </w:t>
      </w:r>
      <w:r w:rsidRPr="00D52651">
        <w:rPr>
          <w:sz w:val="16"/>
        </w:rPr>
        <w:t xml:space="preserve">There are indications that organized crime and associated problems are expanding and diversifying as regional integration intensifies. </w:t>
      </w:r>
      <w:r w:rsidRPr="00FE2B99">
        <w:rPr>
          <w:rStyle w:val="StyleBoldUnderline"/>
        </w:rPr>
        <w:t>Controlling the illegal flows of goods, people and money has increasingly become a challenge that governments cannot address alone. The illegal trade of people, drugs, wildlife and counterfeits in Southeast Asia is conservatively estimated at USD 100 billion per year, and has a destabilizing effect by generating money for criminal and non-state groups that is laundered into the legitimate economy.</w:t>
      </w:r>
      <w:r>
        <w:rPr>
          <w:rStyle w:val="StyleBoldUnderline"/>
        </w:rPr>
        <w:t xml:space="preserve"> </w:t>
      </w:r>
      <w:r w:rsidRPr="00FE2B99">
        <w:rPr>
          <w:rStyle w:val="StyleBoldUnderline"/>
        </w:rPr>
        <w:t>The report frames the issues within the context of regional integration and urges countries in the region to act quickly to address the possible amplification of transnational organized crime.</w:t>
      </w:r>
      <w:r>
        <w:rPr>
          <w:rStyle w:val="StyleBoldUnderline"/>
        </w:rPr>
        <w:t xml:space="preserve"> </w:t>
      </w:r>
      <w:r w:rsidRPr="00D52651">
        <w:rPr>
          <w:sz w:val="16"/>
        </w:rPr>
        <w:t>"Current public security and safety institutions, systems and safeguards in the region are reflective of a time when crime was local in nature, prior to when governments had to work on shared security challenges" said Mr. Jeremy Douglas, UNODC Regional Representative, Southeast Asia and the Pacific. "</w:t>
      </w:r>
      <w:r w:rsidRPr="00FE2B99">
        <w:rPr>
          <w:rStyle w:val="StyleBoldUnderline"/>
        </w:rPr>
        <w:t>Currently, the ASEAN institutional agenda for countering transnational crime is not moving at the same speed as the trade and migration side of the integration. Anticipating transnational organised crime and security risks should be an integral part of infrastructure and trade facilitation project plans</w:t>
      </w:r>
      <w:r w:rsidRPr="00D52651">
        <w:rPr>
          <w:sz w:val="16"/>
        </w:rPr>
        <w:t xml:space="preserve">." </w:t>
      </w:r>
      <w:r w:rsidRPr="00FE2B99">
        <w:rPr>
          <w:rStyle w:val="StyleBoldUnderline"/>
        </w:rPr>
        <w:t>The drug trade is a key example of how regional integration has facilitated the illegal flow of substances within the region and exploited connections with neighbouring regions</w:t>
      </w:r>
      <w:r w:rsidRPr="00D52651">
        <w:rPr>
          <w:sz w:val="16"/>
        </w:rPr>
        <w:t>. Heroin and synthetic drugs are often produced in the region, and consumed in other countries in the region or beyond</w:t>
      </w:r>
      <w:r w:rsidRPr="00FE2B99">
        <w:rPr>
          <w:rStyle w:val="StyleBoldUnderline"/>
        </w:rPr>
        <w:t>. The trade operates alongside, and is often intertwined with, the licit economy.</w:t>
      </w:r>
      <w:r w:rsidRPr="00D52651">
        <w:rPr>
          <w:sz w:val="16"/>
        </w:rPr>
        <w:t xml:space="preserve"> Similarly, the precursor chemicals needed for the production of these drugs are trafficked into the region, mainly from neighboring China and India. The diversion of precursors from legitimate trade channels for methamphetamine manufacture increasingly involves pharmaceuticals from legitimate manufacturers. </w:t>
      </w:r>
      <w:r w:rsidRPr="00FE2B99">
        <w:rPr>
          <w:rStyle w:val="StyleBoldUnderline"/>
        </w:rPr>
        <w:t>Economic growth in Southeast Asia is encouraging closer integration of suppliers, production networks and infrastructure in the region. Rapidly expanding economic and infrastructure connections around the region, in the form of ports, border crossings and airports, have expanded the opportunity for organised crime to traverse borders quickly and with greater ease.</w:t>
      </w:r>
      <w:r w:rsidRPr="00D52651">
        <w:rPr>
          <w:sz w:val="16"/>
        </w:rPr>
        <w:t xml:space="preserve"> The capacities required to address the risks and negative impacts of increased cross-border movement include improved information exchange, ability to risk profile, improved management of border, port and airport infrastructure, and facilitate joint operations.</w:t>
      </w:r>
    </w:p>
    <w:p w:rsidR="000A29D7" w:rsidRPr="0085752B" w:rsidRDefault="000A29D7" w:rsidP="000A29D7">
      <w:pPr>
        <w:pStyle w:val="Heading4"/>
        <w:rPr>
          <w:rStyle w:val="Style13ptBold"/>
          <w:b/>
        </w:rPr>
      </w:pPr>
      <w:r>
        <w:rPr>
          <w:rStyle w:val="Style13ptBold"/>
        </w:rPr>
        <w:t>Asian organized crime links to terrorism while also causing major economic impacts</w:t>
      </w:r>
    </w:p>
    <w:p w:rsidR="000A29D7" w:rsidRPr="001D3C2E" w:rsidRDefault="000A29D7" w:rsidP="000A29D7">
      <w:pPr>
        <w:rPr>
          <w:rStyle w:val="Style13ptBold"/>
          <w:b w:val="0"/>
          <w:sz w:val="18"/>
        </w:rPr>
      </w:pPr>
      <w:r w:rsidRPr="001D3C2E">
        <w:rPr>
          <w:rStyle w:val="Style13ptBold"/>
        </w:rPr>
        <w:t>Biswas</w:t>
      </w:r>
      <w:r>
        <w:rPr>
          <w:rStyle w:val="Style13ptBold"/>
        </w:rPr>
        <w:t xml:space="preserve"> 15 </w:t>
      </w:r>
      <w:r>
        <w:rPr>
          <w:rStyle w:val="Style13ptBold"/>
          <w:sz w:val="18"/>
        </w:rPr>
        <w:t>(</w:t>
      </w:r>
      <w:r w:rsidRPr="001D3C2E">
        <w:rPr>
          <w:rStyle w:val="Style13ptBold"/>
          <w:sz w:val="18"/>
        </w:rPr>
        <w:t>Rajiv</w:t>
      </w:r>
      <w:r>
        <w:rPr>
          <w:rStyle w:val="Style13ptBold"/>
          <w:sz w:val="18"/>
        </w:rPr>
        <w:t xml:space="preserve">, interviewed by Gabriel </w:t>
      </w:r>
      <w:r w:rsidRPr="001D3C2E">
        <w:rPr>
          <w:rStyle w:val="Style13ptBold"/>
          <w:sz w:val="18"/>
        </w:rPr>
        <w:t>Domínguez</w:t>
      </w:r>
      <w:r>
        <w:rPr>
          <w:rStyle w:val="Style13ptBold"/>
          <w:sz w:val="18"/>
        </w:rPr>
        <w:t xml:space="preserve"> at DW, </w:t>
      </w:r>
      <w:r w:rsidRPr="001D3C2E">
        <w:rPr>
          <w:rStyle w:val="Style13ptBold"/>
          <w:sz w:val="18"/>
        </w:rPr>
        <w:t>Asia-Pacific Chief Economist</w:t>
      </w:r>
      <w:r>
        <w:rPr>
          <w:rStyle w:val="Style13ptBold"/>
          <w:sz w:val="18"/>
        </w:rPr>
        <w:t xml:space="preserve"> at HIS, “</w:t>
      </w:r>
      <w:r w:rsidRPr="001D3C2E">
        <w:rPr>
          <w:rStyle w:val="Style13ptBold"/>
          <w:sz w:val="18"/>
        </w:rPr>
        <w:t>Organized crime poses major threat to Asia-Pacific nations</w:t>
      </w:r>
      <w:r>
        <w:rPr>
          <w:rStyle w:val="Style13ptBold"/>
          <w:sz w:val="18"/>
        </w:rPr>
        <w:t xml:space="preserve">”, </w:t>
      </w:r>
      <w:hyperlink r:id="rId71" w:history="1">
        <w:r w:rsidRPr="00AC6FCB">
          <w:rPr>
            <w:rStyle w:val="Hyperlink"/>
          </w:rPr>
          <w:t>http://www.dw.com/en/organized-crime-poses-major-threat-to-asia-pacific-nations/a-18283320</w:t>
        </w:r>
      </w:hyperlink>
      <w:r>
        <w:rPr>
          <w:rStyle w:val="Style13ptBold"/>
          <w:sz w:val="18"/>
        </w:rPr>
        <w:t>) KR</w:t>
      </w:r>
    </w:p>
    <w:p w:rsidR="000A29D7" w:rsidRDefault="000A29D7" w:rsidP="000A29D7">
      <w:pPr>
        <w:rPr>
          <w:rStyle w:val="StyleBoldUnderline"/>
        </w:rPr>
      </w:pPr>
      <w:r w:rsidRPr="005B73AC">
        <w:rPr>
          <w:rStyle w:val="StyleBoldUnderline"/>
        </w:rPr>
        <w:t>An evolving threat is from the linkages between organized crime and terrorist networks, which creates a wide range of risks to national security for Asian nations</w:t>
      </w:r>
      <w:r w:rsidRPr="00D52651">
        <w:rPr>
          <w:sz w:val="16"/>
        </w:rPr>
        <w:t xml:space="preserve">. </w:t>
      </w:r>
      <w:r w:rsidRPr="005B73AC">
        <w:rPr>
          <w:rStyle w:val="StyleBoldUnderline"/>
        </w:rPr>
        <w:t>These threats include the use of organized crime smuggling operations to transfer terrorists and their weapons worldwide, as well as co-operation between organized crime networks and terrorist groups for funding terrorism through illegal activities, such as drug trafficking of opium from Afghanistan.</w:t>
      </w:r>
      <w:r>
        <w:rPr>
          <w:rStyle w:val="StyleBoldUnderline"/>
        </w:rPr>
        <w:t xml:space="preserve"> </w:t>
      </w:r>
      <w:r w:rsidRPr="00D52651">
        <w:rPr>
          <w:sz w:val="16"/>
        </w:rPr>
        <w:t xml:space="preserve">What is the main impact of these organized crime activities on Asian nations? </w:t>
      </w:r>
      <w:r w:rsidRPr="005B73AC">
        <w:rPr>
          <w:rStyle w:val="StyleBoldUnderline"/>
        </w:rPr>
        <w:t>Such large amounts of illegal earnings by organized crime groups, estimated to exceed 350 billion USD each year, give considerable power to organized crime to undermine the rule of law and good governance in Asia.</w:t>
      </w:r>
      <w:r>
        <w:rPr>
          <w:rStyle w:val="StyleBoldUnderline"/>
        </w:rPr>
        <w:t xml:space="preserve"> </w:t>
      </w:r>
      <w:r w:rsidRPr="005B73AC">
        <w:rPr>
          <w:rStyle w:val="StyleBoldUnderline"/>
        </w:rPr>
        <w:t>With corruption already a severe problem in many Asian countries, a significant proportion of these vast amounts of criminal funds will inevitably be used to buy the allegiance of corrupt officials in key government roles to allow the organized crime groups to pursue their illegal activities.</w:t>
      </w:r>
      <w:r>
        <w:rPr>
          <w:rStyle w:val="StyleBoldUnderline"/>
        </w:rPr>
        <w:t xml:space="preserve"> </w:t>
      </w:r>
      <w:r w:rsidRPr="00D52651">
        <w:rPr>
          <w:sz w:val="16"/>
        </w:rPr>
        <w:t xml:space="preserve">What are the main sectors where transnational organized crime groups are operating in Asia? </w:t>
      </w:r>
      <w:r w:rsidRPr="005B73AC">
        <w:rPr>
          <w:rStyle w:val="StyleBoldUnderline"/>
        </w:rPr>
        <w:t>UNODC has estimated that the total illicit revenue for organized crime groups in Southeast Asia and China from the drug trade for heroin and methamphetamines was around 31 billion USD in 2011. Revenue for criminal groups from counterfeit goods in Southeast Asia and China was estimated at 24 billion USD for the same year.</w:t>
      </w:r>
      <w:r>
        <w:rPr>
          <w:rStyle w:val="StyleBoldUnderline"/>
        </w:rPr>
        <w:t xml:space="preserve"> </w:t>
      </w:r>
      <w:r w:rsidRPr="005B73AC">
        <w:rPr>
          <w:rStyle w:val="StyleBoldUnderline"/>
        </w:rPr>
        <w:t xml:space="preserve">Together, this amounted to 55 billion USD in earnings from these two sectors for organized crime groups, including the Japanese yakuza and Chinese triads, operating in Southeast Asia and China. </w:t>
      </w:r>
      <w:proofErr w:type="gramStart"/>
      <w:r w:rsidRPr="005B73AC">
        <w:rPr>
          <w:rStyle w:val="StyleBoldUnderline"/>
        </w:rPr>
        <w:t>However</w:t>
      </w:r>
      <w:proofErr w:type="gramEnd"/>
      <w:r w:rsidRPr="005B73AC">
        <w:rPr>
          <w:rStyle w:val="StyleBoldUnderline"/>
        </w:rPr>
        <w:t xml:space="preserve"> organized crime groups in that region also generate significant revenue from other illegal activities, including human trafficking and smuggling wood products.</w:t>
      </w:r>
      <w:r>
        <w:rPr>
          <w:rStyle w:val="StyleBoldUnderline"/>
        </w:rPr>
        <w:t xml:space="preserve"> </w:t>
      </w:r>
      <w:r w:rsidRPr="00D52651">
        <w:rPr>
          <w:sz w:val="16"/>
        </w:rPr>
        <w:t xml:space="preserve">Are the organized crime groups moving into new areas of activity? </w:t>
      </w:r>
      <w:r w:rsidRPr="005B73AC">
        <w:rPr>
          <w:rStyle w:val="StyleBoldUnderline"/>
        </w:rPr>
        <w:t>Organized crime groups have become increasingly sophisticated in laundering the proceeds of crime into legitimate businesses, by establishing front companies which are operating legal businesses and can be used to purchase property or hold financial assets.</w:t>
      </w:r>
      <w:r>
        <w:rPr>
          <w:rStyle w:val="StyleBoldUnderline"/>
        </w:rPr>
        <w:t xml:space="preserve"> </w:t>
      </w:r>
      <w:r w:rsidRPr="005B73AC">
        <w:rPr>
          <w:rStyle w:val="StyleBoldUnderline"/>
        </w:rPr>
        <w:t>The legitimization of the criminal assets of organized crime groups through legal businesses also helps to facilitate their international expansion and helps to camouflage and disguise their illegal cross-border international activities, such as drug trafficking of opium from Afghanistan, which has helped to fund Al Qaeda as well as Lashkar-e-Tayyiba.</w:t>
      </w:r>
    </w:p>
    <w:p w:rsidR="000A29D7" w:rsidRPr="00D03F83" w:rsidRDefault="000A29D7" w:rsidP="000A29D7">
      <w:pPr>
        <w:pStyle w:val="Heading4"/>
        <w:rPr>
          <w:rStyle w:val="StyleBoldUnderline"/>
          <w:szCs w:val="26"/>
        </w:rPr>
      </w:pPr>
      <w:r>
        <w:rPr>
          <w:rStyle w:val="StyleBoldUnderline"/>
          <w:szCs w:val="26"/>
        </w:rPr>
        <w:t>American authorities believe that organized crime in Asia also affects U.S. interests</w:t>
      </w:r>
    </w:p>
    <w:p w:rsidR="000A29D7" w:rsidRPr="00D03F83" w:rsidRDefault="000A29D7" w:rsidP="000A29D7">
      <w:pPr>
        <w:rPr>
          <w:rStyle w:val="Style13ptBold"/>
          <w:b w:val="0"/>
          <w:sz w:val="18"/>
        </w:rPr>
      </w:pPr>
      <w:r w:rsidRPr="00D03F83">
        <w:rPr>
          <w:rStyle w:val="Style13ptBold"/>
        </w:rPr>
        <w:t>Finckenauer</w:t>
      </w:r>
      <w:r>
        <w:rPr>
          <w:rStyle w:val="Style13ptBold"/>
        </w:rPr>
        <w:t xml:space="preserve"> &amp; Chin 6 </w:t>
      </w:r>
      <w:r>
        <w:rPr>
          <w:rStyle w:val="Style13ptBold"/>
          <w:sz w:val="18"/>
        </w:rPr>
        <w:t>(James &amp; Ko-lin, Rutgers University, “</w:t>
      </w:r>
      <w:r w:rsidRPr="00D03F83">
        <w:rPr>
          <w:bCs/>
        </w:rPr>
        <w:t>ASIAN TRANSNATIONAL ORGANIZED CRIME AND ITS IMPACT ON THE UNITED STATES: DEVELOPING A TRANSNATIONAL CRIME RESEARCH AGENDA</w:t>
      </w:r>
      <w:r>
        <w:rPr>
          <w:bCs/>
        </w:rPr>
        <w:t xml:space="preserve">”, </w:t>
      </w:r>
      <w:hyperlink r:id="rId72" w:history="1">
        <w:r w:rsidRPr="00AC6FCB">
          <w:rPr>
            <w:rStyle w:val="Hyperlink"/>
            <w:bCs/>
          </w:rPr>
          <w:t>https://www.ncjrs.gov/pdffiles1/nij/grants/213310.pdf</w:t>
        </w:r>
      </w:hyperlink>
      <w:r>
        <w:rPr>
          <w:bCs/>
        </w:rPr>
        <w:t>, p.18-19) KR</w:t>
      </w:r>
    </w:p>
    <w:p w:rsidR="000A29D7" w:rsidRPr="00AF6F66" w:rsidRDefault="000A29D7" w:rsidP="000A29D7">
      <w:pPr>
        <w:rPr>
          <w:rStyle w:val="StyleBoldUnderline"/>
        </w:rPr>
      </w:pPr>
      <w:r w:rsidRPr="00AF6F66">
        <w:rPr>
          <w:rStyle w:val="StyleBoldUnderline"/>
        </w:rPr>
        <w:t>The American authorities with whom we spoke were much more likely than the Asians to consider transnational organized crime activities to be the more serious organized crime problems in Asia.</w:t>
      </w:r>
      <w:r w:rsidRPr="00D52651">
        <w:rPr>
          <w:sz w:val="16"/>
        </w:rPr>
        <w:t xml:space="preserve"> </w:t>
      </w:r>
      <w:r w:rsidRPr="00AF6F66">
        <w:rPr>
          <w:rStyle w:val="StyleBoldUnderline"/>
        </w:rPr>
        <w:t>This could be because their job responsibilities require them to adhere to and represent official U.S. policy on issues such as human trafficking</w:t>
      </w:r>
      <w:r w:rsidRPr="00D52651">
        <w:rPr>
          <w:sz w:val="16"/>
        </w:rPr>
        <w:t>. It could also be because in some cases they lack knowledge and understanding of the local situation, as a result of depending upon formal sources of information</w:t>
      </w:r>
      <w:r w:rsidRPr="00AF6F66">
        <w:rPr>
          <w:rStyle w:val="StyleBoldUnderline"/>
        </w:rPr>
        <w:t>. In any event, from the U.S. viewpoint, the problems of drug production and trafficking, human smuggling, trafficking in women and children for the purpose of prostitution, arms trafficking, and money laundering are all very serious problems in Asia. They also think that these activities have either a direct or indirect impact on U.S. interests or, at the very least, that they have undermined the stability and well being of ally countries in Asia.</w:t>
      </w:r>
    </w:p>
    <w:p w:rsidR="000A29D7" w:rsidRDefault="000A29D7" w:rsidP="000A29D7"/>
    <w:p w:rsidR="000A29D7" w:rsidRDefault="000A29D7" w:rsidP="000A29D7">
      <w:pPr>
        <w:rPr>
          <w:sz w:val="16"/>
        </w:rPr>
      </w:pPr>
    </w:p>
    <w:p w:rsidR="000A29D7" w:rsidRDefault="000A29D7" w:rsidP="000A29D7">
      <w:pPr>
        <w:rPr>
          <w:rFonts w:asciiTheme="minorHAnsi" w:hAnsiTheme="minorHAnsi"/>
        </w:rPr>
      </w:pPr>
    </w:p>
    <w:p w:rsidR="00B047FA" w:rsidRPr="00B047FA" w:rsidRDefault="00B047FA" w:rsidP="00B047FA">
      <w:pPr>
        <w:pStyle w:val="Heading2"/>
      </w:pPr>
      <w:r>
        <w:t>THAAD Good Advantage</w:t>
      </w:r>
    </w:p>
    <w:p w:rsidR="000A29D7" w:rsidRDefault="000A29D7" w:rsidP="000A29D7">
      <w:pPr>
        <w:pStyle w:val="Heading3"/>
      </w:pPr>
      <w:r>
        <w:t>1AC – THAAD Good</w:t>
      </w:r>
    </w:p>
    <w:p w:rsidR="000A29D7" w:rsidRDefault="000A29D7" w:rsidP="000A29D7">
      <w:pPr>
        <w:pStyle w:val="Heading4"/>
      </w:pPr>
      <w:r>
        <w:t xml:space="preserve">China will </w:t>
      </w:r>
      <w:proofErr w:type="gramStart"/>
      <w:r>
        <w:t>blocks</w:t>
      </w:r>
      <w:proofErr w:type="gramEnd"/>
      <w:r>
        <w:t xml:space="preserve"> THAAD deployment because of security fears</w:t>
      </w:r>
    </w:p>
    <w:p w:rsidR="000A29D7" w:rsidRPr="00407DA2" w:rsidRDefault="000A29D7" w:rsidP="000A29D7">
      <w:r>
        <w:rPr>
          <w:b/>
        </w:rPr>
        <w:t xml:space="preserve">Japan Times 2/8 </w:t>
      </w:r>
      <w:r>
        <w:t xml:space="preserve">(Japan Times, Feb 8, 2016, “Deployment of U.S. Missile </w:t>
      </w:r>
      <w:proofErr w:type="gramStart"/>
      <w:r>
        <w:t>Defense  System</w:t>
      </w:r>
      <w:proofErr w:type="gramEnd"/>
      <w:r>
        <w:t xml:space="preserve"> in Asia could reshape Security in East Asia”, </w:t>
      </w:r>
      <w:r w:rsidRPr="00407DA2">
        <w:t>http://www.japantimes.co.jp/news/2016/02/08/asia-pacific/deployment-of-u-s-missile-defense-system-could-reshape-security-in-east-asia/#.V2r1MGgrI2w</w:t>
      </w:r>
      <w:r>
        <w:t>)</w:t>
      </w:r>
    </w:p>
    <w:p w:rsidR="000A29D7" w:rsidRPr="00A20EC2" w:rsidRDefault="000A29D7" w:rsidP="000A29D7">
      <w:pPr>
        <w:rPr>
          <w:sz w:val="16"/>
        </w:rPr>
      </w:pPr>
      <w:r w:rsidRPr="00A20EC2">
        <w:rPr>
          <w:sz w:val="16"/>
        </w:rPr>
        <w:t xml:space="preserve">The U.S. has opened the door to parking a ballistic missile defense system on North Korea’s doorstep, a move that could reshape North Asia’s security landscape. Kim Jong Un’s launch Sunday of a long-range rocket prompted a reaction that his nuclear test last month did not: South Korea now says it will consider allowing the deployment on its soil of a U.S. Army system known as THAAD. For years </w:t>
      </w:r>
      <w:r w:rsidRPr="00407DA2">
        <w:rPr>
          <w:rStyle w:val="StyleBoldUnderline"/>
        </w:rPr>
        <w:t>South Korea has danced around the idea of Terminal High Altitude Area Defense, which targets missiles in flight and could complement lower-altitude defenses already in the country.</w:t>
      </w:r>
      <w:r w:rsidRPr="00A20EC2">
        <w:rPr>
          <w:sz w:val="16"/>
        </w:rPr>
        <w:t xml:space="preserve"> That is mainly </w:t>
      </w:r>
      <w:r w:rsidRPr="00407DA2">
        <w:rPr>
          <w:rStyle w:val="StyleBoldUnderline"/>
        </w:rPr>
        <w:t xml:space="preserve">because </w:t>
      </w:r>
      <w:r w:rsidRPr="00407DA2">
        <w:rPr>
          <w:rStyle w:val="StyleBoldUnderline"/>
          <w:b/>
        </w:rPr>
        <w:t>it risks annoying neighbor China</w:t>
      </w:r>
      <w:r w:rsidRPr="00407DA2">
        <w:rPr>
          <w:rStyle w:val="StyleBoldUnderline"/>
        </w:rPr>
        <w:t>, which has warned against THAAD being deployed on the Korean Peninsula</w:t>
      </w:r>
      <w:r w:rsidRPr="00A20EC2">
        <w:rPr>
          <w:sz w:val="16"/>
        </w:rPr>
        <w:t xml:space="preserve">. It could also spur Japan to look at using it. While </w:t>
      </w:r>
      <w:r w:rsidRPr="00407DA2">
        <w:rPr>
          <w:rStyle w:val="StyleBoldUnderline"/>
        </w:rPr>
        <w:t>THAAD</w:t>
      </w:r>
      <w:r w:rsidRPr="00A20EC2">
        <w:rPr>
          <w:sz w:val="16"/>
        </w:rPr>
        <w:t xml:space="preserve"> could be a deterrent against Kim’s regime, it </w:t>
      </w:r>
      <w:r w:rsidRPr="00407DA2">
        <w:rPr>
          <w:rStyle w:val="StyleBoldUnderline"/>
        </w:rPr>
        <w:t>would also raise the stakes for security in a region where suspicions already run high</w:t>
      </w:r>
      <w:r w:rsidRPr="00A20EC2">
        <w:rPr>
          <w:sz w:val="16"/>
        </w:rPr>
        <w:t xml:space="preserve"> over Japan’s military aggression during World War II and a later conflict that split the Korean Peninsula between an isolated, unpredictable regime in the north and what is now a democracy in the south. “</w:t>
      </w:r>
      <w:r w:rsidRPr="00407DA2">
        <w:rPr>
          <w:rStyle w:val="StyleBoldUnderline"/>
          <w:b/>
        </w:rPr>
        <w:t>The Chinese are doing anything possible to head off what they think might be a potential weapon that could be used against them</w:t>
      </w:r>
      <w:r w:rsidRPr="00407DA2">
        <w:rPr>
          <w:rStyle w:val="StyleBoldUnderline"/>
        </w:rPr>
        <w:t>,” said Richard Bitzinger, a senior fellow at the S. Rajaratnam School of International Studies in Singapore</w:t>
      </w:r>
      <w:r w:rsidRPr="000A29D7">
        <w:t>. “You can say everything you want, that this is not directed against the Chinese, but the fact of the matter is, it potentially could be.” South Korea has long assured China, its biggest trading partner, it was not in talks with the U.S. about the deployment of THAAD. North Korea’s recent actions have changed that, with defense officials</w:t>
      </w:r>
      <w:r w:rsidRPr="00A20EC2">
        <w:rPr>
          <w:sz w:val="16"/>
        </w:rPr>
        <w:t xml:space="preserve"> saying in Seoul they cannot afford to ignore calls for a stronger shield against weapons of mass destruction.</w:t>
      </w:r>
    </w:p>
    <w:p w:rsidR="000A29D7" w:rsidRDefault="000A29D7" w:rsidP="000A29D7">
      <w:pPr>
        <w:pStyle w:val="Heading4"/>
      </w:pPr>
      <w:r>
        <w:t>THAAD deployment’s crucial to avert North Korean war</w:t>
      </w:r>
    </w:p>
    <w:p w:rsidR="000A29D7" w:rsidRPr="00DC605C" w:rsidRDefault="000A29D7" w:rsidP="000A29D7">
      <w:r>
        <w:rPr>
          <w:b/>
        </w:rPr>
        <w:t xml:space="preserve">Klinger 15 </w:t>
      </w:r>
      <w:proofErr w:type="gramStart"/>
      <w:r>
        <w:t>( Bruce</w:t>
      </w:r>
      <w:proofErr w:type="gramEnd"/>
      <w:r>
        <w:t xml:space="preserve"> Klinger is a former CIA Deputy Division Chief on Korean Analysis, April 21, 2015, The Institute for Security and Development Policy, “Why South Korea Needs THAAD Missile Defense”, </w:t>
      </w:r>
      <w:r w:rsidRPr="00DC605C">
        <w:t>http://isdp.eu/content/uploads/publications/2015-klingner-why-south-korea-needs-thaad-missile-defense.pdf</w:t>
      </w:r>
      <w:r>
        <w:t>)</w:t>
      </w:r>
    </w:p>
    <w:p w:rsidR="000A29D7" w:rsidRPr="00DC605C" w:rsidRDefault="000A29D7" w:rsidP="000A29D7">
      <w:r w:rsidRPr="00DC605C">
        <w:t xml:space="preserve">The April 2015 interim nuclear agreement with Iran generated speculation that a similar agreement may be possible with North Korea. However, Pyongyang has made emphatically clear that it will never abandon its nuclear arsenal and declared the Six Party Talks negotiations “null and void.” Kim Jong-un and all major senior government entities have vowed to maintain North Korea’s nuclear weapons, even amending the constitution to forever enshrine North Korea as a nuclear nation. </w:t>
      </w:r>
      <w:r w:rsidRPr="007B2CEC">
        <w:rPr>
          <w:rStyle w:val="StyleBoldUnderline"/>
          <w:b/>
        </w:rPr>
        <w:t>North Korea has an extensive ballistic missile force that can strike South Korea, Japan, and U.S. military bases in Asia</w:t>
      </w:r>
      <w:r w:rsidRPr="00DC605C">
        <w:t xml:space="preserve">. Enough unclassified evidence is available to conclude that </w:t>
      </w:r>
      <w:r w:rsidRPr="007B2CEC">
        <w:rPr>
          <w:rStyle w:val="StyleBoldUnderline"/>
        </w:rPr>
        <w:t>the regime has likely achieved warhead miniaturization, the ability to place nuclear weapons on</w:t>
      </w:r>
      <w:r w:rsidRPr="00DC605C">
        <w:t xml:space="preserve"> its No Dong </w:t>
      </w:r>
      <w:r w:rsidRPr="007B2CEC">
        <w:rPr>
          <w:rStyle w:val="StyleBoldUnderline"/>
        </w:rPr>
        <w:t>medium-range ballistic missiles, and can currently threaten Japan and South Korea with nuclear weapons</w:t>
      </w:r>
      <w:r w:rsidRPr="00DC605C">
        <w:t xml:space="preserve">. Therefore, </w:t>
      </w:r>
      <w:r w:rsidRPr="007B2CEC">
        <w:rPr>
          <w:rStyle w:val="StyleBoldUnderline"/>
          <w:b/>
        </w:rPr>
        <w:t>the U.S. and its allies need to deploy</w:t>
      </w:r>
      <w:r w:rsidRPr="007B2CEC">
        <w:rPr>
          <w:rStyle w:val="StyleBoldUnderline"/>
        </w:rPr>
        <w:t xml:space="preserve"> sufficient </w:t>
      </w:r>
      <w:r w:rsidRPr="007B2CEC">
        <w:rPr>
          <w:rStyle w:val="StyleBoldUnderline"/>
          <w:b/>
        </w:rPr>
        <w:t>defenses</w:t>
      </w:r>
      <w:r w:rsidRPr="007B2CEC">
        <w:rPr>
          <w:rStyle w:val="StyleBoldUnderline"/>
        </w:rPr>
        <w:t xml:space="preserve"> against the growing North Korean missile and nuclear threats</w:t>
      </w:r>
      <w:r w:rsidRPr="00DC605C">
        <w:t xml:space="preserve">. </w:t>
      </w:r>
      <w:r w:rsidRPr="007B2CEC">
        <w:rPr>
          <w:rStyle w:val="StyleBoldUnderline"/>
        </w:rPr>
        <w:t xml:space="preserve">To deter and defend against ballistic missile attacks, </w:t>
      </w:r>
      <w:r w:rsidRPr="007B2CEC">
        <w:rPr>
          <w:rStyle w:val="StyleBoldUnderline"/>
          <w:b/>
        </w:rPr>
        <w:t xml:space="preserve">the United States, South Korea, and Japan need a comprehensive, integrated, multilayered </w:t>
      </w:r>
      <w:r w:rsidRPr="007B2CEC">
        <w:rPr>
          <w:rStyle w:val="StyleBoldUnderline"/>
        </w:rPr>
        <w:t xml:space="preserve">ballistic missile defense </w:t>
      </w:r>
      <w:r w:rsidRPr="007B2CEC">
        <w:rPr>
          <w:rStyle w:val="StyleBoldUnderline"/>
          <w:b/>
        </w:rPr>
        <w:t>(BMD</w:t>
      </w:r>
      <w:r w:rsidRPr="007B2CEC">
        <w:rPr>
          <w:rStyle w:val="StyleBoldUnderline"/>
        </w:rPr>
        <w:t>) system capable of multiple attempts at intercepting incoming missiles at various phases</w:t>
      </w:r>
      <w:r w:rsidRPr="00DC605C">
        <w:t>. Having multiple systems providing complementary capabilities improves the likelihood of successful defense against missile attack. Yet, despite this growing threat, South Korea insists on exposing its citizens to a greater threat than necessary. Seoul resists procuring more effective interceptors, resulting in smaller protected zones, gaps of coverage so fewer citizens are protected, and minimal time to intercept a missile, all of which contribute to a greater potential for catastrophic failure. The Terminal High Altitude Area Defense (</w:t>
      </w:r>
      <w:r w:rsidRPr="00DC605C">
        <w:rPr>
          <w:rStyle w:val="StyleBoldUnderline"/>
          <w:b/>
        </w:rPr>
        <w:t>THAAD) would be more effective than existing South Korean systems to defend military forces, population centers, and critical targets</w:t>
      </w:r>
      <w:r w:rsidRPr="00DC605C">
        <w:t xml:space="preserve"> at a higher altitude over a larger area with more reaction time than existing systems in South Korea. Even the U.S. deployment of THAAD BMD to better protect American troops on the Korean Peninsula has been controversial due to Chinese pressure on Seoul. </w:t>
      </w:r>
      <w:r w:rsidRPr="00DC605C">
        <w:rPr>
          <w:rStyle w:val="StyleBoldUnderline"/>
          <w:b/>
        </w:rPr>
        <w:t>The Park Geun-hye Administration pursues a policy of “strategic ambiguity</w:t>
      </w:r>
      <w:r w:rsidRPr="00DC605C">
        <w:rPr>
          <w:rStyle w:val="StyleBoldUnderline"/>
        </w:rPr>
        <w:t>” in order to postpone public discussion on THAAD deployment. South Korean presidential spokesman Min Kyungwook described Seoul’s position as three ‘no’s’ – “</w:t>
      </w:r>
      <w:r w:rsidRPr="00DC605C">
        <w:rPr>
          <w:rStyle w:val="StyleBoldUnderline"/>
          <w:b/>
        </w:rPr>
        <w:t>no [U.S. deployment] request, no consultation, and no decision</w:t>
      </w:r>
      <w:r w:rsidRPr="00DC605C">
        <w:rPr>
          <w:rStyle w:val="StyleBoldUnderline"/>
        </w:rPr>
        <w:t>.”</w:t>
      </w:r>
      <w:r w:rsidRPr="00DC605C">
        <w:t xml:space="preserve"> But a February 2015 Joongang Ilbo poll showed that 56 percent of respondents favored deployment of THAAD. Missile defense is most effective when systems are integrated into a seamless and cohesive network. Integrating South Korean, U.S., and Japanese sensors would enable more accurate interceptions by tracking attacking missiles from multiple angles and multiple points throughout the flight trajectory. Yet South Korea resists integrating its system into a more comprehensive allied network due to lingering historic animosities with Japan. In 2014, South Korea advocated delaying the planned transfer of wartime operational control of its military forces because it felt insufficiently prepared to defend itself against North Korean attacks. Postponing the OPCON transfer ensured maintaining a combined allied deterrent and defense effort. It would be illogical for Seoul to prefer going it alone on missile defense rather than availing itself of better interceptors and a more comprehensive allied BMD network. The Institute for Security and Development Policy – www.isdp.eu 2 Rebuffing Beijing’s Disingenuous Objections Beijing claims that THAAD deployment would be against China’s security interests. China overlooks, of course, that North Korean development of nuclear, chemical, and biological weapons and missiles went against South Korean and U.S. security interests. Is Beijing concerned that an improvement of a defensive system would impede North Korea’s ability to attack South Korea, Japan, and the United States? Or is China worried that its own ability to threaten and target the U.S. and allies will be curtailed? While deploying THAAD would improve defenses against a North Korean attack on South Korea, it would not constrain Chinese ICBM missiles. Chinese ICBM trajectories would exceed THAAD interceptor range, altitude, and speed capabilities. THAAD interceptors are designed to attack missiles heading toward the interceptors in the terminal inbound phase, not missiles flying away in the boost and mid-range phases of an outbound ICBM. The THAAD’s accompanying X-Band radar would be unable to see or track the ICBMs. The THAAD X-Band radar—which can only see in a </w:t>
      </w:r>
      <w:proofErr w:type="gramStart"/>
      <w:r w:rsidRPr="00DC605C">
        <w:t>90 degree</w:t>
      </w:r>
      <w:proofErr w:type="gramEnd"/>
      <w:r w:rsidRPr="00DC605C">
        <w:t xml:space="preserve"> arc—would be directed at North Korea, not China. Chinese ICBM trajectories would be outside of the X-band radar range. Washington has emphasized that even its homeland BMD capabilities based in the continental United States provide for defense only from a limited ICBM attack from North Korea and Iran and are not intended or scaled to affect China’s or Russia’s nuclear forces. According to remarks made by Frank A. Rose, Assistant Secretary of State for the Bureau of Arms Control, Verification and Compliance, a comprehensive U.S. defense against the larger and more sophisticated Chinese and Russian arsenals would be “extremely challenging and costly.” THAAD would also be poorly positioned against Chinese medium-range missiles. Examining the locations of Chinese SRBM and MRBMs indicates that THAAD deployed in South Korea could help defend South Korea against a Chinese DF-15 SRBM attack from Tonghua in northeast China since those missiles would be in the same trajectory as those launched from North Korea. However, THAAD would be unable to intercept Chinese DF-21 MRBMs launched from Dengshahe, Laiwu, and Hanchang toward South Korea or Japan. The THAAD X-Band radar would have minimal capabilities to monitor Chinese missiles bound for South Korea or Japan. Since Chinese technical objections are without merit and THAAD does not threaten China in any way, Beijing’s true objective becomes apparent—to prevent improving and integrating allied defensive capabilities. The THAAD deployment issue is a microcosm of the greater North Korea problem. Once again, China has shown itself to be more critical of South Korean reactions than to the precipitating North Korean threats, attacks, and violations. On the THAAD issue, China has taken Pyongyang’s side over that of Seoul, disregarding South Korea’s legitimate security concerns and fundamental sovereign right to defend itself against an unambiguous danger. Beijing again characteristically pressures Seoul rather than Pyongyang. In essence, China wants a role in South Korea’s national security decision-making by being able to exercise a veto over Seoul’s defense procurement decisions. China may be Seoul’s largest trading partner, but it is clearly not South Korea’s friend. South Korea should instead articulate to its citizens— as well as the Chinese leadership—the need for a more effective missile defense system to better protect its citizens. Seoul should rebuff Chinese interference in exercising its sovereign right to defend itself against the North Korean threat brought on, in part, by Beijing’s unwillingness to confront its belligerent ally. Conclusion </w:t>
      </w:r>
      <w:r w:rsidRPr="00DC605C">
        <w:rPr>
          <w:rStyle w:val="StyleBoldUnderline"/>
          <w:b/>
        </w:rPr>
        <w:t>Deploying THAAD</w:t>
      </w:r>
      <w:r w:rsidRPr="00DC605C">
        <w:rPr>
          <w:rStyle w:val="StyleBoldUnderline"/>
        </w:rPr>
        <w:t xml:space="preserve"> on the Korean Peninsula </w:t>
      </w:r>
      <w:r w:rsidRPr="00DC605C">
        <w:rPr>
          <w:rStyle w:val="StyleBoldUnderline"/>
          <w:b/>
        </w:rPr>
        <w:t>would</w:t>
      </w:r>
      <w:r w:rsidRPr="00DC605C">
        <w:rPr>
          <w:rStyle w:val="StyleBoldUnderline"/>
        </w:rPr>
        <w:t xml:space="preserve"> </w:t>
      </w:r>
      <w:r w:rsidRPr="00DC605C">
        <w:rPr>
          <w:rStyle w:val="StyleBoldUnderline"/>
          <w:b/>
        </w:rPr>
        <w:t>enhance</w:t>
      </w:r>
      <w:r w:rsidRPr="00DC605C">
        <w:rPr>
          <w:rStyle w:val="StyleBoldUnderline"/>
        </w:rPr>
        <w:t xml:space="preserve"> South Korea’s </w:t>
      </w:r>
      <w:r w:rsidRPr="00DC605C">
        <w:rPr>
          <w:rStyle w:val="StyleBoldUnderline"/>
          <w:b/>
        </w:rPr>
        <w:t>defense against</w:t>
      </w:r>
      <w:r w:rsidRPr="00DC605C">
        <w:rPr>
          <w:rStyle w:val="StyleBoldUnderline"/>
        </w:rPr>
        <w:t xml:space="preserve"> potentially </w:t>
      </w:r>
      <w:r w:rsidRPr="00DC605C">
        <w:rPr>
          <w:rStyle w:val="StyleBoldUnderline"/>
          <w:b/>
        </w:rPr>
        <w:t>catastrophic nuclear, biological, or chemical attacks and</w:t>
      </w:r>
      <w:r w:rsidRPr="00DC605C">
        <w:rPr>
          <w:rStyle w:val="StyleBoldUnderline"/>
        </w:rPr>
        <w:t xml:space="preserve"> well as </w:t>
      </w:r>
      <w:r w:rsidRPr="00DC605C">
        <w:rPr>
          <w:rStyle w:val="StyleBoldUnderline"/>
          <w:b/>
        </w:rPr>
        <w:t>impede Pyongyang’s ability to engage in coercive diplomacy</w:t>
      </w:r>
      <w:r w:rsidRPr="00DC605C">
        <w:rPr>
          <w:b/>
        </w:rPr>
        <w:t>.</w:t>
      </w:r>
      <w:r w:rsidRPr="00DC605C">
        <w:t xml:space="preserve"> The decision to deploy THAAD is a sovereign right that Seoul should base on national security objectives and the defensive needs of the nation. To date, the Park Geun-hye administration has demurred from redressing a national security shortfall out of concern of agitating Beijing. Seoul should not subjugate the defense of its citizens to economic blackmail by Beijing. Seoul and Washington should make clear to Beijing that Chinese pressure tactics would be better applied to its ally North Korea whose development of nuclear weapons and missiles have caused South Korea and the U.S. to take defensive actions.</w:t>
      </w:r>
    </w:p>
    <w:p w:rsidR="000A29D7" w:rsidRDefault="000A29D7" w:rsidP="000A29D7">
      <w:pPr>
        <w:pStyle w:val="Heading4"/>
      </w:pPr>
      <w:r>
        <w:t>Current defenses are insufficient – only shoring up missile defense with THAAD solves</w:t>
      </w:r>
    </w:p>
    <w:p w:rsidR="000A29D7" w:rsidRPr="007B4DC7" w:rsidRDefault="000A29D7" w:rsidP="000A29D7">
      <w:r>
        <w:rPr>
          <w:b/>
        </w:rPr>
        <w:t>Friedberg 15</w:t>
      </w:r>
      <w:r>
        <w:t xml:space="preserve"> (Sydney Friedberg Jr is a writer for Breaking Defense, May 6, 2015, Breaking Defense, “Save our Seoul: South Korea needs THAAD ASAP”, </w:t>
      </w:r>
      <w:r w:rsidRPr="007B4DC7">
        <w:t>http://breakingdefense.com/2015/05/save-our-seoul-south-korea-needs-thaad-asap-for-missile-defense/</w:t>
      </w:r>
      <w:r>
        <w:t>)</w:t>
      </w:r>
    </w:p>
    <w:p w:rsidR="000A29D7" w:rsidRDefault="00E26993" w:rsidP="000A29D7">
      <w:pPr>
        <w:rPr>
          <w:sz w:val="16"/>
        </w:rPr>
      </w:pPr>
      <w:hyperlink r:id="rId73" w:history="1">
        <w:r w:rsidR="000A29D7" w:rsidRPr="007B4DC7">
          <w:rPr>
            <w:rStyle w:val="Hyperlink"/>
            <w:sz w:val="16"/>
          </w:rPr>
          <w:t>North Korea</w:t>
        </w:r>
      </w:hyperlink>
      <w:r w:rsidR="000A29D7" w:rsidRPr="007B4DC7">
        <w:rPr>
          <w:sz w:val="16"/>
        </w:rPr>
        <w:t xml:space="preserve"> can’t nuke the US, not yet. But boy dictator </w:t>
      </w:r>
      <w:r w:rsidR="000A29D7" w:rsidRPr="007B4DC7">
        <w:rPr>
          <w:rStyle w:val="StyleBoldUnderline"/>
        </w:rPr>
        <w:t>Kim Jong-un</w:t>
      </w:r>
      <w:r w:rsidR="000A29D7" w:rsidRPr="007B4DC7">
        <w:rPr>
          <w:sz w:val="16"/>
        </w:rPr>
        <w:t xml:space="preserve"> already </w:t>
      </w:r>
      <w:r w:rsidR="000A29D7" w:rsidRPr="007B4DC7">
        <w:rPr>
          <w:rStyle w:val="StyleBoldUnderline"/>
        </w:rPr>
        <w:t>has about a thousand ballistic missiles capable of reaching </w:t>
      </w:r>
      <w:hyperlink r:id="rId74" w:history="1">
        <w:r w:rsidR="000A29D7" w:rsidRPr="007B4DC7">
          <w:rPr>
            <w:rStyle w:val="StyleBoldUnderline"/>
          </w:rPr>
          <w:t>South Korea</w:t>
        </w:r>
      </w:hyperlink>
      <w:r w:rsidR="000A29D7" w:rsidRPr="007B4DC7">
        <w:rPr>
          <w:rStyle w:val="StyleBoldUnderline"/>
        </w:rPr>
        <w:t> and, in some cases, </w:t>
      </w:r>
      <w:hyperlink r:id="rId75" w:history="1">
        <w:r w:rsidR="000A29D7" w:rsidRPr="007B4DC7">
          <w:rPr>
            <w:rStyle w:val="StyleBoldUnderline"/>
          </w:rPr>
          <w:t>Japan</w:t>
        </w:r>
      </w:hyperlink>
      <w:r w:rsidR="000A29D7" w:rsidRPr="007B4DC7">
        <w:rPr>
          <w:sz w:val="16"/>
        </w:rPr>
        <w:t xml:space="preserve">. Most are Scud-like weapons with conventional explosives but a few might be nuclear-tipped. Against a large-scale launch, </w:t>
      </w:r>
      <w:r w:rsidR="000A29D7" w:rsidRPr="007B4DC7">
        <w:rPr>
          <w:rStyle w:val="StyleBoldUnderline"/>
        </w:rPr>
        <w:t>former Pentagon strategist </w:t>
      </w:r>
      <w:hyperlink r:id="rId76" w:tgtFrame="_blank" w:history="1">
        <w:r w:rsidR="000A29D7" w:rsidRPr="007B4DC7">
          <w:rPr>
            <w:rStyle w:val="StyleBoldUnderline"/>
          </w:rPr>
          <w:t>Van Jackson</w:t>
        </w:r>
      </w:hyperlink>
      <w:r w:rsidR="000A29D7" w:rsidRPr="007B4DC7">
        <w:rPr>
          <w:rStyle w:val="StyleBoldUnderline"/>
        </w:rPr>
        <w:t> said</w:t>
      </w:r>
      <w:r w:rsidR="000A29D7" w:rsidRPr="007B4DC7">
        <w:rPr>
          <w:sz w:val="16"/>
        </w:rPr>
        <w:t xml:space="preserve"> this morning, </w:t>
      </w:r>
      <w:r w:rsidR="000A29D7" w:rsidRPr="007B4DC7">
        <w:rPr>
          <w:rStyle w:val="StyleBoldUnderline"/>
          <w:b/>
        </w:rPr>
        <w:t>the </w:t>
      </w:r>
      <w:hyperlink r:id="rId77" w:history="1">
        <w:r w:rsidR="000A29D7" w:rsidRPr="007B4DC7">
          <w:rPr>
            <w:rStyle w:val="StyleBoldUnderline"/>
            <w:b/>
          </w:rPr>
          <w:t>missile defenses</w:t>
        </w:r>
      </w:hyperlink>
      <w:r w:rsidR="000A29D7" w:rsidRPr="007B4DC7">
        <w:rPr>
          <w:rStyle w:val="StyleBoldUnderline"/>
          <w:b/>
        </w:rPr>
        <w:t> on the peninsula are “woefully outgunned.</w:t>
      </w:r>
      <w:r w:rsidR="000A29D7" w:rsidRPr="007B4DC7">
        <w:rPr>
          <w:rStyle w:val="StyleBoldUnderline"/>
        </w:rPr>
        <w:t>”</w:t>
      </w:r>
      <w:r w:rsidR="000A29D7" w:rsidRPr="007B4DC7">
        <w:rPr>
          <w:sz w:val="16"/>
        </w:rPr>
        <w:t xml:space="preserve"> In that scenario, </w:t>
      </w:r>
      <w:r w:rsidR="000A29D7" w:rsidRPr="007B4DC7">
        <w:rPr>
          <w:rStyle w:val="StyleBoldUnderline"/>
        </w:rPr>
        <w:t>the current combination</w:t>
      </w:r>
      <w:r w:rsidR="000A29D7" w:rsidRPr="007B4DC7">
        <w:rPr>
          <w:sz w:val="16"/>
        </w:rPr>
        <w:t xml:space="preserve"> of Army </w:t>
      </w:r>
      <w:hyperlink r:id="rId78" w:history="1">
        <w:r w:rsidR="000A29D7" w:rsidRPr="007B4DC7">
          <w:rPr>
            <w:rStyle w:val="Hyperlink"/>
            <w:sz w:val="16"/>
          </w:rPr>
          <w:t>Patriot launchers</w:t>
        </w:r>
      </w:hyperlink>
      <w:r w:rsidR="000A29D7" w:rsidRPr="007B4DC7">
        <w:rPr>
          <w:sz w:val="16"/>
        </w:rPr>
        <w:t> and Navy </w:t>
      </w:r>
      <w:hyperlink r:id="rId79" w:history="1">
        <w:r w:rsidR="000A29D7" w:rsidRPr="007B4DC7">
          <w:rPr>
            <w:rStyle w:val="Hyperlink"/>
            <w:sz w:val="16"/>
          </w:rPr>
          <w:t>Aegis ships</w:t>
        </w:r>
      </w:hyperlink>
      <w:r w:rsidR="000A29D7" w:rsidRPr="007B4DC7">
        <w:rPr>
          <w:sz w:val="16"/>
        </w:rPr>
        <w:t xml:space="preserve"> </w:t>
      </w:r>
      <w:r w:rsidR="000A29D7" w:rsidRPr="007B4DC7">
        <w:rPr>
          <w:rStyle w:val="StyleBoldUnderline"/>
        </w:rPr>
        <w:t>couldn’t defend</w:t>
      </w:r>
      <w:r w:rsidR="000A29D7" w:rsidRPr="007B4DC7">
        <w:rPr>
          <w:sz w:val="16"/>
        </w:rPr>
        <w:t xml:space="preserve"> our own </w:t>
      </w:r>
      <w:r w:rsidR="000A29D7" w:rsidRPr="007B4DC7">
        <w:rPr>
          <w:rStyle w:val="StyleBoldUnderline"/>
        </w:rPr>
        <w:t>bases</w:t>
      </w:r>
      <w:r w:rsidR="000A29D7" w:rsidRPr="007B4DC7">
        <w:rPr>
          <w:sz w:val="16"/>
        </w:rPr>
        <w:t xml:space="preserve">, let alone our allies’ cities. </w:t>
      </w:r>
      <w:r w:rsidR="000A29D7" w:rsidRPr="007B4DC7">
        <w:rPr>
          <w:rStyle w:val="StyleBoldUnderline"/>
        </w:rPr>
        <w:t>As North Korea’s arsenal grows, said Jackson, “</w:t>
      </w:r>
      <w:r w:rsidR="000A29D7" w:rsidRPr="007B4DC7">
        <w:rPr>
          <w:rStyle w:val="StyleBoldUnderline"/>
          <w:b/>
        </w:rPr>
        <w:t>we’re kind of inching our way towards crisis and nobody’s doing anything to stop it</w:t>
      </w:r>
      <w:r w:rsidR="000A29D7" w:rsidRPr="007B4DC7">
        <w:rPr>
          <w:rStyle w:val="StyleBoldUnderline"/>
        </w:rPr>
        <w:t xml:space="preserve">.” That’s why </w:t>
      </w:r>
      <w:r w:rsidR="000A29D7" w:rsidRPr="007B4DC7">
        <w:rPr>
          <w:rStyle w:val="StyleBoldUnderline"/>
          <w:b/>
        </w:rPr>
        <w:t>we must build up missile defenses in South Korea</w:t>
      </w:r>
      <w:r w:rsidR="000A29D7" w:rsidRPr="007B4DC7">
        <w:rPr>
          <w:rStyle w:val="StyleBoldUnderline"/>
        </w:rPr>
        <w:t>, said Jackson, State Department veteran </w:t>
      </w:r>
      <w:hyperlink r:id="rId80" w:tgtFrame="_blank" w:history="1">
        <w:r w:rsidR="000A29D7" w:rsidRPr="007B4DC7">
          <w:rPr>
            <w:rStyle w:val="StyleBoldUnderline"/>
          </w:rPr>
          <w:t>Joel Wit</w:t>
        </w:r>
      </w:hyperlink>
      <w:r w:rsidR="000A29D7" w:rsidRPr="007B4DC7">
        <w:rPr>
          <w:rStyle w:val="StyleBoldUnderline"/>
        </w:rPr>
        <w:t>, and </w:t>
      </w:r>
      <w:hyperlink r:id="rId81" w:tgtFrame="_blank" w:history="1">
        <w:r w:rsidR="000A29D7" w:rsidRPr="007B4DC7">
          <w:rPr>
            <w:rStyle w:val="StyleBoldUnderline"/>
          </w:rPr>
          <w:t>Aerospace Corporation</w:t>
        </w:r>
      </w:hyperlink>
      <w:r w:rsidR="000A29D7" w:rsidRPr="007B4DC7">
        <w:rPr>
          <w:rStyle w:val="StyleBoldUnderline"/>
        </w:rPr>
        <w:t> scientist John Schilling</w:t>
      </w:r>
      <w:r w:rsidR="000A29D7" w:rsidRPr="007B4DC7">
        <w:rPr>
          <w:sz w:val="16"/>
        </w:rPr>
        <w:t xml:space="preserve"> at a </w:t>
      </w:r>
      <w:hyperlink r:id="rId82" w:tgtFrame="_blank" w:history="1">
        <w:r w:rsidR="000A29D7" w:rsidRPr="007B4DC7">
          <w:rPr>
            <w:rStyle w:val="Hyperlink"/>
            <w:sz w:val="16"/>
          </w:rPr>
          <w:t>38 North</w:t>
        </w:r>
      </w:hyperlink>
      <w:r w:rsidR="000A29D7" w:rsidRPr="007B4DC7">
        <w:rPr>
          <w:sz w:val="16"/>
        </w:rPr>
        <w:t xml:space="preserve"> press breakfast this morning and in follow-ups with Breaking Defense. </w:t>
      </w:r>
      <w:r w:rsidR="000A29D7" w:rsidRPr="007B4DC7">
        <w:rPr>
          <w:rStyle w:val="StyleBoldUnderline"/>
        </w:rPr>
        <w:t>Step one</w:t>
      </w:r>
      <w:r w:rsidR="000A29D7" w:rsidRPr="007B4DC7">
        <w:rPr>
          <w:sz w:val="16"/>
        </w:rPr>
        <w:t>, Jackson said: </w:t>
      </w:r>
      <w:hyperlink r:id="rId83" w:history="1">
        <w:r w:rsidR="000A29D7" w:rsidRPr="007B4DC7">
          <w:rPr>
            <w:rStyle w:val="StyleBoldUnderline"/>
            <w:b/>
            <w:sz w:val="16"/>
          </w:rPr>
          <w:t>Deploy</w:t>
        </w:r>
        <w:r w:rsidR="000A29D7" w:rsidRPr="007B4DC7">
          <w:rPr>
            <w:rStyle w:val="Hyperlink"/>
            <w:sz w:val="16"/>
          </w:rPr>
          <w:t xml:space="preserve"> a </w:t>
        </w:r>
        <w:r w:rsidR="000A29D7" w:rsidRPr="007B4DC7">
          <w:rPr>
            <w:rStyle w:val="StyleBoldUnderline"/>
            <w:b/>
            <w:sz w:val="16"/>
          </w:rPr>
          <w:t>THAAD</w:t>
        </w:r>
        <w:r w:rsidR="000A29D7" w:rsidRPr="007B4DC7">
          <w:rPr>
            <w:rStyle w:val="Hyperlink"/>
            <w:sz w:val="16"/>
          </w:rPr>
          <w:t xml:space="preserve"> battery</w:t>
        </w:r>
      </w:hyperlink>
      <w:r w:rsidR="000A29D7" w:rsidRPr="007B4DC7">
        <w:rPr>
          <w:sz w:val="16"/>
        </w:rPr>
        <w:t>, which brings </w:t>
      </w:r>
      <w:hyperlink r:id="rId84" w:history="1">
        <w:r w:rsidR="000A29D7" w:rsidRPr="007B4DC7">
          <w:rPr>
            <w:rStyle w:val="Hyperlink"/>
            <w:sz w:val="16"/>
          </w:rPr>
          <w:t>longer-range radar</w:t>
        </w:r>
      </w:hyperlink>
      <w:r w:rsidR="000A29D7" w:rsidRPr="007B4DC7">
        <w:rPr>
          <w:sz w:val="16"/>
        </w:rPr>
        <w:t> and interceptors than the Patriots. In longer run, the three experts added, l</w:t>
      </w:r>
      <w:hyperlink r:id="rId85" w:history="1">
        <w:r w:rsidR="000A29D7" w:rsidRPr="007B4DC7">
          <w:rPr>
            <w:rStyle w:val="Hyperlink"/>
            <w:sz w:val="16"/>
          </w:rPr>
          <w:t>aser weapons and rail guns</w:t>
        </w:r>
      </w:hyperlink>
      <w:r w:rsidR="000A29D7" w:rsidRPr="007B4DC7">
        <w:rPr>
          <w:sz w:val="16"/>
        </w:rPr>
        <w:t> might fill a valuable niche role — but only a niche. (More on that tomorrow).</w:t>
      </w:r>
    </w:p>
    <w:p w:rsidR="000A29D7" w:rsidRPr="00B23227" w:rsidRDefault="000A29D7" w:rsidP="000A29D7">
      <w:pPr>
        <w:pStyle w:val="Heading4"/>
        <w:rPr>
          <w:rFonts w:eastAsia="Times New Roman"/>
        </w:rPr>
      </w:pPr>
      <w:r>
        <w:rPr>
          <w:rFonts w:eastAsia="Times New Roman"/>
        </w:rPr>
        <w:t>Conflict goes global and nuclear</w:t>
      </w:r>
    </w:p>
    <w:p w:rsidR="000A29D7" w:rsidRPr="00B23227" w:rsidRDefault="000A29D7" w:rsidP="000A29D7">
      <w:pPr>
        <w:rPr>
          <w:rFonts w:eastAsia="Calibri"/>
        </w:rPr>
      </w:pPr>
      <w:r w:rsidRPr="00B23227">
        <w:rPr>
          <w:rFonts w:eastAsia="Calibri"/>
        </w:rPr>
        <w:t xml:space="preserve">Steven </w:t>
      </w:r>
      <w:r w:rsidRPr="00B23227">
        <w:rPr>
          <w:rFonts w:eastAsia="Calibri"/>
          <w:b/>
          <w:bCs/>
          <w:sz w:val="26"/>
        </w:rPr>
        <w:t>Metz 13</w:t>
      </w:r>
      <w:r w:rsidRPr="00B23227">
        <w:rPr>
          <w:rFonts w:eastAsia="Calibri"/>
        </w:rPr>
        <w:t>, Chairman of the Regional Strategy and Planning Department and Research Professor of National Security Affairs at the Strategic Studies Institute, 3/13/13, “Strategic Horizons: Thinking the Unthinkable on a Second Korean War,” http://www.worldpoliticsreview.com/articles/12786/strategic-horizons-thinking-the-unthinkable-on-a-second-korean-war</w:t>
      </w:r>
    </w:p>
    <w:p w:rsidR="000A29D7" w:rsidRPr="00B23227" w:rsidRDefault="000A29D7" w:rsidP="000A29D7">
      <w:pPr>
        <w:rPr>
          <w:rFonts w:eastAsia="Calibri"/>
        </w:rPr>
      </w:pPr>
      <w:r w:rsidRPr="00B23227">
        <w:rPr>
          <w:rFonts w:eastAsia="Calibri"/>
        </w:rPr>
        <w:t xml:space="preserve">Today, </w:t>
      </w:r>
      <w:r w:rsidRPr="00B23227">
        <w:rPr>
          <w:rFonts w:eastAsia="Calibri"/>
          <w:u w:val="single"/>
        </w:rPr>
        <w:t>North Korea is</w:t>
      </w:r>
      <w:r w:rsidRPr="00B23227">
        <w:rPr>
          <w:rFonts w:eastAsia="Calibri"/>
        </w:rPr>
        <w:t xml:space="preserve"> </w:t>
      </w:r>
      <w:r w:rsidRPr="00B23227">
        <w:rPr>
          <w:rFonts w:eastAsia="Calibri"/>
          <w:u w:val="single"/>
          <w:bdr w:val="single" w:sz="4" w:space="0" w:color="auto" w:frame="1"/>
        </w:rPr>
        <w:t>the most dangerous country on earth</w:t>
      </w:r>
      <w:r w:rsidRPr="00B23227">
        <w:rPr>
          <w:rFonts w:eastAsia="Calibri"/>
        </w:rPr>
        <w:t xml:space="preserve"> </w:t>
      </w:r>
      <w:r w:rsidRPr="00B23227">
        <w:rPr>
          <w:rFonts w:eastAsia="Calibri"/>
          <w:u w:val="single"/>
        </w:rPr>
        <w:t>and the greatest threat to U.S. security</w:t>
      </w:r>
      <w:r w:rsidRPr="00B23227">
        <w:rPr>
          <w:rFonts w:eastAsia="Calibri"/>
        </w:rPr>
        <w:t xml:space="preserve">. For years, the bizarre regime in Pyongyang has issued an unending stream of claims that a U.S. and South Korean invasion is imminent, while declaring that it will defeat this offensive just as -- according to official propaganda -- it overcame the unprovoked American attack in 1950. Often the </w:t>
      </w:r>
      <w:r w:rsidRPr="00B23227">
        <w:rPr>
          <w:rFonts w:eastAsia="Calibri"/>
          <w:u w:val="single"/>
        </w:rPr>
        <w:t>press releases from the</w:t>
      </w:r>
      <w:r w:rsidRPr="00B23227">
        <w:rPr>
          <w:rFonts w:eastAsia="Calibri"/>
        </w:rPr>
        <w:t xml:space="preserve"> official </w:t>
      </w:r>
      <w:r w:rsidRPr="00B23227">
        <w:rPr>
          <w:rFonts w:eastAsia="Calibri"/>
          <w:u w:val="single"/>
        </w:rPr>
        <w:t>North Korean news agency are</w:t>
      </w:r>
      <w:r w:rsidRPr="00B23227">
        <w:rPr>
          <w:rFonts w:eastAsia="Calibri"/>
        </w:rPr>
        <w:t xml:space="preserve"> absurdly </w:t>
      </w:r>
      <w:r w:rsidRPr="00B23227">
        <w:rPr>
          <w:rFonts w:eastAsia="Calibri"/>
          <w:u w:val="single"/>
        </w:rPr>
        <w:t>funny, and</w:t>
      </w:r>
      <w:r w:rsidRPr="00B23227">
        <w:rPr>
          <w:rFonts w:eastAsia="Calibri"/>
        </w:rPr>
        <w:t xml:space="preserve"> American </w:t>
      </w:r>
      <w:r w:rsidRPr="00B23227">
        <w:rPr>
          <w:rFonts w:eastAsia="Calibri"/>
          <w:u w:val="single"/>
        </w:rPr>
        <w:t>policymakers</w:t>
      </w:r>
      <w:r w:rsidRPr="00B23227">
        <w:rPr>
          <w:rFonts w:eastAsia="Calibri"/>
        </w:rPr>
        <w:t xml:space="preserve"> tend </w:t>
      </w:r>
      <w:r w:rsidRPr="00B23227">
        <w:rPr>
          <w:rFonts w:eastAsia="Calibri"/>
          <w:u w:val="single"/>
        </w:rPr>
        <w:t>to</w:t>
      </w:r>
      <w:r w:rsidRPr="00B23227">
        <w:rPr>
          <w:rFonts w:eastAsia="Calibri"/>
        </w:rPr>
        <w:t xml:space="preserve"> </w:t>
      </w:r>
      <w:r w:rsidRPr="00B23227">
        <w:rPr>
          <w:rFonts w:eastAsia="Calibri"/>
          <w:u w:val="single"/>
        </w:rPr>
        <w:t>ignore them</w:t>
      </w:r>
      <w:r w:rsidRPr="00B23227">
        <w:rPr>
          <w:rFonts w:eastAsia="Calibri"/>
        </w:rPr>
        <w:t xml:space="preserve"> as a result. </w:t>
      </w:r>
      <w:r w:rsidRPr="00B23227">
        <w:rPr>
          <w:rFonts w:eastAsia="Calibri"/>
          <w:u w:val="single"/>
          <w:bdr w:val="single" w:sz="4" w:space="0" w:color="auto" w:frame="1"/>
        </w:rPr>
        <w:t>Continuing to do so</w:t>
      </w:r>
      <w:r w:rsidRPr="00B23227">
        <w:rPr>
          <w:rFonts w:eastAsia="Calibri"/>
        </w:rPr>
        <w:t xml:space="preserve">, though, </w:t>
      </w:r>
      <w:r w:rsidRPr="00B23227">
        <w:rPr>
          <w:rFonts w:eastAsia="Calibri"/>
          <w:u w:val="single"/>
        </w:rPr>
        <w:t>could be dangerous as</w:t>
      </w:r>
      <w:r w:rsidRPr="00B23227">
        <w:rPr>
          <w:rFonts w:eastAsia="Calibri"/>
        </w:rPr>
        <w:t xml:space="preserve"> </w:t>
      </w:r>
      <w:r w:rsidRPr="00B23227">
        <w:rPr>
          <w:rFonts w:eastAsia="Calibri"/>
          <w:u w:val="single"/>
        </w:rPr>
        <w:t>events and rhetoric turn even more ominous</w:t>
      </w:r>
      <w:r w:rsidRPr="00B23227">
        <w:rPr>
          <w:rFonts w:eastAsia="Calibri"/>
        </w:rPr>
        <w:t xml:space="preserve">. </w:t>
      </w:r>
      <w:r w:rsidRPr="00B23227">
        <w:rPr>
          <w:rFonts w:eastAsia="Calibri"/>
          <w:sz w:val="12"/>
        </w:rPr>
        <w:t>¶</w:t>
      </w:r>
      <w:r w:rsidRPr="00B23227">
        <w:rPr>
          <w:rFonts w:eastAsia="Calibri"/>
        </w:rPr>
        <w:t xml:space="preserve"> In response to North Korea's Feb. 12 nuclear test, the U.N. Security Council recently tightened existing sanctions against Pyongyang. Even China, North Korea's long-standing benefactor and protector, went along. Convulsed by anger, </w:t>
      </w:r>
      <w:r w:rsidRPr="00B23227">
        <w:rPr>
          <w:rFonts w:eastAsia="Calibri"/>
          <w:u w:val="single"/>
        </w:rPr>
        <w:t>Pyongyang</w:t>
      </w:r>
      <w:r w:rsidRPr="00B23227">
        <w:rPr>
          <w:rFonts w:eastAsia="Calibri"/>
        </w:rPr>
        <w:t xml:space="preserve"> then </w:t>
      </w:r>
      <w:r w:rsidRPr="00B23227">
        <w:rPr>
          <w:rFonts w:eastAsia="Calibri"/>
          <w:u w:val="single"/>
        </w:rPr>
        <w:t>threatened a pre-emptive nuclear strike against the U</w:t>
      </w:r>
      <w:r w:rsidRPr="00B23227">
        <w:rPr>
          <w:rFonts w:eastAsia="Calibri"/>
        </w:rPr>
        <w:t xml:space="preserve">nited </w:t>
      </w:r>
      <w:r w:rsidRPr="00B23227">
        <w:rPr>
          <w:rFonts w:eastAsia="Calibri"/>
          <w:u w:val="single"/>
        </w:rPr>
        <w:t>S</w:t>
      </w:r>
      <w:r w:rsidRPr="00B23227">
        <w:rPr>
          <w:rFonts w:eastAsia="Calibri"/>
        </w:rPr>
        <w:t xml:space="preserve">tates </w:t>
      </w:r>
      <w:r w:rsidRPr="00B23227">
        <w:rPr>
          <w:rFonts w:eastAsia="Calibri"/>
          <w:u w:val="single"/>
        </w:rPr>
        <w:t>and South Korea</w:t>
      </w:r>
      <w:r w:rsidRPr="00B23227">
        <w:rPr>
          <w:rFonts w:eastAsia="Calibri"/>
        </w:rPr>
        <w:t xml:space="preserve">, </w:t>
      </w:r>
      <w:r w:rsidRPr="00B23227">
        <w:rPr>
          <w:rFonts w:eastAsia="Calibri"/>
          <w:u w:val="single"/>
        </w:rPr>
        <w:t>abrogated the</w:t>
      </w:r>
      <w:r w:rsidRPr="00B23227">
        <w:rPr>
          <w:rFonts w:eastAsia="Calibri"/>
        </w:rPr>
        <w:t xml:space="preserve"> 1953 </w:t>
      </w:r>
      <w:r w:rsidRPr="00B23227">
        <w:rPr>
          <w:rFonts w:eastAsia="Calibri"/>
          <w:u w:val="single"/>
        </w:rPr>
        <w:t>armistice</w:t>
      </w:r>
      <w:r w:rsidRPr="00B23227">
        <w:rPr>
          <w:rFonts w:eastAsia="Calibri"/>
        </w:rPr>
        <w:t xml:space="preserve"> that ended the Korean War and cut off the North-South hotline installed in 1971 to help avoid an escalation of tensions between the two neighbors. A spokesman for the North Korean Foreign Ministry asserted that a second Korean War is unavoidable. He might be right; for the first time, an official statement from the North Korean government may prove true. </w:t>
      </w:r>
      <w:r w:rsidRPr="00B23227">
        <w:rPr>
          <w:rFonts w:eastAsia="Calibri"/>
          <w:sz w:val="12"/>
        </w:rPr>
        <w:t>¶</w:t>
      </w:r>
      <w:r w:rsidRPr="00B23227">
        <w:rPr>
          <w:rFonts w:eastAsia="Calibri"/>
        </w:rPr>
        <w:t xml:space="preserve"> </w:t>
      </w:r>
      <w:r w:rsidRPr="00B23227">
        <w:rPr>
          <w:rFonts w:eastAsia="Calibri"/>
          <w:u w:val="single"/>
        </w:rPr>
        <w:t>No American leader wants another war in Korea</w:t>
      </w:r>
      <w:r w:rsidRPr="00B23227">
        <w:rPr>
          <w:rFonts w:eastAsia="Calibri"/>
        </w:rPr>
        <w:t xml:space="preserve">. The problem is that </w:t>
      </w:r>
      <w:r w:rsidRPr="00B23227">
        <w:rPr>
          <w:rFonts w:eastAsia="Calibri"/>
          <w:u w:val="single"/>
        </w:rPr>
        <w:t>the North Koreans make so many threatening</w:t>
      </w:r>
      <w:r w:rsidRPr="00B23227">
        <w:rPr>
          <w:rFonts w:eastAsia="Calibri"/>
        </w:rPr>
        <w:t xml:space="preserve"> and bizarre </w:t>
      </w:r>
      <w:r w:rsidRPr="00B23227">
        <w:rPr>
          <w:rFonts w:eastAsia="Calibri"/>
          <w:u w:val="single"/>
        </w:rPr>
        <w:t>official statements</w:t>
      </w:r>
      <w:r w:rsidRPr="00B23227">
        <w:rPr>
          <w:rFonts w:eastAsia="Calibri"/>
        </w:rPr>
        <w:t xml:space="preserve"> </w:t>
      </w:r>
      <w:r w:rsidRPr="00B23227">
        <w:rPr>
          <w:rFonts w:eastAsia="Calibri"/>
          <w:u w:val="single"/>
        </w:rPr>
        <w:t>and sustain such a high level of military readiness that</w:t>
      </w:r>
      <w:r w:rsidRPr="00B23227">
        <w:rPr>
          <w:rFonts w:eastAsia="Calibri"/>
        </w:rPr>
        <w:t xml:space="preserve"> American policymakers might fail to recognize the signs of impending attack. After all, </w:t>
      </w:r>
      <w:r w:rsidRPr="00B23227">
        <w:rPr>
          <w:rFonts w:eastAsia="Calibri"/>
          <w:u w:val="single"/>
          <w:bdr w:val="single" w:sz="4" w:space="0" w:color="auto" w:frame="1"/>
        </w:rPr>
        <w:t>every recent U.S. war began with miscalculation</w:t>
      </w:r>
      <w:r w:rsidRPr="00B23227">
        <w:rPr>
          <w:rFonts w:eastAsia="Calibri"/>
        </w:rPr>
        <w:t xml:space="preserve">; </w:t>
      </w:r>
      <w:r w:rsidRPr="00B23227">
        <w:rPr>
          <w:rFonts w:eastAsia="Calibri"/>
          <w:u w:val="single"/>
        </w:rPr>
        <w:t>American policymakers misunderstood the intent of their opponents, who</w:t>
      </w:r>
      <w:r w:rsidRPr="00B23227">
        <w:rPr>
          <w:rFonts w:eastAsia="Calibri"/>
        </w:rPr>
        <w:t xml:space="preserve"> in turn </w:t>
      </w:r>
      <w:r w:rsidRPr="00B23227">
        <w:rPr>
          <w:rFonts w:eastAsia="Calibri"/>
          <w:b/>
          <w:iCs/>
          <w:u w:val="single"/>
          <w:bdr w:val="single" w:sz="8" w:space="0" w:color="auto"/>
        </w:rPr>
        <w:t>underestimated American determination</w:t>
      </w:r>
      <w:r w:rsidRPr="00B23227">
        <w:rPr>
          <w:rFonts w:eastAsia="Calibri"/>
        </w:rPr>
        <w:t xml:space="preserve">. The </w:t>
      </w:r>
      <w:r w:rsidRPr="00B23227">
        <w:rPr>
          <w:rFonts w:eastAsia="Calibri"/>
          <w:u w:val="single"/>
        </w:rPr>
        <w:t>conflict with North Korea could repeat this pattern</w:t>
      </w:r>
      <w:r w:rsidRPr="00B23227">
        <w:rPr>
          <w:rFonts w:eastAsia="Calibri"/>
        </w:rPr>
        <w:t xml:space="preserve">. </w:t>
      </w:r>
      <w:r w:rsidRPr="00B23227">
        <w:rPr>
          <w:rFonts w:eastAsia="Calibri"/>
          <w:sz w:val="12"/>
        </w:rPr>
        <w:t>¶</w:t>
      </w:r>
      <w:r w:rsidRPr="00B23227">
        <w:rPr>
          <w:rFonts w:eastAsia="Calibri"/>
        </w:rPr>
        <w:t xml:space="preserve"> Since the regime of Kim Jong Un has continued its predecessors’ tradition of responding hysterically to every action and statement it doesn't like, </w:t>
      </w:r>
      <w:r w:rsidRPr="00B23227">
        <w:rPr>
          <w:rFonts w:eastAsia="Calibri"/>
          <w:u w:val="single"/>
        </w:rPr>
        <w:t>it's hard to assess exactly what might push Pyongyang over the edge</w:t>
      </w:r>
      <w:r w:rsidRPr="00B23227">
        <w:rPr>
          <w:rFonts w:eastAsia="Calibri"/>
        </w:rPr>
        <w:t xml:space="preserve"> </w:t>
      </w:r>
      <w:r w:rsidRPr="00B23227">
        <w:rPr>
          <w:rFonts w:eastAsia="Calibri"/>
          <w:u w:val="single"/>
        </w:rPr>
        <w:t>and cause it to lash out</w:t>
      </w:r>
      <w:r w:rsidRPr="00B23227">
        <w:rPr>
          <w:rFonts w:eastAsia="Calibri"/>
        </w:rPr>
        <w:t xml:space="preserve">. It could be something that the United States considers modest and reasonable, or it could be some sort of internal power struggle within the North Korean regime invisible to the outside world. </w:t>
      </w:r>
      <w:r w:rsidRPr="00B23227">
        <w:rPr>
          <w:rFonts w:eastAsia="Calibri"/>
          <w:u w:val="single"/>
        </w:rPr>
        <w:t>While</w:t>
      </w:r>
      <w:r w:rsidRPr="00B23227">
        <w:rPr>
          <w:rFonts w:eastAsia="Calibri"/>
        </w:rPr>
        <w:t xml:space="preserve"> </w:t>
      </w:r>
      <w:r w:rsidRPr="00B23227">
        <w:rPr>
          <w:rFonts w:eastAsia="Calibri"/>
          <w:u w:val="single"/>
          <w:bdr w:val="single" w:sz="4" w:space="0" w:color="auto" w:frame="1"/>
        </w:rPr>
        <w:t>we cannot know</w:t>
      </w:r>
      <w:r w:rsidRPr="00B23227">
        <w:rPr>
          <w:rFonts w:eastAsia="Calibri"/>
        </w:rPr>
        <w:t xml:space="preserve"> </w:t>
      </w:r>
      <w:r w:rsidRPr="00B23227">
        <w:rPr>
          <w:rFonts w:eastAsia="Calibri"/>
          <w:u w:val="single"/>
        </w:rPr>
        <w:t>whether</w:t>
      </w:r>
      <w:r w:rsidRPr="00B23227">
        <w:rPr>
          <w:rFonts w:eastAsia="Calibri"/>
        </w:rPr>
        <w:t xml:space="preserve"> the </w:t>
      </w:r>
      <w:r w:rsidRPr="00B23227">
        <w:rPr>
          <w:rFonts w:eastAsia="Calibri"/>
          <w:u w:val="single"/>
        </w:rPr>
        <w:t>recent</w:t>
      </w:r>
      <w:r w:rsidRPr="00B23227">
        <w:rPr>
          <w:rFonts w:eastAsia="Calibri"/>
        </w:rPr>
        <w:t xml:space="preserve"> round of </w:t>
      </w:r>
      <w:r w:rsidRPr="00B23227">
        <w:rPr>
          <w:rFonts w:eastAsia="Calibri"/>
          <w:u w:val="single"/>
        </w:rPr>
        <w:t>threats</w:t>
      </w:r>
      <w:r w:rsidRPr="00B23227">
        <w:rPr>
          <w:rFonts w:eastAsia="Calibri"/>
        </w:rPr>
        <w:t xml:space="preserve"> from Pyongyang </w:t>
      </w:r>
      <w:r w:rsidRPr="00B23227">
        <w:rPr>
          <w:rFonts w:eastAsia="Calibri"/>
          <w:u w:val="single"/>
        </w:rPr>
        <w:t>is serious</w:t>
      </w:r>
      <w:r w:rsidRPr="00B23227">
        <w:rPr>
          <w:rFonts w:eastAsia="Calibri"/>
        </w:rPr>
        <w:t xml:space="preserve"> </w:t>
      </w:r>
      <w:r w:rsidRPr="00B23227">
        <w:rPr>
          <w:rFonts w:eastAsia="Calibri"/>
          <w:u w:val="single"/>
        </w:rPr>
        <w:t>or simply more of the same old lathering</w:t>
      </w:r>
      <w:r w:rsidRPr="00B23227">
        <w:rPr>
          <w:rFonts w:eastAsia="Calibri"/>
        </w:rPr>
        <w:t xml:space="preserve">, </w:t>
      </w:r>
      <w:r w:rsidRPr="00B23227">
        <w:rPr>
          <w:rFonts w:eastAsia="Calibri"/>
          <w:u w:val="single"/>
        </w:rPr>
        <w:t>it would be prudent to</w:t>
      </w:r>
      <w:r w:rsidRPr="00B23227">
        <w:rPr>
          <w:rFonts w:eastAsia="Calibri"/>
        </w:rPr>
        <w:t xml:space="preserve"> </w:t>
      </w:r>
      <w:r w:rsidRPr="00B23227">
        <w:rPr>
          <w:rFonts w:eastAsia="Calibri"/>
          <w:u w:val="single"/>
          <w:bdr w:val="single" w:sz="4" w:space="0" w:color="auto" w:frame="1"/>
        </w:rPr>
        <w:t>think the unthinkable</w:t>
      </w:r>
      <w:r w:rsidRPr="00B23227">
        <w:rPr>
          <w:rFonts w:eastAsia="Calibri"/>
        </w:rPr>
        <w:t xml:space="preserve"> and reason through what a war instigated by a fearful and delusional North Korean regime might mean for U.S. security. </w:t>
      </w:r>
      <w:r w:rsidRPr="00B23227">
        <w:rPr>
          <w:rFonts w:eastAsia="Calibri"/>
          <w:sz w:val="12"/>
        </w:rPr>
        <w:t>¶</w:t>
      </w:r>
      <w:r w:rsidRPr="00B23227">
        <w:rPr>
          <w:rFonts w:eastAsia="Calibri"/>
        </w:rPr>
        <w:t xml:space="preserve"> </w:t>
      </w:r>
      <w:r w:rsidRPr="00B23227">
        <w:rPr>
          <w:rFonts w:eastAsia="Calibri"/>
          <w:u w:val="single"/>
        </w:rPr>
        <w:t>The second Korean War could begin with</w:t>
      </w:r>
      <w:r w:rsidRPr="00B23227">
        <w:rPr>
          <w:rFonts w:eastAsia="Calibri"/>
        </w:rPr>
        <w:t xml:space="preserve"> </w:t>
      </w:r>
      <w:r w:rsidRPr="00B23227">
        <w:rPr>
          <w:rFonts w:eastAsia="Calibri"/>
          <w:u w:val="single"/>
        </w:rPr>
        <w:t>missile strikes against South Korean, Japanese or U.S. targets</w:t>
      </w:r>
      <w:r w:rsidRPr="00B23227">
        <w:rPr>
          <w:rFonts w:eastAsia="Calibri"/>
        </w:rPr>
        <w:t xml:space="preserve">, or with a combination of missile strikes and a major conventional invasion of the South -- something North Korea has prepared for many decades. </w:t>
      </w:r>
      <w:r w:rsidRPr="00B23227">
        <w:rPr>
          <w:rFonts w:eastAsia="Calibri"/>
          <w:u w:val="single"/>
          <w:bdr w:val="single" w:sz="4" w:space="0" w:color="auto" w:frame="1"/>
        </w:rPr>
        <w:t>Early attacks might include nuclear weapons</w:t>
      </w:r>
      <w:r w:rsidRPr="00B23227">
        <w:rPr>
          <w:rFonts w:eastAsia="Calibri"/>
        </w:rPr>
        <w:t xml:space="preserve">, but even if they didn't, the United States would probably move quickly to destroy any existing North Korean nuclear weapons and ballistic missiles. </w:t>
      </w:r>
      <w:r w:rsidRPr="00B23227">
        <w:rPr>
          <w:rFonts w:eastAsia="Calibri"/>
          <w:sz w:val="12"/>
        </w:rPr>
        <w:t>¶</w:t>
      </w:r>
      <w:r w:rsidRPr="00B23227">
        <w:rPr>
          <w:rFonts w:eastAsia="Calibri"/>
        </w:rPr>
        <w:t xml:space="preserve"> </w:t>
      </w:r>
      <w:r w:rsidRPr="00B23227">
        <w:rPr>
          <w:rFonts w:eastAsia="Calibri"/>
          <w:u w:val="single"/>
        </w:rPr>
        <w:t>The war itself would be</w:t>
      </w:r>
      <w:r w:rsidRPr="00B23227">
        <w:rPr>
          <w:rFonts w:eastAsia="Calibri"/>
        </w:rPr>
        <w:t xml:space="preserve"> </w:t>
      </w:r>
      <w:r w:rsidRPr="00B23227">
        <w:rPr>
          <w:rFonts w:eastAsia="Calibri"/>
          <w:u w:val="single"/>
        </w:rPr>
        <w:t>extremely costly and</w:t>
      </w:r>
      <w:r w:rsidRPr="00B23227">
        <w:rPr>
          <w:rFonts w:eastAsia="Calibri"/>
        </w:rPr>
        <w:t xml:space="preserve"> probably </w:t>
      </w:r>
      <w:r w:rsidRPr="00B23227">
        <w:rPr>
          <w:rFonts w:eastAsia="Calibri"/>
          <w:u w:val="single"/>
        </w:rPr>
        <w:t>long</w:t>
      </w:r>
      <w:r w:rsidRPr="00B23227">
        <w:rPr>
          <w:rFonts w:eastAsia="Calibri"/>
        </w:rPr>
        <w:t xml:space="preserve">. North Korea is the most militarized society on earth. Its armed forces are backward but huge. It's hard to tell whether the North Korean people, having been fed a steady diet of propaganda based on adulation of the Kim regime, would resist U.S. and South Korean forces that entered the North or be thankful for relief from their brutally parasitic rulers. As the conflict in Iraq showed, the United States and its allies should prepare for widespread, protracted resistance even while hoping it doesn't occur. Extended guerrilla operations and insurgency could potentially last for years following the defeat of North Korea's conventional military. North Korea would need massive relief, as would South Korea and Japan if Pyongyang used nuclear weapons. Stabilizing North Korea and developing an effective and peaceful regime would require a lengthy occupation, whether U.S.-dominated or with the United States as a major contributor. </w:t>
      </w:r>
      <w:r w:rsidRPr="00B23227">
        <w:rPr>
          <w:rFonts w:eastAsia="Calibri"/>
          <w:sz w:val="12"/>
        </w:rPr>
        <w:t>¶</w:t>
      </w:r>
      <w:r w:rsidRPr="00B23227">
        <w:rPr>
          <w:rFonts w:eastAsia="Calibri"/>
        </w:rPr>
        <w:t xml:space="preserve"> </w:t>
      </w:r>
      <w:r w:rsidRPr="00B23227">
        <w:rPr>
          <w:rFonts w:eastAsia="Calibri"/>
          <w:u w:val="single"/>
        </w:rPr>
        <w:t>The second Korean War would force military mobilization in the U</w:t>
      </w:r>
      <w:r w:rsidRPr="00B23227">
        <w:rPr>
          <w:rFonts w:eastAsia="Calibri"/>
        </w:rPr>
        <w:t xml:space="preserve">nited </w:t>
      </w:r>
      <w:r w:rsidRPr="00B23227">
        <w:rPr>
          <w:rFonts w:eastAsia="Calibri"/>
          <w:u w:val="single"/>
        </w:rPr>
        <w:t>S</w:t>
      </w:r>
      <w:r w:rsidRPr="00B23227">
        <w:rPr>
          <w:rFonts w:eastAsia="Calibri"/>
        </w:rPr>
        <w:t xml:space="preserve">tates. This would initially involve the military's existing reserve component, but </w:t>
      </w:r>
      <w:r w:rsidRPr="00B23227">
        <w:rPr>
          <w:rFonts w:eastAsia="Calibri"/>
          <w:u w:val="single"/>
        </w:rPr>
        <w:t>it would</w:t>
      </w:r>
      <w:r w:rsidRPr="00B23227">
        <w:rPr>
          <w:rFonts w:eastAsia="Calibri"/>
        </w:rPr>
        <w:t xml:space="preserve"> probably ultimately </w:t>
      </w:r>
      <w:r w:rsidRPr="00B23227">
        <w:rPr>
          <w:rFonts w:eastAsia="Calibri"/>
          <w:u w:val="single"/>
        </w:rPr>
        <w:t>require a major expansion of the U.S. military and</w:t>
      </w:r>
      <w:r w:rsidRPr="00B23227">
        <w:rPr>
          <w:rFonts w:eastAsia="Calibri"/>
        </w:rPr>
        <w:t xml:space="preserve"> hence </w:t>
      </w:r>
      <w:r w:rsidRPr="00B23227">
        <w:rPr>
          <w:rFonts w:eastAsia="Calibri"/>
          <w:u w:val="single"/>
          <w:bdr w:val="single" w:sz="4" w:space="0" w:color="auto" w:frame="1"/>
        </w:rPr>
        <w:t>a draft</w:t>
      </w:r>
      <w:r w:rsidRPr="00B23227">
        <w:rPr>
          <w:rFonts w:eastAsia="Calibri"/>
        </w:rPr>
        <w:t xml:space="preserve">. The military's training infrastructure and the defense industrial base would have to grow. </w:t>
      </w:r>
      <w:r w:rsidRPr="00B23227">
        <w:rPr>
          <w:rFonts w:eastAsia="Calibri"/>
          <w:u w:val="single"/>
        </w:rPr>
        <w:t>This would be a</w:t>
      </w:r>
      <w:r w:rsidRPr="00B23227">
        <w:rPr>
          <w:rFonts w:eastAsia="Calibri"/>
        </w:rPr>
        <w:t xml:space="preserve"> </w:t>
      </w:r>
      <w:r w:rsidRPr="00B23227">
        <w:rPr>
          <w:rFonts w:eastAsia="Calibri"/>
          <w:u w:val="single"/>
          <w:bdr w:val="single" w:sz="4" w:space="0" w:color="auto" w:frame="1"/>
        </w:rPr>
        <w:t>body blow to efforts to cut government spending</w:t>
      </w:r>
      <w:r w:rsidRPr="00B23227">
        <w:rPr>
          <w:rFonts w:eastAsia="Calibri"/>
        </w:rPr>
        <w:t xml:space="preserve"> in the United States </w:t>
      </w:r>
      <w:r w:rsidRPr="00B23227">
        <w:rPr>
          <w:rFonts w:eastAsia="Calibri"/>
          <w:u w:val="single"/>
        </w:rPr>
        <w:t>and</w:t>
      </w:r>
      <w:r w:rsidRPr="00B23227">
        <w:rPr>
          <w:rFonts w:eastAsia="Calibri"/>
        </w:rPr>
        <w:t xml:space="preserve"> </w:t>
      </w:r>
      <w:r w:rsidRPr="00B23227">
        <w:rPr>
          <w:rFonts w:eastAsia="Calibri"/>
          <w:u w:val="single"/>
        </w:rPr>
        <w:t>postpone serious deficit reduction for some time</w:t>
      </w:r>
      <w:r w:rsidRPr="00B23227">
        <w:rPr>
          <w:rFonts w:eastAsia="Calibri"/>
        </w:rPr>
        <w:t xml:space="preserve">, </w:t>
      </w:r>
      <w:r w:rsidRPr="00B23227">
        <w:rPr>
          <w:rFonts w:eastAsia="Calibri"/>
          <w:u w:val="single"/>
        </w:rPr>
        <w:t>even if Washington increased taxes to help fund the war</w:t>
      </w:r>
      <w:r w:rsidRPr="00B23227">
        <w:rPr>
          <w:rFonts w:eastAsia="Calibri"/>
        </w:rPr>
        <w:t xml:space="preserve">. Moreover, </w:t>
      </w:r>
      <w:r w:rsidRPr="00B23227">
        <w:rPr>
          <w:rFonts w:eastAsia="Calibri"/>
          <w:u w:val="single"/>
        </w:rPr>
        <w:t>a second Korean conflict would</w:t>
      </w:r>
      <w:r w:rsidRPr="00B23227">
        <w:rPr>
          <w:rFonts w:eastAsia="Calibri"/>
        </w:rPr>
        <w:t xml:space="preserve"> </w:t>
      </w:r>
      <w:r w:rsidRPr="00B23227">
        <w:rPr>
          <w:rFonts w:eastAsia="Calibri"/>
          <w:u w:val="single"/>
          <w:bdr w:val="single" w:sz="4" w:space="0" w:color="auto" w:frame="1"/>
        </w:rPr>
        <w:t>shock the global economy</w:t>
      </w:r>
      <w:r w:rsidRPr="00B23227">
        <w:rPr>
          <w:rFonts w:eastAsia="Calibri"/>
        </w:rPr>
        <w:t xml:space="preserve"> </w:t>
      </w:r>
      <w:r w:rsidRPr="00B23227">
        <w:rPr>
          <w:rFonts w:eastAsia="Calibri"/>
          <w:u w:val="single"/>
        </w:rPr>
        <w:t>and</w:t>
      </w:r>
      <w:r w:rsidRPr="00B23227">
        <w:rPr>
          <w:rFonts w:eastAsia="Calibri"/>
        </w:rPr>
        <w:t xml:space="preserve"> potentially </w:t>
      </w:r>
      <w:r w:rsidRPr="00B23227">
        <w:rPr>
          <w:rFonts w:eastAsia="Calibri"/>
          <w:u w:val="single"/>
          <w:bdr w:val="single" w:sz="4" w:space="0" w:color="auto" w:frame="1"/>
        </w:rPr>
        <w:t>have destabilizing effects outside Northeast Asia</w:t>
      </w:r>
      <w:r w:rsidRPr="00B23227">
        <w:rPr>
          <w:rFonts w:eastAsia="Calibri"/>
        </w:rPr>
        <w:t xml:space="preserve">. </w:t>
      </w:r>
      <w:r w:rsidRPr="00B23227">
        <w:rPr>
          <w:rFonts w:eastAsia="Calibri"/>
          <w:sz w:val="12"/>
        </w:rPr>
        <w:t>¶</w:t>
      </w:r>
      <w:r w:rsidRPr="00B23227">
        <w:rPr>
          <w:rFonts w:eastAsia="Calibri"/>
        </w:rPr>
        <w:t xml:space="preserve"> Eventually, though, the United States and its allies would defeat the North Korean military. At that point it would be impossible for the United States to simply re-establish the status quo ante bellum as it did after the first Korean War. The Kim regime is too unpredictable, desperate and dangerous to tolerate. Hence regime change and a permanent ending to the threat from North Korea would have to be America's strategic objective. </w:t>
      </w:r>
      <w:r w:rsidRPr="00B23227">
        <w:rPr>
          <w:rFonts w:eastAsia="Calibri"/>
          <w:sz w:val="12"/>
        </w:rPr>
        <w:t>¶</w:t>
      </w:r>
      <w:r w:rsidRPr="00B23227">
        <w:rPr>
          <w:rFonts w:eastAsia="Calibri"/>
        </w:rPr>
        <w:t xml:space="preserve"> China would pose the most pressing and serious challenge to such a transformation of North Korea. After all, Beijing's intervention saved North Korean dictator Kim Il Sung after he invaded South Korea in the 1950s, and Chinese assistance has kept the subsequent members of the Kim family dictatorship in power. Since the second Korean War would invariably begin like the first one -- with North Korean aggression -- hopefully China has matured enough as a great power to allow the world to remove its dangerous allies this time. If the war began with out-of-the-blue North Korean missile strikes, China could conceivably even contribute to a multinational operation to remove the Kim regime. </w:t>
      </w:r>
      <w:r w:rsidRPr="00B23227">
        <w:rPr>
          <w:rFonts w:eastAsia="Calibri"/>
          <w:sz w:val="12"/>
        </w:rPr>
        <w:t>¶</w:t>
      </w:r>
      <w:r w:rsidRPr="00B23227">
        <w:rPr>
          <w:rFonts w:eastAsia="Calibri"/>
        </w:rPr>
        <w:t xml:space="preserve"> Still, China would vehemently oppose a long-term U.S. military presence in North Korea or a unified Korea allied with the United States. One way around this might be a grand bargain leaving a unified but neutral Korea. </w:t>
      </w:r>
      <w:proofErr w:type="gramStart"/>
      <w:r w:rsidRPr="00B23227">
        <w:rPr>
          <w:rFonts w:eastAsia="Calibri"/>
        </w:rPr>
        <w:t>However</w:t>
      </w:r>
      <w:proofErr w:type="gramEnd"/>
      <w:r w:rsidRPr="00B23227">
        <w:rPr>
          <w:rFonts w:eastAsia="Calibri"/>
        </w:rPr>
        <w:t xml:space="preserve"> appealing this might be, Korea might hesitate to adopt neutrality as it sits just across the Yalu River from a China that tends to claim all territory that it controlled at any point in its history. </w:t>
      </w:r>
      <w:r w:rsidRPr="00B23227">
        <w:rPr>
          <w:rFonts w:eastAsia="Calibri"/>
          <w:sz w:val="12"/>
        </w:rPr>
        <w:t>¶</w:t>
      </w:r>
      <w:r w:rsidRPr="00B23227">
        <w:rPr>
          <w:rFonts w:eastAsia="Calibri"/>
        </w:rPr>
        <w:t xml:space="preserve"> If the aftermath of the second Korean War is not handled adroitly, </w:t>
      </w:r>
      <w:r w:rsidRPr="00B23227">
        <w:rPr>
          <w:rFonts w:eastAsia="Calibri"/>
          <w:u w:val="single"/>
        </w:rPr>
        <w:t xml:space="preserve">the result could easily be heightened </w:t>
      </w:r>
      <w:r w:rsidRPr="00B23227">
        <w:rPr>
          <w:rStyle w:val="Emphasis"/>
        </w:rPr>
        <w:t>hostility between the U</w:t>
      </w:r>
      <w:r w:rsidRPr="00B23227">
        <w:rPr>
          <w:rFonts w:eastAsia="Calibri"/>
        </w:rPr>
        <w:t xml:space="preserve">nited </w:t>
      </w:r>
      <w:r w:rsidRPr="00B23227">
        <w:rPr>
          <w:rStyle w:val="Emphasis"/>
        </w:rPr>
        <w:t>S</w:t>
      </w:r>
      <w:r w:rsidRPr="00B23227">
        <w:rPr>
          <w:rFonts w:eastAsia="Calibri"/>
        </w:rPr>
        <w:t xml:space="preserve">tates </w:t>
      </w:r>
      <w:r w:rsidRPr="00B23227">
        <w:rPr>
          <w:rFonts w:eastAsia="Calibri"/>
          <w:u w:val="single"/>
        </w:rPr>
        <w:t xml:space="preserve">and </w:t>
      </w:r>
      <w:r w:rsidRPr="00B23227">
        <w:rPr>
          <w:rStyle w:val="Emphasis"/>
        </w:rPr>
        <w:t>China</w:t>
      </w:r>
      <w:r w:rsidRPr="00B23227">
        <w:rPr>
          <w:rFonts w:eastAsia="Calibri"/>
        </w:rPr>
        <w:t xml:space="preserve">, perhaps even a new cold war. After all, </w:t>
      </w:r>
      <w:r w:rsidRPr="00B23227">
        <w:rPr>
          <w:rStyle w:val="Emphasis"/>
        </w:rPr>
        <w:t>history shows that deep economic connections</w:t>
      </w:r>
      <w:r w:rsidRPr="00B23227">
        <w:rPr>
          <w:rFonts w:eastAsia="Calibri"/>
          <w:u w:val="single"/>
        </w:rPr>
        <w:t xml:space="preserve"> do not automatically prevent nations from hostility and war -- in 1914 Germany was heavily involved in the Russian economy and had extensive trade and financial ties with France and Great Britain.</w:t>
      </w:r>
      <w:r w:rsidRPr="00B23227">
        <w:rPr>
          <w:rFonts w:eastAsia="Calibri"/>
        </w:rPr>
        <w:t xml:space="preserve"> It is not inconceivable then, that after the second Korean War, U.S.-China relations would be antagonistic and hostile at the same time that the two continued mutual trade and investment. Stranger things have happened in statecraft.</w:t>
      </w:r>
    </w:p>
    <w:p w:rsidR="000A63AE" w:rsidRDefault="000A29D7" w:rsidP="000A63AE">
      <w:pPr>
        <w:pStyle w:val="Heading3"/>
      </w:pPr>
      <w:r>
        <w:t xml:space="preserve">2AC – </w:t>
      </w:r>
      <w:r w:rsidR="000A63AE">
        <w:t>THAAD Good</w:t>
      </w:r>
      <w:r>
        <w:t xml:space="preserve"> – China Blocks</w:t>
      </w:r>
    </w:p>
    <w:p w:rsidR="000A63AE" w:rsidRDefault="000A63AE" w:rsidP="000A63AE">
      <w:pPr>
        <w:rPr>
          <w:rStyle w:val="StyleBoldUnderline"/>
        </w:rPr>
      </w:pPr>
    </w:p>
    <w:p w:rsidR="000A63AE" w:rsidRDefault="000A63AE" w:rsidP="000A63AE">
      <w:pPr>
        <w:rPr>
          <w:rFonts w:asciiTheme="minorHAnsi" w:hAnsiTheme="minorHAnsi"/>
        </w:rPr>
      </w:pPr>
    </w:p>
    <w:p w:rsidR="000A63AE" w:rsidRPr="00307C4B" w:rsidRDefault="000A63AE" w:rsidP="000A63AE">
      <w:pPr>
        <w:pStyle w:val="Heading4"/>
        <w:rPr>
          <w:sz w:val="24"/>
        </w:rPr>
      </w:pPr>
      <w:r w:rsidRPr="00307C4B">
        <w:rPr>
          <w:sz w:val="24"/>
        </w:rPr>
        <w:t>China’s opposition to THAAD makes it harder to implement the system in the status quo</w:t>
      </w:r>
    </w:p>
    <w:p w:rsidR="000A63AE" w:rsidRPr="00307C4B" w:rsidRDefault="000A63AE" w:rsidP="000A63AE">
      <w:pPr>
        <w:rPr>
          <w:rStyle w:val="Style13ptBold"/>
          <w:b w:val="0"/>
          <w:sz w:val="16"/>
        </w:rPr>
      </w:pPr>
      <w:r w:rsidRPr="00307C4B">
        <w:rPr>
          <w:rStyle w:val="Style13ptBold"/>
        </w:rPr>
        <w:t xml:space="preserve">Slavin 15 </w:t>
      </w:r>
      <w:r w:rsidRPr="00307C4B">
        <w:rPr>
          <w:rStyle w:val="Style13ptBold"/>
          <w:sz w:val="16"/>
        </w:rPr>
        <w:t xml:space="preserve">(Erik, staff at the Stars and Stripes News, “South Korea unlikely to gain US missile defense system, for now”, </w:t>
      </w:r>
      <w:hyperlink r:id="rId86" w:history="1">
        <w:r w:rsidRPr="00307C4B">
          <w:rPr>
            <w:rStyle w:val="Hyperlink"/>
            <w:sz w:val="16"/>
          </w:rPr>
          <w:t>http://www.stripes.com/news/pacific/south-korea-unlikely-to-gain-us-missile-defense-system-for-now-1.383306</w:t>
        </w:r>
      </w:hyperlink>
      <w:r w:rsidRPr="00307C4B">
        <w:rPr>
          <w:rStyle w:val="Style13ptBold"/>
          <w:sz w:val="16"/>
        </w:rPr>
        <w:t>) KR</w:t>
      </w:r>
    </w:p>
    <w:p w:rsidR="000A63AE" w:rsidRDefault="000A63AE" w:rsidP="000A63AE">
      <w:r w:rsidRPr="006760F6">
        <w:rPr>
          <w:rStyle w:val="StyleBoldUnderline"/>
          <w:highlight w:val="yellow"/>
        </w:rPr>
        <w:t>Placement of a U.S. mobile missile defense system in South Korea remains unlikely in the near term despite continued concern about North Korea’s nuclear program, analysts and government officials say.</w:t>
      </w:r>
      <w:r>
        <w:rPr>
          <w:rStyle w:val="StyleBoldUnderline"/>
        </w:rPr>
        <w:t xml:space="preserve"> </w:t>
      </w:r>
      <w:r w:rsidRPr="006252FE">
        <w:rPr>
          <w:rStyle w:val="StyleBoldUnderline"/>
        </w:rPr>
        <w:t>Top U.S. military officials want the Terminal High Altitude Area Defense system, or THAAD, ready to deploy in the Asia-Pacific region on a permanent basis — and its bases in South Korea are ideally where they need to be to counter a possible North Korean offensive.</w:t>
      </w:r>
      <w:r>
        <w:t xml:space="preserve"> </w:t>
      </w:r>
      <w:r w:rsidRPr="006252FE">
        <w:t>Last year, Deputy Secretary of Defense Robert Work said the Pentagon had conducted site surveys for THAAD within South Korea. However, what makes sense from a military tactical standpoint doesn’t always correspond with how leaders view the strategic and diplomatic consequences.</w:t>
      </w:r>
      <w:r>
        <w:t xml:space="preserve"> </w:t>
      </w:r>
      <w:r w:rsidRPr="006760F6">
        <w:rPr>
          <w:rStyle w:val="StyleBoldUnderline"/>
          <w:highlight w:val="yellow"/>
        </w:rPr>
        <w:t>When rumors spread in March of a deal to deploy THAAD to South Korea in an emergency, China decried the possibility as a threat to its security, with Russia voicing opposition as well.</w:t>
      </w:r>
      <w:r>
        <w:rPr>
          <w:rStyle w:val="StyleBoldUnderline"/>
        </w:rPr>
        <w:t xml:space="preserve"> </w:t>
      </w:r>
      <w:r w:rsidRPr="006252FE">
        <w:rPr>
          <w:rStyle w:val="StyleBoldUnderline"/>
        </w:rPr>
        <w:t>That left South Korea uncomfortably positioned in a dispute pitting China and Russia on one side and the United States and Japan on the other, said Kim Hyun-wook, a professor at the Korea National Diplomatic Academy in Seoul.</w:t>
      </w:r>
      <w:r>
        <w:rPr>
          <w:rStyle w:val="StyleBoldUnderline"/>
        </w:rPr>
        <w:t xml:space="preserve"> </w:t>
      </w:r>
      <w:r w:rsidRPr="006252FE">
        <w:t>The result was that despite discussions between President Barack Obama and South Korean President Park Geun-hye earlier this year, along with high-level ministerial talks between both nations, neither side has confirmed ever having had formal talks about THAAD.</w:t>
      </w:r>
      <w:r>
        <w:t xml:space="preserve"> </w:t>
      </w:r>
      <w:r w:rsidRPr="006252FE">
        <w:rPr>
          <w:rStyle w:val="StyleBoldUnderline"/>
        </w:rPr>
        <w:t>Seoul’s caution in regard to THAAD also comes from concern over harming its recently stabilized relations with Pyongyang, Kim said.</w:t>
      </w:r>
      <w:r>
        <w:rPr>
          <w:rStyle w:val="StyleBoldUnderline"/>
        </w:rPr>
        <w:t xml:space="preserve"> </w:t>
      </w:r>
      <w:r w:rsidRPr="006252FE">
        <w:t>The Koreas have technically remained at war since 1953, so everything is relative when it comes to measuring stability. But recent cross-border family reunions and a series of official talks that began in November — the most recent took place Friday at a North Korean border town, according to The Associated Press — aren’t something the South wants to jeopardize, Kim said.</w:t>
      </w:r>
      <w:r>
        <w:t xml:space="preserve"> </w:t>
      </w:r>
      <w:r w:rsidRPr="006252FE">
        <w:t>“The situation is now considerably better than it was last spring,” Kim said. “It would be making a fool of ourselves to [deploy THAAD].”</w:t>
      </w:r>
    </w:p>
    <w:p w:rsidR="00B047FA" w:rsidRDefault="000A63AE" w:rsidP="00B047FA">
      <w:pPr>
        <w:pStyle w:val="Heading3"/>
      </w:pPr>
      <w:r>
        <w:t>2AC – THAAD Good – Solves NoKo</w:t>
      </w:r>
    </w:p>
    <w:p w:rsidR="00B047FA" w:rsidRPr="006A3849" w:rsidRDefault="00B047FA" w:rsidP="00B047FA">
      <w:pPr>
        <w:pStyle w:val="Heading4"/>
      </w:pPr>
      <w:r w:rsidRPr="006A3849">
        <w:t>THAAD Key to the ROK nuclear defense against North Korea. This is life or death for the ROK</w:t>
      </w:r>
    </w:p>
    <w:p w:rsidR="00B047FA" w:rsidRPr="0079253C" w:rsidRDefault="00B047FA" w:rsidP="00B047FA">
      <w:pPr>
        <w:pStyle w:val="NormalWeb"/>
        <w:spacing w:before="0" w:beforeAutospacing="0" w:after="360" w:afterAutospacing="0"/>
        <w:textAlignment w:val="baseline"/>
        <w:rPr>
          <w:sz w:val="16"/>
        </w:rPr>
      </w:pPr>
      <w:r w:rsidRPr="006A3849">
        <w:rPr>
          <w:b/>
        </w:rPr>
        <w:t xml:space="preserve">Zhao 04/27 </w:t>
      </w:r>
      <w:r w:rsidRPr="0079253C">
        <w:rPr>
          <w:sz w:val="16"/>
        </w:rPr>
        <w:t xml:space="preserve">(Tony, associate in Carnegies nuclear policy program, “Why china should have discussions with the U.S and Korea on THAAD” Carnegie-Tsinghua, available: </w:t>
      </w:r>
      <w:hyperlink r:id="rId87" w:history="1">
        <w:r w:rsidRPr="0079253C">
          <w:rPr>
            <w:rStyle w:val="Hyperlink"/>
            <w:rFonts w:eastAsiaTheme="majorEastAsia"/>
            <w:sz w:val="16"/>
          </w:rPr>
          <w:t>http://carnegietsinghua.org/2016/04/27/why-should-china-have-dialogues-with-u.s.-and-south-korea-on-thaad/ixta</w:t>
        </w:r>
      </w:hyperlink>
      <w:r w:rsidRPr="0079253C">
        <w:rPr>
          <w:sz w:val="16"/>
        </w:rPr>
        <w:t xml:space="preserve"> accessed: 6/21/16) KAB </w:t>
      </w:r>
    </w:p>
    <w:p w:rsidR="00B047FA" w:rsidRPr="00CD00C2" w:rsidRDefault="00B047FA" w:rsidP="00B047FA">
      <w:pPr>
        <w:pStyle w:val="NormalWeb"/>
        <w:spacing w:before="0" w:beforeAutospacing="0" w:after="360" w:afterAutospacing="0"/>
        <w:textAlignment w:val="baseline"/>
        <w:rPr>
          <w:sz w:val="16"/>
          <w:szCs w:val="16"/>
        </w:rPr>
      </w:pPr>
      <w:r w:rsidRPr="005B0AF6">
        <w:rPr>
          <w:b/>
          <w:highlight w:val="yellow"/>
          <w:u w:val="single"/>
        </w:rPr>
        <w:t>North Korea’s recent nuclear and missile tests have catalyzed negotiations between Washington and Seoul about</w:t>
      </w:r>
      <w:r w:rsidRPr="00CD00C2">
        <w:rPr>
          <w:sz w:val="16"/>
        </w:rPr>
        <w:t xml:space="preserve"> deploying the Terminal High Altitude Area Defense </w:t>
      </w:r>
      <w:r w:rsidRPr="005B0AF6">
        <w:rPr>
          <w:sz w:val="16"/>
          <w:highlight w:val="yellow"/>
        </w:rPr>
        <w:t>(</w:t>
      </w:r>
      <w:r w:rsidRPr="005B0AF6">
        <w:rPr>
          <w:b/>
          <w:highlight w:val="yellow"/>
          <w:u w:val="single"/>
        </w:rPr>
        <w:t>THAAD</w:t>
      </w:r>
      <w:r w:rsidRPr="00CD00C2">
        <w:rPr>
          <w:sz w:val="16"/>
        </w:rPr>
        <w:t xml:space="preserve">) system to South Korea. </w:t>
      </w:r>
      <w:r w:rsidRPr="005B0AF6">
        <w:rPr>
          <w:b/>
          <w:highlight w:val="yellow"/>
          <w:u w:val="single"/>
        </w:rPr>
        <w:t>Washington and Seoul hope THAAD can provide an additional layer of protection</w:t>
      </w:r>
      <w:r w:rsidRPr="00CD00C2">
        <w:rPr>
          <w:sz w:val="16"/>
        </w:rPr>
        <w:t xml:space="preserve"> for South Korea and the American troops stationed there </w:t>
      </w:r>
      <w:r w:rsidRPr="005B0AF6">
        <w:rPr>
          <w:b/>
          <w:highlight w:val="yellow"/>
          <w:u w:val="single"/>
        </w:rPr>
        <w:t>by intercepting North Korean missiles at high altitudes</w:t>
      </w:r>
      <w:r w:rsidRPr="00CD00C2">
        <w:rPr>
          <w:sz w:val="16"/>
        </w:rPr>
        <w:t xml:space="preserve">, thus serving as a complement to South Korea’s existing low-altitude missile defense systems. </w:t>
      </w:r>
      <w:r w:rsidRPr="00CD00C2">
        <w:rPr>
          <w:sz w:val="16"/>
          <w:szCs w:val="16"/>
        </w:rPr>
        <w:t>Beijing has long opposed such deployment out of concern that it is part of a U.S. strategy to build a regional missile defense network that could intercept Chinese missiles</w:t>
      </w:r>
      <w:r w:rsidRPr="006A3849">
        <w:rPr>
          <w:b/>
          <w:sz w:val="16"/>
          <w:szCs w:val="16"/>
          <w:u w:val="single"/>
        </w:rPr>
        <w:t xml:space="preserve"> </w:t>
      </w:r>
      <w:r w:rsidRPr="00CD00C2">
        <w:rPr>
          <w:sz w:val="16"/>
          <w:szCs w:val="16"/>
        </w:rPr>
        <w:t>he</w:t>
      </w:r>
      <w:r w:rsidRPr="00CD00C2">
        <w:rPr>
          <w:sz w:val="16"/>
        </w:rPr>
        <w:t>aded for the United States</w:t>
      </w:r>
      <w:r w:rsidRPr="006A3849">
        <w:rPr>
          <w:b/>
          <w:u w:val="single"/>
        </w:rPr>
        <w:t xml:space="preserve"> </w:t>
      </w:r>
      <w:r w:rsidRPr="00CD00C2">
        <w:rPr>
          <w:sz w:val="16"/>
          <w:szCs w:val="16"/>
        </w:rPr>
        <w:t xml:space="preserve">and hence blunt China’s nuclear retaliation capability and undermine deterrence. In recent months Chinese official reaction to the U.S. and South Korean decision to move forward on THAAD negotiations has been particularly harsh. There is even discussion in China that if Washington and Seoul go ahead and deploy THAAD, China may need to further build up its nuclear capability, risking a counter-reaction from the United States. Avoiding this kind of negative action-reaction cycle is critical for regional stability. It is also a necessary precondition for these countries to work together to address the more pressing security challenge faced by everyone: North Korea’s growing nuclear threat. </w:t>
      </w:r>
      <w:r w:rsidRPr="005B0AF6">
        <w:rPr>
          <w:b/>
          <w:highlight w:val="yellow"/>
          <w:u w:val="single"/>
        </w:rPr>
        <w:t xml:space="preserve">Many Chinese strategists seem to harbor major misunderstandings about what THAAD could do if deployed in South Korea. </w:t>
      </w:r>
      <w:r w:rsidRPr="00CD00C2">
        <w:rPr>
          <w:sz w:val="16"/>
          <w:szCs w:val="16"/>
        </w:rPr>
        <w:t>They believe that THAAD is best suited to intercept medium- and intermediate- range ballistic missiles, which have ranges of between 500 km and 5,500 km. Because the entire Korean Peninsula is only about 900 km from the north to south, these strategists argue that THAAD won’t be able to defend against the primary missile threat that South Korea faces – short-range missiles from North Korea. As a result, they suspect that THAAD deployment is really about undermining China’s strategic security interests. A particular concern is that the radar associated with THAAD system might be used to monitor Chinese intercontinental ballistic missiles launched from Northeastern China and from submarines in the Yellow Sea. In fact, THAAD is designed to defeat both short- and medium- range missiles</w:t>
      </w:r>
      <w:r w:rsidRPr="006A3849">
        <w:rPr>
          <w:b/>
          <w:sz w:val="16"/>
          <w:szCs w:val="16"/>
          <w:u w:val="single"/>
        </w:rPr>
        <w:t xml:space="preserve"> </w:t>
      </w:r>
      <w:r w:rsidRPr="00CD00C2">
        <w:rPr>
          <w:sz w:val="16"/>
          <w:szCs w:val="16"/>
        </w:rPr>
        <w:t>and most tests of the system have so far involved intercepting short-range missiles</w:t>
      </w:r>
      <w:r w:rsidRPr="00CD00C2">
        <w:rPr>
          <w:sz w:val="16"/>
        </w:rPr>
        <w:t xml:space="preserve">. Given that </w:t>
      </w:r>
      <w:r w:rsidRPr="005B0AF6">
        <w:rPr>
          <w:b/>
          <w:highlight w:val="yellow"/>
          <w:u w:val="single"/>
        </w:rPr>
        <w:t>THAAD intercepts missiles at altitudes between 40 and 150 km, it can engage short-range missiles of 300 km range or longer</w:t>
      </w:r>
      <w:r w:rsidRPr="005B0AF6">
        <w:rPr>
          <w:sz w:val="16"/>
          <w:highlight w:val="yellow"/>
        </w:rPr>
        <w:t>.</w:t>
      </w:r>
      <w:r w:rsidRPr="00CD00C2">
        <w:rPr>
          <w:sz w:val="16"/>
        </w:rPr>
        <w:t xml:space="preserve"> Besides, North Korea could use medium- or intermediate-range missiles to strike South Korean targets, by firing them at higher angle, like a lob shot in tennis. </w:t>
      </w:r>
      <w:r w:rsidRPr="005B0AF6">
        <w:rPr>
          <w:b/>
          <w:highlight w:val="yellow"/>
          <w:u w:val="single"/>
        </w:rPr>
        <w:t>Missile attacks of this kind cannot be addressed by South Korea’s current defenses.</w:t>
      </w:r>
      <w:r w:rsidRPr="006A3849">
        <w:rPr>
          <w:b/>
          <w:u w:val="single"/>
        </w:rPr>
        <w:t xml:space="preserve"> </w:t>
      </w:r>
      <w:r w:rsidRPr="005B0AF6">
        <w:rPr>
          <w:b/>
          <w:highlight w:val="yellow"/>
          <w:u w:val="single"/>
        </w:rPr>
        <w:t>To make matters worse, nuclear warheads on an incoming missile can be set to detonate at high altitude, but South Korea’s existing missile defense systems are capable only of conducting low altitude intercepts.</w:t>
      </w:r>
      <w:r w:rsidRPr="00CD00C2">
        <w:rPr>
          <w:sz w:val="16"/>
        </w:rPr>
        <w:t xml:space="preserve"> Chinese experts’ concerns about THAAD’s radar are not unfounded, </w:t>
      </w:r>
      <w:r w:rsidRPr="00CD00C2">
        <w:rPr>
          <w:sz w:val="16"/>
          <w:szCs w:val="16"/>
        </w:rPr>
        <w:t>but it is important that decision-makers in Beijing have an accurate understanding about the extent of the impact on Chin</w:t>
      </w:r>
      <w:r w:rsidRPr="00CD00C2">
        <w:rPr>
          <w:sz w:val="16"/>
        </w:rPr>
        <w:t>a.</w:t>
      </w:r>
      <w:r w:rsidRPr="00CD00C2">
        <w:rPr>
          <w:sz w:val="16"/>
          <w:szCs w:val="16"/>
        </w:rPr>
        <w:t xml:space="preserve"> With China deploying an increasing number of land-mobile intercontinental ballistic missiles (ICBMs) that are designed to penetrate U.S. missile defenses, </w:t>
      </w:r>
      <w:r w:rsidRPr="00CD00C2">
        <w:rPr>
          <w:sz w:val="16"/>
        </w:rPr>
        <w:t xml:space="preserve">the overall impact of the radar on China’s capability to strike the United States will be very limited. Moreover, </w:t>
      </w:r>
      <w:r w:rsidRPr="00CD00C2">
        <w:rPr>
          <w:sz w:val="16"/>
          <w:szCs w:val="16"/>
        </w:rPr>
        <w:t>the vast majority of China’s ICBMs are reportedly deployed in regions other than the Northeast, while China’s nuclear ballistic missile submarines are believed to be deployed mostly in the South China Sea. THAAD’s radar is incapable of monitoring any of these missiles</w:t>
      </w:r>
      <w:r w:rsidRPr="00CD00C2">
        <w:rPr>
          <w:sz w:val="16"/>
        </w:rPr>
        <w:t xml:space="preserve">. </w:t>
      </w:r>
      <w:r w:rsidRPr="005B0AF6">
        <w:rPr>
          <w:b/>
          <w:highlight w:val="yellow"/>
          <w:u w:val="single"/>
        </w:rPr>
        <w:t>For South Korea</w:t>
      </w:r>
      <w:r w:rsidRPr="005B0AF6">
        <w:rPr>
          <w:sz w:val="16"/>
          <w:highlight w:val="yellow"/>
        </w:rPr>
        <w:t xml:space="preserve">, </w:t>
      </w:r>
      <w:r w:rsidRPr="005B0AF6">
        <w:rPr>
          <w:b/>
          <w:highlight w:val="yellow"/>
          <w:u w:val="single"/>
        </w:rPr>
        <w:t>the</w:t>
      </w:r>
      <w:r w:rsidRPr="00CD00C2">
        <w:rPr>
          <w:sz w:val="16"/>
        </w:rPr>
        <w:t xml:space="preserve"> ever-increasing </w:t>
      </w:r>
      <w:r w:rsidRPr="005B0AF6">
        <w:rPr>
          <w:b/>
          <w:highlight w:val="yellow"/>
          <w:u w:val="single"/>
        </w:rPr>
        <w:t>North Korean nuclear and missile threat is becoming a matter of</w:t>
      </w:r>
      <w:r w:rsidRPr="005B0AF6">
        <w:rPr>
          <w:rStyle w:val="apple-converted-space"/>
          <w:b/>
          <w:highlight w:val="yellow"/>
          <w:u w:val="single"/>
        </w:rPr>
        <w:t xml:space="preserve"> </w:t>
      </w:r>
      <w:hyperlink r:id="rId88" w:tgtFrame="_blank" w:history="1">
        <w:r w:rsidRPr="005B0AF6">
          <w:rPr>
            <w:rStyle w:val="Hyperlink"/>
            <w:rFonts w:eastAsiaTheme="majorEastAsia"/>
            <w:b/>
            <w:highlight w:val="yellow"/>
            <w:u w:val="single"/>
            <w:bdr w:val="none" w:sz="0" w:space="0" w:color="auto" w:frame="1"/>
          </w:rPr>
          <w:t>life or death</w:t>
        </w:r>
      </w:hyperlink>
      <w:r w:rsidRPr="00CD00C2">
        <w:rPr>
          <w:sz w:val="16"/>
        </w:rPr>
        <w:t xml:space="preserve">. With recent North Korean threats of a preemptive nuclear strike, the fear of North Korean’s nuclear missiles is greater than ever in the mind of South Koreans. </w:t>
      </w:r>
      <w:r w:rsidRPr="005B0AF6">
        <w:rPr>
          <w:b/>
          <w:highlight w:val="yellow"/>
          <w:u w:val="single"/>
        </w:rPr>
        <w:t xml:space="preserve">Seoul </w:t>
      </w:r>
      <w:r w:rsidRPr="00CD00C2">
        <w:rPr>
          <w:sz w:val="16"/>
          <w:szCs w:val="16"/>
        </w:rPr>
        <w:t>has long wanted to fill the gap in its missile defenses. But its</w:t>
      </w:r>
      <w:r w:rsidRPr="006A3849">
        <w:rPr>
          <w:b/>
          <w:u w:val="single"/>
        </w:rPr>
        <w:t xml:space="preserve"> </w:t>
      </w:r>
      <w:r w:rsidRPr="005B0AF6">
        <w:rPr>
          <w:b/>
          <w:highlight w:val="yellow"/>
          <w:u w:val="single"/>
        </w:rPr>
        <w:t>indigenous efforts won’t reach fruition until</w:t>
      </w:r>
      <w:r w:rsidRPr="00CD00C2">
        <w:rPr>
          <w:sz w:val="16"/>
        </w:rPr>
        <w:t xml:space="preserve"> around </w:t>
      </w:r>
      <w:hyperlink r:id="rId89" w:tgtFrame="_blank" w:history="1">
        <w:r w:rsidRPr="005B0AF6">
          <w:rPr>
            <w:rStyle w:val="Hyperlink"/>
            <w:rFonts w:eastAsiaTheme="majorEastAsia"/>
            <w:b/>
            <w:highlight w:val="yellow"/>
            <w:u w:val="single"/>
            <w:bdr w:val="none" w:sz="0" w:space="0" w:color="auto" w:frame="1"/>
          </w:rPr>
          <w:t>2023</w:t>
        </w:r>
      </w:hyperlink>
      <w:r w:rsidRPr="005B0AF6">
        <w:rPr>
          <w:rStyle w:val="apple-converted-space"/>
          <w:b/>
          <w:highlight w:val="yellow"/>
          <w:u w:val="single"/>
        </w:rPr>
        <w:t xml:space="preserve"> </w:t>
      </w:r>
      <w:r w:rsidRPr="005B0AF6">
        <w:rPr>
          <w:b/>
          <w:highlight w:val="yellow"/>
          <w:u w:val="single"/>
        </w:rPr>
        <w:t xml:space="preserve">at the earliest. THAAD can be deployed </w:t>
      </w:r>
      <w:r w:rsidRPr="00CD00C2">
        <w:rPr>
          <w:sz w:val="16"/>
          <w:szCs w:val="16"/>
        </w:rPr>
        <w:t xml:space="preserve">relatively </w:t>
      </w:r>
      <w:r w:rsidRPr="005B0AF6">
        <w:rPr>
          <w:b/>
          <w:highlight w:val="yellow"/>
          <w:u w:val="single"/>
        </w:rPr>
        <w:t>quickly</w:t>
      </w:r>
      <w:r w:rsidRPr="00CD00C2">
        <w:rPr>
          <w:sz w:val="16"/>
        </w:rPr>
        <w:t xml:space="preserve">. </w:t>
      </w:r>
      <w:r w:rsidRPr="005B0AF6">
        <w:rPr>
          <w:b/>
          <w:highlight w:val="yellow"/>
          <w:u w:val="single"/>
        </w:rPr>
        <w:t>Moreover, it is actually less capable than the alternative system</w:t>
      </w:r>
      <w:r w:rsidRPr="00CD00C2">
        <w:rPr>
          <w:sz w:val="16"/>
        </w:rPr>
        <w:t xml:space="preserve"> of Standard Missile-3 interceptors that</w:t>
      </w:r>
      <w:r w:rsidRPr="006A3849">
        <w:rPr>
          <w:b/>
          <w:u w:val="single"/>
        </w:rPr>
        <w:t xml:space="preserve"> </w:t>
      </w:r>
      <w:r w:rsidRPr="005B0AF6">
        <w:rPr>
          <w:b/>
          <w:highlight w:val="yellow"/>
          <w:u w:val="single"/>
        </w:rPr>
        <w:t>the United States might deploy in South Korea, showing that Seoul and Washington are indeed seeking to protect themselves rather than seeking to undermine China’s nuclear deterrent</w:t>
      </w:r>
      <w:r w:rsidRPr="00CD00C2">
        <w:rPr>
          <w:sz w:val="16"/>
          <w:szCs w:val="16"/>
        </w:rPr>
        <w:t>. Under these circumstances, China should avoid unnecessarily undermining its strategic relations with Seoul or Washington by showing more flexibility on the issue. Washington recently</w:t>
      </w:r>
      <w:r w:rsidRPr="00CD00C2">
        <w:rPr>
          <w:rStyle w:val="apple-converted-space"/>
          <w:sz w:val="16"/>
          <w:szCs w:val="16"/>
        </w:rPr>
        <w:t xml:space="preserve"> </w:t>
      </w:r>
      <w:hyperlink r:id="rId90" w:tgtFrame="_blank" w:history="1">
        <w:r w:rsidRPr="00CD00C2">
          <w:rPr>
            <w:rStyle w:val="Hyperlink"/>
            <w:rFonts w:eastAsiaTheme="majorEastAsia"/>
            <w:sz w:val="16"/>
            <w:szCs w:val="16"/>
            <w:bdr w:val="none" w:sz="0" w:space="0" w:color="auto" w:frame="1"/>
          </w:rPr>
          <w:t>invited</w:t>
        </w:r>
      </w:hyperlink>
      <w:r w:rsidRPr="00CD00C2">
        <w:rPr>
          <w:rStyle w:val="apple-converted-space"/>
          <w:sz w:val="16"/>
          <w:szCs w:val="16"/>
        </w:rPr>
        <w:t xml:space="preserve"> </w:t>
      </w:r>
      <w:r w:rsidRPr="00CD00C2">
        <w:rPr>
          <w:sz w:val="16"/>
          <w:szCs w:val="16"/>
        </w:rPr>
        <w:t>Beijing to discuss issues related to the potential THAAD deployment and indicated willingness to offer a technical briefing. Beijing would benefit from accepting the offer. At the very least, China would not lose anything by attending such talks and would demonstrate its open and proactive attitudes towards seeking a diplomatic solution. In practice, the talks would provide China with an opportunity to gain valuable insights and perhaps even to exert some influence. China could, for example, use such talks to put forward proposals that would mitigate the negative impact of THAAD on China’s interests. For instance, China could inquire about the technical feasibility of using South Korea’s existing radars to guide THAAD’s interceptors without introducing a new radar. Also, Washington has stated that the radar will be deployed in its “terminal” mode. Under this mode, the radar’s range will be much shorter than under the forward-based mode, which China feels is threatening. Beijing could therefore ask Washington to propose possible technical measures that could verifiably increase the difficulty of Washington or Seoul switching the radar from terminal mode to forward-based mode. Even if Washington cannot provide fully satisfactory solutions, Beijing could better understand Washington’s intentions by observing how U.S. officials respond to its inquiries. Beijing could also seek useful clarifications about the future of missile defense on the peninsula. For example, if THAAD is introduced, will Seoul continue to develop its indigenous missile defense system? If the answer is yes, would THAAD deployment only be a stop-gap measure? How many THAAD systems will Washington and Seoul deploy in South Korea, and approximately where will they be deployed? On balance, it is clearly in China’s interests to have a dialogue with Washington, and possibly Seoul as well, over THAAD. Discussions are the most promising way for these countries to find a common solution that helps break the stalemate and avoid a new cycle of costly and dangerous military deployments.</w:t>
      </w:r>
    </w:p>
    <w:p w:rsidR="000A63AE" w:rsidRDefault="000A63AE" w:rsidP="000A63AE">
      <w:pPr>
        <w:pStyle w:val="Heading4"/>
        <w:rPr>
          <w:rStyle w:val="Strong"/>
          <w:color w:val="000000"/>
          <w:szCs w:val="18"/>
        </w:rPr>
      </w:pPr>
      <w:r w:rsidRPr="00D1498C">
        <w:rPr>
          <w:rStyle w:val="Strong"/>
          <w:color w:val="000000"/>
          <w:szCs w:val="18"/>
        </w:rPr>
        <w:t>THAAD is necessary for ROK missile defense</w:t>
      </w:r>
      <w:r>
        <w:rPr>
          <w:rStyle w:val="Strong"/>
          <w:color w:val="000000"/>
          <w:szCs w:val="18"/>
        </w:rPr>
        <w:t>.</w:t>
      </w:r>
    </w:p>
    <w:p w:rsidR="000A63AE" w:rsidRPr="00D1498C" w:rsidRDefault="000A63AE" w:rsidP="000A63AE">
      <w:pPr>
        <w:pStyle w:val="NormalWeb"/>
        <w:shd w:val="clear" w:color="auto" w:fill="FFFFFF"/>
        <w:spacing w:before="0" w:beforeAutospacing="0" w:after="0" w:afterAutospacing="0"/>
        <w:rPr>
          <w:rStyle w:val="Strong"/>
          <w:rFonts w:eastAsiaTheme="majorEastAsia"/>
          <w:b w:val="0"/>
          <w:color w:val="000000"/>
          <w:sz w:val="16"/>
          <w:szCs w:val="18"/>
        </w:rPr>
      </w:pPr>
      <w:r w:rsidRPr="00D1498C">
        <w:rPr>
          <w:rStyle w:val="Strong"/>
          <w:rFonts w:eastAsiaTheme="majorEastAsia"/>
          <w:color w:val="000000"/>
          <w:szCs w:val="18"/>
        </w:rPr>
        <w:t>Elleman &amp; Zagurek</w:t>
      </w:r>
      <w:r>
        <w:rPr>
          <w:rStyle w:val="Strong"/>
          <w:rFonts w:eastAsiaTheme="majorEastAsia"/>
          <w:color w:val="000000"/>
          <w:szCs w:val="18"/>
        </w:rPr>
        <w:t xml:space="preserve"> </w:t>
      </w:r>
      <w:r w:rsidRPr="00D1498C">
        <w:rPr>
          <w:rStyle w:val="Strong"/>
          <w:rFonts w:eastAsiaTheme="majorEastAsia"/>
          <w:color w:val="000000"/>
          <w:szCs w:val="18"/>
        </w:rPr>
        <w:t>03/10</w:t>
      </w:r>
      <w:r>
        <w:rPr>
          <w:rStyle w:val="Strong"/>
          <w:rFonts w:eastAsiaTheme="majorEastAsia"/>
          <w:color w:val="000000"/>
          <w:szCs w:val="18"/>
        </w:rPr>
        <w:t xml:space="preserve"> </w:t>
      </w:r>
      <w:r>
        <w:rPr>
          <w:rStyle w:val="Strong"/>
          <w:rFonts w:eastAsiaTheme="majorEastAsia"/>
          <w:color w:val="000000"/>
          <w:sz w:val="16"/>
          <w:szCs w:val="18"/>
        </w:rPr>
        <w:t xml:space="preserve">(Michael &amp; Michael, Journalists at 38north, available: </w:t>
      </w:r>
      <w:hyperlink r:id="rId91" w:history="1">
        <w:r w:rsidRPr="00557361">
          <w:rPr>
            <w:rStyle w:val="Hyperlink"/>
            <w:rFonts w:eastAsiaTheme="majorEastAsia"/>
            <w:sz w:val="16"/>
            <w:szCs w:val="18"/>
          </w:rPr>
          <w:t>http://38north.org/2016/03/thaad031016/</w:t>
        </w:r>
      </w:hyperlink>
      <w:r>
        <w:rPr>
          <w:rStyle w:val="Strong"/>
          <w:rFonts w:eastAsiaTheme="majorEastAsia"/>
          <w:color w:val="000000"/>
          <w:sz w:val="16"/>
          <w:szCs w:val="18"/>
        </w:rPr>
        <w:t xml:space="preserve"> </w:t>
      </w:r>
      <w:r>
        <w:rPr>
          <w:rStyle w:val="Strong"/>
          <w:rFonts w:eastAsiaTheme="majorEastAsia"/>
          <w:i/>
          <w:color w:val="000000"/>
          <w:sz w:val="16"/>
          <w:szCs w:val="18"/>
        </w:rPr>
        <w:t xml:space="preserve">38North, </w:t>
      </w:r>
      <w:r>
        <w:rPr>
          <w:rStyle w:val="Strong"/>
          <w:rFonts w:eastAsiaTheme="majorEastAsia"/>
          <w:color w:val="000000"/>
          <w:sz w:val="16"/>
          <w:szCs w:val="18"/>
        </w:rPr>
        <w:t>accessed: 6/25/2016) KAB</w:t>
      </w:r>
    </w:p>
    <w:p w:rsidR="000A63AE" w:rsidRPr="008225E0" w:rsidRDefault="000A63AE" w:rsidP="000A63AE">
      <w:pPr>
        <w:pStyle w:val="NormalWeb"/>
        <w:spacing w:before="0" w:beforeAutospacing="0" w:after="360" w:afterAutospacing="0"/>
        <w:textAlignment w:val="baseline"/>
        <w:rPr>
          <w:color w:val="000000"/>
          <w:sz w:val="14"/>
          <w:szCs w:val="18"/>
        </w:rPr>
      </w:pPr>
      <w:r w:rsidRPr="00CD00C2">
        <w:rPr>
          <w:rStyle w:val="Strong"/>
          <w:rFonts w:eastAsiaTheme="majorEastAsia"/>
          <w:color w:val="000000"/>
          <w:sz w:val="14"/>
          <w:szCs w:val="18"/>
        </w:rPr>
        <w:t>Conclusion.</w:t>
      </w:r>
      <w:r w:rsidRPr="00CD00C2">
        <w:rPr>
          <w:color w:val="000000"/>
          <w:sz w:val="14"/>
          <w:szCs w:val="18"/>
        </w:rPr>
        <w:t xml:space="preserve"> </w:t>
      </w:r>
      <w:r w:rsidRPr="005B0AF6">
        <w:rPr>
          <w:b/>
          <w:color w:val="000000"/>
          <w:szCs w:val="18"/>
          <w:highlight w:val="yellow"/>
          <w:u w:val="single"/>
        </w:rPr>
        <w:t>The deployment of</w:t>
      </w:r>
      <w:r w:rsidRPr="00CD00C2">
        <w:rPr>
          <w:color w:val="000000"/>
          <w:sz w:val="14"/>
          <w:szCs w:val="18"/>
        </w:rPr>
        <w:t xml:space="preserve"> one or two </w:t>
      </w:r>
      <w:r w:rsidRPr="005B0AF6">
        <w:rPr>
          <w:b/>
          <w:color w:val="000000"/>
          <w:szCs w:val="18"/>
          <w:highlight w:val="yellow"/>
          <w:u w:val="single"/>
        </w:rPr>
        <w:t>THAAD batteries in South Korea would substantially enhance its capacity to defend against a North Korean missile attack</w:t>
      </w:r>
      <w:r w:rsidRPr="00CD00C2">
        <w:rPr>
          <w:color w:val="000000"/>
          <w:sz w:val="14"/>
          <w:szCs w:val="18"/>
        </w:rPr>
        <w:t xml:space="preserve">. To be sure, there is no perfect defense against ballistic missile attacks, but </w:t>
      </w:r>
      <w:r w:rsidRPr="005B0AF6">
        <w:rPr>
          <w:b/>
          <w:color w:val="000000"/>
          <w:szCs w:val="18"/>
          <w:highlight w:val="yellow"/>
          <w:u w:val="single"/>
        </w:rPr>
        <w:t>the probability of greatly reducing the damage resulting from missiles with conventional warheads increases when THAAD is incorporated into the defense architecture</w:t>
      </w:r>
      <w:r w:rsidRPr="00CD00C2">
        <w:rPr>
          <w:color w:val="000000"/>
          <w:sz w:val="14"/>
          <w:szCs w:val="18"/>
        </w:rPr>
        <w:t xml:space="preserve">. When viewed through the lens of </w:t>
      </w:r>
      <w:r w:rsidRPr="005B0AF6">
        <w:rPr>
          <w:b/>
          <w:color w:val="000000"/>
          <w:szCs w:val="18"/>
          <w:highlight w:val="yellow"/>
          <w:u w:val="single"/>
        </w:rPr>
        <w:t>providing maximum protection from a North Korean missile threat</w:t>
      </w:r>
      <w:r w:rsidRPr="00CD00C2">
        <w:rPr>
          <w:color w:val="000000"/>
          <w:sz w:val="14"/>
          <w:szCs w:val="18"/>
        </w:rPr>
        <w:t>, accepting the American offer to provide THAAD to the Republic of Korea is a prudent and defensible policy decision for Seoul. However, the added defensive capability will have to be weighed against other considerations. Chinese objections to the deployment of THAAD (an assessment of whether those objections are rebased on a realistic assessment of the system is beyond the scope of this article) are clear. The economics of missile defense must also be considered. It is considerably more expensive to deploy and operate THAAD to South Korea, than it will be for North Korea to grow the size of its arsenal or to quickly invest in additional missiles, missile launchers and trained crews in order to overwhelm the defenses. Last, as this analysis shows, any system designed to destroy incoming missiles will have leakage. If those missiles are armed with nuclear weapons, that leakage could have catastrophic results. Officials in Seoul will have some difficult decisions ahead of them, but the analyses here should partially refute</w:t>
      </w:r>
      <w:r w:rsidRPr="00CD00C2">
        <w:rPr>
          <w:rStyle w:val="apple-converted-space"/>
          <w:color w:val="000000"/>
          <w:sz w:val="14"/>
          <w:szCs w:val="18"/>
        </w:rPr>
        <w:t xml:space="preserve"> </w:t>
      </w:r>
      <w:hyperlink r:id="rId92" w:history="1">
        <w:r w:rsidRPr="00CD00C2">
          <w:rPr>
            <w:rStyle w:val="Hyperlink"/>
            <w:rFonts w:eastAsiaTheme="majorEastAsia"/>
            <w:color w:val="004080"/>
            <w:sz w:val="14"/>
            <w:szCs w:val="18"/>
          </w:rPr>
          <w:t>arguments</w:t>
        </w:r>
      </w:hyperlink>
      <w:r w:rsidRPr="00CD00C2">
        <w:rPr>
          <w:rStyle w:val="apple-converted-space"/>
          <w:color w:val="000000"/>
          <w:sz w:val="14"/>
          <w:szCs w:val="18"/>
        </w:rPr>
        <w:t xml:space="preserve"> </w:t>
      </w:r>
      <w:r w:rsidRPr="00CD00C2">
        <w:rPr>
          <w:color w:val="000000"/>
          <w:sz w:val="14"/>
          <w:szCs w:val="18"/>
        </w:rPr>
        <w:t>that say THAAD will not significantly benefit South Korea when countering the short-range, Hwasong missile threat from North Korea in the immediate future</w:t>
      </w:r>
    </w:p>
    <w:p w:rsidR="000A63AE" w:rsidRDefault="000A63AE" w:rsidP="000A63AE">
      <w:pPr>
        <w:rPr>
          <w:sz w:val="16"/>
        </w:rPr>
      </w:pPr>
    </w:p>
    <w:p w:rsidR="000A29D7" w:rsidRDefault="000A29D7" w:rsidP="000A29D7">
      <w:pPr>
        <w:pStyle w:val="Heading3"/>
      </w:pPr>
      <w:r>
        <w:t>NoKo Cards</w:t>
      </w:r>
    </w:p>
    <w:p w:rsidR="000A29D7" w:rsidRDefault="000A29D7" w:rsidP="000A29D7">
      <w:pPr>
        <w:pStyle w:val="Heading4"/>
      </w:pPr>
      <w:r>
        <w:t>North Korea Makes Nuclear War Inevitable—Use it or Lose it</w:t>
      </w:r>
    </w:p>
    <w:p w:rsidR="000A29D7" w:rsidRPr="00A15AA7" w:rsidRDefault="000A29D7" w:rsidP="000A29D7">
      <w:r>
        <w:rPr>
          <w:b/>
        </w:rPr>
        <w:t xml:space="preserve">Kelly 15 </w:t>
      </w:r>
      <w:r>
        <w:t xml:space="preserve">(Robert Kelly is the Associate Professor in the Department of Political Science and Diplomacy at Pusan University, March 17, 2015, Asian Security Blog, “Will SK eventually feel compelled to bomb NK Missile Sites?”, </w:t>
      </w:r>
      <w:r w:rsidRPr="00921A13">
        <w:t>https://asiansecurityblog.wordpress.com/2015/03/17/will-south-korea-eventually-feel-compelled-to-bomb-nk-missile-sites/</w:t>
      </w:r>
      <w:r>
        <w:t>)</w:t>
      </w:r>
    </w:p>
    <w:p w:rsidR="000A29D7" w:rsidRPr="00A15AA7" w:rsidRDefault="000A29D7" w:rsidP="000A29D7">
      <w:pPr>
        <w:spacing w:line="276" w:lineRule="auto"/>
        <w:rPr>
          <w:sz w:val="16"/>
        </w:rPr>
      </w:pPr>
      <w:r w:rsidRPr="00A15AA7">
        <w:rPr>
          <w:sz w:val="16"/>
        </w:rPr>
        <w:t xml:space="preserve">My growing concern for years now is that </w:t>
      </w:r>
      <w:r w:rsidRPr="00243D8D">
        <w:rPr>
          <w:rStyle w:val="StyleBoldUnderline"/>
        </w:rPr>
        <w:t xml:space="preserve">the more </w:t>
      </w:r>
      <w:r w:rsidRPr="00A15AA7">
        <w:rPr>
          <w:rStyle w:val="StyleBoldUnderline"/>
          <w:b/>
        </w:rPr>
        <w:t>nuclear missiles</w:t>
      </w:r>
      <w:r w:rsidRPr="00243D8D">
        <w:rPr>
          <w:rStyle w:val="StyleBoldUnderline"/>
        </w:rPr>
        <w:t xml:space="preserve"> North Korea acquires</w:t>
      </w:r>
      <w:r w:rsidRPr="00A15AA7">
        <w:rPr>
          <w:sz w:val="16"/>
        </w:rPr>
        <w:t xml:space="preserve"> (read </w:t>
      </w:r>
      <w:hyperlink r:id="rId93" w:history="1">
        <w:r w:rsidRPr="00A15AA7">
          <w:rPr>
            <w:rStyle w:val="Hyperlink"/>
            <w:sz w:val="16"/>
          </w:rPr>
          <w:t xml:space="preserve">this </w:t>
        </w:r>
      </w:hyperlink>
      <w:r w:rsidRPr="00A15AA7">
        <w:rPr>
          <w:sz w:val="16"/>
        </w:rPr>
        <w:t xml:space="preserve">on just how many and when), </w:t>
      </w:r>
      <w:r w:rsidRPr="00243D8D">
        <w:rPr>
          <w:rStyle w:val="StyleBoldUnderline"/>
        </w:rPr>
        <w:t xml:space="preserve">the more they </w:t>
      </w:r>
      <w:r w:rsidRPr="00A15AA7">
        <w:rPr>
          <w:rStyle w:val="StyleBoldUnderline"/>
          <w:b/>
        </w:rPr>
        <w:t>threaten South Korea’s very existence</w:t>
      </w:r>
      <w:r w:rsidRPr="00A15AA7">
        <w:rPr>
          <w:sz w:val="16"/>
        </w:rPr>
        <w:t xml:space="preserve">. To date, North Korea’s missile and nukes have generally been understood as a tool for regime security – to prevent an American ‘regime change’ attack – or as a gangsterish way for NK to shake-down SK, Japan, and the US for concessions. As Robert Gates and Hillary Clinton both noted, the Norks are great at </w:t>
      </w:r>
      <w:hyperlink r:id="rId94" w:history="1">
        <w:r w:rsidRPr="00A15AA7">
          <w:rPr>
            <w:rStyle w:val="Hyperlink"/>
            <w:sz w:val="16"/>
          </w:rPr>
          <w:t>selling and re-selling</w:t>
        </w:r>
      </w:hyperlink>
      <w:r w:rsidRPr="00A15AA7">
        <w:rPr>
          <w:sz w:val="16"/>
        </w:rPr>
        <w:t xml:space="preserve"> their nuclear program for aid. But, </w:t>
      </w:r>
      <w:r w:rsidRPr="00A15AA7">
        <w:rPr>
          <w:rStyle w:val="StyleBoldUnderline"/>
        </w:rPr>
        <w:t xml:space="preserve">if NK gets dozens, or even hundreds, of nuclear warheads and missiles, then the NK nuclear program is no longer about regime security or blackmail. It would then have grown into </w:t>
      </w:r>
      <w:r w:rsidRPr="00A15AA7">
        <w:rPr>
          <w:rStyle w:val="StyleBoldUnderline"/>
          <w:b/>
        </w:rPr>
        <w:t>an existential threat to SK as a state and society</w:t>
      </w:r>
      <w:r w:rsidRPr="00A15AA7">
        <w:rPr>
          <w:sz w:val="16"/>
        </w:rPr>
        <w:t xml:space="preserve">. </w:t>
      </w:r>
      <w:r w:rsidRPr="00A15AA7">
        <w:rPr>
          <w:rStyle w:val="StyleBoldUnderline"/>
        </w:rPr>
        <w:t>This is why I am such a strong supporter of THAAD</w:t>
      </w:r>
      <w:r w:rsidRPr="00A15AA7">
        <w:rPr>
          <w:sz w:val="16"/>
        </w:rPr>
        <w:t xml:space="preserve">. </w:t>
      </w:r>
      <w:r w:rsidRPr="00A15AA7">
        <w:rPr>
          <w:rStyle w:val="StyleBoldUnderline"/>
        </w:rPr>
        <w:t>NK is</w:t>
      </w:r>
      <w:r w:rsidRPr="00A15AA7">
        <w:rPr>
          <w:sz w:val="16"/>
        </w:rPr>
        <w:t xml:space="preserve"> moving from being a frightening rogue state obsessed with survival, to </w:t>
      </w:r>
      <w:r w:rsidRPr="00A15AA7">
        <w:rPr>
          <w:rStyle w:val="StyleBoldUnderline"/>
        </w:rPr>
        <w:t>a major threat to the constitutional order and even physical survival of the ROK (and Japan</w:t>
      </w:r>
      <w:r w:rsidRPr="00A15AA7">
        <w:rPr>
          <w:sz w:val="16"/>
        </w:rPr>
        <w:t xml:space="preserve">). To be sure, the USSR and US were that to each other </w:t>
      </w:r>
      <w:r w:rsidRPr="00A15AA7">
        <w:rPr>
          <w:rStyle w:val="StyleBoldUnderline"/>
          <w:b/>
        </w:rPr>
        <w:t>in the Cold War</w:t>
      </w:r>
      <w:r w:rsidRPr="00A15AA7">
        <w:rPr>
          <w:sz w:val="16"/>
        </w:rPr>
        <w:t xml:space="preserve">, but </w:t>
      </w:r>
      <w:r w:rsidRPr="00A15AA7">
        <w:rPr>
          <w:rStyle w:val="StyleBoldUnderline"/>
          <w:b/>
        </w:rPr>
        <w:t>both developed technologies</w:t>
      </w:r>
      <w:r w:rsidRPr="00A15AA7">
        <w:rPr>
          <w:sz w:val="16"/>
        </w:rPr>
        <w:t xml:space="preserve"> (SLBMs mostly) </w:t>
      </w:r>
      <w:r w:rsidRPr="00A15AA7">
        <w:rPr>
          <w:rStyle w:val="StyleBoldUnderline"/>
          <w:b/>
        </w:rPr>
        <w:t>that allowed them to survive</w:t>
      </w:r>
      <w:r w:rsidRPr="00A15AA7">
        <w:rPr>
          <w:sz w:val="16"/>
        </w:rPr>
        <w:t xml:space="preserve"> (or ‘ride out’ in nuclear parlance) even </w:t>
      </w:r>
      <w:r w:rsidRPr="00A15AA7">
        <w:rPr>
          <w:rStyle w:val="StyleBoldUnderline"/>
          <w:b/>
        </w:rPr>
        <w:t>a massive first strike and still retaliate</w:t>
      </w:r>
      <w:r w:rsidRPr="00A15AA7">
        <w:rPr>
          <w:rStyle w:val="StyleBoldUnderline"/>
        </w:rPr>
        <w:t xml:space="preserve">. </w:t>
      </w:r>
      <w:r w:rsidRPr="00A15AA7">
        <w:rPr>
          <w:rStyle w:val="StyleBoldUnderline"/>
          <w:b/>
        </w:rPr>
        <w:t>This ‘assured second strike’</w:t>
      </w:r>
      <w:r w:rsidRPr="00A15AA7">
        <w:rPr>
          <w:rStyle w:val="StyleBoldUnderline"/>
        </w:rPr>
        <w:t xml:space="preserve"> capability </w:t>
      </w:r>
      <w:r w:rsidRPr="00A15AA7">
        <w:rPr>
          <w:rStyle w:val="StyleBoldUnderline"/>
          <w:b/>
        </w:rPr>
        <w:t>dramatically reduced the incentive for either side to strike first</w:t>
      </w:r>
      <w:r w:rsidRPr="00A15AA7">
        <w:rPr>
          <w:rStyle w:val="StyleBoldUnderline"/>
        </w:rPr>
        <w:t xml:space="preserve">, so stabilizing the nuclear competition despite the huge size of the arsenals. By contrast, </w:t>
      </w:r>
      <w:r w:rsidRPr="00A15AA7">
        <w:rPr>
          <w:rStyle w:val="StyleBoldUnderline"/>
          <w:b/>
        </w:rPr>
        <w:t>neither NK nor SK have assured second strike</w:t>
      </w:r>
      <w:r w:rsidRPr="00A15AA7">
        <w:rPr>
          <w:sz w:val="16"/>
        </w:rPr>
        <w:t xml:space="preserve"> (SK might because of the American alliance, but that’s not entirely clear) </w:t>
      </w:r>
      <w:r w:rsidRPr="00A15AA7">
        <w:rPr>
          <w:rStyle w:val="StyleBoldUnderline"/>
          <w:b/>
        </w:rPr>
        <w:t>which therefore incentives attacking first</w:t>
      </w:r>
      <w:r w:rsidRPr="00A15AA7">
        <w:rPr>
          <w:sz w:val="16"/>
        </w:rPr>
        <w:t>. Further</w:t>
      </w:r>
      <w:r w:rsidRPr="00A15AA7">
        <w:rPr>
          <w:rStyle w:val="StyleBoldUnderline"/>
        </w:rPr>
        <w:t>, both NK and SK are very vulnerable to a first strike, so again the incentives to move first are high</w:t>
      </w:r>
      <w:r w:rsidRPr="00A15AA7">
        <w:rPr>
          <w:sz w:val="16"/>
        </w:rPr>
        <w:t xml:space="preserve">. NK cannot hide its nuclear weapons; it is too small and US satellite coverage too intrusive. Nuclear facilities are big and vulnerable, and </w:t>
      </w:r>
      <w:proofErr w:type="gramStart"/>
      <w:r w:rsidRPr="00A15AA7">
        <w:rPr>
          <w:sz w:val="16"/>
        </w:rPr>
        <w:t>a</w:t>
      </w:r>
      <w:proofErr w:type="gramEnd"/>
      <w:r w:rsidRPr="00A15AA7">
        <w:rPr>
          <w:sz w:val="16"/>
        </w:rPr>
        <w:t xml:space="preserve"> obvious temptation for an allied preemptive strike. </w:t>
      </w:r>
      <w:r w:rsidRPr="00A15AA7">
        <w:rPr>
          <w:rStyle w:val="StyleBoldUnderline"/>
          <w:b/>
        </w:rPr>
        <w:t>This creates a ‘use-them-or-lose-them’ dilemma for Pyongyang</w:t>
      </w:r>
      <w:r w:rsidRPr="00A15AA7">
        <w:rPr>
          <w:sz w:val="16"/>
        </w:rPr>
        <w:t xml:space="preserve">. And </w:t>
      </w:r>
      <w:r w:rsidRPr="00A15AA7">
        <w:rPr>
          <w:rStyle w:val="StyleBoldUnderline"/>
          <w:b/>
        </w:rPr>
        <w:t>this dilemma worsens as Pyongyang builds more and more</w:t>
      </w:r>
      <w:r w:rsidRPr="00A15AA7">
        <w:rPr>
          <w:sz w:val="16"/>
        </w:rPr>
        <w:t xml:space="preserve">, and spends more and more. The more nukes North Korea deploys, the greater the allied temptation to destroy them before they could be used (this was American thinking during the Cuban Missile Crisis too). </w:t>
      </w:r>
      <w:r w:rsidRPr="00A15AA7">
        <w:rPr>
          <w:rStyle w:val="StyleBoldUnderline"/>
          <w:b/>
        </w:rPr>
        <w:t xml:space="preserve">This </w:t>
      </w:r>
      <w:r w:rsidRPr="00A15AA7">
        <w:rPr>
          <w:rStyle w:val="StyleBoldUnderline"/>
        </w:rPr>
        <w:t>vulnerability</w:t>
      </w:r>
      <w:r w:rsidRPr="00A15AA7">
        <w:rPr>
          <w:sz w:val="16"/>
        </w:rPr>
        <w:t xml:space="preserve">, in turn, </w:t>
      </w:r>
      <w:r w:rsidRPr="00A15AA7">
        <w:rPr>
          <w:rStyle w:val="StyleBoldUnderline"/>
          <w:b/>
        </w:rPr>
        <w:t>incentivizes NK to use them</w:t>
      </w:r>
      <w:r w:rsidRPr="00A15AA7">
        <w:rPr>
          <w:rStyle w:val="StyleBoldUnderline"/>
        </w:rPr>
        <w:t xml:space="preserve"> before they’re struck</w:t>
      </w:r>
      <w:r w:rsidRPr="00A15AA7">
        <w:rPr>
          <w:sz w:val="16"/>
        </w:rPr>
        <w:t xml:space="preserve">. It’s a nasty spiral of paranoia. SK too is vulnerable, which again incentivizes moving first. SK cannot ride out a serious nuclear assault, because it is a small, highly </w:t>
      </w:r>
      <w:hyperlink r:id="rId95" w:history="1">
        <w:r w:rsidRPr="00A15AA7">
          <w:rPr>
            <w:rStyle w:val="Hyperlink"/>
            <w:sz w:val="16"/>
          </w:rPr>
          <w:t xml:space="preserve">centralized state with a highly concentrated population </w:t>
        </w:r>
      </w:hyperlink>
      <w:r w:rsidRPr="00A15AA7">
        <w:rPr>
          <w:sz w:val="16"/>
        </w:rPr>
        <w:t xml:space="preserve">defenseless against missile attack. It would not take many nuclear strikes to destabilize the Republic (unlike the US or USSR in the Cold War). As Nork nukes move from a few for security, to many as a state- and society-breaking threat to SK (and even Japan), the incentives to preemptively destroy them first will grow also. This is a </w:t>
      </w:r>
      <w:hyperlink r:id="rId96" w:history="1">
        <w:r w:rsidRPr="00A15AA7">
          <w:rPr>
            <w:rStyle w:val="Hyperlink"/>
            <w:sz w:val="16"/>
          </w:rPr>
          <w:t>classic nuclear security dilemma</w:t>
        </w:r>
      </w:hyperlink>
      <w:r w:rsidRPr="00A15AA7">
        <w:rPr>
          <w:sz w:val="16"/>
        </w:rPr>
        <w:t xml:space="preserve">, straight out of the Cold War in the 1950s. </w:t>
      </w:r>
      <w:r w:rsidRPr="00A15AA7">
        <w:rPr>
          <w:rStyle w:val="StyleBoldUnderline"/>
          <w:b/>
        </w:rPr>
        <w:t>The best way out</w:t>
      </w:r>
      <w:r w:rsidRPr="00A15AA7">
        <w:rPr>
          <w:rStyle w:val="StyleBoldUnderline"/>
        </w:rPr>
        <w:t xml:space="preserve"> of this nasty</w:t>
      </w:r>
      <w:r w:rsidRPr="00A15AA7">
        <w:rPr>
          <w:sz w:val="16"/>
        </w:rPr>
        <w:t xml:space="preserve">, worsening </w:t>
      </w:r>
      <w:r w:rsidRPr="00A15AA7">
        <w:rPr>
          <w:rStyle w:val="StyleBoldUnderline"/>
        </w:rPr>
        <w:t xml:space="preserve">game </w:t>
      </w:r>
      <w:r w:rsidRPr="00A15AA7">
        <w:rPr>
          <w:rStyle w:val="StyleBoldUnderline"/>
          <w:b/>
        </w:rPr>
        <w:t>would be</w:t>
      </w:r>
      <w:r w:rsidRPr="00A15AA7">
        <w:rPr>
          <w:sz w:val="16"/>
        </w:rPr>
        <w:t xml:space="preserve"> nuclear restraint on the NK part (a pipe-dream, that), and/or </w:t>
      </w:r>
      <w:r w:rsidRPr="00A15AA7">
        <w:rPr>
          <w:rStyle w:val="StyleBoldUnderline"/>
        </w:rPr>
        <w:t xml:space="preserve">robust missile defense on the SK side. </w:t>
      </w:r>
      <w:r w:rsidRPr="00A15AA7">
        <w:rPr>
          <w:rStyle w:val="StyleBoldUnderline"/>
          <w:b/>
        </w:rPr>
        <w:t>THAAD</w:t>
      </w:r>
      <w:r w:rsidRPr="00A15AA7">
        <w:rPr>
          <w:rStyle w:val="StyleBoldUnderline"/>
        </w:rPr>
        <w:t xml:space="preserve"> is really, really important to</w:t>
      </w:r>
      <w:r w:rsidRPr="00A15AA7">
        <w:rPr>
          <w:sz w:val="16"/>
        </w:rPr>
        <w:t xml:space="preserve"> slow the </w:t>
      </w:r>
      <w:r w:rsidRPr="00A15AA7">
        <w:rPr>
          <w:rStyle w:val="StyleBoldUnderline"/>
        </w:rPr>
        <w:t>security</w:t>
      </w:r>
      <w:r w:rsidRPr="00A15AA7">
        <w:rPr>
          <w:sz w:val="16"/>
        </w:rPr>
        <w:t xml:space="preserve"> dilemma paranoia that accompanies arms build-ups, especially nuclear ones. The Chinese ought to think about that </w:t>
      </w:r>
      <w:hyperlink r:id="rId97" w:history="1">
        <w:r w:rsidRPr="00A15AA7">
          <w:rPr>
            <w:rStyle w:val="Hyperlink"/>
            <w:sz w:val="16"/>
          </w:rPr>
          <w:t>before they come out so strongly against THAAD</w:t>
        </w:r>
      </w:hyperlink>
      <w:r w:rsidRPr="00A15AA7">
        <w:rPr>
          <w:sz w:val="16"/>
        </w:rPr>
        <w:t xml:space="preserve">: If South Korea is entirely ‘naked’ or ‘roof-less’ against missile attack, when NK has 100+ nuclear missiles – a capability that could destroy South Korea in just a few minutes – what does Beijing think will happen? That Seoul will just sit back and do nothing because of trade with China? I doubt it. No SK president could tolerate such a stark, asymmetric threat to the ROK’s very existence just to keep the Chinese mollified. That would border on dereliction of duty. Even if SK did not want to strike North Korea’s nuclear sites (which I don’t think it does), it might feel compelled to out of sheer fear. </w:t>
      </w:r>
    </w:p>
    <w:p w:rsidR="000A29D7" w:rsidRPr="00E83A2A" w:rsidRDefault="000A29D7" w:rsidP="000A29D7"/>
    <w:p w:rsidR="000A29D7" w:rsidRDefault="000A29D7" w:rsidP="000A29D7">
      <w:pPr>
        <w:pStyle w:val="Heading4"/>
      </w:pPr>
      <w:r>
        <w:t xml:space="preserve">Use it or Lose </w:t>
      </w:r>
      <w:proofErr w:type="gramStart"/>
      <w:r>
        <w:t>it</w:t>
      </w:r>
      <w:proofErr w:type="gramEnd"/>
      <w:r>
        <w:t xml:space="preserve"> Logic Makes Nuclear War Inevitable</w:t>
      </w:r>
    </w:p>
    <w:p w:rsidR="000A29D7" w:rsidRPr="00365592" w:rsidRDefault="000A29D7" w:rsidP="000A29D7">
      <w:r>
        <w:rPr>
          <w:b/>
        </w:rPr>
        <w:t xml:space="preserve">Kelly 15 </w:t>
      </w:r>
      <w:r>
        <w:t xml:space="preserve">(Robert Kelly is the Associate Professor in the Department of Political Science and Diplomacy at Pusan University, March 6, 2015, The Diplomat, “Will SK have to Bomb the North, Eventually?”, </w:t>
      </w:r>
      <w:r w:rsidRPr="00365592">
        <w:t>http://thediplomat.com/2015/03/will-south-korea-have-to-bomb-the-north-eventually/</w:t>
      </w:r>
      <w:r>
        <w:t>)</w:t>
      </w:r>
    </w:p>
    <w:p w:rsidR="000A29D7" w:rsidRDefault="000A29D7" w:rsidP="000A29D7">
      <w:pPr>
        <w:rPr>
          <w:sz w:val="16"/>
        </w:rPr>
      </w:pPr>
      <w:r w:rsidRPr="00B4255E">
        <w:rPr>
          <w:sz w:val="16"/>
        </w:rPr>
        <w:t xml:space="preserve">“As North Korea continues to develop both nuclear weapons and the missile technology to carry them, the </w:t>
      </w:r>
      <w:hyperlink r:id="rId98" w:history="1">
        <w:r w:rsidRPr="00B4255E">
          <w:rPr>
            <w:rStyle w:val="Hyperlink"/>
            <w:sz w:val="16"/>
          </w:rPr>
          <w:t>pressure on South Korea to take preemptive military action will gradually rise</w:t>
        </w:r>
      </w:hyperlink>
      <w:r w:rsidRPr="00B4255E">
        <w:rPr>
          <w:sz w:val="16"/>
        </w:rPr>
        <w:t xml:space="preserve">. At some point, </w:t>
      </w:r>
      <w:r w:rsidRPr="00365592">
        <w:rPr>
          <w:rStyle w:val="StyleBoldUnderline"/>
          <w:b/>
        </w:rPr>
        <w:t xml:space="preserve">North Korea may have </w:t>
      </w:r>
      <w:hyperlink r:id="rId99" w:history="1">
        <w:r w:rsidRPr="00365592">
          <w:rPr>
            <w:rStyle w:val="StyleBoldUnderline"/>
            <w:b/>
          </w:rPr>
          <w:t>so many missiles and warheads</w:t>
        </w:r>
      </w:hyperlink>
      <w:r w:rsidRPr="005631BA">
        <w:rPr>
          <w:rStyle w:val="StyleBoldUnderline"/>
        </w:rPr>
        <w:t xml:space="preserve">, that </w:t>
      </w:r>
      <w:r w:rsidRPr="00365592">
        <w:rPr>
          <w:rStyle w:val="StyleBoldUnderline"/>
          <w:b/>
        </w:rPr>
        <w:t>South Korea considers that capability to be an existential threat to Southern security</w:t>
      </w:r>
      <w:r w:rsidRPr="00B4255E">
        <w:rPr>
          <w:sz w:val="16"/>
        </w:rPr>
        <w:t xml:space="preserve">. This is the greatest long-term risk to security and stability in Korea, arguably more destabilizing than a North Korean collapse. If North Korea does not arrest its nuclear and missile programs at a reasonably small, defensively-minded deterrent, then Southern elites will increasingly see those weapons as threats to Southern survival, not just tools of defense or gangsterish blackmail. </w:t>
      </w:r>
      <w:r w:rsidRPr="00365592">
        <w:rPr>
          <w:rStyle w:val="StyleBoldUnderline"/>
          <w:b/>
        </w:rPr>
        <w:t>During the Cold War</w:t>
      </w:r>
      <w:r w:rsidRPr="005631BA">
        <w:rPr>
          <w:rStyle w:val="StyleBoldUnderline"/>
        </w:rPr>
        <w:t>, the extraordinary speed and power of nuclear missiles created a bizarre and frightening ‘balance of terror.’ Both the Americans and Soviets had these weapons, but they were enormously vulnerable to a first strike</w:t>
      </w:r>
      <w:r w:rsidRPr="00B4255E">
        <w:rPr>
          <w:sz w:val="16"/>
        </w:rPr>
        <w:t xml:space="preserve">. </w:t>
      </w:r>
      <w:r w:rsidRPr="005631BA">
        <w:rPr>
          <w:rStyle w:val="StyleBoldUnderline"/>
        </w:rPr>
        <w:t xml:space="preserve">Under the logic ‘use them or lose them,’ there were enormous incentives to launch first: if A did not get its missiles out of the silos quickly enough, they might be destroyed by B’s first strike. One superpower could then hold the other’s cities hostage to nuclear annihilation and demand concessions. This </w:t>
      </w:r>
      <w:hyperlink r:id="rId100" w:history="1">
        <w:r w:rsidRPr="005631BA">
          <w:rPr>
            <w:rStyle w:val="StyleBoldUnderline"/>
          </w:rPr>
          <w:t>countervalue</w:t>
        </w:r>
      </w:hyperlink>
      <w:r w:rsidRPr="005631BA">
        <w:rPr>
          <w:rStyle w:val="StyleBoldUnderline"/>
        </w:rPr>
        <w:t>, ‘</w:t>
      </w:r>
      <w:hyperlink r:id="rId101" w:history="1">
        <w:r w:rsidRPr="005631BA">
          <w:rPr>
            <w:rStyle w:val="StyleBoldUnderline"/>
          </w:rPr>
          <w:t>city busting</w:t>
        </w:r>
      </w:hyperlink>
      <w:r w:rsidRPr="005631BA">
        <w:rPr>
          <w:rStyle w:val="StyleBoldUnderline"/>
        </w:rPr>
        <w:t xml:space="preserve">’ temptation was eventually alleviated by ‘assured second strike’ technologies, </w:t>
      </w:r>
      <w:r w:rsidRPr="00B4255E">
        <w:rPr>
          <w:sz w:val="16"/>
        </w:rPr>
        <w:t>particularly submarine-launched ballistic missiles (SLBM)</w:t>
      </w:r>
      <w:r w:rsidRPr="005631BA">
        <w:rPr>
          <w:rStyle w:val="StyleBoldUnderline"/>
        </w:rPr>
        <w:t>. SLBMs ensured the survivability of nuclear forces</w:t>
      </w:r>
      <w:r w:rsidRPr="00B4255E">
        <w:rPr>
          <w:sz w:val="16"/>
        </w:rPr>
        <w:t xml:space="preserve">; hard-to-find submarines could ride out an enemy first strike and still retaliate. So the military value of launching first declined dramatically. By the 1970s, both </w:t>
      </w:r>
      <w:r w:rsidRPr="00365592">
        <w:rPr>
          <w:rStyle w:val="StyleBoldUnderline"/>
          <w:b/>
        </w:rPr>
        <w:t xml:space="preserve">the US and the USSR had achieved enough survivability </w:t>
      </w:r>
      <w:r w:rsidRPr="00365592">
        <w:rPr>
          <w:rStyle w:val="StyleBoldUnderline"/>
        </w:rPr>
        <w:t>through various ‘hardening’ efforts</w:t>
      </w:r>
      <w:r w:rsidRPr="00365592">
        <w:rPr>
          <w:rStyle w:val="StyleBoldUnderline"/>
          <w:b/>
        </w:rPr>
        <w:t xml:space="preserve"> that nuclear bipolarity was relatively stable despite the huge number of weapons in the arms race. The Korean nuclear race does not have this stability and is unlikely to ever achieve it</w:t>
      </w:r>
      <w:r w:rsidRPr="00B4255E">
        <w:rPr>
          <w:sz w:val="16"/>
        </w:rPr>
        <w:t xml:space="preserve">. </w:t>
      </w:r>
      <w:r w:rsidRPr="005631BA">
        <w:rPr>
          <w:rStyle w:val="StyleBoldUnderline"/>
        </w:rPr>
        <w:t>Nuclear Korea today is more like the cold war of the 1950s</w:t>
      </w:r>
      <w:r w:rsidRPr="00B4255E">
        <w:rPr>
          <w:sz w:val="16"/>
        </w:rPr>
        <w:t xml:space="preserve">, </w:t>
      </w:r>
      <w:r w:rsidRPr="005631BA">
        <w:rPr>
          <w:rStyle w:val="StyleBoldUnderline"/>
        </w:rPr>
        <w:t>when nuclear weapons were new and destabilizing,</w:t>
      </w:r>
      <w:r w:rsidRPr="00B4255E">
        <w:rPr>
          <w:sz w:val="16"/>
        </w:rPr>
        <w:t xml:space="preserve"> than in the 1970s when they had been strategically integrated, and bipolarity was mature. Specifically, </w:t>
      </w:r>
      <w:r w:rsidRPr="00365592">
        <w:rPr>
          <w:rStyle w:val="StyleBoldUnderline"/>
          <w:b/>
        </w:rPr>
        <w:t xml:space="preserve">North Korea will never </w:t>
      </w:r>
      <w:proofErr w:type="gramStart"/>
      <w:r w:rsidRPr="00365592">
        <w:rPr>
          <w:rStyle w:val="StyleBoldUnderline"/>
          <w:b/>
        </w:rPr>
        <w:t>been</w:t>
      </w:r>
      <w:proofErr w:type="gramEnd"/>
      <w:r w:rsidRPr="00365592">
        <w:rPr>
          <w:rStyle w:val="StyleBoldUnderline"/>
          <w:b/>
        </w:rPr>
        <w:t xml:space="preserve"> able to harden its locations</w:t>
      </w:r>
      <w:r w:rsidRPr="005631BA">
        <w:rPr>
          <w:rStyle w:val="StyleBoldUnderline"/>
        </w:rPr>
        <w:t xml:space="preserve"> well enough </w:t>
      </w:r>
      <w:r w:rsidRPr="00365592">
        <w:rPr>
          <w:rStyle w:val="StyleBoldUnderline"/>
          <w:b/>
        </w:rPr>
        <w:t>to achieve assured second strik</w:t>
      </w:r>
      <w:r w:rsidRPr="00B4255E">
        <w:rPr>
          <w:b/>
          <w:sz w:val="16"/>
        </w:rPr>
        <w:t xml:space="preserve">e. </w:t>
      </w:r>
      <w:r w:rsidRPr="00365592">
        <w:rPr>
          <w:rStyle w:val="StyleBoldUnderline"/>
          <w:b/>
        </w:rPr>
        <w:t>North Korea is too small to pursue the geographic dispersion strategies</w:t>
      </w:r>
      <w:r w:rsidRPr="005631BA">
        <w:rPr>
          <w:rStyle w:val="StyleBoldUnderline"/>
        </w:rPr>
        <w:t xml:space="preserve"> the Soviets tried, </w:t>
      </w:r>
      <w:r w:rsidRPr="00365592">
        <w:rPr>
          <w:rStyle w:val="StyleBoldUnderline"/>
          <w:b/>
        </w:rPr>
        <w:t>and too poor to build a reliable SLBM force or effective air defense</w:t>
      </w:r>
      <w:r w:rsidRPr="00B4255E">
        <w:rPr>
          <w:sz w:val="16"/>
        </w:rPr>
        <w:t xml:space="preserve">. Further US satellite coverage makes very hard for the North to conceal anything of great importance. </w:t>
      </w:r>
      <w:r w:rsidRPr="005631BA">
        <w:rPr>
          <w:rStyle w:val="StyleBoldUnderline"/>
        </w:rPr>
        <w:t xml:space="preserve">North Korea’s nuclear weapons will always be highly vulnerable. </w:t>
      </w:r>
      <w:r w:rsidRPr="00365592">
        <w:rPr>
          <w:rStyle w:val="StyleBoldUnderline"/>
          <w:b/>
        </w:rPr>
        <w:t>So North Korea will always face the ‘use it or lose it’ logic that incentives a first strike</w:t>
      </w:r>
      <w:r w:rsidRPr="00B4255E">
        <w:rPr>
          <w:sz w:val="16"/>
        </w:rPr>
        <w:t xml:space="preserve">. </w:t>
      </w:r>
      <w:r w:rsidRPr="00365592">
        <w:rPr>
          <w:rStyle w:val="StyleBoldUnderline"/>
        </w:rPr>
        <w:t xml:space="preserve">On the Southern side, </w:t>
      </w:r>
      <w:r w:rsidRPr="00365592">
        <w:rPr>
          <w:rStyle w:val="StyleBoldUnderline"/>
          <w:b/>
        </w:rPr>
        <w:t xml:space="preserve">its small size and extreme demographic concentration in a few large cities makes the Republic of Korea </w:t>
      </w:r>
      <w:hyperlink r:id="rId102" w:history="1">
        <w:r w:rsidRPr="00365592">
          <w:rPr>
            <w:rStyle w:val="StyleBoldUnderline"/>
            <w:b/>
          </w:rPr>
          <w:t>an easy target for a nuclear strike</w:t>
        </w:r>
      </w:hyperlink>
      <w:r w:rsidRPr="00B4255E">
        <w:rPr>
          <w:sz w:val="16"/>
        </w:rPr>
        <w:t xml:space="preserve">. </w:t>
      </w:r>
      <w:r w:rsidRPr="00365592">
        <w:rPr>
          <w:rStyle w:val="StyleBoldUnderline"/>
        </w:rPr>
        <w:t>More than half of South Korea’s population lives in greater Seoul alone (more than 20 million people</w:t>
      </w:r>
      <w:r w:rsidRPr="00B4255E">
        <w:rPr>
          <w:sz w:val="16"/>
        </w:rPr>
        <w:t xml:space="preserve">), and Seoul’s suburbs begin just thirty miles from the demilitarized zone. This again raises the temptation value of a Northern strike. Both the Soviet Union and the United States were so large, that only a massive first strike would have led to national collapse. </w:t>
      </w:r>
      <w:r w:rsidRPr="00365592">
        <w:rPr>
          <w:rStyle w:val="StyleBoldUnderline"/>
        </w:rPr>
        <w:t xml:space="preserve">In South Korea by contrast, </w:t>
      </w:r>
      <w:r w:rsidRPr="00365592">
        <w:rPr>
          <w:rStyle w:val="StyleBoldUnderline"/>
          <w:b/>
        </w:rPr>
        <w:t>nuking only about five large cities would likely be enough to push South Korea toward national-constitutional breakdown</w:t>
      </w:r>
      <w:r w:rsidRPr="00365592">
        <w:rPr>
          <w:rStyle w:val="StyleBoldUnderline"/>
        </w:rPr>
        <w:t xml:space="preserve">. Given its extreme urbanization and centralization, </w:t>
      </w:r>
      <w:r w:rsidRPr="00365592">
        <w:rPr>
          <w:rStyle w:val="StyleBoldUnderline"/>
          <w:b/>
        </w:rPr>
        <w:t>South Korea is extremely vulnerable to a WMD</w:t>
      </w:r>
      <w:r w:rsidRPr="00365592">
        <w:rPr>
          <w:rStyle w:val="StyleBoldUnderline"/>
        </w:rPr>
        <w:t xml:space="preserve"> </w:t>
      </w:r>
      <w:r w:rsidRPr="00B4255E">
        <w:rPr>
          <w:sz w:val="16"/>
        </w:rPr>
        <w:t xml:space="preserve">and/or decapitation </w:t>
      </w:r>
      <w:r w:rsidRPr="00365592">
        <w:rPr>
          <w:rStyle w:val="StyleBoldUnderline"/>
          <w:b/>
        </w:rPr>
        <w:t>strike</w:t>
      </w:r>
      <w:r w:rsidRPr="00B4255E">
        <w:rPr>
          <w:sz w:val="16"/>
        </w:rPr>
        <w:t>.</w:t>
      </w:r>
    </w:p>
    <w:p w:rsidR="000A29D7" w:rsidRDefault="000A29D7" w:rsidP="000A29D7">
      <w:pPr>
        <w:pStyle w:val="Heading4"/>
      </w:pPr>
      <w:r>
        <w:t>W/Out THAAD, North Korea Missiles Could Kill Millions</w:t>
      </w:r>
    </w:p>
    <w:p w:rsidR="000A29D7" w:rsidRPr="00622087" w:rsidRDefault="000A29D7" w:rsidP="000A29D7">
      <w:r>
        <w:rPr>
          <w:b/>
        </w:rPr>
        <w:t xml:space="preserve">Pry 2-29 </w:t>
      </w:r>
      <w:r>
        <w:t xml:space="preserve">(Peter Pry is the Executive Director of the EMP Task Force and former Congressional Strategic Posture Commission Member, Feb 29, 2016, Gate Stone Institute, “North Korea’s Nuclear Missile Threat: Very Bad News”, </w:t>
      </w:r>
      <w:r w:rsidRPr="00DD381E">
        <w:t>http://www.gatestoneinstitute.org/7512/north-korea-nuclear-missiles</w:t>
      </w:r>
      <w:r>
        <w:t>)</w:t>
      </w:r>
    </w:p>
    <w:p w:rsidR="000A29D7" w:rsidRPr="00893A25" w:rsidRDefault="000A29D7" w:rsidP="000A29D7">
      <w:pPr>
        <w:rPr>
          <w:sz w:val="16"/>
        </w:rPr>
      </w:pPr>
      <w:r w:rsidRPr="00893A25">
        <w:rPr>
          <w:sz w:val="16"/>
        </w:rPr>
        <w:t>The mainstream media and their stable of "</w:t>
      </w:r>
      <w:r w:rsidRPr="00622087">
        <w:rPr>
          <w:rStyle w:val="StyleBoldUnderline"/>
          <w:b/>
        </w:rPr>
        <w:t xml:space="preserve">experts" consistently underestimate North Korea's </w:t>
      </w:r>
      <w:r w:rsidRPr="00622087">
        <w:rPr>
          <w:rStyle w:val="StyleBoldUnderline"/>
        </w:rPr>
        <w:t xml:space="preserve">missile and </w:t>
      </w:r>
      <w:r w:rsidRPr="00622087">
        <w:rPr>
          <w:rStyle w:val="StyleBoldUnderline"/>
          <w:b/>
        </w:rPr>
        <w:t>nuclear weapon capabilities</w:t>
      </w:r>
      <w:r w:rsidRPr="00893A25">
        <w:rPr>
          <w:sz w:val="16"/>
        </w:rPr>
        <w:t xml:space="preserve">. </w:t>
      </w:r>
      <w:r w:rsidRPr="00622087">
        <w:rPr>
          <w:rStyle w:val="StyleBoldUnderline"/>
        </w:rPr>
        <w:t>The gap between how the media report on the North Korean nuclear missile threat and</w:t>
      </w:r>
      <w:r w:rsidRPr="00893A25">
        <w:rPr>
          <w:sz w:val="16"/>
        </w:rPr>
        <w:t xml:space="preserve"> the </w:t>
      </w:r>
      <w:r w:rsidRPr="00622087">
        <w:rPr>
          <w:rStyle w:val="StyleBoldUnderline"/>
        </w:rPr>
        <w:t xml:space="preserve">reality </w:t>
      </w:r>
      <w:r w:rsidRPr="00893A25">
        <w:rPr>
          <w:sz w:val="16"/>
        </w:rPr>
        <w:t xml:space="preserve">of the threat </w:t>
      </w:r>
      <w:r w:rsidRPr="00622087">
        <w:rPr>
          <w:rStyle w:val="StyleBoldUnderline"/>
        </w:rPr>
        <w:t>has become so wide as to be dangerous</w:t>
      </w:r>
      <w:r w:rsidRPr="00893A25">
        <w:rPr>
          <w:sz w:val="16"/>
        </w:rPr>
        <w:t xml:space="preserve">. In the aftermath of North Korea's latest nuclear test on January 6, 2016, for instance, and its launch of a mock satellite on February 7, 2016, the American people were told that North Korea has not miniaturized a nuclear warhead for delivery by missile nor could the missile strike the U.S. with any accuracy. Mirren Gidda, for example, </w:t>
      </w:r>
      <w:hyperlink r:id="rId103" w:tgtFrame="_blank" w:history="1">
        <w:r w:rsidRPr="00893A25">
          <w:rPr>
            <w:rStyle w:val="Hyperlink"/>
            <w:sz w:val="16"/>
          </w:rPr>
          <w:t>writing in Newsweek</w:t>
        </w:r>
      </w:hyperlink>
      <w:r w:rsidRPr="00893A25">
        <w:rPr>
          <w:sz w:val="16"/>
        </w:rPr>
        <w:t xml:space="preserve">, inexplicably claims "International experts doubt that North Korea has manufactured nuclear weapons small enough to fit on a missile." </w:t>
      </w:r>
      <w:r w:rsidRPr="00622087">
        <w:rPr>
          <w:rStyle w:val="StyleBoldUnderline"/>
        </w:rPr>
        <w:t>Yet this commonplace assertion that North Korea does not have nuclear-armed missiles is simply untrue</w:t>
      </w:r>
      <w:r w:rsidRPr="00893A25">
        <w:rPr>
          <w:sz w:val="16"/>
        </w:rPr>
        <w:t xml:space="preserve">. Eight years ago, in 2008, the CIA's top East Asia analyst publicly stated that North Korea had successfully miniaturized nuclear warheads for delivery on its Nodong medium-range missile. This capability indicates that </w:t>
      </w:r>
      <w:r w:rsidRPr="00622087">
        <w:rPr>
          <w:rStyle w:val="StyleBoldUnderline"/>
        </w:rPr>
        <w:t>the Nodong is able to strike South Korea and Japan, or</w:t>
      </w:r>
      <w:r w:rsidRPr="00893A25">
        <w:rPr>
          <w:sz w:val="16"/>
        </w:rPr>
        <w:t xml:space="preserve">, if launched off a freighter, even </w:t>
      </w:r>
      <w:r w:rsidRPr="00622087">
        <w:rPr>
          <w:rStyle w:val="StyleBoldUnderline"/>
        </w:rPr>
        <w:t>the U</w:t>
      </w:r>
      <w:r w:rsidRPr="00893A25">
        <w:rPr>
          <w:sz w:val="16"/>
        </w:rPr>
        <w:t xml:space="preserve">nited </w:t>
      </w:r>
      <w:r w:rsidRPr="00622087">
        <w:rPr>
          <w:rStyle w:val="StyleBoldUnderline"/>
        </w:rPr>
        <w:t>S</w:t>
      </w:r>
      <w:r w:rsidRPr="00893A25">
        <w:rPr>
          <w:sz w:val="16"/>
        </w:rPr>
        <w:t>tates.</w:t>
      </w:r>
      <w:bookmarkStart w:id="1" w:name="_ftnref1"/>
      <w:r w:rsidRPr="00893A25">
        <w:rPr>
          <w:sz w:val="16"/>
        </w:rPr>
        <w:fldChar w:fldCharType="begin"/>
      </w:r>
      <w:r w:rsidRPr="00893A25">
        <w:rPr>
          <w:sz w:val="16"/>
        </w:rPr>
        <w:instrText xml:space="preserve"> HYPERLINK "http://www.gatestoneinstitute.org/7512/north-korea-nuclear-missiles" \l "_ftn1" \t "_blank" </w:instrText>
      </w:r>
      <w:r w:rsidRPr="00893A25">
        <w:rPr>
          <w:sz w:val="16"/>
        </w:rPr>
        <w:fldChar w:fldCharType="separate"/>
      </w:r>
      <w:r w:rsidRPr="00893A25">
        <w:rPr>
          <w:rStyle w:val="Hyperlink"/>
          <w:sz w:val="16"/>
        </w:rPr>
        <w:t>[1]</w:t>
      </w:r>
      <w:r w:rsidRPr="00893A25">
        <w:rPr>
          <w:sz w:val="16"/>
        </w:rPr>
        <w:fldChar w:fldCharType="end"/>
      </w:r>
      <w:bookmarkEnd w:id="1"/>
      <w:r w:rsidRPr="00893A25">
        <w:rPr>
          <w:sz w:val="16"/>
        </w:rPr>
        <w:t xml:space="preserve"> In 2009, European intelligence agencies at NATO headquarters also told the media that </w:t>
      </w:r>
      <w:r w:rsidRPr="00622087">
        <w:rPr>
          <w:rStyle w:val="StyleBoldUnderline"/>
        </w:rPr>
        <w:t>North Korea's Nodong missiles were armed with nuclear warheads</w:t>
      </w:r>
      <w:r w:rsidRPr="00893A25">
        <w:rPr>
          <w:sz w:val="16"/>
        </w:rPr>
        <w:t>.</w:t>
      </w:r>
      <w:bookmarkStart w:id="2" w:name="_ftnref2"/>
      <w:r w:rsidRPr="00893A25">
        <w:rPr>
          <w:sz w:val="16"/>
        </w:rPr>
        <w:fldChar w:fldCharType="begin"/>
      </w:r>
      <w:r w:rsidRPr="00893A25">
        <w:rPr>
          <w:sz w:val="16"/>
        </w:rPr>
        <w:instrText xml:space="preserve"> HYPERLINK "http://www.gatestoneinstitute.org/7512/north-korea-nuclear-missiles" \l "_ftn2" \t "_blank" </w:instrText>
      </w:r>
      <w:r w:rsidRPr="00893A25">
        <w:rPr>
          <w:sz w:val="16"/>
        </w:rPr>
        <w:fldChar w:fldCharType="separate"/>
      </w:r>
      <w:r w:rsidRPr="00893A25">
        <w:rPr>
          <w:rStyle w:val="Hyperlink"/>
          <w:sz w:val="16"/>
        </w:rPr>
        <w:t>[2]</w:t>
      </w:r>
      <w:r w:rsidRPr="00893A25">
        <w:rPr>
          <w:sz w:val="16"/>
        </w:rPr>
        <w:fldChar w:fldCharType="end"/>
      </w:r>
      <w:bookmarkEnd w:id="2"/>
      <w:r w:rsidRPr="00893A25">
        <w:rPr>
          <w:sz w:val="16"/>
        </w:rPr>
        <w:t xml:space="preserve"> In 2011, the Director of the Defense Intelligence Agency (DIA), Lt. General Ronald Burgess, testified before the Senate Armed Services Committee that </w:t>
      </w:r>
      <w:r w:rsidRPr="00622087">
        <w:rPr>
          <w:rStyle w:val="StyleBoldUnderline"/>
        </w:rPr>
        <w:t>North Korea has weaponized its nuclear devices into warheads for arming ballistic missiles</w:t>
      </w:r>
      <w:r w:rsidRPr="00893A25">
        <w:rPr>
          <w:sz w:val="16"/>
        </w:rPr>
        <w:t>.</w:t>
      </w:r>
      <w:bookmarkStart w:id="3" w:name="_ftnref3"/>
      <w:r w:rsidRPr="00893A25">
        <w:rPr>
          <w:sz w:val="16"/>
        </w:rPr>
        <w:fldChar w:fldCharType="begin"/>
      </w:r>
      <w:r w:rsidRPr="00893A25">
        <w:rPr>
          <w:sz w:val="16"/>
        </w:rPr>
        <w:instrText xml:space="preserve"> HYPERLINK "http://www.gatestoneinstitute.org/7512/north-korea-nuclear-missiles" \l "_ftn3" \t "_blank" </w:instrText>
      </w:r>
      <w:r w:rsidRPr="00893A25">
        <w:rPr>
          <w:sz w:val="16"/>
        </w:rPr>
        <w:fldChar w:fldCharType="separate"/>
      </w:r>
      <w:r w:rsidRPr="00893A25">
        <w:rPr>
          <w:rStyle w:val="Hyperlink"/>
          <w:sz w:val="16"/>
        </w:rPr>
        <w:t>[3]</w:t>
      </w:r>
      <w:r w:rsidRPr="00893A25">
        <w:rPr>
          <w:sz w:val="16"/>
        </w:rPr>
        <w:fldChar w:fldCharType="end"/>
      </w:r>
      <w:bookmarkEnd w:id="3"/>
      <w:r w:rsidRPr="00893A25">
        <w:rPr>
          <w:sz w:val="16"/>
        </w:rPr>
        <w:t xml:space="preserve"> And as it turned out, </w:t>
      </w:r>
      <w:r w:rsidRPr="00622087">
        <w:rPr>
          <w:rStyle w:val="StyleBoldUnderline"/>
          <w:b/>
        </w:rPr>
        <w:t xml:space="preserve">North Korea achieved a long-range missile capability to strike the U.S. </w:t>
      </w:r>
      <w:r w:rsidRPr="00622087">
        <w:rPr>
          <w:rStyle w:val="StyleBoldUnderline"/>
        </w:rPr>
        <w:t>at least as early as 2012</w:t>
      </w:r>
      <w:r w:rsidRPr="00893A25">
        <w:rPr>
          <w:b/>
          <w:sz w:val="16"/>
        </w:rPr>
        <w:t>,</w:t>
      </w:r>
      <w:r w:rsidRPr="00893A25">
        <w:rPr>
          <w:sz w:val="16"/>
        </w:rPr>
        <w:t xml:space="preserve"> according to testimony of administration officials before Congress. North Korea's accomplishment occurred a bare two years outside of the fifteen-year "safe" window promised by the CIA in 1995. In February and March of 2015, former senior national security officials of the Reagan and Clinton administrations warned that North Korea and Iran should be regarded as capable of delivering by satellite a small nuclear warhead to make an </w:t>
      </w:r>
      <w:hyperlink r:id="rId104" w:tgtFrame="_blank" w:history="1">
        <w:r w:rsidRPr="00893A25">
          <w:rPr>
            <w:rStyle w:val="Hyperlink"/>
            <w:sz w:val="16"/>
          </w:rPr>
          <w:t>EMP attack</w:t>
        </w:r>
      </w:hyperlink>
      <w:r w:rsidRPr="00893A25">
        <w:rPr>
          <w:sz w:val="16"/>
        </w:rPr>
        <w:t xml:space="preserve"> against the United States. In numerous articles that should have made media headlines -- by Dr. William Graham (President Reagan's Science Advisor, Administrator of NASA, and Chairman of the Congressional EMP Commission), Ambassador R. James Woolsey (President Clinton's Director of Central Intelligence), Ambassador Henry Cooper (former Director of the Strategic Defense Initiative), and Fritz Ermarth (former Chairman of the National Intelligence Council) -- have gone largely ignored by much of the media.</w:t>
      </w:r>
      <w:bookmarkStart w:id="4" w:name="_ftnref4"/>
      <w:r w:rsidRPr="00893A25">
        <w:rPr>
          <w:sz w:val="16"/>
        </w:rPr>
        <w:fldChar w:fldCharType="begin"/>
      </w:r>
      <w:r w:rsidRPr="00893A25">
        <w:rPr>
          <w:sz w:val="16"/>
        </w:rPr>
        <w:instrText xml:space="preserve"> HYPERLINK "http://www.gatestoneinstitute.org/7512/north-korea-nuclear-missiles" \l "_ftn4" \t "_blank" </w:instrText>
      </w:r>
      <w:r w:rsidRPr="00893A25">
        <w:rPr>
          <w:sz w:val="16"/>
        </w:rPr>
        <w:fldChar w:fldCharType="separate"/>
      </w:r>
      <w:r w:rsidRPr="00893A25">
        <w:rPr>
          <w:rStyle w:val="Hyperlink"/>
          <w:sz w:val="16"/>
        </w:rPr>
        <w:t>[4]</w:t>
      </w:r>
      <w:r w:rsidRPr="00893A25">
        <w:rPr>
          <w:sz w:val="16"/>
        </w:rPr>
        <w:fldChar w:fldCharType="end"/>
      </w:r>
      <w:bookmarkEnd w:id="4"/>
      <w:r w:rsidRPr="00893A25">
        <w:rPr>
          <w:sz w:val="16"/>
        </w:rPr>
        <w:t xml:space="preserve"> On April 7, 2015, at a Pentagon press conference, Admiral William Gortney, Commander of North American Aerospace Defense (NORAD), responsible for protecting the U.S. from long-range missiles, warned that </w:t>
      </w:r>
      <w:r w:rsidRPr="00622087">
        <w:rPr>
          <w:rStyle w:val="StyleBoldUnderline"/>
        </w:rPr>
        <w:t>the intelligence community assesses North Korea's KN-08 mobile ICBM could strike the U.S. with a nuclear warhead</w:t>
      </w:r>
      <w:r w:rsidRPr="00893A25">
        <w:rPr>
          <w:sz w:val="16"/>
        </w:rPr>
        <w:t>. And on October 8, 2015, Gortney again warned the Atlantic Council: "I agree with the intelligence community that we assess that they [North Koreans] have the ability, they have the weapons, and they have the ability to miniaturize those weapons, and they have the ability to put them on a rocket that can range the [U.S.] homeland."</w:t>
      </w:r>
      <w:bookmarkStart w:id="5" w:name="_ftnref5"/>
      <w:r w:rsidRPr="00893A25">
        <w:rPr>
          <w:sz w:val="16"/>
        </w:rPr>
        <w:fldChar w:fldCharType="begin"/>
      </w:r>
      <w:r w:rsidRPr="00893A25">
        <w:rPr>
          <w:sz w:val="16"/>
        </w:rPr>
        <w:instrText xml:space="preserve"> HYPERLINK "http://www.gatestoneinstitute.org/7512/north-korea-nuclear-missiles" \l "_ftn5" \t "_blank" </w:instrText>
      </w:r>
      <w:r w:rsidRPr="00893A25">
        <w:rPr>
          <w:sz w:val="16"/>
        </w:rPr>
        <w:fldChar w:fldCharType="separate"/>
      </w:r>
      <w:r w:rsidRPr="00893A25">
        <w:rPr>
          <w:rStyle w:val="Hyperlink"/>
          <w:sz w:val="16"/>
        </w:rPr>
        <w:t>[5]</w:t>
      </w:r>
      <w:r w:rsidRPr="00893A25">
        <w:rPr>
          <w:sz w:val="16"/>
        </w:rPr>
        <w:fldChar w:fldCharType="end"/>
      </w:r>
      <w:bookmarkEnd w:id="5"/>
      <w:r w:rsidRPr="00893A25">
        <w:rPr>
          <w:sz w:val="16"/>
        </w:rPr>
        <w:t xml:space="preserve"> Given this overwhelming evidence of North Korea's ability to strike the U.S., how strange that network and cable television and most major news outlets have never informed the American public that North Korea already has nuclear-armed missiles that can strike the United States. In numerous articles that should have made media headlines -- by Dr. William Graham (President Reagan's Science Advisor, Administrator of NASA, and Chairman of the Congressional EMP Commission), Ambassador R. James Woolsey (President Clinton's Director of Central Intelligence), Ambassador Henry Cooper (former Director of the Strategic Defense Initiative), and Fritz Ermarth (former Chairman of the National Intelligence Council) -- have gone largely ignored by much of the media.</w:t>
      </w:r>
      <w:hyperlink r:id="rId105" w:anchor="_ftn4" w:tgtFrame="_blank" w:history="1">
        <w:r w:rsidRPr="00893A25">
          <w:rPr>
            <w:rStyle w:val="Hyperlink"/>
            <w:sz w:val="16"/>
          </w:rPr>
          <w:t>[4]</w:t>
        </w:r>
      </w:hyperlink>
      <w:r w:rsidRPr="00893A25">
        <w:rPr>
          <w:sz w:val="16"/>
        </w:rPr>
        <w:t xml:space="preserve"> On April 7, 2015, at a Pentagon press conference, Admiral William Gortney, Commander of North American Aerospace Defense (NORAD), responsible for protecting the U.S. from long-range missiles, warned that the intelligence community assesses North Korea's KN-08 mobile ICBM could strike the U.S. with a nuclear warhead. And on October 8, 2015, Gortney again warned the Atlantic Council: "I agree with the intelligence community that we assess that they [North Koreans] have the ability, they have the weapons, and they have the ability to miniaturize those weapons, and they have the ability to put them on a rocket that can range the [U.S.] homeland."</w:t>
      </w:r>
      <w:hyperlink r:id="rId106" w:anchor="_ftn5" w:tgtFrame="_blank" w:history="1">
        <w:r w:rsidRPr="00893A25">
          <w:rPr>
            <w:rStyle w:val="Hyperlink"/>
            <w:sz w:val="16"/>
          </w:rPr>
          <w:t>[5]</w:t>
        </w:r>
      </w:hyperlink>
      <w:r w:rsidRPr="00893A25">
        <w:rPr>
          <w:sz w:val="16"/>
        </w:rPr>
        <w:t xml:space="preserve"> Given this overwhelming evidence of North Korea's ability to strike the U.S., how strange that network and cable television and most major news outlets have never informed the American public that North Korea already has nuclear-armed missiles that can strike the United States. Just weeks prior to North Korea's fourth illegal nuclear test of an alleged hydrogen bomb on January 6, 2016, and prior to North Korea's second successful orbiting of a satellite a month later, the Department of Defense (DoD) finished, in late 2015, a report to Congress. The report, which was not released to the public prior to the recent 2016 North Korean tests, appeared to be</w:t>
      </w:r>
      <w:hyperlink r:id="rId107" w:tgtFrame="_blank" w:history="1">
        <w:r w:rsidRPr="00893A25">
          <w:rPr>
            <w:rStyle w:val="Hyperlink"/>
            <w:sz w:val="16"/>
          </w:rPr>
          <w:t>low-balling</w:t>
        </w:r>
      </w:hyperlink>
      <w:r w:rsidRPr="00893A25">
        <w:rPr>
          <w:sz w:val="16"/>
        </w:rPr>
        <w:t xml:space="preserve"> the North Korean nuclear missile threat. The DoD report -- finally </w:t>
      </w:r>
      <w:hyperlink r:id="rId108" w:tgtFrame="_blank" w:history="1">
        <w:r w:rsidRPr="00893A25">
          <w:rPr>
            <w:rStyle w:val="Hyperlink"/>
            <w:sz w:val="16"/>
          </w:rPr>
          <w:t>released on February 12, 2016</w:t>
        </w:r>
      </w:hyperlink>
      <w:r w:rsidRPr="00893A25">
        <w:rPr>
          <w:sz w:val="16"/>
        </w:rPr>
        <w:t xml:space="preserve"> -- acknowledges that North Korea does indeed have a mobile ICBM: the KN-08. It is armed with a nuclear warhead that "likely would be capable" of striking the U.S. mainland, but "current reliability as a weapon system would be low" because the KN-08 has not been flight-tested. Such hedging language about the KN-08 echoes repeated past assurances by the Obama Administration to the American people that North Korea does not yet have a miniaturized nuclear missile warhead, and cannot deliver on its threats to strike the United States. The earlier DoD report from 2015 had also downplayed the North Korean nuclear missile threat by comforting readers that, "The pace of its progress will also depend, in part, on how much aid it can acquire from other countries." Yet the DoD report is replete with evidence that North Korea is in fact receiving copious aid from Russia and China -- including Golf-class ballistic missile submarines and an SS-N-6 submarine-launched ballistic missile from Russia. The DoD report from 2015 also acknowledges that North Korea is developing another system for a nuclear strike on the U.S., delivered by satellite; but also notes that the system currently lacks "a reentry vehicle." However, a nuclear EMP attack delivered by satellite requires no reentry vehicle. </w:t>
      </w:r>
      <w:r w:rsidRPr="00622087">
        <w:rPr>
          <w:rStyle w:val="StyleBoldUnderline"/>
        </w:rPr>
        <w:t>In short</w:t>
      </w:r>
      <w:r w:rsidRPr="00893A25">
        <w:rPr>
          <w:sz w:val="16"/>
        </w:rPr>
        <w:t xml:space="preserve">, the DoD report was inexplicably silent about </w:t>
      </w:r>
      <w:r w:rsidRPr="00622087">
        <w:rPr>
          <w:rStyle w:val="StyleBoldUnderline"/>
          <w:b/>
        </w:rPr>
        <w:t>North Korea's current nuclear and missile capability</w:t>
      </w:r>
      <w:r w:rsidRPr="00893A25">
        <w:rPr>
          <w:sz w:val="16"/>
        </w:rPr>
        <w:t xml:space="preserve">, which, if used, </w:t>
      </w:r>
      <w:r w:rsidRPr="00622087">
        <w:rPr>
          <w:rStyle w:val="StyleBoldUnderline"/>
          <w:b/>
        </w:rPr>
        <w:t>could kill millions of Americans</w:t>
      </w:r>
      <w:r w:rsidRPr="00893A25">
        <w:rPr>
          <w:sz w:val="16"/>
        </w:rPr>
        <w:t xml:space="preserve"> in an EMP attack -- as warned by both the 2004 and 2008 Congressional EMP Commission reports. A careful technical reading of the DoD report clearly confirms the very bad news that North Korea can strike the U.S. mainland with nuclear missiles right now. But the casual or non-expert reader can get the false impression from the report, as no doubt was intended, that President Obama was right to assert that there is no nuclear missile threat from North Korea. As one newspaper article on the DoD report declared in its headline, "</w:t>
      </w:r>
      <w:hyperlink r:id="rId109" w:tgtFrame="_blank" w:history="1">
        <w:r w:rsidRPr="00893A25">
          <w:rPr>
            <w:rStyle w:val="Hyperlink"/>
            <w:sz w:val="16"/>
          </w:rPr>
          <w:t xml:space="preserve">Pentagon: North Korea Lacks Technology </w:t>
        </w:r>
        <w:proofErr w:type="gramStart"/>
        <w:r w:rsidRPr="00893A25">
          <w:rPr>
            <w:rStyle w:val="Hyperlink"/>
            <w:sz w:val="16"/>
          </w:rPr>
          <w:t>For</w:t>
        </w:r>
        <w:proofErr w:type="gramEnd"/>
        <w:r w:rsidRPr="00893A25">
          <w:rPr>
            <w:rStyle w:val="Hyperlink"/>
            <w:sz w:val="16"/>
          </w:rPr>
          <w:t xml:space="preserve"> Anti-U.S. Nuclear Strike</w:t>
        </w:r>
      </w:hyperlink>
      <w:r w:rsidRPr="00893A25">
        <w:rPr>
          <w:sz w:val="16"/>
        </w:rPr>
        <w:t>."</w:t>
      </w:r>
    </w:p>
    <w:p w:rsidR="000A29D7" w:rsidRPr="006A3849" w:rsidRDefault="000A29D7" w:rsidP="000A29D7">
      <w:pPr>
        <w:pStyle w:val="Heading4"/>
      </w:pPr>
      <w:r w:rsidRPr="006A3849">
        <w:t xml:space="preserve">China-ROK relations key to North Korean deterrence.                                                                                                                                                                                      </w:t>
      </w:r>
    </w:p>
    <w:p w:rsidR="000A29D7" w:rsidRDefault="00E26993" w:rsidP="000A29D7">
      <w:pPr>
        <w:shd w:val="clear" w:color="auto" w:fill="FFFFFF"/>
        <w:spacing w:after="405"/>
        <w:textAlignment w:val="baseline"/>
        <w:rPr>
          <w:b/>
          <w:sz w:val="24"/>
          <w:szCs w:val="24"/>
        </w:rPr>
      </w:pPr>
      <w:hyperlink r:id="rId110" w:history="1">
        <w:r w:rsidR="000A29D7" w:rsidRPr="006A3849">
          <w:rPr>
            <w:rStyle w:val="Hyperlink"/>
            <w:rFonts w:ascii="Georgia" w:eastAsia="Times New Roman" w:hAnsi="Georgia"/>
            <w:b/>
            <w:sz w:val="24"/>
            <w:szCs w:val="24"/>
          </w:rPr>
          <w:t>Snyder</w:t>
        </w:r>
      </w:hyperlink>
      <w:r w:rsidR="000A29D7" w:rsidRPr="006A3849">
        <w:rPr>
          <w:rStyle w:val="Hyperlink"/>
          <w:rFonts w:ascii="Georgia" w:eastAsia="Times New Roman" w:hAnsi="Georgia"/>
          <w:b/>
          <w:sz w:val="24"/>
          <w:szCs w:val="24"/>
        </w:rPr>
        <w:t xml:space="preserve"> </w:t>
      </w:r>
      <w:proofErr w:type="gramStart"/>
      <w:r w:rsidR="000A29D7" w:rsidRPr="006A3849">
        <w:rPr>
          <w:rStyle w:val="Hyperlink"/>
          <w:rFonts w:ascii="Georgia" w:eastAsia="Times New Roman" w:hAnsi="Georgia"/>
          <w:b/>
          <w:sz w:val="24"/>
          <w:szCs w:val="24"/>
        </w:rPr>
        <w:t>11</w:t>
      </w:r>
      <w:r w:rsidR="000A29D7" w:rsidRPr="006A3849">
        <w:rPr>
          <w:rFonts w:ascii="Georgia" w:eastAsia="Times New Roman" w:hAnsi="Georgia"/>
          <w:b/>
          <w:sz w:val="24"/>
          <w:szCs w:val="24"/>
        </w:rPr>
        <w:t xml:space="preserve"> </w:t>
      </w:r>
      <w:r w:rsidR="000A29D7" w:rsidRPr="006A3849">
        <w:rPr>
          <w:rFonts w:ascii="Georgia" w:eastAsia="Times New Roman" w:hAnsi="Georgia"/>
          <w:sz w:val="23"/>
          <w:szCs w:val="23"/>
        </w:rPr>
        <w:t xml:space="preserve"> </w:t>
      </w:r>
      <w:r w:rsidR="000A29D7" w:rsidRPr="006A3849">
        <w:rPr>
          <w:rFonts w:ascii="Georgia" w:eastAsia="Times New Roman" w:hAnsi="Georgia"/>
          <w:sz w:val="16"/>
          <w:szCs w:val="16"/>
        </w:rPr>
        <w:t>(</w:t>
      </w:r>
      <w:proofErr w:type="gramEnd"/>
      <w:r w:rsidR="000A29D7" w:rsidRPr="006A3849">
        <w:rPr>
          <w:rFonts w:ascii="Georgia" w:eastAsia="Times New Roman" w:hAnsi="Georgia"/>
          <w:sz w:val="16"/>
          <w:szCs w:val="16"/>
        </w:rPr>
        <w:t xml:space="preserve"> </w:t>
      </w:r>
      <w:r w:rsidR="000A29D7" w:rsidRPr="006A3849">
        <w:rPr>
          <w:rFonts w:ascii="Georgia" w:eastAsia="Times New Roman" w:hAnsi="Georgia"/>
          <w:sz w:val="16"/>
          <w:szCs w:val="23"/>
        </w:rPr>
        <w:t>Scott, senior fellow of Korean studies at George Washington university, “</w:t>
      </w:r>
      <w:r w:rsidR="000A29D7" w:rsidRPr="006A3849">
        <w:rPr>
          <w:rFonts w:ascii="Georgia" w:eastAsia="Times New Roman" w:hAnsi="Georgia"/>
          <w:sz w:val="23"/>
          <w:szCs w:val="23"/>
        </w:rPr>
        <w:t xml:space="preserve"> A fragile China-ROK strategic partnership” available: </w:t>
      </w:r>
      <w:hyperlink r:id="rId111" w:history="1">
        <w:r w:rsidR="000A29D7" w:rsidRPr="006A3849">
          <w:rPr>
            <w:rStyle w:val="Hyperlink"/>
            <w:rFonts w:ascii="Georgia" w:eastAsia="Times New Roman" w:hAnsi="Georgia"/>
            <w:sz w:val="23"/>
            <w:szCs w:val="23"/>
          </w:rPr>
          <w:t>https://csis-prod.s3.amazonaws.com/s3fs-public/legacy_files/files/publication/1102qchina_korea.pdf</w:t>
        </w:r>
      </w:hyperlink>
      <w:r w:rsidR="000A29D7" w:rsidRPr="006A3849">
        <w:rPr>
          <w:rFonts w:ascii="Georgia" w:eastAsia="Times New Roman" w:hAnsi="Georgia"/>
          <w:sz w:val="23"/>
          <w:szCs w:val="23"/>
        </w:rPr>
        <w:t xml:space="preserve"> , accessed: 6/23/2016) KAB</w:t>
      </w:r>
      <w:r w:rsidR="000A29D7" w:rsidRPr="006A3849">
        <w:rPr>
          <w:b/>
          <w:sz w:val="24"/>
          <w:szCs w:val="24"/>
        </w:rPr>
        <w:t xml:space="preserve">                                                                                      </w:t>
      </w:r>
    </w:p>
    <w:p w:rsidR="000A29D7" w:rsidRPr="00CD00C2" w:rsidRDefault="000A29D7" w:rsidP="000A29D7">
      <w:pPr>
        <w:shd w:val="clear" w:color="auto" w:fill="FFFFFF"/>
        <w:spacing w:after="405"/>
        <w:textAlignment w:val="baseline"/>
        <w:rPr>
          <w:rFonts w:eastAsia="Times New Roman"/>
          <w:sz w:val="16"/>
          <w:szCs w:val="23"/>
        </w:rPr>
      </w:pPr>
      <w:r w:rsidRPr="005B0AF6">
        <w:rPr>
          <w:b/>
          <w:sz w:val="24"/>
          <w:highlight w:val="yellow"/>
          <w:u w:val="single"/>
        </w:rPr>
        <w:t>High-level exchanges between China and South Korea’s</w:t>
      </w:r>
      <w:r w:rsidRPr="00CD00C2">
        <w:rPr>
          <w:sz w:val="16"/>
        </w:rPr>
        <w:t xml:space="preserve"> foreign and defense ministries </w:t>
      </w:r>
      <w:r w:rsidRPr="005B0AF6">
        <w:rPr>
          <w:b/>
          <w:sz w:val="24"/>
          <w:highlight w:val="yellow"/>
          <w:u w:val="single"/>
        </w:rPr>
        <w:t>appeared</w:t>
      </w:r>
      <w:r w:rsidRPr="006A3849">
        <w:rPr>
          <w:b/>
          <w:sz w:val="24"/>
          <w:u w:val="single"/>
        </w:rPr>
        <w:t xml:space="preserve"> </w:t>
      </w:r>
      <w:r w:rsidRPr="005B0AF6">
        <w:rPr>
          <w:b/>
          <w:sz w:val="24"/>
          <w:highlight w:val="yellow"/>
          <w:u w:val="single"/>
        </w:rPr>
        <w:t>to</w:t>
      </w:r>
      <w:r w:rsidRPr="006A3849">
        <w:rPr>
          <w:b/>
          <w:sz w:val="24"/>
          <w:u w:val="single"/>
        </w:rPr>
        <w:t xml:space="preserve"> </w:t>
      </w:r>
      <w:r w:rsidRPr="005B0AF6">
        <w:rPr>
          <w:b/>
          <w:sz w:val="24"/>
          <w:highlight w:val="yellow"/>
          <w:u w:val="single"/>
        </w:rPr>
        <w:t>recover</w:t>
      </w:r>
      <w:r w:rsidRPr="006A3849">
        <w:rPr>
          <w:b/>
          <w:sz w:val="24"/>
          <w:u w:val="single"/>
        </w:rPr>
        <w:t xml:space="preserve"> </w:t>
      </w:r>
      <w:r w:rsidRPr="005B0AF6">
        <w:rPr>
          <w:b/>
          <w:sz w:val="24"/>
          <w:highlight w:val="yellow"/>
          <w:u w:val="single"/>
        </w:rPr>
        <w:t>momentum</w:t>
      </w:r>
      <w:r w:rsidRPr="00CD00C2">
        <w:rPr>
          <w:sz w:val="16"/>
        </w:rPr>
        <w:t xml:space="preserve"> as the two countries marked their 19th anniversary </w:t>
      </w:r>
      <w:r w:rsidRPr="005B0AF6">
        <w:rPr>
          <w:b/>
          <w:sz w:val="24"/>
          <w:highlight w:val="yellow"/>
          <w:u w:val="single"/>
        </w:rPr>
        <w:t>of</w:t>
      </w:r>
      <w:r w:rsidRPr="006A3849">
        <w:rPr>
          <w:b/>
          <w:sz w:val="24"/>
          <w:u w:val="single"/>
        </w:rPr>
        <w:t xml:space="preserve"> </w:t>
      </w:r>
      <w:r w:rsidRPr="005B0AF6">
        <w:rPr>
          <w:b/>
          <w:sz w:val="24"/>
          <w:highlight w:val="yellow"/>
          <w:u w:val="single"/>
        </w:rPr>
        <w:t>diplomatic</w:t>
      </w:r>
      <w:r w:rsidRPr="006A3849">
        <w:rPr>
          <w:b/>
          <w:sz w:val="24"/>
          <w:u w:val="single"/>
        </w:rPr>
        <w:t xml:space="preserve"> </w:t>
      </w:r>
      <w:r w:rsidRPr="005B0AF6">
        <w:rPr>
          <w:b/>
          <w:sz w:val="24"/>
          <w:highlight w:val="yellow"/>
          <w:u w:val="single"/>
        </w:rPr>
        <w:t>relations</w:t>
      </w:r>
      <w:r w:rsidRPr="00CD00C2">
        <w:rPr>
          <w:sz w:val="16"/>
        </w:rPr>
        <w:t xml:space="preserve"> on Aug. 24. The first China-ROK “strategic defense dialogue” was held in Seoul on July 27 following talks between Defense Ministers Liang Guanglie and Kim Kwan-jin in Beijing on July 15 and in Singapore on June 4 on the sidelines of the Shangri-La Dialogue. Foreign Ministers Yang Jiechi and Kim Sung-hwan met June 6 ahead of the Asia-Europe Foreign Ministers Meeting in Budapest and held another round of talks July 21 in Bali on the sidelines of ASEAN regional meetings. </w:t>
      </w:r>
      <w:r w:rsidRPr="005B0AF6">
        <w:rPr>
          <w:b/>
          <w:sz w:val="24"/>
          <w:highlight w:val="yellow"/>
          <w:u w:val="single"/>
        </w:rPr>
        <w:t>But efforts to consolidate the China-ROK strategic partnership have exposed policy differences over North Korea and the ROK alliance relationship with the US</w:t>
      </w:r>
      <w:r w:rsidRPr="00CD00C2">
        <w:rPr>
          <w:sz w:val="16"/>
        </w:rPr>
        <w:t xml:space="preserve">. China and North Korea commemorated the 50th anniversary of the Treaty of Friendship, Cooperation and Mutual Assistance in July. Kim Jong Il visited China on May 20-26, holding talks with President Hu Jintao and Premier Wen Jiabao. He returned Aug. 25-27 and met State Councilor Dai Bingguo in Heilongjiang province on his way back from a meeting in Siberia with Russian President Dmitry Medvedev. Kim’s May visit was publicly revealed during bilateral talks between Premier Wen and President Lee on the sidelines of the fourth Trilateral ChinaROK-Japan Summit in Tokyo. Communist Party of China (CPC) and DPRK counterparts held an unprecedented “strategic dialogue” ahead of the 90th anniversary of the CPC in June. China and North Korea also agreed to strengthen military cooperation during a visit by a Korean Peoples’ Army (KPA) delegation to China on Aug. 25-26. China and North Korea’s new joint economic projects have raised debate on the prospects for North Korean reform. DPRK denuclearization efforts remain stalled despite apparent increases in regional diplomatic efforts toresume the Six-Party Talks. </w:t>
      </w:r>
      <w:r w:rsidRPr="00CD00C2">
        <w:rPr>
          <w:sz w:val="16"/>
          <w:szCs w:val="16"/>
        </w:rPr>
        <w:t>China’s two Koreas diplomacy During talks with Kim Jong Il in Beijing on May 25, Hu Jintao proposed five goals for enhancing bilateral ties: (1) strengthen high-level visits and friendship; (2) share experiences on party-building and state governance and promote economic and social development; (3) improve mutually beneficial cooperation to benefit the two peoples; (4) deepen youth-oriented cultural, education and sports exchanges; and (5) maintain coordination on international and regional issues. Kim also met Premier Wen Jiabao, Vice President Xi Jinping, and other members of the Political Bureau Standing Committee of the CPC Central Committee including Jia Qinglin, Li Changchun, Li Keqiang, He Guoziang, and Zhou Yongkang. Kim’s week-long visit marked his third summit with Hu Jintao</w:t>
      </w:r>
      <w:r w:rsidRPr="00CD00C2">
        <w:rPr>
          <w:sz w:val="16"/>
        </w:rPr>
        <w:t xml:space="preserve"> within a year and included a tour of economic projects in industrial production, agriculture, technological development, and trade in Beijing, Heilongjiang, Jilin, and China-Korea Relations September 2011 Jiangsu provinces. His trip to Northeast China on Aug. 25-27 on his return from his first visit to Russia in a decade also included tours of industrial projects. On the day of the Hu-Kim summit in May, President Lee Myung-bak stated that he “positively evaluate[s] China’ frequent invitations for North Korean leaders for the purpose of more field trips and talks,” while urging Pyongyang to “act more responsibly” to promote inter-Korean relations. Premier Wen Jiabao told Lee in Tokyo that the purpose of Kim’s visit was to learn from Chinese economic experience in a rare public acknowledgment that Kim Jong Il indeed was visiting China. But the Hu-Kim summit was widely believed to have fallen short of each other’s expectations on Chinese economic commitments and North Korean commitments to reform and engage in regional dialogue. Within days of the summit, Pyongyang declared it would “never deal with” the Lee government and rejected Seoul’s proposal of holding inter-Korean talks. Prospects for dialogue appeared to improve in late July on the sidelines of ASEAN meetings, with separate talks between People’s Republic of China (PRC) Foreign Minister Yang Jiechi and ROK and DPRK counterparts and an inter-Korean meeting of Six-Party Talks envoys that led to “exploratory” talks between Washington and Pyongyang. Although this provided the PRC Foreign Ministry with a new opportunity to promote the Six-Party Talks, these meetings appeared to be insufficient for promoting meaningful dialogue absent closer coordination among the US, China, and South Korea. During talks with Secretary of State Hillary Clinton in Washington on June 24, ROK Foreign Minister Kim Sung-hwan stated that “the Cheonan incident is a North-South Korean issue, and Six-Party Talks is a denuclearization issue.” </w:t>
      </w:r>
      <w:r w:rsidRPr="005B0AF6">
        <w:rPr>
          <w:b/>
          <w:sz w:val="24"/>
          <w:highlight w:val="yellow"/>
          <w:u w:val="single"/>
        </w:rPr>
        <w:t>Despite South Korean efforts to separate the two processes, both are unlikely to move forward given differences with China over Pyongyang’s failure to account for the 2010 provocations and its unwillingness to demonstrate “tangible steps” toward denuclearization</w:t>
      </w:r>
      <w:r w:rsidRPr="00CD00C2">
        <w:rPr>
          <w:sz w:val="16"/>
        </w:rPr>
        <w:t xml:space="preserve">. In his August meeting with State Councilor Dai Binguo, Kim Jong Il pledged his willingness to resume Six-Party Talks “without preconditions.” Despite Chinese efforts to promote inter-Korean dialogue as a starting point for the resumption of the Six-Party Talks, South </w:t>
      </w:r>
      <w:r w:rsidRPr="005B0AF6">
        <w:rPr>
          <w:b/>
          <w:sz w:val="24"/>
          <w:highlight w:val="yellow"/>
          <w:u w:val="single"/>
        </w:rPr>
        <w:t>Korean analysts in May warned against the “misconception” of China as “mediator between the two Koreas,” criticizing Beijing’s “simultaneous diplomacy</w:t>
      </w:r>
      <w:r w:rsidRPr="00CD00C2">
        <w:rPr>
          <w:sz w:val="16"/>
        </w:rPr>
        <w:t>” as an attempt to “</w:t>
      </w:r>
      <w:r w:rsidRPr="005B0AF6">
        <w:rPr>
          <w:b/>
          <w:sz w:val="24"/>
          <w:highlight w:val="yellow"/>
          <w:u w:val="single"/>
        </w:rPr>
        <w:t>use closer ties with North Korea as a bargaining chip in negotiations with South Korea</w:t>
      </w:r>
      <w:r w:rsidRPr="00CD00C2">
        <w:rPr>
          <w:sz w:val="16"/>
        </w:rPr>
        <w:t xml:space="preserve">.” The timing of Kim’s trip to China in May, made at the same time as Wen Jiabao’s meeting with Lee Myung-bak in Tokyo, evinced parallels with Hu Jintao’s back-to-back summits with Lee and Kim in May last year amid tensions over the Cheonan sinking. South Korean media on June 23 suggested a possible change in China’s position by revealing </w:t>
      </w:r>
      <w:r w:rsidRPr="005B0AF6">
        <w:rPr>
          <w:b/>
          <w:sz w:val="24"/>
          <w:highlight w:val="yellow"/>
          <w:u w:val="single"/>
        </w:rPr>
        <w:t>Beijing’s alleged pledges to Seoul that “it won’t stand by the North if it makes an additional provocation</w:t>
      </w:r>
      <w:r w:rsidRPr="00CD00C2">
        <w:rPr>
          <w:sz w:val="16"/>
        </w:rPr>
        <w:t xml:space="preserve">.” But in response to South Korea’s launching of military exercises near the Demilitarized Zone on July 27, the PRC Foreign Ministry reaffirmed that </w:t>
      </w:r>
      <w:r w:rsidRPr="005B0AF6">
        <w:rPr>
          <w:b/>
          <w:sz w:val="24"/>
          <w:highlight w:val="yellow"/>
          <w:u w:val="single"/>
        </w:rPr>
        <w:t>China “opposes any action” undermining peninsular peace and stability</w:t>
      </w:r>
      <w:r w:rsidRPr="00CD00C2">
        <w:rPr>
          <w:sz w:val="16"/>
        </w:rPr>
        <w:t xml:space="preserve">, calling for “parallel and multilateral dialogues” toward the resumption of Six-Party Talks. The </w:t>
      </w:r>
      <w:r w:rsidRPr="005B0AF6">
        <w:rPr>
          <w:b/>
          <w:sz w:val="24"/>
          <w:highlight w:val="yellow"/>
          <w:u w:val="single"/>
        </w:rPr>
        <w:t>China-South Korea strategic partnership High-level defense exchanges between China and South Korea have supported the goals of strengthening strategic dialogue mechanisms</w:t>
      </w:r>
      <w:r w:rsidRPr="00CD00C2">
        <w:rPr>
          <w:sz w:val="16"/>
        </w:rPr>
        <w:t xml:space="preserve"> in the “strategic cooperative partnership” since 2008. </w:t>
      </w:r>
      <w:r w:rsidRPr="00CD00C2">
        <w:rPr>
          <w:rFonts w:eastAsia="Times New Roman"/>
          <w:sz w:val="16"/>
          <w:szCs w:val="23"/>
        </w:rPr>
        <w:t xml:space="preserve"> </w:t>
      </w:r>
    </w:p>
    <w:p w:rsidR="000A29D7" w:rsidRDefault="000A29D7" w:rsidP="000A29D7">
      <w:pPr>
        <w:rPr>
          <w:sz w:val="16"/>
        </w:rPr>
      </w:pPr>
    </w:p>
    <w:p w:rsidR="000A29D7" w:rsidRPr="00D829D0" w:rsidRDefault="000A29D7" w:rsidP="000A29D7">
      <w:pPr>
        <w:pStyle w:val="Heading4"/>
      </w:pPr>
      <w:r>
        <w:t>Chinese support key to North Korea</w:t>
      </w:r>
    </w:p>
    <w:p w:rsidR="000A29D7" w:rsidRPr="00D829D0" w:rsidRDefault="000A29D7" w:rsidP="000A29D7">
      <w:r w:rsidRPr="00D829D0">
        <w:t>Robert E</w:t>
      </w:r>
      <w:r w:rsidRPr="00ED2B2A">
        <w:t>.</w:t>
      </w:r>
      <w:r w:rsidRPr="00ED2B2A">
        <w:rPr>
          <w:rStyle w:val="Style13ptBold"/>
        </w:rPr>
        <w:t xml:space="preserve"> Kelly</w:t>
      </w:r>
      <w:r w:rsidRPr="00D829D0">
        <w:t xml:space="preserve">, June </w:t>
      </w:r>
      <w:r w:rsidRPr="00ED2B2A">
        <w:rPr>
          <w:rStyle w:val="Style13ptBold"/>
        </w:rPr>
        <w:t>2014</w:t>
      </w:r>
      <w:r w:rsidRPr="00D829D0">
        <w:t>(associate professor of international relations in the Department of Political Science and Diplomacy at Pusan National University in South Korea., The Complex China-South Korea Relationship, http://thediplomat.com/2014/06/the-complex-china-south-korea-relationship/)JS</w:t>
      </w:r>
    </w:p>
    <w:p w:rsidR="000A29D7" w:rsidRDefault="000A29D7" w:rsidP="000A29D7">
      <w:pPr>
        <w:rPr>
          <w:sz w:val="16"/>
        </w:rPr>
      </w:pPr>
      <w:r w:rsidRPr="005B0AF6">
        <w:rPr>
          <w:rStyle w:val="StyleBoldUnderline"/>
          <w:highlight w:val="yellow"/>
        </w:rPr>
        <w:t>South Korea</w:t>
      </w:r>
      <w:r w:rsidRPr="001D17C2">
        <w:rPr>
          <w:rStyle w:val="StyleBoldUnderline"/>
        </w:rPr>
        <w:t xml:space="preserve"> increasingly </w:t>
      </w:r>
      <w:r w:rsidRPr="005B0AF6">
        <w:rPr>
          <w:rStyle w:val="StyleBoldUnderline"/>
          <w:highlight w:val="yellow"/>
        </w:rPr>
        <w:t>needs China to get any measure of good</w:t>
      </w:r>
      <w:r w:rsidRPr="005B0AF6">
        <w:rPr>
          <w:sz w:val="16"/>
          <w:highlight w:val="yellow"/>
        </w:rPr>
        <w:t xml:space="preserve"> </w:t>
      </w:r>
      <w:r w:rsidRPr="005B0AF6">
        <w:rPr>
          <w:rStyle w:val="StyleBoldUnderline"/>
          <w:highlight w:val="yellow"/>
        </w:rPr>
        <w:t>behavior</w:t>
      </w:r>
      <w:r w:rsidRPr="00ED2B2A">
        <w:rPr>
          <w:sz w:val="16"/>
        </w:rPr>
        <w:t xml:space="preserve">, much less unification, </w:t>
      </w:r>
      <w:r w:rsidRPr="005B0AF6">
        <w:rPr>
          <w:rStyle w:val="StyleBoldUnderline"/>
          <w:highlight w:val="yellow"/>
        </w:rPr>
        <w:t>out of North Korea</w:t>
      </w:r>
      <w:r w:rsidRPr="00ED2B2A">
        <w:rPr>
          <w:sz w:val="16"/>
        </w:rPr>
        <w:t xml:space="preserve">. In the early post-Cold War years, there was much fluidity among North Korea’s neighbors. China had not yet risen dramatically. It was one player among many, while the U.S., Japan, and South Korea had not yet moved toward a unified position on the North. Russia’s near total collapse in the region was not yet clear. Today, the lines have hardened. Russia plays little role on North Korea. Putin may enjoy flirting with it to poke the U.S. in the eye, but he is a mild spoiler at best out here. The U.S., Japan, and South Korea have broadly hewed to a moderately hawkish line since the collapse of the Sunshine Policy. As such, North Korea, which used to happily bounce back and forth among possible patrons, playing them off against each other, is now stuck. </w:t>
      </w:r>
      <w:r w:rsidRPr="005B0AF6">
        <w:rPr>
          <w:rStyle w:val="StyleBoldUnderline"/>
          <w:highlight w:val="yellow"/>
        </w:rPr>
        <w:t>Its only exit from the</w:t>
      </w:r>
      <w:r w:rsidRPr="00D829D0">
        <w:rPr>
          <w:rStyle w:val="StyleBoldUnderline"/>
        </w:rPr>
        <w:t xml:space="preserve"> (more or less) unified democratic </w:t>
      </w:r>
      <w:r w:rsidRPr="005B0AF6">
        <w:rPr>
          <w:rStyle w:val="StyleBoldUnderline"/>
          <w:highlight w:val="yellow"/>
        </w:rPr>
        <w:t>front is China</w:t>
      </w:r>
      <w:r w:rsidRPr="005B0AF6">
        <w:rPr>
          <w:sz w:val="16"/>
          <w:highlight w:val="yellow"/>
        </w:rPr>
        <w:t>.</w:t>
      </w:r>
      <w:r w:rsidRPr="00ED2B2A">
        <w:rPr>
          <w:sz w:val="16"/>
        </w:rPr>
        <w:t xml:space="preserve"> </w:t>
      </w:r>
      <w:r w:rsidRPr="00D829D0">
        <w:rPr>
          <w:rStyle w:val="StyleBoldUnderline"/>
        </w:rPr>
        <w:t xml:space="preserve">North Korea must placate China in order to evade the punishing UN sanctions regime it faces. </w:t>
      </w:r>
      <w:r w:rsidRPr="005B0AF6">
        <w:rPr>
          <w:rStyle w:val="StyleBoldUnderline"/>
          <w:highlight w:val="yellow"/>
        </w:rPr>
        <w:t>China is now North Korea’s primary pipeline to the rest of the world</w:t>
      </w:r>
      <w:r w:rsidRPr="00ED2B2A">
        <w:rPr>
          <w:sz w:val="16"/>
        </w:rPr>
        <w:t xml:space="preserve">. Smuggled goods come through inbound flights (it is very easy to see when you fly into Pyongyang from Beijing) and over the Yalu and Tumen Rivers. </w:t>
      </w:r>
      <w:r w:rsidRPr="00D829D0">
        <w:rPr>
          <w:rStyle w:val="StyleBoldUnderline"/>
        </w:rPr>
        <w:t>Chinese banks help launder North Korean illegal monie</w:t>
      </w:r>
      <w:r w:rsidRPr="00ED2B2A">
        <w:rPr>
          <w:sz w:val="16"/>
        </w:rPr>
        <w:t xml:space="preserve">s from its drug-running and insurance fraud. The cushy lifestyle of the </w:t>
      </w:r>
      <w:r w:rsidRPr="00D829D0">
        <w:rPr>
          <w:rStyle w:val="StyleBoldUnderline"/>
        </w:rPr>
        <w:t xml:space="preserve">Pyongyang elite </w:t>
      </w:r>
      <w:r w:rsidRPr="00ED2B2A">
        <w:rPr>
          <w:sz w:val="16"/>
        </w:rPr>
        <w:t xml:space="preserve">– HDTVs, luxury cars, modern appliances, top-shelf liquor, and so on – </w:t>
      </w:r>
      <w:r w:rsidRPr="00D829D0">
        <w:rPr>
          <w:rStyle w:val="StyleBoldUnderline"/>
        </w:rPr>
        <w:t>would not be possible without massive Chinese flouting of the sanctio</w:t>
      </w:r>
      <w:r w:rsidRPr="00ED2B2A">
        <w:rPr>
          <w:sz w:val="16"/>
        </w:rPr>
        <w:t xml:space="preserve">ns. This has thrust China into newfound prominence on North Korea. </w:t>
      </w:r>
      <w:r w:rsidRPr="00D829D0">
        <w:rPr>
          <w:rStyle w:val="StyleBoldUnderline"/>
        </w:rPr>
        <w:t>It hosted the (failed) Six Party Talks</w:t>
      </w:r>
      <w:r w:rsidRPr="00ED2B2A">
        <w:rPr>
          <w:sz w:val="16"/>
        </w:rPr>
        <w:t xml:space="preserve">, and there is a growing consensus among North Korea watchers that </w:t>
      </w:r>
      <w:r w:rsidRPr="005B0AF6">
        <w:rPr>
          <w:rStyle w:val="StyleBoldUnderline"/>
          <w:highlight w:val="yellow"/>
        </w:rPr>
        <w:t>if China were to cease its economic and diplomatic support, North Korea would suffer a major systemic cris</w:t>
      </w:r>
      <w:r w:rsidRPr="00D829D0">
        <w:rPr>
          <w:rStyle w:val="StyleBoldUnderline"/>
        </w:rPr>
        <w:t>is</w:t>
      </w:r>
      <w:r w:rsidRPr="00ED2B2A">
        <w:rPr>
          <w:sz w:val="16"/>
        </w:rPr>
        <w:t xml:space="preserve">. </w:t>
      </w:r>
      <w:r w:rsidRPr="00D829D0">
        <w:rPr>
          <w:rStyle w:val="StyleBoldUnderline"/>
        </w:rPr>
        <w:t>South Korea</w:t>
      </w:r>
      <w:r w:rsidRPr="00ED2B2A">
        <w:rPr>
          <w:sz w:val="16"/>
        </w:rPr>
        <w:t>n President Park Geun-</w:t>
      </w:r>
      <w:r w:rsidRPr="00D829D0">
        <w:rPr>
          <w:rStyle w:val="StyleBoldUnderline"/>
        </w:rPr>
        <w:t>Hye must now dote on Beijing to bring about any kind of movement on North Korea</w:t>
      </w:r>
      <w:r w:rsidRPr="00ED2B2A">
        <w:rPr>
          <w:sz w:val="16"/>
        </w:rPr>
        <w:t xml:space="preserve">, and in the longer term, </w:t>
      </w:r>
      <w:r w:rsidRPr="00D829D0">
        <w:rPr>
          <w:rStyle w:val="StyleBoldUnderline"/>
        </w:rPr>
        <w:t>any hope for unification now depends on Beijing’s willingness to one day cut off North Korea</w:t>
      </w:r>
      <w:r w:rsidRPr="00ED2B2A">
        <w:rPr>
          <w:rStyle w:val="StyleBoldUnderline"/>
        </w:rPr>
        <w:t xml:space="preserve">. </w:t>
      </w:r>
      <w:r w:rsidRPr="005B0AF6">
        <w:rPr>
          <w:rStyle w:val="StyleBoldUnderline"/>
          <w:highlight w:val="yellow"/>
        </w:rPr>
        <w:t>So long</w:t>
      </w:r>
      <w:r w:rsidRPr="00ED2B2A">
        <w:rPr>
          <w:rStyle w:val="StyleBoldUnderline"/>
        </w:rPr>
        <w:t xml:space="preserve"> </w:t>
      </w:r>
      <w:r w:rsidRPr="005B0AF6">
        <w:rPr>
          <w:rStyle w:val="StyleBoldUnderline"/>
          <w:highlight w:val="yellow"/>
        </w:rPr>
        <w:t>as</w:t>
      </w:r>
      <w:r w:rsidRPr="005B0AF6">
        <w:rPr>
          <w:sz w:val="16"/>
          <w:highlight w:val="yellow"/>
        </w:rPr>
        <w:t xml:space="preserve"> </w:t>
      </w:r>
      <w:r w:rsidRPr="005B0AF6">
        <w:rPr>
          <w:rStyle w:val="StyleBoldUnderline"/>
          <w:highlight w:val="yellow"/>
        </w:rPr>
        <w:t>Beijing</w:t>
      </w:r>
      <w:r w:rsidRPr="00D829D0">
        <w:rPr>
          <w:rStyle w:val="StyleBoldUnderline"/>
        </w:rPr>
        <w:t xml:space="preserve"> </w:t>
      </w:r>
      <w:r w:rsidRPr="005B0AF6">
        <w:rPr>
          <w:rStyle w:val="StyleBoldUnderline"/>
          <w:highlight w:val="yellow"/>
        </w:rPr>
        <w:t>pays Pyongyang’s bills</w:t>
      </w:r>
      <w:r w:rsidRPr="00D829D0">
        <w:rPr>
          <w:rStyle w:val="StyleBoldUnderline"/>
        </w:rPr>
        <w:t xml:space="preserve">, </w:t>
      </w:r>
      <w:r w:rsidRPr="005B0AF6">
        <w:rPr>
          <w:rStyle w:val="StyleBoldUnderline"/>
          <w:highlight w:val="yellow"/>
        </w:rPr>
        <w:t>provides it diplomatic cover at the UN</w:t>
      </w:r>
      <w:r w:rsidRPr="00ED2B2A">
        <w:rPr>
          <w:sz w:val="16"/>
        </w:rPr>
        <w:t xml:space="preserve"> – where it recently blocked a reference of North Korea to the International Criminal Court –and </w:t>
      </w:r>
      <w:r w:rsidRPr="005B0AF6">
        <w:rPr>
          <w:rStyle w:val="StyleBoldUnderline"/>
          <w:highlight w:val="yellow"/>
        </w:rPr>
        <w:t>provides it with</w:t>
      </w:r>
      <w:r w:rsidRPr="00D829D0">
        <w:rPr>
          <w:rStyle w:val="StyleBoldUnderline"/>
        </w:rPr>
        <w:t xml:space="preserve"> an unstated </w:t>
      </w:r>
      <w:r w:rsidRPr="005B0AF6">
        <w:rPr>
          <w:rStyle w:val="StyleBoldUnderline"/>
          <w:highlight w:val="yellow"/>
        </w:rPr>
        <w:t>defense</w:t>
      </w:r>
      <w:r w:rsidRPr="00D829D0">
        <w:rPr>
          <w:rStyle w:val="StyleBoldUnderline"/>
        </w:rPr>
        <w:t xml:space="preserve"> guarantee</w:t>
      </w:r>
      <w:r w:rsidRPr="00ED2B2A">
        <w:rPr>
          <w:sz w:val="16"/>
        </w:rPr>
        <w:t xml:space="preserve"> against the United States, </w:t>
      </w:r>
      <w:r w:rsidRPr="005B0AF6">
        <w:rPr>
          <w:rStyle w:val="StyleBoldUnderline"/>
          <w:highlight w:val="yellow"/>
        </w:rPr>
        <w:t>North Korea will continue to stumble on</w:t>
      </w:r>
      <w:r w:rsidRPr="00ED2B2A">
        <w:rPr>
          <w:sz w:val="16"/>
        </w:rPr>
        <w:t>. The road to Pyongyang now runs through Beijing.</w:t>
      </w:r>
    </w:p>
    <w:p w:rsidR="000A29D7" w:rsidRDefault="000A29D7" w:rsidP="000A29D7">
      <w:pPr>
        <w:rPr>
          <w:sz w:val="16"/>
        </w:rPr>
      </w:pPr>
    </w:p>
    <w:p w:rsidR="000A63AE" w:rsidRPr="00B23227" w:rsidRDefault="000A63AE" w:rsidP="000A63AE">
      <w:pPr>
        <w:pStyle w:val="Heading3"/>
      </w:pPr>
      <w:r w:rsidRPr="00B23227">
        <w:t xml:space="preserve">2AC – </w:t>
      </w:r>
      <w:r>
        <w:t>THAAD Good</w:t>
      </w:r>
      <w:r w:rsidRPr="00B23227">
        <w:t xml:space="preserve"> – Yes, NoKo War – Brink</w:t>
      </w:r>
    </w:p>
    <w:p w:rsidR="000A63AE" w:rsidRPr="00B23227" w:rsidRDefault="000A63AE" w:rsidP="000A63AE">
      <w:pPr>
        <w:pStyle w:val="Heading4"/>
      </w:pPr>
      <w:r w:rsidRPr="00B23227">
        <w:t>Internal pressures ensure escalatory conflict – now’s different – causes world war</w:t>
      </w:r>
    </w:p>
    <w:p w:rsidR="000A63AE" w:rsidRPr="00B23227" w:rsidRDefault="000A63AE" w:rsidP="000A63AE">
      <w:r w:rsidRPr="00B23227">
        <w:rPr>
          <w:rStyle w:val="Style13ptBold"/>
        </w:rPr>
        <w:t>Millar 5-26</w:t>
      </w:r>
      <w:r w:rsidRPr="00B23227">
        <w:t>, (writer @ Express Tribune, Desperate North Korea could spark WORLD WAR THREE to stave off collapse, www.express.co.uk/news/world/674104/north-korea-ww3-world-war-three-kim-jung-un-collapse)</w:t>
      </w:r>
    </w:p>
    <w:p w:rsidR="000A63AE" w:rsidRPr="00B23227" w:rsidRDefault="000A63AE" w:rsidP="000A63AE">
      <w:pPr>
        <w:rPr>
          <w:rStyle w:val="StyleBoldUnderline"/>
        </w:rPr>
      </w:pPr>
      <w:r w:rsidRPr="00B23227">
        <w:rPr>
          <w:rStyle w:val="StyleBoldUnderline"/>
        </w:rPr>
        <w:t>The</w:t>
      </w:r>
      <w:r w:rsidRPr="00B23227">
        <w:t xml:space="preserve"> crackpot </w:t>
      </w:r>
      <w:r w:rsidRPr="00B23227">
        <w:rPr>
          <w:rStyle w:val="StyleBoldUnderline"/>
        </w:rPr>
        <w:t>dictator is under pressure due to harsh sanctions, food shortages and rising dissatisfaction among the population</w:t>
      </w:r>
      <w:r w:rsidRPr="00B23227">
        <w:t xml:space="preserve"> - </w:t>
      </w:r>
      <w:r w:rsidRPr="00B23227">
        <w:rPr>
          <w:rStyle w:val="StyleBoldUnderline"/>
        </w:rPr>
        <w:t>something</w:t>
      </w:r>
      <w:r w:rsidRPr="00B23227">
        <w:t xml:space="preserve"> </w:t>
      </w:r>
      <w:r w:rsidRPr="00B23227">
        <w:rPr>
          <w:rStyle w:val="StyleBoldUnderline"/>
        </w:rPr>
        <w:t>the former commander of US troops in Korea claims</w:t>
      </w:r>
      <w:r w:rsidRPr="00B23227">
        <w:t xml:space="preserve"> </w:t>
      </w:r>
      <w:r w:rsidRPr="00B23227">
        <w:rPr>
          <w:rStyle w:val="Emphasis"/>
        </w:rPr>
        <w:t>could lead to a devastating war</w:t>
      </w:r>
      <w:r w:rsidRPr="00B23227">
        <w:t xml:space="preserve"> on the West. General Walter Sharp said: “First off, I believe </w:t>
      </w:r>
      <w:r w:rsidRPr="00B23227">
        <w:rPr>
          <w:rStyle w:val="StyleBoldUnderline"/>
        </w:rPr>
        <w:t>there will be strong provocations, strong attacks by</w:t>
      </w:r>
      <w:r w:rsidRPr="00B23227">
        <w:t xml:space="preserve"> </w:t>
      </w:r>
      <w:r w:rsidRPr="00B23227">
        <w:rPr>
          <w:rStyle w:val="Emphasis"/>
        </w:rPr>
        <w:t>No</w:t>
      </w:r>
      <w:r w:rsidRPr="00B23227">
        <w:t xml:space="preserve">rth </w:t>
      </w:r>
      <w:r w:rsidRPr="00B23227">
        <w:rPr>
          <w:rStyle w:val="Emphasis"/>
        </w:rPr>
        <w:t>Ko</w:t>
      </w:r>
      <w:r w:rsidRPr="00B23227">
        <w:t xml:space="preserve">rea that </w:t>
      </w:r>
      <w:r w:rsidRPr="00B23227">
        <w:rPr>
          <w:rStyle w:val="StyleBoldUnderline"/>
        </w:rPr>
        <w:t xml:space="preserve">could </w:t>
      </w:r>
      <w:r w:rsidRPr="00B23227">
        <w:rPr>
          <w:rStyle w:val="Emphasis"/>
        </w:rPr>
        <w:t>quickly escalate</w:t>
      </w:r>
      <w:r w:rsidRPr="00B23227">
        <w:rPr>
          <w:rStyle w:val="StyleBoldUnderline"/>
        </w:rPr>
        <w:t xml:space="preserve"> into a much bigger conflict. </w:t>
      </w:r>
      <w:r w:rsidRPr="00B23227">
        <w:t>“</w:t>
      </w:r>
      <w:r w:rsidRPr="00B23227">
        <w:rPr>
          <w:rStyle w:val="Emphasis"/>
        </w:rPr>
        <w:t xml:space="preserve">It’s not business as usual </w:t>
      </w:r>
      <w:r w:rsidRPr="00B23227">
        <w:t>on the Korean peninsula. [</w:t>
      </w:r>
      <w:r w:rsidRPr="00B23227">
        <w:rPr>
          <w:rStyle w:val="StyleBoldUnderline"/>
        </w:rPr>
        <w:t>The economy] is clearly not meeting the needs of the people</w:t>
      </w:r>
      <w:r w:rsidRPr="00B23227">
        <w:t xml:space="preserve"> of North Korea.” His claim as echoed by </w:t>
      </w:r>
      <w:r w:rsidRPr="00B23227">
        <w:rPr>
          <w:rStyle w:val="StyleBoldUnderline"/>
        </w:rPr>
        <w:t>Wendy Sherman, former US undersecretary of state</w:t>
      </w:r>
      <w:r w:rsidRPr="00B23227">
        <w:t xml:space="preserve">, who believes Kim Jung-un’s actions are going to become increasingly volatile as his support drops. She </w:t>
      </w:r>
      <w:r w:rsidRPr="00B23227">
        <w:rPr>
          <w:rStyle w:val="StyleBoldUnderline"/>
        </w:rPr>
        <w:t>said</w:t>
      </w:r>
      <w:r w:rsidRPr="00B23227">
        <w:t xml:space="preserve">: </w:t>
      </w:r>
      <w:r w:rsidRPr="00B23227">
        <w:rPr>
          <w:rStyle w:val="StyleBoldUnderline"/>
        </w:rPr>
        <w:t xml:space="preserve">“It is becoming increasingly clear that the status quo likely </w:t>
      </w:r>
      <w:r w:rsidRPr="00B23227">
        <w:rPr>
          <w:rStyle w:val="Emphasis"/>
        </w:rPr>
        <w:t>is not sustainable</w:t>
      </w:r>
      <w:r w:rsidRPr="00B23227">
        <w:rPr>
          <w:rStyle w:val="StyleBoldUnderline"/>
        </w:rPr>
        <w:t xml:space="preserve">. </w:t>
      </w:r>
      <w:r w:rsidRPr="00B23227">
        <w:t xml:space="preserve">“Unexpected changes, including sudden regime collapse or a coup, cannot be ruled out.” </w:t>
      </w:r>
      <w:r w:rsidRPr="00B23227">
        <w:rPr>
          <w:rStyle w:val="StyleBoldUnderline"/>
        </w:rPr>
        <w:t xml:space="preserve">A </w:t>
      </w:r>
      <w:r w:rsidRPr="00B23227">
        <w:rPr>
          <w:rStyle w:val="Emphasis"/>
        </w:rPr>
        <w:t>No</w:t>
      </w:r>
      <w:r w:rsidRPr="00B23227">
        <w:t xml:space="preserve">rth </w:t>
      </w:r>
      <w:r w:rsidRPr="00B23227">
        <w:rPr>
          <w:rStyle w:val="Emphasis"/>
        </w:rPr>
        <w:t>Ko</w:t>
      </w:r>
      <w:r w:rsidRPr="00B23227">
        <w:t xml:space="preserve">rean </w:t>
      </w:r>
      <w:r w:rsidRPr="00B23227">
        <w:rPr>
          <w:rStyle w:val="StyleBoldUnderline"/>
        </w:rPr>
        <w:t>attack</w:t>
      </w:r>
      <w:r w:rsidRPr="00B23227">
        <w:t xml:space="preserve"> on its South Korean rivals </w:t>
      </w:r>
      <w:r w:rsidRPr="00B23227">
        <w:rPr>
          <w:rStyle w:val="Emphasis"/>
        </w:rPr>
        <w:t>would spark a furious response from America, Japan and their Western allies</w:t>
      </w:r>
      <w:r w:rsidRPr="00B23227">
        <w:t xml:space="preserve">, including Britain. The ultra-secretive state’s allies of </w:t>
      </w:r>
      <w:r w:rsidRPr="00B23227">
        <w:rPr>
          <w:rStyle w:val="StyleBoldUnderline"/>
        </w:rPr>
        <w:t>China and Russia may</w:t>
      </w:r>
      <w:r w:rsidRPr="00B23227">
        <w:t xml:space="preserve"> also </w:t>
      </w:r>
      <w:r w:rsidRPr="00B23227">
        <w:rPr>
          <w:rStyle w:val="StyleBoldUnderline"/>
        </w:rPr>
        <w:t xml:space="preserve">join the fray, which could </w:t>
      </w:r>
      <w:r w:rsidRPr="00B23227">
        <w:rPr>
          <w:rStyle w:val="Emphasis"/>
        </w:rPr>
        <w:t>quickly escalate into an all-out world war</w:t>
      </w:r>
      <w:r w:rsidRPr="00B23227">
        <w:rPr>
          <w:rStyle w:val="StyleBoldUnderline"/>
        </w:rPr>
        <w:t>.</w:t>
      </w:r>
    </w:p>
    <w:p w:rsidR="000A63AE" w:rsidRPr="00B23227" w:rsidRDefault="000A63AE" w:rsidP="000A63AE">
      <w:pPr>
        <w:keepNext/>
        <w:keepLines/>
        <w:spacing w:before="40" w:after="0"/>
        <w:outlineLvl w:val="3"/>
        <w:rPr>
          <w:rFonts w:eastAsia="Times New Roman"/>
          <w:b/>
          <w:iCs/>
          <w:sz w:val="26"/>
          <w:u w:val="single"/>
        </w:rPr>
      </w:pPr>
      <w:r w:rsidRPr="00B23227">
        <w:rPr>
          <w:rFonts w:eastAsia="Times New Roman"/>
          <w:b/>
          <w:iCs/>
          <w:sz w:val="26"/>
        </w:rPr>
        <w:t xml:space="preserve">Now’s different --- nukes are on </w:t>
      </w:r>
      <w:r w:rsidRPr="00B23227">
        <w:rPr>
          <w:rFonts w:eastAsia="Times New Roman"/>
          <w:b/>
          <w:iCs/>
          <w:sz w:val="26"/>
          <w:u w:val="single"/>
        </w:rPr>
        <w:t>high alert</w:t>
      </w:r>
    </w:p>
    <w:p w:rsidR="000A63AE" w:rsidRPr="00B23227" w:rsidRDefault="000A63AE" w:rsidP="000A63AE">
      <w:pPr>
        <w:rPr>
          <w:rFonts w:eastAsia="Calibri"/>
        </w:rPr>
      </w:pPr>
      <w:r w:rsidRPr="00B23227">
        <w:rPr>
          <w:rFonts w:eastAsia="Calibri"/>
          <w:b/>
          <w:bCs/>
          <w:sz w:val="26"/>
        </w:rPr>
        <w:t>Srinivas 3-3</w:t>
      </w:r>
      <w:r w:rsidRPr="00B23227">
        <w:rPr>
          <w:rFonts w:eastAsia="Calibri"/>
        </w:rPr>
        <w:t>, (writer @ Inquisitr, North Korea: Kim Jong-Un Puts Nuclear Weapons on Standby, www.inquisitr.com/2852169/north-korea-kim-jong-un-puts-nuclear-weapons-on-standby/)</w:t>
      </w:r>
    </w:p>
    <w:p w:rsidR="000A63AE" w:rsidRPr="00B23227" w:rsidRDefault="000A63AE" w:rsidP="000A63AE">
      <w:pPr>
        <w:rPr>
          <w:rFonts w:eastAsia="Calibri"/>
        </w:rPr>
      </w:pPr>
      <w:r w:rsidRPr="00B23227">
        <w:rPr>
          <w:rFonts w:eastAsia="Calibri"/>
          <w:u w:val="single"/>
        </w:rPr>
        <w:t>In a move that could have far reaching implications,</w:t>
      </w:r>
      <w:r w:rsidRPr="00B23227">
        <w:rPr>
          <w:rFonts w:eastAsia="Calibri"/>
        </w:rPr>
        <w:t xml:space="preserve"> North Korean leader </w:t>
      </w:r>
      <w:r w:rsidRPr="00B23227">
        <w:rPr>
          <w:rFonts w:eastAsia="Calibri"/>
          <w:u w:val="single"/>
        </w:rPr>
        <w:t>Kim Jong-un</w:t>
      </w:r>
      <w:r w:rsidRPr="00B23227">
        <w:rPr>
          <w:rFonts w:eastAsia="Calibri"/>
        </w:rPr>
        <w:t xml:space="preserve"> has </w:t>
      </w:r>
      <w:hyperlink r:id="rId112" w:tgtFrame="_blank" w:history="1">
        <w:r w:rsidRPr="00B23227">
          <w:rPr>
            <w:rFonts w:eastAsia="Calibri"/>
            <w:u w:val="single"/>
          </w:rPr>
          <w:t>ordered</w:t>
        </w:r>
      </w:hyperlink>
      <w:r w:rsidRPr="00B23227">
        <w:rPr>
          <w:rFonts w:eastAsia="Calibri"/>
          <w:u w:val="single"/>
        </w:rPr>
        <w:t xml:space="preserve"> his military to ready its nuclear weapons to be used “at a moment’s notice.” </w:t>
      </w:r>
      <w:r w:rsidRPr="00B23227">
        <w:rPr>
          <w:rFonts w:eastAsia="Calibri"/>
        </w:rPr>
        <w:t>The report comes from South Korean news agency Yonhap, which cites the official North Korean state news agency, Korean Central News Agency, in confirming the development.</w:t>
      </w:r>
    </w:p>
    <w:p w:rsidR="000A63AE" w:rsidRPr="00B23227" w:rsidRDefault="000A63AE" w:rsidP="000A63AE">
      <w:pPr>
        <w:rPr>
          <w:rFonts w:eastAsia="Calibri"/>
        </w:rPr>
      </w:pPr>
      <w:r w:rsidRPr="00B23227">
        <w:rPr>
          <w:rFonts w:eastAsia="Calibri"/>
        </w:rPr>
        <w:t xml:space="preserve">According to USA Today, </w:t>
      </w:r>
      <w:r w:rsidRPr="00B23227">
        <w:rPr>
          <w:rFonts w:eastAsia="Calibri"/>
          <w:u w:val="single"/>
        </w:rPr>
        <w:t xml:space="preserve">the </w:t>
      </w:r>
      <w:r w:rsidRPr="00B23227">
        <w:rPr>
          <w:rFonts w:eastAsia="Calibri"/>
        </w:rPr>
        <w:t xml:space="preserve">rather </w:t>
      </w:r>
      <w:r w:rsidRPr="00B23227">
        <w:rPr>
          <w:rFonts w:eastAsia="Calibri"/>
          <w:u w:val="single"/>
        </w:rPr>
        <w:t>dramatic shift i</w:t>
      </w:r>
      <w:r w:rsidRPr="00B23227">
        <w:rPr>
          <w:rFonts w:eastAsia="Calibri"/>
        </w:rPr>
        <w:t xml:space="preserve">n North Korea’s military posture </w:t>
      </w:r>
      <w:r w:rsidRPr="00B23227">
        <w:rPr>
          <w:rFonts w:eastAsia="Calibri"/>
          <w:u w:val="single"/>
        </w:rPr>
        <w:t>would </w:t>
      </w:r>
      <w:hyperlink r:id="rId113" w:tgtFrame="_blank" w:history="1">
        <w:r w:rsidRPr="00B23227">
          <w:rPr>
            <w:rFonts w:eastAsia="Calibri"/>
            <w:u w:val="single"/>
          </w:rPr>
          <w:t>allow</w:t>
        </w:r>
      </w:hyperlink>
      <w:r w:rsidRPr="00B23227">
        <w:rPr>
          <w:rFonts w:eastAsia="Calibri"/>
          <w:u w:val="single"/>
        </w:rPr>
        <w:t xml:space="preserve"> the country to carry out pre-emptive attacks </w:t>
      </w:r>
      <w:r w:rsidRPr="00B23227">
        <w:rPr>
          <w:rFonts w:eastAsia="Calibri"/>
        </w:rPr>
        <w:t>on its opponents. The move also comes just a day after the U.N. Security Council on Wednesday approved tough new sanctions against North Korea after the country conducted several missile tests, and one nuclear test, in the past few months. According to Secretary of State John Kerry, the fresh set of sanctions imposed on North Korea are among the toughest levied in more than two decades.</w:t>
      </w:r>
    </w:p>
    <w:p w:rsidR="000A63AE" w:rsidRPr="00B23227" w:rsidRDefault="000A63AE" w:rsidP="000A63AE">
      <w:pPr>
        <w:rPr>
          <w:rFonts w:eastAsia="Calibri"/>
        </w:rPr>
      </w:pPr>
      <w:r w:rsidRPr="00B23227">
        <w:rPr>
          <w:rFonts w:eastAsia="Calibri"/>
        </w:rPr>
        <w:t>Under the terms of the sanctions, all North Korean cargo ships, as well as aircraft, would have to be inspected before entering and after leaving the country. The sanctions also include the complete prohibition of sales of small arms and conventional weapons to North Korea.</w:t>
      </w:r>
    </w:p>
    <w:p w:rsidR="000A63AE" w:rsidRPr="00B23227" w:rsidRDefault="000A63AE" w:rsidP="000A63AE">
      <w:pPr>
        <w:rPr>
          <w:rFonts w:eastAsia="Calibri"/>
        </w:rPr>
      </w:pPr>
      <w:r w:rsidRPr="00B23227">
        <w:rPr>
          <w:rFonts w:eastAsia="Calibri"/>
        </w:rPr>
        <w:t>A few hours after the news of the strict sanctions reached North Korea, it fired several short range projectiles into the sea. This was confirmed by the South Korean Defense Ministry.</w:t>
      </w:r>
    </w:p>
    <w:p w:rsidR="000A63AE" w:rsidRPr="00B23227" w:rsidRDefault="000A63AE" w:rsidP="000A63AE">
      <w:pPr>
        <w:rPr>
          <w:rFonts w:eastAsia="Calibri"/>
        </w:rPr>
      </w:pPr>
      <w:r w:rsidRPr="00B23227">
        <w:rPr>
          <w:rFonts w:eastAsia="Calibri"/>
        </w:rPr>
        <w:t>It was just yesterday that the White House said it was not clear how Pyongyang would react to the news of the sanctions. Several countries and world organizations had welcomed the sanctions imposed on North Korea. U.N. Secretary-General Ban Ki-moon also welcomed the move and issued statement which urged North Korea to “return to full compliance with its international obligations.”</w:t>
      </w:r>
    </w:p>
    <w:p w:rsidR="000A63AE" w:rsidRPr="00B23227" w:rsidRDefault="000A63AE" w:rsidP="000A63AE">
      <w:pPr>
        <w:rPr>
          <w:rFonts w:eastAsia="Calibri"/>
        </w:rPr>
      </w:pPr>
      <w:r w:rsidRPr="00B23227">
        <w:rPr>
          <w:rFonts w:eastAsia="Calibri"/>
        </w:rPr>
        <w:t>The current strength of North Korea’s nuclear arsenal is unknown. It was on January 6, 2016, that the country claimed it had detonated a nuclear weapon as part of a test. While North Korea claimed it was a hydrogen bomb, data recorded by the United States Geological Survey detected a magnitude 5.1 seismic disturbance. The seismic data received was inconsistent with the power that a hydrogen bomb would have produced. However, the seismic disturbance was of significant nature, thereby confirming that North Korea had indeed conducted a nuclear test — just that we don’t know how powerful it actually was.</w:t>
      </w:r>
    </w:p>
    <w:p w:rsidR="000A63AE" w:rsidRPr="00B23227" w:rsidRDefault="000A63AE" w:rsidP="000A63AE">
      <w:pPr>
        <w:rPr>
          <w:rFonts w:eastAsia="Calibri"/>
        </w:rPr>
      </w:pPr>
      <w:r w:rsidRPr="00B23227">
        <w:rPr>
          <w:rFonts w:eastAsia="Calibri"/>
          <w:u w:val="single"/>
        </w:rPr>
        <w:t>While it has become a norm for North Korea to react to sanctions by test firing missiles</w:t>
      </w:r>
      <w:r w:rsidRPr="00B23227">
        <w:rPr>
          <w:rFonts w:eastAsia="Calibri"/>
        </w:rPr>
        <w:t xml:space="preserve"> and projectiles, </w:t>
      </w:r>
      <w:r w:rsidRPr="00B23227">
        <w:rPr>
          <w:rFonts w:eastAsia="Calibri"/>
          <w:u w:val="single"/>
        </w:rPr>
        <w:t xml:space="preserve">this latest move to ready its nuclear arsenal is considered unusual and significant. </w:t>
      </w:r>
      <w:r w:rsidRPr="00B23227">
        <w:rPr>
          <w:rFonts w:eastAsia="Calibri"/>
        </w:rPr>
        <w:t>Experts had considered the firing of projectiles as a “low level” response to the news of the sanctions. Whether they think the same about the deployment of North Korea’s nuclear weapons is something that is yet to be seen.</w:t>
      </w:r>
    </w:p>
    <w:p w:rsidR="000A63AE" w:rsidRPr="00B23227" w:rsidRDefault="000A63AE" w:rsidP="000A63AE">
      <w:pPr>
        <w:pStyle w:val="Heading4"/>
      </w:pPr>
      <w:r w:rsidRPr="00B23227">
        <w:t>Low threshold for escalation</w:t>
      </w:r>
    </w:p>
    <w:p w:rsidR="000A63AE" w:rsidRPr="00B23227" w:rsidRDefault="000A63AE" w:rsidP="000A63AE">
      <w:r w:rsidRPr="00B23227">
        <w:rPr>
          <w:rStyle w:val="Style13ptBold"/>
        </w:rPr>
        <w:t>AFP 5-28</w:t>
      </w:r>
      <w:r w:rsidRPr="00B23227">
        <w:t>, (American Free Press, North Korea warns South Korea of retaliatory strikes, tribune.com.pk/story/1111769/north-korea-warns-south-korea-retaliatory-strikes/</w:t>
      </w:r>
    </w:p>
    <w:p w:rsidR="000A63AE" w:rsidRPr="00B23227" w:rsidRDefault="000A63AE" w:rsidP="000A63AE">
      <w:r w:rsidRPr="00B23227">
        <w:t xml:space="preserve">SEOUL: </w:t>
      </w:r>
      <w:r w:rsidRPr="00B23227">
        <w:rPr>
          <w:rStyle w:val="Emphasis"/>
        </w:rPr>
        <w:t>No</w:t>
      </w:r>
      <w:r w:rsidRPr="00B23227">
        <w:t xml:space="preserve">rth </w:t>
      </w:r>
      <w:r w:rsidRPr="00B23227">
        <w:rPr>
          <w:rStyle w:val="Emphasis"/>
        </w:rPr>
        <w:t>Ko</w:t>
      </w:r>
      <w:r w:rsidRPr="00B23227">
        <w:t xml:space="preserve">rea on Saturday </w:t>
      </w:r>
      <w:r w:rsidRPr="00B23227">
        <w:rPr>
          <w:rStyle w:val="StyleBoldUnderline"/>
        </w:rPr>
        <w:t>warned</w:t>
      </w:r>
      <w:r w:rsidRPr="00B23227">
        <w:t xml:space="preserve"> South Korea </w:t>
      </w:r>
      <w:r w:rsidRPr="00B23227">
        <w:rPr>
          <w:rStyle w:val="StyleBoldUnderline"/>
        </w:rPr>
        <w:t>of</w:t>
      </w:r>
      <w:r w:rsidRPr="00B23227">
        <w:t xml:space="preserve"> “</w:t>
      </w:r>
      <w:r w:rsidRPr="00B23227">
        <w:rPr>
          <w:rStyle w:val="Emphasis"/>
        </w:rPr>
        <w:t>merciless retaliatory strikes</w:t>
      </w:r>
      <w:r w:rsidRPr="00B23227">
        <w:t xml:space="preserve">”, a day after the South fired warning shots at North Korean boats near their disputed sea border. </w:t>
      </w:r>
      <w:r w:rsidRPr="00B23227">
        <w:rPr>
          <w:rStyle w:val="StyleBoldUnderline"/>
        </w:rPr>
        <w:t>The North</w:t>
      </w:r>
      <w:r w:rsidRPr="00B23227">
        <w:t xml:space="preserve">’s military General Staff </w:t>
      </w:r>
      <w:r w:rsidRPr="00B23227">
        <w:rPr>
          <w:rStyle w:val="StyleBoldUnderline"/>
        </w:rPr>
        <w:t>said</w:t>
      </w:r>
      <w:r w:rsidRPr="00B23227">
        <w:t xml:space="preserve"> </w:t>
      </w:r>
      <w:r w:rsidRPr="00B23227">
        <w:rPr>
          <w:rStyle w:val="Emphasis"/>
        </w:rPr>
        <w:t>from now on it would open fire without warning at any South Korean ships if they intrude “even 0.001 millimetres</w:t>
      </w:r>
      <w:r w:rsidRPr="00B23227">
        <w:t xml:space="preserve">” </w:t>
      </w:r>
      <w:r w:rsidRPr="00B23227">
        <w:rPr>
          <w:rStyle w:val="StyleBoldUnderline"/>
        </w:rPr>
        <w:t>into disputed waters</w:t>
      </w:r>
      <w:r w:rsidRPr="00B23227">
        <w:t xml:space="preserve"> in the Yellow Sea.</w:t>
      </w:r>
    </w:p>
    <w:p w:rsidR="000A63AE" w:rsidRPr="00B23227" w:rsidRDefault="000A63AE" w:rsidP="000A63AE">
      <w:pPr>
        <w:pStyle w:val="Heading3"/>
      </w:pPr>
      <w:r w:rsidRPr="00B23227">
        <w:t xml:space="preserve">2AC – </w:t>
      </w:r>
      <w:r>
        <w:t>THAAD Good</w:t>
      </w:r>
      <w:r w:rsidRPr="00B23227">
        <w:t xml:space="preserve"> – Yes, NoKo War – Escalation</w:t>
      </w:r>
    </w:p>
    <w:p w:rsidR="000A63AE" w:rsidRPr="00B23227" w:rsidRDefault="000A63AE" w:rsidP="000A63AE">
      <w:pPr>
        <w:keepNext/>
        <w:keepLines/>
        <w:spacing w:before="200"/>
        <w:outlineLvl w:val="3"/>
        <w:rPr>
          <w:rFonts w:eastAsia="Times New Roman"/>
          <w:b/>
          <w:bCs/>
          <w:iCs/>
          <w:sz w:val="24"/>
          <w:u w:val="single"/>
        </w:rPr>
      </w:pPr>
      <w:r w:rsidRPr="00B23227">
        <w:rPr>
          <w:rFonts w:eastAsia="Times New Roman"/>
          <w:b/>
          <w:bCs/>
          <w:iCs/>
          <w:sz w:val="24"/>
        </w:rPr>
        <w:t xml:space="preserve">That goes </w:t>
      </w:r>
      <w:r w:rsidRPr="00B23227">
        <w:rPr>
          <w:rFonts w:eastAsia="Times New Roman"/>
          <w:b/>
          <w:bCs/>
          <w:iCs/>
          <w:sz w:val="24"/>
          <w:u w:val="single"/>
        </w:rPr>
        <w:t>global</w:t>
      </w:r>
      <w:r w:rsidRPr="00B23227">
        <w:rPr>
          <w:rFonts w:eastAsia="Times New Roman"/>
          <w:b/>
          <w:bCs/>
          <w:iCs/>
          <w:sz w:val="24"/>
        </w:rPr>
        <w:t xml:space="preserve"> and </w:t>
      </w:r>
      <w:r w:rsidRPr="00B23227">
        <w:rPr>
          <w:rFonts w:eastAsia="Times New Roman"/>
          <w:b/>
          <w:bCs/>
          <w:iCs/>
          <w:sz w:val="24"/>
          <w:u w:val="single"/>
        </w:rPr>
        <w:t>nuclear</w:t>
      </w:r>
    </w:p>
    <w:p w:rsidR="000A63AE" w:rsidRPr="00B23227" w:rsidRDefault="000A63AE" w:rsidP="000A63AE">
      <w:pPr>
        <w:rPr>
          <w:rFonts w:eastAsia="Calibri"/>
        </w:rPr>
      </w:pPr>
      <w:r w:rsidRPr="00B23227">
        <w:rPr>
          <w:rFonts w:eastAsia="Calibri"/>
          <w:b/>
          <w:bCs/>
          <w:sz w:val="24"/>
        </w:rPr>
        <w:t>Cordesman 13</w:t>
      </w:r>
      <w:r w:rsidRPr="00B23227">
        <w:rPr>
          <w:rFonts w:eastAsia="Calibri"/>
        </w:rPr>
        <w:t xml:space="preserve"> </w:t>
      </w:r>
      <w:r w:rsidRPr="00B23227">
        <w:rPr>
          <w:rFonts w:eastAsia="Calibri"/>
          <w:szCs w:val="20"/>
        </w:rPr>
        <w:t xml:space="preserve">[Anthony H. Cordesman holds the Arleigh A. Burke Chair in Strategy at CSIS, </w:t>
      </w:r>
      <w:proofErr w:type="gramStart"/>
      <w:r w:rsidRPr="00B23227">
        <w:rPr>
          <w:rFonts w:eastAsia="Calibri"/>
          <w:szCs w:val="20"/>
        </w:rPr>
        <w:t>former  national</w:t>
      </w:r>
      <w:proofErr w:type="gramEnd"/>
      <w:r w:rsidRPr="00B23227">
        <w:rPr>
          <w:rFonts w:eastAsia="Calibri"/>
          <w:szCs w:val="20"/>
        </w:rPr>
        <w:t xml:space="preserve"> security assistant to Senator John McCain, former adjunct professor of national security studies at Georgetown University, and has twice been a Wilson fellow at the Woodrow Wilson Center for Scholars at the Smithsonian, and Ashley Hess, research intern at CSIS pursuing her MA in International Relations at Seoul National University, BA in IR and Classics from Brown University Providence. “The Evolving Military Balance in the Korean Peninsula and Northeast Asia” June 2013 http://csis.org/files/publication/130513_KMB_volume1.pdf]</w:t>
      </w:r>
    </w:p>
    <w:p w:rsidR="000A63AE" w:rsidRPr="00B23227" w:rsidRDefault="000A63AE" w:rsidP="000A63AE">
      <w:pPr>
        <w:rPr>
          <w:rFonts w:eastAsia="Calibri"/>
          <w:sz w:val="10"/>
        </w:rPr>
      </w:pPr>
      <w:r w:rsidRPr="00B23227">
        <w:rPr>
          <w:rFonts w:eastAsia="Calibri"/>
          <w:sz w:val="10"/>
        </w:rPr>
        <w:t xml:space="preserve">The </w:t>
      </w:r>
      <w:r w:rsidRPr="00B23227">
        <w:rPr>
          <w:rFonts w:eastAsia="Calibri"/>
          <w:bCs/>
          <w:sz w:val="20"/>
          <w:u w:val="single"/>
          <w:shd w:val="clear" w:color="auto" w:fill="FF93C9"/>
        </w:rPr>
        <w:t>tensions between the Koreas</w:t>
      </w:r>
      <w:r w:rsidRPr="00B23227">
        <w:rPr>
          <w:rFonts w:eastAsia="Calibri"/>
          <w:sz w:val="10"/>
        </w:rPr>
        <w:t xml:space="preserve"> – </w:t>
      </w:r>
      <w:r w:rsidRPr="00B23227">
        <w:rPr>
          <w:rFonts w:eastAsia="Calibri"/>
          <w:bCs/>
          <w:sz w:val="20"/>
          <w:u w:val="single"/>
        </w:rPr>
        <w:t>and</w:t>
      </w:r>
      <w:r w:rsidRPr="00B23227">
        <w:rPr>
          <w:rFonts w:eastAsia="Calibri"/>
          <w:sz w:val="10"/>
        </w:rPr>
        <w:t xml:space="preserve"> the potential </w:t>
      </w:r>
      <w:r w:rsidRPr="00B23227">
        <w:rPr>
          <w:rFonts w:eastAsia="Calibri"/>
          <w:bCs/>
          <w:sz w:val="20"/>
          <w:u w:val="single"/>
          <w:shd w:val="clear" w:color="auto" w:fill="FF93C9"/>
        </w:rPr>
        <w:t>involvement of</w:t>
      </w:r>
      <w:r w:rsidRPr="00B23227">
        <w:rPr>
          <w:rFonts w:eastAsia="Calibri"/>
          <w:sz w:val="10"/>
        </w:rPr>
        <w:t xml:space="preserve"> the People’s Republic of </w:t>
      </w:r>
      <w:r w:rsidRPr="00B23227">
        <w:rPr>
          <w:rFonts w:eastAsia="Calibri"/>
          <w:bCs/>
          <w:sz w:val="20"/>
          <w:u w:val="single"/>
          <w:shd w:val="clear" w:color="auto" w:fill="FF93C9"/>
        </w:rPr>
        <w:t>China</w:t>
      </w:r>
      <w:r w:rsidRPr="00B23227">
        <w:rPr>
          <w:rFonts w:eastAsia="Calibri"/>
          <w:sz w:val="10"/>
        </w:rPr>
        <w:t xml:space="preserve"> (China or PRC), </w:t>
      </w:r>
      <w:r w:rsidRPr="00B23227">
        <w:rPr>
          <w:rFonts w:eastAsia="Calibri"/>
          <w:bCs/>
          <w:sz w:val="20"/>
          <w:u w:val="single"/>
          <w:shd w:val="clear" w:color="auto" w:fill="FF93C9"/>
        </w:rPr>
        <w:t>Japan</w:t>
      </w:r>
      <w:r w:rsidRPr="00B23227">
        <w:rPr>
          <w:rFonts w:eastAsia="Calibri"/>
          <w:sz w:val="10"/>
          <w:shd w:val="clear" w:color="auto" w:fill="FF93C9"/>
        </w:rPr>
        <w:t xml:space="preserve">, </w:t>
      </w:r>
      <w:r w:rsidRPr="00B23227">
        <w:rPr>
          <w:rFonts w:eastAsia="Calibri"/>
          <w:bCs/>
          <w:sz w:val="20"/>
          <w:u w:val="single"/>
          <w:shd w:val="clear" w:color="auto" w:fill="FF93C9"/>
        </w:rPr>
        <w:t>Russia</w:t>
      </w:r>
      <w:r w:rsidRPr="00B23227">
        <w:rPr>
          <w:rFonts w:eastAsia="Calibri"/>
          <w:sz w:val="10"/>
          <w:shd w:val="clear" w:color="auto" w:fill="FF93C9"/>
        </w:rPr>
        <w:t xml:space="preserve">, </w:t>
      </w:r>
      <w:r w:rsidRPr="00B23227">
        <w:rPr>
          <w:rFonts w:eastAsia="Calibri"/>
          <w:bCs/>
          <w:sz w:val="20"/>
          <w:u w:val="single"/>
          <w:shd w:val="clear" w:color="auto" w:fill="FF93C9"/>
        </w:rPr>
        <w:t>and</w:t>
      </w:r>
      <w:r w:rsidRPr="00B23227">
        <w:rPr>
          <w:rFonts w:eastAsia="Calibri"/>
          <w:sz w:val="10"/>
          <w:shd w:val="clear" w:color="auto" w:fill="FF93C9"/>
        </w:rPr>
        <w:t xml:space="preserve"> </w:t>
      </w:r>
      <w:r w:rsidRPr="00B23227">
        <w:rPr>
          <w:rFonts w:eastAsia="Calibri"/>
          <w:bCs/>
          <w:sz w:val="20"/>
          <w:u w:val="single"/>
          <w:shd w:val="clear" w:color="auto" w:fill="FF93C9"/>
        </w:rPr>
        <w:t>the</w:t>
      </w:r>
      <w:r w:rsidRPr="00B23227">
        <w:rPr>
          <w:rFonts w:eastAsia="Calibri"/>
          <w:sz w:val="10"/>
        </w:rPr>
        <w:t xml:space="preserve"> United States of America (</w:t>
      </w:r>
      <w:r w:rsidRPr="00B23227">
        <w:rPr>
          <w:rFonts w:eastAsia="Calibri"/>
          <w:bCs/>
          <w:sz w:val="20"/>
          <w:u w:val="single"/>
          <w:shd w:val="clear" w:color="auto" w:fill="FF93C9"/>
        </w:rPr>
        <w:t>US</w:t>
      </w:r>
      <w:r w:rsidRPr="00B23227">
        <w:rPr>
          <w:rFonts w:eastAsia="Calibri"/>
          <w:sz w:val="10"/>
        </w:rPr>
        <w:t xml:space="preserve">) – </w:t>
      </w:r>
      <w:r w:rsidRPr="00B23227">
        <w:rPr>
          <w:rFonts w:eastAsia="Calibri"/>
          <w:bCs/>
          <w:sz w:val="20"/>
          <w:u w:val="single"/>
          <w:shd w:val="clear" w:color="auto" w:fill="FF93C9"/>
        </w:rPr>
        <w:t>create a</w:t>
      </w:r>
      <w:r w:rsidRPr="00B23227">
        <w:rPr>
          <w:rFonts w:eastAsia="Calibri"/>
          <w:sz w:val="10"/>
          <w:shd w:val="clear" w:color="auto" w:fill="FF93C9"/>
        </w:rPr>
        <w:t xml:space="preserve"> </w:t>
      </w:r>
      <w:r w:rsidRPr="00B23227">
        <w:rPr>
          <w:rFonts w:eastAsia="Calibri"/>
          <w:b/>
          <w:iCs/>
          <w:sz w:val="20"/>
          <w:u w:val="single"/>
          <w:bdr w:val="single" w:sz="18" w:space="0" w:color="auto"/>
          <w:shd w:val="clear" w:color="auto" w:fill="FF93C9"/>
        </w:rPr>
        <w:t>nearly open-ended spectrum of possible conflicts</w:t>
      </w:r>
      <w:r w:rsidRPr="00B23227">
        <w:rPr>
          <w:rFonts w:eastAsia="Calibri"/>
          <w:sz w:val="10"/>
        </w:rPr>
        <w:t xml:space="preserve">. These range </w:t>
      </w:r>
      <w:r w:rsidRPr="00B23227">
        <w:rPr>
          <w:rFonts w:eastAsia="Calibri"/>
          <w:bCs/>
          <w:sz w:val="20"/>
          <w:u w:val="single"/>
          <w:shd w:val="clear" w:color="auto" w:fill="FF93C9"/>
        </w:rPr>
        <w:t>from</w:t>
      </w:r>
      <w:r w:rsidRPr="00B23227">
        <w:rPr>
          <w:rFonts w:eastAsia="Calibri"/>
          <w:sz w:val="10"/>
        </w:rPr>
        <w:t xml:space="preserve"> posturing and threats – “wars of intimidation” – to a </w:t>
      </w:r>
      <w:r w:rsidRPr="00B23227">
        <w:rPr>
          <w:rFonts w:eastAsia="Calibri"/>
          <w:bCs/>
          <w:sz w:val="20"/>
          <w:u w:val="single"/>
          <w:shd w:val="clear" w:color="auto" w:fill="FF93C9"/>
        </w:rPr>
        <w:t>major conventional</w:t>
      </w:r>
      <w:r w:rsidRPr="00B23227">
        <w:rPr>
          <w:rFonts w:eastAsia="Calibri"/>
          <w:bCs/>
          <w:sz w:val="20"/>
          <w:u w:val="single"/>
        </w:rPr>
        <w:t xml:space="preserve"> conflict</w:t>
      </w:r>
      <w:r w:rsidRPr="00B23227">
        <w:rPr>
          <w:rFonts w:eastAsia="Calibri"/>
          <w:sz w:val="10"/>
        </w:rPr>
        <w:t xml:space="preserve"> on the Korean Peninsula </w:t>
      </w:r>
      <w:r w:rsidRPr="00B23227">
        <w:rPr>
          <w:rFonts w:eastAsia="Calibri"/>
          <w:bCs/>
          <w:sz w:val="20"/>
          <w:u w:val="single"/>
          <w:shd w:val="clear" w:color="auto" w:fill="FF93C9"/>
        </w:rPr>
        <w:t>to</w:t>
      </w:r>
      <w:r w:rsidRPr="00B23227">
        <w:rPr>
          <w:rFonts w:eastAsia="Calibri"/>
          <w:sz w:val="10"/>
        </w:rPr>
        <w:t xml:space="preserve"> intervention by outside powers like the US and China to the extreme of </w:t>
      </w:r>
      <w:r w:rsidRPr="00B23227">
        <w:rPr>
          <w:rFonts w:eastAsia="Calibri"/>
          <w:b/>
          <w:iCs/>
          <w:sz w:val="20"/>
          <w:u w:val="single"/>
          <w:bdr w:val="single" w:sz="18" w:space="0" w:color="auto"/>
          <w:shd w:val="clear" w:color="auto" w:fill="FF93C9"/>
        </w:rPr>
        <w:t>nuclear</w:t>
      </w:r>
      <w:r w:rsidRPr="00B23227">
        <w:rPr>
          <w:rFonts w:eastAsia="Calibri"/>
          <w:b/>
          <w:iCs/>
          <w:sz w:val="20"/>
          <w:u w:val="single"/>
          <w:bdr w:val="single" w:sz="18" w:space="0" w:color="auto"/>
        </w:rPr>
        <w:t xml:space="preserve"> conflict</w:t>
      </w:r>
      <w:r w:rsidRPr="00B23227">
        <w:rPr>
          <w:rFonts w:eastAsia="Calibri"/>
          <w:sz w:val="10"/>
        </w:rPr>
        <w:t>. The Korean balance is also sharply affected by the uncertain mix of cooperation and competition between the United States and China. The US rebalancing of its forces to Asia and the steady modernization of Chinese forces, in particular the growth of Chinese sea-airmissile capabilities to carry out precision conventional and nuclear strikes deep into the Pacific, affect the balance in the Koreas and Northeast Asia. They also raise the possibility of far more intense conflicts and ones that could extend far beyond the boundaries of the Koreas. There are powerful deterrents to such conflicts. The Republic of Korea (ROK or South Korea) has emerged as a major economic power, one that is important to the economies of the US, Japan, and China – as well as to the world. The Democratic People’s Republic of Korea (DPRK or North Korea) is one of the world’s most heavily militarized states, but it is still a relatively small military power by US and Chinese standards. It remains vulnerable to US aid, missile power, and precision strike capability, and runs a serious risk of being isolated if it provokes or escalates a conflict without Chinese support. Both the US and China have every reason to prevent and contain a conflict in the Koreas and Northeast Asia. Both are dependent on the ROK and Japan for critical aspects of their trade and economies, and both are dependent on the overall stability of a global economy that is heavily driven by the stability of Northeast Asia. Neither can “win” any conflict between them at a cost approaching the benefits of avoiding a conflict, neither has an incentive to becoming locked into an arms race that extends beyond basic national security concerns, and neither can “win” a limited clash or conflict without triggering a far deeper, lasting process of competition that may lead to far more serious wars. Japan is another player in this process and one that has virtually the same reasons to avoid intensifying its present military efforts or becoming involved in a conflict if it can. Japan cannot, however, stand aside from the Koreas and the overall balance of forces in Northeast Asia. Japan, too, must assess its security position in terms of the DPRK’s expanding missile and nuclear capabilities and the outcome of both the rebalancing of US forces and China’s pace of military modernization. It, too, faces a “worst case” that could push it into creating far larger military forces and even offensive missile and nuclear forces. The fact remains that</w:t>
      </w:r>
      <w:r w:rsidRPr="00B23227">
        <w:rPr>
          <w:rFonts w:eastAsia="Calibri"/>
          <w:sz w:val="4"/>
        </w:rPr>
        <w:t xml:space="preserve"> </w:t>
      </w:r>
      <w:r w:rsidRPr="00B23227">
        <w:rPr>
          <w:rFonts w:eastAsia="Calibri"/>
          <w:b/>
          <w:iCs/>
          <w:sz w:val="20"/>
          <w:u w:val="single"/>
          <w:bdr w:val="single" w:sz="18" w:space="0" w:color="auto"/>
          <w:shd w:val="clear" w:color="auto" w:fill="FF93C9"/>
        </w:rPr>
        <w:t>no one can dismiss the risk</w:t>
      </w:r>
      <w:r w:rsidRPr="00B23227">
        <w:rPr>
          <w:rFonts w:eastAsia="Calibri"/>
          <w:b/>
          <w:iCs/>
          <w:sz w:val="20"/>
          <w:u w:val="single"/>
          <w:bdr w:val="single" w:sz="18" w:space="0" w:color="auto"/>
        </w:rPr>
        <w:t xml:space="preserve"> of</w:t>
      </w:r>
      <w:r w:rsidRPr="00B23227">
        <w:rPr>
          <w:rFonts w:eastAsia="Calibri"/>
          <w:sz w:val="10"/>
        </w:rPr>
        <w:t xml:space="preserve"> a serious clash or </w:t>
      </w:r>
      <w:r w:rsidRPr="00B23227">
        <w:rPr>
          <w:rFonts w:eastAsia="Calibri"/>
          <w:b/>
          <w:iCs/>
          <w:sz w:val="20"/>
          <w:u w:val="single"/>
          <w:bdr w:val="single" w:sz="18" w:space="0" w:color="auto"/>
          <w:shd w:val="clear" w:color="auto" w:fill="FF93C9"/>
        </w:rPr>
        <w:t>war</w:t>
      </w:r>
      <w:r w:rsidRPr="00B23227">
        <w:rPr>
          <w:rFonts w:eastAsia="Calibri"/>
          <w:sz w:val="10"/>
        </w:rPr>
        <w:t xml:space="preserve"> </w:t>
      </w:r>
      <w:r w:rsidRPr="00B23227">
        <w:rPr>
          <w:rFonts w:eastAsia="Calibri"/>
          <w:bCs/>
          <w:sz w:val="20"/>
          <w:u w:val="single"/>
        </w:rPr>
        <w:t xml:space="preserve">between the Koreas </w:t>
      </w:r>
      <w:r w:rsidRPr="00B23227">
        <w:rPr>
          <w:rFonts w:eastAsia="Calibri"/>
          <w:bCs/>
          <w:sz w:val="20"/>
          <w:u w:val="single"/>
          <w:shd w:val="clear" w:color="auto" w:fill="FF93C9"/>
        </w:rPr>
        <w:t>that</w:t>
      </w:r>
      <w:r w:rsidRPr="00B23227">
        <w:rPr>
          <w:rFonts w:eastAsia="Calibri"/>
          <w:sz w:val="10"/>
          <w:shd w:val="clear" w:color="auto" w:fill="FF93C9"/>
        </w:rPr>
        <w:t xml:space="preserve"> </w:t>
      </w:r>
      <w:r w:rsidRPr="00B23227">
        <w:rPr>
          <w:rFonts w:eastAsia="Calibri"/>
          <w:b/>
          <w:iCs/>
          <w:sz w:val="20"/>
          <w:u w:val="single"/>
          <w:bdr w:val="single" w:sz="18" w:space="0" w:color="auto"/>
          <w:shd w:val="clear" w:color="auto" w:fill="FF93C9"/>
        </w:rPr>
        <w:t>escalates</w:t>
      </w:r>
      <w:r w:rsidRPr="00B23227">
        <w:rPr>
          <w:rFonts w:eastAsia="Calibri"/>
          <w:sz w:val="10"/>
          <w:shd w:val="clear" w:color="auto" w:fill="FF93C9"/>
        </w:rPr>
        <w:t xml:space="preserve"> </w:t>
      </w:r>
      <w:r w:rsidRPr="00B23227">
        <w:rPr>
          <w:rFonts w:eastAsia="Calibri"/>
          <w:bCs/>
          <w:sz w:val="20"/>
          <w:u w:val="single"/>
          <w:shd w:val="clear" w:color="auto" w:fill="FF93C9"/>
        </w:rPr>
        <w:t>to involve</w:t>
      </w:r>
      <w:r w:rsidRPr="00B23227">
        <w:rPr>
          <w:rFonts w:eastAsia="Calibri"/>
          <w:bCs/>
          <w:sz w:val="20"/>
          <w:u w:val="single"/>
        </w:rPr>
        <w:t xml:space="preserve"> the </w:t>
      </w:r>
      <w:r w:rsidRPr="00B23227">
        <w:rPr>
          <w:rFonts w:eastAsia="Calibri"/>
          <w:bCs/>
          <w:sz w:val="20"/>
          <w:u w:val="single"/>
          <w:shd w:val="clear" w:color="auto" w:fill="FF93C9"/>
        </w:rPr>
        <w:t>powers</w:t>
      </w:r>
      <w:r w:rsidRPr="00B23227">
        <w:rPr>
          <w:rFonts w:eastAsia="Calibri"/>
          <w:bCs/>
          <w:sz w:val="20"/>
          <w:u w:val="single"/>
        </w:rPr>
        <w:t xml:space="preserve"> outside it</w:t>
      </w:r>
      <w:r w:rsidRPr="00B23227">
        <w:rPr>
          <w:rFonts w:eastAsia="Calibri"/>
          <w:sz w:val="10"/>
        </w:rPr>
        <w:t xml:space="preserve">. This is particularly true if one </w:t>
      </w:r>
      <w:r w:rsidRPr="00B23227">
        <w:rPr>
          <w:rFonts w:eastAsia="Calibri"/>
          <w:bCs/>
          <w:sz w:val="20"/>
          <w:u w:val="single"/>
        </w:rPr>
        <w:t>consider</w:t>
      </w:r>
      <w:r w:rsidRPr="00B23227">
        <w:rPr>
          <w:rFonts w:eastAsia="Calibri"/>
          <w:sz w:val="10"/>
        </w:rPr>
        <w:t xml:space="preserve">s </w:t>
      </w:r>
      <w:r w:rsidRPr="00B23227">
        <w:rPr>
          <w:rFonts w:eastAsia="Calibri"/>
          <w:bCs/>
          <w:sz w:val="20"/>
          <w:u w:val="single"/>
        </w:rPr>
        <w:t xml:space="preserve">the number of times that </w:t>
      </w:r>
      <w:r w:rsidRPr="00B23227">
        <w:rPr>
          <w:rFonts w:eastAsia="Calibri"/>
          <w:bCs/>
          <w:sz w:val="20"/>
          <w:u w:val="single"/>
          <w:shd w:val="clear" w:color="auto" w:fill="FF93C9"/>
        </w:rPr>
        <w:t>war</w:t>
      </w:r>
      <w:r w:rsidRPr="00B23227">
        <w:rPr>
          <w:rFonts w:eastAsia="Calibri"/>
          <w:bCs/>
          <w:sz w:val="20"/>
          <w:u w:val="single"/>
        </w:rPr>
        <w:t xml:space="preserve"> has </w:t>
      </w:r>
      <w:r w:rsidRPr="00B23227">
        <w:rPr>
          <w:rFonts w:eastAsia="Calibri"/>
          <w:bCs/>
          <w:sz w:val="20"/>
          <w:u w:val="single"/>
          <w:shd w:val="clear" w:color="auto" w:fill="FF93C9"/>
        </w:rPr>
        <w:t>resulted from</w:t>
      </w:r>
      <w:r w:rsidRPr="00B23227">
        <w:rPr>
          <w:rFonts w:eastAsia="Calibri"/>
          <w:sz w:val="10"/>
          <w:shd w:val="clear" w:color="auto" w:fill="FF93C9"/>
        </w:rPr>
        <w:t xml:space="preserve"> </w:t>
      </w:r>
      <w:r w:rsidRPr="00B23227">
        <w:rPr>
          <w:rFonts w:eastAsia="Calibri"/>
          <w:b/>
          <w:iCs/>
          <w:sz w:val="20"/>
          <w:u w:val="single"/>
          <w:bdr w:val="single" w:sz="18" w:space="0" w:color="auto"/>
          <w:shd w:val="clear" w:color="auto" w:fill="FF93C9"/>
        </w:rPr>
        <w:t>unpredictable incidents</w:t>
      </w:r>
      <w:r w:rsidRPr="00B23227">
        <w:rPr>
          <w:rFonts w:eastAsia="Calibri"/>
          <w:sz w:val="10"/>
        </w:rPr>
        <w:t xml:space="preserve"> </w:t>
      </w:r>
      <w:r w:rsidRPr="00B23227">
        <w:rPr>
          <w:rFonts w:eastAsia="Calibri"/>
          <w:bCs/>
          <w:sz w:val="20"/>
          <w:u w:val="single"/>
          <w:shd w:val="clear" w:color="auto" w:fill="FF93C9"/>
        </w:rPr>
        <w:t>and</w:t>
      </w:r>
      <w:r w:rsidRPr="00B23227">
        <w:rPr>
          <w:rFonts w:eastAsia="Calibri"/>
          <w:sz w:val="10"/>
        </w:rPr>
        <w:t xml:space="preserve"> </w:t>
      </w:r>
      <w:r w:rsidRPr="00B23227">
        <w:rPr>
          <w:rFonts w:eastAsia="Calibri"/>
          <w:b/>
          <w:iCs/>
          <w:sz w:val="20"/>
          <w:u w:val="single"/>
          <w:bdr w:val="single" w:sz="18" w:space="0" w:color="auto"/>
        </w:rPr>
        <w:t xml:space="preserve">patterns of </w:t>
      </w:r>
      <w:r w:rsidRPr="00B23227">
        <w:rPr>
          <w:rFonts w:eastAsia="Calibri"/>
          <w:b/>
          <w:iCs/>
          <w:sz w:val="20"/>
          <w:u w:val="single"/>
          <w:bdr w:val="single" w:sz="18" w:space="0" w:color="auto"/>
          <w:shd w:val="clear" w:color="auto" w:fill="FF93C9"/>
        </w:rPr>
        <w:t>escalation</w:t>
      </w:r>
      <w:r w:rsidRPr="00B23227">
        <w:rPr>
          <w:rFonts w:eastAsia="Calibri"/>
          <w:b/>
          <w:iCs/>
          <w:sz w:val="20"/>
          <w:u w:val="single"/>
          <w:bdr w:val="single" w:sz="18" w:space="0" w:color="auto"/>
        </w:rPr>
        <w:t xml:space="preserve">. </w:t>
      </w:r>
      <w:r w:rsidRPr="00B23227">
        <w:rPr>
          <w:rFonts w:eastAsia="Calibri"/>
          <w:bCs/>
          <w:sz w:val="20"/>
          <w:u w:val="single"/>
        </w:rPr>
        <w:t>The historical reality</w:t>
      </w:r>
      <w:r w:rsidRPr="00B23227">
        <w:rPr>
          <w:rFonts w:eastAsia="Calibri"/>
          <w:sz w:val="10"/>
        </w:rPr>
        <w:t xml:space="preserve"> is that </w:t>
      </w:r>
      <w:r w:rsidRPr="00B23227">
        <w:rPr>
          <w:rFonts w:eastAsia="Calibri"/>
          <w:bCs/>
          <w:sz w:val="20"/>
          <w:u w:val="single"/>
          <w:shd w:val="clear" w:color="auto" w:fill="FF93C9"/>
        </w:rPr>
        <w:t>the likelihood</w:t>
      </w:r>
      <w:r w:rsidRPr="00B23227">
        <w:rPr>
          <w:rFonts w:eastAsia="Calibri"/>
          <w:bCs/>
          <w:sz w:val="20"/>
          <w:u w:val="single"/>
        </w:rPr>
        <w:t xml:space="preserve"> of less-probable forms of war</w:t>
      </w:r>
      <w:r w:rsidRPr="00B23227">
        <w:rPr>
          <w:rFonts w:eastAsia="Calibri"/>
          <w:sz w:val="10"/>
        </w:rPr>
        <w:t xml:space="preserve"> </w:t>
      </w:r>
      <w:r w:rsidRPr="00B23227">
        <w:rPr>
          <w:rFonts w:eastAsia="Calibri"/>
          <w:bCs/>
          <w:sz w:val="20"/>
          <w:u w:val="single"/>
        </w:rPr>
        <w:t>actually occurring</w:t>
      </w:r>
      <w:r w:rsidRPr="00B23227">
        <w:rPr>
          <w:rFonts w:eastAsia="Calibri"/>
          <w:sz w:val="10"/>
        </w:rPr>
        <w:t xml:space="preserve"> </w:t>
      </w:r>
      <w:r w:rsidRPr="00B23227">
        <w:rPr>
          <w:rFonts w:eastAsia="Calibri"/>
          <w:bCs/>
          <w:sz w:val="20"/>
          <w:u w:val="single"/>
          <w:shd w:val="clear" w:color="auto" w:fill="FF93C9"/>
        </w:rPr>
        <w:t>has been</w:t>
      </w:r>
      <w:r w:rsidRPr="00B23227">
        <w:rPr>
          <w:rFonts w:eastAsia="Calibri"/>
          <w:sz w:val="10"/>
          <w:shd w:val="clear" w:color="auto" w:fill="FF93C9"/>
        </w:rPr>
        <w:t xml:space="preserve"> </w:t>
      </w:r>
      <w:r w:rsidRPr="00B23227">
        <w:rPr>
          <w:rFonts w:eastAsia="Calibri"/>
          <w:b/>
          <w:iCs/>
          <w:sz w:val="20"/>
          <w:u w:val="single"/>
          <w:bdr w:val="single" w:sz="18" w:space="0" w:color="auto"/>
          <w:shd w:val="clear" w:color="auto" w:fill="FF93C9"/>
        </w:rPr>
        <w:t>consistently higher</w:t>
      </w:r>
      <w:r w:rsidRPr="00B23227">
        <w:rPr>
          <w:rFonts w:eastAsia="Calibri"/>
          <w:sz w:val="10"/>
        </w:rPr>
        <w:t xml:space="preserve"> than what seemed in peacetime to be the most probable contingencies and the patterns of escalation that seemed most likely from the viewpoint of a “rational bargainer.” This report focuses on the strategies, resources, and patterns of modernization that shape the balance in the Koreas and Northeast Asia as well as the broader balance in the Pacific region. It is the first volume in a three volume series that assesses the balance of forces that shape the stability and security of the Korean Peninsula in the full range of conflicts that could occur in the region. It focuses on the forces of the ROK and DPRK, but looks at outside powers as well. It also addresses the complex and constantly shifting mix of conventional, asymmetric, and CBRN (chemical, biological, radiological, and nuclear) capabilities that shape the balance. The report also examines these interrelated “balances” using a range of different sources – emphasizing the official language used in DPRK, ROK, US, Chinese, Japanese, and Russian sources where possible. These sources seem to present the best view of what countries think about their own forces and the threats they face, although many clearly are designed as at least partial exercises in strategic communications and propaganda. They do, however, include US Department of Defense reports which provide a unique unclassified picture of US intelligence estimates and analysis. The detailed contents of each chapter consistently reveal just how different the perceptions and values of each side are and how great the risk is of miscalculation based on different values. North Korea is, to put it mildly, a strategic outlier in virtually all of its statements and actions – differing sharply from China as well as South Korea, the US, and Japan. Even when given sides appear to share the same values, it may be more a matter of rhetoric and propaganda, and the political, ideological, and strategic differences between major actors are compounded by major differences in the estimates of given sources, both in terms of data on given military forces and as to how the balance should be assessed. It is clear that any model of deterrence, scenarios, and escalation ladders – as well as arms control options – would present the need for research and negotiations over basic data, similar to past experiences. </w:t>
      </w:r>
    </w:p>
    <w:p w:rsidR="000A63AE" w:rsidRPr="00B23227" w:rsidRDefault="000A63AE" w:rsidP="000A63AE">
      <w:pPr>
        <w:keepNext/>
        <w:keepLines/>
        <w:spacing w:before="40" w:after="0"/>
        <w:outlineLvl w:val="3"/>
        <w:rPr>
          <w:rFonts w:eastAsia="Times New Roman"/>
          <w:b/>
          <w:iCs/>
          <w:sz w:val="26"/>
        </w:rPr>
      </w:pPr>
      <w:r w:rsidRPr="00B23227">
        <w:rPr>
          <w:rFonts w:eastAsia="Times New Roman"/>
          <w:b/>
          <w:iCs/>
          <w:sz w:val="26"/>
        </w:rPr>
        <w:t>Korean war goes nuclear - extinction</w:t>
      </w:r>
    </w:p>
    <w:p w:rsidR="000A63AE" w:rsidRPr="00B23227" w:rsidRDefault="000A63AE" w:rsidP="000A63AE">
      <w:pPr>
        <w:rPr>
          <w:rFonts w:eastAsia="Calibri"/>
        </w:rPr>
      </w:pPr>
      <w:r w:rsidRPr="00B23227">
        <w:rPr>
          <w:rFonts w:eastAsia="Calibri"/>
          <w:b/>
          <w:bCs/>
          <w:sz w:val="26"/>
        </w:rPr>
        <w:t>Hamel-Green 09</w:t>
      </w:r>
      <w:r w:rsidRPr="00B23227">
        <w:rPr>
          <w:rFonts w:eastAsia="Calibri"/>
        </w:rPr>
        <w:t xml:space="preserve">, Dean of and Professor in the Faculty of Arts, Education and Human Development, Victoria University </w:t>
      </w:r>
    </w:p>
    <w:p w:rsidR="000A63AE" w:rsidRPr="00B23227" w:rsidRDefault="000A63AE" w:rsidP="000A63AE">
      <w:pPr>
        <w:rPr>
          <w:rFonts w:eastAsia="Calibri"/>
        </w:rPr>
      </w:pPr>
      <w:r w:rsidRPr="00B23227">
        <w:rPr>
          <w:rFonts w:eastAsia="Calibri"/>
        </w:rPr>
        <w:t>(Michael, The Path Not Taken, The Way Still Open: Denuclearizing the Korean Peninsula and Northeast Asia, www.japanfocus.org/-Michael-Hamel_Green/3267</w:t>
      </w:r>
    </w:p>
    <w:p w:rsidR="000A63AE" w:rsidRPr="00B23227" w:rsidRDefault="000A63AE" w:rsidP="000A63AE">
      <w:pPr>
        <w:rPr>
          <w:rFonts w:eastAsia="Calibri"/>
          <w:u w:val="single"/>
        </w:rPr>
      </w:pPr>
      <w:r w:rsidRPr="00B23227">
        <w:rPr>
          <w:rFonts w:eastAsia="Calibri"/>
        </w:rPr>
        <w:t xml:space="preserve">The international community is increasingly aware that cooperative diplomacy is the most productive way to tackle the multiple, interconnected global challenges facing humanity, not least of which is the increasing proliferation of nuclear and other weapons of mass destruction. </w:t>
      </w:r>
      <w:r w:rsidRPr="00B23227">
        <w:rPr>
          <w:rFonts w:eastAsia="Calibri"/>
          <w:u w:val="single"/>
        </w:rPr>
        <w:t>Korea and Northeast Asia are instances where risks of</w:t>
      </w:r>
      <w:r w:rsidRPr="00B23227">
        <w:rPr>
          <w:rFonts w:eastAsia="Calibri"/>
        </w:rPr>
        <w:t xml:space="preserve"> nuclear proliferation and </w:t>
      </w:r>
      <w:r w:rsidRPr="00B23227">
        <w:rPr>
          <w:rFonts w:eastAsia="Calibri"/>
          <w:u w:val="single"/>
        </w:rPr>
        <w:t>actual nuclear use</w:t>
      </w:r>
      <w:r w:rsidRPr="00B23227">
        <w:rPr>
          <w:rFonts w:eastAsia="Calibri"/>
        </w:rPr>
        <w:t xml:space="preserve"> arguably </w:t>
      </w:r>
      <w:r w:rsidRPr="00B23227">
        <w:rPr>
          <w:rFonts w:eastAsia="Calibri"/>
          <w:u w:val="single"/>
        </w:rPr>
        <w:t>have increased</w:t>
      </w:r>
      <w:r w:rsidRPr="00B23227">
        <w:rPr>
          <w:rFonts w:eastAsia="Calibri"/>
        </w:rPr>
        <w:t xml:space="preserve"> in recent years. This negative trend is a product of continued US nuclear threat projection against the DPRK as part of a general program of coercive diplomacy in this region, North Korea’s nuclear weapons programme, the breakdown in the Chinese-hosted Six Party Talks towards the end of the Bush Administration, regional concerns over China’s increasing military power, and concerns within some quarters in regional states (Japan, South Korea, Taiwan) about whether US extended deterrence (“nuclear umbrella”) afforded under bilateral security treaties can be relied upon for protection. The consequences of failing to address the proliferation threat posed by the North Korea developments, and related political and economic issues, are serious, not only for the Northeast Asian region but for the whole international community. At worst, </w:t>
      </w:r>
      <w:r w:rsidRPr="00B23227">
        <w:rPr>
          <w:rFonts w:eastAsia="Calibri"/>
          <w:u w:val="single"/>
        </w:rPr>
        <w:t>there is the possibility of nuclear attack, whether by intention, miscalculation, or merely accident,</w:t>
      </w:r>
      <w:r w:rsidRPr="00B23227">
        <w:rPr>
          <w:rFonts w:eastAsia="Calibri"/>
        </w:rPr>
        <w:t xml:space="preserve"> leading to the resumption of Korean War hostilities. On the Korean Peninsula itself, key population centres are well within short or medium range missiles. The whole of Japan is likely to come within North Korean missile range. Pyongyang has a population of over 2 million, Seoul (close to the North Korean border) 11 million, and Tokyo over 20 million. Even a limited nuclear exchange would result in a holocaust of unprecedented proportions. But the catastrophe within the region would not be the only outcome. New research indicates that </w:t>
      </w:r>
      <w:r w:rsidRPr="00B23227">
        <w:rPr>
          <w:rFonts w:eastAsia="Calibri"/>
          <w:b/>
          <w:iCs/>
          <w:u w:val="single"/>
          <w:bdr w:val="single" w:sz="8" w:space="0" w:color="auto"/>
        </w:rPr>
        <w:t>even a limited nuclear war in the region would rearrange our global climate far more quickly than global warming.</w:t>
      </w:r>
      <w:r w:rsidRPr="00B23227">
        <w:rPr>
          <w:rFonts w:eastAsia="Calibri"/>
        </w:rPr>
        <w:t xml:space="preserve"> Westberg draws attention to new studies modelling the effects of even a limited nuclear exchange involving approximately 100 Hiroshima-sized 15 kt bombs2 (by comparison it should be noted that the United States currently deploys warheads in the range 100 to 477 kt, that is, individual warheads equivalent in yield to a range of 6 to 32 Hiroshimas).The studies indicate that the soot from the fires produced would lead to a decrease in global temperature by 1.25 degrees Celsius for a period of 6-8 years.3 In Westberg’s view: That is not global winter, but </w:t>
      </w:r>
      <w:r w:rsidRPr="00B23227">
        <w:rPr>
          <w:rFonts w:eastAsia="Calibri"/>
          <w:u w:val="single"/>
        </w:rPr>
        <w:t>the nuclear darkness will cause a deeper drop in temperature than at any time during the last 1000 years</w:t>
      </w:r>
      <w:r w:rsidRPr="00B23227">
        <w:rPr>
          <w:rFonts w:eastAsia="Calibri"/>
        </w:rPr>
        <w:t>. The temperature over the continents would decrease substantially more than the global average. A decrease in rainfall over the continents would also follow…The period of nuclear darkness will cause much greater decrease in grain production than 5% and it will continue for many years...hundreds of millions of people will die from hunger…To make matters even worse</w:t>
      </w:r>
      <w:r w:rsidRPr="00B23227">
        <w:rPr>
          <w:rFonts w:eastAsia="Calibri"/>
          <w:u w:val="single"/>
        </w:rPr>
        <w:t>, such amounts of smoke injected into the stratosphere would cause a huge reduction in the Earth’s protective ozone.</w:t>
      </w:r>
    </w:p>
    <w:p w:rsidR="000A63AE" w:rsidRPr="00B23227" w:rsidRDefault="000A63AE" w:rsidP="000A63AE">
      <w:pPr>
        <w:rPr>
          <w:rFonts w:eastAsia="Calibri"/>
          <w:sz w:val="10"/>
        </w:rPr>
      </w:pPr>
    </w:p>
    <w:p w:rsidR="000A63AE" w:rsidRPr="00B23227" w:rsidRDefault="000A63AE" w:rsidP="000A63AE">
      <w:pPr>
        <w:pStyle w:val="Heading3"/>
      </w:pPr>
      <w:r w:rsidRPr="00B23227">
        <w:t xml:space="preserve">2AC – </w:t>
      </w:r>
      <w:r>
        <w:t>THAAD Good</w:t>
      </w:r>
      <w:r w:rsidRPr="00B23227">
        <w:t xml:space="preserve"> – K Wrong – NoKo Threat Real</w:t>
      </w:r>
    </w:p>
    <w:p w:rsidR="000A63AE" w:rsidRPr="00B23227" w:rsidRDefault="000A63AE" w:rsidP="000A63AE">
      <w:pPr>
        <w:pStyle w:val="Heading4"/>
      </w:pPr>
      <w:r w:rsidRPr="00B23227">
        <w:t xml:space="preserve">Studies confirm --- North Korea’s </w:t>
      </w:r>
      <w:r w:rsidRPr="00B23227">
        <w:rPr>
          <w:rStyle w:val="underline"/>
        </w:rPr>
        <w:t>ideology and regime structure</w:t>
      </w:r>
      <w:r w:rsidRPr="00B23227">
        <w:t xml:space="preserve"> ensure consistent security posture</w:t>
      </w:r>
    </w:p>
    <w:p w:rsidR="000A63AE" w:rsidRPr="00B23227" w:rsidRDefault="000A63AE" w:rsidP="000A63AE">
      <w:r w:rsidRPr="00B23227">
        <w:t xml:space="preserve">JEFFREY S. </w:t>
      </w:r>
      <w:r w:rsidRPr="00B23227">
        <w:rPr>
          <w:rStyle w:val="Style13ptBold"/>
        </w:rPr>
        <w:t>LANTIS 9,</w:t>
      </w:r>
      <w:r w:rsidRPr="00B23227">
        <w:t xml:space="preserve"> Associate Professor in the Department of Political Science at The College of Wooster, “Strategic Culture and Tailored Deterrence: Bridging the Gap between Theory and Practice”, Contemporary Security Policy, Vol.30, No.3 (December 2009), pp.467-485, http://www.contemporarysecuritypolicy.org/assets/CSP-30-3-Lantis.pdf</w:t>
      </w:r>
    </w:p>
    <w:p w:rsidR="000A63AE" w:rsidRPr="00B23227" w:rsidRDefault="000A63AE" w:rsidP="000A63AE">
      <w:pPr>
        <w:pStyle w:val="card"/>
        <w:ind w:left="0"/>
        <w:rPr>
          <w:sz w:val="20"/>
          <w:u w:val="single"/>
        </w:rPr>
      </w:pPr>
      <w:r w:rsidRPr="00B23227">
        <w:rPr>
          <w:rStyle w:val="underline"/>
          <w:rFonts w:eastAsia="Calibri"/>
          <w:sz w:val="20"/>
        </w:rPr>
        <w:t>Recent literature on strategic culture</w:t>
      </w:r>
      <w:r w:rsidRPr="00B23227">
        <w:t xml:space="preserve"> also </w:t>
      </w:r>
      <w:r w:rsidRPr="00B23227">
        <w:rPr>
          <w:rStyle w:val="underline"/>
          <w:rFonts w:eastAsia="Calibri"/>
          <w:sz w:val="20"/>
        </w:rPr>
        <w:t>focuses on authoritarian states, implying that there are more measurable or identiliable strains manifest in certain types of political ideology, doctrine, and discourse</w:t>
      </w:r>
      <w:r w:rsidRPr="00B23227">
        <w:t xml:space="preserve">. </w:t>
      </w:r>
      <w:r w:rsidRPr="00B23227">
        <w:rPr>
          <w:rStyle w:val="underline"/>
          <w:rFonts w:eastAsia="Calibri"/>
          <w:sz w:val="20"/>
        </w:rPr>
        <w:t>Contemporary studies of North Korea</w:t>
      </w:r>
      <w:r w:rsidRPr="00B23227">
        <w:t xml:space="preserve"> and Iran </w:t>
      </w:r>
      <w:r w:rsidRPr="00B23227">
        <w:rPr>
          <w:rStyle w:val="underline"/>
          <w:rFonts w:eastAsia="Calibri"/>
          <w:sz w:val="20"/>
        </w:rPr>
        <w:t>emphasize the power of strategic culture in shaping policy choices</w:t>
      </w:r>
      <w:r w:rsidRPr="00B23227">
        <w:t xml:space="preserve">. </w:t>
      </w:r>
      <w:r w:rsidRPr="00B23227">
        <w:rPr>
          <w:rStyle w:val="underline"/>
          <w:rFonts w:eastAsia="Calibri"/>
          <w:sz w:val="20"/>
        </w:rPr>
        <w:t>North Korea has developed a highly focused core ideology of self-reliance</w:t>
      </w:r>
      <w:r w:rsidRPr="00B23227">
        <w:t xml:space="preserve"> (Juche) </w:t>
      </w:r>
      <w:r w:rsidRPr="00B23227">
        <w:rPr>
          <w:rStyle w:val="underline"/>
          <w:rFonts w:eastAsia="Calibri"/>
          <w:sz w:val="20"/>
        </w:rPr>
        <w:t xml:space="preserve">which defines a strategic culture appears to </w:t>
      </w:r>
      <w:r w:rsidRPr="00B23227">
        <w:rPr>
          <w:rStyle w:val="Emphasis"/>
          <w:rFonts w:eastAsia="Calibri"/>
        </w:rPr>
        <w:t>prioritize national security</w:t>
      </w:r>
      <w:r w:rsidRPr="00B23227">
        <w:rPr>
          <w:rStyle w:val="underline"/>
          <w:rFonts w:eastAsia="Calibri"/>
          <w:sz w:val="20"/>
        </w:rPr>
        <w:t xml:space="preserve"> over all other policy concerns</w:t>
      </w:r>
      <w:r w:rsidRPr="00B23227">
        <w:rPr>
          <w:b/>
        </w:rPr>
        <w:t>.</w:t>
      </w:r>
      <w:r w:rsidRPr="00B23227">
        <w:t xml:space="preserve"> </w:t>
      </w:r>
      <w:r w:rsidRPr="00B23227">
        <w:rPr>
          <w:rStyle w:val="underline"/>
          <w:rFonts w:eastAsia="Calibri"/>
          <w:sz w:val="20"/>
        </w:rPr>
        <w:t>This may help to explain that country's seemingly relentless drive for nuclear weapons</w:t>
      </w:r>
      <w:r w:rsidRPr="00B23227">
        <w:t xml:space="preserve">. </w:t>
      </w:r>
      <w:r w:rsidRPr="00B23227">
        <w:rPr>
          <w:rStyle w:val="underline"/>
          <w:rFonts w:eastAsia="Calibri"/>
          <w:sz w:val="20"/>
        </w:rPr>
        <w:t>The cult of personality of Kim</w:t>
      </w:r>
      <w:r w:rsidRPr="00B23227">
        <w:t xml:space="preserve"> Jong-Il also </w:t>
      </w:r>
      <w:r w:rsidRPr="00B23227">
        <w:rPr>
          <w:rStyle w:val="underline"/>
          <w:rFonts w:eastAsia="Calibri"/>
          <w:sz w:val="20"/>
        </w:rPr>
        <w:t xml:space="preserve">ensures some </w:t>
      </w:r>
      <w:r w:rsidRPr="00B23227">
        <w:rPr>
          <w:rStyle w:val="Emphasis"/>
          <w:rFonts w:eastAsia="Calibri"/>
        </w:rPr>
        <w:t>measure of continuity</w:t>
      </w:r>
      <w:r w:rsidRPr="00B23227">
        <w:rPr>
          <w:rStyle w:val="underline"/>
          <w:rFonts w:eastAsia="Calibri"/>
          <w:sz w:val="20"/>
        </w:rPr>
        <w:t xml:space="preserve"> in expression of military priorities and other security orientations.</w:t>
      </w:r>
      <w:r w:rsidRPr="00B23227">
        <w:t xml:space="preserve"> Similarly, studies of Iran suggest a definable strategic culture. Iran's strategic culture may be rooted in a nearly </w:t>
      </w:r>
      <w:proofErr w:type="gramStart"/>
      <w:r w:rsidRPr="00B23227">
        <w:t>3,(</w:t>
      </w:r>
      <w:proofErr w:type="gramEnd"/>
      <w:r w:rsidRPr="00B23227">
        <w:t>)()()-year history of Persian civilization that lends itself to a combination of feelings of 'cultural superiority', 'manifest destiny', coupled with a 'deep sense of insecurity'. 7 Gregory Giles argues that, 'specific attributes of Shi'ism, which was adopted by Persia in the sixteenth century, both reinforce and expand certain traits in Iranian strategic culture'. 8 Experts believe that Iran seeks a nuclear capability as a symbol of national pride, as well as a way to deter the United States, gain influence in the Middle East region and achieve status and power internationally. Broadly speaking,</w:t>
      </w:r>
      <w:r w:rsidRPr="00B23227">
        <w:rPr>
          <w:rStyle w:val="underline"/>
          <w:rFonts w:eastAsia="Calibri"/>
          <w:sz w:val="20"/>
        </w:rPr>
        <w:t xml:space="preserve"> strategic cultural models might work best for authoritarian states where there is typically a singular historical narrative.</w:t>
      </w:r>
    </w:p>
    <w:p w:rsidR="000A63AE" w:rsidRPr="00B23227" w:rsidRDefault="000A63AE" w:rsidP="000A63AE">
      <w:pPr>
        <w:pStyle w:val="Heading4"/>
      </w:pPr>
      <w:r w:rsidRPr="00B23227">
        <w:t>Even if our knowledge is incomplete, we have to take every threat by North Korea seriously</w:t>
      </w:r>
    </w:p>
    <w:p w:rsidR="000A63AE" w:rsidRPr="00B23227" w:rsidRDefault="000A63AE" w:rsidP="000A63AE">
      <w:r w:rsidRPr="00B23227">
        <w:rPr>
          <w:rStyle w:val="Style13ptBold"/>
        </w:rPr>
        <w:t>Thompson 10</w:t>
      </w:r>
      <w:r w:rsidRPr="00B23227">
        <w:t xml:space="preserve">—Chief Operating Officer of the Lexington Institute, doctoral and masters degrees in government from Georgetown, bachelor of science degree in political science from Northeastern, former Deputy Director of the Security Studies Program at Georgetown (Loren, 26 July 2010, VOLATILE BUT VITAL TO OUR SECURITY, </w:t>
      </w:r>
      <w:hyperlink r:id="rId114" w:history="1">
        <w:r w:rsidRPr="00B23227">
          <w:t>http://security.nationaljournal.com/2010/07/korean-peninsula-in-danger-of.php</w:t>
        </w:r>
      </w:hyperlink>
      <w:proofErr w:type="gramStart"/>
      <w:r w:rsidRPr="00B23227">
        <w:t>, )</w:t>
      </w:r>
      <w:proofErr w:type="gramEnd"/>
    </w:p>
    <w:p w:rsidR="000A63AE" w:rsidRPr="00B23227" w:rsidRDefault="000A63AE" w:rsidP="000A63AE">
      <w:pPr>
        <w:ind w:right="288"/>
        <w:rPr>
          <w:rFonts w:eastAsiaTheme="majorEastAsia"/>
          <w:b/>
          <w:u w:val="single"/>
        </w:rPr>
      </w:pPr>
      <w:r w:rsidRPr="00B23227">
        <w:rPr>
          <w:rStyle w:val="StyleBoldUnderline"/>
        </w:rPr>
        <w:t xml:space="preserve">The Korean Peninsula is the nexus of more security challenges than anywhere else </w:t>
      </w:r>
      <w:r w:rsidRPr="00B23227">
        <w:rPr>
          <w:sz w:val="12"/>
        </w:rPr>
        <w:t>that American forces operate. In one relatively small place, U.S.</w:t>
      </w:r>
      <w:r w:rsidRPr="00B23227">
        <w:rPr>
          <w:rStyle w:val="StyleBoldUnderline"/>
          <w:sz w:val="12"/>
        </w:rPr>
        <w:t xml:space="preserve"> </w:t>
      </w:r>
      <w:r w:rsidRPr="00B23227">
        <w:rPr>
          <w:rStyle w:val="StyleBoldUnderline"/>
        </w:rPr>
        <w:t>leaders must respond to</w:t>
      </w:r>
      <w:r w:rsidRPr="00B23227">
        <w:rPr>
          <w:sz w:val="12"/>
        </w:rPr>
        <w:t xml:space="preserve"> the</w:t>
      </w:r>
      <w:r w:rsidRPr="00B23227">
        <w:rPr>
          <w:rStyle w:val="StyleBoldUnderline"/>
          <w:sz w:val="12"/>
        </w:rPr>
        <w:t xml:space="preserve"> </w:t>
      </w:r>
      <w:r w:rsidRPr="00B23227">
        <w:rPr>
          <w:rStyle w:val="StyleBoldUnderline"/>
        </w:rPr>
        <w:t>dangers</w:t>
      </w:r>
      <w:r w:rsidRPr="00B23227">
        <w:rPr>
          <w:sz w:val="12"/>
        </w:rPr>
        <w:t xml:space="preserve"> posed</w:t>
      </w:r>
      <w:r w:rsidRPr="00B23227">
        <w:rPr>
          <w:rStyle w:val="StyleBoldUnderline"/>
          <w:sz w:val="12"/>
        </w:rPr>
        <w:t xml:space="preserve"> </w:t>
      </w:r>
      <w:r w:rsidRPr="00B23227">
        <w:rPr>
          <w:rStyle w:val="StyleBoldUnderline"/>
        </w:rPr>
        <w:t xml:space="preserve">by </w:t>
      </w:r>
      <w:r w:rsidRPr="00B23227">
        <w:rPr>
          <w:rStyle w:val="StyleBoldUnderline"/>
          <w:sz w:val="12"/>
        </w:rPr>
        <w:t xml:space="preserve">(1) </w:t>
      </w:r>
      <w:r w:rsidRPr="00B23227">
        <w:rPr>
          <w:rStyle w:val="StyleBoldUnderline"/>
        </w:rPr>
        <w:t>nuclear prolif</w:t>
      </w:r>
      <w:r w:rsidRPr="00B23227">
        <w:rPr>
          <w:sz w:val="12"/>
        </w:rPr>
        <w:t xml:space="preserve">eration, </w:t>
      </w:r>
      <w:r w:rsidRPr="00B23227">
        <w:rPr>
          <w:rStyle w:val="StyleBoldUnderline"/>
          <w:sz w:val="12"/>
        </w:rPr>
        <w:t xml:space="preserve">(2) </w:t>
      </w:r>
      <w:r w:rsidRPr="00B23227">
        <w:rPr>
          <w:rStyle w:val="StyleBoldUnderline"/>
        </w:rPr>
        <w:t xml:space="preserve">China's </w:t>
      </w:r>
      <w:r w:rsidRPr="00B23227">
        <w:rPr>
          <w:sz w:val="12"/>
        </w:rPr>
        <w:t xml:space="preserve">rising </w:t>
      </w:r>
      <w:r w:rsidRPr="00B23227">
        <w:rPr>
          <w:rStyle w:val="StyleBoldUnderline"/>
        </w:rPr>
        <w:t>economic power</w:t>
      </w:r>
      <w:r w:rsidRPr="00B23227">
        <w:rPr>
          <w:rStyle w:val="StyleBoldUnderline"/>
          <w:sz w:val="12"/>
        </w:rPr>
        <w:t xml:space="preserve">, (3) </w:t>
      </w:r>
      <w:r w:rsidRPr="00B23227">
        <w:rPr>
          <w:rStyle w:val="StyleBoldUnderline"/>
        </w:rPr>
        <w:t>a failed state, and</w:t>
      </w:r>
      <w:r w:rsidRPr="00B23227">
        <w:rPr>
          <w:rStyle w:val="StyleBoldUnderline"/>
          <w:sz w:val="12"/>
        </w:rPr>
        <w:t xml:space="preserve"> (4) </w:t>
      </w:r>
      <w:r w:rsidRPr="00B23227">
        <w:rPr>
          <w:rStyle w:val="StyleBoldUnderline"/>
        </w:rPr>
        <w:t>conventional war</w:t>
      </w:r>
      <w:r w:rsidRPr="00B23227">
        <w:rPr>
          <w:rStyle w:val="StyleBoldUnderline"/>
          <w:sz w:val="12"/>
        </w:rPr>
        <w:t xml:space="preserve">fare. </w:t>
      </w:r>
      <w:r w:rsidRPr="00B23227">
        <w:rPr>
          <w:rStyle w:val="StyleBoldUnderline"/>
        </w:rPr>
        <w:t xml:space="preserve">South Korea's </w:t>
      </w:r>
      <w:r w:rsidRPr="00B23227">
        <w:rPr>
          <w:rStyle w:val="StyleBoldUnderline"/>
          <w:sz w:val="12"/>
        </w:rPr>
        <w:t xml:space="preserve">rapid </w:t>
      </w:r>
      <w:r w:rsidRPr="00B23227">
        <w:rPr>
          <w:rStyle w:val="StyleBoldUnderline"/>
        </w:rPr>
        <w:t>economic rise</w:t>
      </w:r>
      <w:r w:rsidRPr="00B23227">
        <w:rPr>
          <w:rStyle w:val="StyleBoldUnderline"/>
          <w:sz w:val="12"/>
        </w:rPr>
        <w:t xml:space="preserve"> -- </w:t>
      </w:r>
      <w:r w:rsidRPr="00B23227">
        <w:rPr>
          <w:sz w:val="12"/>
        </w:rPr>
        <w:t>it now has a GDP roughly as big as America's $1.4 trillion projected deficit for fiscal 2011 -- has</w:t>
      </w:r>
      <w:r w:rsidRPr="00B23227">
        <w:rPr>
          <w:rStyle w:val="StyleBoldUnderline"/>
          <w:sz w:val="12"/>
        </w:rPr>
        <w:t xml:space="preserve"> </w:t>
      </w:r>
      <w:r w:rsidRPr="00B23227">
        <w:rPr>
          <w:rStyle w:val="StyleBoldUnderline"/>
        </w:rPr>
        <w:t>made it one of the 20 biggest economies in the world</w:t>
      </w:r>
      <w:r w:rsidRPr="00B23227">
        <w:rPr>
          <w:sz w:val="12"/>
        </w:rPr>
        <w:t>, but much of</w:t>
      </w:r>
      <w:r w:rsidRPr="00B23227">
        <w:rPr>
          <w:rStyle w:val="StyleBoldUnderline"/>
          <w:sz w:val="12"/>
        </w:rPr>
        <w:t xml:space="preserve"> </w:t>
      </w:r>
      <w:r w:rsidRPr="00B23227">
        <w:rPr>
          <w:rStyle w:val="StyleBoldUnderline"/>
        </w:rPr>
        <w:t xml:space="preserve">its </w:t>
      </w:r>
      <w:r w:rsidRPr="00B23227">
        <w:rPr>
          <w:sz w:val="12"/>
        </w:rPr>
        <w:t>productive</w:t>
      </w:r>
      <w:r w:rsidRPr="00B23227">
        <w:rPr>
          <w:rStyle w:val="StyleBoldUnderline"/>
          <w:sz w:val="12"/>
        </w:rPr>
        <w:t xml:space="preserve"> </w:t>
      </w:r>
      <w:r w:rsidRPr="00B23227">
        <w:rPr>
          <w:rStyle w:val="StyleBoldUnderline"/>
        </w:rPr>
        <w:t xml:space="preserve">capacity </w:t>
      </w:r>
      <w:r w:rsidRPr="00B23227">
        <w:rPr>
          <w:sz w:val="12"/>
        </w:rPr>
        <w:t>in microchips, cell phones, steel and consumer electronics</w:t>
      </w:r>
      <w:r w:rsidRPr="00B23227">
        <w:rPr>
          <w:rStyle w:val="StyleBoldUnderline"/>
          <w:sz w:val="12"/>
        </w:rPr>
        <w:t xml:space="preserve"> </w:t>
      </w:r>
      <w:r w:rsidRPr="00B23227">
        <w:rPr>
          <w:rStyle w:val="StyleBoldUnderline"/>
        </w:rPr>
        <w:t>could be quickly wrecked by</w:t>
      </w:r>
      <w:r w:rsidRPr="00B23227">
        <w:rPr>
          <w:rStyle w:val="StyleBoldUnderline"/>
          <w:sz w:val="12"/>
        </w:rPr>
        <w:t xml:space="preserve"> an </w:t>
      </w:r>
      <w:r w:rsidRPr="00B23227">
        <w:rPr>
          <w:rStyle w:val="StyleBoldUnderline"/>
        </w:rPr>
        <w:t>onslaught from the volatile North Korean regime</w:t>
      </w:r>
      <w:r w:rsidRPr="00B23227">
        <w:rPr>
          <w:rStyle w:val="StyleBoldUnderline"/>
          <w:sz w:val="12"/>
        </w:rPr>
        <w:t xml:space="preserve">. </w:t>
      </w:r>
      <w:r w:rsidRPr="00B23227">
        <w:rPr>
          <w:sz w:val="12"/>
        </w:rPr>
        <w:t xml:space="preserve">The repercussions of any such conflict would be felt around the world, especially in nearby Japan, which remains America's most important ally in the Western </w:t>
      </w:r>
      <w:proofErr w:type="gramStart"/>
      <w:r w:rsidRPr="00B23227">
        <w:rPr>
          <w:sz w:val="12"/>
        </w:rPr>
        <w:t>Pacific.¶</w:t>
      </w:r>
      <w:proofErr w:type="gramEnd"/>
      <w:r w:rsidRPr="00B23227">
        <w:rPr>
          <w:sz w:val="12"/>
        </w:rPr>
        <w:t xml:space="preserve"> Our greatest challenge in dealing with the North Korean regime is its impenetrable </w:t>
      </w:r>
      <w:r w:rsidRPr="00B23227">
        <w:rPr>
          <w:rStyle w:val="StyleBoldUnderline"/>
        </w:rPr>
        <w:t>secrecy</w:t>
      </w:r>
      <w:r w:rsidRPr="00B23227">
        <w:rPr>
          <w:rStyle w:val="StyleBoldUnderline"/>
          <w:sz w:val="12"/>
        </w:rPr>
        <w:t xml:space="preserve">, </w:t>
      </w:r>
      <w:r w:rsidRPr="00B23227">
        <w:rPr>
          <w:sz w:val="12"/>
        </w:rPr>
        <w:t xml:space="preserve">which </w:t>
      </w:r>
      <w:r w:rsidRPr="00B23227">
        <w:rPr>
          <w:rStyle w:val="StyleBoldUnderline"/>
        </w:rPr>
        <w:t xml:space="preserve">makes every </w:t>
      </w:r>
      <w:r w:rsidRPr="00B23227">
        <w:rPr>
          <w:sz w:val="12"/>
        </w:rPr>
        <w:t xml:space="preserve">new </w:t>
      </w:r>
      <w:r w:rsidRPr="00B23227">
        <w:rPr>
          <w:rStyle w:val="StyleBoldUnderline"/>
        </w:rPr>
        <w:t>move by Pyongyang a surprise</w:t>
      </w:r>
      <w:r w:rsidRPr="00B23227">
        <w:rPr>
          <w:rStyle w:val="StyleBoldUnderline"/>
          <w:sz w:val="12"/>
        </w:rPr>
        <w:t xml:space="preserve">. </w:t>
      </w:r>
      <w:r w:rsidRPr="00B23227">
        <w:rPr>
          <w:rStyle w:val="StyleBoldUnderline"/>
        </w:rPr>
        <w:t>Because our intelligence community has no reliable way of determining</w:t>
      </w:r>
      <w:r w:rsidRPr="00B23227">
        <w:rPr>
          <w:rStyle w:val="StyleBoldUnderline"/>
          <w:sz w:val="12"/>
        </w:rPr>
        <w:t xml:space="preserve"> the </w:t>
      </w:r>
      <w:r w:rsidRPr="00B23227">
        <w:rPr>
          <w:rStyle w:val="StyleBoldUnderline"/>
        </w:rPr>
        <w:t>meaning or motivation of North Korea's</w:t>
      </w:r>
      <w:r w:rsidRPr="00B23227">
        <w:rPr>
          <w:sz w:val="12"/>
        </w:rPr>
        <w:t xml:space="preserve"> frequent </w:t>
      </w:r>
      <w:r w:rsidRPr="00B23227">
        <w:rPr>
          <w:rStyle w:val="StyleBoldUnderline"/>
        </w:rPr>
        <w:t xml:space="preserve">threats, </w:t>
      </w:r>
      <w:r w:rsidRPr="00B23227">
        <w:rPr>
          <w:rStyle w:val="StyleBoldUnderline"/>
          <w:bdr w:val="single" w:sz="4" w:space="0" w:color="auto" w:frame="1"/>
        </w:rPr>
        <w:t>all must be taken seriously</w:t>
      </w:r>
      <w:r w:rsidRPr="00B23227">
        <w:rPr>
          <w:rStyle w:val="StyleBoldUnderline"/>
          <w:sz w:val="12"/>
        </w:rPr>
        <w:t xml:space="preserve">. </w:t>
      </w:r>
      <w:r w:rsidRPr="00B23227">
        <w:rPr>
          <w:rStyle w:val="StyleBoldUnderline"/>
        </w:rPr>
        <w:t>This has led to a state of chronic crisis on the peninsula</w:t>
      </w:r>
      <w:r w:rsidRPr="00B23227">
        <w:rPr>
          <w:rStyle w:val="StyleBoldUnderline"/>
          <w:sz w:val="12"/>
        </w:rPr>
        <w:t xml:space="preserve"> </w:t>
      </w:r>
      <w:r w:rsidRPr="00B23227">
        <w:rPr>
          <w:sz w:val="12"/>
        </w:rPr>
        <w:t>that will probably persist as long as the descendents of Kim Il-Sung continue to rule. The</w:t>
      </w:r>
      <w:r w:rsidRPr="00B23227">
        <w:rPr>
          <w:rStyle w:val="StyleBoldUnderline"/>
          <w:sz w:val="12"/>
        </w:rPr>
        <w:t xml:space="preserve"> </w:t>
      </w:r>
      <w:r w:rsidRPr="00B23227">
        <w:rPr>
          <w:rStyle w:val="StyleBoldUnderline"/>
        </w:rPr>
        <w:t>threats seem to play a legtimizing role in North Korea's politics</w:t>
      </w:r>
      <w:r w:rsidRPr="00B23227">
        <w:rPr>
          <w:rStyle w:val="StyleBoldUnderline"/>
          <w:sz w:val="12"/>
        </w:rPr>
        <w:t xml:space="preserve">, </w:t>
      </w:r>
      <w:r w:rsidRPr="00B23227">
        <w:rPr>
          <w:rStyle w:val="StyleBoldUnderline"/>
        </w:rPr>
        <w:t xml:space="preserve">justifying </w:t>
      </w:r>
      <w:r w:rsidRPr="00B23227">
        <w:rPr>
          <w:sz w:val="12"/>
        </w:rPr>
        <w:t>the continuation of</w:t>
      </w:r>
      <w:r w:rsidRPr="00B23227">
        <w:rPr>
          <w:rStyle w:val="StyleBoldUnderline"/>
          <w:sz w:val="12"/>
        </w:rPr>
        <w:t xml:space="preserve"> </w:t>
      </w:r>
      <w:r w:rsidRPr="00B23227">
        <w:rPr>
          <w:rStyle w:val="StyleBoldUnderline"/>
        </w:rPr>
        <w:t>dictatorial nepotism</w:t>
      </w:r>
      <w:r w:rsidRPr="00B23227">
        <w:rPr>
          <w:rStyle w:val="StyleBoldUnderline"/>
          <w:sz w:val="12"/>
        </w:rPr>
        <w:t xml:space="preserve">. </w:t>
      </w:r>
      <w:r w:rsidRPr="00B23227">
        <w:rPr>
          <w:sz w:val="12"/>
        </w:rPr>
        <w:t xml:space="preserve">Although the country has been dreadfully mismanaged for decades, </w:t>
      </w:r>
      <w:r w:rsidRPr="00B23227">
        <w:rPr>
          <w:rStyle w:val="StyleBoldUnderline"/>
        </w:rPr>
        <w:t>its acquisition of nuclear weapons means</w:t>
      </w:r>
      <w:r w:rsidRPr="00B23227">
        <w:rPr>
          <w:rStyle w:val="StyleBoldUnderline"/>
          <w:sz w:val="12"/>
        </w:rPr>
        <w:t xml:space="preserve"> that </w:t>
      </w:r>
      <w:r w:rsidRPr="00B23227">
        <w:rPr>
          <w:rStyle w:val="StyleBoldUnderline"/>
        </w:rPr>
        <w:t>all threats are frightening and credible</w:t>
      </w:r>
      <w:r w:rsidRPr="00B23227">
        <w:rPr>
          <w:rStyle w:val="StyleBoldUnderline"/>
          <w:sz w:val="12"/>
        </w:rPr>
        <w:t xml:space="preserve">, </w:t>
      </w:r>
      <w:r w:rsidRPr="00B23227">
        <w:rPr>
          <w:rStyle w:val="StyleBoldUnderline"/>
        </w:rPr>
        <w:t>regardless of</w:t>
      </w:r>
      <w:r w:rsidRPr="00B23227">
        <w:rPr>
          <w:rStyle w:val="StyleBoldUnderline"/>
          <w:sz w:val="12"/>
        </w:rPr>
        <w:t xml:space="preserve"> </w:t>
      </w:r>
      <w:r w:rsidRPr="00B23227">
        <w:rPr>
          <w:sz w:val="12"/>
        </w:rPr>
        <w:t>the state of its</w:t>
      </w:r>
      <w:r w:rsidRPr="00B23227">
        <w:rPr>
          <w:rStyle w:val="StyleBoldUnderline"/>
          <w:sz w:val="12"/>
        </w:rPr>
        <w:t xml:space="preserve"> </w:t>
      </w:r>
      <w:r w:rsidRPr="00B23227">
        <w:rPr>
          <w:rStyle w:val="StyleBoldUnderline"/>
        </w:rPr>
        <w:t xml:space="preserve">conventional </w:t>
      </w:r>
      <w:proofErr w:type="gramStart"/>
      <w:r w:rsidRPr="00B23227">
        <w:rPr>
          <w:rStyle w:val="StyleBoldUnderline"/>
        </w:rPr>
        <w:t>forces</w:t>
      </w:r>
      <w:r w:rsidRPr="00B23227">
        <w:rPr>
          <w:rStyle w:val="StyleBoldUnderline"/>
          <w:sz w:val="12"/>
        </w:rPr>
        <w:t>.¶</w:t>
      </w:r>
      <w:proofErr w:type="gramEnd"/>
      <w:r w:rsidRPr="00B23227">
        <w:rPr>
          <w:rStyle w:val="StyleBoldUnderline"/>
          <w:sz w:val="12"/>
        </w:rPr>
        <w:t xml:space="preserve"> </w:t>
      </w:r>
      <w:r w:rsidRPr="00B23227">
        <w:rPr>
          <w:rStyle w:val="StyleBoldUnderline"/>
        </w:rPr>
        <w:t>Support of</w:t>
      </w:r>
      <w:r w:rsidRPr="00B23227">
        <w:rPr>
          <w:rStyle w:val="StyleBoldUnderline"/>
          <w:sz w:val="12"/>
        </w:rPr>
        <w:t xml:space="preserve"> the </w:t>
      </w:r>
      <w:r w:rsidRPr="00B23227">
        <w:rPr>
          <w:rStyle w:val="StyleBoldUnderline"/>
        </w:rPr>
        <w:t xml:space="preserve">Pyongyang </w:t>
      </w:r>
      <w:r w:rsidRPr="00B23227">
        <w:rPr>
          <w:rStyle w:val="StyleBoldUnderline"/>
          <w:sz w:val="12"/>
        </w:rPr>
        <w:t xml:space="preserve">regime also </w:t>
      </w:r>
      <w:r w:rsidRPr="00B23227">
        <w:rPr>
          <w:rStyle w:val="StyleBoldUnderline"/>
        </w:rPr>
        <w:t>seems to play a role in China's internal political machinations</w:t>
      </w:r>
      <w:r w:rsidRPr="00B23227">
        <w:rPr>
          <w:rStyle w:val="StyleBoldUnderline"/>
          <w:sz w:val="12"/>
        </w:rPr>
        <w:t xml:space="preserve">. </w:t>
      </w:r>
      <w:r w:rsidRPr="00B23227">
        <w:rPr>
          <w:rStyle w:val="StyleBoldUnderline"/>
        </w:rPr>
        <w:t xml:space="preserve">There appears </w:t>
      </w:r>
      <w:r w:rsidRPr="00B23227">
        <w:rPr>
          <w:rStyle w:val="StyleBoldUnderline"/>
          <w:sz w:val="12"/>
        </w:rPr>
        <w:t xml:space="preserve">to be </w:t>
      </w:r>
      <w:r w:rsidRPr="00B23227">
        <w:rPr>
          <w:rStyle w:val="StyleBoldUnderline"/>
        </w:rPr>
        <w:t>broad opposition in Beijing to Korean unification</w:t>
      </w:r>
      <w:r w:rsidRPr="00B23227">
        <w:rPr>
          <w:rStyle w:val="StyleBoldUnderline"/>
          <w:sz w:val="12"/>
        </w:rPr>
        <w:t xml:space="preserve">, and </w:t>
      </w:r>
      <w:r w:rsidRPr="00B23227">
        <w:rPr>
          <w:rStyle w:val="StyleBoldUnderline"/>
        </w:rPr>
        <w:t xml:space="preserve">China's </w:t>
      </w:r>
      <w:r w:rsidRPr="00B23227">
        <w:rPr>
          <w:rStyle w:val="StyleBoldUnderline"/>
          <w:sz w:val="12"/>
        </w:rPr>
        <w:t xml:space="preserve">own economic </w:t>
      </w:r>
      <w:r w:rsidRPr="00B23227">
        <w:rPr>
          <w:rStyle w:val="StyleBoldUnderline"/>
        </w:rPr>
        <w:t xml:space="preserve">rise </w:t>
      </w:r>
      <w:r w:rsidRPr="00B23227">
        <w:rPr>
          <w:rStyle w:val="StyleBoldUnderline"/>
          <w:sz w:val="12"/>
        </w:rPr>
        <w:t xml:space="preserve">has </w:t>
      </w:r>
      <w:r w:rsidRPr="00B23227">
        <w:rPr>
          <w:rStyle w:val="StyleBoldUnderline"/>
        </w:rPr>
        <w:t>made it</w:t>
      </w:r>
      <w:r w:rsidRPr="00B23227">
        <w:rPr>
          <w:rStyle w:val="StyleBoldUnderline"/>
          <w:sz w:val="12"/>
        </w:rPr>
        <w:t xml:space="preserve"> </w:t>
      </w:r>
      <w:r w:rsidRPr="00B23227">
        <w:rPr>
          <w:rStyle w:val="StyleBoldUnderline"/>
        </w:rPr>
        <w:t>less tolerant of the security role that America plays on the Korean Peninsula. It's hard to imagine that the Chinese can be comfortable with a nuclear-armed regime in Pyongyang, but the prospect of a unified peninsula friendly to America and still nuclear-armed is even less palatable</w:t>
      </w:r>
      <w:r w:rsidRPr="00B23227">
        <w:rPr>
          <w:rStyle w:val="StyleBoldUnderline"/>
          <w:sz w:val="12"/>
        </w:rPr>
        <w:t xml:space="preserve">. </w:t>
      </w:r>
      <w:r w:rsidRPr="00B23227">
        <w:rPr>
          <w:sz w:val="12"/>
        </w:rPr>
        <w:t>U.S. policymakers have been hoping for decades that the incompetence of the North Korean government would eventually bring about its collapse, but circumstances are so tense and complicated in the region that the danger of war might rise with such a development, rather than receding.</w:t>
      </w:r>
    </w:p>
    <w:p w:rsidR="000A63AE" w:rsidRPr="00B23227" w:rsidRDefault="000A63AE" w:rsidP="000A63AE"/>
    <w:p w:rsidR="000A63AE" w:rsidRPr="006252FE" w:rsidRDefault="000A63AE" w:rsidP="00B047FA"/>
    <w:p w:rsidR="004B203A" w:rsidRDefault="00B047FA" w:rsidP="00B047FA">
      <w:pPr>
        <w:pStyle w:val="Heading2"/>
      </w:pPr>
      <w:r>
        <w:t xml:space="preserve">Answers </w:t>
      </w:r>
      <w:proofErr w:type="gramStart"/>
      <w:r>
        <w:t>To</w:t>
      </w:r>
      <w:proofErr w:type="gramEnd"/>
      <w:r w:rsidR="00FA61BF">
        <w:t xml:space="preserve"> DA</w:t>
      </w:r>
    </w:p>
    <w:p w:rsidR="00FA61BF" w:rsidRPr="00FA61BF" w:rsidRDefault="00FA61BF" w:rsidP="00FA61BF">
      <w:pPr>
        <w:pStyle w:val="Heading3"/>
      </w:pPr>
      <w:r>
        <w:t>2AC – Assurance DA – No</w:t>
      </w:r>
    </w:p>
    <w:p w:rsidR="00FA61BF" w:rsidRPr="00FA61BF" w:rsidRDefault="00FA61BF" w:rsidP="00FA61BF">
      <w:pPr>
        <w:pStyle w:val="Heading4"/>
      </w:pPr>
      <w:r>
        <w:t>My name is no.</w:t>
      </w:r>
    </w:p>
    <w:p w:rsidR="00FA61BF" w:rsidRPr="00A67085" w:rsidRDefault="00FA61BF" w:rsidP="00FA61BF">
      <w:pPr>
        <w:rPr>
          <w:rStyle w:val="Style13ptBold"/>
        </w:rPr>
      </w:pPr>
      <w:r w:rsidRPr="00A67085">
        <w:rPr>
          <w:rStyle w:val="Style13ptBold"/>
        </w:rPr>
        <w:t xml:space="preserve">Futter </w:t>
      </w:r>
      <w:r>
        <w:rPr>
          <w:rStyle w:val="Style13ptBold"/>
        </w:rPr>
        <w:t xml:space="preserve">and Zala </w:t>
      </w:r>
      <w:r w:rsidRPr="00A67085">
        <w:rPr>
          <w:rStyle w:val="Style13ptBold"/>
        </w:rPr>
        <w:t>15</w:t>
      </w:r>
    </w:p>
    <w:p w:rsidR="00FA61BF" w:rsidRPr="002058EC" w:rsidRDefault="00FA61BF" w:rsidP="00FA61BF">
      <w:pPr>
        <w:rPr>
          <w:rStyle w:val="StyleBoldUnderline"/>
          <w:sz w:val="14"/>
          <w:u w:val="none"/>
        </w:rPr>
      </w:pPr>
      <w:r w:rsidRPr="00A67085">
        <w:t>[2015, Andrew Futter, Senior Lecturer in International Politics &amp; Benjamin Zala, Lecturer in International Politics “Coordinating the arm swing with the pivot: nuclear deterrence, stability and US strategy in the Asia-Pacific”, The Pacific Review, Volume 28, Issue 3]</w:t>
      </w:r>
    </w:p>
    <w:p w:rsidR="00FA61BF" w:rsidRDefault="00FA61BF" w:rsidP="00FA61BF">
      <w:pPr>
        <w:rPr>
          <w:rStyle w:val="Emphasis"/>
        </w:rPr>
      </w:pPr>
      <w:r w:rsidRPr="00743513">
        <w:rPr>
          <w:rStyle w:val="StyleBoldUnderline"/>
        </w:rPr>
        <w:t xml:space="preserve">In terms of the Asia-Pacific region specifically, plans have been underway for some time to </w:t>
      </w:r>
      <w:r w:rsidRPr="00743513">
        <w:rPr>
          <w:rStyle w:val="Emphasis"/>
        </w:rPr>
        <w:t>augment the traditional ‘hub-and-spoke’ system of bilateral – largely nuclear – guarantees that predominated US strategic thinking</w:t>
      </w:r>
      <w:r w:rsidRPr="00743513">
        <w:t xml:space="preserve"> during the Cold War (see Blair and Hanley 2010). </w:t>
      </w:r>
      <w:r w:rsidRPr="00743513">
        <w:rPr>
          <w:rStyle w:val="StyleBoldUnderline"/>
        </w:rPr>
        <w:t>This strategy, which placed offshore extended nuclear deterrence as the centrepiece, has slowly altered since the US removed its forward-deployed tactical nuclear weapons from the region in the early 1990s</w:t>
      </w:r>
      <w:r w:rsidRPr="00743513">
        <w:t xml:space="preserve"> (while similar munitions remained in NATO Europe) (see Bush, 2011). </w:t>
      </w:r>
      <w:r w:rsidRPr="00743513">
        <w:rPr>
          <w:rStyle w:val="StyleBoldUnderline"/>
        </w:rPr>
        <w:t>Indeed, the February 2010 Ballistic Missile Defense Review (BMDR) report stated that: … the United States will pursue a phased adaptive approach within each region that is tailored to the threats unique to that region, including their scale, the scope and pace of their development, and the capabilities available and most suited for deployment.</w:t>
      </w:r>
      <w:r>
        <w:rPr>
          <w:rStyle w:val="StyleBoldUnderline"/>
        </w:rPr>
        <w:t xml:space="preserve"> </w:t>
      </w:r>
      <w:r w:rsidRPr="00743513">
        <w:t xml:space="preserve">(United States Department of Defense 2010a: 23) </w:t>
      </w:r>
      <w:r w:rsidRPr="00743513">
        <w:rPr>
          <w:rStyle w:val="StyleBoldUnderline"/>
        </w:rPr>
        <w:t>US BMD assets in the region</w:t>
      </w:r>
      <w:r w:rsidRPr="00743513">
        <w:t xml:space="preserve">, for example, </w:t>
      </w:r>
      <w:r w:rsidRPr="00743513">
        <w:rPr>
          <w:rStyle w:val="StyleBoldUnderline"/>
        </w:rPr>
        <w:t>already include cooperation on the Aegis SM-3 system with Japan, while collaborative programmes and discussions are also underway with a number of other key US partners in</w:t>
      </w:r>
      <w:r w:rsidRPr="00743513">
        <w:t xml:space="preserve"> Asia (United States Department of Defense 2010a: 32–3). </w:t>
      </w:r>
      <w:r w:rsidRPr="00743513">
        <w:rPr>
          <w:rStyle w:val="StyleBoldUnderline"/>
        </w:rPr>
        <w:t>It is now being widely reported that Washington is planning ‘a major expansion of missile defences in Asia’ as part of the strategic shift towards the region</w:t>
      </w:r>
      <w:r w:rsidRPr="00743513">
        <w:t xml:space="preserve"> (Entous and Barnes, 23 August 2012). This is only likely to expand as the extent of the ‘pivot’ increases and the United States becomes more and more focused on its interests in the region. Taken together, </w:t>
      </w:r>
      <w:r w:rsidRPr="00743513">
        <w:rPr>
          <w:rStyle w:val="StyleBoldUnderline"/>
        </w:rPr>
        <w:t xml:space="preserve">these dynamics represent an interesting strategic equation: the US is moving into a region which still appears </w:t>
      </w:r>
      <w:r w:rsidRPr="00743513">
        <w:rPr>
          <w:rStyle w:val="Emphasis"/>
        </w:rPr>
        <w:t>wedded to traditional Cold War conceptions of security</w:t>
      </w:r>
      <w:r w:rsidRPr="00743513">
        <w:rPr>
          <w:rStyle w:val="StyleBoldUnderline"/>
        </w:rPr>
        <w:t xml:space="preserve"> (at least as it relates to nuclear weapons) at the same time as </w:t>
      </w:r>
      <w:r w:rsidRPr="00743513">
        <w:rPr>
          <w:rStyle w:val="Emphasis"/>
        </w:rPr>
        <w:t xml:space="preserve">the US is seeking to alter its deterrence thinking away from Cold War conceptions; </w:t>
      </w:r>
      <w:r w:rsidRPr="00743513">
        <w:rPr>
          <w:rStyle w:val="StyleBoldUnderline"/>
        </w:rPr>
        <w:t xml:space="preserve">both of these dynamics look set to produce </w:t>
      </w:r>
      <w:r w:rsidRPr="00743513">
        <w:rPr>
          <w:rStyle w:val="Emphasis"/>
        </w:rPr>
        <w:t>divergent strategic pressures</w:t>
      </w:r>
      <w:r w:rsidRPr="00743513">
        <w:rPr>
          <w:rStyle w:val="StyleBoldUnderline"/>
        </w:rPr>
        <w:t xml:space="preserve"> in the region. As Washington attempts to move beyond the inherent vulnerability in traditional deterrence relationships by relying much more heavily on advanced conventional weaponry</w:t>
      </w:r>
      <w:r w:rsidRPr="00743513">
        <w:t xml:space="preserve"> – both </w:t>
      </w:r>
      <w:r w:rsidRPr="00743513">
        <w:rPr>
          <w:rStyle w:val="StyleBoldUnderline"/>
        </w:rPr>
        <w:t>to defend against and even pre-emptively knock out missile attacks from potential adversaries – the Asia-Pacific region may prove to be the hardest test for this new approach.</w:t>
      </w:r>
      <w:r w:rsidRPr="00743513">
        <w:t xml:space="preserve"> In particular, as new advanced military technologies aimed at addressing immediate threats from North Korea are increased, the potential for the same technology to cause long-term instability in the US–Sino relationship will become an ever-greater concern. The changing dynamics alluded to above raise a number of interesting issues that will need to be addressed as part of the US ‘pivot’ towards the Asia-Pacific, and these can be split broadly into two parts. First is the question of how this new strategy will help to address the nuclear challenge from North Korea, a key priority for short-term regional stability, while at the same time seeking to prepare for the longer term challenge of a rising China and of how Sino--US relations can avoid the tension and conflict predicted by power transition theory (see Copeland 2000). </w:t>
      </w:r>
      <w:r w:rsidRPr="00743513">
        <w:rPr>
          <w:rStyle w:val="StyleBoldUnderline"/>
        </w:rPr>
        <w:t>The</w:t>
      </w:r>
      <w:r w:rsidRPr="00743513">
        <w:t xml:space="preserve"> second </w:t>
      </w:r>
      <w:r w:rsidRPr="00743513">
        <w:rPr>
          <w:rStyle w:val="StyleBoldUnderline"/>
        </w:rPr>
        <w:t>set of challenges relates to how this can be balanced alongside retaining the credibility of the traditional US security guarantee (based largely on offshore nuclear deterrence),</w:t>
      </w:r>
      <w:r w:rsidRPr="00743513">
        <w:t xml:space="preserve"> in order to discourage a renewed militarisation of the region driven by concerns over North Korea </w:t>
      </w:r>
      <w:r w:rsidRPr="00743513">
        <w:rPr>
          <w:rStyle w:val="StyleBoldUnderline"/>
        </w:rPr>
        <w:t>and over the longer term, China, on the part of traditional US allies</w:t>
      </w:r>
      <w:r w:rsidRPr="00743513">
        <w:t xml:space="preserve">. While both of these dynamics are largely confined to the North-east and East of the region, their interlinked and co-constitutive nature means that they will inevitably have significant knock-on effects for the wider region. Short- and long-term challenges: North Korea and China While the main motivation for Washington's return to the Asia-Pacific might be economic, the region does contain two centrally important strategic challenges for US policy-makers. In the short-term, the Korean Peninsula remains unstable and prone to periodic crises. The North Korean nuclear programme has proved difficult to contain despite the use of sanctions and negotiations. Over the longer term, the US--Sino strategic relationship is set to become one of the defining features of the global security landscape in the decades to come (see Rosecrance and Guoliang 2009). This means that while the new ways of thinking about deterrence and the mix of conventional and nuclear force in the US defence posture may at first be aimed at countering short-term security threats in the region, the effect on longer term stability between Asia's major powers cannot be ignored. The development of North Korea's nuclear weapons programme has been one of the key factors behind Washington's current push for a greater role for advanced conventional weapons programmes (for more details, see Chinoy 2009). At the same time, new nuclear and non-nuclear plans being developed by Washington remain the fundamental influence on North Korea's strategic thinking (O'Neil 2007: 71). The particular irony of this bilateral relationship is that North Korea's original desire for a nuclear weapon was driven by the existence of US tactical nuclear weapons in South Korea (between 1958 and 1991) – a move designed to neutralise the threat of a conventional threat from the North. Yet with an increasing role for BMD and PGS in the US defence posture over the years to come, it is likely that it will instead be US conventional threats and capabilities that provide the justification for North Korea's nuclear arsenal. Often overlooked in this regard is the commanding role of US forces in any full-scale war on the peninsula. Rather than regional adversaries such as South Korea or Japan, the United States remains so central to Pyongyang's strategic calculations as it would be a four-star American general who would take overall operational control of all forces south of the 38th parallel once war is declared (O'Neil 2007; Harrison 2002). While the North's conventional forces are quantitatively important, qualitatively they have consistently slipped behind South Korean and US forces, making a small nuclear deterrent increasingly appear to be the most reliable security guarantee for Pyongyang. Official statements have outlined the specific defensive role that the North's nuclear weapons programme is meant to serve by way of deterring what they see as US aggression stating that Pyongyang will only halt the programme if Washington ‘drops its hostile policy towards Pyongyang and addresses its concern’ (Pinkston 2003: 11). Nevertheless, as Shen Dingli points out, ‘To date, North Korea has virtually used the six-party talks to protect its nuclear development’ (Dingli 2009: 176). The furore caused by the DPRK rocket launches in April and December 2012, and particularly the third nuclear test conducted by Pyongyang in February 2013, have not helped this perception. In contrast, despite the rhetoric about growing competition between China and the United States and the military dimensions of China's rise (see Mearsheimer 2010; Holslag 2010), US–Sino strategic relations at present remain stable. China's arsenal of deliverable nuclear weapons is estimated to be around 200 (with an additional 240 warheads held in reserve) (Kile et al. 2011: 340). Given the limited number of warheads available, China has attempted to develop its sea-based deterrent, but so far has failed to achieve a major upgrade in this area. The latest research shows that its deterrent patrol is unlikely to be fully operational at present (Kile et al. 2011: 341). However, the three Type 094 Jin Class submarines currently being built could mark a major change in this regard and the US Department of Defense estimates that up to five of these submarines may be eventually deployed (United States Department of Defense 2010b: 2–3). The combination of Washington's eastward turn in defence strategy and the changes it is signalling in terms of the offence--defence balance and deterrence is likely to be central in shaping China's nuclear weapons policies in the coming years. As Taylor Fravel and Evan Medeiros have pointed out, the size of China's nuclear force and the limited roles and missions that Chinese defence planners have assigned to it are a direct product of Beijing's early embrace of the idea of deterrence through assured retaliation (Fravel and Medeiros 2010). In particular, China's long-held position of ‘no-first-use’ has historically been entirely dependent on a perception in Beijing of stable deterrence relationships with any potential nuclear rival. Yet some analysts have questioned the very foundations of this by arguing that China should consider a conventional strike on its nuclear forces and even nuclear reactors (the kind of mission that the PGS could in principle be used for) as a virtual first strike that would require nuclear retaliation (Guangqian and Yu 2009). Hans Kristensen has stated that ‘China's war-planners would have to assume that any US conventional prompt attack forces could strike without warning against their own targetable nuclear weapon forces or support installations’ (quoted in Grossman, 22 August 2012). This, according to Kristensen, means that ‘in fact, they would have to conclude that a strike against their nuclear deterrent could come before the conflict had escalated to nuclear use’ (Grossman 22 August 2012). The importance of the role of offensive US capabilities such as PGS is compounding the existing problems associated with missile defence. Fravel and Medeiros pointed out that it is the current combination of advanced defensive and offensive capabilities that causes concern to Chinese strategists, and that together these systems are viewed in Beijing as potentially ‘threatening the viability of China's nuclear deterrent’ (2010: 86). Such concerns were stated succinctly by Beijing after the announcement of talks between Washington and Tokyo regarding the deployment of a second long-range X-band radar at the Aomori Prefecture to bolster the regional missile defence system. China immediately released a statement saying that: China has always believed that antimissile issues should be handled with great discretion, from the perspective of protecting global strategic stability and promoting strategic mutual trust among all countries … we advocate avoiding the situation in which one country tries to let its own state security take priority over other countries' national security. (quoted in Global Security Newswire 2012b) The combination of BMD and PGS offers Beijing few options in reducing nuclear weapons in its own defence posture without ceding significant ground to the United States in terms of military superiority. If part of the rationale for reducing the role of nuclear weapons in the US defence posture is to help encourage other nuclear-armed states to move towards a world free of nuclear weapons, it is difficult to see what the incentive will be for China in a nuclear-disarmed world in which US conventional superiority is even greater than it is today (Futter and Zala 2013: 113–5). Defence analysts have pointed to the development of the third-generation Chinese intercontinental ballistic missile (ICBM) that will be equipped with multiple independent re-entry vehicles as evidence of the extent of to which Chinese concerns over the US BMD plans are having real-world effects on Chinese defence research and development (IHS Jane's 2012; Global Security Newswire 2012a). The result is that </w:t>
      </w:r>
      <w:r w:rsidRPr="00743513">
        <w:rPr>
          <w:rStyle w:val="StyleBoldUnderline"/>
        </w:rPr>
        <w:t>a diversified deterrence strategy</w:t>
      </w:r>
      <w:r w:rsidRPr="00743513">
        <w:t xml:space="preserve"> in the region may well appear to make sense for short-term US security against a potential North Korean hostile action, but that at the same time this strategy </w:t>
      </w:r>
      <w:r w:rsidRPr="00743513">
        <w:rPr>
          <w:rStyle w:val="StyleBoldUnderline"/>
        </w:rPr>
        <w:t>will cause officials in Beijing to question the reliability of the mutual deterrent relationship with Washington.</w:t>
      </w:r>
      <w:r w:rsidRPr="00743513">
        <w:t xml:space="preserve"> In this sense, it provides a very similar paradox to the NATO strategy of balancing the Iranian threat with traditional Russian concerns in Europe (see Futter 2011), but with two key differences: China has a much smaller nuclear arsenal than Russia, and key US allies in Europe appear less concerned with regional developments than their counterparts in Asia-Pacific. </w:t>
      </w:r>
      <w:r w:rsidRPr="00743513">
        <w:rPr>
          <w:rStyle w:val="StyleBoldUnderline"/>
        </w:rPr>
        <w:t>The central problem for the United States as it attempts to use ‘the growth of unrivalled US conventional military capabilities’</w:t>
      </w:r>
      <w:r w:rsidRPr="00743513">
        <w:t xml:space="preserve"> (United States Department of Defense 2010b: 6) </w:t>
      </w:r>
      <w:r w:rsidRPr="00743513">
        <w:rPr>
          <w:rStyle w:val="StyleBoldUnderline"/>
        </w:rPr>
        <w:t>and ‘major improvements in missile defences’</w:t>
      </w:r>
      <w:r w:rsidRPr="00743513">
        <w:t xml:space="preserve"> (United States Department of Defense 2010b) </w:t>
      </w:r>
      <w:r w:rsidRPr="00743513">
        <w:rPr>
          <w:rStyle w:val="StyleBoldUnderline"/>
        </w:rPr>
        <w:t xml:space="preserve">to reduce its reliance on nuclear weapons is that </w:t>
      </w:r>
      <w:r w:rsidRPr="00743513">
        <w:rPr>
          <w:rStyle w:val="Emphasis"/>
        </w:rPr>
        <w:t>the equalising effect of nuclear weapons cannot be wished away</w:t>
      </w:r>
      <w:r w:rsidRPr="00743513">
        <w:t xml:space="preserve">. As a former US Secretary of Defense has admitted, ‘US conventional power-projection capability and the concern that it may be used to intimidate, attack or overthrow regimes’ (Brown 2007: 20) is still one of the central concerns for current or potential adversaries of the United States. Nervous allies: Japan, South Korea and Taiwan Taken together, these developments combine to create a second destabilising effect in the region apart from the immediate challenge of North Korea and long-term challenge of China. </w:t>
      </w:r>
      <w:r w:rsidRPr="00743513">
        <w:rPr>
          <w:rStyle w:val="StyleBoldUnderline"/>
        </w:rPr>
        <w:t>This is the concern of traditional US allies about the continued validity of the US security guarantee to the region.</w:t>
      </w:r>
      <w:r w:rsidRPr="00743513">
        <w:t xml:space="preserve"> Specifically, such developments are of growing concern for Japan, South Korea and Taiwan, as each of these nations seeks to position itself in light of regional power shifts, particularly the growth of Chinese power and influence. </w:t>
      </w:r>
      <w:r w:rsidRPr="00743513">
        <w:rPr>
          <w:rStyle w:val="StyleBoldUnderline"/>
        </w:rPr>
        <w:t>As the United States shifts its focus even more to the region in the decades to come, the changes in its defence posture outlined above will need to be reconciled with the expectations of existing allies.</w:t>
      </w:r>
      <w:r>
        <w:rPr>
          <w:rStyle w:val="StyleBoldUnderline"/>
        </w:rPr>
        <w:t xml:space="preserve"> </w:t>
      </w:r>
      <w:r w:rsidRPr="00743513">
        <w:t xml:space="preserve">Japanese leaders are undoubtedly pleased that the US appears ready to play a much greater role in Asia-Pacific affairs, particularly in the North and East of the region; however, </w:t>
      </w:r>
      <w:r w:rsidRPr="00743513">
        <w:rPr>
          <w:rStyle w:val="StyleBoldUnderline"/>
        </w:rPr>
        <w:t>it is less clear exactly how a renewed US conception of defence and deterrence will be received by Tokyo.</w:t>
      </w:r>
      <w:r w:rsidRPr="00743513">
        <w:t xml:space="preserve"> As Ralph Cossa and Brad Glosserman have pointed out: ‘President Barack </w:t>
      </w:r>
      <w:r w:rsidRPr="00743513">
        <w:rPr>
          <w:rStyle w:val="StyleBoldUnderline"/>
        </w:rPr>
        <w:t>Obama's promise to seek a world free of nuclear weapons, while seemingly the realisation of Japan's long-held diplomatic ambitions, has intensified the contradictions and sharpened the anxieties in Tokyo’</w:t>
      </w:r>
      <w:r w:rsidRPr="00743513">
        <w:t xml:space="preserve"> (2011: 125). </w:t>
      </w:r>
      <w:r w:rsidRPr="00743513">
        <w:rPr>
          <w:rStyle w:val="StyleBoldUnderline"/>
        </w:rPr>
        <w:t>These anxieties are being driven by the ongoing tensions in the Sino--Japanese relationship as well as Pyongyang's nuclear brinkmanship</w:t>
      </w:r>
      <w:r w:rsidRPr="00743513">
        <w:t xml:space="preserve"> (Green and Furukawa 2008: 348). The result has become increasingly stark in public discussions about defence and security policy. As Michael Green and Katsuhisa Furukawa point out: The rise of China and the uncertainty about long-term Chinese intentions represent the gravest strategic challenge to Japan … </w:t>
      </w:r>
      <w:r w:rsidRPr="00743513">
        <w:rPr>
          <w:rStyle w:val="StyleBoldUnderline"/>
        </w:rPr>
        <w:t>The worst case scenario for these [Japanese] strategic thinkers is that increases in Chinese capabilities and decreases in US capabilities may lead the United States to conclude a bilateral arms control agreement with Beijing that endorses protection of a Chinese limited nuclear strike capability against the United States</w:t>
      </w:r>
      <w:r w:rsidRPr="00743513">
        <w:t xml:space="preserve">, with a decoupling effect that would be devastating for Japan. (Green and Furukawa 2008:355) In addition to this, North Korean and Russian nuclear forces in the region also represent a growing concern for Japan. Indeed, when taken together, the concern about China's growing influence in the region and the ongoing failure to resolve the escalating North Korean crisis has ignited a new public debate in Japan about whether it should acquire nuclear weapons (Asahi Shimbun 2012; Japan Times 2013). While it is unlikely that Tokyo would opt to develop its own nuclear deterrent, as one account notes, ‘It is striking how the traditional taboo on the public discussion of nuclear options [in Japan] has weakened in recent years’ (Green and Furukawa 2008: 355–6, 348). Perhaps a more likely, and equally problematic, route for Tokyo to take would be the pursuit of ever-greater regional BMD capabilities – ostensibly aimed at North Korea, but with a capability against any other potential threat (such as China) (Hughes 2013). </w:t>
      </w:r>
      <w:r w:rsidRPr="00743513">
        <w:rPr>
          <w:rStyle w:val="StyleBoldUnderline"/>
        </w:rPr>
        <w:t>The second major US ally in the region, South Korea, appears equally concerned about developments on its geographical doorstep</w:t>
      </w:r>
      <w:r w:rsidRPr="00743513">
        <w:t xml:space="preserve">. The concern regarding North Korea appears to be twofold: first, according to Scott Synder, ‘some </w:t>
      </w:r>
      <w:r w:rsidRPr="00743513">
        <w:rPr>
          <w:rStyle w:val="StyleBoldUnderline"/>
        </w:rPr>
        <w:t xml:space="preserve">national security specialists, especially on the conservative end of the Korean political spectrum, worry that </w:t>
      </w:r>
      <w:r w:rsidRPr="00743513">
        <w:rPr>
          <w:rStyle w:val="Emphasis"/>
        </w:rPr>
        <w:t>the narrowing of scope of the [recent US] NPR might weaken US nuclear deterrence’</w:t>
      </w:r>
      <w:r w:rsidRPr="00743513">
        <w:t xml:space="preserve"> (Snyder 2011: 152). Indeed, </w:t>
      </w:r>
      <w:r w:rsidRPr="00743513">
        <w:rPr>
          <w:rStyle w:val="StyleBoldUnderline"/>
        </w:rPr>
        <w:t>concerns about regional developments have already created pressure on Seoul to rethink its defence strategy, with some even raising the prospect of nuclear arming their country if a negotiated solution to North's nuclear aspirations cannot be reached</w:t>
      </w:r>
      <w:r w:rsidRPr="00743513">
        <w:t xml:space="preserve"> (Choi and Park 2008: 373). However, and while a return to the Cold War policy of hosting US tactical nuclear weapons on Korean soil seems unlikely (Futter 2012b), and the development of an indigenous nuclear weapons capability would jeopardise South Korea's long-term goal of unification, concerns about the continued credibility of US support are mounting. Finally, these changes have important implications for Taiwan. As Vincent Wei-Cheng Wang points out: China's rapid military build-up since 1990 has raised the concern that the </w:t>
      </w:r>
      <w:proofErr w:type="gramStart"/>
      <w:r w:rsidRPr="00743513">
        <w:t>cross</w:t>
      </w:r>
      <w:proofErr w:type="gramEnd"/>
      <w:r w:rsidRPr="00743513">
        <w:t xml:space="preserve">-Strait military balance has begun to shift in China's favour … The military imbalance is seen as further engendering Taiwan's political survival and way of life. (Wei-Cheng Wang 2008: 404) In part because the United States will not offer an explicit guarantee to come to the aid of Taiwan's defence, ‘the nuclear option will always exist for a Taiwan facing existential threat from a powerful adversary’, especially in the US deterrent commitment to Taiwan appears to be weakening (Wang 2008: 423). Central to how the nuclear politics of the region will play out over the short--medium term is the defence posture and non-proliferation policies of the United States, as Christopher W. Hughes puts it, ‘… the common factor influencing and restraining all of the potential drivers for nuclear proliferation [in the region] is the stance of the United States’ (Hughes 2007: 102). The challenge from the US perspective, is therefore to reassure non-nuclear allies of their credible and continuing deterrence guarantee, and respond to North Korean belligerence, while not undermining strategic relations with China. Therefore, as these two trends in US defence policy, nuanced deterrence and the Asia-Pacific ‘pivot’ converge, a central decision is looming – whether the US-Sino strategic relationship needs to be renegotiated along more traditional lines involving mutual vulnerability on both sides, and whether this can be balanced with wider US strategic objectives for the region. This will be more difficult for Washington than Beijing, but nevertheless remains unavoidable over the longer term. Not only will the short- and long-term challenges of addressing the North Korean challenge and managing the US--Sino strategic relationship be significantly affected by the shift in US deterrence thinking, but so too will the relationships with Washington's regional allies. Just as with Pyongyang and Beijing, Seoul, Tokyo and Taipei will all require answers to the inherent contradiction in a US defence posture which talks of regional stability and security assurances while ensuring its own conventional superiority well into the future. US policy options: balancing short-term threats and long-term stability What this suggests is that how the US addresses these ‘traditional’ nuclear- and security-related issues will have a considerable impact on the future success of the ‘pivot’. There exist two important aspects to this equation. First is the question of how regional security dynamics can be balanced with US interests (e.g. balancing a rising China, while dealing with the threat from North Korea, and maintaining solid alliances with key allies). Second, US policy-makers must decide how the more specific issue of nuclear stability, non-proliferation and security fit into this view (i.e. Is a continuation of a nuanced strategy to deal with North Korea really worth the larger costs of an insecure China?). Ultimately, it may be that the US has to make a choice, or at best find a balance between ensuring traditional regional stability and its more specific nuclear agenda. It would seem that three options could be considered from this point. Option 1: push ahead with a more diversified defence and deterrence strategy </w:t>
      </w:r>
      <w:r w:rsidRPr="00743513">
        <w:rPr>
          <w:rStyle w:val="StyleBoldUnderline"/>
        </w:rPr>
        <w:t>The first option available to US planners is to continue to push ahead with diversification of defence and deterrence strategy in the region.</w:t>
      </w:r>
      <w:r w:rsidRPr="00743513">
        <w:t xml:space="preserve"> Such a policy – which has been clearly articulated as US strategy by the Obama administration – does appear to offer several immediate benefits: (1) it provides a more credible and flexible range of tools to ‘deal’ with the regional WMD threat posed by North Korea; (2) it feeds into the broader Obama administration strategy to reduce US reliance on nuclear weapons in security policy; (3) it offers a credible – and arguably much needed – boost to the nuclear non-proliferation regime as at least one of the five Nuclear Weapons States would be signalling some seriousness about their Article VI obligations. However, in the longer term, it is possible that such a policy will become self-defeating. There are essentially two major drawbacks of this option. First, </w:t>
      </w:r>
      <w:r w:rsidRPr="00743513">
        <w:rPr>
          <w:rStyle w:val="StyleBoldUnderline"/>
        </w:rPr>
        <w:t>it is not entirely clear that such a policy is commensurate with US allies’ conceptions of the best means for security and stability in the region</w:t>
      </w:r>
      <w:r w:rsidRPr="00743513">
        <w:t xml:space="preserve">. In the words of Andrew O'Neil, ‘In East Asia, </w:t>
      </w:r>
      <w:r w:rsidRPr="00743513">
        <w:rPr>
          <w:rStyle w:val="Emphasis"/>
        </w:rPr>
        <w:t>it seems that America's allies themselves do not see extended conventional deterrence as a credible substitute for the nuclear umbrella as part of their bilateral alliance’</w:t>
      </w:r>
      <w:r w:rsidRPr="00743513">
        <w:t xml:space="preserve"> (O'Neil 2007: 1453). Moreover, as James Wirtz points out, </w:t>
      </w:r>
      <w:r w:rsidRPr="00743513">
        <w:rPr>
          <w:rStyle w:val="StyleBoldUnderline"/>
        </w:rPr>
        <w:t>nuclear weapons also play a fundamental role in underpinning broader conventional balances:</w:t>
      </w:r>
      <w:r>
        <w:rPr>
          <w:rStyle w:val="StyleBoldUnderline"/>
        </w:rPr>
        <w:t xml:space="preserve"> </w:t>
      </w:r>
      <w:r w:rsidRPr="00743513">
        <w:t xml:space="preserve">Without a robust nuclear capability, </w:t>
      </w:r>
      <w:r w:rsidRPr="00743513">
        <w:rPr>
          <w:rStyle w:val="Emphasis"/>
        </w:rPr>
        <w:t>allies might become increasingly concerned that the United States will be unable to reinforce the region with conventional forces in a crisis, leading them to either strengthen their conventional capabilities or to contemplate developing their own nuclear arsenal.</w:t>
      </w:r>
      <w:r>
        <w:rPr>
          <w:rStyle w:val="Emphasis"/>
        </w:rPr>
        <w:t xml:space="preserve"> </w:t>
      </w:r>
    </w:p>
    <w:p w:rsidR="00FA61BF" w:rsidRPr="00FA61BF" w:rsidRDefault="00FA61BF" w:rsidP="00FA61BF"/>
    <w:p w:rsidR="00FA61BF" w:rsidRDefault="00FA61BF" w:rsidP="00FA61BF">
      <w:pPr>
        <w:pStyle w:val="Heading3"/>
      </w:pPr>
      <w:r>
        <w:t>2AC – Transparency good</w:t>
      </w:r>
    </w:p>
    <w:p w:rsidR="00FA61BF" w:rsidRDefault="00FA61BF" w:rsidP="00FA61BF">
      <w:pPr>
        <w:pStyle w:val="Heading4"/>
      </w:pPr>
      <w:r>
        <w:t>Transparency with China K2 Nuclear Stability</w:t>
      </w:r>
    </w:p>
    <w:p w:rsidR="00FA61BF" w:rsidRPr="002736B6" w:rsidRDefault="00FA61BF" w:rsidP="00FA61BF">
      <w:pPr>
        <w:rPr>
          <w:sz w:val="28"/>
        </w:rPr>
      </w:pPr>
      <w:r w:rsidRPr="002736B6">
        <w:rPr>
          <w:b/>
          <w:sz w:val="26"/>
          <w:szCs w:val="26"/>
        </w:rPr>
        <w:t>Lord 2006</w:t>
      </w:r>
      <w:r>
        <w:rPr>
          <w:b/>
          <w:sz w:val="28"/>
        </w:rPr>
        <w:t xml:space="preserve"> </w:t>
      </w:r>
      <w:r w:rsidRPr="00963F0D">
        <w:rPr>
          <w:szCs w:val="18"/>
        </w:rPr>
        <w:t>(Kristin M. Lord is Assistant Professor of Political Science and International Affairs at The George Washington University’s Elliott School of International Affairs, 2006, State University of New York, “The Perils and Promise of Global Transparency”)</w:t>
      </w:r>
    </w:p>
    <w:p w:rsidR="00FA61BF" w:rsidRPr="00F95511" w:rsidRDefault="00FA61BF" w:rsidP="00FA61BF">
      <w:pPr>
        <w:rPr>
          <w:sz w:val="16"/>
        </w:rPr>
      </w:pPr>
      <w:r w:rsidRPr="00F95511">
        <w:rPr>
          <w:rStyle w:val="StyleBoldUnderline"/>
          <w:b/>
        </w:rPr>
        <w:t xml:space="preserve">There are various reasons for providing transparency </w:t>
      </w:r>
      <w:r w:rsidRPr="00F95511">
        <w:rPr>
          <w:rStyle w:val="StyleBoldUnderline"/>
        </w:rPr>
        <w:t>in nuclear weapons</w:t>
      </w:r>
      <w:r w:rsidRPr="00F95511">
        <w:rPr>
          <w:rStyle w:val="StyleBoldUnderline"/>
          <w:b/>
        </w:rPr>
        <w:t>. The first is to reduce suspicions, the most serious of which are overestimations of nuclear capabilities</w:t>
      </w:r>
      <w:r w:rsidRPr="00F95511">
        <w:rPr>
          <w:b/>
          <w:sz w:val="16"/>
        </w:rPr>
        <w:t xml:space="preserve">, </w:t>
      </w:r>
      <w:r w:rsidRPr="00F95511">
        <w:rPr>
          <w:rStyle w:val="StyleBoldUnderline"/>
          <w:b/>
        </w:rPr>
        <w:t>misinterpretation of state activities and uncertainties regarding the future of states’ nuclear forces</w:t>
      </w:r>
      <w:r w:rsidRPr="00F95511">
        <w:rPr>
          <w:sz w:val="16"/>
        </w:rPr>
        <w:t xml:space="preserve">. All such suspicions have been a concern for China. </w:t>
      </w:r>
      <w:r w:rsidRPr="00FE6595">
        <w:rPr>
          <w:rStyle w:val="StyleBoldUnderline"/>
        </w:rPr>
        <w:t>If the nuclear capability of China is overestimated by other states, the perceptions of China as a threat would be exacerbated, which in turn could disrupt China’s economic relations and economic developmen</w:t>
      </w:r>
      <w:r w:rsidRPr="00F95511">
        <w:rPr>
          <w:sz w:val="16"/>
        </w:rPr>
        <w:t xml:space="preserve">t. There are two kinds of nuclear activity in China which could be misinterpreted by other states. </w:t>
      </w:r>
      <w:r w:rsidRPr="00FE6595">
        <w:rPr>
          <w:rStyle w:val="StyleBoldUnderline"/>
        </w:rPr>
        <w:t>A treaty-compliant activity could be suspected of being a violation, which could damage China’s international reputation. In addition, a routine or civilian activity in China could be wrongly regarded by other states as a hostile military action, which could trigger aggressive reactions</w:t>
      </w:r>
      <w:r w:rsidRPr="00F95511">
        <w:rPr>
          <w:sz w:val="16"/>
        </w:rPr>
        <w:t xml:space="preserve">. Because China maintains its nuclear forces at a very low state of alert, the latter kind of misinterpretation is rarely made. The uncertainties in predicting the future of Chinese nuclear forces have been used in some quarters as arguments to criticize China. For example, some advocates of the US National Missile Defense (NMD) programme argue that the USA should disregard China’s reactions to NMD development and deployment because China will modernize its nuclear force in any case.11 This argument uses the uncertainties to minimize the effect that a US NMD deployment could have on Chinese nuclear development.12 </w:t>
      </w:r>
      <w:r w:rsidRPr="00F95511">
        <w:rPr>
          <w:rStyle w:val="StyleBoldUnderline"/>
          <w:b/>
        </w:rPr>
        <w:t>The second reason for nuclear transparency is to reduce concerns over nuclear proliferation</w:t>
      </w:r>
      <w:r w:rsidRPr="00F95511">
        <w:rPr>
          <w:sz w:val="16"/>
        </w:rPr>
        <w:t xml:space="preserve">. On many occasions, China has been accused of transferring sensitive nuclear technologies and components to other states. This has put a burden on its diplomatic resources. </w:t>
      </w:r>
      <w:r w:rsidRPr="00F95511">
        <w:rPr>
          <w:rStyle w:val="StyleBoldUnderline"/>
        </w:rPr>
        <w:t>China now pursues a much more transparent policy by submitting all bilateral nuclear cooperation with other states to International Atomic Energy Agency (IAEA) safeguards</w:t>
      </w:r>
      <w:r w:rsidRPr="00F95511">
        <w:rPr>
          <w:sz w:val="16"/>
        </w:rPr>
        <w:t xml:space="preserve">. </w:t>
      </w:r>
      <w:r w:rsidRPr="00F95511">
        <w:rPr>
          <w:rStyle w:val="StyleBoldUnderline"/>
        </w:rPr>
        <w:t>Transparency in this area should help reduce suspicions about Chinese nuclear transfers</w:t>
      </w:r>
      <w:r w:rsidRPr="00F95511">
        <w:rPr>
          <w:sz w:val="16"/>
        </w:rPr>
        <w:t xml:space="preserve">. </w:t>
      </w:r>
      <w:r w:rsidRPr="00F95511">
        <w:rPr>
          <w:rStyle w:val="StyleBoldUnderline"/>
          <w:b/>
        </w:rPr>
        <w:t>The need to make nuclear deterrence credible constitutes a third reason for nuclear transparency</w:t>
      </w:r>
      <w:r w:rsidRPr="00F95511">
        <w:rPr>
          <w:sz w:val="16"/>
        </w:rPr>
        <w:t xml:space="preserve">. </w:t>
      </w:r>
      <w:r w:rsidRPr="00F95511">
        <w:rPr>
          <w:rStyle w:val="StyleBoldUnderline"/>
        </w:rPr>
        <w:t>The nuclear deterrence of a state relies on the adversary’s perception of the state’s nuclear retaliatory capability</w:t>
      </w:r>
      <w:r w:rsidRPr="00F95511">
        <w:rPr>
          <w:sz w:val="16"/>
        </w:rPr>
        <w:t xml:space="preserve">. </w:t>
      </w:r>
      <w:r w:rsidRPr="00F95511">
        <w:rPr>
          <w:rStyle w:val="StyleBoldUnderline"/>
        </w:rPr>
        <w:t>It is therefore important for China to be able to prove its nuclear capability by demonstrating that it can explode nuclear devices, by having the means to deliver them to a certain range and by showing that its nuclear weapons could survive a first strike. If an NMD system is finally deployed by the USA, China will also need to demonstrate that its nuclear weapons can penetrate such defences.</w:t>
      </w:r>
      <w:r w:rsidRPr="00F95511">
        <w:rPr>
          <w:sz w:val="16"/>
        </w:rPr>
        <w:t xml:space="preserve"> Finally, </w:t>
      </w:r>
      <w:r w:rsidRPr="00F95511">
        <w:rPr>
          <w:rStyle w:val="StyleBoldUnderline"/>
          <w:b/>
        </w:rPr>
        <w:t>the fourth reason for nuclear transparency is to promote arms control</w:t>
      </w:r>
      <w:r w:rsidRPr="00F95511">
        <w:rPr>
          <w:sz w:val="16"/>
        </w:rPr>
        <w:t>. Chinese experts have suggested that the excess fissile materials which have resulted from the dismantling and reduction of Russian and US warheads should be subject to international monitoring to prevent Russia and the USA from reversing the reductions.13 In turn, China may be asked to provide evidence that it is not producing new fissile materials at the same time as Russia and the USA are reducing their nuclear arsenals to a very low level. Such exchanges are integral to compromises in global arms control negotiations</w:t>
      </w:r>
    </w:p>
    <w:p w:rsidR="00FA61BF" w:rsidRPr="002736B6" w:rsidRDefault="00FA61BF" w:rsidP="00FA61BF">
      <w:pPr>
        <w:pStyle w:val="Heading4"/>
        <w:rPr>
          <w:rStyle w:val="StyleBoldUnderline"/>
          <w:sz w:val="26"/>
          <w:szCs w:val="26"/>
          <w:u w:val="none"/>
        </w:rPr>
      </w:pPr>
      <w:r w:rsidRPr="002736B6">
        <w:rPr>
          <w:rStyle w:val="StyleBoldUnderline"/>
          <w:sz w:val="26"/>
          <w:szCs w:val="26"/>
          <w:u w:val="none"/>
        </w:rPr>
        <w:t>Military Transparency Necessary—Avoids Miscalculations</w:t>
      </w:r>
    </w:p>
    <w:p w:rsidR="00FA61BF" w:rsidRPr="004564EA" w:rsidRDefault="00FA61BF" w:rsidP="00FA61BF">
      <w:pPr>
        <w:rPr>
          <w:sz w:val="28"/>
        </w:rPr>
      </w:pPr>
      <w:r w:rsidRPr="002736B6">
        <w:rPr>
          <w:b/>
          <w:sz w:val="26"/>
          <w:szCs w:val="26"/>
        </w:rPr>
        <w:t>Lord 2006</w:t>
      </w:r>
      <w:r>
        <w:rPr>
          <w:b/>
          <w:sz w:val="28"/>
        </w:rPr>
        <w:t xml:space="preserve"> </w:t>
      </w:r>
      <w:r w:rsidRPr="00963F0D">
        <w:rPr>
          <w:szCs w:val="18"/>
        </w:rPr>
        <w:t>(Kristin M. Lord is Assistant Professor of Political Science and International Affairs at The George Washington University’s Elliott School of International Affairs, 2006, State University of New York, “The Perils and Promise of Global Transparency”)</w:t>
      </w:r>
    </w:p>
    <w:p w:rsidR="00FA61BF" w:rsidRDefault="00FA61BF" w:rsidP="00FA61BF">
      <w:r w:rsidRPr="004564EA">
        <w:rPr>
          <w:rStyle w:val="StyleBoldUnderline"/>
          <w:b/>
        </w:rPr>
        <w:t>Uncertainty is dangerous</w:t>
      </w:r>
      <w:r w:rsidRPr="004564EA">
        <w:rPr>
          <w:rStyle w:val="StyleBoldUnderline"/>
        </w:rPr>
        <w:t>, according to</w:t>
      </w:r>
      <w:r>
        <w:t xml:space="preserve"> the conventional wisdom regarding </w:t>
      </w:r>
      <w:r w:rsidRPr="004564EA">
        <w:rPr>
          <w:rStyle w:val="StyleBoldUnderline"/>
        </w:rPr>
        <w:t>international politics</w:t>
      </w:r>
      <w:r>
        <w:t xml:space="preserve">. </w:t>
      </w:r>
      <w:r w:rsidRPr="004564EA">
        <w:rPr>
          <w:rStyle w:val="StyleBoldUnderline"/>
          <w:b/>
        </w:rPr>
        <w:t>Uncertainty</w:t>
      </w:r>
      <w:r>
        <w:t xml:space="preserve"> about how others could use their military power </w:t>
      </w:r>
      <w:r w:rsidRPr="004564EA">
        <w:rPr>
          <w:rStyle w:val="StyleBoldUnderline"/>
          <w:b/>
        </w:rPr>
        <w:t>leads states to regard all power as a potential threat</w:t>
      </w:r>
      <w:r w:rsidRPr="004564EA">
        <w:rPr>
          <w:rStyle w:val="StyleBoldUnderline"/>
        </w:rPr>
        <w:t>, regardless of who bears that power</w:t>
      </w:r>
      <w:r>
        <w:t xml:space="preserve">. </w:t>
      </w:r>
      <w:r w:rsidRPr="004564EA">
        <w:rPr>
          <w:rStyle w:val="StyleBoldUnderline"/>
        </w:rPr>
        <w:t>This makes states perpetually insecure and leads them to spend money on guns</w:t>
      </w:r>
      <w:r>
        <w:t xml:space="preserve"> rather than on butter, </w:t>
      </w:r>
      <w:r w:rsidRPr="004564EA">
        <w:rPr>
          <w:rStyle w:val="StyleBoldUnderline"/>
        </w:rPr>
        <w:t>diverting scarce resources away from other needs</w:t>
      </w:r>
      <w:r>
        <w:t xml:space="preserve">.3 </w:t>
      </w:r>
      <w:r w:rsidRPr="004564EA">
        <w:rPr>
          <w:rStyle w:val="StyleBoldUnderline"/>
        </w:rPr>
        <w:t xml:space="preserve">Military spending, reciprocated by equally nervous societies, </w:t>
      </w:r>
      <w:r w:rsidRPr="004564EA">
        <w:rPr>
          <w:rStyle w:val="StyleBoldUnderline"/>
          <w:b/>
        </w:rPr>
        <w:t>encourages arms races</w:t>
      </w:r>
      <w:r w:rsidRPr="004564EA">
        <w:rPr>
          <w:rStyle w:val="StyleBoldUnderline"/>
        </w:rPr>
        <w:t xml:space="preserve"> that make no one more secure and sometimes escalate to war</w:t>
      </w:r>
      <w:r>
        <w:t xml:space="preserve">. </w:t>
      </w:r>
      <w:r w:rsidRPr="004564EA">
        <w:rPr>
          <w:rStyle w:val="StyleBoldUnderline"/>
          <w:b/>
        </w:rPr>
        <w:t>Uncertainty also leads states to make poor or counterproductive decisions</w:t>
      </w:r>
      <w:r w:rsidRPr="004564EA">
        <w:rPr>
          <w:rStyle w:val="StyleBoldUnderline"/>
        </w:rPr>
        <w:t>. Inaccurate estimates of relative military strength lead states to initiate wars they will lose. Ill-informed states misperceive their neighbors’ intentions and inadvertently provoke wars</w:t>
      </w:r>
      <w:r>
        <w:t xml:space="preserve">. Conflicts of interest escalate to violence when states fail to recognize mutually acceptable solutions short of war. </w:t>
      </w:r>
      <w:r w:rsidRPr="004564EA">
        <w:rPr>
          <w:rStyle w:val="StyleBoldUnderline"/>
        </w:rPr>
        <w:t>Fear that others will cheat prevents states from forming agreements such as arms control treaties that could make them more secure</w:t>
      </w:r>
      <w:r>
        <w:t xml:space="preserve">. </w:t>
      </w:r>
      <w:r w:rsidRPr="004564EA">
        <w:rPr>
          <w:rStyle w:val="StyleBoldUnderline"/>
        </w:rPr>
        <w:t xml:space="preserve">Though </w:t>
      </w:r>
      <w:r w:rsidRPr="004564EA">
        <w:rPr>
          <w:rStyle w:val="StyleBoldUnderline"/>
          <w:b/>
        </w:rPr>
        <w:t xml:space="preserve">nations </w:t>
      </w:r>
      <w:r w:rsidRPr="004564EA">
        <w:rPr>
          <w:rStyle w:val="StyleBoldUnderline"/>
        </w:rPr>
        <w:t xml:space="preserve">willingly </w:t>
      </w:r>
      <w:r w:rsidRPr="004564EA">
        <w:rPr>
          <w:rStyle w:val="StyleBoldUnderline"/>
          <w:b/>
        </w:rPr>
        <w:t>enter conflicts</w:t>
      </w:r>
      <w:r w:rsidRPr="004564EA">
        <w:rPr>
          <w:rStyle w:val="StyleBoldUnderline"/>
        </w:rPr>
        <w:t xml:space="preserve"> when threats are real, they do so </w:t>
      </w:r>
      <w:r w:rsidRPr="004564EA">
        <w:rPr>
          <w:rStyle w:val="StyleBoldUnderline"/>
          <w:b/>
        </w:rPr>
        <w:t>needlessly when conflicts result from misperception</w:t>
      </w:r>
      <w:r>
        <w:t xml:space="preserve">, 23 </w:t>
      </w:r>
      <w:proofErr w:type="gramStart"/>
      <w:r>
        <w:t>miscalculation</w:t>
      </w:r>
      <w:proofErr w:type="gramEnd"/>
      <w:r>
        <w:t xml:space="preserve">, or uncertainty about the motivations of other states. </w:t>
      </w:r>
      <w:r w:rsidRPr="004564EA">
        <w:rPr>
          <w:rStyle w:val="StyleBoldUnderline"/>
        </w:rPr>
        <w:t xml:space="preserve">Such unwanted conflicts should be the easiest to prevent. </w:t>
      </w:r>
      <w:r w:rsidRPr="004564EA">
        <w:rPr>
          <w:rStyle w:val="StyleBoldUnderline"/>
          <w:b/>
        </w:rPr>
        <w:t>The hope for transparency is that increased knowledge and international understanding will help states to prevent unnecessary wars and to devote their resources to more productive causes</w:t>
      </w:r>
      <w:r w:rsidRPr="004564EA">
        <w:rPr>
          <w:b/>
        </w:rPr>
        <w:t xml:space="preserve">. </w:t>
      </w:r>
      <w:r w:rsidRPr="004564EA">
        <w:rPr>
          <w:rStyle w:val="StyleBoldUnderline"/>
          <w:b/>
        </w:rPr>
        <w:t>Greater transparency should reduce</w:t>
      </w:r>
      <w:r>
        <w:t>—though not eliminate—</w:t>
      </w:r>
      <w:r w:rsidRPr="004564EA">
        <w:rPr>
          <w:rStyle w:val="StyleBoldUnderline"/>
          <w:b/>
        </w:rPr>
        <w:t>international uncertainty by providing states with more and better information about the intentions, capabilities, and priorities of other states</w:t>
      </w:r>
      <w:r>
        <w:t xml:space="preserve">. </w:t>
      </w:r>
      <w:r w:rsidRPr="004564EA">
        <w:rPr>
          <w:rStyle w:val="StyleBoldUnderline"/>
          <w:b/>
        </w:rPr>
        <w:t>This information, in turn, should reduce misperceptions</w:t>
      </w:r>
      <w:r>
        <w:t xml:space="preserve"> (defined as false interpretations of information) </w:t>
      </w:r>
      <w:r w:rsidRPr="004564EA">
        <w:rPr>
          <w:rStyle w:val="StyleBoldUnderline"/>
          <w:b/>
        </w:rPr>
        <w:t>and miscalculations</w:t>
      </w:r>
      <w:r>
        <w:t xml:space="preserve"> (defined as plans based on misperceptions). A lack of information is certainly not the only reason for misperceptions and miscalculations, but misguided views are harder to maintain in the face of overwhelming evidence to the contrary</w:t>
      </w:r>
    </w:p>
    <w:p w:rsidR="00FA61BF" w:rsidRDefault="00FA61BF" w:rsidP="00FA61BF"/>
    <w:p w:rsidR="00FA61BF" w:rsidRDefault="00FA61BF" w:rsidP="00FA61BF">
      <w:pPr>
        <w:pStyle w:val="Heading4"/>
      </w:pPr>
      <w:r>
        <w:t>Military Transparency &amp; Dialogue improves relations.</w:t>
      </w:r>
    </w:p>
    <w:p w:rsidR="00FA61BF" w:rsidRPr="009A5641" w:rsidRDefault="00FA61BF" w:rsidP="00FA61BF">
      <w:pPr>
        <w:rPr>
          <w:sz w:val="16"/>
        </w:rPr>
      </w:pPr>
      <w:r>
        <w:rPr>
          <w:sz w:val="24"/>
        </w:rPr>
        <w:t xml:space="preserve">Weitz 14 </w:t>
      </w:r>
      <w:r>
        <w:rPr>
          <w:sz w:val="16"/>
        </w:rPr>
        <w:t>(</w:t>
      </w:r>
      <w:proofErr w:type="gramStart"/>
      <w:r>
        <w:rPr>
          <w:sz w:val="16"/>
        </w:rPr>
        <w:t>Richard,Senior</w:t>
      </w:r>
      <w:proofErr w:type="gramEnd"/>
      <w:r>
        <w:rPr>
          <w:sz w:val="16"/>
        </w:rPr>
        <w:t xml:space="preserve"> fellow center for political and military affairs, available: </w:t>
      </w:r>
      <w:hyperlink r:id="rId115" w:history="1">
        <w:r w:rsidRPr="00557361">
          <w:rPr>
            <w:rStyle w:val="Hyperlink"/>
            <w:sz w:val="16"/>
          </w:rPr>
          <w:t>http://www.worldpoliticsreview.com/articles/13793/increased-military-transparency-lifts-veil-on-u-s-china-tensions</w:t>
        </w:r>
      </w:hyperlink>
      <w:r>
        <w:rPr>
          <w:sz w:val="16"/>
        </w:rPr>
        <w:t xml:space="preserve"> </w:t>
      </w:r>
      <w:r>
        <w:rPr>
          <w:i/>
          <w:sz w:val="16"/>
        </w:rPr>
        <w:t xml:space="preserve">World Politics Review, </w:t>
      </w:r>
      <w:r>
        <w:rPr>
          <w:sz w:val="16"/>
        </w:rPr>
        <w:t>accessed: 06/25/2016) KAB</w:t>
      </w:r>
    </w:p>
    <w:p w:rsidR="00FA61BF" w:rsidRDefault="00FA61BF" w:rsidP="00FA61BF">
      <w:r w:rsidRPr="009A5641">
        <w:rPr>
          <w:sz w:val="16"/>
        </w:rPr>
        <w:t>Last week’s visit of Gen. Fang Fenghui</w:t>
      </w:r>
      <w:r w:rsidRPr="009A5641">
        <w:t xml:space="preserve">, </w:t>
      </w:r>
      <w:r w:rsidRPr="005B0AF6">
        <w:rPr>
          <w:b/>
          <w:highlight w:val="yellow"/>
          <w:u w:val="single"/>
        </w:rPr>
        <w:t>China’s highest-ranking military officer</w:t>
      </w:r>
      <w:r w:rsidRPr="009A5641">
        <w:rPr>
          <w:sz w:val="16"/>
        </w:rPr>
        <w:t xml:space="preserve">, to the United States both </w:t>
      </w:r>
      <w:r w:rsidRPr="005B0AF6">
        <w:rPr>
          <w:b/>
          <w:highlight w:val="yellow"/>
          <w:u w:val="single"/>
        </w:rPr>
        <w:t>testified to the improvement in bilateral military relations and</w:t>
      </w:r>
      <w:r w:rsidRPr="009A5641">
        <w:t xml:space="preserve"> </w:t>
      </w:r>
      <w:r w:rsidRPr="009A5641">
        <w:rPr>
          <w:sz w:val="16"/>
        </w:rPr>
        <w:t>highlighted the continuing differences between these two military powers. Fang, the chief of the People’s Liberation Army (PLA) General Staff, initially spent two days in San Diego, where he met the head of the U.S. Pacific Command, Adm. Samuel J. Locklear, and</w:t>
      </w:r>
      <w:r w:rsidRPr="009A5641">
        <w:t xml:space="preserve"> </w:t>
      </w:r>
      <w:r w:rsidRPr="005B0AF6">
        <w:rPr>
          <w:b/>
          <w:highlight w:val="yellow"/>
          <w:u w:val="single"/>
        </w:rPr>
        <w:t>toured the aircraft carrier USS Ronald Reagan, a littoral combat ship and the regional Marine Corps Recruit Depot</w:t>
      </w:r>
      <w:r w:rsidRPr="009A5641">
        <w:t>.</w:t>
      </w:r>
      <w:r w:rsidRPr="009A5641">
        <w:rPr>
          <w:sz w:val="16"/>
        </w:rPr>
        <w:t xml:space="preserve"> He then traveled to Washington to meet with his U.S. counterpart and official host, Chairman of the U.S. Joint Chiefs of Staff Martin Dempsey, who had conducted a visit to China last year. Fang also conferred with Vice President Joseph Biden and the new deputy defense secretary, Robert Work. (U.S. Defense Secretary Chuck Hagel was in the Persian Gulf.)</w:t>
      </w:r>
      <w:r w:rsidRPr="009A5641">
        <w:t xml:space="preserve"> </w:t>
      </w:r>
      <w:r w:rsidRPr="005B0AF6">
        <w:rPr>
          <w:b/>
          <w:highlight w:val="yellow"/>
          <w:u w:val="single"/>
        </w:rPr>
        <w:t>Fang then toured U.S. Army Forces Command in Ft. Bragg, North Carolina</w:t>
      </w:r>
      <w:r w:rsidRPr="009A5641">
        <w:t xml:space="preserve">, </w:t>
      </w:r>
      <w:r w:rsidRPr="009A5641">
        <w:rPr>
          <w:sz w:val="16"/>
        </w:rPr>
        <w:t>and held meetings in New York.</w:t>
      </w:r>
      <w:r w:rsidRPr="009A5641">
        <w:t xml:space="preserve"> </w:t>
      </w:r>
      <w:r w:rsidRPr="005B0AF6">
        <w:rPr>
          <w:b/>
          <w:highlight w:val="yellow"/>
          <w:u w:val="single"/>
        </w:rPr>
        <w:t>Fang’s sojourn is the latest in a series of high-level exchanges between the two countries’ militaries</w:t>
      </w:r>
      <w:r w:rsidRPr="009A5641">
        <w:rPr>
          <w:b/>
          <w:u w:val="single"/>
        </w:rPr>
        <w:t>.</w:t>
      </w:r>
      <w:r w:rsidRPr="009A5641">
        <w:rPr>
          <w:sz w:val="16"/>
        </w:rPr>
        <w:t xml:space="preserve"> Hagel </w:t>
      </w:r>
      <w:hyperlink r:id="rId116" w:tgtFrame="_blank" w:history="1">
        <w:r w:rsidRPr="009A5641">
          <w:rPr>
            <w:rStyle w:val="Hyperlink"/>
            <w:sz w:val="16"/>
          </w:rPr>
          <w:t>spent several days in China</w:t>
        </w:r>
      </w:hyperlink>
      <w:r w:rsidRPr="009A5641">
        <w:rPr>
          <w:sz w:val="16"/>
        </w:rPr>
        <w:t xml:space="preserve"> last month, his first official visit as defense secretary. He became the first senior foreign official to tour China’s aircraft carrier, met with Chinese military and political leaders and agreed to what the Chinese commentators referred to as a “seven-point consensus” on bilateral defense ties based on the new model of China-U.S. relations endorsed by both countries’ presidents in 2012. In addition to agreeing to hold more exchanges on security issues and to expand practical collaboration, the two militaries committed to establishing a secure video teleconferencing capability and maritime notification system between them and to follow agreed norms of behavior when their navy and air forces operate in each other’s proximity. However, the visit also saw Hagel engage in testy exchanges with some Chinese military leaders over Beijing’s policies toward Japan and other issues. Last summer, Chinese Defense Minister Chang Wanquan made a four-day swing through the United States that saw him visit the headquarters of U.S. Northern Command and engage in his own frank exchanges with his U.S. counterparts. </w:t>
      </w:r>
      <w:r w:rsidRPr="005B0AF6">
        <w:rPr>
          <w:b/>
          <w:highlight w:val="yellow"/>
          <w:u w:val="single"/>
        </w:rPr>
        <w:t>Other recent high-level defense exchanges have included trips to China</w:t>
      </w:r>
      <w:r w:rsidRPr="009A5641">
        <w:t xml:space="preserve"> </w:t>
      </w:r>
      <w:r w:rsidRPr="009A5641">
        <w:rPr>
          <w:sz w:val="16"/>
        </w:rPr>
        <w:t xml:space="preserve">by U.S. Army Chief of Staff Gen. Raymond Odierno and U.S. Air Force Chief of Staff Gen. Mark Welsh as well as a trip to the United States by Adm. Wu Shengli, head of the PLA Navy (PLAN). Dozens of PLAN midshipmen have participated in an exchange program with the U.S. Naval Academy, laying the basis for future partnerships. The two governments also decided to establish regular contacts between the planning staffs of the PLA and the U.S. Joint Chiefs of Staff, which could further </w:t>
      </w:r>
      <w:proofErr w:type="gramStart"/>
      <w:r w:rsidRPr="009A5641">
        <w:rPr>
          <w:sz w:val="16"/>
        </w:rPr>
        <w:t>needed</w:t>
      </w:r>
      <w:proofErr w:type="gramEnd"/>
      <w:r w:rsidRPr="009A5641">
        <w:rPr>
          <w:sz w:val="16"/>
        </w:rPr>
        <w:t xml:space="preserve"> dialogue on anticipating and managing future military contingencies. Later this year, the PLAN will, for the first time, become a full participant in the U.S.-led Rim of the Pacific exercise (RIMPAC), the world’s largest multinational naval drill. RIMPAC 14, the 24th exercise in the series, will occur from June 26 to Aug. 1 around Hawaii and southern California, and involve some 25,000 personnel from 23 countries. During Hagel’s visit, the two sides confirmed that they would follow this large drill with a separate bilateral medical rescue exercise.</w:t>
      </w:r>
      <w:r w:rsidRPr="009A5641">
        <w:t xml:space="preserve"> </w:t>
      </w:r>
      <w:r w:rsidRPr="005B0AF6">
        <w:rPr>
          <w:b/>
          <w:highlight w:val="yellow"/>
          <w:u w:val="single"/>
        </w:rPr>
        <w:t>The</w:t>
      </w:r>
      <w:r w:rsidRPr="009A5641">
        <w:t xml:space="preserve"> </w:t>
      </w:r>
      <w:r w:rsidRPr="005B0AF6">
        <w:rPr>
          <w:b/>
          <w:highlight w:val="yellow"/>
          <w:u w:val="single"/>
        </w:rPr>
        <w:t>Chinese government has also tried to respond to U.S. complaints about its limited transparency by releasing more information</w:t>
      </w:r>
      <w:r w:rsidRPr="009A5641">
        <w:t xml:space="preserve"> </w:t>
      </w:r>
      <w:r w:rsidRPr="009A5641">
        <w:rPr>
          <w:sz w:val="16"/>
        </w:rPr>
        <w:t>about its programs and policies, while the Chinese media has offered more details about PLA activities and the units engaged in them.</w:t>
      </w:r>
      <w:r w:rsidRPr="009A5641">
        <w:rPr>
          <w:b/>
          <w:u w:val="single"/>
        </w:rPr>
        <w:t xml:space="preserve"> </w:t>
      </w:r>
      <w:r w:rsidRPr="005B0AF6">
        <w:rPr>
          <w:b/>
          <w:highlight w:val="yellow"/>
          <w:u w:val="single"/>
        </w:rPr>
        <w:t>The government and media now also release more information about the country’s new weapons systems</w:t>
      </w:r>
      <w:r w:rsidRPr="009A5641">
        <w:t xml:space="preserve">. Of course, one consequence of </w:t>
      </w:r>
      <w:r w:rsidRPr="005B0AF6">
        <w:rPr>
          <w:b/>
          <w:highlight w:val="yellow"/>
          <w:u w:val="single"/>
        </w:rPr>
        <w:t>this increased transparency is to make more evident the differences between the two countries’ national security establishments</w:t>
      </w:r>
      <w:r w:rsidRPr="009A5641">
        <w:t xml:space="preserve">. </w:t>
      </w:r>
      <w:r w:rsidRPr="009A5641">
        <w:rPr>
          <w:sz w:val="16"/>
        </w:rPr>
        <w:t xml:space="preserve">In particular, whereas in the past the Chinese tended to downplay diverging views by emphasizing common interests and the possibility of “win-win” outcomes, now they don’t hesitate to frankly address differences. This new situation was in evidence last week. In his Pentagon press conference with Fang, </w:t>
      </w:r>
      <w:hyperlink r:id="rId117" w:tgtFrame="_blank" w:history="1">
        <w:r w:rsidRPr="009A5641">
          <w:rPr>
            <w:sz w:val="16"/>
          </w:rPr>
          <w:t>Dempsey said</w:t>
        </w:r>
      </w:hyperlink>
      <w:r w:rsidRPr="009A5641">
        <w:rPr>
          <w:sz w:val="16"/>
        </w:rPr>
        <w:t>, “</w:t>
      </w:r>
      <w:r w:rsidRPr="005B0AF6">
        <w:rPr>
          <w:b/>
          <w:highlight w:val="yellow"/>
          <w:u w:val="single"/>
        </w:rPr>
        <w:t>We had a refreshingly frank and open discussion on our mutual concerns and differing opinions</w:t>
      </w:r>
      <w:r w:rsidRPr="009A5641">
        <w:t xml:space="preserve">.” </w:t>
      </w:r>
      <w:r w:rsidRPr="009A5641">
        <w:rPr>
          <w:sz w:val="16"/>
        </w:rPr>
        <w:t>With respect to the tensions in the South China Sea</w:t>
      </w:r>
      <w:r w:rsidRPr="009A5641">
        <w:rPr>
          <w:b/>
          <w:sz w:val="16"/>
          <w:u w:val="single"/>
        </w:rPr>
        <w:t xml:space="preserve">, </w:t>
      </w:r>
      <w:r w:rsidRPr="005B0AF6">
        <w:rPr>
          <w:b/>
          <w:highlight w:val="yellow"/>
          <w:u w:val="single"/>
        </w:rPr>
        <w:t>Dempsey</w:t>
      </w:r>
      <w:r w:rsidRPr="009A5641">
        <w:t xml:space="preserve"> </w:t>
      </w:r>
      <w:r w:rsidRPr="009A5641">
        <w:rPr>
          <w:sz w:val="16"/>
        </w:rPr>
        <w:t>cautioned that provocative actions could result in confrontations</w:t>
      </w:r>
      <w:r w:rsidRPr="009A5641">
        <w:t xml:space="preserve"> </w:t>
      </w:r>
      <w:r w:rsidRPr="009A5641">
        <w:rPr>
          <w:sz w:val="16"/>
        </w:rPr>
        <w:t>and</w:t>
      </w:r>
      <w:r w:rsidRPr="009A5641">
        <w:t xml:space="preserve"> </w:t>
      </w:r>
      <w:r w:rsidRPr="005B0AF6">
        <w:rPr>
          <w:b/>
          <w:highlight w:val="yellow"/>
          <w:u w:val="single"/>
        </w:rPr>
        <w:t>called for resolving disputes “through dialogue and international law</w:t>
      </w:r>
      <w:r w:rsidRPr="009A5641">
        <w:t xml:space="preserve">.”. </w:t>
      </w:r>
    </w:p>
    <w:p w:rsidR="00FA61BF" w:rsidRDefault="00FA61BF" w:rsidP="00FA61BF">
      <w:pPr>
        <w:rPr>
          <w:rFonts w:asciiTheme="minorHAnsi" w:hAnsiTheme="minorHAnsi"/>
        </w:rPr>
      </w:pPr>
    </w:p>
    <w:p w:rsidR="00B047FA" w:rsidRPr="00B047FA" w:rsidRDefault="00B047FA" w:rsidP="00B047FA">
      <w:pPr>
        <w:pStyle w:val="Heading3"/>
      </w:pPr>
      <w:r>
        <w:t>2AC – Thumper – Air to Air</w:t>
      </w:r>
    </w:p>
    <w:p w:rsidR="00B047FA" w:rsidRPr="00BC435E" w:rsidRDefault="00B047FA" w:rsidP="00B047FA">
      <w:pPr>
        <w:pStyle w:val="Heading4"/>
      </w:pPr>
      <w:r>
        <w:t>Military Agreement over Collaboration and Air to Air annex thumps</w:t>
      </w:r>
    </w:p>
    <w:p w:rsidR="00B047FA" w:rsidRDefault="00B047FA" w:rsidP="00B047FA">
      <w:r w:rsidRPr="00BC435E">
        <w:rPr>
          <w:rStyle w:val="Style13ptBold"/>
        </w:rPr>
        <w:t>Rt</w:t>
      </w:r>
      <w:r>
        <w:t xml:space="preserve"> JUNE</w:t>
      </w:r>
      <w:r w:rsidRPr="00BC435E">
        <w:rPr>
          <w:rStyle w:val="Style13ptBold"/>
        </w:rPr>
        <w:t xml:space="preserve"> 2015</w:t>
      </w:r>
      <w:r>
        <w:t>(US, China strike deal, set to hold joint military drills, https://www.rt.com/news/267241-china-us-drills-agreement/)/JS</w:t>
      </w:r>
    </w:p>
    <w:p w:rsidR="00B047FA" w:rsidRPr="00567B25" w:rsidRDefault="00B047FA" w:rsidP="00B047FA">
      <w:pPr>
        <w:rPr>
          <w:sz w:val="16"/>
        </w:rPr>
      </w:pPr>
      <w:r w:rsidRPr="00567B25">
        <w:rPr>
          <w:sz w:val="16"/>
        </w:rPr>
        <w:t xml:space="preserve">The </w:t>
      </w:r>
      <w:r w:rsidRPr="005B0AF6">
        <w:rPr>
          <w:rStyle w:val="StyleBoldUnderline"/>
          <w:highlight w:val="yellow"/>
        </w:rPr>
        <w:t>US and China have signed a rare agreement to strengthen ties and develop a more productive</w:t>
      </w:r>
      <w:r w:rsidRPr="00BC435E">
        <w:rPr>
          <w:rStyle w:val="StyleBoldUnderline"/>
        </w:rPr>
        <w:t xml:space="preserve"> military </w:t>
      </w:r>
      <w:r w:rsidRPr="005B0AF6">
        <w:rPr>
          <w:rStyle w:val="StyleBoldUnderline"/>
          <w:highlight w:val="yellow"/>
        </w:rPr>
        <w:t>relationship.</w:t>
      </w:r>
      <w:r w:rsidRPr="00567B25">
        <w:rPr>
          <w:sz w:val="16"/>
        </w:rPr>
        <w:t xml:space="preserve"> However, mistrust still remains, with Beijing saying progress can only be made if Washington respects China’s South China Sea ambitions. The understanding mainly concerns a deepening of cooperation between the two nations, following a meeting between Fan Changlong, the vice chairman of China’s Central Military Commission and US Defense Secretary, Ashton Carter. Fan and US army Chief of Staff Raymond Odierno witnessed the signing of the dialogue understanding at the National Defense University in Washington, DC. Washington and </w:t>
      </w:r>
      <w:r w:rsidRPr="005B0AF6">
        <w:rPr>
          <w:rStyle w:val="StyleBoldUnderline"/>
          <w:highlight w:val="yellow"/>
        </w:rPr>
        <w:t>Beijing will</w:t>
      </w:r>
      <w:r w:rsidRPr="00BC435E">
        <w:rPr>
          <w:rStyle w:val="StyleBoldUnderline"/>
        </w:rPr>
        <w:t xml:space="preserve"> look to </w:t>
      </w:r>
      <w:r w:rsidRPr="005B0AF6">
        <w:rPr>
          <w:rStyle w:val="StyleBoldUnderline"/>
          <w:highlight w:val="yellow"/>
        </w:rPr>
        <w:t>collaborate over issues such as</w:t>
      </w:r>
      <w:r w:rsidRPr="00BC435E">
        <w:rPr>
          <w:rStyle w:val="StyleBoldUnderline"/>
        </w:rPr>
        <w:t xml:space="preserve"> disaster response, peacekeeping, and </w:t>
      </w:r>
      <w:r w:rsidRPr="005B0AF6">
        <w:rPr>
          <w:rStyle w:val="StyleBoldUnderline"/>
          <w:highlight w:val="yellow"/>
        </w:rPr>
        <w:t>counter-piracy,</w:t>
      </w:r>
      <w:r w:rsidRPr="00BC435E">
        <w:rPr>
          <w:rStyle w:val="StyleBoldUnderline"/>
        </w:rPr>
        <w:t xml:space="preserve"> while there was even talk of the two countries conducting drills together in the future.</w:t>
      </w:r>
      <w:r w:rsidRPr="00567B25">
        <w:rPr>
          <w:sz w:val="16"/>
        </w:rPr>
        <w:t xml:space="preserve"> Guan Youfei, the director of foreign affairs from the Ministry of Defense mentioned that </w:t>
      </w:r>
      <w:r w:rsidRPr="00BC435E">
        <w:rPr>
          <w:rStyle w:val="StyleBoldUnderline"/>
        </w:rPr>
        <w:t xml:space="preserve">the </w:t>
      </w:r>
      <w:r w:rsidRPr="005B0AF6">
        <w:rPr>
          <w:rStyle w:val="StyleBoldUnderline"/>
          <w:highlight w:val="yellow"/>
        </w:rPr>
        <w:t>two armies could hold joint land exercises next year, in</w:t>
      </w:r>
      <w:r w:rsidRPr="00BC435E">
        <w:rPr>
          <w:rStyle w:val="StyleBoldUnderline"/>
        </w:rPr>
        <w:t xml:space="preserve"> what is the first document signed between the military forces of the US and China in years. They also </w:t>
      </w:r>
      <w:r w:rsidRPr="005B0AF6">
        <w:rPr>
          <w:rStyle w:val="StyleBoldUnderline"/>
          <w:highlight w:val="yellow"/>
        </w:rPr>
        <w:t>reaffirmed a commitment to reaching a consensus to the air-to-air annex</w:t>
      </w:r>
      <w:r w:rsidRPr="00BC435E">
        <w:rPr>
          <w:rStyle w:val="StyleBoldUnderline"/>
        </w:rPr>
        <w:t xml:space="preserve"> before the visit of Chinese President Xi Jinping to the US in September</w:t>
      </w:r>
      <w:r w:rsidRPr="00567B25">
        <w:rPr>
          <w:sz w:val="16"/>
        </w:rPr>
        <w:t xml:space="preserve">. Carter says that that </w:t>
      </w:r>
      <w:r w:rsidRPr="005B0AF6">
        <w:rPr>
          <w:rStyle w:val="StyleBoldUnderline"/>
          <w:highlight w:val="yellow"/>
        </w:rPr>
        <w:t>the annex will help to reduce the chance of misunderstandings or accidents between the two countries occurring</w:t>
      </w:r>
      <w:r w:rsidRPr="00BC435E">
        <w:rPr>
          <w:rStyle w:val="StyleBoldUnderline"/>
        </w:rPr>
        <w:t>, when aircraft are operating in close proximity.</w:t>
      </w:r>
      <w:r w:rsidRPr="00567B25">
        <w:rPr>
          <w:sz w:val="16"/>
        </w:rPr>
        <w:t xml:space="preserve"> Major General Yao Yunzhu, who is a senior researcher at the Chinese Academy of Military Science was also positive of the move, saying: "</w:t>
      </w:r>
      <w:r w:rsidRPr="00BC435E">
        <w:rPr>
          <w:rStyle w:val="StyleBoldUnderline"/>
        </w:rPr>
        <w:t>The annex on air-to-air encounters aims to prevent crises, while the dialogue mechanism between the armies mainly helps with cooperation</w:t>
      </w:r>
      <w:r w:rsidRPr="00567B25">
        <w:rPr>
          <w:sz w:val="16"/>
        </w:rPr>
        <w:t xml:space="preserve">," the China Daily publication reported. Guan also added that the two sides could hold joint exercises, but the main aim would only be to see if the terms of the agreements were being implemented properly. He added that </w:t>
      </w:r>
      <w:r w:rsidRPr="00BC435E">
        <w:rPr>
          <w:rStyle w:val="StyleBoldUnderline"/>
        </w:rPr>
        <w:t>China had been invited by the US to take part in the Rim of the Pacific</w:t>
      </w:r>
      <w:r w:rsidRPr="00567B25">
        <w:rPr>
          <w:sz w:val="16"/>
        </w:rPr>
        <w:t xml:space="preserve"> Exercises, despite opposition from other participants. Beijing actually took part in the last holding of the biennale event in 2014, which included 22 participants and six observers. However, despite all the perceived good will between Washington and Beijing, a lot of mistrust still remains between the two. During his visit to the US, Fan also urged Washington to reduce its military activities in the South China Sea, which has becoming a sticking point between the two nations. Meanwhile, the US also brought up the point. “Secretary Carter reiterated US concerns on the South China Sea, and called on China and all claimants to implement a lasting halt on land reclamation, cease further militarization, and pursue a peaceful resolution of territorial disputes in accordance with international law,” the Pentagon said in a statement, published on the Department of Defense website. </w:t>
      </w:r>
    </w:p>
    <w:p w:rsidR="00B047FA" w:rsidRDefault="00B047FA" w:rsidP="00B047FA">
      <w:pPr>
        <w:pStyle w:val="Heading3"/>
      </w:pPr>
      <w:r>
        <w:t>2AC – Thumper – Anti-Piracy</w:t>
      </w:r>
    </w:p>
    <w:p w:rsidR="00B047FA" w:rsidRPr="00ED2B2A" w:rsidRDefault="00B047FA" w:rsidP="00B047FA">
      <w:pPr>
        <w:pStyle w:val="Heading4"/>
      </w:pPr>
      <w:r>
        <w:t>Anti-Piracy exercise thumps</w:t>
      </w:r>
    </w:p>
    <w:p w:rsidR="00B047FA" w:rsidRDefault="00B047FA" w:rsidP="00B047FA">
      <w:r>
        <w:t xml:space="preserve">Travis </w:t>
      </w:r>
      <w:r w:rsidRPr="00670B24">
        <w:rPr>
          <w:rStyle w:val="Style13ptBold"/>
        </w:rPr>
        <w:t>Alston and</w:t>
      </w:r>
      <w:r>
        <w:t xml:space="preserve"> Eric</w:t>
      </w:r>
      <w:r w:rsidRPr="00670B24">
        <w:rPr>
          <w:rStyle w:val="Style13ptBold"/>
        </w:rPr>
        <w:t xml:space="preserve"> Coffer</w:t>
      </w:r>
      <w:r>
        <w:t xml:space="preserve"> December</w:t>
      </w:r>
      <w:r w:rsidRPr="00670B24">
        <w:rPr>
          <w:rStyle w:val="Style13ptBold"/>
        </w:rPr>
        <w:t xml:space="preserve"> 2014 </w:t>
      </w:r>
      <w:r>
        <w:t>(Travis Alston is a Mass Communication Specialist 1</w:t>
      </w:r>
      <w:r w:rsidRPr="00670B24">
        <w:rPr>
          <w:vertAlign w:val="superscript"/>
        </w:rPr>
        <w:t>st</w:t>
      </w:r>
      <w:r>
        <w:t xml:space="preserve"> Class and Eric Coffer is a Mass Communication Specialist 3</w:t>
      </w:r>
      <w:r w:rsidRPr="00670B24">
        <w:rPr>
          <w:vertAlign w:val="superscript"/>
        </w:rPr>
        <w:t>rd</w:t>
      </w:r>
      <w:r>
        <w:t xml:space="preserve"> Class, US, China Conduct Anti-Piracy Exercise, http://www.navy.mil/submit/display.asp?story_id=84858)/JS</w:t>
      </w:r>
    </w:p>
    <w:p w:rsidR="00B047FA" w:rsidRPr="00567B25" w:rsidRDefault="00B047FA" w:rsidP="00B047FA">
      <w:pPr>
        <w:rPr>
          <w:sz w:val="16"/>
        </w:rPr>
      </w:pPr>
      <w:r w:rsidRPr="00567B25">
        <w:rPr>
          <w:sz w:val="16"/>
        </w:rPr>
        <w:t xml:space="preserve">GULF OF ADEN (NNS) -- </w:t>
      </w:r>
      <w:r w:rsidRPr="005B0AF6">
        <w:rPr>
          <w:rStyle w:val="StyleBoldUnderline"/>
          <w:highlight w:val="yellow"/>
        </w:rPr>
        <w:t>The U.S. Navy'</w:t>
      </w:r>
      <w:r w:rsidRPr="00670B24">
        <w:rPr>
          <w:rStyle w:val="StyleBoldUnderline"/>
        </w:rPr>
        <w:t xml:space="preserve">s guided-missile destroyer USS Sterett (DDG 104) </w:t>
      </w:r>
      <w:r w:rsidRPr="005B0AF6">
        <w:rPr>
          <w:rStyle w:val="StyleBoldUnderline"/>
          <w:highlight w:val="yellow"/>
        </w:rPr>
        <w:t>and ships from the Chinese</w:t>
      </w:r>
      <w:r w:rsidRPr="00670B24">
        <w:rPr>
          <w:rStyle w:val="StyleBoldUnderline"/>
        </w:rPr>
        <w:t xml:space="preserve"> People's Liberation Army (</w:t>
      </w:r>
      <w:r w:rsidRPr="005B0AF6">
        <w:rPr>
          <w:rStyle w:val="StyleBoldUnderline"/>
          <w:highlight w:val="yellow"/>
        </w:rPr>
        <w:t>Navy</w:t>
      </w:r>
      <w:r w:rsidRPr="00670B24">
        <w:rPr>
          <w:rStyle w:val="StyleBoldUnderline"/>
        </w:rPr>
        <w:t xml:space="preserve">) PLA(N) </w:t>
      </w:r>
      <w:r w:rsidRPr="005B0AF6">
        <w:rPr>
          <w:rStyle w:val="StyleBoldUnderline"/>
          <w:highlight w:val="yellow"/>
        </w:rPr>
        <w:t>commenced a bilateral counter-piracy exercise</w:t>
      </w:r>
      <w:r w:rsidRPr="00670B24">
        <w:rPr>
          <w:rStyle w:val="StyleBoldUnderline"/>
        </w:rPr>
        <w:t>, U.S.-China Counter-Piracy Exercise 1</w:t>
      </w:r>
      <w:r w:rsidRPr="00861205">
        <w:rPr>
          <w:rStyle w:val="StyleBoldUnderline"/>
        </w:rPr>
        <w:t>5, in the Gulf of Aden and the Horn of Africa, Dec 11</w:t>
      </w:r>
      <w:r w:rsidRPr="00670B24">
        <w:rPr>
          <w:rStyle w:val="StyleBoldUnderline"/>
        </w:rPr>
        <w:t>. Aiming to promote partnership, strength and presenc</w:t>
      </w:r>
      <w:r w:rsidRPr="00861205">
        <w:rPr>
          <w:rStyle w:val="StyleBoldUnderline"/>
        </w:rPr>
        <w:t>e, the exercise includes combined visit, board, search, and seizure (VBSS) operations, communication exchanges, and various other aspects of naval operations</w:t>
      </w:r>
      <w:r w:rsidRPr="00567B25">
        <w:rPr>
          <w:sz w:val="16"/>
        </w:rPr>
        <w:t xml:space="preserve">. </w:t>
      </w:r>
      <w:r w:rsidRPr="00670B24">
        <w:rPr>
          <w:rStyle w:val="StyleBoldUnderline"/>
        </w:rPr>
        <w:t xml:space="preserve">This exercise </w:t>
      </w:r>
      <w:r w:rsidRPr="005B0AF6">
        <w:rPr>
          <w:rStyle w:val="StyleBoldUnderline"/>
          <w:highlight w:val="yellow"/>
        </w:rPr>
        <w:t>represents a long-standing united front toward counter-piracy operations shared by these two world powers</w:t>
      </w:r>
      <w:r w:rsidRPr="00567B25">
        <w:rPr>
          <w:sz w:val="16"/>
        </w:rPr>
        <w:t xml:space="preserve">. "The exercise allows us to address our common regional and global interest," said Capt. Doug Stuffle, commander, U.S. Navy Destroyer Squadron (DESRON) 1. "It helps </w:t>
      </w:r>
      <w:r w:rsidRPr="00861205">
        <w:rPr>
          <w:rStyle w:val="StyleBoldUnderline"/>
        </w:rPr>
        <w:t>both nations pursue a healthy, stable, reliable and continuous bilateral relationship." Approximately 700 personnel from the U.S. and China navies will participate in the exercise</w:t>
      </w:r>
      <w:r w:rsidRPr="00567B25">
        <w:rPr>
          <w:sz w:val="16"/>
        </w:rPr>
        <w:t xml:space="preserve">, and it gives Sterett Sailors the opportunity to engage in a shared mission with other surface platforms. "Piracy is a long-standing problem, worldwide," said Cmdr. Theodore Nunamaker, Sterett commanding officer. "It has long been recognized as a problem that requires an international-cooperative solution. Certainly the U.S. 5th Fleet AOR [area of responsibility] is one of the focused points for that effort. Modern-day piracy has a far-reaching economic impact. Although much of the world's population will never encounter piracy, it has an impact on everyone, by increasing the cost of goods that are being shipped from place to place." Stuffle expressed that Sterett's crew, like all deployed U.S. naval forces, have trained to meet a variety of mission sets that are important to the nation's interest and stand ready to execute anti-piracy measures when directed. Both Stuffle and Nunamaker agree the ultimate goal of this exercise is to strengthen military-to-military relationships between the U.S. and its Chinese counter-parts. </w:t>
      </w:r>
      <w:r w:rsidRPr="00670B24">
        <w:rPr>
          <w:rStyle w:val="StyleBoldUnderline"/>
        </w:rPr>
        <w:t xml:space="preserve">The U.S. and Chinese navies conducted similar training, Aug. 20-25, 2013. "These </w:t>
      </w:r>
      <w:r w:rsidRPr="005B0AF6">
        <w:rPr>
          <w:rStyle w:val="StyleBoldUnderline"/>
          <w:highlight w:val="yellow"/>
        </w:rPr>
        <w:t>bi-lateral exercises</w:t>
      </w:r>
      <w:r w:rsidRPr="00670B24">
        <w:rPr>
          <w:rStyle w:val="StyleBoldUnderline"/>
        </w:rPr>
        <w:t xml:space="preserve"> help us establish clear paths for communication; they </w:t>
      </w:r>
      <w:r w:rsidRPr="005B0AF6">
        <w:rPr>
          <w:rStyle w:val="StyleBoldUnderline"/>
          <w:highlight w:val="yellow"/>
        </w:rPr>
        <w:t>encourage transparency</w:t>
      </w:r>
      <w:r w:rsidRPr="00670B24">
        <w:rPr>
          <w:rStyle w:val="StyleBoldUnderline"/>
        </w:rPr>
        <w:t xml:space="preserve"> of trust, </w:t>
      </w:r>
      <w:r w:rsidRPr="005B0AF6">
        <w:rPr>
          <w:rStyle w:val="StyleBoldUnderline"/>
          <w:highlight w:val="yellow"/>
        </w:rPr>
        <w:t>help us mitigate risk</w:t>
      </w:r>
      <w:r w:rsidRPr="00670B24">
        <w:rPr>
          <w:rStyle w:val="StyleBoldUnderline"/>
        </w:rPr>
        <w:t xml:space="preserve"> </w:t>
      </w:r>
      <w:r w:rsidRPr="005B0AF6">
        <w:rPr>
          <w:rStyle w:val="StyleBoldUnderline"/>
          <w:highlight w:val="yellow"/>
        </w:rPr>
        <w:t>and allow us to demonstrate cooperative efforts in the international community</w:t>
      </w:r>
      <w:r w:rsidRPr="00670B24">
        <w:rPr>
          <w:rStyle w:val="StyleBoldUnderline"/>
        </w:rPr>
        <w:t xml:space="preserve"> to help us work together to deal with transnational threats. </w:t>
      </w:r>
      <w:r w:rsidRPr="00567B25">
        <w:rPr>
          <w:sz w:val="16"/>
        </w:rPr>
        <w:t xml:space="preserve">In the end, we look to create a peaceful, stable and secure maritime domain," said Stuffle. Sterett is deployed as part of the Carl Vinson Carrier Strike Group and is supporting Operation Inherent Resolve conducting maritime security operations, strike operations in Iraq and Syria as directed and theater security cooperation efforts in the U.S. 5th Fleet area of responsibility. </w:t>
      </w:r>
    </w:p>
    <w:p w:rsidR="00B047FA" w:rsidRDefault="00B047FA" w:rsidP="00B047FA">
      <w:pPr>
        <w:pStyle w:val="Heading3"/>
      </w:pPr>
      <w:r>
        <w:t>2AC – Thumper – Anti-Terror</w:t>
      </w:r>
    </w:p>
    <w:p w:rsidR="00B047FA" w:rsidRDefault="00B047FA" w:rsidP="00B047FA">
      <w:pPr>
        <w:pStyle w:val="Heading4"/>
      </w:pPr>
      <w:r>
        <w:t>Anti-Terrorism agreement thumps</w:t>
      </w:r>
    </w:p>
    <w:p w:rsidR="00B047FA" w:rsidRDefault="00B047FA" w:rsidP="00B047FA">
      <w:r w:rsidRPr="00933318">
        <w:rPr>
          <w:rStyle w:val="Style13ptBold"/>
        </w:rPr>
        <w:t>China Daily</w:t>
      </w:r>
      <w:r>
        <w:t xml:space="preserve"> AUGUST </w:t>
      </w:r>
      <w:r w:rsidRPr="00933318">
        <w:rPr>
          <w:rStyle w:val="Style13ptBold"/>
        </w:rPr>
        <w:t>2015(</w:t>
      </w:r>
      <w:r>
        <w:t>China, US hold talks on anti-terror measures,http://www.china.org.cn/world/2015-08/05/content_36228362.htm)/JS</w:t>
      </w:r>
    </w:p>
    <w:p w:rsidR="00B047FA" w:rsidRDefault="00B047FA" w:rsidP="00B047FA">
      <w:pPr>
        <w:rPr>
          <w:rStyle w:val="StyleBoldUnderline"/>
        </w:rPr>
      </w:pPr>
      <w:r w:rsidRPr="00933318">
        <w:rPr>
          <w:sz w:val="16"/>
        </w:rPr>
        <w:t xml:space="preserve">Senior </w:t>
      </w:r>
      <w:r w:rsidRPr="006A4315">
        <w:rPr>
          <w:rStyle w:val="StyleBoldUnderline"/>
        </w:rPr>
        <w:t xml:space="preserve">diplomats from </w:t>
      </w:r>
      <w:r w:rsidRPr="005B0AF6">
        <w:rPr>
          <w:rStyle w:val="StyleBoldUnderline"/>
          <w:highlight w:val="yellow"/>
        </w:rPr>
        <w:t>China and the United States</w:t>
      </w:r>
      <w:r w:rsidRPr="006A4315">
        <w:rPr>
          <w:rStyle w:val="StyleBoldUnderline"/>
        </w:rPr>
        <w:t xml:space="preserve"> met in Beijing on Tuesday for the second China-US consultation on anti-terrorism issues as</w:t>
      </w:r>
      <w:r w:rsidRPr="00933318">
        <w:rPr>
          <w:sz w:val="16"/>
        </w:rPr>
        <w:t xml:space="preserve"> </w:t>
      </w:r>
      <w:r w:rsidRPr="00933318">
        <w:rPr>
          <w:rStyle w:val="StyleBoldUnderline"/>
        </w:rPr>
        <w:t>the world's two largest</w:t>
      </w:r>
      <w:r w:rsidRPr="00933318">
        <w:rPr>
          <w:sz w:val="16"/>
        </w:rPr>
        <w:t xml:space="preserve"> </w:t>
      </w:r>
      <w:r w:rsidRPr="006A4315">
        <w:rPr>
          <w:rStyle w:val="StyleBoldUnderline"/>
        </w:rPr>
        <w:t>e</w:t>
      </w:r>
      <w:r w:rsidRPr="005B0AF6">
        <w:rPr>
          <w:rStyle w:val="StyleBoldUnderline"/>
          <w:highlight w:val="yellow"/>
        </w:rPr>
        <w:t>conomies vowed to boost cooperation in anti-terror information sharing and law enforcemen</w:t>
      </w:r>
      <w:r w:rsidRPr="006A4315">
        <w:rPr>
          <w:rStyle w:val="StyleBoldUnderline"/>
        </w:rPr>
        <w:t>t.</w:t>
      </w:r>
      <w:r w:rsidRPr="00933318">
        <w:rPr>
          <w:sz w:val="16"/>
        </w:rPr>
        <w:t xml:space="preserve"> Terrorism struck China recently when a suicide bombing hit a hotel housing the Chinese embassy in Somalia in July, killing one and injuring four embassy staff members. </w:t>
      </w:r>
      <w:r w:rsidRPr="006A4315">
        <w:rPr>
          <w:rStyle w:val="StyleBoldUnderline"/>
        </w:rPr>
        <w:t>Both sides agreed that "the China-US efforts in enhancing bilateral and multilateral anti-terror cooperation serve the shared interests of both countries"</w:t>
      </w:r>
      <w:r w:rsidRPr="00933318">
        <w:rPr>
          <w:sz w:val="16"/>
        </w:rPr>
        <w:t xml:space="preserve">, according to a release on Tuesday by the Chinese Foreign Ministry following the second China-US counterterrorism consultation. They said Tuesday's talks were helpful in creating a positive atmosphere for the next stage of interactions, and agreed to hold a third round in the US "at an appropriate time". Vice-Foreign Minister Cheng Guoping and Tina Kaidanow, coordinator for counterterrorism at the US State Department, co-chaired the talk. Jin Canrong, a professor of international relations at Renmin University of China, observed that China has witnessed changes in terrorist threats against it recently. "In the past, China's major terror threats came from within the country. As China's interests overseas are expanding, a growing number of terrorist attacks focus on such interests," he said. Jin also noted an increasing common ground between China and the US when they are analyzing terrorist threats, which echoes the necessity for stronger teamwork. In July last year, Cheng and Kaidanow co-hosted the first consultation in Washington, and the two sides "achieved broad consensus", Xinhua News Agency said. China stressed the terrorist nature of the "East Turkestan Islamic Movement" and urged Washington to "energetically support and coordinate China's efforts in fighting against ETIM terrorist forces". According to a news release on </w:t>
      </w:r>
      <w:r w:rsidRPr="00933318">
        <w:rPr>
          <w:rStyle w:val="StyleBoldUnderline"/>
        </w:rPr>
        <w:t>June 24, Chinese government officials and industry experts accepted a US invitation to discuss best practices on stemming the illicit flow of chemical precursors and dual-use bomb components used by terrorists worldwide in improvised explosive devices</w:t>
      </w:r>
      <w:r w:rsidRPr="00933318">
        <w:rPr>
          <w:sz w:val="16"/>
        </w:rPr>
        <w:t xml:space="preserve">. Fu Xiaoqiang, an expert on South Asian studies at the China Institutes of Contemporary International Relations, said the </w:t>
      </w:r>
      <w:r w:rsidRPr="00933318">
        <w:rPr>
          <w:rStyle w:val="StyleBoldUnderline"/>
        </w:rPr>
        <w:t>tw</w:t>
      </w:r>
      <w:r w:rsidRPr="005B0AF6">
        <w:rPr>
          <w:rStyle w:val="StyleBoldUnderline"/>
          <w:highlight w:val="yellow"/>
        </w:rPr>
        <w:t>o countries should "reach a strategic consensus" on curbing terror organizations that have global reach</w:t>
      </w:r>
      <w:r w:rsidRPr="005B0AF6">
        <w:rPr>
          <w:sz w:val="16"/>
          <w:highlight w:val="yellow"/>
        </w:rPr>
        <w:t>.</w:t>
      </w:r>
      <w:r w:rsidRPr="00933318">
        <w:rPr>
          <w:sz w:val="16"/>
        </w:rPr>
        <w:t xml:space="preserve"> </w:t>
      </w:r>
      <w:r w:rsidRPr="00933318">
        <w:rPr>
          <w:rStyle w:val="StyleBoldUnderline"/>
        </w:rPr>
        <w:t>Pragmatic China-US cooperation to crack ETIM is necessary because the fight against regional terrorist groups is the precondition for reining in global organizatio</w:t>
      </w:r>
      <w:r w:rsidRPr="00933318">
        <w:rPr>
          <w:sz w:val="16"/>
        </w:rPr>
        <w:t xml:space="preserve">ns, Fu said. Anti-terrorism has also been high on the agenda of law enforcement departments. On April 9, State Councilor and Public Security Minister Guo Shengkun and visiting US Secretary of Homeland Security Jeh Johnson co-chaired the first ministerial meeting between the Chinese Ministry of Public Security and the US Homeland Security Department in Beijing. </w:t>
      </w:r>
      <w:r w:rsidRPr="00933318">
        <w:rPr>
          <w:rStyle w:val="StyleBoldUnderline"/>
        </w:rPr>
        <w:t>T</w:t>
      </w:r>
      <w:r w:rsidRPr="005B0AF6">
        <w:rPr>
          <w:rStyle w:val="StyleBoldUnderline"/>
          <w:highlight w:val="yellow"/>
        </w:rPr>
        <w:t>hey agreed to fortify cooperation in "anti-terrorism information exchanges involving foreign terrorists,</w:t>
      </w:r>
      <w:r w:rsidRPr="00933318">
        <w:rPr>
          <w:rStyle w:val="StyleBoldUnderline"/>
        </w:rPr>
        <w:t xml:space="preserve"> border controls, </w:t>
      </w:r>
      <w:r w:rsidRPr="005B0AF6">
        <w:rPr>
          <w:rStyle w:val="StyleBoldUnderline"/>
          <w:highlight w:val="yellow"/>
        </w:rPr>
        <w:t>anti-terrorism financing, cyberspace anti-terrorism and the fight against violent extremism".</w:t>
      </w:r>
      <w:r w:rsidRPr="00933318">
        <w:rPr>
          <w:rStyle w:val="StyleBoldUnderline"/>
        </w:rPr>
        <w:t xml:space="preserve"> </w:t>
      </w:r>
    </w:p>
    <w:p w:rsidR="00B047FA" w:rsidRPr="00B047FA" w:rsidRDefault="00B047FA" w:rsidP="00B047FA">
      <w:pPr>
        <w:pStyle w:val="Heading3"/>
      </w:pPr>
      <w:r>
        <w:t>2AC – Thumper – Cyber</w:t>
      </w:r>
    </w:p>
    <w:p w:rsidR="00B047FA" w:rsidRPr="006A3849" w:rsidRDefault="00B047FA" w:rsidP="00B047FA">
      <w:pPr>
        <w:pStyle w:val="Heading4"/>
      </w:pPr>
      <w:r w:rsidRPr="006A3849">
        <w:t>Cyber Military talks of transparency between the PRC and US are happening now, and will keep happening until the issue is resolved.</w:t>
      </w:r>
    </w:p>
    <w:p w:rsidR="00B047FA" w:rsidRPr="006A3849" w:rsidRDefault="00B047FA" w:rsidP="00B047FA">
      <w:pPr>
        <w:pStyle w:val="NormalWeb"/>
        <w:shd w:val="clear" w:color="auto" w:fill="FFFFFF"/>
        <w:spacing w:before="0" w:beforeAutospacing="0" w:after="240" w:afterAutospacing="0"/>
        <w:rPr>
          <w:sz w:val="16"/>
        </w:rPr>
      </w:pPr>
      <w:r w:rsidRPr="006A3849">
        <w:t xml:space="preserve">Gady 06/16 </w:t>
      </w:r>
      <w:proofErr w:type="gramStart"/>
      <w:r w:rsidRPr="006A3849">
        <w:rPr>
          <w:sz w:val="16"/>
        </w:rPr>
        <w:t>( Franz</w:t>
      </w:r>
      <w:proofErr w:type="gramEnd"/>
      <w:r w:rsidRPr="006A3849">
        <w:rPr>
          <w:sz w:val="16"/>
        </w:rPr>
        <w:t xml:space="preserve">-Stefan, Associtate Editor of The Diplomat, available: </w:t>
      </w:r>
      <w:hyperlink r:id="rId118" w:history="1">
        <w:r w:rsidRPr="006A3849">
          <w:rPr>
            <w:rStyle w:val="Hyperlink"/>
            <w:rFonts w:eastAsiaTheme="majorEastAsia"/>
            <w:sz w:val="16"/>
          </w:rPr>
          <w:t>http://thediplomat.com/2016/06/china-us-relations-in-cyberspace-a-half-year-assessment/</w:t>
        </w:r>
      </w:hyperlink>
      <w:r w:rsidRPr="006A3849">
        <w:rPr>
          <w:sz w:val="16"/>
        </w:rPr>
        <w:t xml:space="preserve">, </w:t>
      </w:r>
      <w:r w:rsidRPr="006A3849">
        <w:rPr>
          <w:i/>
          <w:sz w:val="16"/>
        </w:rPr>
        <w:t xml:space="preserve">The Diplomat, </w:t>
      </w:r>
      <w:r w:rsidRPr="006A3849">
        <w:rPr>
          <w:sz w:val="16"/>
        </w:rPr>
        <w:t>accessed: 6/24/2016) KAB</w:t>
      </w:r>
    </w:p>
    <w:p w:rsidR="00B047FA" w:rsidRPr="00CD00C2" w:rsidRDefault="00B047FA" w:rsidP="00B047FA">
      <w:pPr>
        <w:pStyle w:val="NormalWeb"/>
        <w:shd w:val="clear" w:color="auto" w:fill="FAFAFA"/>
        <w:spacing w:before="0" w:beforeAutospacing="0" w:after="225" w:afterAutospacing="0"/>
        <w:rPr>
          <w:sz w:val="14"/>
        </w:rPr>
      </w:pPr>
      <w:r w:rsidRPr="00CD00C2">
        <w:rPr>
          <w:sz w:val="14"/>
        </w:rPr>
        <w:t>Third</w:t>
      </w:r>
      <w:r w:rsidRPr="006A3849">
        <w:rPr>
          <w:b/>
          <w:sz w:val="16"/>
          <w:u w:val="single"/>
        </w:rPr>
        <w:t xml:space="preserve">, </w:t>
      </w:r>
      <w:r w:rsidRPr="005B0AF6">
        <w:rPr>
          <w:rFonts w:ascii="Arial" w:hAnsi="Arial" w:cs="Arial"/>
          <w:b/>
          <w:szCs w:val="21"/>
          <w:highlight w:val="yellow"/>
          <w:u w:val="single"/>
        </w:rPr>
        <w:t>official talks between China and the United States are</w:t>
      </w:r>
      <w:r w:rsidRPr="006A3849">
        <w:rPr>
          <w:b/>
          <w:u w:val="single"/>
        </w:rPr>
        <w:t xml:space="preserve"> </w:t>
      </w:r>
      <w:r w:rsidRPr="005B0AF6">
        <w:rPr>
          <w:rFonts w:eastAsiaTheme="minorHAnsi"/>
          <w:b/>
          <w:szCs w:val="22"/>
          <w:highlight w:val="yellow"/>
          <w:u w:val="single"/>
        </w:rPr>
        <w:t>continuing</w:t>
      </w:r>
      <w:r w:rsidRPr="00CD00C2">
        <w:rPr>
          <w:sz w:val="14"/>
        </w:rPr>
        <w:t xml:space="preserve"> with a real chance </w:t>
      </w:r>
      <w:r w:rsidRPr="005B0AF6">
        <w:rPr>
          <w:rFonts w:ascii="Arial" w:hAnsi="Arial" w:cs="Arial"/>
          <w:b/>
          <w:szCs w:val="21"/>
          <w:highlight w:val="yellow"/>
          <w:u w:val="single"/>
        </w:rPr>
        <w:t>to</w:t>
      </w:r>
      <w:r w:rsidRPr="00CD00C2">
        <w:rPr>
          <w:sz w:val="14"/>
        </w:rPr>
        <w:t xml:space="preserve"> slowly </w:t>
      </w:r>
      <w:r w:rsidRPr="005B0AF6">
        <w:rPr>
          <w:rFonts w:ascii="Arial" w:hAnsi="Arial" w:cs="Arial"/>
          <w:b/>
          <w:szCs w:val="21"/>
          <w:highlight w:val="yellow"/>
          <w:u w:val="single"/>
        </w:rPr>
        <w:t>institutionalize cooperation on cybercrime and norms of state behavior in cyberspace.</w:t>
      </w:r>
      <w:r w:rsidRPr="00CD00C2">
        <w:rPr>
          <w:sz w:val="14"/>
        </w:rPr>
        <w:t xml:space="preserve"> In May, the first Sino-U.S. Senior Experts Group convened to discuss international norms and other security-related topics. The U.S. State Department called the dialogue “fruitful.” The recently </w:t>
      </w:r>
      <w:hyperlink r:id="rId119" w:tgtFrame="_blank" w:history="1">
        <w:r w:rsidRPr="00CD00C2">
          <w:rPr>
            <w:rStyle w:val="Hyperlink"/>
            <w:rFonts w:eastAsiaTheme="majorEastAsia"/>
            <w:sz w:val="14"/>
          </w:rPr>
          <w:t>concluded eight S&amp;ED</w:t>
        </w:r>
      </w:hyperlink>
      <w:r w:rsidRPr="00CD00C2">
        <w:rPr>
          <w:sz w:val="14"/>
        </w:rPr>
        <w:t xml:space="preserve"> reaffirmed that both China and the United States “refrain from conducting or knowingly supporting cyber-enabled theft of intellectual property, including trade secrets or other confidential business information, with the intent of providing competitive </w:t>
      </w:r>
      <w:r w:rsidRPr="00CD00C2">
        <w:rPr>
          <w:rFonts w:ascii="Arial" w:hAnsi="Arial" w:cs="Arial"/>
          <w:sz w:val="14"/>
          <w:szCs w:val="21"/>
        </w:rPr>
        <w:t xml:space="preserve">advantages to companies or commercial sectors.” The </w:t>
      </w:r>
      <w:hyperlink r:id="rId120" w:tgtFrame="_blank" w:history="1">
        <w:r w:rsidRPr="00CD00C2">
          <w:rPr>
            <w:rFonts w:ascii="Arial" w:hAnsi="Arial" w:cs="Arial"/>
            <w:sz w:val="14"/>
            <w:szCs w:val="21"/>
          </w:rPr>
          <w:t>recent</w:t>
        </w:r>
      </w:hyperlink>
      <w:r w:rsidRPr="00CD00C2">
        <w:rPr>
          <w:rFonts w:ascii="Arial" w:hAnsi="Arial" w:cs="Arial"/>
          <w:sz w:val="14"/>
          <w:szCs w:val="21"/>
        </w:rPr>
        <w:t xml:space="preserve"> High-Level Dialogue on Cybercrime and Related Issues expanded on guidelines and mechanisms for cooperation </w:t>
      </w:r>
      <w:hyperlink r:id="rId121" w:tgtFrame="_blank" w:history="1">
        <w:r w:rsidRPr="00CD00C2">
          <w:rPr>
            <w:rFonts w:ascii="Arial" w:hAnsi="Arial" w:cs="Arial"/>
            <w:sz w:val="14"/>
            <w:szCs w:val="21"/>
          </w:rPr>
          <w:t>outlined</w:t>
        </w:r>
      </w:hyperlink>
      <w:r w:rsidRPr="00CD00C2">
        <w:rPr>
          <w:rFonts w:ascii="Arial" w:hAnsi="Arial" w:cs="Arial"/>
          <w:sz w:val="14"/>
          <w:szCs w:val="21"/>
        </w:rPr>
        <w:t xml:space="preserve"> during the last meeting in December 2015. China and the United States also held a tabletop exercise concerning cybercrime and network protection in April 2016. Nevertheless, major stumbling blocks remain. First, while there may be a slowdown in Chinese state-sponsored attacks on the private sector, U.S. President Barack Obama extended a national state of emergency due to continued cyberattacks against U.S. critical information infrastructure in April 2015. </w:t>
      </w:r>
      <w:r w:rsidRPr="00CD00C2">
        <w:rPr>
          <w:sz w:val="14"/>
        </w:rPr>
        <w:t xml:space="preserve">“Significant malicious cyber-enabled activities originating from, or directed by persons located, in whole or in substantial part, outside the United States continue to pose an unusual and extraordinary threat to the national security, foreign policy and economy of the United States,” Obama wrote in a letter justifying the state of emergency extension this March. As a result, the United States can still impose economic sanctions and travel restrictions on foreign nationals thought to be behind cyberattacks—hardly a vote of confidence for the Chinese government. Second, </w:t>
      </w:r>
      <w:r w:rsidRPr="005B0AF6">
        <w:rPr>
          <w:rFonts w:ascii="Arial" w:hAnsi="Arial" w:cs="Arial"/>
          <w:b/>
          <w:szCs w:val="21"/>
          <w:highlight w:val="yellow"/>
          <w:u w:val="single"/>
        </w:rPr>
        <w:t>progress during recent talks has been slow</w:t>
      </w:r>
      <w:r w:rsidRPr="00CD00C2">
        <w:rPr>
          <w:sz w:val="14"/>
        </w:rPr>
        <w:t xml:space="preserve">, leaving both the U.S. private sector and the U.S. military (along with U.S. intelligence agencies) dissatisfied with the Obama administration’s approach to reducing Chinese state-sponsored attacks. Time and again, U.S. defense officials, along with private sector representatives, have leaked to the media the possibility of cyber counterattacks against Chinese critical information infrastructure. Neither, the Pentagon nor private sector is happy with the current U.S. cyber deterrence strategy. In particular, the U.S. State Department’s concepts of </w:t>
      </w:r>
      <w:hyperlink r:id="rId122" w:tgtFrame="_blank" w:history="1">
        <w:r w:rsidRPr="00CD00C2">
          <w:rPr>
            <w:rStyle w:val="Hyperlink"/>
            <w:rFonts w:eastAsiaTheme="majorEastAsia"/>
            <w:sz w:val="14"/>
          </w:rPr>
          <w:t>“deterrence by denial”</w:t>
        </w:r>
      </w:hyperlink>
      <w:r w:rsidRPr="00CD00C2">
        <w:rPr>
          <w:sz w:val="14"/>
        </w:rPr>
        <w:t xml:space="preserve"> as well as “voluntary norms of responsible state behavior in cyberspace” are seen as too weak in the face of persistent Chinese attacks. As a result, there is a chance that bilateral talks might collapse given the apparent disunity among stakeholders in the United States. Third, </w:t>
      </w:r>
      <w:r w:rsidRPr="005B0AF6">
        <w:rPr>
          <w:rFonts w:ascii="Arial" w:hAnsi="Arial" w:cs="Arial"/>
          <w:b/>
          <w:szCs w:val="21"/>
          <w:highlight w:val="yellow"/>
          <w:u w:val="single"/>
        </w:rPr>
        <w:t>fundamental differences between China and the United States remain when it comes to Internet governance issues, China’s new anti-terror law, and military-to-military relations in cyberspace,</w:t>
      </w:r>
      <w:r w:rsidRPr="00CD00C2">
        <w:rPr>
          <w:sz w:val="14"/>
        </w:rPr>
        <w:t xml:space="preserve"> among other things. </w:t>
      </w:r>
      <w:r w:rsidRPr="005B0AF6">
        <w:rPr>
          <w:rFonts w:ascii="Arial" w:hAnsi="Arial" w:cs="Arial"/>
          <w:b/>
          <w:szCs w:val="21"/>
          <w:highlight w:val="yellow"/>
          <w:u w:val="single"/>
        </w:rPr>
        <w:t>Both the China and the United States continue building up their cyber weapons arsenals and probing each other’s networks.</w:t>
      </w:r>
      <w:r w:rsidRPr="00CD00C2">
        <w:rPr>
          <w:sz w:val="14"/>
        </w:rPr>
        <w:t xml:space="preserve"> In a number of speeches Chinese President Xi Jinping vowed to improve China’s cyberwarfare capabilities and </w:t>
      </w:r>
      <w:hyperlink r:id="rId123" w:tgtFrame="_blank" w:history="1">
        <w:r w:rsidRPr="00CD00C2">
          <w:rPr>
            <w:rStyle w:val="Hyperlink"/>
            <w:rFonts w:eastAsiaTheme="majorEastAsia"/>
            <w:sz w:val="14"/>
          </w:rPr>
          <w:t>strengthen</w:t>
        </w:r>
      </w:hyperlink>
      <w:r w:rsidRPr="00CD00C2">
        <w:rPr>
          <w:sz w:val="14"/>
        </w:rPr>
        <w:t xml:space="preserve">“cyber defense and deterrence capabilities.” As I noted </w:t>
      </w:r>
      <w:hyperlink r:id="rId124" w:tgtFrame="_blank" w:history="1">
        <w:r w:rsidRPr="00CD00C2">
          <w:rPr>
            <w:rStyle w:val="Hyperlink"/>
            <w:rFonts w:eastAsiaTheme="majorEastAsia"/>
            <w:sz w:val="14"/>
          </w:rPr>
          <w:t>previously</w:t>
        </w:r>
      </w:hyperlink>
      <w:r w:rsidRPr="00CD00C2">
        <w:rPr>
          <w:sz w:val="14"/>
        </w:rPr>
        <w:t xml:space="preserve">, the U.S. Department of Defense published a new Law of War Manual, in which the pre-emplacement of “logic bombs” in an adversary country’s networks and information systems is advocated, which can further fuel competition and bred mistrust. </w:t>
      </w:r>
      <w:r w:rsidRPr="00CD00C2">
        <w:rPr>
          <w:rFonts w:ascii="Arial" w:hAnsi="Arial" w:cs="Arial"/>
          <w:sz w:val="14"/>
          <w:szCs w:val="21"/>
        </w:rPr>
        <w:t>Neither side accepts limitations in the development neither of cyber weapons nor to the overall militarization of cyberspace.</w:t>
      </w:r>
      <w:r w:rsidRPr="0079253C">
        <w:rPr>
          <w:rFonts w:ascii="Arial" w:hAnsi="Arial" w:cs="Arial"/>
          <w:b/>
          <w:sz w:val="16"/>
          <w:szCs w:val="21"/>
          <w:u w:val="single"/>
        </w:rPr>
        <w:t xml:space="preserve"> </w:t>
      </w:r>
      <w:r w:rsidRPr="00CD00C2">
        <w:rPr>
          <w:sz w:val="14"/>
        </w:rPr>
        <w:t xml:space="preserve">However, analysts of </w:t>
      </w:r>
      <w:r w:rsidRPr="005B0AF6">
        <w:rPr>
          <w:rFonts w:ascii="Arial" w:hAnsi="Arial" w:cs="Arial"/>
          <w:b/>
          <w:szCs w:val="21"/>
          <w:highlight w:val="yellow"/>
          <w:u w:val="single"/>
        </w:rPr>
        <w:t>China-U.S. relations in cyberspace have to take into account the ultimate objective of talks.</w:t>
      </w:r>
      <w:r w:rsidRPr="00CD00C2">
        <w:rPr>
          <w:sz w:val="14"/>
        </w:rPr>
        <w:t xml:space="preserve"> That is, it is important to understand that </w:t>
      </w:r>
      <w:r w:rsidRPr="005B0AF6">
        <w:rPr>
          <w:rFonts w:ascii="Arial" w:hAnsi="Arial" w:cs="Arial"/>
          <w:b/>
          <w:szCs w:val="21"/>
          <w:highlight w:val="yellow"/>
          <w:u w:val="single"/>
        </w:rPr>
        <w:t xml:space="preserve">the end goal of Sino-U.S. deliberations will not be an end to state-sponsored hacking and any other form of cyberattacks </w:t>
      </w:r>
      <w:r w:rsidRPr="00CD00C2">
        <w:rPr>
          <w:rFonts w:ascii="Arial" w:hAnsi="Arial" w:cs="Arial"/>
          <w:sz w:val="14"/>
          <w:szCs w:val="21"/>
        </w:rPr>
        <w:t>including cyber espionage, but to put a framework in place that will not only help prevent disagreements in cyberspace from spilling over into other parts of the bilateral relationship, but also help both sides to get closer to an understanding of what constitutes strategic stability, i.e., peace, in cyberspace. On that front, we may expect some progress in the</w:t>
      </w:r>
      <w:r w:rsidRPr="00CD00C2">
        <w:rPr>
          <w:sz w:val="14"/>
        </w:rPr>
        <w:t xml:space="preserve"> months ahead.</w:t>
      </w:r>
    </w:p>
    <w:p w:rsidR="00B047FA" w:rsidRPr="0079253C" w:rsidRDefault="00B047FA" w:rsidP="00B047FA"/>
    <w:p w:rsidR="00B047FA" w:rsidRPr="00B047FA" w:rsidRDefault="00B047FA" w:rsidP="00B047FA">
      <w:pPr>
        <w:pStyle w:val="Heading3"/>
      </w:pPr>
      <w:r>
        <w:t>2AC – Thumper – General</w:t>
      </w:r>
    </w:p>
    <w:p w:rsidR="00B047FA" w:rsidRDefault="00B047FA" w:rsidP="00B047FA">
      <w:pPr>
        <w:pStyle w:val="Heading4"/>
      </w:pPr>
      <w:r>
        <w:t>Status quo thumps- new white papers, notification of military activities, and rules of behavior agreements should have triggered the link</w:t>
      </w:r>
    </w:p>
    <w:p w:rsidR="00B047FA" w:rsidRDefault="00B047FA" w:rsidP="00B047FA">
      <w:r>
        <w:t>Zhou</w:t>
      </w:r>
      <w:r w:rsidRPr="00B04FAA">
        <w:rPr>
          <w:rStyle w:val="Heading4Char"/>
        </w:rPr>
        <w:t xml:space="preserve"> Bo</w:t>
      </w:r>
      <w:r>
        <w:t xml:space="preserve"> May </w:t>
      </w:r>
      <w:r w:rsidRPr="00B04FAA">
        <w:rPr>
          <w:rStyle w:val="Heading4Char"/>
        </w:rPr>
        <w:t>2015</w:t>
      </w:r>
      <w:r>
        <w:t xml:space="preserve">(The author is an honorary fellow with the Center of China-American Defense Relations at the Academy of Military Science., Paper shows transparency of military, </w:t>
      </w:r>
      <w:hyperlink r:id="rId125" w:history="1">
        <w:r w:rsidRPr="00852155">
          <w:rPr>
            <w:rStyle w:val="Hyperlink"/>
          </w:rPr>
          <w:t>http://www.chinadaily.com.cn/opinion/2015-05/26/content_20820760.htm)/JS</w:t>
        </w:r>
      </w:hyperlink>
    </w:p>
    <w:p w:rsidR="00B047FA" w:rsidRDefault="00B047FA" w:rsidP="00B047FA">
      <w:pPr>
        <w:rPr>
          <w:sz w:val="16"/>
        </w:rPr>
      </w:pPr>
      <w:r w:rsidRPr="00567B25">
        <w:rPr>
          <w:sz w:val="16"/>
        </w:rPr>
        <w:t xml:space="preserve">China issued China's Military Strategy, </w:t>
      </w:r>
      <w:r w:rsidRPr="00743A92">
        <w:rPr>
          <w:rStyle w:val="StyleBoldUnderline"/>
        </w:rPr>
        <w:t xml:space="preserve">a </w:t>
      </w:r>
      <w:r w:rsidRPr="005B0AF6">
        <w:rPr>
          <w:rStyle w:val="StyleBoldUnderline"/>
          <w:highlight w:val="yellow"/>
        </w:rPr>
        <w:t>defense white pape</w:t>
      </w:r>
      <w:r w:rsidRPr="00567B25">
        <w:rPr>
          <w:sz w:val="16"/>
        </w:rPr>
        <w:t xml:space="preserve">r, on May 26, 2015. This paper, </w:t>
      </w:r>
      <w:r w:rsidRPr="00743A92">
        <w:rPr>
          <w:rStyle w:val="StyleBoldUnderline"/>
        </w:rPr>
        <w:t>along with The Diversified Employment of China's Armed Forces</w:t>
      </w:r>
      <w:r w:rsidRPr="00567B25">
        <w:rPr>
          <w:sz w:val="16"/>
        </w:rPr>
        <w:t xml:space="preserve"> published in 2013, </w:t>
      </w:r>
      <w:r w:rsidRPr="005B0AF6">
        <w:rPr>
          <w:rStyle w:val="StyleBoldUnderline"/>
          <w:highlight w:val="yellow"/>
        </w:rPr>
        <w:t>are hugely different from the previous China's National Defense papers</w:t>
      </w:r>
      <w:r w:rsidRPr="00567B25">
        <w:rPr>
          <w:sz w:val="16"/>
        </w:rPr>
        <w:t xml:space="preserve">, </w:t>
      </w:r>
      <w:r w:rsidRPr="00743A92">
        <w:rPr>
          <w:rStyle w:val="StyleBoldUnderline"/>
        </w:rPr>
        <w:t xml:space="preserve">as they are thematic defense white papers. </w:t>
      </w:r>
      <w:r w:rsidRPr="005B0AF6">
        <w:rPr>
          <w:rStyle w:val="StyleBoldUnderline"/>
          <w:highlight w:val="yellow"/>
        </w:rPr>
        <w:t>They represent China's latest move in military transparency in two critical</w:t>
      </w:r>
      <w:r w:rsidRPr="00567B25">
        <w:rPr>
          <w:sz w:val="16"/>
        </w:rPr>
        <w:t xml:space="preserve"> </w:t>
      </w:r>
      <w:r w:rsidRPr="005B0AF6">
        <w:rPr>
          <w:rStyle w:val="StyleBoldUnderline"/>
          <w:highlight w:val="yellow"/>
        </w:rPr>
        <w:t>areas</w:t>
      </w:r>
      <w:r w:rsidRPr="00567B25">
        <w:rPr>
          <w:sz w:val="16"/>
        </w:rPr>
        <w:t xml:space="preserve"> - </w:t>
      </w:r>
      <w:r w:rsidRPr="00743A92">
        <w:rPr>
          <w:rStyle w:val="StyleBoldUnderline"/>
        </w:rPr>
        <w:t>capabilities and intentio</w:t>
      </w:r>
      <w:r w:rsidRPr="00567B25">
        <w:rPr>
          <w:sz w:val="16"/>
        </w:rPr>
        <w:t xml:space="preserve">ns. Strategy is the outcome of the assessment of a situation. The defense paper has analyzed the national security situation in a balanced ying and yang manner, citing both advantages and disadvantages. But cautious optimism prevails, in spite of, for example, the US rebalancing towards Asia and Japan's increasingly aggressive foreign-policy posture. The Taiwan issue is only slightly touched upon, because "in recent years, the </w:t>
      </w:r>
      <w:proofErr w:type="gramStart"/>
      <w:r w:rsidRPr="00567B25">
        <w:rPr>
          <w:sz w:val="16"/>
        </w:rPr>
        <w:t>cross</w:t>
      </w:r>
      <w:proofErr w:type="gramEnd"/>
      <w:r w:rsidRPr="00567B25">
        <w:rPr>
          <w:sz w:val="16"/>
        </w:rPr>
        <w:t xml:space="preserve">-Straits relations have maintained a good momentum of peaceful development". It concludes that "China will remain in an important period of strategic opportunities for its development". Maritime issues crop up in different chapters. Citing the provocative actions of "a few offshore neighbors" and the meddling of "some external countries" in the South China Sea, it asserts that that it is a long-standing task for China to safeguard its maritime rights and interests. But the remarks are made in a rounded tone, as it also calls for "maintaining security and stability along China's periphery". This should remind people of Chinese Premier Li Keqiang's "dual track thinking" when he proposed resolving the South China Sea disputes through friendly consultations among the countries directly concerned while peace and stability in the region jointly maintained by China and ASEAN member states. Given China's huge overseas interests, it is not surprising to read that the PLA Navy will gradually extend its focus to cover both "near seas defense" and "far sea protection". The protection of China's overseas interests, such as security of energy and resources, strategic sea lanes, institutions, personnel and assets, is stressed as one of the eight strategic tasks of the PLA. For example, quite a few Chinese ships far away from Chinese patrol vessels in the Gulf of Aden have been hijacked and then rescued by the navies of other countries. Such an example sheds light on why the Chinese armed forces have vowed to strengthen international security cooperation in "areas crucially related to China's overseas interests". In return, </w:t>
      </w:r>
      <w:r w:rsidRPr="00743A92">
        <w:rPr>
          <w:rStyle w:val="StyleBoldUnderline"/>
        </w:rPr>
        <w:t>the white paper pledges that China's armed forces will do their best to shoulder more international responsibilities.</w:t>
      </w:r>
      <w:r w:rsidRPr="00567B25">
        <w:rPr>
          <w:sz w:val="16"/>
        </w:rPr>
        <w:t xml:space="preserve"> This is reflected in recent crisis in Yemen when 279 foreigners from 15 countries were evacuated by the Chinese naval vessels. The 2015 defense white paper stresses again the aim of military preparedness - winning informationized local wars. It identifies four critical security domains: the seas and oceans, outer space, cyberspace and nuclear force. It acknowledges for the first time that "China will expedite the development of a cyber force". It also reiterates China's policy of no-first-use of nuclear weapons. In the 2012 paper, the absence of such a statement caused wide spread speculation that China might have decided to change its time-honored nuclear policy. In military preparedness, the most salient point is perhaps the setting up of a Central Military Commission command organ and theater-level command systems for joint operations. This brings to an end to the domestic debate on the necessity of such commands in modern warfare. How to sustain the "new model of military relationship between the Chinese and the US militaries"? One of the answers in the paper is crisis management. </w:t>
      </w:r>
      <w:r w:rsidRPr="00743A92">
        <w:rPr>
          <w:rStyle w:val="StyleBoldUnderline"/>
        </w:rPr>
        <w:t xml:space="preserve">The confidence-building measures, such </w:t>
      </w:r>
      <w:r w:rsidRPr="005B0AF6">
        <w:rPr>
          <w:rStyle w:val="StyleBoldUnderline"/>
          <w:highlight w:val="yellow"/>
        </w:rPr>
        <w:t>as notification of</w:t>
      </w:r>
      <w:r w:rsidRPr="00743A92">
        <w:rPr>
          <w:rStyle w:val="StyleBoldUnderline"/>
        </w:rPr>
        <w:t xml:space="preserve"> major </w:t>
      </w:r>
      <w:r w:rsidRPr="005B0AF6">
        <w:rPr>
          <w:rStyle w:val="StyleBoldUnderline"/>
          <w:highlight w:val="yellow"/>
        </w:rPr>
        <w:t>military activities and rules of behavior for safety</w:t>
      </w:r>
      <w:r w:rsidRPr="00743A92">
        <w:rPr>
          <w:rStyle w:val="StyleBoldUnderline"/>
        </w:rPr>
        <w:t xml:space="preserve"> of air and maritime encounters, </w:t>
      </w:r>
      <w:r w:rsidRPr="005B0AF6">
        <w:rPr>
          <w:rStyle w:val="StyleBoldUnderline"/>
          <w:highlight w:val="yellow"/>
        </w:rPr>
        <w:t>signed during President Obama's visit last year</w:t>
      </w:r>
      <w:r w:rsidRPr="00567B25">
        <w:rPr>
          <w:sz w:val="16"/>
        </w:rPr>
        <w:t xml:space="preserve">, </w:t>
      </w:r>
      <w:r w:rsidRPr="005B0AF6">
        <w:rPr>
          <w:rStyle w:val="StyleBoldUnderline"/>
          <w:highlight w:val="yellow"/>
        </w:rPr>
        <w:t>give people hope that this relationship</w:t>
      </w:r>
      <w:r w:rsidRPr="00567B25">
        <w:rPr>
          <w:sz w:val="16"/>
        </w:rPr>
        <w:t xml:space="preserve">, no matter how unstable it may seem, </w:t>
      </w:r>
      <w:r w:rsidRPr="005B0AF6">
        <w:rPr>
          <w:rStyle w:val="StyleBoldUnderline"/>
          <w:highlight w:val="yellow"/>
        </w:rPr>
        <w:t>is still manageable.</w:t>
      </w:r>
      <w:r w:rsidRPr="00743A92">
        <w:rPr>
          <w:rStyle w:val="StyleBoldUnderline"/>
        </w:rPr>
        <w:t xml:space="preserve"> </w:t>
      </w:r>
      <w:r w:rsidRPr="00567B25">
        <w:rPr>
          <w:sz w:val="16"/>
        </w:rPr>
        <w:t>Since 1998, China has published defense white papers on biannual basis. Such regularity, especially in recent years on thematic issues, is laudable. The US publishes National Security Strategy and Quadrennial Defense Review every four years. Britain publishes Strategic Defense and Strategic Review every four years. France publishes Defense and National Security every five years. Russia publishes too, but less regularly. China's endeavor not only reflects China's confidence in its military, but also its aspiration that it be better understood by the world.</w:t>
      </w:r>
    </w:p>
    <w:p w:rsidR="00B047FA" w:rsidRPr="00B047FA" w:rsidRDefault="00B047FA" w:rsidP="00B047FA">
      <w:pPr>
        <w:pStyle w:val="Heading3"/>
      </w:pPr>
      <w:r>
        <w:t>2AC – Thumper – Navy</w:t>
      </w:r>
    </w:p>
    <w:p w:rsidR="004B203A" w:rsidRDefault="004B203A" w:rsidP="004B203A">
      <w:pPr>
        <w:pStyle w:val="Heading4"/>
      </w:pPr>
      <w:r>
        <w:t xml:space="preserve">Status quo </w:t>
      </w:r>
      <w:r w:rsidR="00B047FA">
        <w:t xml:space="preserve">navy </w:t>
      </w:r>
      <w:r>
        <w:t>transparency thumps</w:t>
      </w:r>
    </w:p>
    <w:p w:rsidR="004B203A" w:rsidRDefault="004B203A" w:rsidP="004B203A">
      <w:r w:rsidRPr="00425DE7">
        <w:rPr>
          <w:rStyle w:val="Style13ptBold"/>
        </w:rPr>
        <w:t>Sputnik</w:t>
      </w:r>
      <w:r>
        <w:t xml:space="preserve"> </w:t>
      </w:r>
      <w:r w:rsidRPr="00425DE7">
        <w:rPr>
          <w:rStyle w:val="Style13ptBold"/>
        </w:rPr>
        <w:t>2015</w:t>
      </w:r>
      <w:r>
        <w:t xml:space="preserve"> (As Tensions Rise, US Sailors Visit Chinese Aircraft Carrier, http://sputniknews.com/asia/20151021/1028897514/china-us-navy-aircraft-carrier.html)/JS</w:t>
      </w:r>
    </w:p>
    <w:p w:rsidR="004B203A" w:rsidRPr="00567B25" w:rsidRDefault="004B203A" w:rsidP="004B203A">
      <w:pPr>
        <w:rPr>
          <w:sz w:val="16"/>
        </w:rPr>
      </w:pPr>
      <w:r w:rsidRPr="00567B25">
        <w:rPr>
          <w:sz w:val="16"/>
        </w:rPr>
        <w:t xml:space="preserve">A </w:t>
      </w:r>
      <w:r w:rsidRPr="005B0AF6">
        <w:rPr>
          <w:rStyle w:val="StyleBoldUnderline"/>
          <w:highlight w:val="yellow"/>
        </w:rPr>
        <w:t>group of US Navy officers toured China’s aircraft carri</w:t>
      </w:r>
      <w:r w:rsidRPr="00A21CAE">
        <w:rPr>
          <w:rStyle w:val="StyleBoldUnderline"/>
        </w:rPr>
        <w:t>er</w:t>
      </w:r>
      <w:r w:rsidRPr="00567B25">
        <w:rPr>
          <w:sz w:val="16"/>
        </w:rPr>
        <w:t xml:space="preserve">, Chinese media reported on Wednesday, as tensions between Washington and Beijing increase over territorial claims in the South China Sea. Washington has said it may soon sail warships near Beijing's artificial islands in the area to challenge Chinese claims to the region. US Navy amphibious assault vehicles with Philippine and US troops on board maneuver in the waters during a combined exercise in the South China Sea. © AP PHOTO/ BULLIT MARQUEZ How Will China Respond if US Patrols the S China Sea? Beijing has maintained that the islands will primarily serve humanitarian purposes, a claim that has been dismissed by Washington, which suspects they will be used as military outposts. </w:t>
      </w:r>
      <w:r w:rsidRPr="00A21CAE">
        <w:rPr>
          <w:rStyle w:val="StyleBoldUnderline"/>
        </w:rPr>
        <w:t xml:space="preserve">The </w:t>
      </w:r>
      <w:r w:rsidRPr="005B0AF6">
        <w:rPr>
          <w:rStyle w:val="StyleBoldUnderline"/>
          <w:highlight w:val="yellow"/>
        </w:rPr>
        <w:t>United States has called on China to build trust through increased military transparency.</w:t>
      </w:r>
      <w:r w:rsidRPr="00A21CAE">
        <w:rPr>
          <w:rStyle w:val="StyleBoldUnderline"/>
        </w:rPr>
        <w:t xml:space="preserve"> </w:t>
      </w:r>
      <w:r w:rsidRPr="005B0AF6">
        <w:rPr>
          <w:rStyle w:val="StyleBoldUnderline"/>
          <w:highlight w:val="yellow"/>
        </w:rPr>
        <w:t>China said it has done precisely that by welcoming 27 US captains to the warship</w:t>
      </w:r>
      <w:r w:rsidRPr="00A21CAE">
        <w:rPr>
          <w:rStyle w:val="StyleBoldUnderline"/>
        </w:rPr>
        <w:t xml:space="preserve">, </w:t>
      </w:r>
      <w:r w:rsidRPr="00567B25">
        <w:rPr>
          <w:sz w:val="16"/>
        </w:rPr>
        <w:t>dubbed Liaoning, according to a Wednesday editorial in the Global Times, a newspaper affiliated with the country’s ruling Communist Party. The tour was "</w:t>
      </w:r>
      <w:r w:rsidRPr="00A21CAE">
        <w:rPr>
          <w:rStyle w:val="StyleBoldUnderline"/>
        </w:rPr>
        <w:t xml:space="preserve">a good step which </w:t>
      </w:r>
      <w:r w:rsidRPr="005B0AF6">
        <w:rPr>
          <w:rStyle w:val="StyleBoldUnderline"/>
          <w:highlight w:val="yellow"/>
        </w:rPr>
        <w:t>displays China's sincerity in military exchanges</w:t>
      </w:r>
      <w:r w:rsidRPr="00A21CAE">
        <w:rPr>
          <w:rStyle w:val="StyleBoldUnderline"/>
        </w:rPr>
        <w:t xml:space="preserve"> with the US and China's military confidence</w:t>
      </w:r>
      <w:r w:rsidRPr="00567B25">
        <w:rPr>
          <w:sz w:val="16"/>
        </w:rPr>
        <w:t xml:space="preserve">," it said, but added that Beijing should increase transparency at "its own pace." </w:t>
      </w:r>
      <w:r w:rsidRPr="00425DE7">
        <w:rPr>
          <w:rStyle w:val="StyleBoldUnderline"/>
        </w:rPr>
        <w:t>Participants discussed issues ranging from personnel training to "aircraft carrier development strategy" and joined their colleagues for a ship-board banquet, a</w:t>
      </w:r>
      <w:r w:rsidRPr="00567B25">
        <w:rPr>
          <w:sz w:val="16"/>
        </w:rPr>
        <w:t xml:space="preserve">ccording to a report on China Military Online, a website affiliated to the People's Liberation Army. </w:t>
      </w:r>
      <w:r w:rsidRPr="005B0AF6">
        <w:rPr>
          <w:rStyle w:val="StyleBoldUnderline"/>
          <w:highlight w:val="yellow"/>
        </w:rPr>
        <w:t>Chinese naval officers visited the United States in February,</w:t>
      </w:r>
      <w:r w:rsidRPr="00802038">
        <w:rPr>
          <w:rStyle w:val="StyleBoldUnderline"/>
        </w:rPr>
        <w:t xml:space="preserve"> th</w:t>
      </w:r>
      <w:r w:rsidRPr="00567B25">
        <w:rPr>
          <w:sz w:val="16"/>
        </w:rPr>
        <w:t xml:space="preserve">e </w:t>
      </w:r>
      <w:r w:rsidRPr="00425DE7">
        <w:rPr>
          <w:rStyle w:val="StyleBoldUnderline"/>
        </w:rPr>
        <w:t>article noted, as part of an annual exchange.</w:t>
      </w:r>
      <w:r w:rsidRPr="00567B25">
        <w:rPr>
          <w:sz w:val="16"/>
        </w:rPr>
        <w:t xml:space="preserve"> Despite disagreements over territorial claims, the United States has been eager to improve relations with China's military, and China has mostly been willing to answer US questions about the Liaoning. The vessel, commissioned in 2012, is China's first and, to date, only aircraft carrier</w:t>
      </w:r>
    </w:p>
    <w:p w:rsidR="004B203A" w:rsidRDefault="004B203A" w:rsidP="004B203A"/>
    <w:p w:rsidR="004B203A" w:rsidRPr="00B047FA" w:rsidRDefault="00B047FA" w:rsidP="00B047FA">
      <w:pPr>
        <w:pStyle w:val="Heading3"/>
        <w:rPr>
          <w:rStyle w:val="StyleBoldUnderline"/>
          <w:sz w:val="32"/>
        </w:rPr>
      </w:pPr>
      <w:r>
        <w:rPr>
          <w:rStyle w:val="StyleBoldUnderline"/>
          <w:sz w:val="32"/>
        </w:rPr>
        <w:t>1AR – Thumper – Air to Air</w:t>
      </w:r>
    </w:p>
    <w:p w:rsidR="004B203A" w:rsidRDefault="004B203A" w:rsidP="004B203A">
      <w:pPr>
        <w:pStyle w:val="Heading4"/>
      </w:pPr>
      <w:r>
        <w:t>Status quo high profile transparency actions and engagements thumps</w:t>
      </w:r>
    </w:p>
    <w:p w:rsidR="004B203A" w:rsidRPr="008237A5" w:rsidRDefault="004B203A" w:rsidP="004B203A">
      <w:r w:rsidRPr="008237A5">
        <w:t xml:space="preserve">Richard </w:t>
      </w:r>
      <w:r w:rsidRPr="008237A5">
        <w:rPr>
          <w:rStyle w:val="Style13ptBold"/>
        </w:rPr>
        <w:t xml:space="preserve">Weitz </w:t>
      </w:r>
      <w:r w:rsidRPr="008237A5">
        <w:t xml:space="preserve">May </w:t>
      </w:r>
      <w:r w:rsidRPr="008237A5">
        <w:rPr>
          <w:rStyle w:val="Style13ptBold"/>
        </w:rPr>
        <w:t>2014</w:t>
      </w:r>
      <w:r w:rsidRPr="008237A5">
        <w:t>(Richard Weitz is a senior fellow and director of the Center for Political-Military Affairs at Hudson Institute., Increased Military Transparency Lifts Veil on U.S.-China Tensions, http://www.worldpoliticsreview.com/articles/13793/increased-military-transparency-lifts-veil-on-u-s-china-tensions)/JS</w:t>
      </w:r>
    </w:p>
    <w:p w:rsidR="004B203A" w:rsidRDefault="004B203A" w:rsidP="004B203A">
      <w:pPr>
        <w:rPr>
          <w:rStyle w:val="StyleBoldUnderline"/>
        </w:rPr>
      </w:pPr>
      <w:r w:rsidRPr="008237A5">
        <w:rPr>
          <w:sz w:val="16"/>
        </w:rPr>
        <w:t xml:space="preserve">Last week’s visit of Gen. Fang Fenghui, </w:t>
      </w:r>
      <w:r w:rsidRPr="005B0AF6">
        <w:rPr>
          <w:rStyle w:val="StyleBoldUnderline"/>
          <w:highlight w:val="yellow"/>
        </w:rPr>
        <w:t>China’s highest-ranking military officer</w:t>
      </w:r>
      <w:r w:rsidRPr="008237A5">
        <w:rPr>
          <w:sz w:val="16"/>
        </w:rPr>
        <w:t xml:space="preserve">, to the United States both </w:t>
      </w:r>
      <w:r w:rsidRPr="008237A5">
        <w:rPr>
          <w:rStyle w:val="StyleBoldUnderline"/>
        </w:rPr>
        <w:t>testified to the improvement in bilateral military relation</w:t>
      </w:r>
      <w:r w:rsidRPr="008237A5">
        <w:rPr>
          <w:sz w:val="16"/>
        </w:rPr>
        <w:t xml:space="preserve">s and highlighted the continuing differences between these two military powers. Fang, </w:t>
      </w:r>
      <w:r w:rsidRPr="008237A5">
        <w:rPr>
          <w:rStyle w:val="StyleBoldUnderline"/>
        </w:rPr>
        <w:t>the chief of the</w:t>
      </w:r>
      <w:r w:rsidRPr="008237A5">
        <w:rPr>
          <w:sz w:val="16"/>
        </w:rPr>
        <w:t xml:space="preserve"> People’s Liberation Army (</w:t>
      </w:r>
      <w:r w:rsidRPr="008237A5">
        <w:rPr>
          <w:rStyle w:val="StyleBoldUnderline"/>
        </w:rPr>
        <w:t>PLA</w:t>
      </w:r>
      <w:r w:rsidRPr="008237A5">
        <w:rPr>
          <w:sz w:val="16"/>
        </w:rPr>
        <w:t xml:space="preserve">) General Staff, initially spent two days in San Diego, where he met the head of the U.S. Pacific Command, Adm. Samuel J. Locklear, and </w:t>
      </w:r>
      <w:r w:rsidRPr="005B0AF6">
        <w:rPr>
          <w:rStyle w:val="StyleBoldUnderline"/>
          <w:highlight w:val="yellow"/>
        </w:rPr>
        <w:t xml:space="preserve">toured the aircraft </w:t>
      </w:r>
      <w:r w:rsidRPr="008237A5">
        <w:rPr>
          <w:rStyle w:val="StyleBoldUnderline"/>
        </w:rPr>
        <w:t>carrier USS Ronald Reagan</w:t>
      </w:r>
      <w:r w:rsidRPr="008237A5">
        <w:rPr>
          <w:sz w:val="16"/>
        </w:rPr>
        <w:t xml:space="preserve">, a littoral combat ship and the regional Marine Corps Recruit Depot. He then </w:t>
      </w:r>
      <w:r w:rsidRPr="005B0AF6">
        <w:rPr>
          <w:rStyle w:val="StyleBoldUnderline"/>
          <w:highlight w:val="yellow"/>
        </w:rPr>
        <w:t xml:space="preserve">traveled to Washington to meet </w:t>
      </w:r>
      <w:r w:rsidRPr="008237A5">
        <w:rPr>
          <w:rStyle w:val="StyleBoldUnderline"/>
        </w:rPr>
        <w:t>with his U.S. counterpart and official ho</w:t>
      </w:r>
      <w:r w:rsidRPr="008237A5">
        <w:rPr>
          <w:sz w:val="16"/>
        </w:rPr>
        <w:t xml:space="preserve">st, Chairman of the U.S. Joint </w:t>
      </w:r>
      <w:r w:rsidRPr="005B0AF6">
        <w:rPr>
          <w:rStyle w:val="StyleBoldUnderline"/>
          <w:highlight w:val="yellow"/>
        </w:rPr>
        <w:t>Chiefs of Staff</w:t>
      </w:r>
      <w:r w:rsidRPr="008237A5">
        <w:rPr>
          <w:rStyle w:val="StyleBoldUnderline"/>
        </w:rPr>
        <w:t xml:space="preserve"> Martin </w:t>
      </w:r>
      <w:r w:rsidRPr="005B0AF6">
        <w:rPr>
          <w:rStyle w:val="StyleBoldUnderline"/>
          <w:highlight w:val="yellow"/>
        </w:rPr>
        <w:t>Dempsey</w:t>
      </w:r>
      <w:r w:rsidRPr="005B0AF6">
        <w:rPr>
          <w:sz w:val="16"/>
          <w:highlight w:val="yellow"/>
        </w:rPr>
        <w:t>,</w:t>
      </w:r>
      <w:r w:rsidRPr="008237A5">
        <w:rPr>
          <w:sz w:val="16"/>
        </w:rPr>
        <w:t xml:space="preserve"> </w:t>
      </w:r>
      <w:r w:rsidRPr="008237A5">
        <w:rPr>
          <w:rStyle w:val="StyleBoldUnderline"/>
        </w:rPr>
        <w:t>who had conducted a visit to China last year</w:t>
      </w:r>
      <w:r w:rsidRPr="008237A5">
        <w:rPr>
          <w:sz w:val="16"/>
        </w:rPr>
        <w:t xml:space="preserve">. </w:t>
      </w:r>
      <w:r w:rsidRPr="008237A5">
        <w:rPr>
          <w:rStyle w:val="StyleBoldUnderline"/>
        </w:rPr>
        <w:t xml:space="preserve">Fang also conferred with </w:t>
      </w:r>
      <w:r w:rsidRPr="005B0AF6">
        <w:rPr>
          <w:rStyle w:val="StyleBoldUnderline"/>
          <w:highlight w:val="yellow"/>
        </w:rPr>
        <w:t>Vice</w:t>
      </w:r>
      <w:r w:rsidRPr="008237A5">
        <w:rPr>
          <w:rStyle w:val="StyleBoldUnderline"/>
        </w:rPr>
        <w:t xml:space="preserve"> </w:t>
      </w:r>
      <w:r w:rsidRPr="005B0AF6">
        <w:rPr>
          <w:rStyle w:val="StyleBoldUnderline"/>
          <w:highlight w:val="yellow"/>
        </w:rPr>
        <w:t>President</w:t>
      </w:r>
      <w:r w:rsidRPr="008237A5">
        <w:rPr>
          <w:rStyle w:val="StyleBoldUnderline"/>
        </w:rPr>
        <w:t xml:space="preserve"> Joseph </w:t>
      </w:r>
      <w:r w:rsidRPr="005B0AF6">
        <w:rPr>
          <w:rStyle w:val="StyleBoldUnderline"/>
          <w:highlight w:val="yellow"/>
        </w:rPr>
        <w:t>Biden</w:t>
      </w:r>
      <w:r w:rsidRPr="008237A5">
        <w:rPr>
          <w:rStyle w:val="StyleBoldUnderline"/>
        </w:rPr>
        <w:t xml:space="preserve"> and the new deputy defense secretary</w:t>
      </w:r>
      <w:r w:rsidRPr="008237A5">
        <w:rPr>
          <w:sz w:val="16"/>
        </w:rPr>
        <w:t xml:space="preserve">, Robert Work. (U.S. Defense Secretary Chuck Hagel was in the Persian Gulf.) Fang </w:t>
      </w:r>
      <w:r w:rsidRPr="008237A5">
        <w:rPr>
          <w:rStyle w:val="StyleBoldUnderline"/>
        </w:rPr>
        <w:t xml:space="preserve">then </w:t>
      </w:r>
      <w:r w:rsidRPr="005B0AF6">
        <w:rPr>
          <w:rStyle w:val="StyleBoldUnderline"/>
          <w:highlight w:val="yellow"/>
        </w:rPr>
        <w:t>toured U.S. Army Forces Comman</w:t>
      </w:r>
      <w:r w:rsidRPr="005B0AF6">
        <w:rPr>
          <w:sz w:val="16"/>
          <w:highlight w:val="yellow"/>
        </w:rPr>
        <w:t>d</w:t>
      </w:r>
      <w:r w:rsidRPr="008237A5">
        <w:rPr>
          <w:sz w:val="16"/>
        </w:rPr>
        <w:t xml:space="preserve"> in Ft. Bragg, North Carolina</w:t>
      </w:r>
      <w:r w:rsidRPr="008237A5">
        <w:rPr>
          <w:rStyle w:val="StyleBoldUnderline"/>
        </w:rPr>
        <w:t>, and held meetings in New York.</w:t>
      </w:r>
      <w:r w:rsidRPr="008237A5">
        <w:rPr>
          <w:sz w:val="16"/>
        </w:rPr>
        <w:t xml:space="preserve"> </w:t>
      </w:r>
      <w:r w:rsidRPr="005B0AF6">
        <w:rPr>
          <w:rStyle w:val="StyleBoldUnderline"/>
          <w:highlight w:val="yellow"/>
        </w:rPr>
        <w:t>Fang’s sojourn is the latest in a series of high-level exchanges between the two countries’ militaries.</w:t>
      </w:r>
      <w:r w:rsidRPr="008237A5">
        <w:rPr>
          <w:rStyle w:val="StyleBoldUnderline"/>
        </w:rPr>
        <w:t xml:space="preserve"> </w:t>
      </w:r>
      <w:r w:rsidRPr="005B0AF6">
        <w:rPr>
          <w:rStyle w:val="StyleBoldUnderline"/>
          <w:highlight w:val="yellow"/>
        </w:rPr>
        <w:t>Hagel spent several days in China</w:t>
      </w:r>
      <w:r w:rsidRPr="008237A5">
        <w:rPr>
          <w:rStyle w:val="StyleBoldUnderline"/>
        </w:rPr>
        <w:t xml:space="preserve"> last month, his first official visit as defense secretary. He became the first senior foreign official </w:t>
      </w:r>
      <w:r w:rsidRPr="005B0AF6">
        <w:rPr>
          <w:rStyle w:val="StyleBoldUnderline"/>
          <w:highlight w:val="yellow"/>
        </w:rPr>
        <w:t>to tour China’s aircraft carrier</w:t>
      </w:r>
      <w:r w:rsidRPr="008237A5">
        <w:rPr>
          <w:rStyle w:val="StyleBoldUnderline"/>
        </w:rPr>
        <w:t xml:space="preserve">, </w:t>
      </w:r>
      <w:r w:rsidRPr="005B0AF6">
        <w:rPr>
          <w:rStyle w:val="StyleBoldUnderline"/>
          <w:highlight w:val="yellow"/>
        </w:rPr>
        <w:t>met with Chinese military and political leaders</w:t>
      </w:r>
      <w:r w:rsidRPr="008237A5">
        <w:rPr>
          <w:rStyle w:val="StyleBoldUnderline"/>
        </w:rPr>
        <w:t xml:space="preserve"> </w:t>
      </w:r>
      <w:r w:rsidRPr="005B0AF6">
        <w:rPr>
          <w:rStyle w:val="StyleBoldUnderline"/>
          <w:highlight w:val="yellow"/>
        </w:rPr>
        <w:t>and agreed to</w:t>
      </w:r>
      <w:r w:rsidRPr="008237A5">
        <w:rPr>
          <w:rStyle w:val="StyleBoldUnderline"/>
        </w:rPr>
        <w:t xml:space="preserve"> what the Chinese commentators referred to as a “seven-point consensus” on </w:t>
      </w:r>
      <w:r w:rsidRPr="005B0AF6">
        <w:rPr>
          <w:rStyle w:val="StyleBoldUnderline"/>
          <w:highlight w:val="yellow"/>
        </w:rPr>
        <w:t>bilateral defense ties</w:t>
      </w:r>
      <w:r w:rsidRPr="008237A5">
        <w:rPr>
          <w:rStyle w:val="StyleBoldUnderline"/>
        </w:rPr>
        <w:t xml:space="preserve"> based on the new model of China-U.S. relations endorsed by both countries’ presidents in 2012.</w:t>
      </w:r>
      <w:r w:rsidRPr="008237A5">
        <w:rPr>
          <w:sz w:val="16"/>
        </w:rPr>
        <w:t xml:space="preserve"> </w:t>
      </w:r>
      <w:r w:rsidRPr="008237A5">
        <w:rPr>
          <w:rStyle w:val="StyleBoldUnderline"/>
        </w:rPr>
        <w:t>In addition to agreeing to hold more exchanges on security issues and to expand practical collaboration</w:t>
      </w:r>
      <w:r w:rsidRPr="005B0AF6">
        <w:rPr>
          <w:rStyle w:val="StyleBoldUnderline"/>
          <w:highlight w:val="yellow"/>
        </w:rPr>
        <w:t>, the two militaries committed to establishing a secure video</w:t>
      </w:r>
      <w:r w:rsidRPr="008237A5">
        <w:rPr>
          <w:rStyle w:val="StyleBoldUnderline"/>
        </w:rPr>
        <w:t xml:space="preserve"> teleconferencing </w:t>
      </w:r>
      <w:r w:rsidRPr="005B0AF6">
        <w:rPr>
          <w:rStyle w:val="StyleBoldUnderline"/>
          <w:highlight w:val="yellow"/>
        </w:rPr>
        <w:t>capability and maritime notification system</w:t>
      </w:r>
      <w:r w:rsidRPr="008237A5">
        <w:rPr>
          <w:rStyle w:val="StyleBoldUnderline"/>
        </w:rPr>
        <w:t xml:space="preserve"> between them and to follow agreed norms of behavior when their navy and air forces operate in each other’s proxim</w:t>
      </w:r>
      <w:r w:rsidRPr="008237A5">
        <w:rPr>
          <w:sz w:val="16"/>
        </w:rPr>
        <w:t xml:space="preserve">ity. However, the visit also saw Hagel engage in testy exchanges with some Chinese military leaders over Beijing’s policies toward Japan and other issues. Last summer, </w:t>
      </w:r>
      <w:r w:rsidRPr="008237A5">
        <w:rPr>
          <w:rStyle w:val="StyleBoldUnderline"/>
        </w:rPr>
        <w:t>Chinese Defense Minister</w:t>
      </w:r>
      <w:r w:rsidRPr="008237A5">
        <w:rPr>
          <w:sz w:val="16"/>
        </w:rPr>
        <w:t xml:space="preserve"> Chang Wanquan </w:t>
      </w:r>
      <w:r w:rsidRPr="008237A5">
        <w:rPr>
          <w:rStyle w:val="StyleBoldUnderline"/>
        </w:rPr>
        <w:t xml:space="preserve">made </w:t>
      </w:r>
      <w:r w:rsidRPr="008237A5">
        <w:rPr>
          <w:sz w:val="16"/>
        </w:rPr>
        <w:t xml:space="preserve">a four-day swing through the United States that saw him </w:t>
      </w:r>
      <w:r w:rsidRPr="008237A5">
        <w:rPr>
          <w:rStyle w:val="StyleBoldUnderline"/>
        </w:rPr>
        <w:t>visit the headquarters of U.S. Northern Comman</w:t>
      </w:r>
      <w:r w:rsidRPr="008237A5">
        <w:rPr>
          <w:sz w:val="16"/>
        </w:rPr>
        <w:t xml:space="preserve">d and engage in his own frank exchanges with his U.S. counterparts. </w:t>
      </w:r>
      <w:r w:rsidRPr="008237A5">
        <w:rPr>
          <w:rStyle w:val="StyleBoldUnderline"/>
        </w:rPr>
        <w:t>Other recent high-level defense exchanges have included trips to China by U.S. Army Chief of Staff Gen. Raymond Odierno and U.S. Air Force Chief of Staff Gen. Mark Welsh as well as a trip to the United States by Adm. Wu Shengli, head of the PLA Navy (PLAN).</w:t>
      </w:r>
      <w:r w:rsidRPr="008237A5">
        <w:rPr>
          <w:sz w:val="16"/>
        </w:rPr>
        <w:t xml:space="preserve"> </w:t>
      </w:r>
      <w:r w:rsidRPr="008237A5">
        <w:rPr>
          <w:rStyle w:val="StyleBoldUnderline"/>
        </w:rPr>
        <w:t xml:space="preserve">Dozens of </w:t>
      </w:r>
      <w:r w:rsidRPr="005B0AF6">
        <w:rPr>
          <w:rStyle w:val="StyleBoldUnderline"/>
          <w:highlight w:val="yellow"/>
        </w:rPr>
        <w:t>PLAN midshipmen have participated in an exchange program</w:t>
      </w:r>
      <w:r w:rsidRPr="008237A5">
        <w:rPr>
          <w:sz w:val="16"/>
        </w:rPr>
        <w:t xml:space="preserve"> with the U.S. Naval Academy, </w:t>
      </w:r>
      <w:r w:rsidRPr="008237A5">
        <w:rPr>
          <w:rStyle w:val="StyleBoldUnderline"/>
        </w:rPr>
        <w:t>laying the basis for future partnership</w:t>
      </w:r>
      <w:r w:rsidRPr="008237A5">
        <w:rPr>
          <w:sz w:val="16"/>
        </w:rPr>
        <w:t xml:space="preserve">s. The </w:t>
      </w:r>
      <w:r w:rsidRPr="005B0AF6">
        <w:rPr>
          <w:rStyle w:val="StyleBoldUnderline"/>
          <w:highlight w:val="yellow"/>
        </w:rPr>
        <w:t>two governments also decided to establish regular contacts</w:t>
      </w:r>
      <w:r w:rsidRPr="008237A5">
        <w:rPr>
          <w:rStyle w:val="StyleBoldUnderline"/>
        </w:rPr>
        <w:t xml:space="preserve"> between the planning staffs of the PLA and the U.S. Joint Chiefs of Staff, which could further </w:t>
      </w:r>
      <w:proofErr w:type="gramStart"/>
      <w:r w:rsidRPr="008237A5">
        <w:rPr>
          <w:rStyle w:val="StyleBoldUnderline"/>
        </w:rPr>
        <w:t>needed</w:t>
      </w:r>
      <w:proofErr w:type="gramEnd"/>
      <w:r w:rsidRPr="008237A5">
        <w:rPr>
          <w:rStyle w:val="StyleBoldUnderline"/>
        </w:rPr>
        <w:t xml:space="preserve"> dialogue on anticipating and managing future military contingenci</w:t>
      </w:r>
      <w:r w:rsidRPr="008237A5">
        <w:rPr>
          <w:sz w:val="16"/>
        </w:rPr>
        <w:t xml:space="preserve">es. Later this year, the </w:t>
      </w:r>
      <w:r w:rsidRPr="005B0AF6">
        <w:rPr>
          <w:rStyle w:val="StyleBoldUnderline"/>
          <w:highlight w:val="yellow"/>
        </w:rPr>
        <w:t>PLAN will</w:t>
      </w:r>
      <w:r w:rsidRPr="005660D0">
        <w:rPr>
          <w:rStyle w:val="StyleBoldUnderline"/>
        </w:rPr>
        <w:t>, for the first time, be</w:t>
      </w:r>
      <w:r w:rsidRPr="005B0AF6">
        <w:rPr>
          <w:rStyle w:val="StyleBoldUnderline"/>
          <w:highlight w:val="yellow"/>
        </w:rPr>
        <w:t>come a full participant in the U.S.-led Rim of the Pacific exercise</w:t>
      </w:r>
      <w:r w:rsidRPr="008237A5">
        <w:rPr>
          <w:sz w:val="16"/>
        </w:rPr>
        <w:t xml:space="preserve"> (RIMPAC), the world’s largest multinational naval drill. RIMPAC 14, the 24th exercise in the series, will occur from June 26 to Aug. 1 around Hawaii and southern California, and involve some 25,000 personnel from 23 countries. During Hagel’s visit, the </w:t>
      </w:r>
      <w:r w:rsidRPr="005660D0">
        <w:rPr>
          <w:rStyle w:val="StyleBoldUnderline"/>
        </w:rPr>
        <w:t>two sides confirmed that they would follow this</w:t>
      </w:r>
      <w:r w:rsidRPr="008237A5">
        <w:rPr>
          <w:rStyle w:val="StyleBoldUnderline"/>
        </w:rPr>
        <w:t xml:space="preserve"> large drill with a separate bilateral medical rescue exercise. </w:t>
      </w:r>
    </w:p>
    <w:p w:rsidR="00B047FA" w:rsidRPr="00B047FA" w:rsidRDefault="00B047FA" w:rsidP="00B047FA">
      <w:pPr>
        <w:pStyle w:val="Heading3"/>
      </w:pPr>
      <w:r>
        <w:rPr>
          <w:rStyle w:val="StyleBoldUnderline"/>
          <w:sz w:val="32"/>
        </w:rPr>
        <w:t>1AR – Thumper – General</w:t>
      </w:r>
    </w:p>
    <w:p w:rsidR="004B203A" w:rsidRDefault="004B203A" w:rsidP="004B203A">
      <w:pPr>
        <w:pStyle w:val="Heading4"/>
      </w:pPr>
      <w:r>
        <w:t>US-China military transparency actions in the status quo thumps</w:t>
      </w:r>
    </w:p>
    <w:p w:rsidR="004B203A" w:rsidRPr="005660D0" w:rsidRDefault="004B203A" w:rsidP="004B203A">
      <w:r w:rsidRPr="00A21CAE">
        <w:rPr>
          <w:rStyle w:val="Style13ptBold"/>
        </w:rPr>
        <w:t>Richard Weitz</w:t>
      </w:r>
      <w:r>
        <w:t xml:space="preserve"> April</w:t>
      </w:r>
      <w:r w:rsidRPr="00A21CAE">
        <w:rPr>
          <w:rStyle w:val="Style13ptBold"/>
        </w:rPr>
        <w:t xml:space="preserve"> 2014</w:t>
      </w:r>
      <w:r>
        <w:t>(Richard Weitz is a senior fellow and director of the Center for Political-Military Affairs at Hudson Institute, Hagel’s Visit Highlights Greater Chinese Military Transparency, http://www.hudson.org/research/10253-hagel-s-visit-highlights-greater-chinese-military-transparency)/JS</w:t>
      </w:r>
    </w:p>
    <w:p w:rsidR="004B203A" w:rsidRPr="005660D0" w:rsidRDefault="004B203A" w:rsidP="004B203A">
      <w:pPr>
        <w:rPr>
          <w:sz w:val="16"/>
        </w:rPr>
      </w:pPr>
      <w:r w:rsidRPr="005660D0">
        <w:rPr>
          <w:sz w:val="16"/>
        </w:rPr>
        <w:t xml:space="preserve">One of the most positive developments regarding </w:t>
      </w:r>
      <w:r w:rsidRPr="005B0AF6">
        <w:rPr>
          <w:rStyle w:val="StyleBoldUnderline"/>
          <w:highlight w:val="yellow"/>
        </w:rPr>
        <w:t>China-U.S</w:t>
      </w:r>
      <w:r w:rsidRPr="005660D0">
        <w:rPr>
          <w:rStyle w:val="StyleBoldUnderline"/>
        </w:rPr>
        <w:t xml:space="preserve">. </w:t>
      </w:r>
      <w:r w:rsidRPr="005660D0">
        <w:rPr>
          <w:sz w:val="16"/>
        </w:rPr>
        <w:t>relations in recent years has been how the military-to-</w:t>
      </w:r>
      <w:r w:rsidRPr="005B0AF6">
        <w:rPr>
          <w:rStyle w:val="StyleBoldUnderline"/>
          <w:highlight w:val="yellow"/>
        </w:rPr>
        <w:t>military relationship has expanded</w:t>
      </w:r>
      <w:r w:rsidRPr="005660D0">
        <w:rPr>
          <w:rStyle w:val="StyleBoldUnderline"/>
        </w:rPr>
        <w:t xml:space="preserve"> in size, broadened in scope, and persisted without interruption despite the inevitable disputes and disagreements that always trouble such a complex relationship</w:t>
      </w:r>
      <w:r w:rsidRPr="005660D0">
        <w:rPr>
          <w:sz w:val="16"/>
        </w:rPr>
        <w:t xml:space="preserve">. In addition to the many </w:t>
      </w:r>
      <w:r w:rsidRPr="005B0AF6">
        <w:rPr>
          <w:rStyle w:val="StyleBoldUnderline"/>
          <w:highlight w:val="yellow"/>
        </w:rPr>
        <w:t>reciprocal visits of senior military officers and the joint interactions on</w:t>
      </w:r>
      <w:r w:rsidRPr="005660D0">
        <w:rPr>
          <w:rStyle w:val="StyleBoldUnderline"/>
        </w:rPr>
        <w:t xml:space="preserve"> exercises and other </w:t>
      </w:r>
      <w:r w:rsidRPr="005B0AF6">
        <w:rPr>
          <w:rStyle w:val="StyleBoldUnderline"/>
          <w:highlight w:val="yellow"/>
        </w:rPr>
        <w:t>projects,</w:t>
      </w:r>
      <w:r w:rsidRPr="005660D0">
        <w:rPr>
          <w:rStyle w:val="StyleBoldUnderline"/>
        </w:rPr>
        <w:t xml:space="preserve"> the last few years </w:t>
      </w:r>
      <w:r w:rsidRPr="005B0AF6">
        <w:rPr>
          <w:rStyle w:val="StyleBoldUnderline"/>
          <w:highlight w:val="yellow"/>
        </w:rPr>
        <w:t>have seen a welcome Chinese effort to become more transparent in military capabilities and activities</w:t>
      </w:r>
      <w:r w:rsidRPr="005660D0">
        <w:rPr>
          <w:rStyle w:val="StyleBoldUnderline"/>
        </w:rPr>
        <w:t>.</w:t>
      </w:r>
      <w:r w:rsidRPr="005660D0">
        <w:rPr>
          <w:sz w:val="16"/>
        </w:rPr>
        <w:t xml:space="preserve"> Although China, like other countries, continues to withhold much information on national security grounds, we should acknowledge this positive trend. For decades, the People’s Republic of China (PRC) highly valued military secrecy. Even after the People’s Liberation Army (PLA) began to interact more with foreign militaries following the Cold War, its leaders did not show much interest in developing the kinds of dialogues and confidence-building measures with the United States that the Pentagon had established with the Soviet Union and other countries. Washington always had to take the initiative in pressing for more defense diplomacy and transparency. Several reasons probably explain Chinese unease with defense openness. When the PLA was considerably weaker than the United States and other powers, Chinese policy makers naturally feared that excessive transparency could expose vulnerabilities to potential foes. As leaders of a rising military power, PRC policy makers have been reluctant to freeze existing military balances and operating patterns that were becoming more favorable to Beijing over time. Furthermore, Chinese leaders did not want to highlight their rapidly modernizing defense capabilities for fear of provoking foreign countermeasures. Conceptual differences have also been at work. Whereas the Pentagon pursues deterrence through certainty, the PLA seeks deterrence through uncertainty. U.S. policy makers believe that they can best deter possible foreign aggressors by demonstrating superior military capabilities and a willingness to use them. In contrast, Chinese strategists believe that concealing China’s military assets and plans helpfully complicates foreign military efforts to target or respond to them. Another difference is that U.S. analysts often see transparency as helping build mutual trust, whereas the Chinese position has been that strategic trust is a prerequisite for meaningful military dialogue and data sharing. Furthermore, the Pentagon is already very transparent to outsiders about its policies and programs due to the demands of the U.S. Congress, the vigorous U.S. news media, and the U.S. Defense Department’s extensive foreign operations. While the PLA would gain little from further U.S. military transparency, the United States has refused to remove the three obstacles that the Chinese government has consistently cited as the main obstacle to better Sino-America defense ties—U.S. arms sales to Taiwan, U.S. military operations close to China’s territorial waters and airspace, and congressional restrictions on U.S. defense technology exchanges with China. U.S. officials have constantly cited the benefits to China of more military transparency. Among other problems, foreign countries concerned about China’s military potential can more easily accept worse-case scenarios and respond by building up their own militaries, which harms China’s security and generates avoidable regional arms races. Furthermore, limited mutual understanding makes it more difficult for U.S. and Chinese policy makers to interpret how they are responding to crises. While one side might place its forces on alert as a defensive move, the other might misinterpret the step as preparation for an imminent attack and decide to preempt—leading to a war that neither side sought. In addition, PLA opaqueness could mislead China’s own political leaders regarding their country’s actual military capabilities. For example, they might overestimate the PLA’s ability to accomplish some military operation. PLA commanders could also exploit secrecy to conceal corrupt practices and inadequacies within their units—a problem that has constantly bedeviled Russian civil-military relations. However, in recent years the PLA, traditionally a large unsophisticated military designed for long wars of attrition, has transformed into a more technologically advanced force with a global presence that leads to more encounters with foreign militaries. Perhaps as a result of this changed situation, </w:t>
      </w:r>
      <w:r w:rsidRPr="005660D0">
        <w:rPr>
          <w:rStyle w:val="StyleBoldUnderline"/>
        </w:rPr>
        <w:t xml:space="preserve">Chinese declarations and more recently actions have displayed a growing wellness to meet foreign complaints that China needs to make its defense policies more transparent to outsiders. The Chinese government’s </w:t>
      </w:r>
      <w:r w:rsidRPr="005B0AF6">
        <w:rPr>
          <w:rStyle w:val="StyleBoldUnderline"/>
          <w:highlight w:val="yellow"/>
        </w:rPr>
        <w:t>“white papers</w:t>
      </w:r>
      <w:r w:rsidRPr="005660D0">
        <w:rPr>
          <w:rStyle w:val="StyleBoldUnderline"/>
        </w:rPr>
        <w:t xml:space="preserve">” on its security and defense policies </w:t>
      </w:r>
      <w:r w:rsidRPr="005B0AF6">
        <w:rPr>
          <w:rStyle w:val="StyleBoldUnderline"/>
          <w:highlight w:val="yellow"/>
        </w:rPr>
        <w:t>have provided more detail over the year</w:t>
      </w:r>
      <w:r w:rsidRPr="005B0AF6">
        <w:rPr>
          <w:sz w:val="16"/>
          <w:highlight w:val="yellow"/>
        </w:rPr>
        <w:t>s</w:t>
      </w:r>
      <w:r w:rsidRPr="005660D0">
        <w:rPr>
          <w:sz w:val="16"/>
        </w:rPr>
        <w:t xml:space="preserve">, evolving from primarily propaganda documents when they first </w:t>
      </w:r>
      <w:proofErr w:type="gramStart"/>
      <w:r w:rsidRPr="005660D0">
        <w:rPr>
          <w:sz w:val="16"/>
        </w:rPr>
        <w:t>appears</w:t>
      </w:r>
      <w:proofErr w:type="gramEnd"/>
      <w:r w:rsidRPr="005660D0">
        <w:rPr>
          <w:sz w:val="16"/>
        </w:rPr>
        <w:t xml:space="preserve"> in the 1990s to rich descriptions of China’s security environment, including perceived threats and opportunities. The Chinese media is now more open to providing the names and other details of PLA units. The PRC also releases information about major military systems under development, including successful tests of warplanes and missile defense technologies. Earlier this month, </w:t>
      </w:r>
      <w:r w:rsidRPr="005B0AF6">
        <w:rPr>
          <w:rStyle w:val="StyleBoldUnderline"/>
          <w:highlight w:val="yellow"/>
        </w:rPr>
        <w:t>China even met a U.S. request to allow Defense Secretary</w:t>
      </w:r>
      <w:r w:rsidRPr="005660D0">
        <w:rPr>
          <w:rStyle w:val="StyleBoldUnderline"/>
        </w:rPr>
        <w:t xml:space="preserve"> Chuck Hagel </w:t>
      </w:r>
      <w:r w:rsidRPr="005B0AF6">
        <w:rPr>
          <w:rStyle w:val="StyleBoldUnderline"/>
          <w:highlight w:val="yellow"/>
        </w:rPr>
        <w:t>to visit the PLA’s first aircraft carrier</w:t>
      </w:r>
      <w:r w:rsidRPr="005660D0">
        <w:rPr>
          <w:sz w:val="16"/>
        </w:rPr>
        <w:t xml:space="preserve">. “The secretary was very pleased with his visit today aboard the carrier Liaoning,” a Pentagon spokesman said. “He understands how significant it was for the PLA to grant his request for a tour, and … hopes </w:t>
      </w:r>
      <w:r w:rsidRPr="005660D0">
        <w:rPr>
          <w:rStyle w:val="StyleBoldUnderline"/>
        </w:rPr>
        <w:t>today’s visit is a harbinger for other opportunities to improve our military-to-military dialogue and transparency</w:t>
      </w:r>
      <w:r w:rsidRPr="005660D0">
        <w:rPr>
          <w:sz w:val="16"/>
        </w:rPr>
        <w:t>.” Even so, the PRC government still provides less public defense information than many of China’s neighbors. China could reveal more information, such as regarding foreign military procurement or its cyber doctrines, without harming its security.</w:t>
      </w:r>
    </w:p>
    <w:p w:rsidR="00B047FA" w:rsidRPr="006A3849" w:rsidRDefault="00B047FA" w:rsidP="00B047FA">
      <w:pPr>
        <w:pStyle w:val="Heading4"/>
      </w:pPr>
      <w:r w:rsidRPr="006A3849">
        <w:t>U.S China military-military relations increasing.</w:t>
      </w:r>
    </w:p>
    <w:p w:rsidR="00B047FA" w:rsidRPr="006A3849" w:rsidRDefault="00B047FA" w:rsidP="00B047FA">
      <w:pPr>
        <w:pStyle w:val="NormalWeb"/>
        <w:shd w:val="clear" w:color="auto" w:fill="FAFAFA"/>
        <w:spacing w:before="0" w:beforeAutospacing="0" w:after="225" w:afterAutospacing="0" w:line="330" w:lineRule="atLeast"/>
        <w:rPr>
          <w:rFonts w:ascii="Arial" w:hAnsi="Arial" w:cs="Arial"/>
          <w:sz w:val="16"/>
          <w:szCs w:val="21"/>
        </w:rPr>
      </w:pPr>
      <w:r w:rsidRPr="006A3849">
        <w:rPr>
          <w:rFonts w:ascii="Arial" w:hAnsi="Arial" w:cs="Arial"/>
          <w:sz w:val="21"/>
          <w:szCs w:val="21"/>
        </w:rPr>
        <w:t xml:space="preserve">Junshe 06/06 </w:t>
      </w:r>
      <w:r w:rsidRPr="006A3849">
        <w:rPr>
          <w:rFonts w:ascii="Arial" w:hAnsi="Arial" w:cs="Arial"/>
          <w:sz w:val="16"/>
          <w:szCs w:val="21"/>
        </w:rPr>
        <w:t>(Zhao, Military academic researcher in the navy, “A containment mindset must not become an obstacle to US-China relations” People daily, accseed: 6/24/2016) KAB</w:t>
      </w:r>
    </w:p>
    <w:p w:rsidR="00B047FA" w:rsidRDefault="00B047FA" w:rsidP="00B047FA">
      <w:pPr>
        <w:pStyle w:val="NormalWeb"/>
        <w:shd w:val="clear" w:color="auto" w:fill="FAFAFA"/>
        <w:spacing w:before="0" w:beforeAutospacing="0" w:after="225" w:afterAutospacing="0" w:line="330" w:lineRule="atLeast"/>
        <w:rPr>
          <w:rFonts w:ascii="Arial" w:hAnsi="Arial" w:cs="Arial"/>
          <w:sz w:val="16"/>
          <w:szCs w:val="21"/>
        </w:rPr>
      </w:pPr>
      <w:r w:rsidRPr="00CD00C2">
        <w:rPr>
          <w:rFonts w:ascii="Arial" w:hAnsi="Arial" w:cs="Arial"/>
          <w:sz w:val="16"/>
          <w:szCs w:val="21"/>
        </w:rPr>
        <w:t xml:space="preserve">Long regarded as the weakest spot in the bilateral relationship, </w:t>
      </w:r>
      <w:r w:rsidRPr="005B0AF6">
        <w:rPr>
          <w:rFonts w:ascii="Arial" w:hAnsi="Arial" w:cs="Arial"/>
          <w:b/>
          <w:szCs w:val="21"/>
          <w:highlight w:val="yellow"/>
          <w:u w:val="single"/>
        </w:rPr>
        <w:t xml:space="preserve">US-China military-to-military relations have progressed considerably in recent </w:t>
      </w:r>
      <w:proofErr w:type="gramStart"/>
      <w:r w:rsidRPr="005B0AF6">
        <w:rPr>
          <w:rFonts w:ascii="Arial" w:hAnsi="Arial" w:cs="Arial"/>
          <w:b/>
          <w:szCs w:val="21"/>
          <w:highlight w:val="yellow"/>
          <w:u w:val="single"/>
        </w:rPr>
        <w:t>years</w:t>
      </w:r>
      <w:r w:rsidRPr="005B0AF6">
        <w:rPr>
          <w:rFonts w:ascii="Arial" w:hAnsi="Arial" w:cs="Arial"/>
          <w:sz w:val="16"/>
          <w:szCs w:val="21"/>
          <w:highlight w:val="yellow"/>
        </w:rPr>
        <w:t>.</w:t>
      </w:r>
      <w:r w:rsidRPr="005B0AF6">
        <w:rPr>
          <w:rFonts w:ascii="Arial" w:hAnsi="Arial" w:cs="Arial"/>
          <w:b/>
          <w:szCs w:val="21"/>
          <w:highlight w:val="yellow"/>
          <w:u w:val="single"/>
        </w:rPr>
        <w:t>The</w:t>
      </w:r>
      <w:proofErr w:type="gramEnd"/>
      <w:r w:rsidRPr="005B0AF6">
        <w:rPr>
          <w:rFonts w:ascii="Arial" w:hAnsi="Arial" w:cs="Arial"/>
          <w:b/>
          <w:szCs w:val="21"/>
          <w:highlight w:val="yellow"/>
          <w:u w:val="single"/>
        </w:rPr>
        <w:t xml:space="preserve"> two militaries have engaged in joint exercises</w:t>
      </w:r>
      <w:r w:rsidRPr="00CD00C2">
        <w:rPr>
          <w:rFonts w:ascii="Arial" w:hAnsi="Arial" w:cs="Arial"/>
          <w:sz w:val="16"/>
          <w:szCs w:val="21"/>
        </w:rPr>
        <w:t xml:space="preserve"> of humanitarian assistance and disaster relief, and cooperated in counter-piracy operations in the Gulf of Aden. More recently</w:t>
      </w:r>
      <w:r w:rsidRPr="006A3849">
        <w:rPr>
          <w:rFonts w:ascii="Arial" w:hAnsi="Arial" w:cs="Arial"/>
          <w:b/>
          <w:sz w:val="21"/>
          <w:szCs w:val="21"/>
          <w:u w:val="single"/>
        </w:rPr>
        <w:t xml:space="preserve">, </w:t>
      </w:r>
      <w:r w:rsidRPr="005B0AF6">
        <w:rPr>
          <w:rFonts w:ascii="Arial" w:hAnsi="Arial" w:cs="Arial"/>
          <w:b/>
          <w:szCs w:val="21"/>
          <w:highlight w:val="yellow"/>
          <w:u w:val="single"/>
        </w:rPr>
        <w:t>the Chinese Navy has</w:t>
      </w:r>
      <w:r w:rsidRPr="00CD00C2">
        <w:rPr>
          <w:rFonts w:ascii="Arial" w:hAnsi="Arial" w:cs="Arial"/>
          <w:sz w:val="16"/>
          <w:szCs w:val="21"/>
        </w:rPr>
        <w:t xml:space="preserve"> for the first time </w:t>
      </w:r>
      <w:r w:rsidRPr="005B0AF6">
        <w:rPr>
          <w:rFonts w:ascii="Arial" w:hAnsi="Arial" w:cs="Arial"/>
          <w:b/>
          <w:szCs w:val="21"/>
          <w:highlight w:val="yellow"/>
          <w:u w:val="single"/>
        </w:rPr>
        <w:t>sent a fleet to participate in the US-led</w:t>
      </w:r>
      <w:r w:rsidRPr="00CD00C2">
        <w:rPr>
          <w:rFonts w:ascii="Arial" w:hAnsi="Arial" w:cs="Arial"/>
          <w:sz w:val="16"/>
          <w:szCs w:val="21"/>
        </w:rPr>
        <w:t xml:space="preserve"> Rim of the Pacific multilateral </w:t>
      </w:r>
      <w:r w:rsidRPr="005B0AF6">
        <w:rPr>
          <w:rFonts w:ascii="Arial" w:hAnsi="Arial" w:cs="Arial"/>
          <w:b/>
          <w:szCs w:val="21"/>
          <w:highlight w:val="yellow"/>
          <w:u w:val="single"/>
        </w:rPr>
        <w:t>naval</w:t>
      </w:r>
      <w:r w:rsidRPr="006A3849">
        <w:rPr>
          <w:rFonts w:ascii="Arial" w:hAnsi="Arial" w:cs="Arial"/>
          <w:b/>
          <w:sz w:val="21"/>
          <w:szCs w:val="21"/>
          <w:u w:val="single"/>
        </w:rPr>
        <w:t xml:space="preserve"> </w:t>
      </w:r>
      <w:proofErr w:type="gramStart"/>
      <w:r w:rsidRPr="005B0AF6">
        <w:rPr>
          <w:rFonts w:ascii="Arial" w:hAnsi="Arial" w:cs="Arial"/>
          <w:b/>
          <w:szCs w:val="21"/>
          <w:highlight w:val="yellow"/>
          <w:u w:val="single"/>
        </w:rPr>
        <w:t>exercise</w:t>
      </w:r>
      <w:r w:rsidRPr="00CD00C2">
        <w:rPr>
          <w:rFonts w:ascii="Arial" w:hAnsi="Arial" w:cs="Arial"/>
          <w:sz w:val="16"/>
          <w:szCs w:val="21"/>
        </w:rPr>
        <w:t>.However</w:t>
      </w:r>
      <w:proofErr w:type="gramEnd"/>
      <w:r w:rsidRPr="00CD00C2">
        <w:rPr>
          <w:rFonts w:ascii="Arial" w:hAnsi="Arial" w:cs="Arial"/>
          <w:sz w:val="16"/>
          <w:szCs w:val="21"/>
        </w:rPr>
        <w:t xml:space="preserve">, following the US-China spat over the latter's announcement of the establishment of an air defense identification zone in the East China Sea in November 2013, the two militaries also encountered a series of frictions. In addition, the US indictment of five Chinese soldiers accused of engaging in "commercial cyber-espionage" on US private companies in May and the Chinese interception of a US spy plane near China's coastline in August has increased tension.Such frictions are indicative of the deepening US-China strategic distrust, and have caused many analysts to be increasingly pessimistic of the prospects for improving US-China relations.Chinese President </w:t>
      </w:r>
      <w:r w:rsidRPr="005B0AF6">
        <w:rPr>
          <w:rFonts w:ascii="Arial" w:hAnsi="Arial" w:cs="Arial"/>
          <w:b/>
          <w:szCs w:val="21"/>
          <w:highlight w:val="yellow"/>
          <w:u w:val="single"/>
        </w:rPr>
        <w:t>Xi</w:t>
      </w:r>
      <w:r w:rsidRPr="00CD00C2">
        <w:rPr>
          <w:rFonts w:ascii="Arial" w:hAnsi="Arial" w:cs="Arial"/>
          <w:sz w:val="16"/>
          <w:szCs w:val="21"/>
        </w:rPr>
        <w:t xml:space="preserve"> Jinping </w:t>
      </w:r>
      <w:r w:rsidRPr="005B0AF6">
        <w:rPr>
          <w:rFonts w:ascii="Arial" w:hAnsi="Arial" w:cs="Arial"/>
          <w:b/>
          <w:szCs w:val="21"/>
          <w:highlight w:val="yellow"/>
          <w:u w:val="single"/>
        </w:rPr>
        <w:t>hosted</w:t>
      </w:r>
      <w:r w:rsidRPr="00CD00C2">
        <w:rPr>
          <w:rFonts w:ascii="Arial" w:hAnsi="Arial" w:cs="Arial"/>
          <w:sz w:val="16"/>
          <w:szCs w:val="21"/>
        </w:rPr>
        <w:t xml:space="preserve"> US President Barack </w:t>
      </w:r>
      <w:r w:rsidRPr="005B0AF6">
        <w:rPr>
          <w:rFonts w:ascii="Arial" w:hAnsi="Arial" w:cs="Arial"/>
          <w:b/>
          <w:szCs w:val="21"/>
          <w:highlight w:val="yellow"/>
          <w:u w:val="single"/>
        </w:rPr>
        <w:t>Obama</w:t>
      </w:r>
      <w:r w:rsidRPr="006A3849">
        <w:rPr>
          <w:rFonts w:ascii="Arial" w:hAnsi="Arial" w:cs="Arial"/>
          <w:b/>
          <w:sz w:val="21"/>
          <w:szCs w:val="21"/>
          <w:u w:val="single"/>
        </w:rPr>
        <w:t xml:space="preserve"> </w:t>
      </w:r>
      <w:r w:rsidRPr="005B0AF6">
        <w:rPr>
          <w:rFonts w:ascii="Arial" w:hAnsi="Arial" w:cs="Arial"/>
          <w:b/>
          <w:szCs w:val="21"/>
          <w:highlight w:val="yellow"/>
          <w:u w:val="single"/>
        </w:rPr>
        <w:t>for</w:t>
      </w:r>
      <w:r w:rsidRPr="006A3849">
        <w:rPr>
          <w:rFonts w:ascii="Arial" w:hAnsi="Arial" w:cs="Arial"/>
          <w:b/>
          <w:sz w:val="21"/>
          <w:szCs w:val="21"/>
          <w:u w:val="single"/>
        </w:rPr>
        <w:t xml:space="preserve"> </w:t>
      </w:r>
      <w:r w:rsidRPr="005B0AF6">
        <w:rPr>
          <w:rFonts w:ascii="Arial" w:hAnsi="Arial" w:cs="Arial"/>
          <w:b/>
          <w:szCs w:val="21"/>
          <w:highlight w:val="yellow"/>
          <w:u w:val="single"/>
        </w:rPr>
        <w:t>a summit</w:t>
      </w:r>
      <w:r w:rsidRPr="00CD00C2">
        <w:rPr>
          <w:rFonts w:ascii="Arial" w:hAnsi="Arial" w:cs="Arial"/>
          <w:sz w:val="16"/>
          <w:szCs w:val="21"/>
        </w:rPr>
        <w:t xml:space="preserve"> in Beijing Nov. 11-12, following the conclusion of the Asia Pacific Economic Cooperation (APEC) summit. The summit surprised many observers by concluding a wide range of important agreements </w:t>
      </w:r>
      <w:r w:rsidRPr="005B0AF6">
        <w:rPr>
          <w:rFonts w:ascii="Arial" w:hAnsi="Arial" w:cs="Arial"/>
          <w:b/>
          <w:szCs w:val="21"/>
          <w:highlight w:val="yellow"/>
          <w:u w:val="single"/>
        </w:rPr>
        <w:t>covering climate change</w:t>
      </w:r>
      <w:r w:rsidRPr="00CD00C2">
        <w:rPr>
          <w:rFonts w:ascii="Arial" w:hAnsi="Arial" w:cs="Arial"/>
          <w:sz w:val="16"/>
          <w:szCs w:val="21"/>
        </w:rPr>
        <w:t xml:space="preserve">, information technology exports, </w:t>
      </w:r>
      <w:r w:rsidRPr="005B0AF6">
        <w:rPr>
          <w:rFonts w:ascii="Arial" w:hAnsi="Arial" w:cs="Arial"/>
          <w:b/>
          <w:szCs w:val="21"/>
          <w:highlight w:val="yellow"/>
          <w:u w:val="single"/>
        </w:rPr>
        <w:t xml:space="preserve">as well as military-to-military </w:t>
      </w:r>
      <w:proofErr w:type="gramStart"/>
      <w:r w:rsidRPr="005B0AF6">
        <w:rPr>
          <w:rFonts w:ascii="Arial" w:hAnsi="Arial" w:cs="Arial"/>
          <w:b/>
          <w:szCs w:val="21"/>
          <w:highlight w:val="yellow"/>
          <w:u w:val="single"/>
        </w:rPr>
        <w:t>relations</w:t>
      </w:r>
      <w:r w:rsidRPr="00CD00C2">
        <w:rPr>
          <w:rFonts w:ascii="Arial" w:hAnsi="Arial" w:cs="Arial"/>
          <w:sz w:val="16"/>
          <w:szCs w:val="21"/>
        </w:rPr>
        <w:t>.The</w:t>
      </w:r>
      <w:proofErr w:type="gramEnd"/>
      <w:r w:rsidRPr="00CD00C2">
        <w:rPr>
          <w:rFonts w:ascii="Arial" w:hAnsi="Arial" w:cs="Arial"/>
          <w:sz w:val="16"/>
          <w:szCs w:val="21"/>
        </w:rPr>
        <w:t xml:space="preserve"> two military agreements —</w:t>
      </w:r>
      <w:r w:rsidRPr="006A3849">
        <w:rPr>
          <w:rFonts w:ascii="Arial" w:hAnsi="Arial" w:cs="Arial"/>
          <w:b/>
          <w:sz w:val="21"/>
          <w:szCs w:val="21"/>
          <w:u w:val="single"/>
        </w:rPr>
        <w:t xml:space="preserve"> </w:t>
      </w:r>
      <w:r w:rsidRPr="005B0AF6">
        <w:rPr>
          <w:rFonts w:ascii="Arial" w:hAnsi="Arial" w:cs="Arial"/>
          <w:b/>
          <w:szCs w:val="21"/>
          <w:highlight w:val="yellow"/>
          <w:u w:val="single"/>
        </w:rPr>
        <w:t>one on a notification of major military activities and another on a memorandum of understanding of rules of behavior for safety of air and maritime encounters — are regarded as largely symbolic by some analysts</w:t>
      </w:r>
      <w:r w:rsidRPr="00CD00C2">
        <w:rPr>
          <w:rFonts w:ascii="Arial" w:hAnsi="Arial" w:cs="Arial"/>
          <w:sz w:val="16"/>
          <w:szCs w:val="21"/>
        </w:rPr>
        <w:t xml:space="preserve">. Yet </w:t>
      </w:r>
      <w:r w:rsidRPr="005B0AF6">
        <w:rPr>
          <w:rFonts w:ascii="Arial" w:hAnsi="Arial" w:cs="Arial"/>
          <w:b/>
          <w:szCs w:val="21"/>
          <w:highlight w:val="yellow"/>
          <w:u w:val="single"/>
        </w:rPr>
        <w:t>they are nevertheless significant milestones in confidence-building measures</w:t>
      </w:r>
      <w:r w:rsidRPr="00CD00C2">
        <w:rPr>
          <w:rFonts w:ascii="Arial" w:hAnsi="Arial" w:cs="Arial"/>
          <w:sz w:val="16"/>
          <w:szCs w:val="21"/>
        </w:rPr>
        <w:t xml:space="preserve"> and mutual military trust, signifying both sides' determination to promote what Xi calls a new model of military relationship.The two presidents must arrest and reverse the emergence and deepening of a "security dilemma" — a situation in which one state's efforts to bolster its own security cause others to feel less secure — that risks turning one of the world's most important bilateral relationships into a strategic rivalry.The militaries should build understanding and trust, and promote pragmatic military cooperation in areas such as UN peacekeeping operations (UNPKOs) and counterterrorism. Specifically, </w:t>
      </w:r>
      <w:r w:rsidRPr="005B0AF6">
        <w:rPr>
          <w:rFonts w:ascii="Arial" w:hAnsi="Arial" w:cs="Arial"/>
          <w:b/>
          <w:szCs w:val="21"/>
          <w:highlight w:val="yellow"/>
          <w:u w:val="single"/>
        </w:rPr>
        <w:t xml:space="preserve">the two sides should build on their successful experiences in counterpiracy operations in the Gulf of Aden and explore the possibility of expanding their cooperation into other </w:t>
      </w:r>
      <w:proofErr w:type="gramStart"/>
      <w:r w:rsidRPr="005B0AF6">
        <w:rPr>
          <w:rFonts w:ascii="Arial" w:hAnsi="Arial" w:cs="Arial"/>
          <w:b/>
          <w:szCs w:val="21"/>
          <w:highlight w:val="yellow"/>
          <w:u w:val="single"/>
        </w:rPr>
        <w:t>regions</w:t>
      </w:r>
      <w:r w:rsidRPr="00CD00C2">
        <w:rPr>
          <w:rFonts w:ascii="Arial" w:hAnsi="Arial" w:cs="Arial"/>
          <w:sz w:val="16"/>
          <w:szCs w:val="21"/>
        </w:rPr>
        <w:t>.The</w:t>
      </w:r>
      <w:proofErr w:type="gramEnd"/>
      <w:r w:rsidRPr="00CD00C2">
        <w:rPr>
          <w:rFonts w:ascii="Arial" w:hAnsi="Arial" w:cs="Arial"/>
          <w:sz w:val="16"/>
          <w:szCs w:val="21"/>
        </w:rPr>
        <w:t xml:space="preserve"> two sides can begin with exchanges of their respective lessons and experiences of UNPKOs, and gradually move to explore the possibility of joint training programs. The two sides can begin intelligence sharing, followed by discussion of possible joint counterterrorism </w:t>
      </w:r>
      <w:proofErr w:type="gramStart"/>
      <w:r w:rsidRPr="00CD00C2">
        <w:rPr>
          <w:rFonts w:ascii="Arial" w:hAnsi="Arial" w:cs="Arial"/>
          <w:sz w:val="16"/>
          <w:szCs w:val="21"/>
        </w:rPr>
        <w:t>exercises.As</w:t>
      </w:r>
      <w:proofErr w:type="gramEnd"/>
      <w:r w:rsidRPr="00CD00C2">
        <w:rPr>
          <w:rFonts w:ascii="Arial" w:hAnsi="Arial" w:cs="Arial"/>
          <w:sz w:val="16"/>
          <w:szCs w:val="21"/>
        </w:rPr>
        <w:t xml:space="preserve"> Chinese military capabilities rise, Beijing and Washington will have to negotiate the boundary of their power in the Asia-Pacific. How to build a new model of military relationship in the spirit of avoiding conflict and confrontation and promoting mutually beneficial cooperation will be a challenge facing military and political leaders on both sides of the Pacific.2015 will be the year when the two militaries should sustain momentum resulting from the summit in Beijing, further substantiate pragmatic cooperation and deepen understanding and trust, and lay the foundation for a positive military relationship in the years to come.</w:t>
      </w:r>
    </w:p>
    <w:sectPr w:rsidR="00B047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92B1FB5"/>
    <w:multiLevelType w:val="hybridMultilevel"/>
    <w:tmpl w:val="3C96A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92867"/>
    <w:rsid w:val="000139A3"/>
    <w:rsid w:val="000A29D7"/>
    <w:rsid w:val="000A63AE"/>
    <w:rsid w:val="00100833"/>
    <w:rsid w:val="00104529"/>
    <w:rsid w:val="00105942"/>
    <w:rsid w:val="00107396"/>
    <w:rsid w:val="00122290"/>
    <w:rsid w:val="00144A4C"/>
    <w:rsid w:val="00176AB0"/>
    <w:rsid w:val="00177B7D"/>
    <w:rsid w:val="0018322D"/>
    <w:rsid w:val="001B5776"/>
    <w:rsid w:val="001E527A"/>
    <w:rsid w:val="001F78CE"/>
    <w:rsid w:val="002058EC"/>
    <w:rsid w:val="00251FC7"/>
    <w:rsid w:val="002855A7"/>
    <w:rsid w:val="002B146A"/>
    <w:rsid w:val="002B5E17"/>
    <w:rsid w:val="00315690"/>
    <w:rsid w:val="00316B75"/>
    <w:rsid w:val="00325646"/>
    <w:rsid w:val="003460F2"/>
    <w:rsid w:val="0038158C"/>
    <w:rsid w:val="00382CAF"/>
    <w:rsid w:val="003902BA"/>
    <w:rsid w:val="003A09E2"/>
    <w:rsid w:val="00407037"/>
    <w:rsid w:val="004605D6"/>
    <w:rsid w:val="004B203A"/>
    <w:rsid w:val="004C60E8"/>
    <w:rsid w:val="004E3579"/>
    <w:rsid w:val="004E728B"/>
    <w:rsid w:val="004F39E0"/>
    <w:rsid w:val="00537BD5"/>
    <w:rsid w:val="0057268A"/>
    <w:rsid w:val="005D2912"/>
    <w:rsid w:val="006065BD"/>
    <w:rsid w:val="00622C89"/>
    <w:rsid w:val="00645FA9"/>
    <w:rsid w:val="00647866"/>
    <w:rsid w:val="00650C0A"/>
    <w:rsid w:val="00655327"/>
    <w:rsid w:val="00665003"/>
    <w:rsid w:val="006A2AD0"/>
    <w:rsid w:val="006C2375"/>
    <w:rsid w:val="006D4ECC"/>
    <w:rsid w:val="00713FAA"/>
    <w:rsid w:val="00722258"/>
    <w:rsid w:val="007243E5"/>
    <w:rsid w:val="0074042A"/>
    <w:rsid w:val="00766EA0"/>
    <w:rsid w:val="007A2226"/>
    <w:rsid w:val="007F5B66"/>
    <w:rsid w:val="00823A1C"/>
    <w:rsid w:val="00845B9D"/>
    <w:rsid w:val="00860984"/>
    <w:rsid w:val="00892867"/>
    <w:rsid w:val="008B3ECB"/>
    <w:rsid w:val="008B4E85"/>
    <w:rsid w:val="008C1B2E"/>
    <w:rsid w:val="0091627E"/>
    <w:rsid w:val="0097032B"/>
    <w:rsid w:val="009D2EAD"/>
    <w:rsid w:val="009D54B2"/>
    <w:rsid w:val="009E1922"/>
    <w:rsid w:val="009F7ED2"/>
    <w:rsid w:val="00A93661"/>
    <w:rsid w:val="00A95652"/>
    <w:rsid w:val="00AC0AB8"/>
    <w:rsid w:val="00AE550A"/>
    <w:rsid w:val="00B047FA"/>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21DE"/>
    <w:rsid w:val="00CF59A8"/>
    <w:rsid w:val="00D325A9"/>
    <w:rsid w:val="00D36A8A"/>
    <w:rsid w:val="00D46573"/>
    <w:rsid w:val="00D61409"/>
    <w:rsid w:val="00D6691E"/>
    <w:rsid w:val="00D71170"/>
    <w:rsid w:val="00DA1C92"/>
    <w:rsid w:val="00DA25D4"/>
    <w:rsid w:val="00DA6538"/>
    <w:rsid w:val="00E15E75"/>
    <w:rsid w:val="00E26993"/>
    <w:rsid w:val="00E5262C"/>
    <w:rsid w:val="00E92378"/>
    <w:rsid w:val="00EC7DC4"/>
    <w:rsid w:val="00ED30CF"/>
    <w:rsid w:val="00EE355E"/>
    <w:rsid w:val="00F176EF"/>
    <w:rsid w:val="00F25233"/>
    <w:rsid w:val="00F45E10"/>
    <w:rsid w:val="00F6364A"/>
    <w:rsid w:val="00F9113A"/>
    <w:rsid w:val="00FA61B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79D4B28D"/>
  <w15:chartTrackingRefBased/>
  <w15:docId w15:val="{F77BC896-4D26-496E-BC9A-A91BAF982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E26993"/>
    <w:rPr>
      <w:rFonts w:ascii="Calibri" w:hAnsi="Calibri"/>
    </w:rPr>
  </w:style>
  <w:style w:type="paragraph" w:styleId="Heading1">
    <w:name w:val="heading 1"/>
    <w:aliases w:val="Pocket"/>
    <w:basedOn w:val="Normal"/>
    <w:next w:val="Normal"/>
    <w:link w:val="Heading1Char"/>
    <w:qFormat/>
    <w:rsid w:val="00E269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269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269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211,No Spacing12,No Spacing2111,ta,small space,t,Heading 2 Char Char Char Char,small text,no read,Tags,TAG,Card,tags,Ta, Ch,nonunderlined,T,tag"/>
    <w:basedOn w:val="Normal"/>
    <w:next w:val="Normal"/>
    <w:link w:val="Heading4Char"/>
    <w:uiPriority w:val="3"/>
    <w:unhideWhenUsed/>
    <w:qFormat/>
    <w:rsid w:val="00E2699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69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6993"/>
  </w:style>
  <w:style w:type="character" w:customStyle="1" w:styleId="Heading1Char">
    <w:name w:val="Heading 1 Char"/>
    <w:aliases w:val="Pocket Char"/>
    <w:basedOn w:val="DefaultParagraphFont"/>
    <w:link w:val="Heading1"/>
    <w:rsid w:val="00E269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269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2699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space Char,t Char,small text Char"/>
    <w:basedOn w:val="DefaultParagraphFont"/>
    <w:link w:val="Heading4"/>
    <w:uiPriority w:val="3"/>
    <w:rsid w:val="00E2699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E26993"/>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E26993"/>
    <w:rPr>
      <w:b/>
      <w:bCs/>
      <w:sz w:val="26"/>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Bo,B,Title Cha,8."/>
    <w:basedOn w:val="DefaultParagraphFont"/>
    <w:uiPriority w:val="6"/>
    <w:qFormat/>
    <w:rsid w:val="00E26993"/>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E26993"/>
    <w:rPr>
      <w:color w:val="auto"/>
      <w:u w:val="none"/>
    </w:rPr>
  </w:style>
  <w:style w:type="character" w:styleId="FollowedHyperlink">
    <w:name w:val="FollowedHyperlink"/>
    <w:basedOn w:val="DefaultParagraphFont"/>
    <w:uiPriority w:val="99"/>
    <w:semiHidden/>
    <w:unhideWhenUsed/>
    <w:rsid w:val="00E26993"/>
    <w:rPr>
      <w:color w:val="auto"/>
      <w:u w:val="none"/>
    </w:rPr>
  </w:style>
  <w:style w:type="paragraph" w:customStyle="1" w:styleId="Emphasis1">
    <w:name w:val="Emphasis1"/>
    <w:basedOn w:val="Normal"/>
    <w:link w:val="Emphasis"/>
    <w:uiPriority w:val="7"/>
    <w:rsid w:val="00892867"/>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unhideWhenUsed/>
    <w:rsid w:val="004B203A"/>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4B203A"/>
  </w:style>
  <w:style w:type="character" w:styleId="Strong">
    <w:name w:val="Strong"/>
    <w:basedOn w:val="DefaultParagraphFont"/>
    <w:uiPriority w:val="22"/>
    <w:qFormat/>
    <w:rsid w:val="004B203A"/>
    <w:rPr>
      <w:b/>
      <w:bCs/>
    </w:rPr>
  </w:style>
  <w:style w:type="paragraph" w:customStyle="1" w:styleId="card">
    <w:name w:val="card"/>
    <w:basedOn w:val="Normal"/>
    <w:next w:val="Normal"/>
    <w:link w:val="cardChar"/>
    <w:rsid w:val="000A63AE"/>
    <w:pPr>
      <w:ind w:left="288" w:right="288"/>
    </w:pPr>
    <w:rPr>
      <w:rFonts w:eastAsia="Times New Roman"/>
    </w:rPr>
  </w:style>
  <w:style w:type="character" w:customStyle="1" w:styleId="cardChar">
    <w:name w:val="card Char"/>
    <w:link w:val="card"/>
    <w:rsid w:val="000A63AE"/>
    <w:rPr>
      <w:rFonts w:ascii="Times New Roman" w:eastAsia="Times New Roman" w:hAnsi="Times New Roman" w:cs="Times New Roman"/>
      <w:sz w:val="14"/>
    </w:rPr>
  </w:style>
  <w:style w:type="character" w:customStyle="1" w:styleId="underline">
    <w:name w:val="underline"/>
    <w:link w:val="textbold"/>
    <w:qFormat/>
    <w:rsid w:val="000A63AE"/>
    <w:rPr>
      <w:u w:val="single"/>
    </w:rPr>
  </w:style>
  <w:style w:type="paragraph" w:customStyle="1" w:styleId="textbold">
    <w:name w:val="text bold"/>
    <w:basedOn w:val="Normal"/>
    <w:link w:val="underline"/>
    <w:rsid w:val="000A63AE"/>
    <w:pPr>
      <w:ind w:left="720"/>
      <w:jc w:val="both"/>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ao.gov/assets/660/653379.pdf" TargetMode="External"/><Relationship Id="rId117" Type="http://schemas.openxmlformats.org/officeDocument/2006/relationships/hyperlink" Target="http://www.defense.gov/Transcripts/Transcript.aspx?TranscriptID=5432" TargetMode="External"/><Relationship Id="rId21" Type="http://schemas.openxmlformats.org/officeDocument/2006/relationships/hyperlink" Target="http://thediplomat.com/2014/10/us-china-need-a-missile-launch-notification-deal/" TargetMode="External"/><Relationship Id="rId42" Type="http://schemas.openxmlformats.org/officeDocument/2006/relationships/hyperlink" Target="http://www.businessinsider.com/why-north-korea-is-a-real-threat-to-the-us-2016-2" TargetMode="External"/><Relationship Id="rId47" Type="http://schemas.openxmlformats.org/officeDocument/2006/relationships/hyperlink" Target="http://search.news.cn/language/search.jspa?id=en&amp;t=1&amp;t1=0&amp;ss=&amp;ct=&amp;n1=APEC" TargetMode="External"/><Relationship Id="rId63" Type="http://schemas.openxmlformats.org/officeDocument/2006/relationships/hyperlink" Target="https://www.chinadialogue.net/author/823-Xia-Jun" TargetMode="External"/><Relationship Id="rId68" Type="http://schemas.openxmlformats.org/officeDocument/2006/relationships/hyperlink" Target="http://www.voanews.com/content/unodc-report-asia-organized-crime-90-billion-gdp-united-nations-office-drug-crimes/1642408.html" TargetMode="External"/><Relationship Id="rId84" Type="http://schemas.openxmlformats.org/officeDocument/2006/relationships/hyperlink" Target="http://breakingdefense.com/2013/03/raytheons-tippy-two-radar-gets-back-in-the-budget-knock-on/" TargetMode="External"/><Relationship Id="rId89" Type="http://schemas.openxmlformats.org/officeDocument/2006/relationships/hyperlink" Target="http://www.globalsecurity.org/military/world/rok/l-sam.htm" TargetMode="External"/><Relationship Id="rId112" Type="http://schemas.openxmlformats.org/officeDocument/2006/relationships/hyperlink" Target="http://english.yonhapnews.co.kr/news/2016/03/04/0200000000AEN20160304001100315.html" TargetMode="External"/><Relationship Id="rId16" Type="http://schemas.openxmlformats.org/officeDocument/2006/relationships/hyperlink" Target="http://www.whitehouse.gov/the-press-office/2014/11/11/fact-sheet-president-obama-s-visit-china" TargetMode="External"/><Relationship Id="rId107" Type="http://schemas.openxmlformats.org/officeDocument/2006/relationships/hyperlink" Target="http://www.defensenews.com/story/defense/2016/02/14/pentagon-north-korea-lacks-technology-anti-us-nuclear-strike/80380298/" TargetMode="External"/><Relationship Id="rId11" Type="http://schemas.openxmlformats.org/officeDocument/2006/relationships/hyperlink" Target="https://www.armscontrol.org/act/2009_11/ChinaRussia" TargetMode="External"/><Relationship Id="rId32" Type="http://schemas.openxmlformats.org/officeDocument/2006/relationships/hyperlink" Target="http://bit.ly/1m0lqLN" TargetMode="External"/><Relationship Id="rId37" Type="http://schemas.openxmlformats.org/officeDocument/2006/relationships/hyperlink" Target="http://calhoun.nps.edu/bitstream/handle/10945/44733/2014%20008%20-%20US-China%20Phase%20VIII%20Report.pdf?sequence=4" TargetMode="External"/><Relationship Id="rId53" Type="http://schemas.openxmlformats.org/officeDocument/2006/relationships/hyperlink" Target="http://www.ejnet.org/ej/cerrell.pdf" TargetMode="External"/><Relationship Id="rId58" Type="http://schemas.openxmlformats.org/officeDocument/2006/relationships/hyperlink" Target="https://www.chinadialogue.net/article/4098-The-shadow-over-rural-China" TargetMode="External"/><Relationship Id="rId74" Type="http://schemas.openxmlformats.org/officeDocument/2006/relationships/hyperlink" Target="http://breakingdefense.com/2014/01/pacific-pivot-vs-mideast-crisis-army-reinforces-korea-as-iraq-burns/" TargetMode="External"/><Relationship Id="rId79" Type="http://schemas.openxmlformats.org/officeDocument/2006/relationships/hyperlink" Target="http://breakingdefense.com/2014/10/you-spot-i-shoot-2-navy-aegis-ships-with-sm-6-kill-target-together/" TargetMode="External"/><Relationship Id="rId102" Type="http://schemas.openxmlformats.org/officeDocument/2006/relationships/hyperlink" Target="https://asiansecurityblog.wordpress.com/2010/10/07/national-security-decentralization-korean-institute-of-defense-analysis-2/" TargetMode="External"/><Relationship Id="rId123" Type="http://schemas.openxmlformats.org/officeDocument/2006/relationships/hyperlink" Target="https://newyork.proxyserver.com/proxy.php?urlid=3e0x_z6a68IAqrwN5i_CumYhyIgQvjn7gkzZROLBt4E=&amp;" TargetMode="External"/><Relationship Id="rId5" Type="http://schemas.openxmlformats.org/officeDocument/2006/relationships/webSettings" Target="webSettings.xml"/><Relationship Id="rId90" Type="http://schemas.openxmlformats.org/officeDocument/2006/relationships/hyperlink" Target="http://www.scmp.com/news/china/diplomacy-defence/article/1931667/us-offers-brief-china-over-deployment-thaad-missile" TargetMode="External"/><Relationship Id="rId95" Type="http://schemas.openxmlformats.org/officeDocument/2006/relationships/hyperlink" Target="https://asiansecurityblog.wordpress.com/2010/10/07/national-security-decentralization-korean-institute-of-defense-analysis-2/" TargetMode="External"/><Relationship Id="rId19" Type="http://schemas.openxmlformats.org/officeDocument/2006/relationships/hyperlink" Target="http://www.state.gov/t/avc/rls/2015/237746.htm" TargetMode="External"/><Relationship Id="rId14" Type="http://schemas.openxmlformats.org/officeDocument/2006/relationships/hyperlink" Target="http://csis.org/files/publication/130307_Colby_USChinaNuclear_Web.pdf" TargetMode="External"/><Relationship Id="rId22" Type="http://schemas.openxmlformats.org/officeDocument/2006/relationships/hyperlink" Target="http://www.whitehouse.gov/the-press-office/2014/11/11/fact-sheet-president-obama-s-visit-china" TargetMode="External"/><Relationship Id="rId27" Type="http://schemas.openxmlformats.org/officeDocument/2006/relationships/hyperlink" Target="http://www.chinausfocus.com/peace-security/understanding-chinas-military-transparency/" TargetMode="External"/><Relationship Id="rId30" Type="http://schemas.openxmlformats.org/officeDocument/2006/relationships/hyperlink" Target="http://nyti.ms/1qrvCOr" TargetMode="External"/><Relationship Id="rId35" Type="http://schemas.openxmlformats.org/officeDocument/2006/relationships/hyperlink" Target="https://www.scmp.com/news/china/diplomacy-defence/article/1929401/xi-jinping-attend-us-nuclear-security-summit-amid" TargetMode="External"/><Relationship Id="rId43" Type="http://schemas.openxmlformats.org/officeDocument/2006/relationships/hyperlink" Target="http://english.chosun.com/site/data/html_dir/2016/02/24/2016022401747.html" TargetMode="External"/><Relationship Id="rId48" Type="http://schemas.openxmlformats.org/officeDocument/2006/relationships/hyperlink" Target="http://search.news.cn/language/search.jspa?id=en&amp;t=1&amp;t1=0&amp;ss=&amp;ct=&amp;n1=Zhang+Dejiang&amp;x=0&amp;y=0" TargetMode="External"/><Relationship Id="rId56" Type="http://schemas.openxmlformats.org/officeDocument/2006/relationships/hyperlink" Target="http://www.bucketbrigade.net/" TargetMode="External"/><Relationship Id="rId64" Type="http://schemas.openxmlformats.org/officeDocument/2006/relationships/hyperlink" Target="https://www.chinadialogue.net/article/show/single/en/6136-China-s-cancer-villages-are-victims-of-rural-urban-inequality" TargetMode="External"/><Relationship Id="rId69" Type="http://schemas.openxmlformats.org/officeDocument/2006/relationships/hyperlink" Target="https://securityintelligence.com/why-organized-crime-and-terror-groups-are-converging/" TargetMode="External"/><Relationship Id="rId77" Type="http://schemas.openxmlformats.org/officeDocument/2006/relationships/hyperlink" Target="http://breakingdefense.com/2015/05/secdef-carter-do-missile-defense-review-urged-by-greenert-odierno/" TargetMode="External"/><Relationship Id="rId100" Type="http://schemas.openxmlformats.org/officeDocument/2006/relationships/hyperlink" Target="http://en.wikipedia.org/wiki/Countervalue" TargetMode="External"/><Relationship Id="rId105" Type="http://schemas.openxmlformats.org/officeDocument/2006/relationships/hyperlink" Target="http://www.gatestoneinstitute.org/7512/north-korea-nuclear-missiles" TargetMode="External"/><Relationship Id="rId113" Type="http://schemas.openxmlformats.org/officeDocument/2006/relationships/hyperlink" Target="http://www.usatoday.com/story/news/2016/03/03/north-korea-readies-nuclear-weapons/81284690/" TargetMode="External"/><Relationship Id="rId118" Type="http://schemas.openxmlformats.org/officeDocument/2006/relationships/hyperlink" Target="http://thediplomat.com/2016/06/china-us-relations-in-cyberspace-a-half-year-assessment/" TargetMode="External"/><Relationship Id="rId126" Type="http://schemas.openxmlformats.org/officeDocument/2006/relationships/fontTable" Target="fontTable.xml"/><Relationship Id="rId8" Type="http://schemas.openxmlformats.org/officeDocument/2006/relationships/hyperlink" Target="http://www.whitehouse.gov/the-press-office/2014/07/08/statement-president-us-china-strategic-and-economic-dialogue" TargetMode="External"/><Relationship Id="rId51" Type="http://schemas.openxmlformats.org/officeDocument/2006/relationships/hyperlink" Target="http://timesofindia.indiatimes.com/home/environment/pollution/China-Japan-South-Korea-to-jointly-combat-air-pollution/articleshow/27430401.cms" TargetMode="External"/><Relationship Id="rId72" Type="http://schemas.openxmlformats.org/officeDocument/2006/relationships/hyperlink" Target="https://www.ncjrs.gov/pdffiles1/nij/grants/213310.pdf" TargetMode="External"/><Relationship Id="rId80" Type="http://schemas.openxmlformats.org/officeDocument/2006/relationships/hyperlink" Target="http://uskoreainstitute.org/research/visiting-scholars/joel-wit/" TargetMode="External"/><Relationship Id="rId85" Type="http://schemas.openxmlformats.org/officeDocument/2006/relationships/hyperlink" Target="http://breakingdefense.com/2015/05/hill-to-navy-hurry-up-on-rail-guns-lasers/" TargetMode="External"/><Relationship Id="rId93" Type="http://schemas.openxmlformats.org/officeDocument/2006/relationships/hyperlink" Target="http://38north.org/2015/03/witalbright031915/" TargetMode="External"/><Relationship Id="rId98" Type="http://schemas.openxmlformats.org/officeDocument/2006/relationships/hyperlink" Target="http://www.washingtonpost.com/wp-dyn/content/article/2006/06/21/AR2006062101518.html" TargetMode="External"/><Relationship Id="rId121" Type="http://schemas.openxmlformats.org/officeDocument/2006/relationships/hyperlink" Target="https://newyork.proxyserver.com/proxy.php?urlid=6*3eP4iC9N5UzM3Boq26oHYHab3ArJQ6ySeRlFKZnW8=&amp;" TargetMode="External"/><Relationship Id="rId3" Type="http://schemas.openxmlformats.org/officeDocument/2006/relationships/styles" Target="styles.xml"/><Relationship Id="rId12" Type="http://schemas.openxmlformats.org/officeDocument/2006/relationships/hyperlink" Target="http://www.state.gov/t/avc/newstart/index.htm" TargetMode="External"/><Relationship Id="rId17" Type="http://schemas.openxmlformats.org/officeDocument/2006/relationships/hyperlink" Target="https://www.ida.org/~/media/Corporate/Files/Publications/IDA_Documents/SFRD/2014/P-5135.ashx" TargetMode="External"/><Relationship Id="rId25" Type="http://schemas.openxmlformats.org/officeDocument/2006/relationships/hyperlink" Target="http://deepcuts.org/news/141-deep-cuts-commission-met-again-in-hamburg" TargetMode="External"/><Relationship Id="rId33" Type="http://schemas.openxmlformats.org/officeDocument/2006/relationships/hyperlink" Target="http://www.scmp.com/news/china/diplomacy-defence/article/1931667/us-offers-brief-china-over-deployment-thaad-missile" TargetMode="External"/><Relationship Id="rId38" Type="http://schemas.openxmlformats.org/officeDocument/2006/relationships/hyperlink" Target="http://www.latimes.com/opinion/op-ed/la-oe-koblentz-nuclear-threats-20141128-story.html" TargetMode="External"/><Relationship Id="rId46" Type="http://schemas.openxmlformats.org/officeDocument/2006/relationships/hyperlink" Target="http://search.news.cn/language/search.jspa?id=en&amp;t=1&amp;t1=0&amp;ss=&amp;ct=&amp;n1=Xi+Jinping" TargetMode="External"/><Relationship Id="rId59" Type="http://schemas.openxmlformats.org/officeDocument/2006/relationships/hyperlink" Target="http://www.zhb.gov.cn/gkml/hbb/bwj/201302/W020130220539067366659.pdf" TargetMode="External"/><Relationship Id="rId67" Type="http://schemas.openxmlformats.org/officeDocument/2006/relationships/hyperlink" Target="https://www.files.ethz.ch/isn/182657/7%202014.pdf" TargetMode="External"/><Relationship Id="rId103" Type="http://schemas.openxmlformats.org/officeDocument/2006/relationships/hyperlink" Target="http://europe.newsweek.com/what-we-know-about-north-koreas-hydrogen-bomb-412122" TargetMode="External"/><Relationship Id="rId108" Type="http://schemas.openxmlformats.org/officeDocument/2006/relationships/hyperlink" Target="http://www.defense.gov/News-Article-View/Article/655832/congress-receives-dod-report-on-north-korea" TargetMode="External"/><Relationship Id="rId116" Type="http://schemas.openxmlformats.org/officeDocument/2006/relationships/hyperlink" Target="http://www.worldpoliticsreview.com/trend-lines/13709/expanded-military-ties-with-china-may-be-of-limited-utility-for-u-s" TargetMode="External"/><Relationship Id="rId124" Type="http://schemas.openxmlformats.org/officeDocument/2006/relationships/hyperlink" Target="https://newyork.proxyserver.com/proxy.php?urlid=6*3eP4iC9N5UzM3Boq26oHYHab3ArJQ6ySeRlFKZnW8=&amp;" TargetMode="External"/><Relationship Id="rId20" Type="http://schemas.openxmlformats.org/officeDocument/2006/relationships/hyperlink" Target="http://csis.org/files/publication/130307_Colby_USChinaNuclear_Web.pdf" TargetMode="External"/><Relationship Id="rId41" Type="http://schemas.openxmlformats.org/officeDocument/2006/relationships/hyperlink" Target="http://www.businessinsider.com/thaad-missile-defense-south-korea-north-2016" TargetMode="External"/><Relationship Id="rId54" Type="http://schemas.openxmlformats.org/officeDocument/2006/relationships/hyperlink" Target="http://www.westviewpress.com/book.php?isbn=9780813367927" TargetMode="External"/><Relationship Id="rId62" Type="http://schemas.openxmlformats.org/officeDocument/2006/relationships/hyperlink" Target="https://www.chinadialogue.net/article/4866-Citizen-journalists-in-China" TargetMode="External"/><Relationship Id="rId70" Type="http://schemas.openxmlformats.org/officeDocument/2006/relationships/hyperlink" Target="https://www.unodc.org/southeastasiaandpacific/en/2016/02/organized-crime-southeast-asia/story.html" TargetMode="External"/><Relationship Id="rId75" Type="http://schemas.openxmlformats.org/officeDocument/2006/relationships/hyperlink" Target="http://breakingdefense.com/2015/02/reinventing-the-army-via-pacific-pathways/" TargetMode="External"/><Relationship Id="rId83" Type="http://schemas.openxmlformats.org/officeDocument/2006/relationships/hyperlink" Target="http://breakingdefense.com/2015/02/army-missile-defense-stretched-thin-readiness-crisis-response-at-risk/" TargetMode="External"/><Relationship Id="rId88" Type="http://schemas.openxmlformats.org/officeDocument/2006/relationships/hyperlink" Target="http://www.reuters.com/article/us-northkorea-missiledefense-china-idUSKCN0XF2C3" TargetMode="External"/><Relationship Id="rId91" Type="http://schemas.openxmlformats.org/officeDocument/2006/relationships/hyperlink" Target="http://38north.org/2016/03/thaad031016/" TargetMode="External"/><Relationship Id="rId96" Type="http://schemas.openxmlformats.org/officeDocument/2006/relationships/hyperlink" Target="http://www.jstor.org/discover/10.2307/2009958?sid=21105670842281&amp;uid=4&amp;uid=3738392&amp;uid=2" TargetMode="External"/><Relationship Id="rId111" Type="http://schemas.openxmlformats.org/officeDocument/2006/relationships/hyperlink" Target="https://csis-prod.s3.amazonaws.com/s3fs-public/legacy_files/files/publication/1102qchina_korea.pdf" TargetMode="External"/><Relationship Id="rId1" Type="http://schemas.openxmlformats.org/officeDocument/2006/relationships/customXml" Target="../customXml/item1.xml"/><Relationship Id="rId6" Type="http://schemas.openxmlformats.org/officeDocument/2006/relationships/hyperlink" Target="https://csis-prod.s3.amazonaws.com/s3fs%20public/legacy_files/files/publication/130307_Colby_USChinaNuclear_Web.pdf" TargetMode="External"/><Relationship Id="rId15" Type="http://schemas.openxmlformats.org/officeDocument/2006/relationships/hyperlink" Target="http://russianforces.org/podvig/Podvig-Missile%20defense%20and%20strategic%20stability.pdf" TargetMode="External"/><Relationship Id="rId23" Type="http://schemas.openxmlformats.org/officeDocument/2006/relationships/hyperlink" Target="https://csis-prod.s3.amazonaws.com/s3fs%20public/legacy_files/files/publication/130307_Colby_USChinaNuclear_Web.pdf" TargetMode="External"/><Relationship Id="rId28" Type="http://schemas.openxmlformats.org/officeDocument/2006/relationships/hyperlink" Target="http://calhoun.nps.edu/bitstream/handle/10945/44733/2014%20008%20-%20US-China%20Phase%20VIII%20Report.pdf?sequence=4" TargetMode="External"/><Relationship Id="rId36" Type="http://schemas.openxmlformats.org/officeDocument/2006/relationships/hyperlink" Target="https://www.scmp.com/news/china/diplomacy-defence/article/1911857/why-does-china-react-so-strongly-over-south-korea-based" TargetMode="External"/><Relationship Id="rId49" Type="http://schemas.openxmlformats.org/officeDocument/2006/relationships/hyperlink" Target="http://search.news.cn/language/search.jspa?id=en&amp;t1=0&amp;t=1&amp;ss=&amp;btn=0&amp;ct=Greece&amp;n1=Japan&amp;np=content" TargetMode="External"/><Relationship Id="rId57" Type="http://schemas.openxmlformats.org/officeDocument/2006/relationships/hyperlink" Target="https://www.chinadialogue.net/article/show/single/en/6136-China-s-cancer-villages-are-victims-of-rural-urban-inequality" TargetMode="External"/><Relationship Id="rId106" Type="http://schemas.openxmlformats.org/officeDocument/2006/relationships/hyperlink" Target="http://www.gatestoneinstitute.org/7512/north-korea-nuclear-missiles" TargetMode="External"/><Relationship Id="rId114" Type="http://schemas.openxmlformats.org/officeDocument/2006/relationships/hyperlink" Target="http://security.nationaljournal.com/2010/07/korean-peninsula-in-danger-of.php" TargetMode="External"/><Relationship Id="rId119" Type="http://schemas.openxmlformats.org/officeDocument/2006/relationships/hyperlink" Target="https://newyork.proxyserver.com/proxy.php?urlid=3e0x_z6a68IAqrwN5i_CumYhyIgQvjn7gkzZROLBt4E=&amp;" TargetMode="External"/><Relationship Id="rId127" Type="http://schemas.openxmlformats.org/officeDocument/2006/relationships/theme" Target="theme/theme1.xml"/><Relationship Id="rId10" Type="http://schemas.openxmlformats.org/officeDocument/2006/relationships/hyperlink" Target="http://www.state.gov/t/avc/trty/187150.htm" TargetMode="External"/><Relationship Id="rId31" Type="http://schemas.openxmlformats.org/officeDocument/2006/relationships/hyperlink" Target="http://online.wsj.com/articles/washington-considers-missile-defense-system-in-south-korea-1401233131" TargetMode="External"/><Relationship Id="rId44" Type="http://schemas.openxmlformats.org/officeDocument/2006/relationships/hyperlink" Target="http://search.news.cn/language/search.jspa?id=en&amp;t1=0&amp;t=1&amp;ss=&amp;btn=0&amp;ct=DPRK&amp;n1=South+Korea&amp;np=content" TargetMode="External"/><Relationship Id="rId52" Type="http://schemas.openxmlformats.org/officeDocument/2006/relationships/hyperlink" Target="http://www.greenpeace.org/china/zh/news/commentaries/blog/48537/" TargetMode="External"/><Relationship Id="rId60" Type="http://schemas.openxmlformats.org/officeDocument/2006/relationships/hyperlink" Target="http://www.baike.com/wiki/__________" TargetMode="External"/><Relationship Id="rId65" Type="http://schemas.openxmlformats.org/officeDocument/2006/relationships/hyperlink" Target="http://www.aei.org/article/100187" TargetMode="External"/><Relationship Id="rId73" Type="http://schemas.openxmlformats.org/officeDocument/2006/relationships/hyperlink" Target="http://breakingdefense.com/2014/05/trust-not-tech-big-problem-building-missile-defenses-vs-iran-north-korea/" TargetMode="External"/><Relationship Id="rId78" Type="http://schemas.openxmlformats.org/officeDocument/2006/relationships/hyperlink" Target="http://breakingdefense.com/2013/01/turkey-syria-and-missile-defense-in-praise-of-the-patriot/" TargetMode="External"/><Relationship Id="rId81" Type="http://schemas.openxmlformats.org/officeDocument/2006/relationships/hyperlink" Target="http://www.aerospace.org/" TargetMode="External"/><Relationship Id="rId86" Type="http://schemas.openxmlformats.org/officeDocument/2006/relationships/hyperlink" Target="http://www.stripes.com/news/pacific/south-korea-unlikely-to-gain-us-missile-defense-system-for-now-1.383306" TargetMode="External"/><Relationship Id="rId94" Type="http://schemas.openxmlformats.org/officeDocument/2006/relationships/hyperlink" Target="http://www.outsidethebeltway.com/buying_the_same_north_korean_horse_and_accepting_the_unacceptable/" TargetMode="External"/><Relationship Id="rId99" Type="http://schemas.openxmlformats.org/officeDocument/2006/relationships/hyperlink" Target="http://www.koreaherald.com/view.php?ud=20150225000193" TargetMode="External"/><Relationship Id="rId101" Type="http://schemas.openxmlformats.org/officeDocument/2006/relationships/hyperlink" Target="http://www.npolicy.org/article.php?aid=1273&amp;rtid=6" TargetMode="External"/><Relationship Id="rId122" Type="http://schemas.openxmlformats.org/officeDocument/2006/relationships/hyperlink" Target="https://newyork.proxyserver.com/nginx_direct_proxy/http:/www.foreign.senate.gov/imo/media/doc/052516_Painter_Testimony.pdf" TargetMode="External"/><Relationship Id="rId4" Type="http://schemas.openxmlformats.org/officeDocument/2006/relationships/settings" Target="settings.xml"/><Relationship Id="rId9" Type="http://schemas.openxmlformats.org/officeDocument/2006/relationships/hyperlink" Target="http://www.defense.gov/Transcripts/Transcript.aspx?TranscriptID=5411" TargetMode="External"/><Relationship Id="rId13" Type="http://schemas.openxmlformats.org/officeDocument/2006/relationships/hyperlink" Target="http://csis.org/event/8th-us-china-strategic-dialogue-common-strategic-interests-building-strategic-stability" TargetMode="External"/><Relationship Id="rId18" Type="http://schemas.openxmlformats.org/officeDocument/2006/relationships/hyperlink" Target="http://csis.org/event/ninth-china-us-dialogue-strategic-nuclear-dynamics" TargetMode="External"/><Relationship Id="rId39" Type="http://schemas.openxmlformats.org/officeDocument/2006/relationships/hyperlink" Target="http://english.chosun.com/site/data/html_dir/2016/02/24/2016022401747.html" TargetMode="External"/><Relationship Id="rId109" Type="http://schemas.openxmlformats.org/officeDocument/2006/relationships/hyperlink" Target="http://www.defensenews.com/story/defense/2016/02/14/pentagon-north-korea-lacks-technology-anti-us-nuclear-strike/80380298/" TargetMode="External"/><Relationship Id="rId34" Type="http://schemas.openxmlformats.org/officeDocument/2006/relationships/hyperlink" Target="https://www.scmp.com/news/asia/east-asia/article/1912881/us-wants-its-thaad-missile-system-asia-because-mobile-north" TargetMode="External"/><Relationship Id="rId50" Type="http://schemas.openxmlformats.org/officeDocument/2006/relationships/hyperlink" Target="http://www.chinausfocus.com/foreign-policy/xis-seoul-summit-sustains-seoul-ties/" TargetMode="External"/><Relationship Id="rId55" Type="http://schemas.openxmlformats.org/officeDocument/2006/relationships/hyperlink" Target="http://historyofnonviolence.wiki.lovett.org/Environmental+Racism" TargetMode="External"/><Relationship Id="rId76" Type="http://schemas.openxmlformats.org/officeDocument/2006/relationships/hyperlink" Target="http://www.cnas.org/JacksonVan" TargetMode="External"/><Relationship Id="rId97" Type="http://schemas.openxmlformats.org/officeDocument/2006/relationships/hyperlink" Target="http://blogs.cfr.org/asia/2015/02/13/south-koreas-self-defense-needs-does-china-get-a-veto/?utm_source=feedburner&amp;utm_medium=feed&amp;utm_campaign=Feed%3A+AsiaUnbound%2FSSnyder+%28Asia+Unbound+%C2%BB+Scott+A.+Snyder%29" TargetMode="External"/><Relationship Id="rId104" Type="http://schemas.openxmlformats.org/officeDocument/2006/relationships/hyperlink" Target="http://www.gatestoneinstitute.org/7214/electro-magnetic-pulse-emp" TargetMode="External"/><Relationship Id="rId120" Type="http://schemas.openxmlformats.org/officeDocument/2006/relationships/hyperlink" Target="https://newyork.proxyserver.com/proxy.php?urlid=zmn_0ENWrVteg43j7jfGRTAJ64woS4yZLCxqUtgKsls=&amp;" TargetMode="External"/><Relationship Id="rId125" Type="http://schemas.openxmlformats.org/officeDocument/2006/relationships/hyperlink" Target="http://www.chinadaily.com.cn/opinion/2015-05/26/content_20820760.htm)/JS" TargetMode="External"/><Relationship Id="rId7" Type="http://schemas.openxmlformats.org/officeDocument/2006/relationships/hyperlink" Target="http://www.nuclearsecurityproject.org/uploads/publications/NON_NUCLEARFACTORSOFNUCLEARDISARMAMENT_062210.pdf" TargetMode="External"/><Relationship Id="rId71" Type="http://schemas.openxmlformats.org/officeDocument/2006/relationships/hyperlink" Target="http://www.dw.com/en/organized-crime-poses-major-threat-to-asia-pacific-nations/a-18283320" TargetMode="External"/><Relationship Id="rId92" Type="http://schemas.openxmlformats.org/officeDocument/2006/relationships/hyperlink" Target="http://www.lowyinterpreter.org/post/2016/02/17/THAAD-more-useful-as-stick-against-China-than-North-Korean-missiles.aspx" TargetMode="External"/><Relationship Id="rId2" Type="http://schemas.openxmlformats.org/officeDocument/2006/relationships/numbering" Target="numbering.xml"/><Relationship Id="rId29" Type="http://schemas.openxmlformats.org/officeDocument/2006/relationships/hyperlink" Target="http://thebulletin.org/limit%E2%80%94or-expand%E2%80%94missile-defense7647" TargetMode="External"/><Relationship Id="rId24" Type="http://schemas.openxmlformats.org/officeDocument/2006/relationships/hyperlink" Target="http://deepcuts.org/publications/reports" TargetMode="External"/><Relationship Id="rId40" Type="http://schemas.openxmlformats.org/officeDocument/2006/relationships/hyperlink" Target="http://english.chosun.com/site/data/html_dir/2016/02/24/2016022401747.html" TargetMode="External"/><Relationship Id="rId45" Type="http://schemas.openxmlformats.org/officeDocument/2006/relationships/hyperlink" Target="http://search.news.cn/language/search.jspa?id=en&amp;t=1&amp;t1=0&amp;ss=&amp;ct=&amp;n1=Li+Keqiang" TargetMode="External"/><Relationship Id="rId66" Type="http://schemas.openxmlformats.org/officeDocument/2006/relationships/hyperlink" Target="http://www.brookings.edu/research/articles/2014/09/strategic-meaning-china-south-korea-relations-pollack" TargetMode="External"/><Relationship Id="rId87" Type="http://schemas.openxmlformats.org/officeDocument/2006/relationships/hyperlink" Target="http://carnegietsinghua.org/2016/04/27/why-should-china-have-dialogues-with-u.s.-and-south-korea-on-thaad/ixta" TargetMode="External"/><Relationship Id="rId110" Type="http://schemas.openxmlformats.org/officeDocument/2006/relationships/hyperlink" Target="http://www.cfr.org/south-korea/fragile-china-rok-strategic-partnership/p26200" TargetMode="External"/><Relationship Id="rId115" Type="http://schemas.openxmlformats.org/officeDocument/2006/relationships/hyperlink" Target="http://www.worldpoliticsreview.com/articles/13793/increased-military-transparency-lifts-veil-on-u-s-china-tensions" TargetMode="External"/><Relationship Id="rId61" Type="http://schemas.openxmlformats.org/officeDocument/2006/relationships/hyperlink" Target="http://www.warriorsofqiugang.com/" TargetMode="External"/><Relationship Id="rId82" Type="http://schemas.openxmlformats.org/officeDocument/2006/relationships/hyperlink" Target="http://38north.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C2DF0-3A9E-40E7-BAAF-8C66B48BC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67952</Words>
  <Characters>387330</Characters>
  <Application>Microsoft Office Word</Application>
  <DocSecurity>0</DocSecurity>
  <Lines>3227</Lines>
  <Paragraphs>908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Mimi Sergent-Leventhal</dc:creator>
  <cp:keywords>5.1.1</cp:keywords>
  <dc:description/>
  <cp:lastModifiedBy>Josh Martin</cp:lastModifiedBy>
  <cp:revision>2</cp:revision>
  <dcterms:created xsi:type="dcterms:W3CDTF">2016-06-27T01:29:00Z</dcterms:created>
  <dcterms:modified xsi:type="dcterms:W3CDTF">2016-06-27T01:29:00Z</dcterms:modified>
</cp:coreProperties>
</file>