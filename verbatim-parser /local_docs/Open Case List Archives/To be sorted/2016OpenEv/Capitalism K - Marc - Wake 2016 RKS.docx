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150093" w14:textId="77777777" w:rsidR="00B45FE9" w:rsidRPr="000E6DBD" w:rsidRDefault="00BE3720" w:rsidP="00BE3720">
      <w:pPr>
        <w:pStyle w:val="Heading1"/>
        <w:rPr>
          <w:rFonts w:ascii="Cambria Math" w:hAnsi="Cambria Math"/>
        </w:rPr>
      </w:pPr>
      <w:r w:rsidRPr="000E6DBD">
        <w:rPr>
          <w:rFonts w:ascii="Cambria Math" w:hAnsi="Cambria Math"/>
        </w:rPr>
        <w:t>Cap K</w:t>
      </w:r>
    </w:p>
    <w:p w14:paraId="193536FF" w14:textId="4C8033E8" w:rsidR="001B69FA" w:rsidRPr="000E6DBD" w:rsidRDefault="004E4CEC" w:rsidP="001B69FA">
      <w:pPr>
        <w:pStyle w:val="Heading1"/>
        <w:rPr>
          <w:rFonts w:ascii="Cambria Math" w:hAnsi="Cambria Math"/>
        </w:rPr>
      </w:pPr>
      <w:r>
        <w:rPr>
          <w:rFonts w:ascii="Cambria Math" w:hAnsi="Cambria Math"/>
        </w:rPr>
        <w:lastRenderedPageBreak/>
        <w:t>Notes</w:t>
      </w:r>
    </w:p>
    <w:p w14:paraId="71CA8562" w14:textId="385CBA68" w:rsidR="000C7BBE" w:rsidRPr="000E6DBD" w:rsidRDefault="009154BA" w:rsidP="00093364">
      <w:pPr>
        <w:pStyle w:val="Heading2"/>
        <w:rPr>
          <w:rFonts w:ascii="Cambria Math" w:hAnsi="Cambria Math"/>
        </w:rPr>
      </w:pPr>
      <w:r w:rsidRPr="000E6DBD">
        <w:rPr>
          <w:rFonts w:ascii="Cambria Math" w:hAnsi="Cambria Math"/>
        </w:rPr>
        <w:t>Notes</w:t>
      </w:r>
    </w:p>
    <w:p w14:paraId="49603010" w14:textId="6C5A5B7D" w:rsidR="001B18F9" w:rsidRPr="000E6DBD" w:rsidRDefault="001B18F9" w:rsidP="001B18F9">
      <w:pPr>
        <w:rPr>
          <w:rFonts w:ascii="Cambria Math" w:hAnsi="Cambria Math"/>
        </w:rPr>
      </w:pPr>
      <w:r w:rsidRPr="000E6DBD">
        <w:rPr>
          <w:rFonts w:ascii="Cambria Math" w:hAnsi="Cambria Math"/>
        </w:rPr>
        <w:t>Dear Users</w:t>
      </w:r>
      <w:bookmarkStart w:id="0" w:name="_GoBack"/>
      <w:bookmarkEnd w:id="0"/>
      <w:r w:rsidRPr="000E6DBD">
        <w:rPr>
          <w:rFonts w:ascii="Cambria Math" w:hAnsi="Cambria Math"/>
        </w:rPr>
        <w:t xml:space="preserve">, </w:t>
      </w:r>
    </w:p>
    <w:p w14:paraId="0A20BB45" w14:textId="77777777" w:rsidR="001B18F9" w:rsidRPr="000E6DBD" w:rsidRDefault="001B18F9" w:rsidP="001B18F9">
      <w:pPr>
        <w:rPr>
          <w:rFonts w:ascii="Cambria Math" w:hAnsi="Cambria Math"/>
        </w:rPr>
      </w:pPr>
    </w:p>
    <w:p w14:paraId="0067DF0D" w14:textId="7A0FA087" w:rsidR="001B18F9" w:rsidRPr="000E6DBD" w:rsidRDefault="001B18F9" w:rsidP="001B18F9">
      <w:pPr>
        <w:rPr>
          <w:rFonts w:ascii="Cambria Math" w:hAnsi="Cambria Math"/>
        </w:rPr>
      </w:pPr>
      <w:r w:rsidRPr="000E6DBD">
        <w:rPr>
          <w:rFonts w:ascii="Cambria Math" w:hAnsi="Cambria Math"/>
        </w:rPr>
        <w:t xml:space="preserve">This is the Cap K. </w:t>
      </w:r>
      <w:r w:rsidR="00E54FAC" w:rsidRPr="000E6DBD">
        <w:rPr>
          <w:rFonts w:ascii="Cambria Math" w:hAnsi="Cambria Math"/>
        </w:rPr>
        <w:t xml:space="preserve">The thesis of the capitalism K is that the affirmative increases capitalism from the SQOU. This is bad for a number of reasons, which are the impacts. The only way to avoid this is to vote on the alternative. </w:t>
      </w:r>
      <w:r w:rsidRPr="000E6DBD">
        <w:rPr>
          <w:rFonts w:ascii="Cambria Math" w:hAnsi="Cambria Math"/>
        </w:rPr>
        <w:t>This file contains links, impacts, alts, block cards, and aff cards. This note section will hopefully help you understand the file a bit more.</w:t>
      </w:r>
    </w:p>
    <w:p w14:paraId="7EF4B8B8" w14:textId="77777777" w:rsidR="001B18F9" w:rsidRPr="000E6DBD" w:rsidRDefault="001B18F9" w:rsidP="001B18F9">
      <w:pPr>
        <w:rPr>
          <w:rFonts w:ascii="Cambria Math" w:hAnsi="Cambria Math"/>
        </w:rPr>
      </w:pPr>
    </w:p>
    <w:p w14:paraId="007B8678" w14:textId="5DF5C155" w:rsidR="001B18F9" w:rsidRPr="000E6DBD" w:rsidRDefault="001B18F9" w:rsidP="001B18F9">
      <w:pPr>
        <w:rPr>
          <w:rFonts w:ascii="Cambria Math" w:hAnsi="Cambria Math"/>
        </w:rPr>
      </w:pPr>
      <w:r w:rsidRPr="000E6DBD">
        <w:rPr>
          <w:rFonts w:ascii="Cambria Math" w:hAnsi="Cambria Math"/>
        </w:rPr>
        <w:t>Links. The links that I have cut are the links that pertai</w:t>
      </w:r>
      <w:r w:rsidR="004914C6" w:rsidRPr="000E6DBD">
        <w:rPr>
          <w:rFonts w:ascii="Cambria Math" w:hAnsi="Cambria Math"/>
        </w:rPr>
        <w:t xml:space="preserve">n to the affirmatives at the RKS lab. There are also a few generic link cards. The cards under the race and gender links are also fairly generic. I recommend that you should cut more links before your first tournament to more affs that are going to be put out by the camp. </w:t>
      </w:r>
    </w:p>
    <w:p w14:paraId="54691274" w14:textId="77777777" w:rsidR="004914C6" w:rsidRPr="000E6DBD" w:rsidRDefault="004914C6" w:rsidP="001B18F9">
      <w:pPr>
        <w:rPr>
          <w:rFonts w:ascii="Cambria Math" w:hAnsi="Cambria Math"/>
        </w:rPr>
      </w:pPr>
    </w:p>
    <w:p w14:paraId="3806C7E0" w14:textId="628EC4E3" w:rsidR="004914C6" w:rsidRPr="000E6DBD" w:rsidRDefault="004914C6" w:rsidP="001B18F9">
      <w:pPr>
        <w:rPr>
          <w:rFonts w:ascii="Cambria Math" w:hAnsi="Cambria Math"/>
        </w:rPr>
      </w:pPr>
      <w:r w:rsidRPr="000E6DBD">
        <w:rPr>
          <w:rFonts w:ascii="Cambria Math" w:hAnsi="Cambria Math"/>
        </w:rPr>
        <w:t xml:space="preserve">Impacts. The impacts in this file are all good. Depending on what type of impact you want to read, there should be enough cards to extend through the block. </w:t>
      </w:r>
    </w:p>
    <w:p w14:paraId="540BC4EE" w14:textId="77777777" w:rsidR="004914C6" w:rsidRPr="000E6DBD" w:rsidRDefault="004914C6" w:rsidP="001B18F9">
      <w:pPr>
        <w:rPr>
          <w:rFonts w:ascii="Cambria Math" w:hAnsi="Cambria Math"/>
        </w:rPr>
      </w:pPr>
    </w:p>
    <w:p w14:paraId="1A241DEC" w14:textId="642A1182" w:rsidR="004914C6" w:rsidRPr="000E6DBD" w:rsidRDefault="004914C6" w:rsidP="001B18F9">
      <w:pPr>
        <w:rPr>
          <w:rFonts w:ascii="Cambria Math" w:hAnsi="Cambria Math"/>
        </w:rPr>
      </w:pPr>
      <w:r w:rsidRPr="000E6DBD">
        <w:rPr>
          <w:rFonts w:ascii="Cambria Math" w:hAnsi="Cambria Math"/>
        </w:rPr>
        <w:t xml:space="preserve">Alts. The alts that are in this file are all fairly generic. There should be enough for extensions as well. Most of these links are to reject capitalism, so if you don’t want to read those, I recommend you try to find some alts form 2016 to fit you liking. </w:t>
      </w:r>
    </w:p>
    <w:p w14:paraId="3B55C317" w14:textId="77777777" w:rsidR="004914C6" w:rsidRPr="000E6DBD" w:rsidRDefault="004914C6" w:rsidP="001B18F9">
      <w:pPr>
        <w:rPr>
          <w:rFonts w:ascii="Cambria Math" w:hAnsi="Cambria Math"/>
        </w:rPr>
      </w:pPr>
    </w:p>
    <w:p w14:paraId="2A4A7AF0" w14:textId="69ED945F" w:rsidR="004914C6" w:rsidRPr="000E6DBD" w:rsidRDefault="004914C6" w:rsidP="001B18F9">
      <w:pPr>
        <w:rPr>
          <w:rFonts w:ascii="Cambria Math" w:hAnsi="Cambria Math"/>
        </w:rPr>
      </w:pPr>
      <w:r w:rsidRPr="000E6DBD">
        <w:rPr>
          <w:rFonts w:ascii="Cambria Math" w:hAnsi="Cambria Math"/>
        </w:rPr>
        <w:t xml:space="preserve">Regulated Capitalism. This is a part of the file that needs to be blocked if you want to run it. My thinking behind this shell was that the USFG has unregulated capitalism right now. That is bad and the USFG should switch to regulated cap, which will solve for a lot of impacts. It might take some work to finish it, but I think it can work. </w:t>
      </w:r>
    </w:p>
    <w:p w14:paraId="5A61F3D3" w14:textId="77777777" w:rsidR="004914C6" w:rsidRPr="000E6DBD" w:rsidRDefault="004914C6" w:rsidP="001B18F9">
      <w:pPr>
        <w:rPr>
          <w:rFonts w:ascii="Cambria Math" w:hAnsi="Cambria Math"/>
        </w:rPr>
      </w:pPr>
    </w:p>
    <w:p w14:paraId="7AD3D465" w14:textId="3728E716" w:rsidR="004914C6" w:rsidRPr="000E6DBD" w:rsidRDefault="004914C6" w:rsidP="001B18F9">
      <w:pPr>
        <w:rPr>
          <w:rFonts w:ascii="Cambria Math" w:hAnsi="Cambria Math"/>
        </w:rPr>
      </w:pPr>
      <w:r w:rsidRPr="000E6DBD">
        <w:rPr>
          <w:rFonts w:ascii="Cambria Math" w:hAnsi="Cambria Math"/>
        </w:rPr>
        <w:t xml:space="preserve">Blocks. The blocks have cards for the perms and FW. There are not written blocks because it would be more productive if you as a debater shaped </w:t>
      </w:r>
      <w:r w:rsidR="006744CD" w:rsidRPr="000E6DBD">
        <w:rPr>
          <w:rFonts w:ascii="Cambria Math" w:hAnsi="Cambria Math"/>
        </w:rPr>
        <w:t xml:space="preserve">your own FW, perms, and extensions. </w:t>
      </w:r>
    </w:p>
    <w:p w14:paraId="3736049E" w14:textId="77777777" w:rsidR="006744CD" w:rsidRPr="000E6DBD" w:rsidRDefault="006744CD" w:rsidP="001B18F9">
      <w:pPr>
        <w:rPr>
          <w:rFonts w:ascii="Cambria Math" w:hAnsi="Cambria Math"/>
        </w:rPr>
      </w:pPr>
    </w:p>
    <w:p w14:paraId="2E5C0222" w14:textId="1F90B533" w:rsidR="006744CD" w:rsidRPr="000E6DBD" w:rsidRDefault="006744CD" w:rsidP="001B18F9">
      <w:pPr>
        <w:rPr>
          <w:rFonts w:ascii="Cambria Math" w:hAnsi="Cambria Math"/>
        </w:rPr>
      </w:pPr>
      <w:r w:rsidRPr="000E6DBD">
        <w:rPr>
          <w:rFonts w:ascii="Cambria Math" w:hAnsi="Cambria Math"/>
        </w:rPr>
        <w:t>Cap Good. The cap good file has enough cards for the 2AC/1AR. There are also FW and perm solves cards. If you want to fix anything, I recommend updating the cards to 2016.</w:t>
      </w:r>
    </w:p>
    <w:p w14:paraId="2E76D330" w14:textId="77777777" w:rsidR="006744CD" w:rsidRPr="000E6DBD" w:rsidRDefault="006744CD" w:rsidP="001B18F9">
      <w:pPr>
        <w:rPr>
          <w:rFonts w:ascii="Cambria Math" w:hAnsi="Cambria Math"/>
        </w:rPr>
      </w:pPr>
    </w:p>
    <w:p w14:paraId="0D843A6D" w14:textId="446D66E5" w:rsidR="006744CD" w:rsidRPr="000E6DBD" w:rsidRDefault="006744CD" w:rsidP="001B18F9">
      <w:pPr>
        <w:rPr>
          <w:rFonts w:ascii="Cambria Math" w:hAnsi="Cambria Math"/>
        </w:rPr>
      </w:pPr>
      <w:r w:rsidRPr="000E6DBD">
        <w:rPr>
          <w:rFonts w:ascii="Cambria Math" w:hAnsi="Cambria Math"/>
        </w:rPr>
        <w:t xml:space="preserve">Good Luck! </w:t>
      </w:r>
    </w:p>
    <w:p w14:paraId="34113B0E" w14:textId="77777777" w:rsidR="006744CD" w:rsidRPr="000E6DBD" w:rsidRDefault="006744CD" w:rsidP="001B18F9">
      <w:pPr>
        <w:rPr>
          <w:rFonts w:ascii="Cambria Math" w:hAnsi="Cambria Math"/>
        </w:rPr>
      </w:pPr>
    </w:p>
    <w:p w14:paraId="2568AFE3" w14:textId="12929F00" w:rsidR="006744CD" w:rsidRPr="000E6DBD" w:rsidRDefault="006744CD" w:rsidP="001B18F9">
      <w:pPr>
        <w:rPr>
          <w:rFonts w:ascii="Cambria Math" w:hAnsi="Cambria Math"/>
        </w:rPr>
      </w:pPr>
      <w:r w:rsidRPr="000E6DBD">
        <w:rPr>
          <w:rFonts w:ascii="Cambria Math" w:hAnsi="Cambria Math"/>
        </w:rPr>
        <w:t>Marc Valancy</w:t>
      </w:r>
    </w:p>
    <w:p w14:paraId="3CEEA55B" w14:textId="5E9A3128" w:rsidR="004914C6" w:rsidRDefault="004E4CEC" w:rsidP="001B18F9">
      <w:pPr>
        <w:rPr>
          <w:rFonts w:ascii="Cambria Math" w:hAnsi="Cambria Math"/>
        </w:rPr>
      </w:pPr>
      <w:r>
        <w:rPr>
          <w:rFonts w:ascii="Cambria Math" w:hAnsi="Cambria Math"/>
        </w:rPr>
        <w:t xml:space="preserve">Cypress Bay Debate, </w:t>
      </w:r>
      <w:proofErr w:type="gramStart"/>
      <w:r>
        <w:rPr>
          <w:rFonts w:ascii="Cambria Math" w:hAnsi="Cambria Math"/>
        </w:rPr>
        <w:t>5 W</w:t>
      </w:r>
      <w:r w:rsidR="006744CD" w:rsidRPr="000E6DBD">
        <w:rPr>
          <w:rFonts w:ascii="Cambria Math" w:hAnsi="Cambria Math"/>
        </w:rPr>
        <w:t>eek</w:t>
      </w:r>
      <w:proofErr w:type="gramEnd"/>
      <w:r w:rsidR="006744CD" w:rsidRPr="000E6DBD">
        <w:rPr>
          <w:rFonts w:ascii="Cambria Math" w:hAnsi="Cambria Math"/>
        </w:rPr>
        <w:t xml:space="preserve"> RKS Seniors Lab</w:t>
      </w:r>
    </w:p>
    <w:p w14:paraId="6D541828" w14:textId="0FC83018" w:rsidR="004E4CEC" w:rsidRPr="000E6DBD" w:rsidRDefault="004E4CEC" w:rsidP="004E4CEC">
      <w:pPr>
        <w:pStyle w:val="Heading1"/>
      </w:pPr>
      <w:proofErr w:type="spellStart"/>
      <w:r>
        <w:t>Neg</w:t>
      </w:r>
      <w:proofErr w:type="spellEnd"/>
      <w:r>
        <w:t xml:space="preserve"> File</w:t>
      </w:r>
    </w:p>
    <w:p w14:paraId="0AC3F686" w14:textId="77777777" w:rsidR="00BE3720" w:rsidRPr="000E6DBD" w:rsidRDefault="00B9313C" w:rsidP="00BE3720">
      <w:pPr>
        <w:pStyle w:val="Heading2"/>
        <w:rPr>
          <w:rFonts w:ascii="Cambria Math" w:hAnsi="Cambria Math"/>
        </w:rPr>
      </w:pPr>
      <w:r w:rsidRPr="000E6DBD">
        <w:rPr>
          <w:rFonts w:ascii="Cambria Math" w:hAnsi="Cambria Math"/>
        </w:rPr>
        <w:t>Links</w:t>
      </w:r>
    </w:p>
    <w:p w14:paraId="1AD53478" w14:textId="77777777" w:rsidR="00B9313C" w:rsidRPr="000E6DBD" w:rsidRDefault="00B9313C" w:rsidP="00B9313C">
      <w:pPr>
        <w:pStyle w:val="Heading3"/>
        <w:rPr>
          <w:rFonts w:ascii="Cambria Math" w:hAnsi="Cambria Math"/>
        </w:rPr>
      </w:pPr>
      <w:r w:rsidRPr="000E6DBD">
        <w:rPr>
          <w:rFonts w:ascii="Cambria Math" w:hAnsi="Cambria Math"/>
        </w:rPr>
        <w:t>General</w:t>
      </w:r>
    </w:p>
    <w:p w14:paraId="004AA582" w14:textId="77777777" w:rsidR="007817E2" w:rsidRPr="000E6DBD" w:rsidRDefault="007817E2" w:rsidP="007817E2">
      <w:pPr>
        <w:pStyle w:val="Heading4"/>
        <w:rPr>
          <w:rFonts w:ascii="Cambria Math" w:hAnsi="Cambria Math"/>
        </w:rPr>
      </w:pPr>
      <w:r w:rsidRPr="000E6DBD">
        <w:rPr>
          <w:rFonts w:ascii="Cambria Math" w:hAnsi="Cambria Math"/>
        </w:rPr>
        <w:t xml:space="preserve">China’s reemergence as a political powerhouse is rooted in capitalism. US relations with China has driven this geopolitical and geoeconomic event through the lens of capitalism </w:t>
      </w:r>
    </w:p>
    <w:p w14:paraId="4ABC0B65" w14:textId="77777777" w:rsidR="007817E2" w:rsidRPr="000E6DBD" w:rsidRDefault="007817E2" w:rsidP="007817E2">
      <w:pPr>
        <w:rPr>
          <w:rFonts w:ascii="Cambria Math" w:hAnsi="Cambria Math"/>
        </w:rPr>
      </w:pPr>
      <w:r w:rsidRPr="000E6DBD">
        <w:rPr>
          <w:rFonts w:ascii="Cambria Math" w:hAnsi="Cambria Math"/>
        </w:rPr>
        <w:t xml:space="preserve">Christopher A. </w:t>
      </w:r>
      <w:r w:rsidRPr="000E6DBD">
        <w:rPr>
          <w:rStyle w:val="StyleStyleBold12pt"/>
          <w:rFonts w:ascii="Cambria Math" w:hAnsi="Cambria Math"/>
        </w:rPr>
        <w:t>McNally</w:t>
      </w:r>
      <w:r w:rsidRPr="000E6DBD">
        <w:rPr>
          <w:rFonts w:ascii="Cambria Math" w:hAnsi="Cambria Math"/>
        </w:rPr>
        <w:t>, October 20</w:t>
      </w:r>
      <w:r w:rsidRPr="000E6DBD">
        <w:rPr>
          <w:rStyle w:val="StyleStyleBold12pt"/>
          <w:rFonts w:ascii="Cambria Math" w:hAnsi="Cambria Math"/>
        </w:rPr>
        <w:t>12</w:t>
      </w:r>
      <w:proofErr w:type="gramStart"/>
      <w:r w:rsidRPr="000E6DBD">
        <w:rPr>
          <w:rFonts w:ascii="Cambria Math" w:hAnsi="Cambria Math"/>
        </w:rPr>
        <w:t>,(</w:t>
      </w:r>
      <w:proofErr w:type="gramEnd"/>
      <w:r w:rsidRPr="000E6DBD">
        <w:rPr>
          <w:rFonts w:ascii="Cambria Math" w:hAnsi="Cambria Math"/>
        </w:rPr>
        <w:t xml:space="preserve"> Christopher A. McNally is a Professor of Political Economy at </w:t>
      </w:r>
      <w:proofErr w:type="spellStart"/>
      <w:r w:rsidRPr="000E6DBD">
        <w:rPr>
          <w:rFonts w:ascii="Cambria Math" w:hAnsi="Cambria Math"/>
        </w:rPr>
        <w:t>Chaminade</w:t>
      </w:r>
      <w:proofErr w:type="spellEnd"/>
      <w:r w:rsidRPr="000E6DBD">
        <w:rPr>
          <w:rFonts w:ascii="Cambria Math" w:hAnsi="Cambria Math"/>
        </w:rPr>
        <w:t xml:space="preserve"> University and Nonresident Fellow at the East-West Center in Honolulu, USA. His research focuses on comparative capitalisms, especially the nature and logic of China’s capitalist transition, “Sino-Capitalism: China's Reemergence and the International Political</w:t>
      </w:r>
    </w:p>
    <w:p w14:paraId="2B0E111D" w14:textId="77777777" w:rsidR="007817E2" w:rsidRPr="000E6DBD" w:rsidRDefault="007817E2" w:rsidP="007817E2">
      <w:pPr>
        <w:rPr>
          <w:rFonts w:ascii="Cambria Math" w:hAnsi="Cambria Math"/>
        </w:rPr>
      </w:pPr>
      <w:r w:rsidRPr="000E6DBD">
        <w:rPr>
          <w:rFonts w:ascii="Cambria Math" w:hAnsi="Cambria Math"/>
        </w:rPr>
        <w:t xml:space="preserve">Economy”, World Politics / Volume 64 / Issue 04/, </w:t>
      </w:r>
      <w:proofErr w:type="spellStart"/>
      <w:r w:rsidRPr="000E6DBD">
        <w:rPr>
          <w:rFonts w:ascii="Cambria Math" w:hAnsi="Cambria Math"/>
        </w:rPr>
        <w:t>pp</w:t>
      </w:r>
      <w:proofErr w:type="spellEnd"/>
      <w:r w:rsidRPr="000E6DBD">
        <w:rPr>
          <w:rFonts w:ascii="Cambria Math" w:hAnsi="Cambria Math"/>
        </w:rPr>
        <w:t xml:space="preserve"> 741 – 776, MRV)</w:t>
      </w:r>
    </w:p>
    <w:p w14:paraId="55B34B38" w14:textId="77777777" w:rsidR="007817E2" w:rsidRPr="000E6DBD" w:rsidRDefault="007817E2" w:rsidP="007817E2">
      <w:pPr>
        <w:rPr>
          <w:rFonts w:ascii="Cambria Math" w:hAnsi="Cambria Math"/>
        </w:rPr>
      </w:pPr>
    </w:p>
    <w:p w14:paraId="5A597A56" w14:textId="77777777" w:rsidR="009D3955" w:rsidRPr="000E6DBD" w:rsidRDefault="007817E2" w:rsidP="007817E2">
      <w:pPr>
        <w:rPr>
          <w:rFonts w:ascii="Cambria Math" w:hAnsi="Cambria Math"/>
          <w:sz w:val="16"/>
        </w:rPr>
      </w:pPr>
      <w:r w:rsidRPr="000E6DBD">
        <w:rPr>
          <w:rStyle w:val="StyleBoldUnderline"/>
          <w:rFonts w:ascii="Cambria Math" w:hAnsi="Cambria Math"/>
        </w:rPr>
        <w:t xml:space="preserve">THERE is little doubt that </w:t>
      </w:r>
      <w:r w:rsidRPr="000E6DBD">
        <w:rPr>
          <w:rStyle w:val="StyleBoldUnderline"/>
          <w:rFonts w:ascii="Cambria Math" w:hAnsi="Cambria Math"/>
          <w:highlight w:val="cyan"/>
        </w:rPr>
        <w:t>China’s</w:t>
      </w:r>
      <w:r w:rsidRPr="000E6DBD">
        <w:rPr>
          <w:rStyle w:val="StyleBoldUnderline"/>
          <w:rFonts w:ascii="Cambria Math" w:hAnsi="Cambria Math"/>
        </w:rPr>
        <w:t xml:space="preserve"> international </w:t>
      </w:r>
      <w:r w:rsidRPr="000E6DBD">
        <w:rPr>
          <w:rStyle w:val="StyleBoldUnderline"/>
          <w:rFonts w:ascii="Cambria Math" w:hAnsi="Cambria Math"/>
          <w:highlight w:val="cyan"/>
        </w:rPr>
        <w:t>reemergence represents</w:t>
      </w:r>
      <w:r w:rsidRPr="000E6DBD">
        <w:rPr>
          <w:rStyle w:val="StyleBoldUnderline"/>
          <w:rFonts w:ascii="Cambria Math" w:hAnsi="Cambria Math"/>
        </w:rPr>
        <w:t xml:space="preserve"> one of the most </w:t>
      </w:r>
      <w:r w:rsidRPr="000E6DBD">
        <w:rPr>
          <w:rStyle w:val="StyleBoldUnderline"/>
          <w:rFonts w:ascii="Cambria Math" w:hAnsi="Cambria Math"/>
          <w:highlight w:val="cyan"/>
        </w:rPr>
        <w:t xml:space="preserve">significant geopolitical and </w:t>
      </w:r>
      <w:proofErr w:type="spellStart"/>
      <w:r w:rsidRPr="000E6DBD">
        <w:rPr>
          <w:rStyle w:val="StyleBoldUnderline"/>
          <w:rFonts w:ascii="Cambria Math" w:hAnsi="Cambria Math"/>
          <w:highlight w:val="cyan"/>
        </w:rPr>
        <w:t>geoeconomic</w:t>
      </w:r>
      <w:proofErr w:type="spellEnd"/>
      <w:r w:rsidRPr="000E6DBD">
        <w:rPr>
          <w:rStyle w:val="StyleBoldUnderline"/>
          <w:rFonts w:ascii="Cambria Math" w:hAnsi="Cambria Math"/>
          <w:highlight w:val="cyan"/>
        </w:rPr>
        <w:t xml:space="preserve"> events in modern history</w:t>
      </w:r>
      <w:r w:rsidRPr="000E6DBD">
        <w:rPr>
          <w:rFonts w:ascii="Cambria Math" w:hAnsi="Cambria Math"/>
          <w:sz w:val="16"/>
        </w:rPr>
        <w:t xml:space="preserve">. As China’s political economy gains in importance, </w:t>
      </w:r>
      <w:r w:rsidRPr="000E6DBD">
        <w:rPr>
          <w:rStyle w:val="StyleBoldUnderline"/>
          <w:rFonts w:ascii="Cambria Math" w:hAnsi="Cambria Math"/>
          <w:highlight w:val="cyan"/>
        </w:rPr>
        <w:t>its interactions with other major political economies</w:t>
      </w:r>
      <w:r w:rsidRPr="000E6DBD">
        <w:rPr>
          <w:rStyle w:val="StyleBoldUnderline"/>
          <w:rFonts w:ascii="Cambria Math" w:hAnsi="Cambria Math"/>
        </w:rPr>
        <w:t xml:space="preserve"> will </w:t>
      </w:r>
      <w:r w:rsidRPr="000E6DBD">
        <w:rPr>
          <w:rStyle w:val="StyleBoldUnderline"/>
          <w:rFonts w:ascii="Cambria Math" w:hAnsi="Cambria Math"/>
          <w:highlight w:val="cyan"/>
        </w:rPr>
        <w:t>shape global values</w:t>
      </w:r>
      <w:r w:rsidRPr="000E6DBD">
        <w:rPr>
          <w:rStyle w:val="StyleBoldUnderline"/>
          <w:rFonts w:ascii="Cambria Math" w:hAnsi="Cambria Math"/>
        </w:rPr>
        <w:t xml:space="preserve">, institutions, and policies, </w:t>
      </w:r>
      <w:r w:rsidRPr="000E6DBD">
        <w:rPr>
          <w:rStyle w:val="StyleBoldUnderline"/>
          <w:rFonts w:ascii="Cambria Math" w:hAnsi="Cambria Math"/>
          <w:highlight w:val="cyan"/>
        </w:rPr>
        <w:t>thereby restructuring the international political economy</w:t>
      </w:r>
      <w:r w:rsidRPr="000E6DBD">
        <w:rPr>
          <w:rStyle w:val="StyleBoldUnderline"/>
          <w:rFonts w:ascii="Cambria Math" w:hAnsi="Cambria Math"/>
        </w:rPr>
        <w:t>.</w:t>
      </w:r>
      <w:r w:rsidRPr="000E6DBD">
        <w:rPr>
          <w:rFonts w:ascii="Cambria Math" w:hAnsi="Cambria Math"/>
          <w:sz w:val="16"/>
        </w:rPr>
        <w:t xml:space="preserve"> “Where China goes?” is thus highly likely to define the early twenty-first century. Scholarly analyses of this question have predominantly relied on explanations tied to systemic properties at the international level, </w:t>
      </w:r>
      <w:r w:rsidRPr="000E6DBD">
        <w:rPr>
          <w:rStyle w:val="StyleBoldUnderline"/>
          <w:rFonts w:ascii="Cambria Math" w:hAnsi="Cambria Math"/>
        </w:rPr>
        <w:t>as in international relations and power transition theory</w:t>
      </w:r>
      <w:r w:rsidRPr="000E6DBD">
        <w:rPr>
          <w:rFonts w:ascii="Cambria Math" w:hAnsi="Cambria Math"/>
          <w:sz w:val="16"/>
        </w:rPr>
        <w:t xml:space="preserve">. In this literature the </w:t>
      </w:r>
      <w:r w:rsidRPr="000E6DBD">
        <w:rPr>
          <w:rStyle w:val="StyleBoldUnderline"/>
          <w:rFonts w:ascii="Cambria Math" w:hAnsi="Cambria Math"/>
        </w:rPr>
        <w:t>future influence of China on the international system is heavily debated, and there is a considerable range of nuance and viewpoints</w:t>
      </w:r>
      <w:r w:rsidRPr="000E6DBD">
        <w:rPr>
          <w:rFonts w:ascii="Cambria Math" w:hAnsi="Cambria Math"/>
          <w:sz w:val="16"/>
        </w:rPr>
        <w:t xml:space="preserve">.1 John J. </w:t>
      </w:r>
      <w:proofErr w:type="spellStart"/>
      <w:r w:rsidRPr="000E6DBD">
        <w:rPr>
          <w:rFonts w:ascii="Cambria Math" w:hAnsi="Cambria Math"/>
          <w:sz w:val="16"/>
        </w:rPr>
        <w:t>Mearsheimer</w:t>
      </w:r>
      <w:proofErr w:type="spellEnd"/>
      <w:r w:rsidRPr="000E6DBD">
        <w:rPr>
          <w:rFonts w:ascii="Cambria Math" w:hAnsi="Cambria Math"/>
          <w:sz w:val="16"/>
        </w:rPr>
        <w:t xml:space="preserve"> and G. John </w:t>
      </w:r>
      <w:proofErr w:type="spellStart"/>
      <w:r w:rsidRPr="000E6DBD">
        <w:rPr>
          <w:rFonts w:ascii="Cambria Math" w:hAnsi="Cambria Math"/>
          <w:sz w:val="16"/>
        </w:rPr>
        <w:t>Ikenberry</w:t>
      </w:r>
      <w:proofErr w:type="spellEnd"/>
      <w:r w:rsidRPr="000E6DBD">
        <w:rPr>
          <w:rFonts w:ascii="Cambria Math" w:hAnsi="Cambria Math"/>
          <w:sz w:val="16"/>
        </w:rPr>
        <w:t xml:space="preserve"> offer two of the most salient representations of the opposing positions in this debate.2 Proposing a theory of “offensive realism,” </w:t>
      </w:r>
      <w:proofErr w:type="spellStart"/>
      <w:r w:rsidRPr="000E6DBD">
        <w:rPr>
          <w:rFonts w:ascii="Cambria Math" w:hAnsi="Cambria Math"/>
          <w:sz w:val="16"/>
        </w:rPr>
        <w:t>Mearsheimer</w:t>
      </w:r>
      <w:proofErr w:type="spellEnd"/>
      <w:r w:rsidRPr="000E6DBD">
        <w:rPr>
          <w:rFonts w:ascii="Cambria Math" w:hAnsi="Cambria Math"/>
          <w:sz w:val="16"/>
        </w:rPr>
        <w:t xml:space="preserve"> argues that regardless of </w:t>
      </w:r>
      <w:r w:rsidRPr="000E6DBD">
        <w:rPr>
          <w:rStyle w:val="StyleBoldUnderline"/>
          <w:rFonts w:ascii="Cambria Math" w:hAnsi="Cambria Math"/>
          <w:highlight w:val="cyan"/>
        </w:rPr>
        <w:t>China’s domestic political situation and engagement</w:t>
      </w:r>
      <w:r w:rsidRPr="000E6DBD">
        <w:rPr>
          <w:rStyle w:val="StyleBoldUnderline"/>
          <w:rFonts w:ascii="Cambria Math" w:hAnsi="Cambria Math"/>
        </w:rPr>
        <w:t xml:space="preserve"> </w:t>
      </w:r>
      <w:r w:rsidRPr="000E6DBD">
        <w:rPr>
          <w:rStyle w:val="StyleBoldUnderline"/>
          <w:rFonts w:ascii="Cambria Math" w:hAnsi="Cambria Math"/>
          <w:highlight w:val="cyan"/>
        </w:rPr>
        <w:t>with the global capitalist order</w:t>
      </w:r>
      <w:r w:rsidRPr="000E6DBD">
        <w:rPr>
          <w:rStyle w:val="StyleBoldUnderline"/>
          <w:rFonts w:ascii="Cambria Math" w:hAnsi="Cambria Math"/>
        </w:rPr>
        <w:t xml:space="preserve">, the country </w:t>
      </w:r>
      <w:r w:rsidRPr="000E6DBD">
        <w:rPr>
          <w:rStyle w:val="StyleBoldUnderline"/>
          <w:rFonts w:ascii="Cambria Math" w:hAnsi="Cambria Math"/>
          <w:highlight w:val="cyan"/>
        </w:rPr>
        <w:t>will seek regional hegemony in East Asia as it becomes more powerful</w:t>
      </w:r>
      <w:r w:rsidRPr="000E6DBD">
        <w:rPr>
          <w:rStyle w:val="StyleBoldUnderline"/>
          <w:rFonts w:ascii="Cambria Math" w:hAnsi="Cambria Math"/>
        </w:rPr>
        <w:t>.</w:t>
      </w:r>
      <w:r w:rsidRPr="000E6DBD">
        <w:rPr>
          <w:rFonts w:ascii="Cambria Math" w:hAnsi="Cambria Math"/>
          <w:sz w:val="16"/>
        </w:rPr>
        <w:t xml:space="preserve"> He </w:t>
      </w:r>
      <w:proofErr w:type="gramStart"/>
      <w:r w:rsidRPr="000E6DBD">
        <w:rPr>
          <w:rFonts w:ascii="Cambria Math" w:hAnsi="Cambria Math"/>
          <w:sz w:val="16"/>
        </w:rPr>
        <w:t>notes that</w:t>
      </w:r>
      <w:proofErr w:type="gramEnd"/>
      <w:r w:rsidRPr="000E6DBD">
        <w:rPr>
          <w:rFonts w:ascii="Cambria Math" w:hAnsi="Cambria Math"/>
          <w:sz w:val="16"/>
        </w:rPr>
        <w:t xml:space="preserve"> “</w:t>
      </w:r>
      <w:r w:rsidRPr="000E6DBD">
        <w:rPr>
          <w:rStyle w:val="StyleBoldUnderline"/>
          <w:rFonts w:ascii="Cambria Math" w:hAnsi="Cambria Math"/>
          <w:highlight w:val="cyan"/>
        </w:rPr>
        <w:t>China and the United States are destined to be adversaries as China’s power grow</w:t>
      </w:r>
      <w:r w:rsidRPr="000E6DBD">
        <w:rPr>
          <w:rStyle w:val="StyleBoldUnderline"/>
          <w:rFonts w:ascii="Cambria Math" w:hAnsi="Cambria Math"/>
        </w:rPr>
        <w:t>s</w:t>
      </w:r>
      <w:r w:rsidRPr="000E6DBD">
        <w:rPr>
          <w:rFonts w:ascii="Cambria Math" w:hAnsi="Cambria Math"/>
          <w:sz w:val="16"/>
        </w:rPr>
        <w:t xml:space="preserve">”3 and, </w:t>
      </w:r>
      <w:proofErr w:type="spellStart"/>
      <w:r w:rsidRPr="000E6DBD">
        <w:rPr>
          <w:rFonts w:ascii="Cambria Math" w:hAnsi="Cambria Math"/>
          <w:sz w:val="16"/>
        </w:rPr>
        <w:t>evenmore</w:t>
      </w:r>
      <w:proofErr w:type="spellEnd"/>
      <w:r w:rsidRPr="000E6DBD">
        <w:rPr>
          <w:rFonts w:ascii="Cambria Math" w:hAnsi="Cambria Math"/>
          <w:sz w:val="16"/>
        </w:rPr>
        <w:t xml:space="preserve"> bluntly, that “</w:t>
      </w:r>
      <w:r w:rsidRPr="000E6DBD">
        <w:rPr>
          <w:rStyle w:val="StyleBoldUnderline"/>
          <w:rFonts w:ascii="Cambria Math" w:hAnsi="Cambria Math"/>
          <w:highlight w:val="cyan"/>
        </w:rPr>
        <w:t>China cannot rise peacefully</w:t>
      </w:r>
      <w:r w:rsidRPr="000E6DBD">
        <w:rPr>
          <w:rFonts w:ascii="Cambria Math" w:hAnsi="Cambria Math"/>
          <w:sz w:val="16"/>
        </w:rPr>
        <w:t xml:space="preserve">.”4 </w:t>
      </w:r>
      <w:r w:rsidRPr="000E6DBD">
        <w:rPr>
          <w:rStyle w:val="StyleBoldUnderline"/>
          <w:rFonts w:ascii="Cambria Math" w:hAnsi="Cambria Math"/>
        </w:rPr>
        <w:t>China’s international reemergence thus represents a clear and present “threat” to continued US dominance and to the liberal order in general.</w:t>
      </w:r>
      <w:r w:rsidRPr="000E6DBD">
        <w:rPr>
          <w:rFonts w:ascii="Cambria Math" w:hAnsi="Cambria Math"/>
          <w:sz w:val="16"/>
        </w:rPr>
        <w:t xml:space="preserve">5 </w:t>
      </w:r>
      <w:proofErr w:type="spellStart"/>
      <w:r w:rsidRPr="000E6DBD">
        <w:rPr>
          <w:rFonts w:ascii="Cambria Math" w:hAnsi="Cambria Math"/>
          <w:sz w:val="16"/>
        </w:rPr>
        <w:t>Ikenberry</w:t>
      </w:r>
      <w:proofErr w:type="spellEnd"/>
      <w:r w:rsidRPr="000E6DBD">
        <w:rPr>
          <w:rFonts w:ascii="Cambria Math" w:hAnsi="Cambria Math"/>
          <w:sz w:val="16"/>
        </w:rPr>
        <w:t>, by contrast, sees China as being constrained by the Western-centered liberal order in which it is becoming increasingly embedded: “</w:t>
      </w:r>
      <w:r w:rsidRPr="000E6DBD">
        <w:rPr>
          <w:rStyle w:val="StyleBoldUnderline"/>
          <w:rFonts w:ascii="Cambria Math" w:hAnsi="Cambria Math"/>
          <w:highlight w:val="cyan"/>
        </w:rPr>
        <w:t>The rise of China</w:t>
      </w:r>
      <w:r w:rsidRPr="000E6DBD">
        <w:rPr>
          <w:rStyle w:val="StyleBoldUnderline"/>
          <w:rFonts w:ascii="Cambria Math" w:hAnsi="Cambria Math"/>
        </w:rPr>
        <w:t xml:space="preserve"> does not have to trigger a wrenching hegemonic transition.”6 Rather, </w:t>
      </w:r>
      <w:r w:rsidRPr="000E6DBD">
        <w:rPr>
          <w:rStyle w:val="StyleBoldUnderline"/>
          <w:rFonts w:ascii="Cambria Math" w:hAnsi="Cambria Math"/>
          <w:highlight w:val="cyan"/>
        </w:rPr>
        <w:t>“[</w:t>
      </w:r>
      <w:proofErr w:type="gramStart"/>
      <w:r w:rsidRPr="000E6DBD">
        <w:rPr>
          <w:rStyle w:val="StyleBoldUnderline"/>
          <w:rFonts w:ascii="Cambria Math" w:hAnsi="Cambria Math"/>
          <w:highlight w:val="cyan"/>
        </w:rPr>
        <w:t>t]he</w:t>
      </w:r>
      <w:proofErr w:type="gramEnd"/>
      <w:r w:rsidRPr="000E6DBD">
        <w:rPr>
          <w:rStyle w:val="StyleBoldUnderline"/>
          <w:rFonts w:ascii="Cambria Math" w:hAnsi="Cambria Math"/>
          <w:highlight w:val="cyan"/>
        </w:rPr>
        <w:t xml:space="preserve"> capitalist democratic world is a powerful constituency for the preservation—and, indeed, extension— of the existing international order</w:t>
      </w:r>
      <w:r w:rsidRPr="000E6DBD">
        <w:rPr>
          <w:rFonts w:ascii="Cambria Math" w:hAnsi="Cambria Math"/>
          <w:sz w:val="16"/>
        </w:rPr>
        <w:t xml:space="preserve">.”7 While the United States cannot forestall China’s international reemergence, it can strengthen the liberal international order and thereby tie China to the rules and institutions it has created and continues to lead. Paralleling this debate, a second debate has emerged, </w:t>
      </w:r>
      <w:r w:rsidRPr="000E6DBD">
        <w:rPr>
          <w:rStyle w:val="StyleBoldUnderline"/>
          <w:rFonts w:ascii="Cambria Math" w:hAnsi="Cambria Math"/>
        </w:rPr>
        <w:t>one that uses a political economy framework</w:t>
      </w:r>
      <w:r w:rsidRPr="000E6DBD">
        <w:rPr>
          <w:rFonts w:ascii="Cambria Math" w:hAnsi="Cambria Math"/>
          <w:sz w:val="16"/>
        </w:rPr>
        <w:t>. Although not as well crystallized and academically nuanced as the debate in international relations</w:t>
      </w:r>
      <w:r w:rsidRPr="000E6DBD">
        <w:rPr>
          <w:rStyle w:val="StyleBoldUnderline"/>
          <w:rFonts w:ascii="Cambria Math" w:hAnsi="Cambria Math"/>
        </w:rPr>
        <w:t>, this political economy debate stakes out two similarly opposing viewpoints</w:t>
      </w:r>
      <w:r w:rsidRPr="000E6DBD">
        <w:rPr>
          <w:rFonts w:ascii="Cambria Math" w:hAnsi="Cambria Math"/>
          <w:sz w:val="16"/>
        </w:rPr>
        <w:t xml:space="preserve">: </w:t>
      </w:r>
      <w:r w:rsidRPr="000E6DBD">
        <w:rPr>
          <w:rStyle w:val="StyleBoldUnderline"/>
          <w:rFonts w:ascii="Cambria Math" w:hAnsi="Cambria Math"/>
        </w:rPr>
        <w:t>either China could emerge as a distinct threat to the liberal global economic order or it could become enmeshed in it as a “responsible stakeholder</w:t>
      </w:r>
      <w:r w:rsidRPr="000E6DBD">
        <w:rPr>
          <w:rFonts w:ascii="Cambria Math" w:hAnsi="Cambria Math"/>
          <w:sz w:val="16"/>
        </w:rPr>
        <w:t xml:space="preserve">.”8 Seeing China as an increasing threat to the free-market globalized system, Ian </w:t>
      </w:r>
      <w:proofErr w:type="spellStart"/>
      <w:r w:rsidRPr="000E6DBD">
        <w:rPr>
          <w:rFonts w:ascii="Cambria Math" w:hAnsi="Cambria Math"/>
          <w:sz w:val="16"/>
        </w:rPr>
        <w:t>Bremmer</w:t>
      </w:r>
      <w:proofErr w:type="spellEnd"/>
      <w:r w:rsidRPr="000E6DBD">
        <w:rPr>
          <w:rFonts w:ascii="Cambria Math" w:hAnsi="Cambria Math"/>
          <w:sz w:val="16"/>
        </w:rPr>
        <w:t xml:space="preserve"> argues that </w:t>
      </w:r>
      <w:r w:rsidRPr="000E6DBD">
        <w:rPr>
          <w:rStyle w:val="StyleBoldUnderline"/>
          <w:rFonts w:ascii="Cambria Math" w:hAnsi="Cambria Math"/>
        </w:rPr>
        <w:t>China is generating a form of state capitalism in which the state controls the commanding heights of the economy in the form of state-owned, state-sponsored, or private yet state-loyal corporations and wealth funds</w:t>
      </w:r>
      <w:r w:rsidRPr="000E6DBD">
        <w:rPr>
          <w:rFonts w:ascii="Cambria Math" w:hAnsi="Cambria Math"/>
          <w:sz w:val="16"/>
        </w:rPr>
        <w:t xml:space="preserve">.9 </w:t>
      </w:r>
      <w:proofErr w:type="spellStart"/>
      <w:r w:rsidRPr="000E6DBD">
        <w:rPr>
          <w:rFonts w:ascii="Cambria Math" w:hAnsi="Cambria Math"/>
          <w:sz w:val="16"/>
        </w:rPr>
        <w:t>Bremmer</w:t>
      </w:r>
      <w:proofErr w:type="spellEnd"/>
      <w:r w:rsidRPr="000E6DBD">
        <w:rPr>
          <w:rFonts w:ascii="Cambria Math" w:hAnsi="Cambria Math"/>
          <w:sz w:val="16"/>
        </w:rPr>
        <w:t xml:space="preserve"> holds that this state </w:t>
      </w:r>
      <w:r w:rsidRPr="000E6DBD">
        <w:rPr>
          <w:rStyle w:val="Emphasis"/>
          <w:rFonts w:ascii="Cambria Math" w:hAnsi="Cambria Math"/>
          <w:highlight w:val="cyan"/>
        </w:rPr>
        <w:t>capitalism is fundamentally</w:t>
      </w:r>
      <w:r w:rsidRPr="000E6DBD">
        <w:rPr>
          <w:rStyle w:val="Emphasis"/>
          <w:rFonts w:ascii="Cambria Math" w:hAnsi="Cambria Math"/>
        </w:rPr>
        <w:t xml:space="preserve"> </w:t>
      </w:r>
      <w:r w:rsidRPr="000E6DBD">
        <w:rPr>
          <w:rStyle w:val="Emphasis"/>
          <w:rFonts w:ascii="Cambria Math" w:hAnsi="Cambria Math"/>
          <w:highlight w:val="cyan"/>
        </w:rPr>
        <w:t>incompatible with the liberal</w:t>
      </w:r>
      <w:r w:rsidRPr="000E6DBD">
        <w:rPr>
          <w:rStyle w:val="Emphasis"/>
          <w:rFonts w:ascii="Cambria Math" w:hAnsi="Cambria Math"/>
        </w:rPr>
        <w:t xml:space="preserve"> international </w:t>
      </w:r>
      <w:r w:rsidRPr="000E6DBD">
        <w:rPr>
          <w:rStyle w:val="Emphasis"/>
          <w:rFonts w:ascii="Cambria Math" w:hAnsi="Cambria Math"/>
          <w:highlight w:val="cyan"/>
        </w:rPr>
        <w:t>political economy centered on the United States</w:t>
      </w:r>
      <w:r w:rsidRPr="000E6DBD">
        <w:rPr>
          <w:rFonts w:ascii="Cambria Math" w:hAnsi="Cambria Math"/>
          <w:sz w:val="16"/>
        </w:rPr>
        <w:t>, and he fears that increasing state intervention in the developing world signals a strategic rejection of free-market doctrine</w:t>
      </w:r>
    </w:p>
    <w:p w14:paraId="35B70AA9" w14:textId="77777777" w:rsidR="007817E2" w:rsidRPr="000E6DBD" w:rsidRDefault="007817E2" w:rsidP="007817E2">
      <w:pPr>
        <w:rPr>
          <w:rFonts w:ascii="Cambria Math" w:hAnsi="Cambria Math"/>
        </w:rPr>
      </w:pPr>
    </w:p>
    <w:p w14:paraId="4A20D1EE" w14:textId="77777777" w:rsidR="00B9313C" w:rsidRPr="000E6DBD" w:rsidRDefault="00B9313C" w:rsidP="00B9313C">
      <w:pPr>
        <w:pStyle w:val="Heading3"/>
        <w:rPr>
          <w:rFonts w:ascii="Cambria Math" w:hAnsi="Cambria Math"/>
        </w:rPr>
      </w:pPr>
      <w:r w:rsidRPr="000E6DBD">
        <w:rPr>
          <w:rFonts w:ascii="Cambria Math" w:hAnsi="Cambria Math"/>
        </w:rPr>
        <w:t>Korea</w:t>
      </w:r>
    </w:p>
    <w:p w14:paraId="68227DD0" w14:textId="77777777" w:rsidR="00125411" w:rsidRPr="000E6DBD" w:rsidRDefault="00125411" w:rsidP="00125411">
      <w:pPr>
        <w:pStyle w:val="Heading4"/>
        <w:rPr>
          <w:rFonts w:ascii="Cambria Math" w:hAnsi="Cambria Math"/>
        </w:rPr>
      </w:pPr>
      <w:r w:rsidRPr="000E6DBD">
        <w:rPr>
          <w:rFonts w:ascii="Cambria Math" w:hAnsi="Cambria Math"/>
        </w:rPr>
        <w:t xml:space="preserve">The spread of democracy is overcome by the capitalist mindset to spread corporations and build new economies based on capitalism. The United States and China are controlled by the capitalist drive that would spill over to the new unified Korea  </w:t>
      </w:r>
    </w:p>
    <w:p w14:paraId="0E41730D" w14:textId="77777777" w:rsidR="00B9313C" w:rsidRPr="000E6DBD" w:rsidRDefault="00B9313C" w:rsidP="007817E2">
      <w:pPr>
        <w:rPr>
          <w:rFonts w:ascii="Cambria Math" w:hAnsi="Cambria Math"/>
        </w:rPr>
      </w:pPr>
      <w:r w:rsidRPr="000E6DBD">
        <w:rPr>
          <w:rFonts w:ascii="Cambria Math" w:hAnsi="Cambria Math"/>
        </w:rPr>
        <w:t xml:space="preserve">Robert B. </w:t>
      </w:r>
      <w:r w:rsidRPr="000E6DBD">
        <w:rPr>
          <w:rStyle w:val="StyleStyleBold12pt"/>
          <w:rFonts w:ascii="Cambria Math" w:hAnsi="Cambria Math"/>
        </w:rPr>
        <w:t>Reich</w:t>
      </w:r>
      <w:r w:rsidRPr="000E6DBD">
        <w:rPr>
          <w:rFonts w:ascii="Cambria Math" w:hAnsi="Cambria Math"/>
        </w:rPr>
        <w:t>, 10-12-20</w:t>
      </w:r>
      <w:r w:rsidRPr="000E6DBD">
        <w:rPr>
          <w:rStyle w:val="StyleStyleBold12pt"/>
          <w:rFonts w:ascii="Cambria Math" w:hAnsi="Cambria Math"/>
        </w:rPr>
        <w:t>09</w:t>
      </w:r>
      <w:r w:rsidRPr="000E6DBD">
        <w:rPr>
          <w:rFonts w:ascii="Cambria Math" w:hAnsi="Cambria Math"/>
        </w:rPr>
        <w:t xml:space="preserve">, (former U.S. secretary of labor, is professor of public policy at the University of California, Berkeley. This article is adapted from his book, </w:t>
      </w:r>
      <w:proofErr w:type="spellStart"/>
      <w:r w:rsidRPr="000E6DBD">
        <w:rPr>
          <w:rFonts w:ascii="Cambria Math" w:hAnsi="Cambria Math"/>
        </w:rPr>
        <w:t>Supercapitalism</w:t>
      </w:r>
      <w:proofErr w:type="spellEnd"/>
      <w:r w:rsidRPr="000E6DBD">
        <w:rPr>
          <w:rFonts w:ascii="Cambria Math" w:hAnsi="Cambria Math"/>
        </w:rPr>
        <w:t xml:space="preserve">: The Transformation of Business, Democracy, and Everyday Life (New York: Alfred A. Knopf, "How Capitalism Is Killing Democracy," Foreign Policy, </w:t>
      </w:r>
      <w:hyperlink r:id="rId11" w:history="1">
        <w:r w:rsidRPr="000E6DBD">
          <w:rPr>
            <w:rStyle w:val="Hyperlink"/>
            <w:rFonts w:ascii="Cambria Math" w:hAnsi="Cambria Math"/>
          </w:rPr>
          <w:t>http://foreignpolicy.com/2009/10/12/how-capitalism-is-killing-democracy/</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7FE76F11" w14:textId="77777777" w:rsidR="00B9313C" w:rsidRPr="000E6DBD" w:rsidRDefault="00B9313C" w:rsidP="007817E2">
      <w:pPr>
        <w:rPr>
          <w:rFonts w:ascii="Cambria Math" w:hAnsi="Cambria Math"/>
        </w:rPr>
      </w:pPr>
    </w:p>
    <w:p w14:paraId="6C9CEBF7" w14:textId="77777777" w:rsidR="007817E2" w:rsidRPr="000E6DBD" w:rsidRDefault="00B9313C" w:rsidP="007817E2">
      <w:pPr>
        <w:rPr>
          <w:rFonts w:ascii="Cambria Math" w:hAnsi="Cambria Math"/>
          <w:sz w:val="16"/>
        </w:rPr>
      </w:pPr>
      <w:r w:rsidRPr="000E6DBD">
        <w:rPr>
          <w:rStyle w:val="StyleBoldUnderline"/>
          <w:rFonts w:ascii="Cambria Math" w:hAnsi="Cambria Math"/>
        </w:rPr>
        <w:t xml:space="preserve">On the other end of the political spectrum sits </w:t>
      </w:r>
      <w:r w:rsidRPr="000E6DBD">
        <w:rPr>
          <w:rStyle w:val="StyleBoldUnderline"/>
          <w:rFonts w:ascii="Cambria Math" w:hAnsi="Cambria Math"/>
          <w:highlight w:val="cyan"/>
        </w:rPr>
        <w:t>China,</w:t>
      </w:r>
      <w:r w:rsidRPr="000E6DBD">
        <w:rPr>
          <w:rStyle w:val="StyleBoldUnderline"/>
          <w:rFonts w:ascii="Cambria Math" w:hAnsi="Cambria Math"/>
        </w:rPr>
        <w:t xml:space="preserve"> which </w:t>
      </w:r>
      <w:r w:rsidRPr="000E6DBD">
        <w:rPr>
          <w:rStyle w:val="StyleBoldUnderline"/>
          <w:rFonts w:ascii="Cambria Math" w:hAnsi="Cambria Math"/>
          <w:highlight w:val="cyan"/>
        </w:rPr>
        <w:t>is surging toward capitalism without democracy at all</w:t>
      </w:r>
      <w:r w:rsidRPr="000E6DBD">
        <w:rPr>
          <w:rStyle w:val="StyleBoldUnderline"/>
          <w:rFonts w:ascii="Cambria Math" w:hAnsi="Cambria Math"/>
        </w:rPr>
        <w:t>.</w:t>
      </w:r>
      <w:r w:rsidRPr="000E6DBD">
        <w:rPr>
          <w:rFonts w:ascii="Cambria Math" w:hAnsi="Cambria Math"/>
          <w:sz w:val="16"/>
        </w:rPr>
        <w:t xml:space="preserve"> That’s good news for people who invest in China, but the social consequences for the country’s citizens are mounting</w:t>
      </w:r>
      <w:r w:rsidRPr="000E6DBD">
        <w:rPr>
          <w:rStyle w:val="StyleBoldUnderline"/>
          <w:rFonts w:ascii="Cambria Math" w:hAnsi="Cambria Math"/>
        </w:rPr>
        <w:t xml:space="preserve">. Income inequality has widened enormously. </w:t>
      </w:r>
      <w:r w:rsidRPr="000E6DBD">
        <w:rPr>
          <w:rFonts w:ascii="Cambria Math" w:hAnsi="Cambria Math"/>
          <w:sz w:val="16"/>
        </w:rPr>
        <w:t xml:space="preserve">China’s new business elites live in </w:t>
      </w:r>
      <w:proofErr w:type="spellStart"/>
      <w:r w:rsidRPr="000E6DBD">
        <w:rPr>
          <w:rFonts w:ascii="Cambria Math" w:hAnsi="Cambria Math"/>
          <w:sz w:val="16"/>
        </w:rPr>
        <w:t>McMansions</w:t>
      </w:r>
      <w:proofErr w:type="spellEnd"/>
      <w:r w:rsidRPr="000E6DBD">
        <w:rPr>
          <w:rFonts w:ascii="Cambria Math" w:hAnsi="Cambria Math"/>
          <w:sz w:val="16"/>
        </w:rPr>
        <w:t xml:space="preserve"> inside gated suburban communities and send their children to study overseas. At the same time, </w:t>
      </w:r>
      <w:r w:rsidRPr="000E6DBD">
        <w:rPr>
          <w:rStyle w:val="StyleBoldUnderline"/>
          <w:rFonts w:ascii="Cambria Math" w:hAnsi="Cambria Math"/>
          <w:highlight w:val="cyan"/>
        </w:rPr>
        <w:t>China’s cities are bursting</w:t>
      </w:r>
      <w:r w:rsidRPr="000E6DBD">
        <w:rPr>
          <w:rStyle w:val="StyleBoldUnderline"/>
          <w:rFonts w:ascii="Cambria Math" w:hAnsi="Cambria Math"/>
        </w:rPr>
        <w:t xml:space="preserve"> with peasants from the </w:t>
      </w:r>
      <w:r w:rsidRPr="000E6DBD">
        <w:rPr>
          <w:rStyle w:val="StyleBoldUnderline"/>
          <w:rFonts w:ascii="Cambria Math" w:hAnsi="Cambria Math"/>
          <w:highlight w:val="cyan"/>
        </w:rPr>
        <w:t xml:space="preserve">countryside who have sunk into </w:t>
      </w:r>
      <w:r w:rsidRPr="000E6DBD">
        <w:rPr>
          <w:rStyle w:val="StyleBoldUnderline"/>
          <w:rFonts w:ascii="Cambria Math" w:hAnsi="Cambria Math"/>
        </w:rPr>
        <w:t xml:space="preserve">urban </w:t>
      </w:r>
      <w:r w:rsidRPr="000E6DBD">
        <w:rPr>
          <w:rStyle w:val="StyleBoldUnderline"/>
          <w:rFonts w:ascii="Cambria Math" w:hAnsi="Cambria Math"/>
          <w:highlight w:val="cyan"/>
        </w:rPr>
        <w:t>poverty</w:t>
      </w:r>
      <w:r w:rsidRPr="000E6DBD">
        <w:rPr>
          <w:rStyle w:val="StyleBoldUnderline"/>
          <w:rFonts w:ascii="Cambria Math" w:hAnsi="Cambria Math"/>
        </w:rPr>
        <w:t xml:space="preserve"> </w:t>
      </w:r>
      <w:r w:rsidRPr="000E6DBD">
        <w:rPr>
          <w:rStyle w:val="StyleBoldUnderline"/>
          <w:rFonts w:ascii="Cambria Math" w:hAnsi="Cambria Math"/>
          <w:highlight w:val="cyan"/>
        </w:rPr>
        <w:t>and unemployment.</w:t>
      </w:r>
      <w:r w:rsidRPr="000E6DBD">
        <w:rPr>
          <w:rStyle w:val="StyleBoldUnderline"/>
          <w:rFonts w:ascii="Cambria Math" w:hAnsi="Cambria Math"/>
        </w:rPr>
        <w:t xml:space="preserve"> And those who are affected most have little political recourse to change the situation, beyond riots that are routinely put down by force</w:t>
      </w:r>
      <w:r w:rsidRPr="000E6DBD">
        <w:rPr>
          <w:rFonts w:ascii="Cambria Math" w:hAnsi="Cambria Math"/>
          <w:sz w:val="16"/>
        </w:rPr>
        <w:t>. But citizens living in democratic nations aren’t similarly constrained. They have the ability to alter the rules of the game so that the cost to society need not be so great</w:t>
      </w:r>
      <w:r w:rsidRPr="000E6DBD">
        <w:rPr>
          <w:rFonts w:ascii="Cambria Math" w:hAnsi="Cambria Math"/>
          <w:sz w:val="16"/>
          <w:highlight w:val="cyan"/>
        </w:rPr>
        <w:t xml:space="preserve">. </w:t>
      </w:r>
      <w:r w:rsidRPr="000E6DBD">
        <w:rPr>
          <w:rStyle w:val="StyleBoldUnderline"/>
          <w:rFonts w:ascii="Cambria Math" w:hAnsi="Cambria Math"/>
          <w:highlight w:val="cyan"/>
        </w:rPr>
        <w:t>And yet, we’ve increasingly left those responsibilities to the private sector</w:t>
      </w:r>
      <w:r w:rsidRPr="000E6DBD">
        <w:rPr>
          <w:rStyle w:val="StyleBoldUnderline"/>
          <w:rFonts w:ascii="Cambria Math" w:hAnsi="Cambria Math"/>
        </w:rPr>
        <w:t xml:space="preserve"> — to the companies themselves and their squadrons of lobbyists and public-relations experts — pretending as if some inherent morality or corporate good citizenship will compel them to look out for the greater good</w:t>
      </w:r>
      <w:r w:rsidRPr="000E6DBD">
        <w:rPr>
          <w:rFonts w:ascii="Cambria Math" w:hAnsi="Cambria Math"/>
          <w:sz w:val="16"/>
        </w:rPr>
        <w:t xml:space="preserve">. But they have no responsibility to address inequality or protect the environment on their own. We forget that they are simply duty bound to protect the bottom line. THE RULES OF THE GAME </w:t>
      </w:r>
      <w:proofErr w:type="gramStart"/>
      <w:r w:rsidRPr="000E6DBD">
        <w:rPr>
          <w:rStyle w:val="StyleBoldUnderline"/>
          <w:rFonts w:ascii="Cambria Math" w:hAnsi="Cambria Math"/>
          <w:highlight w:val="cyan"/>
        </w:rPr>
        <w:t>Why</w:t>
      </w:r>
      <w:proofErr w:type="gramEnd"/>
      <w:r w:rsidRPr="000E6DBD">
        <w:rPr>
          <w:rStyle w:val="StyleBoldUnderline"/>
          <w:rFonts w:ascii="Cambria Math" w:hAnsi="Cambria Math"/>
        </w:rPr>
        <w:t xml:space="preserve"> </w:t>
      </w:r>
      <w:r w:rsidRPr="000E6DBD">
        <w:rPr>
          <w:rStyle w:val="StyleBoldUnderline"/>
          <w:rFonts w:ascii="Cambria Math" w:hAnsi="Cambria Math"/>
          <w:highlight w:val="cyan"/>
        </w:rPr>
        <w:t>has capitalism succeeded while democracy has steadily weakened</w:t>
      </w:r>
      <w:r w:rsidRPr="000E6DBD">
        <w:rPr>
          <w:rStyle w:val="StyleBoldUnderline"/>
          <w:rFonts w:ascii="Cambria Math" w:hAnsi="Cambria Math"/>
        </w:rPr>
        <w:t>? Democracy has become enfeebled largely because companies, in intensifying competition for global consumers and investors</w:t>
      </w:r>
      <w:r w:rsidRPr="000E6DBD">
        <w:rPr>
          <w:rFonts w:ascii="Cambria Math" w:hAnsi="Cambria Math"/>
          <w:sz w:val="16"/>
        </w:rPr>
        <w:t>, have invested ever greater sums in lobbying, public relations, and even bribes and kickbacks</w:t>
      </w:r>
      <w:r w:rsidRPr="000E6DBD">
        <w:rPr>
          <w:rStyle w:val="StyleBoldUnderline"/>
          <w:rFonts w:ascii="Cambria Math" w:hAnsi="Cambria Math"/>
        </w:rPr>
        <w:t xml:space="preserve">, seeking laws that give them a competitive advantage over their rivals. </w:t>
      </w:r>
      <w:r w:rsidRPr="000E6DBD">
        <w:rPr>
          <w:rStyle w:val="StyleBoldUnderline"/>
          <w:rFonts w:ascii="Cambria Math" w:hAnsi="Cambria Math"/>
          <w:highlight w:val="cyan"/>
        </w:rPr>
        <w:t>The</w:t>
      </w:r>
      <w:r w:rsidRPr="000E6DBD">
        <w:rPr>
          <w:rFonts w:ascii="Cambria Math" w:hAnsi="Cambria Math"/>
          <w:sz w:val="16"/>
          <w:highlight w:val="cyan"/>
        </w:rPr>
        <w:t xml:space="preserve"> </w:t>
      </w:r>
      <w:r w:rsidRPr="000E6DBD">
        <w:rPr>
          <w:rStyle w:val="StyleBoldUnderline"/>
          <w:rFonts w:ascii="Cambria Math" w:hAnsi="Cambria Math"/>
          <w:highlight w:val="cyan"/>
        </w:rPr>
        <w:t>result is an arms race for political influence</w:t>
      </w:r>
      <w:r w:rsidRPr="000E6DBD">
        <w:rPr>
          <w:rStyle w:val="StyleBoldUnderline"/>
          <w:rFonts w:ascii="Cambria Math" w:hAnsi="Cambria Math"/>
        </w:rPr>
        <w:t xml:space="preserve"> that is drowning out the voices of average citizens</w:t>
      </w:r>
      <w:r w:rsidRPr="000E6DBD">
        <w:rPr>
          <w:rFonts w:ascii="Cambria Math" w:hAnsi="Cambria Math"/>
          <w:sz w:val="16"/>
        </w:rPr>
        <w:t xml:space="preserve">. In </w:t>
      </w:r>
      <w:r w:rsidRPr="000E6DBD">
        <w:rPr>
          <w:rStyle w:val="StyleBoldUnderline"/>
          <w:rFonts w:ascii="Cambria Math" w:hAnsi="Cambria Math"/>
        </w:rPr>
        <w:t xml:space="preserve">the United States, for example, the fights that preoccupy Congress, those that consume weeks or months of congressional staff time, are typically contests between competing companies or industries. </w:t>
      </w:r>
      <w:r w:rsidRPr="000E6DBD">
        <w:rPr>
          <w:rStyle w:val="StyleBoldUnderline"/>
          <w:rFonts w:ascii="Cambria Math" w:hAnsi="Cambria Math"/>
          <w:highlight w:val="cyan"/>
        </w:rPr>
        <w:t>While corporations are increasingly writing their own rules, they are also being entrusted with a kind of social responsibility or morality</w:t>
      </w:r>
      <w:r w:rsidRPr="000E6DBD">
        <w:rPr>
          <w:rFonts w:ascii="Cambria Math" w:hAnsi="Cambria Math"/>
          <w:sz w:val="16"/>
        </w:rPr>
        <w:t xml:space="preserve">. Politicians praise companies for acting "responsibly" or condemn them for not doing so. </w:t>
      </w:r>
      <w:r w:rsidRPr="000E6DBD">
        <w:rPr>
          <w:rStyle w:val="StyleBoldUnderline"/>
          <w:rFonts w:ascii="Cambria Math" w:hAnsi="Cambria Math"/>
        </w:rPr>
        <w:t xml:space="preserve">Yet the purpose of </w:t>
      </w:r>
      <w:r w:rsidRPr="000E6DBD">
        <w:rPr>
          <w:rStyle w:val="StyleBoldUnderline"/>
          <w:rFonts w:ascii="Cambria Math" w:hAnsi="Cambria Math"/>
          <w:highlight w:val="cyan"/>
        </w:rPr>
        <w:t>capitalism is to get great deals for consumers and investors</w:t>
      </w:r>
      <w:r w:rsidRPr="000E6DBD">
        <w:rPr>
          <w:rStyle w:val="StyleBoldUnderline"/>
          <w:rFonts w:ascii="Cambria Math" w:hAnsi="Cambria Math"/>
        </w:rPr>
        <w:t>. Corporate executives are not authorized by anyone — least of all by their investors — to balance profits against the public good</w:t>
      </w:r>
      <w:r w:rsidRPr="000E6DBD">
        <w:rPr>
          <w:rFonts w:ascii="Cambria Math" w:hAnsi="Cambria Math"/>
          <w:sz w:val="16"/>
        </w:rPr>
        <w:t xml:space="preserve">. Nor do they have any expertise in making such moral calculations. </w:t>
      </w:r>
      <w:r w:rsidRPr="000E6DBD">
        <w:rPr>
          <w:rStyle w:val="StyleBoldUnderline"/>
          <w:rFonts w:ascii="Cambria Math" w:hAnsi="Cambria Math"/>
        </w:rPr>
        <w:t>Democracy is supposed to represent the public in drawing such lines. And the message that companies are moral beings with social responsibilities diverts public attention from the task of establishing such laws and rules in the first place</w:t>
      </w:r>
      <w:r w:rsidRPr="000E6DBD">
        <w:rPr>
          <w:rFonts w:ascii="Cambria Math" w:hAnsi="Cambria Math"/>
          <w:sz w:val="16"/>
        </w:rPr>
        <w:t xml:space="preserve">. It is much the same with what passes for corporate charity. </w:t>
      </w:r>
      <w:r w:rsidRPr="000E6DBD">
        <w:rPr>
          <w:rStyle w:val="StyleBoldUnderline"/>
          <w:rFonts w:ascii="Cambria Math" w:hAnsi="Cambria Math"/>
          <w:highlight w:val="cyan"/>
        </w:rPr>
        <w:t>Under today’s intensely competitive form of global capitalism,</w:t>
      </w:r>
      <w:r w:rsidRPr="000E6DBD">
        <w:rPr>
          <w:rStyle w:val="StyleBoldUnderline"/>
          <w:rFonts w:ascii="Cambria Math" w:hAnsi="Cambria Math"/>
        </w:rPr>
        <w:t xml:space="preserve"> companies donate money to good causes only to the extent the donation has public-relations value, thereby boosting the bottom line. </w:t>
      </w:r>
      <w:r w:rsidRPr="000E6DBD">
        <w:rPr>
          <w:rStyle w:val="StyleBoldUnderline"/>
          <w:rFonts w:ascii="Cambria Math" w:hAnsi="Cambria Math"/>
          <w:highlight w:val="cyan"/>
        </w:rPr>
        <w:t>But shareholders do not invest in firms expecting the money to be used for charitable purposes</w:t>
      </w:r>
      <w:r w:rsidRPr="000E6DBD">
        <w:rPr>
          <w:rFonts w:ascii="Cambria Math" w:hAnsi="Cambria Math"/>
          <w:sz w:val="16"/>
        </w:rPr>
        <w:t xml:space="preserve">. They invest to earn high returns. Shareholders who wish to be charitable would, presumably, make donations to charities of their own choosing in amounts they decide for themselves. The larger danger is that these conspicuous displays of corporate beneficence hoodwink the public into believing corporations have charitable impulses that can be relied on in a pinch. </w:t>
      </w:r>
      <w:r w:rsidRPr="000E6DBD">
        <w:rPr>
          <w:rStyle w:val="StyleBoldUnderline"/>
          <w:rFonts w:ascii="Cambria Math" w:hAnsi="Cambria Math"/>
          <w:highlight w:val="cyan"/>
        </w:rPr>
        <w:t>By pretending that the economic success corporations</w:t>
      </w:r>
      <w:r w:rsidRPr="000E6DBD">
        <w:rPr>
          <w:rStyle w:val="StyleBoldUnderline"/>
          <w:rFonts w:ascii="Cambria Math" w:hAnsi="Cambria Math"/>
        </w:rPr>
        <w:t xml:space="preserve"> enjoy saddles them with particular social duties only serves to </w:t>
      </w:r>
      <w:r w:rsidRPr="000E6DBD">
        <w:rPr>
          <w:rStyle w:val="StyleBoldUnderline"/>
          <w:rFonts w:ascii="Cambria Math" w:hAnsi="Cambria Math"/>
          <w:highlight w:val="cyan"/>
        </w:rPr>
        <w:t>distract the public from democracy’s responsibility to set the rules of the game and thereby protect the common good.</w:t>
      </w:r>
      <w:r w:rsidRPr="000E6DBD">
        <w:rPr>
          <w:rStyle w:val="StyleBoldUnderline"/>
          <w:rFonts w:ascii="Cambria Math" w:hAnsi="Cambria Math"/>
        </w:rPr>
        <w:t xml:space="preserve"> </w:t>
      </w:r>
      <w:r w:rsidRPr="000E6DBD">
        <w:rPr>
          <w:rFonts w:ascii="Cambria Math" w:hAnsi="Cambria Math"/>
          <w:sz w:val="16"/>
        </w:rPr>
        <w:t xml:space="preserve">The only way for the citizens in us to trump the consumers in us is through laws and rules that make our purchases and investments social choices as well as personal ones. A change in labor laws making it easier for employees to organize and negotiate better terms, for example, might increase the price of products and services. My inner consumer won’t like that very much, but the citizen in me might think it a fair price to pay. A small transfer tax on sales of stock, to slow the movement of capital ever so slightly, might give communities a bit more time to adapt to changing circumstances. The return on my retirement fund might go down by a small fraction, but the citizen in me thinks it worth the price. Extended unemployment insurance combined with wage insurance and job training could ease the pain for workers caught in the downdrafts of globalization. </w:t>
      </w:r>
    </w:p>
    <w:p w14:paraId="5B154842" w14:textId="77777777" w:rsidR="00125411" w:rsidRPr="000E6DBD" w:rsidRDefault="00125411" w:rsidP="007817E2">
      <w:pPr>
        <w:rPr>
          <w:rFonts w:ascii="Cambria Math" w:hAnsi="Cambria Math"/>
        </w:rPr>
      </w:pPr>
    </w:p>
    <w:p w14:paraId="5A81EA9C" w14:textId="77777777" w:rsidR="00AE4B32" w:rsidRPr="000E6DBD" w:rsidRDefault="00AE4B32" w:rsidP="00AE4B32">
      <w:pPr>
        <w:pStyle w:val="Heading4"/>
        <w:rPr>
          <w:rFonts w:ascii="Cambria Math" w:hAnsi="Cambria Math"/>
        </w:rPr>
      </w:pPr>
      <w:r w:rsidRPr="000E6DBD">
        <w:rPr>
          <w:rFonts w:ascii="Cambria Math" w:hAnsi="Cambria Math"/>
        </w:rPr>
        <w:t xml:space="preserve">Chinese, U.S., and South Korean relations are driven by capitalism. The plan increases those relations </w:t>
      </w:r>
    </w:p>
    <w:p w14:paraId="45124C52" w14:textId="77777777" w:rsidR="00661C17" w:rsidRPr="000E6DBD" w:rsidRDefault="00661C17" w:rsidP="00AE4B32">
      <w:pPr>
        <w:rPr>
          <w:rFonts w:ascii="Cambria Math" w:hAnsi="Cambria Math"/>
        </w:rPr>
      </w:pPr>
      <w:proofErr w:type="spellStart"/>
      <w:r w:rsidRPr="000E6DBD">
        <w:rPr>
          <w:rFonts w:ascii="Cambria Math" w:hAnsi="Cambria Math"/>
        </w:rPr>
        <w:t>Ngai</w:t>
      </w:r>
      <w:proofErr w:type="spellEnd"/>
      <w:r w:rsidRPr="000E6DBD">
        <w:rPr>
          <w:rFonts w:ascii="Cambria Math" w:hAnsi="Cambria Math"/>
        </w:rPr>
        <w:t xml:space="preserve">-Ling </w:t>
      </w:r>
      <w:r w:rsidRPr="000E6DBD">
        <w:rPr>
          <w:rStyle w:val="StyleStyleBold12pt"/>
          <w:rFonts w:ascii="Cambria Math" w:hAnsi="Cambria Math"/>
        </w:rPr>
        <w:t>Sum</w:t>
      </w:r>
      <w:r w:rsidRPr="000E6DBD">
        <w:rPr>
          <w:rFonts w:ascii="Cambria Math" w:hAnsi="Cambria Math"/>
        </w:rPr>
        <w:t>, 21 Oct 20</w:t>
      </w:r>
      <w:r w:rsidRPr="000E6DBD">
        <w:rPr>
          <w:rStyle w:val="StyleStyleBold12pt"/>
          <w:rFonts w:ascii="Cambria Math" w:hAnsi="Cambria Math"/>
        </w:rPr>
        <w:t>10</w:t>
      </w:r>
      <w:r w:rsidRPr="000E6DBD">
        <w:rPr>
          <w:rFonts w:ascii="Cambria Math" w:hAnsi="Cambria Math"/>
        </w:rPr>
        <w:t>, (</w:t>
      </w:r>
      <w:proofErr w:type="spellStart"/>
      <w:r w:rsidRPr="000E6DBD">
        <w:rPr>
          <w:rFonts w:ascii="Cambria Math" w:hAnsi="Cambria Math"/>
        </w:rPr>
        <w:t>Ngai</w:t>
      </w:r>
      <w:proofErr w:type="spellEnd"/>
      <w:r w:rsidRPr="000E6DBD">
        <w:rPr>
          <w:rFonts w:ascii="Cambria Math" w:hAnsi="Cambria Math"/>
        </w:rPr>
        <w:t xml:space="preserve">-Ling Sum's theoretical interests </w:t>
      </w:r>
      <w:proofErr w:type="spellStart"/>
      <w:r w:rsidRPr="000E6DBD">
        <w:rPr>
          <w:rFonts w:ascii="Cambria Math" w:hAnsi="Cambria Math"/>
        </w:rPr>
        <w:t>centre</w:t>
      </w:r>
      <w:proofErr w:type="spellEnd"/>
      <w:r w:rsidRPr="000E6DBD">
        <w:rPr>
          <w:rFonts w:ascii="Cambria Math" w:hAnsi="Cambria Math"/>
        </w:rPr>
        <w:t xml:space="preserve"> on the regulation approach, international political economy, and the challenges of post-structuralism, “INFORMATIONAL CAPITALISM AND U.S. ECONOMIC HEGEMONY: Resistance and Adaptations in East Asia”</w:t>
      </w:r>
      <w:proofErr w:type="gramStart"/>
      <w:r w:rsidRPr="000E6DBD">
        <w:rPr>
          <w:rFonts w:ascii="Cambria Math" w:hAnsi="Cambria Math"/>
        </w:rPr>
        <w:t xml:space="preserve">, </w:t>
      </w:r>
      <w:r w:rsidR="00AE4B32" w:rsidRPr="000E6DBD">
        <w:rPr>
          <w:rFonts w:ascii="Cambria Math" w:hAnsi="Cambria Math"/>
        </w:rPr>
        <w:t>,</w:t>
      </w:r>
      <w:proofErr w:type="gramEnd"/>
      <w:r w:rsidR="00AE4B32" w:rsidRPr="000E6DBD">
        <w:rPr>
          <w:rFonts w:ascii="Cambria Math" w:hAnsi="Cambria Math"/>
        </w:rPr>
        <w:t xml:space="preserve"> 35:3, 373-398, DOI: 10.1080/1467271032000109890, MRV)</w:t>
      </w:r>
    </w:p>
    <w:p w14:paraId="6A06C3F9" w14:textId="77777777" w:rsidR="00661C17" w:rsidRPr="000E6DBD" w:rsidRDefault="00661C17" w:rsidP="00661C17">
      <w:pPr>
        <w:rPr>
          <w:rFonts w:ascii="Cambria Math" w:hAnsi="Cambria Math"/>
        </w:rPr>
      </w:pPr>
    </w:p>
    <w:p w14:paraId="20990DA9" w14:textId="77777777" w:rsidR="00661C17" w:rsidRPr="000E6DBD" w:rsidRDefault="00661C17" w:rsidP="00661C17">
      <w:pPr>
        <w:rPr>
          <w:rFonts w:ascii="Cambria Math" w:hAnsi="Cambria Math"/>
          <w:sz w:val="16"/>
        </w:rPr>
      </w:pPr>
      <w:r w:rsidRPr="000E6DBD">
        <w:rPr>
          <w:rFonts w:ascii="Cambria Math" w:hAnsi="Cambria Math"/>
          <w:sz w:val="16"/>
        </w:rPr>
        <w:t xml:space="preserve">This article has used </w:t>
      </w:r>
      <w:r w:rsidRPr="000E6DBD">
        <w:rPr>
          <w:rStyle w:val="StyleBoldUnderline"/>
          <w:rFonts w:ascii="Cambria Math" w:hAnsi="Cambria Math"/>
        </w:rPr>
        <w:t xml:space="preserve">a cultural international </w:t>
      </w:r>
      <w:r w:rsidRPr="000E6DBD">
        <w:rPr>
          <w:rStyle w:val="StyleBoldUnderline"/>
          <w:rFonts w:ascii="Cambria Math" w:hAnsi="Cambria Math"/>
          <w:highlight w:val="cyan"/>
        </w:rPr>
        <w:t xml:space="preserve">political economy approach in presenting a critical and </w:t>
      </w:r>
      <w:proofErr w:type="spellStart"/>
      <w:r w:rsidRPr="000E6DBD">
        <w:rPr>
          <w:rStyle w:val="StyleBoldUnderline"/>
          <w:rFonts w:ascii="Cambria Math" w:hAnsi="Cambria Math"/>
          <w:highlight w:val="cyan"/>
        </w:rPr>
        <w:t>multiscale</w:t>
      </w:r>
      <w:proofErr w:type="spellEnd"/>
      <w:r w:rsidRPr="000E6DBD">
        <w:rPr>
          <w:rStyle w:val="StyleBoldUnderline"/>
          <w:rFonts w:ascii="Cambria Math" w:hAnsi="Cambria Math"/>
          <w:highlight w:val="cyan"/>
        </w:rPr>
        <w:t xml:space="preserve"> analysis of East Asia in the information age</w:t>
      </w:r>
      <w:r w:rsidRPr="000E6DBD">
        <w:rPr>
          <w:rFonts w:ascii="Cambria Math" w:hAnsi="Cambria Math"/>
          <w:sz w:val="16"/>
        </w:rPr>
        <w:t xml:space="preserve">. Starting with the Clinton administration’s attempts in the 1990s </w:t>
      </w:r>
      <w:r w:rsidRPr="000E6DBD">
        <w:rPr>
          <w:rStyle w:val="StyleBoldUnderline"/>
          <w:rFonts w:ascii="Cambria Math" w:hAnsi="Cambria Math"/>
        </w:rPr>
        <w:t xml:space="preserve">to </w:t>
      </w:r>
      <w:r w:rsidRPr="000E6DBD">
        <w:rPr>
          <w:rStyle w:val="StyleBoldUnderline"/>
          <w:rFonts w:ascii="Cambria Math" w:hAnsi="Cambria Math"/>
          <w:highlight w:val="cyan"/>
        </w:rPr>
        <w:t>bolster American hegemony</w:t>
      </w:r>
      <w:r w:rsidRPr="000E6DBD">
        <w:rPr>
          <w:rStyle w:val="StyleBoldUnderline"/>
          <w:rFonts w:ascii="Cambria Math" w:hAnsi="Cambria Math"/>
        </w:rPr>
        <w:t xml:space="preserve"> through the active promotion of a GII-NII-IPR nexus, we have considered attempts by </w:t>
      </w:r>
      <w:r w:rsidRPr="000E6DBD">
        <w:rPr>
          <w:rStyle w:val="StyleBoldUnderline"/>
          <w:rFonts w:ascii="Cambria Math" w:hAnsi="Cambria Math"/>
          <w:highlight w:val="cyan"/>
        </w:rPr>
        <w:t>East Asian actors to resist or adapt to these and related initiatives</w:t>
      </w:r>
      <w:r w:rsidRPr="000E6DBD">
        <w:rPr>
          <w:rFonts w:ascii="Cambria Math" w:hAnsi="Cambria Math"/>
          <w:sz w:val="16"/>
          <w:highlight w:val="cyan"/>
        </w:rPr>
        <w:t>.</w:t>
      </w:r>
      <w:r w:rsidRPr="000E6DBD">
        <w:rPr>
          <w:rFonts w:ascii="Cambria Math" w:hAnsi="Cambria Math"/>
          <w:sz w:val="16"/>
        </w:rPr>
        <w:t xml:space="preserve"> This approach highlights the significance of new discourses in shaping the emergence of informational capitalism as well as the ways in which economic symbols and material power mediate and challenge attempts to rebuild the global economy under the hegemony of the United States and its neoliberal allies. I have illustrated this from the articulation between GII and IPRs and the role of TRIPs in shaping the international IPR complex with the (in </w:t>
      </w:r>
      <w:r w:rsidRPr="000E6DBD">
        <w:rPr>
          <w:rStyle w:val="StyleBoldUnderline"/>
          <w:rFonts w:ascii="Cambria Math" w:hAnsi="Cambria Math"/>
        </w:rPr>
        <w:t>tended) result that American IPR practices have become global norms. Leading players in the knowledge-based economy</w:t>
      </w:r>
      <w:r w:rsidRPr="000E6DBD">
        <w:rPr>
          <w:rFonts w:ascii="Cambria Math" w:hAnsi="Cambria Math"/>
          <w:sz w:val="16"/>
        </w:rPr>
        <w:t xml:space="preserve"> (including the culture industries and advanced producer services) have deployed — and continue to do so — a range of strategies and disciplinary practices to build a global IPR regime that favors their interests and keeps developing countries as subordinate players. Those who seek to resist are condemned as “pirates” and subjected to a range of sanctions. </w:t>
      </w:r>
      <w:r w:rsidRPr="000E6DBD">
        <w:rPr>
          <w:rStyle w:val="StyleBoldUnderline"/>
          <w:rFonts w:ascii="Cambria Math" w:hAnsi="Cambria Math"/>
        </w:rPr>
        <w:t>Although the United States has thereby succeeded in reinforcing its hegemony and mobilizing a transnational bloc behind its strategy to consolidate informational capitalism, it has not stopped the resistance evident in various counterhegemonic strategies and tactics in East Asia</w:t>
      </w:r>
      <w:r w:rsidRPr="000E6DBD">
        <w:rPr>
          <w:rFonts w:ascii="Cambria Math" w:hAnsi="Cambria Math"/>
          <w:sz w:val="16"/>
        </w:rPr>
        <w:t xml:space="preserve">. Building on alternative discourses and identities, a range of state, commercial, and noncommercial players challenge the GII-IPR-TRIPs complex on the national and local levels. In this regard, </w:t>
      </w:r>
      <w:r w:rsidRPr="000E6DBD">
        <w:rPr>
          <w:rStyle w:val="StyleBoldUnderline"/>
          <w:rFonts w:ascii="Cambria Math" w:hAnsi="Cambria Math"/>
          <w:highlight w:val="cyan"/>
        </w:rPr>
        <w:t xml:space="preserve">hegemony and </w:t>
      </w:r>
      <w:proofErr w:type="spellStart"/>
      <w:r w:rsidRPr="000E6DBD">
        <w:rPr>
          <w:rStyle w:val="StyleBoldUnderline"/>
          <w:rFonts w:ascii="Cambria Math" w:hAnsi="Cambria Math"/>
          <w:highlight w:val="cyan"/>
        </w:rPr>
        <w:t>counterhegemony</w:t>
      </w:r>
      <w:proofErr w:type="spellEnd"/>
      <w:r w:rsidRPr="000E6DBD">
        <w:rPr>
          <w:rStyle w:val="StyleBoldUnderline"/>
          <w:rFonts w:ascii="Cambria Math" w:hAnsi="Cambria Math"/>
          <w:highlight w:val="cyan"/>
        </w:rPr>
        <w:t xml:space="preserve"> are always linked in the remaking of new social relations</w:t>
      </w:r>
      <w:r w:rsidRPr="000E6DBD">
        <w:rPr>
          <w:rStyle w:val="StyleBoldUnderline"/>
          <w:rFonts w:ascii="Cambria Math" w:hAnsi="Cambria Math"/>
        </w:rPr>
        <w:t xml:space="preserve">, in this case, </w:t>
      </w:r>
      <w:r w:rsidRPr="000E6DBD">
        <w:rPr>
          <w:rStyle w:val="StyleBoldUnderline"/>
          <w:rFonts w:ascii="Cambria Math" w:hAnsi="Cambria Math"/>
          <w:highlight w:val="cyan"/>
        </w:rPr>
        <w:t>the building of informational capitalism</w:t>
      </w:r>
      <w:r w:rsidRPr="000E6DBD">
        <w:rPr>
          <w:rStyle w:val="StyleBoldUnderline"/>
          <w:rFonts w:ascii="Cambria Math" w:hAnsi="Cambria Math"/>
        </w:rPr>
        <w:t>.</w:t>
      </w:r>
      <w:r w:rsidRPr="000E6DBD">
        <w:rPr>
          <w:rFonts w:ascii="Cambria Math" w:hAnsi="Cambria Math"/>
          <w:sz w:val="16"/>
        </w:rPr>
        <w:t xml:space="preserve"> Apart from examining discourses, the cultural international political economy approach also highlights the importance of scales. </w:t>
      </w:r>
      <w:r w:rsidRPr="000E6DBD">
        <w:rPr>
          <w:rStyle w:val="StyleBoldUnderline"/>
          <w:rFonts w:ascii="Cambria Math" w:hAnsi="Cambria Math"/>
        </w:rPr>
        <w:t xml:space="preserve">It criticizes the </w:t>
      </w:r>
      <w:proofErr w:type="spellStart"/>
      <w:r w:rsidRPr="000E6DBD">
        <w:rPr>
          <w:rStyle w:val="StyleBoldUnderline"/>
          <w:rFonts w:ascii="Cambria Math" w:hAnsi="Cambria Math"/>
        </w:rPr>
        <w:t>onesided</w:t>
      </w:r>
      <w:proofErr w:type="spellEnd"/>
      <w:r w:rsidRPr="000E6DBD">
        <w:rPr>
          <w:rStyle w:val="StyleBoldUnderline"/>
          <w:rFonts w:ascii="Cambria Math" w:hAnsi="Cambria Math"/>
        </w:rPr>
        <w:t xml:space="preserve"> emphasis on the “national” by showing the </w:t>
      </w:r>
      <w:proofErr w:type="spellStart"/>
      <w:r w:rsidRPr="000E6DBD">
        <w:rPr>
          <w:rStyle w:val="StyleBoldUnderline"/>
          <w:rFonts w:ascii="Cambria Math" w:hAnsi="Cambria Math"/>
        </w:rPr>
        <w:t>multiscale</w:t>
      </w:r>
      <w:proofErr w:type="spellEnd"/>
      <w:r w:rsidRPr="000E6DBD">
        <w:rPr>
          <w:rStyle w:val="StyleBoldUnderline"/>
          <w:rFonts w:ascii="Cambria Math" w:hAnsi="Cambria Math"/>
        </w:rPr>
        <w:t xml:space="preserve"> nature of the remaking of social relations in informational capitalism. </w:t>
      </w:r>
      <w:r w:rsidRPr="000E6DBD">
        <w:rPr>
          <w:rFonts w:ascii="Cambria Math" w:hAnsi="Cambria Math"/>
          <w:sz w:val="16"/>
        </w:rPr>
        <w:t xml:space="preserve">Although the case material in this article is drawn primarily from the regional and national scales in East Asia, this is sufficient to reveal the complexity of the interconnections and relays between national specificity and global construction. </w:t>
      </w:r>
      <w:r w:rsidRPr="000E6DBD">
        <w:rPr>
          <w:rStyle w:val="StyleBoldUnderline"/>
          <w:rFonts w:ascii="Cambria Math" w:hAnsi="Cambria Math"/>
        </w:rPr>
        <w:t>Thus the case of intellectual property rights involves global-national interaction between conflicting interests. This reflects the contrasting positions of these actors in the circuits of capita</w:t>
      </w:r>
      <w:r w:rsidRPr="000E6DBD">
        <w:rPr>
          <w:rFonts w:ascii="Cambria Math" w:hAnsi="Cambria Math"/>
          <w:sz w:val="16"/>
        </w:rPr>
        <w:t xml:space="preserve">l, in the general tension between IPRs and intellectual commons (i.e., the contradiction between open but owned source code and the demand for open code), and in relation to national security. This conflict is most evident in the essentially unequal cat-and-mouse games played between East Asian consumers and petty capitalists and international capital and its associates. </w:t>
      </w:r>
      <w:r w:rsidRPr="000E6DBD">
        <w:rPr>
          <w:rStyle w:val="Emphasis"/>
          <w:rFonts w:ascii="Cambria Math" w:hAnsi="Cambria Math"/>
          <w:highlight w:val="cyan"/>
        </w:rPr>
        <w:t>It is also apparent in the longer-term</w:t>
      </w:r>
      <w:r w:rsidRPr="000E6DBD">
        <w:rPr>
          <w:rStyle w:val="Emphasis"/>
          <w:rFonts w:ascii="Cambria Math" w:hAnsi="Cambria Math"/>
        </w:rPr>
        <w:t xml:space="preserve"> counterhegemonic </w:t>
      </w:r>
      <w:r w:rsidRPr="000E6DBD">
        <w:rPr>
          <w:rStyle w:val="Emphasis"/>
          <w:rFonts w:ascii="Cambria Math" w:hAnsi="Cambria Math"/>
          <w:highlight w:val="cyan"/>
        </w:rPr>
        <w:t>strategy in China and South Korea to promote</w:t>
      </w:r>
      <w:r w:rsidRPr="000E6DBD">
        <w:rPr>
          <w:rStyle w:val="Emphasis"/>
          <w:rFonts w:ascii="Cambria Math" w:hAnsi="Cambria Math"/>
        </w:rPr>
        <w:t xml:space="preserve"> Linux and to challenge</w:t>
      </w:r>
      <w:r w:rsidRPr="000E6DBD">
        <w:rPr>
          <w:rStyle w:val="Emphasis"/>
          <w:rFonts w:ascii="Cambria Math" w:hAnsi="Cambria Math"/>
          <w:highlight w:val="cyan"/>
        </w:rPr>
        <w:t>, if possible</w:t>
      </w:r>
      <w:r w:rsidRPr="000E6DBD">
        <w:rPr>
          <w:rStyle w:val="Emphasis"/>
          <w:rFonts w:ascii="Cambria Math" w:hAnsi="Cambria Math"/>
        </w:rPr>
        <w:t xml:space="preserve">, </w:t>
      </w:r>
      <w:r w:rsidRPr="000E6DBD">
        <w:rPr>
          <w:rStyle w:val="Emphasis"/>
          <w:rFonts w:ascii="Cambria Math" w:hAnsi="Cambria Math"/>
          <w:highlight w:val="cyan"/>
        </w:rPr>
        <w:t>the emerging</w:t>
      </w:r>
      <w:r w:rsidRPr="000E6DBD">
        <w:rPr>
          <w:rStyle w:val="Emphasis"/>
          <w:rFonts w:ascii="Cambria Math" w:hAnsi="Cambria Math"/>
        </w:rPr>
        <w:t xml:space="preserve"> IPR-TRIPs </w:t>
      </w:r>
      <w:r w:rsidRPr="000E6DBD">
        <w:rPr>
          <w:rStyle w:val="Emphasis"/>
          <w:rFonts w:ascii="Cambria Math" w:hAnsi="Cambria Math"/>
          <w:highlight w:val="cyan"/>
        </w:rPr>
        <w:t>regime</w:t>
      </w:r>
      <w:r w:rsidRPr="000E6DBD">
        <w:rPr>
          <w:rFonts w:ascii="Cambria Math" w:hAnsi="Cambria Math"/>
          <w:sz w:val="16"/>
        </w:rPr>
        <w:t xml:space="preserve">. My second case shows that global-regional-national interactions are not always </w:t>
      </w:r>
      <w:proofErr w:type="spellStart"/>
      <w:r w:rsidRPr="000E6DBD">
        <w:rPr>
          <w:rFonts w:ascii="Cambria Math" w:hAnsi="Cambria Math"/>
          <w:sz w:val="16"/>
        </w:rPr>
        <w:t>conflictual</w:t>
      </w:r>
      <w:proofErr w:type="spellEnd"/>
      <w:r w:rsidRPr="000E6DBD">
        <w:rPr>
          <w:rFonts w:ascii="Cambria Math" w:hAnsi="Cambria Math"/>
          <w:sz w:val="16"/>
        </w:rPr>
        <w:t xml:space="preserve"> or polarized. </w:t>
      </w:r>
      <w:r w:rsidRPr="000E6DBD">
        <w:rPr>
          <w:rStyle w:val="StyleBoldUnderline"/>
          <w:rFonts w:ascii="Cambria Math" w:hAnsi="Cambria Math"/>
        </w:rPr>
        <w:t>Most actors in East Asia have embraced many ideas related to the neoliberal</w:t>
      </w:r>
      <w:r w:rsidRPr="000E6DBD">
        <w:rPr>
          <w:rFonts w:ascii="Cambria Math" w:hAnsi="Cambria Math"/>
          <w:sz w:val="16"/>
        </w:rPr>
        <w:t xml:space="preserve"> GII project, but they have also translated the GII to the regional and national level in and through technical criteria and national specificities. We can interpret this as a regional-national adaptation and </w:t>
      </w:r>
      <w:proofErr w:type="spellStart"/>
      <w:r w:rsidRPr="000E6DBD">
        <w:rPr>
          <w:rFonts w:ascii="Cambria Math" w:hAnsi="Cambria Math"/>
          <w:sz w:val="16"/>
        </w:rPr>
        <w:t>subhegemonic</w:t>
      </w:r>
      <w:proofErr w:type="spellEnd"/>
      <w:r w:rsidRPr="000E6DBD">
        <w:rPr>
          <w:rFonts w:ascii="Cambria Math" w:hAnsi="Cambria Math"/>
          <w:sz w:val="16"/>
        </w:rPr>
        <w:t xml:space="preserve"> development of GIIC-World Bank hegemony. This development has contributed to the emergence of a transnational information elite that cuts across the global-regional-national scales of informational capitalism.</w:t>
      </w:r>
    </w:p>
    <w:p w14:paraId="2AADDCF2" w14:textId="77777777" w:rsidR="00AE4B32" w:rsidRPr="000E6DBD" w:rsidRDefault="00AE4B32" w:rsidP="00661C17">
      <w:pPr>
        <w:rPr>
          <w:rFonts w:ascii="Cambria Math" w:hAnsi="Cambria Math"/>
        </w:rPr>
      </w:pPr>
    </w:p>
    <w:p w14:paraId="6B01ED81" w14:textId="77777777" w:rsidR="00AE4B32" w:rsidRPr="000E6DBD" w:rsidRDefault="00E71D4C" w:rsidP="00E71D4C">
      <w:pPr>
        <w:pStyle w:val="Heading4"/>
        <w:rPr>
          <w:rFonts w:ascii="Cambria Math" w:hAnsi="Cambria Math"/>
        </w:rPr>
      </w:pPr>
      <w:r w:rsidRPr="000E6DBD">
        <w:rPr>
          <w:rFonts w:ascii="Cambria Math" w:hAnsi="Cambria Math"/>
        </w:rPr>
        <w:t xml:space="preserve">The unification of North and South Korea by China can only be done through capitalism. </w:t>
      </w:r>
    </w:p>
    <w:p w14:paraId="01EEC1B5" w14:textId="5497FE0C" w:rsidR="00AE4B32" w:rsidRPr="000E6DBD" w:rsidRDefault="00E71D4C" w:rsidP="00E71D4C">
      <w:pPr>
        <w:rPr>
          <w:rFonts w:ascii="Cambria Math" w:hAnsi="Cambria Math"/>
        </w:rPr>
      </w:pPr>
      <w:r w:rsidRPr="000E6DBD">
        <w:rPr>
          <w:rFonts w:ascii="Cambria Math" w:hAnsi="Cambria Math"/>
        </w:rPr>
        <w:t xml:space="preserve">IMMANUEL </w:t>
      </w:r>
      <w:r w:rsidRPr="000E6DBD">
        <w:rPr>
          <w:rStyle w:val="StyleStyleBold12pt"/>
          <w:rFonts w:ascii="Cambria Math" w:hAnsi="Cambria Math"/>
        </w:rPr>
        <w:t>WALLERSTEIN</w:t>
      </w:r>
      <w:r w:rsidRPr="000E6DBD">
        <w:rPr>
          <w:rFonts w:ascii="Cambria Math" w:hAnsi="Cambria Math"/>
        </w:rPr>
        <w:t>, 5/30/20</w:t>
      </w:r>
      <w:r w:rsidRPr="000E6DBD">
        <w:rPr>
          <w:rStyle w:val="StyleStyleBold12pt"/>
          <w:rFonts w:ascii="Cambria Math" w:hAnsi="Cambria Math"/>
        </w:rPr>
        <w:t>03</w:t>
      </w:r>
      <w:r w:rsidRPr="000E6DBD">
        <w:rPr>
          <w:rFonts w:ascii="Cambria Math" w:hAnsi="Cambria Math"/>
        </w:rPr>
        <w:t>, (An American sociologist, historical social scientist, and world-systems analyst, arguably best known for his development of the general approach in sociology which led to the emergence of his World-System Theory, “U.S. Weakness and the</w:t>
      </w:r>
      <w:r w:rsidR="00752BE5" w:rsidRPr="000E6DBD">
        <w:rPr>
          <w:rFonts w:ascii="Cambria Math" w:hAnsi="Cambria Math"/>
        </w:rPr>
        <w:t xml:space="preserve"> </w:t>
      </w:r>
      <w:r w:rsidRPr="000E6DBD">
        <w:rPr>
          <w:rFonts w:ascii="Cambria Math" w:hAnsi="Cambria Math"/>
        </w:rPr>
        <w:t xml:space="preserve">Struggle for Hegemony”, </w:t>
      </w:r>
      <w:hyperlink r:id="rId12" w:history="1">
        <w:r w:rsidRPr="000E6DBD">
          <w:rPr>
            <w:rStyle w:val="Hyperlink"/>
            <w:rFonts w:ascii="Cambria Math" w:hAnsi="Cambria Math"/>
          </w:rPr>
          <w:t>http://www.iwallerstein.com/wp-content/uploads/docs/MR3.PDF</w:t>
        </w:r>
      </w:hyperlink>
      <w:r w:rsidRPr="000E6DBD">
        <w:rPr>
          <w:rFonts w:ascii="Cambria Math" w:hAnsi="Cambria Math"/>
        </w:rPr>
        <w:t>, MRV)</w:t>
      </w:r>
    </w:p>
    <w:p w14:paraId="3F89F7CC" w14:textId="77777777" w:rsidR="00E71D4C" w:rsidRPr="000E6DBD" w:rsidRDefault="00E71D4C" w:rsidP="00E71D4C">
      <w:pPr>
        <w:rPr>
          <w:rFonts w:ascii="Cambria Math" w:hAnsi="Cambria Math"/>
        </w:rPr>
      </w:pPr>
    </w:p>
    <w:p w14:paraId="2AF42C0C" w14:textId="77777777" w:rsidR="00AE4B32" w:rsidRPr="000E6DBD" w:rsidRDefault="00AE4B32" w:rsidP="00AE4B32">
      <w:pPr>
        <w:rPr>
          <w:rFonts w:ascii="Cambria Math" w:hAnsi="Cambria Math"/>
          <w:sz w:val="16"/>
        </w:rPr>
      </w:pPr>
      <w:r w:rsidRPr="000E6DBD">
        <w:rPr>
          <w:rFonts w:ascii="Cambria Math" w:hAnsi="Cambria Math"/>
          <w:sz w:val="16"/>
        </w:rPr>
        <w:t xml:space="preserve">Second, look at Northeast Asia. This is harder but I think </w:t>
      </w:r>
      <w:r w:rsidRPr="000E6DBD">
        <w:rPr>
          <w:rStyle w:val="StyleBoldUnderline"/>
          <w:rFonts w:ascii="Cambria Math" w:hAnsi="Cambria Math"/>
          <w:highlight w:val="cyan"/>
        </w:rPr>
        <w:t>China, a reunited Korea</w:t>
      </w:r>
      <w:r w:rsidRPr="000E6DBD">
        <w:rPr>
          <w:rStyle w:val="StyleBoldUnderline"/>
          <w:rFonts w:ascii="Cambria Math" w:hAnsi="Cambria Math"/>
        </w:rPr>
        <w:t xml:space="preserve">, and Japan will </w:t>
      </w:r>
      <w:r w:rsidRPr="000E6DBD">
        <w:rPr>
          <w:rStyle w:val="StyleBoldUnderline"/>
          <w:rFonts w:ascii="Cambria Math" w:hAnsi="Cambria Math"/>
          <w:highlight w:val="cyan"/>
        </w:rPr>
        <w:t>begin to move together politically and economically</w:t>
      </w:r>
      <w:r w:rsidRPr="000E6DBD">
        <w:rPr>
          <w:rStyle w:val="StyleBoldUnderline"/>
          <w:rFonts w:ascii="Cambria Math" w:hAnsi="Cambria Math"/>
        </w:rPr>
        <w:t xml:space="preserve">. </w:t>
      </w:r>
      <w:r w:rsidRPr="000E6DBD">
        <w:rPr>
          <w:rFonts w:ascii="Cambria Math" w:hAnsi="Cambria Math"/>
          <w:sz w:val="16"/>
        </w:rPr>
        <w:t>Now, this will not be easy</w:t>
      </w:r>
      <w:r w:rsidRPr="000E6DBD">
        <w:rPr>
          <w:rStyle w:val="StyleBoldUnderline"/>
          <w:rFonts w:ascii="Cambria Math" w:hAnsi="Cambria Math"/>
        </w:rPr>
        <w:t xml:space="preserve">. </w:t>
      </w:r>
      <w:r w:rsidRPr="000E6DBD">
        <w:rPr>
          <w:rStyle w:val="StyleBoldUnderline"/>
          <w:rFonts w:ascii="Cambria Math" w:hAnsi="Cambria Math"/>
          <w:highlight w:val="cyan"/>
        </w:rPr>
        <w:t>The reunification of Korea will be a tremendously difficult thing to achieve</w:t>
      </w:r>
      <w:r w:rsidRPr="000E6DBD">
        <w:rPr>
          <w:rStyle w:val="StyleBoldUnderline"/>
          <w:rFonts w:ascii="Cambria Math" w:hAnsi="Cambria Math"/>
        </w:rPr>
        <w:t>. The reunification of China as well will be a difficult thing to achieve, and those countries have all sorts of reasons for hating each other and tensions with deep historical roots, but the pressure is on them.</w:t>
      </w:r>
      <w:r w:rsidRPr="000E6DBD">
        <w:rPr>
          <w:rFonts w:ascii="Cambria Math" w:hAnsi="Cambria Math"/>
          <w:sz w:val="16"/>
        </w:rPr>
        <w:t xml:space="preserve"> If, realistically, they are going to survive as an independent force in the world, they will move in this direction. Thirdly, you should watch the World Social Forum. I think that is where the action is. It is the most important social movement now on the face of the earth and the only one that has a chance of playing a really significant role. It has blossomed very fast. It has a wealth of internal contradictions that we should not underestimate and it will run through all sorts of difficult periods, and it may not make it. It may not survive as a movement that is a movement of movements, that has no hierarchical </w:t>
      </w:r>
      <w:proofErr w:type="gramStart"/>
      <w:r w:rsidRPr="000E6DBD">
        <w:rPr>
          <w:rFonts w:ascii="Cambria Math" w:hAnsi="Cambria Math"/>
          <w:sz w:val="16"/>
        </w:rPr>
        <w:t>center, that</w:t>
      </w:r>
      <w:proofErr w:type="gramEnd"/>
      <w:r w:rsidRPr="000E6DBD">
        <w:rPr>
          <w:rFonts w:ascii="Cambria Math" w:hAnsi="Cambria Math"/>
          <w:sz w:val="16"/>
        </w:rPr>
        <w:t xml:space="preserve"> is tolerant of all the varieties within it and yet stands for something. This is not an easy game, but it is where the best hope lies. And finally, I </w:t>
      </w:r>
      <w:r w:rsidRPr="000E6DBD">
        <w:rPr>
          <w:rStyle w:val="StyleBoldUnderline"/>
          <w:rFonts w:ascii="Cambria Math" w:hAnsi="Cambria Math"/>
        </w:rPr>
        <w:t xml:space="preserve">would think you ought to look at the internal contradictions among capitalists. </w:t>
      </w:r>
      <w:r w:rsidRPr="000E6DBD">
        <w:rPr>
          <w:rStyle w:val="StyleBoldUnderline"/>
          <w:rFonts w:ascii="Cambria Math" w:hAnsi="Cambria Math"/>
          <w:highlight w:val="cyan"/>
        </w:rPr>
        <w:t>The basic political contradiction of capitalism throughout its history has been that all capitalists</w:t>
      </w:r>
      <w:r w:rsidRPr="000E6DBD">
        <w:rPr>
          <w:rStyle w:val="StyleBoldUnderline"/>
          <w:rFonts w:ascii="Cambria Math" w:hAnsi="Cambria Math"/>
        </w:rPr>
        <w:t xml:space="preserve"> have a </w:t>
      </w:r>
      <w:r w:rsidRPr="000E6DBD">
        <w:rPr>
          <w:rStyle w:val="StyleBoldUnderline"/>
          <w:rFonts w:ascii="Cambria Math" w:hAnsi="Cambria Math"/>
          <w:highlight w:val="cyan"/>
        </w:rPr>
        <w:t>common political interest insofar as there’s a world class struggle going on</w:t>
      </w:r>
      <w:r w:rsidRPr="000E6DBD">
        <w:rPr>
          <w:rStyle w:val="StyleBoldUnderline"/>
          <w:rFonts w:ascii="Cambria Math" w:hAnsi="Cambria Math"/>
        </w:rPr>
        <w:t xml:space="preserve">. At the same time, all </w:t>
      </w:r>
      <w:r w:rsidRPr="000E6DBD">
        <w:rPr>
          <w:rStyle w:val="StyleBoldUnderline"/>
          <w:rFonts w:ascii="Cambria Math" w:hAnsi="Cambria Math"/>
          <w:highlight w:val="cyan"/>
        </w:rPr>
        <w:t>capitalists are rivals of all other capitalists</w:t>
      </w:r>
      <w:r w:rsidRPr="000E6DBD">
        <w:rPr>
          <w:rFonts w:ascii="Cambria Math" w:hAnsi="Cambria Math"/>
          <w:sz w:val="16"/>
        </w:rPr>
        <w:t>. Now that is a fundamental contradiction of the system and it’s going to be very explosive.</w:t>
      </w:r>
    </w:p>
    <w:p w14:paraId="744A9828" w14:textId="77777777" w:rsidR="00125411" w:rsidRPr="000E6DBD" w:rsidRDefault="00F90658" w:rsidP="00F90658">
      <w:pPr>
        <w:pStyle w:val="Heading3"/>
        <w:rPr>
          <w:rFonts w:ascii="Cambria Math" w:hAnsi="Cambria Math"/>
        </w:rPr>
      </w:pPr>
      <w:r w:rsidRPr="000E6DBD">
        <w:rPr>
          <w:rFonts w:ascii="Cambria Math" w:hAnsi="Cambria Math"/>
        </w:rPr>
        <w:t>China Energy</w:t>
      </w:r>
      <w:r w:rsidR="00207CE2" w:rsidRPr="000E6DBD">
        <w:rPr>
          <w:rFonts w:ascii="Cambria Math" w:hAnsi="Cambria Math"/>
        </w:rPr>
        <w:t xml:space="preserve"> Cooperation </w:t>
      </w:r>
    </w:p>
    <w:p w14:paraId="6CBC2187" w14:textId="77777777" w:rsidR="00207CE2" w:rsidRPr="000E6DBD" w:rsidRDefault="00207CE2" w:rsidP="001D0592">
      <w:pPr>
        <w:pStyle w:val="Heading4"/>
        <w:rPr>
          <w:rFonts w:ascii="Cambria Math" w:hAnsi="Cambria Math"/>
        </w:rPr>
      </w:pPr>
      <w:r w:rsidRPr="000E6DBD">
        <w:rPr>
          <w:rFonts w:ascii="Cambria Math" w:hAnsi="Cambria Math"/>
        </w:rPr>
        <w:t xml:space="preserve">The strive to create a global warming solution between the U.S. and China is rooted in capitalism. The idea that these two countries can solve global warming only catapults the problem of capitalism. </w:t>
      </w:r>
    </w:p>
    <w:p w14:paraId="085F2092" w14:textId="77777777" w:rsidR="00F90658" w:rsidRPr="000E6DBD" w:rsidRDefault="00207CE2" w:rsidP="00F90658">
      <w:pPr>
        <w:rPr>
          <w:rFonts w:ascii="Cambria Math" w:hAnsi="Cambria Math"/>
        </w:rPr>
      </w:pPr>
      <w:r w:rsidRPr="000E6DBD">
        <w:rPr>
          <w:rFonts w:ascii="Cambria Math" w:hAnsi="Cambria Math"/>
        </w:rPr>
        <w:t xml:space="preserve">Adrian </w:t>
      </w:r>
      <w:r w:rsidRPr="000E6DBD">
        <w:rPr>
          <w:rStyle w:val="StyleStyleBold12pt"/>
          <w:rFonts w:ascii="Cambria Math" w:hAnsi="Cambria Math"/>
        </w:rPr>
        <w:t>Parr</w:t>
      </w:r>
      <w:r w:rsidRPr="000E6DBD">
        <w:rPr>
          <w:rFonts w:ascii="Cambria Math" w:hAnsi="Cambria Math"/>
        </w:rPr>
        <w:t>, 04-20-20</w:t>
      </w:r>
      <w:r w:rsidRPr="000E6DBD">
        <w:rPr>
          <w:rStyle w:val="StyleStyleBold12pt"/>
          <w:rFonts w:ascii="Cambria Math" w:hAnsi="Cambria Math"/>
        </w:rPr>
        <w:t>15</w:t>
      </w:r>
      <w:r w:rsidRPr="000E6DBD">
        <w:rPr>
          <w:rFonts w:ascii="Cambria Math" w:hAnsi="Cambria Math"/>
        </w:rPr>
        <w:t xml:space="preserve">, (Adrian Parr is an Australian-born philosopher and cultural critic. A specialist on the French continental philosopher Gilles </w:t>
      </w:r>
      <w:proofErr w:type="spellStart"/>
      <w:r w:rsidRPr="000E6DBD">
        <w:rPr>
          <w:rFonts w:ascii="Cambria Math" w:hAnsi="Cambria Math"/>
        </w:rPr>
        <w:t>Deleuze</w:t>
      </w:r>
      <w:proofErr w:type="spellEnd"/>
      <w:r w:rsidRPr="000E6DBD">
        <w:rPr>
          <w:rFonts w:ascii="Cambria Math" w:hAnsi="Cambria Math"/>
        </w:rPr>
        <w:t>, she has published on the sustainability movement, climate change politics, activist culture, and creative practice</w:t>
      </w:r>
      <w:proofErr w:type="gramStart"/>
      <w:r w:rsidRPr="000E6DBD">
        <w:rPr>
          <w:rFonts w:ascii="Cambria Math" w:hAnsi="Cambria Math"/>
        </w:rPr>
        <w:t>.,</w:t>
      </w:r>
      <w:proofErr w:type="gramEnd"/>
      <w:r w:rsidRPr="000E6DBD">
        <w:rPr>
          <w:rFonts w:ascii="Cambria Math" w:hAnsi="Cambria Math"/>
        </w:rPr>
        <w:t xml:space="preserve"> </w:t>
      </w:r>
      <w:hyperlink r:id="rId13" w:history="1">
        <w:r w:rsidRPr="000E6DBD">
          <w:rPr>
            <w:rStyle w:val="Hyperlink"/>
            <w:rFonts w:ascii="Cambria Math" w:hAnsi="Cambria Math"/>
          </w:rPr>
          <w:t>http://www.sciencedirect.com/science/article/pii/S0016718515000767</w:t>
        </w:r>
      </w:hyperlink>
      <w:r w:rsidRPr="000E6DBD">
        <w:rPr>
          <w:rFonts w:ascii="Cambria Math" w:hAnsi="Cambria Math"/>
        </w:rPr>
        <w:t>, MRV)</w:t>
      </w:r>
    </w:p>
    <w:p w14:paraId="44714380" w14:textId="77777777" w:rsidR="00207CE2" w:rsidRPr="000E6DBD" w:rsidRDefault="00207CE2" w:rsidP="00F90658">
      <w:pPr>
        <w:rPr>
          <w:rFonts w:ascii="Cambria Math" w:hAnsi="Cambria Math"/>
        </w:rPr>
      </w:pPr>
    </w:p>
    <w:p w14:paraId="483763C2" w14:textId="77777777" w:rsidR="00F90658" w:rsidRPr="000E6DBD" w:rsidRDefault="00F90658" w:rsidP="00F90658">
      <w:pPr>
        <w:rPr>
          <w:rFonts w:ascii="Cambria Math" w:hAnsi="Cambria Math"/>
          <w:sz w:val="16"/>
        </w:rPr>
      </w:pPr>
      <w:r w:rsidRPr="000E6DBD">
        <w:rPr>
          <w:rFonts w:ascii="Cambria Math" w:hAnsi="Cambria Math"/>
          <w:sz w:val="16"/>
        </w:rPr>
        <w:t xml:space="preserve">In the book I describe how </w:t>
      </w:r>
      <w:r w:rsidRPr="000E6DBD">
        <w:rPr>
          <w:rStyle w:val="Emphasis"/>
          <w:rFonts w:ascii="Cambria Math" w:hAnsi="Cambria Math"/>
          <w:highlight w:val="cyan"/>
        </w:rPr>
        <w:t>the logic of the free market has resulted</w:t>
      </w:r>
      <w:r w:rsidRPr="000E6DBD">
        <w:rPr>
          <w:rStyle w:val="Emphasis"/>
          <w:rFonts w:ascii="Cambria Math" w:hAnsi="Cambria Math"/>
        </w:rPr>
        <w:t xml:space="preserve"> </w:t>
      </w:r>
      <w:r w:rsidRPr="000E6DBD">
        <w:rPr>
          <w:rStyle w:val="Emphasis"/>
          <w:rFonts w:ascii="Cambria Math" w:hAnsi="Cambria Math"/>
          <w:highlight w:val="cyan"/>
        </w:rPr>
        <w:t>in</w:t>
      </w:r>
      <w:r w:rsidRPr="000E6DBD">
        <w:rPr>
          <w:rStyle w:val="Emphasis"/>
          <w:rFonts w:ascii="Cambria Math" w:hAnsi="Cambria Math"/>
        </w:rPr>
        <w:t xml:space="preserve"> a new brand of </w:t>
      </w:r>
      <w:r w:rsidRPr="000E6DBD">
        <w:rPr>
          <w:rStyle w:val="Emphasis"/>
          <w:rFonts w:ascii="Cambria Math" w:hAnsi="Cambria Math"/>
          <w:highlight w:val="cyan"/>
        </w:rPr>
        <w:t>capitalism</w:t>
      </w:r>
      <w:r w:rsidRPr="000E6DBD">
        <w:rPr>
          <w:rStyle w:val="Emphasis"/>
          <w:rFonts w:ascii="Cambria Math" w:hAnsi="Cambria Math"/>
        </w:rPr>
        <w:t xml:space="preserve"> – </w:t>
      </w:r>
      <w:r w:rsidRPr="000E6DBD">
        <w:rPr>
          <w:rStyle w:val="Emphasis"/>
          <w:rFonts w:ascii="Cambria Math" w:hAnsi="Cambria Math"/>
          <w:highlight w:val="cyan"/>
        </w:rPr>
        <w:t>climate capitalism</w:t>
      </w:r>
      <w:r w:rsidRPr="000E6DBD">
        <w:rPr>
          <w:rStyle w:val="Emphasis"/>
          <w:rFonts w:ascii="Cambria Math" w:hAnsi="Cambria Math"/>
        </w:rPr>
        <w:t xml:space="preserve"> – </w:t>
      </w:r>
      <w:r w:rsidRPr="000E6DBD">
        <w:rPr>
          <w:rStyle w:val="Emphasis"/>
          <w:rFonts w:ascii="Cambria Math" w:hAnsi="Cambria Math"/>
          <w:highlight w:val="cyan"/>
        </w:rPr>
        <w:t>that has led to the creation of a market in pollution</w:t>
      </w:r>
      <w:r w:rsidRPr="000E6DBD">
        <w:rPr>
          <w:rStyle w:val="StyleBoldUnderline"/>
          <w:rFonts w:ascii="Cambria Math" w:hAnsi="Cambria Math"/>
        </w:rPr>
        <w:t xml:space="preserve"> (cap and trade, or emissions trading) which has placed the </w:t>
      </w:r>
      <w:r w:rsidRPr="000E6DBD">
        <w:rPr>
          <w:rStyle w:val="StyleBoldUnderline"/>
          <w:rFonts w:ascii="Cambria Math" w:hAnsi="Cambria Math"/>
          <w:highlight w:val="cyan"/>
        </w:rPr>
        <w:t>limits climate change poses for capitalism back in the service of capital accumulatio</w:t>
      </w:r>
      <w:r w:rsidRPr="000E6DBD">
        <w:rPr>
          <w:rStyle w:val="StyleBoldUnderline"/>
          <w:rFonts w:ascii="Cambria Math" w:hAnsi="Cambria Math"/>
        </w:rPr>
        <w:t>n</w:t>
      </w:r>
      <w:r w:rsidRPr="000E6DBD">
        <w:rPr>
          <w:rFonts w:ascii="Cambria Math" w:hAnsi="Cambria Math"/>
          <w:sz w:val="16"/>
        </w:rPr>
        <w:t xml:space="preserve">. Vast tracts of land have accordingly been turned </w:t>
      </w:r>
      <w:r w:rsidRPr="000E6DBD">
        <w:rPr>
          <w:rStyle w:val="StyleBoldUnderline"/>
          <w:rFonts w:ascii="Cambria Math" w:hAnsi="Cambria Math"/>
        </w:rPr>
        <w:t>into green energy farms</w:t>
      </w:r>
      <w:r w:rsidRPr="000E6DBD">
        <w:rPr>
          <w:rFonts w:ascii="Cambria Math" w:hAnsi="Cambria Math"/>
          <w:sz w:val="16"/>
        </w:rPr>
        <w:t xml:space="preserve"> (solar panels or wind farms), which in theory is a fabulous idea, but </w:t>
      </w:r>
      <w:r w:rsidRPr="000E6DBD">
        <w:rPr>
          <w:rStyle w:val="StyleBoldUnderline"/>
          <w:rFonts w:ascii="Cambria Math" w:hAnsi="Cambria Math"/>
        </w:rPr>
        <w:t>when practiced unchecked leads to land grabbing. Another form of land appropriation taking place under the guise of climate change solutions is the greening of cities</w:t>
      </w:r>
      <w:r w:rsidRPr="000E6DBD">
        <w:rPr>
          <w:rFonts w:ascii="Cambria Math" w:hAnsi="Cambria Math"/>
          <w:sz w:val="16"/>
        </w:rPr>
        <w:t>. Green urbanism,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trumps equitable urbanism. Green urbanism in Chicago has also been used to justify demolishing public housing in a city where land values are growing and the poor are turned out on to the rental market with vouchers in hand designed to offset the higher rental costs</w:t>
      </w:r>
      <w:r w:rsidRPr="000E6DBD">
        <w:rPr>
          <w:rStyle w:val="StyleBoldUnderline"/>
          <w:rFonts w:ascii="Cambria Math" w:hAnsi="Cambria Math"/>
        </w:rPr>
        <w:t xml:space="preserve">. David Harvey fittingly calls this ‘accumulation by dispossession’, when public wealth is privatized and the poor are displaced (Harvey, 2003). </w:t>
      </w:r>
      <w:r w:rsidRPr="000E6DBD">
        <w:rPr>
          <w:rStyle w:val="StyleBoldUnderline"/>
          <w:rFonts w:ascii="Cambria Math" w:hAnsi="Cambria Math"/>
          <w:highlight w:val="cyan"/>
        </w:rPr>
        <w:t>The global population is expected to peak</w:t>
      </w:r>
      <w:r w:rsidRPr="000E6DBD">
        <w:rPr>
          <w:rStyle w:val="StyleBoldUnderline"/>
          <w:rFonts w:ascii="Cambria Math" w:hAnsi="Cambria Math"/>
        </w:rPr>
        <w:t xml:space="preserve"> at just over 9 billion people in 2050. The argument is that </w:t>
      </w:r>
      <w:r w:rsidRPr="000E6DBD">
        <w:rPr>
          <w:rStyle w:val="StyleBoldUnderline"/>
          <w:rFonts w:ascii="Cambria Math" w:hAnsi="Cambria Math"/>
          <w:highlight w:val="cyan"/>
        </w:rPr>
        <w:t>more people will place the ecological balance of life on earth under serious strain</w:t>
      </w:r>
      <w:r w:rsidRPr="000E6DBD">
        <w:rPr>
          <w:rStyle w:val="StyleBoldUnderline"/>
          <w:rFonts w:ascii="Cambria Math" w:hAnsi="Cambria Math"/>
        </w:rPr>
        <w:t xml:space="preserve">, and along with more people comes </w:t>
      </w:r>
      <w:r w:rsidRPr="000E6DBD">
        <w:rPr>
          <w:rStyle w:val="StyleBoldUnderline"/>
          <w:rFonts w:ascii="Cambria Math" w:hAnsi="Cambria Math"/>
          <w:highlight w:val="cyan"/>
        </w:rPr>
        <w:t>more greenhouse gas emissions</w:t>
      </w:r>
      <w:r w:rsidRPr="000E6DBD">
        <w:rPr>
          <w:rFonts w:ascii="Cambria Math" w:hAnsi="Cambria Math"/>
          <w:sz w:val="16"/>
        </w:rPr>
        <w:t>. Focusing on population numbers means that the population debate, as it figures within climate change political discourse, fails to acknowledge qualitative differences. For instance, not everyone impacts the climate equally</w:t>
      </w:r>
      <w:r w:rsidRPr="000E6DBD">
        <w:rPr>
          <w:rStyle w:val="StyleBoldUnderline"/>
          <w:rFonts w:ascii="Cambria Math" w:hAnsi="Cambria Math"/>
        </w:rPr>
        <w:t xml:space="preserve">. Not everyone has a dangerously high ecological footprint. The more well to do citizens of the world </w:t>
      </w:r>
      <w:proofErr w:type="gramStart"/>
      <w:r w:rsidRPr="000E6DBD">
        <w:rPr>
          <w:rStyle w:val="StyleBoldUnderline"/>
          <w:rFonts w:ascii="Cambria Math" w:hAnsi="Cambria Math"/>
        </w:rPr>
        <w:t>produce</w:t>
      </w:r>
      <w:proofErr w:type="gramEnd"/>
      <w:r w:rsidRPr="000E6DBD">
        <w:rPr>
          <w:rStyle w:val="StyleBoldUnderline"/>
          <w:rFonts w:ascii="Cambria Math" w:hAnsi="Cambria Math"/>
        </w:rPr>
        <w:t xml:space="preserve"> the greatest ecological burdens. Similarly the fear over C</w:t>
      </w:r>
      <w:r w:rsidRPr="000E6DBD">
        <w:rPr>
          <w:rStyle w:val="StyleBoldUnderline"/>
          <w:rFonts w:ascii="Cambria Math" w:hAnsi="Cambria Math"/>
          <w:highlight w:val="cyan"/>
        </w:rPr>
        <w:t>hina’s growing national emissions typically points to a growing Chinese middle class of eager consumers</w:t>
      </w:r>
      <w:r w:rsidRPr="000E6DBD">
        <w:rPr>
          <w:rFonts w:ascii="Cambria Math" w:hAnsi="Cambria Math"/>
          <w:sz w:val="16"/>
        </w:rPr>
        <w:t xml:space="preserve">. However, comparing national greenhouse gas emissions does not honestly represent national emissions. </w:t>
      </w:r>
      <w:r w:rsidRPr="000E6DBD">
        <w:rPr>
          <w:rStyle w:val="StyleBoldUnderline"/>
          <w:rFonts w:ascii="Cambria Math" w:hAnsi="Cambria Math"/>
        </w:rPr>
        <w:t xml:space="preserve">One can easily be fooled into thinking </w:t>
      </w:r>
      <w:r w:rsidRPr="000E6DBD">
        <w:rPr>
          <w:rStyle w:val="StyleBoldUnderline"/>
          <w:rFonts w:ascii="Cambria Math" w:hAnsi="Cambria Math"/>
          <w:highlight w:val="cyan"/>
        </w:rPr>
        <w:t>China poses the greatest threat to achieving a global reduction in greenhouse gas emissions</w:t>
      </w:r>
      <w:r w:rsidRPr="000E6DBD">
        <w:rPr>
          <w:rStyle w:val="StyleBoldUnderline"/>
          <w:rFonts w:ascii="Cambria Math" w:hAnsi="Cambria Math"/>
        </w:rPr>
        <w:t xml:space="preserve">. However, if we consider how much dirty manufacturing high-income nations outsource to </w:t>
      </w:r>
      <w:r w:rsidRPr="000E6DBD">
        <w:rPr>
          <w:rStyle w:val="StyleBoldUnderline"/>
          <w:rFonts w:ascii="Cambria Math" w:hAnsi="Cambria Math"/>
          <w:highlight w:val="cyan"/>
        </w:rPr>
        <w:t>China then</w:t>
      </w:r>
      <w:r w:rsidRPr="000E6DBD">
        <w:rPr>
          <w:rStyle w:val="StyleBoldUnderline"/>
          <w:rFonts w:ascii="Cambria Math" w:hAnsi="Cambria Math"/>
        </w:rPr>
        <w:t xml:space="preserve"> we come to </w:t>
      </w:r>
      <w:r w:rsidRPr="000E6DBD">
        <w:rPr>
          <w:rStyle w:val="StyleBoldUnderline"/>
          <w:rFonts w:ascii="Cambria Math" w:hAnsi="Cambria Math"/>
          <w:highlight w:val="cyan"/>
        </w:rPr>
        <w:t>realize that high-income nations are in large part responsible for China’s growing emissions</w:t>
      </w:r>
      <w:r w:rsidRPr="000E6DBD">
        <w:rPr>
          <w:rStyle w:val="StyleBoldUnderline"/>
          <w:rFonts w:ascii="Cambria Math" w:hAnsi="Cambria Math"/>
        </w:rPr>
        <w:t>.</w:t>
      </w:r>
      <w:r w:rsidRPr="000E6DBD">
        <w:rPr>
          <w:rFonts w:ascii="Cambria Math" w:hAnsi="Cambria Math"/>
          <w:sz w:val="16"/>
        </w:rPr>
        <w:t xml:space="preserve"> In addition, there are serious theoretical shortcomings to how per capita emissions statistics figure within climate change discourse. Rates of consumption rely upon the individual subject being the primary unit of analysis, at the expense of analyses that produce a nuanced examination of how different collective scenarios, such as household size and whether a person is an urban or rural dweller, also impact patterns of consumption. More importantly the per capita analysis of reproduction does not account for how inequity works within the larger discourse of reproductive rights. I ask: ‘Are the poor women from low-and middle-income countries having fewer babies so that the affluent can continue to consume a steady line of cheap commodities that are made by the cheap labor of these selfsame women?’ (Parr, 2013: 50). I use the example of women working at the plastic-recycling center in the </w:t>
      </w:r>
      <w:proofErr w:type="spellStart"/>
      <w:r w:rsidRPr="000E6DBD">
        <w:rPr>
          <w:rFonts w:ascii="Cambria Math" w:hAnsi="Cambria Math"/>
          <w:sz w:val="16"/>
        </w:rPr>
        <w:t>Dharavi</w:t>
      </w:r>
      <w:proofErr w:type="spellEnd"/>
      <w:r w:rsidRPr="000E6DBD">
        <w:rPr>
          <w:rFonts w:ascii="Cambria Math" w:hAnsi="Cambria Math"/>
          <w:sz w:val="16"/>
        </w:rPr>
        <w:t xml:space="preserve">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In this context the population debate fails to tackle the feminist problem of how women’s bodies are coded, and the location of female bodies in a matrix of power that is oppressive and exploitative. Tangentially related to the population debate is the growing concern over the diminishing quality and quantity of potable water. For example, the United Nations ‘predicts that by 2025 two out of three people will be living in conditions of water stress, and 1.8 billion people will be living in regions of absolute water scarcity’ (Parr, 2013: 53). </w:t>
      </w:r>
      <w:r w:rsidRPr="000E6DBD">
        <w:rPr>
          <w:rStyle w:val="StyleBoldUnderline"/>
          <w:rFonts w:ascii="Cambria Math" w:hAnsi="Cambria Math"/>
        </w:rPr>
        <w:t>If we also consider how climate change is changing the hydrologic cycle it is unsurprising that competition over water resources is mounting. This situation has spurred on a burgeoning water market, resulting in the privatization of water resources and unlikely marriages between the public and private sector to form</w:t>
      </w:r>
      <w:r w:rsidRPr="000E6DBD">
        <w:rPr>
          <w:rFonts w:ascii="Cambria Math" w:hAnsi="Cambria Math"/>
          <w:sz w:val="16"/>
        </w:rPr>
        <w:t xml:space="preserve">. Water scarcity, when combined with extreme weather events and changing seasonal patterns also impacts food production. The solution to this has been the widespread industrialization of food </w:t>
      </w:r>
      <w:proofErr w:type="gramStart"/>
      <w:r w:rsidRPr="000E6DBD">
        <w:rPr>
          <w:rFonts w:ascii="Cambria Math" w:hAnsi="Cambria Math"/>
          <w:sz w:val="16"/>
        </w:rPr>
        <w:t>production which I explain</w:t>
      </w:r>
      <w:proofErr w:type="gramEnd"/>
      <w:r w:rsidRPr="000E6DBD">
        <w:rPr>
          <w:rFonts w:ascii="Cambria Math" w:hAnsi="Cambria Math"/>
          <w:sz w:val="16"/>
        </w:rPr>
        <w:t xml:space="preserve"> </w:t>
      </w:r>
      <w:r w:rsidRPr="000E6DBD">
        <w:rPr>
          <w:rStyle w:val="StyleBoldUnderline"/>
          <w:rFonts w:ascii="Cambria Math" w:hAnsi="Cambria Math"/>
        </w:rPr>
        <w:t xml:space="preserve">has led to a growing market in patenting indigenous ecological knowledge, seeds, and the violent exploitation of animal reproductive systems and immigrant labor. </w:t>
      </w:r>
      <w:r w:rsidRPr="000E6DBD">
        <w:rPr>
          <w:rStyle w:val="Emphasis"/>
          <w:rFonts w:ascii="Cambria Math" w:hAnsi="Cambria Math"/>
          <w:highlight w:val="cyan"/>
        </w:rPr>
        <w:t>Using</w:t>
      </w:r>
      <w:r w:rsidRPr="000E6DBD">
        <w:rPr>
          <w:rStyle w:val="Emphasis"/>
          <w:rFonts w:ascii="Cambria Math" w:hAnsi="Cambria Math"/>
        </w:rPr>
        <w:t xml:space="preserve"> the logic of </w:t>
      </w:r>
      <w:r w:rsidRPr="000E6DBD">
        <w:rPr>
          <w:rStyle w:val="Emphasis"/>
          <w:rFonts w:ascii="Cambria Math" w:hAnsi="Cambria Math"/>
          <w:highlight w:val="cyan"/>
        </w:rPr>
        <w:t>neoliberalism</w:t>
      </w:r>
      <w:r w:rsidRPr="000E6DBD">
        <w:rPr>
          <w:rStyle w:val="Emphasis"/>
          <w:rFonts w:ascii="Cambria Math" w:hAnsi="Cambria Math"/>
        </w:rPr>
        <w:t xml:space="preserve"> </w:t>
      </w:r>
      <w:r w:rsidRPr="000E6DBD">
        <w:rPr>
          <w:rStyle w:val="Emphasis"/>
          <w:rFonts w:ascii="Cambria Math" w:hAnsi="Cambria Math"/>
          <w:highlight w:val="cyan"/>
        </w:rPr>
        <w:t>to ‘solve’ the crisis climate change poses is</w:t>
      </w:r>
      <w:r w:rsidRPr="000E6DBD">
        <w:rPr>
          <w:rStyle w:val="Emphasis"/>
          <w:rFonts w:ascii="Cambria Math" w:hAnsi="Cambria Math"/>
        </w:rPr>
        <w:t xml:space="preserve"> </w:t>
      </w:r>
      <w:r w:rsidRPr="000E6DBD">
        <w:rPr>
          <w:rStyle w:val="Emphasis"/>
          <w:rFonts w:ascii="Cambria Math" w:hAnsi="Cambria Math"/>
          <w:highlight w:val="cyan"/>
        </w:rPr>
        <w:t>not a solution it is a displacement activity</w:t>
      </w:r>
      <w:r w:rsidRPr="000E6DBD">
        <w:rPr>
          <w:rStyle w:val="Emphasis"/>
          <w:rFonts w:ascii="Cambria Math" w:hAnsi="Cambria Math"/>
        </w:rPr>
        <w:t>.</w:t>
      </w:r>
      <w:r w:rsidRPr="000E6DBD">
        <w:rPr>
          <w:rFonts w:ascii="Cambria Math" w:hAnsi="Cambria Math"/>
          <w:sz w:val="16"/>
        </w:rPr>
        <w:t xml:space="preserve"> And as the final chapter argues, this displacement activity is an </w:t>
      </w:r>
      <w:r w:rsidRPr="000E6DBD">
        <w:rPr>
          <w:rStyle w:val="Emphasis"/>
          <w:rFonts w:ascii="Cambria Math" w:hAnsi="Cambria Math"/>
          <w:highlight w:val="cyan"/>
        </w:rPr>
        <w:t>act of violence that conceals a deeper structural violence</w:t>
      </w:r>
      <w:r w:rsidRPr="000E6DBD">
        <w:rPr>
          <w:rStyle w:val="Emphasis"/>
          <w:rFonts w:ascii="Cambria Math" w:hAnsi="Cambria Math"/>
        </w:rPr>
        <w:t xml:space="preserve">, or what </w:t>
      </w:r>
      <w:proofErr w:type="spellStart"/>
      <w:r w:rsidRPr="000E6DBD">
        <w:rPr>
          <w:rStyle w:val="Emphasis"/>
          <w:rFonts w:ascii="Cambria Math" w:hAnsi="Cambria Math"/>
        </w:rPr>
        <w:t>Zizek</w:t>
      </w:r>
      <w:proofErr w:type="spellEnd"/>
      <w:r w:rsidRPr="000E6DBD">
        <w:rPr>
          <w:rStyle w:val="Emphasis"/>
          <w:rFonts w:ascii="Cambria Math" w:hAnsi="Cambria Math"/>
        </w:rPr>
        <w:t xml:space="preserve"> would call the ‘objective violence’, </w:t>
      </w:r>
      <w:r w:rsidRPr="000E6DBD">
        <w:rPr>
          <w:rStyle w:val="Emphasis"/>
          <w:rFonts w:ascii="Cambria Math" w:hAnsi="Cambria Math"/>
          <w:highlight w:val="cyan"/>
        </w:rPr>
        <w:t>of global capitalism</w:t>
      </w:r>
      <w:r w:rsidRPr="000E6DBD">
        <w:rPr>
          <w:rFonts w:ascii="Cambria Math" w:hAnsi="Cambria Math"/>
          <w:sz w:val="16"/>
        </w:rPr>
        <w:t xml:space="preserve"> (</w:t>
      </w:r>
      <w:proofErr w:type="spellStart"/>
      <w:r w:rsidRPr="000E6DBD">
        <w:rPr>
          <w:rFonts w:ascii="Cambria Math" w:hAnsi="Cambria Math"/>
          <w:sz w:val="16"/>
        </w:rPr>
        <w:t>Zizek</w:t>
      </w:r>
      <w:proofErr w:type="spellEnd"/>
      <w:r w:rsidRPr="000E6DBD">
        <w:rPr>
          <w:rFonts w:ascii="Cambria Math" w:hAnsi="Cambria Math"/>
          <w:sz w:val="16"/>
        </w:rPr>
        <w:t xml:space="preserve">, 2010) </w:t>
      </w:r>
      <w:r w:rsidRPr="000E6DBD">
        <w:rPr>
          <w:rStyle w:val="Emphasis"/>
          <w:rFonts w:ascii="Cambria Math" w:hAnsi="Cambria Math"/>
        </w:rPr>
        <w:t xml:space="preserve">such </w:t>
      </w:r>
      <w:r w:rsidRPr="000E6DBD">
        <w:rPr>
          <w:rStyle w:val="Emphasis"/>
          <w:rFonts w:ascii="Cambria Math" w:hAnsi="Cambria Math"/>
          <w:highlight w:val="cyan"/>
        </w:rPr>
        <w:t>that the political weight of the problem is no longer felt.</w:t>
      </w:r>
      <w:r w:rsidRPr="000E6DBD">
        <w:rPr>
          <w:rStyle w:val="Emphasis"/>
          <w:rFonts w:ascii="Cambria Math" w:hAnsi="Cambria Math"/>
        </w:rPr>
        <w:t xml:space="preserve"> </w:t>
      </w:r>
      <w:r w:rsidRPr="000E6DBD">
        <w:rPr>
          <w:rFonts w:ascii="Cambria Math" w:hAnsi="Cambria Math"/>
          <w:sz w:val="16"/>
        </w:rPr>
        <w:t>Critically engaging with this structure of objective violence is a necessary first step in creating e</w:t>
      </w:r>
    </w:p>
    <w:p w14:paraId="0FFAF6A6" w14:textId="77777777" w:rsidR="003C4940" w:rsidRPr="000E6DBD" w:rsidRDefault="003C4940" w:rsidP="00F90658">
      <w:pPr>
        <w:rPr>
          <w:rFonts w:ascii="Cambria Math" w:hAnsi="Cambria Math"/>
          <w:sz w:val="16"/>
        </w:rPr>
      </w:pPr>
    </w:p>
    <w:p w14:paraId="29D50ABC" w14:textId="77777777" w:rsidR="003C4940" w:rsidRPr="000E6DBD" w:rsidRDefault="003C4940" w:rsidP="00F90658">
      <w:pPr>
        <w:rPr>
          <w:rFonts w:ascii="Cambria Math" w:hAnsi="Cambria Math"/>
          <w:sz w:val="16"/>
        </w:rPr>
      </w:pPr>
    </w:p>
    <w:p w14:paraId="6D098C43" w14:textId="77777777" w:rsidR="00EE621C" w:rsidRPr="000E6DBD" w:rsidRDefault="00EE621C" w:rsidP="00EE621C">
      <w:pPr>
        <w:pStyle w:val="Heading4"/>
        <w:rPr>
          <w:rFonts w:ascii="Cambria Math" w:hAnsi="Cambria Math"/>
        </w:rPr>
      </w:pPr>
      <w:r w:rsidRPr="000E6DBD">
        <w:rPr>
          <w:rFonts w:ascii="Cambria Math" w:hAnsi="Cambria Math"/>
        </w:rPr>
        <w:t>Chinese energy approach is backed by capitalism. The plan increases the energy sector in China which will only increase capitalism</w:t>
      </w:r>
    </w:p>
    <w:p w14:paraId="2256C880" w14:textId="77777777" w:rsidR="003C4940" w:rsidRPr="000E6DBD" w:rsidRDefault="003C4940" w:rsidP="00F90658">
      <w:pPr>
        <w:rPr>
          <w:rFonts w:ascii="Cambria Math" w:hAnsi="Cambria Math"/>
          <w:szCs w:val="22"/>
        </w:rPr>
      </w:pPr>
      <w:r w:rsidRPr="000E6DBD">
        <w:rPr>
          <w:rFonts w:ascii="Cambria Math" w:hAnsi="Cambria Math"/>
          <w:szCs w:val="22"/>
        </w:rPr>
        <w:t xml:space="preserve">Bo </w:t>
      </w:r>
      <w:r w:rsidRPr="000E6DBD">
        <w:rPr>
          <w:rStyle w:val="StyleStyleBold12pt"/>
          <w:rFonts w:ascii="Cambria Math" w:hAnsi="Cambria Math"/>
        </w:rPr>
        <w:t>Kong</w:t>
      </w:r>
      <w:r w:rsidRPr="000E6DBD">
        <w:rPr>
          <w:rFonts w:ascii="Cambria Math" w:hAnsi="Cambria Math"/>
          <w:szCs w:val="22"/>
        </w:rPr>
        <w:t>, September 20</w:t>
      </w:r>
      <w:r w:rsidRPr="000E6DBD">
        <w:rPr>
          <w:rStyle w:val="StyleStyleBold12pt"/>
          <w:rFonts w:ascii="Cambria Math" w:hAnsi="Cambria Math"/>
        </w:rPr>
        <w:t>11</w:t>
      </w:r>
      <w:r w:rsidRPr="000E6DBD">
        <w:rPr>
          <w:rFonts w:ascii="Cambria Math" w:hAnsi="Cambria Math"/>
          <w:szCs w:val="22"/>
        </w:rPr>
        <w:t>, (Bo Kong is the ConocoPhillips Petroleum Professor of Chinese and Asian Studies and Assistant Professor at the University of Oklahoma’s College of International Studies, “Governing China’s Energy in the Context of Global Governance”, Volume 2, Issue Supplement s1, pages 51–65, MRV)</w:t>
      </w:r>
    </w:p>
    <w:p w14:paraId="7656882D" w14:textId="77777777" w:rsidR="003C4940" w:rsidRPr="000E6DBD" w:rsidRDefault="003C4940" w:rsidP="00F90658">
      <w:pPr>
        <w:rPr>
          <w:rFonts w:ascii="Cambria Math" w:hAnsi="Cambria Math"/>
          <w:szCs w:val="22"/>
        </w:rPr>
      </w:pPr>
    </w:p>
    <w:p w14:paraId="70B31098" w14:textId="77777777" w:rsidR="003C4940" w:rsidRPr="000E6DBD" w:rsidRDefault="003C4940" w:rsidP="003C4940">
      <w:pPr>
        <w:rPr>
          <w:rFonts w:ascii="Cambria Math" w:hAnsi="Cambria Math"/>
          <w:szCs w:val="22"/>
        </w:rPr>
      </w:pPr>
      <w:r w:rsidRPr="000E6DBD">
        <w:rPr>
          <w:rStyle w:val="StyleBoldUnderline"/>
          <w:rFonts w:ascii="Cambria Math" w:hAnsi="Cambria Math"/>
        </w:rPr>
        <w:t xml:space="preserve">Meanwhile, the </w:t>
      </w:r>
      <w:r w:rsidRPr="000E6DBD">
        <w:rPr>
          <w:rStyle w:val="StyleBoldUnderline"/>
          <w:rFonts w:ascii="Cambria Math" w:hAnsi="Cambria Math"/>
          <w:highlight w:val="cyan"/>
        </w:rPr>
        <w:t>last three decades of reform and opening up have also etched their mark on China’s statist approach to energy</w:t>
      </w:r>
      <w:r w:rsidRPr="000E6DBD">
        <w:rPr>
          <w:rFonts w:ascii="Cambria Math" w:hAnsi="Cambria Math"/>
          <w:szCs w:val="22"/>
        </w:rPr>
        <w:t xml:space="preserve">. </w:t>
      </w:r>
      <w:r w:rsidRPr="000E6DBD">
        <w:rPr>
          <w:rStyle w:val="StyleBoldUnderline"/>
          <w:rFonts w:ascii="Cambria Math" w:hAnsi="Cambria Math"/>
        </w:rPr>
        <w:t xml:space="preserve">Although the transition launched by Deng Xiaoping away from a centrally planned economy to a market one is a long journey that is far from over and prone to stalling in </w:t>
      </w:r>
      <w:r w:rsidRPr="000E6DBD">
        <w:rPr>
          <w:rStyle w:val="StyleBoldUnderline"/>
          <w:rFonts w:ascii="Cambria Math" w:hAnsi="Cambria Math"/>
          <w:highlight w:val="cyan"/>
        </w:rPr>
        <w:t>China</w:t>
      </w:r>
      <w:r w:rsidRPr="000E6DBD">
        <w:rPr>
          <w:rStyle w:val="StyleBoldUnderline"/>
          <w:rFonts w:ascii="Cambria Math" w:hAnsi="Cambria Math"/>
        </w:rPr>
        <w:t xml:space="preserve">, Beijing has employed </w:t>
      </w:r>
      <w:r w:rsidRPr="000E6DBD">
        <w:rPr>
          <w:rStyle w:val="StyleBoldUnderline"/>
          <w:rFonts w:ascii="Cambria Math" w:hAnsi="Cambria Math"/>
          <w:highlight w:val="cyan"/>
        </w:rPr>
        <w:t>some market tools to manage its energy economy.</w:t>
      </w:r>
      <w:r w:rsidRPr="000E6DBD">
        <w:rPr>
          <w:rStyle w:val="StyleBoldUnderline"/>
          <w:rFonts w:ascii="Cambria Math" w:hAnsi="Cambria Math"/>
        </w:rPr>
        <w:t xml:space="preserve"> </w:t>
      </w:r>
      <w:r w:rsidRPr="000E6DBD">
        <w:rPr>
          <w:rFonts w:ascii="Cambria Math" w:hAnsi="Cambria Math"/>
          <w:szCs w:val="22"/>
        </w:rPr>
        <w:t xml:space="preserve">For example, it has launched market reforms, initiated deregulation and partial liberation, injected market competition and incentivized corporatization of its energy SOEs. </w:t>
      </w:r>
      <w:r w:rsidRPr="000E6DBD">
        <w:rPr>
          <w:rStyle w:val="StyleBoldUnderline"/>
          <w:rFonts w:ascii="Cambria Math" w:hAnsi="Cambria Math"/>
        </w:rPr>
        <w:t xml:space="preserve">This blending of market tools with a state-dominated energy economy </w:t>
      </w:r>
      <w:r w:rsidRPr="000E6DBD">
        <w:rPr>
          <w:rStyle w:val="StyleBoldUnderline"/>
          <w:rFonts w:ascii="Cambria Math" w:hAnsi="Cambria Math"/>
          <w:highlight w:val="cyan"/>
        </w:rPr>
        <w:t>characterizes China’s state capitalism approach to addressing complex energy challenges</w:t>
      </w:r>
      <w:r w:rsidRPr="000E6DBD">
        <w:rPr>
          <w:rFonts w:ascii="Cambria Math" w:hAnsi="Cambria Math"/>
          <w:szCs w:val="22"/>
        </w:rPr>
        <w:t xml:space="preserve">. When it engages the international energy market, China has largely exported this approach. Specifically, </w:t>
      </w:r>
      <w:r w:rsidRPr="000E6DBD">
        <w:rPr>
          <w:rStyle w:val="StyleBoldUnderline"/>
          <w:rFonts w:ascii="Cambria Math" w:hAnsi="Cambria Math"/>
          <w:highlight w:val="cyan"/>
        </w:rPr>
        <w:t>China’s use of this state capitalism approach to energy when engaging the international energy market</w:t>
      </w:r>
      <w:r w:rsidRPr="000E6DBD">
        <w:rPr>
          <w:rFonts w:ascii="Cambria Math" w:hAnsi="Cambria Math"/>
          <w:szCs w:val="22"/>
        </w:rPr>
        <w:t xml:space="preserve"> is best exemplified by the country’s quest for oil security since the early 1990s. This quest has two defining characteristics. First, it places an emphasis on equity oil, that is, the proportion of crude production that a concession owner has the legal and contractual right to retain or sell as a guarantee on investment under the production-sharing agreements. Second, this quest centers on the implementation of a broad ‘going out’ strategy to secure oil supplies overseas, which frequently packages trade, investment, foreign aid and energy deals in a holistic fashion and often entails the working together of the government of China, its NOCs and its state-owned policy banks (Kong, 2010). </w:t>
      </w:r>
      <w:r w:rsidRPr="000E6DBD">
        <w:rPr>
          <w:rStyle w:val="StyleBoldUnderline"/>
          <w:rFonts w:ascii="Cambria Math" w:hAnsi="Cambria Math"/>
        </w:rPr>
        <w:t>Two illustrations of this holistic approach are the ‘projects-for-oil’ and ‘loans-for-oil’ model China has adopted when engaging the international energy markets. It</w:t>
      </w:r>
      <w:r w:rsidRPr="000E6DBD">
        <w:rPr>
          <w:rFonts w:ascii="Cambria Math" w:hAnsi="Cambria Math"/>
          <w:szCs w:val="22"/>
        </w:rPr>
        <w:t xml:space="preserve"> adopted the first in Angola, so the model is also called the ‘Angola Model’. Under this model, Chinese development banks – the China Export and Import Bank (China Exim) or China Development Bank (CDB) – provide concessionary loans tied to the procurement of goods and the participation of contractors from China to help build infrastructure, social or industrial projects in the oil-rich countries, which in turn give Chinese NOCs access to their oil resources and pay back these loans with their future oil production (</w:t>
      </w:r>
      <w:proofErr w:type="spellStart"/>
      <w:r w:rsidRPr="000E6DBD">
        <w:rPr>
          <w:rFonts w:ascii="Cambria Math" w:hAnsi="Cambria Math"/>
          <w:szCs w:val="22"/>
        </w:rPr>
        <w:t>Alves</w:t>
      </w:r>
      <w:proofErr w:type="spellEnd"/>
      <w:r w:rsidRPr="000E6DBD">
        <w:rPr>
          <w:rFonts w:ascii="Cambria Math" w:hAnsi="Cambria Math"/>
          <w:szCs w:val="22"/>
        </w:rPr>
        <w:t xml:space="preserve">, 2010). The second model gained prominence in the wake of the 2008 global financial crisis. </w:t>
      </w:r>
      <w:r w:rsidRPr="000E6DBD">
        <w:rPr>
          <w:rStyle w:val="StyleBoldUnderline"/>
          <w:rFonts w:ascii="Cambria Math" w:hAnsi="Cambria Math"/>
        </w:rPr>
        <w:t xml:space="preserve">Basically, Chinese NOCs have secured access to long-term oil supplies from crisis-stricken, </w:t>
      </w:r>
      <w:r w:rsidRPr="000E6DBD">
        <w:rPr>
          <w:rStyle w:val="StyleBoldUnderline"/>
          <w:rFonts w:ascii="Cambria Math" w:hAnsi="Cambria Math"/>
          <w:highlight w:val="cyan"/>
        </w:rPr>
        <w:t>capital-constrained oil economies thanks to concessionary loans provided by the China</w:t>
      </w:r>
      <w:r w:rsidRPr="000E6DBD">
        <w:rPr>
          <w:rStyle w:val="StyleBoldUnderline"/>
          <w:rFonts w:ascii="Cambria Math" w:hAnsi="Cambria Math"/>
        </w:rPr>
        <w:t xml:space="preserve"> Exim and CDB.</w:t>
      </w:r>
      <w:r w:rsidRPr="000E6DBD">
        <w:rPr>
          <w:rFonts w:ascii="Cambria Math" w:hAnsi="Cambria Math"/>
          <w:szCs w:val="22"/>
        </w:rPr>
        <w:t xml:space="preserve"> For example, between 2009 and 2010, these two banks, especially the CDB, have helped Chinese NOCs extend loans worth $75 billion over 20–25 years to energy companies and government entities in at least six countries – Russia, Brazil, Ecuador, Angola, Kazakhstan and Venezuela; in return, Chinese NOCs will receive 30 million tons of crude oil annually from these countries (Downs, 2011; Lin </w:t>
      </w:r>
      <w:proofErr w:type="spellStart"/>
      <w:r w:rsidRPr="000E6DBD">
        <w:rPr>
          <w:rFonts w:ascii="Cambria Math" w:hAnsi="Cambria Math"/>
          <w:szCs w:val="22"/>
        </w:rPr>
        <w:t>Yongfeng</w:t>
      </w:r>
      <w:proofErr w:type="spellEnd"/>
      <w:r w:rsidRPr="000E6DBD">
        <w:rPr>
          <w:rFonts w:ascii="Cambria Math" w:hAnsi="Cambria Math"/>
          <w:szCs w:val="22"/>
        </w:rPr>
        <w:t>, 2010).</w:t>
      </w:r>
    </w:p>
    <w:p w14:paraId="69829AE2" w14:textId="77777777" w:rsidR="001B69FA" w:rsidRPr="000E6DBD" w:rsidRDefault="001B69FA" w:rsidP="001B69FA">
      <w:pPr>
        <w:pStyle w:val="Heading4"/>
        <w:rPr>
          <w:rFonts w:ascii="Cambria Math" w:hAnsi="Cambria Math"/>
        </w:rPr>
      </w:pPr>
      <w:r w:rsidRPr="000E6DBD">
        <w:rPr>
          <w:rFonts w:ascii="Cambria Math" w:hAnsi="Cambria Math"/>
        </w:rPr>
        <w:t>Technological approaches to climate change only passes the burden to the next generation – the aff doesn’t destroy the root cause of energy which is capitalism</w:t>
      </w:r>
    </w:p>
    <w:p w14:paraId="527CD21A" w14:textId="77777777" w:rsidR="001B69FA" w:rsidRPr="000E6DBD" w:rsidRDefault="001B69FA" w:rsidP="001B69FA">
      <w:pPr>
        <w:rPr>
          <w:rFonts w:ascii="Cambria Math" w:hAnsi="Cambria Math"/>
        </w:rPr>
      </w:pPr>
      <w:r w:rsidRPr="000E6DBD">
        <w:rPr>
          <w:rFonts w:ascii="Cambria Math" w:hAnsi="Cambria Math"/>
        </w:rPr>
        <w:t xml:space="preserve">Alyssa </w:t>
      </w:r>
      <w:proofErr w:type="spellStart"/>
      <w:r w:rsidRPr="000E6DBD">
        <w:rPr>
          <w:rStyle w:val="StyleStyleBold12pt"/>
          <w:rFonts w:ascii="Cambria Math" w:hAnsi="Cambria Math"/>
        </w:rPr>
        <w:t>Rohricht</w:t>
      </w:r>
      <w:proofErr w:type="spellEnd"/>
      <w:r w:rsidRPr="000E6DBD">
        <w:rPr>
          <w:rFonts w:ascii="Cambria Math" w:hAnsi="Cambria Math"/>
        </w:rPr>
        <w:t>, 6-27-20</w:t>
      </w:r>
      <w:r w:rsidRPr="000E6DBD">
        <w:rPr>
          <w:rStyle w:val="StyleStyleBold12pt"/>
          <w:rFonts w:ascii="Cambria Math" w:hAnsi="Cambria Math"/>
        </w:rPr>
        <w:t>14</w:t>
      </w:r>
      <w:r w:rsidRPr="000E6DBD">
        <w:rPr>
          <w:rFonts w:ascii="Cambria Math" w:hAnsi="Cambria Math"/>
        </w:rPr>
        <w:t xml:space="preserve">, (M.A. Candidate, Ethics, Peace and Global Affairs- B.A., Professional Writing &amp; B.A., Philosophy, "Capitalism &amp; Climate Change," counterpunch.org, </w:t>
      </w:r>
      <w:hyperlink r:id="rId14" w:history="1">
        <w:r w:rsidRPr="000E6DBD">
          <w:rPr>
            <w:rStyle w:val="Hyperlink"/>
            <w:rFonts w:ascii="Cambria Math" w:hAnsi="Cambria Math"/>
          </w:rPr>
          <w:t>http://www.counterpunch.org/2014/06/27/capitalism-climate-change/</w:t>
        </w:r>
      </w:hyperlink>
      <w:proofErr w:type="gramStart"/>
      <w:r w:rsidRPr="000E6DBD">
        <w:rPr>
          <w:rFonts w:ascii="Cambria Math" w:hAnsi="Cambria Math"/>
        </w:rPr>
        <w:t xml:space="preserve"> ,</w:t>
      </w:r>
      <w:proofErr w:type="gramEnd"/>
      <w:r w:rsidRPr="000E6DBD">
        <w:rPr>
          <w:rFonts w:ascii="Cambria Math" w:hAnsi="Cambria Math"/>
        </w:rPr>
        <w:t xml:space="preserve"> MRV) </w:t>
      </w:r>
    </w:p>
    <w:p w14:paraId="19950EE8" w14:textId="77777777" w:rsidR="001B69FA" w:rsidRPr="000E6DBD" w:rsidRDefault="001B69FA" w:rsidP="001B69FA">
      <w:pPr>
        <w:rPr>
          <w:rFonts w:ascii="Cambria Math" w:hAnsi="Cambria Math"/>
        </w:rPr>
      </w:pPr>
    </w:p>
    <w:p w14:paraId="06699D7F" w14:textId="77777777" w:rsidR="001B69FA" w:rsidRPr="000E6DBD" w:rsidRDefault="001B69FA" w:rsidP="001B69FA">
      <w:pPr>
        <w:rPr>
          <w:rStyle w:val="StyleBoldUnderline"/>
          <w:rFonts w:ascii="Cambria Math" w:hAnsi="Cambria Math"/>
          <w:szCs w:val="22"/>
        </w:rPr>
      </w:pPr>
      <w:r w:rsidRPr="000E6DBD">
        <w:rPr>
          <w:rStyle w:val="StyleBoldUnderline"/>
          <w:rFonts w:ascii="Cambria Math" w:hAnsi="Cambria Math"/>
          <w:szCs w:val="22"/>
          <w:highlight w:val="cyan"/>
        </w:rPr>
        <w:t>Pursuing ‘sustainable’ energy sources</w:t>
      </w:r>
      <w:r w:rsidRPr="000E6DBD">
        <w:rPr>
          <w:rStyle w:val="StyleBoldUnderline"/>
          <w:rFonts w:ascii="Cambria Math" w:hAnsi="Cambria Math"/>
          <w:szCs w:val="22"/>
        </w:rPr>
        <w:t xml:space="preserve"> is</w:t>
      </w:r>
      <w:r w:rsidRPr="000E6DBD">
        <w:rPr>
          <w:rFonts w:ascii="Cambria Math" w:hAnsi="Cambria Math"/>
          <w:sz w:val="16"/>
          <w:szCs w:val="22"/>
        </w:rPr>
        <w:t xml:space="preserve"> an equally </w:t>
      </w:r>
      <w:r w:rsidRPr="000E6DBD">
        <w:rPr>
          <w:rStyle w:val="StyleBoldUnderline"/>
          <w:rFonts w:ascii="Cambria Math" w:hAnsi="Cambria Math"/>
          <w:szCs w:val="22"/>
        </w:rPr>
        <w:t xml:space="preserve">dubious </w:t>
      </w:r>
      <w:r w:rsidRPr="000E6DBD">
        <w:rPr>
          <w:rStyle w:val="StyleBoldUnderline"/>
          <w:rFonts w:ascii="Cambria Math" w:hAnsi="Cambria Math"/>
          <w:szCs w:val="22"/>
          <w:highlight w:val="cyan"/>
        </w:rPr>
        <w:t>response to the climate crisis</w:t>
      </w:r>
      <w:r w:rsidRPr="000E6DBD">
        <w:rPr>
          <w:rStyle w:val="StyleBoldUnderline"/>
          <w:rFonts w:ascii="Cambria Math" w:hAnsi="Cambria Math"/>
          <w:szCs w:val="22"/>
        </w:rPr>
        <w:t>.</w:t>
      </w:r>
      <w:r w:rsidRPr="000E6DBD">
        <w:rPr>
          <w:rFonts w:ascii="Cambria Math" w:hAnsi="Cambria Math"/>
          <w:sz w:val="16"/>
          <w:szCs w:val="22"/>
        </w:rPr>
        <w:t xml:space="preserve"> Just as with </w:t>
      </w:r>
      <w:proofErr w:type="spellStart"/>
      <w:r w:rsidRPr="000E6DBD">
        <w:rPr>
          <w:rFonts w:ascii="Cambria Math" w:hAnsi="Cambria Math"/>
          <w:sz w:val="16"/>
          <w:szCs w:val="22"/>
        </w:rPr>
        <w:t>geoengineering</w:t>
      </w:r>
      <w:proofErr w:type="spellEnd"/>
      <w:r w:rsidRPr="000E6DBD">
        <w:rPr>
          <w:rFonts w:ascii="Cambria Math" w:hAnsi="Cambria Math"/>
          <w:sz w:val="16"/>
          <w:szCs w:val="22"/>
          <w:highlight w:val="cyan"/>
        </w:rPr>
        <w:t xml:space="preserve">, </w:t>
      </w:r>
      <w:r w:rsidRPr="000E6DBD">
        <w:rPr>
          <w:rStyle w:val="StyleBoldUnderline"/>
          <w:rFonts w:ascii="Cambria Math" w:hAnsi="Cambria Math"/>
          <w:szCs w:val="22"/>
          <w:highlight w:val="cyan"/>
        </w:rPr>
        <w:t>the thought</w:t>
      </w:r>
      <w:r w:rsidRPr="000E6DBD">
        <w:rPr>
          <w:rStyle w:val="StyleBoldUnderline"/>
          <w:rFonts w:ascii="Cambria Math" w:hAnsi="Cambria Math"/>
          <w:szCs w:val="22"/>
        </w:rPr>
        <w:t xml:space="preserve"> is that human </w:t>
      </w:r>
      <w:r w:rsidRPr="000E6DBD">
        <w:rPr>
          <w:rStyle w:val="StyleBoldUnderline"/>
          <w:rFonts w:ascii="Cambria Math" w:hAnsi="Cambria Math"/>
          <w:szCs w:val="22"/>
          <w:highlight w:val="cyan"/>
        </w:rPr>
        <w:t>ingenuity and investment in new technologies will lead to cleaner and more efficient industrial practices</w:t>
      </w:r>
      <w:r w:rsidRPr="000E6DBD">
        <w:rPr>
          <w:rStyle w:val="StyleBoldUnderline"/>
          <w:rFonts w:ascii="Cambria Math" w:hAnsi="Cambria Math"/>
          <w:szCs w:val="22"/>
        </w:rPr>
        <w:t xml:space="preserve">, thus reducing our GHG emissions. </w:t>
      </w:r>
      <w:r w:rsidRPr="000E6DBD">
        <w:rPr>
          <w:rStyle w:val="StyleBoldUnderline"/>
          <w:rFonts w:ascii="Cambria Math" w:hAnsi="Cambria Math"/>
          <w:szCs w:val="22"/>
          <w:highlight w:val="cyan"/>
        </w:rPr>
        <w:t>Yet this ignores the very nature of the capitalist system of endless growth and accumulation</w:t>
      </w:r>
      <w:r w:rsidRPr="000E6DBD">
        <w:rPr>
          <w:rStyle w:val="StyleBoldUnderline"/>
          <w:rFonts w:ascii="Cambria Math" w:hAnsi="Cambria Math"/>
          <w:szCs w:val="22"/>
        </w:rPr>
        <w:t>, and given the opportunity to expand further while expending less on energy and resources, capitalism will naturally expand to fill the newly opened space.</w:t>
      </w:r>
      <w:r w:rsidRPr="000E6DBD">
        <w:rPr>
          <w:rFonts w:ascii="Cambria Math" w:hAnsi="Cambria Math"/>
          <w:sz w:val="16"/>
          <w:szCs w:val="22"/>
        </w:rPr>
        <w:t xml:space="preserve"> </w:t>
      </w:r>
      <w:r w:rsidRPr="000E6DBD">
        <w:rPr>
          <w:rStyle w:val="StyleBoldUnderline"/>
          <w:rFonts w:ascii="Cambria Math" w:hAnsi="Cambria Math"/>
          <w:szCs w:val="22"/>
        </w:rPr>
        <w:t xml:space="preserve">This concept is often called </w:t>
      </w:r>
      <w:proofErr w:type="spellStart"/>
      <w:r w:rsidRPr="000E6DBD">
        <w:rPr>
          <w:rStyle w:val="StyleBoldUnderline"/>
          <w:rFonts w:ascii="Cambria Math" w:hAnsi="Cambria Math"/>
          <w:szCs w:val="22"/>
        </w:rPr>
        <w:t>Jevon’s</w:t>
      </w:r>
      <w:proofErr w:type="spellEnd"/>
      <w:r w:rsidRPr="000E6DBD">
        <w:rPr>
          <w:rStyle w:val="StyleBoldUnderline"/>
          <w:rFonts w:ascii="Cambria Math" w:hAnsi="Cambria Math"/>
          <w:szCs w:val="22"/>
        </w:rPr>
        <w:t xml:space="preserve"> Paradox</w:t>
      </w:r>
      <w:r w:rsidRPr="000E6DBD">
        <w:rPr>
          <w:rFonts w:ascii="Cambria Math" w:hAnsi="Cambria Math"/>
          <w:sz w:val="16"/>
          <w:szCs w:val="22"/>
        </w:rPr>
        <w:t xml:space="preserve">, after William Stanley Jevons, a 19th century economist who sought to examine why increased efficiency in the use of coal led to increased consumption. </w:t>
      </w:r>
      <w:r w:rsidRPr="000E6DBD">
        <w:rPr>
          <w:rStyle w:val="StyleBoldUnderline"/>
          <w:rFonts w:ascii="Cambria Math" w:hAnsi="Cambria Math"/>
          <w:szCs w:val="22"/>
        </w:rPr>
        <w:t xml:space="preserve">What Jevons noted </w:t>
      </w:r>
      <w:r w:rsidRPr="000E6DBD">
        <w:rPr>
          <w:rFonts w:ascii="Cambria Math" w:hAnsi="Cambria Math"/>
          <w:sz w:val="16"/>
          <w:szCs w:val="22"/>
        </w:rPr>
        <w:t xml:space="preserve">was </w:t>
      </w:r>
      <w:r w:rsidRPr="000E6DBD">
        <w:rPr>
          <w:rStyle w:val="StyleBoldUnderline"/>
          <w:rFonts w:ascii="Cambria Math" w:hAnsi="Cambria Math"/>
          <w:szCs w:val="22"/>
        </w:rPr>
        <w:t xml:space="preserve">a </w:t>
      </w:r>
      <w:r w:rsidRPr="000E6DBD">
        <w:rPr>
          <w:rStyle w:val="StyleBoldUnderline"/>
          <w:rFonts w:ascii="Cambria Math" w:hAnsi="Cambria Math"/>
          <w:szCs w:val="22"/>
          <w:highlight w:val="cyan"/>
        </w:rPr>
        <w:t>positive correlation between efficiency and resource consumption</w:t>
      </w:r>
      <w:r w:rsidRPr="000E6DBD">
        <w:rPr>
          <w:rFonts w:ascii="Cambria Math" w:hAnsi="Cambria Math"/>
          <w:sz w:val="16"/>
          <w:szCs w:val="22"/>
        </w:rPr>
        <w:t>, observing that a</w:t>
      </w:r>
      <w:r w:rsidRPr="000E6DBD">
        <w:rPr>
          <w:rStyle w:val="StyleBoldUnderline"/>
          <w:rFonts w:ascii="Cambria Math" w:hAnsi="Cambria Math"/>
          <w:szCs w:val="22"/>
        </w:rPr>
        <w:t xml:space="preserve">s the use of coal became more efficient and thus more cost effective, it became more desirable to consumers, creating more demand and thus more production and consumption. On and on it goes. </w:t>
      </w:r>
      <w:r w:rsidRPr="000E6DBD">
        <w:rPr>
          <w:rFonts w:ascii="Cambria Math" w:hAnsi="Cambria Math"/>
          <w:sz w:val="16"/>
          <w:szCs w:val="22"/>
        </w:rPr>
        <w:t xml:space="preserve">This is called the “rebound effect” whereby </w:t>
      </w:r>
      <w:r w:rsidRPr="000E6DBD">
        <w:rPr>
          <w:rStyle w:val="StyleBoldUnderline"/>
          <w:rFonts w:ascii="Cambria Math" w:hAnsi="Cambria Math"/>
          <w:szCs w:val="22"/>
        </w:rPr>
        <w:t xml:space="preserve">gains </w:t>
      </w:r>
      <w:r w:rsidRPr="000E6DBD">
        <w:rPr>
          <w:rStyle w:val="StyleBoldUnderline"/>
          <w:rFonts w:ascii="Cambria Math" w:hAnsi="Cambria Math"/>
          <w:szCs w:val="22"/>
          <w:highlight w:val="cyan"/>
        </w:rPr>
        <w:t>in efficiency lead to a drop in the price of a given commodity and a rise in demand and consumption</w:t>
      </w:r>
      <w:r w:rsidRPr="000E6DBD">
        <w:rPr>
          <w:rStyle w:val="StyleBoldUnderline"/>
          <w:rFonts w:ascii="Cambria Math" w:hAnsi="Cambria Math"/>
          <w:szCs w:val="22"/>
        </w:rPr>
        <w:t>. Any gains in efficiency, then, do not lead to a decrease in consumption, but often have the opposite effect</w:t>
      </w:r>
      <w:r w:rsidRPr="000E6DBD">
        <w:rPr>
          <w:rFonts w:ascii="Cambria Math" w:hAnsi="Cambria Math"/>
          <w:sz w:val="16"/>
          <w:szCs w:val="22"/>
        </w:rPr>
        <w:t xml:space="preserve">. In fact, over the period of 1975 to 1996, carbon efficiency increased dramatically in the US, Japan, the Netherlands, and Austria. However, studies show that during the same period, total emissions of carbon dioxide and per capita emissions increased across the board. Thus </w:t>
      </w:r>
      <w:r w:rsidRPr="000E6DBD">
        <w:rPr>
          <w:rStyle w:val="StyleBoldUnderline"/>
          <w:rFonts w:ascii="Cambria Math" w:hAnsi="Cambria Math"/>
          <w:szCs w:val="22"/>
          <w:highlight w:val="cyan"/>
        </w:rPr>
        <w:t>gains in fossil fuel efficiency have resulted in increased use by the capitalist,</w:t>
      </w:r>
      <w:r w:rsidRPr="000E6DBD">
        <w:rPr>
          <w:rStyle w:val="StyleBoldUnderline"/>
          <w:rFonts w:ascii="Cambria Math" w:hAnsi="Cambria Math"/>
          <w:szCs w:val="22"/>
        </w:rPr>
        <w:t xml:space="preserve"> industrialized societies. As Karl Marx noted</w:t>
      </w:r>
      <w:r w:rsidRPr="000E6DBD">
        <w:rPr>
          <w:rStyle w:val="StyleBoldUnderline"/>
          <w:rFonts w:ascii="Cambria Math" w:hAnsi="Cambria Math"/>
          <w:szCs w:val="22"/>
          <w:highlight w:val="cyan"/>
        </w:rPr>
        <w:t>, capitalism prevents the rational application of technologies because gains are only reinvested in the capitalist system and used to further expand and grow capital accumulation</w:t>
      </w:r>
      <w:r w:rsidRPr="000E6DBD">
        <w:rPr>
          <w:rStyle w:val="StyleBoldUnderline"/>
          <w:rFonts w:ascii="Cambria Math" w:hAnsi="Cambria Math"/>
          <w:szCs w:val="22"/>
        </w:rPr>
        <w:t>. Renewable energy poses similar problems. Drastic measures would need to be taken to change the entire infrastructure currently built around fossil fuels</w:t>
      </w:r>
      <w:r w:rsidRPr="000E6DBD">
        <w:rPr>
          <w:rFonts w:ascii="Cambria Math" w:hAnsi="Cambria Math"/>
          <w:sz w:val="16"/>
          <w:szCs w:val="22"/>
        </w:rPr>
        <w:t xml:space="preserve">. In order to keep global warming to a 2°C increase by purely technical means, </w:t>
      </w:r>
      <w:r w:rsidRPr="000E6DBD">
        <w:rPr>
          <w:rStyle w:val="StyleBoldUnderline"/>
          <w:rFonts w:ascii="Cambria Math" w:hAnsi="Cambria Math"/>
          <w:szCs w:val="22"/>
        </w:rPr>
        <w:t>about 80% of the world’s energy use would have to be switched</w:t>
      </w:r>
      <w:r w:rsidRPr="000E6DBD">
        <w:rPr>
          <w:rFonts w:ascii="Cambria Math" w:hAnsi="Cambria Math"/>
          <w:sz w:val="16"/>
          <w:szCs w:val="22"/>
        </w:rPr>
        <w:t xml:space="preserve"> to carbon-neutral technologies like wind, solar, and bio-fuels. An article in the New Yorker on inventor Saul Griffith noted that </w:t>
      </w:r>
      <w:r w:rsidRPr="000E6DBD">
        <w:rPr>
          <w:rStyle w:val="StyleBoldUnderline"/>
          <w:rFonts w:ascii="Cambria Math" w:hAnsi="Cambria Math"/>
          <w:szCs w:val="22"/>
        </w:rPr>
        <w:t xml:space="preserve">this “would require building the equivalent of all the following: a hundred square </w:t>
      </w:r>
      <w:proofErr w:type="spellStart"/>
      <w:r w:rsidRPr="000E6DBD">
        <w:rPr>
          <w:rStyle w:val="StyleBoldUnderline"/>
          <w:rFonts w:ascii="Cambria Math" w:hAnsi="Cambria Math"/>
          <w:szCs w:val="22"/>
        </w:rPr>
        <w:t>metres</w:t>
      </w:r>
      <w:proofErr w:type="spellEnd"/>
      <w:r w:rsidRPr="000E6DBD">
        <w:rPr>
          <w:rStyle w:val="StyleBoldUnderline"/>
          <w:rFonts w:ascii="Cambria Math" w:hAnsi="Cambria Math"/>
          <w:szCs w:val="22"/>
        </w:rPr>
        <w:t xml:space="preserve"> of new solar cells, fifty square </w:t>
      </w:r>
      <w:proofErr w:type="spellStart"/>
      <w:r w:rsidRPr="000E6DBD">
        <w:rPr>
          <w:rStyle w:val="StyleBoldUnderline"/>
          <w:rFonts w:ascii="Cambria Math" w:hAnsi="Cambria Math"/>
          <w:szCs w:val="22"/>
        </w:rPr>
        <w:t>metres</w:t>
      </w:r>
      <w:proofErr w:type="spellEnd"/>
      <w:r w:rsidRPr="000E6DBD">
        <w:rPr>
          <w:rStyle w:val="StyleBoldUnderline"/>
          <w:rFonts w:ascii="Cambria Math" w:hAnsi="Cambria Math"/>
          <w:szCs w:val="22"/>
        </w:rPr>
        <w:t xml:space="preserve"> of new solar-thermal reflectors, and one Olympic swimming pool’s volume of genetically engineered algae (for biofuels) every second for the next twenty-five years;</w:t>
      </w:r>
      <w:r w:rsidRPr="000E6DBD">
        <w:rPr>
          <w:rFonts w:ascii="Cambria Math" w:hAnsi="Cambria Math"/>
          <w:sz w:val="16"/>
          <w:szCs w:val="22"/>
        </w:rPr>
        <w:t xml:space="preserve"> one three-hundred-foot-diameter wind turbine every five minutes; one hundred-megawatt geothermal-powered steam turbine every eight hours; and one three-</w:t>
      </w:r>
      <w:proofErr w:type="spellStart"/>
      <w:r w:rsidRPr="000E6DBD">
        <w:rPr>
          <w:rFonts w:ascii="Cambria Math" w:hAnsi="Cambria Math"/>
          <w:sz w:val="16"/>
          <w:szCs w:val="22"/>
        </w:rPr>
        <w:t>gigawatt</w:t>
      </w:r>
      <w:proofErr w:type="spellEnd"/>
      <w:r w:rsidRPr="000E6DBD">
        <w:rPr>
          <w:rFonts w:ascii="Cambria Math" w:hAnsi="Cambria Math"/>
          <w:sz w:val="16"/>
          <w:szCs w:val="22"/>
        </w:rPr>
        <w:t xml:space="preserve"> nuclear power plant every week.” </w:t>
      </w:r>
      <w:r w:rsidRPr="000E6DBD">
        <w:rPr>
          <w:rStyle w:val="StyleBoldUnderline"/>
          <w:rFonts w:ascii="Cambria Math" w:hAnsi="Cambria Math"/>
          <w:szCs w:val="22"/>
        </w:rPr>
        <w:t xml:space="preserve">To construct all of this carbon-neutral technology would require emitting huge amounts of GHGs into the atmosphere, over and above what we are already emitting to continue running the current system. </w:t>
      </w:r>
      <w:r w:rsidRPr="000E6DBD">
        <w:rPr>
          <w:rFonts w:ascii="Cambria Math" w:hAnsi="Cambria Math"/>
          <w:sz w:val="16"/>
          <w:szCs w:val="22"/>
        </w:rPr>
        <w:t>Furthermore</w:t>
      </w:r>
      <w:r w:rsidRPr="000E6DBD">
        <w:rPr>
          <w:rStyle w:val="StyleBoldUnderline"/>
          <w:rFonts w:ascii="Cambria Math" w:hAnsi="Cambria Math"/>
          <w:szCs w:val="22"/>
        </w:rPr>
        <w:t>, large-scale renewables can be just as destructive as other forms of energy. Large-scale dams used for hydropower – a supposedly “clean” energy – have led to destruction of habitats for both aquatic and land species, destruction of flood plains, river deltas, wetlands, and ocean estuaries, reduction of water quality and nutrient cycling and have been known to cause earthquakes. Biofuels, similarly, cause huge environmental damage, sometimes using more energy to grow and transport the crops than energy gained from it</w:t>
      </w:r>
      <w:r w:rsidRPr="000E6DBD">
        <w:rPr>
          <w:rFonts w:ascii="Cambria Math" w:hAnsi="Cambria Math"/>
          <w:sz w:val="16"/>
          <w:szCs w:val="22"/>
        </w:rPr>
        <w:t xml:space="preserve">, not to mention the issue of creating competition for arable land with the food industry. Once again, </w:t>
      </w:r>
      <w:r w:rsidRPr="000E6DBD">
        <w:rPr>
          <w:rStyle w:val="StyleBoldUnderline"/>
          <w:rFonts w:ascii="Cambria Math" w:hAnsi="Cambria Math"/>
          <w:szCs w:val="22"/>
        </w:rPr>
        <w:t xml:space="preserve">a </w:t>
      </w:r>
      <w:r w:rsidRPr="000E6DBD">
        <w:rPr>
          <w:rStyle w:val="StyleBoldUnderline"/>
          <w:rFonts w:ascii="Cambria Math" w:hAnsi="Cambria Math"/>
          <w:szCs w:val="22"/>
          <w:highlight w:val="cyan"/>
        </w:rPr>
        <w:t>boon for the capitalist economy in creating new industry in ‘sustainable energy’ is to the great detriment of the environment and the climate</w:t>
      </w:r>
      <w:r w:rsidRPr="000E6DBD">
        <w:rPr>
          <w:rFonts w:ascii="Cambria Math" w:hAnsi="Cambria Math"/>
          <w:sz w:val="16"/>
          <w:szCs w:val="22"/>
        </w:rPr>
        <w:t xml:space="preserve">, so long as the harms caused by these new technologies can be written off as externalities. </w:t>
      </w:r>
      <w:r w:rsidRPr="000E6DBD">
        <w:rPr>
          <w:rStyle w:val="StyleBoldUnderline"/>
          <w:rFonts w:ascii="Cambria Math" w:hAnsi="Cambria Math"/>
          <w:szCs w:val="22"/>
        </w:rPr>
        <w:t xml:space="preserve">Focusing on technology – whether through methods to increase efficiency, through sustainable energy, or through </w:t>
      </w:r>
      <w:proofErr w:type="spellStart"/>
      <w:r w:rsidRPr="000E6DBD">
        <w:rPr>
          <w:rStyle w:val="StyleBoldUnderline"/>
          <w:rFonts w:ascii="Cambria Math" w:hAnsi="Cambria Math"/>
          <w:szCs w:val="22"/>
        </w:rPr>
        <w:t>geoengineering</w:t>
      </w:r>
      <w:proofErr w:type="spellEnd"/>
      <w:r w:rsidRPr="000E6DBD">
        <w:rPr>
          <w:rStyle w:val="StyleBoldUnderline"/>
          <w:rFonts w:ascii="Cambria Math" w:hAnsi="Cambria Math"/>
          <w:szCs w:val="22"/>
        </w:rPr>
        <w:t xml:space="preserve"> – do nothing to change the underlying capitalist system of unfettered growth </w:t>
      </w:r>
      <w:r w:rsidRPr="000E6DBD">
        <w:rPr>
          <w:rStyle w:val="StyleBoldUnderline"/>
          <w:rFonts w:ascii="Cambria Math" w:hAnsi="Cambria Math"/>
          <w:szCs w:val="22"/>
          <w:highlight w:val="cyan"/>
        </w:rPr>
        <w:t>that has been at the source of the climate change problem from the beginning. They are merely attempts at treating the symptoms of climate change, not the caus</w:t>
      </w:r>
      <w:r w:rsidRPr="000E6DBD">
        <w:rPr>
          <w:rStyle w:val="StyleBoldUnderline"/>
          <w:rFonts w:ascii="Cambria Math" w:hAnsi="Cambria Math"/>
          <w:szCs w:val="22"/>
        </w:rPr>
        <w:t xml:space="preserve">e. </w:t>
      </w:r>
      <w:r w:rsidRPr="000E6DBD">
        <w:rPr>
          <w:rFonts w:ascii="Cambria Math" w:hAnsi="Cambria Math"/>
          <w:sz w:val="16"/>
          <w:szCs w:val="22"/>
        </w:rPr>
        <w:t xml:space="preserve">Karl Marx first employed the concept of metabolic interactions between humans and nature in the 19th century, recognizing the “complex interdependence” between the two. Since man lives from nature and derives the very necessities to survive from it, nature is his body. He is a part of nature and they are inextricably linked and so man must be in “dialogue” with it in order to survive. This complex interchange he likened to the metabolism – or material exchange – within the body. But as man began to adopt practices that disrupted this interchange, a rupture occurred with the relations between man and the natural world. This rupture, driven by capitalist expansion, intensified with large-scale agriculture, harmful industries, and the global market. Marx saw this rupture, or metabolic rift, occur as populations began to flock toward cities. In contrast to traditional agriculture, where waste from food is recycled back into the soil, this new type of agriculture meant nutrients (food) were being shipped to cities to feed the growing population, and thus not cycled back into the soil. This caused the natural fertility of the soil to decline and nutrients in the city to accumulate as waste and pollution. As soil fertility worsened, more and more intensive agricultural methods were needed, increasing the use of artificial fertilizers, further harming the nutrient cycles of the soil. Capitalism continued to demand higher and higher yields, requiring more and more intensive and harsh farming methods, greater fertilizer use, and so on, creating a cycle of deterioration of the natural processes, and a rift between man and nature. </w:t>
      </w:r>
      <w:r w:rsidRPr="000E6DBD">
        <w:rPr>
          <w:rStyle w:val="StyleBoldUnderline"/>
          <w:rFonts w:ascii="Cambria Math" w:hAnsi="Cambria Math"/>
          <w:szCs w:val="22"/>
        </w:rPr>
        <w:t>Humans have disrupted the natural processes of the earth in unimaginable ways</w:t>
      </w:r>
      <w:r w:rsidRPr="000E6DBD">
        <w:rPr>
          <w:rFonts w:ascii="Cambria Math" w:hAnsi="Cambria Math"/>
          <w:sz w:val="16"/>
          <w:szCs w:val="22"/>
        </w:rPr>
        <w:t xml:space="preserve">. The very composition of the air we breathe is being altered by our ever-growing emissions of GHGs. The system we have put our faith in for many years rests on a ceaseless hunger for accumulation, spurred on by fossil fuels. </w:t>
      </w:r>
      <w:r w:rsidRPr="000E6DBD">
        <w:rPr>
          <w:rStyle w:val="StyleBoldUnderline"/>
          <w:rFonts w:ascii="Cambria Math" w:hAnsi="Cambria Math"/>
          <w:szCs w:val="22"/>
        </w:rPr>
        <w:t xml:space="preserve">As our energy sources become more and more scarce and difficult to find and extract, instead of scaling back and recognizing nature’s natural boundaries, capitalism doubles down and employs even more dangerous methods. Searching for market-based solutions to the climate crisis will not work. </w:t>
      </w:r>
      <w:r w:rsidRPr="000E6DBD">
        <w:rPr>
          <w:rStyle w:val="StyleBoldUnderline"/>
          <w:rFonts w:ascii="Cambria Math" w:hAnsi="Cambria Math"/>
          <w:szCs w:val="22"/>
          <w:highlight w:val="cyan"/>
        </w:rPr>
        <w:t>When capitalism attempts to put a price on the natural world, it takes into account only the interests of those with the greatest purchasing power</w:t>
      </w:r>
      <w:r w:rsidRPr="000E6DBD">
        <w:rPr>
          <w:rStyle w:val="StyleBoldUnderline"/>
          <w:rFonts w:ascii="Cambria Math" w:hAnsi="Cambria Math"/>
          <w:szCs w:val="22"/>
        </w:rPr>
        <w:t xml:space="preserve">. </w:t>
      </w:r>
      <w:r w:rsidRPr="000E6DBD">
        <w:rPr>
          <w:rStyle w:val="StyleBoldUnderline"/>
          <w:rFonts w:ascii="Cambria Math" w:hAnsi="Cambria Math"/>
          <w:szCs w:val="22"/>
          <w:highlight w:val="cyan"/>
        </w:rPr>
        <w:t>Capital accumulation is the primary objective, a</w:t>
      </w:r>
      <w:r w:rsidRPr="000E6DBD">
        <w:rPr>
          <w:rStyle w:val="StyleBoldUnderline"/>
          <w:rFonts w:ascii="Cambria Math" w:hAnsi="Cambria Math"/>
          <w:szCs w:val="22"/>
        </w:rPr>
        <w:t>nd any costs that can be externalized onto nature and the global poor will be. Technology in the capitalist system has helped us to create ever-more energy-efficient processes, yet a paradoxical relationship arises</w:t>
      </w:r>
      <w:r w:rsidRPr="000E6DBD">
        <w:rPr>
          <w:rFonts w:ascii="Cambria Math" w:hAnsi="Cambria Math"/>
          <w:sz w:val="16"/>
          <w:szCs w:val="22"/>
        </w:rPr>
        <w:t xml:space="preserve">, where increased energy-efficiency leads to increased economic expansion, negating any reduction in resource-use. Likewise, transforming our infrastructure to more sustainable energy sources would require </w:t>
      </w:r>
      <w:proofErr w:type="gramStart"/>
      <w:r w:rsidRPr="000E6DBD">
        <w:rPr>
          <w:rFonts w:ascii="Cambria Math" w:hAnsi="Cambria Math"/>
          <w:sz w:val="16"/>
          <w:szCs w:val="22"/>
        </w:rPr>
        <w:t>a such</w:t>
      </w:r>
      <w:proofErr w:type="gramEnd"/>
      <w:r w:rsidRPr="000E6DBD">
        <w:rPr>
          <w:rFonts w:ascii="Cambria Math" w:hAnsi="Cambria Math"/>
          <w:sz w:val="16"/>
          <w:szCs w:val="22"/>
        </w:rPr>
        <w:t xml:space="preserve"> massive output of GHGs from fossil fuels to build that implementing the change would push us over the climate cliff</w:t>
      </w:r>
      <w:r w:rsidRPr="000E6DBD">
        <w:rPr>
          <w:rStyle w:val="StyleBoldUnderline"/>
          <w:rFonts w:ascii="Cambria Math" w:hAnsi="Cambria Math"/>
          <w:szCs w:val="22"/>
        </w:rPr>
        <w:t xml:space="preserve">. </w:t>
      </w:r>
      <w:proofErr w:type="spellStart"/>
      <w:r w:rsidRPr="000E6DBD">
        <w:rPr>
          <w:rStyle w:val="StyleBoldUnderline"/>
          <w:rFonts w:ascii="Cambria Math" w:hAnsi="Cambria Math"/>
          <w:szCs w:val="22"/>
        </w:rPr>
        <w:t>Geoengineering</w:t>
      </w:r>
      <w:proofErr w:type="spellEnd"/>
      <w:r w:rsidRPr="000E6DBD">
        <w:rPr>
          <w:rStyle w:val="StyleBoldUnderline"/>
          <w:rFonts w:ascii="Cambria Math" w:hAnsi="Cambria Math"/>
          <w:szCs w:val="22"/>
        </w:rPr>
        <w:t xml:space="preserve">, the solution touted by many cheerleaders of the </w:t>
      </w:r>
      <w:r w:rsidRPr="000E6DBD">
        <w:rPr>
          <w:rStyle w:val="StyleBoldUnderline"/>
          <w:rFonts w:ascii="Cambria Math" w:hAnsi="Cambria Math"/>
          <w:szCs w:val="22"/>
          <w:highlight w:val="cyan"/>
        </w:rPr>
        <w:t>capitalist system as the saving grace of humanity, absurdly</w:t>
      </w:r>
      <w:r w:rsidRPr="000E6DBD">
        <w:rPr>
          <w:rStyle w:val="StyleBoldUnderline"/>
          <w:rFonts w:ascii="Cambria Math" w:hAnsi="Cambria Math"/>
          <w:szCs w:val="22"/>
        </w:rPr>
        <w:t xml:space="preserve"> </w:t>
      </w:r>
      <w:r w:rsidRPr="000E6DBD">
        <w:rPr>
          <w:rStyle w:val="StyleBoldUnderline"/>
          <w:rFonts w:ascii="Cambria Math" w:hAnsi="Cambria Math"/>
          <w:szCs w:val="22"/>
          <w:highlight w:val="cyan"/>
        </w:rPr>
        <w:t>argues for altering the earth’s natural systems even further,</w:t>
      </w:r>
      <w:r w:rsidRPr="000E6DBD">
        <w:rPr>
          <w:rStyle w:val="StyleBoldUnderline"/>
          <w:rFonts w:ascii="Cambria Math" w:hAnsi="Cambria Math"/>
          <w:szCs w:val="22"/>
        </w:rPr>
        <w:t xml:space="preserve"> hoping that capitalism can continue undiminished. Technology may help pass the buck to future generations, but it will not solve the problem. Capitalism would have us grow indefinitely, but the earth’s natural carrying capacity would have us reverse this trend. The interminable </w:t>
      </w:r>
      <w:r w:rsidRPr="000E6DBD">
        <w:rPr>
          <w:rStyle w:val="StyleBoldUnderline"/>
          <w:rFonts w:ascii="Cambria Math" w:hAnsi="Cambria Math"/>
          <w:szCs w:val="22"/>
          <w:highlight w:val="cyan"/>
        </w:rPr>
        <w:t>drive for accumulation on which capitalism is solely focused has led humanity down a</w:t>
      </w:r>
      <w:r w:rsidRPr="000E6DBD">
        <w:rPr>
          <w:rStyle w:val="StyleBoldUnderline"/>
          <w:rFonts w:ascii="Cambria Math" w:hAnsi="Cambria Math"/>
          <w:szCs w:val="22"/>
        </w:rPr>
        <w:t xml:space="preserve"> path of near-disaster with the very systems that we rely on to sustain life – human and otherwise. If we continue down this path of relentless accumulation inherent in the capitalist system, we cannot stop the climate disaster.</w:t>
      </w:r>
    </w:p>
    <w:p w14:paraId="12AF48A5" w14:textId="77777777" w:rsidR="001B69FA" w:rsidRPr="000E6DBD" w:rsidRDefault="001B69FA" w:rsidP="003C4940">
      <w:pPr>
        <w:rPr>
          <w:rFonts w:ascii="Cambria Math" w:hAnsi="Cambria Math"/>
          <w:szCs w:val="22"/>
        </w:rPr>
      </w:pPr>
    </w:p>
    <w:p w14:paraId="209086F0" w14:textId="77777777" w:rsidR="00F90658" w:rsidRPr="000E6DBD" w:rsidRDefault="00F90658" w:rsidP="00F90658">
      <w:pPr>
        <w:pStyle w:val="Heading3"/>
        <w:rPr>
          <w:rFonts w:ascii="Cambria Math" w:hAnsi="Cambria Math"/>
        </w:rPr>
      </w:pPr>
      <w:r w:rsidRPr="000E6DBD">
        <w:rPr>
          <w:rFonts w:ascii="Cambria Math" w:hAnsi="Cambria Math"/>
        </w:rPr>
        <w:t>INF</w:t>
      </w:r>
    </w:p>
    <w:p w14:paraId="6395786E" w14:textId="77777777" w:rsidR="00122DD4" w:rsidRPr="000E6DBD" w:rsidRDefault="00122DD4" w:rsidP="00122DD4">
      <w:pPr>
        <w:pStyle w:val="Heading4"/>
        <w:rPr>
          <w:rFonts w:ascii="Cambria Math" w:hAnsi="Cambria Math"/>
        </w:rPr>
      </w:pPr>
      <w:r w:rsidRPr="000E6DBD">
        <w:rPr>
          <w:rFonts w:ascii="Cambria Math" w:hAnsi="Cambria Math"/>
        </w:rPr>
        <w:t>The rise of China through can only be attribu</w:t>
      </w:r>
      <w:r w:rsidR="005E7808" w:rsidRPr="000E6DBD">
        <w:rPr>
          <w:rFonts w:ascii="Cambria Math" w:hAnsi="Cambria Math"/>
        </w:rPr>
        <w:t>ted to the capitalist world. G</w:t>
      </w:r>
      <w:r w:rsidRPr="000E6DBD">
        <w:rPr>
          <w:rFonts w:ascii="Cambria Math" w:hAnsi="Cambria Math"/>
        </w:rPr>
        <w:t xml:space="preserve">iving into the threat </w:t>
      </w:r>
      <w:r w:rsidR="005E7808" w:rsidRPr="000E6DBD">
        <w:rPr>
          <w:rFonts w:ascii="Cambria Math" w:hAnsi="Cambria Math"/>
        </w:rPr>
        <w:t>of China only increases the capitalist drive by other countries to join the international order</w:t>
      </w:r>
    </w:p>
    <w:p w14:paraId="783A0C98" w14:textId="77777777" w:rsidR="00122DD4" w:rsidRPr="000E6DBD" w:rsidRDefault="00122DD4" w:rsidP="00122DD4">
      <w:pPr>
        <w:rPr>
          <w:rFonts w:ascii="Cambria Math" w:hAnsi="Cambria Math"/>
        </w:rPr>
      </w:pPr>
      <w:r w:rsidRPr="000E6DBD">
        <w:rPr>
          <w:rFonts w:ascii="Cambria Math" w:hAnsi="Cambria Math"/>
        </w:rPr>
        <w:t xml:space="preserve">Christopher A. </w:t>
      </w:r>
      <w:r w:rsidRPr="000E6DBD">
        <w:rPr>
          <w:rStyle w:val="StyleStyleBold12pt"/>
          <w:rFonts w:ascii="Cambria Math" w:hAnsi="Cambria Math"/>
        </w:rPr>
        <w:t>McNally</w:t>
      </w:r>
      <w:r w:rsidRPr="000E6DBD">
        <w:rPr>
          <w:rFonts w:ascii="Cambria Math" w:hAnsi="Cambria Math"/>
        </w:rPr>
        <w:t>, October 20</w:t>
      </w:r>
      <w:r w:rsidRPr="000E6DBD">
        <w:rPr>
          <w:rStyle w:val="StyleStyleBold12pt"/>
          <w:rFonts w:ascii="Cambria Math" w:hAnsi="Cambria Math"/>
        </w:rPr>
        <w:t>12</w:t>
      </w:r>
      <w:proofErr w:type="gramStart"/>
      <w:r w:rsidRPr="000E6DBD">
        <w:rPr>
          <w:rFonts w:ascii="Cambria Math" w:hAnsi="Cambria Math"/>
        </w:rPr>
        <w:t>,(</w:t>
      </w:r>
      <w:proofErr w:type="gramEnd"/>
      <w:r w:rsidRPr="000E6DBD">
        <w:rPr>
          <w:rFonts w:ascii="Cambria Math" w:hAnsi="Cambria Math"/>
        </w:rPr>
        <w:t xml:space="preserve"> Christopher A. McNally is a Professor of Political Economy at </w:t>
      </w:r>
      <w:proofErr w:type="spellStart"/>
      <w:r w:rsidRPr="000E6DBD">
        <w:rPr>
          <w:rFonts w:ascii="Cambria Math" w:hAnsi="Cambria Math"/>
        </w:rPr>
        <w:t>Chaminade</w:t>
      </w:r>
      <w:proofErr w:type="spellEnd"/>
      <w:r w:rsidRPr="000E6DBD">
        <w:rPr>
          <w:rFonts w:ascii="Cambria Math" w:hAnsi="Cambria Math"/>
        </w:rPr>
        <w:t xml:space="preserve"> University and Nonresident Fellow at the East-West Center in Honolulu, USA. His research focuses on comparative capitalisms, especially the nature and logic of China’s capitalist transition, “Sino-Capitalism: China's Reemergence and the International Political</w:t>
      </w:r>
    </w:p>
    <w:p w14:paraId="66020DFD" w14:textId="77777777" w:rsidR="00122DD4" w:rsidRPr="000E6DBD" w:rsidRDefault="00122DD4" w:rsidP="00122DD4">
      <w:pPr>
        <w:rPr>
          <w:rFonts w:ascii="Cambria Math" w:hAnsi="Cambria Math"/>
        </w:rPr>
      </w:pPr>
      <w:r w:rsidRPr="000E6DBD">
        <w:rPr>
          <w:rFonts w:ascii="Cambria Math" w:hAnsi="Cambria Math"/>
        </w:rPr>
        <w:t xml:space="preserve">Economy”, World Politics / Volume 64 / Issue 04/, </w:t>
      </w:r>
      <w:proofErr w:type="spellStart"/>
      <w:r w:rsidRPr="000E6DBD">
        <w:rPr>
          <w:rFonts w:ascii="Cambria Math" w:hAnsi="Cambria Math"/>
        </w:rPr>
        <w:t>pp</w:t>
      </w:r>
      <w:proofErr w:type="spellEnd"/>
      <w:r w:rsidRPr="000E6DBD">
        <w:rPr>
          <w:rFonts w:ascii="Cambria Math" w:hAnsi="Cambria Math"/>
        </w:rPr>
        <w:t xml:space="preserve"> 741 – 776, MRV)</w:t>
      </w:r>
    </w:p>
    <w:p w14:paraId="77DF9CF7" w14:textId="77777777" w:rsidR="00122DD4" w:rsidRPr="000E6DBD" w:rsidRDefault="00122DD4" w:rsidP="00122DD4">
      <w:pPr>
        <w:rPr>
          <w:rFonts w:ascii="Cambria Math" w:hAnsi="Cambria Math"/>
        </w:rPr>
      </w:pPr>
    </w:p>
    <w:p w14:paraId="7F72005D" w14:textId="77777777" w:rsidR="00A81691" w:rsidRPr="000E6DBD" w:rsidRDefault="00A81691" w:rsidP="00A81691">
      <w:pPr>
        <w:rPr>
          <w:rFonts w:ascii="Cambria Math" w:hAnsi="Cambria Math"/>
          <w:sz w:val="16"/>
        </w:rPr>
      </w:pPr>
      <w:r w:rsidRPr="000E6DBD">
        <w:rPr>
          <w:rStyle w:val="StyleBoldUnderline"/>
          <w:rFonts w:ascii="Cambria Math" w:hAnsi="Cambria Math"/>
        </w:rPr>
        <w:t xml:space="preserve">THERE is little doubt that </w:t>
      </w:r>
      <w:r w:rsidRPr="000E6DBD">
        <w:rPr>
          <w:rStyle w:val="StyleBoldUnderline"/>
          <w:rFonts w:ascii="Cambria Math" w:hAnsi="Cambria Math"/>
          <w:highlight w:val="cyan"/>
        </w:rPr>
        <w:t>China’s</w:t>
      </w:r>
      <w:r w:rsidRPr="000E6DBD">
        <w:rPr>
          <w:rStyle w:val="StyleBoldUnderline"/>
          <w:rFonts w:ascii="Cambria Math" w:hAnsi="Cambria Math"/>
        </w:rPr>
        <w:t xml:space="preserve"> international </w:t>
      </w:r>
      <w:r w:rsidRPr="000E6DBD">
        <w:rPr>
          <w:rStyle w:val="StyleBoldUnderline"/>
          <w:rFonts w:ascii="Cambria Math" w:hAnsi="Cambria Math"/>
          <w:highlight w:val="cyan"/>
        </w:rPr>
        <w:t>reemergence represents</w:t>
      </w:r>
      <w:r w:rsidRPr="000E6DBD">
        <w:rPr>
          <w:rStyle w:val="StyleBoldUnderline"/>
          <w:rFonts w:ascii="Cambria Math" w:hAnsi="Cambria Math"/>
        </w:rPr>
        <w:t xml:space="preserve"> one of the most </w:t>
      </w:r>
      <w:r w:rsidRPr="000E6DBD">
        <w:rPr>
          <w:rStyle w:val="StyleBoldUnderline"/>
          <w:rFonts w:ascii="Cambria Math" w:hAnsi="Cambria Math"/>
          <w:highlight w:val="cyan"/>
        </w:rPr>
        <w:t xml:space="preserve">significant geopolitical and </w:t>
      </w:r>
      <w:proofErr w:type="spellStart"/>
      <w:r w:rsidRPr="000E6DBD">
        <w:rPr>
          <w:rStyle w:val="StyleBoldUnderline"/>
          <w:rFonts w:ascii="Cambria Math" w:hAnsi="Cambria Math"/>
          <w:highlight w:val="cyan"/>
        </w:rPr>
        <w:t>geoeconomic</w:t>
      </w:r>
      <w:proofErr w:type="spellEnd"/>
      <w:r w:rsidRPr="000E6DBD">
        <w:rPr>
          <w:rStyle w:val="StyleBoldUnderline"/>
          <w:rFonts w:ascii="Cambria Math" w:hAnsi="Cambria Math"/>
          <w:highlight w:val="cyan"/>
        </w:rPr>
        <w:t xml:space="preserve"> events in modern history</w:t>
      </w:r>
      <w:r w:rsidRPr="000E6DBD">
        <w:rPr>
          <w:rFonts w:ascii="Cambria Math" w:hAnsi="Cambria Math"/>
          <w:sz w:val="16"/>
        </w:rPr>
        <w:t xml:space="preserve">. As China’s political economy gains in importance, </w:t>
      </w:r>
      <w:r w:rsidRPr="000E6DBD">
        <w:rPr>
          <w:rStyle w:val="StyleBoldUnderline"/>
          <w:rFonts w:ascii="Cambria Math" w:hAnsi="Cambria Math"/>
          <w:highlight w:val="cyan"/>
        </w:rPr>
        <w:t>its interactions with other major political economies</w:t>
      </w:r>
      <w:r w:rsidRPr="000E6DBD">
        <w:rPr>
          <w:rStyle w:val="StyleBoldUnderline"/>
          <w:rFonts w:ascii="Cambria Math" w:hAnsi="Cambria Math"/>
        </w:rPr>
        <w:t xml:space="preserve"> will </w:t>
      </w:r>
      <w:r w:rsidRPr="000E6DBD">
        <w:rPr>
          <w:rStyle w:val="StyleBoldUnderline"/>
          <w:rFonts w:ascii="Cambria Math" w:hAnsi="Cambria Math"/>
          <w:highlight w:val="cyan"/>
        </w:rPr>
        <w:t>shape global values</w:t>
      </w:r>
      <w:r w:rsidRPr="000E6DBD">
        <w:rPr>
          <w:rStyle w:val="StyleBoldUnderline"/>
          <w:rFonts w:ascii="Cambria Math" w:hAnsi="Cambria Math"/>
        </w:rPr>
        <w:t xml:space="preserve">, institutions, and policies, </w:t>
      </w:r>
      <w:r w:rsidRPr="000E6DBD">
        <w:rPr>
          <w:rStyle w:val="StyleBoldUnderline"/>
          <w:rFonts w:ascii="Cambria Math" w:hAnsi="Cambria Math"/>
          <w:highlight w:val="cyan"/>
        </w:rPr>
        <w:t>thereby restructuring the international political economy</w:t>
      </w:r>
      <w:r w:rsidRPr="000E6DBD">
        <w:rPr>
          <w:rStyle w:val="StyleBoldUnderline"/>
          <w:rFonts w:ascii="Cambria Math" w:hAnsi="Cambria Math"/>
        </w:rPr>
        <w:t>.</w:t>
      </w:r>
      <w:r w:rsidRPr="000E6DBD">
        <w:rPr>
          <w:rFonts w:ascii="Cambria Math" w:hAnsi="Cambria Math"/>
          <w:sz w:val="16"/>
        </w:rPr>
        <w:t xml:space="preserve"> “Where China goes?” is thus highly likely to define the early twenty-first century. Scholarly analyses of this question have predominantly relied on explanations tied to systemic properties at the international level, </w:t>
      </w:r>
      <w:r w:rsidRPr="000E6DBD">
        <w:rPr>
          <w:rStyle w:val="StyleBoldUnderline"/>
          <w:rFonts w:ascii="Cambria Math" w:hAnsi="Cambria Math"/>
        </w:rPr>
        <w:t>as in international relations and power transition theory</w:t>
      </w:r>
      <w:r w:rsidRPr="000E6DBD">
        <w:rPr>
          <w:rFonts w:ascii="Cambria Math" w:hAnsi="Cambria Math"/>
          <w:sz w:val="16"/>
        </w:rPr>
        <w:t xml:space="preserve">. In this literature the </w:t>
      </w:r>
      <w:r w:rsidRPr="000E6DBD">
        <w:rPr>
          <w:rStyle w:val="StyleBoldUnderline"/>
          <w:rFonts w:ascii="Cambria Math" w:hAnsi="Cambria Math"/>
        </w:rPr>
        <w:t>future influence of China on the international system is heavily debated, and there is a considerable range of nuance and viewpoints</w:t>
      </w:r>
      <w:r w:rsidRPr="000E6DBD">
        <w:rPr>
          <w:rFonts w:ascii="Cambria Math" w:hAnsi="Cambria Math"/>
          <w:sz w:val="16"/>
        </w:rPr>
        <w:t xml:space="preserve">.1 John J. </w:t>
      </w:r>
      <w:proofErr w:type="spellStart"/>
      <w:r w:rsidRPr="000E6DBD">
        <w:rPr>
          <w:rFonts w:ascii="Cambria Math" w:hAnsi="Cambria Math"/>
          <w:sz w:val="16"/>
        </w:rPr>
        <w:t>Mearsheimer</w:t>
      </w:r>
      <w:proofErr w:type="spellEnd"/>
      <w:r w:rsidRPr="000E6DBD">
        <w:rPr>
          <w:rFonts w:ascii="Cambria Math" w:hAnsi="Cambria Math"/>
          <w:sz w:val="16"/>
        </w:rPr>
        <w:t xml:space="preserve"> and G. John </w:t>
      </w:r>
      <w:proofErr w:type="spellStart"/>
      <w:r w:rsidRPr="000E6DBD">
        <w:rPr>
          <w:rFonts w:ascii="Cambria Math" w:hAnsi="Cambria Math"/>
          <w:sz w:val="16"/>
        </w:rPr>
        <w:t>Ikenberry</w:t>
      </w:r>
      <w:proofErr w:type="spellEnd"/>
      <w:r w:rsidRPr="000E6DBD">
        <w:rPr>
          <w:rFonts w:ascii="Cambria Math" w:hAnsi="Cambria Math"/>
          <w:sz w:val="16"/>
        </w:rPr>
        <w:t xml:space="preserve"> offer two of the most salient representations of the opposing positions in this debate.2 Proposing a theory of “offensive realism,” </w:t>
      </w:r>
      <w:proofErr w:type="spellStart"/>
      <w:r w:rsidRPr="000E6DBD">
        <w:rPr>
          <w:rFonts w:ascii="Cambria Math" w:hAnsi="Cambria Math"/>
          <w:sz w:val="16"/>
        </w:rPr>
        <w:t>Mearsheimer</w:t>
      </w:r>
      <w:proofErr w:type="spellEnd"/>
      <w:r w:rsidRPr="000E6DBD">
        <w:rPr>
          <w:rFonts w:ascii="Cambria Math" w:hAnsi="Cambria Math"/>
          <w:sz w:val="16"/>
        </w:rPr>
        <w:t xml:space="preserve"> argues that regardless of </w:t>
      </w:r>
      <w:r w:rsidRPr="000E6DBD">
        <w:rPr>
          <w:rStyle w:val="StyleBoldUnderline"/>
          <w:rFonts w:ascii="Cambria Math" w:hAnsi="Cambria Math"/>
          <w:highlight w:val="cyan"/>
        </w:rPr>
        <w:t>China’s domestic political situation and engagement</w:t>
      </w:r>
      <w:r w:rsidRPr="000E6DBD">
        <w:rPr>
          <w:rStyle w:val="StyleBoldUnderline"/>
          <w:rFonts w:ascii="Cambria Math" w:hAnsi="Cambria Math"/>
        </w:rPr>
        <w:t xml:space="preserve"> </w:t>
      </w:r>
      <w:r w:rsidRPr="000E6DBD">
        <w:rPr>
          <w:rStyle w:val="StyleBoldUnderline"/>
          <w:rFonts w:ascii="Cambria Math" w:hAnsi="Cambria Math"/>
          <w:highlight w:val="cyan"/>
        </w:rPr>
        <w:t>with the global capitalist order</w:t>
      </w:r>
      <w:r w:rsidRPr="000E6DBD">
        <w:rPr>
          <w:rStyle w:val="StyleBoldUnderline"/>
          <w:rFonts w:ascii="Cambria Math" w:hAnsi="Cambria Math"/>
        </w:rPr>
        <w:t xml:space="preserve">, the country </w:t>
      </w:r>
      <w:r w:rsidRPr="000E6DBD">
        <w:rPr>
          <w:rStyle w:val="StyleBoldUnderline"/>
          <w:rFonts w:ascii="Cambria Math" w:hAnsi="Cambria Math"/>
          <w:highlight w:val="cyan"/>
        </w:rPr>
        <w:t>will seek regional hegemony in East Asia as it becomes more powerful</w:t>
      </w:r>
      <w:r w:rsidRPr="000E6DBD">
        <w:rPr>
          <w:rStyle w:val="StyleBoldUnderline"/>
          <w:rFonts w:ascii="Cambria Math" w:hAnsi="Cambria Math"/>
        </w:rPr>
        <w:t>.</w:t>
      </w:r>
      <w:r w:rsidRPr="000E6DBD">
        <w:rPr>
          <w:rFonts w:ascii="Cambria Math" w:hAnsi="Cambria Math"/>
          <w:sz w:val="16"/>
        </w:rPr>
        <w:t xml:space="preserve"> He </w:t>
      </w:r>
      <w:proofErr w:type="gramStart"/>
      <w:r w:rsidRPr="000E6DBD">
        <w:rPr>
          <w:rFonts w:ascii="Cambria Math" w:hAnsi="Cambria Math"/>
          <w:sz w:val="16"/>
        </w:rPr>
        <w:t>notes that</w:t>
      </w:r>
      <w:proofErr w:type="gramEnd"/>
      <w:r w:rsidRPr="000E6DBD">
        <w:rPr>
          <w:rFonts w:ascii="Cambria Math" w:hAnsi="Cambria Math"/>
          <w:sz w:val="16"/>
        </w:rPr>
        <w:t xml:space="preserve"> “</w:t>
      </w:r>
      <w:r w:rsidRPr="000E6DBD">
        <w:rPr>
          <w:rStyle w:val="StyleBoldUnderline"/>
          <w:rFonts w:ascii="Cambria Math" w:hAnsi="Cambria Math"/>
          <w:highlight w:val="cyan"/>
        </w:rPr>
        <w:t>China and the United States are destined to be adversaries as China’s power grow</w:t>
      </w:r>
      <w:r w:rsidRPr="000E6DBD">
        <w:rPr>
          <w:rStyle w:val="StyleBoldUnderline"/>
          <w:rFonts w:ascii="Cambria Math" w:hAnsi="Cambria Math"/>
        </w:rPr>
        <w:t>s</w:t>
      </w:r>
      <w:r w:rsidRPr="000E6DBD">
        <w:rPr>
          <w:rFonts w:ascii="Cambria Math" w:hAnsi="Cambria Math"/>
          <w:sz w:val="16"/>
        </w:rPr>
        <w:t xml:space="preserve">”3 and, </w:t>
      </w:r>
      <w:proofErr w:type="spellStart"/>
      <w:r w:rsidRPr="000E6DBD">
        <w:rPr>
          <w:rFonts w:ascii="Cambria Math" w:hAnsi="Cambria Math"/>
          <w:sz w:val="16"/>
        </w:rPr>
        <w:t>evenmore</w:t>
      </w:r>
      <w:proofErr w:type="spellEnd"/>
      <w:r w:rsidRPr="000E6DBD">
        <w:rPr>
          <w:rFonts w:ascii="Cambria Math" w:hAnsi="Cambria Math"/>
          <w:sz w:val="16"/>
        </w:rPr>
        <w:t xml:space="preserve"> bluntly, that “</w:t>
      </w:r>
      <w:r w:rsidRPr="000E6DBD">
        <w:rPr>
          <w:rStyle w:val="StyleBoldUnderline"/>
          <w:rFonts w:ascii="Cambria Math" w:hAnsi="Cambria Math"/>
          <w:highlight w:val="cyan"/>
        </w:rPr>
        <w:t>China cannot rise peacefully</w:t>
      </w:r>
      <w:r w:rsidRPr="000E6DBD">
        <w:rPr>
          <w:rFonts w:ascii="Cambria Math" w:hAnsi="Cambria Math"/>
          <w:sz w:val="16"/>
        </w:rPr>
        <w:t xml:space="preserve">.”4 </w:t>
      </w:r>
      <w:r w:rsidRPr="000E6DBD">
        <w:rPr>
          <w:rStyle w:val="StyleBoldUnderline"/>
          <w:rFonts w:ascii="Cambria Math" w:hAnsi="Cambria Math"/>
        </w:rPr>
        <w:t>China’s international reemergence thus represents a clear and present “threat” to continued US dominance and to the liberal order in general.</w:t>
      </w:r>
      <w:r w:rsidRPr="000E6DBD">
        <w:rPr>
          <w:rFonts w:ascii="Cambria Math" w:hAnsi="Cambria Math"/>
          <w:sz w:val="16"/>
        </w:rPr>
        <w:t xml:space="preserve">5 </w:t>
      </w:r>
      <w:proofErr w:type="spellStart"/>
      <w:r w:rsidRPr="000E6DBD">
        <w:rPr>
          <w:rFonts w:ascii="Cambria Math" w:hAnsi="Cambria Math"/>
          <w:sz w:val="16"/>
        </w:rPr>
        <w:t>Ikenberry</w:t>
      </w:r>
      <w:proofErr w:type="spellEnd"/>
      <w:r w:rsidRPr="000E6DBD">
        <w:rPr>
          <w:rFonts w:ascii="Cambria Math" w:hAnsi="Cambria Math"/>
          <w:sz w:val="16"/>
        </w:rPr>
        <w:t>, by contrast, sees China as being constrained by the Western-centered liberal order in which it is becoming increasingly embedded: “</w:t>
      </w:r>
      <w:r w:rsidRPr="000E6DBD">
        <w:rPr>
          <w:rStyle w:val="StyleBoldUnderline"/>
          <w:rFonts w:ascii="Cambria Math" w:hAnsi="Cambria Math"/>
          <w:highlight w:val="cyan"/>
        </w:rPr>
        <w:t>The rise of China</w:t>
      </w:r>
      <w:r w:rsidRPr="000E6DBD">
        <w:rPr>
          <w:rStyle w:val="StyleBoldUnderline"/>
          <w:rFonts w:ascii="Cambria Math" w:hAnsi="Cambria Math"/>
        </w:rPr>
        <w:t xml:space="preserve"> does not have to trigger a wrenching hegemonic transition.”6 Rather, </w:t>
      </w:r>
      <w:r w:rsidRPr="000E6DBD">
        <w:rPr>
          <w:rStyle w:val="StyleBoldUnderline"/>
          <w:rFonts w:ascii="Cambria Math" w:hAnsi="Cambria Math"/>
          <w:highlight w:val="cyan"/>
        </w:rPr>
        <w:t>“[</w:t>
      </w:r>
      <w:proofErr w:type="gramStart"/>
      <w:r w:rsidRPr="000E6DBD">
        <w:rPr>
          <w:rStyle w:val="StyleBoldUnderline"/>
          <w:rFonts w:ascii="Cambria Math" w:hAnsi="Cambria Math"/>
          <w:highlight w:val="cyan"/>
        </w:rPr>
        <w:t>t]he</w:t>
      </w:r>
      <w:proofErr w:type="gramEnd"/>
      <w:r w:rsidRPr="000E6DBD">
        <w:rPr>
          <w:rStyle w:val="StyleBoldUnderline"/>
          <w:rFonts w:ascii="Cambria Math" w:hAnsi="Cambria Math"/>
          <w:highlight w:val="cyan"/>
        </w:rPr>
        <w:t xml:space="preserve"> capitalist democratic world is a powerful constituency for the preservation—and, indeed, extension— of the existing international order</w:t>
      </w:r>
      <w:r w:rsidRPr="000E6DBD">
        <w:rPr>
          <w:rFonts w:ascii="Cambria Math" w:hAnsi="Cambria Math"/>
          <w:sz w:val="16"/>
        </w:rPr>
        <w:t xml:space="preserve">.”7 While the United States cannot forestall China’s international reemergence, it can strengthen the liberal international order and thereby tie China to the rules and institutions it has created and continues to lead. Paralleling this debate, a second debate has emerged, </w:t>
      </w:r>
      <w:r w:rsidRPr="000E6DBD">
        <w:rPr>
          <w:rStyle w:val="StyleBoldUnderline"/>
          <w:rFonts w:ascii="Cambria Math" w:hAnsi="Cambria Math"/>
        </w:rPr>
        <w:t>one that uses a political economy framework</w:t>
      </w:r>
      <w:r w:rsidRPr="000E6DBD">
        <w:rPr>
          <w:rFonts w:ascii="Cambria Math" w:hAnsi="Cambria Math"/>
          <w:sz w:val="16"/>
        </w:rPr>
        <w:t>. Although not as well crystallized and academically nuanced as the debate in international relations</w:t>
      </w:r>
      <w:r w:rsidRPr="000E6DBD">
        <w:rPr>
          <w:rStyle w:val="StyleBoldUnderline"/>
          <w:rFonts w:ascii="Cambria Math" w:hAnsi="Cambria Math"/>
        </w:rPr>
        <w:t>, this political economy debate stakes out two similarly opposing viewpoints</w:t>
      </w:r>
      <w:r w:rsidRPr="000E6DBD">
        <w:rPr>
          <w:rFonts w:ascii="Cambria Math" w:hAnsi="Cambria Math"/>
          <w:sz w:val="16"/>
        </w:rPr>
        <w:t xml:space="preserve">: </w:t>
      </w:r>
      <w:r w:rsidRPr="000E6DBD">
        <w:rPr>
          <w:rStyle w:val="StyleBoldUnderline"/>
          <w:rFonts w:ascii="Cambria Math" w:hAnsi="Cambria Math"/>
        </w:rPr>
        <w:t>either China could emerge as a distinct threat to the liberal global economic order or it could become enmeshed in it as a “responsible stakeholder</w:t>
      </w:r>
      <w:r w:rsidRPr="000E6DBD">
        <w:rPr>
          <w:rFonts w:ascii="Cambria Math" w:hAnsi="Cambria Math"/>
          <w:sz w:val="16"/>
        </w:rPr>
        <w:t xml:space="preserve">.”8 Seeing China as an increasing threat to the free-market globalized system, Ian </w:t>
      </w:r>
      <w:proofErr w:type="spellStart"/>
      <w:r w:rsidRPr="000E6DBD">
        <w:rPr>
          <w:rFonts w:ascii="Cambria Math" w:hAnsi="Cambria Math"/>
          <w:sz w:val="16"/>
        </w:rPr>
        <w:t>Bremmer</w:t>
      </w:r>
      <w:proofErr w:type="spellEnd"/>
      <w:r w:rsidRPr="000E6DBD">
        <w:rPr>
          <w:rFonts w:ascii="Cambria Math" w:hAnsi="Cambria Math"/>
          <w:sz w:val="16"/>
        </w:rPr>
        <w:t xml:space="preserve"> argues that </w:t>
      </w:r>
      <w:r w:rsidRPr="000E6DBD">
        <w:rPr>
          <w:rStyle w:val="StyleBoldUnderline"/>
          <w:rFonts w:ascii="Cambria Math" w:hAnsi="Cambria Math"/>
        </w:rPr>
        <w:t>China is generating a form of state capitalism in which the state controls the commanding heights of the economy in the form of state-owned, state-sponsored, or private yet state-loyal corporations and wealth funds</w:t>
      </w:r>
      <w:r w:rsidRPr="000E6DBD">
        <w:rPr>
          <w:rFonts w:ascii="Cambria Math" w:hAnsi="Cambria Math"/>
          <w:sz w:val="16"/>
        </w:rPr>
        <w:t xml:space="preserve">.9 </w:t>
      </w:r>
      <w:proofErr w:type="spellStart"/>
      <w:r w:rsidRPr="000E6DBD">
        <w:rPr>
          <w:rFonts w:ascii="Cambria Math" w:hAnsi="Cambria Math"/>
          <w:sz w:val="16"/>
        </w:rPr>
        <w:t>Bremmer</w:t>
      </w:r>
      <w:proofErr w:type="spellEnd"/>
      <w:r w:rsidRPr="000E6DBD">
        <w:rPr>
          <w:rFonts w:ascii="Cambria Math" w:hAnsi="Cambria Math"/>
          <w:sz w:val="16"/>
        </w:rPr>
        <w:t xml:space="preserve"> holds that this state </w:t>
      </w:r>
      <w:r w:rsidRPr="000E6DBD">
        <w:rPr>
          <w:rStyle w:val="Emphasis"/>
          <w:rFonts w:ascii="Cambria Math" w:hAnsi="Cambria Math"/>
          <w:highlight w:val="cyan"/>
        </w:rPr>
        <w:t>capitalism is fundamentally</w:t>
      </w:r>
      <w:r w:rsidRPr="000E6DBD">
        <w:rPr>
          <w:rStyle w:val="Emphasis"/>
          <w:rFonts w:ascii="Cambria Math" w:hAnsi="Cambria Math"/>
        </w:rPr>
        <w:t xml:space="preserve"> </w:t>
      </w:r>
      <w:r w:rsidRPr="000E6DBD">
        <w:rPr>
          <w:rStyle w:val="Emphasis"/>
          <w:rFonts w:ascii="Cambria Math" w:hAnsi="Cambria Math"/>
          <w:highlight w:val="cyan"/>
        </w:rPr>
        <w:t>incompatible with the liberal</w:t>
      </w:r>
      <w:r w:rsidRPr="000E6DBD">
        <w:rPr>
          <w:rStyle w:val="Emphasis"/>
          <w:rFonts w:ascii="Cambria Math" w:hAnsi="Cambria Math"/>
        </w:rPr>
        <w:t xml:space="preserve"> international </w:t>
      </w:r>
      <w:r w:rsidRPr="000E6DBD">
        <w:rPr>
          <w:rStyle w:val="Emphasis"/>
          <w:rFonts w:ascii="Cambria Math" w:hAnsi="Cambria Math"/>
          <w:highlight w:val="cyan"/>
        </w:rPr>
        <w:t>political economy centered on the United States</w:t>
      </w:r>
      <w:r w:rsidRPr="000E6DBD">
        <w:rPr>
          <w:rFonts w:ascii="Cambria Math" w:hAnsi="Cambria Math"/>
          <w:sz w:val="16"/>
        </w:rPr>
        <w:t>, and he fears that increasing state intervention in the developing world signals a strategic rejection of free-market doctrine</w:t>
      </w:r>
    </w:p>
    <w:p w14:paraId="00ED1C9D" w14:textId="77777777" w:rsidR="000F5B6C" w:rsidRPr="000E6DBD" w:rsidRDefault="000F5B6C" w:rsidP="000F5B6C">
      <w:pPr>
        <w:pStyle w:val="Heading4"/>
        <w:rPr>
          <w:rFonts w:ascii="Cambria Math" w:hAnsi="Cambria Math"/>
        </w:rPr>
      </w:pPr>
      <w:r w:rsidRPr="000E6DBD">
        <w:rPr>
          <w:rFonts w:ascii="Cambria Math" w:hAnsi="Cambria Math"/>
        </w:rPr>
        <w:t>US Chinese conflict driven by internal contradictions in the capitalist system—try or die for the alternative</w:t>
      </w:r>
    </w:p>
    <w:p w14:paraId="236F628B" w14:textId="77777777" w:rsidR="000F5B6C" w:rsidRPr="000E6DBD" w:rsidRDefault="000F5B6C" w:rsidP="000F5B6C">
      <w:pPr>
        <w:rPr>
          <w:rFonts w:ascii="Cambria Math" w:hAnsi="Cambria Math"/>
        </w:rPr>
      </w:pPr>
      <w:r w:rsidRPr="000E6DBD">
        <w:rPr>
          <w:rFonts w:ascii="Cambria Math" w:hAnsi="Cambria Math"/>
        </w:rPr>
        <w:t xml:space="preserve">Peter </w:t>
      </w:r>
      <w:r w:rsidRPr="000E6DBD">
        <w:rPr>
          <w:rStyle w:val="StyleStyleBold12pt"/>
          <w:rFonts w:ascii="Cambria Math" w:hAnsi="Cambria Math"/>
        </w:rPr>
        <w:t>Symonds</w:t>
      </w:r>
      <w:r w:rsidRPr="000E6DBD">
        <w:rPr>
          <w:rFonts w:ascii="Cambria Math" w:hAnsi="Cambria Math"/>
        </w:rPr>
        <w:t>, 1-26-</w:t>
      </w:r>
      <w:r w:rsidRPr="000E6DBD">
        <w:rPr>
          <w:rStyle w:val="StyleStyleBold12pt"/>
          <w:rFonts w:ascii="Cambria Math" w:hAnsi="Cambria Math"/>
        </w:rPr>
        <w:t>2016</w:t>
      </w:r>
      <w:proofErr w:type="gramStart"/>
      <w:r w:rsidRPr="000E6DBD">
        <w:rPr>
          <w:rFonts w:ascii="Cambria Math" w:hAnsi="Cambria Math"/>
        </w:rPr>
        <w:t>,(</w:t>
      </w:r>
      <w:proofErr w:type="gramEnd"/>
      <w:r w:rsidRPr="000E6DBD">
        <w:rPr>
          <w:rFonts w:ascii="Cambria Math" w:hAnsi="Cambria Math"/>
        </w:rPr>
        <w:t xml:space="preserve"> "US think tank outlines master plan for war with China," No Publication, </w:t>
      </w:r>
      <w:hyperlink r:id="rId15" w:history="1">
        <w:r w:rsidRPr="000E6DBD">
          <w:rPr>
            <w:rStyle w:val="Hyperlink"/>
            <w:rFonts w:ascii="Cambria Math" w:hAnsi="Cambria Math"/>
          </w:rPr>
          <w:t>https://www.wsws.org/en/articles/2016/01/26/pers-j26.html</w:t>
        </w:r>
      </w:hyperlink>
      <w:r w:rsidRPr="000E6DBD">
        <w:rPr>
          <w:rFonts w:ascii="Cambria Math" w:hAnsi="Cambria Math"/>
        </w:rPr>
        <w:t xml:space="preserve"> , MRV)</w:t>
      </w:r>
    </w:p>
    <w:p w14:paraId="0324281F" w14:textId="77777777" w:rsidR="000F5B6C" w:rsidRPr="000E6DBD" w:rsidRDefault="000F5B6C" w:rsidP="000F5B6C">
      <w:pPr>
        <w:rPr>
          <w:rFonts w:ascii="Cambria Math" w:hAnsi="Cambria Math"/>
          <w:sz w:val="12"/>
        </w:rPr>
      </w:pPr>
      <w:r w:rsidRPr="000E6DBD">
        <w:rPr>
          <w:rFonts w:ascii="Cambria Math" w:hAnsi="Cambria Math"/>
          <w:sz w:val="12"/>
        </w:rPr>
        <w:t xml:space="preserve">Driven by the worsening crisis of global capitalism, </w:t>
      </w:r>
      <w:r w:rsidRPr="000E6DBD">
        <w:rPr>
          <w:rStyle w:val="StyleBoldUnderline"/>
          <w:rFonts w:ascii="Cambria Math" w:hAnsi="Cambria Math"/>
        </w:rPr>
        <w:t>Washington’s objective is nothing less than world domination</w:t>
      </w:r>
      <w:r w:rsidRPr="000E6DBD">
        <w:rPr>
          <w:rFonts w:ascii="Cambria Math" w:hAnsi="Cambria Math"/>
          <w:sz w:val="12"/>
        </w:rPr>
        <w:t xml:space="preserve">—an impossible task that can end only in disaster. </w:t>
      </w:r>
      <w:r w:rsidRPr="000E6DBD">
        <w:rPr>
          <w:rStyle w:val="StyleBoldUnderline"/>
          <w:rFonts w:ascii="Cambria Math" w:hAnsi="Cambria Math"/>
        </w:rPr>
        <w:t xml:space="preserve">In the </w:t>
      </w:r>
      <w:r w:rsidRPr="000E6DBD">
        <w:rPr>
          <w:rStyle w:val="StyleBoldUnderline"/>
          <w:rFonts w:ascii="Cambria Math" w:hAnsi="Cambria Math"/>
          <w:highlight w:val="cyan"/>
        </w:rPr>
        <w:t>flush of capitalist triumphalism following the dissolution</w:t>
      </w:r>
      <w:r w:rsidRPr="000E6DBD">
        <w:rPr>
          <w:rStyle w:val="StyleBoldUnderline"/>
          <w:rFonts w:ascii="Cambria Math" w:hAnsi="Cambria Math"/>
        </w:rPr>
        <w:t xml:space="preserve"> </w:t>
      </w:r>
      <w:r w:rsidRPr="000E6DBD">
        <w:rPr>
          <w:rStyle w:val="StyleBoldUnderline"/>
          <w:rFonts w:ascii="Cambria Math" w:hAnsi="Cambria Math"/>
          <w:highlight w:val="cyan"/>
        </w:rPr>
        <w:t>of the Soviet Union</w:t>
      </w:r>
      <w:r w:rsidRPr="000E6DBD">
        <w:rPr>
          <w:rStyle w:val="StyleBoldUnderline"/>
          <w:rFonts w:ascii="Cambria Math" w:hAnsi="Cambria Math"/>
        </w:rPr>
        <w:t xml:space="preserve">, the 1992 Defense Planning Guidance elaborated a new overall strategy that required that “we </w:t>
      </w:r>
      <w:proofErr w:type="spellStart"/>
      <w:r w:rsidRPr="000E6DBD">
        <w:rPr>
          <w:rStyle w:val="StyleBoldUnderline"/>
          <w:rFonts w:ascii="Cambria Math" w:hAnsi="Cambria Math"/>
        </w:rPr>
        <w:t>endeavour</w:t>
      </w:r>
      <w:proofErr w:type="spellEnd"/>
      <w:r w:rsidRPr="000E6DBD">
        <w:rPr>
          <w:rStyle w:val="StyleBoldUnderline"/>
          <w:rFonts w:ascii="Cambria Math" w:hAnsi="Cambria Math"/>
        </w:rPr>
        <w:t xml:space="preserve"> to prevent any hostile power from dominating a region whose resources would, under consolidated control, be sufficient to generate global power.”</w:t>
      </w:r>
      <w:r w:rsidRPr="000E6DBD">
        <w:rPr>
          <w:rFonts w:ascii="Cambria Math" w:hAnsi="Cambria Math"/>
          <w:sz w:val="12"/>
        </w:rPr>
        <w:t xml:space="preserve"> As the International Committee of the Fourth International (ICFI) explained at the time</w:t>
      </w:r>
      <w:r w:rsidRPr="000E6DBD">
        <w:rPr>
          <w:rStyle w:val="StyleBoldUnderline"/>
          <w:rFonts w:ascii="Cambria Math" w:hAnsi="Cambria Math"/>
        </w:rPr>
        <w:t xml:space="preserve">, the final betrayal of the Soviet Stalinist bureaucracy did not represent the failure of socialism or </w:t>
      </w:r>
      <w:r w:rsidRPr="000E6DBD">
        <w:rPr>
          <w:rStyle w:val="StyleBoldUnderline"/>
          <w:rFonts w:ascii="Cambria Math" w:hAnsi="Cambria Math"/>
          <w:highlight w:val="cyan"/>
        </w:rPr>
        <w:t>the triumph of the market</w:t>
      </w:r>
      <w:r w:rsidRPr="000E6DBD">
        <w:rPr>
          <w:rStyle w:val="StyleBoldUnderline"/>
          <w:rFonts w:ascii="Cambria Math" w:hAnsi="Cambria Math"/>
        </w:rPr>
        <w:t xml:space="preserve">, </w:t>
      </w:r>
      <w:r w:rsidRPr="000E6DBD">
        <w:rPr>
          <w:rStyle w:val="StyleBoldUnderline"/>
          <w:rFonts w:ascii="Cambria Math" w:hAnsi="Cambria Math"/>
          <w:highlight w:val="cyan"/>
        </w:rPr>
        <w:t>but foreshadowed the breakdown of the world capitalist order</w:t>
      </w:r>
      <w:r w:rsidRPr="000E6DBD">
        <w:rPr>
          <w:rFonts w:ascii="Cambria Math" w:hAnsi="Cambria Math"/>
          <w:sz w:val="12"/>
        </w:rPr>
        <w:t xml:space="preserve">. The response of US imperialism to its historic decline has been, at every stage, to exploit its residual military might, resulting in an unending series of wars in a desperate and reckless drive to establish global hegemony. Obama initiated the “pivot to Asia” from mid-2009 in response to the eruption of the 2008 global financial crisis and mounting criticism in American ruling circles that the Bush administration had failed to counter the consequences of China’s economic rise and instead mired the American military in wars in Iraq and Afghanistan. As the world economic slump worsens, </w:t>
      </w:r>
      <w:r w:rsidRPr="000E6DBD">
        <w:rPr>
          <w:rStyle w:val="StyleBoldUnderline"/>
          <w:rFonts w:ascii="Cambria Math" w:hAnsi="Cambria Math"/>
        </w:rPr>
        <w:t xml:space="preserve">the US is engaged not only in an accelerating arms race in Asia, but a new war in the Middle East and a military build-up in Eastern Europe against Russia. The US war drive is not simply the product of deranged individuals, but of the fundamental contradictions of the moribund capitalist order—between world economy and the outmoded nation state system on the one hand, and </w:t>
      </w:r>
      <w:proofErr w:type="spellStart"/>
      <w:r w:rsidRPr="000E6DBD">
        <w:rPr>
          <w:rStyle w:val="StyleBoldUnderline"/>
          <w:rFonts w:ascii="Cambria Math" w:hAnsi="Cambria Math"/>
        </w:rPr>
        <w:t>socialised</w:t>
      </w:r>
      <w:proofErr w:type="spellEnd"/>
      <w:r w:rsidRPr="000E6DBD">
        <w:rPr>
          <w:rStyle w:val="StyleBoldUnderline"/>
          <w:rFonts w:ascii="Cambria Math" w:hAnsi="Cambria Math"/>
        </w:rPr>
        <w:t xml:space="preserve"> production and the private ownership of the means of production on the other. The US, </w:t>
      </w:r>
      <w:r w:rsidRPr="000E6DBD">
        <w:rPr>
          <w:rFonts w:ascii="Cambria Math" w:hAnsi="Cambria Math"/>
          <w:sz w:val="12"/>
        </w:rPr>
        <w:t>like its imperialist rivals</w:t>
      </w:r>
      <w:r w:rsidRPr="000E6DBD">
        <w:rPr>
          <w:rStyle w:val="StyleBoldUnderline"/>
          <w:rFonts w:ascii="Cambria Math" w:hAnsi="Cambria Math"/>
        </w:rPr>
        <w:t xml:space="preserve">, seeks to overcome these contradictions by expanding its control of global resources, markets and </w:t>
      </w:r>
      <w:proofErr w:type="spellStart"/>
      <w:r w:rsidRPr="000E6DBD">
        <w:rPr>
          <w:rStyle w:val="StyleBoldUnderline"/>
          <w:rFonts w:ascii="Cambria Math" w:hAnsi="Cambria Math"/>
        </w:rPr>
        <w:t>labour</w:t>
      </w:r>
      <w:proofErr w:type="spellEnd"/>
      <w:r w:rsidRPr="000E6DBD">
        <w:rPr>
          <w:rStyle w:val="StyleBoldUnderline"/>
          <w:rFonts w:ascii="Cambria Math" w:hAnsi="Cambria Math"/>
        </w:rPr>
        <w:t xml:space="preserve"> power</w:t>
      </w:r>
      <w:r w:rsidRPr="000E6DBD">
        <w:rPr>
          <w:rFonts w:ascii="Cambria Math" w:hAnsi="Cambria Math"/>
          <w:sz w:val="12"/>
        </w:rPr>
        <w:t xml:space="preserve">. World politics in 2016 bears an eerie resemblance to the periods that led to the eruption of the first two world wars. In “War and the Fourth International,” written in 1934, </w:t>
      </w:r>
      <w:r w:rsidRPr="000E6DBD">
        <w:rPr>
          <w:rStyle w:val="StyleBoldUnderline"/>
          <w:rFonts w:ascii="Cambria Math" w:hAnsi="Cambria Math"/>
        </w:rPr>
        <w:t>Leon Trotsky warned five years before the second global conflagration: “All governments fear war. But none of the governments has any freedom of choice. Without a proletarian revolution, a new world war is inevitable</w:t>
      </w:r>
      <w:r w:rsidRPr="000E6DBD">
        <w:rPr>
          <w:rFonts w:ascii="Cambria Math" w:hAnsi="Cambria Math"/>
          <w:sz w:val="12"/>
        </w:rPr>
        <w:t>.” In a remarkable insight that is even truer today, Trotsky wrote: “</w:t>
      </w:r>
      <w:r w:rsidRPr="000E6DBD">
        <w:rPr>
          <w:rStyle w:val="StyleBoldUnderline"/>
          <w:rFonts w:ascii="Cambria Math" w:hAnsi="Cambria Math"/>
        </w:rPr>
        <w:t xml:space="preserve">US capitalism is up against the same problem that pushed Germany in 1914 on the path to war. The world is divided? It must be </w:t>
      </w:r>
      <w:proofErr w:type="spellStart"/>
      <w:r w:rsidRPr="000E6DBD">
        <w:rPr>
          <w:rStyle w:val="StyleBoldUnderline"/>
          <w:rFonts w:ascii="Cambria Math" w:hAnsi="Cambria Math"/>
        </w:rPr>
        <w:t>redivided</w:t>
      </w:r>
      <w:proofErr w:type="spellEnd"/>
      <w:r w:rsidRPr="000E6DBD">
        <w:rPr>
          <w:rStyle w:val="StyleBoldUnderline"/>
          <w:rFonts w:ascii="Cambria Math" w:hAnsi="Cambria Math"/>
        </w:rPr>
        <w:t>. For Germany it was a question of ‘</w:t>
      </w:r>
      <w:proofErr w:type="spellStart"/>
      <w:r w:rsidRPr="000E6DBD">
        <w:rPr>
          <w:rStyle w:val="StyleBoldUnderline"/>
          <w:rFonts w:ascii="Cambria Math" w:hAnsi="Cambria Math"/>
        </w:rPr>
        <w:t>organising</w:t>
      </w:r>
      <w:proofErr w:type="spellEnd"/>
      <w:r w:rsidRPr="000E6DBD">
        <w:rPr>
          <w:rStyle w:val="StyleBoldUnderline"/>
          <w:rFonts w:ascii="Cambria Math" w:hAnsi="Cambria Math"/>
        </w:rPr>
        <w:t xml:space="preserve"> Europe.’ The United States must ‘</w:t>
      </w:r>
      <w:proofErr w:type="spellStart"/>
      <w:r w:rsidRPr="000E6DBD">
        <w:rPr>
          <w:rStyle w:val="StyleBoldUnderline"/>
          <w:rFonts w:ascii="Cambria Math" w:hAnsi="Cambria Math"/>
        </w:rPr>
        <w:t>organise</w:t>
      </w:r>
      <w:proofErr w:type="spellEnd"/>
      <w:r w:rsidRPr="000E6DBD">
        <w:rPr>
          <w:rStyle w:val="StyleBoldUnderline"/>
          <w:rFonts w:ascii="Cambria Math" w:hAnsi="Cambria Math"/>
        </w:rPr>
        <w:t>’ the world</w:t>
      </w:r>
      <w:r w:rsidRPr="000E6DBD">
        <w:rPr>
          <w:rFonts w:ascii="Cambria Math" w:hAnsi="Cambria Math"/>
          <w:sz w:val="12"/>
        </w:rPr>
        <w:t xml:space="preserve">. History is bringing humanity face to face with the volcanic eruption of American imperialism.” </w:t>
      </w:r>
      <w:r w:rsidRPr="000E6DBD">
        <w:rPr>
          <w:rStyle w:val="StyleBoldUnderline"/>
          <w:rFonts w:ascii="Cambria Math" w:hAnsi="Cambria Math"/>
          <w:highlight w:val="cyan"/>
        </w:rPr>
        <w:t>The relentless drive to war is inextricably bound up with the same processes that are propelling the working class into struggle against the profit system</w:t>
      </w:r>
      <w:r w:rsidRPr="000E6DBD">
        <w:rPr>
          <w:rFonts w:ascii="Cambria Math" w:hAnsi="Cambria Math"/>
          <w:sz w:val="12"/>
        </w:rPr>
        <w:t xml:space="preserve">. The trillions of dollars to be squandered on armaments by the US and its allies in preparation for war with China will be paid for through the destruction of social services, the gutting of essential infrastructure, and the further impoverishment of working people. </w:t>
      </w:r>
      <w:r w:rsidRPr="000E6DBD">
        <w:rPr>
          <w:rStyle w:val="StyleBoldUnderline"/>
          <w:rFonts w:ascii="Cambria Math" w:hAnsi="Cambria Math"/>
        </w:rPr>
        <w:t xml:space="preserve">The response to </w:t>
      </w:r>
      <w:r w:rsidRPr="000E6DBD">
        <w:rPr>
          <w:rStyle w:val="StyleBoldUnderline"/>
          <w:rFonts w:ascii="Cambria Math" w:hAnsi="Cambria Math"/>
          <w:highlight w:val="cyan"/>
        </w:rPr>
        <w:t>Washington’s</w:t>
      </w:r>
      <w:r w:rsidRPr="000E6DBD">
        <w:rPr>
          <w:rStyle w:val="StyleBoldUnderline"/>
          <w:rFonts w:ascii="Cambria Math" w:hAnsi="Cambria Math"/>
        </w:rPr>
        <w:t xml:space="preserve"> </w:t>
      </w:r>
      <w:r w:rsidRPr="000E6DBD">
        <w:rPr>
          <w:rStyle w:val="StyleBoldUnderline"/>
          <w:rFonts w:ascii="Cambria Math" w:hAnsi="Cambria Math"/>
          <w:highlight w:val="cyan"/>
        </w:rPr>
        <w:t>mounting</w:t>
      </w:r>
      <w:r w:rsidRPr="000E6DBD">
        <w:rPr>
          <w:rStyle w:val="StyleBoldUnderline"/>
          <w:rFonts w:ascii="Cambria Math" w:hAnsi="Cambria Math"/>
        </w:rPr>
        <w:t xml:space="preserve"> </w:t>
      </w:r>
      <w:r w:rsidRPr="000E6DBD">
        <w:rPr>
          <w:rStyle w:val="StyleBoldUnderline"/>
          <w:rFonts w:ascii="Cambria Math" w:hAnsi="Cambria Math"/>
          <w:highlight w:val="cyan"/>
        </w:rPr>
        <w:t>threats on the part of the Chinese Communist Party leadership</w:t>
      </w:r>
      <w:r w:rsidRPr="000E6DBD">
        <w:rPr>
          <w:rStyle w:val="StyleBoldUnderline"/>
          <w:rFonts w:ascii="Cambria Math" w:hAnsi="Cambria Math"/>
        </w:rPr>
        <w:t xml:space="preserve">, which represents the </w:t>
      </w:r>
      <w:r w:rsidRPr="000E6DBD">
        <w:rPr>
          <w:rStyle w:val="StyleBoldUnderline"/>
          <w:rFonts w:ascii="Cambria Math" w:hAnsi="Cambria Math"/>
          <w:highlight w:val="cyan"/>
        </w:rPr>
        <w:t>interests of a tiny super-wealth</w:t>
      </w:r>
      <w:r w:rsidRPr="000E6DBD">
        <w:rPr>
          <w:rStyle w:val="StyleBoldUnderline"/>
          <w:rFonts w:ascii="Cambria Math" w:hAnsi="Cambria Math"/>
        </w:rPr>
        <w:t xml:space="preserve">y layer that has </w:t>
      </w:r>
      <w:r w:rsidRPr="000E6DBD">
        <w:rPr>
          <w:rStyle w:val="StyleBoldUnderline"/>
          <w:rFonts w:ascii="Cambria Math" w:hAnsi="Cambria Math"/>
          <w:highlight w:val="cyan"/>
        </w:rPr>
        <w:t>enriched itself through capitalist restoration</w:t>
      </w:r>
      <w:r w:rsidRPr="000E6DBD">
        <w:rPr>
          <w:rStyle w:val="StyleBoldUnderline"/>
          <w:rFonts w:ascii="Cambria Math" w:hAnsi="Cambria Math"/>
        </w:rPr>
        <w:t xml:space="preserve">, is </w:t>
      </w:r>
      <w:r w:rsidRPr="000E6DBD">
        <w:rPr>
          <w:rStyle w:val="StyleBoldUnderline"/>
          <w:rFonts w:ascii="Cambria Math" w:hAnsi="Cambria Math"/>
          <w:highlight w:val="cyan"/>
        </w:rPr>
        <w:t>to engage in a futile arms race and whip up reactionary nationalist sentiment</w:t>
      </w:r>
      <w:r w:rsidRPr="000E6DBD">
        <w:rPr>
          <w:rStyle w:val="StyleBoldUnderline"/>
          <w:rFonts w:ascii="Cambria Math" w:hAnsi="Cambria Math"/>
        </w:rPr>
        <w:t xml:space="preserve">, which only divides Chinese workers from their counterparts in Asia, the United States and around the world. </w:t>
      </w:r>
      <w:r w:rsidRPr="000E6DBD">
        <w:rPr>
          <w:rStyle w:val="StyleBoldUnderline"/>
          <w:rFonts w:ascii="Cambria Math" w:hAnsi="Cambria Math"/>
          <w:highlight w:val="cyan"/>
        </w:rPr>
        <w:t>The threat of global war can be answered only by</w:t>
      </w:r>
      <w:r w:rsidRPr="000E6DBD">
        <w:rPr>
          <w:rStyle w:val="StyleBoldUnderline"/>
          <w:rFonts w:ascii="Cambria Math" w:hAnsi="Cambria Math"/>
        </w:rPr>
        <w:t xml:space="preserve"> </w:t>
      </w:r>
      <w:r w:rsidRPr="000E6DBD">
        <w:rPr>
          <w:rFonts w:ascii="Cambria Math" w:hAnsi="Cambria Math"/>
          <w:sz w:val="12"/>
        </w:rPr>
        <w:t>rejecting all forms of nationalism and chauvinism and building a conscious and unified anti-war movement of the international working class to</w:t>
      </w:r>
      <w:r w:rsidRPr="000E6DBD">
        <w:rPr>
          <w:rStyle w:val="StyleBoldUnderline"/>
          <w:rFonts w:ascii="Cambria Math" w:hAnsi="Cambria Math"/>
        </w:rPr>
        <w:t xml:space="preserve"> </w:t>
      </w:r>
      <w:r w:rsidRPr="000E6DBD">
        <w:rPr>
          <w:rStyle w:val="StyleBoldUnderline"/>
          <w:rFonts w:ascii="Cambria Math" w:hAnsi="Cambria Math"/>
          <w:highlight w:val="cyan"/>
        </w:rPr>
        <w:t>put an end to capitalism</w:t>
      </w:r>
      <w:r w:rsidRPr="000E6DBD">
        <w:rPr>
          <w:rStyle w:val="StyleBoldUnderline"/>
          <w:rFonts w:ascii="Cambria Math" w:hAnsi="Cambria Math"/>
        </w:rPr>
        <w:t xml:space="preserve"> </w:t>
      </w:r>
      <w:r w:rsidRPr="000E6DBD">
        <w:rPr>
          <w:rFonts w:ascii="Cambria Math" w:hAnsi="Cambria Math"/>
          <w:sz w:val="12"/>
        </w:rPr>
        <w:t>and fashion a world socialist economy. That is the revolutionary perspective for which the International Committee of the Fourth International fights.</w:t>
      </w:r>
    </w:p>
    <w:p w14:paraId="1D23E007" w14:textId="77777777" w:rsidR="001D0592" w:rsidRPr="000E6DBD" w:rsidRDefault="001D0592" w:rsidP="001D0592">
      <w:pPr>
        <w:rPr>
          <w:rFonts w:ascii="Cambria Math" w:hAnsi="Cambria Math"/>
        </w:rPr>
      </w:pPr>
    </w:p>
    <w:p w14:paraId="04563591" w14:textId="77777777" w:rsidR="00A579AE" w:rsidRPr="000E6DBD" w:rsidRDefault="00A579AE" w:rsidP="00A579AE">
      <w:pPr>
        <w:pStyle w:val="Heading4"/>
        <w:rPr>
          <w:rFonts w:ascii="Cambria Math" w:hAnsi="Cambria Math"/>
        </w:rPr>
      </w:pPr>
      <w:r w:rsidRPr="000E6DBD">
        <w:rPr>
          <w:rFonts w:ascii="Cambria Math" w:hAnsi="Cambria Math"/>
        </w:rPr>
        <w:t xml:space="preserve">The history of the INF treaty is rooted in capitalism. If the treaty were to be increased, it would only make capitalism stronger </w:t>
      </w:r>
    </w:p>
    <w:p w14:paraId="7A51B34F" w14:textId="77777777" w:rsidR="004A5865" w:rsidRPr="000E6DBD" w:rsidRDefault="004A5865" w:rsidP="001D0592">
      <w:pPr>
        <w:rPr>
          <w:rFonts w:ascii="Cambria Math" w:hAnsi="Cambria Math"/>
        </w:rPr>
      </w:pPr>
      <w:r w:rsidRPr="000E6DBD">
        <w:rPr>
          <w:rFonts w:ascii="Cambria Math" w:hAnsi="Cambria Math"/>
        </w:rPr>
        <w:t xml:space="preserve">Lawrence D. </w:t>
      </w:r>
      <w:r w:rsidRPr="000E6DBD">
        <w:rPr>
          <w:rStyle w:val="StyleStyleBold12pt"/>
          <w:rFonts w:ascii="Cambria Math" w:hAnsi="Cambria Math"/>
        </w:rPr>
        <w:t>Freedman</w:t>
      </w:r>
      <w:r w:rsidRPr="000E6DBD">
        <w:rPr>
          <w:rFonts w:ascii="Cambria Math" w:hAnsi="Cambria Math"/>
        </w:rPr>
        <w:t>, 10-5-20</w:t>
      </w:r>
      <w:r w:rsidRPr="000E6DBD">
        <w:rPr>
          <w:rStyle w:val="StyleStyleBold12pt"/>
          <w:rFonts w:ascii="Cambria Math" w:hAnsi="Cambria Math"/>
        </w:rPr>
        <w:t>15</w:t>
      </w:r>
      <w:r w:rsidRPr="000E6DBD">
        <w:rPr>
          <w:rFonts w:ascii="Cambria Math" w:hAnsi="Cambria Math"/>
        </w:rPr>
        <w:t xml:space="preserve">, (Professor Emeritus, Department of War Studies, King's College, University of London. Author of The Evolution of Nuclear Strategy and others,  “Nuclear strategy”, </w:t>
      </w:r>
      <w:hyperlink r:id="rId16" w:history="1">
        <w:r w:rsidRPr="000E6DBD">
          <w:rPr>
            <w:rStyle w:val="Hyperlink"/>
            <w:rFonts w:ascii="Cambria Math" w:hAnsi="Cambria Math"/>
          </w:rPr>
          <w:t>http://www.britannica.com/topic/nuclear-strategy/Flexible-response</w:t>
        </w:r>
      </w:hyperlink>
      <w:r w:rsidRPr="000E6DBD">
        <w:rPr>
          <w:rFonts w:ascii="Cambria Math" w:hAnsi="Cambria Math"/>
        </w:rPr>
        <w:t>, MRV)</w:t>
      </w:r>
    </w:p>
    <w:p w14:paraId="2B58C5AA" w14:textId="77777777" w:rsidR="004A5865" w:rsidRPr="000E6DBD" w:rsidRDefault="004A5865" w:rsidP="001D0592">
      <w:pPr>
        <w:rPr>
          <w:rFonts w:ascii="Cambria Math" w:hAnsi="Cambria Math"/>
        </w:rPr>
      </w:pPr>
    </w:p>
    <w:p w14:paraId="07A3D278" w14:textId="77777777" w:rsidR="004A5865" w:rsidRPr="000E6DBD" w:rsidRDefault="004A5865" w:rsidP="004A5865">
      <w:pPr>
        <w:rPr>
          <w:rFonts w:ascii="Cambria Math" w:hAnsi="Cambria Math"/>
          <w:sz w:val="16"/>
        </w:rPr>
      </w:pPr>
      <w:r w:rsidRPr="000E6DBD">
        <w:rPr>
          <w:rFonts w:ascii="Cambria Math" w:hAnsi="Cambria Math"/>
          <w:sz w:val="16"/>
        </w:rPr>
        <w:t xml:space="preserve">Reagan’s interest in a nuclear-free world—highlighted by SDI, the Reykjavík summit, and </w:t>
      </w:r>
      <w:r w:rsidRPr="000E6DBD">
        <w:rPr>
          <w:rStyle w:val="StyleBoldUnderline"/>
          <w:rFonts w:ascii="Cambria Math" w:hAnsi="Cambria Math"/>
          <w:highlight w:val="cyan"/>
        </w:rPr>
        <w:t>the INF Treaty—encouraged discussion among some Europeans of the possibility of a European defense community that would be less dependent upon the United States</w:t>
      </w:r>
      <w:r w:rsidRPr="000E6DBD">
        <w:rPr>
          <w:rFonts w:ascii="Cambria Math" w:hAnsi="Cambria Math"/>
          <w:sz w:val="16"/>
        </w:rPr>
        <w:t>. In practice</w:t>
      </w:r>
      <w:r w:rsidRPr="000E6DBD">
        <w:rPr>
          <w:rStyle w:val="StyleBoldUnderline"/>
          <w:rFonts w:ascii="Cambria Math" w:hAnsi="Cambria Math"/>
          <w:highlight w:val="cyan"/>
        </w:rPr>
        <w:t>, that would require the substitution</w:t>
      </w:r>
      <w:r w:rsidRPr="000E6DBD">
        <w:rPr>
          <w:rStyle w:val="StyleBoldUnderline"/>
          <w:rFonts w:ascii="Cambria Math" w:hAnsi="Cambria Math"/>
        </w:rPr>
        <w:t xml:space="preserve"> of a French and British strategic nuclear guarantee </w:t>
      </w:r>
      <w:r w:rsidRPr="000E6DBD">
        <w:rPr>
          <w:rStyle w:val="StyleBoldUnderline"/>
          <w:rFonts w:ascii="Cambria Math" w:hAnsi="Cambria Math"/>
          <w:highlight w:val="cyan"/>
        </w:rPr>
        <w:t>for an American one.</w:t>
      </w:r>
      <w:r w:rsidRPr="000E6DBD">
        <w:rPr>
          <w:rStyle w:val="StyleBoldUnderline"/>
          <w:rFonts w:ascii="Cambria Math" w:hAnsi="Cambria Math"/>
        </w:rPr>
        <w:t xml:space="preserve"> </w:t>
      </w:r>
      <w:r w:rsidRPr="000E6DBD">
        <w:rPr>
          <w:rFonts w:ascii="Cambria Math" w:hAnsi="Cambria Math"/>
          <w:sz w:val="16"/>
        </w:rPr>
        <w:t>Britain had always, officially at least, committed its strategic nuclear forces (which since the late 1960s had been SLBMs) to NATO. Britain’s rationale for maintaining a national nuclear force involved a combination of the political influence that could be brought to bear on its allies, especially the United States, and a claim to be contributing to the overall deterrent posture. France, by contrast, had always had a much more nationalistic rationale, but after the 1970s, following the introduction of the Pluton short-range missile, which could land only on German territory, it was obliged to consider the role that its force de frappe might have in the defense of its allies. In any event, neither Britain nor France was eager to take over from the United States the broader deterrent role, nor were those who had previously sheltered under the U.S. umbrella interested in a European alternative. A</w:t>
      </w:r>
      <w:r w:rsidRPr="000E6DBD">
        <w:rPr>
          <w:rStyle w:val="StyleBoldUnderline"/>
          <w:rFonts w:ascii="Cambria Math" w:hAnsi="Cambria Math"/>
        </w:rPr>
        <w:t xml:space="preserve">lthough the United States’ allies saw that the treaty had political benefits in improving East-West relations, </w:t>
      </w:r>
      <w:r w:rsidRPr="000E6DBD">
        <w:rPr>
          <w:rStyle w:val="StyleBoldUnderline"/>
          <w:rFonts w:ascii="Cambria Math" w:hAnsi="Cambria Math"/>
          <w:highlight w:val="cyan"/>
        </w:rPr>
        <w:t>some strategists worried that it sounded the death knell for nuclear deterrenc</w:t>
      </w:r>
      <w:r w:rsidRPr="000E6DBD">
        <w:rPr>
          <w:rStyle w:val="StyleBoldUnderline"/>
          <w:rFonts w:ascii="Cambria Math" w:hAnsi="Cambria Math"/>
        </w:rPr>
        <w:t>e</w:t>
      </w:r>
      <w:r w:rsidRPr="000E6DBD">
        <w:rPr>
          <w:rFonts w:ascii="Cambria Math" w:hAnsi="Cambria Math"/>
          <w:sz w:val="16"/>
        </w:rPr>
        <w:t xml:space="preserve">. One response by </w:t>
      </w:r>
      <w:r w:rsidRPr="000E6DBD">
        <w:rPr>
          <w:rStyle w:val="StyleBoldUnderline"/>
          <w:rFonts w:ascii="Cambria Math" w:hAnsi="Cambria Math"/>
          <w:highlight w:val="cyan"/>
        </w:rPr>
        <w:t>NATO was to see whether it would be possible to build up other nuclear systems by way of compensation</w:t>
      </w:r>
      <w:r w:rsidRPr="000E6DBD">
        <w:rPr>
          <w:rStyle w:val="StyleBoldUnderline"/>
          <w:rFonts w:ascii="Cambria Math" w:hAnsi="Cambria Math"/>
        </w:rPr>
        <w:t>, but the difficulty there was that the improved political climate undermined public support for such moves.</w:t>
      </w:r>
      <w:r w:rsidRPr="000E6DBD">
        <w:rPr>
          <w:rFonts w:ascii="Cambria Math" w:hAnsi="Cambria Math"/>
          <w:sz w:val="16"/>
        </w:rPr>
        <w:t xml:space="preserve"> In West Germany the question of modernizing the short-range Lance missile was </w:t>
      </w:r>
      <w:proofErr w:type="spellStart"/>
      <w:r w:rsidRPr="000E6DBD">
        <w:rPr>
          <w:rFonts w:ascii="Cambria Math" w:hAnsi="Cambria Math"/>
          <w:sz w:val="16"/>
        </w:rPr>
        <w:t>coloured</w:t>
      </w:r>
      <w:proofErr w:type="spellEnd"/>
      <w:r w:rsidRPr="000E6DBD">
        <w:rPr>
          <w:rFonts w:ascii="Cambria Math" w:hAnsi="Cambria Math"/>
          <w:sz w:val="16"/>
        </w:rPr>
        <w:t xml:space="preserve"> by the direct and almost unique threat that weapon posed to German territory. There had always been the strongest official support for the traditional concept of nuclear deterrence in that country, but, with the political climate improving between East and West, West German politicians such as Chancellor Helmut Kohl came to argue that yet another nuclear modernization program would send the wrong signals to the East. They were also unhappy at the apparent readiness of the United States and Britain to retain Germany as a battlefield for short-range nuclear exchanges while securing the removal of intermediate- and long-range systems that threatened their own territories. The Soviet Union possessed large numbers of short-range missiles and had been modernizing them for a decade with such systems as the SS-21, but Gorbachev indicated a readiness to negotiate their complete elimination. British Prime Minister Margaret Thatcher and U.S. Pres. George H.W. Bush insisted that this would be imprudent, and, following their lead, </w:t>
      </w:r>
      <w:r w:rsidRPr="000E6DBD">
        <w:rPr>
          <w:rStyle w:val="StyleBoldUnderline"/>
          <w:rFonts w:ascii="Cambria Math" w:hAnsi="Cambria Math"/>
        </w:rPr>
        <w:t>NATO agreed in 1989 to postpone modernizing the Lance in the hope that negotiations on conventional force reductions would reach a satisfactory conclusion and thus reduce the importance of nuclear weapons as a means of compensating for the Warsaw Pact’s conventional superiority</w:t>
      </w:r>
      <w:r w:rsidRPr="000E6DBD">
        <w:rPr>
          <w:rFonts w:ascii="Cambria Math" w:hAnsi="Cambria Math"/>
          <w:sz w:val="16"/>
        </w:rPr>
        <w:t xml:space="preserve">. By the end of 1989 the issue seemed completely beside the point. The collapse of European communism by the time that Bush met with Gorbachev just off the coast of Malta in December 1989 meant that the Cold War could be declared over. </w:t>
      </w:r>
      <w:r w:rsidRPr="000E6DBD">
        <w:rPr>
          <w:rStyle w:val="Emphasis"/>
          <w:rFonts w:ascii="Cambria Math" w:hAnsi="Cambria Math"/>
          <w:highlight w:val="cyan"/>
        </w:rPr>
        <w:t xml:space="preserve">There was nothing left to deter, while the potential targets </w:t>
      </w:r>
      <w:r w:rsidRPr="000E6DBD">
        <w:rPr>
          <w:rStyle w:val="Emphasis"/>
          <w:rFonts w:ascii="Cambria Math" w:hAnsi="Cambria Math"/>
        </w:rPr>
        <w:t xml:space="preserve">for NATO’s </w:t>
      </w:r>
      <w:r w:rsidRPr="000E6DBD">
        <w:rPr>
          <w:rStyle w:val="Emphasis"/>
          <w:rFonts w:ascii="Cambria Math" w:hAnsi="Cambria Math"/>
          <w:highlight w:val="cyan"/>
        </w:rPr>
        <w:t>short-range nuclear missiles were embracing liberal democracy and capitalism</w:t>
      </w:r>
      <w:r w:rsidRPr="000E6DBD">
        <w:rPr>
          <w:rFonts w:ascii="Cambria Math" w:hAnsi="Cambria Math"/>
          <w:sz w:val="16"/>
        </w:rPr>
        <w:t>.</w:t>
      </w:r>
    </w:p>
    <w:p w14:paraId="32CDF28D" w14:textId="77777777" w:rsidR="00F90658" w:rsidRPr="000E6DBD" w:rsidRDefault="00F90658" w:rsidP="00F90658">
      <w:pPr>
        <w:pStyle w:val="Heading3"/>
        <w:rPr>
          <w:rFonts w:ascii="Cambria Math" w:hAnsi="Cambria Math"/>
        </w:rPr>
      </w:pPr>
      <w:r w:rsidRPr="000E6DBD">
        <w:rPr>
          <w:rFonts w:ascii="Cambria Math" w:hAnsi="Cambria Math"/>
        </w:rPr>
        <w:t>Exports</w:t>
      </w:r>
    </w:p>
    <w:p w14:paraId="21DEE477" w14:textId="77777777" w:rsidR="00786CED" w:rsidRPr="000E6DBD" w:rsidRDefault="006C7632" w:rsidP="00786CED">
      <w:pPr>
        <w:pStyle w:val="Heading4"/>
        <w:rPr>
          <w:rFonts w:ascii="Cambria Math" w:hAnsi="Cambria Math"/>
        </w:rPr>
      </w:pPr>
      <w:r w:rsidRPr="000E6DBD">
        <w:rPr>
          <w:rFonts w:ascii="Cambria Math" w:hAnsi="Cambria Math"/>
        </w:rPr>
        <w:t>I</w:t>
      </w:r>
      <w:r w:rsidR="00786CED" w:rsidRPr="000E6DBD">
        <w:rPr>
          <w:rFonts w:ascii="Cambria Math" w:hAnsi="Cambria Math"/>
        </w:rPr>
        <w:t xml:space="preserve">ncreased relations between the US and China is based on the capitalist drive found in both countries </w:t>
      </w:r>
    </w:p>
    <w:p w14:paraId="7EEF6984" w14:textId="77777777" w:rsidR="00786CED" w:rsidRPr="000E6DBD" w:rsidRDefault="00786CED" w:rsidP="00786CED">
      <w:pPr>
        <w:rPr>
          <w:rFonts w:ascii="Cambria Math" w:hAnsi="Cambria Math"/>
        </w:rPr>
      </w:pPr>
      <w:r w:rsidRPr="000E6DBD">
        <w:rPr>
          <w:rFonts w:ascii="Cambria Math" w:hAnsi="Cambria Math"/>
        </w:rPr>
        <w:t xml:space="preserve">Martin </w:t>
      </w:r>
      <w:r w:rsidRPr="000E6DBD">
        <w:rPr>
          <w:rStyle w:val="StyleStyleBold12pt"/>
          <w:rFonts w:ascii="Cambria Math" w:hAnsi="Cambria Math"/>
        </w:rPr>
        <w:t>Hart-</w:t>
      </w:r>
      <w:proofErr w:type="spellStart"/>
      <w:r w:rsidRPr="000E6DBD">
        <w:rPr>
          <w:rStyle w:val="StyleStyleBold12pt"/>
          <w:rFonts w:ascii="Cambria Math" w:hAnsi="Cambria Math"/>
        </w:rPr>
        <w:t>Landsberg</w:t>
      </w:r>
      <w:proofErr w:type="spellEnd"/>
      <w:r w:rsidRPr="000E6DBD">
        <w:rPr>
          <w:rFonts w:ascii="Cambria Math" w:hAnsi="Cambria Math"/>
        </w:rPr>
        <w:t>, 02-20</w:t>
      </w:r>
      <w:r w:rsidRPr="000E6DBD">
        <w:rPr>
          <w:rStyle w:val="StyleStyleBold12pt"/>
          <w:rFonts w:ascii="Cambria Math" w:hAnsi="Cambria Math"/>
        </w:rPr>
        <w:t>10</w:t>
      </w:r>
      <w:r w:rsidRPr="000E6DBD">
        <w:rPr>
          <w:rFonts w:ascii="Cambria Math" w:hAnsi="Cambria Math"/>
        </w:rPr>
        <w:t>, (Martin Hart-</w:t>
      </w:r>
      <w:proofErr w:type="spellStart"/>
      <w:r w:rsidRPr="000E6DBD">
        <w:rPr>
          <w:rFonts w:ascii="Cambria Math" w:hAnsi="Cambria Math"/>
        </w:rPr>
        <w:t>Landsberg</w:t>
      </w:r>
      <w:proofErr w:type="spellEnd"/>
      <w:r w:rsidRPr="000E6DBD">
        <w:rPr>
          <w:rFonts w:ascii="Cambria Math" w:hAnsi="Cambria Math"/>
        </w:rPr>
        <w:t xml:space="preserve"> is Professor of Economics at Lewis and Clark College. He is the author of "The Rush to Development: Economic Change and Political Struggle in South Korea" </w:t>
      </w:r>
      <w:proofErr w:type="gramStart"/>
      <w:r w:rsidRPr="000E6DBD">
        <w:rPr>
          <w:rFonts w:ascii="Cambria Math" w:hAnsi="Cambria Math"/>
        </w:rPr>
        <w:t>( "</w:t>
      </w:r>
      <w:proofErr w:type="gramEnd"/>
      <w:r w:rsidRPr="000E6DBD">
        <w:rPr>
          <w:rFonts w:ascii="Cambria Math" w:hAnsi="Cambria Math"/>
        </w:rPr>
        <w:t xml:space="preserve">The U.S. Economy and China: Capitalism, Class, and Crisis," Monthly Review, </w:t>
      </w:r>
      <w:hyperlink r:id="rId17" w:history="1">
        <w:r w:rsidRPr="000E6DBD">
          <w:rPr>
            <w:rStyle w:val="Hyperlink"/>
            <w:rFonts w:ascii="Cambria Math" w:hAnsi="Cambria Math"/>
          </w:rPr>
          <w:t>http://monthlyreview.org/2010/02/01/the-u-s-economy-and-china-capitalism-class-and-crisis/</w:t>
        </w:r>
      </w:hyperlink>
      <w:r w:rsidRPr="000E6DBD">
        <w:rPr>
          <w:rFonts w:ascii="Cambria Math" w:hAnsi="Cambria Math"/>
        </w:rPr>
        <w:t xml:space="preserve"> , MRV)</w:t>
      </w:r>
    </w:p>
    <w:p w14:paraId="41AFE750" w14:textId="77777777" w:rsidR="00786CED" w:rsidRPr="000E6DBD" w:rsidRDefault="00786CED" w:rsidP="00786CED">
      <w:pPr>
        <w:rPr>
          <w:rFonts w:ascii="Cambria Math" w:hAnsi="Cambria Math"/>
        </w:rPr>
      </w:pPr>
    </w:p>
    <w:p w14:paraId="1FDC1558" w14:textId="3077D7B1" w:rsidR="003A3D67" w:rsidRPr="000E6DBD" w:rsidRDefault="00786CED" w:rsidP="000F1803">
      <w:pPr>
        <w:rPr>
          <w:rFonts w:ascii="Cambria Math" w:hAnsi="Cambria Math"/>
          <w:sz w:val="16"/>
        </w:rPr>
      </w:pPr>
      <w:r w:rsidRPr="000E6DBD">
        <w:rPr>
          <w:rStyle w:val="StyleBoldUnderline"/>
          <w:rFonts w:ascii="Cambria Math" w:hAnsi="Cambria Math"/>
          <w:b w:val="0"/>
          <w:sz w:val="16"/>
          <w:u w:val="none"/>
        </w:rPr>
        <w:t xml:space="preserve">Those who </w:t>
      </w:r>
      <w:r w:rsidRPr="000E6DBD">
        <w:rPr>
          <w:rStyle w:val="StyleBoldUnderline"/>
          <w:rFonts w:ascii="Cambria Math" w:hAnsi="Cambria Math"/>
        </w:rPr>
        <w:t>argue that U</w:t>
      </w:r>
      <w:r w:rsidRPr="000E6DBD">
        <w:rPr>
          <w:rStyle w:val="StyleBoldUnderline"/>
          <w:rFonts w:ascii="Cambria Math" w:hAnsi="Cambria Math"/>
          <w:highlight w:val="cyan"/>
        </w:rPr>
        <w:t>.S. problems owe much to China’s growth strategy tend to reason as follows:</w:t>
      </w:r>
      <w:r w:rsidRPr="000E6DBD">
        <w:rPr>
          <w:rStyle w:val="StyleBoldUnderline"/>
          <w:rFonts w:ascii="Cambria Math" w:hAnsi="Cambria Math"/>
        </w:rPr>
        <w:t xml:space="preserve"> Chinese state policies have transformed China into an export powerhouse, </w:t>
      </w:r>
      <w:r w:rsidRPr="000E6DBD">
        <w:rPr>
          <w:rStyle w:val="StyleBoldUnderline"/>
          <w:rFonts w:ascii="Cambria Math" w:hAnsi="Cambria Math"/>
          <w:highlight w:val="cyan"/>
        </w:rPr>
        <w:t>with the U.S. market its main targe</w:t>
      </w:r>
      <w:r w:rsidRPr="000E6DBD">
        <w:rPr>
          <w:rStyle w:val="StyleBoldUnderline"/>
          <w:rFonts w:ascii="Cambria Math" w:hAnsi="Cambria Math"/>
        </w:rPr>
        <w:t>t.</w:t>
      </w:r>
      <w:r w:rsidRPr="000E6DBD">
        <w:rPr>
          <w:rStyle w:val="StyleBoldUnderline"/>
          <w:rFonts w:ascii="Cambria Math" w:hAnsi="Cambria Math"/>
          <w:b w:val="0"/>
          <w:sz w:val="16"/>
          <w:u w:val="none"/>
        </w:rPr>
        <w:t xml:space="preserve"> Initially, Chinese exports were predominately labor intensive, </w:t>
      </w:r>
      <w:proofErr w:type="gramStart"/>
      <w:r w:rsidRPr="000E6DBD">
        <w:rPr>
          <w:rStyle w:val="StyleBoldUnderline"/>
          <w:rFonts w:ascii="Cambria Math" w:hAnsi="Cambria Math"/>
          <w:b w:val="0"/>
          <w:sz w:val="16"/>
          <w:u w:val="none"/>
        </w:rPr>
        <w:t>low-technology</w:t>
      </w:r>
      <w:proofErr w:type="gramEnd"/>
      <w:r w:rsidRPr="000E6DBD">
        <w:rPr>
          <w:rStyle w:val="StyleBoldUnderline"/>
          <w:rFonts w:ascii="Cambria Math" w:hAnsi="Cambria Math"/>
          <w:b w:val="0"/>
          <w:sz w:val="16"/>
          <w:u w:val="none"/>
        </w:rPr>
        <w:t xml:space="preserve"> products, such as textiles and shoes. However, beginning in the mid-1990s, China also became a major exporter of higher valued added, </w:t>
      </w:r>
      <w:proofErr w:type="gramStart"/>
      <w:r w:rsidRPr="000E6DBD">
        <w:rPr>
          <w:rStyle w:val="StyleBoldUnderline"/>
          <w:rFonts w:ascii="Cambria Math" w:hAnsi="Cambria Math"/>
          <w:b w:val="0"/>
          <w:sz w:val="16"/>
          <w:u w:val="none"/>
        </w:rPr>
        <w:t>high-technology</w:t>
      </w:r>
      <w:proofErr w:type="gramEnd"/>
      <w:r w:rsidRPr="000E6DBD">
        <w:rPr>
          <w:rStyle w:val="StyleBoldUnderline"/>
          <w:rFonts w:ascii="Cambria Math" w:hAnsi="Cambria Math"/>
          <w:b w:val="0"/>
          <w:sz w:val="16"/>
          <w:u w:val="none"/>
        </w:rPr>
        <w:t xml:space="preserve"> products, such as computers, cell phones, and other consumer electronics. As BusinessWeek points out</w:t>
      </w:r>
      <w:r w:rsidRPr="000E6DBD">
        <w:rPr>
          <w:rStyle w:val="StyleBoldUnderline"/>
          <w:rFonts w:ascii="Cambria Math" w:hAnsi="Cambria Math"/>
        </w:rPr>
        <w:t xml:space="preserve">, this is far from a “normal” development: America has survived import waves before, from Japan, South Korea, and Mexico. And it has lived with China for two decades. But </w:t>
      </w:r>
      <w:r w:rsidRPr="000E6DBD">
        <w:rPr>
          <w:rStyle w:val="StyleBoldUnderline"/>
          <w:rFonts w:ascii="Cambria Math" w:hAnsi="Cambria Math"/>
          <w:highlight w:val="cyan"/>
        </w:rPr>
        <w:t>something very different is happening</w:t>
      </w:r>
      <w:r w:rsidRPr="000E6DBD">
        <w:rPr>
          <w:rStyle w:val="StyleBoldUnderline"/>
          <w:rFonts w:ascii="Cambria Math" w:hAnsi="Cambria Math"/>
        </w:rPr>
        <w:t>. The assumption has long been that the US and other industrialized nations will keep leading in knowledge-intensive industries while developing nations focus on lower-skill sectors</w:t>
      </w:r>
      <w:r w:rsidRPr="000E6DBD">
        <w:rPr>
          <w:rStyle w:val="StyleBoldUnderline"/>
          <w:rFonts w:ascii="Cambria Math" w:hAnsi="Cambria Math"/>
          <w:b w:val="0"/>
          <w:sz w:val="16"/>
          <w:u w:val="none"/>
        </w:rPr>
        <w:t xml:space="preserve">. That’s now open to debate. “What is stunning about China is that for the first time we have a huge, poor country that can compete both with very low wages and in high tech,” says Harvard University economist Richard B. Freeman. “Combine the two, and America has a problem.”1 This one-two punch is said to have devastated the U.S. manufacturing sector, driving firms out of business and undermining both manufacturing employment and wages. Families were forced into greater and greater debt to sustain consumption. And, as a growing share of consumer spending went to the purchase of goods produced in China (and other countries), government efforts to boost employment and production became increasingly ineffective. </w:t>
      </w:r>
      <w:r w:rsidRPr="000E6DBD">
        <w:rPr>
          <w:rStyle w:val="StyleBoldUnderline"/>
          <w:rFonts w:ascii="Cambria Math" w:hAnsi="Cambria Math"/>
        </w:rPr>
        <w:t>Fin</w:t>
      </w:r>
      <w:r w:rsidRPr="000E6DBD">
        <w:rPr>
          <w:rStyle w:val="StyleBoldUnderline"/>
          <w:rFonts w:ascii="Cambria Math" w:hAnsi="Cambria Math"/>
          <w:highlight w:val="cyan"/>
        </w:rPr>
        <w:t xml:space="preserve">ancing the resulting trade deficit also required </w:t>
      </w:r>
      <w:proofErr w:type="gramStart"/>
      <w:r w:rsidRPr="000E6DBD">
        <w:rPr>
          <w:rStyle w:val="StyleBoldUnderline"/>
          <w:rFonts w:ascii="Cambria Math" w:hAnsi="Cambria Math"/>
          <w:highlight w:val="cyan"/>
        </w:rPr>
        <w:t>ever greater</w:t>
      </w:r>
      <w:proofErr w:type="gramEnd"/>
      <w:r w:rsidRPr="000E6DBD">
        <w:rPr>
          <w:rStyle w:val="StyleBoldUnderline"/>
          <w:rFonts w:ascii="Cambria Math" w:hAnsi="Cambria Math"/>
          <w:highlight w:val="cyan"/>
        </w:rPr>
        <w:t xml:space="preserve"> foreign borrowing,</w:t>
      </w:r>
      <w:r w:rsidRPr="000E6DBD">
        <w:rPr>
          <w:rStyle w:val="StyleBoldUnderline"/>
          <w:rFonts w:ascii="Cambria Math" w:hAnsi="Cambria Math"/>
        </w:rPr>
        <w:t xml:space="preserve"> </w:t>
      </w:r>
      <w:r w:rsidRPr="000E6DBD">
        <w:rPr>
          <w:rStyle w:val="StyleBoldUnderline"/>
          <w:rFonts w:ascii="Cambria Math" w:hAnsi="Cambria Math"/>
          <w:highlight w:val="cyan"/>
        </w:rPr>
        <w:t>especially from China,</w:t>
      </w:r>
      <w:r w:rsidRPr="000E6DBD">
        <w:rPr>
          <w:rStyle w:val="StyleBoldUnderline"/>
          <w:rFonts w:ascii="Cambria Math" w:hAnsi="Cambria Math"/>
        </w:rPr>
        <w:t xml:space="preserve"> which helped accelerate the </w:t>
      </w:r>
      <w:proofErr w:type="spellStart"/>
      <w:r w:rsidRPr="000E6DBD">
        <w:rPr>
          <w:rStyle w:val="StyleBoldUnderline"/>
          <w:rFonts w:ascii="Cambria Math" w:hAnsi="Cambria Math"/>
        </w:rPr>
        <w:t>financialization</w:t>
      </w:r>
      <w:proofErr w:type="spellEnd"/>
      <w:r w:rsidRPr="000E6DBD">
        <w:rPr>
          <w:rStyle w:val="StyleBoldUnderline"/>
          <w:rFonts w:ascii="Cambria Math" w:hAnsi="Cambria Math"/>
        </w:rPr>
        <w:t xml:space="preserve"> of the economy and put additional limits on U.S. fiscal and monetary policy</w:t>
      </w:r>
      <w:r w:rsidRPr="000E6DBD">
        <w:rPr>
          <w:rStyle w:val="StyleBoldUnderline"/>
          <w:rFonts w:ascii="Cambria Math" w:hAnsi="Cambria Math"/>
          <w:b w:val="0"/>
          <w:sz w:val="16"/>
          <w:u w:val="none"/>
        </w:rPr>
        <w:t xml:space="preserve">. Taken together, these trends contributed to a weaker, more unbalanced and unstable growth process, laying the groundwork for the current crisis. Logically, then, </w:t>
      </w:r>
      <w:r w:rsidRPr="000E6DBD">
        <w:rPr>
          <w:rStyle w:val="Emphasis"/>
          <w:rFonts w:ascii="Cambria Math" w:hAnsi="Cambria Math"/>
        </w:rPr>
        <w:t>r</w:t>
      </w:r>
      <w:r w:rsidRPr="000E6DBD">
        <w:rPr>
          <w:rStyle w:val="Emphasis"/>
          <w:rFonts w:ascii="Cambria Math" w:hAnsi="Cambria Math"/>
          <w:highlight w:val="cyan"/>
        </w:rPr>
        <w:t>eversal of these trends is key to the revitalization of the U.S. economy</w:t>
      </w:r>
      <w:r w:rsidRPr="000E6DBD">
        <w:rPr>
          <w:rStyle w:val="Emphasis"/>
          <w:rFonts w:ascii="Cambria Math" w:hAnsi="Cambria Math"/>
        </w:rPr>
        <w:t>, an outcome best achieved t</w:t>
      </w:r>
      <w:r w:rsidRPr="000E6DBD">
        <w:rPr>
          <w:rStyle w:val="Emphasis"/>
          <w:rFonts w:ascii="Cambria Math" w:hAnsi="Cambria Math"/>
          <w:highlight w:val="cyan"/>
        </w:rPr>
        <w:t>hrough a restructuring of the U.S.-China economic relationship</w:t>
      </w:r>
      <w:r w:rsidRPr="000E6DBD">
        <w:rPr>
          <w:rStyle w:val="StyleBoldUnderline"/>
          <w:rFonts w:ascii="Cambria Math" w:hAnsi="Cambria Math"/>
          <w:b w:val="0"/>
          <w:sz w:val="16"/>
          <w:u w:val="none"/>
        </w:rPr>
        <w:t xml:space="preserve">. More specifically, China must be pressed to revalue its currency, open </w:t>
      </w:r>
      <w:r w:rsidRPr="000E6DBD">
        <w:rPr>
          <w:rStyle w:val="Emphasis"/>
          <w:rFonts w:ascii="Cambria Math" w:hAnsi="Cambria Math"/>
          <w:highlight w:val="cyan"/>
        </w:rPr>
        <w:t>its markets wider to U.S. goods, a</w:t>
      </w:r>
      <w:r w:rsidRPr="000E6DBD">
        <w:rPr>
          <w:rStyle w:val="Emphasis"/>
          <w:rFonts w:ascii="Cambria Math" w:hAnsi="Cambria Math"/>
        </w:rPr>
        <w:t>nd play by the accepted rules of “</w:t>
      </w:r>
      <w:r w:rsidRPr="000E6DBD">
        <w:rPr>
          <w:rStyle w:val="Emphasis"/>
          <w:rFonts w:ascii="Cambria Math" w:hAnsi="Cambria Math"/>
          <w:highlight w:val="cyan"/>
        </w:rPr>
        <w:t>market-based” capitalist</w:t>
      </w:r>
      <w:r w:rsidRPr="000E6DBD">
        <w:rPr>
          <w:rStyle w:val="Emphasis"/>
          <w:rFonts w:ascii="Cambria Math" w:hAnsi="Cambria Math"/>
        </w:rPr>
        <w:t xml:space="preserve"> </w:t>
      </w:r>
      <w:r w:rsidRPr="000E6DBD">
        <w:rPr>
          <w:rStyle w:val="Emphasis"/>
          <w:rFonts w:ascii="Cambria Math" w:hAnsi="Cambria Math"/>
          <w:highlight w:val="cyan"/>
        </w:rPr>
        <w:t>competition</w:t>
      </w:r>
      <w:r w:rsidRPr="000E6DBD">
        <w:rPr>
          <w:rStyle w:val="Emphasis"/>
          <w:rFonts w:ascii="Cambria Math" w:hAnsi="Cambria Math"/>
        </w:rPr>
        <w:t xml:space="preserve">. These </w:t>
      </w:r>
      <w:r w:rsidRPr="000E6DBD">
        <w:rPr>
          <w:rStyle w:val="Emphasis"/>
          <w:rFonts w:ascii="Cambria Math" w:hAnsi="Cambria Math"/>
          <w:highlight w:val="cyan"/>
        </w:rPr>
        <w:t>steps can be expected to boost U.S. exports to China</w:t>
      </w:r>
      <w:r w:rsidRPr="000E6DBD">
        <w:rPr>
          <w:rStyle w:val="Emphasis"/>
          <w:rFonts w:ascii="Cambria Math" w:hAnsi="Cambria Math"/>
        </w:rPr>
        <w:t>, re</w:t>
      </w:r>
      <w:r w:rsidRPr="000E6DBD">
        <w:rPr>
          <w:rStyle w:val="Emphasis"/>
          <w:rFonts w:ascii="Cambria Math" w:hAnsi="Cambria Math"/>
          <w:highlight w:val="cyan"/>
        </w:rPr>
        <w:t>duce U.S. imports from China, and, as a consequenc</w:t>
      </w:r>
      <w:r w:rsidRPr="000E6DBD">
        <w:rPr>
          <w:rStyle w:val="Emphasis"/>
          <w:rFonts w:ascii="Cambria Math" w:hAnsi="Cambria Math"/>
        </w:rPr>
        <w:t>e</w:t>
      </w:r>
      <w:r w:rsidRPr="000E6DBD">
        <w:rPr>
          <w:rStyle w:val="StyleBoldUnderline"/>
          <w:rFonts w:ascii="Cambria Math" w:hAnsi="Cambria Math"/>
          <w:b w:val="0"/>
          <w:sz w:val="16"/>
          <w:u w:val="none"/>
        </w:rPr>
        <w:t xml:space="preserve">, renew U.S. manufacturing, boost “family-wage” job creation, reduce domestic and foreign debt, and restore national policy effectiveness. </w:t>
      </w:r>
      <w:r w:rsidRPr="000E6DBD">
        <w:rPr>
          <w:rStyle w:val="StyleBoldUnderline"/>
          <w:rFonts w:ascii="Cambria Math" w:hAnsi="Cambria Math"/>
        </w:rPr>
        <w:t>This argument promotes the view, intentionally or not, that our task is to strengthen capitalist market forces in China. As we see next, this view rests on a poor understanding of the forces at work in China</w:t>
      </w:r>
      <w:r w:rsidRPr="000E6DBD">
        <w:rPr>
          <w:rStyle w:val="StyleBoldUnderline"/>
          <w:rFonts w:ascii="Cambria Math" w:hAnsi="Cambria Math"/>
          <w:b w:val="0"/>
          <w:sz w:val="16"/>
          <w:u w:val="none"/>
        </w:rPr>
        <w:t xml:space="preserve"> (not to mention capitalist dynamics) and the consequences of those forces for U.S. (and Chinese) workers.</w:t>
      </w:r>
    </w:p>
    <w:p w14:paraId="592B8F75" w14:textId="77777777" w:rsidR="003A3D67" w:rsidRPr="000E6DBD" w:rsidRDefault="003A3D67" w:rsidP="000F1803">
      <w:pPr>
        <w:rPr>
          <w:rFonts w:ascii="Cambria Math" w:hAnsi="Cambria Math"/>
          <w:sz w:val="14"/>
        </w:rPr>
      </w:pPr>
    </w:p>
    <w:p w14:paraId="09EE583D" w14:textId="77777777" w:rsidR="007A1FC0" w:rsidRPr="000E6DBD" w:rsidRDefault="007A1FC0" w:rsidP="007A1FC0">
      <w:pPr>
        <w:pStyle w:val="Heading4"/>
        <w:rPr>
          <w:rFonts w:ascii="Cambria Math" w:hAnsi="Cambria Math"/>
        </w:rPr>
      </w:pPr>
      <w:r w:rsidRPr="000E6DBD">
        <w:rPr>
          <w:rFonts w:ascii="Cambria Math" w:hAnsi="Cambria Math"/>
        </w:rPr>
        <w:t xml:space="preserve">China doesn’t pose a threat to the US economy, but it is rather a key component of it. Increasing export trade will only further the capitalist force on the world economy </w:t>
      </w:r>
    </w:p>
    <w:p w14:paraId="17BBD4CF" w14:textId="77777777" w:rsidR="007A1FC0" w:rsidRPr="000E6DBD" w:rsidRDefault="007A1FC0" w:rsidP="007A1FC0">
      <w:pPr>
        <w:rPr>
          <w:rFonts w:ascii="Cambria Math" w:hAnsi="Cambria Math"/>
        </w:rPr>
      </w:pPr>
      <w:r w:rsidRPr="000E6DBD">
        <w:rPr>
          <w:rFonts w:ascii="Cambria Math" w:hAnsi="Cambria Math"/>
        </w:rPr>
        <w:t xml:space="preserve">Christopher A. </w:t>
      </w:r>
      <w:r w:rsidRPr="000E6DBD">
        <w:rPr>
          <w:rStyle w:val="StyleStyleBold12pt"/>
          <w:rFonts w:ascii="Cambria Math" w:hAnsi="Cambria Math"/>
        </w:rPr>
        <w:t>McNally</w:t>
      </w:r>
      <w:r w:rsidRPr="000E6DBD">
        <w:rPr>
          <w:rFonts w:ascii="Cambria Math" w:hAnsi="Cambria Math"/>
        </w:rPr>
        <w:t>, October 20</w:t>
      </w:r>
      <w:r w:rsidRPr="000E6DBD">
        <w:rPr>
          <w:rStyle w:val="StyleStyleBold12pt"/>
          <w:rFonts w:ascii="Cambria Math" w:hAnsi="Cambria Math"/>
        </w:rPr>
        <w:t>12</w:t>
      </w:r>
      <w:proofErr w:type="gramStart"/>
      <w:r w:rsidRPr="000E6DBD">
        <w:rPr>
          <w:rFonts w:ascii="Cambria Math" w:hAnsi="Cambria Math"/>
        </w:rPr>
        <w:t>,(</w:t>
      </w:r>
      <w:proofErr w:type="gramEnd"/>
      <w:r w:rsidRPr="000E6DBD">
        <w:rPr>
          <w:rFonts w:ascii="Cambria Math" w:hAnsi="Cambria Math"/>
        </w:rPr>
        <w:t xml:space="preserve"> Christopher A. McNally is a Professor of Political Economy at </w:t>
      </w:r>
      <w:proofErr w:type="spellStart"/>
      <w:r w:rsidRPr="000E6DBD">
        <w:rPr>
          <w:rFonts w:ascii="Cambria Math" w:hAnsi="Cambria Math"/>
        </w:rPr>
        <w:t>Chaminade</w:t>
      </w:r>
      <w:proofErr w:type="spellEnd"/>
      <w:r w:rsidRPr="000E6DBD">
        <w:rPr>
          <w:rFonts w:ascii="Cambria Math" w:hAnsi="Cambria Math"/>
        </w:rPr>
        <w:t xml:space="preserve"> University and Nonresident Fellow at the East-West Center in Honolulu, USA. His research focuses on comparative capitalisms, especially the nature and logic of China’s capitalist transition, “Sino-Capitalism: China's Reemergence and the International Political</w:t>
      </w:r>
    </w:p>
    <w:p w14:paraId="1BDFC8F7" w14:textId="77777777" w:rsidR="007A1FC0" w:rsidRPr="000E6DBD" w:rsidRDefault="007A1FC0" w:rsidP="007A1FC0">
      <w:pPr>
        <w:rPr>
          <w:rFonts w:ascii="Cambria Math" w:hAnsi="Cambria Math"/>
        </w:rPr>
      </w:pPr>
      <w:r w:rsidRPr="000E6DBD">
        <w:rPr>
          <w:rFonts w:ascii="Cambria Math" w:hAnsi="Cambria Math"/>
        </w:rPr>
        <w:t xml:space="preserve">Economy”, World Politics / Volume 64 / Issue 04/, </w:t>
      </w:r>
      <w:proofErr w:type="spellStart"/>
      <w:r w:rsidRPr="000E6DBD">
        <w:rPr>
          <w:rFonts w:ascii="Cambria Math" w:hAnsi="Cambria Math"/>
        </w:rPr>
        <w:t>pp</w:t>
      </w:r>
      <w:proofErr w:type="spellEnd"/>
      <w:r w:rsidRPr="000E6DBD">
        <w:rPr>
          <w:rFonts w:ascii="Cambria Math" w:hAnsi="Cambria Math"/>
        </w:rPr>
        <w:t xml:space="preserve"> 741 – 776, MRV)</w:t>
      </w:r>
    </w:p>
    <w:p w14:paraId="732D754F" w14:textId="77777777" w:rsidR="007A1FC0" w:rsidRPr="000E6DBD" w:rsidRDefault="007A1FC0" w:rsidP="000F1803">
      <w:pPr>
        <w:rPr>
          <w:rFonts w:ascii="Cambria Math" w:hAnsi="Cambria Math"/>
          <w:sz w:val="16"/>
          <w:szCs w:val="22"/>
        </w:rPr>
      </w:pPr>
    </w:p>
    <w:p w14:paraId="203DF0EC" w14:textId="3D8B709F" w:rsidR="001753E3" w:rsidRPr="000E6DBD" w:rsidRDefault="007A1FC0" w:rsidP="007A1FC0">
      <w:pPr>
        <w:rPr>
          <w:rFonts w:ascii="Cambria Math" w:hAnsi="Cambria Math"/>
          <w:sz w:val="16"/>
          <w:szCs w:val="22"/>
        </w:rPr>
      </w:pPr>
      <w:r w:rsidRPr="000E6DBD">
        <w:rPr>
          <w:rFonts w:ascii="Cambria Math" w:hAnsi="Cambria Math"/>
          <w:sz w:val="16"/>
          <w:szCs w:val="22"/>
        </w:rPr>
        <w:t xml:space="preserve">Like </w:t>
      </w:r>
      <w:proofErr w:type="spellStart"/>
      <w:r w:rsidRPr="000E6DBD">
        <w:rPr>
          <w:rFonts w:ascii="Cambria Math" w:hAnsi="Cambria Math"/>
          <w:sz w:val="16"/>
          <w:szCs w:val="22"/>
        </w:rPr>
        <w:t>Bremmer</w:t>
      </w:r>
      <w:proofErr w:type="spellEnd"/>
      <w:r w:rsidRPr="000E6DBD">
        <w:rPr>
          <w:rFonts w:ascii="Cambria Math" w:hAnsi="Cambria Math"/>
          <w:sz w:val="16"/>
          <w:szCs w:val="22"/>
        </w:rPr>
        <w:t xml:space="preserve">, Pat Choate posits </w:t>
      </w:r>
      <w:r w:rsidRPr="000E6DBD">
        <w:rPr>
          <w:rStyle w:val="StyleBoldUnderline"/>
          <w:rFonts w:ascii="Cambria Math" w:hAnsi="Cambria Math"/>
          <w:highlight w:val="cyan"/>
        </w:rPr>
        <w:t>that while the great economic conflict of the twentieth century pitted capitalism</w:t>
      </w:r>
      <w:r w:rsidRPr="000E6DBD">
        <w:rPr>
          <w:rStyle w:val="StyleBoldUnderline"/>
          <w:rFonts w:ascii="Cambria Math" w:hAnsi="Cambria Math"/>
        </w:rPr>
        <w:t xml:space="preserve"> </w:t>
      </w:r>
      <w:r w:rsidRPr="000E6DBD">
        <w:rPr>
          <w:rStyle w:val="StyleBoldUnderline"/>
          <w:rFonts w:ascii="Cambria Math" w:hAnsi="Cambria Math"/>
          <w:highlight w:val="cyan"/>
        </w:rPr>
        <w:t>against Marxism</w:t>
      </w:r>
      <w:r w:rsidRPr="000E6DBD">
        <w:rPr>
          <w:rStyle w:val="StyleBoldUnderline"/>
          <w:rFonts w:ascii="Cambria Math" w:hAnsi="Cambria Math"/>
        </w:rPr>
        <w:t xml:space="preserve">, the battle of the </w:t>
      </w:r>
      <w:r w:rsidRPr="000E6DBD">
        <w:rPr>
          <w:rStyle w:val="StyleBoldUnderline"/>
          <w:rFonts w:ascii="Cambria Math" w:hAnsi="Cambria Math"/>
          <w:highlight w:val="cyan"/>
        </w:rPr>
        <w:t>twenty-first century will be characterized by state versus market capitalism</w:t>
      </w:r>
      <w:r w:rsidRPr="000E6DBD">
        <w:rPr>
          <w:rFonts w:ascii="Cambria Math" w:hAnsi="Cambria Math"/>
          <w:sz w:val="16"/>
          <w:szCs w:val="22"/>
        </w:rPr>
        <w:t xml:space="preserve">.10 In contrast to these views, Edward </w:t>
      </w:r>
      <w:proofErr w:type="spellStart"/>
      <w:r w:rsidRPr="000E6DBD">
        <w:rPr>
          <w:rFonts w:ascii="Cambria Math" w:hAnsi="Cambria Math"/>
          <w:sz w:val="16"/>
          <w:szCs w:val="22"/>
        </w:rPr>
        <w:t>Steinfeld</w:t>
      </w:r>
      <w:proofErr w:type="spellEnd"/>
      <w:r w:rsidRPr="000E6DBD">
        <w:rPr>
          <w:rFonts w:ascii="Cambria Math" w:hAnsi="Cambria Math"/>
          <w:sz w:val="16"/>
          <w:szCs w:val="22"/>
        </w:rPr>
        <w:t xml:space="preserve"> holds </w:t>
      </w:r>
      <w:r w:rsidRPr="000E6DBD">
        <w:rPr>
          <w:rStyle w:val="StyleBoldUnderline"/>
          <w:rFonts w:ascii="Cambria Math" w:hAnsi="Cambria Math"/>
        </w:rPr>
        <w:t xml:space="preserve">that </w:t>
      </w:r>
      <w:r w:rsidRPr="000E6DBD">
        <w:rPr>
          <w:rStyle w:val="StyleBoldUnderline"/>
          <w:rFonts w:ascii="Cambria Math" w:hAnsi="Cambria Math"/>
          <w:highlight w:val="cyan"/>
        </w:rPr>
        <w:t>China is not a future threat to the Western-led economic system but rather is a key component of it</w:t>
      </w:r>
      <w:r w:rsidRPr="000E6DBD">
        <w:rPr>
          <w:rStyle w:val="StyleBoldUnderline"/>
          <w:rFonts w:ascii="Cambria Math" w:hAnsi="Cambria Math"/>
        </w:rPr>
        <w:t>.</w:t>
      </w:r>
      <w:r w:rsidRPr="000E6DBD">
        <w:rPr>
          <w:rFonts w:ascii="Cambria Math" w:hAnsi="Cambria Math"/>
          <w:sz w:val="16"/>
          <w:szCs w:val="22"/>
        </w:rPr>
        <w:t xml:space="preserve">11 </w:t>
      </w:r>
      <w:r w:rsidRPr="000E6DBD">
        <w:rPr>
          <w:rStyle w:val="StyleBoldUnderline"/>
          <w:rFonts w:ascii="Cambria Math" w:hAnsi="Cambria Math"/>
          <w:highlight w:val="cyan"/>
        </w:rPr>
        <w:t>China has aggressively matter more than ever.</w:t>
      </w:r>
      <w:r w:rsidRPr="000E6DBD">
        <w:rPr>
          <w:rStyle w:val="StyleBoldUnderline"/>
          <w:rFonts w:ascii="Cambria Math" w:hAnsi="Cambria Math"/>
        </w:rPr>
        <w:t xml:space="preserve"> After all, it is the emergence of capitalist development within China that has unleashed the productive forces driving China’s growing influence in international trade, finance, diplomacy, and military affairs. </w:t>
      </w:r>
      <w:r w:rsidRPr="000E6DBD">
        <w:rPr>
          <w:rFonts w:ascii="Cambria Math" w:hAnsi="Cambria Math"/>
          <w:sz w:val="16"/>
          <w:szCs w:val="22"/>
        </w:rPr>
        <w:t xml:space="preserve">Understanding developments in China’s internal political economy should thus form an integral part of studying China’s international ascent. The objective of this article is to create a nuanced, yet comprehensive perspective of the implications of </w:t>
      </w:r>
      <w:r w:rsidRPr="000E6DBD">
        <w:rPr>
          <w:rStyle w:val="StyleBoldUnderline"/>
          <w:rFonts w:ascii="Cambria Math" w:hAnsi="Cambria Math"/>
          <w:highlight w:val="cyan"/>
        </w:rPr>
        <w:t>China’s rise for the global political economy by adopting insights from the study of comparative political economy, especially on comparative capitalisms</w:t>
      </w:r>
      <w:r w:rsidRPr="000E6DBD">
        <w:rPr>
          <w:rStyle w:val="StyleBoldUnderline"/>
          <w:rFonts w:ascii="Cambria Math" w:hAnsi="Cambria Math"/>
        </w:rPr>
        <w:t>.</w:t>
      </w:r>
      <w:r w:rsidRPr="000E6DBD">
        <w:rPr>
          <w:rFonts w:ascii="Cambria Math" w:hAnsi="Cambria Math"/>
          <w:sz w:val="16"/>
          <w:szCs w:val="22"/>
        </w:rPr>
        <w:t xml:space="preserve"> To achieve this analytically, I examine the basic elements of China’s domestic political economy by proposing the concept of Sino-capitalism.</w:t>
      </w:r>
    </w:p>
    <w:p w14:paraId="296C46E7" w14:textId="77777777" w:rsidR="001753E3" w:rsidRPr="000E6DBD" w:rsidRDefault="001753E3" w:rsidP="007A1FC0">
      <w:pPr>
        <w:rPr>
          <w:rFonts w:ascii="Cambria Math" w:hAnsi="Cambria Math"/>
          <w:sz w:val="16"/>
          <w:szCs w:val="22"/>
        </w:rPr>
      </w:pPr>
    </w:p>
    <w:p w14:paraId="6B5041D1" w14:textId="77777777" w:rsidR="00E6306C" w:rsidRPr="000E6DBD" w:rsidRDefault="00E6306C" w:rsidP="00E6306C">
      <w:pPr>
        <w:rPr>
          <w:rFonts w:ascii="Cambria Math" w:hAnsi="Cambria Math"/>
          <w:szCs w:val="22"/>
        </w:rPr>
      </w:pPr>
    </w:p>
    <w:p w14:paraId="32B07791" w14:textId="4D8A2FFF" w:rsidR="001B18F9" w:rsidRPr="000E6DBD" w:rsidRDefault="001B18F9" w:rsidP="001B18F9">
      <w:pPr>
        <w:pStyle w:val="Heading4"/>
        <w:rPr>
          <w:rFonts w:ascii="Cambria Math" w:hAnsi="Cambria Math"/>
        </w:rPr>
      </w:pPr>
      <w:r w:rsidRPr="000E6DBD">
        <w:rPr>
          <w:rFonts w:ascii="Cambria Math" w:hAnsi="Cambria Math"/>
        </w:rPr>
        <w:t xml:space="preserve">Soft power is just another word for spreading cultural imperialism, which causes an increase in capitalism </w:t>
      </w:r>
    </w:p>
    <w:p w14:paraId="00F9E2C5" w14:textId="0CCCC354" w:rsidR="00E6306C" w:rsidRPr="000E6DBD" w:rsidRDefault="00E6306C" w:rsidP="00E6306C">
      <w:pPr>
        <w:rPr>
          <w:rFonts w:ascii="Cambria Math" w:hAnsi="Cambria Math"/>
          <w:szCs w:val="22"/>
        </w:rPr>
      </w:pPr>
      <w:proofErr w:type="spellStart"/>
      <w:r w:rsidRPr="000E6DBD">
        <w:rPr>
          <w:rFonts w:ascii="Cambria Math" w:hAnsi="Cambria Math"/>
          <w:szCs w:val="22"/>
        </w:rPr>
        <w:t>Abhinav</w:t>
      </w:r>
      <w:proofErr w:type="spellEnd"/>
      <w:r w:rsidRPr="000E6DBD">
        <w:rPr>
          <w:rFonts w:ascii="Cambria Math" w:hAnsi="Cambria Math"/>
          <w:szCs w:val="22"/>
        </w:rPr>
        <w:t xml:space="preserve"> </w:t>
      </w:r>
      <w:proofErr w:type="spellStart"/>
      <w:r w:rsidRPr="000E6DBD">
        <w:rPr>
          <w:rStyle w:val="StyleStyleBold12pt"/>
          <w:rFonts w:ascii="Cambria Math" w:hAnsi="Cambria Math"/>
        </w:rPr>
        <w:t>Dutta</w:t>
      </w:r>
      <w:proofErr w:type="spellEnd"/>
      <w:r w:rsidRPr="000E6DBD">
        <w:rPr>
          <w:rFonts w:ascii="Cambria Math" w:hAnsi="Cambria Math"/>
          <w:szCs w:val="22"/>
        </w:rPr>
        <w:t>, 20</w:t>
      </w:r>
      <w:r w:rsidRPr="000E6DBD">
        <w:rPr>
          <w:rStyle w:val="StyleStyleBold12pt"/>
          <w:rFonts w:ascii="Cambria Math" w:hAnsi="Cambria Math"/>
        </w:rPr>
        <w:t>16</w:t>
      </w:r>
      <w:r w:rsidRPr="000E6DBD">
        <w:rPr>
          <w:rFonts w:ascii="Cambria Math" w:hAnsi="Cambria Math"/>
          <w:szCs w:val="22"/>
        </w:rPr>
        <w:t xml:space="preserve">, "The Concept of Soft Power: A Critical Analysis," No Publication, </w:t>
      </w:r>
      <w:hyperlink r:id="rId18" w:history="1">
        <w:r w:rsidRPr="000E6DBD">
          <w:rPr>
            <w:rStyle w:val="Hyperlink"/>
            <w:rFonts w:ascii="Cambria Math" w:hAnsi="Cambria Math"/>
            <w:szCs w:val="22"/>
          </w:rPr>
          <w:t>http://www.ia-forum.org/Content/ViewInternalDocument.cfm?ContentID=8393</w:t>
        </w:r>
      </w:hyperlink>
      <w:proofErr w:type="gramStart"/>
      <w:r w:rsidRPr="000E6DBD">
        <w:rPr>
          <w:rFonts w:ascii="Cambria Math" w:hAnsi="Cambria Math"/>
          <w:szCs w:val="22"/>
        </w:rPr>
        <w:t xml:space="preserve"> ,</w:t>
      </w:r>
      <w:proofErr w:type="gramEnd"/>
      <w:r w:rsidRPr="000E6DBD">
        <w:rPr>
          <w:rFonts w:ascii="Cambria Math" w:hAnsi="Cambria Math"/>
          <w:szCs w:val="22"/>
        </w:rPr>
        <w:t xml:space="preserve"> MRV</w:t>
      </w:r>
    </w:p>
    <w:p w14:paraId="492FF8D4" w14:textId="77777777" w:rsidR="00E6306C" w:rsidRPr="000E6DBD" w:rsidRDefault="00E6306C" w:rsidP="00E6306C">
      <w:pPr>
        <w:rPr>
          <w:rFonts w:ascii="Cambria Math" w:hAnsi="Cambria Math"/>
          <w:szCs w:val="22"/>
        </w:rPr>
      </w:pPr>
    </w:p>
    <w:p w14:paraId="06DD2D44" w14:textId="14B47DF1" w:rsidR="00E6306C" w:rsidRPr="000E6DBD" w:rsidRDefault="00E6306C" w:rsidP="00E6306C">
      <w:pPr>
        <w:rPr>
          <w:rFonts w:ascii="Cambria Math" w:hAnsi="Cambria Math"/>
          <w:sz w:val="16"/>
          <w:szCs w:val="22"/>
        </w:rPr>
      </w:pPr>
      <w:r w:rsidRPr="000E6DBD">
        <w:rPr>
          <w:rStyle w:val="StyleBoldUnderline"/>
          <w:rFonts w:ascii="Cambria Math" w:hAnsi="Cambria Math"/>
        </w:rPr>
        <w:t>Power has been traditionally defined as hard power, where power would represent the military capability of a country. Power would also mean the ability to make the opposite party to do something, what one wants.</w:t>
      </w:r>
      <w:r w:rsidRPr="000E6DBD">
        <w:rPr>
          <w:rFonts w:ascii="Cambria Math" w:hAnsi="Cambria Math"/>
          <w:sz w:val="16"/>
          <w:szCs w:val="22"/>
        </w:rPr>
        <w:t xml:space="preserve"> Realist thinkers like E.H Carr </w:t>
      </w:r>
      <w:proofErr w:type="spellStart"/>
      <w:r w:rsidRPr="000E6DBD">
        <w:rPr>
          <w:rFonts w:ascii="Cambria Math" w:hAnsi="Cambria Math"/>
          <w:sz w:val="16"/>
          <w:szCs w:val="22"/>
        </w:rPr>
        <w:t>emphasised</w:t>
      </w:r>
      <w:proofErr w:type="spellEnd"/>
      <w:r w:rsidRPr="000E6DBD">
        <w:rPr>
          <w:rFonts w:ascii="Cambria Math" w:hAnsi="Cambria Math"/>
          <w:sz w:val="16"/>
          <w:szCs w:val="22"/>
        </w:rPr>
        <w:t xml:space="preserve"> on the ubiquity of power in the international system. Hans Morgenthau, </w:t>
      </w:r>
      <w:r w:rsidRPr="000E6DBD">
        <w:rPr>
          <w:rStyle w:val="StyleBoldUnderline"/>
          <w:rFonts w:ascii="Cambria Math" w:hAnsi="Cambria Math"/>
        </w:rPr>
        <w:t xml:space="preserve">one of the foremost realist thinkers, defined national interest </w:t>
      </w:r>
      <w:r w:rsidRPr="000E6DBD">
        <w:rPr>
          <w:rStyle w:val="StyleBoldUnderline"/>
          <w:rFonts w:ascii="Cambria Math" w:hAnsi="Cambria Math"/>
          <w:highlight w:val="cyan"/>
        </w:rPr>
        <w:t>in terms of power in his second principle of political realism</w:t>
      </w:r>
      <w:r w:rsidRPr="000E6DBD">
        <w:rPr>
          <w:rFonts w:ascii="Cambria Math" w:hAnsi="Cambria Math"/>
          <w:sz w:val="16"/>
          <w:szCs w:val="22"/>
        </w:rPr>
        <w:t xml:space="preserve">. </w:t>
      </w:r>
      <w:r w:rsidRPr="000E6DBD">
        <w:rPr>
          <w:rStyle w:val="StyleBoldUnderline"/>
          <w:rFonts w:ascii="Cambria Math" w:hAnsi="Cambria Math"/>
        </w:rPr>
        <w:t xml:space="preserve">The concept of power as defined by realists, the </w:t>
      </w:r>
      <w:r w:rsidRPr="000E6DBD">
        <w:rPr>
          <w:rStyle w:val="StyleBoldUnderline"/>
          <w:rFonts w:ascii="Cambria Math" w:hAnsi="Cambria Math"/>
          <w:highlight w:val="cyan"/>
        </w:rPr>
        <w:t>struggle for power that culminates in war,</w:t>
      </w:r>
      <w:r w:rsidRPr="000E6DBD">
        <w:rPr>
          <w:rStyle w:val="StyleBoldUnderline"/>
          <w:rFonts w:ascii="Cambria Math" w:hAnsi="Cambria Math"/>
        </w:rPr>
        <w:t xml:space="preserve"> and the </w:t>
      </w:r>
      <w:r w:rsidRPr="000E6DBD">
        <w:rPr>
          <w:rStyle w:val="StyleBoldUnderline"/>
          <w:rFonts w:ascii="Cambria Math" w:hAnsi="Cambria Math"/>
          <w:highlight w:val="cyan"/>
        </w:rPr>
        <w:t>realist explanation for the causes of war</w:t>
      </w:r>
      <w:r w:rsidRPr="000E6DBD">
        <w:rPr>
          <w:rStyle w:val="StyleBoldUnderline"/>
          <w:rFonts w:ascii="Cambria Math" w:hAnsi="Cambria Math"/>
        </w:rPr>
        <w:t xml:space="preserve"> remain preeminent in the theoretical approaches to international relations</w:t>
      </w:r>
      <w:r w:rsidRPr="000E6DBD">
        <w:rPr>
          <w:rFonts w:ascii="Cambria Math" w:hAnsi="Cambria Math"/>
          <w:sz w:val="16"/>
          <w:szCs w:val="22"/>
        </w:rPr>
        <w:t xml:space="preserve">. Neorealist thinkers like Kenneth Waltz and John </w:t>
      </w:r>
      <w:proofErr w:type="spellStart"/>
      <w:r w:rsidRPr="000E6DBD">
        <w:rPr>
          <w:rFonts w:ascii="Cambria Math" w:hAnsi="Cambria Math"/>
          <w:sz w:val="16"/>
          <w:szCs w:val="22"/>
        </w:rPr>
        <w:t>Mearsheimer</w:t>
      </w:r>
      <w:proofErr w:type="spellEnd"/>
      <w:r w:rsidRPr="000E6DBD">
        <w:rPr>
          <w:rFonts w:ascii="Cambria Math" w:hAnsi="Cambria Math"/>
          <w:sz w:val="16"/>
          <w:szCs w:val="22"/>
        </w:rPr>
        <w:t xml:space="preserve"> further propounded the idea regarding the omnipresence of power, where the role of hard power of being more effective in the international milieu, is debated. Joseph Nye first used the term Soft Power in 1990. </w:t>
      </w:r>
      <w:r w:rsidRPr="000E6DBD">
        <w:rPr>
          <w:rStyle w:val="StyleBoldUnderline"/>
          <w:rFonts w:ascii="Cambria Math" w:hAnsi="Cambria Math"/>
        </w:rPr>
        <w:t>He proposes the idea that other than hard power, ‘</w:t>
      </w:r>
      <w:r w:rsidRPr="000E6DBD">
        <w:rPr>
          <w:rStyle w:val="StyleBoldUnderline"/>
          <w:rFonts w:ascii="Cambria Math" w:hAnsi="Cambria Math"/>
          <w:highlight w:val="cyan"/>
        </w:rPr>
        <w:t>soft’ power could be an essential</w:t>
      </w:r>
      <w:r w:rsidRPr="000E6DBD">
        <w:rPr>
          <w:rStyle w:val="StyleBoldUnderline"/>
          <w:rFonts w:ascii="Cambria Math" w:hAnsi="Cambria Math"/>
        </w:rPr>
        <w:t xml:space="preserve"> means to </w:t>
      </w:r>
      <w:r w:rsidRPr="000E6DBD">
        <w:rPr>
          <w:rStyle w:val="StyleBoldUnderline"/>
          <w:rFonts w:ascii="Cambria Math" w:hAnsi="Cambria Math"/>
          <w:highlight w:val="cyan"/>
        </w:rPr>
        <w:t>attract other nations in order to meet interests</w:t>
      </w:r>
      <w:r w:rsidRPr="000E6DBD">
        <w:rPr>
          <w:rFonts w:ascii="Cambria Math" w:hAnsi="Cambria Math"/>
          <w:sz w:val="16"/>
          <w:szCs w:val="22"/>
        </w:rPr>
        <w:t xml:space="preserve">. Nye advocates the </w:t>
      </w:r>
      <w:r w:rsidRPr="000E6DBD">
        <w:rPr>
          <w:rStyle w:val="StyleBoldUnderline"/>
          <w:rFonts w:ascii="Cambria Math" w:hAnsi="Cambria Math"/>
        </w:rPr>
        <w:t xml:space="preserve">design that the ideal way to attract a nation is </w:t>
      </w:r>
      <w:r w:rsidRPr="000E6DBD">
        <w:rPr>
          <w:rStyle w:val="StyleBoldUnderline"/>
          <w:rFonts w:ascii="Cambria Math" w:hAnsi="Cambria Math"/>
          <w:highlight w:val="cyan"/>
        </w:rPr>
        <w:t>by spreading of cultural values</w:t>
      </w:r>
      <w:r w:rsidRPr="000E6DBD">
        <w:rPr>
          <w:rStyle w:val="StyleBoldUnderline"/>
          <w:rFonts w:ascii="Cambria Math" w:hAnsi="Cambria Math"/>
        </w:rPr>
        <w:t>, making an ideological appeal, which would make the nation draw closer towards the other</w:t>
      </w:r>
      <w:r w:rsidRPr="000E6DBD">
        <w:rPr>
          <w:rFonts w:ascii="Cambria Math" w:hAnsi="Cambria Math"/>
          <w:sz w:val="16"/>
          <w:szCs w:val="22"/>
        </w:rPr>
        <w:t xml:space="preserve">. Nye suggests the use of literature, films, cultural diplomacy and other means in order to create such attraction. He believes that </w:t>
      </w:r>
      <w:r w:rsidRPr="000E6DBD">
        <w:rPr>
          <w:rStyle w:val="StyleBoldUnderline"/>
          <w:rFonts w:ascii="Cambria Math" w:hAnsi="Cambria Math"/>
          <w:highlight w:val="cyan"/>
        </w:rPr>
        <w:t>soft power could be an important means for the success</w:t>
      </w:r>
      <w:r w:rsidRPr="000E6DBD">
        <w:rPr>
          <w:rStyle w:val="StyleBoldUnderline"/>
          <w:rFonts w:ascii="Cambria Math" w:hAnsi="Cambria Math"/>
        </w:rPr>
        <w:t xml:space="preserve"> of the foreign policy initiatives of the United States. In the recent past, the concept of ‘soft power’ has faced criticisms from a number of scholars and academicians</w:t>
      </w:r>
      <w:r w:rsidRPr="000E6DBD">
        <w:rPr>
          <w:rFonts w:ascii="Cambria Math" w:hAnsi="Cambria Math"/>
          <w:sz w:val="16"/>
          <w:szCs w:val="22"/>
        </w:rPr>
        <w:t xml:space="preserve">. Niall Ferguson, in one of his critical examination of the concept, said that soft power is too ‘soft’ to achieve national interests. Takeshi Matsuda, a professor from Stanford University, said that the use of soft power should be based on bilateral cultural exchange and not </w:t>
      </w:r>
      <w:r w:rsidRPr="000E6DBD">
        <w:rPr>
          <w:rStyle w:val="StyleBoldUnderline"/>
          <w:rFonts w:ascii="Cambria Math" w:hAnsi="Cambria Math"/>
          <w:highlight w:val="cyan"/>
        </w:rPr>
        <w:t>just in unilateral cultural imperialism</w:t>
      </w:r>
      <w:r w:rsidRPr="000E6DBD">
        <w:rPr>
          <w:rStyle w:val="StyleBoldUnderline"/>
          <w:rFonts w:ascii="Cambria Math" w:hAnsi="Cambria Math"/>
        </w:rPr>
        <w:t>.</w:t>
      </w:r>
      <w:r w:rsidRPr="000E6DBD">
        <w:rPr>
          <w:rFonts w:ascii="Cambria Math" w:hAnsi="Cambria Math"/>
          <w:sz w:val="16"/>
          <w:szCs w:val="22"/>
        </w:rPr>
        <w:t xml:space="preserve"> Janice </w:t>
      </w:r>
      <w:proofErr w:type="spellStart"/>
      <w:r w:rsidRPr="000E6DBD">
        <w:rPr>
          <w:rFonts w:ascii="Cambria Math" w:hAnsi="Cambria Math"/>
          <w:sz w:val="16"/>
          <w:szCs w:val="22"/>
        </w:rPr>
        <w:t>Bially</w:t>
      </w:r>
      <w:proofErr w:type="spellEnd"/>
      <w:r w:rsidRPr="000E6DBD">
        <w:rPr>
          <w:rFonts w:ascii="Cambria Math" w:hAnsi="Cambria Math"/>
          <w:sz w:val="16"/>
          <w:szCs w:val="22"/>
        </w:rPr>
        <w:t xml:space="preserve"> </w:t>
      </w:r>
      <w:proofErr w:type="spellStart"/>
      <w:r w:rsidRPr="000E6DBD">
        <w:rPr>
          <w:rFonts w:ascii="Cambria Math" w:hAnsi="Cambria Math"/>
          <w:sz w:val="16"/>
          <w:szCs w:val="22"/>
        </w:rPr>
        <w:t>Mattern</w:t>
      </w:r>
      <w:proofErr w:type="spellEnd"/>
      <w:r w:rsidRPr="000E6DBD">
        <w:rPr>
          <w:rFonts w:ascii="Cambria Math" w:hAnsi="Cambria Math"/>
          <w:sz w:val="16"/>
          <w:szCs w:val="22"/>
        </w:rPr>
        <w:t xml:space="preserve">, in her article published in Journal of International Studies, </w:t>
      </w:r>
      <w:r w:rsidRPr="000E6DBD">
        <w:rPr>
          <w:rStyle w:val="StyleBoldUnderline"/>
          <w:rFonts w:ascii="Cambria Math" w:hAnsi="Cambria Math"/>
        </w:rPr>
        <w:t xml:space="preserve">suggested that the notion </w:t>
      </w:r>
      <w:r w:rsidRPr="000E6DBD">
        <w:rPr>
          <w:rStyle w:val="StyleBoldUnderline"/>
          <w:rFonts w:ascii="Cambria Math" w:hAnsi="Cambria Math"/>
          <w:highlight w:val="cyan"/>
        </w:rPr>
        <w:t>of power being ‘soft’ is delusional</w:t>
      </w:r>
      <w:r w:rsidRPr="000E6DBD">
        <w:rPr>
          <w:rStyle w:val="StyleBoldUnderline"/>
          <w:rFonts w:ascii="Cambria Math" w:hAnsi="Cambria Math"/>
        </w:rPr>
        <w:t xml:space="preserve">. She asserted on the fact that </w:t>
      </w:r>
      <w:r w:rsidRPr="000E6DBD">
        <w:rPr>
          <w:rStyle w:val="StyleBoldUnderline"/>
          <w:rFonts w:ascii="Cambria Math" w:hAnsi="Cambria Math"/>
          <w:highlight w:val="cyan"/>
        </w:rPr>
        <w:t>any</w:t>
      </w:r>
      <w:r w:rsidRPr="000E6DBD">
        <w:rPr>
          <w:rStyle w:val="StyleBoldUnderline"/>
          <w:rFonts w:ascii="Cambria Math" w:hAnsi="Cambria Math"/>
        </w:rPr>
        <w:t xml:space="preserve"> piece of art for </w:t>
      </w:r>
      <w:r w:rsidRPr="000E6DBD">
        <w:rPr>
          <w:rStyle w:val="StyleBoldUnderline"/>
          <w:rFonts w:ascii="Cambria Math" w:hAnsi="Cambria Math"/>
          <w:highlight w:val="cyan"/>
        </w:rPr>
        <w:t>cultural attraction</w:t>
      </w:r>
      <w:r w:rsidRPr="000E6DBD">
        <w:rPr>
          <w:rStyle w:val="StyleBoldUnderline"/>
          <w:rFonts w:ascii="Cambria Math" w:hAnsi="Cambria Math"/>
        </w:rPr>
        <w:t xml:space="preserve">, be it literature, films, music and other forms of public and cultural diplomacy, </w:t>
      </w:r>
      <w:r w:rsidRPr="000E6DBD">
        <w:rPr>
          <w:rStyle w:val="StyleBoldUnderline"/>
          <w:rFonts w:ascii="Cambria Math" w:hAnsi="Cambria Math"/>
          <w:highlight w:val="cyan"/>
        </w:rPr>
        <w:t>has a ‘representational force’ behind</w:t>
      </w:r>
      <w:r w:rsidRPr="000E6DBD">
        <w:rPr>
          <w:rStyle w:val="StyleBoldUnderline"/>
          <w:rFonts w:ascii="Cambria Math" w:hAnsi="Cambria Math"/>
        </w:rPr>
        <w:t xml:space="preserve"> </w:t>
      </w:r>
      <w:r w:rsidRPr="000E6DBD">
        <w:rPr>
          <w:rStyle w:val="StyleBoldUnderline"/>
          <w:rFonts w:ascii="Cambria Math" w:hAnsi="Cambria Math"/>
          <w:highlight w:val="cyan"/>
        </w:rPr>
        <w:t>it</w:t>
      </w:r>
      <w:r w:rsidRPr="000E6DBD">
        <w:rPr>
          <w:rFonts w:ascii="Cambria Math" w:hAnsi="Cambria Math"/>
          <w:sz w:val="16"/>
          <w:szCs w:val="22"/>
        </w:rPr>
        <w:t xml:space="preserve">, which is </w:t>
      </w:r>
      <w:r w:rsidRPr="000E6DBD">
        <w:rPr>
          <w:rStyle w:val="StyleBoldUnderline"/>
          <w:rFonts w:ascii="Cambria Math" w:hAnsi="Cambria Math"/>
          <w:highlight w:val="cyan"/>
        </w:rPr>
        <w:t>responsible for the representation of the country</w:t>
      </w:r>
      <w:r w:rsidRPr="000E6DBD">
        <w:rPr>
          <w:rFonts w:ascii="Cambria Math" w:hAnsi="Cambria Math"/>
          <w:sz w:val="16"/>
          <w:szCs w:val="22"/>
        </w:rPr>
        <w:t>. She has a realist perspective and has illustrated a number of other ideas where she questions the idea of soft power being really ‘soft’.</w:t>
      </w:r>
    </w:p>
    <w:p w14:paraId="6E1E4AAA" w14:textId="77777777" w:rsidR="00E6306C" w:rsidRPr="000E6DBD" w:rsidRDefault="00E6306C" w:rsidP="00E6306C">
      <w:pPr>
        <w:rPr>
          <w:rFonts w:ascii="Cambria Math" w:hAnsi="Cambria Math"/>
          <w:szCs w:val="22"/>
        </w:rPr>
      </w:pPr>
    </w:p>
    <w:p w14:paraId="61A381D6" w14:textId="77777777" w:rsidR="00E6306C" w:rsidRPr="000E6DBD" w:rsidRDefault="00E6306C" w:rsidP="007A1FC0">
      <w:pPr>
        <w:rPr>
          <w:rFonts w:ascii="Cambria Math" w:hAnsi="Cambria Math"/>
          <w:szCs w:val="22"/>
        </w:rPr>
      </w:pPr>
    </w:p>
    <w:p w14:paraId="7B0B9AFB" w14:textId="07458EF1" w:rsidR="00D053E8" w:rsidRPr="000E6DBD" w:rsidRDefault="00D053E8" w:rsidP="00D053E8">
      <w:pPr>
        <w:pStyle w:val="Heading3"/>
        <w:rPr>
          <w:rStyle w:val="StyleBoldUnderline"/>
          <w:rFonts w:ascii="Cambria Math" w:hAnsi="Cambria Math"/>
          <w:b/>
          <w:sz w:val="32"/>
          <w:szCs w:val="32"/>
        </w:rPr>
      </w:pPr>
      <w:r w:rsidRPr="000E6DBD">
        <w:rPr>
          <w:rStyle w:val="StyleBoldUnderline"/>
          <w:rFonts w:ascii="Cambria Math" w:hAnsi="Cambria Math"/>
          <w:b/>
          <w:sz w:val="32"/>
          <w:szCs w:val="32"/>
        </w:rPr>
        <w:t>Icebreakers</w:t>
      </w:r>
    </w:p>
    <w:p w14:paraId="13CB323D" w14:textId="77777777" w:rsidR="00305DE3" w:rsidRPr="000E6DBD" w:rsidRDefault="00305DE3" w:rsidP="00305DE3">
      <w:pPr>
        <w:pStyle w:val="Heading4"/>
        <w:rPr>
          <w:rFonts w:ascii="Cambria Math" w:hAnsi="Cambria Math"/>
        </w:rPr>
      </w:pPr>
      <w:r w:rsidRPr="000E6DBD">
        <w:rPr>
          <w:rFonts w:ascii="Cambria Math" w:hAnsi="Cambria Math"/>
        </w:rPr>
        <w:t xml:space="preserve">The Artic Council is predicated on Capitalism – Increasing the council will only make capitalism worse </w:t>
      </w:r>
    </w:p>
    <w:p w14:paraId="755318DC" w14:textId="77777777" w:rsidR="00305DE3" w:rsidRPr="000E6DBD" w:rsidRDefault="00305DE3" w:rsidP="00305DE3">
      <w:pPr>
        <w:rPr>
          <w:rFonts w:ascii="Cambria Math" w:hAnsi="Cambria Math"/>
        </w:rPr>
      </w:pPr>
      <w:r w:rsidRPr="000E6DBD">
        <w:rPr>
          <w:rFonts w:ascii="Cambria Math" w:hAnsi="Cambria Math"/>
        </w:rPr>
        <w:t xml:space="preserve">Robert W. </w:t>
      </w:r>
      <w:r w:rsidRPr="000E6DBD">
        <w:rPr>
          <w:rStyle w:val="StyleStyleBold12pt"/>
          <w:rFonts w:ascii="Cambria Math" w:hAnsi="Cambria Math"/>
        </w:rPr>
        <w:t>Murray</w:t>
      </w:r>
      <w:r w:rsidRPr="000E6DBD">
        <w:rPr>
          <w:rFonts w:ascii="Cambria Math" w:hAnsi="Cambria Math"/>
        </w:rPr>
        <w:t xml:space="preserve"> and Anita </w:t>
      </w:r>
      <w:proofErr w:type="spellStart"/>
      <w:r w:rsidRPr="000E6DBD">
        <w:rPr>
          <w:rFonts w:ascii="Cambria Math" w:hAnsi="Cambria Math"/>
        </w:rPr>
        <w:t>Dey</w:t>
      </w:r>
      <w:proofErr w:type="spellEnd"/>
      <w:r w:rsidRPr="000E6DBD">
        <w:rPr>
          <w:rFonts w:ascii="Cambria Math" w:hAnsi="Cambria Math"/>
        </w:rPr>
        <w:t xml:space="preserve"> </w:t>
      </w:r>
      <w:proofErr w:type="spellStart"/>
      <w:proofErr w:type="gramStart"/>
      <w:r w:rsidRPr="000E6DBD">
        <w:rPr>
          <w:rStyle w:val="StyleStyleBold12pt"/>
          <w:rFonts w:ascii="Cambria Math" w:hAnsi="Cambria Math"/>
        </w:rPr>
        <w:t>Nuttall</w:t>
      </w:r>
      <w:proofErr w:type="spellEnd"/>
      <w:r w:rsidRPr="000E6DBD">
        <w:rPr>
          <w:rFonts w:ascii="Cambria Math" w:hAnsi="Cambria Math"/>
        </w:rPr>
        <w:t xml:space="preserve"> ,</w:t>
      </w:r>
      <w:proofErr w:type="gramEnd"/>
      <w:r w:rsidRPr="000E6DBD">
        <w:rPr>
          <w:rFonts w:ascii="Cambria Math" w:hAnsi="Cambria Math"/>
        </w:rPr>
        <w:t xml:space="preserve"> 6-28-20</w:t>
      </w:r>
      <w:r w:rsidRPr="000E6DBD">
        <w:rPr>
          <w:rStyle w:val="StyleStyleBold12pt"/>
          <w:rFonts w:ascii="Cambria Math" w:hAnsi="Cambria Math"/>
        </w:rPr>
        <w:t>14</w:t>
      </w:r>
      <w:r w:rsidRPr="000E6DBD">
        <w:rPr>
          <w:rFonts w:ascii="Cambria Math" w:hAnsi="Cambria Math"/>
        </w:rPr>
        <w:t xml:space="preserve">, (Robert W. Murray is Vice President of Research at the Frontier Centre for Public Policy and an adjunct professor of political science at the University of Alberta, Anita </w:t>
      </w:r>
      <w:proofErr w:type="spellStart"/>
      <w:r w:rsidRPr="000E6DBD">
        <w:rPr>
          <w:rFonts w:ascii="Cambria Math" w:hAnsi="Cambria Math"/>
        </w:rPr>
        <w:t>Dey</w:t>
      </w:r>
      <w:proofErr w:type="spellEnd"/>
      <w:r w:rsidRPr="000E6DBD">
        <w:rPr>
          <w:rFonts w:ascii="Cambria Math" w:hAnsi="Cambria Math"/>
        </w:rPr>
        <w:t xml:space="preserve"> </w:t>
      </w:r>
      <w:proofErr w:type="spellStart"/>
      <w:r w:rsidRPr="000E6DBD">
        <w:rPr>
          <w:rFonts w:ascii="Cambria Math" w:hAnsi="Cambria Math"/>
        </w:rPr>
        <w:t>Nuttall</w:t>
      </w:r>
      <w:proofErr w:type="spellEnd"/>
      <w:r w:rsidRPr="000E6DBD">
        <w:rPr>
          <w:rFonts w:ascii="Cambria Math" w:hAnsi="Cambria Math"/>
        </w:rPr>
        <w:t xml:space="preserve"> is associate director of the Canadian Circumpolar Institute at the University of Alberta. She studied history at Delhi University and undertook graduate work in international relations at Jawaharlal Nehru University, New Delhi, “International Relations and the Arctic: Understanding Policy and Governance”, </w:t>
      </w:r>
      <w:hyperlink r:id="rId19" w:history="1">
        <w:r w:rsidRPr="000E6DBD">
          <w:rPr>
            <w:rStyle w:val="Hyperlink"/>
            <w:rFonts w:ascii="Cambria Math" w:hAnsi="Cambria Math"/>
          </w:rPr>
          <w:t>http://www.cambriapress.com/cambriapress.cfm?template=15&amp;bid=594</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0FEDB3CD" w14:textId="77777777" w:rsidR="00305DE3" w:rsidRPr="000E6DBD" w:rsidRDefault="00305DE3" w:rsidP="00305DE3">
      <w:pPr>
        <w:rPr>
          <w:rFonts w:ascii="Cambria Math" w:hAnsi="Cambria Math"/>
        </w:rPr>
      </w:pPr>
    </w:p>
    <w:p w14:paraId="2D1766F6" w14:textId="77777777" w:rsidR="00305DE3" w:rsidRPr="000E6DBD" w:rsidRDefault="00305DE3" w:rsidP="00305DE3">
      <w:pPr>
        <w:rPr>
          <w:rFonts w:ascii="Cambria Math" w:hAnsi="Cambria Math"/>
          <w:sz w:val="16"/>
        </w:rPr>
      </w:pPr>
      <w:r w:rsidRPr="000E6DBD">
        <w:rPr>
          <w:rFonts w:ascii="Cambria Math" w:hAnsi="Cambria Math"/>
          <w:sz w:val="16"/>
        </w:rPr>
        <w:t xml:space="preserve">As pointed out earlier, the UN is a particular type of governance institution. It is a multilateral, universal governance body. Through its charter, principles, norms, values, and agencies, </w:t>
      </w:r>
      <w:r w:rsidRPr="000E6DBD">
        <w:rPr>
          <w:rStyle w:val="StyleBoldUnderline"/>
          <w:rFonts w:ascii="Cambria Math" w:hAnsi="Cambria Math"/>
          <w:highlight w:val="cyan"/>
        </w:rPr>
        <w:t>the UN is able to assist with the governance of the Arctic, as well as other regions</w:t>
      </w:r>
      <w:r w:rsidRPr="000E6DBD">
        <w:rPr>
          <w:rStyle w:val="StyleBoldUnderline"/>
          <w:rFonts w:ascii="Cambria Math" w:hAnsi="Cambria Math"/>
        </w:rPr>
        <w:t xml:space="preserve">. </w:t>
      </w:r>
      <w:r w:rsidRPr="000E6DBD">
        <w:rPr>
          <w:rFonts w:ascii="Cambria Math" w:hAnsi="Cambria Math"/>
          <w:sz w:val="16"/>
        </w:rPr>
        <w:t xml:space="preserve">Indeed, the UN system, with its multiple agencies, </w:t>
      </w:r>
      <w:r w:rsidRPr="000E6DBD">
        <w:rPr>
          <w:rStyle w:val="StyleBoldUnderline"/>
          <w:rFonts w:ascii="Cambria Math" w:hAnsi="Cambria Math"/>
        </w:rPr>
        <w:t xml:space="preserve">has influenced the workings and principles of subsequent multilateral and </w:t>
      </w:r>
      <w:proofErr w:type="spellStart"/>
      <w:r w:rsidRPr="000E6DBD">
        <w:rPr>
          <w:rStyle w:val="StyleBoldUnderline"/>
          <w:rFonts w:ascii="Cambria Math" w:hAnsi="Cambria Math"/>
        </w:rPr>
        <w:t>plurilateral</w:t>
      </w:r>
      <w:proofErr w:type="spellEnd"/>
      <w:r w:rsidRPr="000E6DBD">
        <w:rPr>
          <w:rStyle w:val="StyleBoldUnderline"/>
          <w:rFonts w:ascii="Cambria Math" w:hAnsi="Cambria Math"/>
        </w:rPr>
        <w:t xml:space="preserve"> organizations—including regional forums such as the Arctic Council.</w:t>
      </w:r>
      <w:r w:rsidRPr="000E6DBD">
        <w:rPr>
          <w:rFonts w:ascii="Cambria Math" w:hAnsi="Cambria Math"/>
          <w:sz w:val="16"/>
        </w:rPr>
        <w:t xml:space="preserve"> Chapter VIII of the UN Charter provides the organization with the mandate to work with various regional arrangements in maintaining peace and security and in improving the lot of people in those regions. So, for example</w:t>
      </w:r>
      <w:r w:rsidRPr="000E6DBD">
        <w:rPr>
          <w:rStyle w:val="StyleBoldUnderline"/>
          <w:rFonts w:ascii="Cambria Math" w:hAnsi="Cambria Math"/>
        </w:rPr>
        <w:t xml:space="preserve">, </w:t>
      </w:r>
      <w:r w:rsidRPr="000E6DBD">
        <w:rPr>
          <w:rStyle w:val="StyleBoldUnderline"/>
          <w:rFonts w:ascii="Cambria Math" w:hAnsi="Cambria Math"/>
          <w:highlight w:val="cyan"/>
        </w:rPr>
        <w:t>the UN can work with the Arctic Council to establish rules and cooperative instruments that would aid in the protection of the Arctic environment</w:t>
      </w:r>
      <w:r w:rsidRPr="000E6DBD">
        <w:rPr>
          <w:rFonts w:ascii="Cambria Math" w:hAnsi="Cambria Math"/>
          <w:sz w:val="16"/>
        </w:rPr>
        <w:t xml:space="preserve">. Different parts of the UN system are capable of dealing with the major geopolitical issues that are still unresolved across the Arctic basin, whether they be issues of access and rights of transit and passage in disputed waters, claims of seaward ownership within the Arctic oceanic basin, boundary disputes, or land claims. </w:t>
      </w:r>
      <w:r w:rsidRPr="000E6DBD">
        <w:rPr>
          <w:rStyle w:val="StyleBoldUnderline"/>
          <w:rFonts w:ascii="Cambria Math" w:hAnsi="Cambria Math"/>
        </w:rPr>
        <w:t>After all, the primary mandate of the UN is to prevent the scourge of war by being both proactive and reactive</w:t>
      </w:r>
      <w:r w:rsidRPr="000E6DBD">
        <w:rPr>
          <w:rFonts w:ascii="Cambria Math" w:hAnsi="Cambria Math"/>
          <w:sz w:val="16"/>
        </w:rPr>
        <w:t xml:space="preserve">. </w:t>
      </w:r>
      <w:r w:rsidRPr="000E6DBD">
        <w:rPr>
          <w:rStyle w:val="StyleBoldUnderline"/>
          <w:rFonts w:ascii="Cambria Math" w:hAnsi="Cambria Math"/>
          <w:highlight w:val="cyan"/>
        </w:rPr>
        <w:t>The multipurpose character of the UN system allows it to address the multiple issues that have emerged within the Arctic</w:t>
      </w:r>
      <w:r w:rsidRPr="000E6DBD">
        <w:rPr>
          <w:rFonts w:ascii="Cambria Math" w:hAnsi="Cambria Math"/>
          <w:sz w:val="16"/>
        </w:rPr>
        <w:t xml:space="preserve">. </w:t>
      </w:r>
      <w:r w:rsidRPr="000E6DBD">
        <w:rPr>
          <w:rStyle w:val="Emphasis"/>
          <w:rFonts w:ascii="Cambria Math" w:hAnsi="Cambria Math"/>
          <w:highlight w:val="cyan"/>
        </w:rPr>
        <w:t>Those issues range from security threats, human rights violations, and environmental degradation to unchecked capitalism.</w:t>
      </w:r>
      <w:r w:rsidRPr="000E6DBD">
        <w:rPr>
          <w:rFonts w:ascii="Cambria Math" w:hAnsi="Cambria Math"/>
          <w:sz w:val="16"/>
        </w:rPr>
        <w:t xml:space="preserve"> The UN Security Council has already taken up the agenda item of climate change and global warming in the Arctic as a possible existential security threat to </w:t>
      </w:r>
      <w:proofErr w:type="gramStart"/>
      <w:r w:rsidRPr="000E6DBD">
        <w:rPr>
          <w:rFonts w:ascii="Cambria Math" w:hAnsi="Cambria Math"/>
          <w:sz w:val="16"/>
        </w:rPr>
        <w:t>small island</w:t>
      </w:r>
      <w:proofErr w:type="gramEnd"/>
      <w:r w:rsidRPr="000E6DBD">
        <w:rPr>
          <w:rFonts w:ascii="Cambria Math" w:hAnsi="Cambria Math"/>
          <w:sz w:val="16"/>
        </w:rPr>
        <w:t xml:space="preserve"> developing states and as a residual destabilizing force that could lead to social and political tensions. The world body also has a range of instruments, ocean space, sovereign rights over ocean resources, the protection of the maritime environment, and the conduct of shipping, fisheries, tourism, research, and other activities in the Arctic. But UNCLOS cannot operate in a vacuum. Its principles, norms, rules, and institutions must be supported in the Arctic region</w:t>
      </w:r>
      <w:r w:rsidRPr="000E6DBD">
        <w:rPr>
          <w:rStyle w:val="StyleBoldUnderline"/>
          <w:rFonts w:ascii="Cambria Math" w:hAnsi="Cambria Math"/>
        </w:rPr>
        <w:t xml:space="preserve">. And this is where the Arctic Council comes in. </w:t>
      </w:r>
      <w:r w:rsidRPr="000E6DBD">
        <w:rPr>
          <w:rStyle w:val="StyleBoldUnderline"/>
          <w:rFonts w:ascii="Cambria Math" w:hAnsi="Cambria Math"/>
          <w:highlight w:val="cyan"/>
        </w:rPr>
        <w:t>The Arctic Council was created</w:t>
      </w:r>
      <w:r w:rsidRPr="000E6DBD">
        <w:rPr>
          <w:rStyle w:val="StyleBoldUnderline"/>
          <w:rFonts w:ascii="Cambria Math" w:hAnsi="Cambria Math"/>
        </w:rPr>
        <w:t xml:space="preserve"> by the eight states of the Arctic region</w:t>
      </w:r>
      <w:r w:rsidRPr="000E6DBD">
        <w:rPr>
          <w:rFonts w:ascii="Cambria Math" w:hAnsi="Cambria Math"/>
          <w:sz w:val="16"/>
        </w:rPr>
        <w:t xml:space="preserve"> (the five coastal states, plus Finland, Iceland, and Sweden). </w:t>
      </w:r>
      <w:r w:rsidRPr="000E6DBD">
        <w:rPr>
          <w:rStyle w:val="StyleBoldUnderline"/>
          <w:rFonts w:ascii="Cambria Math" w:hAnsi="Cambria Math"/>
        </w:rPr>
        <w:t xml:space="preserve">This council has </w:t>
      </w:r>
      <w:r w:rsidRPr="000E6DBD">
        <w:rPr>
          <w:rStyle w:val="StyleBoldUnderline"/>
          <w:rFonts w:ascii="Cambria Math" w:hAnsi="Cambria Math"/>
          <w:highlight w:val="cyan"/>
        </w:rPr>
        <w:t xml:space="preserve">become a </w:t>
      </w:r>
      <w:proofErr w:type="spellStart"/>
      <w:r w:rsidRPr="000E6DBD">
        <w:rPr>
          <w:rStyle w:val="StyleBoldUnderline"/>
          <w:rFonts w:ascii="Cambria Math" w:hAnsi="Cambria Math"/>
          <w:highlight w:val="cyan"/>
        </w:rPr>
        <w:t>plurilateral</w:t>
      </w:r>
      <w:proofErr w:type="spellEnd"/>
      <w:r w:rsidRPr="000E6DBD">
        <w:rPr>
          <w:rStyle w:val="StyleBoldUnderline"/>
          <w:rFonts w:ascii="Cambria Math" w:hAnsi="Cambria Math"/>
          <w:highlight w:val="cyan"/>
        </w:rPr>
        <w:t xml:space="preserve"> forum for discussing the multiple issues in the Arctic</w:t>
      </w:r>
      <w:r w:rsidRPr="000E6DBD">
        <w:rPr>
          <w:rStyle w:val="StyleBoldUnderline"/>
          <w:rFonts w:ascii="Cambria Math" w:hAnsi="Cambria Math"/>
        </w:rPr>
        <w:t xml:space="preserve"> </w:t>
      </w:r>
      <w:r w:rsidRPr="000E6DBD">
        <w:rPr>
          <w:rFonts w:ascii="Cambria Math" w:hAnsi="Cambria Math"/>
          <w:sz w:val="16"/>
        </w:rPr>
        <w:t xml:space="preserve">referred to in this chapter. According to the </w:t>
      </w:r>
      <w:proofErr w:type="spellStart"/>
      <w:r w:rsidRPr="000E6DBD">
        <w:rPr>
          <w:rFonts w:ascii="Cambria Math" w:hAnsi="Cambria Math"/>
          <w:sz w:val="16"/>
        </w:rPr>
        <w:t>Ilulissat</w:t>
      </w:r>
      <w:proofErr w:type="spellEnd"/>
      <w:r w:rsidRPr="000E6DBD">
        <w:rPr>
          <w:rFonts w:ascii="Cambria Math" w:hAnsi="Cambria Math"/>
          <w:sz w:val="16"/>
        </w:rPr>
        <w:t xml:space="preserve"> Declaration of the five Arctic states, UNCLOS, the IMO, and the Arctic Council collaborate to form the core of the regime that governs the Arctic.</w:t>
      </w:r>
    </w:p>
    <w:p w14:paraId="141C2A73" w14:textId="77777777" w:rsidR="00CA22DA" w:rsidRPr="000E6DBD" w:rsidRDefault="00CA22DA" w:rsidP="00CA22DA">
      <w:pPr>
        <w:pStyle w:val="Heading4"/>
        <w:rPr>
          <w:rFonts w:ascii="Cambria Math" w:hAnsi="Cambria Math"/>
        </w:rPr>
      </w:pPr>
      <w:r w:rsidRPr="000E6DBD">
        <w:rPr>
          <w:rFonts w:ascii="Cambria Math" w:hAnsi="Cambria Math"/>
        </w:rPr>
        <w:t xml:space="preserve">China’s reasoning for admission into the Arctic Council is only to increase economic benefits – This will in turn increase capitalism  </w:t>
      </w:r>
    </w:p>
    <w:p w14:paraId="17953E98" w14:textId="77777777" w:rsidR="00CA22DA" w:rsidRPr="000E6DBD" w:rsidRDefault="00CA22DA" w:rsidP="00CA22DA">
      <w:pPr>
        <w:rPr>
          <w:rFonts w:ascii="Cambria Math" w:hAnsi="Cambria Math"/>
        </w:rPr>
      </w:pPr>
      <w:r w:rsidRPr="000E6DBD">
        <w:rPr>
          <w:rStyle w:val="StyleStyleBold12pt"/>
          <w:rFonts w:ascii="Cambria Math" w:hAnsi="Cambria Math"/>
        </w:rPr>
        <w:t>The Guardian</w:t>
      </w:r>
      <w:r w:rsidRPr="000E6DBD">
        <w:rPr>
          <w:rFonts w:ascii="Cambria Math" w:hAnsi="Cambria Math"/>
        </w:rPr>
        <w:t>, 4-1-20</w:t>
      </w:r>
      <w:r w:rsidRPr="000E6DBD">
        <w:rPr>
          <w:rStyle w:val="StyleStyleBold12pt"/>
          <w:rFonts w:ascii="Cambria Math" w:hAnsi="Cambria Math"/>
        </w:rPr>
        <w:t>16</w:t>
      </w:r>
      <w:r w:rsidRPr="000E6DBD">
        <w:rPr>
          <w:rFonts w:ascii="Cambria Math" w:hAnsi="Cambria Math"/>
        </w:rPr>
        <w:t xml:space="preserve">, ("China sets its sights on the Northwest Passage as a potential trade boon," Guardian, </w:t>
      </w:r>
      <w:hyperlink r:id="rId20" w:history="1">
        <w:r w:rsidRPr="000E6DBD">
          <w:rPr>
            <w:rStyle w:val="Hyperlink"/>
            <w:rFonts w:ascii="Cambria Math" w:hAnsi="Cambria Math"/>
          </w:rPr>
          <w:t>https://www.theguardian.com/world/2016/apr/20/china-northwest-passage-trade-route-shipping-guide</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538F0544" w14:textId="77777777" w:rsidR="00CA22DA" w:rsidRPr="000E6DBD" w:rsidRDefault="00CA22DA" w:rsidP="00CA22DA">
      <w:pPr>
        <w:rPr>
          <w:rFonts w:ascii="Cambria Math" w:hAnsi="Cambria Math"/>
        </w:rPr>
      </w:pPr>
    </w:p>
    <w:p w14:paraId="30C9D673" w14:textId="77777777" w:rsidR="00CA22DA" w:rsidRPr="000E6DBD" w:rsidRDefault="00CA22DA" w:rsidP="00CA22DA">
      <w:pPr>
        <w:rPr>
          <w:rFonts w:ascii="Cambria Math" w:hAnsi="Cambria Math"/>
          <w:sz w:val="16"/>
        </w:rPr>
      </w:pPr>
      <w:r w:rsidRPr="000E6DBD">
        <w:rPr>
          <w:rStyle w:val="StyleBoldUnderline"/>
          <w:rFonts w:ascii="Cambria Math" w:hAnsi="Cambria Math"/>
          <w:highlight w:val="cyan"/>
        </w:rPr>
        <w:t>China is looking</w:t>
      </w:r>
      <w:r w:rsidRPr="000E6DBD">
        <w:rPr>
          <w:rStyle w:val="StyleBoldUnderline"/>
          <w:rFonts w:ascii="Cambria Math" w:hAnsi="Cambria Math"/>
        </w:rPr>
        <w:t xml:space="preserve"> </w:t>
      </w:r>
      <w:r w:rsidRPr="000E6DBD">
        <w:rPr>
          <w:rStyle w:val="StyleBoldUnderline"/>
          <w:rFonts w:ascii="Cambria Math" w:hAnsi="Cambria Math"/>
          <w:highlight w:val="cyan"/>
        </w:rPr>
        <w:t>to</w:t>
      </w:r>
      <w:r w:rsidRPr="000E6DBD">
        <w:rPr>
          <w:rStyle w:val="StyleBoldUnderline"/>
          <w:rFonts w:ascii="Cambria Math" w:hAnsi="Cambria Math"/>
        </w:rPr>
        <w:t xml:space="preserve"> exploit </w:t>
      </w:r>
      <w:r w:rsidRPr="000E6DBD">
        <w:rPr>
          <w:rStyle w:val="StyleBoldUnderline"/>
          <w:rFonts w:ascii="Cambria Math" w:hAnsi="Cambria Math"/>
          <w:highlight w:val="cyan"/>
        </w:rPr>
        <w:t>the Northwest Passage</w:t>
      </w:r>
      <w:r w:rsidRPr="000E6DBD">
        <w:rPr>
          <w:rStyle w:val="StyleBoldUnderline"/>
          <w:rFonts w:ascii="Cambria Math" w:hAnsi="Cambria Math"/>
        </w:rPr>
        <w:t xml:space="preserve">, the fabled shortcut from the Pacific to the Atlantic, according to state-run media, with </w:t>
      </w:r>
      <w:r w:rsidRPr="000E6DBD">
        <w:rPr>
          <w:rStyle w:val="StyleBoldUnderline"/>
          <w:rFonts w:ascii="Cambria Math" w:hAnsi="Cambria Math"/>
          <w:highlight w:val="cyan"/>
        </w:rPr>
        <w:t>the world’s biggest trader in goods</w:t>
      </w:r>
      <w:r w:rsidRPr="000E6DBD">
        <w:rPr>
          <w:rStyle w:val="StyleBoldUnderline"/>
          <w:rFonts w:ascii="Cambria Math" w:hAnsi="Cambria Math"/>
        </w:rPr>
        <w:t xml:space="preserve"> publishing a shipping guide to the route</w:t>
      </w:r>
      <w:r w:rsidRPr="000E6DBD">
        <w:rPr>
          <w:rFonts w:ascii="Cambria Math" w:hAnsi="Cambria Math"/>
          <w:sz w:val="16"/>
        </w:rPr>
        <w:t xml:space="preserve">. </w:t>
      </w:r>
      <w:proofErr w:type="gramStart"/>
      <w:r w:rsidRPr="000E6DBD">
        <w:rPr>
          <w:rFonts w:ascii="Cambria Math" w:hAnsi="Cambria Math"/>
          <w:sz w:val="16"/>
        </w:rPr>
        <w:t>The seaway north of Canada, which could offer a quicker journey from China to the US east coast than via the Panama Canal or Cape Horn, was sought by European explorers</w:t>
      </w:r>
      <w:proofErr w:type="gramEnd"/>
      <w:r w:rsidRPr="000E6DBD">
        <w:rPr>
          <w:rFonts w:ascii="Cambria Math" w:hAnsi="Cambria Math"/>
          <w:sz w:val="16"/>
        </w:rPr>
        <w:t xml:space="preserve"> for centuries, including by the doomed Franklin expedition of 1845. Even now it remains ice-bound for much of the year, </w:t>
      </w:r>
      <w:r w:rsidRPr="000E6DBD">
        <w:rPr>
          <w:rStyle w:val="StyleBoldUnderline"/>
          <w:rFonts w:ascii="Cambria Math" w:hAnsi="Cambria Math"/>
        </w:rPr>
        <w:t xml:space="preserve">but global warming and the retreat of Arctic sea ice are making it more accessible, and </w:t>
      </w:r>
      <w:r w:rsidRPr="000E6DBD">
        <w:rPr>
          <w:rStyle w:val="StyleBoldUnderline"/>
          <w:rFonts w:ascii="Cambria Math" w:hAnsi="Cambria Math"/>
          <w:highlight w:val="cyan"/>
        </w:rPr>
        <w:t>Beijing sees it as an opportunity to reshape global trade flows</w:t>
      </w:r>
      <w:r w:rsidRPr="000E6DBD">
        <w:rPr>
          <w:rFonts w:ascii="Cambria Math" w:hAnsi="Cambria Math"/>
          <w:sz w:val="16"/>
        </w:rPr>
        <w:t xml:space="preserve">. China’s maritime safety administration earlier this month published a 356-page, Chinese-language guide including nautical charts and descriptions of ice conditions for the Northwest Passage, said the China Daily newspaper, which is published by the government. </w:t>
      </w:r>
      <w:r w:rsidRPr="000E6DBD">
        <w:rPr>
          <w:rStyle w:val="StyleBoldUnderline"/>
          <w:rFonts w:ascii="Cambria Math" w:hAnsi="Cambria Math"/>
        </w:rPr>
        <w:t>“There will be ships with Chinese flags sailing through this route in the future,”</w:t>
      </w:r>
      <w:r w:rsidRPr="000E6DBD">
        <w:rPr>
          <w:rFonts w:ascii="Cambria Math" w:hAnsi="Cambria Math"/>
          <w:sz w:val="16"/>
        </w:rPr>
        <w:t xml:space="preserve"> it quoted administration spokesman Liu </w:t>
      </w:r>
      <w:proofErr w:type="spellStart"/>
      <w:r w:rsidRPr="000E6DBD">
        <w:rPr>
          <w:rFonts w:ascii="Cambria Math" w:hAnsi="Cambria Math"/>
          <w:sz w:val="16"/>
        </w:rPr>
        <w:t>Pengfei</w:t>
      </w:r>
      <w:proofErr w:type="spellEnd"/>
      <w:r w:rsidRPr="000E6DBD">
        <w:rPr>
          <w:rFonts w:ascii="Cambria Math" w:hAnsi="Cambria Math"/>
          <w:sz w:val="16"/>
        </w:rPr>
        <w:t xml:space="preserve"> as saying. “</w:t>
      </w:r>
      <w:r w:rsidRPr="000E6DBD">
        <w:rPr>
          <w:rStyle w:val="StyleBoldUnderline"/>
          <w:rFonts w:ascii="Cambria Math" w:hAnsi="Cambria Math"/>
          <w:highlight w:val="cyan"/>
        </w:rPr>
        <w:t>Once</w:t>
      </w:r>
      <w:r w:rsidRPr="000E6DBD">
        <w:rPr>
          <w:rStyle w:val="StyleBoldUnderline"/>
          <w:rFonts w:ascii="Cambria Math" w:hAnsi="Cambria Math"/>
        </w:rPr>
        <w:t xml:space="preserve"> this </w:t>
      </w:r>
      <w:r w:rsidRPr="000E6DBD">
        <w:rPr>
          <w:rStyle w:val="StyleBoldUnderline"/>
          <w:rFonts w:ascii="Cambria Math" w:hAnsi="Cambria Math"/>
          <w:highlight w:val="cyan"/>
        </w:rPr>
        <w:t>route</w:t>
      </w:r>
      <w:r w:rsidRPr="000E6DBD">
        <w:rPr>
          <w:rStyle w:val="StyleBoldUnderline"/>
          <w:rFonts w:ascii="Cambria Math" w:hAnsi="Cambria Math"/>
        </w:rPr>
        <w:t xml:space="preserve"> </w:t>
      </w:r>
      <w:r w:rsidRPr="000E6DBD">
        <w:rPr>
          <w:rStyle w:val="StyleBoldUnderline"/>
          <w:rFonts w:ascii="Cambria Math" w:hAnsi="Cambria Math"/>
          <w:highlight w:val="cyan"/>
        </w:rPr>
        <w:t>is</w:t>
      </w:r>
      <w:r w:rsidRPr="000E6DBD">
        <w:rPr>
          <w:rStyle w:val="StyleBoldUnderline"/>
          <w:rFonts w:ascii="Cambria Math" w:hAnsi="Cambria Math"/>
        </w:rPr>
        <w:t xml:space="preserve"> commonly </w:t>
      </w:r>
      <w:r w:rsidRPr="000E6DBD">
        <w:rPr>
          <w:rStyle w:val="StyleBoldUnderline"/>
          <w:rFonts w:ascii="Cambria Math" w:hAnsi="Cambria Math"/>
          <w:highlight w:val="cyan"/>
        </w:rPr>
        <w:t>used, it will directly change global maritime transportation and have a profound influence on international trade</w:t>
      </w:r>
      <w:r w:rsidRPr="000E6DBD">
        <w:rPr>
          <w:rStyle w:val="StyleBoldUnderline"/>
          <w:rFonts w:ascii="Cambria Math" w:hAnsi="Cambria Math"/>
        </w:rPr>
        <w:t xml:space="preserve">, </w:t>
      </w:r>
      <w:r w:rsidRPr="000E6DBD">
        <w:rPr>
          <w:rStyle w:val="StyleBoldUnderline"/>
          <w:rFonts w:ascii="Cambria Math" w:hAnsi="Cambria Math"/>
          <w:highlight w:val="cyan"/>
        </w:rPr>
        <w:t>the world economy, capital flows and resources exploitation</w:t>
      </w:r>
      <w:r w:rsidRPr="000E6DBD">
        <w:rPr>
          <w:rFonts w:ascii="Cambria Math" w:hAnsi="Cambria Math"/>
          <w:sz w:val="16"/>
        </w:rPr>
        <w:t xml:space="preserve">,” he added. Canada regards the Northwest Passage as part of its internal waters, while some other countries consider it an international strait. Beijing – which is embroiled in territorial disputes of its own in the South and East China Seas – on Wednesday declined to say where it stood on the issue. </w:t>
      </w:r>
      <w:r w:rsidRPr="000E6DBD">
        <w:rPr>
          <w:rStyle w:val="StyleBoldUnderline"/>
          <w:rFonts w:ascii="Cambria Math" w:hAnsi="Cambria Math"/>
        </w:rPr>
        <w:t xml:space="preserve">“The Chinese side will make a suitable decision according to various factors,” foreign ministry spokeswoman </w:t>
      </w:r>
      <w:proofErr w:type="spellStart"/>
      <w:r w:rsidRPr="000E6DBD">
        <w:rPr>
          <w:rStyle w:val="StyleBoldUnderline"/>
          <w:rFonts w:ascii="Cambria Math" w:hAnsi="Cambria Math"/>
        </w:rPr>
        <w:t>Hua</w:t>
      </w:r>
      <w:proofErr w:type="spellEnd"/>
      <w:r w:rsidRPr="000E6DBD">
        <w:rPr>
          <w:rStyle w:val="StyleBoldUnderline"/>
          <w:rFonts w:ascii="Cambria Math" w:hAnsi="Cambria Math"/>
        </w:rPr>
        <w:t xml:space="preserve"> </w:t>
      </w:r>
      <w:proofErr w:type="spellStart"/>
      <w:r w:rsidRPr="000E6DBD">
        <w:rPr>
          <w:rStyle w:val="StyleBoldUnderline"/>
          <w:rFonts w:ascii="Cambria Math" w:hAnsi="Cambria Math"/>
        </w:rPr>
        <w:t>Chunying</w:t>
      </w:r>
      <w:proofErr w:type="spellEnd"/>
      <w:r w:rsidRPr="000E6DBD">
        <w:rPr>
          <w:rStyle w:val="StyleBoldUnderline"/>
          <w:rFonts w:ascii="Cambria Math" w:hAnsi="Cambria Math"/>
        </w:rPr>
        <w:t xml:space="preserve"> told a regular briefing in Beijing</w:t>
      </w:r>
      <w:r w:rsidRPr="000E6DBD">
        <w:rPr>
          <w:rFonts w:ascii="Cambria Math" w:hAnsi="Cambria Math"/>
          <w:sz w:val="16"/>
        </w:rPr>
        <w:t xml:space="preserve">. In Ottawa, a spokesman for foreign minister </w:t>
      </w:r>
      <w:proofErr w:type="spellStart"/>
      <w:r w:rsidRPr="000E6DBD">
        <w:rPr>
          <w:rFonts w:ascii="Cambria Math" w:hAnsi="Cambria Math"/>
          <w:sz w:val="16"/>
        </w:rPr>
        <w:t>Stephane</w:t>
      </w:r>
      <w:proofErr w:type="spellEnd"/>
      <w:r w:rsidRPr="000E6DBD">
        <w:rPr>
          <w:rFonts w:ascii="Cambria Math" w:hAnsi="Cambria Math"/>
          <w:sz w:val="16"/>
        </w:rPr>
        <w:t xml:space="preserve"> Dion said no automatic right of transit passage existed in the waterways of the Northwest Passage. “We welcome navigation that complies with our rules and regulations. Canada has an unfettered right to regulate internal waters,” Joseph </w:t>
      </w:r>
      <w:proofErr w:type="spellStart"/>
      <w:r w:rsidRPr="000E6DBD">
        <w:rPr>
          <w:rFonts w:ascii="Cambria Math" w:hAnsi="Cambria Math"/>
          <w:sz w:val="16"/>
        </w:rPr>
        <w:t>Pickerill</w:t>
      </w:r>
      <w:proofErr w:type="spellEnd"/>
      <w:r w:rsidRPr="000E6DBD">
        <w:rPr>
          <w:rFonts w:ascii="Cambria Math" w:hAnsi="Cambria Math"/>
          <w:sz w:val="16"/>
        </w:rPr>
        <w:t xml:space="preserve"> said by email. Last year, Chinese shipping company COSCO said it plans to launch regular services through the Arctic Ocean to Europe by way of the “Northeast Passage”, another Arctic shipping route north of Russia. COSCO ships travelled that route in 2013 and 2015. State-owned COSCO has since merged with another company, China Shipping Group. “</w:t>
      </w:r>
      <w:r w:rsidRPr="000E6DBD">
        <w:rPr>
          <w:rStyle w:val="StyleBoldUnderline"/>
          <w:rFonts w:ascii="Cambria Math" w:hAnsi="Cambria Math"/>
        </w:rPr>
        <w:t xml:space="preserve">Many </w:t>
      </w:r>
      <w:r w:rsidRPr="000E6DBD">
        <w:rPr>
          <w:rStyle w:val="StyleBoldUnderline"/>
          <w:rFonts w:ascii="Cambria Math" w:hAnsi="Cambria Math"/>
          <w:highlight w:val="cyan"/>
        </w:rPr>
        <w:t>countries have noticed</w:t>
      </w:r>
      <w:r w:rsidRPr="000E6DBD">
        <w:rPr>
          <w:rStyle w:val="StyleBoldUnderline"/>
          <w:rFonts w:ascii="Cambria Math" w:hAnsi="Cambria Math"/>
        </w:rPr>
        <w:t xml:space="preserve"> </w:t>
      </w:r>
      <w:r w:rsidRPr="000E6DBD">
        <w:rPr>
          <w:rStyle w:val="StyleBoldUnderline"/>
          <w:rFonts w:ascii="Cambria Math" w:hAnsi="Cambria Math"/>
          <w:highlight w:val="cyan"/>
        </w:rPr>
        <w:t>the financial and strategic value of Arctic Ocean passages</w:t>
      </w:r>
      <w:r w:rsidRPr="000E6DBD">
        <w:rPr>
          <w:rStyle w:val="StyleBoldUnderline"/>
          <w:rFonts w:ascii="Cambria Math" w:hAnsi="Cambria Math"/>
        </w:rPr>
        <w:t xml:space="preserve">. </w:t>
      </w:r>
      <w:r w:rsidRPr="000E6DBD">
        <w:rPr>
          <w:rStyle w:val="StyleBoldUnderline"/>
          <w:rFonts w:ascii="Cambria Math" w:hAnsi="Cambria Math"/>
          <w:highlight w:val="cyan"/>
        </w:rPr>
        <w:t>China has also paid much attention,</w:t>
      </w:r>
      <w:r w:rsidRPr="000E6DBD">
        <w:rPr>
          <w:rStyle w:val="StyleBoldUnderline"/>
          <w:rFonts w:ascii="Cambria Math" w:hAnsi="Cambria Math"/>
        </w:rPr>
        <w:t>”</w:t>
      </w:r>
      <w:r w:rsidRPr="000E6DBD">
        <w:rPr>
          <w:rFonts w:ascii="Cambria Math" w:hAnsi="Cambria Math"/>
          <w:sz w:val="16"/>
        </w:rPr>
        <w:t xml:space="preserve"> Wu </w:t>
      </w:r>
      <w:proofErr w:type="spellStart"/>
      <w:r w:rsidRPr="000E6DBD">
        <w:rPr>
          <w:rFonts w:ascii="Cambria Math" w:hAnsi="Cambria Math"/>
          <w:sz w:val="16"/>
        </w:rPr>
        <w:t>Yuxiao</w:t>
      </w:r>
      <w:proofErr w:type="spellEnd"/>
      <w:r w:rsidRPr="000E6DBD">
        <w:rPr>
          <w:rFonts w:ascii="Cambria Math" w:hAnsi="Cambria Math"/>
          <w:sz w:val="16"/>
        </w:rPr>
        <w:t xml:space="preserve">, one of the co-authors of the new guide, was quoted by China Daily as saying. </w:t>
      </w:r>
      <w:r w:rsidRPr="000E6DBD">
        <w:rPr>
          <w:rFonts w:ascii="Cambria Math" w:hAnsi="Cambria Math"/>
          <w:sz w:val="16"/>
          <w:highlight w:val="cyan"/>
        </w:rPr>
        <w:t>C</w:t>
      </w:r>
      <w:r w:rsidRPr="000E6DBD">
        <w:rPr>
          <w:rStyle w:val="StyleBoldUnderline"/>
          <w:rFonts w:ascii="Cambria Math" w:hAnsi="Cambria Math"/>
          <w:highlight w:val="cyan"/>
        </w:rPr>
        <w:t>hina</w:t>
      </w:r>
      <w:r w:rsidRPr="000E6DBD">
        <w:rPr>
          <w:rStyle w:val="StyleBoldUnderline"/>
          <w:rFonts w:ascii="Cambria Math" w:hAnsi="Cambria Math"/>
        </w:rPr>
        <w:t xml:space="preserve"> does not border the Arctic and has no territorial claim to any of it, but </w:t>
      </w:r>
      <w:r w:rsidRPr="000E6DBD">
        <w:rPr>
          <w:rStyle w:val="StyleBoldUnderline"/>
          <w:rFonts w:ascii="Cambria Math" w:hAnsi="Cambria Math"/>
          <w:highlight w:val="cyan"/>
        </w:rPr>
        <w:t>joined the Arctic Council as an observer two years ago</w:t>
      </w:r>
      <w:r w:rsidRPr="000E6DBD">
        <w:rPr>
          <w:rStyle w:val="StyleBoldUnderline"/>
          <w:rFonts w:ascii="Cambria Math" w:hAnsi="Cambria Math"/>
        </w:rPr>
        <w:t>.</w:t>
      </w:r>
      <w:r w:rsidRPr="000E6DBD">
        <w:rPr>
          <w:rFonts w:ascii="Cambria Math" w:hAnsi="Cambria Math"/>
          <w:sz w:val="16"/>
        </w:rPr>
        <w:t xml:space="preserve"> </w:t>
      </w:r>
      <w:r w:rsidRPr="000E6DBD">
        <w:rPr>
          <w:rStyle w:val="StyleBoldUnderline"/>
          <w:rFonts w:ascii="Cambria Math" w:hAnsi="Cambria Math"/>
          <w:highlight w:val="cyan"/>
        </w:rPr>
        <w:t>Observers</w:t>
      </w:r>
      <w:r w:rsidRPr="000E6DBD">
        <w:rPr>
          <w:rStyle w:val="StyleBoldUnderline"/>
          <w:rFonts w:ascii="Cambria Math" w:hAnsi="Cambria Math"/>
        </w:rPr>
        <w:t xml:space="preserve"> say Beijing </w:t>
      </w:r>
      <w:proofErr w:type="spellStart"/>
      <w:r w:rsidRPr="000E6DBD">
        <w:rPr>
          <w:rStyle w:val="StyleBoldUnderline"/>
          <w:rFonts w:ascii="Cambria Math" w:hAnsi="Cambria Math"/>
          <w:highlight w:val="cyan"/>
        </w:rPr>
        <w:t>recognises</w:t>
      </w:r>
      <w:proofErr w:type="spellEnd"/>
      <w:r w:rsidRPr="000E6DBD">
        <w:rPr>
          <w:rStyle w:val="StyleBoldUnderline"/>
          <w:rFonts w:ascii="Cambria Math" w:hAnsi="Cambria Math"/>
          <w:highlight w:val="cyan"/>
        </w:rPr>
        <w:t xml:space="preserve"> the area’s potential</w:t>
      </w:r>
      <w:r w:rsidRPr="000E6DBD">
        <w:rPr>
          <w:rStyle w:val="StyleBoldUnderline"/>
          <w:rFonts w:ascii="Cambria Math" w:hAnsi="Cambria Math"/>
        </w:rPr>
        <w:t xml:space="preserve"> </w:t>
      </w:r>
      <w:r w:rsidRPr="000E6DBD">
        <w:rPr>
          <w:rFonts w:ascii="Cambria Math" w:hAnsi="Cambria Math"/>
          <w:sz w:val="16"/>
        </w:rPr>
        <w:t>for scientific research and its strategic value.</w:t>
      </w:r>
    </w:p>
    <w:p w14:paraId="12895B7E" w14:textId="77777777" w:rsidR="00D053E8" w:rsidRPr="000E6DBD" w:rsidRDefault="00D053E8" w:rsidP="00D053E8">
      <w:pPr>
        <w:rPr>
          <w:rFonts w:ascii="Cambria Math" w:hAnsi="Cambria Math"/>
        </w:rPr>
      </w:pPr>
    </w:p>
    <w:p w14:paraId="23DB5974" w14:textId="1D54CC81" w:rsidR="000C7BBE" w:rsidRPr="000E6DBD" w:rsidRDefault="00A3443C" w:rsidP="000C7BBE">
      <w:pPr>
        <w:rPr>
          <w:rFonts w:ascii="Cambria Math" w:hAnsi="Cambria Math"/>
          <w:sz w:val="16"/>
        </w:rPr>
      </w:pPr>
      <w:r w:rsidRPr="000E6DBD">
        <w:rPr>
          <w:rFonts w:ascii="Cambria Math" w:hAnsi="Cambria Math"/>
          <w:sz w:val="16"/>
        </w:rPr>
        <w:t>\</w:t>
      </w:r>
    </w:p>
    <w:p w14:paraId="3C9CD343" w14:textId="77777777" w:rsidR="007825A6" w:rsidRPr="000E6DBD" w:rsidRDefault="007825A6" w:rsidP="007825A6">
      <w:pPr>
        <w:pStyle w:val="Heading3"/>
        <w:rPr>
          <w:rFonts w:ascii="Cambria Math" w:hAnsi="Cambria Math"/>
        </w:rPr>
      </w:pPr>
      <w:r w:rsidRPr="000E6DBD">
        <w:rPr>
          <w:rFonts w:ascii="Cambria Math" w:hAnsi="Cambria Math"/>
        </w:rPr>
        <w:t>Race</w:t>
      </w:r>
    </w:p>
    <w:p w14:paraId="13D0D74B" w14:textId="77777777" w:rsidR="00974CEC" w:rsidRPr="000E6DBD" w:rsidRDefault="00974CEC" w:rsidP="00974CEC">
      <w:pPr>
        <w:pStyle w:val="Heading4"/>
        <w:rPr>
          <w:rFonts w:ascii="Cambria Math" w:hAnsi="Cambria Math"/>
        </w:rPr>
      </w:pPr>
      <w:r w:rsidRPr="000E6DBD">
        <w:rPr>
          <w:rFonts w:ascii="Cambria Math" w:hAnsi="Cambria Math"/>
        </w:rPr>
        <w:t>Racism in the United States is rooted in capitalism. Racism has a unique relationship to capitalism</w:t>
      </w:r>
    </w:p>
    <w:p w14:paraId="4DE0129D" w14:textId="77777777" w:rsidR="00974CEC" w:rsidRPr="000E6DBD" w:rsidRDefault="00974CEC" w:rsidP="00974CEC">
      <w:pPr>
        <w:rPr>
          <w:rFonts w:ascii="Cambria Math" w:hAnsi="Cambria Math"/>
        </w:rPr>
      </w:pPr>
      <w:r w:rsidRPr="000E6DBD">
        <w:rPr>
          <w:rFonts w:ascii="Cambria Math" w:hAnsi="Cambria Math"/>
        </w:rPr>
        <w:t xml:space="preserve">William I. </w:t>
      </w:r>
      <w:r w:rsidRPr="000E6DBD">
        <w:rPr>
          <w:rStyle w:val="StyleStyleBold12pt"/>
          <w:rFonts w:ascii="Cambria Math" w:hAnsi="Cambria Math"/>
        </w:rPr>
        <w:t>Robinson</w:t>
      </w:r>
      <w:r w:rsidRPr="000E6DBD">
        <w:rPr>
          <w:rFonts w:ascii="Cambria Math" w:hAnsi="Cambria Math"/>
        </w:rPr>
        <w:t>, 20</w:t>
      </w:r>
      <w:r w:rsidRPr="000E6DBD">
        <w:rPr>
          <w:rStyle w:val="StyleStyleBold12pt"/>
          <w:rFonts w:ascii="Cambria Math" w:hAnsi="Cambria Math"/>
        </w:rPr>
        <w:t>16</w:t>
      </w:r>
      <w:r w:rsidRPr="000E6DBD">
        <w:rPr>
          <w:rFonts w:ascii="Cambria Math" w:hAnsi="Cambria Math"/>
        </w:rPr>
        <w:t xml:space="preserve"> (professor of sociology, global studies, and Latin American studies at the University of California at Santa Barbara, Vol. 22 Issue 1 Page 3-8, MRV)</w:t>
      </w:r>
    </w:p>
    <w:p w14:paraId="2836FDFC" w14:textId="77777777" w:rsidR="00974CEC" w:rsidRPr="000E6DBD" w:rsidRDefault="00974CEC" w:rsidP="00974CEC">
      <w:pPr>
        <w:rPr>
          <w:rFonts w:ascii="Cambria Math" w:hAnsi="Cambria Math"/>
        </w:rPr>
      </w:pPr>
    </w:p>
    <w:p w14:paraId="60BA6411" w14:textId="77777777" w:rsidR="00974CEC" w:rsidRPr="000E6DBD" w:rsidRDefault="00974CEC" w:rsidP="00974CEC">
      <w:pPr>
        <w:rPr>
          <w:rStyle w:val="StyleBoldUnderline"/>
          <w:rFonts w:ascii="Cambria Math" w:hAnsi="Cambria Math"/>
        </w:rPr>
      </w:pPr>
      <w:r w:rsidRPr="000E6DBD">
        <w:rPr>
          <w:rStyle w:val="StyleBoldUnderline"/>
          <w:rFonts w:ascii="Cambria Math" w:hAnsi="Cambria Math"/>
        </w:rPr>
        <w:t xml:space="preserve">In the 1960s and 1970s – a </w:t>
      </w:r>
      <w:r w:rsidRPr="000E6DBD">
        <w:rPr>
          <w:rStyle w:val="StyleBoldUnderline"/>
          <w:rFonts w:ascii="Cambria Math" w:hAnsi="Cambria Math"/>
          <w:highlight w:val="cyan"/>
        </w:rPr>
        <w:t>time of decolonization and militant mass struggles</w:t>
      </w:r>
      <w:r w:rsidRPr="000E6DBD">
        <w:rPr>
          <w:rStyle w:val="StyleBoldUnderline"/>
          <w:rFonts w:ascii="Cambria Math" w:hAnsi="Cambria Math"/>
        </w:rPr>
        <w:t xml:space="preserve"> around the world – </w:t>
      </w:r>
      <w:r w:rsidRPr="000E6DBD">
        <w:rPr>
          <w:rStyle w:val="StyleBoldUnderline"/>
          <w:rFonts w:ascii="Cambria Math" w:hAnsi="Cambria Math"/>
          <w:highlight w:val="cyan"/>
        </w:rPr>
        <w:t>scholars engaged in heated and unresolved debates</w:t>
      </w:r>
      <w:r w:rsidRPr="000E6DBD">
        <w:rPr>
          <w:rStyle w:val="StyleBoldUnderline"/>
          <w:rFonts w:ascii="Cambria Math" w:hAnsi="Cambria Math"/>
        </w:rPr>
        <w:t xml:space="preserve"> </w:t>
      </w:r>
      <w:r w:rsidRPr="000E6DBD">
        <w:rPr>
          <w:rStyle w:val="StyleBoldUnderline"/>
          <w:rFonts w:ascii="Cambria Math" w:hAnsi="Cambria Math"/>
          <w:highlight w:val="cyan"/>
        </w:rPr>
        <w:t>on</w:t>
      </w:r>
      <w:r w:rsidRPr="000E6DBD">
        <w:rPr>
          <w:rStyle w:val="StyleBoldUnderline"/>
          <w:rFonts w:ascii="Cambria Math" w:hAnsi="Cambria Math"/>
        </w:rPr>
        <w:t xml:space="preserve"> the matrix of </w:t>
      </w:r>
      <w:r w:rsidRPr="000E6DBD">
        <w:rPr>
          <w:rStyle w:val="StyleBoldUnderline"/>
          <w:rFonts w:ascii="Cambria Math" w:hAnsi="Cambria Math"/>
          <w:highlight w:val="cyan"/>
        </w:rPr>
        <w:t>race, class, and capitalism.</w:t>
      </w:r>
      <w:r w:rsidRPr="000E6DBD">
        <w:rPr>
          <w:rFonts w:ascii="Cambria Math" w:hAnsi="Cambria Math"/>
          <w:sz w:val="16"/>
        </w:rPr>
        <w:t xml:space="preserve"> Subsequently, social scientists </w:t>
      </w:r>
      <w:proofErr w:type="gramStart"/>
      <w:r w:rsidRPr="000E6DBD">
        <w:rPr>
          <w:rFonts w:ascii="Cambria Math" w:hAnsi="Cambria Math"/>
          <w:sz w:val="16"/>
        </w:rPr>
        <w:t>who</w:t>
      </w:r>
      <w:proofErr w:type="gramEnd"/>
      <w:r w:rsidRPr="000E6DBD">
        <w:rPr>
          <w:rFonts w:ascii="Cambria Math" w:hAnsi="Cambria Math"/>
          <w:sz w:val="16"/>
        </w:rPr>
        <w:t xml:space="preserve"> study race would argue that race cannot be reduced to or subsumed into class; others would go so far as to explain race as an immanent category. Depending on one’s views, the classical </w:t>
      </w:r>
      <w:proofErr w:type="spellStart"/>
      <w:r w:rsidRPr="000E6DBD">
        <w:rPr>
          <w:rFonts w:ascii="Cambria Math" w:hAnsi="Cambria Math"/>
          <w:sz w:val="16"/>
        </w:rPr>
        <w:t>Coxian</w:t>
      </w:r>
      <w:proofErr w:type="spellEnd"/>
      <w:r w:rsidRPr="000E6DBD">
        <w:rPr>
          <w:rFonts w:ascii="Cambria Math" w:hAnsi="Cambria Math"/>
          <w:sz w:val="16"/>
        </w:rPr>
        <w:t xml:space="preserve"> perspective has been enriched or challenged by post-structural approaches, ethno-national (or ethno-cultural) analyses, racial formation, critical race, and ethnicity theories, and the “</w:t>
      </w:r>
      <w:proofErr w:type="spellStart"/>
      <w:r w:rsidRPr="000E6DBD">
        <w:rPr>
          <w:rFonts w:ascii="Cambria Math" w:hAnsi="Cambria Math"/>
          <w:sz w:val="16"/>
        </w:rPr>
        <w:t>coloniality</w:t>
      </w:r>
      <w:proofErr w:type="spellEnd"/>
      <w:r w:rsidRPr="000E6DBD">
        <w:rPr>
          <w:rFonts w:ascii="Cambria Math" w:hAnsi="Cambria Math"/>
          <w:sz w:val="16"/>
        </w:rPr>
        <w:t xml:space="preserve"> of power” paradigm, among others. </w:t>
      </w:r>
      <w:r w:rsidRPr="000E6DBD">
        <w:rPr>
          <w:rStyle w:val="StyleBoldUnderline"/>
          <w:rFonts w:ascii="Cambria Math" w:hAnsi="Cambria Math"/>
        </w:rPr>
        <w:t xml:space="preserve">These approaches attribute differentiated </w:t>
      </w:r>
      <w:r w:rsidRPr="000E6DBD">
        <w:rPr>
          <w:rStyle w:val="StyleBoldUnderline"/>
          <w:rFonts w:ascii="Cambria Math" w:hAnsi="Cambria Math"/>
          <w:highlight w:val="cyan"/>
        </w:rPr>
        <w:t>weight to political economy in the explanation of race relative to ideational</w:t>
      </w:r>
      <w:r w:rsidRPr="000E6DBD">
        <w:rPr>
          <w:rStyle w:val="StyleBoldUnderline"/>
          <w:rFonts w:ascii="Cambria Math" w:hAnsi="Cambria Math"/>
        </w:rPr>
        <w:t>, cultural and psychological dimensions</w:t>
      </w:r>
      <w:r w:rsidRPr="000E6DBD">
        <w:rPr>
          <w:rFonts w:ascii="Cambria Math" w:hAnsi="Cambria Math"/>
          <w:sz w:val="16"/>
        </w:rPr>
        <w:t xml:space="preserve">. </w:t>
      </w:r>
      <w:r w:rsidRPr="000E6DBD">
        <w:rPr>
          <w:rStyle w:val="StyleBoldUnderline"/>
          <w:rFonts w:ascii="Cambria Math" w:hAnsi="Cambria Math"/>
          <w:highlight w:val="cyan"/>
        </w:rPr>
        <w:t>Two paradigms predominate in the sociological literature on race and racism in the United States, the assimilationist paradigm and racial formation theory</w:t>
      </w:r>
      <w:r w:rsidRPr="000E6DBD">
        <w:rPr>
          <w:rFonts w:ascii="Cambria Math" w:hAnsi="Cambria Math"/>
          <w:sz w:val="16"/>
        </w:rPr>
        <w:t>. Both emphasize the ideological and cultural construction of race and/or the formation of racial meaning and identity over the historical-structural roots of race and its material impacts. In Europe Barth’s ethnicity theory has had a major impact. The works of Stuart Hall, who famously stated that “</w:t>
      </w:r>
      <w:r w:rsidRPr="000E6DBD">
        <w:rPr>
          <w:rStyle w:val="StyleBoldUnderline"/>
          <w:rFonts w:ascii="Cambria Math" w:hAnsi="Cambria Math"/>
          <w:highlight w:val="cyan"/>
        </w:rPr>
        <w:t>race is the modality that class is lived,“</w:t>
      </w:r>
      <w:r w:rsidRPr="000E6DBD">
        <w:rPr>
          <w:rStyle w:val="StyleBoldUnderline"/>
          <w:rFonts w:ascii="Cambria Math" w:hAnsi="Cambria Math"/>
        </w:rPr>
        <w:t xml:space="preserve"> have had a major impact on both sides of the Atlantic and beyond, </w:t>
      </w:r>
      <w:r w:rsidRPr="000E6DBD">
        <w:rPr>
          <w:rStyle w:val="StyleBoldUnderline"/>
          <w:rFonts w:ascii="Cambria Math" w:hAnsi="Cambria Math"/>
          <w:highlight w:val="cyan"/>
        </w:rPr>
        <w:t>on thinking about race and its relationship to political econom</w:t>
      </w:r>
      <w:r w:rsidRPr="000E6DBD">
        <w:rPr>
          <w:rStyle w:val="StyleBoldUnderline"/>
          <w:rFonts w:ascii="Cambria Math" w:hAnsi="Cambria Math"/>
        </w:rPr>
        <w:t>y</w:t>
      </w:r>
      <w:r w:rsidRPr="000E6DBD">
        <w:rPr>
          <w:rFonts w:ascii="Cambria Math" w:hAnsi="Cambria Math"/>
          <w:sz w:val="16"/>
        </w:rPr>
        <w:t xml:space="preserve">, power and culture. Now, however, transformations in the world capitalist system pose a new challenge to Western theories of race. Older colonial structures may be giving way in the face of capitalist globalization, the decline of U.S. (and more generally Western) </w:t>
      </w:r>
      <w:r w:rsidRPr="000E6DBD">
        <w:rPr>
          <w:rStyle w:val="StyleBoldUnderline"/>
          <w:rFonts w:ascii="Cambria Math" w:hAnsi="Cambria Math"/>
          <w:highlight w:val="cyan"/>
        </w:rPr>
        <w:t>hegemony accompanied by the downward mobility of the once privileged white ethnic sectors of the Western working class</w:t>
      </w:r>
      <w:r w:rsidRPr="000E6DBD">
        <w:rPr>
          <w:rFonts w:ascii="Cambria Math" w:hAnsi="Cambria Math"/>
          <w:sz w:val="16"/>
        </w:rPr>
        <w:t xml:space="preserve">, the rise of China and India, the BRICS, and a transnational capitalist class in the Global South. Chinese capitalists now employ thousands of Ecuadorans and Africans, among others, in mines and on plantations in South America and sub-Sahara Africa, in labor relations that are hard not to characterize as </w:t>
      </w:r>
      <w:proofErr w:type="spellStart"/>
      <w:r w:rsidRPr="000E6DBD">
        <w:rPr>
          <w:rFonts w:ascii="Cambria Math" w:hAnsi="Cambria Math"/>
          <w:sz w:val="16"/>
        </w:rPr>
        <w:t>racialized</w:t>
      </w:r>
      <w:proofErr w:type="spellEnd"/>
      <w:r w:rsidRPr="000E6DBD">
        <w:rPr>
          <w:rFonts w:ascii="Cambria Math" w:hAnsi="Cambria Math"/>
          <w:sz w:val="16"/>
        </w:rPr>
        <w:t xml:space="preserve"> and racist (that is, if we use the language of Western race theories). The same holds for some 300, 000 Filipina maids and other care givers who labor for Hong Kong households under conditions that often appear as </w:t>
      </w:r>
      <w:proofErr w:type="spellStart"/>
      <w:r w:rsidRPr="000E6DBD">
        <w:rPr>
          <w:rFonts w:ascii="Cambria Math" w:hAnsi="Cambria Math"/>
          <w:sz w:val="16"/>
        </w:rPr>
        <w:t>racialized</w:t>
      </w:r>
      <w:proofErr w:type="spellEnd"/>
      <w:r w:rsidRPr="000E6DBD">
        <w:rPr>
          <w:rFonts w:ascii="Cambria Math" w:hAnsi="Cambria Math"/>
          <w:sz w:val="16"/>
        </w:rPr>
        <w:t xml:space="preserve"> bondage, or for South Asian workers in the Gulf countries and Nicaraguans working in Costa Rica under such conditions, among many such examples. Directly counter to the arguments of much </w:t>
      </w:r>
      <w:r w:rsidRPr="000E6DBD">
        <w:rPr>
          <w:rStyle w:val="StyleBoldUnderline"/>
          <w:rFonts w:ascii="Cambria Math" w:hAnsi="Cambria Math"/>
          <w:highlight w:val="cyan"/>
        </w:rPr>
        <w:t>Western race theory</w:t>
      </w:r>
      <w:r w:rsidRPr="000E6DBD">
        <w:rPr>
          <w:rStyle w:val="StyleBoldUnderline"/>
          <w:rFonts w:ascii="Cambria Math" w:hAnsi="Cambria Math"/>
        </w:rPr>
        <w:t xml:space="preserve">, Chinese, Mexican, and Indian </w:t>
      </w:r>
      <w:r w:rsidRPr="000E6DBD">
        <w:rPr>
          <w:rStyle w:val="StyleBoldUnderline"/>
          <w:rFonts w:ascii="Cambria Math" w:hAnsi="Cambria Math"/>
          <w:highlight w:val="cyan"/>
        </w:rPr>
        <w:t>capitalists</w:t>
      </w:r>
      <w:r w:rsidRPr="000E6DBD">
        <w:rPr>
          <w:rStyle w:val="StyleBoldUnderline"/>
          <w:rFonts w:ascii="Cambria Math" w:hAnsi="Cambria Math"/>
        </w:rPr>
        <w:t xml:space="preserve"> </w:t>
      </w:r>
      <w:r w:rsidRPr="000E6DBD">
        <w:rPr>
          <w:rStyle w:val="StyleBoldUnderline"/>
          <w:rFonts w:ascii="Cambria Math" w:hAnsi="Cambria Math"/>
          <w:highlight w:val="cyan"/>
        </w:rPr>
        <w:t>now own U.S. and European corporations that exploit</w:t>
      </w:r>
      <w:r w:rsidRPr="000E6DBD">
        <w:rPr>
          <w:rStyle w:val="StyleBoldUnderline"/>
          <w:rFonts w:ascii="Cambria Math" w:hAnsi="Cambria Math"/>
        </w:rPr>
        <w:t xml:space="preserve"> poor white people.</w:t>
      </w:r>
    </w:p>
    <w:p w14:paraId="6C5F01B1" w14:textId="77777777" w:rsidR="00974CEC" w:rsidRPr="000E6DBD" w:rsidRDefault="00974CEC" w:rsidP="00974CEC">
      <w:pPr>
        <w:rPr>
          <w:rFonts w:ascii="Cambria Math" w:hAnsi="Cambria Math"/>
        </w:rPr>
      </w:pPr>
    </w:p>
    <w:p w14:paraId="0D774E61" w14:textId="33CD0869" w:rsidR="000E49F4" w:rsidRPr="000E6DBD" w:rsidRDefault="00F1053D" w:rsidP="00F1053D">
      <w:pPr>
        <w:pStyle w:val="Heading4"/>
        <w:rPr>
          <w:rFonts w:ascii="Cambria Math" w:hAnsi="Cambria Math"/>
        </w:rPr>
      </w:pPr>
      <w:r w:rsidRPr="000E6DBD">
        <w:rPr>
          <w:rFonts w:ascii="Cambria Math" w:hAnsi="Cambria Math"/>
        </w:rPr>
        <w:t>Racism exists because of capitalism. Challenging the system only perpetuates a rise on capitalism</w:t>
      </w:r>
    </w:p>
    <w:p w14:paraId="70288E55" w14:textId="66ABE089" w:rsidR="000E49F4" w:rsidRPr="000E6DBD" w:rsidRDefault="000E49F4" w:rsidP="00974CEC">
      <w:pPr>
        <w:rPr>
          <w:rFonts w:ascii="Cambria Math" w:hAnsi="Cambria Math"/>
        </w:rPr>
      </w:pPr>
      <w:r w:rsidRPr="000E6DBD">
        <w:rPr>
          <w:rFonts w:ascii="Cambria Math" w:hAnsi="Cambria Math"/>
        </w:rPr>
        <w:t xml:space="preserve">Richard D. </w:t>
      </w:r>
      <w:r w:rsidRPr="000E6DBD">
        <w:rPr>
          <w:rStyle w:val="StyleStyleBold12pt"/>
          <w:rFonts w:ascii="Cambria Math" w:hAnsi="Cambria Math"/>
        </w:rPr>
        <w:t>Wolff</w:t>
      </w:r>
      <w:r w:rsidRPr="000E6DBD">
        <w:rPr>
          <w:rFonts w:ascii="Cambria Math" w:hAnsi="Cambria Math"/>
        </w:rPr>
        <w:t xml:space="preserve">, </w:t>
      </w:r>
      <w:r w:rsidRPr="000E6DBD">
        <w:rPr>
          <w:rStyle w:val="StyleStyleBold12pt"/>
          <w:rFonts w:ascii="Cambria Math" w:hAnsi="Cambria Math"/>
        </w:rPr>
        <w:t>4-1</w:t>
      </w:r>
      <w:r w:rsidRPr="000E6DBD">
        <w:rPr>
          <w:rFonts w:ascii="Cambria Math" w:hAnsi="Cambria Math"/>
        </w:rPr>
        <w:t xml:space="preserve">-2016, "How Capitalism and Racism Support Each Other," </w:t>
      </w:r>
      <w:proofErr w:type="spellStart"/>
      <w:r w:rsidRPr="000E6DBD">
        <w:rPr>
          <w:rFonts w:ascii="Cambria Math" w:hAnsi="Cambria Math"/>
        </w:rPr>
        <w:t>Truthout</w:t>
      </w:r>
      <w:proofErr w:type="spellEnd"/>
      <w:r w:rsidRPr="000E6DBD">
        <w:rPr>
          <w:rFonts w:ascii="Cambria Math" w:hAnsi="Cambria Math"/>
        </w:rPr>
        <w:t xml:space="preserve">, </w:t>
      </w:r>
      <w:hyperlink r:id="rId21" w:history="1">
        <w:r w:rsidRPr="000E6DBD">
          <w:rPr>
            <w:rStyle w:val="Hyperlink"/>
            <w:rFonts w:ascii="Cambria Math" w:hAnsi="Cambria Math"/>
          </w:rPr>
          <w:t>http://www.truth-out.org/opinion/item/35804-how-capitalism-and-racism-support-each-other</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6AD1CB76" w14:textId="77777777" w:rsidR="000E49F4" w:rsidRPr="000E6DBD" w:rsidRDefault="000E49F4" w:rsidP="00974CEC">
      <w:pPr>
        <w:rPr>
          <w:rFonts w:ascii="Cambria Math" w:hAnsi="Cambria Math"/>
        </w:rPr>
      </w:pPr>
    </w:p>
    <w:p w14:paraId="5D6D93F2" w14:textId="485B4310" w:rsidR="000E49F4" w:rsidRPr="000E6DBD" w:rsidRDefault="000E49F4" w:rsidP="000E49F4">
      <w:pPr>
        <w:rPr>
          <w:rFonts w:ascii="Cambria Math" w:hAnsi="Cambria Math"/>
          <w:sz w:val="16"/>
        </w:rPr>
      </w:pPr>
      <w:r w:rsidRPr="000E6DBD">
        <w:rPr>
          <w:rStyle w:val="StyleBoldUnderline"/>
          <w:rFonts w:ascii="Cambria Math" w:hAnsi="Cambria Math"/>
        </w:rPr>
        <w:t>"Racism" is so often applied to US prison statistics and policing; to data on differences in employment, housing, wealth and income distributions, college enrollments, film awards, and so much more; and to hardening hostilities toward immigration</w:t>
      </w:r>
      <w:r w:rsidRPr="000E6DBD">
        <w:rPr>
          <w:rFonts w:ascii="Cambria Math" w:hAnsi="Cambria Math"/>
          <w:sz w:val="16"/>
        </w:rPr>
        <w:t xml:space="preserve">. At the same time, </w:t>
      </w:r>
      <w:r w:rsidRPr="000E6DBD">
        <w:rPr>
          <w:rStyle w:val="StyleBoldUnderline"/>
          <w:rFonts w:ascii="Cambria Math" w:hAnsi="Cambria Math"/>
        </w:rPr>
        <w:t>racism is so often condemned -- at least in mainstream media, dominant political circles and most intellectual and academic institutions</w:t>
      </w:r>
      <w:r w:rsidRPr="000E6DBD">
        <w:rPr>
          <w:rFonts w:ascii="Cambria Math" w:hAnsi="Cambria Math"/>
          <w:sz w:val="16"/>
        </w:rPr>
        <w:t xml:space="preserve">. </w:t>
      </w:r>
      <w:r w:rsidRPr="000E6DBD">
        <w:rPr>
          <w:rStyle w:val="Emphasis"/>
          <w:rFonts w:ascii="Cambria Math" w:hAnsi="Cambria Math"/>
          <w:highlight w:val="cyan"/>
        </w:rPr>
        <w:t>Racism's persistence where the capitalist economic system prevails raises the question of the connection between capitalism and racism</w:t>
      </w:r>
      <w:r w:rsidRPr="000E6DBD">
        <w:rPr>
          <w:rFonts w:ascii="Cambria Math" w:hAnsi="Cambria Math"/>
          <w:sz w:val="16"/>
        </w:rPr>
        <w:t xml:space="preserve">. Many societies are structured and operate to subordinate one or more portions of their population -- politically, culturally, economically or in combinations of these ways -- </w:t>
      </w:r>
      <w:r w:rsidRPr="000E6DBD">
        <w:rPr>
          <w:rStyle w:val="StyleBoldUnderline"/>
          <w:rFonts w:ascii="Cambria Math" w:hAnsi="Cambria Math"/>
        </w:rPr>
        <w:t xml:space="preserve">while privileging others. Among the successive generations born into societies with such subordinations, some will challenge and seek to change their condition. </w:t>
      </w:r>
      <w:r w:rsidRPr="000E6DBD">
        <w:rPr>
          <w:rFonts w:ascii="Cambria Math" w:hAnsi="Cambria Math"/>
          <w:sz w:val="16"/>
        </w:rPr>
        <w:t xml:space="preserve">Force can try to maintain subordination, but it is costly, dangerous and often unsuccessful. The preferred method has rather been (a) to develop an idea that justifies the subordination and (b) to install that idea as deeply as possible into the thinking of both the subordinated and the privileged. </w:t>
      </w:r>
      <w:r w:rsidRPr="000E6DBD">
        <w:rPr>
          <w:rStyle w:val="StyleBoldUnderline"/>
          <w:rFonts w:ascii="Cambria Math" w:hAnsi="Cambria Math"/>
        </w:rPr>
        <w:t>One such idea is "</w:t>
      </w:r>
      <w:r w:rsidRPr="000E6DBD">
        <w:rPr>
          <w:rStyle w:val="StyleBoldUnderline"/>
          <w:rFonts w:ascii="Cambria Math" w:hAnsi="Cambria Math"/>
          <w:highlight w:val="cyan"/>
        </w:rPr>
        <w:t>race," the notion that sets of inherent</w:t>
      </w:r>
      <w:r w:rsidRPr="000E6DBD">
        <w:rPr>
          <w:rFonts w:ascii="Cambria Math" w:hAnsi="Cambria Math"/>
          <w:sz w:val="16"/>
        </w:rPr>
        <w:t xml:space="preserve"> (often deemed "natural") </w:t>
      </w:r>
      <w:r w:rsidRPr="000E6DBD">
        <w:rPr>
          <w:rStyle w:val="StyleBoldUnderline"/>
          <w:rFonts w:ascii="Cambria Math" w:hAnsi="Cambria Math"/>
          <w:highlight w:val="cyan"/>
        </w:rPr>
        <w:t>qualities differentiate groups</w:t>
      </w:r>
      <w:r w:rsidRPr="000E6DBD">
        <w:rPr>
          <w:rStyle w:val="StyleBoldUnderline"/>
          <w:rFonts w:ascii="Cambria Math" w:hAnsi="Cambria Math"/>
        </w:rPr>
        <w:t xml:space="preserve"> of people from one another in fundamental ways. This idea </w:t>
      </w:r>
      <w:r w:rsidRPr="000E6DBD">
        <w:rPr>
          <w:rStyle w:val="StyleBoldUnderline"/>
          <w:rFonts w:ascii="Cambria Math" w:hAnsi="Cambria Math"/>
          <w:highlight w:val="cyan"/>
        </w:rPr>
        <w:t>of race can then be used to explain the subordination of some and the privileges of</w:t>
      </w:r>
      <w:r w:rsidRPr="000E6DBD">
        <w:rPr>
          <w:rStyle w:val="StyleBoldUnderline"/>
          <w:rFonts w:ascii="Cambria Math" w:hAnsi="Cambria Math"/>
        </w:rPr>
        <w:t xml:space="preserve"> o</w:t>
      </w:r>
      <w:r w:rsidRPr="000E6DBD">
        <w:rPr>
          <w:rStyle w:val="StyleBoldUnderline"/>
          <w:rFonts w:ascii="Cambria Math" w:hAnsi="Cambria Math"/>
          <w:highlight w:val="cyan"/>
        </w:rPr>
        <w:t>thers as effects of their racial differences</w:t>
      </w:r>
      <w:r w:rsidRPr="000E6DBD">
        <w:rPr>
          <w:rFonts w:ascii="Cambria Math" w:hAnsi="Cambria Math"/>
          <w:sz w:val="16"/>
        </w:rPr>
        <w:t xml:space="preserve">. The concept of </w:t>
      </w:r>
      <w:r w:rsidRPr="000E6DBD">
        <w:rPr>
          <w:rStyle w:val="StyleBoldUnderline"/>
          <w:rFonts w:ascii="Cambria Math" w:hAnsi="Cambria Math"/>
        </w:rPr>
        <w:t xml:space="preserve">race thus accomplishes a reversal: Instead of being a produced idea, an ex-post justification of structures of social subordination, race morphs instead into some </w:t>
      </w:r>
      <w:r w:rsidRPr="000E6DBD">
        <w:rPr>
          <w:rStyle w:val="StyleBoldUnderline"/>
          <w:rFonts w:ascii="Cambria Math" w:hAnsi="Cambria Math"/>
          <w:highlight w:val="cyan"/>
        </w:rPr>
        <w:t>pre-existing "reality"</w:t>
      </w:r>
      <w:r w:rsidRPr="000E6DBD">
        <w:rPr>
          <w:rFonts w:ascii="Cambria Math" w:hAnsi="Cambria Math"/>
          <w:sz w:val="16"/>
          <w:highlight w:val="cyan"/>
        </w:rPr>
        <w:t xml:space="preserve"> </w:t>
      </w:r>
      <w:r w:rsidRPr="000E6DBD">
        <w:rPr>
          <w:rStyle w:val="StyleBoldUnderline"/>
          <w:rFonts w:ascii="Cambria Math" w:hAnsi="Cambria Math"/>
          <w:highlight w:val="cyan"/>
        </w:rPr>
        <w:t>that caused or enabled the subordination.</w:t>
      </w:r>
      <w:r w:rsidRPr="000E6DBD">
        <w:rPr>
          <w:rStyle w:val="StyleBoldUnderline"/>
          <w:rFonts w:ascii="Cambria Math" w:hAnsi="Cambria Math"/>
        </w:rPr>
        <w:t xml:space="preserve"> </w:t>
      </w:r>
      <w:r w:rsidRPr="000E6DBD">
        <w:rPr>
          <w:rFonts w:ascii="Cambria Math" w:hAnsi="Cambria Math"/>
          <w:sz w:val="16"/>
        </w:rPr>
        <w:t xml:space="preserve">We know how and why </w:t>
      </w:r>
      <w:r w:rsidRPr="000E6DBD">
        <w:rPr>
          <w:rStyle w:val="StyleBoldUnderline"/>
          <w:rFonts w:ascii="Cambria Math" w:hAnsi="Cambria Math"/>
        </w:rPr>
        <w:t>racism worked often to support slavery around the world and especially in the early United States.</w:t>
      </w:r>
      <w:r w:rsidRPr="000E6DBD">
        <w:rPr>
          <w:rFonts w:ascii="Cambria Math" w:hAnsi="Cambria Math"/>
          <w:sz w:val="16"/>
        </w:rPr>
        <w:t xml:space="preserve"> Masters endorsed and promoted ideas that justified slaves as subordinated because they were an inferior race. </w:t>
      </w:r>
      <w:r w:rsidRPr="000E6DBD">
        <w:rPr>
          <w:rStyle w:val="StyleBoldUnderline"/>
          <w:rFonts w:ascii="Cambria Math" w:hAnsi="Cambria Math"/>
          <w:highlight w:val="cyan"/>
        </w:rPr>
        <w:t>Racist ideology also sometimes supported feudalism by dividing lords and serfs into different races.</w:t>
      </w:r>
      <w:r w:rsidRPr="000E6DBD">
        <w:rPr>
          <w:rStyle w:val="StyleBoldUnderline"/>
          <w:rFonts w:ascii="Cambria Math" w:hAnsi="Cambria Math"/>
        </w:rPr>
        <w:t xml:space="preserve"> Indeed, some early capitalist systems likewise racially distinguished employers from employees.</w:t>
      </w:r>
      <w:r w:rsidRPr="000E6DBD">
        <w:rPr>
          <w:rFonts w:ascii="Cambria Math" w:hAnsi="Cambria Math"/>
          <w:sz w:val="16"/>
        </w:rPr>
        <w:t xml:space="preserve"> However</w:t>
      </w:r>
      <w:r w:rsidRPr="000E6DBD">
        <w:rPr>
          <w:rFonts w:ascii="Cambria Math" w:hAnsi="Cambria Math"/>
          <w:sz w:val="16"/>
          <w:highlight w:val="cyan"/>
        </w:rPr>
        <w:t xml:space="preserve">, </w:t>
      </w:r>
      <w:r w:rsidRPr="000E6DBD">
        <w:rPr>
          <w:rStyle w:val="StyleBoldUnderline"/>
          <w:rFonts w:ascii="Cambria Math" w:hAnsi="Cambria Math"/>
          <w:highlight w:val="cyan"/>
        </w:rPr>
        <w:t>capitalism presents a more complex case, because it often made "individual freedom</w:t>
      </w:r>
      <w:r w:rsidRPr="000E6DBD">
        <w:rPr>
          <w:rStyle w:val="StyleBoldUnderline"/>
          <w:rFonts w:ascii="Cambria Math" w:hAnsi="Cambria Math"/>
        </w:rPr>
        <w:t>" central to its supportive ideologies</w:t>
      </w:r>
      <w:r w:rsidRPr="000E6DBD">
        <w:rPr>
          <w:rFonts w:ascii="Cambria Math" w:hAnsi="Cambria Math"/>
          <w:sz w:val="16"/>
        </w:rPr>
        <w:t xml:space="preserve">. Opponents of slavery could use that ideology to fight for slavery's abolition. Yet </w:t>
      </w:r>
      <w:r w:rsidRPr="000E6DBD">
        <w:rPr>
          <w:rStyle w:val="StyleBoldUnderline"/>
          <w:rFonts w:ascii="Cambria Math" w:hAnsi="Cambria Math"/>
          <w:highlight w:val="cyan"/>
        </w:rPr>
        <w:t>capitalism's history nonetheless keeps exhibiting both the idea of race and racism</w:t>
      </w:r>
      <w:r w:rsidRPr="000E6DBD">
        <w:rPr>
          <w:rStyle w:val="StyleBoldUnderline"/>
          <w:rFonts w:ascii="Cambria Math" w:hAnsi="Cambria Math"/>
        </w:rPr>
        <w:t xml:space="preserve">. </w:t>
      </w:r>
      <w:r w:rsidRPr="000E6DBD">
        <w:rPr>
          <w:rFonts w:ascii="Cambria Math" w:hAnsi="Cambria Math"/>
          <w:sz w:val="16"/>
        </w:rPr>
        <w:t xml:space="preserve">And the evidence marshaled by, among others, Manning </w:t>
      </w:r>
      <w:proofErr w:type="spellStart"/>
      <w:r w:rsidRPr="000E6DBD">
        <w:rPr>
          <w:rFonts w:ascii="Cambria Math" w:hAnsi="Cambria Math"/>
          <w:sz w:val="16"/>
        </w:rPr>
        <w:t>Marable</w:t>
      </w:r>
      <w:proofErr w:type="spellEnd"/>
      <w:r w:rsidRPr="000E6DBD">
        <w:rPr>
          <w:rFonts w:ascii="Cambria Math" w:hAnsi="Cambria Math"/>
          <w:sz w:val="16"/>
        </w:rPr>
        <w:t xml:space="preserve"> in How Capitalism Underdeveloped Black America (1983) certainly documents capitalism's subordination of many African Americans. Do racism and capitalism then support one another as per Malcolm X's famous statement, "You can't have capitalism without racism"? Should we follow Adolph Reed Jr.'s perspective (in his 2013 New Labor Forum article "Marx, Race and Neoliberalism") that sees racism as a "historically specific ideology that emerged, took shape, and has evolved as a constituent element within" capitalism? </w:t>
      </w:r>
      <w:r w:rsidRPr="000E6DBD">
        <w:rPr>
          <w:rStyle w:val="StyleBoldUnderline"/>
          <w:rFonts w:ascii="Cambria Math" w:hAnsi="Cambria Math"/>
        </w:rPr>
        <w:t xml:space="preserve">Answers to these questions emerge from patterns exhibited by capitalism's inequality and instability. </w:t>
      </w:r>
      <w:r w:rsidRPr="000E6DBD">
        <w:rPr>
          <w:rStyle w:val="StyleBoldUnderline"/>
          <w:rFonts w:ascii="Cambria Math" w:hAnsi="Cambria Math"/>
          <w:highlight w:val="cyan"/>
        </w:rPr>
        <w:t>Capitalists never could end their system's tendency to generate gross inequality</w:t>
      </w:r>
      <w:r w:rsidRPr="000E6DBD">
        <w:rPr>
          <w:rStyle w:val="StyleBoldUnderline"/>
          <w:rFonts w:ascii="Cambria Math" w:hAnsi="Cambria Math"/>
        </w:rPr>
        <w:t xml:space="preserve"> </w:t>
      </w:r>
      <w:r w:rsidRPr="000E6DBD">
        <w:rPr>
          <w:rFonts w:ascii="Cambria Math" w:hAnsi="Cambria Math"/>
          <w:sz w:val="16"/>
        </w:rPr>
        <w:t xml:space="preserve">(in wealth and income distributions) nor its instability (in cycles of depression and recession). Both those features of capitalism have contributed to ongoing social injustice and oppositional social movements. Had the heavy burdens of recurring business cycles (periodic unemployment and its multiple consequences) been distributed roughly equally or randomly across societies where capitalism prevailed -- </w:t>
      </w:r>
      <w:r w:rsidRPr="000E6DBD">
        <w:rPr>
          <w:rStyle w:val="StyleBoldUnderline"/>
          <w:rFonts w:ascii="Cambria Math" w:hAnsi="Cambria Math"/>
          <w:highlight w:val="cyan"/>
        </w:rPr>
        <w:t>threatening and frightening everyone -- those oppositional movements might</w:t>
      </w:r>
      <w:r w:rsidRPr="000E6DBD">
        <w:rPr>
          <w:rStyle w:val="StyleBoldUnderline"/>
          <w:rFonts w:ascii="Cambria Math" w:hAnsi="Cambria Math"/>
        </w:rPr>
        <w:t xml:space="preserve"> well have gathered the broad support </w:t>
      </w:r>
      <w:r w:rsidRPr="000E6DBD">
        <w:rPr>
          <w:rStyle w:val="StyleBoldUnderline"/>
          <w:rFonts w:ascii="Cambria Math" w:hAnsi="Cambria Math"/>
          <w:highlight w:val="cyan"/>
        </w:rPr>
        <w:t>needed to consign capitalism to an early demise</w:t>
      </w:r>
      <w:r w:rsidRPr="000E6DBD">
        <w:rPr>
          <w:rFonts w:ascii="Cambria Math" w:hAnsi="Cambria Math"/>
          <w:sz w:val="16"/>
        </w:rPr>
        <w:t>.</w:t>
      </w:r>
    </w:p>
    <w:p w14:paraId="2B2B5B7B" w14:textId="77777777" w:rsidR="001B69FA" w:rsidRPr="000E6DBD" w:rsidRDefault="001B69FA" w:rsidP="001B69FA">
      <w:pPr>
        <w:pStyle w:val="Heading4"/>
        <w:rPr>
          <w:rFonts w:ascii="Cambria Math" w:hAnsi="Cambria Math"/>
        </w:rPr>
      </w:pPr>
      <w:r w:rsidRPr="000E6DBD">
        <w:rPr>
          <w:rFonts w:ascii="Cambria Math" w:hAnsi="Cambria Math"/>
        </w:rPr>
        <w:t>Racism is aspect of capitalism and the only way to eliminate racism is to remove capitalism from the state</w:t>
      </w:r>
    </w:p>
    <w:p w14:paraId="396144CB" w14:textId="77777777" w:rsidR="001B69FA" w:rsidRPr="000E6DBD" w:rsidRDefault="001B69FA" w:rsidP="001B69FA">
      <w:pPr>
        <w:rPr>
          <w:rFonts w:ascii="Cambria Math" w:hAnsi="Cambria Math"/>
        </w:rPr>
      </w:pPr>
      <w:r w:rsidRPr="000E6DBD">
        <w:rPr>
          <w:rFonts w:ascii="Cambria Math" w:hAnsi="Cambria Math"/>
        </w:rPr>
        <w:t xml:space="preserve">Jeffrey </w:t>
      </w:r>
      <w:proofErr w:type="spellStart"/>
      <w:r w:rsidRPr="000E6DBD">
        <w:rPr>
          <w:rStyle w:val="StyleStyleBold12pt"/>
          <w:rFonts w:ascii="Cambria Math" w:hAnsi="Cambria Math"/>
        </w:rPr>
        <w:t>Prager</w:t>
      </w:r>
      <w:proofErr w:type="spellEnd"/>
      <w:r w:rsidRPr="000E6DBD">
        <w:rPr>
          <w:rFonts w:ascii="Cambria Math" w:hAnsi="Cambria Math"/>
        </w:rPr>
        <w:t>, Vol. 17 (1972-</w:t>
      </w:r>
      <w:r w:rsidRPr="000E6DBD">
        <w:rPr>
          <w:rStyle w:val="StyleStyleBold12pt"/>
          <w:rFonts w:ascii="Cambria Math" w:hAnsi="Cambria Math"/>
        </w:rPr>
        <w:t>73</w:t>
      </w:r>
      <w:r w:rsidRPr="000E6DBD">
        <w:rPr>
          <w:rFonts w:ascii="Cambria Math" w:hAnsi="Cambria Math"/>
        </w:rPr>
        <w:t xml:space="preserve">), (Jeffrey </w:t>
      </w:r>
      <w:proofErr w:type="spellStart"/>
      <w:r w:rsidRPr="000E6DBD">
        <w:rPr>
          <w:rFonts w:ascii="Cambria Math" w:hAnsi="Cambria Math"/>
        </w:rPr>
        <w:t>Prager</w:t>
      </w:r>
      <w:proofErr w:type="spellEnd"/>
      <w:r w:rsidRPr="000E6DBD">
        <w:rPr>
          <w:rFonts w:ascii="Cambria Math" w:hAnsi="Cambria Math"/>
        </w:rPr>
        <w:t xml:space="preserve"> is a Professor of Sociology at UCLA and former Dean and Faculty Member of the New Center for Psychoanalysis in Los Angeles, “WHITE RACIAL PRIVILEGE AND SOCIAL CHANGE: AN EXAMINATION OF THEORIES OF RACISM”, </w:t>
      </w:r>
      <w:hyperlink r:id="rId22" w:history="1">
        <w:r w:rsidRPr="000E6DBD">
          <w:rPr>
            <w:rStyle w:val="Hyperlink"/>
            <w:rFonts w:ascii="Cambria Math" w:hAnsi="Cambria Math"/>
          </w:rPr>
          <w:t>http://www.jstor.org/stable/41035186</w:t>
        </w:r>
      </w:hyperlink>
      <w:r w:rsidRPr="000E6DBD">
        <w:rPr>
          <w:rFonts w:ascii="Cambria Math" w:hAnsi="Cambria Math"/>
        </w:rPr>
        <w:t>, MRV)</w:t>
      </w:r>
    </w:p>
    <w:p w14:paraId="6398F8AF" w14:textId="77777777" w:rsidR="001B69FA" w:rsidRPr="000E6DBD" w:rsidRDefault="001B69FA" w:rsidP="001B69FA">
      <w:pPr>
        <w:rPr>
          <w:rFonts w:ascii="Cambria Math" w:hAnsi="Cambria Math"/>
        </w:rPr>
      </w:pPr>
    </w:p>
    <w:p w14:paraId="7E8942B6" w14:textId="77777777" w:rsidR="001B69FA" w:rsidRPr="000E6DBD" w:rsidRDefault="001B69FA" w:rsidP="001B69FA">
      <w:pPr>
        <w:rPr>
          <w:rFonts w:ascii="Cambria Math" w:hAnsi="Cambria Math"/>
          <w:sz w:val="16"/>
        </w:rPr>
      </w:pPr>
      <w:r w:rsidRPr="000E6DBD">
        <w:rPr>
          <w:rFonts w:ascii="Cambria Math" w:hAnsi="Cambria Math"/>
          <w:sz w:val="16"/>
        </w:rPr>
        <w:t xml:space="preserve">Reich, like Cox, runs into difficulty with </w:t>
      </w:r>
      <w:r w:rsidRPr="000E6DBD">
        <w:rPr>
          <w:rStyle w:val="StyleBoldUnderline"/>
          <w:rFonts w:ascii="Cambria Math" w:hAnsi="Cambria Math"/>
          <w:highlight w:val="cyan"/>
        </w:rPr>
        <w:t>the economic categorization of racism in attempting to account for working- class racism</w:t>
      </w:r>
      <w:r w:rsidRPr="000E6DBD">
        <w:rPr>
          <w:rStyle w:val="StyleBoldUnderline"/>
          <w:rFonts w:ascii="Cambria Math" w:hAnsi="Cambria Math"/>
        </w:rPr>
        <w:t>.</w:t>
      </w:r>
      <w:r w:rsidRPr="000E6DBD">
        <w:rPr>
          <w:rFonts w:ascii="Cambria Math" w:hAnsi="Cambria Math"/>
          <w:sz w:val="16"/>
        </w:rPr>
        <w:t xml:space="preserve"> As Reich himself says, "</w:t>
      </w:r>
      <w:r w:rsidRPr="000E6DBD">
        <w:rPr>
          <w:rStyle w:val="StyleBoldUnderline"/>
          <w:rFonts w:ascii="Cambria Math" w:hAnsi="Cambria Math"/>
          <w:highlight w:val="cyan"/>
        </w:rPr>
        <w:t>the simple economics of racism do not explain wh</w:t>
      </w:r>
      <w:r w:rsidRPr="000E6DBD">
        <w:rPr>
          <w:rStyle w:val="StyleBoldUnderline"/>
          <w:rFonts w:ascii="Cambria Math" w:hAnsi="Cambria Math"/>
        </w:rPr>
        <w:t xml:space="preserve">y many workers seem to be so vehemently racist, when </w:t>
      </w:r>
      <w:r w:rsidRPr="000E6DBD">
        <w:rPr>
          <w:rStyle w:val="StyleBoldUnderline"/>
          <w:rFonts w:ascii="Cambria Math" w:hAnsi="Cambria Math"/>
          <w:highlight w:val="cyan"/>
        </w:rPr>
        <w:t>racism is not in their economic self-interest.</w:t>
      </w:r>
      <w:r w:rsidRPr="000E6DBD">
        <w:rPr>
          <w:rFonts w:ascii="Cambria Math" w:hAnsi="Cambria Math"/>
          <w:sz w:val="16"/>
        </w:rPr>
        <w:t xml:space="preserve"> The radical theory must resort to </w:t>
      </w:r>
      <w:proofErr w:type="spellStart"/>
      <w:r w:rsidRPr="000E6DBD">
        <w:rPr>
          <w:rFonts w:ascii="Cambria Math" w:hAnsi="Cambria Math"/>
          <w:sz w:val="16"/>
        </w:rPr>
        <w:t>MextraeconomicM</w:t>
      </w:r>
      <w:proofErr w:type="spellEnd"/>
      <w:r w:rsidRPr="000E6DBD">
        <w:rPr>
          <w:rFonts w:ascii="Cambria Math" w:hAnsi="Cambria Math"/>
          <w:sz w:val="16"/>
        </w:rPr>
        <w:t xml:space="preserve"> categories in order to explain this phenomenon. </w:t>
      </w:r>
      <w:r w:rsidRPr="000E6DBD">
        <w:rPr>
          <w:rStyle w:val="StyleBoldUnderline"/>
          <w:rFonts w:ascii="Cambria Math" w:hAnsi="Cambria Math"/>
          <w:highlight w:val="cyan"/>
        </w:rPr>
        <w:t>Racism serves capitalism by "transferring white resentment towards blacks and away from capitalism</w:t>
      </w:r>
      <w:r w:rsidRPr="000E6DBD">
        <w:rPr>
          <w:rStyle w:val="StyleBoldUnderline"/>
          <w:rFonts w:ascii="Cambria Math" w:hAnsi="Cambria Math"/>
        </w:rPr>
        <w:t>.</w:t>
      </w:r>
      <w:r w:rsidRPr="000E6DBD">
        <w:rPr>
          <w:rFonts w:ascii="Cambria Math" w:hAnsi="Cambria Math"/>
          <w:sz w:val="16"/>
        </w:rPr>
        <w:t xml:space="preserve"> " </w:t>
      </w:r>
      <w:r w:rsidRPr="000E6DBD">
        <w:rPr>
          <w:rStyle w:val="StyleBoldUnderline"/>
          <w:rFonts w:ascii="Cambria Math" w:hAnsi="Cambria Math"/>
        </w:rPr>
        <w:t xml:space="preserve">Consequently, while some evidence of the endogamous </w:t>
      </w:r>
      <w:r w:rsidRPr="000E6DBD">
        <w:rPr>
          <w:rStyle w:val="StyleBoldUnderline"/>
          <w:rFonts w:ascii="Cambria Math" w:hAnsi="Cambria Math"/>
          <w:highlight w:val="cyan"/>
        </w:rPr>
        <w:t>factors of racism in capitalism is presented in the argument, in the end racism most importantly is viewed as an element of the ideological hegemony of the ruling class</w:t>
      </w:r>
      <w:r w:rsidRPr="000E6DBD">
        <w:rPr>
          <w:rStyle w:val="StyleBoldUnderline"/>
          <w:rFonts w:ascii="Cambria Math" w:hAnsi="Cambria Math"/>
        </w:rPr>
        <w:t>, and it attests to the strength of the ruling class</w:t>
      </w:r>
      <w:r w:rsidRPr="000E6DBD">
        <w:rPr>
          <w:rFonts w:ascii="Cambria Math" w:hAnsi="Cambria Math"/>
          <w:sz w:val="16"/>
        </w:rPr>
        <w:t>. Racism is expressed in terms of resentment towards black people</w:t>
      </w:r>
      <w:r w:rsidRPr="000E6DBD">
        <w:rPr>
          <w:rStyle w:val="StyleBoldUnderline"/>
          <w:rFonts w:ascii="Cambria Math" w:hAnsi="Cambria Math"/>
        </w:rPr>
        <w:t xml:space="preserve">; it provides psychological benefits to poor and working class whites. </w:t>
      </w:r>
      <w:r w:rsidRPr="000E6DBD">
        <w:rPr>
          <w:rFonts w:ascii="Cambria Math" w:hAnsi="Cambria Math"/>
          <w:sz w:val="16"/>
        </w:rPr>
        <w:t xml:space="preserve">Serving the ruling class's economic interests, racism is simply a tool employed by the ruling class to mystify the true nature of the system. Presumably, </w:t>
      </w:r>
      <w:r w:rsidRPr="000E6DBD">
        <w:rPr>
          <w:rStyle w:val="StyleBoldUnderline"/>
          <w:rFonts w:ascii="Cambria Math" w:hAnsi="Cambria Math"/>
        </w:rPr>
        <w:t>with- out racism, other mechanisms could be used to supplant it. Racism, then, for the radical theorists is viewed almost exclusively as an appendage to the capitalist system</w:t>
      </w:r>
      <w:r w:rsidRPr="000E6DBD">
        <w:rPr>
          <w:rFonts w:ascii="Cambria Math" w:hAnsi="Cambria Math"/>
          <w:sz w:val="16"/>
        </w:rPr>
        <w:t xml:space="preserve">. In order to accept the radical theory, it is necessary to relegate much of the history of modern America to a history of action based upon false consciousness. </w:t>
      </w:r>
      <w:r w:rsidRPr="000E6DBD">
        <w:rPr>
          <w:rStyle w:val="StyleBoldUnderline"/>
          <w:rFonts w:ascii="Cambria Math" w:hAnsi="Cambria Math"/>
        </w:rPr>
        <w:t xml:space="preserve">We are forced to accept on faith an ideological </w:t>
      </w:r>
      <w:proofErr w:type="gramStart"/>
      <w:r w:rsidRPr="000E6DBD">
        <w:rPr>
          <w:rStyle w:val="StyleBoldUnderline"/>
          <w:rFonts w:ascii="Cambria Math" w:hAnsi="Cambria Math"/>
        </w:rPr>
        <w:t>hegemony which</w:t>
      </w:r>
      <w:proofErr w:type="gramEnd"/>
      <w:r w:rsidRPr="000E6DBD">
        <w:rPr>
          <w:rStyle w:val="StyleBoldUnderline"/>
          <w:rFonts w:ascii="Cambria Math" w:hAnsi="Cambria Math"/>
        </w:rPr>
        <w:t xml:space="preserve"> is capable of implanting a racism so virulent (yet irrational) that it sometimes grows out of control.</w:t>
      </w:r>
      <w:r w:rsidRPr="000E6DBD">
        <w:rPr>
          <w:rFonts w:ascii="Cambria Math" w:hAnsi="Cambria Math"/>
          <w:sz w:val="16"/>
        </w:rPr>
        <w:t xml:space="preserve"> Implicitly, the radical theory asserts that the 1% </w:t>
      </w:r>
      <w:proofErr w:type="gramStart"/>
      <w:r w:rsidRPr="000E6DBD">
        <w:rPr>
          <w:rFonts w:ascii="Cambria Math" w:hAnsi="Cambria Math"/>
          <w:sz w:val="16"/>
        </w:rPr>
        <w:t>are</w:t>
      </w:r>
      <w:proofErr w:type="gramEnd"/>
      <w:r w:rsidRPr="000E6DBD">
        <w:rPr>
          <w:rFonts w:ascii="Cambria Math" w:hAnsi="Cambria Math"/>
          <w:sz w:val="16"/>
        </w:rPr>
        <w:t xml:space="preserve"> capable of having the remaining 99% of the population act not only as unconscious (or falsely conscious) actors but act in such a manner as to deny their own interests Sidney Wilhelm in Who Needs the Negro? </w:t>
      </w:r>
      <w:proofErr w:type="gramStart"/>
      <w:r w:rsidRPr="000E6DBD">
        <w:rPr>
          <w:rFonts w:ascii="Cambria Math" w:hAnsi="Cambria Math"/>
          <w:sz w:val="16"/>
        </w:rPr>
        <w:t>writes</w:t>
      </w:r>
      <w:proofErr w:type="gramEnd"/>
      <w:r w:rsidRPr="000E6DBD">
        <w:rPr>
          <w:rFonts w:ascii="Cambria Math" w:hAnsi="Cambria Math"/>
          <w:sz w:val="16"/>
        </w:rPr>
        <w:t xml:space="preserve"> of this radical theory: Th</w:t>
      </w:r>
      <w:r w:rsidRPr="000E6DBD">
        <w:rPr>
          <w:rStyle w:val="StyleBoldUnderline"/>
          <w:rFonts w:ascii="Cambria Math" w:hAnsi="Cambria Math"/>
        </w:rPr>
        <w:t xml:space="preserve">e </w:t>
      </w:r>
      <w:r w:rsidRPr="000E6DBD">
        <w:rPr>
          <w:rStyle w:val="StyleBoldUnderline"/>
          <w:rFonts w:ascii="Cambria Math" w:hAnsi="Cambria Math"/>
          <w:highlight w:val="cyan"/>
        </w:rPr>
        <w:t>exploitation version of prejudice as a by- product of capitalism, securing not only a de- pressed source of labor in the form of black backs but also subverting the</w:t>
      </w:r>
      <w:r w:rsidRPr="000E6DBD">
        <w:rPr>
          <w:rStyle w:val="StyleBoldUnderline"/>
          <w:rFonts w:ascii="Cambria Math" w:hAnsi="Cambria Math"/>
        </w:rPr>
        <w:t xml:space="preserve"> white worker in- to the channel of competition against the Negro</w:t>
      </w:r>
      <w:r w:rsidRPr="000E6DBD">
        <w:rPr>
          <w:rFonts w:ascii="Cambria Math" w:hAnsi="Cambria Math"/>
          <w:sz w:val="16"/>
        </w:rPr>
        <w:t xml:space="preserve">, transforms race relations into purely economic relations; racism is, at best, epiphenomenal . </w:t>
      </w:r>
      <w:r w:rsidRPr="000E6DBD">
        <w:rPr>
          <w:rStyle w:val="StyleBoldUnderline"/>
          <w:rFonts w:ascii="Cambria Math" w:hAnsi="Cambria Math"/>
        </w:rPr>
        <w:t xml:space="preserve">This particular economic interpretation of ex- </w:t>
      </w:r>
      <w:proofErr w:type="spellStart"/>
      <w:r w:rsidRPr="000E6DBD">
        <w:rPr>
          <w:rStyle w:val="StyleBoldUnderline"/>
          <w:rFonts w:ascii="Cambria Math" w:hAnsi="Cambria Math"/>
        </w:rPr>
        <w:t>ploitation</w:t>
      </w:r>
      <w:proofErr w:type="spellEnd"/>
      <w:r w:rsidRPr="000E6DBD">
        <w:rPr>
          <w:rStyle w:val="StyleBoldUnderline"/>
          <w:rFonts w:ascii="Cambria Math" w:hAnsi="Cambria Math"/>
        </w:rPr>
        <w:t xml:space="preserve"> absolves the "working- class" of any genuine racism and places blame squarely upon the captains of industry. The</w:t>
      </w:r>
      <w:r w:rsidRPr="000E6DBD">
        <w:rPr>
          <w:rFonts w:ascii="Cambria Math" w:hAnsi="Cambria Math"/>
          <w:sz w:val="16"/>
        </w:rPr>
        <w:t xml:space="preserve"> analysis then reverts to a stratified conception of the origin, the spread, and the </w:t>
      </w:r>
      <w:r w:rsidRPr="000E6DBD">
        <w:rPr>
          <w:rStyle w:val="StyleBoldUnderline"/>
          <w:rFonts w:ascii="Cambria Math" w:hAnsi="Cambria Math"/>
          <w:highlight w:val="cyan"/>
        </w:rPr>
        <w:t>sustainment of racism in the hope, of course</w:t>
      </w:r>
      <w:r w:rsidRPr="000E6DBD">
        <w:rPr>
          <w:rStyle w:val="StyleBoldUnderline"/>
          <w:rFonts w:ascii="Cambria Math" w:hAnsi="Cambria Math"/>
        </w:rPr>
        <w:t>, that the white worker will one day awaken and find the Negro to be an ally, rather than a competitor,</w:t>
      </w:r>
      <w:r w:rsidRPr="000E6DBD">
        <w:rPr>
          <w:rFonts w:ascii="Cambria Math" w:hAnsi="Cambria Math"/>
          <w:sz w:val="16"/>
        </w:rPr>
        <w:t xml:space="preserve"> </w:t>
      </w:r>
      <w:r w:rsidRPr="000E6DBD">
        <w:rPr>
          <w:rStyle w:val="StyleBoldUnderline"/>
          <w:rFonts w:ascii="Cambria Math" w:hAnsi="Cambria Math"/>
        </w:rPr>
        <w:t>in a common struggle against capitalists</w:t>
      </w:r>
      <w:r w:rsidRPr="000E6DBD">
        <w:rPr>
          <w:rFonts w:ascii="Cambria Math" w:hAnsi="Cambria Math"/>
          <w:sz w:val="16"/>
        </w:rPr>
        <w:t xml:space="preserve">. </w:t>
      </w:r>
      <w:r w:rsidRPr="000E6DBD">
        <w:rPr>
          <w:rStyle w:val="Emphasis"/>
          <w:rFonts w:ascii="Cambria Math" w:hAnsi="Cambria Math"/>
          <w:highlight w:val="cyan"/>
        </w:rPr>
        <w:t>If such were the case, however, the solution would require removal of capitalism to eliminate racism from White America</w:t>
      </w:r>
      <w:r w:rsidRPr="000E6DBD">
        <w:rPr>
          <w:rFonts w:ascii="Cambria Math" w:hAnsi="Cambria Math"/>
          <w:sz w:val="16"/>
        </w:rPr>
        <w:t xml:space="preserve">. But the fact that racial discrimination and slavery cut across vast congeries of labor systems undermines this possibility. </w:t>
      </w:r>
      <w:r w:rsidRPr="000E6DBD">
        <w:rPr>
          <w:rStyle w:val="StyleBoldUnderline"/>
          <w:rFonts w:ascii="Cambria Math" w:hAnsi="Cambria Math"/>
        </w:rPr>
        <w:t xml:space="preserve">Racism existed before the arrival of capitalism and prevails today in non-capital- </w:t>
      </w:r>
      <w:proofErr w:type="spellStart"/>
      <w:proofErr w:type="gramStart"/>
      <w:r w:rsidRPr="000E6DBD">
        <w:rPr>
          <w:rStyle w:val="StyleBoldUnderline"/>
          <w:rFonts w:ascii="Cambria Math" w:hAnsi="Cambria Math"/>
        </w:rPr>
        <w:t>ist</w:t>
      </w:r>
      <w:proofErr w:type="spellEnd"/>
      <w:proofErr w:type="gramEnd"/>
      <w:r w:rsidRPr="000E6DBD">
        <w:rPr>
          <w:rStyle w:val="StyleBoldUnderline"/>
          <w:rFonts w:ascii="Cambria Math" w:hAnsi="Cambria Math"/>
        </w:rPr>
        <w:t xml:space="preserve"> societies</w:t>
      </w:r>
      <w:r w:rsidRPr="000E6DBD">
        <w:rPr>
          <w:rFonts w:ascii="Cambria Math" w:hAnsi="Cambria Math"/>
          <w:sz w:val="16"/>
        </w:rPr>
        <w:t>. 34</w:t>
      </w:r>
    </w:p>
    <w:p w14:paraId="72D14AF5" w14:textId="77777777" w:rsidR="001B69FA" w:rsidRPr="000E6DBD" w:rsidRDefault="001B69FA" w:rsidP="001B69FA">
      <w:pPr>
        <w:rPr>
          <w:rFonts w:ascii="Cambria Math" w:hAnsi="Cambria Math"/>
        </w:rPr>
      </w:pPr>
    </w:p>
    <w:p w14:paraId="6235892B" w14:textId="77777777" w:rsidR="001B69FA" w:rsidRPr="000E6DBD" w:rsidRDefault="001B69FA" w:rsidP="001B69FA">
      <w:pPr>
        <w:pStyle w:val="Heading4"/>
        <w:rPr>
          <w:rFonts w:ascii="Cambria Math" w:hAnsi="Cambria Math"/>
        </w:rPr>
      </w:pPr>
      <w:r w:rsidRPr="000E6DBD">
        <w:rPr>
          <w:rFonts w:ascii="Cambria Math" w:hAnsi="Cambria Math"/>
        </w:rPr>
        <w:t xml:space="preserve">As long as the capitalist system is still intact, racism can never be alleviated – Rejecting capitalism from the educational space is the only way to make real change </w:t>
      </w:r>
    </w:p>
    <w:p w14:paraId="3ADC33AD" w14:textId="77777777" w:rsidR="001B69FA" w:rsidRPr="000E6DBD" w:rsidRDefault="001B69FA" w:rsidP="001B69FA">
      <w:pPr>
        <w:rPr>
          <w:rFonts w:ascii="Cambria Math" w:hAnsi="Cambria Math"/>
        </w:rPr>
      </w:pPr>
      <w:r w:rsidRPr="000E6DBD">
        <w:rPr>
          <w:rFonts w:ascii="Cambria Math" w:hAnsi="Cambria Math"/>
        </w:rPr>
        <w:t xml:space="preserve">Earl </w:t>
      </w:r>
      <w:r w:rsidRPr="000E6DBD">
        <w:rPr>
          <w:rStyle w:val="StyleStyleBold12pt"/>
          <w:rFonts w:ascii="Cambria Math" w:hAnsi="Cambria Math"/>
        </w:rPr>
        <w:t>Mansfield</w:t>
      </w:r>
      <w:r w:rsidRPr="000E6DBD">
        <w:rPr>
          <w:rFonts w:ascii="Cambria Math" w:hAnsi="Cambria Math"/>
        </w:rPr>
        <w:t xml:space="preserve"> and John </w:t>
      </w:r>
      <w:r w:rsidRPr="000E6DBD">
        <w:rPr>
          <w:rStyle w:val="StyleStyleBold12pt"/>
          <w:rFonts w:ascii="Cambria Math" w:hAnsi="Cambria Math"/>
        </w:rPr>
        <w:t>Kehoe</w:t>
      </w:r>
      <w:r w:rsidRPr="000E6DBD">
        <w:rPr>
          <w:rFonts w:ascii="Cambria Math" w:hAnsi="Cambria Math"/>
        </w:rPr>
        <w:t>, Autumn, 19</w:t>
      </w:r>
      <w:r w:rsidRPr="000E6DBD">
        <w:rPr>
          <w:rStyle w:val="StyleStyleBold12pt"/>
          <w:rFonts w:ascii="Cambria Math" w:hAnsi="Cambria Math"/>
        </w:rPr>
        <w:t>94</w:t>
      </w:r>
      <w:r w:rsidRPr="000E6DBD">
        <w:rPr>
          <w:rFonts w:ascii="Cambria Math" w:hAnsi="Cambria Math"/>
        </w:rPr>
        <w:t xml:space="preserve">, (“A Critical Examination of Anti-Racist Education” Canadian Journal of Education / Revue </w:t>
      </w:r>
      <w:proofErr w:type="spellStart"/>
      <w:r w:rsidRPr="000E6DBD">
        <w:rPr>
          <w:rFonts w:ascii="Cambria Math" w:hAnsi="Cambria Math"/>
        </w:rPr>
        <w:t>canadienne</w:t>
      </w:r>
      <w:proofErr w:type="spellEnd"/>
      <w:r w:rsidRPr="000E6DBD">
        <w:rPr>
          <w:rFonts w:ascii="Cambria Math" w:hAnsi="Cambria Math"/>
        </w:rPr>
        <w:t xml:space="preserve"> de </w:t>
      </w:r>
      <w:proofErr w:type="spellStart"/>
      <w:r w:rsidRPr="000E6DBD">
        <w:rPr>
          <w:rFonts w:ascii="Cambria Math" w:hAnsi="Cambria Math"/>
        </w:rPr>
        <w:t>l'éducation</w:t>
      </w:r>
      <w:proofErr w:type="spellEnd"/>
      <w:r w:rsidRPr="000E6DBD">
        <w:rPr>
          <w:rFonts w:ascii="Cambria Math" w:hAnsi="Cambria Math"/>
        </w:rPr>
        <w:t>, Vol. 19, No. 4 (Autumn, 1994), pp. 418-</w:t>
      </w:r>
      <w:proofErr w:type="gramStart"/>
      <w:r w:rsidRPr="000E6DBD">
        <w:rPr>
          <w:rFonts w:ascii="Cambria Math" w:hAnsi="Cambria Math"/>
        </w:rPr>
        <w:t>430 ,</w:t>
      </w:r>
      <w:proofErr w:type="gramEnd"/>
      <w:r w:rsidRPr="000E6DBD">
        <w:rPr>
          <w:rFonts w:ascii="Cambria Math" w:hAnsi="Cambria Math"/>
        </w:rPr>
        <w:t xml:space="preserve"> MRV)</w:t>
      </w:r>
    </w:p>
    <w:p w14:paraId="2CB753C2" w14:textId="77777777" w:rsidR="001B69FA" w:rsidRPr="000E6DBD" w:rsidRDefault="001B69FA" w:rsidP="001B69FA">
      <w:pPr>
        <w:rPr>
          <w:rFonts w:ascii="Cambria Math" w:hAnsi="Cambria Math"/>
        </w:rPr>
      </w:pPr>
    </w:p>
    <w:p w14:paraId="10150023" w14:textId="77777777" w:rsidR="001B69FA" w:rsidRPr="000E6DBD" w:rsidRDefault="001B69FA" w:rsidP="001B69FA">
      <w:pPr>
        <w:rPr>
          <w:rFonts w:ascii="Cambria Math" w:hAnsi="Cambria Math"/>
          <w:sz w:val="16"/>
        </w:rPr>
      </w:pPr>
      <w:r w:rsidRPr="000E6DBD">
        <w:rPr>
          <w:rFonts w:ascii="Cambria Math" w:hAnsi="Cambria Math"/>
          <w:sz w:val="16"/>
        </w:rPr>
        <w:t>A Marxist informed anti-racist movement developed in the United Kingdom and the United States in the early 1970s (</w:t>
      </w:r>
      <w:proofErr w:type="spellStart"/>
      <w:r w:rsidRPr="000E6DBD">
        <w:rPr>
          <w:rFonts w:ascii="Cambria Math" w:hAnsi="Cambria Math"/>
          <w:sz w:val="16"/>
        </w:rPr>
        <w:t>Troyna</w:t>
      </w:r>
      <w:proofErr w:type="spellEnd"/>
      <w:r w:rsidRPr="000E6DBD">
        <w:rPr>
          <w:rFonts w:ascii="Cambria Math" w:hAnsi="Cambria Math"/>
          <w:sz w:val="16"/>
        </w:rPr>
        <w:t xml:space="preserve">, 1992). </w:t>
      </w:r>
      <w:r w:rsidRPr="000E6DBD">
        <w:rPr>
          <w:rStyle w:val="StyleBoldUnderline"/>
          <w:rFonts w:ascii="Cambria Math" w:hAnsi="Cambria Math"/>
        </w:rPr>
        <w:t>Liberal education's promise of equality of opportunity through meritocracy had not been fulfilled,</w:t>
      </w:r>
      <w:r w:rsidRPr="000E6DBD">
        <w:rPr>
          <w:rFonts w:ascii="Cambria Math" w:hAnsi="Cambria Math"/>
          <w:sz w:val="16"/>
        </w:rPr>
        <w:t xml:space="preserve"> and it was argued that the objectives of progressive </w:t>
      </w:r>
      <w:r w:rsidRPr="000E6DBD">
        <w:rPr>
          <w:rStyle w:val="StyleBoldUnderline"/>
          <w:rFonts w:ascii="Cambria Math" w:hAnsi="Cambria Math"/>
          <w:highlight w:val="cyan"/>
        </w:rPr>
        <w:t xml:space="preserve">education could not be achieved in a capitalist society because the school's function was the repro- </w:t>
      </w:r>
      <w:proofErr w:type="spellStart"/>
      <w:r w:rsidRPr="000E6DBD">
        <w:rPr>
          <w:rStyle w:val="StyleBoldUnderline"/>
          <w:rFonts w:ascii="Cambria Math" w:hAnsi="Cambria Math"/>
          <w:highlight w:val="cyan"/>
        </w:rPr>
        <w:t>duction</w:t>
      </w:r>
      <w:proofErr w:type="spellEnd"/>
      <w:r w:rsidRPr="000E6DBD">
        <w:rPr>
          <w:rStyle w:val="StyleBoldUnderline"/>
          <w:rFonts w:ascii="Cambria Math" w:hAnsi="Cambria Math"/>
          <w:highlight w:val="cyan"/>
        </w:rPr>
        <w:t xml:space="preserve"> of a stratified </w:t>
      </w:r>
      <w:proofErr w:type="spellStart"/>
      <w:r w:rsidRPr="000E6DBD">
        <w:rPr>
          <w:rStyle w:val="StyleBoldUnderline"/>
          <w:rFonts w:ascii="Cambria Math" w:hAnsi="Cambria Math"/>
          <w:highlight w:val="cyan"/>
        </w:rPr>
        <w:t>labour</w:t>
      </w:r>
      <w:proofErr w:type="spellEnd"/>
      <w:r w:rsidRPr="000E6DBD">
        <w:rPr>
          <w:rStyle w:val="StyleBoldUnderline"/>
          <w:rFonts w:ascii="Cambria Math" w:hAnsi="Cambria Math"/>
          <w:highlight w:val="cyan"/>
        </w:rPr>
        <w:t xml:space="preserve"> force</w:t>
      </w:r>
      <w:r w:rsidRPr="000E6DBD">
        <w:rPr>
          <w:rFonts w:ascii="Cambria Math" w:hAnsi="Cambria Math"/>
          <w:sz w:val="16"/>
        </w:rPr>
        <w:t xml:space="preserve">. Marxist educational theorists </w:t>
      </w:r>
      <w:r w:rsidRPr="000E6DBD">
        <w:rPr>
          <w:rStyle w:val="StyleBoldUnderline"/>
          <w:rFonts w:ascii="Cambria Math" w:hAnsi="Cambria Math"/>
          <w:highlight w:val="cyan"/>
        </w:rPr>
        <w:t>portray racism as originating in the struggle of the proletariat against</w:t>
      </w:r>
      <w:r w:rsidRPr="000E6DBD">
        <w:rPr>
          <w:rStyle w:val="StyleBoldUnderline"/>
          <w:rFonts w:ascii="Cambria Math" w:hAnsi="Cambria Math"/>
        </w:rPr>
        <w:t xml:space="preserve"> the bourgeoisie, </w:t>
      </w:r>
      <w:r w:rsidRPr="000E6DBD">
        <w:rPr>
          <w:rStyle w:val="StyleBoldUnderline"/>
          <w:rFonts w:ascii="Cambria Math" w:hAnsi="Cambria Math"/>
          <w:highlight w:val="cyan"/>
        </w:rPr>
        <w:t>the class controlling the means of production and distribution of material wealth</w:t>
      </w:r>
      <w:r w:rsidRPr="000E6DBD">
        <w:rPr>
          <w:rFonts w:ascii="Cambria Math" w:hAnsi="Cambria Math"/>
          <w:sz w:val="16"/>
        </w:rPr>
        <w:t xml:space="preserve">. They contend that </w:t>
      </w:r>
      <w:r w:rsidRPr="000E6DBD">
        <w:rPr>
          <w:rStyle w:val="Emphasis"/>
          <w:rFonts w:ascii="Cambria Math" w:hAnsi="Cambria Math"/>
          <w:highlight w:val="cyan"/>
        </w:rPr>
        <w:t>racism arises from and is a condition for capitalism</w:t>
      </w:r>
      <w:r w:rsidRPr="000E6DBD">
        <w:rPr>
          <w:rFonts w:ascii="Cambria Math" w:hAnsi="Cambria Math"/>
          <w:sz w:val="16"/>
        </w:rPr>
        <w:t xml:space="preserve"> (</w:t>
      </w:r>
      <w:proofErr w:type="spellStart"/>
      <w:r w:rsidRPr="000E6DBD">
        <w:rPr>
          <w:rFonts w:ascii="Cambria Math" w:hAnsi="Cambria Math"/>
          <w:sz w:val="16"/>
        </w:rPr>
        <w:t>Bourgeault</w:t>
      </w:r>
      <w:proofErr w:type="spellEnd"/>
      <w:r w:rsidRPr="000E6DBD">
        <w:rPr>
          <w:rFonts w:ascii="Cambria Math" w:hAnsi="Cambria Math"/>
          <w:sz w:val="16"/>
        </w:rPr>
        <w:t>, 1988). In this view, "</w:t>
      </w:r>
      <w:r w:rsidRPr="000E6DBD">
        <w:rPr>
          <w:rStyle w:val="StyleBoldUnderline"/>
          <w:rFonts w:ascii="Cambria Math" w:hAnsi="Cambria Math"/>
        </w:rPr>
        <w:t xml:space="preserve">racism serves the important function of producing cheap </w:t>
      </w:r>
      <w:proofErr w:type="spellStart"/>
      <w:r w:rsidRPr="000E6DBD">
        <w:rPr>
          <w:rStyle w:val="StyleBoldUnderline"/>
          <w:rFonts w:ascii="Cambria Math" w:hAnsi="Cambria Math"/>
        </w:rPr>
        <w:t>labour</w:t>
      </w:r>
      <w:proofErr w:type="spellEnd"/>
      <w:r w:rsidRPr="000E6DBD">
        <w:rPr>
          <w:rStyle w:val="StyleBoldUnderline"/>
          <w:rFonts w:ascii="Cambria Math" w:hAnsi="Cambria Math"/>
        </w:rPr>
        <w:t xml:space="preserve"> for capital </w:t>
      </w:r>
      <w:proofErr w:type="spellStart"/>
      <w:r w:rsidRPr="000E6DBD">
        <w:rPr>
          <w:rStyle w:val="StyleBoldUnderline"/>
          <w:rFonts w:ascii="Cambria Math" w:hAnsi="Cambria Math"/>
        </w:rPr>
        <w:t>accumula</w:t>
      </w:r>
      <w:proofErr w:type="spellEnd"/>
      <w:r w:rsidRPr="000E6DBD">
        <w:rPr>
          <w:rStyle w:val="StyleBoldUnderline"/>
          <w:rFonts w:ascii="Cambria Math" w:hAnsi="Cambria Math"/>
        </w:rPr>
        <w:t xml:space="preserve">- </w:t>
      </w:r>
      <w:proofErr w:type="spellStart"/>
      <w:r w:rsidRPr="000E6DBD">
        <w:rPr>
          <w:rStyle w:val="StyleBoldUnderline"/>
          <w:rFonts w:ascii="Cambria Math" w:hAnsi="Cambria Math"/>
        </w:rPr>
        <w:t>tion</w:t>
      </w:r>
      <w:proofErr w:type="spellEnd"/>
      <w:r w:rsidRPr="000E6DBD">
        <w:rPr>
          <w:rStyle w:val="StyleBoldUnderline"/>
          <w:rFonts w:ascii="Cambria Math" w:hAnsi="Cambria Math"/>
        </w:rPr>
        <w:t>"</w:t>
      </w:r>
      <w:r w:rsidRPr="000E6DBD">
        <w:rPr>
          <w:rFonts w:ascii="Cambria Math" w:hAnsi="Cambria Math"/>
          <w:sz w:val="16"/>
        </w:rPr>
        <w:t xml:space="preserve"> (</w:t>
      </w:r>
      <w:proofErr w:type="spellStart"/>
      <w:r w:rsidRPr="000E6DBD">
        <w:rPr>
          <w:rFonts w:ascii="Cambria Math" w:hAnsi="Cambria Math"/>
          <w:sz w:val="16"/>
        </w:rPr>
        <w:t>Bolaria</w:t>
      </w:r>
      <w:proofErr w:type="spellEnd"/>
      <w:r w:rsidRPr="000E6DBD">
        <w:rPr>
          <w:rFonts w:ascii="Cambria Math" w:hAnsi="Cambria Math"/>
          <w:sz w:val="16"/>
        </w:rPr>
        <w:t xml:space="preserve"> &amp; Li, 1988, p. 14). </w:t>
      </w:r>
      <w:r w:rsidRPr="000E6DBD">
        <w:rPr>
          <w:rStyle w:val="StyleBoldUnderline"/>
          <w:rFonts w:ascii="Cambria Math" w:hAnsi="Cambria Math"/>
          <w:highlight w:val="cyan"/>
        </w:rPr>
        <w:t xml:space="preserve">This function of capitalism is accomplished by bringing large numbers of non-white immigrants or migrant </w:t>
      </w:r>
      <w:proofErr w:type="spellStart"/>
      <w:r w:rsidRPr="000E6DBD">
        <w:rPr>
          <w:rStyle w:val="StyleBoldUnderline"/>
          <w:rFonts w:ascii="Cambria Math" w:hAnsi="Cambria Math"/>
          <w:highlight w:val="cyan"/>
        </w:rPr>
        <w:t>labourers</w:t>
      </w:r>
      <w:proofErr w:type="spellEnd"/>
      <w:r w:rsidRPr="000E6DBD">
        <w:rPr>
          <w:rStyle w:val="StyleBoldUnderline"/>
          <w:rFonts w:ascii="Cambria Math" w:hAnsi="Cambria Math"/>
          <w:highlight w:val="cyan"/>
        </w:rPr>
        <w:t xml:space="preserve"> into the country</w:t>
      </w:r>
      <w:r w:rsidRPr="000E6DBD">
        <w:rPr>
          <w:rStyle w:val="StyleBoldUnderline"/>
          <w:rFonts w:ascii="Cambria Math" w:hAnsi="Cambria Math"/>
        </w:rPr>
        <w:t>,</w:t>
      </w:r>
      <w:r w:rsidRPr="000E6DBD">
        <w:rPr>
          <w:rFonts w:ascii="Cambria Math" w:hAnsi="Cambria Math"/>
          <w:sz w:val="16"/>
        </w:rPr>
        <w:t xml:space="preserve"> providing employers with a "reserve army" </w:t>
      </w:r>
      <w:proofErr w:type="spellStart"/>
      <w:r w:rsidRPr="000E6DBD">
        <w:rPr>
          <w:rFonts w:ascii="Cambria Math" w:hAnsi="Cambria Math"/>
          <w:sz w:val="16"/>
        </w:rPr>
        <w:t>labour</w:t>
      </w:r>
      <w:proofErr w:type="spellEnd"/>
      <w:r w:rsidRPr="000E6DBD">
        <w:rPr>
          <w:rFonts w:ascii="Cambria Math" w:hAnsi="Cambria Math"/>
          <w:sz w:val="16"/>
        </w:rPr>
        <w:t xml:space="preserve"> pool, that is, more </w:t>
      </w:r>
      <w:proofErr w:type="spellStart"/>
      <w:r w:rsidRPr="000E6DBD">
        <w:rPr>
          <w:rFonts w:ascii="Cambria Math" w:hAnsi="Cambria Math"/>
          <w:sz w:val="16"/>
        </w:rPr>
        <w:t>labourers</w:t>
      </w:r>
      <w:proofErr w:type="spellEnd"/>
      <w:r w:rsidRPr="000E6DBD">
        <w:rPr>
          <w:rFonts w:ascii="Cambria Math" w:hAnsi="Cambria Math"/>
          <w:sz w:val="16"/>
        </w:rPr>
        <w:t xml:space="preserve"> than are needed, ostensibly as a hedge against </w:t>
      </w:r>
      <w:proofErr w:type="spellStart"/>
      <w:r w:rsidRPr="000E6DBD">
        <w:rPr>
          <w:rFonts w:ascii="Cambria Math" w:hAnsi="Cambria Math"/>
          <w:sz w:val="16"/>
        </w:rPr>
        <w:t>unforseen</w:t>
      </w:r>
      <w:proofErr w:type="spellEnd"/>
      <w:r w:rsidRPr="000E6DBD">
        <w:rPr>
          <w:rFonts w:ascii="Cambria Math" w:hAnsi="Cambria Math"/>
          <w:sz w:val="16"/>
        </w:rPr>
        <w:t xml:space="preserve"> shortages, but in actuality to reduce the demand for, and hence the value of, indigenous work- </w:t>
      </w:r>
      <w:proofErr w:type="spellStart"/>
      <w:r w:rsidRPr="000E6DBD">
        <w:rPr>
          <w:rFonts w:ascii="Cambria Math" w:hAnsi="Cambria Math"/>
          <w:sz w:val="16"/>
        </w:rPr>
        <w:t>ers</w:t>
      </w:r>
      <w:proofErr w:type="spellEnd"/>
      <w:r w:rsidRPr="000E6DBD">
        <w:rPr>
          <w:rFonts w:ascii="Cambria Math" w:hAnsi="Cambria Math"/>
          <w:sz w:val="16"/>
        </w:rPr>
        <w:t xml:space="preserve">. Immigrant </w:t>
      </w:r>
      <w:proofErr w:type="gramStart"/>
      <w:r w:rsidRPr="000E6DBD">
        <w:rPr>
          <w:rFonts w:ascii="Cambria Math" w:hAnsi="Cambria Math"/>
          <w:sz w:val="16"/>
        </w:rPr>
        <w:t>workers</w:t>
      </w:r>
      <w:proofErr w:type="gramEnd"/>
      <w:r w:rsidRPr="000E6DBD">
        <w:rPr>
          <w:rFonts w:ascii="Cambria Math" w:hAnsi="Cambria Math"/>
          <w:sz w:val="16"/>
        </w:rPr>
        <w:t xml:space="preserve"> who consider even a low standard of living better than what they were familiar with in their home countries, are often willing to work for less than their indigenous counterparts, and thus employers can use them to undermine indigenous workers' ability to demand higher wages. Employers </w:t>
      </w:r>
      <w:proofErr w:type="spellStart"/>
      <w:r w:rsidRPr="000E6DBD">
        <w:rPr>
          <w:rFonts w:ascii="Cambria Math" w:hAnsi="Cambria Math"/>
          <w:sz w:val="16"/>
        </w:rPr>
        <w:t>bene</w:t>
      </w:r>
      <w:proofErr w:type="spellEnd"/>
      <w:r w:rsidRPr="000E6DBD">
        <w:rPr>
          <w:rFonts w:ascii="Cambria Math" w:hAnsi="Cambria Math"/>
          <w:sz w:val="16"/>
        </w:rPr>
        <w:t xml:space="preserve">- fit from the cheaper, more docile immigrant </w:t>
      </w:r>
      <w:proofErr w:type="spellStart"/>
      <w:r w:rsidRPr="000E6DBD">
        <w:rPr>
          <w:rFonts w:ascii="Cambria Math" w:hAnsi="Cambria Math"/>
          <w:sz w:val="16"/>
        </w:rPr>
        <w:t>labourer</w:t>
      </w:r>
      <w:proofErr w:type="spellEnd"/>
      <w:r w:rsidRPr="000E6DBD">
        <w:rPr>
          <w:rFonts w:ascii="Cambria Math" w:hAnsi="Cambria Math"/>
          <w:sz w:val="16"/>
        </w:rPr>
        <w:t xml:space="preserve">, compared with the higher priced and better organized indigenous </w:t>
      </w:r>
      <w:proofErr w:type="spellStart"/>
      <w:r w:rsidRPr="000E6DBD">
        <w:rPr>
          <w:rFonts w:ascii="Cambria Math" w:hAnsi="Cambria Math"/>
          <w:sz w:val="16"/>
        </w:rPr>
        <w:t>labour</w:t>
      </w:r>
      <w:proofErr w:type="spellEnd"/>
      <w:r w:rsidRPr="000E6DBD">
        <w:rPr>
          <w:rFonts w:ascii="Cambria Math" w:hAnsi="Cambria Math"/>
          <w:sz w:val="16"/>
        </w:rPr>
        <w:t xml:space="preserve"> force, which resents what it views as unfair competition (Adam, 1983). </w:t>
      </w:r>
      <w:r w:rsidRPr="000E6DBD">
        <w:rPr>
          <w:rStyle w:val="StyleBoldUnderline"/>
          <w:rFonts w:ascii="Cambria Math" w:hAnsi="Cambria Math"/>
        </w:rPr>
        <w:t>In this way, white working-class resistance to capitalist exploitation is conveniently redirected toward "alien," non-white scapegoats</w:t>
      </w:r>
      <w:r w:rsidRPr="000E6DBD">
        <w:rPr>
          <w:rFonts w:ascii="Cambria Math" w:hAnsi="Cambria Math"/>
          <w:sz w:val="16"/>
        </w:rPr>
        <w:t xml:space="preserve"> (Jenkins, 1978). </w:t>
      </w:r>
      <w:r w:rsidRPr="000E6DBD">
        <w:rPr>
          <w:rStyle w:val="StyleBoldUnderline"/>
          <w:rFonts w:ascii="Cambria Math" w:hAnsi="Cambria Math"/>
        </w:rPr>
        <w:t>Capitalism, then, is considered to have a vested interest in maintaining material discrepancies and racial antagonisms between white and non-white workers, and thus in perpetuating racism</w:t>
      </w:r>
      <w:r w:rsidRPr="000E6DBD">
        <w:rPr>
          <w:rFonts w:ascii="Cambria Math" w:hAnsi="Cambria Math"/>
          <w:sz w:val="16"/>
        </w:rPr>
        <w:t xml:space="preserve"> (Elliott &amp; </w:t>
      </w:r>
      <w:proofErr w:type="spellStart"/>
      <w:r w:rsidRPr="000E6DBD">
        <w:rPr>
          <w:rFonts w:ascii="Cambria Math" w:hAnsi="Cambria Math"/>
          <w:sz w:val="16"/>
        </w:rPr>
        <w:t>Fleras</w:t>
      </w:r>
      <w:proofErr w:type="spellEnd"/>
      <w:r w:rsidRPr="000E6DBD">
        <w:rPr>
          <w:rFonts w:ascii="Cambria Math" w:hAnsi="Cambria Math"/>
          <w:sz w:val="16"/>
        </w:rPr>
        <w:t xml:space="preserve">, 1992). Accordingly, Marxist educational theorists have concluded that </w:t>
      </w:r>
      <w:r w:rsidRPr="000E6DBD">
        <w:rPr>
          <w:rStyle w:val="StyleBoldUnderline"/>
          <w:rFonts w:ascii="Cambria Math" w:hAnsi="Cambria Math"/>
          <w:highlight w:val="cyan"/>
        </w:rPr>
        <w:t xml:space="preserve">the </w:t>
      </w:r>
      <w:proofErr w:type="spellStart"/>
      <w:r w:rsidRPr="000E6DBD">
        <w:rPr>
          <w:rStyle w:val="StyleBoldUnderline"/>
          <w:rFonts w:ascii="Cambria Math" w:hAnsi="Cambria Math"/>
          <w:highlight w:val="cyan"/>
        </w:rPr>
        <w:t>pur</w:t>
      </w:r>
      <w:proofErr w:type="spellEnd"/>
      <w:r w:rsidRPr="000E6DBD">
        <w:rPr>
          <w:rStyle w:val="StyleBoldUnderline"/>
          <w:rFonts w:ascii="Cambria Math" w:hAnsi="Cambria Math"/>
          <w:highlight w:val="cyan"/>
        </w:rPr>
        <w:t>- pose of the education system as an integral component of capitalist societies is "not to achieve equality, but quite the reverse: to reinforce inequality</w:t>
      </w:r>
      <w:r w:rsidRPr="000E6DBD">
        <w:rPr>
          <w:rFonts w:ascii="Cambria Math" w:hAnsi="Cambria Math"/>
          <w:sz w:val="16"/>
        </w:rPr>
        <w:t xml:space="preserve">" (Willis, 1981, p. x). Anti-racist educators seek to redress these inequities through a politicization of curriculum and instruction (Francis, 1984; Short &amp; Carrington, 1992). This position is clearly evident in </w:t>
      </w:r>
      <w:proofErr w:type="spellStart"/>
      <w:r w:rsidRPr="000E6DBD">
        <w:rPr>
          <w:rFonts w:ascii="Cambria Math" w:hAnsi="Cambria Math"/>
          <w:sz w:val="16"/>
        </w:rPr>
        <w:t>Troyna</w:t>
      </w:r>
      <w:proofErr w:type="spellEnd"/>
      <w:r w:rsidRPr="000E6DBD">
        <w:rPr>
          <w:rFonts w:ascii="Cambria Math" w:hAnsi="Cambria Math"/>
          <w:sz w:val="16"/>
        </w:rPr>
        <w:t xml:space="preserve"> and Williams' (1986) contention that anti- racist education requires "involvement by educational institutions in political issues" (p. 107), and in the view of Thomas (1984) that "anti-racist education is also political education" (p. 24). As a politicized curriculum, anti-racist education teaches the structural, economic, and social roots of inequality. It "confronts" prejudice through an examination of the historical antecedents and contemporary manifestations of racial discrimination in society (McGregor, 1993; </w:t>
      </w:r>
      <w:proofErr w:type="spellStart"/>
      <w:r w:rsidRPr="000E6DBD">
        <w:rPr>
          <w:rFonts w:ascii="Cambria Math" w:hAnsi="Cambria Math"/>
          <w:sz w:val="16"/>
        </w:rPr>
        <w:t>Tator</w:t>
      </w:r>
      <w:proofErr w:type="spellEnd"/>
      <w:r w:rsidRPr="000E6DBD">
        <w:rPr>
          <w:rFonts w:ascii="Cambria Math" w:hAnsi="Cambria Math"/>
          <w:sz w:val="16"/>
        </w:rPr>
        <w:t xml:space="preserve"> &amp; Henry, 1991). </w:t>
      </w:r>
      <w:r w:rsidRPr="000E6DBD">
        <w:rPr>
          <w:rStyle w:val="StyleBoldUnderline"/>
          <w:rFonts w:ascii="Cambria Math" w:hAnsi="Cambria Math"/>
        </w:rPr>
        <w:t xml:space="preserve">It focuses critical attention on unequal social and power relations that capitalism maintains and gives the appearance of rationality. </w:t>
      </w:r>
      <w:r w:rsidRPr="000E6DBD">
        <w:rPr>
          <w:rFonts w:ascii="Cambria Math" w:hAnsi="Cambria Math"/>
          <w:sz w:val="16"/>
        </w:rPr>
        <w:t>Unless students understand the nature and characteristics of discriminatory barriers and thus acquire political agency, anti-racist educators believe the prevailing inequitable distribution of resources will remain intact (</w:t>
      </w:r>
      <w:proofErr w:type="spellStart"/>
      <w:r w:rsidRPr="000E6DBD">
        <w:rPr>
          <w:rFonts w:ascii="Cambria Math" w:hAnsi="Cambria Math"/>
          <w:sz w:val="16"/>
        </w:rPr>
        <w:t>Fleras</w:t>
      </w:r>
      <w:proofErr w:type="spellEnd"/>
      <w:r w:rsidRPr="000E6DBD">
        <w:rPr>
          <w:rFonts w:ascii="Cambria Math" w:hAnsi="Cambria Math"/>
          <w:sz w:val="16"/>
        </w:rPr>
        <w:t xml:space="preserve"> &amp; Elliott, 1992). </w:t>
      </w:r>
      <w:r w:rsidRPr="000E6DBD">
        <w:rPr>
          <w:rStyle w:val="StyleBoldUnderline"/>
          <w:rFonts w:ascii="Cambria Math" w:hAnsi="Cambria Math"/>
          <w:highlight w:val="cyan"/>
        </w:rPr>
        <w:t>Anti-racist education should, argues Stanley (1992), be directed toward changing the social realities that racism appears to explain, rather than simply trying to change the explanations themselves</w:t>
      </w:r>
      <w:r w:rsidRPr="000E6DBD">
        <w:rPr>
          <w:rStyle w:val="StyleBoldUnderline"/>
          <w:rFonts w:ascii="Cambria Math" w:hAnsi="Cambria Math"/>
        </w:rPr>
        <w:t>.</w:t>
      </w:r>
      <w:r w:rsidRPr="000E6DBD">
        <w:rPr>
          <w:rFonts w:ascii="Cambria Math" w:hAnsi="Cambria Math"/>
          <w:sz w:val="16"/>
        </w:rPr>
        <w:t xml:space="preserve"> Critics of the politicized character of anti-racist education have complained of "the subordination of education to political ends regardless of the educational consequences" (Pearce, 1986, p. 136) and the possibility of indoctrination or propaganda (</w:t>
      </w:r>
      <w:proofErr w:type="spellStart"/>
      <w:r w:rsidRPr="000E6DBD">
        <w:rPr>
          <w:rFonts w:ascii="Cambria Math" w:hAnsi="Cambria Math"/>
          <w:sz w:val="16"/>
        </w:rPr>
        <w:t>Troyna</w:t>
      </w:r>
      <w:proofErr w:type="spellEnd"/>
      <w:r w:rsidRPr="000E6DBD">
        <w:rPr>
          <w:rFonts w:ascii="Cambria Math" w:hAnsi="Cambria Math"/>
          <w:sz w:val="16"/>
        </w:rPr>
        <w:t xml:space="preserve"> &amp; Carrington, 1990). A difficulty in using politically orient- </w:t>
      </w:r>
      <w:proofErr w:type="spellStart"/>
      <w:proofErr w:type="gramStart"/>
      <w:r w:rsidRPr="000E6DBD">
        <w:rPr>
          <w:rFonts w:ascii="Cambria Math" w:hAnsi="Cambria Math"/>
          <w:sz w:val="16"/>
        </w:rPr>
        <w:t>ed</w:t>
      </w:r>
      <w:proofErr w:type="spellEnd"/>
      <w:proofErr w:type="gramEnd"/>
      <w:r w:rsidRPr="000E6DBD">
        <w:rPr>
          <w:rFonts w:ascii="Cambria Math" w:hAnsi="Cambria Math"/>
          <w:sz w:val="16"/>
        </w:rPr>
        <w:t xml:space="preserve"> anti-racist curricula is the perception of many parents and educators that the current curriculum is and should remain apolitical. A related concern is whether the Canadian public, which is predominantly centrist politically, would support a type of education so closely aligned with the political left. One should also remember the strong anti-left sentiments of many immigrant and refugee groups in Canada for whom Marxism is synonymous with oppression (H. Palmer, 1991). Some observers such as Massey (1991) maintain that anti-racist education carries too much left-wing baggage to gain widespread public support. Perhaps Sharma's (1991) observation that anti-racist education will have to dissociate itself from leftist ideologies if it is to engage the support of the general public is an accurate assessment, given the historical and contemporary political climate in Canada. Elliott and </w:t>
      </w:r>
      <w:proofErr w:type="spellStart"/>
      <w:r w:rsidRPr="000E6DBD">
        <w:rPr>
          <w:rFonts w:ascii="Cambria Math" w:hAnsi="Cambria Math"/>
          <w:sz w:val="16"/>
        </w:rPr>
        <w:t>Fleras</w:t>
      </w:r>
      <w:proofErr w:type="spellEnd"/>
      <w:r w:rsidRPr="000E6DBD">
        <w:rPr>
          <w:rFonts w:ascii="Cambria Math" w:hAnsi="Cambria Math"/>
          <w:sz w:val="16"/>
        </w:rPr>
        <w:t xml:space="preserve"> (1992) </w:t>
      </w:r>
      <w:r w:rsidRPr="000E6DBD">
        <w:rPr>
          <w:rStyle w:val="StyleBoldUnderline"/>
          <w:rFonts w:ascii="Cambria Math" w:hAnsi="Cambria Math"/>
        </w:rPr>
        <w:t>maintain that institutional and systemic racism are "embedded within the structures of a Capitalist system</w:t>
      </w:r>
      <w:r w:rsidRPr="000E6DBD">
        <w:rPr>
          <w:rFonts w:ascii="Cambria Math" w:hAnsi="Cambria Math"/>
          <w:sz w:val="16"/>
        </w:rPr>
        <w:t xml:space="preserve">" (p. 74). Similarly, Massey (1991) recognizes that in the anti-racist view, </w:t>
      </w:r>
      <w:r w:rsidRPr="000E6DBD">
        <w:rPr>
          <w:rStyle w:val="StyleBoldUnderline"/>
          <w:rFonts w:ascii="Cambria Math" w:hAnsi="Cambria Math"/>
        </w:rPr>
        <w:t>"racism is seen as the direct and deliberate consequence of capitalist colonial exploitation</w:t>
      </w:r>
      <w:r w:rsidRPr="000E6DBD">
        <w:rPr>
          <w:rFonts w:ascii="Cambria Math" w:hAnsi="Cambria Math"/>
          <w:sz w:val="16"/>
        </w:rPr>
        <w:t xml:space="preserve">" (p. 32). </w:t>
      </w:r>
      <w:r w:rsidRPr="000E6DBD">
        <w:rPr>
          <w:rStyle w:val="Emphasis"/>
          <w:rFonts w:ascii="Cambria Math" w:hAnsi="Cambria Math"/>
          <w:highlight w:val="cyan"/>
        </w:rPr>
        <w:t>Consequently,</w:t>
      </w:r>
      <w:r w:rsidRPr="000E6DBD">
        <w:rPr>
          <w:rStyle w:val="Emphasis"/>
          <w:rFonts w:ascii="Cambria Math" w:hAnsi="Cambria Math"/>
        </w:rPr>
        <w:t xml:space="preserve"> many anti-racists believe that </w:t>
      </w:r>
      <w:r w:rsidRPr="000E6DBD">
        <w:rPr>
          <w:rStyle w:val="Emphasis"/>
          <w:rFonts w:ascii="Cambria Math" w:hAnsi="Cambria Math"/>
          <w:highlight w:val="cyan"/>
        </w:rPr>
        <w:t>as long as we have a capitalist system we will have racism</w:t>
      </w:r>
      <w:r w:rsidRPr="000E6DBD">
        <w:rPr>
          <w:rFonts w:ascii="Cambria Math" w:hAnsi="Cambria Math"/>
          <w:sz w:val="16"/>
        </w:rPr>
        <w:t xml:space="preserve">. One difficulty with this position is that any improvement in racist attitudes or </w:t>
      </w:r>
      <w:proofErr w:type="spellStart"/>
      <w:r w:rsidRPr="000E6DBD">
        <w:rPr>
          <w:rFonts w:ascii="Cambria Math" w:hAnsi="Cambria Math"/>
          <w:sz w:val="16"/>
        </w:rPr>
        <w:t>behaviour</w:t>
      </w:r>
      <w:proofErr w:type="spellEnd"/>
      <w:r w:rsidRPr="000E6DBD">
        <w:rPr>
          <w:rFonts w:ascii="Cambria Math" w:hAnsi="Cambria Math"/>
          <w:sz w:val="16"/>
        </w:rPr>
        <w:t xml:space="preserve"> in Canadian society must be dis- counted because racism is a necessary condition of capitalism. </w:t>
      </w:r>
      <w:r w:rsidRPr="000E6DBD">
        <w:rPr>
          <w:rStyle w:val="StyleBoldUnderline"/>
          <w:rFonts w:ascii="Cambria Math" w:hAnsi="Cambria Math"/>
        </w:rPr>
        <w:t>Similarly, if the very structure of the education system functions as an agent of institutional racism in a capitalist society, as some anti-racists suggest</w:t>
      </w:r>
      <w:r w:rsidRPr="000E6DBD">
        <w:rPr>
          <w:rFonts w:ascii="Cambria Math" w:hAnsi="Cambria Math"/>
          <w:sz w:val="16"/>
        </w:rPr>
        <w:t xml:space="preserve"> (</w:t>
      </w:r>
      <w:proofErr w:type="spellStart"/>
      <w:r w:rsidRPr="000E6DBD">
        <w:rPr>
          <w:rFonts w:ascii="Cambria Math" w:hAnsi="Cambria Math"/>
          <w:sz w:val="16"/>
        </w:rPr>
        <w:t>Tator</w:t>
      </w:r>
      <w:proofErr w:type="spellEnd"/>
      <w:r w:rsidRPr="000E6DBD">
        <w:rPr>
          <w:rFonts w:ascii="Cambria Math" w:hAnsi="Cambria Math"/>
          <w:sz w:val="16"/>
        </w:rPr>
        <w:t xml:space="preserve"> &amp; Henry, 1991), then it is highly unlikely that schools will be sympathetic to challenging the capitalist system. </w:t>
      </w:r>
      <w:r w:rsidRPr="000E6DBD">
        <w:rPr>
          <w:rStyle w:val="StyleBoldUnderline"/>
          <w:rFonts w:ascii="Cambria Math" w:hAnsi="Cambria Math"/>
          <w:highlight w:val="cyan"/>
        </w:rPr>
        <w:t>When anti-racist education attacks the values of capitalism, it sets itself in an untenable position</w:t>
      </w:r>
      <w:r w:rsidRPr="000E6DBD">
        <w:rPr>
          <w:rFonts w:ascii="Cambria Math" w:hAnsi="Cambria Math"/>
          <w:sz w:val="16"/>
        </w:rPr>
        <w:t xml:space="preserve"> in the Canadian context, where Canadians have historically embraced capitalist enterprise and continue to do so.</w:t>
      </w:r>
    </w:p>
    <w:p w14:paraId="2AC2B28F" w14:textId="1066A926" w:rsidR="004D0186" w:rsidRPr="000E6DBD" w:rsidRDefault="005B28A4" w:rsidP="004D0186">
      <w:pPr>
        <w:pStyle w:val="Heading3"/>
        <w:rPr>
          <w:rFonts w:ascii="Cambria Math" w:hAnsi="Cambria Math"/>
        </w:rPr>
      </w:pPr>
      <w:r w:rsidRPr="000E6DBD">
        <w:rPr>
          <w:rFonts w:ascii="Cambria Math" w:hAnsi="Cambria Math"/>
        </w:rPr>
        <w:t>Gender/</w:t>
      </w:r>
      <w:r w:rsidR="003470A9" w:rsidRPr="000E6DBD">
        <w:rPr>
          <w:rFonts w:ascii="Cambria Math" w:hAnsi="Cambria Math"/>
        </w:rPr>
        <w:t>Fem</w:t>
      </w:r>
    </w:p>
    <w:p w14:paraId="26FD0953" w14:textId="2501BB92" w:rsidR="005B28A4" w:rsidRPr="000E6DBD" w:rsidRDefault="005B28A4" w:rsidP="005B28A4">
      <w:pPr>
        <w:pStyle w:val="Heading4"/>
        <w:rPr>
          <w:rFonts w:ascii="Cambria Math" w:hAnsi="Cambria Math"/>
        </w:rPr>
      </w:pPr>
      <w:r w:rsidRPr="000E6DBD">
        <w:rPr>
          <w:rFonts w:ascii="Cambria Math" w:hAnsi="Cambria Math"/>
        </w:rPr>
        <w:t>The oppression of women begins with capitalism. The rise of class structure in a capitalist society created the oppression of women</w:t>
      </w:r>
    </w:p>
    <w:p w14:paraId="31D8D1D5" w14:textId="3BDE0C1C" w:rsidR="005B28A4" w:rsidRPr="000E6DBD" w:rsidRDefault="005B28A4" w:rsidP="005B28A4">
      <w:pPr>
        <w:rPr>
          <w:rFonts w:ascii="Cambria Math" w:hAnsi="Cambria Math"/>
        </w:rPr>
      </w:pPr>
      <w:r w:rsidRPr="000E6DBD">
        <w:rPr>
          <w:rFonts w:ascii="Cambria Math" w:hAnsi="Cambria Math"/>
        </w:rPr>
        <w:t xml:space="preserve">Sharon </w:t>
      </w:r>
      <w:r w:rsidRPr="000E6DBD">
        <w:rPr>
          <w:rStyle w:val="StyleStyleBold12pt"/>
          <w:rFonts w:ascii="Cambria Math" w:hAnsi="Cambria Math"/>
        </w:rPr>
        <w:t>Smith</w:t>
      </w:r>
      <w:r w:rsidRPr="000E6DBD">
        <w:rPr>
          <w:rFonts w:ascii="Cambria Math" w:hAnsi="Cambria Math"/>
        </w:rPr>
        <w:t>, 1-31-20</w:t>
      </w:r>
      <w:r w:rsidRPr="000E6DBD">
        <w:rPr>
          <w:rStyle w:val="StyleStyleBold12pt"/>
          <w:rFonts w:ascii="Cambria Math" w:hAnsi="Cambria Math"/>
        </w:rPr>
        <w:t>13</w:t>
      </w:r>
      <w:r w:rsidRPr="000E6DBD">
        <w:rPr>
          <w:rFonts w:ascii="Cambria Math" w:hAnsi="Cambria Math"/>
        </w:rPr>
        <w:t xml:space="preserve">, (Sharon Smith, author of the soon-to-be-republished Women and Socialism: Essays on Women's Liberation, examines how the Marxist tradition has approached the struggle to end women's oppression, including its attitude toward other theories, "Marxism, feminism and women's liberation," SocialistWorker.org, </w:t>
      </w:r>
      <w:hyperlink r:id="rId23" w:history="1">
        <w:r w:rsidRPr="000E6DBD">
          <w:rPr>
            <w:rStyle w:val="Hyperlink"/>
            <w:rFonts w:ascii="Cambria Math" w:hAnsi="Cambria Math"/>
          </w:rPr>
          <w:t>https://socialistworker.org/2013/01/31/marxism-feminism-and-womens-liberation</w:t>
        </w:r>
      </w:hyperlink>
      <w:r w:rsidRPr="000E6DBD">
        <w:rPr>
          <w:rFonts w:ascii="Cambria Math" w:hAnsi="Cambria Math"/>
        </w:rPr>
        <w:t xml:space="preserve"> , MRV)</w:t>
      </w:r>
    </w:p>
    <w:p w14:paraId="70F7B4E3" w14:textId="77777777" w:rsidR="005B28A4" w:rsidRPr="000E6DBD" w:rsidRDefault="005B28A4" w:rsidP="005B28A4">
      <w:pPr>
        <w:rPr>
          <w:rFonts w:ascii="Cambria Math" w:hAnsi="Cambria Math"/>
        </w:rPr>
      </w:pPr>
    </w:p>
    <w:p w14:paraId="4D73CA6E" w14:textId="68F8F4EB" w:rsidR="005B28A4" w:rsidRPr="000E6DBD" w:rsidRDefault="005B28A4" w:rsidP="005B28A4">
      <w:pPr>
        <w:rPr>
          <w:rFonts w:ascii="Cambria Math" w:hAnsi="Cambria Math"/>
          <w:sz w:val="16"/>
        </w:rPr>
      </w:pPr>
      <w:r w:rsidRPr="000E6DBD">
        <w:rPr>
          <w:rStyle w:val="StyleBoldUnderline"/>
          <w:rFonts w:ascii="Cambria Math" w:hAnsi="Cambria Math"/>
        </w:rPr>
        <w:t xml:space="preserve">And the Marxist tradition has from its beginnings, with the writings of Karl Marx and Frederick Engels, </w:t>
      </w:r>
      <w:r w:rsidRPr="000E6DBD">
        <w:rPr>
          <w:rStyle w:val="StyleBoldUnderline"/>
          <w:rFonts w:ascii="Cambria Math" w:hAnsi="Cambria Math"/>
          <w:highlight w:val="cyan"/>
        </w:rPr>
        <w:t>stood for the liberation of women</w:t>
      </w:r>
      <w:r w:rsidRPr="000E6DBD">
        <w:rPr>
          <w:rFonts w:ascii="Cambria Math" w:hAnsi="Cambria Math"/>
          <w:sz w:val="16"/>
        </w:rPr>
        <w:t xml:space="preserve">. As early as the Communist Manifesto, Marx and Engels argued that </w:t>
      </w:r>
      <w:r w:rsidRPr="000E6DBD">
        <w:rPr>
          <w:rStyle w:val="StyleBoldUnderline"/>
          <w:rFonts w:ascii="Cambria Math" w:hAnsi="Cambria Math"/>
          <w:highlight w:val="cyan"/>
        </w:rPr>
        <w:t>the ruling class oppresses women</w:t>
      </w:r>
      <w:r w:rsidRPr="000E6DBD">
        <w:rPr>
          <w:rStyle w:val="StyleBoldUnderline"/>
          <w:rFonts w:ascii="Cambria Math" w:hAnsi="Cambria Math"/>
        </w:rPr>
        <w:t>, relegating them to second-class citizenship in society and within the family</w:t>
      </w:r>
      <w:r w:rsidRPr="000E6DBD">
        <w:rPr>
          <w:rFonts w:ascii="Cambria Math" w:hAnsi="Cambria Math"/>
          <w:sz w:val="16"/>
        </w:rPr>
        <w:t>: "</w:t>
      </w:r>
      <w:r w:rsidRPr="000E6DBD">
        <w:rPr>
          <w:rStyle w:val="StyleBoldUnderline"/>
          <w:rFonts w:ascii="Cambria Math" w:hAnsi="Cambria Math"/>
        </w:rPr>
        <w:t xml:space="preserve">The bourgeois sees in his </w:t>
      </w:r>
      <w:r w:rsidRPr="000E6DBD">
        <w:rPr>
          <w:rStyle w:val="StyleBoldUnderline"/>
          <w:rFonts w:ascii="Cambria Math" w:hAnsi="Cambria Math"/>
          <w:highlight w:val="cyan"/>
        </w:rPr>
        <w:t>wife a mere instrument of production</w:t>
      </w:r>
      <w:r w:rsidRPr="000E6DBD">
        <w:rPr>
          <w:rStyle w:val="StyleBoldUnderline"/>
          <w:rFonts w:ascii="Cambria Math" w:hAnsi="Cambria Math"/>
        </w:rPr>
        <w:t xml:space="preserve">...He has not even a suspicion that </w:t>
      </w:r>
      <w:r w:rsidRPr="000E6DBD">
        <w:rPr>
          <w:rStyle w:val="StyleBoldUnderline"/>
          <w:rFonts w:ascii="Cambria Math" w:hAnsi="Cambria Math"/>
          <w:highlight w:val="cyan"/>
        </w:rPr>
        <w:t>the real point</w:t>
      </w:r>
      <w:r w:rsidRPr="000E6DBD">
        <w:rPr>
          <w:rStyle w:val="StyleBoldUnderline"/>
          <w:rFonts w:ascii="Cambria Math" w:hAnsi="Cambria Math"/>
        </w:rPr>
        <w:t xml:space="preserve"> aimed at [by communists] </w:t>
      </w:r>
      <w:r w:rsidRPr="000E6DBD">
        <w:rPr>
          <w:rStyle w:val="StyleBoldUnderline"/>
          <w:rFonts w:ascii="Cambria Math" w:hAnsi="Cambria Math"/>
          <w:highlight w:val="cyan"/>
        </w:rPr>
        <w:t>is to do away with the status of women as mere instruments of production</w:t>
      </w:r>
      <w:r w:rsidRPr="000E6DBD">
        <w:rPr>
          <w:rFonts w:ascii="Cambria Math" w:hAnsi="Cambria Math"/>
          <w:sz w:val="16"/>
        </w:rPr>
        <w:t xml:space="preserve">." Marx did not devote much space in Capital to describing the precise role of women's domestic labor under capitalism. Nor did he explore the origin of women's oppression in class society, although he did take extensive ethnological notes on the subject late in his life. After Marx's death, </w:t>
      </w:r>
      <w:r w:rsidRPr="000E6DBD">
        <w:rPr>
          <w:rStyle w:val="StyleBoldUnderline"/>
          <w:rFonts w:ascii="Cambria Math" w:hAnsi="Cambria Math"/>
        </w:rPr>
        <w:t xml:space="preserve">Engels used some of Marx's ethnological notes to write the book </w:t>
      </w:r>
      <w:proofErr w:type="gramStart"/>
      <w:r w:rsidRPr="000E6DBD">
        <w:rPr>
          <w:rStyle w:val="StyleBoldUnderline"/>
          <w:rFonts w:ascii="Cambria Math" w:hAnsi="Cambria Math"/>
        </w:rPr>
        <w:t>The</w:t>
      </w:r>
      <w:proofErr w:type="gramEnd"/>
      <w:r w:rsidRPr="000E6DBD">
        <w:rPr>
          <w:rStyle w:val="StyleBoldUnderline"/>
          <w:rFonts w:ascii="Cambria Math" w:hAnsi="Cambria Math"/>
        </w:rPr>
        <w:t xml:space="preserve"> origin of the Family, Private Property and the State, which examined t</w:t>
      </w:r>
      <w:r w:rsidRPr="000E6DBD">
        <w:rPr>
          <w:rStyle w:val="StyleBoldUnderline"/>
          <w:rFonts w:ascii="Cambria Math" w:hAnsi="Cambria Math"/>
          <w:highlight w:val="cyan"/>
        </w:rPr>
        <w:t>he rise of women's oppression as a product of the rise of class society and of the nuclear family</w:t>
      </w:r>
      <w:r w:rsidRPr="000E6DBD">
        <w:rPr>
          <w:rStyle w:val="StyleBoldUnderline"/>
          <w:rFonts w:ascii="Cambria Math" w:hAnsi="Cambria Math"/>
        </w:rPr>
        <w:t xml:space="preserve">. </w:t>
      </w:r>
      <w:r w:rsidRPr="000E6DBD">
        <w:rPr>
          <w:rFonts w:ascii="Cambria Math" w:hAnsi="Cambria Math"/>
          <w:sz w:val="16"/>
        </w:rPr>
        <w:t xml:space="preserve">Whatever revisions have been necessary to update Engels' book, it was </w:t>
      </w:r>
      <w:proofErr w:type="spellStart"/>
      <w:r w:rsidRPr="000E6DBD">
        <w:rPr>
          <w:rFonts w:ascii="Cambria Math" w:hAnsi="Cambria Math"/>
          <w:sz w:val="16"/>
        </w:rPr>
        <w:t>pathbreaking</w:t>
      </w:r>
      <w:proofErr w:type="spellEnd"/>
      <w:r w:rsidRPr="000E6DBD">
        <w:rPr>
          <w:rFonts w:ascii="Cambria Math" w:hAnsi="Cambria Math"/>
          <w:sz w:val="16"/>
        </w:rPr>
        <w:t xml:space="preserve"> in its time as a contribution to understanding women's oppression, particularly since Engels was writing in Victorian England--</w:t>
      </w:r>
      <w:r w:rsidRPr="000E6DBD">
        <w:rPr>
          <w:rStyle w:val="StyleBoldUnderline"/>
          <w:rFonts w:ascii="Cambria Math" w:hAnsi="Cambria Math"/>
        </w:rPr>
        <w:t xml:space="preserve">which was hardly an age of enlightenment for the status of women. Indeed, The Origin is noteworthy for the careful attention Engels gives to the personal aspects of </w:t>
      </w:r>
      <w:r w:rsidRPr="000E6DBD">
        <w:rPr>
          <w:rStyle w:val="StyleBoldUnderline"/>
          <w:rFonts w:ascii="Cambria Math" w:hAnsi="Cambria Math"/>
          <w:highlight w:val="cyan"/>
        </w:rPr>
        <w:t>women's oppression inside the family, including the extreme degradation suffered by women at the hands of their husbands</w:t>
      </w:r>
      <w:r w:rsidRPr="000E6DBD">
        <w:rPr>
          <w:rFonts w:ascii="Cambria Math" w:hAnsi="Cambria Math"/>
          <w:sz w:val="16"/>
        </w:rPr>
        <w:t xml:space="preserve">, with </w:t>
      </w:r>
      <w:r w:rsidRPr="000E6DBD">
        <w:rPr>
          <w:rStyle w:val="StyleBoldUnderline"/>
          <w:rFonts w:ascii="Cambria Math" w:hAnsi="Cambria Math"/>
        </w:rPr>
        <w:t xml:space="preserve">a </w:t>
      </w:r>
      <w:r w:rsidRPr="000E6DBD">
        <w:rPr>
          <w:rStyle w:val="StyleBoldUnderline"/>
          <w:rFonts w:ascii="Cambria Math" w:hAnsi="Cambria Math"/>
          <w:highlight w:val="cyan"/>
        </w:rPr>
        <w:t>degree of inequality that had been unknown in pre-class societies</w:t>
      </w:r>
      <w:r w:rsidRPr="000E6DBD">
        <w:rPr>
          <w:rStyle w:val="StyleBoldUnderline"/>
          <w:rFonts w:ascii="Cambria Math" w:hAnsi="Cambria Math"/>
        </w:rPr>
        <w:t>.</w:t>
      </w:r>
      <w:r w:rsidRPr="000E6DBD">
        <w:rPr>
          <w:rFonts w:ascii="Cambria Math" w:hAnsi="Cambria Math"/>
          <w:sz w:val="16"/>
        </w:rPr>
        <w:t xml:space="preserve"> Engels called the </w:t>
      </w:r>
      <w:r w:rsidRPr="000E6DBD">
        <w:rPr>
          <w:rStyle w:val="StyleBoldUnderline"/>
          <w:rFonts w:ascii="Cambria Math" w:hAnsi="Cambria Math"/>
          <w:highlight w:val="cyan"/>
        </w:rPr>
        <w:t>rise of the nuclear family "the world historic defeat of the female sex.</w:t>
      </w:r>
      <w:r w:rsidRPr="000E6DBD">
        <w:rPr>
          <w:rStyle w:val="StyleBoldUnderline"/>
          <w:rFonts w:ascii="Cambria Math" w:hAnsi="Cambria Math"/>
        </w:rPr>
        <w:t>" Although Marx's notes suggest that this world historic defeat began to occur over a longer period of time</w:t>
      </w:r>
      <w:r w:rsidRPr="000E6DBD">
        <w:rPr>
          <w:rFonts w:ascii="Cambria Math" w:hAnsi="Cambria Math"/>
          <w:sz w:val="16"/>
        </w:rPr>
        <w:t xml:space="preserve">--predating, and leading to the rise of, </w:t>
      </w:r>
      <w:r w:rsidRPr="000E6DBD">
        <w:rPr>
          <w:rStyle w:val="StyleBoldUnderline"/>
          <w:rFonts w:ascii="Cambria Math" w:hAnsi="Cambria Math"/>
        </w:rPr>
        <w:t>class society</w:t>
      </w:r>
      <w:r w:rsidRPr="000E6DBD">
        <w:rPr>
          <w:rFonts w:ascii="Cambria Math" w:hAnsi="Cambria Math"/>
          <w:sz w:val="16"/>
        </w:rPr>
        <w:t>--</w:t>
      </w:r>
      <w:r w:rsidRPr="000E6DBD">
        <w:rPr>
          <w:rStyle w:val="StyleBoldUnderline"/>
          <w:rFonts w:ascii="Cambria Math" w:hAnsi="Cambria Math"/>
          <w:highlight w:val="cyan"/>
        </w:rPr>
        <w:t>the end result is an enormous setback for women's equality</w:t>
      </w:r>
      <w:r w:rsidRPr="000E6DBD">
        <w:rPr>
          <w:rStyle w:val="StyleBoldUnderline"/>
          <w:rFonts w:ascii="Cambria Math" w:hAnsi="Cambria Math"/>
        </w:rPr>
        <w:t xml:space="preserve"> to men</w:t>
      </w:r>
      <w:r w:rsidRPr="000E6DBD">
        <w:rPr>
          <w:rFonts w:ascii="Cambria Math" w:hAnsi="Cambria Math"/>
          <w:sz w:val="16"/>
        </w:rPr>
        <w:t>.</w:t>
      </w:r>
    </w:p>
    <w:p w14:paraId="4E85913A" w14:textId="77777777" w:rsidR="005B28A4" w:rsidRPr="000E6DBD" w:rsidRDefault="005B28A4" w:rsidP="005B28A4">
      <w:pPr>
        <w:rPr>
          <w:rFonts w:ascii="Cambria Math" w:hAnsi="Cambria Math"/>
          <w:sz w:val="16"/>
        </w:rPr>
      </w:pPr>
    </w:p>
    <w:p w14:paraId="0503AA56" w14:textId="3720EF66" w:rsidR="005B28A4" w:rsidRPr="000E6DBD" w:rsidRDefault="00524D46" w:rsidP="00524D46">
      <w:pPr>
        <w:pStyle w:val="Heading4"/>
        <w:rPr>
          <w:rFonts w:ascii="Cambria Math" w:hAnsi="Cambria Math"/>
          <w:sz w:val="22"/>
        </w:rPr>
      </w:pPr>
      <w:r w:rsidRPr="000E6DBD">
        <w:rPr>
          <w:rFonts w:ascii="Cambria Math" w:hAnsi="Cambria Math"/>
        </w:rPr>
        <w:t xml:space="preserve">Feminism is satisfied through capitalism. Movements link the aff are only justified because of capitalism </w:t>
      </w:r>
    </w:p>
    <w:p w14:paraId="0360BAAA" w14:textId="77777777" w:rsidR="005B28A4" w:rsidRPr="000E6DBD" w:rsidRDefault="005B28A4" w:rsidP="005B28A4">
      <w:pPr>
        <w:rPr>
          <w:rFonts w:ascii="Cambria Math" w:hAnsi="Cambria Math"/>
          <w:szCs w:val="22"/>
        </w:rPr>
      </w:pPr>
      <w:r w:rsidRPr="000E6DBD">
        <w:rPr>
          <w:rFonts w:ascii="Cambria Math" w:hAnsi="Cambria Math"/>
          <w:szCs w:val="22"/>
        </w:rPr>
        <w:t xml:space="preserve">Catharine A. </w:t>
      </w:r>
      <w:r w:rsidRPr="000E6DBD">
        <w:rPr>
          <w:rStyle w:val="StyleStyleBold12pt"/>
          <w:rFonts w:ascii="Cambria Math" w:hAnsi="Cambria Math"/>
        </w:rPr>
        <w:t>MacKinnon</w:t>
      </w:r>
      <w:r w:rsidRPr="000E6DBD">
        <w:rPr>
          <w:rFonts w:ascii="Cambria Math" w:hAnsi="Cambria Math"/>
          <w:szCs w:val="22"/>
        </w:rPr>
        <w:t>, 09-07-20</w:t>
      </w:r>
      <w:r w:rsidRPr="000E6DBD">
        <w:rPr>
          <w:rStyle w:val="StyleStyleBold12pt"/>
          <w:rFonts w:ascii="Cambria Math" w:hAnsi="Cambria Math"/>
        </w:rPr>
        <w:t>08</w:t>
      </w:r>
      <w:r w:rsidRPr="000E6DBD">
        <w:rPr>
          <w:rFonts w:ascii="Cambria Math" w:hAnsi="Cambria Math"/>
          <w:szCs w:val="22"/>
        </w:rPr>
        <w:t>, (Catharine Alice MacKinnon is an American radical feminist, scholar, lawyer, teacher and activist, “Feminism, Marxism, Method, and the</w:t>
      </w:r>
    </w:p>
    <w:p w14:paraId="78AA5318" w14:textId="5B59D6D9" w:rsidR="005B28A4" w:rsidRPr="000E6DBD" w:rsidRDefault="005B28A4" w:rsidP="005B28A4">
      <w:pPr>
        <w:rPr>
          <w:rFonts w:ascii="Cambria Math" w:hAnsi="Cambria Math"/>
          <w:szCs w:val="22"/>
        </w:rPr>
      </w:pPr>
      <w:r w:rsidRPr="000E6DBD">
        <w:rPr>
          <w:rFonts w:ascii="Cambria Math" w:hAnsi="Cambria Math"/>
          <w:szCs w:val="22"/>
        </w:rPr>
        <w:t>State: An Agenda for Theory”, Vol. 7, No. 3, Feminist Theory, (Spring, 1982), pp. 515-</w:t>
      </w:r>
      <w:proofErr w:type="gramStart"/>
      <w:r w:rsidRPr="000E6DBD">
        <w:rPr>
          <w:rFonts w:ascii="Cambria Math" w:hAnsi="Cambria Math"/>
          <w:szCs w:val="22"/>
        </w:rPr>
        <w:t>544 ,</w:t>
      </w:r>
      <w:proofErr w:type="gramEnd"/>
      <w:r w:rsidRPr="000E6DBD">
        <w:rPr>
          <w:rFonts w:ascii="Cambria Math" w:hAnsi="Cambria Math"/>
          <w:szCs w:val="22"/>
        </w:rPr>
        <w:t xml:space="preserve"> MRV)</w:t>
      </w:r>
    </w:p>
    <w:p w14:paraId="5083622A" w14:textId="77777777" w:rsidR="005B28A4" w:rsidRPr="000E6DBD" w:rsidRDefault="005B28A4" w:rsidP="005B28A4">
      <w:pPr>
        <w:rPr>
          <w:rFonts w:ascii="Cambria Math" w:hAnsi="Cambria Math"/>
          <w:szCs w:val="22"/>
        </w:rPr>
      </w:pPr>
    </w:p>
    <w:p w14:paraId="752138F5" w14:textId="3F824E53" w:rsidR="005B28A4" w:rsidRPr="000E6DBD" w:rsidRDefault="005B28A4" w:rsidP="005B28A4">
      <w:pPr>
        <w:rPr>
          <w:rFonts w:ascii="Cambria Math" w:hAnsi="Cambria Math"/>
          <w:sz w:val="16"/>
          <w:szCs w:val="22"/>
        </w:rPr>
      </w:pPr>
      <w:r w:rsidRPr="000E6DBD">
        <w:rPr>
          <w:rStyle w:val="StyleBoldUnderline"/>
          <w:rFonts w:ascii="Cambria Math" w:hAnsi="Cambria Math"/>
        </w:rPr>
        <w:t xml:space="preserve">Sexuality is to feminism what work is to </w:t>
      </w:r>
      <w:proofErr w:type="spellStart"/>
      <w:proofErr w:type="gramStart"/>
      <w:r w:rsidRPr="000E6DBD">
        <w:rPr>
          <w:rStyle w:val="StyleBoldUnderline"/>
          <w:rFonts w:ascii="Cambria Math" w:hAnsi="Cambria Math"/>
        </w:rPr>
        <w:t>marxism</w:t>
      </w:r>
      <w:proofErr w:type="spellEnd"/>
      <w:proofErr w:type="gramEnd"/>
      <w:r w:rsidRPr="000E6DBD">
        <w:rPr>
          <w:rStyle w:val="StyleBoldUnderline"/>
          <w:rFonts w:ascii="Cambria Math" w:hAnsi="Cambria Math"/>
        </w:rPr>
        <w:t xml:space="preserve">: that which is most one's own, yet most taken away. </w:t>
      </w:r>
      <w:r w:rsidRPr="000E6DBD">
        <w:rPr>
          <w:rStyle w:val="StyleBoldUnderline"/>
          <w:rFonts w:ascii="Cambria Math" w:hAnsi="Cambria Math"/>
          <w:highlight w:val="cyan"/>
        </w:rPr>
        <w:t>Marxist theory argues that society is</w:t>
      </w:r>
      <w:r w:rsidRPr="000E6DBD">
        <w:rPr>
          <w:rStyle w:val="StyleBoldUnderline"/>
          <w:rFonts w:ascii="Cambria Math" w:hAnsi="Cambria Math"/>
        </w:rPr>
        <w:t xml:space="preserve"> fundamentally </w:t>
      </w:r>
      <w:r w:rsidRPr="000E6DBD">
        <w:rPr>
          <w:rStyle w:val="StyleBoldUnderline"/>
          <w:rFonts w:ascii="Cambria Math" w:hAnsi="Cambria Math"/>
          <w:highlight w:val="cyan"/>
        </w:rPr>
        <w:t>constructed of the relations people form as they do and make things needed to survive humanly</w:t>
      </w:r>
      <w:r w:rsidRPr="000E6DBD">
        <w:rPr>
          <w:rFonts w:ascii="Cambria Math" w:hAnsi="Cambria Math"/>
          <w:sz w:val="16"/>
          <w:szCs w:val="22"/>
          <w:highlight w:val="cyan"/>
        </w:rPr>
        <w:t>.</w:t>
      </w:r>
      <w:r w:rsidRPr="000E6DBD">
        <w:rPr>
          <w:rFonts w:ascii="Cambria Math" w:hAnsi="Cambria Math"/>
          <w:sz w:val="16"/>
          <w:szCs w:val="22"/>
        </w:rPr>
        <w:t xml:space="preserve"> </w:t>
      </w:r>
      <w:r w:rsidRPr="000E6DBD">
        <w:rPr>
          <w:rStyle w:val="StyleBoldUnderline"/>
          <w:rFonts w:ascii="Cambria Math" w:hAnsi="Cambria Math"/>
        </w:rPr>
        <w:t>Work is the social process of shaping and transforming the material and social worlds, creating people as social beings as they create value.</w:t>
      </w:r>
      <w:r w:rsidRPr="000E6DBD">
        <w:rPr>
          <w:rFonts w:ascii="Cambria Math" w:hAnsi="Cambria Math"/>
          <w:sz w:val="16"/>
          <w:szCs w:val="22"/>
        </w:rPr>
        <w:t xml:space="preserve"> It is that activity by which people become who they are. Class is its structure, production its consequence, capital </w:t>
      </w:r>
      <w:proofErr w:type="gramStart"/>
      <w:r w:rsidRPr="000E6DBD">
        <w:rPr>
          <w:rFonts w:ascii="Cambria Math" w:hAnsi="Cambria Math"/>
          <w:sz w:val="16"/>
          <w:szCs w:val="22"/>
        </w:rPr>
        <w:t>its</w:t>
      </w:r>
      <w:proofErr w:type="gramEnd"/>
      <w:r w:rsidRPr="000E6DBD">
        <w:rPr>
          <w:rFonts w:ascii="Cambria Math" w:hAnsi="Cambria Math"/>
          <w:sz w:val="16"/>
          <w:szCs w:val="22"/>
        </w:rPr>
        <w:t xml:space="preserve"> congealed form, and control its issue.</w:t>
      </w:r>
      <w:r w:rsidRPr="000E6DBD">
        <w:rPr>
          <w:rFonts w:ascii="Cambria Math" w:hAnsi="Cambria Math"/>
          <w:sz w:val="16"/>
        </w:rPr>
        <w:t xml:space="preserve"> </w:t>
      </w:r>
      <w:r w:rsidRPr="000E6DBD">
        <w:rPr>
          <w:rStyle w:val="StyleBoldUnderline"/>
          <w:rFonts w:ascii="Cambria Math" w:hAnsi="Cambria Math"/>
        </w:rPr>
        <w:t xml:space="preserve">Implicit </w:t>
      </w:r>
      <w:r w:rsidRPr="000E6DBD">
        <w:rPr>
          <w:rStyle w:val="StyleBoldUnderline"/>
          <w:rFonts w:ascii="Cambria Math" w:hAnsi="Cambria Math"/>
          <w:highlight w:val="cyan"/>
        </w:rPr>
        <w:t>in feminist theory is a parallel argument</w:t>
      </w:r>
      <w:r w:rsidRPr="000E6DBD">
        <w:rPr>
          <w:rStyle w:val="StyleBoldUnderline"/>
          <w:rFonts w:ascii="Cambria Math" w:hAnsi="Cambria Math"/>
        </w:rPr>
        <w:t xml:space="preserve">: the molding, direction, and </w:t>
      </w:r>
      <w:r w:rsidRPr="000E6DBD">
        <w:rPr>
          <w:rStyle w:val="StyleBoldUnderline"/>
          <w:rFonts w:ascii="Cambria Math" w:hAnsi="Cambria Math"/>
          <w:highlight w:val="cyan"/>
        </w:rPr>
        <w:t>expression of sexuality organizes society into two sexes women and men-which division underlies the totality of social relation</w:t>
      </w:r>
      <w:r w:rsidRPr="000E6DBD">
        <w:rPr>
          <w:rStyle w:val="StyleBoldUnderline"/>
          <w:rFonts w:ascii="Cambria Math" w:hAnsi="Cambria Math"/>
        </w:rPr>
        <w:t>s</w:t>
      </w:r>
      <w:r w:rsidRPr="000E6DBD">
        <w:rPr>
          <w:rFonts w:ascii="Cambria Math" w:hAnsi="Cambria Math"/>
          <w:sz w:val="16"/>
          <w:szCs w:val="22"/>
        </w:rPr>
        <w:t xml:space="preserve">. Sexuality is that social process which creates, organizes, expresses, and directs desire,' creating the social beings we know as women and men, as their relations create society. As work is to </w:t>
      </w:r>
      <w:proofErr w:type="spellStart"/>
      <w:proofErr w:type="gramStart"/>
      <w:r w:rsidRPr="000E6DBD">
        <w:rPr>
          <w:rFonts w:ascii="Cambria Math" w:hAnsi="Cambria Math"/>
          <w:sz w:val="16"/>
          <w:szCs w:val="22"/>
        </w:rPr>
        <w:t>marxism</w:t>
      </w:r>
      <w:proofErr w:type="spellEnd"/>
      <w:proofErr w:type="gramEnd"/>
      <w:r w:rsidRPr="000E6DBD">
        <w:rPr>
          <w:rFonts w:ascii="Cambria Math" w:hAnsi="Cambria Math"/>
          <w:sz w:val="16"/>
          <w:szCs w:val="22"/>
        </w:rPr>
        <w:t xml:space="preserve">, sexuality to feminism is socially constructed yet constructing, universal as activity yet historically specific, jointly comprised of matter and mind. </w:t>
      </w:r>
      <w:r w:rsidRPr="000E6DBD">
        <w:rPr>
          <w:rStyle w:val="StyleBoldUnderline"/>
          <w:rFonts w:ascii="Cambria Math" w:hAnsi="Cambria Math"/>
        </w:rPr>
        <w:t xml:space="preserve">As the organized expropriation of the work of some for the benefit of others defines a class-workers-the organized expropriation of the sexuality of some for the use of others defines the sex, woman. </w:t>
      </w:r>
      <w:r w:rsidRPr="000E6DBD">
        <w:rPr>
          <w:rStyle w:val="StyleBoldUnderline"/>
          <w:rFonts w:ascii="Cambria Math" w:hAnsi="Cambria Math"/>
          <w:highlight w:val="cyan"/>
        </w:rPr>
        <w:t>Heterosexuality is its structure, gender and family its congealed forms, sex roles</w:t>
      </w:r>
      <w:r w:rsidRPr="000E6DBD">
        <w:rPr>
          <w:rStyle w:val="StyleBoldUnderline"/>
          <w:rFonts w:ascii="Cambria Math" w:hAnsi="Cambria Math"/>
        </w:rPr>
        <w:t xml:space="preserve"> its qualities generalized to social persona, reproduction a consequence, and control its issue</w:t>
      </w:r>
      <w:r w:rsidRPr="000E6DBD">
        <w:rPr>
          <w:rFonts w:ascii="Cambria Math" w:hAnsi="Cambria Math"/>
          <w:sz w:val="16"/>
          <w:szCs w:val="22"/>
        </w:rPr>
        <w:t xml:space="preserve">. Marxism and feminism are theories of power and its distribution: inequality. They provide accounts of how social arrangements of patterned disparity can be internally rational yet unjust. But their specificity is not incidental. In </w:t>
      </w:r>
      <w:proofErr w:type="spellStart"/>
      <w:proofErr w:type="gramStart"/>
      <w:r w:rsidRPr="000E6DBD">
        <w:rPr>
          <w:rFonts w:ascii="Cambria Math" w:hAnsi="Cambria Math"/>
          <w:sz w:val="16"/>
          <w:szCs w:val="22"/>
        </w:rPr>
        <w:t>marxism</w:t>
      </w:r>
      <w:proofErr w:type="spellEnd"/>
      <w:proofErr w:type="gramEnd"/>
      <w:r w:rsidRPr="000E6DBD">
        <w:rPr>
          <w:rFonts w:ascii="Cambria Math" w:hAnsi="Cambria Math"/>
          <w:sz w:val="16"/>
          <w:szCs w:val="22"/>
        </w:rPr>
        <w:t xml:space="preserve"> to be deprived of one's work, in feminism of one's sexuality, defines each one's conception of lack of power per se. They do not mean to exist side by side to insure that two separate spheres of social life are not overlooked, the interests of two groups are not obscured, or the contributions of two sets of variables are not ignored. They exist to argue, respectively, that the relations in which many work and few gain, in which some fuck and others get fucked</w:t>
      </w:r>
      <w:proofErr w:type="gramStart"/>
      <w:r w:rsidRPr="000E6DBD">
        <w:rPr>
          <w:rFonts w:ascii="Cambria Math" w:hAnsi="Cambria Math"/>
          <w:sz w:val="16"/>
          <w:szCs w:val="22"/>
        </w:rPr>
        <w:t>,2</w:t>
      </w:r>
      <w:proofErr w:type="gramEnd"/>
      <w:r w:rsidRPr="000E6DBD">
        <w:rPr>
          <w:rFonts w:ascii="Cambria Math" w:hAnsi="Cambria Math"/>
          <w:sz w:val="16"/>
          <w:szCs w:val="22"/>
        </w:rPr>
        <w:t xml:space="preserve"> are the prime moment of politics. What if the claims of each theory are taken equally seriously, each on its own terms? Can two social processes be basic at once? Can two groups be subordinated in conflicting ways, or do they merely crosscut? Can two theories, each of which purports to account for the same thing-power as such-be reconciled? Or, is there a connection between the fact that the few have ruled the many and the fact that those few have been men? Confronted on equal terms, these theories pose fundamental questions for each other. </w:t>
      </w:r>
      <w:r w:rsidRPr="000E6DBD">
        <w:rPr>
          <w:rStyle w:val="StyleBoldUnderline"/>
          <w:rFonts w:ascii="Cambria Math" w:hAnsi="Cambria Math"/>
        </w:rPr>
        <w:t>Is male dominance a creation of capitalism or is capitalism one expression of male dominance?</w:t>
      </w:r>
      <w:r w:rsidRPr="000E6DBD">
        <w:rPr>
          <w:rFonts w:ascii="Cambria Math" w:hAnsi="Cambria Math"/>
          <w:sz w:val="16"/>
          <w:szCs w:val="22"/>
        </w:rPr>
        <w:t xml:space="preserve"> What does it mean for class analysis if one can assert that a social group is defined and exploited through means largely independent of the organization of production, if in forms appropriate to it? What does it mean for a sex-based analysis if one can assert that capitalism would not be materially altered if it were sex integrated or even controlled by women? If the structure and interests served by the socialist state and the capitalist </w:t>
      </w:r>
      <w:proofErr w:type="gramStart"/>
      <w:r w:rsidRPr="000E6DBD">
        <w:rPr>
          <w:rFonts w:ascii="Cambria Math" w:hAnsi="Cambria Math"/>
          <w:sz w:val="16"/>
          <w:szCs w:val="22"/>
        </w:rPr>
        <w:t>state differ</w:t>
      </w:r>
      <w:proofErr w:type="gramEnd"/>
      <w:r w:rsidRPr="000E6DBD">
        <w:rPr>
          <w:rFonts w:ascii="Cambria Math" w:hAnsi="Cambria Math"/>
          <w:sz w:val="16"/>
          <w:szCs w:val="22"/>
        </w:rPr>
        <w:t xml:space="preserve"> in class terms, are they equally predicated upon sex inequality? To the extent their form and behavior resemble one another, could this be their commonality? Is there a relationship between the power of some classes over others and that of all men over all women? Rather than confront these questions, </w:t>
      </w:r>
      <w:proofErr w:type="spellStart"/>
      <w:proofErr w:type="gramStart"/>
      <w:r w:rsidRPr="000E6DBD">
        <w:rPr>
          <w:rFonts w:ascii="Cambria Math" w:hAnsi="Cambria Math"/>
          <w:sz w:val="16"/>
          <w:szCs w:val="22"/>
        </w:rPr>
        <w:t>marxists</w:t>
      </w:r>
      <w:proofErr w:type="spellEnd"/>
      <w:proofErr w:type="gramEnd"/>
      <w:r w:rsidRPr="000E6DBD">
        <w:rPr>
          <w:rFonts w:ascii="Cambria Math" w:hAnsi="Cambria Math"/>
          <w:sz w:val="16"/>
          <w:szCs w:val="22"/>
        </w:rPr>
        <w:t xml:space="preserve"> and feminists have usually either dismissed or, in what amounts to the same thing, subsumed each other. </w:t>
      </w:r>
      <w:r w:rsidRPr="000E6DBD">
        <w:rPr>
          <w:rStyle w:val="StyleBoldUnderline"/>
          <w:rFonts w:ascii="Cambria Math" w:hAnsi="Cambria Math"/>
        </w:rPr>
        <w:t xml:space="preserve">Marxists </w:t>
      </w:r>
      <w:r w:rsidRPr="000E6DBD">
        <w:rPr>
          <w:rStyle w:val="StyleBoldUnderline"/>
          <w:rFonts w:ascii="Cambria Math" w:hAnsi="Cambria Math"/>
          <w:highlight w:val="cyan"/>
        </w:rPr>
        <w:t>have criticized feminism as bourgeois in theory and in practice, meaning that it works in the interest of the ruling class</w:t>
      </w:r>
      <w:r w:rsidRPr="000E6DBD">
        <w:rPr>
          <w:rStyle w:val="StyleBoldUnderline"/>
          <w:rFonts w:ascii="Cambria Math" w:hAnsi="Cambria Math"/>
        </w:rPr>
        <w:t xml:space="preserve">. They argue that </w:t>
      </w:r>
      <w:r w:rsidRPr="000E6DBD">
        <w:rPr>
          <w:rStyle w:val="StyleBoldUnderline"/>
          <w:rFonts w:ascii="Cambria Math" w:hAnsi="Cambria Math"/>
          <w:highlight w:val="cyan"/>
        </w:rPr>
        <w:t>to analyze society in terms of sex ignores class divisions among women,</w:t>
      </w:r>
      <w:r w:rsidRPr="000E6DBD">
        <w:rPr>
          <w:rStyle w:val="StyleBoldUnderline"/>
          <w:rFonts w:ascii="Cambria Math" w:hAnsi="Cambria Math"/>
        </w:rPr>
        <w:t xml:space="preserve"> dividing the proletariat</w:t>
      </w:r>
      <w:r w:rsidRPr="000E6DBD">
        <w:rPr>
          <w:rFonts w:ascii="Cambria Math" w:hAnsi="Cambria Math"/>
          <w:sz w:val="16"/>
          <w:szCs w:val="22"/>
        </w:rPr>
        <w:t xml:space="preserve">. </w:t>
      </w:r>
      <w:r w:rsidRPr="000E6DBD">
        <w:rPr>
          <w:rStyle w:val="StyleBoldUnderline"/>
          <w:rFonts w:ascii="Cambria Math" w:hAnsi="Cambria Math"/>
          <w:highlight w:val="cyan"/>
        </w:rPr>
        <w:t>Feminist demands, it is claimed, could be fully satisfied within capitalism</w:t>
      </w:r>
      <w:r w:rsidRPr="000E6DBD">
        <w:rPr>
          <w:rStyle w:val="StyleBoldUnderline"/>
          <w:rFonts w:ascii="Cambria Math" w:hAnsi="Cambria Math"/>
        </w:rPr>
        <w:t xml:space="preserve">, so their pursuit undercuts and deflects the effort for basic change. </w:t>
      </w:r>
      <w:r w:rsidRPr="000E6DBD">
        <w:rPr>
          <w:rStyle w:val="StyleBoldUnderline"/>
          <w:rFonts w:ascii="Cambria Math" w:hAnsi="Cambria Math"/>
          <w:highlight w:val="cyan"/>
        </w:rPr>
        <w:t>Efforts to eliminate barriers to women's personhood-arguments for access to life chances without regard to sex-are seen as liberal and individualistic</w:t>
      </w:r>
      <w:r w:rsidRPr="000E6DBD">
        <w:rPr>
          <w:rStyle w:val="StyleBoldUnderline"/>
          <w:rFonts w:ascii="Cambria Math" w:hAnsi="Cambria Math"/>
        </w:rPr>
        <w:t xml:space="preserve">. </w:t>
      </w:r>
      <w:r w:rsidRPr="000E6DBD">
        <w:rPr>
          <w:rFonts w:ascii="Cambria Math" w:hAnsi="Cambria Math"/>
          <w:sz w:val="16"/>
          <w:szCs w:val="22"/>
        </w:rPr>
        <w:t xml:space="preserve">Whatever women have in common is considered based in nature, not society; cross-cultural analyses of commonalities in women's social conditions are seen as ahistorical and lacking in cultural specificity. </w:t>
      </w:r>
      <w:r w:rsidRPr="000E6DBD">
        <w:rPr>
          <w:rStyle w:val="StyleBoldUnderline"/>
          <w:rFonts w:ascii="Cambria Math" w:hAnsi="Cambria Math"/>
        </w:rPr>
        <w:t xml:space="preserve">The women's </w:t>
      </w:r>
      <w:r w:rsidRPr="000E6DBD">
        <w:rPr>
          <w:rStyle w:val="StyleBoldUnderline"/>
          <w:rFonts w:ascii="Cambria Math" w:hAnsi="Cambria Math"/>
          <w:highlight w:val="cyan"/>
        </w:rPr>
        <w:t>movement's focus upon attitudes and feelings as powerful components of social reality is criticized as idealist</w:t>
      </w:r>
      <w:r w:rsidRPr="000E6DBD">
        <w:rPr>
          <w:rStyle w:val="StyleBoldUnderline"/>
          <w:rFonts w:ascii="Cambria Math" w:hAnsi="Cambria Math"/>
        </w:rPr>
        <w:t xml:space="preserve">; </w:t>
      </w:r>
      <w:r w:rsidRPr="000E6DBD">
        <w:rPr>
          <w:rFonts w:ascii="Cambria Math" w:hAnsi="Cambria Math"/>
          <w:sz w:val="16"/>
          <w:szCs w:val="22"/>
        </w:rPr>
        <w:t>its composition, purportedly of middle-class educated women, is advanced as an explanation for its opportunism.</w:t>
      </w:r>
    </w:p>
    <w:p w14:paraId="792A5E6E" w14:textId="77777777" w:rsidR="008C0986" w:rsidRPr="000E6DBD" w:rsidRDefault="008C0986" w:rsidP="005B28A4">
      <w:pPr>
        <w:rPr>
          <w:rFonts w:ascii="Cambria Math" w:hAnsi="Cambria Math"/>
          <w:sz w:val="16"/>
          <w:szCs w:val="22"/>
        </w:rPr>
      </w:pPr>
    </w:p>
    <w:p w14:paraId="0C036BFB" w14:textId="18647045" w:rsidR="008C0986" w:rsidRPr="000E6DBD" w:rsidRDefault="00006497" w:rsidP="008C0986">
      <w:pPr>
        <w:pStyle w:val="Heading4"/>
        <w:rPr>
          <w:rFonts w:ascii="Cambria Math" w:hAnsi="Cambria Math"/>
        </w:rPr>
      </w:pPr>
      <w:r w:rsidRPr="000E6DBD">
        <w:rPr>
          <w:rFonts w:ascii="Cambria Math" w:hAnsi="Cambria Math"/>
        </w:rPr>
        <w:t>The further the feminist movement advances, the more the capitalist system raps around it. Movements only create a larger ground for capitalism</w:t>
      </w:r>
    </w:p>
    <w:p w14:paraId="474DDC28" w14:textId="6241A929" w:rsidR="008C0986" w:rsidRPr="000E6DBD" w:rsidRDefault="008C0986" w:rsidP="005B28A4">
      <w:pPr>
        <w:rPr>
          <w:rFonts w:ascii="Cambria Math" w:hAnsi="Cambria Math"/>
          <w:szCs w:val="22"/>
        </w:rPr>
      </w:pPr>
      <w:r w:rsidRPr="000E6DBD">
        <w:rPr>
          <w:rFonts w:ascii="Cambria Math" w:hAnsi="Cambria Math"/>
          <w:szCs w:val="22"/>
        </w:rPr>
        <w:t xml:space="preserve">Heather </w:t>
      </w:r>
      <w:proofErr w:type="spellStart"/>
      <w:r w:rsidRPr="000E6DBD">
        <w:rPr>
          <w:rStyle w:val="StyleStyleBold12pt"/>
          <w:rFonts w:ascii="Cambria Math" w:hAnsi="Cambria Math"/>
        </w:rPr>
        <w:t>Tomanovsky</w:t>
      </w:r>
      <w:proofErr w:type="spellEnd"/>
      <w:r w:rsidRPr="000E6DBD">
        <w:rPr>
          <w:rFonts w:ascii="Cambria Math" w:hAnsi="Cambria Math"/>
          <w:szCs w:val="22"/>
        </w:rPr>
        <w:t>, 12-14-20</w:t>
      </w:r>
      <w:r w:rsidRPr="000E6DBD">
        <w:rPr>
          <w:rStyle w:val="StyleStyleBold12pt"/>
          <w:rFonts w:ascii="Cambria Math" w:hAnsi="Cambria Math"/>
        </w:rPr>
        <w:t>10</w:t>
      </w:r>
      <w:r w:rsidRPr="000E6DBD">
        <w:rPr>
          <w:rFonts w:ascii="Cambria Math" w:hAnsi="Cambria Math"/>
          <w:szCs w:val="22"/>
        </w:rPr>
        <w:t xml:space="preserve">, ("Marx, Gender, and Human Emancipation – by Heather </w:t>
      </w:r>
      <w:proofErr w:type="spellStart"/>
      <w:r w:rsidRPr="000E6DBD">
        <w:rPr>
          <w:rFonts w:ascii="Cambria Math" w:hAnsi="Cambria Math"/>
          <w:szCs w:val="22"/>
        </w:rPr>
        <w:t>Tomanovsky</w:t>
      </w:r>
      <w:proofErr w:type="spellEnd"/>
      <w:r w:rsidRPr="000E6DBD">
        <w:rPr>
          <w:rFonts w:ascii="Cambria Math" w:hAnsi="Cambria Math"/>
          <w:szCs w:val="22"/>
        </w:rPr>
        <w:t xml:space="preserve">," International Marxist-Humanist, </w:t>
      </w:r>
      <w:hyperlink r:id="rId24" w:history="1">
        <w:r w:rsidRPr="000E6DBD">
          <w:rPr>
            <w:rStyle w:val="Hyperlink"/>
            <w:rFonts w:ascii="Cambria Math" w:hAnsi="Cambria Math"/>
            <w:szCs w:val="22"/>
          </w:rPr>
          <w:t>http://www.internationalmarxisthumanist.org/articles/marx-gender-and-human-emancipation-by-heather-tomanovsky</w:t>
        </w:r>
      </w:hyperlink>
      <w:proofErr w:type="gramStart"/>
      <w:r w:rsidRPr="000E6DBD">
        <w:rPr>
          <w:rFonts w:ascii="Cambria Math" w:hAnsi="Cambria Math"/>
          <w:szCs w:val="22"/>
        </w:rPr>
        <w:t xml:space="preserve"> ,MRV</w:t>
      </w:r>
      <w:proofErr w:type="gramEnd"/>
      <w:r w:rsidRPr="000E6DBD">
        <w:rPr>
          <w:rFonts w:ascii="Cambria Math" w:hAnsi="Cambria Math"/>
          <w:szCs w:val="22"/>
        </w:rPr>
        <w:t>)</w:t>
      </w:r>
    </w:p>
    <w:p w14:paraId="235B84BD" w14:textId="77777777" w:rsidR="008C0986" w:rsidRPr="000E6DBD" w:rsidRDefault="008C0986" w:rsidP="005B28A4">
      <w:pPr>
        <w:rPr>
          <w:rFonts w:ascii="Cambria Math" w:hAnsi="Cambria Math"/>
          <w:szCs w:val="22"/>
        </w:rPr>
      </w:pPr>
    </w:p>
    <w:p w14:paraId="697598B8" w14:textId="467D12FA" w:rsidR="008C0986" w:rsidRPr="000E6DBD" w:rsidRDefault="008C0986" w:rsidP="008C0986">
      <w:pPr>
        <w:rPr>
          <w:rFonts w:ascii="Cambria Math" w:hAnsi="Cambria Math"/>
          <w:sz w:val="16"/>
          <w:szCs w:val="22"/>
        </w:rPr>
      </w:pPr>
      <w:r w:rsidRPr="000E6DBD">
        <w:rPr>
          <w:rStyle w:val="StyleBoldUnderline"/>
          <w:rFonts w:ascii="Cambria Math" w:hAnsi="Cambria Math"/>
        </w:rPr>
        <w:t>A number of other passages in Capital illustrate that Marx held a much more nuanced view of the position of women in the workforce than most feminists acknowledge.</w:t>
      </w:r>
      <w:r w:rsidRPr="000E6DBD">
        <w:rPr>
          <w:rFonts w:ascii="Cambria Math" w:hAnsi="Cambria Math"/>
          <w:sz w:val="16"/>
          <w:szCs w:val="22"/>
        </w:rPr>
        <w:t xml:space="preserve"> For example, as </w:t>
      </w:r>
      <w:r w:rsidRPr="000E6DBD">
        <w:rPr>
          <w:rStyle w:val="StyleBoldUnderline"/>
          <w:rFonts w:ascii="Cambria Math" w:hAnsi="Cambria Math"/>
          <w:highlight w:val="cyan"/>
        </w:rPr>
        <w:t>women entered the workforce</w:t>
      </w:r>
      <w:r w:rsidRPr="000E6DBD">
        <w:rPr>
          <w:rStyle w:val="StyleBoldUnderline"/>
          <w:rFonts w:ascii="Cambria Math" w:hAnsi="Cambria Math"/>
        </w:rPr>
        <w:t xml:space="preserve">, he writes, </w:t>
      </w:r>
      <w:r w:rsidRPr="000E6DBD">
        <w:rPr>
          <w:rStyle w:val="StyleBoldUnderline"/>
          <w:rFonts w:ascii="Cambria Math" w:hAnsi="Cambria Math"/>
          <w:highlight w:val="cyan"/>
        </w:rPr>
        <w:t>they potentially gained power in their private lives since they now contributed monetarily to the family’s welfare</w:t>
      </w:r>
      <w:r w:rsidRPr="000E6DBD">
        <w:rPr>
          <w:rStyle w:val="StyleBoldUnderline"/>
          <w:rFonts w:ascii="Cambria Math" w:hAnsi="Cambria Math"/>
        </w:rPr>
        <w:t xml:space="preserve"> and were no longer under the direct control of their husbands or fathers for a large portion of the day</w:t>
      </w:r>
      <w:r w:rsidRPr="000E6DBD">
        <w:rPr>
          <w:rFonts w:ascii="Cambria Math" w:hAnsi="Cambria Math"/>
          <w:sz w:val="16"/>
          <w:szCs w:val="22"/>
        </w:rPr>
        <w:t xml:space="preserve">. This had a significant effect on the family: </w:t>
      </w:r>
      <w:r w:rsidRPr="000E6DBD">
        <w:rPr>
          <w:rStyle w:val="StyleBoldUnderline"/>
          <w:rFonts w:ascii="Cambria Math" w:hAnsi="Cambria Math"/>
          <w:highlight w:val="cyan"/>
        </w:rPr>
        <w:t>It</w:t>
      </w:r>
      <w:r w:rsidRPr="000E6DBD">
        <w:rPr>
          <w:rStyle w:val="StyleBoldUnderline"/>
          <w:rFonts w:ascii="Cambria Math" w:hAnsi="Cambria Math"/>
        </w:rPr>
        <w:t xml:space="preserve"> </w:t>
      </w:r>
      <w:r w:rsidRPr="000E6DBD">
        <w:rPr>
          <w:rStyle w:val="StyleBoldUnderline"/>
          <w:rFonts w:ascii="Cambria Math" w:hAnsi="Cambria Math"/>
          <w:highlight w:val="cyan"/>
        </w:rPr>
        <w:t>was not however the misuse of parental power that created the direct or indirect exploitation</w:t>
      </w:r>
      <w:r w:rsidRPr="000E6DBD">
        <w:rPr>
          <w:rStyle w:val="StyleBoldUnderline"/>
          <w:rFonts w:ascii="Cambria Math" w:hAnsi="Cambria Math"/>
        </w:rPr>
        <w:t xml:space="preserve"> of immature </w:t>
      </w:r>
      <w:proofErr w:type="spellStart"/>
      <w:r w:rsidRPr="000E6DBD">
        <w:rPr>
          <w:rStyle w:val="StyleBoldUnderline"/>
          <w:rFonts w:ascii="Cambria Math" w:hAnsi="Cambria Math"/>
        </w:rPr>
        <w:t>labour</w:t>
      </w:r>
      <w:proofErr w:type="spellEnd"/>
      <w:r w:rsidRPr="000E6DBD">
        <w:rPr>
          <w:rStyle w:val="StyleBoldUnderline"/>
          <w:rFonts w:ascii="Cambria Math" w:hAnsi="Cambria Math"/>
        </w:rPr>
        <w:t xml:space="preserve">-powers </w:t>
      </w:r>
      <w:r w:rsidRPr="000E6DBD">
        <w:rPr>
          <w:rStyle w:val="StyleBoldUnderline"/>
          <w:rFonts w:ascii="Cambria Math" w:hAnsi="Cambria Math"/>
          <w:highlight w:val="cyan"/>
        </w:rPr>
        <w:t>by capital,</w:t>
      </w:r>
      <w:r w:rsidRPr="000E6DBD">
        <w:rPr>
          <w:rStyle w:val="StyleBoldUnderline"/>
          <w:rFonts w:ascii="Cambria Math" w:hAnsi="Cambria Math"/>
        </w:rPr>
        <w:t xml:space="preserve"> but rather the opposite, i.e. </w:t>
      </w:r>
      <w:r w:rsidRPr="000E6DBD">
        <w:rPr>
          <w:rStyle w:val="StyleBoldUnderline"/>
          <w:rFonts w:ascii="Cambria Math" w:hAnsi="Cambria Math"/>
          <w:highlight w:val="cyan"/>
        </w:rPr>
        <w:t>the capitalist mode of exploitation</w:t>
      </w:r>
      <w:r w:rsidRPr="000E6DBD">
        <w:rPr>
          <w:rFonts w:ascii="Cambria Math" w:hAnsi="Cambria Math"/>
          <w:sz w:val="16"/>
          <w:szCs w:val="22"/>
        </w:rPr>
        <w:t xml:space="preserve">, by sweeping away the economic foundation which corresponded to parental power, made the use of parental power into its misuse. </w:t>
      </w:r>
      <w:r w:rsidRPr="000E6DBD">
        <w:rPr>
          <w:rStyle w:val="StyleBoldUnderline"/>
          <w:rFonts w:ascii="Cambria Math" w:hAnsi="Cambria Math"/>
        </w:rPr>
        <w:t xml:space="preserve">However terrible and disgusting the dissolution of the old family ties within the </w:t>
      </w:r>
      <w:r w:rsidRPr="000E6DBD">
        <w:rPr>
          <w:rStyle w:val="StyleBoldUnderline"/>
          <w:rFonts w:ascii="Cambria Math" w:hAnsi="Cambria Math"/>
          <w:highlight w:val="cyan"/>
        </w:rPr>
        <w:t>capitalist system may appear, large-scale industry, by assigning an important part in socially organized processes of production</w:t>
      </w:r>
      <w:r w:rsidRPr="000E6DBD">
        <w:rPr>
          <w:rFonts w:ascii="Cambria Math" w:hAnsi="Cambria Math"/>
          <w:sz w:val="16"/>
          <w:szCs w:val="22"/>
        </w:rPr>
        <w:t xml:space="preserve">, outside the sphere of the domestic economy, to women, young persons and children of both sexes, does nevertheless create a new economic foundation for a higher form of the family and of relations between the sexes. It is of course just as absurd to regard the Christian-Germanic form of the family as absolute and final as it would have been in the case of the ancient Roman, the ancient Greek or the Oriental forms, which, moreover, form a series in historical development. It </w:t>
      </w:r>
      <w:r w:rsidRPr="000E6DBD">
        <w:rPr>
          <w:rStyle w:val="StyleBoldUnderline"/>
          <w:rFonts w:ascii="Cambria Math" w:hAnsi="Cambria Math"/>
        </w:rPr>
        <w:t xml:space="preserve">is also obvious that the fact that the collective working group is composed of individuals of both sexes and all ages must under the </w:t>
      </w:r>
      <w:r w:rsidRPr="000E6DBD">
        <w:rPr>
          <w:rStyle w:val="StyleBoldUnderline"/>
          <w:rFonts w:ascii="Cambria Math" w:hAnsi="Cambria Math"/>
          <w:highlight w:val="cyan"/>
        </w:rPr>
        <w:t>appropriate conditions turn</w:t>
      </w:r>
      <w:r w:rsidRPr="000E6DBD">
        <w:rPr>
          <w:rStyle w:val="StyleBoldUnderline"/>
          <w:rFonts w:ascii="Cambria Math" w:hAnsi="Cambria Math"/>
        </w:rPr>
        <w:t xml:space="preserve"> into a source </w:t>
      </w:r>
      <w:r w:rsidRPr="000E6DBD">
        <w:rPr>
          <w:rStyle w:val="StyleBoldUnderline"/>
          <w:rFonts w:ascii="Cambria Math" w:hAnsi="Cambria Math"/>
          <w:highlight w:val="cyan"/>
        </w:rPr>
        <w:t>of humane development</w:t>
      </w:r>
      <w:r w:rsidRPr="000E6DBD">
        <w:rPr>
          <w:rStyle w:val="StyleBoldUnderline"/>
          <w:rFonts w:ascii="Cambria Math" w:hAnsi="Cambria Math"/>
        </w:rPr>
        <w:t xml:space="preserve">, although in its spontaneously </w:t>
      </w:r>
      <w:r w:rsidRPr="000E6DBD">
        <w:rPr>
          <w:rStyle w:val="StyleBoldUnderline"/>
          <w:rFonts w:ascii="Cambria Math" w:hAnsi="Cambria Math"/>
          <w:highlight w:val="cyan"/>
        </w:rPr>
        <w:t>developed</w:t>
      </w:r>
      <w:r w:rsidRPr="000E6DBD">
        <w:rPr>
          <w:rStyle w:val="StyleBoldUnderline"/>
          <w:rFonts w:ascii="Cambria Math" w:hAnsi="Cambria Math"/>
        </w:rPr>
        <w:t xml:space="preserve">, </w:t>
      </w:r>
      <w:r w:rsidRPr="000E6DBD">
        <w:rPr>
          <w:rStyle w:val="StyleBoldUnderline"/>
          <w:rFonts w:ascii="Cambria Math" w:hAnsi="Cambria Math"/>
          <w:highlight w:val="cyan"/>
        </w:rPr>
        <w:t>brutal, capitalist form,</w:t>
      </w:r>
      <w:r w:rsidRPr="000E6DBD">
        <w:rPr>
          <w:rFonts w:ascii="Cambria Math" w:hAnsi="Cambria Math"/>
          <w:sz w:val="16"/>
          <w:szCs w:val="22"/>
        </w:rPr>
        <w:t xml:space="preserve"> the system works in the opposite direction, and becomes a pestiferous source of corruption and slavery, since here the worker exists for the process of production, and not the process of production for the worker. (Marx 1976, 620-621, emphasis added) Here Marx shows both sides of this development. On the one hand, long hours and night work tended to undermine traditional family structures as </w:t>
      </w:r>
      <w:r w:rsidRPr="000E6DBD">
        <w:rPr>
          <w:rStyle w:val="StyleBoldUnderline"/>
          <w:rFonts w:ascii="Cambria Math" w:hAnsi="Cambria Math"/>
        </w:rPr>
        <w:t xml:space="preserve">women were to a certain extent “masculinized” by their work and were often unable to care for their children to the same extent that they had been able to do in the past. </w:t>
      </w:r>
      <w:r w:rsidRPr="000E6DBD">
        <w:rPr>
          <w:rFonts w:ascii="Cambria Math" w:hAnsi="Cambria Math"/>
          <w:sz w:val="16"/>
          <w:szCs w:val="22"/>
        </w:rPr>
        <w:t xml:space="preserve">On the other hand, in a later passage, Marx notes that this seeming “deterioration of character” led in the opposite direction—toward “a higher form of the family” (Marx 1976, 621) in which women would be the true equals of men. While at times Marx’s discussion of the oppression of women workers was somewhat limited, in Capital Vol. </w:t>
      </w:r>
      <w:proofErr w:type="gramStart"/>
      <w:r w:rsidRPr="000E6DBD">
        <w:rPr>
          <w:rFonts w:ascii="Cambria Math" w:hAnsi="Cambria Math"/>
          <w:sz w:val="16"/>
          <w:szCs w:val="22"/>
        </w:rPr>
        <w:t>I and his earlier draft material for Capital</w:t>
      </w:r>
      <w:proofErr w:type="gramEnd"/>
      <w:r w:rsidRPr="000E6DBD">
        <w:rPr>
          <w:rFonts w:ascii="Cambria Math" w:hAnsi="Cambria Math"/>
          <w:sz w:val="16"/>
          <w:szCs w:val="22"/>
        </w:rPr>
        <w:t xml:space="preserve"> he offers a </w:t>
      </w:r>
      <w:r w:rsidRPr="000E6DBD">
        <w:rPr>
          <w:rStyle w:val="StyleBoldUnderline"/>
          <w:rFonts w:ascii="Cambria Math" w:hAnsi="Cambria Math"/>
          <w:highlight w:val="cyan"/>
        </w:rPr>
        <w:t>strong critique of the concept of productive labor under capitalism</w:t>
      </w:r>
      <w:r w:rsidRPr="000E6DBD">
        <w:rPr>
          <w:rStyle w:val="StyleBoldUnderline"/>
          <w:rFonts w:ascii="Cambria Math" w:hAnsi="Cambria Math"/>
        </w:rPr>
        <w:t xml:space="preserve">. Here he makes a strong distinction between the concept of productive </w:t>
      </w:r>
      <w:r w:rsidRPr="000E6DBD">
        <w:rPr>
          <w:rStyle w:val="StyleBoldUnderline"/>
          <w:rFonts w:ascii="Cambria Math" w:hAnsi="Cambria Math"/>
          <w:highlight w:val="cyan"/>
        </w:rPr>
        <w:t>labor under capitalism and a concept of productive labor as such.</w:t>
      </w:r>
      <w:r w:rsidRPr="000E6DBD">
        <w:rPr>
          <w:rFonts w:ascii="Cambria Math" w:hAnsi="Cambria Math"/>
          <w:sz w:val="16"/>
          <w:szCs w:val="22"/>
        </w:rPr>
        <w:t xml:space="preserve"> The first is a one-sided understanding of productivity where the only relevant factor is </w:t>
      </w:r>
      <w:r w:rsidRPr="000E6DBD">
        <w:rPr>
          <w:rStyle w:val="StyleBoldUnderline"/>
          <w:rFonts w:ascii="Cambria Math" w:hAnsi="Cambria Math"/>
          <w:highlight w:val="cyan"/>
        </w:rPr>
        <w:t>the production of surplus value for the capitalis</w:t>
      </w:r>
      <w:r w:rsidRPr="000E6DBD">
        <w:rPr>
          <w:rFonts w:ascii="Cambria Math" w:hAnsi="Cambria Math"/>
          <w:sz w:val="16"/>
          <w:szCs w:val="22"/>
          <w:highlight w:val="cyan"/>
        </w:rPr>
        <w:t>t.</w:t>
      </w:r>
      <w:r w:rsidRPr="000E6DBD">
        <w:rPr>
          <w:rFonts w:ascii="Cambria Math" w:hAnsi="Cambria Math"/>
          <w:sz w:val="16"/>
          <w:szCs w:val="22"/>
        </w:rPr>
        <w:t xml:space="preserve"> The second concept of productive labor focuses instead on the production of use values (Marx 1976, 718). Here labor is valued as such if it produces something that can be used by individuals or society at large. This </w:t>
      </w:r>
      <w:r w:rsidRPr="000E6DBD">
        <w:rPr>
          <w:rStyle w:val="StyleBoldUnderline"/>
          <w:rFonts w:ascii="Cambria Math" w:hAnsi="Cambria Math"/>
        </w:rPr>
        <w:t>provides at least some ground for revaluing traditionally women’s labor even though Marx discussed this very little.</w:t>
      </w:r>
    </w:p>
    <w:p w14:paraId="0A76614D" w14:textId="77777777" w:rsidR="004C586C" w:rsidRPr="000E6DBD" w:rsidRDefault="004C586C" w:rsidP="004C586C">
      <w:pPr>
        <w:pStyle w:val="Heading2"/>
        <w:rPr>
          <w:rFonts w:ascii="Cambria Math" w:hAnsi="Cambria Math"/>
        </w:rPr>
      </w:pPr>
      <w:r w:rsidRPr="000E6DBD">
        <w:rPr>
          <w:rFonts w:ascii="Cambria Math" w:hAnsi="Cambria Math"/>
        </w:rPr>
        <w:t>Impacts</w:t>
      </w:r>
    </w:p>
    <w:p w14:paraId="7A7F737A" w14:textId="77777777" w:rsidR="0084181F" w:rsidRPr="000E6DBD" w:rsidRDefault="0084181F" w:rsidP="0084181F">
      <w:pPr>
        <w:pStyle w:val="Heading3"/>
        <w:rPr>
          <w:rFonts w:ascii="Cambria Math" w:hAnsi="Cambria Math"/>
        </w:rPr>
      </w:pPr>
      <w:r w:rsidRPr="000E6DBD">
        <w:rPr>
          <w:rFonts w:ascii="Cambria Math" w:hAnsi="Cambria Math"/>
        </w:rPr>
        <w:t>Structural Violence</w:t>
      </w:r>
    </w:p>
    <w:p w14:paraId="067E0B7B" w14:textId="77777777" w:rsidR="007825A6" w:rsidRPr="000E6DBD" w:rsidRDefault="00E05516" w:rsidP="007825A6">
      <w:pPr>
        <w:pStyle w:val="Heading4"/>
        <w:rPr>
          <w:rFonts w:ascii="Cambria Math" w:hAnsi="Cambria Math"/>
        </w:rPr>
      </w:pPr>
      <w:r w:rsidRPr="000E6DBD">
        <w:rPr>
          <w:rFonts w:ascii="Cambria Math" w:hAnsi="Cambria Math"/>
        </w:rPr>
        <w:t>Capitalism</w:t>
      </w:r>
      <w:r w:rsidR="007825A6" w:rsidRPr="000E6DBD">
        <w:rPr>
          <w:rFonts w:ascii="Cambria Math" w:hAnsi="Cambria Math"/>
        </w:rPr>
        <w:t xml:space="preserve"> causes poverty, social exclusion, societal disintegration, violence and environmental destruction, which threatens humanity</w:t>
      </w:r>
      <w:r w:rsidR="005D5B4B" w:rsidRPr="000E6DBD">
        <w:rPr>
          <w:rFonts w:ascii="Cambria Math" w:hAnsi="Cambria Math"/>
        </w:rPr>
        <w:t xml:space="preserve"> </w:t>
      </w:r>
    </w:p>
    <w:p w14:paraId="2C8B2069" w14:textId="77777777" w:rsidR="007825A6" w:rsidRPr="000E6DBD" w:rsidRDefault="007825A6" w:rsidP="007825A6">
      <w:pPr>
        <w:rPr>
          <w:rFonts w:ascii="Cambria Math" w:hAnsi="Cambria Math"/>
          <w:szCs w:val="22"/>
        </w:rPr>
      </w:pPr>
      <w:proofErr w:type="spellStart"/>
      <w:r w:rsidRPr="000E6DBD">
        <w:rPr>
          <w:rFonts w:ascii="Cambria Math" w:hAnsi="Cambria Math"/>
          <w:szCs w:val="22"/>
        </w:rPr>
        <w:t>Ximena</w:t>
      </w:r>
      <w:proofErr w:type="spellEnd"/>
      <w:r w:rsidRPr="000E6DBD">
        <w:rPr>
          <w:rStyle w:val="StyleStyleBold12pt"/>
          <w:rFonts w:ascii="Cambria Math" w:hAnsi="Cambria Math"/>
          <w:sz w:val="22"/>
          <w:szCs w:val="22"/>
        </w:rPr>
        <w:t xml:space="preserve"> </w:t>
      </w:r>
      <w:r w:rsidRPr="000E6DBD">
        <w:rPr>
          <w:rStyle w:val="StyleStyleBold12pt"/>
          <w:rFonts w:ascii="Cambria Math" w:hAnsi="Cambria Math"/>
        </w:rPr>
        <w:t>De La Barra</w:t>
      </w:r>
      <w:r w:rsidRPr="000E6DBD">
        <w:rPr>
          <w:rStyle w:val="StyleStyleBold12pt"/>
          <w:rFonts w:ascii="Cambria Math" w:hAnsi="Cambria Math"/>
          <w:sz w:val="22"/>
          <w:szCs w:val="22"/>
        </w:rPr>
        <w:t xml:space="preserve">, </w:t>
      </w:r>
      <w:r w:rsidRPr="000E6DBD">
        <w:rPr>
          <w:rStyle w:val="StyleStyleBold12pt"/>
          <w:rFonts w:ascii="Cambria Math" w:hAnsi="Cambria Math"/>
          <w:b w:val="0"/>
          <w:sz w:val="22"/>
          <w:szCs w:val="22"/>
        </w:rPr>
        <w:t>9-1-</w:t>
      </w:r>
      <w:r w:rsidRPr="000E6DBD">
        <w:rPr>
          <w:rStyle w:val="StyleStyleBold12pt"/>
          <w:rFonts w:ascii="Cambria Math" w:hAnsi="Cambria Math"/>
        </w:rPr>
        <w:t>09</w:t>
      </w:r>
      <w:r w:rsidRPr="000E6DBD">
        <w:rPr>
          <w:rStyle w:val="StyleStyleBold12pt"/>
          <w:rFonts w:ascii="Cambria Math" w:hAnsi="Cambria Math"/>
          <w:sz w:val="22"/>
          <w:szCs w:val="22"/>
        </w:rPr>
        <w:t xml:space="preserve"> </w:t>
      </w:r>
      <w:r w:rsidRPr="000E6DBD">
        <w:rPr>
          <w:rFonts w:ascii="Cambria Math" w:hAnsi="Cambria Math"/>
          <w:szCs w:val="22"/>
        </w:rPr>
        <w:t xml:space="preserve">(, Chilean political activist, international consultant and former UNICEF Latin America Public Policy Advisor “THE DUAL DEBT OF NEOLIBERALISM”, Imperialism, Neoliberalism and Social Struggles in Latin America”, edited by </w:t>
      </w:r>
      <w:proofErr w:type="spellStart"/>
      <w:r w:rsidRPr="000E6DBD">
        <w:rPr>
          <w:rFonts w:ascii="Cambria Math" w:hAnsi="Cambria Math"/>
          <w:szCs w:val="22"/>
        </w:rPr>
        <w:t>Dello</w:t>
      </w:r>
      <w:proofErr w:type="spellEnd"/>
      <w:r w:rsidRPr="000E6DBD">
        <w:rPr>
          <w:rFonts w:ascii="Cambria Math" w:hAnsi="Cambria Math"/>
          <w:szCs w:val="22"/>
        </w:rPr>
        <w:t xml:space="preserve"> </w:t>
      </w:r>
      <w:proofErr w:type="spellStart"/>
      <w:r w:rsidRPr="000E6DBD">
        <w:rPr>
          <w:rFonts w:ascii="Cambria Math" w:hAnsi="Cambria Math"/>
          <w:szCs w:val="22"/>
        </w:rPr>
        <w:t>Bueno</w:t>
      </w:r>
      <w:proofErr w:type="spellEnd"/>
      <w:r w:rsidRPr="000E6DBD">
        <w:rPr>
          <w:rFonts w:ascii="Cambria Math" w:hAnsi="Cambria Math"/>
          <w:szCs w:val="22"/>
        </w:rPr>
        <w:t xml:space="preserve"> and Lara, Brill </w:t>
      </w:r>
      <w:proofErr w:type="gramStart"/>
      <w:r w:rsidRPr="000E6DBD">
        <w:rPr>
          <w:rFonts w:ascii="Cambria Math" w:hAnsi="Cambria Math"/>
          <w:szCs w:val="22"/>
        </w:rPr>
        <w:t>Online ,</w:t>
      </w:r>
      <w:proofErr w:type="gramEnd"/>
      <w:r w:rsidRPr="000E6DBD">
        <w:rPr>
          <w:rFonts w:ascii="Cambria Math" w:hAnsi="Cambria Math"/>
          <w:szCs w:val="22"/>
        </w:rPr>
        <w:t xml:space="preserve"> MRV)</w:t>
      </w:r>
    </w:p>
    <w:p w14:paraId="706734DB" w14:textId="77777777" w:rsidR="007825A6" w:rsidRPr="000E6DBD" w:rsidRDefault="007825A6" w:rsidP="007825A6">
      <w:pPr>
        <w:rPr>
          <w:rFonts w:ascii="Cambria Math" w:hAnsi="Cambria Math"/>
          <w:sz w:val="16"/>
          <w:szCs w:val="16"/>
        </w:rPr>
      </w:pPr>
      <w:r w:rsidRPr="000E6DBD">
        <w:rPr>
          <w:rStyle w:val="StyleBoldUnderline"/>
          <w:rFonts w:ascii="Cambria Math" w:hAnsi="Cambria Math"/>
          <w:highlight w:val="cyan"/>
        </w:rPr>
        <w:t>The</w:t>
      </w:r>
      <w:r w:rsidRPr="000E6DBD">
        <w:rPr>
          <w:rStyle w:val="StyleBoldUnderline"/>
          <w:rFonts w:ascii="Cambria Math" w:hAnsi="Cambria Math"/>
        </w:rPr>
        <w:t xml:space="preserve"> currently </w:t>
      </w:r>
      <w:r w:rsidRPr="000E6DBD">
        <w:rPr>
          <w:rStyle w:val="StyleBoldUnderline"/>
          <w:rFonts w:ascii="Cambria Math" w:hAnsi="Cambria Math"/>
          <w:highlight w:val="cyan"/>
        </w:rPr>
        <w:t>prevailing neoliberal development model has brought with it</w:t>
      </w:r>
      <w:r w:rsidRPr="000E6DBD">
        <w:rPr>
          <w:rStyle w:val="StyleBoldUnderline"/>
          <w:rFonts w:ascii="Cambria Math" w:hAnsi="Cambria Math"/>
        </w:rPr>
        <w:t xml:space="preserve"> </w:t>
      </w:r>
      <w:r w:rsidRPr="000E6DBD">
        <w:rPr>
          <w:rFonts w:ascii="Cambria Math" w:hAnsi="Cambria Math"/>
          <w:sz w:val="16"/>
          <w:szCs w:val="16"/>
        </w:rPr>
        <w:t xml:space="preserve">various technological advances and </w:t>
      </w:r>
      <w:r w:rsidRPr="000E6DBD">
        <w:rPr>
          <w:rStyle w:val="StyleBoldUnderline"/>
          <w:rFonts w:ascii="Cambria Math" w:hAnsi="Cambria Math"/>
          <w:highlight w:val="cyan"/>
        </w:rPr>
        <w:t>economic and commercial growth</w:t>
      </w:r>
      <w:r w:rsidRPr="000E6DBD">
        <w:rPr>
          <w:rFonts w:ascii="Cambria Math" w:hAnsi="Cambria Math"/>
          <w:sz w:val="16"/>
          <w:szCs w:val="16"/>
        </w:rPr>
        <w:t xml:space="preserve">. However, </w:t>
      </w:r>
      <w:r w:rsidRPr="000E6DBD">
        <w:rPr>
          <w:rFonts w:ascii="Cambria Math" w:hAnsi="Cambria Math"/>
          <w:sz w:val="16"/>
          <w:szCs w:val="16"/>
          <w:highlight w:val="cyan"/>
        </w:rPr>
        <w:t>t</w:t>
      </w:r>
      <w:r w:rsidRPr="000E6DBD">
        <w:rPr>
          <w:rStyle w:val="StyleBoldUnderline"/>
          <w:rFonts w:ascii="Cambria Math" w:hAnsi="Cambria Math"/>
          <w:highlight w:val="cyan"/>
        </w:rPr>
        <w:t>hese results ultimately benefit fewer and fewer people while augmenting social inequality</w:t>
      </w:r>
      <w:r w:rsidRPr="000E6DBD">
        <w:rPr>
          <w:rStyle w:val="StyleBoldUnderline"/>
          <w:rFonts w:ascii="Cambria Math" w:hAnsi="Cambria Math"/>
        </w:rPr>
        <w:t>, injustices, and promoting serious social and ethical setbacks</w:t>
      </w:r>
      <w:r w:rsidRPr="000E6DBD">
        <w:rPr>
          <w:rFonts w:ascii="Cambria Math" w:hAnsi="Cambria Math"/>
          <w:sz w:val="16"/>
          <w:szCs w:val="16"/>
        </w:rPr>
        <w:t xml:space="preserve">. </w:t>
      </w:r>
      <w:r w:rsidRPr="000E6DBD">
        <w:rPr>
          <w:rStyle w:val="StyleBoldUnderline"/>
          <w:rFonts w:ascii="Cambria Math" w:hAnsi="Cambria Math"/>
        </w:rPr>
        <w:t xml:space="preserve">It </w:t>
      </w:r>
      <w:r w:rsidRPr="000E6DBD">
        <w:rPr>
          <w:rStyle w:val="StyleBoldUnderline"/>
          <w:rFonts w:ascii="Cambria Math" w:hAnsi="Cambria Math"/>
          <w:highlight w:val="cyan"/>
        </w:rPr>
        <w:t>is definitely not eradicating poverty</w:t>
      </w:r>
      <w:r w:rsidRPr="000E6DBD">
        <w:rPr>
          <w:rFonts w:ascii="Cambria Math" w:hAnsi="Cambria Math"/>
          <w:sz w:val="16"/>
          <w:szCs w:val="16"/>
        </w:rPr>
        <w:t xml:space="preserve"> On the contrary</w:t>
      </w:r>
      <w:r w:rsidRPr="000E6DBD">
        <w:rPr>
          <w:rStyle w:val="StyleBoldUnderline"/>
          <w:rFonts w:ascii="Cambria Math" w:hAnsi="Cambria Math"/>
        </w:rPr>
        <w:t xml:space="preserve">, </w:t>
      </w:r>
      <w:r w:rsidRPr="000E6DBD">
        <w:rPr>
          <w:rStyle w:val="StyleBoldUnderline"/>
          <w:rFonts w:ascii="Cambria Math" w:hAnsi="Cambria Math"/>
          <w:highlight w:val="cyan"/>
        </w:rPr>
        <w:t xml:space="preserve">it creates conditions for a growing tendency towards </w:t>
      </w:r>
      <w:proofErr w:type="spellStart"/>
      <w:r w:rsidRPr="000E6DBD">
        <w:rPr>
          <w:rStyle w:val="StyleBoldUnderline"/>
          <w:rFonts w:ascii="Cambria Math" w:hAnsi="Cambria Math"/>
          <w:highlight w:val="cyan"/>
        </w:rPr>
        <w:t>political</w:t>
      </w:r>
      <w:proofErr w:type="gramStart"/>
      <w:r w:rsidRPr="000E6DBD">
        <w:rPr>
          <w:rStyle w:val="StyleBoldUnderline"/>
          <w:rFonts w:ascii="Cambria Math" w:hAnsi="Cambria Math"/>
          <w:highlight w:val="cyan"/>
        </w:rPr>
        <w:t>,economic</w:t>
      </w:r>
      <w:proofErr w:type="spellEnd"/>
      <w:proofErr w:type="gramEnd"/>
      <w:r w:rsidRPr="000E6DBD">
        <w:rPr>
          <w:rStyle w:val="StyleBoldUnderline"/>
          <w:rFonts w:ascii="Cambria Math" w:hAnsi="Cambria Math"/>
          <w:highlight w:val="cyan"/>
        </w:rPr>
        <w:t xml:space="preserve"> and social exclusion</w:t>
      </w:r>
      <w:r w:rsidRPr="000E6DBD">
        <w:rPr>
          <w:rStyle w:val="StyleBoldUnderline"/>
          <w:rFonts w:ascii="Cambria Math" w:hAnsi="Cambria Math"/>
        </w:rPr>
        <w:t xml:space="preserve"> for the majority of the world’s </w:t>
      </w:r>
      <w:proofErr w:type="spellStart"/>
      <w:r w:rsidRPr="000E6DBD">
        <w:rPr>
          <w:rStyle w:val="StyleBoldUnderline"/>
          <w:rFonts w:ascii="Cambria Math" w:hAnsi="Cambria Math"/>
        </w:rPr>
        <w:t>population.</w:t>
      </w:r>
      <w:r w:rsidRPr="000E6DBD">
        <w:rPr>
          <w:rStyle w:val="StyleBoldUnderline"/>
          <w:rFonts w:ascii="Cambria Math" w:hAnsi="Cambria Math"/>
          <w:highlight w:val="cyan"/>
        </w:rPr>
        <w:t>The</w:t>
      </w:r>
      <w:proofErr w:type="spellEnd"/>
      <w:r w:rsidRPr="000E6DBD">
        <w:rPr>
          <w:rStyle w:val="StyleBoldUnderline"/>
          <w:rFonts w:ascii="Cambria Math" w:hAnsi="Cambria Math"/>
          <w:highlight w:val="cyan"/>
        </w:rPr>
        <w:t xml:space="preserve"> model exacerbates poverty, social disparities, ecological </w:t>
      </w:r>
      <w:proofErr w:type="spellStart"/>
      <w:r w:rsidRPr="000E6DBD">
        <w:rPr>
          <w:rStyle w:val="StyleBoldUnderline"/>
          <w:rFonts w:ascii="Cambria Math" w:hAnsi="Cambria Math"/>
          <w:highlight w:val="cyan"/>
        </w:rPr>
        <w:t>degradation,violence</w:t>
      </w:r>
      <w:proofErr w:type="spellEnd"/>
      <w:r w:rsidRPr="000E6DBD">
        <w:rPr>
          <w:rStyle w:val="StyleBoldUnderline"/>
          <w:rFonts w:ascii="Cambria Math" w:hAnsi="Cambria Math"/>
          <w:highlight w:val="cyan"/>
        </w:rPr>
        <w:t xml:space="preserve"> and social disintegration</w:t>
      </w:r>
      <w:r w:rsidRPr="000E6DBD">
        <w:rPr>
          <w:rStyle w:val="StyleBoldUnderline"/>
          <w:rFonts w:ascii="Cambria Math" w:hAnsi="Cambria Math"/>
        </w:rPr>
        <w:t xml:space="preserve">. Loss of governability flows from its systematic logic of </w:t>
      </w:r>
      <w:proofErr w:type="spellStart"/>
      <w:r w:rsidRPr="000E6DBD">
        <w:rPr>
          <w:rStyle w:val="StyleBoldUnderline"/>
          <w:rFonts w:ascii="Cambria Math" w:hAnsi="Cambria Math"/>
        </w:rPr>
        <w:t>emphasising</w:t>
      </w:r>
      <w:proofErr w:type="spellEnd"/>
      <w:r w:rsidRPr="000E6DBD">
        <w:rPr>
          <w:rStyle w:val="StyleBoldUnderline"/>
          <w:rFonts w:ascii="Cambria Math" w:hAnsi="Cambria Math"/>
        </w:rPr>
        <w:t xml:space="preserve"> an ever cheaper </w:t>
      </w:r>
      <w:proofErr w:type="spellStart"/>
      <w:r w:rsidRPr="000E6DBD">
        <w:rPr>
          <w:rStyle w:val="StyleBoldUnderline"/>
          <w:rFonts w:ascii="Cambria Math" w:hAnsi="Cambria Math"/>
        </w:rPr>
        <w:t>labour</w:t>
      </w:r>
      <w:proofErr w:type="spellEnd"/>
      <w:r w:rsidRPr="000E6DBD">
        <w:rPr>
          <w:rStyle w:val="StyleBoldUnderline"/>
          <w:rFonts w:ascii="Cambria Math" w:hAnsi="Cambria Math"/>
        </w:rPr>
        <w:t xml:space="preserve"> force, the reduction </w:t>
      </w:r>
      <w:proofErr w:type="spellStart"/>
      <w:r w:rsidRPr="000E6DBD">
        <w:rPr>
          <w:rStyle w:val="StyleBoldUnderline"/>
          <w:rFonts w:ascii="Cambria Math" w:hAnsi="Cambria Math"/>
        </w:rPr>
        <w:t>ofsocial</w:t>
      </w:r>
      <w:proofErr w:type="spellEnd"/>
      <w:r w:rsidRPr="000E6DBD">
        <w:rPr>
          <w:rStyle w:val="StyleBoldUnderline"/>
          <w:rFonts w:ascii="Cambria Math" w:hAnsi="Cambria Math"/>
        </w:rPr>
        <w:t xml:space="preserve"> benefits, the disarticulation and destruction of </w:t>
      </w:r>
      <w:proofErr w:type="spellStart"/>
      <w:r w:rsidRPr="000E6DBD">
        <w:rPr>
          <w:rStyle w:val="StyleBoldUnderline"/>
          <w:rFonts w:ascii="Cambria Math" w:hAnsi="Cambria Math"/>
        </w:rPr>
        <w:t>labourorganisations</w:t>
      </w:r>
      <w:proofErr w:type="gramStart"/>
      <w:r w:rsidRPr="000E6DBD">
        <w:rPr>
          <w:rStyle w:val="StyleBoldUnderline"/>
          <w:rFonts w:ascii="Cambria Math" w:hAnsi="Cambria Math"/>
        </w:rPr>
        <w:t>,and</w:t>
      </w:r>
      <w:proofErr w:type="spellEnd"/>
      <w:proofErr w:type="gramEnd"/>
      <w:r w:rsidRPr="000E6DBD">
        <w:rPr>
          <w:rStyle w:val="StyleBoldUnderline"/>
          <w:rFonts w:ascii="Cambria Math" w:hAnsi="Cambria Math"/>
        </w:rPr>
        <w:t xml:space="preserve"> the elimination of </w:t>
      </w:r>
      <w:proofErr w:type="spellStart"/>
      <w:r w:rsidRPr="000E6DBD">
        <w:rPr>
          <w:rStyle w:val="StyleBoldUnderline"/>
          <w:rFonts w:ascii="Cambria Math" w:hAnsi="Cambria Math"/>
        </w:rPr>
        <w:t>labour</w:t>
      </w:r>
      <w:proofErr w:type="spellEnd"/>
      <w:r w:rsidRPr="000E6DBD">
        <w:rPr>
          <w:rStyle w:val="StyleBoldUnderline"/>
          <w:rFonts w:ascii="Cambria Math" w:hAnsi="Cambria Math"/>
        </w:rPr>
        <w:t xml:space="preserve"> and ecological regulation</w:t>
      </w:r>
      <w:r w:rsidRPr="000E6DBD">
        <w:rPr>
          <w:rFonts w:ascii="Cambria Math" w:hAnsi="Cambria Math"/>
          <w:sz w:val="16"/>
          <w:szCs w:val="16"/>
        </w:rPr>
        <w:t xml:space="preserve"> (de la Barra 1997). </w:t>
      </w:r>
      <w:proofErr w:type="spellStart"/>
      <w:r w:rsidRPr="000E6DBD">
        <w:rPr>
          <w:rFonts w:ascii="Cambria Math" w:hAnsi="Cambria Math"/>
          <w:sz w:val="16"/>
          <w:szCs w:val="16"/>
        </w:rPr>
        <w:t>Inthis</w:t>
      </w:r>
      <w:proofErr w:type="spellEnd"/>
      <w:r w:rsidRPr="000E6DBD">
        <w:rPr>
          <w:rFonts w:ascii="Cambria Math" w:hAnsi="Cambria Math"/>
          <w:sz w:val="16"/>
          <w:szCs w:val="16"/>
        </w:rPr>
        <w:t xml:space="preserve"> way</w:t>
      </w:r>
      <w:r w:rsidRPr="000E6DBD">
        <w:rPr>
          <w:rStyle w:val="StyleBoldUnderline"/>
          <w:rFonts w:ascii="Cambria Math" w:hAnsi="Cambria Math"/>
        </w:rPr>
        <w:t xml:space="preserve">, it </w:t>
      </w:r>
      <w:r w:rsidRPr="000E6DBD">
        <w:rPr>
          <w:rStyle w:val="StyleBoldUnderline"/>
          <w:rFonts w:ascii="Cambria Math" w:hAnsi="Cambria Math"/>
          <w:highlight w:val="cyan"/>
        </w:rPr>
        <w:t xml:space="preserve">consolidates a kind of cannibalism known as social dumping </w:t>
      </w:r>
      <w:proofErr w:type="spellStart"/>
      <w:r w:rsidRPr="000E6DBD">
        <w:rPr>
          <w:rStyle w:val="StyleBoldUnderline"/>
          <w:rFonts w:ascii="Cambria Math" w:hAnsi="Cambria Math"/>
          <w:highlight w:val="cyan"/>
        </w:rPr>
        <w:t>thatseeks</w:t>
      </w:r>
      <w:proofErr w:type="spellEnd"/>
      <w:r w:rsidRPr="000E6DBD">
        <w:rPr>
          <w:rStyle w:val="StyleBoldUnderline"/>
          <w:rFonts w:ascii="Cambria Math" w:hAnsi="Cambria Math"/>
          <w:highlight w:val="cyan"/>
        </w:rPr>
        <w:t xml:space="preserve"> to lower costs below the value of social reproduction</w:t>
      </w:r>
      <w:r w:rsidRPr="000E6DBD">
        <w:rPr>
          <w:rStyle w:val="StyleBoldUnderline"/>
          <w:rFonts w:ascii="Cambria Math" w:hAnsi="Cambria Math"/>
        </w:rPr>
        <w:t xml:space="preserve"> rather than </w:t>
      </w:r>
      <w:proofErr w:type="spellStart"/>
      <w:r w:rsidRPr="000E6DBD">
        <w:rPr>
          <w:rStyle w:val="StyleBoldUnderline"/>
          <w:rFonts w:ascii="Cambria Math" w:hAnsi="Cambria Math"/>
        </w:rPr>
        <w:t>organising</w:t>
      </w:r>
      <w:proofErr w:type="spellEnd"/>
      <w:r w:rsidRPr="000E6DBD">
        <w:rPr>
          <w:rStyle w:val="StyleBoldUnderline"/>
          <w:rFonts w:ascii="Cambria Math" w:hAnsi="Cambria Math"/>
        </w:rPr>
        <w:t xml:space="preserve"> a process of progressive social accumulation</w:t>
      </w:r>
      <w:r w:rsidRPr="000E6DBD">
        <w:rPr>
          <w:rFonts w:ascii="Cambria Math" w:hAnsi="Cambria Math"/>
          <w:sz w:val="16"/>
          <w:szCs w:val="16"/>
        </w:rPr>
        <w:t xml:space="preserve">. For most of Latin </w:t>
      </w:r>
      <w:proofErr w:type="spellStart"/>
      <w:r w:rsidRPr="000E6DBD">
        <w:rPr>
          <w:rFonts w:ascii="Cambria Math" w:hAnsi="Cambria Math"/>
          <w:sz w:val="16"/>
          <w:szCs w:val="16"/>
        </w:rPr>
        <w:t>Americaand</w:t>
      </w:r>
      <w:proofErr w:type="spellEnd"/>
      <w:r w:rsidRPr="000E6DBD">
        <w:rPr>
          <w:rFonts w:ascii="Cambria Math" w:hAnsi="Cambria Math"/>
          <w:sz w:val="16"/>
          <w:szCs w:val="16"/>
        </w:rPr>
        <w:t xml:space="preserve"> the Caribbean, the present minimum wage levels only allow for a </w:t>
      </w:r>
      <w:proofErr w:type="spellStart"/>
      <w:r w:rsidRPr="000E6DBD">
        <w:rPr>
          <w:rFonts w:ascii="Cambria Math" w:hAnsi="Cambria Math"/>
          <w:sz w:val="16"/>
          <w:szCs w:val="16"/>
        </w:rPr>
        <w:t>portionof</w:t>
      </w:r>
      <w:proofErr w:type="spellEnd"/>
      <w:r w:rsidRPr="000E6DBD">
        <w:rPr>
          <w:rFonts w:ascii="Cambria Math" w:hAnsi="Cambria Math"/>
          <w:sz w:val="16"/>
          <w:szCs w:val="16"/>
        </w:rPr>
        <w:t xml:space="preserve"> the basic consumption package 0needed by working people (</w:t>
      </w:r>
      <w:proofErr w:type="spellStart"/>
      <w:r w:rsidRPr="000E6DBD">
        <w:rPr>
          <w:rFonts w:ascii="Cambria Math" w:hAnsi="Cambria Math"/>
          <w:sz w:val="16"/>
          <w:szCs w:val="16"/>
        </w:rPr>
        <w:t>Bossio</w:t>
      </w:r>
      <w:proofErr w:type="spellEnd"/>
      <w:r w:rsidRPr="000E6DBD">
        <w:rPr>
          <w:rFonts w:ascii="Cambria Math" w:hAnsi="Cambria Math"/>
          <w:sz w:val="16"/>
          <w:szCs w:val="16"/>
        </w:rPr>
        <w:t xml:space="preserve"> 2002)</w:t>
      </w:r>
      <w:proofErr w:type="gramStart"/>
      <w:r w:rsidRPr="000E6DBD">
        <w:rPr>
          <w:rFonts w:ascii="Cambria Math" w:hAnsi="Cambria Math"/>
          <w:sz w:val="16"/>
          <w:szCs w:val="16"/>
        </w:rPr>
        <w:t>.At</w:t>
      </w:r>
      <w:proofErr w:type="gramEnd"/>
      <w:r w:rsidRPr="000E6DBD">
        <w:rPr>
          <w:rFonts w:ascii="Cambria Math" w:hAnsi="Cambria Math"/>
          <w:sz w:val="16"/>
          <w:szCs w:val="16"/>
        </w:rPr>
        <w:t xml:space="preserve"> present, the global income gap between the 10% poorest portion of </w:t>
      </w:r>
      <w:proofErr w:type="spellStart"/>
      <w:r w:rsidRPr="000E6DBD">
        <w:rPr>
          <w:rFonts w:ascii="Cambria Math" w:hAnsi="Cambria Math"/>
          <w:sz w:val="16"/>
          <w:szCs w:val="16"/>
        </w:rPr>
        <w:t>theworld’s</w:t>
      </w:r>
      <w:proofErr w:type="spellEnd"/>
      <w:r w:rsidRPr="000E6DBD">
        <w:rPr>
          <w:rFonts w:ascii="Cambria Math" w:hAnsi="Cambria Math"/>
          <w:sz w:val="16"/>
          <w:szCs w:val="16"/>
        </w:rPr>
        <w:t xml:space="preserve"> population and the wealthiest 10% has grown to be 1 to 103 (UNDP2005). According to this same source, around 2.5 billion people, almost </w:t>
      </w:r>
      <w:proofErr w:type="spellStart"/>
      <w:r w:rsidRPr="000E6DBD">
        <w:rPr>
          <w:rFonts w:ascii="Cambria Math" w:hAnsi="Cambria Math"/>
          <w:sz w:val="16"/>
          <w:szCs w:val="16"/>
        </w:rPr>
        <w:t>halfof</w:t>
      </w:r>
      <w:proofErr w:type="spellEnd"/>
      <w:r w:rsidRPr="000E6DBD">
        <w:rPr>
          <w:rFonts w:ascii="Cambria Math" w:hAnsi="Cambria Math"/>
          <w:sz w:val="16"/>
          <w:szCs w:val="16"/>
        </w:rPr>
        <w:t xml:space="preserve"> humanity, lives on less than US$ 2. </w:t>
      </w:r>
      <w:proofErr w:type="gramStart"/>
      <w:r w:rsidRPr="000E6DBD">
        <w:rPr>
          <w:rFonts w:ascii="Cambria Math" w:hAnsi="Cambria Math"/>
          <w:sz w:val="16"/>
          <w:szCs w:val="16"/>
        </w:rPr>
        <w:t>per</w:t>
      </w:r>
      <w:proofErr w:type="gramEnd"/>
      <w:r w:rsidRPr="000E6DBD">
        <w:rPr>
          <w:rFonts w:ascii="Cambria Math" w:hAnsi="Cambria Math"/>
          <w:sz w:val="16"/>
          <w:szCs w:val="16"/>
        </w:rPr>
        <w:t xml:space="preserve"> day (considered the poverty level),while 1.2 billion of these people live on less than US$ 1. </w:t>
      </w:r>
      <w:proofErr w:type="gramStart"/>
      <w:r w:rsidRPr="000E6DBD">
        <w:rPr>
          <w:rFonts w:ascii="Cambria Math" w:hAnsi="Cambria Math"/>
          <w:sz w:val="16"/>
          <w:szCs w:val="16"/>
        </w:rPr>
        <w:t>per</w:t>
      </w:r>
      <w:proofErr w:type="gramEnd"/>
      <w:r w:rsidRPr="000E6DBD">
        <w:rPr>
          <w:rFonts w:ascii="Cambria Math" w:hAnsi="Cambria Math"/>
          <w:sz w:val="16"/>
          <w:szCs w:val="16"/>
        </w:rPr>
        <w:t xml:space="preserve"> day (</w:t>
      </w:r>
      <w:proofErr w:type="spellStart"/>
      <w:r w:rsidRPr="000E6DBD">
        <w:rPr>
          <w:rFonts w:ascii="Cambria Math" w:hAnsi="Cambria Math"/>
          <w:sz w:val="16"/>
          <w:szCs w:val="16"/>
        </w:rPr>
        <w:t>consideredthe</w:t>
      </w:r>
      <w:proofErr w:type="spellEnd"/>
      <w:r w:rsidRPr="000E6DBD">
        <w:rPr>
          <w:rFonts w:ascii="Cambria Math" w:hAnsi="Cambria Math"/>
          <w:sz w:val="16"/>
          <w:szCs w:val="16"/>
        </w:rPr>
        <w:t xml:space="preserve"> level of extreme poverty).Given its neoliberal character</w:t>
      </w:r>
      <w:r w:rsidRPr="000E6DBD">
        <w:rPr>
          <w:rStyle w:val="StyleBoldUnderline"/>
          <w:rFonts w:ascii="Cambria Math" w:hAnsi="Cambria Math"/>
        </w:rPr>
        <w:t xml:space="preserve">, </w:t>
      </w:r>
      <w:proofErr w:type="spellStart"/>
      <w:r w:rsidRPr="000E6DBD">
        <w:rPr>
          <w:rStyle w:val="StyleBoldUnderline"/>
          <w:rFonts w:ascii="Cambria Math" w:hAnsi="Cambria Math"/>
        </w:rPr>
        <w:t>globalisation</w:t>
      </w:r>
      <w:proofErr w:type="spellEnd"/>
      <w:r w:rsidRPr="000E6DBD">
        <w:rPr>
          <w:rStyle w:val="StyleBoldUnderline"/>
          <w:rFonts w:ascii="Cambria Math" w:hAnsi="Cambria Math"/>
        </w:rPr>
        <w:t xml:space="preserve"> failed to produce the </w:t>
      </w:r>
      <w:proofErr w:type="spellStart"/>
      <w:r w:rsidRPr="000E6DBD">
        <w:rPr>
          <w:rStyle w:val="StyleBoldUnderline"/>
          <w:rFonts w:ascii="Cambria Math" w:hAnsi="Cambria Math"/>
        </w:rPr>
        <w:t>benefitsthat</w:t>
      </w:r>
      <w:proofErr w:type="spellEnd"/>
      <w:r w:rsidRPr="000E6DBD">
        <w:rPr>
          <w:rStyle w:val="StyleBoldUnderline"/>
          <w:rFonts w:ascii="Cambria Math" w:hAnsi="Cambria Math"/>
        </w:rPr>
        <w:t xml:space="preserve"> were touted. Indeed, the </w:t>
      </w:r>
      <w:r w:rsidRPr="000E6DBD">
        <w:rPr>
          <w:rStyle w:val="StyleBoldUnderline"/>
          <w:rFonts w:ascii="Cambria Math" w:hAnsi="Cambria Math"/>
          <w:highlight w:val="cyan"/>
        </w:rPr>
        <w:t xml:space="preserve">process has greatly harmed the most vulnerable social sectors produced by the previous phase of capitalist </w:t>
      </w:r>
      <w:proofErr w:type="spellStart"/>
      <w:proofErr w:type="gramStart"/>
      <w:r w:rsidRPr="000E6DBD">
        <w:rPr>
          <w:rStyle w:val="StyleBoldUnderline"/>
          <w:rFonts w:ascii="Cambria Math" w:hAnsi="Cambria Math"/>
          <w:highlight w:val="cyan"/>
        </w:rPr>
        <w:t>development</w:t>
      </w:r>
      <w:r w:rsidRPr="000E6DBD">
        <w:rPr>
          <w:rFonts w:ascii="Cambria Math" w:hAnsi="Cambria Math"/>
          <w:sz w:val="16"/>
          <w:szCs w:val="16"/>
        </w:rPr>
        <w:t>.The</w:t>
      </w:r>
      <w:proofErr w:type="spellEnd"/>
      <w:proofErr w:type="gramEnd"/>
      <w:r w:rsidRPr="000E6DBD">
        <w:rPr>
          <w:rFonts w:ascii="Cambria Math" w:hAnsi="Cambria Math"/>
          <w:sz w:val="16"/>
          <w:szCs w:val="16"/>
        </w:rPr>
        <w:t xml:space="preserve"> lack of social and ethical objectives in the current </w:t>
      </w:r>
      <w:proofErr w:type="spellStart"/>
      <w:r w:rsidRPr="000E6DBD">
        <w:rPr>
          <w:rFonts w:ascii="Cambria Math" w:hAnsi="Cambria Math"/>
          <w:sz w:val="16"/>
          <w:szCs w:val="16"/>
        </w:rPr>
        <w:t>globalisation</w:t>
      </w:r>
      <w:proofErr w:type="spellEnd"/>
      <w:r w:rsidRPr="000E6DBD">
        <w:rPr>
          <w:rFonts w:ascii="Cambria Math" w:hAnsi="Cambria Math"/>
          <w:sz w:val="16"/>
          <w:szCs w:val="16"/>
        </w:rPr>
        <w:t xml:space="preserve"> </w:t>
      </w:r>
      <w:proofErr w:type="spellStart"/>
      <w:r w:rsidRPr="000E6DBD">
        <w:rPr>
          <w:rFonts w:ascii="Cambria Math" w:hAnsi="Cambria Math"/>
          <w:sz w:val="16"/>
          <w:szCs w:val="16"/>
        </w:rPr>
        <w:t>processhas</w:t>
      </w:r>
      <w:proofErr w:type="spellEnd"/>
      <w:r w:rsidRPr="000E6DBD">
        <w:rPr>
          <w:rFonts w:ascii="Cambria Math" w:hAnsi="Cambria Math"/>
          <w:sz w:val="16"/>
          <w:szCs w:val="16"/>
        </w:rPr>
        <w:t xml:space="preserve"> resulted in benefits only in those countries where a robust physical </w:t>
      </w:r>
      <w:proofErr w:type="spellStart"/>
      <w:r w:rsidRPr="000E6DBD">
        <w:rPr>
          <w:rFonts w:ascii="Cambria Math" w:hAnsi="Cambria Math"/>
          <w:sz w:val="16"/>
          <w:szCs w:val="16"/>
        </w:rPr>
        <w:t>andhuman</w:t>
      </w:r>
      <w:proofErr w:type="spellEnd"/>
      <w:r w:rsidRPr="000E6DBD">
        <w:rPr>
          <w:rFonts w:ascii="Cambria Math" w:hAnsi="Cambria Math"/>
          <w:sz w:val="16"/>
          <w:szCs w:val="16"/>
        </w:rPr>
        <w:t xml:space="preserve"> infrastructure exists, where redistributive social policies are the </w:t>
      </w:r>
      <w:proofErr w:type="spellStart"/>
      <w:r w:rsidRPr="000E6DBD">
        <w:rPr>
          <w:rFonts w:ascii="Cambria Math" w:hAnsi="Cambria Math"/>
          <w:sz w:val="16"/>
          <w:szCs w:val="16"/>
        </w:rPr>
        <w:t>norm,and</w:t>
      </w:r>
      <w:proofErr w:type="spellEnd"/>
      <w:r w:rsidRPr="000E6DBD">
        <w:rPr>
          <w:rFonts w:ascii="Cambria Math" w:hAnsi="Cambria Math"/>
          <w:sz w:val="16"/>
          <w:szCs w:val="16"/>
        </w:rPr>
        <w:t xml:space="preserve"> where fair access to markets and strong regulatory entities are in </w:t>
      </w:r>
      <w:proofErr w:type="spellStart"/>
      <w:r w:rsidRPr="000E6DBD">
        <w:rPr>
          <w:rFonts w:ascii="Cambria Math" w:hAnsi="Cambria Math"/>
          <w:sz w:val="16"/>
          <w:szCs w:val="16"/>
        </w:rPr>
        <w:t>place.Where</w:t>
      </w:r>
      <w:proofErr w:type="spellEnd"/>
      <w:r w:rsidRPr="000E6DBD">
        <w:rPr>
          <w:rFonts w:ascii="Cambria Math" w:hAnsi="Cambria Math"/>
          <w:sz w:val="16"/>
          <w:szCs w:val="16"/>
        </w:rPr>
        <w:t xml:space="preserve"> such conditions do not exist, </w:t>
      </w:r>
      <w:proofErr w:type="spellStart"/>
      <w:r w:rsidRPr="000E6DBD">
        <w:rPr>
          <w:rStyle w:val="StyleBoldUnderline"/>
          <w:rFonts w:ascii="Cambria Math" w:hAnsi="Cambria Math"/>
        </w:rPr>
        <w:t>globalisation</w:t>
      </w:r>
      <w:proofErr w:type="spellEnd"/>
      <w:r w:rsidRPr="000E6DBD">
        <w:rPr>
          <w:rStyle w:val="StyleBoldUnderline"/>
          <w:rFonts w:ascii="Cambria Math" w:hAnsi="Cambria Math"/>
        </w:rPr>
        <w:t xml:space="preserve"> has led to stagnation </w:t>
      </w:r>
      <w:proofErr w:type="spellStart"/>
      <w:r w:rsidRPr="000E6DBD">
        <w:rPr>
          <w:rStyle w:val="StyleBoldUnderline"/>
          <w:rFonts w:ascii="Cambria Math" w:hAnsi="Cambria Math"/>
        </w:rPr>
        <w:t>andmarginalisation</w:t>
      </w:r>
      <w:proofErr w:type="spellEnd"/>
      <w:r w:rsidRPr="000E6DBD">
        <w:rPr>
          <w:rStyle w:val="StyleBoldUnderline"/>
          <w:rFonts w:ascii="Cambria Math" w:hAnsi="Cambria Math"/>
        </w:rPr>
        <w:t xml:space="preserve">, </w:t>
      </w:r>
      <w:r w:rsidRPr="000E6DBD">
        <w:rPr>
          <w:rStyle w:val="StyleBoldUnderline"/>
          <w:rFonts w:ascii="Cambria Math" w:hAnsi="Cambria Math"/>
          <w:highlight w:val="cyan"/>
        </w:rPr>
        <w:t xml:space="preserve">with declining health and educational levels of its </w:t>
      </w:r>
      <w:proofErr w:type="spellStart"/>
      <w:r w:rsidRPr="000E6DBD">
        <w:rPr>
          <w:rStyle w:val="StyleBoldUnderline"/>
          <w:rFonts w:ascii="Cambria Math" w:hAnsi="Cambria Math"/>
          <w:highlight w:val="cyan"/>
        </w:rPr>
        <w:t>children,especially</w:t>
      </w:r>
      <w:proofErr w:type="spellEnd"/>
      <w:r w:rsidRPr="000E6DBD">
        <w:rPr>
          <w:rStyle w:val="StyleBoldUnderline"/>
          <w:rFonts w:ascii="Cambria Math" w:hAnsi="Cambria Math"/>
          <w:highlight w:val="cyan"/>
        </w:rPr>
        <w:t xml:space="preserve"> among the poor</w:t>
      </w:r>
      <w:r w:rsidRPr="000E6DBD">
        <w:rPr>
          <w:rFonts w:ascii="Cambria Math" w:hAnsi="Cambria Math"/>
          <w:sz w:val="16"/>
          <w:szCs w:val="16"/>
        </w:rPr>
        <w:t xml:space="preserve">. Some regions, including Eastern Europe, the former Soviet Union, Sub-Saharan Africa, and more recently, Latin America </w:t>
      </w:r>
      <w:proofErr w:type="spellStart"/>
      <w:r w:rsidRPr="000E6DBD">
        <w:rPr>
          <w:rFonts w:ascii="Cambria Math" w:hAnsi="Cambria Math"/>
          <w:sz w:val="16"/>
          <w:szCs w:val="16"/>
        </w:rPr>
        <w:t>andthe</w:t>
      </w:r>
      <w:proofErr w:type="spellEnd"/>
      <w:r w:rsidRPr="000E6DBD">
        <w:rPr>
          <w:rFonts w:ascii="Cambria Math" w:hAnsi="Cambria Math"/>
          <w:sz w:val="16"/>
          <w:szCs w:val="16"/>
        </w:rPr>
        <w:t xml:space="preserve"> Caribbean, as well as some countries within regions and some </w:t>
      </w:r>
      <w:proofErr w:type="spellStart"/>
      <w:r w:rsidRPr="000E6DBD">
        <w:rPr>
          <w:rFonts w:ascii="Cambria Math" w:hAnsi="Cambria Math"/>
          <w:sz w:val="16"/>
          <w:szCs w:val="16"/>
        </w:rPr>
        <w:t>personswithin</w:t>
      </w:r>
      <w:proofErr w:type="spellEnd"/>
      <w:r w:rsidRPr="000E6DBD">
        <w:rPr>
          <w:rFonts w:ascii="Cambria Math" w:hAnsi="Cambria Math"/>
          <w:sz w:val="16"/>
          <w:szCs w:val="16"/>
        </w:rPr>
        <w:t xml:space="preserve"> countries (poor children and adolescents, rural inhabitants and </w:t>
      </w:r>
      <w:proofErr w:type="spellStart"/>
      <w:r w:rsidRPr="000E6DBD">
        <w:rPr>
          <w:rFonts w:ascii="Cambria Math" w:hAnsi="Cambria Math"/>
          <w:sz w:val="16"/>
          <w:szCs w:val="16"/>
        </w:rPr>
        <w:t>urbanslum</w:t>
      </w:r>
      <w:proofErr w:type="spellEnd"/>
      <w:r w:rsidRPr="000E6DBD">
        <w:rPr>
          <w:rFonts w:ascii="Cambria Math" w:hAnsi="Cambria Math"/>
          <w:sz w:val="16"/>
          <w:szCs w:val="16"/>
        </w:rPr>
        <w:t xml:space="preserve"> dwellers, indigenous peoples, children of illiterate women, illegal immigrants, etc.) have remained mostly excluded (UNICEF 2001</w:t>
      </w:r>
    </w:p>
    <w:p w14:paraId="59B7BB58" w14:textId="77777777" w:rsidR="00F423CC" w:rsidRPr="000E6DBD" w:rsidRDefault="00F423CC" w:rsidP="00F423CC">
      <w:pPr>
        <w:pStyle w:val="Heading4"/>
        <w:rPr>
          <w:rFonts w:ascii="Cambria Math" w:hAnsi="Cambria Math"/>
        </w:rPr>
      </w:pPr>
      <w:r w:rsidRPr="000E6DBD">
        <w:rPr>
          <w:rFonts w:ascii="Cambria Math" w:hAnsi="Cambria Math"/>
        </w:rPr>
        <w:t>Capitalism might create better living standards, but it affects individual freedom around the world and especially in China</w:t>
      </w:r>
    </w:p>
    <w:p w14:paraId="789AF1CD" w14:textId="77777777" w:rsidR="00F423CC" w:rsidRPr="000E6DBD" w:rsidRDefault="00F423CC" w:rsidP="00F423CC">
      <w:pPr>
        <w:rPr>
          <w:rFonts w:ascii="Cambria Math" w:hAnsi="Cambria Math"/>
          <w:szCs w:val="22"/>
        </w:rPr>
      </w:pPr>
      <w:r w:rsidRPr="000E6DBD">
        <w:rPr>
          <w:rFonts w:ascii="Cambria Math" w:hAnsi="Cambria Math"/>
          <w:szCs w:val="22"/>
        </w:rPr>
        <w:t xml:space="preserve">Sharon </w:t>
      </w:r>
      <w:proofErr w:type="spellStart"/>
      <w:r w:rsidRPr="000E6DBD">
        <w:rPr>
          <w:rStyle w:val="StyleStyleBold12pt"/>
          <w:rFonts w:ascii="Cambria Math" w:hAnsi="Cambria Math"/>
        </w:rPr>
        <w:t>Brautigam</w:t>
      </w:r>
      <w:proofErr w:type="spellEnd"/>
      <w:r w:rsidRPr="000E6DBD">
        <w:rPr>
          <w:rFonts w:ascii="Cambria Math" w:hAnsi="Cambria Math"/>
          <w:szCs w:val="22"/>
        </w:rPr>
        <w:t>, 12-14-20</w:t>
      </w:r>
      <w:r w:rsidRPr="000E6DBD">
        <w:rPr>
          <w:rStyle w:val="StyleStyleBold12pt"/>
          <w:rFonts w:ascii="Cambria Math" w:hAnsi="Cambria Math"/>
        </w:rPr>
        <w:t>13</w:t>
      </w:r>
      <w:r w:rsidRPr="000E6DBD">
        <w:rPr>
          <w:rFonts w:ascii="Cambria Math" w:hAnsi="Cambria Math"/>
          <w:szCs w:val="22"/>
        </w:rPr>
        <w:t xml:space="preserve">, </w:t>
      </w:r>
      <w:proofErr w:type="gramStart"/>
      <w:r w:rsidRPr="000E6DBD">
        <w:rPr>
          <w:rFonts w:ascii="Cambria Math" w:hAnsi="Cambria Math"/>
          <w:szCs w:val="22"/>
        </w:rPr>
        <w:t>( "</w:t>
      </w:r>
      <w:proofErr w:type="gramEnd"/>
      <w:r w:rsidRPr="000E6DBD">
        <w:rPr>
          <w:rFonts w:ascii="Cambria Math" w:hAnsi="Cambria Math"/>
          <w:szCs w:val="22"/>
        </w:rPr>
        <w:t xml:space="preserve">Two Views: Is free-market capitalism good and just?," No Publication, </w:t>
      </w:r>
      <w:hyperlink r:id="rId25" w:history="1">
        <w:r w:rsidRPr="000E6DBD">
          <w:rPr>
            <w:rStyle w:val="Hyperlink"/>
            <w:rFonts w:ascii="Cambria Math" w:hAnsi="Cambria Math"/>
            <w:szCs w:val="22"/>
          </w:rPr>
          <w:t>http://www.houghtonstar.com/2013/12/14/is-free-market-capitalism-good-and-just/</w:t>
        </w:r>
      </w:hyperlink>
      <w:r w:rsidRPr="000E6DBD">
        <w:rPr>
          <w:rFonts w:ascii="Cambria Math" w:hAnsi="Cambria Math"/>
          <w:szCs w:val="22"/>
        </w:rPr>
        <w:t xml:space="preserve"> , MRV)</w:t>
      </w:r>
    </w:p>
    <w:p w14:paraId="6B3B2AEC" w14:textId="77777777" w:rsidR="00F423CC" w:rsidRPr="000E6DBD" w:rsidRDefault="00F423CC" w:rsidP="00F423CC">
      <w:pPr>
        <w:rPr>
          <w:rFonts w:ascii="Cambria Math" w:hAnsi="Cambria Math"/>
          <w:szCs w:val="22"/>
        </w:rPr>
      </w:pPr>
    </w:p>
    <w:p w14:paraId="57EA9DD6" w14:textId="77777777" w:rsidR="00F423CC" w:rsidRPr="000E6DBD" w:rsidRDefault="00F423CC" w:rsidP="00F423CC">
      <w:pPr>
        <w:rPr>
          <w:rFonts w:ascii="Cambria Math" w:hAnsi="Cambria Math"/>
          <w:sz w:val="16"/>
          <w:szCs w:val="22"/>
        </w:rPr>
      </w:pPr>
      <w:r w:rsidRPr="000E6DBD">
        <w:rPr>
          <w:rStyle w:val="StyleBoldUnderline"/>
          <w:rFonts w:ascii="Cambria Math" w:hAnsi="Cambria Math"/>
          <w:highlight w:val="cyan"/>
        </w:rPr>
        <w:t>Perhaps the issue of greatest concern for individual freedom in capitalist societies is immense</w:t>
      </w:r>
      <w:r w:rsidRPr="000E6DBD">
        <w:rPr>
          <w:rStyle w:val="StyleBoldUnderline"/>
          <w:rFonts w:ascii="Cambria Math" w:hAnsi="Cambria Math"/>
        </w:rPr>
        <w:t xml:space="preserve"> (and growing) </w:t>
      </w:r>
      <w:r w:rsidRPr="000E6DBD">
        <w:rPr>
          <w:rStyle w:val="StyleBoldUnderline"/>
          <w:rFonts w:ascii="Cambria Math" w:hAnsi="Cambria Math"/>
          <w:highlight w:val="cyan"/>
        </w:rPr>
        <w:t>wealth and income disparity</w:t>
      </w:r>
      <w:r w:rsidRPr="000E6DBD">
        <w:rPr>
          <w:rStyle w:val="StyleBoldUnderline"/>
          <w:rFonts w:ascii="Cambria Math" w:hAnsi="Cambria Math"/>
        </w:rPr>
        <w:t>.</w:t>
      </w:r>
      <w:r w:rsidRPr="000E6DBD">
        <w:rPr>
          <w:rFonts w:ascii="Cambria Math" w:hAnsi="Cambria Math"/>
          <w:sz w:val="16"/>
          <w:szCs w:val="22"/>
        </w:rPr>
        <w:t xml:space="preserve"> The </w:t>
      </w:r>
      <w:proofErr w:type="spellStart"/>
      <w:r w:rsidRPr="000E6DBD">
        <w:rPr>
          <w:rFonts w:ascii="Cambria Math" w:hAnsi="Cambria Math"/>
          <w:sz w:val="16"/>
          <w:szCs w:val="22"/>
        </w:rPr>
        <w:t>Gini</w:t>
      </w:r>
      <w:proofErr w:type="spellEnd"/>
      <w:r w:rsidRPr="000E6DBD">
        <w:rPr>
          <w:rFonts w:ascii="Cambria Math" w:hAnsi="Cambria Math"/>
          <w:sz w:val="16"/>
          <w:szCs w:val="22"/>
        </w:rPr>
        <w:t xml:space="preserve"> coefficient, which measures the income inequality within a particular group, </w:t>
      </w:r>
      <w:r w:rsidRPr="000E6DBD">
        <w:rPr>
          <w:rStyle w:val="StyleBoldUnderline"/>
          <w:rFonts w:ascii="Cambria Math" w:hAnsi="Cambria Math"/>
        </w:rPr>
        <w:t xml:space="preserve">has risen enormously within countries </w:t>
      </w:r>
      <w:r w:rsidRPr="000E6DBD">
        <w:rPr>
          <w:rStyle w:val="StyleBoldUnderline"/>
          <w:rFonts w:ascii="Cambria Math" w:hAnsi="Cambria Math"/>
          <w:highlight w:val="cyan"/>
        </w:rPr>
        <w:t>with capitalist systems over the past quarter-century</w:t>
      </w:r>
      <w:r w:rsidRPr="000E6DBD">
        <w:rPr>
          <w:rStyle w:val="StyleBoldUnderline"/>
          <w:rFonts w:ascii="Cambria Math" w:hAnsi="Cambria Math"/>
        </w:rPr>
        <w:t xml:space="preserve">. </w:t>
      </w:r>
      <w:r w:rsidRPr="000E6DBD">
        <w:rPr>
          <w:rStyle w:val="StyleBoldUnderline"/>
          <w:rFonts w:ascii="Cambria Math" w:hAnsi="Cambria Math"/>
          <w:highlight w:val="cyan"/>
        </w:rPr>
        <w:t>Since China began capitalist market</w:t>
      </w:r>
      <w:r w:rsidRPr="000E6DBD">
        <w:rPr>
          <w:rStyle w:val="StyleBoldUnderline"/>
          <w:rFonts w:ascii="Cambria Math" w:hAnsi="Cambria Math"/>
        </w:rPr>
        <w:t xml:space="preserve"> reforms in 1979, </w:t>
      </w:r>
      <w:r w:rsidRPr="000E6DBD">
        <w:rPr>
          <w:rStyle w:val="StyleBoldUnderline"/>
          <w:rFonts w:ascii="Cambria Math" w:hAnsi="Cambria Math"/>
          <w:highlight w:val="cyan"/>
        </w:rPr>
        <w:t>its baseline standard of living has increased considerably,</w:t>
      </w:r>
      <w:r w:rsidRPr="000E6DBD">
        <w:rPr>
          <w:rFonts w:ascii="Cambria Math" w:hAnsi="Cambria Math"/>
          <w:sz w:val="16"/>
          <w:szCs w:val="22"/>
        </w:rPr>
        <w:t xml:space="preserve"> but its </w:t>
      </w:r>
      <w:proofErr w:type="spellStart"/>
      <w:r w:rsidRPr="000E6DBD">
        <w:rPr>
          <w:rFonts w:ascii="Cambria Math" w:hAnsi="Cambria Math"/>
          <w:sz w:val="16"/>
          <w:szCs w:val="22"/>
        </w:rPr>
        <w:t>Gini</w:t>
      </w:r>
      <w:proofErr w:type="spellEnd"/>
      <w:r w:rsidRPr="000E6DBD">
        <w:rPr>
          <w:rFonts w:ascii="Cambria Math" w:hAnsi="Cambria Math"/>
          <w:sz w:val="16"/>
          <w:szCs w:val="22"/>
        </w:rPr>
        <w:t xml:space="preserve"> coefficient has increased from about 28 points (marking relatively equal economic distribution) in 1991 to over 47 points (marking gross inequality) in 2012. </w:t>
      </w:r>
      <w:r w:rsidRPr="000E6DBD">
        <w:rPr>
          <w:rStyle w:val="StyleBoldUnderline"/>
          <w:rFonts w:ascii="Cambria Math" w:hAnsi="Cambria Math"/>
        </w:rPr>
        <w:t>W</w:t>
      </w:r>
      <w:r w:rsidRPr="000E6DBD">
        <w:rPr>
          <w:rStyle w:val="StyleBoldUnderline"/>
          <w:rFonts w:ascii="Cambria Math" w:hAnsi="Cambria Math"/>
          <w:highlight w:val="cyan"/>
        </w:rPr>
        <w:t>hile economic inequality is not necessarily inherently unjust</w:t>
      </w:r>
      <w:r w:rsidRPr="000E6DBD">
        <w:rPr>
          <w:rStyle w:val="StyleBoldUnderline"/>
          <w:rFonts w:ascii="Cambria Math" w:hAnsi="Cambria Math"/>
        </w:rPr>
        <w:t xml:space="preserve">, it may still pose a </w:t>
      </w:r>
      <w:r w:rsidRPr="000E6DBD">
        <w:rPr>
          <w:rStyle w:val="StyleBoldUnderline"/>
          <w:rFonts w:ascii="Cambria Math" w:hAnsi="Cambria Math"/>
          <w:highlight w:val="cyan"/>
        </w:rPr>
        <w:t>significant barrier to individual freedom</w:t>
      </w:r>
      <w:r w:rsidRPr="000E6DBD">
        <w:rPr>
          <w:rFonts w:ascii="Cambria Math" w:hAnsi="Cambria Math"/>
          <w:sz w:val="16"/>
          <w:szCs w:val="22"/>
        </w:rPr>
        <w:t>, thereby perpetuating injustice</w:t>
      </w:r>
      <w:r w:rsidRPr="000E6DBD">
        <w:rPr>
          <w:rStyle w:val="StyleBoldUnderline"/>
          <w:rFonts w:ascii="Cambria Math" w:hAnsi="Cambria Math"/>
        </w:rPr>
        <w:t>. Individuals with less money have less freedom to act in various areas of life, for instance to access education or healthcare.</w:t>
      </w:r>
      <w:r w:rsidRPr="000E6DBD">
        <w:rPr>
          <w:rFonts w:ascii="Cambria Math" w:hAnsi="Cambria Math"/>
          <w:sz w:val="16"/>
          <w:szCs w:val="22"/>
        </w:rPr>
        <w:t xml:space="preserve"> Individuals with less money also have less power to influence what happens in society. </w:t>
      </w:r>
      <w:r w:rsidRPr="000E6DBD">
        <w:rPr>
          <w:rStyle w:val="StyleBoldUnderline"/>
          <w:rFonts w:ascii="Cambria Math" w:hAnsi="Cambria Math"/>
          <w:highlight w:val="cyan"/>
        </w:rPr>
        <w:t>This is particularly true in circumstances where wealth may literally buy political influence, a common occurrence in countries such as China</w:t>
      </w:r>
      <w:r w:rsidRPr="000E6DBD">
        <w:rPr>
          <w:rFonts w:ascii="Cambria Math" w:hAnsi="Cambria Math"/>
          <w:sz w:val="16"/>
          <w:szCs w:val="22"/>
        </w:rPr>
        <w:t xml:space="preserve">. To the extent that the gross economic inequality associated with capitalism limits freedom, it is unjust. </w:t>
      </w:r>
      <w:r w:rsidRPr="000E6DBD">
        <w:rPr>
          <w:rStyle w:val="StyleBoldUnderline"/>
          <w:rFonts w:ascii="Cambria Math" w:hAnsi="Cambria Math"/>
        </w:rPr>
        <w:t xml:space="preserve">Defenders of </w:t>
      </w:r>
      <w:r w:rsidRPr="000E6DBD">
        <w:rPr>
          <w:rStyle w:val="StyleBoldUnderline"/>
          <w:rFonts w:ascii="Cambria Math" w:hAnsi="Cambria Math"/>
          <w:highlight w:val="cyan"/>
        </w:rPr>
        <w:t>capitalism might respond by suggesting that the underlying structure of capitalism is just, however, because it rewards individual effort and achievement with economic success.</w:t>
      </w:r>
      <w:r w:rsidRPr="000E6DBD">
        <w:rPr>
          <w:rFonts w:ascii="Cambria Math" w:hAnsi="Cambria Math"/>
          <w:sz w:val="16"/>
          <w:szCs w:val="22"/>
        </w:rPr>
        <w:t xml:space="preserve"> But basing economic justice solely on individual effort mistakenly assumes that individuals begin on level playing fields with equal capabilities to succeed. A recent World Bank study showed that 80% of variability in a person’s income is accounted for by country of birth and parental income level. The remaining 20% is primarily affected by sex, race, and other variables over which persons have no control; individual effort has a very small impact on economic success. </w:t>
      </w:r>
      <w:r w:rsidRPr="000E6DBD">
        <w:rPr>
          <w:rStyle w:val="StyleBoldUnderline"/>
          <w:rFonts w:ascii="Cambria Math" w:hAnsi="Cambria Math"/>
        </w:rPr>
        <w:t xml:space="preserve">Even in capitalist societies where there might be a stronger relationship between effort and success than exists globally, there is no question that factors over which an individual has no control significantly influence his or her life success or lack thereof, economic and otherwise. </w:t>
      </w:r>
      <w:r w:rsidRPr="000E6DBD">
        <w:rPr>
          <w:rStyle w:val="StyleBoldUnderline"/>
          <w:rFonts w:ascii="Cambria Math" w:hAnsi="Cambria Math"/>
          <w:highlight w:val="cyan"/>
        </w:rPr>
        <w:t xml:space="preserve">Although capitalism is structured individualistically, in reality, </w:t>
      </w:r>
      <w:proofErr w:type="gramStart"/>
      <w:r w:rsidRPr="000E6DBD">
        <w:rPr>
          <w:rStyle w:val="StyleBoldUnderline"/>
          <w:rFonts w:ascii="Cambria Math" w:hAnsi="Cambria Math"/>
          <w:highlight w:val="cyan"/>
        </w:rPr>
        <w:t>the “individuals” who take part in capitalism are shaped by communities</w:t>
      </w:r>
      <w:proofErr w:type="gramEnd"/>
      <w:r w:rsidRPr="000E6DBD">
        <w:rPr>
          <w:rFonts w:ascii="Cambria Math" w:hAnsi="Cambria Math"/>
          <w:sz w:val="16"/>
          <w:szCs w:val="22"/>
        </w:rPr>
        <w:t>.</w:t>
      </w:r>
    </w:p>
    <w:p w14:paraId="0EFB4CA3" w14:textId="77777777" w:rsidR="00F423CC" w:rsidRPr="000E6DBD" w:rsidRDefault="00F423CC" w:rsidP="007825A6">
      <w:pPr>
        <w:rPr>
          <w:rStyle w:val="StyleBoldUnderline"/>
          <w:rFonts w:ascii="Cambria Math" w:hAnsi="Cambria Math"/>
        </w:rPr>
      </w:pPr>
    </w:p>
    <w:p w14:paraId="3F27CF5E" w14:textId="21A7C81A" w:rsidR="00E50695" w:rsidRPr="000E6DBD" w:rsidRDefault="006D6BAC" w:rsidP="006D6BAC">
      <w:pPr>
        <w:pStyle w:val="Heading4"/>
        <w:rPr>
          <w:rStyle w:val="StyleBoldUnderline"/>
          <w:rFonts w:ascii="Cambria Math" w:hAnsi="Cambria Math"/>
          <w:b/>
          <w:sz w:val="26"/>
          <w:szCs w:val="26"/>
          <w:u w:val="none"/>
        </w:rPr>
      </w:pPr>
      <w:r w:rsidRPr="000E6DBD">
        <w:rPr>
          <w:rStyle w:val="StyleBoldUnderline"/>
          <w:rFonts w:ascii="Cambria Math" w:hAnsi="Cambria Math"/>
          <w:b/>
          <w:sz w:val="26"/>
          <w:szCs w:val="26"/>
          <w:u w:val="none"/>
        </w:rPr>
        <w:t xml:space="preserve">Capitalism has led to the rise of structural violence all over the world. This structural violence has led to a genocide of millions </w:t>
      </w:r>
    </w:p>
    <w:p w14:paraId="754B309F" w14:textId="2447689C" w:rsidR="00E50695" w:rsidRPr="000E6DBD" w:rsidRDefault="00E50695" w:rsidP="007825A6">
      <w:pPr>
        <w:rPr>
          <w:rStyle w:val="StyleBoldUnderline"/>
          <w:rFonts w:ascii="Cambria Math" w:hAnsi="Cambria Math"/>
          <w:b w:val="0"/>
          <w:u w:val="none"/>
        </w:rPr>
      </w:pPr>
      <w:r w:rsidRPr="000E6DBD">
        <w:rPr>
          <w:rStyle w:val="StyleBoldUnderline"/>
          <w:rFonts w:ascii="Cambria Math" w:hAnsi="Cambria Math"/>
          <w:b w:val="0"/>
          <w:u w:val="none"/>
        </w:rPr>
        <w:t xml:space="preserve">Javier </w:t>
      </w:r>
      <w:proofErr w:type="spellStart"/>
      <w:r w:rsidRPr="000E6DBD">
        <w:rPr>
          <w:rStyle w:val="StyleStyleBold12pt"/>
          <w:rFonts w:ascii="Cambria Math" w:hAnsi="Cambria Math"/>
        </w:rPr>
        <w:t>Sethness</w:t>
      </w:r>
      <w:proofErr w:type="spellEnd"/>
      <w:r w:rsidRPr="000E6DBD">
        <w:rPr>
          <w:rStyle w:val="StyleBoldUnderline"/>
          <w:rFonts w:ascii="Cambria Math" w:hAnsi="Cambria Math"/>
          <w:b w:val="0"/>
          <w:u w:val="none"/>
        </w:rPr>
        <w:t>, 6-16-20</w:t>
      </w:r>
      <w:r w:rsidRPr="000E6DBD">
        <w:rPr>
          <w:rStyle w:val="StyleStyleBold12pt"/>
          <w:rFonts w:ascii="Cambria Math" w:hAnsi="Cambria Math"/>
        </w:rPr>
        <w:t>13</w:t>
      </w:r>
      <w:r w:rsidRPr="000E6DBD">
        <w:rPr>
          <w:rStyle w:val="StyleBoldUnderline"/>
          <w:rFonts w:ascii="Cambria Math" w:hAnsi="Cambria Math"/>
          <w:b w:val="0"/>
          <w:u w:val="none"/>
        </w:rPr>
        <w:t xml:space="preserve">, (Javier </w:t>
      </w:r>
      <w:proofErr w:type="spellStart"/>
      <w:r w:rsidRPr="000E6DBD">
        <w:rPr>
          <w:rStyle w:val="StyleBoldUnderline"/>
          <w:rFonts w:ascii="Cambria Math" w:hAnsi="Cambria Math"/>
          <w:b w:val="0"/>
          <w:u w:val="none"/>
        </w:rPr>
        <w:t>Sethness</w:t>
      </w:r>
      <w:proofErr w:type="spellEnd"/>
      <w:r w:rsidRPr="000E6DBD">
        <w:rPr>
          <w:rStyle w:val="StyleBoldUnderline"/>
          <w:rFonts w:ascii="Cambria Math" w:hAnsi="Cambria Math"/>
          <w:b w:val="0"/>
          <w:u w:val="none"/>
        </w:rPr>
        <w:t xml:space="preserve"> is a libertarian socialist and rights-advocate, author of Imperiled Life: Revolution against Climate Catastrophe and For a Free Nature: Critical Theory, Social Ecology, and Post-</w:t>
      </w:r>
      <w:proofErr w:type="spellStart"/>
      <w:r w:rsidRPr="000E6DBD">
        <w:rPr>
          <w:rStyle w:val="StyleBoldUnderline"/>
          <w:rFonts w:ascii="Cambria Math" w:hAnsi="Cambria Math"/>
          <w:b w:val="0"/>
          <w:u w:val="none"/>
        </w:rPr>
        <w:t>Developmentalism</w:t>
      </w:r>
      <w:proofErr w:type="spellEnd"/>
      <w:r w:rsidRPr="000E6DBD">
        <w:rPr>
          <w:rStyle w:val="StyleBoldUnderline"/>
          <w:rFonts w:ascii="Cambria Math" w:hAnsi="Cambria Math"/>
          <w:b w:val="0"/>
          <w:u w:val="none"/>
        </w:rPr>
        <w:t xml:space="preserve">, "The Structural Genocide That Is Capitalism," </w:t>
      </w:r>
      <w:proofErr w:type="spellStart"/>
      <w:r w:rsidRPr="000E6DBD">
        <w:rPr>
          <w:rStyle w:val="StyleBoldUnderline"/>
          <w:rFonts w:ascii="Cambria Math" w:hAnsi="Cambria Math"/>
          <w:b w:val="0"/>
          <w:u w:val="none"/>
        </w:rPr>
        <w:t>Truthout</w:t>
      </w:r>
      <w:proofErr w:type="spellEnd"/>
      <w:r w:rsidRPr="000E6DBD">
        <w:rPr>
          <w:rStyle w:val="StyleBoldUnderline"/>
          <w:rFonts w:ascii="Cambria Math" w:hAnsi="Cambria Math"/>
          <w:b w:val="0"/>
          <w:u w:val="none"/>
        </w:rPr>
        <w:t xml:space="preserve">, </w:t>
      </w:r>
      <w:hyperlink r:id="rId26" w:history="1">
        <w:r w:rsidRPr="000E6DBD">
          <w:rPr>
            <w:rStyle w:val="Hyperlink"/>
            <w:rFonts w:ascii="Cambria Math" w:hAnsi="Cambria Math"/>
          </w:rPr>
          <w:t>http://www.truth-out.org/opinion/item/16887-the-structural-genocide-that-is-capitalism</w:t>
        </w:r>
      </w:hyperlink>
      <w:proofErr w:type="gramStart"/>
      <w:r w:rsidRPr="000E6DBD">
        <w:rPr>
          <w:rStyle w:val="StyleBoldUnderline"/>
          <w:rFonts w:ascii="Cambria Math" w:hAnsi="Cambria Math"/>
          <w:b w:val="0"/>
          <w:u w:val="none"/>
        </w:rPr>
        <w:t xml:space="preserve"> ,</w:t>
      </w:r>
      <w:proofErr w:type="gramEnd"/>
      <w:r w:rsidRPr="000E6DBD">
        <w:rPr>
          <w:rStyle w:val="StyleBoldUnderline"/>
          <w:rFonts w:ascii="Cambria Math" w:hAnsi="Cambria Math"/>
          <w:b w:val="0"/>
          <w:u w:val="none"/>
        </w:rPr>
        <w:t xml:space="preserve"> MRV)</w:t>
      </w:r>
    </w:p>
    <w:p w14:paraId="6284F9BE" w14:textId="77777777" w:rsidR="00E50695" w:rsidRPr="000E6DBD" w:rsidRDefault="00E50695" w:rsidP="007825A6">
      <w:pPr>
        <w:rPr>
          <w:rStyle w:val="StyleBoldUnderline"/>
          <w:rFonts w:ascii="Cambria Math" w:hAnsi="Cambria Math"/>
          <w:b w:val="0"/>
          <w:u w:val="none"/>
        </w:rPr>
      </w:pPr>
    </w:p>
    <w:p w14:paraId="7A020770" w14:textId="5D1664D9" w:rsidR="00E50695" w:rsidRPr="000E6DBD" w:rsidRDefault="00E50695" w:rsidP="00E50695">
      <w:pPr>
        <w:rPr>
          <w:rStyle w:val="StyleBoldUnderline"/>
          <w:rFonts w:ascii="Cambria Math" w:hAnsi="Cambria Math"/>
          <w:b w:val="0"/>
          <w:sz w:val="16"/>
          <w:u w:val="none"/>
        </w:rPr>
      </w:pPr>
      <w:r w:rsidRPr="000E6DBD">
        <w:rPr>
          <w:rStyle w:val="StyleBoldUnderline"/>
          <w:rFonts w:ascii="Cambria Math" w:hAnsi="Cambria Math"/>
          <w:b w:val="0"/>
          <w:sz w:val="16"/>
          <w:u w:val="none"/>
        </w:rPr>
        <w:t xml:space="preserve">Leech begins his text by referencing the original formulator of the concept of structural violence, Johan </w:t>
      </w:r>
      <w:proofErr w:type="spellStart"/>
      <w:r w:rsidRPr="000E6DBD">
        <w:rPr>
          <w:rStyle w:val="StyleBoldUnderline"/>
          <w:rFonts w:ascii="Cambria Math" w:hAnsi="Cambria Math"/>
          <w:b w:val="0"/>
          <w:sz w:val="16"/>
          <w:u w:val="none"/>
        </w:rPr>
        <w:t>Galtung</w:t>
      </w:r>
      <w:proofErr w:type="spellEnd"/>
      <w:r w:rsidRPr="000E6DBD">
        <w:rPr>
          <w:rStyle w:val="StyleBoldUnderline"/>
          <w:rFonts w:ascii="Cambria Math" w:hAnsi="Cambria Math"/>
          <w:b w:val="0"/>
          <w:sz w:val="16"/>
          <w:u w:val="none"/>
        </w:rPr>
        <w:t xml:space="preserve">. In 1969, </w:t>
      </w:r>
      <w:proofErr w:type="spellStart"/>
      <w:r w:rsidRPr="000E6DBD">
        <w:rPr>
          <w:rStyle w:val="StyleBoldUnderline"/>
          <w:rFonts w:ascii="Cambria Math" w:hAnsi="Cambria Math"/>
          <w:b w:val="0"/>
          <w:sz w:val="16"/>
          <w:u w:val="none"/>
        </w:rPr>
        <w:t>Galtung</w:t>
      </w:r>
      <w:proofErr w:type="spellEnd"/>
      <w:r w:rsidRPr="000E6DBD">
        <w:rPr>
          <w:rStyle w:val="StyleBoldUnderline"/>
          <w:rFonts w:ascii="Cambria Math" w:hAnsi="Cambria Math"/>
          <w:b w:val="0"/>
          <w:sz w:val="16"/>
          <w:u w:val="none"/>
        </w:rPr>
        <w:t xml:space="preserve"> famously expanded prevailing notions of societal violence to include consideration of "the avoidable impairment of fundamental human needs or . . . of human life." </w:t>
      </w:r>
      <w:r w:rsidRPr="000E6DBD">
        <w:rPr>
          <w:rStyle w:val="StyleBoldUnderline"/>
          <w:rFonts w:ascii="Cambria Math" w:hAnsi="Cambria Math"/>
        </w:rPr>
        <w:t xml:space="preserve">Key to </w:t>
      </w:r>
      <w:proofErr w:type="spellStart"/>
      <w:r w:rsidRPr="000E6DBD">
        <w:rPr>
          <w:rStyle w:val="StyleBoldUnderline"/>
          <w:rFonts w:ascii="Cambria Math" w:hAnsi="Cambria Math"/>
        </w:rPr>
        <w:t>Galtung's</w:t>
      </w:r>
      <w:proofErr w:type="spellEnd"/>
      <w:r w:rsidRPr="000E6DBD">
        <w:rPr>
          <w:rStyle w:val="StyleBoldUnderline"/>
          <w:rFonts w:ascii="Cambria Math" w:hAnsi="Cambria Math"/>
        </w:rPr>
        <w:t xml:space="preserve"> </w:t>
      </w:r>
      <w:r w:rsidRPr="000E6DBD">
        <w:rPr>
          <w:rStyle w:val="StyleBoldUnderline"/>
          <w:rFonts w:ascii="Cambria Math" w:hAnsi="Cambria Math"/>
          <w:highlight w:val="cyan"/>
        </w:rPr>
        <w:t>formulation of structural violence in this sense is the gap between "the potential and the actual</w:t>
      </w:r>
      <w:r w:rsidRPr="000E6DBD">
        <w:rPr>
          <w:rStyle w:val="StyleBoldUnderline"/>
          <w:rFonts w:ascii="Cambria Math" w:hAnsi="Cambria Math"/>
        </w:rPr>
        <w:t xml:space="preserve">," or "what could have been and what is." Thus, </w:t>
      </w:r>
      <w:r w:rsidRPr="000E6DBD">
        <w:rPr>
          <w:rStyle w:val="StyleBoldUnderline"/>
          <w:rFonts w:ascii="Cambria Math" w:hAnsi="Cambria Math"/>
          <w:highlight w:val="cyan"/>
        </w:rPr>
        <w:t>avoidable death resulting from preventable or treatable diseases today constitutes violence</w:t>
      </w:r>
      <w:r w:rsidRPr="000E6DBD">
        <w:rPr>
          <w:rStyle w:val="StyleBoldUnderline"/>
          <w:rFonts w:ascii="Cambria Math" w:hAnsi="Cambria Math"/>
        </w:rPr>
        <w:t>,</w:t>
      </w:r>
      <w:r w:rsidRPr="000E6DBD">
        <w:rPr>
          <w:rStyle w:val="StyleBoldUnderline"/>
          <w:rFonts w:ascii="Cambria Math" w:hAnsi="Cambria Math"/>
          <w:b w:val="0"/>
          <w:sz w:val="16"/>
          <w:u w:val="none"/>
        </w:rPr>
        <w:t xml:space="preserve"> given the technological progression of modern medicine, whereas centuries ago this would not have been the case, according to </w:t>
      </w:r>
      <w:proofErr w:type="spellStart"/>
      <w:r w:rsidRPr="000E6DBD">
        <w:rPr>
          <w:rStyle w:val="StyleBoldUnderline"/>
          <w:rFonts w:ascii="Cambria Math" w:hAnsi="Cambria Math"/>
          <w:b w:val="0"/>
          <w:sz w:val="16"/>
          <w:u w:val="none"/>
        </w:rPr>
        <w:t>Galtung</w:t>
      </w:r>
      <w:proofErr w:type="spellEnd"/>
      <w:r w:rsidRPr="000E6DBD">
        <w:rPr>
          <w:rStyle w:val="StyleBoldUnderline"/>
          <w:rFonts w:ascii="Cambria Math" w:hAnsi="Cambria Math"/>
          <w:b w:val="0"/>
          <w:sz w:val="16"/>
          <w:u w:val="none"/>
        </w:rPr>
        <w:t xml:space="preserve">. For Leech, then, </w:t>
      </w:r>
      <w:r w:rsidRPr="000E6DBD">
        <w:rPr>
          <w:rStyle w:val="StyleBoldUnderline"/>
          <w:rFonts w:ascii="Cambria Math" w:hAnsi="Cambria Math"/>
          <w:highlight w:val="cyan"/>
        </w:rPr>
        <w:t>capitalist society is indelibly marked by structural violence</w:t>
      </w:r>
      <w:r w:rsidRPr="000E6DBD">
        <w:rPr>
          <w:rStyle w:val="StyleBoldUnderline"/>
          <w:rFonts w:ascii="Cambria Math" w:hAnsi="Cambria Math"/>
        </w:rPr>
        <w:t>, as the vast inequalities in wealth and access to which it gives rise lead small minorities to be overwhelmingly privileged</w:t>
      </w:r>
      <w:r w:rsidRPr="000E6DBD">
        <w:rPr>
          <w:rStyle w:val="StyleBoldUnderline"/>
          <w:rFonts w:ascii="Cambria Math" w:hAnsi="Cambria Math"/>
          <w:b w:val="0"/>
          <w:sz w:val="16"/>
          <w:u w:val="none"/>
        </w:rPr>
        <w:t xml:space="preserve">, while large groups of others are prevented from meeting their basic needs. Transitioning then to consideration of the question of whether the large number of </w:t>
      </w:r>
      <w:r w:rsidRPr="000E6DBD">
        <w:rPr>
          <w:rStyle w:val="StyleBoldUnderline"/>
          <w:rFonts w:ascii="Cambria Math" w:hAnsi="Cambria Math"/>
        </w:rPr>
        <w:t xml:space="preserve">avoidable deaths observed under </w:t>
      </w:r>
      <w:r w:rsidRPr="000E6DBD">
        <w:rPr>
          <w:rStyle w:val="StyleBoldUnderline"/>
          <w:rFonts w:ascii="Cambria Math" w:hAnsi="Cambria Math"/>
          <w:highlight w:val="cyan"/>
        </w:rPr>
        <w:t>conditions of capitalism should in fact be considered genocidal</w:t>
      </w:r>
      <w:r w:rsidRPr="000E6DBD">
        <w:rPr>
          <w:rStyle w:val="StyleBoldUnderline"/>
          <w:rFonts w:ascii="Cambria Math" w:hAnsi="Cambria Math"/>
          <w:b w:val="0"/>
          <w:sz w:val="16"/>
          <w:u w:val="none"/>
        </w:rPr>
        <w:t xml:space="preserve">, Leech concedes that the UN's 1948 Convention on the Prevention and Punishment of the Crime of Genocide excludes mass death resulting from one's pertaining to a given social class as constituting genocide. However, he notes that an initial draft of the Convention from 1947 did include death or injury resulting from "lack of proper housing, clothing, food, hygiene and medical care, or excessive work or physical exertion" within the definition of genocide. Hence, while such a formulation did not appear in the final version with which we are all familiar, Leech does not accept legal positivism in this case as final; in this vein, he could have done well to have also mentioned that Raphael </w:t>
      </w:r>
      <w:proofErr w:type="spellStart"/>
      <w:r w:rsidRPr="000E6DBD">
        <w:rPr>
          <w:rStyle w:val="StyleBoldUnderline"/>
          <w:rFonts w:ascii="Cambria Math" w:hAnsi="Cambria Math"/>
          <w:b w:val="0"/>
          <w:sz w:val="16"/>
          <w:u w:val="none"/>
        </w:rPr>
        <w:t>Lemkin</w:t>
      </w:r>
      <w:proofErr w:type="spellEnd"/>
      <w:r w:rsidRPr="000E6DBD">
        <w:rPr>
          <w:rStyle w:val="StyleBoldUnderline"/>
          <w:rFonts w:ascii="Cambria Math" w:hAnsi="Cambria Math"/>
          <w:b w:val="0"/>
          <w:sz w:val="16"/>
          <w:u w:val="none"/>
        </w:rPr>
        <w:t xml:space="preserve">, inventor of the concept of genocide, himself believed the charge should include mass murder of persons following from their belonging to particular classes. Leech nonetheless does mention that the 1998 Rome Statute defines the crime of extermination in part as "the intentional infliction of . . . deprivation of access to food and medicine calculated to bring about the destruction of part of a population," so in this sense has the weight of international law behind him. </w:t>
      </w:r>
      <w:r w:rsidRPr="000E6DBD">
        <w:rPr>
          <w:rStyle w:val="StyleBoldUnderline"/>
          <w:rFonts w:ascii="Cambria Math" w:hAnsi="Cambria Math"/>
        </w:rPr>
        <w:t xml:space="preserve">Leech's only remaining theoretical difficulty, then, is to argue that intentionality </w:t>
      </w:r>
      <w:r w:rsidRPr="000E6DBD">
        <w:rPr>
          <w:rStyle w:val="StyleBoldUnderline"/>
          <w:rFonts w:ascii="Cambria Math" w:hAnsi="Cambria Math"/>
          <w:highlight w:val="cyan"/>
        </w:rPr>
        <w:t>exists within the context of the perpetuation of capital-induced genocide</w:t>
      </w:r>
      <w:r w:rsidRPr="000E6DBD">
        <w:rPr>
          <w:rStyle w:val="StyleBoldUnderline"/>
          <w:rFonts w:ascii="Cambria Math" w:hAnsi="Cambria Math"/>
          <w:b w:val="0"/>
          <w:sz w:val="16"/>
          <w:u w:val="none"/>
        </w:rPr>
        <w:t xml:space="preserve">: This proves an easy task, for the question of intent in judging </w:t>
      </w:r>
      <w:r w:rsidRPr="000E6DBD">
        <w:rPr>
          <w:rStyle w:val="StyleBoldUnderline"/>
          <w:rFonts w:ascii="Cambria Math" w:hAnsi="Cambria Math"/>
          <w:highlight w:val="cyan"/>
        </w:rPr>
        <w:t>capitalism is not one of examining the actions of particular</w:t>
      </w:r>
      <w:r w:rsidRPr="000E6DBD">
        <w:rPr>
          <w:rStyle w:val="StyleBoldUnderline"/>
          <w:rFonts w:ascii="Cambria Math" w:hAnsi="Cambria Math"/>
        </w:rPr>
        <w:t xml:space="preserve"> </w:t>
      </w:r>
      <w:r w:rsidRPr="000E6DBD">
        <w:rPr>
          <w:rStyle w:val="StyleBoldUnderline"/>
          <w:rFonts w:ascii="Cambria Math" w:hAnsi="Cambria Math"/>
          <w:highlight w:val="cyan"/>
        </w:rPr>
        <w:t>persons or states</w:t>
      </w:r>
      <w:r w:rsidRPr="000E6DBD">
        <w:rPr>
          <w:rStyle w:val="StyleBoldUnderline"/>
          <w:rFonts w:ascii="Cambria Math" w:hAnsi="Cambria Math"/>
        </w:rPr>
        <w:t xml:space="preserve"> (as in most traditional cases of the charge of genocide) but rather of judging the "logic" of the system as a whole. </w:t>
      </w:r>
      <w:r w:rsidRPr="000E6DBD">
        <w:rPr>
          <w:rStyle w:val="StyleBoldUnderline"/>
          <w:rFonts w:ascii="Cambria Math" w:hAnsi="Cambria Math"/>
          <w:b w:val="0"/>
          <w:sz w:val="16"/>
          <w:u w:val="none"/>
        </w:rPr>
        <w:t xml:space="preserve">Hence, structural genocide - defined by Leech as "structural violence that intentionally inflicts on any group or collectivity conditions of life that bring about its physical destruction in whole or in part" - </w:t>
      </w:r>
      <w:r w:rsidRPr="000E6DBD">
        <w:rPr>
          <w:rStyle w:val="StyleBoldUnderline"/>
          <w:rFonts w:ascii="Cambria Math" w:hAnsi="Cambria Math"/>
        </w:rPr>
        <w:t xml:space="preserve">can be said to be an intentional outcome of adherence to norms which govern </w:t>
      </w:r>
      <w:r w:rsidRPr="000E6DBD">
        <w:rPr>
          <w:rStyle w:val="StyleBoldUnderline"/>
          <w:rFonts w:ascii="Cambria Math" w:hAnsi="Cambria Math"/>
          <w:highlight w:val="cyan"/>
        </w:rPr>
        <w:t>a social system</w:t>
      </w:r>
      <w:r w:rsidRPr="000E6DBD">
        <w:rPr>
          <w:rStyle w:val="StyleBoldUnderline"/>
          <w:rFonts w:ascii="Cambria Math" w:hAnsi="Cambria Math"/>
        </w:rPr>
        <w:t xml:space="preserve"> that by nature </w:t>
      </w:r>
      <w:r w:rsidRPr="000E6DBD">
        <w:rPr>
          <w:rStyle w:val="StyleBoldUnderline"/>
          <w:rFonts w:ascii="Cambria Math" w:hAnsi="Cambria Math"/>
          <w:highlight w:val="cyan"/>
        </w:rPr>
        <w:t>"inevitably results in . . . death on a mass scale</w:t>
      </w:r>
      <w:r w:rsidRPr="000E6DBD">
        <w:rPr>
          <w:rStyle w:val="StyleBoldUnderline"/>
          <w:rFonts w:ascii="Cambria Math" w:hAnsi="Cambria Math"/>
        </w:rPr>
        <w:t xml:space="preserve">," </w:t>
      </w:r>
      <w:r w:rsidRPr="000E6DBD">
        <w:rPr>
          <w:rStyle w:val="StyleBoldUnderline"/>
          <w:rFonts w:ascii="Cambria Math" w:hAnsi="Cambria Math"/>
          <w:highlight w:val="cyan"/>
        </w:rPr>
        <w:t>as does capital</w:t>
      </w:r>
      <w:r w:rsidRPr="000E6DBD">
        <w:rPr>
          <w:rStyle w:val="StyleBoldUnderline"/>
          <w:rFonts w:ascii="Cambria Math" w:hAnsi="Cambria Math"/>
          <w:b w:val="0"/>
          <w:sz w:val="16"/>
          <w:u w:val="none"/>
        </w:rPr>
        <w:t xml:space="preserve">. For Leech, the proffered defense of willful blindness - "such was not our intention," the system's managers might exclaim - is no defense at all. Or, in Jean-Paul Sartre's words: "The genocidal intent is implicit in the facts. It is not necessarily premeditated." Following this opening discussion of the theoretical case for </w:t>
      </w:r>
      <w:r w:rsidRPr="000E6DBD">
        <w:rPr>
          <w:rStyle w:val="StyleBoldUnderline"/>
          <w:rFonts w:ascii="Cambria Math" w:hAnsi="Cambria Math"/>
        </w:rPr>
        <w:t>considering capitalism to be genocidal,</w:t>
      </w:r>
      <w:r w:rsidRPr="000E6DBD">
        <w:rPr>
          <w:rStyle w:val="StyleBoldUnderline"/>
          <w:rFonts w:ascii="Cambria Math" w:hAnsi="Cambria Math"/>
          <w:b w:val="0"/>
          <w:sz w:val="16"/>
          <w:u w:val="none"/>
        </w:rPr>
        <w:t xml:space="preserve"> Leech takes a few particularly devastating examples from the contemporary world to illuminate his argument. In Mexico, the passing of NAFTA in 1994 has led to the dispossession of </w:t>
      </w:r>
      <w:proofErr w:type="spellStart"/>
      <w:r w:rsidRPr="000E6DBD">
        <w:rPr>
          <w:rStyle w:val="StyleBoldUnderline"/>
          <w:rFonts w:ascii="Cambria Math" w:hAnsi="Cambria Math"/>
          <w:b w:val="0"/>
          <w:sz w:val="16"/>
          <w:u w:val="none"/>
        </w:rPr>
        <w:t>campesinos</w:t>
      </w:r>
      <w:proofErr w:type="spellEnd"/>
      <w:r w:rsidRPr="000E6DBD">
        <w:rPr>
          <w:rStyle w:val="StyleBoldUnderline"/>
          <w:rFonts w:ascii="Cambria Math" w:hAnsi="Cambria Math"/>
          <w:b w:val="0"/>
          <w:sz w:val="16"/>
          <w:u w:val="none"/>
        </w:rPr>
        <w:t xml:space="preserve"> (peasants) on a grand scale, as the country's stipulated importation of heavily subsidized maize and other crops from the United States effectively led millions to abandon agriculture and migrate to Mexican and US cities in search of employment in the manufacturing sector, in accordance with neoclassical theories of "comparative advantage" - and very much mirroring the means by which capitalism emerged historically through the destruction of the commons in England. For Leech, this forcible displacement has resulted in the explosion of </w:t>
      </w:r>
      <w:proofErr w:type="spellStart"/>
      <w:r w:rsidRPr="000E6DBD">
        <w:rPr>
          <w:rStyle w:val="StyleBoldUnderline"/>
          <w:rFonts w:ascii="Cambria Math" w:hAnsi="Cambria Math"/>
          <w:b w:val="0"/>
          <w:sz w:val="16"/>
          <w:u w:val="none"/>
        </w:rPr>
        <w:t>precarity</w:t>
      </w:r>
      <w:proofErr w:type="spellEnd"/>
      <w:r w:rsidRPr="000E6DBD">
        <w:rPr>
          <w:rStyle w:val="StyleBoldUnderline"/>
          <w:rFonts w:ascii="Cambria Math" w:hAnsi="Cambria Math"/>
          <w:b w:val="0"/>
          <w:sz w:val="16"/>
          <w:u w:val="none"/>
        </w:rPr>
        <w:t xml:space="preserve"> within the informal sector of the economy in Mexico, as many ex-</w:t>
      </w:r>
      <w:proofErr w:type="spellStart"/>
      <w:r w:rsidRPr="000E6DBD">
        <w:rPr>
          <w:rStyle w:val="StyleBoldUnderline"/>
          <w:rFonts w:ascii="Cambria Math" w:hAnsi="Cambria Math"/>
          <w:b w:val="0"/>
          <w:sz w:val="16"/>
          <w:u w:val="none"/>
        </w:rPr>
        <w:t>campesinos</w:t>
      </w:r>
      <w:proofErr w:type="spellEnd"/>
      <w:r w:rsidRPr="000E6DBD">
        <w:rPr>
          <w:rStyle w:val="StyleBoldUnderline"/>
          <w:rFonts w:ascii="Cambria Math" w:hAnsi="Cambria Math"/>
          <w:b w:val="0"/>
          <w:sz w:val="16"/>
          <w:u w:val="none"/>
        </w:rPr>
        <w:t xml:space="preserve"> fail to find traditional proletarian jobs, and it has also driven the horrifying </w:t>
      </w:r>
      <w:proofErr w:type="spellStart"/>
      <w:r w:rsidRPr="000E6DBD">
        <w:rPr>
          <w:rStyle w:val="StyleBoldUnderline"/>
          <w:rFonts w:ascii="Cambria Math" w:hAnsi="Cambria Math"/>
          <w:b w:val="0"/>
          <w:sz w:val="16"/>
          <w:u w:val="none"/>
        </w:rPr>
        <w:t>feminicides</w:t>
      </w:r>
      <w:proofErr w:type="spellEnd"/>
      <w:r w:rsidRPr="000E6DBD">
        <w:rPr>
          <w:rStyle w:val="StyleBoldUnderline"/>
          <w:rFonts w:ascii="Cambria Math" w:hAnsi="Cambria Math"/>
          <w:b w:val="0"/>
          <w:sz w:val="16"/>
          <w:u w:val="none"/>
        </w:rPr>
        <w:t xml:space="preserve"> of maquiladora workers in the Mexican border regions, migration en masse to the United States (and attendant mass death in the Sonoran desert), as well as the horrid drug war launched in 2006 by then-president Felipe </w:t>
      </w:r>
      <w:proofErr w:type="spellStart"/>
      <w:r w:rsidRPr="000E6DBD">
        <w:rPr>
          <w:rStyle w:val="StyleBoldUnderline"/>
          <w:rFonts w:ascii="Cambria Math" w:hAnsi="Cambria Math"/>
          <w:b w:val="0"/>
          <w:sz w:val="16"/>
          <w:u w:val="none"/>
        </w:rPr>
        <w:t>Calderón</w:t>
      </w:r>
      <w:proofErr w:type="spellEnd"/>
      <w:r w:rsidRPr="000E6DBD">
        <w:rPr>
          <w:rStyle w:val="StyleBoldUnderline"/>
          <w:rFonts w:ascii="Cambria Math" w:hAnsi="Cambria Math"/>
          <w:b w:val="0"/>
          <w:sz w:val="16"/>
          <w:u w:val="none"/>
        </w:rPr>
        <w:t>. Leech sees similar processes in Colombia, which hosts the second-largest number of internally displaced persons in the world (4 million), with many of these people having been removed from their lands due to military and paramilitary operations undertaken to make way for megaprojects directed by foreign corporations. Alarmingly, in India, Leech reports that more than 216,000 farmers committed suicide between 1997 and 2009, largely out of desperation over crushing debts they accumulated following the introduction of genetically-modified seed crops, as demanded by the transnational Agreement on Trade-Related Intellectual Property Rights (TRIPS, 1994) and the general shift from subsistence to export-oriented agriculture. In many cases, the genetically engineered seed varieties failed to expand yields to the levels promised by Monsanto, Cargill, and co., leading farmers then to take on further debt merely to cover the shortfalls as well as to pay for the next iteration of crops - which by conscious design were modified at the molecular level so as not to be able to reproduce naturally, thus ensuring biotech firms sustained profitability (a "captured market," as it were). That such a dynamic should end in a downward spiral of death and destruction should be unsurprising, for all its horror. Leech further illustrates his case regarding capitalism's structurally genocidal nature in a chapter examining Africa south of the Sahel. It is this world region that has been "most severely impacted" by capital's genocidal imperatives, claims Leech, and it is difficult to argue with this claim: Merely consider the millions who succumb to AIDS on the continent each year or the other millions who perish in the region annually due to lack of medical treatment for complications within pregnancy or conditions such as diarrhea and malaria, themselves catalyzed by pre-existing background malnutrition. All this deprivation is exacerbated, argues Leech, by food-aid regimes overseen by wealthier societies - which in the US case demands that food be purchased from and shipped by US companies, thus effectively removing a full half of the total resources intended for the hungry - and the infamous land-grabs being perpetrated on the continent in recent years by investors from such countries as Saudi Arabia and South Korea. Fundamentally, though, the conflict is one based on the guiding principles of capital: Because Africans in general do not possess the requisite income to "demand" food commodities within international capitalism, they themselves do not constitute a "viable market" and so are rendered invisible - nonpersons, or "</w:t>
      </w:r>
      <w:proofErr w:type="spellStart"/>
      <w:r w:rsidRPr="000E6DBD">
        <w:rPr>
          <w:rStyle w:val="StyleBoldUnderline"/>
          <w:rFonts w:ascii="Cambria Math" w:hAnsi="Cambria Math"/>
          <w:b w:val="0"/>
          <w:sz w:val="16"/>
          <w:u w:val="none"/>
        </w:rPr>
        <w:t>unpeople</w:t>
      </w:r>
      <w:proofErr w:type="spellEnd"/>
      <w:r w:rsidRPr="000E6DBD">
        <w:rPr>
          <w:rStyle w:val="StyleBoldUnderline"/>
          <w:rFonts w:ascii="Cambria Math" w:hAnsi="Cambria Math"/>
          <w:b w:val="0"/>
          <w:sz w:val="16"/>
          <w:u w:val="none"/>
        </w:rPr>
        <w:t>." In these terms, Leech also discusses the toxic role of the capitalist pharmaceutical industry, which famously and "logically" invests an overwhelming percentage of its research and development funds in highly profitable schemes for lifestyle drugs directed at first-world consumers - at their most absurd, treatments for baldness, erectile dysfunction, and so on - instead of in essential medicines that could relieve the horrendous disease burden borne by the peoples of the global South. Leech starkly illustrates these tensions by noting that, were the eight largest US pharmaceutical companies to have gained an average profit of $6.8 billion instead of $7.7 billion in 2008, with the difference going to purchase anti-</w:t>
      </w:r>
      <w:proofErr w:type="spellStart"/>
      <w:r w:rsidRPr="000E6DBD">
        <w:rPr>
          <w:rStyle w:val="StyleBoldUnderline"/>
          <w:rFonts w:ascii="Cambria Math" w:hAnsi="Cambria Math"/>
          <w:b w:val="0"/>
          <w:sz w:val="16"/>
          <w:u w:val="none"/>
        </w:rPr>
        <w:t>retrovirals</w:t>
      </w:r>
      <w:proofErr w:type="spellEnd"/>
      <w:r w:rsidRPr="000E6DBD">
        <w:rPr>
          <w:rStyle w:val="StyleBoldUnderline"/>
          <w:rFonts w:ascii="Cambria Math" w:hAnsi="Cambria Math"/>
          <w:b w:val="0"/>
          <w:sz w:val="16"/>
          <w:u w:val="none"/>
        </w:rPr>
        <w:t xml:space="preserve"> for the 3.8 million HIV+ Africans who go without any treatment at all, a considerable percentage of the estimated 1.3 million annual deaths observed on the continent resulting from HIV/AIDS could be prevented. Leech summarizes this all rather starkly: "</w:t>
      </w:r>
      <w:r w:rsidRPr="000E6DBD">
        <w:rPr>
          <w:rStyle w:val="StyleBoldUnderline"/>
          <w:rFonts w:ascii="Cambria Math" w:hAnsi="Cambria Math"/>
        </w:rPr>
        <w:t xml:space="preserve">There is no clearer illustration of the shortcomings in trying to reform the behavior of capital than the ongoing annihilation of poor people in sub-Saharan Africa who are </w:t>
      </w:r>
      <w:r w:rsidRPr="000E6DBD">
        <w:rPr>
          <w:rStyle w:val="StyleBoldUnderline"/>
          <w:rFonts w:ascii="Cambria Math" w:hAnsi="Cambria Math"/>
          <w:highlight w:val="cyan"/>
        </w:rPr>
        <w:t>dying as a result of the structural violence inherent in capitalism</w:t>
      </w:r>
      <w:r w:rsidRPr="000E6DBD">
        <w:rPr>
          <w:rStyle w:val="StyleBoldUnderline"/>
          <w:rFonts w:ascii="Cambria Math" w:hAnsi="Cambria Math"/>
        </w:rPr>
        <w:t>."</w:t>
      </w:r>
    </w:p>
    <w:p w14:paraId="74940283" w14:textId="77777777" w:rsidR="007825A6" w:rsidRPr="000E6DBD" w:rsidRDefault="0084181F" w:rsidP="0084181F">
      <w:pPr>
        <w:pStyle w:val="Heading3"/>
        <w:rPr>
          <w:rFonts w:ascii="Cambria Math" w:hAnsi="Cambria Math"/>
        </w:rPr>
      </w:pPr>
      <w:r w:rsidRPr="000E6DBD">
        <w:rPr>
          <w:rFonts w:ascii="Cambria Math" w:hAnsi="Cambria Math"/>
        </w:rPr>
        <w:t>Biodiversity</w:t>
      </w:r>
    </w:p>
    <w:p w14:paraId="6D3151E6" w14:textId="77777777" w:rsidR="00F24420" w:rsidRPr="000E6DBD" w:rsidRDefault="00983580" w:rsidP="00983580">
      <w:pPr>
        <w:pStyle w:val="Heading4"/>
        <w:rPr>
          <w:rFonts w:ascii="Cambria Math" w:hAnsi="Cambria Math"/>
        </w:rPr>
      </w:pPr>
      <w:r w:rsidRPr="000E6DBD">
        <w:rPr>
          <w:rFonts w:ascii="Cambria Math" w:hAnsi="Cambria Math"/>
        </w:rPr>
        <w:t xml:space="preserve">Capitalism leads to an extinction in biodiversity </w:t>
      </w:r>
    </w:p>
    <w:p w14:paraId="181FDD91" w14:textId="77777777" w:rsidR="00F24420" w:rsidRPr="000E6DBD" w:rsidRDefault="00983580" w:rsidP="007825A6">
      <w:pPr>
        <w:rPr>
          <w:rStyle w:val="StyleStyleBold12pt"/>
          <w:rFonts w:ascii="Cambria Math" w:hAnsi="Cambria Math"/>
          <w:b w:val="0"/>
          <w:sz w:val="22"/>
          <w:szCs w:val="22"/>
        </w:rPr>
      </w:pPr>
      <w:r w:rsidRPr="000E6DBD">
        <w:rPr>
          <w:rStyle w:val="StyleStyleBold12pt"/>
          <w:rFonts w:ascii="Cambria Math" w:hAnsi="Cambria Math"/>
          <w:b w:val="0"/>
          <w:sz w:val="22"/>
          <w:szCs w:val="22"/>
        </w:rPr>
        <w:t xml:space="preserve">Ian </w:t>
      </w:r>
      <w:r w:rsidRPr="000E6DBD">
        <w:rPr>
          <w:rStyle w:val="StyleStyleBold12pt"/>
          <w:rFonts w:ascii="Cambria Math" w:hAnsi="Cambria Math"/>
        </w:rPr>
        <w:t>Rappel</w:t>
      </w:r>
      <w:r w:rsidRPr="000E6DBD">
        <w:rPr>
          <w:rStyle w:val="StyleStyleBold12pt"/>
          <w:rFonts w:ascii="Cambria Math" w:hAnsi="Cambria Math"/>
          <w:b w:val="0"/>
          <w:sz w:val="22"/>
          <w:szCs w:val="22"/>
        </w:rPr>
        <w:t>, 6-24-20</w:t>
      </w:r>
      <w:r w:rsidRPr="000E6DBD">
        <w:rPr>
          <w:rStyle w:val="StyleStyleBold12pt"/>
          <w:rFonts w:ascii="Cambria Math" w:hAnsi="Cambria Math"/>
        </w:rPr>
        <w:t>15</w:t>
      </w:r>
      <w:r w:rsidRPr="000E6DBD">
        <w:rPr>
          <w:rStyle w:val="StyleStyleBold12pt"/>
          <w:rFonts w:ascii="Cambria Math" w:hAnsi="Cambria Math"/>
          <w:b w:val="0"/>
          <w:sz w:val="22"/>
          <w:szCs w:val="22"/>
        </w:rPr>
        <w:t xml:space="preserve">, ("Capitalism and species extinction – International Socialism," No Publication, </w:t>
      </w:r>
      <w:hyperlink r:id="rId27" w:history="1">
        <w:r w:rsidRPr="000E6DBD">
          <w:rPr>
            <w:rStyle w:val="Hyperlink"/>
            <w:rFonts w:ascii="Cambria Math" w:hAnsi="Cambria Math"/>
            <w:szCs w:val="22"/>
          </w:rPr>
          <w:t>http://isj.org.uk/capitalism-and-species-extinction/</w:t>
        </w:r>
      </w:hyperlink>
      <w:proofErr w:type="gramStart"/>
      <w:r w:rsidRPr="000E6DBD">
        <w:rPr>
          <w:rStyle w:val="StyleStyleBold12pt"/>
          <w:rFonts w:ascii="Cambria Math" w:hAnsi="Cambria Math"/>
          <w:b w:val="0"/>
          <w:sz w:val="22"/>
          <w:szCs w:val="22"/>
        </w:rPr>
        <w:t xml:space="preserve"> ,</w:t>
      </w:r>
      <w:proofErr w:type="gramEnd"/>
      <w:r w:rsidRPr="000E6DBD">
        <w:rPr>
          <w:rStyle w:val="StyleStyleBold12pt"/>
          <w:rFonts w:ascii="Cambria Math" w:hAnsi="Cambria Math"/>
          <w:b w:val="0"/>
          <w:sz w:val="22"/>
          <w:szCs w:val="22"/>
        </w:rPr>
        <w:t xml:space="preserve"> MRV)</w:t>
      </w:r>
    </w:p>
    <w:p w14:paraId="1983C4A4" w14:textId="77777777" w:rsidR="00983580" w:rsidRPr="000E6DBD" w:rsidRDefault="00983580" w:rsidP="007825A6">
      <w:pPr>
        <w:rPr>
          <w:rFonts w:ascii="Cambria Math" w:hAnsi="Cambria Math"/>
          <w:szCs w:val="22"/>
        </w:rPr>
      </w:pPr>
    </w:p>
    <w:p w14:paraId="6F1B8D8F" w14:textId="77777777" w:rsidR="0048619B" w:rsidRPr="000E6DBD" w:rsidRDefault="0048619B" w:rsidP="0048619B">
      <w:pPr>
        <w:rPr>
          <w:rFonts w:ascii="Cambria Math" w:hAnsi="Cambria Math"/>
          <w:sz w:val="16"/>
        </w:rPr>
      </w:pPr>
      <w:r w:rsidRPr="000E6DBD">
        <w:rPr>
          <w:rStyle w:val="Emphasis"/>
          <w:rFonts w:ascii="Cambria Math" w:hAnsi="Cambria Math"/>
          <w:highlight w:val="cyan"/>
        </w:rPr>
        <w:t>Today’s biodiversity crisis is a product of capitalism alone</w:t>
      </w:r>
      <w:r w:rsidRPr="000E6DBD">
        <w:rPr>
          <w:rFonts w:ascii="Cambria Math" w:hAnsi="Cambria Math"/>
          <w:sz w:val="16"/>
        </w:rPr>
        <w:t xml:space="preserve">. This assertion is an important one to make for a number of reasons. The </w:t>
      </w:r>
      <w:r w:rsidRPr="000E6DBD">
        <w:rPr>
          <w:rStyle w:val="StyleBoldUnderline"/>
          <w:rFonts w:ascii="Cambria Math" w:hAnsi="Cambria Math"/>
        </w:rPr>
        <w:t>mo</w:t>
      </w:r>
      <w:r w:rsidRPr="000E6DBD">
        <w:rPr>
          <w:rStyle w:val="StyleBoldUnderline"/>
          <w:rFonts w:ascii="Cambria Math" w:hAnsi="Cambria Math"/>
          <w:highlight w:val="cyan"/>
        </w:rPr>
        <w:t>st significant interrelationship between Earth’s biodiversity and human society occurs across the human food chain</w:t>
      </w:r>
      <w:r w:rsidRPr="000E6DBD">
        <w:rPr>
          <w:rFonts w:ascii="Cambria Math" w:hAnsi="Cambria Math"/>
          <w:sz w:val="16"/>
        </w:rPr>
        <w:t>—</w:t>
      </w:r>
      <w:r w:rsidRPr="000E6DBD">
        <w:rPr>
          <w:rStyle w:val="StyleBoldUnderline"/>
          <w:rFonts w:ascii="Cambria Math" w:hAnsi="Cambria Math"/>
        </w:rPr>
        <w:t>agriculture and fisheries</w:t>
      </w:r>
      <w:r w:rsidRPr="000E6DBD">
        <w:rPr>
          <w:rFonts w:ascii="Cambria Math" w:hAnsi="Cambria Math"/>
          <w:sz w:val="16"/>
        </w:rPr>
        <w:t xml:space="preserve">. At an overarching level, </w:t>
      </w:r>
      <w:r w:rsidRPr="000E6DBD">
        <w:rPr>
          <w:rStyle w:val="StyleBoldUnderline"/>
          <w:rFonts w:ascii="Cambria Math" w:hAnsi="Cambria Math"/>
          <w:highlight w:val="cyan"/>
        </w:rPr>
        <w:t>all pre-capitalist social formation</w:t>
      </w:r>
      <w:r w:rsidRPr="000E6DBD">
        <w:rPr>
          <w:rStyle w:val="StyleBoldUnderline"/>
          <w:rFonts w:ascii="Cambria Math" w:hAnsi="Cambria Math"/>
        </w:rPr>
        <w:t xml:space="preserve">s—even where they caused ecological </w:t>
      </w:r>
      <w:r w:rsidRPr="000E6DBD">
        <w:rPr>
          <w:rStyle w:val="StyleBoldUnderline"/>
          <w:rFonts w:ascii="Cambria Math" w:hAnsi="Cambria Math"/>
          <w:highlight w:val="cyan"/>
        </w:rPr>
        <w:t xml:space="preserve">disruption and </w:t>
      </w:r>
      <w:proofErr w:type="spellStart"/>
      <w:r w:rsidRPr="000E6DBD">
        <w:rPr>
          <w:rStyle w:val="StyleBoldUnderline"/>
          <w:rFonts w:ascii="Cambria Math" w:hAnsi="Cambria Math"/>
          <w:highlight w:val="cyan"/>
        </w:rPr>
        <w:t>localised</w:t>
      </w:r>
      <w:proofErr w:type="spellEnd"/>
      <w:r w:rsidRPr="000E6DBD">
        <w:rPr>
          <w:rStyle w:val="StyleBoldUnderline"/>
          <w:rFonts w:ascii="Cambria Math" w:hAnsi="Cambria Math"/>
          <w:highlight w:val="cyan"/>
        </w:rPr>
        <w:t xml:space="preserve"> extinctions</w:t>
      </w:r>
      <w:r w:rsidRPr="000E6DBD">
        <w:rPr>
          <w:rStyle w:val="StyleBoldUnderline"/>
          <w:rFonts w:ascii="Cambria Math" w:hAnsi="Cambria Math"/>
        </w:rPr>
        <w:t xml:space="preserve">—depended on a functional </w:t>
      </w:r>
      <w:r w:rsidRPr="000E6DBD">
        <w:rPr>
          <w:rStyle w:val="StyleBoldUnderline"/>
          <w:rFonts w:ascii="Cambria Math" w:hAnsi="Cambria Math"/>
          <w:highlight w:val="cyan"/>
        </w:rPr>
        <w:t>dialectical interrelationship with biodiversity to maintain their means and modes of production</w:t>
      </w:r>
      <w:r w:rsidRPr="000E6DBD">
        <w:rPr>
          <w:rStyle w:val="StyleBoldUnderline"/>
          <w:rFonts w:ascii="Cambria Math" w:hAnsi="Cambria Math"/>
        </w:rPr>
        <w:t>;</w:t>
      </w:r>
      <w:r w:rsidRPr="000E6DBD">
        <w:rPr>
          <w:rFonts w:ascii="Cambria Math" w:hAnsi="Cambria Math"/>
          <w:sz w:val="16"/>
        </w:rPr>
        <w:t xml:space="preserve"> the productivity of their agricultural soil and wild food sources. That said, there is little doubt that our prehistoric ancestors, both before and after the </w:t>
      </w:r>
      <w:proofErr w:type="spellStart"/>
      <w:r w:rsidRPr="000E6DBD">
        <w:rPr>
          <w:rFonts w:ascii="Cambria Math" w:hAnsi="Cambria Math"/>
          <w:sz w:val="16"/>
        </w:rPr>
        <w:t>neolithic</w:t>
      </w:r>
      <w:proofErr w:type="spellEnd"/>
      <w:r w:rsidRPr="000E6DBD">
        <w:rPr>
          <w:rFonts w:ascii="Cambria Math" w:hAnsi="Cambria Math"/>
          <w:sz w:val="16"/>
        </w:rPr>
        <w:t xml:space="preserve"> agricultural revolution 10,000 years ago, would have pushed certain species to the brink and beyond. The global expansion of Homo sapiens in our pre-agricultural phase coincided with extinction of </w:t>
      </w:r>
      <w:proofErr w:type="spellStart"/>
      <w:r w:rsidRPr="000E6DBD">
        <w:rPr>
          <w:rFonts w:ascii="Cambria Math" w:hAnsi="Cambria Math"/>
          <w:sz w:val="16"/>
        </w:rPr>
        <w:t>megafauna</w:t>
      </w:r>
      <w:proofErr w:type="spellEnd"/>
      <w:r w:rsidRPr="000E6DBD">
        <w:rPr>
          <w:rFonts w:ascii="Cambria Math" w:hAnsi="Cambria Math"/>
          <w:sz w:val="16"/>
        </w:rPr>
        <w:t xml:space="preserve">—animals over 50 kg—including iconic species such as the </w:t>
      </w:r>
      <w:proofErr w:type="spellStart"/>
      <w:r w:rsidRPr="000E6DBD">
        <w:rPr>
          <w:rFonts w:ascii="Cambria Math" w:hAnsi="Cambria Math"/>
          <w:sz w:val="16"/>
        </w:rPr>
        <w:t>sabre-toothed</w:t>
      </w:r>
      <w:proofErr w:type="spellEnd"/>
      <w:r w:rsidRPr="000E6DBD">
        <w:rPr>
          <w:rFonts w:ascii="Cambria Math" w:hAnsi="Cambria Math"/>
          <w:sz w:val="16"/>
        </w:rPr>
        <w:t xml:space="preserve"> tiger in the Americas, the woolly mammoth across northern latitudes and the moa in New Zealand. Whether or not these incidents resulted from the actions of our ancestors alone or the combined forces of human agency and climate change, the ecological changes that such events provoked would have been significant at local and regional levels. In many cases, however, </w:t>
      </w:r>
      <w:proofErr w:type="gramStart"/>
      <w:r w:rsidRPr="000E6DBD">
        <w:rPr>
          <w:rFonts w:ascii="Cambria Math" w:hAnsi="Cambria Math"/>
          <w:sz w:val="16"/>
        </w:rPr>
        <w:t>the ecological roles of these large animals were subsequently taken up by human beings themselves</w:t>
      </w:r>
      <w:proofErr w:type="gramEnd"/>
      <w:r w:rsidRPr="000E6DBD">
        <w:rPr>
          <w:rFonts w:ascii="Cambria Math" w:hAnsi="Cambria Math"/>
          <w:sz w:val="16"/>
        </w:rPr>
        <w:t xml:space="preserve"> as they pushed and pulled at local ecosystems to generate their own social metabolism through the controlled use of fire, shifting agriculture and the proactive management of woodlands, tundra and savannah. In the intervening millennia between the </w:t>
      </w:r>
      <w:proofErr w:type="spellStart"/>
      <w:r w:rsidRPr="000E6DBD">
        <w:rPr>
          <w:rFonts w:ascii="Cambria Math" w:hAnsi="Cambria Math"/>
          <w:sz w:val="16"/>
        </w:rPr>
        <w:t>neolithic</w:t>
      </w:r>
      <w:proofErr w:type="spellEnd"/>
      <w:r w:rsidRPr="000E6DBD">
        <w:rPr>
          <w:rFonts w:ascii="Cambria Math" w:hAnsi="Cambria Math"/>
          <w:sz w:val="16"/>
        </w:rPr>
        <w:t xml:space="preserve"> agricultural revolution and the end of feudalism the ecological impact of human groups would have carried at least as many benefits for biodiversity as threats. This is because human society and culture formed one of the key dynamics within regional ecology. The patterns of biodiversity that emerged through the interplay between pre-capitalist societies and nature resulted in an ecological dynamic that enhanced biodiversity through the constant low-level intervention of rotational subsistence agriculture and habitat control for hunting. By keeping ecological niches open that would otherwise have closed through the natural process of ecological succession, human settlements created a diverse mosaic of habitats around themselves. </w:t>
      </w:r>
      <w:r w:rsidRPr="000E6DBD">
        <w:rPr>
          <w:rStyle w:val="StyleBoldUnderline"/>
          <w:rFonts w:ascii="Cambria Math" w:hAnsi="Cambria Math"/>
        </w:rPr>
        <w:t xml:space="preserve">This </w:t>
      </w:r>
      <w:r w:rsidRPr="000E6DBD">
        <w:rPr>
          <w:rStyle w:val="StyleBoldUnderline"/>
          <w:rFonts w:ascii="Cambria Math" w:hAnsi="Cambria Math"/>
          <w:highlight w:val="cyan"/>
        </w:rPr>
        <w:t>ecological pattern meant that biodiversity became increasingly embedded within anthropogenic</w:t>
      </w:r>
      <w:r w:rsidRPr="000E6DBD">
        <w:rPr>
          <w:rStyle w:val="StyleBoldUnderline"/>
          <w:rFonts w:ascii="Cambria Math" w:hAnsi="Cambria Math"/>
        </w:rPr>
        <w:t xml:space="preserve"> systems and structures. And, because pre-</w:t>
      </w:r>
      <w:r w:rsidRPr="000E6DBD">
        <w:rPr>
          <w:rStyle w:val="StyleBoldUnderline"/>
          <w:rFonts w:ascii="Cambria Math" w:hAnsi="Cambria Math"/>
          <w:highlight w:val="cyan"/>
        </w:rPr>
        <w:t>capitalist social structures and cultures varied, so too did their attendant patterns of biodiversity.</w:t>
      </w:r>
      <w:r w:rsidRPr="000E6DBD">
        <w:rPr>
          <w:rStyle w:val="StyleBoldUnderline"/>
          <w:rFonts w:ascii="Cambria Math" w:hAnsi="Cambria Math"/>
        </w:rPr>
        <w:t xml:space="preserve"> </w:t>
      </w:r>
      <w:r w:rsidRPr="000E6DBD">
        <w:rPr>
          <w:rFonts w:ascii="Cambria Math" w:hAnsi="Cambria Math"/>
          <w:sz w:val="16"/>
        </w:rPr>
        <w:t>In Europe the types of extensive agriculture historically associated with low input farming and peasant land use appear to have been positively beneficial for biodiversity. Figure 3 indicates a peak in biodiversity for many taxa at these low intensity land use levels. For certain significant taxa the biodiversity level is higher even than that associated with the “unmanaged” conditions often presumed to replicate original “natural” ecology. This pattern explains why land abandonment is seen as a threat to biodiversity and why much of Europe’s conservation is geared towards replicating historic modes of agriculture through conservation grazing and the like.</w:t>
      </w:r>
    </w:p>
    <w:p w14:paraId="0F1299D1" w14:textId="77777777" w:rsidR="0084181F" w:rsidRPr="000E6DBD" w:rsidRDefault="0084181F" w:rsidP="0084181F">
      <w:pPr>
        <w:pStyle w:val="Heading3"/>
        <w:rPr>
          <w:rFonts w:ascii="Cambria Math" w:hAnsi="Cambria Math"/>
        </w:rPr>
      </w:pPr>
      <w:r w:rsidRPr="000E6DBD">
        <w:rPr>
          <w:rFonts w:ascii="Cambria Math" w:hAnsi="Cambria Math"/>
        </w:rPr>
        <w:t>Extinction</w:t>
      </w:r>
    </w:p>
    <w:p w14:paraId="50ED8BF5" w14:textId="77777777" w:rsidR="001B69FA" w:rsidRPr="000E6DBD" w:rsidRDefault="001B69FA" w:rsidP="001B69FA">
      <w:pPr>
        <w:pStyle w:val="Heading4"/>
        <w:rPr>
          <w:rFonts w:ascii="Cambria Math" w:hAnsi="Cambria Math"/>
        </w:rPr>
      </w:pPr>
      <w:r w:rsidRPr="000E6DBD">
        <w:rPr>
          <w:rFonts w:ascii="Cambria Math" w:hAnsi="Cambria Math"/>
        </w:rPr>
        <w:t>Capitalism causes war, securitization, resources wars, and corporate irresponsibility this magnifies every conflict - leads to extinction</w:t>
      </w:r>
    </w:p>
    <w:p w14:paraId="441F20A0" w14:textId="77777777" w:rsidR="001B69FA" w:rsidRPr="000E6DBD" w:rsidRDefault="001B69FA" w:rsidP="001B69FA">
      <w:pPr>
        <w:rPr>
          <w:rFonts w:ascii="Cambria Math" w:hAnsi="Cambria Math"/>
        </w:rPr>
      </w:pPr>
      <w:r w:rsidRPr="000E6DBD">
        <w:rPr>
          <w:rFonts w:ascii="Cambria Math" w:hAnsi="Cambria Math"/>
        </w:rPr>
        <w:t xml:space="preserve">Claudia Von </w:t>
      </w:r>
      <w:proofErr w:type="spellStart"/>
      <w:r w:rsidRPr="000E6DBD">
        <w:rPr>
          <w:rStyle w:val="StyleStyleBold12pt"/>
          <w:rFonts w:ascii="Cambria Math" w:hAnsi="Cambria Math"/>
        </w:rPr>
        <w:t>Werlhof</w:t>
      </w:r>
      <w:proofErr w:type="spellEnd"/>
      <w:r w:rsidRPr="000E6DBD">
        <w:rPr>
          <w:rFonts w:ascii="Cambria Math" w:hAnsi="Cambria Math"/>
        </w:rPr>
        <w:t>, 5-25-20</w:t>
      </w:r>
      <w:r w:rsidRPr="000E6DBD">
        <w:rPr>
          <w:rStyle w:val="StyleStyleBold12pt"/>
          <w:rFonts w:ascii="Cambria Math" w:hAnsi="Cambria Math"/>
        </w:rPr>
        <w:t>15</w:t>
      </w:r>
      <w:r w:rsidRPr="000E6DBD">
        <w:rPr>
          <w:rFonts w:ascii="Cambria Math" w:hAnsi="Cambria Math"/>
        </w:rPr>
        <w:t xml:space="preserve">, (Claudia von </w:t>
      </w:r>
      <w:proofErr w:type="spellStart"/>
      <w:r w:rsidRPr="000E6DBD">
        <w:rPr>
          <w:rFonts w:ascii="Cambria Math" w:hAnsi="Cambria Math"/>
        </w:rPr>
        <w:t>Werlhof</w:t>
      </w:r>
      <w:proofErr w:type="spellEnd"/>
      <w:r w:rsidRPr="000E6DBD">
        <w:rPr>
          <w:rFonts w:ascii="Cambria Math" w:hAnsi="Cambria Math"/>
        </w:rPr>
        <w:t>, born in 1943 in Berlin; 1988 Professor of Political Science/Women's Studies, "Neoliberal Globalization: Is There an Alternative to Plundering the Earth</w:t>
      </w:r>
      <w:proofErr w:type="gramStart"/>
      <w:r w:rsidRPr="000E6DBD">
        <w:rPr>
          <w:rFonts w:ascii="Cambria Math" w:hAnsi="Cambria Math"/>
        </w:rPr>
        <w:t>?,</w:t>
      </w:r>
      <w:proofErr w:type="gramEnd"/>
      <w:r w:rsidRPr="000E6DBD">
        <w:rPr>
          <w:rFonts w:ascii="Cambria Math" w:hAnsi="Cambria Math"/>
        </w:rPr>
        <w:t xml:space="preserve">" Global Research, </w:t>
      </w:r>
      <w:hyperlink r:id="rId28" w:history="1">
        <w:r w:rsidRPr="000E6DBD">
          <w:rPr>
            <w:rStyle w:val="Hyperlink"/>
            <w:rFonts w:ascii="Cambria Math" w:hAnsi="Cambria Math"/>
          </w:rPr>
          <w:t>http://www.globalresearch.ca/neoliberal-globalization-is-there-an-alternative-to-plundering-the-earth/24403</w:t>
        </w:r>
      </w:hyperlink>
      <w:r w:rsidRPr="000E6DBD">
        <w:rPr>
          <w:rFonts w:ascii="Cambria Math" w:hAnsi="Cambria Math"/>
        </w:rPr>
        <w:t xml:space="preserve"> , MRV)</w:t>
      </w:r>
    </w:p>
    <w:p w14:paraId="7933862B" w14:textId="77777777" w:rsidR="001B69FA" w:rsidRPr="000E6DBD" w:rsidRDefault="001B69FA" w:rsidP="001B69FA">
      <w:pPr>
        <w:rPr>
          <w:rFonts w:ascii="Cambria Math" w:hAnsi="Cambria Math"/>
        </w:rPr>
      </w:pPr>
    </w:p>
    <w:p w14:paraId="48AF1CFA" w14:textId="77777777" w:rsidR="001B69FA" w:rsidRPr="000E6DBD" w:rsidRDefault="001B69FA" w:rsidP="001B69FA">
      <w:pPr>
        <w:rPr>
          <w:rFonts w:ascii="Cambria Math" w:hAnsi="Cambria Math"/>
          <w:sz w:val="16"/>
        </w:rPr>
      </w:pPr>
      <w:r w:rsidRPr="000E6DBD">
        <w:rPr>
          <w:rStyle w:val="StyleBoldUnderline"/>
          <w:rFonts w:ascii="Cambria Math" w:hAnsi="Cambria Math"/>
          <w:highlight w:val="cyan"/>
        </w:rPr>
        <w:t>Those who get in their way</w:t>
      </w:r>
      <w:r w:rsidRPr="000E6DBD">
        <w:rPr>
          <w:rFonts w:ascii="Cambria Math" w:hAnsi="Cambria Math"/>
          <w:sz w:val="16"/>
        </w:rPr>
        <w:t xml:space="preserve"> or challenge their “rights” are vilified, criminalized and to an increasing degree </w:t>
      </w:r>
      <w:r w:rsidRPr="000E6DBD">
        <w:rPr>
          <w:rStyle w:val="StyleBoldUnderline"/>
          <w:rFonts w:ascii="Cambria Math" w:hAnsi="Cambria Math"/>
          <w:highlight w:val="cyan"/>
        </w:rPr>
        <w:t>defined as “terrorists</w:t>
      </w:r>
      <w:r w:rsidRPr="000E6DBD">
        <w:rPr>
          <w:rFonts w:ascii="Cambria Math" w:hAnsi="Cambria Math"/>
          <w:sz w:val="16"/>
        </w:rPr>
        <w:t xml:space="preserve">” or, in the case of defiant governments, as </w:t>
      </w:r>
      <w:r w:rsidRPr="000E6DBD">
        <w:rPr>
          <w:rStyle w:val="StyleBoldUnderline"/>
          <w:rFonts w:ascii="Cambria Math" w:hAnsi="Cambria Math"/>
        </w:rPr>
        <w:t>“</w:t>
      </w:r>
      <w:r w:rsidRPr="000E6DBD">
        <w:rPr>
          <w:rStyle w:val="StyleBoldUnderline"/>
          <w:rFonts w:ascii="Cambria Math" w:hAnsi="Cambria Math"/>
          <w:highlight w:val="cyan"/>
        </w:rPr>
        <w:t>rogue states</w:t>
      </w:r>
      <w:r w:rsidRPr="000E6DBD">
        <w:rPr>
          <w:rStyle w:val="StyleBoldUnderline"/>
          <w:rFonts w:ascii="Cambria Math" w:hAnsi="Cambria Math"/>
        </w:rPr>
        <w:t>”</w:t>
      </w:r>
      <w:r w:rsidRPr="000E6DBD">
        <w:rPr>
          <w:rFonts w:ascii="Cambria Math" w:hAnsi="Cambria Math"/>
          <w:sz w:val="16"/>
        </w:rPr>
        <w:t xml:space="preserve"> – a label that usually implies threatened or actual military attack, as we can see in the cases of Yugoslavia, Afghanistan and Iraq, and maybe Syria and Iran in the near future. U.S. President Bush had even spoken of the </w:t>
      </w:r>
      <w:r w:rsidRPr="000E6DBD">
        <w:rPr>
          <w:rStyle w:val="StyleBoldUnderline"/>
          <w:rFonts w:ascii="Cambria Math" w:hAnsi="Cambria Math"/>
        </w:rPr>
        <w:t>possibility of “preemptive” nuclear strikes should the U.S. feel endangered</w:t>
      </w:r>
      <w:r w:rsidRPr="000E6DBD">
        <w:rPr>
          <w:rFonts w:ascii="Cambria Math" w:hAnsi="Cambria Math"/>
          <w:sz w:val="16"/>
        </w:rPr>
        <w:t xml:space="preserve"> by weapons of mass destruction</w:t>
      </w:r>
      <w:proofErr w:type="gramStart"/>
      <w:r w:rsidRPr="000E6DBD">
        <w:rPr>
          <w:rFonts w:ascii="Cambria Math" w:hAnsi="Cambria Math"/>
          <w:sz w:val="16"/>
        </w:rPr>
        <w:t>.[</w:t>
      </w:r>
      <w:proofErr w:type="gramEnd"/>
      <w:r w:rsidRPr="000E6DBD">
        <w:rPr>
          <w:rFonts w:ascii="Cambria Math" w:hAnsi="Cambria Math"/>
          <w:sz w:val="16"/>
        </w:rPr>
        <w:t xml:space="preserve">42] The European Union did not object.[43] </w:t>
      </w:r>
      <w:r w:rsidRPr="000E6DBD">
        <w:rPr>
          <w:rStyle w:val="StyleBoldUnderline"/>
          <w:rFonts w:ascii="Cambria Math" w:hAnsi="Cambria Math"/>
          <w:highlight w:val="cyan"/>
        </w:rPr>
        <w:t>Neoliberalism and war are two sides of the same coin</w:t>
      </w:r>
      <w:r w:rsidRPr="000E6DBD">
        <w:rPr>
          <w:rFonts w:ascii="Cambria Math" w:hAnsi="Cambria Math"/>
          <w:sz w:val="16"/>
          <w:highlight w:val="cyan"/>
        </w:rPr>
        <w:t>.</w:t>
      </w:r>
      <w:r w:rsidRPr="000E6DBD">
        <w:rPr>
          <w:rFonts w:ascii="Cambria Math" w:hAnsi="Cambria Math"/>
          <w:sz w:val="16"/>
        </w:rPr>
        <w:t>[44] Free trade, piracy and war are still “an inseparable three” – today maybe more so than ever</w:t>
      </w:r>
      <w:r w:rsidRPr="000E6DBD">
        <w:rPr>
          <w:rFonts w:ascii="Cambria Math" w:hAnsi="Cambria Math"/>
          <w:sz w:val="16"/>
          <w:highlight w:val="cyan"/>
        </w:rPr>
        <w:t xml:space="preserve">. </w:t>
      </w:r>
      <w:r w:rsidRPr="000E6DBD">
        <w:rPr>
          <w:rStyle w:val="StyleBoldUnderline"/>
          <w:rFonts w:ascii="Cambria Math" w:hAnsi="Cambria Math"/>
          <w:highlight w:val="cyan"/>
        </w:rPr>
        <w:t>War is not</w:t>
      </w:r>
      <w:r w:rsidRPr="000E6DBD">
        <w:rPr>
          <w:rFonts w:ascii="Cambria Math" w:hAnsi="Cambria Math"/>
          <w:sz w:val="16"/>
        </w:rPr>
        <w:t xml:space="preserve"> only “</w:t>
      </w:r>
      <w:r w:rsidRPr="000E6DBD">
        <w:rPr>
          <w:rStyle w:val="StyleBoldUnderline"/>
          <w:rFonts w:ascii="Cambria Math" w:hAnsi="Cambria Math"/>
          <w:highlight w:val="cyan"/>
        </w:rPr>
        <w:t>good for the economy</w:t>
      </w:r>
      <w:r w:rsidRPr="000E6DBD">
        <w:rPr>
          <w:rFonts w:ascii="Cambria Math" w:hAnsi="Cambria Math"/>
          <w:sz w:val="16"/>
        </w:rPr>
        <w:t xml:space="preserve">” but is indeed its driving force and can be </w:t>
      </w:r>
      <w:r w:rsidRPr="000E6DBD">
        <w:rPr>
          <w:rStyle w:val="StyleBoldUnderline"/>
          <w:rFonts w:ascii="Cambria Math" w:hAnsi="Cambria Math"/>
        </w:rPr>
        <w:t>understood as the “continuation of economy with other means</w:t>
      </w:r>
      <w:r w:rsidRPr="000E6DBD">
        <w:rPr>
          <w:rFonts w:ascii="Cambria Math" w:hAnsi="Cambria Math"/>
          <w:sz w:val="16"/>
        </w:rPr>
        <w:t>”</w:t>
      </w:r>
      <w:proofErr w:type="gramStart"/>
      <w:r w:rsidRPr="000E6DBD">
        <w:rPr>
          <w:rFonts w:ascii="Cambria Math" w:hAnsi="Cambria Math"/>
          <w:sz w:val="16"/>
        </w:rPr>
        <w:t>.[</w:t>
      </w:r>
      <w:proofErr w:type="gramEnd"/>
      <w:r w:rsidRPr="000E6DBD">
        <w:rPr>
          <w:rFonts w:ascii="Cambria Math" w:hAnsi="Cambria Math"/>
          <w:sz w:val="16"/>
        </w:rPr>
        <w:t xml:space="preserve">45] </w:t>
      </w:r>
      <w:r w:rsidRPr="000E6DBD">
        <w:rPr>
          <w:rStyle w:val="StyleBoldUnderline"/>
          <w:rFonts w:ascii="Cambria Math" w:hAnsi="Cambria Math"/>
          <w:highlight w:val="cyan"/>
        </w:rPr>
        <w:t>War and economy have become almost indistinguishabl</w:t>
      </w:r>
      <w:r w:rsidRPr="000E6DBD">
        <w:rPr>
          <w:rStyle w:val="StyleBoldUnderline"/>
          <w:rFonts w:ascii="Cambria Math" w:hAnsi="Cambria Math"/>
        </w:rPr>
        <w:t>e</w:t>
      </w:r>
      <w:r w:rsidRPr="000E6DBD">
        <w:rPr>
          <w:rFonts w:ascii="Cambria Math" w:hAnsi="Cambria Math"/>
          <w:sz w:val="16"/>
        </w:rPr>
        <w:t xml:space="preserve">.[46] </w:t>
      </w:r>
      <w:r w:rsidRPr="000E6DBD">
        <w:rPr>
          <w:rStyle w:val="StyleBoldUnderline"/>
          <w:rFonts w:ascii="Cambria Math" w:hAnsi="Cambria Math"/>
          <w:highlight w:val="cyan"/>
        </w:rPr>
        <w:t>Wars about resources</w:t>
      </w:r>
      <w:r w:rsidRPr="000E6DBD">
        <w:rPr>
          <w:rFonts w:ascii="Cambria Math" w:hAnsi="Cambria Math"/>
          <w:sz w:val="16"/>
        </w:rPr>
        <w:t xml:space="preserve"> – especially oil and water – have already begun.[47] The Gulf Wars are the most obvious examples. </w:t>
      </w:r>
      <w:r w:rsidRPr="000E6DBD">
        <w:rPr>
          <w:rStyle w:val="StyleBoldUnderline"/>
          <w:rFonts w:ascii="Cambria Math" w:hAnsi="Cambria Math"/>
        </w:rPr>
        <w:t>Militarism</w:t>
      </w:r>
      <w:r w:rsidRPr="000E6DBD">
        <w:rPr>
          <w:rFonts w:ascii="Cambria Math" w:hAnsi="Cambria Math"/>
          <w:sz w:val="16"/>
        </w:rPr>
        <w:t xml:space="preserve"> once again </w:t>
      </w:r>
      <w:r w:rsidRPr="000E6DBD">
        <w:rPr>
          <w:rStyle w:val="StyleBoldUnderline"/>
          <w:rFonts w:ascii="Cambria Math" w:hAnsi="Cambria Math"/>
        </w:rPr>
        <w:t>appears as the “executor of capital accumulation</w:t>
      </w:r>
      <w:r w:rsidRPr="000E6DBD">
        <w:rPr>
          <w:rFonts w:ascii="Cambria Math" w:hAnsi="Cambria Math"/>
          <w:sz w:val="16"/>
        </w:rPr>
        <w:t>” – potentially everywhere and enduringly</w:t>
      </w:r>
      <w:proofErr w:type="gramStart"/>
      <w:r w:rsidRPr="000E6DBD">
        <w:rPr>
          <w:rFonts w:ascii="Cambria Math" w:hAnsi="Cambria Math"/>
          <w:sz w:val="16"/>
        </w:rPr>
        <w:t>.[</w:t>
      </w:r>
      <w:proofErr w:type="gramEnd"/>
      <w:r w:rsidRPr="000E6DBD">
        <w:rPr>
          <w:rFonts w:ascii="Cambria Math" w:hAnsi="Cambria Math"/>
          <w:sz w:val="16"/>
        </w:rPr>
        <w:t>48] Human rights and rights of sovereignty have been transferred from people, communities and governments to corporations.[49] The notion of the people as a sovereign body has practically been abolished. We have witnessed a coup of sorts. The political systems of the West and the nation state as guarantees for and expression of the international division of labor in the modern world system are increasingly dissolving</w:t>
      </w:r>
      <w:proofErr w:type="gramStart"/>
      <w:r w:rsidRPr="000E6DBD">
        <w:rPr>
          <w:rFonts w:ascii="Cambria Math" w:hAnsi="Cambria Math"/>
          <w:sz w:val="16"/>
        </w:rPr>
        <w:t>.[</w:t>
      </w:r>
      <w:proofErr w:type="gramEnd"/>
      <w:r w:rsidRPr="000E6DBD">
        <w:rPr>
          <w:rFonts w:ascii="Cambria Math" w:hAnsi="Cambria Math"/>
          <w:sz w:val="16"/>
        </w:rPr>
        <w:t xml:space="preserve">50] Nation states are developing into “periphery states” according to the inferior role they play in the proto-despotic “New World Order”.[51] </w:t>
      </w:r>
      <w:r w:rsidRPr="000E6DBD">
        <w:rPr>
          <w:rStyle w:val="StyleBoldUnderline"/>
          <w:rFonts w:ascii="Cambria Math" w:hAnsi="Cambria Math"/>
          <w:highlight w:val="cyan"/>
        </w:rPr>
        <w:t>Democracy</w:t>
      </w:r>
      <w:r w:rsidRPr="000E6DBD">
        <w:rPr>
          <w:rFonts w:ascii="Cambria Math" w:hAnsi="Cambria Math"/>
          <w:sz w:val="16"/>
        </w:rPr>
        <w:t xml:space="preserve"> appears outdated. After all, it “</w:t>
      </w:r>
      <w:r w:rsidRPr="000E6DBD">
        <w:rPr>
          <w:rStyle w:val="StyleBoldUnderline"/>
          <w:rFonts w:ascii="Cambria Math" w:hAnsi="Cambria Math"/>
          <w:highlight w:val="cyan"/>
        </w:rPr>
        <w:t>hinders business</w:t>
      </w:r>
      <w:r w:rsidRPr="000E6DBD">
        <w:rPr>
          <w:rFonts w:ascii="Cambria Math" w:hAnsi="Cambria Math"/>
          <w:sz w:val="16"/>
        </w:rPr>
        <w:t>”</w:t>
      </w:r>
      <w:proofErr w:type="gramStart"/>
      <w:r w:rsidRPr="000E6DBD">
        <w:rPr>
          <w:rFonts w:ascii="Cambria Math" w:hAnsi="Cambria Math"/>
          <w:sz w:val="16"/>
        </w:rPr>
        <w:t>.[</w:t>
      </w:r>
      <w:proofErr w:type="gramEnd"/>
      <w:r w:rsidRPr="000E6DBD">
        <w:rPr>
          <w:rFonts w:ascii="Cambria Math" w:hAnsi="Cambria Math"/>
          <w:sz w:val="16"/>
        </w:rPr>
        <w:t>52] The “New World Order” implies a new division of labor that does no longer distinguish between North and South, East and West – today, everywhere is South. An according International Law is established which effectively functions from top to bottom (“top-down”) and eliminates all local and regional communal rights. And not only that: many such rights are rendered invalid both retroactively and for the future</w:t>
      </w:r>
      <w:proofErr w:type="gramStart"/>
      <w:r w:rsidRPr="000E6DBD">
        <w:rPr>
          <w:rFonts w:ascii="Cambria Math" w:hAnsi="Cambria Math"/>
          <w:sz w:val="16"/>
        </w:rPr>
        <w:t>.[</w:t>
      </w:r>
      <w:proofErr w:type="gramEnd"/>
      <w:r w:rsidRPr="000E6DBD">
        <w:rPr>
          <w:rFonts w:ascii="Cambria Math" w:hAnsi="Cambria Math"/>
          <w:sz w:val="16"/>
        </w:rPr>
        <w:t xml:space="preserve">53] The logic of neoliberalism as a sort of totalitarian neo-mercantilism is that all resources, all markets, all money, all profits, all means of production, all “investment opportunities”, all rights and all power belong to the corporations only. To paraphrase Richard Sennett: “Everything to the Corporations!”[54] One might add: “Now!” The </w:t>
      </w:r>
      <w:r w:rsidRPr="000E6DBD">
        <w:rPr>
          <w:rStyle w:val="StyleBoldUnderline"/>
          <w:rFonts w:ascii="Cambria Math" w:hAnsi="Cambria Math"/>
          <w:highlight w:val="cyan"/>
        </w:rPr>
        <w:t>corporations are free to do whatever they please</w:t>
      </w:r>
      <w:r w:rsidRPr="000E6DBD">
        <w:rPr>
          <w:rFonts w:ascii="Cambria Math" w:hAnsi="Cambria Math"/>
          <w:sz w:val="16"/>
        </w:rPr>
        <w:t xml:space="preserve"> with what they get. Nobody is allowed to interfere. Ironically, we are expected to rely on them to find a way out of the crisis we are in. This </w:t>
      </w:r>
      <w:r w:rsidRPr="000E6DBD">
        <w:rPr>
          <w:rStyle w:val="StyleBoldUnderline"/>
          <w:rFonts w:ascii="Cambria Math" w:hAnsi="Cambria Math"/>
          <w:highlight w:val="cyan"/>
        </w:rPr>
        <w:t>puts the entire globe at risk</w:t>
      </w:r>
      <w:r w:rsidRPr="000E6DBD">
        <w:rPr>
          <w:rFonts w:ascii="Cambria Math" w:hAnsi="Cambria Math"/>
          <w:sz w:val="16"/>
        </w:rPr>
        <w:t xml:space="preserve"> since </w:t>
      </w:r>
      <w:r w:rsidRPr="000E6DBD">
        <w:rPr>
          <w:rStyle w:val="StyleBoldUnderline"/>
          <w:rFonts w:ascii="Cambria Math" w:hAnsi="Cambria Math"/>
          <w:highlight w:val="cyan"/>
        </w:rPr>
        <w:t>responsibility is something</w:t>
      </w:r>
      <w:r w:rsidRPr="000E6DBD">
        <w:rPr>
          <w:rFonts w:ascii="Cambria Math" w:hAnsi="Cambria Math"/>
          <w:sz w:val="16"/>
        </w:rPr>
        <w:t xml:space="preserve"> the </w:t>
      </w:r>
      <w:r w:rsidRPr="000E6DBD">
        <w:rPr>
          <w:rStyle w:val="StyleBoldUnderline"/>
          <w:rFonts w:ascii="Cambria Math" w:hAnsi="Cambria Math"/>
          <w:highlight w:val="cyan"/>
        </w:rPr>
        <w:t>corporations do not have</w:t>
      </w:r>
      <w:r w:rsidRPr="000E6DBD">
        <w:rPr>
          <w:rFonts w:ascii="Cambria Math" w:hAnsi="Cambria Math"/>
          <w:sz w:val="16"/>
        </w:rPr>
        <w:t xml:space="preserve"> or know. The times of social contracts are gone</w:t>
      </w:r>
      <w:proofErr w:type="gramStart"/>
      <w:r w:rsidRPr="000E6DBD">
        <w:rPr>
          <w:rFonts w:ascii="Cambria Math" w:hAnsi="Cambria Math"/>
          <w:sz w:val="16"/>
        </w:rPr>
        <w:t>.[</w:t>
      </w:r>
      <w:proofErr w:type="gramEnd"/>
      <w:r w:rsidRPr="000E6DBD">
        <w:rPr>
          <w:rFonts w:ascii="Cambria Math" w:hAnsi="Cambria Math"/>
          <w:sz w:val="16"/>
        </w:rPr>
        <w:t>55] In fact, pointing out the crisis alone has become a crime and all critique will soon be defined as “terror” and persecuted as such.[56]</w:t>
      </w:r>
    </w:p>
    <w:p w14:paraId="57A3ABEF" w14:textId="77777777" w:rsidR="0084181F" w:rsidRPr="000E6DBD" w:rsidRDefault="0084181F" w:rsidP="0084181F">
      <w:pPr>
        <w:rPr>
          <w:rFonts w:ascii="Cambria Math" w:hAnsi="Cambria Math"/>
        </w:rPr>
      </w:pPr>
    </w:p>
    <w:p w14:paraId="00F77851" w14:textId="5DF1CF1A" w:rsidR="001B69FA" w:rsidRPr="000E6DBD" w:rsidRDefault="001B69FA" w:rsidP="001B69FA">
      <w:pPr>
        <w:pStyle w:val="Heading4"/>
        <w:rPr>
          <w:rFonts w:ascii="Cambria Math" w:hAnsi="Cambria Math"/>
        </w:rPr>
      </w:pPr>
      <w:r w:rsidRPr="000E6DBD">
        <w:rPr>
          <w:rFonts w:ascii="Cambria Math" w:hAnsi="Cambria Math"/>
        </w:rPr>
        <w:t xml:space="preserve">Capitalism is causing the second mass extinction in Earth’s history </w:t>
      </w:r>
    </w:p>
    <w:p w14:paraId="3D07D4D4" w14:textId="246C1FC1" w:rsidR="0084181F" w:rsidRPr="000E6DBD" w:rsidRDefault="0084181F" w:rsidP="0084181F">
      <w:pPr>
        <w:rPr>
          <w:rFonts w:ascii="Cambria Math" w:hAnsi="Cambria Math"/>
        </w:rPr>
      </w:pPr>
      <w:r w:rsidRPr="000E6DBD">
        <w:rPr>
          <w:rStyle w:val="StyleStyleBold12pt"/>
          <w:rFonts w:ascii="Cambria Math" w:hAnsi="Cambria Math"/>
        </w:rPr>
        <w:t>Daily Take Team</w:t>
      </w:r>
      <w:r w:rsidRPr="000E6DBD">
        <w:rPr>
          <w:rFonts w:ascii="Cambria Math" w:hAnsi="Cambria Math"/>
        </w:rPr>
        <w:t>, 6-22-20</w:t>
      </w:r>
      <w:r w:rsidRPr="000E6DBD">
        <w:rPr>
          <w:rStyle w:val="StyleStyleBold12pt"/>
          <w:rFonts w:ascii="Cambria Math" w:hAnsi="Cambria Math"/>
        </w:rPr>
        <w:t>15</w:t>
      </w:r>
      <w:r w:rsidRPr="000E6DBD">
        <w:rPr>
          <w:rFonts w:ascii="Cambria Math" w:hAnsi="Cambria Math"/>
        </w:rPr>
        <w:t xml:space="preserve">, "Unregulated Capitalism Is Destroying the Planet," </w:t>
      </w:r>
      <w:proofErr w:type="spellStart"/>
      <w:r w:rsidRPr="000E6DBD">
        <w:rPr>
          <w:rFonts w:ascii="Cambria Math" w:hAnsi="Cambria Math"/>
        </w:rPr>
        <w:t>Truthout</w:t>
      </w:r>
      <w:proofErr w:type="spellEnd"/>
      <w:r w:rsidRPr="000E6DBD">
        <w:rPr>
          <w:rFonts w:ascii="Cambria Math" w:hAnsi="Cambria Math"/>
        </w:rPr>
        <w:t xml:space="preserve">, </w:t>
      </w:r>
      <w:hyperlink r:id="rId29" w:history="1">
        <w:r w:rsidR="000D79A4" w:rsidRPr="000E6DBD">
          <w:rPr>
            <w:rStyle w:val="Hyperlink"/>
            <w:rFonts w:ascii="Cambria Math" w:hAnsi="Cambria Math"/>
          </w:rPr>
          <w:t>http://www.truth-out.org/opinion/item/31515-unregulated-capitalism-is-destroying-the-planet</w:t>
        </w:r>
      </w:hyperlink>
      <w:proofErr w:type="gramStart"/>
      <w:r w:rsidR="000D79A4" w:rsidRPr="000E6DBD">
        <w:rPr>
          <w:rFonts w:ascii="Cambria Math" w:hAnsi="Cambria Math"/>
        </w:rPr>
        <w:t xml:space="preserve"> ,</w:t>
      </w:r>
      <w:proofErr w:type="gramEnd"/>
      <w:r w:rsidR="000D79A4" w:rsidRPr="000E6DBD">
        <w:rPr>
          <w:rFonts w:ascii="Cambria Math" w:hAnsi="Cambria Math"/>
        </w:rPr>
        <w:t xml:space="preserve"> MRV)</w:t>
      </w:r>
    </w:p>
    <w:p w14:paraId="707C9D28" w14:textId="77777777" w:rsidR="0084181F" w:rsidRPr="000E6DBD" w:rsidRDefault="0084181F" w:rsidP="0084181F">
      <w:pPr>
        <w:rPr>
          <w:rFonts w:ascii="Cambria Math" w:hAnsi="Cambria Math"/>
        </w:rPr>
      </w:pPr>
    </w:p>
    <w:p w14:paraId="3769AA49" w14:textId="2411C8FE" w:rsidR="0084181F" w:rsidRPr="000E6DBD" w:rsidRDefault="0084181F" w:rsidP="0084181F">
      <w:pPr>
        <w:rPr>
          <w:rFonts w:ascii="Cambria Math" w:hAnsi="Cambria Math"/>
          <w:sz w:val="16"/>
        </w:rPr>
      </w:pPr>
      <w:r w:rsidRPr="000E6DBD">
        <w:rPr>
          <w:rStyle w:val="Emphasis"/>
          <w:rFonts w:ascii="Cambria Math" w:hAnsi="Cambria Math"/>
          <w:highlight w:val="cyan"/>
        </w:rPr>
        <w:t>We are in the middle of the first great mass extinction since the end of the age of the dinosaurs.</w:t>
      </w:r>
      <w:r w:rsidRPr="000E6DBD">
        <w:rPr>
          <w:rFonts w:ascii="Cambria Math" w:hAnsi="Cambria Math"/>
          <w:sz w:val="16"/>
        </w:rPr>
        <w:t xml:space="preserve"> That's the conclusion of a shocking new study published Friday in a journal called Science Advances. The study, which was conducted by a group of scientists from some of the United</w:t>
      </w:r>
      <w:r w:rsidR="000D79A4" w:rsidRPr="000E6DBD">
        <w:rPr>
          <w:rFonts w:ascii="Cambria Math" w:hAnsi="Cambria Math"/>
          <w:sz w:val="16"/>
        </w:rPr>
        <w:t xml:space="preserve"> </w:t>
      </w:r>
      <w:r w:rsidRPr="000E6DBD">
        <w:rPr>
          <w:rFonts w:ascii="Cambria Math" w:hAnsi="Cambria Math"/>
          <w:sz w:val="16"/>
        </w:rPr>
        <w:t xml:space="preserve">States' leading universities, found that </w:t>
      </w:r>
      <w:r w:rsidRPr="000E6DBD">
        <w:rPr>
          <w:rStyle w:val="StyleBoldUnderline"/>
          <w:rFonts w:ascii="Cambria Math" w:hAnsi="Cambria Math"/>
        </w:rPr>
        <w:t xml:space="preserve">over the past century-plus, </w:t>
      </w:r>
      <w:r w:rsidRPr="000E6DBD">
        <w:rPr>
          <w:rStyle w:val="StyleBoldUnderline"/>
          <w:rFonts w:ascii="Cambria Math" w:hAnsi="Cambria Math"/>
          <w:highlight w:val="cyan"/>
        </w:rPr>
        <w:t>vertebrate species have gone extinct at a rate almost 114 times faster than average.</w:t>
      </w:r>
      <w:r w:rsidRPr="000E6DBD">
        <w:rPr>
          <w:rStyle w:val="StyleBoldUnderline"/>
          <w:rFonts w:ascii="Cambria Math" w:hAnsi="Cambria Math"/>
        </w:rPr>
        <w:t xml:space="preserve"> That's right - not one, not two, not 50, but 114 times faster than average!</w:t>
      </w:r>
      <w:r w:rsidRPr="000E6DBD">
        <w:rPr>
          <w:rFonts w:ascii="Cambria Math" w:hAnsi="Cambria Math"/>
          <w:sz w:val="16"/>
        </w:rPr>
        <w:t xml:space="preserve"> </w:t>
      </w:r>
      <w:r w:rsidRPr="000E6DBD">
        <w:rPr>
          <w:rStyle w:val="StyleBoldUnderline"/>
          <w:rFonts w:ascii="Cambria Math" w:hAnsi="Cambria Math"/>
        </w:rPr>
        <w:t xml:space="preserve">The study also found that as many 477 different vertebrate species have disappeared since 1900, </w:t>
      </w:r>
      <w:r w:rsidRPr="000E6DBD">
        <w:rPr>
          <w:rStyle w:val="StyleBoldUnderline"/>
          <w:rFonts w:ascii="Cambria Math" w:hAnsi="Cambria Math"/>
          <w:highlight w:val="cyan"/>
        </w:rPr>
        <w:t>a mind-boggling statistic because it usually takes between 800 to 10,000 years for that many species to disappear</w:t>
      </w:r>
      <w:r w:rsidRPr="000E6DBD">
        <w:rPr>
          <w:rFonts w:ascii="Cambria Math" w:hAnsi="Cambria Math"/>
          <w:sz w:val="16"/>
        </w:rPr>
        <w:t xml:space="preserve">. In terms of the bigger picture, </w:t>
      </w:r>
      <w:r w:rsidRPr="000E6DBD">
        <w:rPr>
          <w:rStyle w:val="StyleBoldUnderline"/>
          <w:rFonts w:ascii="Cambria Math" w:hAnsi="Cambria Math"/>
        </w:rPr>
        <w:t xml:space="preserve">we really haven't seen this kind of planet-wide holocaust since an asteroid wiped out Tyrannosaurus </w:t>
      </w:r>
      <w:proofErr w:type="spellStart"/>
      <w:r w:rsidRPr="000E6DBD">
        <w:rPr>
          <w:rStyle w:val="StyleBoldUnderline"/>
          <w:rFonts w:ascii="Cambria Math" w:hAnsi="Cambria Math"/>
        </w:rPr>
        <w:t>rex</w:t>
      </w:r>
      <w:proofErr w:type="spellEnd"/>
      <w:r w:rsidRPr="000E6DBD">
        <w:rPr>
          <w:rStyle w:val="StyleBoldUnderline"/>
          <w:rFonts w:ascii="Cambria Math" w:hAnsi="Cambria Math"/>
        </w:rPr>
        <w:t xml:space="preserve"> and friends over 65 million years ago.</w:t>
      </w:r>
      <w:r w:rsidRPr="000E6DBD">
        <w:rPr>
          <w:rFonts w:ascii="Cambria Math" w:hAnsi="Cambria Math"/>
          <w:sz w:val="16"/>
        </w:rPr>
        <w:t xml:space="preserve"> And that isn't a coincidence. The scientists behind the vertebrate study say their data reveal an "exceptionally rapid loss of biodiversity during the last few centuries, indicating that a sixth mass extinction is already under way." So that raises the question: if a sixth mass extinction is under way - what's causing it? </w:t>
      </w:r>
      <w:r w:rsidRPr="000E6DBD">
        <w:rPr>
          <w:rStyle w:val="StyleBoldUnderline"/>
          <w:rFonts w:ascii="Cambria Math" w:hAnsi="Cambria Math"/>
        </w:rPr>
        <w:t xml:space="preserve">The answer, it turns out, is easy - </w:t>
      </w:r>
      <w:r w:rsidRPr="000E6DBD">
        <w:rPr>
          <w:rStyle w:val="StyleBoldUnderline"/>
          <w:rFonts w:ascii="Cambria Math" w:hAnsi="Cambria Math"/>
          <w:highlight w:val="cyan"/>
        </w:rPr>
        <w:t>arrogance, greed and the belief that we as a species can continue to exploit natural resources without any regard for the effect that such behavior has on the world around</w:t>
      </w:r>
      <w:r w:rsidRPr="000E6DBD">
        <w:rPr>
          <w:rStyle w:val="StyleBoldUnderline"/>
          <w:rFonts w:ascii="Cambria Math" w:hAnsi="Cambria Math"/>
        </w:rPr>
        <w:t xml:space="preserve"> us.</w:t>
      </w:r>
      <w:r w:rsidRPr="000E6DBD">
        <w:rPr>
          <w:rFonts w:ascii="Cambria Math" w:hAnsi="Cambria Math"/>
          <w:sz w:val="16"/>
        </w:rPr>
        <w:t xml:space="preserve"> One of the most important points the Pope makes in his new encyclical on the environment is that the </w:t>
      </w:r>
      <w:r w:rsidRPr="000E6DBD">
        <w:rPr>
          <w:rStyle w:val="StyleBoldUnderline"/>
          <w:rFonts w:ascii="Cambria Math" w:hAnsi="Cambria Math"/>
          <w:highlight w:val="cyan"/>
        </w:rPr>
        <w:t>source of our current ecological crisis is actually an ideology, the ideology of unregulated capitalism</w:t>
      </w:r>
      <w:r w:rsidRPr="000E6DBD">
        <w:rPr>
          <w:rFonts w:ascii="Cambria Math" w:hAnsi="Cambria Math"/>
          <w:sz w:val="16"/>
          <w:highlight w:val="cyan"/>
        </w:rPr>
        <w:t>.</w:t>
      </w:r>
      <w:r w:rsidRPr="000E6DBD">
        <w:rPr>
          <w:rFonts w:ascii="Cambria Math" w:hAnsi="Cambria Math"/>
          <w:sz w:val="16"/>
        </w:rPr>
        <w:t xml:space="preserve"> "The idea of infinite or unlimited growth," he writes, "which proves so attractive to economists, financiers and experts in technology... </w:t>
      </w:r>
      <w:r w:rsidRPr="000E6DBD">
        <w:rPr>
          <w:rStyle w:val="StyleBoldUnderline"/>
          <w:rFonts w:ascii="Cambria Math" w:hAnsi="Cambria Math"/>
        </w:rPr>
        <w:t>is based on the lie that there is an infinite supply of the Earth's goods, and this leads to the planet being squeezed dry at every limit</w:t>
      </w:r>
      <w:r w:rsidRPr="000E6DBD">
        <w:rPr>
          <w:rFonts w:ascii="Cambria Math" w:hAnsi="Cambria Math"/>
          <w:sz w:val="16"/>
        </w:rPr>
        <w:t xml:space="preserve">." As the Pope goes on to explain, </w:t>
      </w:r>
      <w:r w:rsidRPr="000E6DBD">
        <w:rPr>
          <w:rStyle w:val="StyleBoldUnderline"/>
          <w:rFonts w:ascii="Cambria Math" w:hAnsi="Cambria Math"/>
          <w:highlight w:val="cyan"/>
        </w:rPr>
        <w:t>we have now turned unregulated capitalism</w:t>
      </w:r>
      <w:r w:rsidRPr="000E6DBD">
        <w:rPr>
          <w:rStyle w:val="StyleBoldUnderline"/>
          <w:rFonts w:ascii="Cambria Math" w:hAnsi="Cambria Math"/>
        </w:rPr>
        <w:t xml:space="preserve"> </w:t>
      </w:r>
      <w:r w:rsidRPr="000E6DBD">
        <w:rPr>
          <w:rFonts w:ascii="Cambria Math" w:hAnsi="Cambria Math"/>
          <w:sz w:val="16"/>
        </w:rPr>
        <w:t xml:space="preserve">into the new God, and </w:t>
      </w:r>
      <w:r w:rsidRPr="000E6DBD">
        <w:rPr>
          <w:rStyle w:val="StyleBoldUnderline"/>
          <w:rFonts w:ascii="Cambria Math" w:hAnsi="Cambria Math"/>
          <w:highlight w:val="cyan"/>
        </w:rPr>
        <w:t>as result, we now see the Earth as something to dominate as opposed to something we hold in trust as part of the great chain of being</w:t>
      </w:r>
      <w:r w:rsidRPr="000E6DBD">
        <w:rPr>
          <w:rStyle w:val="StyleBoldUnderline"/>
          <w:rFonts w:ascii="Cambria Math" w:hAnsi="Cambria Math"/>
        </w:rPr>
        <w:t>. This is really the story of Western civilization as a whole, but things have gotten a lot worse since the Reagan revolution and the "greed is good" era of the 1980s</w:t>
      </w:r>
      <w:r w:rsidRPr="000E6DBD">
        <w:rPr>
          <w:rFonts w:ascii="Cambria Math" w:hAnsi="Cambria Math"/>
          <w:sz w:val="16"/>
        </w:rPr>
        <w:t xml:space="preserve">. Before Reagan came to town, we were actually having a conversation about how to moderate our culture's tendency towards greed and exploitation. The EPA was created, and so was Earth Day. And thanks to people like Rachel Carson, we actually took the time to think about how the hunger for profit was hurting our planet and our health. </w:t>
      </w:r>
      <w:r w:rsidRPr="000E6DBD">
        <w:rPr>
          <w:rStyle w:val="StyleBoldUnderline"/>
          <w:rFonts w:ascii="Cambria Math" w:hAnsi="Cambria Math"/>
        </w:rPr>
        <w:t xml:space="preserve">But ever since the "Reagan Revolution," we've become addicted to the pursuit of "growth." </w:t>
      </w:r>
      <w:r w:rsidRPr="000E6DBD">
        <w:rPr>
          <w:rStyle w:val="StyleBoldUnderline"/>
          <w:rFonts w:ascii="Cambria Math" w:hAnsi="Cambria Math"/>
          <w:highlight w:val="cyan"/>
        </w:rPr>
        <w:t>Instead of thinking about how to become better stewards of the Earth, we now worry about how to make markets more "efficient"</w:t>
      </w:r>
      <w:r w:rsidRPr="000E6DBD">
        <w:rPr>
          <w:rFonts w:ascii="Cambria Math" w:hAnsi="Cambria Math"/>
          <w:sz w:val="16"/>
        </w:rPr>
        <w:t xml:space="preserve"> - the environment be damned. </w:t>
      </w:r>
      <w:r w:rsidRPr="000E6DBD">
        <w:rPr>
          <w:rStyle w:val="StyleBoldUnderline"/>
          <w:rFonts w:ascii="Cambria Math" w:hAnsi="Cambria Math"/>
        </w:rPr>
        <w:t>Unregulated capitalism, also known as Reaganomics, is our new religion</w:t>
      </w:r>
      <w:r w:rsidRPr="000E6DBD">
        <w:rPr>
          <w:rFonts w:ascii="Cambria Math" w:hAnsi="Cambria Math"/>
          <w:sz w:val="16"/>
        </w:rPr>
        <w:t xml:space="preserve">, and we're just as fundamentalist about it as the Taliban are about Islam. </w:t>
      </w:r>
      <w:r w:rsidRPr="000E6DBD">
        <w:rPr>
          <w:rStyle w:val="StyleBoldUnderline"/>
          <w:rFonts w:ascii="Cambria Math" w:hAnsi="Cambria Math"/>
        </w:rPr>
        <w:t>And that's a really important point. Going forward, we're going to have to make some important policy choices if we want to stop most life on Earth from vanishing forever</w:t>
      </w:r>
      <w:r w:rsidRPr="000E6DBD">
        <w:rPr>
          <w:rFonts w:ascii="Cambria Math" w:hAnsi="Cambria Math"/>
          <w:sz w:val="16"/>
        </w:rPr>
        <w:t xml:space="preserve"> - including, perhaps, us. </w:t>
      </w:r>
      <w:r w:rsidRPr="000E6DBD">
        <w:rPr>
          <w:rStyle w:val="StyleBoldUnderline"/>
          <w:rFonts w:ascii="Cambria Math" w:hAnsi="Cambria Math"/>
        </w:rPr>
        <w:t>We're going to have to better manage natural resources, abandon fossil fuels and decentralize our energy system. But we also need a revolution in terms of the way we think.</w:t>
      </w:r>
      <w:r w:rsidRPr="000E6DBD">
        <w:rPr>
          <w:rFonts w:ascii="Cambria Math" w:hAnsi="Cambria Math"/>
          <w:sz w:val="16"/>
        </w:rPr>
        <w:t xml:space="preserve"> As the Pope said, "We need to reject a magical conception of the market, which would suggest that the problems can be solved simply by an increase in the profits of companies or individuals." </w:t>
      </w:r>
      <w:r w:rsidRPr="000E6DBD">
        <w:rPr>
          <w:rStyle w:val="StyleBoldUnderline"/>
          <w:rFonts w:ascii="Cambria Math" w:hAnsi="Cambria Math"/>
        </w:rPr>
        <w:t>For too much of our history, but especially since the 1980s, we in the Western world have seen the planet as something to be exploited for profit.</w:t>
      </w:r>
      <w:r w:rsidRPr="000E6DBD">
        <w:rPr>
          <w:rFonts w:ascii="Cambria Math" w:hAnsi="Cambria Math"/>
          <w:sz w:val="16"/>
        </w:rPr>
        <w:t xml:space="preserve"> </w:t>
      </w:r>
      <w:r w:rsidRPr="000E6DBD">
        <w:rPr>
          <w:rStyle w:val="Emphasis"/>
          <w:rFonts w:ascii="Cambria Math" w:hAnsi="Cambria Math"/>
          <w:highlight w:val="cyan"/>
        </w:rPr>
        <w:t>We're now addicted to an extremist ideology that is literally killing us</w:t>
      </w:r>
      <w:r w:rsidRPr="000E6DBD">
        <w:rPr>
          <w:rFonts w:ascii="Cambria Math" w:hAnsi="Cambria Math"/>
          <w:sz w:val="16"/>
        </w:rPr>
        <w:t xml:space="preserve">. </w:t>
      </w:r>
      <w:r w:rsidRPr="000E6DBD">
        <w:rPr>
          <w:rStyle w:val="Emphasis"/>
          <w:rFonts w:ascii="Cambria Math" w:hAnsi="Cambria Math"/>
        </w:rPr>
        <w:t xml:space="preserve">So if we want to save the planet, </w:t>
      </w:r>
      <w:r w:rsidRPr="000E6DBD">
        <w:rPr>
          <w:rStyle w:val="Emphasis"/>
          <w:rFonts w:ascii="Cambria Math" w:hAnsi="Cambria Math"/>
          <w:highlight w:val="cyan"/>
        </w:rPr>
        <w:t>the environment and probably the human race, we're going to have to let our belief in unregulated capitalism go extinct</w:t>
      </w:r>
      <w:r w:rsidRPr="000E6DBD">
        <w:rPr>
          <w:rFonts w:ascii="Cambria Math" w:hAnsi="Cambria Math"/>
          <w:sz w:val="16"/>
        </w:rPr>
        <w:t>.</w:t>
      </w:r>
    </w:p>
    <w:p w14:paraId="114BB56C" w14:textId="77777777" w:rsidR="001B69FA" w:rsidRPr="000E6DBD" w:rsidRDefault="001B69FA" w:rsidP="001B69FA">
      <w:pPr>
        <w:pStyle w:val="Heading4"/>
        <w:rPr>
          <w:rFonts w:ascii="Cambria Math" w:hAnsi="Cambria Math"/>
        </w:rPr>
      </w:pPr>
      <w:r w:rsidRPr="000E6DBD">
        <w:rPr>
          <w:rFonts w:ascii="Cambria Math" w:hAnsi="Cambria Math"/>
        </w:rPr>
        <w:t>The underlying cause of US Chinese aggression is capitalism – the drive to war through capitalism is going to cause a nuclear war between the US and China</w:t>
      </w:r>
    </w:p>
    <w:p w14:paraId="207BB625" w14:textId="77777777" w:rsidR="001B69FA" w:rsidRPr="000E6DBD" w:rsidRDefault="001B69FA" w:rsidP="001B69FA">
      <w:pPr>
        <w:rPr>
          <w:rFonts w:ascii="Cambria Math" w:hAnsi="Cambria Math"/>
        </w:rPr>
      </w:pPr>
      <w:r w:rsidRPr="000E6DBD">
        <w:rPr>
          <w:rFonts w:ascii="Cambria Math" w:hAnsi="Cambria Math"/>
        </w:rPr>
        <w:t xml:space="preserve">Peter </w:t>
      </w:r>
      <w:r w:rsidRPr="000E6DBD">
        <w:rPr>
          <w:rStyle w:val="StyleStyleBold12pt"/>
          <w:rFonts w:ascii="Cambria Math" w:hAnsi="Cambria Math"/>
        </w:rPr>
        <w:t>Symonds</w:t>
      </w:r>
      <w:r w:rsidRPr="000E6DBD">
        <w:rPr>
          <w:rFonts w:ascii="Cambria Math" w:hAnsi="Cambria Math"/>
        </w:rPr>
        <w:t>, 5-30-20</w:t>
      </w:r>
      <w:r w:rsidRPr="000E6DBD">
        <w:rPr>
          <w:rStyle w:val="StyleStyleBold12pt"/>
          <w:rFonts w:ascii="Cambria Math" w:hAnsi="Cambria Math"/>
        </w:rPr>
        <w:t>16</w:t>
      </w:r>
      <w:r w:rsidRPr="000E6DBD">
        <w:rPr>
          <w:rFonts w:ascii="Cambria Math" w:hAnsi="Cambria Math"/>
        </w:rPr>
        <w:t xml:space="preserve">, (Writer for the World Socialist Website, “The danger of nuclear war between the US and China”, </w:t>
      </w:r>
      <w:hyperlink r:id="rId30" w:history="1">
        <w:r w:rsidRPr="000E6DBD">
          <w:rPr>
            <w:rStyle w:val="Hyperlink"/>
            <w:rFonts w:ascii="Cambria Math" w:hAnsi="Cambria Math"/>
          </w:rPr>
          <w:t>https://www.wsws.org/en/articles/2016/05/30/pers-m30.html</w:t>
        </w:r>
      </w:hyperlink>
      <w:r w:rsidRPr="000E6DBD">
        <w:rPr>
          <w:rFonts w:ascii="Cambria Math" w:hAnsi="Cambria Math"/>
        </w:rPr>
        <w:t>, MRV)</w:t>
      </w:r>
    </w:p>
    <w:p w14:paraId="45076EFA" w14:textId="77777777" w:rsidR="001B69FA" w:rsidRPr="000E6DBD" w:rsidRDefault="001B69FA" w:rsidP="001B69FA">
      <w:pPr>
        <w:rPr>
          <w:rFonts w:ascii="Cambria Math" w:hAnsi="Cambria Math"/>
        </w:rPr>
      </w:pPr>
    </w:p>
    <w:p w14:paraId="493935E0" w14:textId="77777777" w:rsidR="001B69FA" w:rsidRPr="000E6DBD" w:rsidRDefault="001B69FA" w:rsidP="001B69FA">
      <w:pPr>
        <w:rPr>
          <w:rFonts w:ascii="Cambria Math" w:hAnsi="Cambria Math"/>
          <w:sz w:val="16"/>
        </w:rPr>
      </w:pPr>
      <w:r w:rsidRPr="000E6DBD">
        <w:rPr>
          <w:rFonts w:ascii="Cambria Math" w:hAnsi="Cambria Math"/>
          <w:sz w:val="16"/>
        </w:rPr>
        <w:t xml:space="preserve">Last week’s G7 summit in Japan was dominated by two interconnected issues: </w:t>
      </w:r>
      <w:r w:rsidRPr="000E6DBD">
        <w:rPr>
          <w:rStyle w:val="StyleBoldUnderline"/>
          <w:rFonts w:ascii="Cambria Math" w:hAnsi="Cambria Math"/>
          <w:highlight w:val="cyan"/>
        </w:rPr>
        <w:t>the deepening crisis of global capitalism and the drive to war</w:t>
      </w:r>
      <w:r w:rsidRPr="000E6DBD">
        <w:rPr>
          <w:rStyle w:val="StyleBoldUnderline"/>
          <w:rFonts w:ascii="Cambria Math" w:hAnsi="Cambria Math"/>
        </w:rPr>
        <w:t xml:space="preserve">, in particular the </w:t>
      </w:r>
      <w:r w:rsidRPr="000E6DBD">
        <w:rPr>
          <w:rStyle w:val="StyleBoldUnderline"/>
          <w:rFonts w:ascii="Cambria Math" w:hAnsi="Cambria Math"/>
          <w:highlight w:val="cyan"/>
        </w:rPr>
        <w:t>growing danger of a clash between China and the United States in the South China Sea</w:t>
      </w:r>
      <w:r w:rsidRPr="000E6DBD">
        <w:rPr>
          <w:rFonts w:ascii="Cambria Math" w:hAnsi="Cambria Math"/>
          <w:sz w:val="16"/>
        </w:rPr>
        <w:t xml:space="preserve">. </w:t>
      </w:r>
      <w:r w:rsidRPr="000E6DBD">
        <w:rPr>
          <w:rStyle w:val="StyleBoldUnderline"/>
          <w:rFonts w:ascii="Cambria Math" w:hAnsi="Cambria Math"/>
        </w:rPr>
        <w:t xml:space="preserve">The inability of the major powers to offer the slightest resolution of the </w:t>
      </w:r>
      <w:r w:rsidRPr="000E6DBD">
        <w:rPr>
          <w:rStyle w:val="StyleBoldUnderline"/>
          <w:rFonts w:ascii="Cambria Math" w:hAnsi="Cambria Math"/>
          <w:highlight w:val="cyan"/>
        </w:rPr>
        <w:t>economic breakdown</w:t>
      </w:r>
      <w:r w:rsidRPr="000E6DBD">
        <w:rPr>
          <w:rStyle w:val="StyleBoldUnderline"/>
          <w:rFonts w:ascii="Cambria Math" w:hAnsi="Cambria Math"/>
        </w:rPr>
        <w:t xml:space="preserve"> </w:t>
      </w:r>
      <w:r w:rsidRPr="000E6DBD">
        <w:rPr>
          <w:rStyle w:val="StyleBoldUnderline"/>
          <w:rFonts w:ascii="Cambria Math" w:hAnsi="Cambria Math"/>
          <w:highlight w:val="cyan"/>
        </w:rPr>
        <w:t>is</w:t>
      </w:r>
      <w:r w:rsidRPr="000E6DBD">
        <w:rPr>
          <w:rStyle w:val="StyleBoldUnderline"/>
          <w:rFonts w:ascii="Cambria Math" w:hAnsi="Cambria Math"/>
        </w:rPr>
        <w:t xml:space="preserve"> </w:t>
      </w:r>
      <w:r w:rsidRPr="000E6DBD">
        <w:rPr>
          <w:rStyle w:val="StyleBoldUnderline"/>
          <w:rFonts w:ascii="Cambria Math" w:hAnsi="Cambria Math"/>
          <w:highlight w:val="cyan"/>
        </w:rPr>
        <w:t>fuelling national antagonisms and the slide toward conflict</w:t>
      </w:r>
      <w:r w:rsidRPr="000E6DBD">
        <w:rPr>
          <w:rFonts w:ascii="Cambria Math" w:hAnsi="Cambria Math"/>
          <w:sz w:val="16"/>
        </w:rPr>
        <w:t xml:space="preserve">. The US and Japan pressed hard at the G7 gathering for a strong communiqué critical of China that would justify the ramping up of provocative American military incursions within the 12-nautical-mile territorial limit around Chinese-claimed islets. Earlier this month, </w:t>
      </w:r>
      <w:r w:rsidRPr="000E6DBD">
        <w:rPr>
          <w:rStyle w:val="StyleBoldUnderline"/>
          <w:rFonts w:ascii="Cambria Math" w:hAnsi="Cambria Math"/>
        </w:rPr>
        <w:t>the US navy conducted a third so-called “freedom of navigation</w:t>
      </w:r>
      <w:r w:rsidRPr="000E6DBD">
        <w:rPr>
          <w:rFonts w:ascii="Cambria Math" w:hAnsi="Cambria Math"/>
          <w:sz w:val="16"/>
        </w:rPr>
        <w:t xml:space="preserve">” operation near Fiery Cross Reef in the South China Sea, </w:t>
      </w:r>
      <w:r w:rsidRPr="000E6DBD">
        <w:rPr>
          <w:rStyle w:val="StyleBoldUnderline"/>
          <w:rFonts w:ascii="Cambria Math" w:hAnsi="Cambria Math"/>
        </w:rPr>
        <w:t xml:space="preserve">producing an angry reaction from Beijing and declarations that it would beef up its </w:t>
      </w:r>
      <w:proofErr w:type="spellStart"/>
      <w:r w:rsidRPr="000E6DBD">
        <w:rPr>
          <w:rStyle w:val="StyleBoldUnderline"/>
          <w:rFonts w:ascii="Cambria Math" w:hAnsi="Cambria Math"/>
        </w:rPr>
        <w:t>defences</w:t>
      </w:r>
      <w:proofErr w:type="spellEnd"/>
      <w:r w:rsidRPr="000E6DBD">
        <w:rPr>
          <w:rStyle w:val="StyleBoldUnderline"/>
          <w:rFonts w:ascii="Cambria Math" w:hAnsi="Cambria Math"/>
        </w:rPr>
        <w:t xml:space="preserve"> in the area.</w:t>
      </w:r>
      <w:r w:rsidRPr="000E6DBD">
        <w:rPr>
          <w:rFonts w:ascii="Cambria Math" w:hAnsi="Cambria Math"/>
          <w:sz w:val="16"/>
        </w:rPr>
        <w:t xml:space="preserve"> In the campaigns currently underway for the US presidency and the Australian federal election, a conspiracy of silence reigns over the preparations for war, aimed at deadening the consciousness of the population to the rising danger of nuclear conflict. Two nuclear-armed powers are facing off not only in the South China Sea, but other dangerous flashpoints such as North Korea and Taiwan, each of which has been greatly exacerbated by Washington’s “pivot to Asia” and aggressive military build-up throughout the region. </w:t>
      </w:r>
      <w:r w:rsidRPr="000E6DBD">
        <w:rPr>
          <w:rStyle w:val="StyleBoldUnderline"/>
          <w:rFonts w:ascii="Cambria Math" w:hAnsi="Cambria Math"/>
          <w:highlight w:val="cyan"/>
        </w:rPr>
        <w:t>An arms race is underway that finds its most acute expression</w:t>
      </w:r>
      <w:r w:rsidRPr="000E6DBD">
        <w:rPr>
          <w:rStyle w:val="StyleBoldUnderline"/>
          <w:rFonts w:ascii="Cambria Math" w:hAnsi="Cambria Math"/>
        </w:rPr>
        <w:t xml:space="preserve"> in the arena of nuclear weaponry, delivery systems and associated technologies.</w:t>
      </w:r>
      <w:r w:rsidRPr="000E6DBD">
        <w:rPr>
          <w:rFonts w:ascii="Cambria Math" w:hAnsi="Cambria Math"/>
          <w:sz w:val="16"/>
        </w:rPr>
        <w:t xml:space="preserve"> </w:t>
      </w:r>
      <w:r w:rsidRPr="000E6DBD">
        <w:rPr>
          <w:rStyle w:val="StyleBoldUnderline"/>
          <w:rFonts w:ascii="Cambria Math" w:hAnsi="Cambria Math"/>
        </w:rPr>
        <w:t>Determined to maintain its supremacy in Asia and globally, the US is planning to spend $1 trillion over the next three decades to develop a broader range of sophisticated nuclear weapons and means for delivering them to their targets</w:t>
      </w:r>
      <w:r w:rsidRPr="000E6DBD">
        <w:rPr>
          <w:rFonts w:ascii="Cambria Math" w:hAnsi="Cambria Math"/>
          <w:sz w:val="16"/>
        </w:rPr>
        <w:t xml:space="preserve">. The unstated aim of the Pentagon is to secure nuclear primacy—that is, the means for obliterating China’s nuclear arsenal and thus its ability to mount a counter attack. The Chinese response, which is just as reactionary, is to ensure it retains the ability to strike back in a manner that would kill tens of millions in the United States. The reality of these dangers was underscored last week by the release of a report by the US-based Union of Concerned Scientists (UCS). It chillingly warned: “Twenty-four hours a day, 365 days a year, </w:t>
      </w:r>
      <w:r w:rsidRPr="000E6DBD">
        <w:rPr>
          <w:rStyle w:val="StyleBoldUnderline"/>
          <w:rFonts w:ascii="Cambria Math" w:hAnsi="Cambria Math"/>
          <w:highlight w:val="cyan"/>
        </w:rPr>
        <w:t>the governments of the United States</w:t>
      </w:r>
      <w:r w:rsidRPr="000E6DBD">
        <w:rPr>
          <w:rStyle w:val="StyleBoldUnderline"/>
          <w:rFonts w:ascii="Cambria Math" w:hAnsi="Cambria Math"/>
        </w:rPr>
        <w:t xml:space="preserve"> </w:t>
      </w:r>
      <w:r w:rsidRPr="000E6DBD">
        <w:rPr>
          <w:rStyle w:val="StyleBoldUnderline"/>
          <w:rFonts w:ascii="Cambria Math" w:hAnsi="Cambria Math"/>
          <w:highlight w:val="cyan"/>
        </w:rPr>
        <w:t>and</w:t>
      </w:r>
      <w:r w:rsidRPr="000E6DBD">
        <w:rPr>
          <w:rStyle w:val="StyleBoldUnderline"/>
          <w:rFonts w:ascii="Cambria Math" w:hAnsi="Cambria Math"/>
        </w:rPr>
        <w:t xml:space="preserve"> the People’s Republic of </w:t>
      </w:r>
      <w:r w:rsidRPr="000E6DBD">
        <w:rPr>
          <w:rStyle w:val="StyleBoldUnderline"/>
          <w:rFonts w:ascii="Cambria Math" w:hAnsi="Cambria Math"/>
          <w:highlight w:val="cyan"/>
        </w:rPr>
        <w:t>China</w:t>
      </w:r>
      <w:r w:rsidRPr="000E6DBD">
        <w:rPr>
          <w:rStyle w:val="StyleBoldUnderline"/>
          <w:rFonts w:ascii="Cambria Math" w:hAnsi="Cambria Math"/>
        </w:rPr>
        <w:t xml:space="preserve"> </w:t>
      </w:r>
      <w:r w:rsidRPr="000E6DBD">
        <w:rPr>
          <w:rStyle w:val="StyleBoldUnderline"/>
          <w:rFonts w:ascii="Cambria Math" w:hAnsi="Cambria Math"/>
          <w:highlight w:val="cyan"/>
        </w:rPr>
        <w:t>are a few poor decisions away from starting a war that could escalate rapidly and end in a nuclear exchange</w:t>
      </w:r>
      <w:r w:rsidRPr="000E6DBD">
        <w:rPr>
          <w:rStyle w:val="StyleBoldUnderline"/>
          <w:rFonts w:ascii="Cambria Math" w:hAnsi="Cambria Math"/>
        </w:rPr>
        <w:t>.</w:t>
      </w:r>
      <w:r w:rsidRPr="000E6DBD">
        <w:rPr>
          <w:rFonts w:ascii="Cambria Math" w:hAnsi="Cambria Math"/>
          <w:sz w:val="16"/>
        </w:rPr>
        <w:t xml:space="preserve"> Mismatched perceptions increase both the possibility of war and the likelihood it will result in the use of nuclear weapons. </w:t>
      </w:r>
      <w:r w:rsidRPr="000E6DBD">
        <w:rPr>
          <w:rStyle w:val="StyleBoldUnderline"/>
          <w:rFonts w:ascii="Cambria Math" w:hAnsi="Cambria Math"/>
        </w:rPr>
        <w:t xml:space="preserve">Miscommunication or misunderstanding could spark a conflict that both governments may find difficult to stop.” </w:t>
      </w:r>
      <w:r w:rsidRPr="000E6DBD">
        <w:rPr>
          <w:rStyle w:val="StyleBoldUnderline"/>
          <w:rFonts w:ascii="Cambria Math" w:hAnsi="Cambria Math"/>
          <w:highlight w:val="cyan"/>
        </w:rPr>
        <w:t>While appealing for the two sides to acknowledge the risks and heighten diplomatic efforts to prevent conflict</w:t>
      </w:r>
      <w:r w:rsidRPr="000E6DBD">
        <w:rPr>
          <w:rFonts w:ascii="Cambria Math" w:hAnsi="Cambria Math"/>
          <w:sz w:val="16"/>
        </w:rPr>
        <w:t xml:space="preserve">, the UCS analysis offered not the slightest hope that such steps would be taken. The report bleakly declared: “Lack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[China] for almost 70 years is extremely difficult when both governments take every effort to up the technological ante as an act of bad faith.” </w:t>
      </w:r>
      <w:r w:rsidRPr="000E6DBD">
        <w:rPr>
          <w:rStyle w:val="StyleBoldUnderline"/>
          <w:rFonts w:ascii="Cambria Math" w:hAnsi="Cambria Math"/>
          <w:highlight w:val="cyan"/>
        </w:rPr>
        <w:t>The intensifying military competition is an unequal one, which only heightens tensions and the danger of war</w:t>
      </w:r>
      <w:r w:rsidRPr="000E6DBD">
        <w:rPr>
          <w:rFonts w:ascii="Cambria Math" w:hAnsi="Cambria Math"/>
          <w:sz w:val="16"/>
        </w:rPr>
        <w:t xml:space="preserve">. In the field of nuclear armaments, China is outgunned and outnumbered. While desperately seeking to catch up, the Chinese military is generations behind in the capability of its weaponry and fields an estimated 260 warheads, compared to about 7,000 for the US. Its prime objective is to ensure a credible nuclear deterrent would survive a US first strike. Unlike Beijing, Washington has never ruled out the first use of nuclear weapons. The Guardian reported last week that China is poised to send submarines armed with nuclear weapons on patrol in the Pacific for the first time. </w:t>
      </w:r>
      <w:r w:rsidRPr="000E6DBD">
        <w:rPr>
          <w:rStyle w:val="StyleBoldUnderline"/>
          <w:rFonts w:ascii="Cambria Math" w:hAnsi="Cambria Math"/>
        </w:rPr>
        <w:t>Such a move signals a break with the current policy, under which warheads and missiles were stored separately under the strict control of the top leadership</w:t>
      </w:r>
      <w:r w:rsidRPr="000E6DBD">
        <w:rPr>
          <w:rFonts w:ascii="Cambria Math" w:hAnsi="Cambria Math"/>
          <w:sz w:val="16"/>
        </w:rPr>
        <w:t xml:space="preserve">. Armed missiles will now be loaded onto nuclear submarines to enable their immediate launch against continental America in the event of war. The Chinese leadership has been driven to such measures by the US military build-up in North East Asia, especially the deployment of anti-ballistic missile systems aimed at </w:t>
      </w:r>
      <w:proofErr w:type="spellStart"/>
      <w:r w:rsidRPr="000E6DBD">
        <w:rPr>
          <w:rFonts w:ascii="Cambria Math" w:hAnsi="Cambria Math"/>
          <w:sz w:val="16"/>
        </w:rPr>
        <w:t>neutralising</w:t>
      </w:r>
      <w:proofErr w:type="spellEnd"/>
      <w:r w:rsidRPr="000E6DBD">
        <w:rPr>
          <w:rFonts w:ascii="Cambria Math" w:hAnsi="Cambria Math"/>
          <w:sz w:val="16"/>
        </w:rPr>
        <w:t xml:space="preserve"> China’s ability to strike back. China’s nuclear submarines, however, are comparatively noisy, making them vulnerable to detection and destruction by US attack subs. </w:t>
      </w:r>
      <w:proofErr w:type="gramStart"/>
      <w:r w:rsidRPr="000E6DBD">
        <w:rPr>
          <w:rFonts w:ascii="Cambria Math" w:hAnsi="Cambria Math"/>
          <w:sz w:val="16"/>
        </w:rPr>
        <w:t>A new scenario is unfolding in which a jittery Chinese commander could misunderstand an order and, fearing imminent attack, unleash</w:t>
      </w:r>
      <w:proofErr w:type="gramEnd"/>
      <w:r w:rsidRPr="000E6DBD">
        <w:rPr>
          <w:rFonts w:ascii="Cambria Math" w:hAnsi="Cambria Math"/>
          <w:sz w:val="16"/>
        </w:rPr>
        <w:t xml:space="preserve"> the submarine’s missiles against pre-determined targets. </w:t>
      </w:r>
      <w:r w:rsidRPr="000E6DBD">
        <w:rPr>
          <w:rStyle w:val="StyleBoldUnderline"/>
          <w:rFonts w:ascii="Cambria Math" w:hAnsi="Cambria Math"/>
          <w:highlight w:val="cyan"/>
        </w:rPr>
        <w:t xml:space="preserve">Nuclear war will not be averted through the diplomacy of major </w:t>
      </w:r>
      <w:proofErr w:type="gramStart"/>
      <w:r w:rsidRPr="000E6DBD">
        <w:rPr>
          <w:rStyle w:val="StyleBoldUnderline"/>
          <w:rFonts w:ascii="Cambria Math" w:hAnsi="Cambria Math"/>
          <w:highlight w:val="cyan"/>
        </w:rPr>
        <w:t>powers,</w:t>
      </w:r>
      <w:proofErr w:type="gramEnd"/>
      <w:r w:rsidRPr="000E6DBD">
        <w:rPr>
          <w:rStyle w:val="StyleBoldUnderline"/>
          <w:rFonts w:ascii="Cambria Math" w:hAnsi="Cambria Math"/>
          <w:highlight w:val="cyan"/>
        </w:rPr>
        <w:t xml:space="preserve"> w</w:t>
      </w:r>
      <w:r w:rsidRPr="000E6DBD">
        <w:rPr>
          <w:rStyle w:val="StyleBoldUnderline"/>
          <w:rFonts w:ascii="Cambria Math" w:hAnsi="Cambria Math"/>
        </w:rPr>
        <w:t xml:space="preserve">orthless posturing about international nuclear disarmament or the </w:t>
      </w:r>
      <w:r w:rsidRPr="000E6DBD">
        <w:rPr>
          <w:rStyle w:val="StyleBoldUnderline"/>
          <w:rFonts w:ascii="Cambria Math" w:hAnsi="Cambria Math"/>
          <w:highlight w:val="cyan"/>
        </w:rPr>
        <w:t>vain hope that nuclear war is so terrible as to be unthinkable</w:t>
      </w:r>
      <w:r w:rsidRPr="000E6DBD">
        <w:rPr>
          <w:rFonts w:ascii="Cambria Math" w:hAnsi="Cambria Math"/>
          <w:sz w:val="16"/>
        </w:rPr>
        <w:t xml:space="preserve">. Nuclear strategists have been “thinking the unthinkable” for more than half a century. The last world war ended with the atom bombing of Hiroshima and Nagasaki, killing some 200,000 people. President Barack Obama’s refusal last week in Hiroshima to offer an apology for those monstrous crimes of US imperialism is a sure sign that new ones are being prepared. </w:t>
      </w:r>
      <w:r w:rsidRPr="000E6DBD">
        <w:rPr>
          <w:rStyle w:val="Emphasis"/>
          <w:rFonts w:ascii="Cambria Math" w:hAnsi="Cambria Math"/>
          <w:highlight w:val="cyan"/>
        </w:rPr>
        <w:t>The relentless drive toward a new world war between nuclear-armed combatants stems from the crisis of capitalism</w:t>
      </w:r>
      <w:r w:rsidRPr="000E6DBD">
        <w:rPr>
          <w:rStyle w:val="StyleBoldUnderline"/>
          <w:rFonts w:ascii="Cambria Math" w:hAnsi="Cambria Math"/>
        </w:rPr>
        <w:t xml:space="preserve"> </w:t>
      </w:r>
      <w:r w:rsidRPr="000E6DBD">
        <w:rPr>
          <w:rStyle w:val="StyleBoldUnderline"/>
          <w:rFonts w:ascii="Cambria Math" w:hAnsi="Cambria Math"/>
          <w:highlight w:val="cyan"/>
        </w:rPr>
        <w:t>and its irresolvable contradictions. Only the working class can end the danger of war by putting an end to the profit system and its outmoded nation state system</w:t>
      </w:r>
      <w:r w:rsidRPr="000E6DBD">
        <w:rPr>
          <w:rFonts w:ascii="Cambria Math" w:hAnsi="Cambria Math"/>
          <w:sz w:val="16"/>
        </w:rPr>
        <w:t>. That is the significance of the struggle being waged by the International Committee of the Fourth International and all its sections to build a unified anti-war movement of the international working class based on the perspective of socialist internationalism.</w:t>
      </w:r>
    </w:p>
    <w:p w14:paraId="1E767CB0" w14:textId="77777777" w:rsidR="001B69FA" w:rsidRPr="000E6DBD" w:rsidRDefault="001B69FA" w:rsidP="001B69FA">
      <w:pPr>
        <w:rPr>
          <w:rFonts w:ascii="Cambria Math" w:hAnsi="Cambria Math"/>
          <w:sz w:val="16"/>
        </w:rPr>
      </w:pPr>
    </w:p>
    <w:p w14:paraId="429A1E5D" w14:textId="483F6512" w:rsidR="001B69FA" w:rsidRPr="000E6DBD" w:rsidRDefault="001B69FA" w:rsidP="001B69FA">
      <w:pPr>
        <w:pStyle w:val="Heading4"/>
        <w:rPr>
          <w:rFonts w:ascii="Cambria Math" w:hAnsi="Cambria Math"/>
        </w:rPr>
      </w:pPr>
      <w:r w:rsidRPr="000E6DBD">
        <w:rPr>
          <w:rFonts w:ascii="Cambria Math" w:hAnsi="Cambria Math"/>
        </w:rPr>
        <w:t>Capitalism will cause the human race to starve by 2050 – will lead to extinction</w:t>
      </w:r>
    </w:p>
    <w:p w14:paraId="7F829AC3" w14:textId="77777777" w:rsidR="001B69FA" w:rsidRPr="000E6DBD" w:rsidRDefault="001B69FA" w:rsidP="001B69FA">
      <w:pPr>
        <w:rPr>
          <w:rFonts w:ascii="Cambria Math" w:hAnsi="Cambria Math"/>
          <w:szCs w:val="22"/>
        </w:rPr>
      </w:pPr>
      <w:r w:rsidRPr="000E6DBD">
        <w:rPr>
          <w:rFonts w:ascii="Cambria Math" w:hAnsi="Cambria Math"/>
          <w:szCs w:val="22"/>
        </w:rPr>
        <w:t xml:space="preserve">Drew </w:t>
      </w:r>
      <w:r w:rsidRPr="000E6DBD">
        <w:rPr>
          <w:rStyle w:val="StyleStyleBold12pt"/>
          <w:rFonts w:ascii="Cambria Math" w:hAnsi="Cambria Math"/>
        </w:rPr>
        <w:t>Hansen</w:t>
      </w:r>
      <w:r w:rsidRPr="000E6DBD">
        <w:rPr>
          <w:rFonts w:ascii="Cambria Math" w:hAnsi="Cambria Math"/>
          <w:szCs w:val="22"/>
        </w:rPr>
        <w:t>, 2-9-20</w:t>
      </w:r>
      <w:r w:rsidRPr="000E6DBD">
        <w:rPr>
          <w:rStyle w:val="StyleStyleBold12pt"/>
          <w:rFonts w:ascii="Cambria Math" w:hAnsi="Cambria Math"/>
        </w:rPr>
        <w:t>16</w:t>
      </w:r>
      <w:r w:rsidRPr="000E6DBD">
        <w:rPr>
          <w:rFonts w:ascii="Cambria Math" w:hAnsi="Cambria Math"/>
          <w:szCs w:val="22"/>
        </w:rPr>
        <w:t xml:space="preserve">, (Heads Business Operations &amp; Corporate Development at </w:t>
      </w:r>
      <w:proofErr w:type="spellStart"/>
      <w:r w:rsidRPr="000E6DBD">
        <w:rPr>
          <w:rFonts w:ascii="Cambria Math" w:hAnsi="Cambria Math"/>
          <w:szCs w:val="22"/>
        </w:rPr>
        <w:t>Qualtrics</w:t>
      </w:r>
      <w:proofErr w:type="spellEnd"/>
      <w:r w:rsidRPr="000E6DBD">
        <w:rPr>
          <w:rFonts w:ascii="Cambria Math" w:hAnsi="Cambria Math"/>
          <w:szCs w:val="22"/>
        </w:rPr>
        <w:t xml:space="preserve">, the world's leading enterprise insights platform. Previously, I was the Director of Editorial Operations &amp; Business Development at Forbes, where I reported to the Chief Product Officer and COO, "Unless It Changes, Capitalism Will Starve Humanity By 2050," Forbes, </w:t>
      </w:r>
      <w:hyperlink r:id="rId31" w:anchor="394491574a36" w:history="1">
        <w:r w:rsidRPr="000E6DBD">
          <w:rPr>
            <w:rStyle w:val="Hyperlink"/>
            <w:rFonts w:ascii="Cambria Math" w:hAnsi="Cambria Math"/>
            <w:szCs w:val="22"/>
          </w:rPr>
          <w:t>http://www.forbes.com/sites/drewhansen/2016/02/09/unless-it-changes-capitalism-will-starve-humanity-by-2050/#394491574a36</w:t>
        </w:r>
      </w:hyperlink>
      <w:r w:rsidRPr="000E6DBD">
        <w:rPr>
          <w:rFonts w:ascii="Cambria Math" w:hAnsi="Cambria Math"/>
          <w:szCs w:val="22"/>
        </w:rPr>
        <w:t>, MRV)</w:t>
      </w:r>
    </w:p>
    <w:p w14:paraId="507816F6" w14:textId="77777777" w:rsidR="001B69FA" w:rsidRPr="000E6DBD" w:rsidRDefault="001B69FA" w:rsidP="001B69FA">
      <w:pPr>
        <w:rPr>
          <w:rFonts w:ascii="Cambria Math" w:hAnsi="Cambria Math"/>
          <w:szCs w:val="22"/>
        </w:rPr>
      </w:pPr>
    </w:p>
    <w:p w14:paraId="2A15B967" w14:textId="77777777" w:rsidR="001B69FA" w:rsidRPr="000E6DBD" w:rsidRDefault="001B69FA" w:rsidP="001B69FA">
      <w:pPr>
        <w:rPr>
          <w:rFonts w:ascii="Cambria Math" w:hAnsi="Cambria Math"/>
          <w:sz w:val="16"/>
          <w:szCs w:val="22"/>
        </w:rPr>
      </w:pPr>
      <w:r w:rsidRPr="000E6DBD">
        <w:rPr>
          <w:rStyle w:val="StyleBoldUnderline"/>
          <w:rFonts w:ascii="Cambria Math" w:hAnsi="Cambria Math"/>
          <w:highlight w:val="cyan"/>
        </w:rPr>
        <w:t xml:space="preserve">Capitalism has generated massive wealth for some, but it’s devastated the planet and has failed to improve human </w:t>
      </w:r>
      <w:proofErr w:type="gramStart"/>
      <w:r w:rsidRPr="000E6DBD">
        <w:rPr>
          <w:rStyle w:val="StyleBoldUnderline"/>
          <w:rFonts w:ascii="Cambria Math" w:hAnsi="Cambria Math"/>
          <w:highlight w:val="cyan"/>
        </w:rPr>
        <w:t>well-being</w:t>
      </w:r>
      <w:proofErr w:type="gramEnd"/>
      <w:r w:rsidRPr="000E6DBD">
        <w:rPr>
          <w:rStyle w:val="StyleBoldUnderline"/>
          <w:rFonts w:ascii="Cambria Math" w:hAnsi="Cambria Math"/>
          <w:highlight w:val="cyan"/>
        </w:rPr>
        <w:t xml:space="preserve"> at scale</w:t>
      </w:r>
      <w:r w:rsidRPr="000E6DBD">
        <w:rPr>
          <w:rFonts w:ascii="Cambria Math" w:hAnsi="Cambria Math"/>
          <w:sz w:val="16"/>
          <w:szCs w:val="22"/>
          <w:highlight w:val="cyan"/>
        </w:rPr>
        <w:t>.</w:t>
      </w:r>
      <w:r w:rsidRPr="000E6DBD">
        <w:rPr>
          <w:rFonts w:ascii="Cambria Math" w:hAnsi="Cambria Math"/>
          <w:sz w:val="16"/>
          <w:szCs w:val="22"/>
        </w:rPr>
        <w:t xml:space="preserve"> • Species are going extinct at a rate 1,000 times faster than that of the natural rate over the previous 65 million years (see Center for Health and the Global Environment at Harvard Medical School). • </w:t>
      </w:r>
      <w:proofErr w:type="gramStart"/>
      <w:r w:rsidRPr="000E6DBD">
        <w:rPr>
          <w:rFonts w:ascii="Cambria Math" w:hAnsi="Cambria Math"/>
          <w:sz w:val="16"/>
          <w:szCs w:val="22"/>
        </w:rPr>
        <w:t>Since</w:t>
      </w:r>
      <w:proofErr w:type="gramEnd"/>
      <w:r w:rsidRPr="000E6DBD">
        <w:rPr>
          <w:rFonts w:ascii="Cambria Math" w:hAnsi="Cambria Math"/>
          <w:sz w:val="16"/>
          <w:szCs w:val="22"/>
        </w:rPr>
        <w:t xml:space="preserve"> 2000, 6 million hectares of primary forest have been lost each year. That’s 14,826,322 acres, or just less than the entire state of West Virginia (see the 2010 assessment by the Food and Agricultural Organization of the UN). • Even in the U.S., 15% of the population lives below the poverty line. For children under the age of 18, that number increases to 20% (see U.S. Census). • </w:t>
      </w:r>
      <w:proofErr w:type="gramStart"/>
      <w:r w:rsidRPr="000E6DBD">
        <w:rPr>
          <w:rStyle w:val="StyleBoldUnderline"/>
          <w:rFonts w:ascii="Cambria Math" w:hAnsi="Cambria Math"/>
        </w:rPr>
        <w:t>The</w:t>
      </w:r>
      <w:proofErr w:type="gramEnd"/>
      <w:r w:rsidRPr="000E6DBD">
        <w:rPr>
          <w:rStyle w:val="StyleBoldUnderline"/>
          <w:rFonts w:ascii="Cambria Math" w:hAnsi="Cambria Math"/>
        </w:rPr>
        <w:t xml:space="preserve"> world’s </w:t>
      </w:r>
      <w:r w:rsidRPr="000E6DBD">
        <w:rPr>
          <w:rStyle w:val="StyleBoldUnderline"/>
          <w:rFonts w:ascii="Cambria Math" w:hAnsi="Cambria Math"/>
          <w:highlight w:val="cyan"/>
        </w:rPr>
        <w:t>population is expected to reach 10 billion by 2050 (</w:t>
      </w:r>
      <w:r w:rsidRPr="000E6DBD">
        <w:rPr>
          <w:rStyle w:val="StyleBoldUnderline"/>
          <w:rFonts w:ascii="Cambria Math" w:hAnsi="Cambria Math"/>
        </w:rPr>
        <w:t>see United Nations’ projections). How do we expect to feed that many people while we exhaust the resources that remain</w:t>
      </w:r>
      <w:r w:rsidRPr="000E6DBD">
        <w:rPr>
          <w:rFonts w:ascii="Cambria Math" w:hAnsi="Cambria Math"/>
          <w:sz w:val="16"/>
          <w:szCs w:val="22"/>
        </w:rPr>
        <w:t xml:space="preserve">? Human activities are behind the extinction crisis. </w:t>
      </w:r>
      <w:r w:rsidRPr="000E6DBD">
        <w:rPr>
          <w:rStyle w:val="StyleBoldUnderline"/>
          <w:rFonts w:ascii="Cambria Math" w:hAnsi="Cambria Math"/>
        </w:rPr>
        <w:t>Co</w:t>
      </w:r>
      <w:r w:rsidRPr="000E6DBD">
        <w:rPr>
          <w:rStyle w:val="StyleBoldUnderline"/>
          <w:rFonts w:ascii="Cambria Math" w:hAnsi="Cambria Math"/>
          <w:highlight w:val="cyan"/>
        </w:rPr>
        <w:t>mmercial agriculture, timber extraction, and infrastructure development are causing habitat loss and our reliance on fossil fuels is a major contributor to climate change.</w:t>
      </w:r>
      <w:r w:rsidRPr="000E6DBD">
        <w:rPr>
          <w:rFonts w:ascii="Cambria Math" w:hAnsi="Cambria Math"/>
          <w:sz w:val="16"/>
          <w:szCs w:val="22"/>
        </w:rPr>
        <w:t xml:space="preserve"> Public corporations are responding to consumer demand and pressure from Wall Street. Professors Christopher Wright and Daniel Nyberg published Climate Change, </w:t>
      </w:r>
      <w:r w:rsidRPr="000E6DBD">
        <w:rPr>
          <w:rStyle w:val="StyleBoldUnderline"/>
          <w:rFonts w:ascii="Cambria Math" w:hAnsi="Cambria Math"/>
          <w:highlight w:val="cyan"/>
        </w:rPr>
        <w:t>Capitalism and Corporations last fall, arguing that businesses are locked in a cycle of exploiting the world’s resources in ever more creative ways</w:t>
      </w:r>
      <w:r w:rsidRPr="000E6DBD">
        <w:rPr>
          <w:rStyle w:val="StyleBoldUnderline"/>
          <w:rFonts w:ascii="Cambria Math" w:hAnsi="Cambria Math"/>
        </w:rPr>
        <w:t xml:space="preserve">. “Our book shows how large corporations are able to continue engaging in increasingly environmentally exploitative </w:t>
      </w:r>
      <w:proofErr w:type="spellStart"/>
      <w:r w:rsidRPr="000E6DBD">
        <w:rPr>
          <w:rStyle w:val="StyleBoldUnderline"/>
          <w:rFonts w:ascii="Cambria Math" w:hAnsi="Cambria Math"/>
        </w:rPr>
        <w:t>behaviour</w:t>
      </w:r>
      <w:proofErr w:type="spellEnd"/>
      <w:r w:rsidRPr="000E6DBD">
        <w:rPr>
          <w:rStyle w:val="StyleBoldUnderline"/>
          <w:rFonts w:ascii="Cambria Math" w:hAnsi="Cambria Math"/>
        </w:rPr>
        <w:t xml:space="preserve"> by obscuring the link </w:t>
      </w:r>
      <w:r w:rsidRPr="000E6DBD">
        <w:rPr>
          <w:rStyle w:val="StyleBoldUnderline"/>
          <w:rFonts w:ascii="Cambria Math" w:hAnsi="Cambria Math"/>
          <w:highlight w:val="cyan"/>
        </w:rPr>
        <w:t>between endless economic growth and worsening environmental destruction</w:t>
      </w:r>
      <w:r w:rsidRPr="000E6DBD">
        <w:rPr>
          <w:rStyle w:val="StyleBoldUnderline"/>
          <w:rFonts w:ascii="Cambria Math" w:hAnsi="Cambria Math"/>
        </w:rPr>
        <w:t>,”</w:t>
      </w:r>
      <w:r w:rsidRPr="000E6DBD">
        <w:rPr>
          <w:rFonts w:ascii="Cambria Math" w:hAnsi="Cambria Math"/>
          <w:sz w:val="16"/>
          <w:szCs w:val="22"/>
        </w:rPr>
        <w:t xml:space="preserve"> they wrote. Yale sociologist Justin Farrell studied 20 years of corporate funding and found that “corporations have used their wealth to amplify contrarian views [of climate change] and create an impression of greater scientific uncertainty than actually exists.” </w:t>
      </w:r>
      <w:r w:rsidRPr="000E6DBD">
        <w:rPr>
          <w:rStyle w:val="StyleBoldUnderline"/>
          <w:rFonts w:ascii="Cambria Math" w:hAnsi="Cambria Math"/>
          <w:highlight w:val="cyan"/>
        </w:rPr>
        <w:t>Corporate capitalism is committed to the relentless pursuit of growth</w:t>
      </w:r>
      <w:r w:rsidRPr="000E6DBD">
        <w:rPr>
          <w:rStyle w:val="StyleBoldUnderline"/>
          <w:rFonts w:ascii="Cambria Math" w:hAnsi="Cambria Math"/>
        </w:rPr>
        <w:t xml:space="preserve">, even if it ravages the planet and threatens human health. </w:t>
      </w:r>
      <w:r w:rsidRPr="000E6DBD">
        <w:rPr>
          <w:rStyle w:val="StyleBoldUnderline"/>
          <w:rFonts w:ascii="Cambria Math" w:hAnsi="Cambria Math"/>
          <w:highlight w:val="cyan"/>
        </w:rPr>
        <w:t>We need to build a new system: one that will balance economic growth with sustainability and human flourishing.</w:t>
      </w:r>
      <w:r w:rsidRPr="000E6DBD">
        <w:rPr>
          <w:rStyle w:val="StyleBoldUnderline"/>
          <w:rFonts w:ascii="Cambria Math" w:hAnsi="Cambria Math"/>
        </w:rPr>
        <w:t xml:space="preserve"> </w:t>
      </w:r>
      <w:proofErr w:type="gramStart"/>
      <w:r w:rsidRPr="000E6DBD">
        <w:rPr>
          <w:rStyle w:val="StyleBoldUnderline"/>
          <w:rFonts w:ascii="Cambria Math" w:hAnsi="Cambria Math"/>
        </w:rPr>
        <w:t>A new generation of companies are</w:t>
      </w:r>
      <w:proofErr w:type="gramEnd"/>
      <w:r w:rsidRPr="000E6DBD">
        <w:rPr>
          <w:rStyle w:val="StyleBoldUnderline"/>
          <w:rFonts w:ascii="Cambria Math" w:hAnsi="Cambria Math"/>
        </w:rPr>
        <w:t xml:space="preserve"> showing the way forward. </w:t>
      </w:r>
      <w:r w:rsidRPr="000E6DBD">
        <w:rPr>
          <w:rStyle w:val="StyleBoldUnderline"/>
          <w:rFonts w:ascii="Cambria Math" w:hAnsi="Cambria Math"/>
          <w:highlight w:val="cyan"/>
        </w:rPr>
        <w:t>They’re infusing capitalism with fresh ideas, specifically in regards to employee ownership and agile management</w:t>
      </w:r>
      <w:r w:rsidRPr="000E6DBD">
        <w:rPr>
          <w:rFonts w:ascii="Cambria Math" w:hAnsi="Cambria Math"/>
          <w:sz w:val="16"/>
          <w:szCs w:val="22"/>
        </w:rPr>
        <w:t>.</w:t>
      </w:r>
    </w:p>
    <w:p w14:paraId="6033C122" w14:textId="77777777" w:rsidR="00006497" w:rsidRPr="000E6DBD" w:rsidRDefault="00006497" w:rsidP="001B69FA">
      <w:pPr>
        <w:rPr>
          <w:rFonts w:ascii="Cambria Math" w:hAnsi="Cambria Math"/>
          <w:sz w:val="16"/>
          <w:szCs w:val="22"/>
        </w:rPr>
      </w:pPr>
    </w:p>
    <w:p w14:paraId="1F8A58F6" w14:textId="0E414BB5" w:rsidR="00006497" w:rsidRPr="000E6DBD" w:rsidRDefault="00E50695" w:rsidP="00E50695">
      <w:pPr>
        <w:pStyle w:val="Heading4"/>
        <w:rPr>
          <w:rFonts w:ascii="Cambria Math" w:hAnsi="Cambria Math"/>
        </w:rPr>
      </w:pPr>
      <w:r w:rsidRPr="000E6DBD">
        <w:rPr>
          <w:rFonts w:ascii="Cambria Math" w:hAnsi="Cambria Math"/>
        </w:rPr>
        <w:t>Under a capitalist system, the human race is walking to extinction. Capitalism is causing problems such as resource depletion, global warming, and ecological collapse.</w:t>
      </w:r>
    </w:p>
    <w:p w14:paraId="1983A611" w14:textId="5BA2D523" w:rsidR="00006497" w:rsidRPr="000E6DBD" w:rsidRDefault="00006497" w:rsidP="001B69FA">
      <w:pPr>
        <w:rPr>
          <w:rFonts w:ascii="Cambria Math" w:hAnsi="Cambria Math"/>
          <w:szCs w:val="22"/>
        </w:rPr>
      </w:pPr>
      <w:r w:rsidRPr="000E6DBD">
        <w:rPr>
          <w:rFonts w:ascii="Cambria Math" w:hAnsi="Cambria Math"/>
          <w:szCs w:val="22"/>
        </w:rPr>
        <w:t xml:space="preserve">Richard </w:t>
      </w:r>
      <w:r w:rsidRPr="000E6DBD">
        <w:rPr>
          <w:rStyle w:val="StyleStyleBold12pt"/>
          <w:rFonts w:ascii="Cambria Math" w:hAnsi="Cambria Math"/>
        </w:rPr>
        <w:t>Smith</w:t>
      </w:r>
      <w:r w:rsidRPr="000E6DBD">
        <w:rPr>
          <w:rFonts w:ascii="Cambria Math" w:hAnsi="Cambria Math"/>
          <w:szCs w:val="22"/>
        </w:rPr>
        <w:t>, 11-14-20</w:t>
      </w:r>
      <w:r w:rsidRPr="000E6DBD">
        <w:rPr>
          <w:rStyle w:val="StyleStyleBold12pt"/>
          <w:rFonts w:ascii="Cambria Math" w:hAnsi="Cambria Math"/>
        </w:rPr>
        <w:t>13</w:t>
      </w:r>
      <w:r w:rsidRPr="000E6DBD">
        <w:rPr>
          <w:rFonts w:ascii="Cambria Math" w:hAnsi="Cambria Math"/>
          <w:szCs w:val="22"/>
        </w:rPr>
        <w:t xml:space="preserve">, (Richard Smith is an economic historian. He wrote his UCLA history Ph.D. thesis on the transition to capitalism in China and held post-docs at the East-West Center in Honolulu and Rutgers University, “SLEEPWALKING TO EXTINCTION”, </w:t>
      </w:r>
      <w:hyperlink r:id="rId32" w:history="1">
        <w:r w:rsidRPr="000E6DBD">
          <w:rPr>
            <w:rStyle w:val="Hyperlink"/>
            <w:rFonts w:ascii="Cambria Math" w:hAnsi="Cambria Math"/>
            <w:szCs w:val="22"/>
          </w:rPr>
          <w:t>http://www.adbusters.org/article/sleepwalking-to-extinction/</w:t>
        </w:r>
      </w:hyperlink>
      <w:proofErr w:type="gramStart"/>
      <w:r w:rsidRPr="000E6DBD">
        <w:rPr>
          <w:rFonts w:ascii="Cambria Math" w:hAnsi="Cambria Math"/>
          <w:szCs w:val="22"/>
        </w:rPr>
        <w:t xml:space="preserve"> ,</w:t>
      </w:r>
      <w:proofErr w:type="gramEnd"/>
      <w:r w:rsidRPr="000E6DBD">
        <w:rPr>
          <w:rFonts w:ascii="Cambria Math" w:hAnsi="Cambria Math"/>
          <w:szCs w:val="22"/>
        </w:rPr>
        <w:t xml:space="preserve"> MRV)</w:t>
      </w:r>
    </w:p>
    <w:p w14:paraId="6A4AD543" w14:textId="77777777" w:rsidR="00006497" w:rsidRPr="000E6DBD" w:rsidRDefault="00006497" w:rsidP="001B69FA">
      <w:pPr>
        <w:rPr>
          <w:rFonts w:ascii="Cambria Math" w:hAnsi="Cambria Math"/>
          <w:szCs w:val="22"/>
        </w:rPr>
      </w:pPr>
    </w:p>
    <w:p w14:paraId="3C852CCA" w14:textId="20F62F89" w:rsidR="00006497" w:rsidRPr="000E6DBD" w:rsidRDefault="00006497" w:rsidP="00006497">
      <w:pPr>
        <w:rPr>
          <w:rFonts w:ascii="Cambria Math" w:hAnsi="Cambria Math"/>
          <w:sz w:val="16"/>
          <w:szCs w:val="22"/>
        </w:rPr>
      </w:pPr>
      <w:r w:rsidRPr="000E6DBD">
        <w:rPr>
          <w:rStyle w:val="StyleBoldUnderline"/>
          <w:rFonts w:ascii="Cambria Math" w:hAnsi="Cambria Math"/>
        </w:rPr>
        <w:t>Why are we marching toward disaster, “sleepwalking to extinction”</w:t>
      </w:r>
      <w:r w:rsidRPr="000E6DBD">
        <w:rPr>
          <w:rFonts w:ascii="Cambria Math" w:hAnsi="Cambria Math"/>
          <w:sz w:val="16"/>
          <w:szCs w:val="22"/>
        </w:rPr>
        <w:t xml:space="preserve"> as the Guardian’s George </w:t>
      </w:r>
      <w:proofErr w:type="spellStart"/>
      <w:r w:rsidRPr="000E6DBD">
        <w:rPr>
          <w:rFonts w:ascii="Cambria Math" w:hAnsi="Cambria Math"/>
          <w:sz w:val="16"/>
          <w:szCs w:val="22"/>
        </w:rPr>
        <w:t>Monbiot</w:t>
      </w:r>
      <w:proofErr w:type="spellEnd"/>
      <w:r w:rsidRPr="000E6DBD">
        <w:rPr>
          <w:rFonts w:ascii="Cambria Math" w:hAnsi="Cambria Math"/>
          <w:sz w:val="16"/>
          <w:szCs w:val="22"/>
        </w:rPr>
        <w:t xml:space="preserve"> once put it? Why can’t we slam on the brakes before we ride off the cliff to collapse? I’m going to argue here that </w:t>
      </w:r>
      <w:r w:rsidRPr="000E6DBD">
        <w:rPr>
          <w:rStyle w:val="StyleBoldUnderline"/>
          <w:rFonts w:ascii="Cambria Math" w:hAnsi="Cambria Math"/>
          <w:highlight w:val="cyan"/>
        </w:rPr>
        <w:t>the problem is rooted</w:t>
      </w:r>
      <w:r w:rsidRPr="000E6DBD">
        <w:rPr>
          <w:rStyle w:val="StyleBoldUnderline"/>
          <w:rFonts w:ascii="Cambria Math" w:hAnsi="Cambria Math"/>
        </w:rPr>
        <w:t xml:space="preserve"> </w:t>
      </w:r>
      <w:r w:rsidRPr="000E6DBD">
        <w:rPr>
          <w:rStyle w:val="StyleBoldUnderline"/>
          <w:rFonts w:ascii="Cambria Math" w:hAnsi="Cambria Math"/>
          <w:highlight w:val="cyan"/>
        </w:rPr>
        <w:t>in</w:t>
      </w:r>
      <w:r w:rsidRPr="000E6DBD">
        <w:rPr>
          <w:rStyle w:val="StyleBoldUnderline"/>
          <w:rFonts w:ascii="Cambria Math" w:hAnsi="Cambria Math"/>
        </w:rPr>
        <w:t xml:space="preserve"> the requirement of </w:t>
      </w:r>
      <w:r w:rsidRPr="000E6DBD">
        <w:rPr>
          <w:rStyle w:val="StyleBoldUnderline"/>
          <w:rFonts w:ascii="Cambria Math" w:hAnsi="Cambria Math"/>
          <w:highlight w:val="cyan"/>
        </w:rPr>
        <w:t>capitalist production</w:t>
      </w:r>
      <w:r w:rsidRPr="000E6DBD">
        <w:rPr>
          <w:rStyle w:val="StyleBoldUnderline"/>
          <w:rFonts w:ascii="Cambria Math" w:hAnsi="Cambria Math"/>
        </w:rPr>
        <w:t xml:space="preserve">. Large </w:t>
      </w:r>
      <w:r w:rsidRPr="000E6DBD">
        <w:rPr>
          <w:rStyle w:val="StyleBoldUnderline"/>
          <w:rFonts w:ascii="Cambria Math" w:hAnsi="Cambria Math"/>
          <w:highlight w:val="cyan"/>
        </w:rPr>
        <w:t>corporations can’t help themselves</w:t>
      </w:r>
      <w:r w:rsidRPr="000E6DBD">
        <w:rPr>
          <w:rStyle w:val="StyleBoldUnderline"/>
          <w:rFonts w:ascii="Cambria Math" w:hAnsi="Cambria Math"/>
        </w:rPr>
        <w:t>; they can’t change or change very much</w:t>
      </w:r>
      <w:r w:rsidRPr="000E6DBD">
        <w:rPr>
          <w:rFonts w:ascii="Cambria Math" w:hAnsi="Cambria Math"/>
          <w:sz w:val="16"/>
          <w:szCs w:val="22"/>
        </w:rPr>
        <w:t xml:space="preserve">. </w:t>
      </w:r>
      <w:r w:rsidRPr="000E6DBD">
        <w:rPr>
          <w:rStyle w:val="StyleBoldUnderline"/>
          <w:rFonts w:ascii="Cambria Math" w:hAnsi="Cambria Math"/>
        </w:rPr>
        <w:t xml:space="preserve">So long as we live </w:t>
      </w:r>
      <w:r w:rsidRPr="000E6DBD">
        <w:rPr>
          <w:rStyle w:val="StyleBoldUnderline"/>
          <w:rFonts w:ascii="Cambria Math" w:hAnsi="Cambria Math"/>
          <w:highlight w:val="cyan"/>
        </w:rPr>
        <w:t>under</w:t>
      </w:r>
      <w:r w:rsidRPr="000E6DBD">
        <w:rPr>
          <w:rStyle w:val="StyleBoldUnderline"/>
          <w:rFonts w:ascii="Cambria Math" w:hAnsi="Cambria Math"/>
        </w:rPr>
        <w:t xml:space="preserve"> this </w:t>
      </w:r>
      <w:r w:rsidRPr="000E6DBD">
        <w:rPr>
          <w:rStyle w:val="StyleBoldUnderline"/>
          <w:rFonts w:ascii="Cambria Math" w:hAnsi="Cambria Math"/>
          <w:highlight w:val="cyan"/>
        </w:rPr>
        <w:t>corporate capitalist system we have little choice but to go along in this destruction</w:t>
      </w:r>
      <w:r w:rsidRPr="000E6DBD">
        <w:rPr>
          <w:rStyle w:val="StyleBoldUnderline"/>
          <w:rFonts w:ascii="Cambria Math" w:hAnsi="Cambria Math"/>
        </w:rPr>
        <w:t xml:space="preserve">, to keep pouring on the gas instead of slamming on the brakes, and that </w:t>
      </w:r>
      <w:r w:rsidRPr="000E6DBD">
        <w:rPr>
          <w:rStyle w:val="StyleBoldUnderline"/>
          <w:rFonts w:ascii="Cambria Math" w:hAnsi="Cambria Math"/>
          <w:highlight w:val="cyan"/>
        </w:rPr>
        <w:t>the only alternative</w:t>
      </w:r>
      <w:r w:rsidRPr="000E6DBD">
        <w:rPr>
          <w:rStyle w:val="StyleBoldUnderline"/>
          <w:rFonts w:ascii="Cambria Math" w:hAnsi="Cambria Math"/>
        </w:rPr>
        <w:t xml:space="preserve"> </w:t>
      </w:r>
      <w:r w:rsidRPr="000E6DBD">
        <w:rPr>
          <w:rFonts w:ascii="Cambria Math" w:hAnsi="Cambria Math"/>
          <w:sz w:val="16"/>
          <w:szCs w:val="22"/>
        </w:rPr>
        <w:t xml:space="preserve">— impossible as this may seem right now </w:t>
      </w:r>
      <w:r w:rsidRPr="000E6DBD">
        <w:rPr>
          <w:rStyle w:val="StyleBoldUnderline"/>
          <w:rFonts w:ascii="Cambria Math" w:hAnsi="Cambria Math"/>
        </w:rPr>
        <w:t xml:space="preserve">— </w:t>
      </w:r>
      <w:r w:rsidRPr="000E6DBD">
        <w:rPr>
          <w:rStyle w:val="StyleBoldUnderline"/>
          <w:rFonts w:ascii="Cambria Math" w:hAnsi="Cambria Math"/>
          <w:highlight w:val="cyan"/>
        </w:rPr>
        <w:t>is to overthrow this global economic system</w:t>
      </w:r>
      <w:r w:rsidRPr="000E6DBD">
        <w:rPr>
          <w:rStyle w:val="StyleBoldUnderline"/>
          <w:rFonts w:ascii="Cambria Math" w:hAnsi="Cambria Math"/>
        </w:rPr>
        <w:t xml:space="preserve"> and all of the governments of the 1% that prop it up and replace them with a global economic democracy,</w:t>
      </w:r>
      <w:r w:rsidRPr="000E6DBD">
        <w:rPr>
          <w:rFonts w:ascii="Cambria Math" w:hAnsi="Cambria Math"/>
          <w:sz w:val="16"/>
          <w:szCs w:val="22"/>
        </w:rPr>
        <w:t xml:space="preserve"> a radical bottom-up political democracy, an eco-socialist civilization. Although we are fast approaching the precipice of ecological collapse, the means to derail this train wreck are in the making as, around the world we are witnessing a near simultaneous global mass democratic “awakening” — as the Brazilians call it — from </w:t>
      </w:r>
      <w:proofErr w:type="spellStart"/>
      <w:r w:rsidRPr="000E6DBD">
        <w:rPr>
          <w:rFonts w:ascii="Cambria Math" w:hAnsi="Cambria Math"/>
          <w:sz w:val="16"/>
          <w:szCs w:val="22"/>
        </w:rPr>
        <w:t>Tahir</w:t>
      </w:r>
      <w:proofErr w:type="spellEnd"/>
      <w:r w:rsidRPr="000E6DBD">
        <w:rPr>
          <w:rFonts w:ascii="Cambria Math" w:hAnsi="Cambria Math"/>
          <w:sz w:val="16"/>
          <w:szCs w:val="22"/>
        </w:rPr>
        <w:t xml:space="preserve"> Square to </w:t>
      </w:r>
      <w:proofErr w:type="spellStart"/>
      <w:r w:rsidRPr="000E6DBD">
        <w:rPr>
          <w:rFonts w:ascii="Cambria Math" w:hAnsi="Cambria Math"/>
          <w:sz w:val="16"/>
          <w:szCs w:val="22"/>
        </w:rPr>
        <w:t>Zucotti</w:t>
      </w:r>
      <w:proofErr w:type="spellEnd"/>
      <w:r w:rsidRPr="000E6DBD">
        <w:rPr>
          <w:rFonts w:ascii="Cambria Math" w:hAnsi="Cambria Math"/>
          <w:sz w:val="16"/>
          <w:szCs w:val="22"/>
        </w:rPr>
        <w:t xml:space="preserve"> Park, from Athens to Istanbul to Beijing and beyond such as the world has never seen. To be sure, like Occupy Wall Street, these movements are still inchoate, are still mainly protesting what’s wrong rather than fighting for an alternative social order. Like Occupy, they have yet to clearly and robustly answer that crucial question: “Don’t like capitalism, what’s your alternative?” Yet they are working on it, and they are for the most part instinctively and radically democratic; in this lies our hope. </w:t>
      </w:r>
      <w:r w:rsidRPr="000E6DBD">
        <w:rPr>
          <w:rStyle w:val="StyleBoldUnderline"/>
          <w:rFonts w:ascii="Cambria Math" w:hAnsi="Cambria Math"/>
          <w:highlight w:val="cyan"/>
        </w:rPr>
        <w:t>Capitalism is</w:t>
      </w:r>
      <w:r w:rsidRPr="000E6DBD">
        <w:rPr>
          <w:rStyle w:val="StyleBoldUnderline"/>
          <w:rFonts w:ascii="Cambria Math" w:hAnsi="Cambria Math"/>
        </w:rPr>
        <w:t xml:space="preserve">, overwhelmingly, </w:t>
      </w:r>
      <w:r w:rsidRPr="000E6DBD">
        <w:rPr>
          <w:rStyle w:val="StyleBoldUnderline"/>
          <w:rFonts w:ascii="Cambria Math" w:hAnsi="Cambria Math"/>
          <w:highlight w:val="cyan"/>
        </w:rPr>
        <w:t>the main driver of planetary ecological collapse From climate change to natural resource</w:t>
      </w:r>
      <w:r w:rsidRPr="000E6DBD">
        <w:rPr>
          <w:rStyle w:val="StyleBoldUnderline"/>
          <w:rFonts w:ascii="Cambria Math" w:hAnsi="Cambria Math"/>
        </w:rPr>
        <w:t xml:space="preserve"> </w:t>
      </w:r>
      <w:r w:rsidRPr="000E6DBD">
        <w:rPr>
          <w:rStyle w:val="StyleBoldUnderline"/>
          <w:rFonts w:ascii="Cambria Math" w:hAnsi="Cambria Math"/>
          <w:highlight w:val="cyan"/>
        </w:rPr>
        <w:t>overconsumption to pollution,</w:t>
      </w:r>
      <w:r w:rsidRPr="000E6DBD">
        <w:rPr>
          <w:rStyle w:val="StyleBoldUnderline"/>
          <w:rFonts w:ascii="Cambria Math" w:hAnsi="Cambria Math"/>
        </w:rPr>
        <w:t xml:space="preserve"> the engine that has powered three centuries of accelerating economic development, revolutionizing technology, science, culture and human life itself is, today, a roaring out-of-control locomotive mowing down continents of forests, sweeping oceans of life, clawing out mountains of minerals, pumping out lakes of fuels, </w:t>
      </w:r>
      <w:r w:rsidRPr="000E6DBD">
        <w:rPr>
          <w:rStyle w:val="StyleBoldUnderline"/>
          <w:rFonts w:ascii="Cambria Math" w:hAnsi="Cambria Math"/>
          <w:highlight w:val="cyan"/>
        </w:rPr>
        <w:t>devouring the planet’s last accessible natural resources to turn them into “product</w:t>
      </w:r>
      <w:r w:rsidRPr="000E6DBD">
        <w:rPr>
          <w:rStyle w:val="StyleBoldUnderline"/>
          <w:rFonts w:ascii="Cambria Math" w:hAnsi="Cambria Math"/>
        </w:rPr>
        <w:t xml:space="preserve">,” </w:t>
      </w:r>
      <w:r w:rsidRPr="000E6DBD">
        <w:rPr>
          <w:rStyle w:val="StyleBoldUnderline"/>
          <w:rFonts w:ascii="Cambria Math" w:hAnsi="Cambria Math"/>
          <w:highlight w:val="cyan"/>
        </w:rPr>
        <w:t>while</w:t>
      </w:r>
      <w:r w:rsidRPr="000E6DBD">
        <w:rPr>
          <w:rStyle w:val="StyleBoldUnderline"/>
          <w:rFonts w:ascii="Cambria Math" w:hAnsi="Cambria Math"/>
        </w:rPr>
        <w:t xml:space="preserve"> </w:t>
      </w:r>
      <w:r w:rsidRPr="000E6DBD">
        <w:rPr>
          <w:rStyle w:val="StyleBoldUnderline"/>
          <w:rFonts w:ascii="Cambria Math" w:hAnsi="Cambria Math"/>
          <w:highlight w:val="cyan"/>
        </w:rPr>
        <w:t>destroying</w:t>
      </w:r>
      <w:r w:rsidRPr="000E6DBD">
        <w:rPr>
          <w:rStyle w:val="StyleBoldUnderline"/>
          <w:rFonts w:ascii="Cambria Math" w:hAnsi="Cambria Math"/>
        </w:rPr>
        <w:t xml:space="preserve"> fragile global </w:t>
      </w:r>
      <w:r w:rsidRPr="000E6DBD">
        <w:rPr>
          <w:rStyle w:val="StyleBoldUnderline"/>
          <w:rFonts w:ascii="Cambria Math" w:hAnsi="Cambria Math"/>
          <w:highlight w:val="cyan"/>
        </w:rPr>
        <w:t>ecologies built up over eons of time</w:t>
      </w:r>
      <w:r w:rsidRPr="000E6DBD">
        <w:rPr>
          <w:rStyle w:val="StyleBoldUnderline"/>
          <w:rFonts w:ascii="Cambria Math" w:hAnsi="Cambria Math"/>
        </w:rPr>
        <w:t xml:space="preserve">. </w:t>
      </w:r>
      <w:r w:rsidRPr="000E6DBD">
        <w:rPr>
          <w:rFonts w:ascii="Cambria Math" w:hAnsi="Cambria Math"/>
          <w:sz w:val="16"/>
          <w:szCs w:val="22"/>
        </w:rPr>
        <w:t xml:space="preserve">Between 1950 and 2000 the global human population more than doubled from 2.5 to 6 billion. But in these same decades, consumption of major natural resources soared more than </w:t>
      </w:r>
      <w:proofErr w:type="spellStart"/>
      <w:r w:rsidRPr="000E6DBD">
        <w:rPr>
          <w:rFonts w:ascii="Cambria Math" w:hAnsi="Cambria Math"/>
          <w:sz w:val="16"/>
          <w:szCs w:val="22"/>
        </w:rPr>
        <w:t>sixfold</w:t>
      </w:r>
      <w:proofErr w:type="spellEnd"/>
      <w:r w:rsidRPr="000E6DBD">
        <w:rPr>
          <w:rFonts w:ascii="Cambria Math" w:hAnsi="Cambria Math"/>
          <w:sz w:val="16"/>
          <w:szCs w:val="22"/>
        </w:rPr>
        <w:t xml:space="preserve"> on average, some much more. Natural gas consumption grew nearly twelvefold, bauxite (aluminum ore) </w:t>
      </w:r>
      <w:proofErr w:type="spellStart"/>
      <w:r w:rsidRPr="000E6DBD">
        <w:rPr>
          <w:rFonts w:ascii="Cambria Math" w:hAnsi="Cambria Math"/>
          <w:sz w:val="16"/>
          <w:szCs w:val="22"/>
        </w:rPr>
        <w:t>fifteenfold</w:t>
      </w:r>
      <w:proofErr w:type="spellEnd"/>
      <w:r w:rsidRPr="000E6DBD">
        <w:rPr>
          <w:rFonts w:ascii="Cambria Math" w:hAnsi="Cambria Math"/>
          <w:sz w:val="16"/>
          <w:szCs w:val="22"/>
        </w:rPr>
        <w:t xml:space="preserve">. And so on. </w:t>
      </w:r>
      <w:r w:rsidRPr="000E6DBD">
        <w:rPr>
          <w:rStyle w:val="StyleBoldUnderline"/>
          <w:rFonts w:ascii="Cambria Math" w:hAnsi="Cambria Math"/>
        </w:rPr>
        <w:t>At current rates, Harvard biologist E.O. Wilson says that “half the world’s great forests have already been leveled and half the world’s plant and animal species may be gone by the end of this century.” Corporations aren’t necessarily evil, though plenty are diabolically evil, but they can’t help themselves. They’re just doing what they’re supposed to do for the benefit of their shareholders.</w:t>
      </w:r>
      <w:r w:rsidRPr="000E6DBD">
        <w:rPr>
          <w:rFonts w:ascii="Cambria Math" w:hAnsi="Cambria Math"/>
          <w:sz w:val="16"/>
          <w:szCs w:val="22"/>
        </w:rPr>
        <w:t xml:space="preserve"> Shell Oil can’t help but loot Nigeria and the Arctic and cook the climate. That’s what shareholders demand. BHP Billiton, Rio Tinto and other mining giants can’t resist mining Australia’s abundant coal and exporting it to China and India. Mining accounts for 19% of Australia’s GDP and substantial employment even as coal combustion is the single worst driver of global warming. IKEA can’t help but level the forests of Siberia and Malaysia to feed the Chinese mills building their flimsy disposable furniture (IKEA is the third largest consumer of lumber in the world). Apple can’t help it if the cost of extracting the “rare earths” it needs to make millions of new </w:t>
      </w:r>
      <w:proofErr w:type="spellStart"/>
      <w:r w:rsidRPr="000E6DBD">
        <w:rPr>
          <w:rStyle w:val="StyleBoldUnderline"/>
          <w:rFonts w:ascii="Cambria Math" w:hAnsi="Cambria Math"/>
        </w:rPr>
        <w:t>iThings</w:t>
      </w:r>
      <w:proofErr w:type="spellEnd"/>
      <w:r w:rsidRPr="000E6DBD">
        <w:rPr>
          <w:rStyle w:val="StyleBoldUnderline"/>
          <w:rFonts w:ascii="Cambria Math" w:hAnsi="Cambria Math"/>
        </w:rPr>
        <w:t xml:space="preserve"> each year is the destruction of the eastern Congo — violence, rape, slavery, forced induction of child soldiers, along with poisoning local waterways. </w:t>
      </w:r>
      <w:r w:rsidRPr="000E6DBD">
        <w:rPr>
          <w:rFonts w:ascii="Cambria Math" w:hAnsi="Cambria Math"/>
          <w:sz w:val="16"/>
          <w:szCs w:val="22"/>
        </w:rPr>
        <w:t xml:space="preserve">Monsanto and DuPont and Syngenta and Bayer </w:t>
      </w:r>
      <w:r w:rsidRPr="000E6DBD">
        <w:rPr>
          <w:rStyle w:val="StyleBoldUnderline"/>
          <w:rFonts w:ascii="Cambria Math" w:hAnsi="Cambria Math"/>
          <w:highlight w:val="cyan"/>
        </w:rPr>
        <w:t>Crop Science have no choice but to wipe</w:t>
      </w:r>
      <w:r w:rsidRPr="000E6DBD">
        <w:rPr>
          <w:rStyle w:val="StyleBoldUnderline"/>
          <w:rFonts w:ascii="Cambria Math" w:hAnsi="Cambria Math"/>
        </w:rPr>
        <w:t xml:space="preserve"> out bees, butterflies, birds, small farmers and extinguish </w:t>
      </w:r>
      <w:r w:rsidRPr="000E6DBD">
        <w:rPr>
          <w:rStyle w:val="StyleBoldUnderline"/>
          <w:rFonts w:ascii="Cambria Math" w:hAnsi="Cambria Math"/>
          <w:highlight w:val="cyan"/>
        </w:rPr>
        <w:t>crop diversity to secure their grip on the world’s food supply</w:t>
      </w:r>
      <w:r w:rsidRPr="000E6DBD">
        <w:rPr>
          <w:rStyle w:val="StyleBoldUnderline"/>
          <w:rFonts w:ascii="Cambria Math" w:hAnsi="Cambria Math"/>
        </w:rPr>
        <w:t xml:space="preserve"> while </w:t>
      </w:r>
      <w:r w:rsidRPr="000E6DBD">
        <w:rPr>
          <w:rStyle w:val="StyleBoldUnderline"/>
          <w:rFonts w:ascii="Cambria Math" w:hAnsi="Cambria Math"/>
          <w:highlight w:val="cyan"/>
        </w:rPr>
        <w:t>drenching the planet in their Roundups</w:t>
      </w:r>
      <w:r w:rsidRPr="000E6DBD">
        <w:rPr>
          <w:rStyle w:val="StyleBoldUnderline"/>
          <w:rFonts w:ascii="Cambria Math" w:hAnsi="Cambria Math"/>
        </w:rPr>
        <w:t xml:space="preserve"> and </w:t>
      </w:r>
      <w:proofErr w:type="spellStart"/>
      <w:r w:rsidRPr="000E6DBD">
        <w:rPr>
          <w:rStyle w:val="StyleBoldUnderline"/>
          <w:rFonts w:ascii="Cambria Math" w:hAnsi="Cambria Math"/>
        </w:rPr>
        <w:t>Atrazines</w:t>
      </w:r>
      <w:proofErr w:type="spellEnd"/>
      <w:r w:rsidRPr="000E6DBD">
        <w:rPr>
          <w:rStyle w:val="StyleBoldUnderline"/>
          <w:rFonts w:ascii="Cambria Math" w:hAnsi="Cambria Math"/>
        </w:rPr>
        <w:t xml:space="preserve"> and </w:t>
      </w:r>
      <w:proofErr w:type="spellStart"/>
      <w:r w:rsidRPr="000E6DBD">
        <w:rPr>
          <w:rStyle w:val="StyleBoldUnderline"/>
          <w:rFonts w:ascii="Cambria Math" w:hAnsi="Cambria Math"/>
        </w:rPr>
        <w:t>neonicotinoids</w:t>
      </w:r>
      <w:proofErr w:type="spellEnd"/>
      <w:r w:rsidRPr="000E6DBD">
        <w:rPr>
          <w:rFonts w:ascii="Cambria Math" w:hAnsi="Cambria Math"/>
          <w:sz w:val="16"/>
          <w:szCs w:val="22"/>
        </w:rPr>
        <w:t xml:space="preserve">. This is how giant corporations are wiping out life on earth in the course of a routine business day. </w:t>
      </w:r>
      <w:r w:rsidRPr="000E6DBD">
        <w:rPr>
          <w:rStyle w:val="StyleBoldUnderline"/>
          <w:rFonts w:ascii="Cambria Math" w:hAnsi="Cambria Math"/>
        </w:rPr>
        <w:t xml:space="preserve">And </w:t>
      </w:r>
      <w:r w:rsidRPr="000E6DBD">
        <w:rPr>
          <w:rStyle w:val="StyleBoldUnderline"/>
          <w:rFonts w:ascii="Cambria Math" w:hAnsi="Cambria Math"/>
          <w:highlight w:val="cyan"/>
        </w:rPr>
        <w:t>the bigger the</w:t>
      </w:r>
      <w:r w:rsidRPr="000E6DBD">
        <w:rPr>
          <w:rStyle w:val="StyleBoldUnderline"/>
          <w:rFonts w:ascii="Cambria Math" w:hAnsi="Cambria Math"/>
        </w:rPr>
        <w:t xml:space="preserve"> </w:t>
      </w:r>
      <w:r w:rsidRPr="000E6DBD">
        <w:rPr>
          <w:rStyle w:val="StyleBoldUnderline"/>
          <w:rFonts w:ascii="Cambria Math" w:hAnsi="Cambria Math"/>
          <w:highlight w:val="cyan"/>
        </w:rPr>
        <w:t>corporations grow,</w:t>
      </w:r>
      <w:r w:rsidRPr="000E6DBD">
        <w:rPr>
          <w:rStyle w:val="StyleBoldUnderline"/>
          <w:rFonts w:ascii="Cambria Math" w:hAnsi="Cambria Math"/>
        </w:rPr>
        <w:t xml:space="preserve"> </w:t>
      </w:r>
      <w:r w:rsidRPr="000E6DBD">
        <w:rPr>
          <w:rStyle w:val="StyleBoldUnderline"/>
          <w:rFonts w:ascii="Cambria Math" w:hAnsi="Cambria Math"/>
          <w:highlight w:val="cyan"/>
        </w:rPr>
        <w:t>the worse the problems become</w:t>
      </w:r>
      <w:r w:rsidRPr="000E6DBD">
        <w:rPr>
          <w:rFonts w:ascii="Cambria Math" w:hAnsi="Cambria Math"/>
          <w:sz w:val="16"/>
          <w:szCs w:val="22"/>
        </w:rPr>
        <w:t xml:space="preserve">. In Adam Smith’s day, when the first factories and mills produced hat pins and iron tools and rolls of cloth by the thousands, capitalist freedom to make whatever they wanted didn’t much matter because they didn’t have much impact on the global environment. But today, when everything is produced in the millions and billions, then trashed today and reproduced all over again tomorrow, when the planet is looted and polluted to support all this frantic and senseless growth, it matters — a lot. The world’s climate scientists tell us we’re facing a planetary emergency. They’ve been telling us since the 1990s that if we don’t cut global fossil fuel greenhouse gas emissions by 80-90% below 1990 levels </w:t>
      </w:r>
      <w:r w:rsidRPr="000E6DBD">
        <w:rPr>
          <w:rStyle w:val="StyleBoldUnderline"/>
          <w:rFonts w:ascii="Cambria Math" w:hAnsi="Cambria Math"/>
          <w:highlight w:val="cyan"/>
        </w:rPr>
        <w:t xml:space="preserve">by 2050 we will </w:t>
      </w:r>
      <w:proofErr w:type="gramStart"/>
      <w:r w:rsidRPr="000E6DBD">
        <w:rPr>
          <w:rStyle w:val="StyleBoldUnderline"/>
          <w:rFonts w:ascii="Cambria Math" w:hAnsi="Cambria Math"/>
          <w:highlight w:val="cyan"/>
        </w:rPr>
        <w:t>cross critical</w:t>
      </w:r>
      <w:proofErr w:type="gramEnd"/>
      <w:r w:rsidRPr="000E6DBD">
        <w:rPr>
          <w:rStyle w:val="StyleBoldUnderline"/>
          <w:rFonts w:ascii="Cambria Math" w:hAnsi="Cambria Math"/>
          <w:highlight w:val="cyan"/>
        </w:rPr>
        <w:t xml:space="preserve"> tipping points</w:t>
      </w:r>
      <w:r w:rsidRPr="000E6DBD">
        <w:rPr>
          <w:rStyle w:val="StyleBoldUnderline"/>
          <w:rFonts w:ascii="Cambria Math" w:hAnsi="Cambria Math"/>
        </w:rPr>
        <w:t xml:space="preserve"> and global warming will </w:t>
      </w:r>
      <w:r w:rsidRPr="000E6DBD">
        <w:rPr>
          <w:rStyle w:val="StyleBoldUnderline"/>
          <w:rFonts w:ascii="Cambria Math" w:hAnsi="Cambria Math"/>
          <w:highlight w:val="cyan"/>
        </w:rPr>
        <w:t>accelerate beyond any human power to contain it</w:t>
      </w:r>
      <w:r w:rsidRPr="000E6DBD">
        <w:rPr>
          <w:rStyle w:val="StyleBoldUnderline"/>
          <w:rFonts w:ascii="Cambria Math" w:hAnsi="Cambria Math"/>
        </w:rPr>
        <w:t xml:space="preserve">. Yet despite all the ringing alarm bells, </w:t>
      </w:r>
      <w:r w:rsidRPr="000E6DBD">
        <w:rPr>
          <w:rStyle w:val="StyleBoldUnderline"/>
          <w:rFonts w:ascii="Cambria Math" w:hAnsi="Cambria Math"/>
          <w:highlight w:val="cyan"/>
        </w:rPr>
        <w:t>no corporation and no government can oppose growth</w:t>
      </w:r>
      <w:r w:rsidRPr="000E6DBD">
        <w:rPr>
          <w:rStyle w:val="StyleBoldUnderline"/>
          <w:rFonts w:ascii="Cambria Math" w:hAnsi="Cambria Math"/>
        </w:rPr>
        <w:t xml:space="preserve"> and, instead, </w:t>
      </w:r>
      <w:r w:rsidRPr="000E6DBD">
        <w:rPr>
          <w:rStyle w:val="StyleBoldUnderline"/>
          <w:rFonts w:ascii="Cambria Math" w:hAnsi="Cambria Math"/>
          <w:highlight w:val="cyan"/>
        </w:rPr>
        <w:t>every capitalist government in the world is putting pedal to the metal</w:t>
      </w:r>
      <w:r w:rsidRPr="000E6DBD">
        <w:rPr>
          <w:rStyle w:val="StyleBoldUnderline"/>
          <w:rFonts w:ascii="Cambria Math" w:hAnsi="Cambria Math"/>
        </w:rPr>
        <w:t xml:space="preserve"> to accelerate growth, to drive us full throttle off the cliff to collapse</w:t>
      </w:r>
      <w:r w:rsidRPr="000E6DBD">
        <w:rPr>
          <w:rFonts w:ascii="Cambria Math" w:hAnsi="Cambria Math"/>
          <w:sz w:val="16"/>
          <w:szCs w:val="22"/>
        </w:rPr>
        <w:t xml:space="preserve">. Marxists have never had a better argument against capitalism than this inescapable and apocalyptic “contradiction.” </w:t>
      </w:r>
      <w:r w:rsidRPr="000E6DBD">
        <w:rPr>
          <w:rStyle w:val="StyleBoldUnderline"/>
          <w:rFonts w:ascii="Cambria Math" w:hAnsi="Cambria Math"/>
          <w:highlight w:val="cyan"/>
        </w:rPr>
        <w:t>Solutions to the ecological crisis are blindingly obvious</w:t>
      </w:r>
      <w:r w:rsidRPr="000E6DBD">
        <w:rPr>
          <w:rStyle w:val="StyleBoldUnderline"/>
          <w:rFonts w:ascii="Cambria Math" w:hAnsi="Cambria Math"/>
        </w:rPr>
        <w:t xml:space="preserve"> </w:t>
      </w:r>
      <w:r w:rsidRPr="000E6DBD">
        <w:rPr>
          <w:rStyle w:val="StyleBoldUnderline"/>
          <w:rFonts w:ascii="Cambria Math" w:hAnsi="Cambria Math"/>
          <w:highlight w:val="cyan"/>
        </w:rPr>
        <w:t>but</w:t>
      </w:r>
      <w:r w:rsidRPr="000E6DBD">
        <w:rPr>
          <w:rStyle w:val="StyleBoldUnderline"/>
          <w:rFonts w:ascii="Cambria Math" w:hAnsi="Cambria Math"/>
        </w:rPr>
        <w:t xml:space="preserve"> </w:t>
      </w:r>
      <w:r w:rsidRPr="000E6DBD">
        <w:rPr>
          <w:rStyle w:val="StyleBoldUnderline"/>
          <w:rFonts w:ascii="Cambria Math" w:hAnsi="Cambria Math"/>
          <w:highlight w:val="cyan"/>
        </w:rPr>
        <w:t>we can’t take the necessary steps</w:t>
      </w:r>
      <w:r w:rsidRPr="000E6DBD">
        <w:rPr>
          <w:rStyle w:val="StyleBoldUnderline"/>
          <w:rFonts w:ascii="Cambria Math" w:hAnsi="Cambria Math"/>
        </w:rPr>
        <w:t xml:space="preserve"> to prevent ecological collapse because, so long </w:t>
      </w:r>
      <w:r w:rsidRPr="000E6DBD">
        <w:rPr>
          <w:rStyle w:val="StyleBoldUnderline"/>
          <w:rFonts w:ascii="Cambria Math" w:hAnsi="Cambria Math"/>
          <w:highlight w:val="cyan"/>
        </w:rPr>
        <w:t>as we live under capitalism</w:t>
      </w:r>
      <w:r w:rsidRPr="000E6DBD">
        <w:rPr>
          <w:rStyle w:val="StyleBoldUnderline"/>
          <w:rFonts w:ascii="Cambria Math" w:hAnsi="Cambria Math"/>
        </w:rPr>
        <w:t xml:space="preserve">, </w:t>
      </w:r>
      <w:r w:rsidRPr="000E6DBD">
        <w:rPr>
          <w:rStyle w:val="StyleBoldUnderline"/>
          <w:rFonts w:ascii="Cambria Math" w:hAnsi="Cambria Math"/>
          <w:highlight w:val="cyan"/>
        </w:rPr>
        <w:t>economic growth has to take priority over ecological concerns</w:t>
      </w:r>
      <w:r w:rsidRPr="000E6DBD">
        <w:rPr>
          <w:rStyle w:val="StyleBoldUnderline"/>
          <w:rFonts w:ascii="Cambria Math" w:hAnsi="Cambria Math"/>
        </w:rPr>
        <w:t>.</w:t>
      </w:r>
    </w:p>
    <w:p w14:paraId="29F4040A" w14:textId="58FC6F76" w:rsidR="001B69FA" w:rsidRPr="000E6DBD" w:rsidRDefault="003E4330" w:rsidP="003E4330">
      <w:pPr>
        <w:pStyle w:val="Heading3"/>
        <w:rPr>
          <w:rFonts w:ascii="Cambria Math" w:hAnsi="Cambria Math"/>
        </w:rPr>
      </w:pPr>
      <w:r w:rsidRPr="000E6DBD">
        <w:rPr>
          <w:rFonts w:ascii="Cambria Math" w:hAnsi="Cambria Math"/>
        </w:rPr>
        <w:t>Poverty</w:t>
      </w:r>
    </w:p>
    <w:p w14:paraId="51B154EE" w14:textId="1B14017C" w:rsidR="003E4330" w:rsidRPr="000E6DBD" w:rsidRDefault="003E4330" w:rsidP="003E4330">
      <w:pPr>
        <w:pStyle w:val="Heading4"/>
        <w:rPr>
          <w:rFonts w:ascii="Cambria Math" w:hAnsi="Cambria Math"/>
        </w:rPr>
      </w:pPr>
      <w:r w:rsidRPr="000E6DBD">
        <w:rPr>
          <w:rFonts w:ascii="Cambria Math" w:hAnsi="Cambria Math"/>
        </w:rPr>
        <w:t>Capitalism is the root cause of poverty and is tearing the world apart</w:t>
      </w:r>
    </w:p>
    <w:p w14:paraId="4EA00443" w14:textId="6016D42C" w:rsidR="003E4330" w:rsidRPr="000E6DBD" w:rsidRDefault="003E4330" w:rsidP="003E4330">
      <w:pPr>
        <w:rPr>
          <w:rFonts w:ascii="Cambria Math" w:hAnsi="Cambria Math"/>
        </w:rPr>
      </w:pPr>
      <w:r w:rsidRPr="000E6DBD">
        <w:rPr>
          <w:rFonts w:ascii="Cambria Math" w:hAnsi="Cambria Math"/>
        </w:rPr>
        <w:t xml:space="preserve">Wise </w:t>
      </w:r>
      <w:r w:rsidRPr="000E6DBD">
        <w:rPr>
          <w:rStyle w:val="StyleStyleBold12pt"/>
          <w:rFonts w:ascii="Cambria Math" w:hAnsi="Cambria Math"/>
        </w:rPr>
        <w:t>Sloth</w:t>
      </w:r>
      <w:r w:rsidRPr="000E6DBD">
        <w:rPr>
          <w:rFonts w:ascii="Cambria Math" w:hAnsi="Cambria Math"/>
        </w:rPr>
        <w:t>, 6-28-20</w:t>
      </w:r>
      <w:r w:rsidRPr="000E6DBD">
        <w:rPr>
          <w:rStyle w:val="StyleStyleBold12pt"/>
          <w:rFonts w:ascii="Cambria Math" w:hAnsi="Cambria Math"/>
        </w:rPr>
        <w:t>16</w:t>
      </w:r>
      <w:r w:rsidRPr="000E6DBD">
        <w:rPr>
          <w:rFonts w:ascii="Cambria Math" w:hAnsi="Cambria Math"/>
        </w:rPr>
        <w:t xml:space="preserve">, ("Poverty is the root of the world’s biggest problems, and predatory capitalism is the root of poverty," </w:t>
      </w:r>
      <w:hyperlink r:id="rId33" w:history="1">
        <w:r w:rsidRPr="000E6DBD">
          <w:rPr>
            <w:rStyle w:val="Hyperlink"/>
            <w:rFonts w:ascii="Cambria Math" w:hAnsi="Cambria Math"/>
          </w:rPr>
          <w:t>https://thewisesloth.com/2016/06/28/poverty-is-the-root-of-the-worlds-biggest-problems-and-predatory-capitalism-is-the-root-of-poverty/</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66D698D0" w14:textId="77777777" w:rsidR="003E4330" w:rsidRPr="000E6DBD" w:rsidRDefault="003E4330" w:rsidP="003E4330">
      <w:pPr>
        <w:rPr>
          <w:rFonts w:ascii="Cambria Math" w:hAnsi="Cambria Math"/>
        </w:rPr>
      </w:pPr>
    </w:p>
    <w:p w14:paraId="3BB99100" w14:textId="40C487F1" w:rsidR="003E4330" w:rsidRPr="000E6DBD" w:rsidRDefault="003E4330" w:rsidP="003E4330">
      <w:pPr>
        <w:rPr>
          <w:rFonts w:ascii="Cambria Math" w:hAnsi="Cambria Math"/>
          <w:sz w:val="16"/>
        </w:rPr>
      </w:pPr>
      <w:r w:rsidRPr="000E6DBD">
        <w:rPr>
          <w:rStyle w:val="StyleBoldUnderline"/>
          <w:rFonts w:ascii="Cambria Math" w:hAnsi="Cambria Math"/>
          <w:highlight w:val="cyan"/>
        </w:rPr>
        <w:t>The world’s problems are your problems</w:t>
      </w:r>
      <w:r w:rsidRPr="000E6DBD">
        <w:rPr>
          <w:rFonts w:ascii="Cambria Math" w:hAnsi="Cambria Math"/>
          <w:sz w:val="16"/>
        </w:rPr>
        <w:t xml:space="preserve">. Even if you live in safe, middle class suburb, there are still forces creeping into your house that are slowly killing you and threatening the survival of your descendants. </w:t>
      </w:r>
      <w:r w:rsidRPr="000E6DBD">
        <w:rPr>
          <w:rStyle w:val="StyleBoldUnderline"/>
          <w:rFonts w:ascii="Cambria Math" w:hAnsi="Cambria Math"/>
        </w:rPr>
        <w:t>If you’re not teaching yourself about the world’s problems and trying to figure out your own solutions to them, then you’re just waiting to die.</w:t>
      </w:r>
      <w:r w:rsidRPr="000E6DBD">
        <w:rPr>
          <w:rFonts w:ascii="Cambria Math" w:hAnsi="Cambria Math"/>
          <w:sz w:val="16"/>
        </w:rPr>
        <w:t xml:space="preserve"> This is serious. There’s a herd of metaphorical bears running straight towards you and your village</w:t>
      </w:r>
      <w:r w:rsidRPr="000E6DBD">
        <w:rPr>
          <w:rStyle w:val="StyleBoldUnderline"/>
          <w:rFonts w:ascii="Cambria Math" w:hAnsi="Cambria Math"/>
        </w:rPr>
        <w:t xml:space="preserve">. Making excuses for why it’s not your responsibility to give your impending demise your full attention is justifying suicide. </w:t>
      </w:r>
      <w:r w:rsidRPr="000E6DBD">
        <w:rPr>
          <w:rFonts w:ascii="Cambria Math" w:hAnsi="Cambria Math"/>
          <w:sz w:val="16"/>
        </w:rPr>
        <w:t xml:space="preserve">If you’re not qualified to deal with bears, you need to become qualified, network with someone who is or find a work-around within your abilities. </w:t>
      </w:r>
      <w:r w:rsidRPr="000E6DBD">
        <w:rPr>
          <w:rStyle w:val="StyleBoldUnderline"/>
          <w:rFonts w:ascii="Cambria Math" w:hAnsi="Cambria Math"/>
        </w:rPr>
        <w:t xml:space="preserve">The </w:t>
      </w:r>
      <w:r w:rsidRPr="000E6DBD">
        <w:rPr>
          <w:rStyle w:val="StyleBoldUnderline"/>
          <w:rFonts w:ascii="Cambria Math" w:hAnsi="Cambria Math"/>
          <w:highlight w:val="cyan"/>
        </w:rPr>
        <w:t xml:space="preserve">world’s problems are so big and </w:t>
      </w:r>
      <w:proofErr w:type="gramStart"/>
      <w:r w:rsidRPr="000E6DBD">
        <w:rPr>
          <w:rStyle w:val="StyleBoldUnderline"/>
          <w:rFonts w:ascii="Cambria Math" w:hAnsi="Cambria Math"/>
          <w:highlight w:val="cyan"/>
        </w:rPr>
        <w:t>comple</w:t>
      </w:r>
      <w:r w:rsidRPr="000E6DBD">
        <w:rPr>
          <w:rStyle w:val="StyleBoldUnderline"/>
          <w:rFonts w:ascii="Cambria Math" w:hAnsi="Cambria Math"/>
        </w:rPr>
        <w:t>x,</w:t>
      </w:r>
      <w:proofErr w:type="gramEnd"/>
      <w:r w:rsidRPr="000E6DBD">
        <w:rPr>
          <w:rStyle w:val="StyleBoldUnderline"/>
          <w:rFonts w:ascii="Cambria Math" w:hAnsi="Cambria Math"/>
        </w:rPr>
        <w:t xml:space="preserve"> </w:t>
      </w:r>
      <w:r w:rsidRPr="000E6DBD">
        <w:rPr>
          <w:rStyle w:val="StyleBoldUnderline"/>
          <w:rFonts w:ascii="Cambria Math" w:hAnsi="Cambria Math"/>
          <w:highlight w:val="cyan"/>
        </w:rPr>
        <w:t>it’s dizzying</w:t>
      </w:r>
      <w:r w:rsidRPr="000E6DBD">
        <w:rPr>
          <w:rStyle w:val="StyleBoldUnderline"/>
          <w:rFonts w:ascii="Cambria Math" w:hAnsi="Cambria Math"/>
        </w:rPr>
        <w:t xml:space="preserve"> </w:t>
      </w:r>
      <w:r w:rsidRPr="000E6DBD">
        <w:rPr>
          <w:rStyle w:val="StyleBoldUnderline"/>
          <w:rFonts w:ascii="Cambria Math" w:hAnsi="Cambria Math"/>
          <w:highlight w:val="cyan"/>
        </w:rPr>
        <w:t>to</w:t>
      </w:r>
      <w:r w:rsidRPr="000E6DBD">
        <w:rPr>
          <w:rStyle w:val="StyleBoldUnderline"/>
          <w:rFonts w:ascii="Cambria Math" w:hAnsi="Cambria Math"/>
        </w:rPr>
        <w:t xml:space="preserve"> </w:t>
      </w:r>
      <w:r w:rsidRPr="000E6DBD">
        <w:rPr>
          <w:rStyle w:val="StyleBoldUnderline"/>
          <w:rFonts w:ascii="Cambria Math" w:hAnsi="Cambria Math"/>
          <w:highlight w:val="cyan"/>
        </w:rPr>
        <w:t>figure out where to even begin listing them</w:t>
      </w:r>
      <w:r w:rsidRPr="000E6DBD">
        <w:rPr>
          <w:rFonts w:ascii="Cambria Math" w:hAnsi="Cambria Math"/>
          <w:sz w:val="16"/>
        </w:rPr>
        <w:t xml:space="preserve">. So I’ll give you some advice that will get you started, save you some steps and put things in perspective. </w:t>
      </w:r>
      <w:r w:rsidRPr="000E6DBD">
        <w:rPr>
          <w:rStyle w:val="StyleBoldUnderline"/>
          <w:rFonts w:ascii="Cambria Math" w:hAnsi="Cambria Math"/>
        </w:rPr>
        <w:t xml:space="preserve">The </w:t>
      </w:r>
      <w:r w:rsidRPr="000E6DBD">
        <w:rPr>
          <w:rStyle w:val="StyleBoldUnderline"/>
          <w:rFonts w:ascii="Cambria Math" w:hAnsi="Cambria Math"/>
          <w:highlight w:val="cyan"/>
        </w:rPr>
        <w:t>world’s problems have many seeds</w:t>
      </w:r>
      <w:r w:rsidRPr="000E6DBD">
        <w:rPr>
          <w:rStyle w:val="StyleBoldUnderline"/>
          <w:rFonts w:ascii="Cambria Math" w:hAnsi="Cambria Math"/>
        </w:rPr>
        <w:t>,</w:t>
      </w:r>
      <w:r w:rsidRPr="000E6DBD">
        <w:rPr>
          <w:rFonts w:ascii="Cambria Math" w:hAnsi="Cambria Math"/>
          <w:sz w:val="16"/>
        </w:rPr>
        <w:t xml:space="preserve"> but most of them wouldn’t have grown into towering banyan trees without being thoroughly watered with poverty. </w:t>
      </w:r>
      <w:r w:rsidRPr="000E6DBD">
        <w:rPr>
          <w:rStyle w:val="StyleBoldUnderline"/>
          <w:rFonts w:ascii="Cambria Math" w:hAnsi="Cambria Math"/>
          <w:highlight w:val="cyan"/>
        </w:rPr>
        <w:t>If you can fix that</w:t>
      </w:r>
      <w:r w:rsidRPr="000E6DBD">
        <w:rPr>
          <w:rStyle w:val="StyleBoldUnderline"/>
          <w:rFonts w:ascii="Cambria Math" w:hAnsi="Cambria Math"/>
        </w:rPr>
        <w:t xml:space="preserve">, then the </w:t>
      </w:r>
      <w:r w:rsidRPr="000E6DBD">
        <w:rPr>
          <w:rStyle w:val="StyleBoldUnderline"/>
          <w:rFonts w:ascii="Cambria Math" w:hAnsi="Cambria Math"/>
          <w:highlight w:val="cyan"/>
        </w:rPr>
        <w:t>other evils it creates and exacerbates will wither away</w:t>
      </w:r>
      <w:r w:rsidRPr="000E6DBD">
        <w:rPr>
          <w:rFonts w:ascii="Cambria Math" w:hAnsi="Cambria Math"/>
          <w:sz w:val="16"/>
        </w:rPr>
        <w:t xml:space="preserve">. </w:t>
      </w:r>
      <w:r w:rsidRPr="000E6DBD">
        <w:rPr>
          <w:rStyle w:val="StyleBoldUnderline"/>
          <w:rFonts w:ascii="Cambria Math" w:hAnsi="Cambria Math"/>
          <w:highlight w:val="cyan"/>
        </w:rPr>
        <w:t xml:space="preserve">The root cause of poverty is </w:t>
      </w:r>
      <w:r w:rsidRPr="000E6DBD">
        <w:rPr>
          <w:rStyle w:val="StyleBoldUnderline"/>
          <w:rFonts w:ascii="Cambria Math" w:hAnsi="Cambria Math"/>
        </w:rPr>
        <w:t xml:space="preserve">predatory </w:t>
      </w:r>
      <w:r w:rsidRPr="000E6DBD">
        <w:rPr>
          <w:rStyle w:val="StyleBoldUnderline"/>
          <w:rFonts w:ascii="Cambria Math" w:hAnsi="Cambria Math"/>
          <w:highlight w:val="cyan"/>
        </w:rPr>
        <w:t>capitalism</w:t>
      </w:r>
      <w:r w:rsidRPr="000E6DBD">
        <w:rPr>
          <w:rStyle w:val="StyleBoldUnderline"/>
          <w:rFonts w:ascii="Cambria Math" w:hAnsi="Cambria Math"/>
        </w:rPr>
        <w:t>.</w:t>
      </w:r>
      <w:r w:rsidRPr="000E6DBD">
        <w:rPr>
          <w:rFonts w:ascii="Cambria Math" w:hAnsi="Cambria Math"/>
          <w:sz w:val="16"/>
        </w:rPr>
        <w:t xml:space="preserve"> I say “predatory” capitalism, because “capitalism” in and of itself is just private ownership of business, which isn’t the issue. </w:t>
      </w:r>
      <w:r w:rsidRPr="000E6DBD">
        <w:rPr>
          <w:rStyle w:val="StyleBoldUnderline"/>
          <w:rFonts w:ascii="Cambria Math" w:hAnsi="Cambria Math"/>
          <w:highlight w:val="cyan"/>
        </w:rPr>
        <w:t>It has only become problem because our global economy has taken this concept to its most ruthless extreme and operates</w:t>
      </w:r>
      <w:r w:rsidRPr="000E6DBD">
        <w:rPr>
          <w:rStyle w:val="StyleBoldUnderline"/>
          <w:rFonts w:ascii="Cambria Math" w:hAnsi="Cambria Math"/>
        </w:rPr>
        <w:t xml:space="preserve"> </w:t>
      </w:r>
      <w:r w:rsidRPr="000E6DBD">
        <w:rPr>
          <w:rStyle w:val="StyleBoldUnderline"/>
          <w:rFonts w:ascii="Cambria Math" w:hAnsi="Cambria Math"/>
          <w:highlight w:val="cyan"/>
        </w:rPr>
        <w:t>under the premise that the purpose of businesses</w:t>
      </w:r>
      <w:r w:rsidRPr="000E6DBD">
        <w:rPr>
          <w:rStyle w:val="StyleBoldUnderline"/>
          <w:rFonts w:ascii="Cambria Math" w:hAnsi="Cambria Math"/>
        </w:rPr>
        <w:t xml:space="preserve"> is to make as much profit as possible for the owner/s, which is accomplished primarily by paying workers as little</w:t>
      </w:r>
      <w:r w:rsidRPr="000E6DBD">
        <w:rPr>
          <w:rFonts w:ascii="Cambria Math" w:hAnsi="Cambria Math"/>
          <w:sz w:val="16"/>
        </w:rPr>
        <w:t xml:space="preserve">, and charging customers as much, as supply and demand will allow. </w:t>
      </w:r>
      <w:r w:rsidRPr="000E6DBD">
        <w:rPr>
          <w:rStyle w:val="StyleBoldUnderline"/>
          <w:rFonts w:ascii="Cambria Math" w:hAnsi="Cambria Math"/>
        </w:rPr>
        <w:t xml:space="preserve">This isn’t just a formula for poverty. </w:t>
      </w:r>
      <w:r w:rsidRPr="000E6DBD">
        <w:rPr>
          <w:rStyle w:val="StyleBoldUnderline"/>
          <w:rFonts w:ascii="Cambria Math" w:hAnsi="Cambria Math"/>
          <w:highlight w:val="cyan"/>
        </w:rPr>
        <w:t>It’s the formula for poverty</w:t>
      </w:r>
      <w:r w:rsidRPr="000E6DBD">
        <w:rPr>
          <w:rStyle w:val="StyleBoldUnderline"/>
          <w:rFonts w:ascii="Cambria Math" w:hAnsi="Cambria Math"/>
        </w:rPr>
        <w:t xml:space="preserve">. </w:t>
      </w:r>
      <w:r w:rsidRPr="000E6DBD">
        <w:rPr>
          <w:rStyle w:val="StyleBoldUnderline"/>
          <w:rFonts w:ascii="Cambria Math" w:hAnsi="Cambria Math"/>
          <w:highlight w:val="cyan"/>
        </w:rPr>
        <w:t>On paper it looks deceptively simple, but it’s tearing the world apart</w:t>
      </w:r>
      <w:r w:rsidRPr="000E6DBD">
        <w:rPr>
          <w:rStyle w:val="StyleBoldUnderline"/>
          <w:rFonts w:ascii="Cambria Math" w:hAnsi="Cambria Math"/>
        </w:rPr>
        <w:t>.</w:t>
      </w:r>
      <w:r w:rsidRPr="000E6DBD">
        <w:rPr>
          <w:rFonts w:ascii="Cambria Math" w:hAnsi="Cambria Math"/>
          <w:sz w:val="16"/>
        </w:rPr>
        <w:t xml:space="preserve"> Below is a list of apocalyptic problems that can be reduced from mountains to </w:t>
      </w:r>
      <w:proofErr w:type="gramStart"/>
      <w:r w:rsidRPr="000E6DBD">
        <w:rPr>
          <w:rFonts w:ascii="Cambria Math" w:hAnsi="Cambria Math"/>
          <w:sz w:val="16"/>
        </w:rPr>
        <w:t>mole hills</w:t>
      </w:r>
      <w:proofErr w:type="gramEnd"/>
      <w:r w:rsidRPr="000E6DBD">
        <w:rPr>
          <w:rFonts w:ascii="Cambria Math" w:hAnsi="Cambria Math"/>
          <w:sz w:val="16"/>
        </w:rPr>
        <w:t xml:space="preserve"> by fixing the root cause of poverty.</w:t>
      </w:r>
    </w:p>
    <w:p w14:paraId="7F378953" w14:textId="4C07DBB5" w:rsidR="007E446E" w:rsidRPr="000E6DBD" w:rsidRDefault="007E446E" w:rsidP="007E446E">
      <w:pPr>
        <w:pStyle w:val="Heading3"/>
        <w:rPr>
          <w:rFonts w:ascii="Cambria Math" w:hAnsi="Cambria Math"/>
        </w:rPr>
      </w:pPr>
      <w:r w:rsidRPr="000E6DBD">
        <w:rPr>
          <w:rFonts w:ascii="Cambria Math" w:hAnsi="Cambria Math"/>
        </w:rPr>
        <w:t>Green Tech</w:t>
      </w:r>
    </w:p>
    <w:p w14:paraId="0CFB3C1A" w14:textId="1D3D60CE" w:rsidR="007E446E" w:rsidRPr="000E6DBD" w:rsidRDefault="007E446E" w:rsidP="007E446E">
      <w:pPr>
        <w:pStyle w:val="Heading4"/>
        <w:rPr>
          <w:rFonts w:ascii="Cambria Math" w:hAnsi="Cambria Math"/>
        </w:rPr>
      </w:pPr>
      <w:r w:rsidRPr="000E6DBD">
        <w:rPr>
          <w:rFonts w:ascii="Cambria Math" w:hAnsi="Cambria Math"/>
        </w:rPr>
        <w:t>Green tech is just a front for major companies to hide their actual capitalist intentions</w:t>
      </w:r>
    </w:p>
    <w:p w14:paraId="64848E23" w14:textId="77777777" w:rsidR="007E446E" w:rsidRPr="000E6DBD" w:rsidRDefault="007E446E" w:rsidP="007E446E">
      <w:pPr>
        <w:rPr>
          <w:rStyle w:val="StyleBoldUnderline"/>
          <w:rFonts w:ascii="Cambria Math" w:hAnsi="Cambria Math"/>
          <w:u w:val="none"/>
        </w:rPr>
      </w:pPr>
      <w:r w:rsidRPr="000E6DBD">
        <w:rPr>
          <w:rStyle w:val="StyleBoldUnderline"/>
          <w:rFonts w:ascii="Cambria Math" w:hAnsi="Cambria Math"/>
          <w:b w:val="0"/>
          <w:u w:val="none"/>
        </w:rPr>
        <w:t xml:space="preserve">Jonathan </w:t>
      </w:r>
      <w:proofErr w:type="spellStart"/>
      <w:r w:rsidRPr="000E6DBD">
        <w:rPr>
          <w:rStyle w:val="StyleStyleBold12pt"/>
          <w:rFonts w:ascii="Cambria Math" w:hAnsi="Cambria Math"/>
        </w:rPr>
        <w:t>Hielkema</w:t>
      </w:r>
      <w:proofErr w:type="spellEnd"/>
      <w:r w:rsidRPr="000E6DBD">
        <w:rPr>
          <w:rStyle w:val="StyleBoldUnderline"/>
          <w:rFonts w:ascii="Cambria Math" w:hAnsi="Cambria Math"/>
          <w:b w:val="0"/>
          <w:u w:val="none"/>
        </w:rPr>
        <w:t xml:space="preserve">, </w:t>
      </w:r>
      <w:r w:rsidRPr="000E6DBD">
        <w:rPr>
          <w:rStyle w:val="StyleStyleBold12pt"/>
          <w:rFonts w:ascii="Cambria Math" w:hAnsi="Cambria Math"/>
        </w:rPr>
        <w:t>2-8-</w:t>
      </w:r>
      <w:r w:rsidRPr="000E6DBD">
        <w:rPr>
          <w:rStyle w:val="StyleBoldUnderline"/>
          <w:rFonts w:ascii="Cambria Math" w:hAnsi="Cambria Math"/>
          <w:b w:val="0"/>
          <w:u w:val="none"/>
        </w:rPr>
        <w:t xml:space="preserve">2016, (Independent Scholar, “Earth in the Spin Cycle: The Myth of the Green Tech Industry”, </w:t>
      </w:r>
      <w:hyperlink r:id="rId34" w:history="1">
        <w:r w:rsidRPr="000E6DBD">
          <w:rPr>
            <w:rStyle w:val="Hyperlink"/>
            <w:rFonts w:ascii="Cambria Math" w:hAnsi="Cambria Math"/>
            <w:u w:val="none"/>
          </w:rPr>
          <w:t>http://mediacommons.futureofthebook.org/imr/2016/02/08/earth-spin-cycle-myth-green-tech-industry</w:t>
        </w:r>
      </w:hyperlink>
      <w:proofErr w:type="gramStart"/>
      <w:r w:rsidRPr="000E6DBD">
        <w:rPr>
          <w:rStyle w:val="StyleBoldUnderline"/>
          <w:rFonts w:ascii="Cambria Math" w:hAnsi="Cambria Math"/>
          <w:u w:val="none"/>
        </w:rPr>
        <w:t xml:space="preserve"> </w:t>
      </w:r>
      <w:r w:rsidRPr="000E6DBD">
        <w:rPr>
          <w:rStyle w:val="StyleBoldUnderline"/>
          <w:rFonts w:ascii="Cambria Math" w:hAnsi="Cambria Math"/>
          <w:b w:val="0"/>
          <w:u w:val="none"/>
        </w:rPr>
        <w:t>,</w:t>
      </w:r>
      <w:proofErr w:type="gramEnd"/>
      <w:r w:rsidRPr="000E6DBD">
        <w:rPr>
          <w:rStyle w:val="StyleBoldUnderline"/>
          <w:rFonts w:ascii="Cambria Math" w:hAnsi="Cambria Math"/>
          <w:b w:val="0"/>
          <w:u w:val="none"/>
        </w:rPr>
        <w:t xml:space="preserve"> MRV)</w:t>
      </w:r>
    </w:p>
    <w:p w14:paraId="4C4DB752" w14:textId="77777777" w:rsidR="007E446E" w:rsidRPr="000E6DBD" w:rsidRDefault="007E446E" w:rsidP="007E446E">
      <w:pPr>
        <w:rPr>
          <w:rStyle w:val="StyleBoldUnderline"/>
          <w:rFonts w:ascii="Cambria Math" w:hAnsi="Cambria Math"/>
        </w:rPr>
      </w:pPr>
    </w:p>
    <w:p w14:paraId="51EEAA4B" w14:textId="57378255" w:rsidR="007E446E" w:rsidRPr="000E6DBD" w:rsidRDefault="007E446E" w:rsidP="007E446E">
      <w:pPr>
        <w:rPr>
          <w:rFonts w:ascii="Cambria Math" w:hAnsi="Cambria Math"/>
          <w:sz w:val="16"/>
        </w:rPr>
      </w:pPr>
      <w:r w:rsidRPr="000E6DBD">
        <w:rPr>
          <w:rStyle w:val="StyleBoldUnderline"/>
          <w:rFonts w:ascii="Cambria Math" w:hAnsi="Cambria Math"/>
          <w:b w:val="0"/>
          <w:sz w:val="16"/>
          <w:u w:val="none"/>
        </w:rPr>
        <w:t xml:space="preserve">One of the tech industry’s greatest triumphs is cultivation of an aura of good citizenship and progress. In the wake of the 2008 financial crisis, the companies that build our computers and networking infrastructures looked all the more </w:t>
      </w:r>
      <w:proofErr w:type="spellStart"/>
      <w:r w:rsidRPr="000E6DBD">
        <w:rPr>
          <w:rStyle w:val="StyleBoldUnderline"/>
          <w:rFonts w:ascii="Cambria Math" w:hAnsi="Cambria Math"/>
          <w:b w:val="0"/>
          <w:sz w:val="16"/>
          <w:u w:val="none"/>
        </w:rPr>
        <w:t>savoury</w:t>
      </w:r>
      <w:proofErr w:type="spellEnd"/>
      <w:r w:rsidRPr="000E6DBD">
        <w:rPr>
          <w:rStyle w:val="StyleBoldUnderline"/>
          <w:rFonts w:ascii="Cambria Math" w:hAnsi="Cambria Math"/>
          <w:b w:val="0"/>
          <w:sz w:val="16"/>
          <w:u w:val="none"/>
        </w:rPr>
        <w:t xml:space="preserve"> in contrast to the financial speculators. And even though consciousness of climate change is fickle and often suppressed through state and corporate propaganda, the Alberta tar sands and </w:t>
      </w:r>
      <w:proofErr w:type="spellStart"/>
      <w:r w:rsidRPr="000E6DBD">
        <w:rPr>
          <w:rStyle w:val="StyleBoldUnderline"/>
          <w:rFonts w:ascii="Cambria Math" w:hAnsi="Cambria Math"/>
          <w:b w:val="0"/>
          <w:sz w:val="16"/>
          <w:u w:val="none"/>
        </w:rPr>
        <w:t>fracking</w:t>
      </w:r>
      <w:proofErr w:type="spellEnd"/>
      <w:r w:rsidRPr="000E6DBD">
        <w:rPr>
          <w:rStyle w:val="StyleBoldUnderline"/>
          <w:rFonts w:ascii="Cambria Math" w:hAnsi="Cambria Math"/>
          <w:b w:val="0"/>
          <w:sz w:val="16"/>
          <w:u w:val="none"/>
        </w:rPr>
        <w:t xml:space="preserve"> have never been suitable for a </w:t>
      </w:r>
      <w:proofErr w:type="spellStart"/>
      <w:r w:rsidRPr="000E6DBD">
        <w:rPr>
          <w:rStyle w:val="StyleBoldUnderline"/>
          <w:rFonts w:ascii="Cambria Math" w:hAnsi="Cambria Math"/>
          <w:b w:val="0"/>
          <w:sz w:val="16"/>
          <w:u w:val="none"/>
        </w:rPr>
        <w:t>greenwashing</w:t>
      </w:r>
      <w:proofErr w:type="spellEnd"/>
      <w:r w:rsidRPr="000E6DBD">
        <w:rPr>
          <w:rStyle w:val="StyleBoldUnderline"/>
          <w:rFonts w:ascii="Cambria Math" w:hAnsi="Cambria Math"/>
          <w:b w:val="0"/>
          <w:sz w:val="16"/>
          <w:u w:val="none"/>
        </w:rPr>
        <w:t xml:space="preserve"> campaign. Enter our Silicon Valley prima donnas, constantly touted in State of the Union speeches and their </w:t>
      </w:r>
      <w:r w:rsidRPr="000E6DBD">
        <w:rPr>
          <w:rStyle w:val="StyleBoldUnderline"/>
          <w:rFonts w:ascii="Cambria Math" w:hAnsi="Cambria Math"/>
        </w:rPr>
        <w:t>own marketing as the foundation of a greener and happier capitalist society</w:t>
      </w:r>
      <w:r w:rsidRPr="000E6DBD">
        <w:rPr>
          <w:rStyle w:val="StyleBoldUnderline"/>
          <w:rFonts w:ascii="Cambria Math" w:hAnsi="Cambria Math"/>
          <w:b w:val="0"/>
          <w:sz w:val="16"/>
          <w:u w:val="none"/>
        </w:rPr>
        <w:t>. In its “Better Starts Here” video, Apple boasts of its numerous “</w:t>
      </w:r>
      <w:r w:rsidRPr="000E6DBD">
        <w:rPr>
          <w:rStyle w:val="StyleBoldUnderline"/>
          <w:rFonts w:ascii="Cambria Math" w:hAnsi="Cambria Math"/>
        </w:rPr>
        <w:t xml:space="preserve">green” projects, including a private solar plant in China, a private tidewater power plant in Oregon, and use of renewable energy in stores and data </w:t>
      </w:r>
      <w:proofErr w:type="spellStart"/>
      <w:r w:rsidRPr="000E6DBD">
        <w:rPr>
          <w:rStyle w:val="StyleBoldUnderline"/>
          <w:rFonts w:ascii="Cambria Math" w:hAnsi="Cambria Math"/>
        </w:rPr>
        <w:t>centres</w:t>
      </w:r>
      <w:proofErr w:type="spellEnd"/>
      <w:r w:rsidRPr="000E6DBD">
        <w:rPr>
          <w:rStyle w:val="StyleBoldUnderline"/>
          <w:rFonts w:ascii="Cambria Math" w:hAnsi="Cambria Math"/>
        </w:rPr>
        <w:t>, etc.</w:t>
      </w:r>
      <w:r w:rsidRPr="000E6DBD">
        <w:rPr>
          <w:rStyle w:val="StyleBoldUnderline"/>
          <w:rFonts w:ascii="Cambria Math" w:hAnsi="Cambria Math"/>
          <w:b w:val="0"/>
          <w:sz w:val="16"/>
          <w:u w:val="none"/>
        </w:rPr>
        <w:t xml:space="preserve"> Nothing in the video is strictly false, and Apple makes a greater commitment to </w:t>
      </w:r>
      <w:r w:rsidRPr="000E6DBD">
        <w:rPr>
          <w:rStyle w:val="StyleBoldUnderline"/>
          <w:rFonts w:ascii="Cambria Math" w:hAnsi="Cambria Math"/>
          <w:highlight w:val="cyan"/>
        </w:rPr>
        <w:t>green capitalism</w:t>
      </w:r>
      <w:r w:rsidRPr="000E6DBD">
        <w:rPr>
          <w:rStyle w:val="StyleBoldUnderline"/>
          <w:rFonts w:ascii="Cambria Math" w:hAnsi="Cambria Math"/>
        </w:rPr>
        <w:t xml:space="preserve"> than almost any other tech giant, but the video </w:t>
      </w:r>
      <w:r w:rsidRPr="000E6DBD">
        <w:rPr>
          <w:rStyle w:val="StyleBoldUnderline"/>
          <w:rFonts w:ascii="Cambria Math" w:hAnsi="Cambria Math"/>
          <w:highlight w:val="cyan"/>
        </w:rPr>
        <w:t>remains a smokescreen</w:t>
      </w:r>
      <w:r w:rsidRPr="000E6DBD">
        <w:rPr>
          <w:rStyle w:val="StyleBoldUnderline"/>
          <w:rFonts w:ascii="Cambria Math" w:hAnsi="Cambria Math"/>
        </w:rPr>
        <w:t xml:space="preserve">. </w:t>
      </w:r>
      <w:r w:rsidRPr="000E6DBD">
        <w:rPr>
          <w:rStyle w:val="StyleBoldUnderline"/>
          <w:rFonts w:ascii="Cambria Math" w:hAnsi="Cambria Math"/>
          <w:b w:val="0"/>
          <w:sz w:val="16"/>
          <w:u w:val="none"/>
        </w:rPr>
        <w:t xml:space="preserve">Beyond the fact that the projects outlined in the video are only accessible to Apple as a private entity rather than common management and oversight, there is another intractable problem that will </w:t>
      </w:r>
      <w:r w:rsidRPr="000E6DBD">
        <w:rPr>
          <w:rStyle w:val="StyleBoldUnderline"/>
          <w:rFonts w:ascii="Cambria Math" w:hAnsi="Cambria Math"/>
        </w:rPr>
        <w:t xml:space="preserve">neutralize any </w:t>
      </w:r>
      <w:r w:rsidRPr="000E6DBD">
        <w:rPr>
          <w:rStyle w:val="StyleBoldUnderline"/>
          <w:rFonts w:ascii="Cambria Math" w:hAnsi="Cambria Math"/>
          <w:highlight w:val="cyan"/>
        </w:rPr>
        <w:t>attempt to create “green” capitalism</w:t>
      </w:r>
      <w:r w:rsidRPr="000E6DBD">
        <w:rPr>
          <w:rStyle w:val="StyleBoldUnderline"/>
          <w:rFonts w:ascii="Cambria Math" w:hAnsi="Cambria Math"/>
        </w:rPr>
        <w:t xml:space="preserve">. In </w:t>
      </w:r>
      <w:r w:rsidRPr="000E6DBD">
        <w:rPr>
          <w:rStyle w:val="StyleBoldUnderline"/>
          <w:rFonts w:ascii="Cambria Math" w:hAnsi="Cambria Math"/>
          <w:highlight w:val="cyan"/>
        </w:rPr>
        <w:t>essence, that problem lies in a contradiction between how natural systems manage energy and how capitalist institutions</w:t>
      </w:r>
      <w:r w:rsidRPr="000E6DBD">
        <w:rPr>
          <w:rStyle w:val="StyleBoldUnderline"/>
          <w:rFonts w:ascii="Cambria Math" w:hAnsi="Cambria Math"/>
        </w:rPr>
        <w:t xml:space="preserve"> manage it.</w:t>
      </w:r>
      <w:r w:rsidRPr="000E6DBD">
        <w:rPr>
          <w:rStyle w:val="StyleBoldUnderline"/>
          <w:rFonts w:ascii="Cambria Math" w:hAnsi="Cambria Math"/>
          <w:b w:val="0"/>
          <w:sz w:val="16"/>
          <w:u w:val="none"/>
        </w:rPr>
        <w:t xml:space="preserve"> Natural systems are marked by conservation, </w:t>
      </w:r>
      <w:r w:rsidRPr="000E6DBD">
        <w:rPr>
          <w:rStyle w:val="StyleBoldUnderline"/>
          <w:rFonts w:ascii="Cambria Math" w:hAnsi="Cambria Math"/>
          <w:highlight w:val="cyan"/>
        </w:rPr>
        <w:t>capitalism by accumulation and acceleration</w:t>
      </w:r>
      <w:r w:rsidRPr="000E6DBD">
        <w:rPr>
          <w:rStyle w:val="StyleBoldUnderline"/>
          <w:rFonts w:ascii="Cambria Math" w:hAnsi="Cambria Math"/>
          <w:b w:val="0"/>
          <w:sz w:val="16"/>
          <w:u w:val="none"/>
        </w:rPr>
        <w:t xml:space="preserve">. It is in Apple’s basic interest to grow as quickly and as much as possible, meaning that its consumption of highly energy-intensive resources (aluminum, silicon, rare earth elements) will continue to expand if the company achieves its goals. While its propaganda promises a world where growth and the limits of the natural bounty will never come into conflict, </w:t>
      </w:r>
      <w:r w:rsidRPr="000E6DBD">
        <w:rPr>
          <w:rStyle w:val="StyleBoldUnderline"/>
          <w:rFonts w:ascii="Cambria Math" w:hAnsi="Cambria Math"/>
        </w:rPr>
        <w:t>where resources will never need to be seized through militarism and imperial wars, the reality is that infinite growth is impossible on a finite planet</w:t>
      </w:r>
      <w:r w:rsidRPr="000E6DBD">
        <w:rPr>
          <w:rStyle w:val="StyleBoldUnderline"/>
          <w:rFonts w:ascii="Cambria Math" w:hAnsi="Cambria Math"/>
          <w:b w:val="0"/>
          <w:sz w:val="16"/>
          <w:u w:val="none"/>
        </w:rPr>
        <w:t xml:space="preserve">. Note how, even though Apple continues to grow, its investors demand more. </w:t>
      </w:r>
      <w:r w:rsidRPr="000E6DBD">
        <w:rPr>
          <w:rStyle w:val="StyleBoldUnderline"/>
          <w:rFonts w:ascii="Cambria Math" w:hAnsi="Cambria Math"/>
        </w:rPr>
        <w:t xml:space="preserve">These are the </w:t>
      </w:r>
      <w:r w:rsidRPr="000E6DBD">
        <w:rPr>
          <w:rStyle w:val="StyleBoldUnderline"/>
          <w:rFonts w:ascii="Cambria Math" w:hAnsi="Cambria Math"/>
          <w:highlight w:val="cyan"/>
        </w:rPr>
        <w:t>insatiable motors that drive capitalism</w:t>
      </w:r>
      <w:r w:rsidRPr="000E6DBD">
        <w:rPr>
          <w:rStyle w:val="StyleBoldUnderline"/>
          <w:rFonts w:ascii="Cambria Math" w:hAnsi="Cambria Math"/>
        </w:rPr>
        <w:t xml:space="preserve">, and </w:t>
      </w:r>
      <w:r w:rsidRPr="000E6DBD">
        <w:rPr>
          <w:rStyle w:val="StyleBoldUnderline"/>
          <w:rFonts w:ascii="Cambria Math" w:hAnsi="Cambria Math"/>
          <w:highlight w:val="cyan"/>
        </w:rPr>
        <w:t>any “greening” of our current system will grant only a temporary reprieve</w:t>
      </w:r>
      <w:r w:rsidRPr="000E6DBD">
        <w:rPr>
          <w:rStyle w:val="StyleBoldUnderline"/>
          <w:rFonts w:ascii="Cambria Math" w:hAnsi="Cambria Math"/>
          <w:b w:val="0"/>
          <w:sz w:val="16"/>
          <w:u w:val="none"/>
        </w:rPr>
        <w:t>. [1] Corporate greening is no solution, nor are “no growth” slogans that neglect the fact that most Southern economies need to grow to provide their people with a decent life. What is needed is a radical reorientation of global energy</w:t>
      </w:r>
      <w:r w:rsidRPr="000E6DBD">
        <w:rPr>
          <w:rStyle w:val="StyleBoldUnderline"/>
          <w:rFonts w:ascii="Cambria Math" w:hAnsi="Cambria Math"/>
        </w:rPr>
        <w:t xml:space="preserve">: away from capital, away from the North, and channeled through democratic rather than technocratic politics. </w:t>
      </w:r>
      <w:r w:rsidRPr="000E6DBD">
        <w:rPr>
          <w:rStyle w:val="StyleBoldUnderline"/>
          <w:rFonts w:ascii="Cambria Math" w:hAnsi="Cambria Math"/>
          <w:b w:val="0"/>
          <w:sz w:val="16"/>
          <w:u w:val="none"/>
        </w:rPr>
        <w:t xml:space="preserve">“Better” starts not with Apple, but in social movements, and no matter how much we enjoy our </w:t>
      </w:r>
      <w:proofErr w:type="spellStart"/>
      <w:r w:rsidRPr="000E6DBD">
        <w:rPr>
          <w:rStyle w:val="StyleBoldUnderline"/>
          <w:rFonts w:ascii="Cambria Math" w:hAnsi="Cambria Math"/>
          <w:b w:val="0"/>
          <w:sz w:val="16"/>
          <w:u w:val="none"/>
        </w:rPr>
        <w:t>MacBooks</w:t>
      </w:r>
      <w:proofErr w:type="spellEnd"/>
      <w:r w:rsidRPr="000E6DBD">
        <w:rPr>
          <w:rStyle w:val="StyleBoldUnderline"/>
          <w:rFonts w:ascii="Cambria Math" w:hAnsi="Cambria Math"/>
          <w:b w:val="0"/>
          <w:sz w:val="16"/>
          <w:u w:val="none"/>
        </w:rPr>
        <w:t xml:space="preserve">, we can’t live with the illusion that our fossil fuelled gilded age can last much longer. </w:t>
      </w:r>
    </w:p>
    <w:p w14:paraId="6BB67248" w14:textId="77777777" w:rsidR="004C586C" w:rsidRPr="000E6DBD" w:rsidRDefault="004C586C" w:rsidP="004C586C">
      <w:pPr>
        <w:pStyle w:val="Heading2"/>
        <w:rPr>
          <w:rFonts w:ascii="Cambria Math" w:hAnsi="Cambria Math"/>
        </w:rPr>
      </w:pPr>
      <w:r w:rsidRPr="000E6DBD">
        <w:rPr>
          <w:rFonts w:ascii="Cambria Math" w:hAnsi="Cambria Math"/>
        </w:rPr>
        <w:t>Alts</w:t>
      </w:r>
      <w:r w:rsidR="005D5B4B" w:rsidRPr="000E6DBD">
        <w:rPr>
          <w:rFonts w:ascii="Cambria Math" w:hAnsi="Cambria Math"/>
        </w:rPr>
        <w:t xml:space="preserve"> </w:t>
      </w:r>
    </w:p>
    <w:p w14:paraId="397507D5" w14:textId="107078D1" w:rsidR="00DB1A22" w:rsidRPr="000E6DBD" w:rsidRDefault="00DB1A22" w:rsidP="00DB1A22">
      <w:pPr>
        <w:pStyle w:val="Heading3"/>
        <w:rPr>
          <w:rFonts w:ascii="Cambria Math" w:hAnsi="Cambria Math"/>
        </w:rPr>
      </w:pPr>
      <w:r w:rsidRPr="000E6DBD">
        <w:rPr>
          <w:rFonts w:ascii="Cambria Math" w:hAnsi="Cambria Math"/>
        </w:rPr>
        <w:t>General</w:t>
      </w:r>
    </w:p>
    <w:p w14:paraId="3B87E62F" w14:textId="310E6B31" w:rsidR="003F6B00" w:rsidRPr="000E6DBD" w:rsidRDefault="00E45E00" w:rsidP="00E45E00">
      <w:pPr>
        <w:pStyle w:val="Heading4"/>
        <w:rPr>
          <w:rFonts w:ascii="Cambria Math" w:hAnsi="Cambria Math"/>
        </w:rPr>
      </w:pPr>
      <w:r w:rsidRPr="000E6DBD">
        <w:rPr>
          <w:rFonts w:ascii="Cambria Math" w:hAnsi="Cambria Math"/>
        </w:rPr>
        <w:t xml:space="preserve">The alternative </w:t>
      </w:r>
      <w:r w:rsidR="00206B28" w:rsidRPr="000E6DBD">
        <w:rPr>
          <w:rFonts w:ascii="Cambria Math" w:hAnsi="Cambria Math"/>
        </w:rPr>
        <w:t xml:space="preserve">is to reject capitalism by ending the social classes we have now </w:t>
      </w:r>
    </w:p>
    <w:p w14:paraId="79AC24E1" w14:textId="55305DB6" w:rsidR="003F6B00" w:rsidRPr="000E6DBD" w:rsidRDefault="003F6B00" w:rsidP="003F6B00">
      <w:pPr>
        <w:rPr>
          <w:rFonts w:ascii="Cambria Math" w:hAnsi="Cambria Math"/>
        </w:rPr>
      </w:pPr>
      <w:r w:rsidRPr="000E6DBD">
        <w:rPr>
          <w:rFonts w:ascii="Cambria Math" w:hAnsi="Cambria Math"/>
        </w:rPr>
        <w:t xml:space="preserve">Adam </w:t>
      </w:r>
      <w:r w:rsidRPr="000E6DBD">
        <w:rPr>
          <w:rStyle w:val="StyleStyleBold12pt"/>
          <w:rFonts w:ascii="Cambria Math" w:hAnsi="Cambria Math"/>
        </w:rPr>
        <w:t>Buick</w:t>
      </w:r>
      <w:r w:rsidRPr="000E6DBD">
        <w:rPr>
          <w:rFonts w:ascii="Cambria Math" w:hAnsi="Cambria Math"/>
        </w:rPr>
        <w:t xml:space="preserve"> and John </w:t>
      </w:r>
      <w:r w:rsidRPr="000E6DBD">
        <w:rPr>
          <w:rStyle w:val="StyleStyleBold12pt"/>
          <w:rFonts w:ascii="Cambria Math" w:hAnsi="Cambria Math"/>
        </w:rPr>
        <w:t>Crump</w:t>
      </w:r>
      <w:r w:rsidRPr="000E6DBD">
        <w:rPr>
          <w:rFonts w:ascii="Cambria Math" w:hAnsi="Cambria Math"/>
        </w:rPr>
        <w:t>, 03-12-20</w:t>
      </w:r>
      <w:r w:rsidRPr="000E6DBD">
        <w:rPr>
          <w:rStyle w:val="StyleStyleBold12pt"/>
          <w:rFonts w:ascii="Cambria Math" w:hAnsi="Cambria Math"/>
        </w:rPr>
        <w:t>13</w:t>
      </w:r>
      <w:r w:rsidRPr="000E6DBD">
        <w:rPr>
          <w:rFonts w:ascii="Cambria Math" w:hAnsi="Cambria Math"/>
        </w:rPr>
        <w:t xml:space="preserve">, (Adam Lewis Buick is a prominent London-based socialist, “The Alternative to Capitalism”, </w:t>
      </w:r>
      <w:hyperlink r:id="rId35" w:history="1">
        <w:r w:rsidRPr="000E6DBD">
          <w:rPr>
            <w:rStyle w:val="Hyperlink"/>
            <w:rFonts w:ascii="Cambria Math" w:hAnsi="Cambria Math"/>
          </w:rPr>
          <w:t>https://l</w:t>
        </w:r>
      </w:hyperlink>
      <w:r w:rsidRPr="000E6DBD">
        <w:rPr>
          <w:rFonts w:ascii="Cambria Math" w:hAnsi="Cambria Math"/>
        </w:rPr>
        <w:t>ibcom.org/file s/The%20Alterna tive%20To%20Capitalism%20-%20Adam%20Buick%20and%20John%</w:t>
      </w:r>
      <w:proofErr w:type="gramStart"/>
      <w:r w:rsidRPr="000E6DBD">
        <w:rPr>
          <w:rFonts w:ascii="Cambria Math" w:hAnsi="Cambria Math"/>
        </w:rPr>
        <w:t>20Crump.pdf ,</w:t>
      </w:r>
      <w:proofErr w:type="gramEnd"/>
      <w:r w:rsidRPr="000E6DBD">
        <w:rPr>
          <w:rFonts w:ascii="Cambria Math" w:hAnsi="Cambria Math"/>
        </w:rPr>
        <w:t xml:space="preserve"> MRV)</w:t>
      </w:r>
    </w:p>
    <w:p w14:paraId="649F7AA1" w14:textId="77777777" w:rsidR="003F6B00" w:rsidRPr="000E6DBD" w:rsidRDefault="003F6B00" w:rsidP="003F6B00">
      <w:pPr>
        <w:rPr>
          <w:rFonts w:ascii="Cambria Math" w:hAnsi="Cambria Math"/>
        </w:rPr>
      </w:pPr>
    </w:p>
    <w:p w14:paraId="068655E4" w14:textId="36B9317C" w:rsidR="003F6B00" w:rsidRPr="000E6DBD" w:rsidRDefault="003F6B00" w:rsidP="003F6B00">
      <w:pPr>
        <w:rPr>
          <w:rFonts w:ascii="Cambria Math" w:hAnsi="Cambria Math"/>
          <w:sz w:val="16"/>
        </w:rPr>
      </w:pPr>
      <w:r w:rsidRPr="000E6DBD">
        <w:rPr>
          <w:rStyle w:val="StyleBoldUnderline"/>
          <w:rFonts w:ascii="Cambria Math" w:hAnsi="Cambria Math"/>
          <w:highlight w:val="cyan"/>
        </w:rPr>
        <w:t xml:space="preserve">The basis of any society is the way its members are </w:t>
      </w:r>
      <w:proofErr w:type="spellStart"/>
      <w:r w:rsidRPr="000E6DBD">
        <w:rPr>
          <w:rStyle w:val="StyleBoldUnderline"/>
          <w:rFonts w:ascii="Cambria Math" w:hAnsi="Cambria Math"/>
          <w:highlight w:val="cyan"/>
        </w:rPr>
        <w:t>organised</w:t>
      </w:r>
      <w:proofErr w:type="spellEnd"/>
      <w:r w:rsidRPr="000E6DBD">
        <w:rPr>
          <w:rStyle w:val="StyleBoldUnderline"/>
          <w:rFonts w:ascii="Cambria Math" w:hAnsi="Cambria Math"/>
          <w:highlight w:val="cyan"/>
        </w:rPr>
        <w:t xml:space="preserve"> for the production of wealth</w:t>
      </w:r>
      <w:r w:rsidRPr="000E6DBD">
        <w:rPr>
          <w:rStyle w:val="StyleBoldUnderline"/>
          <w:rFonts w:ascii="Cambria Math" w:hAnsi="Cambria Math"/>
        </w:rPr>
        <w:t>. Where a section of society controls the use of the means of production, we can speak of a class society.</w:t>
      </w:r>
      <w:r w:rsidRPr="000E6DBD">
        <w:rPr>
          <w:rFonts w:ascii="Cambria Math" w:hAnsi="Cambria Math"/>
          <w:sz w:val="16"/>
        </w:rPr>
        <w:t xml:space="preserve"> Control of the means of production by a class implies the exclusion of the rest of society from such control, </w:t>
      </w:r>
      <w:r w:rsidRPr="000E6DBD">
        <w:rPr>
          <w:rStyle w:val="StyleBoldUnderline"/>
          <w:rFonts w:ascii="Cambria Math" w:hAnsi="Cambria Math"/>
        </w:rPr>
        <w:t xml:space="preserve">an </w:t>
      </w:r>
      <w:r w:rsidRPr="000E6DBD">
        <w:rPr>
          <w:rStyle w:val="StyleBoldUnderline"/>
          <w:rFonts w:ascii="Cambria Math" w:hAnsi="Cambria Math"/>
          <w:highlight w:val="cyan"/>
        </w:rPr>
        <w:t xml:space="preserve">exclusion </w:t>
      </w:r>
      <w:proofErr w:type="gramStart"/>
      <w:r w:rsidRPr="000E6DBD">
        <w:rPr>
          <w:rStyle w:val="StyleBoldUnderline"/>
          <w:rFonts w:ascii="Cambria Math" w:hAnsi="Cambria Math"/>
          <w:highlight w:val="cyan"/>
        </w:rPr>
        <w:t>which</w:t>
      </w:r>
      <w:proofErr w:type="gramEnd"/>
      <w:r w:rsidRPr="000E6DBD">
        <w:rPr>
          <w:rStyle w:val="StyleBoldUnderline"/>
          <w:rFonts w:ascii="Cambria Math" w:hAnsi="Cambria Math"/>
          <w:highlight w:val="cyan"/>
        </w:rPr>
        <w:t xml:space="preserve"> ultimately depends on the threatened or actual use of physical force</w:t>
      </w:r>
      <w:r w:rsidRPr="000E6DBD">
        <w:rPr>
          <w:rFonts w:ascii="Cambria Math" w:hAnsi="Cambria Math"/>
          <w:sz w:val="16"/>
          <w:highlight w:val="cyan"/>
        </w:rPr>
        <w:t>.</w:t>
      </w:r>
      <w:r w:rsidRPr="000E6DBD">
        <w:rPr>
          <w:rFonts w:ascii="Cambria Math" w:hAnsi="Cambria Math"/>
          <w:sz w:val="16"/>
        </w:rPr>
        <w:t xml:space="preserve"> An </w:t>
      </w:r>
      <w:proofErr w:type="spellStart"/>
      <w:r w:rsidRPr="000E6DBD">
        <w:rPr>
          <w:rFonts w:ascii="Cambria Math" w:hAnsi="Cambria Math"/>
          <w:sz w:val="16"/>
        </w:rPr>
        <w:t>institutionalised</w:t>
      </w:r>
      <w:proofErr w:type="spellEnd"/>
      <w:r w:rsidRPr="000E6DBD">
        <w:rPr>
          <w:rFonts w:ascii="Cambria Math" w:hAnsi="Cambria Math"/>
          <w:sz w:val="16"/>
        </w:rPr>
        <w:t xml:space="preserve"> organ of coercion, or state, </w:t>
      </w:r>
      <w:r w:rsidRPr="000E6DBD">
        <w:rPr>
          <w:rStyle w:val="StyleBoldUnderline"/>
          <w:rFonts w:ascii="Cambria Math" w:hAnsi="Cambria Math"/>
        </w:rPr>
        <w:t>is thus a feature of all class societies and historically first made its appearance with the division of society into classes</w:t>
      </w:r>
      <w:r w:rsidRPr="000E6DBD">
        <w:rPr>
          <w:rFonts w:ascii="Cambria Math" w:hAnsi="Cambria Math"/>
          <w:sz w:val="16"/>
        </w:rPr>
        <w:t xml:space="preserve">. In </w:t>
      </w:r>
      <w:r w:rsidRPr="000E6DBD">
        <w:rPr>
          <w:rStyle w:val="StyleBoldUnderline"/>
          <w:rFonts w:ascii="Cambria Math" w:hAnsi="Cambria Math"/>
          <w:highlight w:val="cyan"/>
        </w:rPr>
        <w:t>all class societies, one section of the population controls the use of the means of production.</w:t>
      </w:r>
      <w:r w:rsidRPr="000E6DBD">
        <w:rPr>
          <w:rFonts w:ascii="Cambria Math" w:hAnsi="Cambria Math"/>
          <w:sz w:val="16"/>
        </w:rPr>
        <w:t xml:space="preserve"> Another way of putting this is that the members of this section or class own the means of production, since to be in a position to control the use of something is to own it, whether or not this is accompanied by some legal title deed</w:t>
      </w:r>
      <w:r w:rsidRPr="000E6DBD">
        <w:rPr>
          <w:rStyle w:val="StyleBoldUnderline"/>
          <w:rFonts w:ascii="Cambria Math" w:hAnsi="Cambria Math"/>
        </w:rPr>
        <w:t xml:space="preserve">. It follows that a </w:t>
      </w:r>
      <w:r w:rsidRPr="000E6DBD">
        <w:rPr>
          <w:rStyle w:val="StyleBoldUnderline"/>
          <w:rFonts w:ascii="Cambria Math" w:hAnsi="Cambria Math"/>
          <w:highlight w:val="cyan"/>
        </w:rPr>
        <w:t>classless society is one in which the use of the means of production is controlled by all members of society</w:t>
      </w:r>
      <w:r w:rsidRPr="000E6DBD">
        <w:rPr>
          <w:rStyle w:val="StyleBoldUnderline"/>
          <w:rFonts w:ascii="Cambria Math" w:hAnsi="Cambria Math"/>
        </w:rPr>
        <w:t xml:space="preserve"> on an equal basis, and not just by a section of them to the exclusion of the rest</w:t>
      </w:r>
      <w:r w:rsidRPr="000E6DBD">
        <w:rPr>
          <w:rFonts w:ascii="Cambria Math" w:hAnsi="Cambria Math"/>
          <w:sz w:val="16"/>
        </w:rPr>
        <w:t xml:space="preserve">. As James Burnham put it: </w:t>
      </w:r>
      <w:r w:rsidRPr="000E6DBD">
        <w:rPr>
          <w:rStyle w:val="StyleBoldUnderline"/>
          <w:rFonts w:ascii="Cambria Math" w:hAnsi="Cambria Math"/>
          <w:highlight w:val="cyan"/>
        </w:rPr>
        <w:t>For a society to be ‘classless’ would mean that within society there would be no group</w:t>
      </w:r>
      <w:r w:rsidRPr="000E6DBD">
        <w:rPr>
          <w:rFonts w:ascii="Cambria Math" w:hAnsi="Cambria Math"/>
          <w:sz w:val="16"/>
        </w:rPr>
        <w:t xml:space="preserve"> (with the exception, perhaps, of temporary delegate bodies, freely elected by the community and subject always to recall</w:t>
      </w:r>
      <w:r w:rsidRPr="000E6DBD">
        <w:rPr>
          <w:rStyle w:val="StyleBoldUnderline"/>
          <w:rFonts w:ascii="Cambria Math" w:hAnsi="Cambria Math"/>
        </w:rPr>
        <w:t xml:space="preserve">) </w:t>
      </w:r>
      <w:r w:rsidRPr="000E6DBD">
        <w:rPr>
          <w:rStyle w:val="StyleBoldUnderline"/>
          <w:rFonts w:ascii="Cambria Math" w:hAnsi="Cambria Math"/>
          <w:highlight w:val="cyan"/>
        </w:rPr>
        <w:t>which would exercise, as a group, any special control over access to the instruments of production; and no group receiving, as a group, preferential treatment in distribution</w:t>
      </w:r>
      <w:r w:rsidRPr="000E6DBD">
        <w:rPr>
          <w:rFonts w:ascii="Cambria Math" w:hAnsi="Cambria Math"/>
          <w:sz w:val="16"/>
        </w:rPr>
        <w:t xml:space="preserve">. (Burnham, 1945, p. 55) In a classless society every member is in a position to take part, on equal terms with every other member, in deciding how the means of production should be used. </w:t>
      </w:r>
      <w:r w:rsidRPr="000E6DBD">
        <w:rPr>
          <w:rStyle w:val="StyleBoldUnderline"/>
          <w:rFonts w:ascii="Cambria Math" w:hAnsi="Cambria Math"/>
          <w:highlight w:val="cyan"/>
        </w:rPr>
        <w:t>Every member of society is socially equal, standing in exactly the same relationship to the means of production as every other member</w:t>
      </w:r>
      <w:r w:rsidRPr="000E6DBD">
        <w:rPr>
          <w:rStyle w:val="StyleBoldUnderline"/>
          <w:rFonts w:ascii="Cambria Math" w:hAnsi="Cambria Math"/>
        </w:rPr>
        <w:t>.</w:t>
      </w:r>
      <w:r w:rsidRPr="000E6DBD">
        <w:rPr>
          <w:rFonts w:ascii="Cambria Math" w:hAnsi="Cambria Math"/>
          <w:sz w:val="16"/>
        </w:rPr>
        <w:t xml:space="preserve"> Similarly, every member of society has access to the fruits of production on an equal basis. </w:t>
      </w:r>
      <w:r w:rsidRPr="000E6DBD">
        <w:rPr>
          <w:rStyle w:val="StyleBoldUnderline"/>
          <w:rFonts w:ascii="Cambria Math" w:hAnsi="Cambria Math"/>
        </w:rPr>
        <w:t>Once the use of the means of production is under the democratic control of all members of society</w:t>
      </w:r>
      <w:r w:rsidRPr="000E6DBD">
        <w:rPr>
          <w:rStyle w:val="StyleBoldUnderline"/>
          <w:rFonts w:ascii="Cambria Math" w:hAnsi="Cambria Math"/>
          <w:highlight w:val="cyan"/>
        </w:rPr>
        <w:t>, class ownership has been abolished.</w:t>
      </w:r>
      <w:r w:rsidRPr="000E6DBD">
        <w:rPr>
          <w:rFonts w:ascii="Cambria Math" w:hAnsi="Cambria Math"/>
          <w:sz w:val="16"/>
        </w:rPr>
        <w:t xml:space="preserve"> The means of production can still be said to belong to those who control and benefit from their use, </w:t>
      </w:r>
      <w:r w:rsidRPr="000E6DBD">
        <w:rPr>
          <w:rStyle w:val="StyleBoldUnderline"/>
          <w:rFonts w:ascii="Cambria Math" w:hAnsi="Cambria Math"/>
        </w:rPr>
        <w:t xml:space="preserve">in this case to the whole population </w:t>
      </w:r>
      <w:proofErr w:type="spellStart"/>
      <w:r w:rsidRPr="000E6DBD">
        <w:rPr>
          <w:rStyle w:val="StyleBoldUnderline"/>
          <w:rFonts w:ascii="Cambria Math" w:hAnsi="Cambria Math"/>
        </w:rPr>
        <w:t>organised</w:t>
      </w:r>
      <w:proofErr w:type="spellEnd"/>
      <w:r w:rsidRPr="000E6DBD">
        <w:rPr>
          <w:rStyle w:val="StyleBoldUnderline"/>
          <w:rFonts w:ascii="Cambria Math" w:hAnsi="Cambria Math"/>
        </w:rPr>
        <w:t xml:space="preserve"> on a democratic basis, and so to be commonly owned by them</w:t>
      </w:r>
      <w:r w:rsidRPr="000E6DBD">
        <w:rPr>
          <w:rFonts w:ascii="Cambria Math" w:hAnsi="Cambria Math"/>
          <w:sz w:val="16"/>
        </w:rPr>
        <w:t>.</w:t>
      </w:r>
    </w:p>
    <w:p w14:paraId="1A64BAF8" w14:textId="77777777" w:rsidR="004D0186" w:rsidRPr="000E6DBD" w:rsidRDefault="004D0186" w:rsidP="003F6B00">
      <w:pPr>
        <w:rPr>
          <w:rFonts w:ascii="Cambria Math" w:hAnsi="Cambria Math"/>
        </w:rPr>
      </w:pPr>
    </w:p>
    <w:p w14:paraId="5504D346" w14:textId="4F52C894" w:rsidR="004D0186" w:rsidRPr="000E6DBD" w:rsidRDefault="004D0186" w:rsidP="004D0186">
      <w:pPr>
        <w:pStyle w:val="Heading4"/>
        <w:rPr>
          <w:rFonts w:ascii="Cambria Math" w:hAnsi="Cambria Math"/>
        </w:rPr>
      </w:pPr>
      <w:r w:rsidRPr="000E6DBD">
        <w:rPr>
          <w:rFonts w:ascii="Cambria Math" w:hAnsi="Cambria Math"/>
        </w:rPr>
        <w:t xml:space="preserve">The alternative is to reject capitalism in order to make a moneyless world. Only by creating a classless and moneyless world can we really reject capitalism. </w:t>
      </w:r>
    </w:p>
    <w:p w14:paraId="04914B5D" w14:textId="77777777" w:rsidR="004D0186" w:rsidRPr="000E6DBD" w:rsidRDefault="004D0186" w:rsidP="004D0186">
      <w:pPr>
        <w:rPr>
          <w:rFonts w:ascii="Cambria Math" w:hAnsi="Cambria Math"/>
        </w:rPr>
      </w:pPr>
      <w:r w:rsidRPr="000E6DBD">
        <w:rPr>
          <w:rFonts w:ascii="Cambria Math" w:hAnsi="Cambria Math"/>
        </w:rPr>
        <w:t xml:space="preserve">Adam </w:t>
      </w:r>
      <w:r w:rsidRPr="000E6DBD">
        <w:rPr>
          <w:rStyle w:val="StyleStyleBold12pt"/>
          <w:rFonts w:ascii="Cambria Math" w:hAnsi="Cambria Math"/>
        </w:rPr>
        <w:t>Buick</w:t>
      </w:r>
      <w:r w:rsidRPr="000E6DBD">
        <w:rPr>
          <w:rFonts w:ascii="Cambria Math" w:hAnsi="Cambria Math"/>
        </w:rPr>
        <w:t xml:space="preserve"> and John </w:t>
      </w:r>
      <w:r w:rsidRPr="000E6DBD">
        <w:rPr>
          <w:rStyle w:val="StyleStyleBold12pt"/>
          <w:rFonts w:ascii="Cambria Math" w:hAnsi="Cambria Math"/>
        </w:rPr>
        <w:t>Crump</w:t>
      </w:r>
      <w:r w:rsidRPr="000E6DBD">
        <w:rPr>
          <w:rFonts w:ascii="Cambria Math" w:hAnsi="Cambria Math"/>
        </w:rPr>
        <w:t>, 03-12-20</w:t>
      </w:r>
      <w:r w:rsidRPr="000E6DBD">
        <w:rPr>
          <w:rStyle w:val="StyleStyleBold12pt"/>
          <w:rFonts w:ascii="Cambria Math" w:hAnsi="Cambria Math"/>
        </w:rPr>
        <w:t>13</w:t>
      </w:r>
      <w:r w:rsidRPr="000E6DBD">
        <w:rPr>
          <w:rFonts w:ascii="Cambria Math" w:hAnsi="Cambria Math"/>
        </w:rPr>
        <w:t xml:space="preserve">, (Adam Lewis Buick is a prominent London-based socialist, “The Alternative to Capitalism”, </w:t>
      </w:r>
      <w:hyperlink r:id="rId36" w:history="1">
        <w:r w:rsidRPr="000E6DBD">
          <w:rPr>
            <w:rStyle w:val="Hyperlink"/>
            <w:rFonts w:ascii="Cambria Math" w:hAnsi="Cambria Math"/>
          </w:rPr>
          <w:t>https://l</w:t>
        </w:r>
      </w:hyperlink>
      <w:r w:rsidRPr="000E6DBD">
        <w:rPr>
          <w:rFonts w:ascii="Cambria Math" w:hAnsi="Cambria Math"/>
        </w:rPr>
        <w:t>ibcom.org/file s/The%20Alterna tive%20To%20Capitalism%20-%20Adam%20Buick%20and%20John%</w:t>
      </w:r>
      <w:proofErr w:type="gramStart"/>
      <w:r w:rsidRPr="000E6DBD">
        <w:rPr>
          <w:rFonts w:ascii="Cambria Math" w:hAnsi="Cambria Math"/>
        </w:rPr>
        <w:t>20Crump.pdf ,</w:t>
      </w:r>
      <w:proofErr w:type="gramEnd"/>
      <w:r w:rsidRPr="000E6DBD">
        <w:rPr>
          <w:rFonts w:ascii="Cambria Math" w:hAnsi="Cambria Math"/>
        </w:rPr>
        <w:t xml:space="preserve"> MRV)</w:t>
      </w:r>
    </w:p>
    <w:p w14:paraId="09E87AD4" w14:textId="77777777" w:rsidR="004D0186" w:rsidRPr="000E6DBD" w:rsidRDefault="004D0186" w:rsidP="003F6B00">
      <w:pPr>
        <w:rPr>
          <w:rFonts w:ascii="Cambria Math" w:hAnsi="Cambria Math"/>
        </w:rPr>
      </w:pPr>
    </w:p>
    <w:p w14:paraId="25658BF8" w14:textId="13499BBE" w:rsidR="004D0186" w:rsidRPr="000E6DBD" w:rsidRDefault="004D0186" w:rsidP="004D0186">
      <w:pPr>
        <w:rPr>
          <w:rFonts w:ascii="Cambria Math" w:hAnsi="Cambria Math"/>
          <w:sz w:val="16"/>
        </w:rPr>
      </w:pPr>
      <w:r w:rsidRPr="000E6DBD">
        <w:rPr>
          <w:rStyle w:val="StyleBoldUnderline"/>
          <w:rFonts w:ascii="Cambria Math" w:hAnsi="Cambria Math"/>
          <w:highlight w:val="cyan"/>
        </w:rPr>
        <w:t>The alternative to capitalism as a society already existing on a world scale is, to define it somewhat negative</w:t>
      </w:r>
      <w:r w:rsidRPr="000E6DBD">
        <w:rPr>
          <w:rStyle w:val="StyleBoldUnderline"/>
          <w:rFonts w:ascii="Cambria Math" w:hAnsi="Cambria Math"/>
        </w:rPr>
        <w:t xml:space="preserve">ly, </w:t>
      </w:r>
      <w:r w:rsidRPr="000E6DBD">
        <w:rPr>
          <w:rStyle w:val="StyleBoldUnderline"/>
          <w:rFonts w:ascii="Cambria Math" w:hAnsi="Cambria Math"/>
          <w:highlight w:val="cyan"/>
        </w:rPr>
        <w:t xml:space="preserve">a </w:t>
      </w:r>
      <w:proofErr w:type="spellStart"/>
      <w:r w:rsidRPr="000E6DBD">
        <w:rPr>
          <w:rStyle w:val="StyleBoldUnderline"/>
          <w:rFonts w:ascii="Cambria Math" w:hAnsi="Cambria Math"/>
          <w:highlight w:val="cyan"/>
        </w:rPr>
        <w:t>frontierless</w:t>
      </w:r>
      <w:proofErr w:type="spellEnd"/>
      <w:r w:rsidRPr="000E6DBD">
        <w:rPr>
          <w:rStyle w:val="StyleBoldUnderline"/>
          <w:rFonts w:ascii="Cambria Math" w:hAnsi="Cambria Math"/>
          <w:highlight w:val="cyan"/>
        </w:rPr>
        <w:t xml:space="preserve">, classless, stateless, </w:t>
      </w:r>
      <w:proofErr w:type="spellStart"/>
      <w:r w:rsidRPr="000E6DBD">
        <w:rPr>
          <w:rStyle w:val="StyleBoldUnderline"/>
          <w:rFonts w:ascii="Cambria Math" w:hAnsi="Cambria Math"/>
          <w:highlight w:val="cyan"/>
        </w:rPr>
        <w:t>wageless</w:t>
      </w:r>
      <w:proofErr w:type="spellEnd"/>
      <w:r w:rsidRPr="000E6DBD">
        <w:rPr>
          <w:rStyle w:val="StyleBoldUnderline"/>
          <w:rFonts w:ascii="Cambria Math" w:hAnsi="Cambria Math"/>
          <w:highlight w:val="cyan"/>
        </w:rPr>
        <w:t>, moneyless world.</w:t>
      </w:r>
      <w:r w:rsidRPr="000E6DBD">
        <w:rPr>
          <w:rStyle w:val="StyleBoldUnderline"/>
          <w:rFonts w:ascii="Cambria Math" w:hAnsi="Cambria Math"/>
        </w:rPr>
        <w:t xml:space="preserve"> </w:t>
      </w:r>
      <w:r w:rsidRPr="000E6DBD">
        <w:rPr>
          <w:rFonts w:ascii="Cambria Math" w:hAnsi="Cambria Math"/>
          <w:sz w:val="16"/>
        </w:rPr>
        <w:t xml:space="preserve">Or, more positively: </w:t>
      </w:r>
      <w:r w:rsidRPr="000E6DBD">
        <w:rPr>
          <w:rStyle w:val="StyleBoldUnderline"/>
          <w:rFonts w:ascii="Cambria Math" w:hAnsi="Cambria Math"/>
        </w:rPr>
        <w:t xml:space="preserve">The new system must be </w:t>
      </w:r>
      <w:proofErr w:type="gramStart"/>
      <w:r w:rsidRPr="000E6DBD">
        <w:rPr>
          <w:rStyle w:val="StyleBoldUnderline"/>
          <w:rFonts w:ascii="Cambria Math" w:hAnsi="Cambria Math"/>
        </w:rPr>
        <w:t>world-wide</w:t>
      </w:r>
      <w:proofErr w:type="gramEnd"/>
      <w:r w:rsidRPr="000E6DBD">
        <w:rPr>
          <w:rStyle w:val="StyleBoldUnderline"/>
          <w:rFonts w:ascii="Cambria Math" w:hAnsi="Cambria Math"/>
        </w:rPr>
        <w:t xml:space="preserve">. </w:t>
      </w:r>
      <w:r w:rsidRPr="000E6DBD">
        <w:rPr>
          <w:rStyle w:val="StyleBoldUnderline"/>
          <w:rFonts w:ascii="Cambria Math" w:hAnsi="Cambria Math"/>
          <w:highlight w:val="cyan"/>
        </w:rPr>
        <w:t>It must be a world commonwealth</w:t>
      </w:r>
      <w:r w:rsidRPr="000E6DBD">
        <w:rPr>
          <w:rStyle w:val="StyleBoldUnderline"/>
          <w:rFonts w:ascii="Cambria Math" w:hAnsi="Cambria Math"/>
        </w:rPr>
        <w:t xml:space="preserve">. </w:t>
      </w:r>
      <w:r w:rsidRPr="000E6DBD">
        <w:rPr>
          <w:rStyle w:val="StyleBoldUnderline"/>
          <w:rFonts w:ascii="Cambria Math" w:hAnsi="Cambria Math"/>
          <w:highlight w:val="cyan"/>
        </w:rPr>
        <w:t>The world must be regarded as one country and humanity as one people</w:t>
      </w:r>
      <w:r w:rsidRPr="000E6DBD">
        <w:rPr>
          <w:rStyle w:val="StyleBoldUnderline"/>
          <w:rFonts w:ascii="Cambria Math" w:hAnsi="Cambria Math"/>
        </w:rPr>
        <w:t xml:space="preserve">. All the people will co-operate to produce and distribute all the goods and </w:t>
      </w:r>
      <w:proofErr w:type="gramStart"/>
      <w:r w:rsidRPr="000E6DBD">
        <w:rPr>
          <w:rStyle w:val="StyleBoldUnderline"/>
          <w:rFonts w:ascii="Cambria Math" w:hAnsi="Cambria Math"/>
          <w:highlight w:val="cyan"/>
        </w:rPr>
        <w:t>services which</w:t>
      </w:r>
      <w:proofErr w:type="gramEnd"/>
      <w:r w:rsidRPr="000E6DBD">
        <w:rPr>
          <w:rStyle w:val="StyleBoldUnderline"/>
          <w:rFonts w:ascii="Cambria Math" w:hAnsi="Cambria Math"/>
          <w:highlight w:val="cyan"/>
        </w:rPr>
        <w:t xml:space="preserve"> are needed by mankind, each person, willingly and freely, taking part in the way </w:t>
      </w:r>
      <w:r w:rsidRPr="000E6DBD">
        <w:rPr>
          <w:rStyle w:val="StyleBoldUnderline"/>
          <w:rFonts w:ascii="Cambria Math" w:hAnsi="Cambria Math"/>
          <w:strike/>
        </w:rPr>
        <w:t>he</w:t>
      </w:r>
      <w:r w:rsidRPr="000E6DBD">
        <w:rPr>
          <w:rStyle w:val="StyleBoldUnderline"/>
          <w:rFonts w:ascii="Cambria Math" w:hAnsi="Cambria Math"/>
        </w:rPr>
        <w:t xml:space="preserve"> </w:t>
      </w:r>
      <w:r w:rsidRPr="000E6DBD">
        <w:rPr>
          <w:rStyle w:val="StyleBoldUnderline"/>
          <w:rFonts w:ascii="Cambria Math" w:hAnsi="Cambria Math"/>
          <w:highlight w:val="cyan"/>
        </w:rPr>
        <w:t xml:space="preserve">feels </w:t>
      </w:r>
      <w:r w:rsidRPr="000E6DBD">
        <w:rPr>
          <w:rStyle w:val="StyleBoldUnderline"/>
          <w:rFonts w:ascii="Cambria Math" w:hAnsi="Cambria Math"/>
          <w:strike/>
        </w:rPr>
        <w:t>he</w:t>
      </w:r>
      <w:r w:rsidRPr="000E6DBD">
        <w:rPr>
          <w:rStyle w:val="StyleBoldUnderline"/>
          <w:rFonts w:ascii="Cambria Math" w:hAnsi="Cambria Math"/>
        </w:rPr>
        <w:t xml:space="preserve"> </w:t>
      </w:r>
      <w:r w:rsidRPr="000E6DBD">
        <w:rPr>
          <w:rStyle w:val="StyleBoldUnderline"/>
          <w:rFonts w:ascii="Cambria Math" w:hAnsi="Cambria Math"/>
          <w:highlight w:val="cyan"/>
        </w:rPr>
        <w:t>can do best</w:t>
      </w:r>
      <w:r w:rsidRPr="000E6DBD">
        <w:rPr>
          <w:rFonts w:ascii="Cambria Math" w:hAnsi="Cambria Math"/>
          <w:sz w:val="16"/>
        </w:rPr>
        <w:t>. All goods and services will be produced for use only, and having been produced, will be distributed, free, directly to the people so that each persons needs are fully satisfied. The land, factories, machines, mines, roads, railways, ships, and all those things which mankind needs to carry on producing the means of life, will belong to the whole of the people. (</w:t>
      </w:r>
      <w:proofErr w:type="spellStart"/>
      <w:r w:rsidRPr="000E6DBD">
        <w:rPr>
          <w:rFonts w:ascii="Cambria Math" w:hAnsi="Cambria Math"/>
          <w:sz w:val="16"/>
        </w:rPr>
        <w:t>Philoren</w:t>
      </w:r>
      <w:proofErr w:type="spellEnd"/>
      <w:r w:rsidRPr="000E6DBD">
        <w:rPr>
          <w:rFonts w:ascii="Cambria Math" w:hAnsi="Cambria Math"/>
          <w:sz w:val="16"/>
        </w:rPr>
        <w:t xml:space="preserve">, 1943 emphases in original) </w:t>
      </w:r>
      <w:r w:rsidRPr="000E6DBD">
        <w:rPr>
          <w:rStyle w:val="StyleBoldUnderline"/>
          <w:rFonts w:ascii="Cambria Math" w:hAnsi="Cambria Math"/>
        </w:rPr>
        <w:t xml:space="preserve">Opinions may legitimately differ as to whether or not such a society is feasible. That is a separate question. However, in the interests of clarity, </w:t>
      </w:r>
      <w:r w:rsidRPr="000E6DBD">
        <w:rPr>
          <w:rStyle w:val="StyleBoldUnderline"/>
          <w:rFonts w:ascii="Cambria Math" w:hAnsi="Cambria Math"/>
          <w:highlight w:val="cyan"/>
        </w:rPr>
        <w:t>we suggest that those who pose as critics of capitalism, but who consider that the society outlined above is not feasible in the immediate future</w:t>
      </w:r>
      <w:r w:rsidRPr="000E6DBD">
        <w:rPr>
          <w:rStyle w:val="StyleBoldUnderline"/>
          <w:rFonts w:ascii="Cambria Math" w:hAnsi="Cambria Math"/>
        </w:rPr>
        <w:t>, should refrain from using the term socialism to refer to any society in which money, wages and the state exist</w:t>
      </w:r>
      <w:r w:rsidRPr="000E6DBD">
        <w:rPr>
          <w:rFonts w:ascii="Cambria Math" w:hAnsi="Cambria Math"/>
          <w:sz w:val="16"/>
        </w:rPr>
        <w:t xml:space="preserve">. There already exists a perfectly adequate term to refer to such a society capitalism or, as the case may be, state capitalism. It </w:t>
      </w:r>
      <w:r w:rsidRPr="000E6DBD">
        <w:rPr>
          <w:rStyle w:val="StyleBoldUnderline"/>
          <w:rFonts w:ascii="Cambria Math" w:hAnsi="Cambria Math"/>
          <w:highlight w:val="cyan"/>
        </w:rPr>
        <w:t xml:space="preserve">merely confuses the issue to talk of socialism being anything other than a moneyless, </w:t>
      </w:r>
      <w:proofErr w:type="spellStart"/>
      <w:r w:rsidRPr="000E6DBD">
        <w:rPr>
          <w:rStyle w:val="StyleBoldUnderline"/>
          <w:rFonts w:ascii="Cambria Math" w:hAnsi="Cambria Math"/>
          <w:highlight w:val="cyan"/>
        </w:rPr>
        <w:t>wageless</w:t>
      </w:r>
      <w:proofErr w:type="spellEnd"/>
      <w:r w:rsidRPr="000E6DBD">
        <w:rPr>
          <w:rStyle w:val="StyleBoldUnderline"/>
          <w:rFonts w:ascii="Cambria Math" w:hAnsi="Cambria Math"/>
          <w:highlight w:val="cyan"/>
        </w:rPr>
        <w:t>, stateless world commonwealt</w:t>
      </w:r>
      <w:r w:rsidRPr="000E6DBD">
        <w:rPr>
          <w:rStyle w:val="StyleBoldUnderline"/>
          <w:rFonts w:ascii="Cambria Math" w:hAnsi="Cambria Math"/>
        </w:rPr>
        <w:t>h</w:t>
      </w:r>
      <w:r w:rsidRPr="000E6DBD">
        <w:rPr>
          <w:rFonts w:ascii="Cambria Math" w:hAnsi="Cambria Math"/>
          <w:sz w:val="16"/>
        </w:rPr>
        <w:t>.</w:t>
      </w:r>
    </w:p>
    <w:p w14:paraId="0B791C28" w14:textId="77777777" w:rsidR="001B69FA" w:rsidRPr="000E6DBD" w:rsidRDefault="001B69FA" w:rsidP="001B69FA">
      <w:pPr>
        <w:pStyle w:val="Heading4"/>
        <w:rPr>
          <w:rFonts w:ascii="Cambria Math" w:hAnsi="Cambria Math"/>
        </w:rPr>
      </w:pPr>
      <w:r w:rsidRPr="000E6DBD">
        <w:rPr>
          <w:rFonts w:ascii="Cambria Math" w:hAnsi="Cambria Math"/>
        </w:rPr>
        <w:t>Capitalism is causing problems such as water shortages, destroyed forests, and ecological problems. To remove capitalism would require as many people as possible against it. Rejecting capitalism in the debate space will start that movement</w:t>
      </w:r>
    </w:p>
    <w:p w14:paraId="4039D17F" w14:textId="77777777" w:rsidR="001B69FA" w:rsidRPr="000E6DBD" w:rsidRDefault="001B69FA" w:rsidP="001B69FA">
      <w:pPr>
        <w:rPr>
          <w:rFonts w:ascii="Cambria Math" w:hAnsi="Cambria Math"/>
        </w:rPr>
      </w:pPr>
      <w:r w:rsidRPr="000E6DBD">
        <w:rPr>
          <w:rFonts w:ascii="Cambria Math" w:hAnsi="Cambria Math"/>
        </w:rPr>
        <w:t xml:space="preserve">Mark </w:t>
      </w:r>
      <w:r w:rsidRPr="000E6DBD">
        <w:rPr>
          <w:rStyle w:val="StyleStyleBold12pt"/>
          <w:rFonts w:ascii="Cambria Math" w:hAnsi="Cambria Math"/>
        </w:rPr>
        <w:t>Hand</w:t>
      </w:r>
      <w:r w:rsidRPr="000E6DBD">
        <w:rPr>
          <w:rFonts w:ascii="Cambria Math" w:hAnsi="Cambria Math"/>
        </w:rPr>
        <w:t>, 1-5-20</w:t>
      </w:r>
      <w:r w:rsidRPr="000E6DBD">
        <w:rPr>
          <w:rStyle w:val="StyleStyleBold12pt"/>
          <w:rFonts w:ascii="Cambria Math" w:hAnsi="Cambria Math"/>
        </w:rPr>
        <w:t>15</w:t>
      </w:r>
      <w:r w:rsidRPr="000E6DBD">
        <w:rPr>
          <w:rFonts w:ascii="Cambria Math" w:hAnsi="Cambria Math"/>
        </w:rPr>
        <w:t xml:space="preserve">, (Mark Hand has reported on the energy industry for more than 25 years, "How to Stop Capitalism in its Tracks," counterpunch.org, </w:t>
      </w:r>
      <w:hyperlink r:id="rId37" w:history="1">
        <w:r w:rsidRPr="000E6DBD">
          <w:rPr>
            <w:rStyle w:val="Hyperlink"/>
            <w:rFonts w:ascii="Cambria Math" w:hAnsi="Cambria Math"/>
          </w:rPr>
          <w:t>http://www.counterpunch.org/2015/01/05/how-to-stop-capitalism-in-its-tracks/</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0526BA00" w14:textId="77777777" w:rsidR="001B69FA" w:rsidRPr="000E6DBD" w:rsidRDefault="001B69FA" w:rsidP="001B69FA">
      <w:pPr>
        <w:rPr>
          <w:rFonts w:ascii="Cambria Math" w:hAnsi="Cambria Math"/>
        </w:rPr>
      </w:pPr>
    </w:p>
    <w:p w14:paraId="39BA42B4" w14:textId="77777777" w:rsidR="001B69FA" w:rsidRPr="000E6DBD" w:rsidRDefault="001B69FA" w:rsidP="001B69FA">
      <w:pPr>
        <w:rPr>
          <w:rFonts w:ascii="Cambria Math" w:hAnsi="Cambria Math"/>
          <w:sz w:val="16"/>
        </w:rPr>
      </w:pPr>
      <w:r w:rsidRPr="000E6DBD">
        <w:rPr>
          <w:rStyle w:val="StyleBoldUnderline"/>
          <w:rFonts w:ascii="Cambria Math" w:hAnsi="Cambria Math"/>
          <w:highlight w:val="cyan"/>
        </w:rPr>
        <w:t>The most urgent reason to stop capitalism in its tracks</w:t>
      </w:r>
      <w:r w:rsidRPr="000E6DBD">
        <w:rPr>
          <w:rFonts w:ascii="Cambria Math" w:hAnsi="Cambria Math"/>
          <w:sz w:val="16"/>
        </w:rPr>
        <w:t xml:space="preserve">, according to McMillan, </w:t>
      </w:r>
      <w:r w:rsidRPr="000E6DBD">
        <w:rPr>
          <w:rStyle w:val="StyleBoldUnderline"/>
          <w:rFonts w:ascii="Cambria Math" w:hAnsi="Cambria Math"/>
          <w:highlight w:val="cyan"/>
        </w:rPr>
        <w:t>is its prominent role in harming the planet.</w:t>
      </w:r>
      <w:r w:rsidRPr="000E6DBD">
        <w:rPr>
          <w:rFonts w:ascii="Cambria Math" w:hAnsi="Cambria Math"/>
          <w:sz w:val="16"/>
        </w:rPr>
        <w:t xml:space="preserve"> </w:t>
      </w:r>
      <w:r w:rsidRPr="000E6DBD">
        <w:rPr>
          <w:rStyle w:val="StyleBoldUnderline"/>
          <w:rFonts w:ascii="Cambria Math" w:hAnsi="Cambria Math"/>
          <w:highlight w:val="cyan"/>
        </w:rPr>
        <w:t>Capitalism possesses an inherent growth imperative. This means that the normal functioning of capitalism</w:t>
      </w:r>
      <w:r w:rsidRPr="000E6DBD">
        <w:rPr>
          <w:rStyle w:val="StyleBoldUnderline"/>
          <w:rFonts w:ascii="Cambria Math" w:hAnsi="Cambria Math"/>
        </w:rPr>
        <w:t xml:space="preserve"> is </w:t>
      </w:r>
      <w:r w:rsidRPr="000E6DBD">
        <w:rPr>
          <w:rStyle w:val="StyleBoldUnderline"/>
          <w:rFonts w:ascii="Cambria Math" w:hAnsi="Cambria Math"/>
          <w:highlight w:val="cyan"/>
        </w:rPr>
        <w:t>causing water shortages, ailing oceans, destroyed forests and ruined topsoil.</w:t>
      </w:r>
      <w:r w:rsidRPr="000E6DBD">
        <w:rPr>
          <w:rStyle w:val="StyleBoldUnderline"/>
          <w:rFonts w:ascii="Cambria Math" w:hAnsi="Cambria Math"/>
        </w:rPr>
        <w:t xml:space="preserve"> </w:t>
      </w:r>
      <w:r w:rsidRPr="000E6DBD">
        <w:rPr>
          <w:rFonts w:ascii="Cambria Math" w:hAnsi="Cambria Math"/>
          <w:sz w:val="16"/>
        </w:rPr>
        <w:t xml:space="preserve">But </w:t>
      </w:r>
      <w:r w:rsidRPr="000E6DBD">
        <w:rPr>
          <w:rStyle w:val="StyleBoldUnderline"/>
          <w:rFonts w:ascii="Cambria Math" w:hAnsi="Cambria Math"/>
        </w:rPr>
        <w:t>even if an ecological catastrophe weren’t upon us</w:t>
      </w:r>
      <w:r w:rsidRPr="000E6DBD">
        <w:rPr>
          <w:rStyle w:val="StyleBoldUnderline"/>
          <w:rFonts w:ascii="Cambria Math" w:hAnsi="Cambria Math"/>
          <w:highlight w:val="cyan"/>
        </w:rPr>
        <w:t>, capitalism would still need to be dismantled because it’s based on exploitation</w:t>
      </w:r>
      <w:r w:rsidRPr="000E6DBD">
        <w:rPr>
          <w:rStyle w:val="StyleBoldUnderline"/>
          <w:rFonts w:ascii="Cambria Math" w:hAnsi="Cambria Math"/>
        </w:rPr>
        <w:t>,</w:t>
      </w:r>
      <w:r w:rsidRPr="000E6DBD">
        <w:rPr>
          <w:rFonts w:ascii="Cambria Math" w:hAnsi="Cambria Math"/>
          <w:sz w:val="16"/>
        </w:rPr>
        <w:t xml:space="preserve"> McMillan said in an interview. “There’s no reason why the social result of production needs to be in private hands and that only a few people should own what everybody produces,” she said. McMillan uses her book to introduce and popularize basic concepts of revolutionary theory. “I wanted to provide something that was accessible to people, that people wouldn’t be afraid to pick up,” she said. But once they pick it up, readers will find a “doorway into deeper levels of theory because we always need to learn more about the system,” she explained. </w:t>
      </w:r>
      <w:r w:rsidRPr="000E6DBD">
        <w:rPr>
          <w:rStyle w:val="StyleBoldUnderline"/>
          <w:rFonts w:ascii="Cambria Math" w:hAnsi="Cambria Math"/>
          <w:highlight w:val="cyan"/>
        </w:rPr>
        <w:t>Overturning capitalism</w:t>
      </w:r>
      <w:r w:rsidRPr="000E6DBD">
        <w:rPr>
          <w:rStyle w:val="StyleBoldUnderline"/>
          <w:rFonts w:ascii="Cambria Math" w:hAnsi="Cambria Math"/>
        </w:rPr>
        <w:t xml:space="preserve">, according to McMillan, </w:t>
      </w:r>
      <w:r w:rsidRPr="000E6DBD">
        <w:rPr>
          <w:rStyle w:val="StyleBoldUnderline"/>
          <w:rFonts w:ascii="Cambria Math" w:hAnsi="Cambria Math"/>
          <w:highlight w:val="cyan"/>
        </w:rPr>
        <w:t>will require getting as many people as possible</w:t>
      </w:r>
      <w:r w:rsidRPr="000E6DBD">
        <w:rPr>
          <w:rStyle w:val="StyleBoldUnderline"/>
          <w:rFonts w:ascii="Cambria Math" w:hAnsi="Cambria Math"/>
        </w:rPr>
        <w:t xml:space="preserve"> — liberals, socialists, communists, anarchists, environmentalists and unlabeled people</w:t>
      </w:r>
      <w:r w:rsidRPr="000E6DBD">
        <w:rPr>
          <w:rFonts w:ascii="Cambria Math" w:hAnsi="Cambria Math"/>
          <w:sz w:val="16"/>
        </w:rPr>
        <w:t xml:space="preserve"> — </w:t>
      </w:r>
      <w:r w:rsidRPr="000E6DBD">
        <w:rPr>
          <w:rStyle w:val="StyleBoldUnderline"/>
          <w:rFonts w:ascii="Cambria Math" w:hAnsi="Cambria Math"/>
        </w:rPr>
        <w:t>on the anti-capitalist bandwagon.</w:t>
      </w:r>
      <w:r w:rsidRPr="000E6DBD">
        <w:rPr>
          <w:rFonts w:ascii="Cambria Math" w:hAnsi="Cambria Math"/>
          <w:sz w:val="16"/>
        </w:rPr>
        <w:t xml:space="preserve"> And once they’re aboard</w:t>
      </w:r>
      <w:r w:rsidRPr="000E6DBD">
        <w:rPr>
          <w:rStyle w:val="StyleBoldUnderline"/>
          <w:rFonts w:ascii="Cambria Math" w:hAnsi="Cambria Math"/>
        </w:rPr>
        <w:t xml:space="preserve">, </w:t>
      </w:r>
      <w:r w:rsidRPr="000E6DBD">
        <w:rPr>
          <w:rStyle w:val="StyleBoldUnderline"/>
          <w:rFonts w:ascii="Cambria Math" w:hAnsi="Cambria Math"/>
          <w:highlight w:val="cyan"/>
        </w:rPr>
        <w:t>the goal will be to educate them on the complex and long history of capitalism</w:t>
      </w:r>
      <w:r w:rsidRPr="000E6DBD">
        <w:rPr>
          <w:rStyle w:val="StyleBoldUnderline"/>
          <w:rFonts w:ascii="Cambria Math" w:hAnsi="Cambria Math"/>
        </w:rPr>
        <w:t xml:space="preserve">. </w:t>
      </w:r>
      <w:r w:rsidRPr="000E6DBD">
        <w:rPr>
          <w:rStyle w:val="StyleBoldUnderline"/>
          <w:rFonts w:ascii="Cambria Math" w:hAnsi="Cambria Math"/>
          <w:highlight w:val="cyan"/>
        </w:rPr>
        <w:t>A serious weakness among activists in movements for social change has been a lack of understanding of the true nature of the system they live under.</w:t>
      </w:r>
      <w:r w:rsidRPr="000E6DBD">
        <w:rPr>
          <w:rStyle w:val="StyleBoldUnderline"/>
          <w:rFonts w:ascii="Cambria Math" w:hAnsi="Cambria Math"/>
        </w:rPr>
        <w:t xml:space="preserve"> </w:t>
      </w:r>
      <w:r w:rsidRPr="000E6DBD">
        <w:rPr>
          <w:rFonts w:ascii="Cambria Math" w:hAnsi="Cambria Math"/>
          <w:sz w:val="16"/>
        </w:rPr>
        <w:t>Instead of naming capitalism as the problem, McMillan writes, activists often use vague populist terms like “the 1%,” “the rich,” “</w:t>
      </w:r>
      <w:proofErr w:type="spellStart"/>
      <w:r w:rsidRPr="000E6DBD">
        <w:rPr>
          <w:rFonts w:ascii="Cambria Math" w:hAnsi="Cambria Math"/>
          <w:sz w:val="16"/>
        </w:rPr>
        <w:t>banksters</w:t>
      </w:r>
      <w:proofErr w:type="spellEnd"/>
      <w:r w:rsidRPr="000E6DBD">
        <w:rPr>
          <w:rFonts w:ascii="Cambria Math" w:hAnsi="Cambria Math"/>
          <w:sz w:val="16"/>
        </w:rPr>
        <w:t xml:space="preserve">,” or “greedy corporations.” </w:t>
      </w:r>
      <w:r w:rsidRPr="000E6DBD">
        <w:rPr>
          <w:rStyle w:val="StyleBoldUnderline"/>
          <w:rFonts w:ascii="Cambria Math" w:hAnsi="Cambria Math"/>
        </w:rPr>
        <w:t xml:space="preserve">But the problem runs much deeper than the corruption of any particular individual or institution, </w:t>
      </w:r>
      <w:r w:rsidRPr="000E6DBD">
        <w:rPr>
          <w:rFonts w:ascii="Cambria Math" w:hAnsi="Cambria Math"/>
          <w:sz w:val="16"/>
        </w:rPr>
        <w:t>according to McMillan. “</w:t>
      </w:r>
      <w:r w:rsidRPr="000E6DBD">
        <w:rPr>
          <w:rStyle w:val="StyleBoldUnderline"/>
          <w:rFonts w:ascii="Cambria Math" w:hAnsi="Cambria Math"/>
        </w:rPr>
        <w:t>It lies in the structural foundation of the entire way of life that currently dominates the globe,</w:t>
      </w:r>
      <w:r w:rsidRPr="000E6DBD">
        <w:rPr>
          <w:rFonts w:ascii="Cambria Math" w:hAnsi="Cambria Math"/>
          <w:sz w:val="16"/>
        </w:rPr>
        <w:t xml:space="preserve">” she writes. “Capitalism Must Die!” also </w:t>
      </w:r>
      <w:proofErr w:type="gramStart"/>
      <w:r w:rsidRPr="000E6DBD">
        <w:rPr>
          <w:rFonts w:ascii="Cambria Math" w:hAnsi="Cambria Math"/>
          <w:sz w:val="16"/>
        </w:rPr>
        <w:t>serves</w:t>
      </w:r>
      <w:proofErr w:type="gramEnd"/>
      <w:r w:rsidRPr="000E6DBD">
        <w:rPr>
          <w:rFonts w:ascii="Cambria Math" w:hAnsi="Cambria Math"/>
          <w:sz w:val="16"/>
        </w:rPr>
        <w:t xml:space="preserve"> as a guide to fighting back because, according to McMillan</w:t>
      </w:r>
      <w:r w:rsidRPr="000E6DBD">
        <w:rPr>
          <w:rStyle w:val="StyleBoldUnderline"/>
          <w:rFonts w:ascii="Cambria Math" w:hAnsi="Cambria Math"/>
        </w:rPr>
        <w:t xml:space="preserve">, </w:t>
      </w:r>
      <w:r w:rsidRPr="000E6DBD">
        <w:rPr>
          <w:rStyle w:val="StyleBoldUnderline"/>
          <w:rFonts w:ascii="Cambria Math" w:hAnsi="Cambria Math"/>
          <w:highlight w:val="cyan"/>
        </w:rPr>
        <w:t>now is a better time than ever to get organized</w:t>
      </w:r>
      <w:r w:rsidRPr="000E6DBD">
        <w:rPr>
          <w:rStyle w:val="StyleBoldUnderline"/>
          <w:rFonts w:ascii="Cambria Math" w:hAnsi="Cambria Math"/>
        </w:rPr>
        <w:t xml:space="preserve">. </w:t>
      </w:r>
      <w:r w:rsidRPr="000E6DBD">
        <w:rPr>
          <w:rFonts w:ascii="Cambria Math" w:hAnsi="Cambria Math"/>
          <w:sz w:val="16"/>
        </w:rPr>
        <w:t>“Capitalism is in a huge crisis,” she said. “</w:t>
      </w:r>
      <w:r w:rsidRPr="000E6DBD">
        <w:rPr>
          <w:rStyle w:val="StyleBoldUnderline"/>
          <w:rFonts w:ascii="Cambria Math" w:hAnsi="Cambria Math"/>
          <w:highlight w:val="cyan"/>
        </w:rPr>
        <w:t>We need to understand how it works and what the nature of the crisis is and the nature of the different moments that it passes through so that we can identify its vulnerabilities and weaknesses</w:t>
      </w:r>
      <w:r w:rsidRPr="000E6DBD">
        <w:rPr>
          <w:rFonts w:ascii="Cambria Math" w:hAnsi="Cambria Math"/>
          <w:sz w:val="16"/>
        </w:rPr>
        <w:t xml:space="preserve">.” </w:t>
      </w:r>
    </w:p>
    <w:p w14:paraId="4DA9F06B" w14:textId="1DA350D6" w:rsidR="001B69FA" w:rsidRPr="000E6DBD" w:rsidRDefault="008F3440" w:rsidP="008F3440">
      <w:pPr>
        <w:pStyle w:val="Heading3"/>
        <w:rPr>
          <w:rFonts w:ascii="Cambria Math" w:hAnsi="Cambria Math"/>
        </w:rPr>
      </w:pPr>
      <w:r w:rsidRPr="000E6DBD">
        <w:rPr>
          <w:rFonts w:ascii="Cambria Math" w:hAnsi="Cambria Math"/>
        </w:rPr>
        <w:t>Revolution</w:t>
      </w:r>
    </w:p>
    <w:p w14:paraId="01B03BBC" w14:textId="72D3CD17" w:rsidR="008F3440" w:rsidRPr="000E6DBD" w:rsidRDefault="008F3440" w:rsidP="008F3440">
      <w:pPr>
        <w:pStyle w:val="Heading4"/>
        <w:rPr>
          <w:rFonts w:ascii="Cambria Math" w:hAnsi="Cambria Math"/>
        </w:rPr>
      </w:pPr>
      <w:r w:rsidRPr="000E6DBD">
        <w:rPr>
          <w:rFonts w:ascii="Cambria Math" w:hAnsi="Cambria Math"/>
        </w:rPr>
        <w:t>The only way to escape the harms of capitalism on the working class and others is to create a revolution against the ruling class</w:t>
      </w:r>
    </w:p>
    <w:p w14:paraId="07AA5928" w14:textId="1FF6E3C6" w:rsidR="008F3440" w:rsidRPr="000E6DBD" w:rsidRDefault="008F3440" w:rsidP="008F3440">
      <w:pPr>
        <w:rPr>
          <w:rFonts w:ascii="Cambria Math" w:hAnsi="Cambria Math"/>
        </w:rPr>
      </w:pPr>
      <w:r w:rsidRPr="000E6DBD">
        <w:rPr>
          <w:rFonts w:ascii="Cambria Math" w:hAnsi="Cambria Math"/>
        </w:rPr>
        <w:t xml:space="preserve">C. J. </w:t>
      </w:r>
      <w:proofErr w:type="spellStart"/>
      <w:r w:rsidRPr="000E6DBD">
        <w:rPr>
          <w:rStyle w:val="StyleStyleBold12pt"/>
          <w:rFonts w:ascii="Cambria Math" w:hAnsi="Cambria Math"/>
        </w:rPr>
        <w:t>Polychroniou</w:t>
      </w:r>
      <w:proofErr w:type="spellEnd"/>
      <w:r w:rsidRPr="000E6DBD">
        <w:rPr>
          <w:rStyle w:val="StyleStyleBold12pt"/>
          <w:rFonts w:ascii="Cambria Math" w:hAnsi="Cambria Math"/>
        </w:rPr>
        <w:t>, 7-17-</w:t>
      </w:r>
      <w:r w:rsidRPr="000E6DBD">
        <w:rPr>
          <w:rFonts w:ascii="Cambria Math" w:hAnsi="Cambria Math"/>
        </w:rPr>
        <w:t>2016, (</w:t>
      </w:r>
      <w:r w:rsidR="00CE29A7" w:rsidRPr="000E6DBD">
        <w:rPr>
          <w:rFonts w:ascii="Cambria Math" w:hAnsi="Cambria Math"/>
        </w:rPr>
        <w:t xml:space="preserve">C.J. </w:t>
      </w:r>
      <w:proofErr w:type="spellStart"/>
      <w:r w:rsidR="00CE29A7" w:rsidRPr="000E6DBD">
        <w:rPr>
          <w:rFonts w:ascii="Cambria Math" w:hAnsi="Cambria Math"/>
        </w:rPr>
        <w:t>Polychroniou</w:t>
      </w:r>
      <w:proofErr w:type="spellEnd"/>
      <w:r w:rsidR="00CE29A7" w:rsidRPr="000E6DBD">
        <w:rPr>
          <w:rFonts w:ascii="Cambria Math" w:hAnsi="Cambria Math"/>
        </w:rPr>
        <w:t xml:space="preserve"> is a political economist/political scientist who has taught and worked in universities and research centers in Europe and the United States, </w:t>
      </w:r>
      <w:r w:rsidRPr="000E6DBD">
        <w:rPr>
          <w:rFonts w:ascii="Cambria Math" w:hAnsi="Cambria Math"/>
        </w:rPr>
        <w:t xml:space="preserve">"Noam Chomsky on Anarchism, Communism and Revolutions," </w:t>
      </w:r>
      <w:proofErr w:type="spellStart"/>
      <w:r w:rsidRPr="000E6DBD">
        <w:rPr>
          <w:rFonts w:ascii="Cambria Math" w:hAnsi="Cambria Math"/>
        </w:rPr>
        <w:t>Truthout</w:t>
      </w:r>
      <w:proofErr w:type="spellEnd"/>
      <w:r w:rsidRPr="000E6DBD">
        <w:rPr>
          <w:rFonts w:ascii="Cambria Math" w:hAnsi="Cambria Math"/>
        </w:rPr>
        <w:t xml:space="preserve">, </w:t>
      </w:r>
      <w:hyperlink r:id="rId38" w:history="1">
        <w:r w:rsidRPr="000E6DBD">
          <w:rPr>
            <w:rStyle w:val="Hyperlink"/>
            <w:rFonts w:ascii="Cambria Math" w:hAnsi="Cambria Math"/>
          </w:rPr>
          <w:t>http://www.truth-out.org/news/item/36819-noam-chomsky-on-anarchism-communism-and-revolutions</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00861707" w14:textId="77777777" w:rsidR="008F3440" w:rsidRPr="000E6DBD" w:rsidRDefault="008F3440" w:rsidP="008F3440">
      <w:pPr>
        <w:rPr>
          <w:rFonts w:ascii="Cambria Math" w:hAnsi="Cambria Math"/>
        </w:rPr>
      </w:pPr>
    </w:p>
    <w:p w14:paraId="3E0D41D5" w14:textId="043BCD5C" w:rsidR="008F3440" w:rsidRPr="000E6DBD" w:rsidRDefault="008F3440" w:rsidP="008F3440">
      <w:pPr>
        <w:rPr>
          <w:rFonts w:ascii="Cambria Math" w:hAnsi="Cambria Math"/>
          <w:sz w:val="16"/>
        </w:rPr>
      </w:pPr>
      <w:r w:rsidRPr="000E6DBD">
        <w:rPr>
          <w:rFonts w:ascii="Cambria Math" w:hAnsi="Cambria Math"/>
          <w:sz w:val="16"/>
        </w:rPr>
        <w:t>When the Soviet Union collapsed I wrote an article describing the events as a small victory for socialism, not only because of the fall of one of the most anti-socialist states in the world</w:t>
      </w:r>
      <w:r w:rsidRPr="000E6DBD">
        <w:rPr>
          <w:rStyle w:val="StyleBoldUnderline"/>
          <w:rFonts w:ascii="Cambria Math" w:hAnsi="Cambria Math"/>
        </w:rPr>
        <w:t xml:space="preserve">, where </w:t>
      </w:r>
      <w:r w:rsidRPr="000E6DBD">
        <w:rPr>
          <w:rStyle w:val="StyleBoldUnderline"/>
          <w:rFonts w:ascii="Cambria Math" w:hAnsi="Cambria Math"/>
          <w:highlight w:val="cyan"/>
        </w:rPr>
        <w:t>working people had fewer rights</w:t>
      </w:r>
      <w:r w:rsidRPr="000E6DBD">
        <w:rPr>
          <w:rStyle w:val="StyleBoldUnderline"/>
          <w:rFonts w:ascii="Cambria Math" w:hAnsi="Cambria Math"/>
        </w:rPr>
        <w:t xml:space="preserve"> than in the West, but also because it freed the term "socialism" from the burden of being associated in the propaganda systems of East and West with Soviet tyranny</w:t>
      </w:r>
      <w:r w:rsidRPr="000E6DBD">
        <w:rPr>
          <w:rFonts w:ascii="Cambria Math" w:hAnsi="Cambria Math"/>
          <w:sz w:val="16"/>
        </w:rPr>
        <w:t xml:space="preserve"> -- for the East, in order to benefit from the aura of authentic socialism, for the West, in order to demonize the concept. </w:t>
      </w:r>
      <w:r w:rsidRPr="000E6DBD">
        <w:rPr>
          <w:rStyle w:val="StyleBoldUnderline"/>
          <w:rFonts w:ascii="Cambria Math" w:hAnsi="Cambria Math"/>
        </w:rPr>
        <w:t xml:space="preserve">My argument on what </w:t>
      </w:r>
      <w:r w:rsidRPr="000E6DBD">
        <w:rPr>
          <w:rStyle w:val="StyleBoldUnderline"/>
          <w:rFonts w:ascii="Cambria Math" w:hAnsi="Cambria Math"/>
          <w:highlight w:val="cyan"/>
        </w:rPr>
        <w:t>came to be known as "actually existing socialism"</w:t>
      </w:r>
      <w:r w:rsidRPr="000E6DBD">
        <w:rPr>
          <w:rFonts w:ascii="Cambria Math" w:hAnsi="Cambria Math"/>
          <w:sz w:val="16"/>
        </w:rPr>
        <w:t xml:space="preserve"> has been that the Soviet State attempted since its origins to harness the energies of its own population and oppressed people elsewhere in the service of the men who took advantage of the popular ferment in Russia in 1917 to seize state power. </w:t>
      </w:r>
      <w:r w:rsidRPr="000E6DBD">
        <w:rPr>
          <w:rStyle w:val="StyleBoldUnderline"/>
          <w:rFonts w:ascii="Cambria Math" w:hAnsi="Cambria Math"/>
        </w:rPr>
        <w:t xml:space="preserve">Since its origins, </w:t>
      </w:r>
      <w:r w:rsidRPr="000E6DBD">
        <w:rPr>
          <w:rStyle w:val="StyleBoldUnderline"/>
          <w:rFonts w:ascii="Cambria Math" w:hAnsi="Cambria Math"/>
          <w:highlight w:val="cyan"/>
        </w:rPr>
        <w:t>socialism has meant the liberation of working people from exploitation</w:t>
      </w:r>
      <w:r w:rsidRPr="000E6DBD">
        <w:rPr>
          <w:rStyle w:val="StyleBoldUnderline"/>
          <w:rFonts w:ascii="Cambria Math" w:hAnsi="Cambria Math"/>
        </w:rPr>
        <w:t>.</w:t>
      </w:r>
      <w:r w:rsidRPr="000E6DBD">
        <w:rPr>
          <w:rFonts w:ascii="Cambria Math" w:hAnsi="Cambria Math"/>
          <w:sz w:val="16"/>
        </w:rPr>
        <w:t xml:space="preserve"> As the Marxist theoretician Anton </w:t>
      </w:r>
      <w:proofErr w:type="spellStart"/>
      <w:r w:rsidRPr="000E6DBD">
        <w:rPr>
          <w:rFonts w:ascii="Cambria Math" w:hAnsi="Cambria Math"/>
          <w:sz w:val="16"/>
        </w:rPr>
        <w:t>Pannekoek</w:t>
      </w:r>
      <w:proofErr w:type="spellEnd"/>
      <w:r w:rsidRPr="000E6DBD">
        <w:rPr>
          <w:rFonts w:ascii="Cambria Math" w:hAnsi="Cambria Math"/>
          <w:sz w:val="16"/>
        </w:rPr>
        <w:t xml:space="preserve"> observed, "</w:t>
      </w:r>
      <w:r w:rsidRPr="000E6DBD">
        <w:rPr>
          <w:rStyle w:val="StyleBoldUnderline"/>
          <w:rFonts w:ascii="Cambria Math" w:hAnsi="Cambria Math"/>
        </w:rPr>
        <w:t xml:space="preserve">This goal is not reached and </w:t>
      </w:r>
      <w:r w:rsidRPr="000E6DBD">
        <w:rPr>
          <w:rStyle w:val="StyleBoldUnderline"/>
          <w:rFonts w:ascii="Cambria Math" w:hAnsi="Cambria Math"/>
          <w:highlight w:val="cyan"/>
        </w:rPr>
        <w:t>cannot be reached by a new directing and governing class substituting itself for the bourgeoisie</w:t>
      </w:r>
      <w:r w:rsidRPr="000E6DBD">
        <w:rPr>
          <w:rStyle w:val="StyleBoldUnderline"/>
          <w:rFonts w:ascii="Cambria Math" w:hAnsi="Cambria Math"/>
        </w:rPr>
        <w:t>,"</w:t>
      </w:r>
      <w:r w:rsidRPr="000E6DBD">
        <w:rPr>
          <w:rFonts w:ascii="Cambria Math" w:hAnsi="Cambria Math"/>
          <w:sz w:val="16"/>
        </w:rPr>
        <w:t xml:space="preserve"> but can only be "</w:t>
      </w:r>
      <w:r w:rsidRPr="000E6DBD">
        <w:rPr>
          <w:rStyle w:val="StyleBoldUnderline"/>
          <w:rFonts w:ascii="Cambria Math" w:hAnsi="Cambria Math"/>
          <w:highlight w:val="cyan"/>
        </w:rPr>
        <w:t>realized by the workers themselves being master over production</w:t>
      </w:r>
      <w:r w:rsidRPr="000E6DBD">
        <w:rPr>
          <w:rFonts w:ascii="Cambria Math" w:hAnsi="Cambria Math"/>
          <w:sz w:val="16"/>
        </w:rPr>
        <w:t xml:space="preserve">." Mastery over production </w:t>
      </w:r>
      <w:r w:rsidRPr="000E6DBD">
        <w:rPr>
          <w:rStyle w:val="StyleBoldUnderline"/>
          <w:rFonts w:ascii="Cambria Math" w:hAnsi="Cambria Math"/>
        </w:rPr>
        <w:t xml:space="preserve">by the producers is the essence of socialism, and means to achieve this end have regularly been </w:t>
      </w:r>
      <w:r w:rsidRPr="000E6DBD">
        <w:rPr>
          <w:rStyle w:val="StyleBoldUnderline"/>
          <w:rFonts w:ascii="Cambria Math" w:hAnsi="Cambria Math"/>
          <w:highlight w:val="cyan"/>
        </w:rPr>
        <w:t>devised in periods of revolutionary struggle</w:t>
      </w:r>
      <w:r w:rsidRPr="000E6DBD">
        <w:rPr>
          <w:rStyle w:val="StyleBoldUnderline"/>
          <w:rFonts w:ascii="Cambria Math" w:hAnsi="Cambria Math"/>
        </w:rPr>
        <w:t xml:space="preserve">, </w:t>
      </w:r>
      <w:r w:rsidRPr="000E6DBD">
        <w:rPr>
          <w:rStyle w:val="StyleBoldUnderline"/>
          <w:rFonts w:ascii="Cambria Math" w:hAnsi="Cambria Math"/>
          <w:highlight w:val="cyan"/>
        </w:rPr>
        <w:t>against the bitter opposition</w:t>
      </w:r>
      <w:r w:rsidRPr="000E6DBD">
        <w:rPr>
          <w:rStyle w:val="StyleBoldUnderline"/>
          <w:rFonts w:ascii="Cambria Math" w:hAnsi="Cambria Math"/>
        </w:rPr>
        <w:t xml:space="preserve"> </w:t>
      </w:r>
      <w:r w:rsidRPr="000E6DBD">
        <w:rPr>
          <w:rStyle w:val="StyleBoldUnderline"/>
          <w:rFonts w:ascii="Cambria Math" w:hAnsi="Cambria Math"/>
          <w:highlight w:val="cyan"/>
        </w:rPr>
        <w:t>of</w:t>
      </w:r>
      <w:r w:rsidRPr="000E6DBD">
        <w:rPr>
          <w:rStyle w:val="StyleBoldUnderline"/>
          <w:rFonts w:ascii="Cambria Math" w:hAnsi="Cambria Math"/>
        </w:rPr>
        <w:t xml:space="preserve"> the traditional </w:t>
      </w:r>
      <w:r w:rsidRPr="000E6DBD">
        <w:rPr>
          <w:rStyle w:val="StyleBoldUnderline"/>
          <w:rFonts w:ascii="Cambria Math" w:hAnsi="Cambria Math"/>
          <w:highlight w:val="cyan"/>
        </w:rPr>
        <w:t>ruling classes</w:t>
      </w:r>
      <w:r w:rsidRPr="000E6DBD">
        <w:rPr>
          <w:rStyle w:val="StyleBoldUnderline"/>
          <w:rFonts w:ascii="Cambria Math" w:hAnsi="Cambria Math"/>
        </w:rPr>
        <w:t xml:space="preserve"> and the "</w:t>
      </w:r>
      <w:r w:rsidRPr="000E6DBD">
        <w:rPr>
          <w:rFonts w:ascii="Cambria Math" w:hAnsi="Cambria Math"/>
          <w:sz w:val="16"/>
        </w:rPr>
        <w:t xml:space="preserve">revolutionary intellectuals" guided by the common principles of Leninism and Western </w:t>
      </w:r>
      <w:proofErr w:type="spellStart"/>
      <w:r w:rsidRPr="000E6DBD">
        <w:rPr>
          <w:rFonts w:ascii="Cambria Math" w:hAnsi="Cambria Math"/>
          <w:sz w:val="16"/>
        </w:rPr>
        <w:t>managerialism</w:t>
      </w:r>
      <w:proofErr w:type="spellEnd"/>
      <w:r w:rsidRPr="000E6DBD">
        <w:rPr>
          <w:rFonts w:ascii="Cambria Math" w:hAnsi="Cambria Math"/>
          <w:sz w:val="16"/>
        </w:rPr>
        <w:t xml:space="preserve">, as adapted to changing circumstances. </w:t>
      </w:r>
      <w:r w:rsidRPr="000E6DBD">
        <w:rPr>
          <w:rStyle w:val="StyleBoldUnderline"/>
          <w:rFonts w:ascii="Cambria Math" w:hAnsi="Cambria Math"/>
        </w:rPr>
        <w:t xml:space="preserve">But the </w:t>
      </w:r>
      <w:r w:rsidRPr="000E6DBD">
        <w:rPr>
          <w:rStyle w:val="StyleBoldUnderline"/>
          <w:rFonts w:ascii="Cambria Math" w:hAnsi="Cambria Math"/>
          <w:highlight w:val="cyan"/>
        </w:rPr>
        <w:t>essential element</w:t>
      </w:r>
      <w:r w:rsidRPr="000E6DBD">
        <w:rPr>
          <w:rStyle w:val="StyleBoldUnderline"/>
          <w:rFonts w:ascii="Cambria Math" w:hAnsi="Cambria Math"/>
        </w:rPr>
        <w:t xml:space="preserve"> of the socialist ideal </w:t>
      </w:r>
      <w:r w:rsidRPr="000E6DBD">
        <w:rPr>
          <w:rStyle w:val="StyleBoldUnderline"/>
          <w:rFonts w:ascii="Cambria Math" w:hAnsi="Cambria Math"/>
          <w:highlight w:val="cyan"/>
        </w:rPr>
        <w:t>remains</w:t>
      </w:r>
      <w:r w:rsidRPr="000E6DBD">
        <w:rPr>
          <w:rStyle w:val="StyleBoldUnderline"/>
          <w:rFonts w:ascii="Cambria Math" w:hAnsi="Cambria Math"/>
        </w:rPr>
        <w:t xml:space="preserve">: </w:t>
      </w:r>
      <w:r w:rsidRPr="000E6DBD">
        <w:rPr>
          <w:rStyle w:val="StyleBoldUnderline"/>
          <w:rFonts w:ascii="Cambria Math" w:hAnsi="Cambria Math"/>
          <w:highlight w:val="cyan"/>
        </w:rPr>
        <w:t>to convert the means of production</w:t>
      </w:r>
      <w:r w:rsidRPr="000E6DBD">
        <w:rPr>
          <w:rStyle w:val="StyleBoldUnderline"/>
          <w:rFonts w:ascii="Cambria Math" w:hAnsi="Cambria Math"/>
        </w:rPr>
        <w:t xml:space="preserve"> into the property of freely associated producers and thus the social property of people who have </w:t>
      </w:r>
      <w:r w:rsidRPr="000E6DBD">
        <w:rPr>
          <w:rStyle w:val="StyleBoldUnderline"/>
          <w:rFonts w:ascii="Cambria Math" w:hAnsi="Cambria Math"/>
          <w:highlight w:val="cyan"/>
        </w:rPr>
        <w:t>liberated</w:t>
      </w:r>
      <w:r w:rsidRPr="000E6DBD">
        <w:rPr>
          <w:rStyle w:val="StyleBoldUnderline"/>
          <w:rFonts w:ascii="Cambria Math" w:hAnsi="Cambria Math"/>
        </w:rPr>
        <w:t xml:space="preserve"> themselves </w:t>
      </w:r>
      <w:r w:rsidRPr="000E6DBD">
        <w:rPr>
          <w:rStyle w:val="StyleBoldUnderline"/>
          <w:rFonts w:ascii="Cambria Math" w:hAnsi="Cambria Math"/>
          <w:highlight w:val="cyan"/>
        </w:rPr>
        <w:t>from exploitation by their master,</w:t>
      </w:r>
      <w:r w:rsidRPr="000E6DBD">
        <w:rPr>
          <w:rStyle w:val="StyleBoldUnderline"/>
          <w:rFonts w:ascii="Cambria Math" w:hAnsi="Cambria Math"/>
        </w:rPr>
        <w:t xml:space="preserve"> as a fundamental </w:t>
      </w:r>
      <w:r w:rsidRPr="000E6DBD">
        <w:rPr>
          <w:rStyle w:val="StyleBoldUnderline"/>
          <w:rFonts w:ascii="Cambria Math" w:hAnsi="Cambria Math"/>
          <w:highlight w:val="cyan"/>
        </w:rPr>
        <w:t>step towards a broader realm of human freedom</w:t>
      </w:r>
      <w:r w:rsidRPr="000E6DBD">
        <w:rPr>
          <w:rFonts w:ascii="Cambria Math" w:hAnsi="Cambria Math"/>
          <w:sz w:val="16"/>
        </w:rPr>
        <w:t xml:space="preserve">. The Leninist intelligentsia had a different agenda. </w:t>
      </w:r>
      <w:r w:rsidRPr="000E6DBD">
        <w:rPr>
          <w:rStyle w:val="StyleBoldUnderline"/>
          <w:rFonts w:ascii="Cambria Math" w:hAnsi="Cambria Math"/>
        </w:rPr>
        <w:t xml:space="preserve">They fit Marx's description of the "conspirators" who "pre-empt the </w:t>
      </w:r>
      <w:r w:rsidRPr="000E6DBD">
        <w:rPr>
          <w:rStyle w:val="StyleBoldUnderline"/>
          <w:rFonts w:ascii="Cambria Math" w:hAnsi="Cambria Math"/>
          <w:highlight w:val="cyan"/>
        </w:rPr>
        <w:t>developing revolutionary process</w:t>
      </w:r>
      <w:r w:rsidRPr="000E6DBD">
        <w:rPr>
          <w:rStyle w:val="StyleBoldUnderline"/>
          <w:rFonts w:ascii="Cambria Math" w:hAnsi="Cambria Math"/>
        </w:rPr>
        <w:t xml:space="preserve">" </w:t>
      </w:r>
      <w:r w:rsidRPr="000E6DBD">
        <w:rPr>
          <w:rStyle w:val="StyleBoldUnderline"/>
          <w:rFonts w:ascii="Cambria Math" w:hAnsi="Cambria Math"/>
          <w:highlight w:val="cyan"/>
        </w:rPr>
        <w:t>and distort it to their ends of domination</w:t>
      </w:r>
      <w:r w:rsidRPr="000E6DBD">
        <w:rPr>
          <w:rStyle w:val="StyleBoldUnderline"/>
          <w:rFonts w:ascii="Cambria Math" w:hAnsi="Cambria Math"/>
        </w:rPr>
        <w:t>. "Hence their deepest disdain for the more theoretical enlightenment of the workers about their class interests,"</w:t>
      </w:r>
      <w:r w:rsidRPr="000E6DBD">
        <w:rPr>
          <w:rFonts w:ascii="Cambria Math" w:hAnsi="Cambria Math"/>
          <w:sz w:val="16"/>
        </w:rPr>
        <w:t xml:space="preserve"> which </w:t>
      </w:r>
      <w:proofErr w:type="gramStart"/>
      <w:r w:rsidRPr="000E6DBD">
        <w:rPr>
          <w:rFonts w:ascii="Cambria Math" w:hAnsi="Cambria Math"/>
          <w:sz w:val="16"/>
        </w:rPr>
        <w:t>include[</w:t>
      </w:r>
      <w:proofErr w:type="gramEnd"/>
      <w:r w:rsidRPr="000E6DBD">
        <w:rPr>
          <w:rFonts w:ascii="Cambria Math" w:hAnsi="Cambria Math"/>
          <w:sz w:val="16"/>
        </w:rPr>
        <w:t xml:space="preserve">d] the </w:t>
      </w:r>
      <w:r w:rsidRPr="000E6DBD">
        <w:rPr>
          <w:rStyle w:val="StyleBoldUnderline"/>
          <w:rFonts w:ascii="Cambria Math" w:hAnsi="Cambria Math"/>
        </w:rPr>
        <w:t>overthrow of the Red Bureaucracy of which Bakunin warned, and the creation of mechanisms of democratic control over production and social life</w:t>
      </w:r>
      <w:r w:rsidRPr="000E6DBD">
        <w:rPr>
          <w:rFonts w:ascii="Cambria Math" w:hAnsi="Cambria Math"/>
          <w:sz w:val="16"/>
        </w:rPr>
        <w:t xml:space="preserve">. For the Leninist, the masses must be strictly disciplined, while the socialist will struggle to achieve a social order in which discipline "will become superfluous" as the freely associated producers "work for their own accord" (Marx). Libertarian socialism, furthermore, does not limit its aims to democratic control by producers over production, </w:t>
      </w:r>
      <w:r w:rsidRPr="000E6DBD">
        <w:rPr>
          <w:rStyle w:val="StyleBoldUnderline"/>
          <w:rFonts w:ascii="Cambria Math" w:hAnsi="Cambria Math"/>
        </w:rPr>
        <w:t xml:space="preserve">but seeks to </w:t>
      </w:r>
      <w:r w:rsidRPr="000E6DBD">
        <w:rPr>
          <w:rStyle w:val="StyleBoldUnderline"/>
          <w:rFonts w:ascii="Cambria Math" w:hAnsi="Cambria Math"/>
          <w:highlight w:val="cyan"/>
        </w:rPr>
        <w:t>abolish all forms of domination and hierarchy in every aspect of social and personal life</w:t>
      </w:r>
      <w:r w:rsidRPr="000E6DBD">
        <w:rPr>
          <w:rStyle w:val="StyleBoldUnderline"/>
          <w:rFonts w:ascii="Cambria Math" w:hAnsi="Cambria Math"/>
        </w:rPr>
        <w:t xml:space="preserve"> -- an unending struggle, since progress in achieving a more just </w:t>
      </w:r>
      <w:r w:rsidRPr="000E6DBD">
        <w:rPr>
          <w:rStyle w:val="StyleBoldUnderline"/>
          <w:rFonts w:ascii="Cambria Math" w:hAnsi="Cambria Math"/>
          <w:highlight w:val="cyan"/>
        </w:rPr>
        <w:t>society will lead to new insight and understanding</w:t>
      </w:r>
      <w:r w:rsidRPr="000E6DBD">
        <w:rPr>
          <w:rStyle w:val="StyleBoldUnderline"/>
          <w:rFonts w:ascii="Cambria Math" w:hAnsi="Cambria Math"/>
        </w:rPr>
        <w:t xml:space="preserve"> of </w:t>
      </w:r>
      <w:r w:rsidRPr="000E6DBD">
        <w:rPr>
          <w:rStyle w:val="StyleBoldUnderline"/>
          <w:rFonts w:ascii="Cambria Math" w:hAnsi="Cambria Math"/>
          <w:highlight w:val="cyan"/>
        </w:rPr>
        <w:t>forms</w:t>
      </w:r>
      <w:r w:rsidRPr="000E6DBD">
        <w:rPr>
          <w:rStyle w:val="StyleBoldUnderline"/>
          <w:rFonts w:ascii="Cambria Math" w:hAnsi="Cambria Math"/>
        </w:rPr>
        <w:t xml:space="preserve"> </w:t>
      </w:r>
      <w:r w:rsidRPr="000E6DBD">
        <w:rPr>
          <w:rStyle w:val="StyleBoldUnderline"/>
          <w:rFonts w:ascii="Cambria Math" w:hAnsi="Cambria Math"/>
          <w:highlight w:val="cyan"/>
        </w:rPr>
        <w:t>of oppression</w:t>
      </w:r>
      <w:r w:rsidRPr="000E6DBD">
        <w:rPr>
          <w:rStyle w:val="StyleBoldUnderline"/>
          <w:rFonts w:ascii="Cambria Math" w:hAnsi="Cambria Math"/>
        </w:rPr>
        <w:t xml:space="preserve"> </w:t>
      </w:r>
      <w:r w:rsidRPr="000E6DBD">
        <w:rPr>
          <w:rStyle w:val="StyleBoldUnderline"/>
          <w:rFonts w:ascii="Cambria Math" w:hAnsi="Cambria Math"/>
          <w:highlight w:val="cyan"/>
        </w:rPr>
        <w:t>that</w:t>
      </w:r>
      <w:r w:rsidRPr="000E6DBD">
        <w:rPr>
          <w:rStyle w:val="StyleBoldUnderline"/>
          <w:rFonts w:ascii="Cambria Math" w:hAnsi="Cambria Math"/>
        </w:rPr>
        <w:t xml:space="preserve"> may be </w:t>
      </w:r>
      <w:r w:rsidRPr="000E6DBD">
        <w:rPr>
          <w:rStyle w:val="StyleBoldUnderline"/>
          <w:rFonts w:ascii="Cambria Math" w:hAnsi="Cambria Math"/>
          <w:highlight w:val="cyan"/>
        </w:rPr>
        <w:t>concealed in traditional practice</w:t>
      </w:r>
      <w:r w:rsidRPr="000E6DBD">
        <w:rPr>
          <w:rStyle w:val="StyleBoldUnderline"/>
          <w:rFonts w:ascii="Cambria Math" w:hAnsi="Cambria Math"/>
        </w:rPr>
        <w:t xml:space="preserve"> and consciousness</w:t>
      </w:r>
      <w:r w:rsidRPr="000E6DBD">
        <w:rPr>
          <w:rFonts w:ascii="Cambria Math" w:hAnsi="Cambria Math"/>
          <w:sz w:val="16"/>
        </w:rPr>
        <w:t xml:space="preserve">. </w:t>
      </w:r>
    </w:p>
    <w:p w14:paraId="45D7960F" w14:textId="1738A476" w:rsidR="00DB1A22" w:rsidRPr="000E6DBD" w:rsidRDefault="00DB1A22" w:rsidP="00DB1A22">
      <w:pPr>
        <w:pStyle w:val="Heading3"/>
        <w:rPr>
          <w:rFonts w:ascii="Cambria Math" w:hAnsi="Cambria Math"/>
        </w:rPr>
      </w:pPr>
      <w:r w:rsidRPr="000E6DBD">
        <w:rPr>
          <w:rFonts w:ascii="Cambria Math" w:hAnsi="Cambria Math"/>
        </w:rPr>
        <w:t>Race</w:t>
      </w:r>
    </w:p>
    <w:p w14:paraId="1AA273C8" w14:textId="4A4C3397" w:rsidR="00DB1A22" w:rsidRPr="000E6DBD" w:rsidRDefault="00DB1A22" w:rsidP="00DB1A22">
      <w:pPr>
        <w:pStyle w:val="Heading4"/>
        <w:rPr>
          <w:rFonts w:ascii="Cambria Math" w:hAnsi="Cambria Math"/>
        </w:rPr>
      </w:pPr>
      <w:r w:rsidRPr="000E6DBD">
        <w:rPr>
          <w:rFonts w:ascii="Cambria Math" w:hAnsi="Cambria Math"/>
        </w:rPr>
        <w:t xml:space="preserve">A unified movement is key to combating material harms and making real change, the affirmative’s identity focus causes infighting and misdirects us from the harms of capitalism.  </w:t>
      </w:r>
    </w:p>
    <w:p w14:paraId="2210BC06" w14:textId="6B46EA96" w:rsidR="00DB1A22" w:rsidRPr="000E6DBD" w:rsidRDefault="00DB1A22" w:rsidP="00DB1A22">
      <w:pPr>
        <w:rPr>
          <w:rFonts w:ascii="Cambria Math" w:hAnsi="Cambria Math"/>
        </w:rPr>
      </w:pPr>
      <w:r w:rsidRPr="000E6DBD">
        <w:rPr>
          <w:rFonts w:ascii="Cambria Math" w:hAnsi="Cambria Math"/>
        </w:rPr>
        <w:t xml:space="preserve">Sofia </w:t>
      </w:r>
      <w:r w:rsidRPr="000E6DBD">
        <w:rPr>
          <w:rStyle w:val="StyleStyleBold12pt"/>
          <w:rFonts w:ascii="Cambria Math" w:hAnsi="Cambria Math"/>
        </w:rPr>
        <w:t>Arias</w:t>
      </w:r>
      <w:r w:rsidRPr="000E6DBD">
        <w:rPr>
          <w:rFonts w:ascii="Cambria Math" w:hAnsi="Cambria Math"/>
        </w:rPr>
        <w:t xml:space="preserve">, Keegan </w:t>
      </w:r>
      <w:r w:rsidRPr="000E6DBD">
        <w:rPr>
          <w:rStyle w:val="StyleStyleBold12pt"/>
          <w:rFonts w:ascii="Cambria Math" w:hAnsi="Cambria Math"/>
        </w:rPr>
        <w:t>O'Brien</w:t>
      </w:r>
      <w:r w:rsidRPr="000E6DBD">
        <w:rPr>
          <w:rFonts w:ascii="Cambria Math" w:hAnsi="Cambria Math"/>
        </w:rPr>
        <w:t xml:space="preserve"> </w:t>
      </w:r>
      <w:r w:rsidRPr="000E6DBD">
        <w:rPr>
          <w:rStyle w:val="StyleStyleBold12pt"/>
          <w:rFonts w:ascii="Cambria Math" w:hAnsi="Cambria Math"/>
        </w:rPr>
        <w:t>and</w:t>
      </w:r>
      <w:r w:rsidRPr="000E6DBD">
        <w:rPr>
          <w:rFonts w:ascii="Cambria Math" w:hAnsi="Cambria Math"/>
        </w:rPr>
        <w:t xml:space="preserve"> </w:t>
      </w:r>
      <w:proofErr w:type="spellStart"/>
      <w:r w:rsidRPr="000E6DBD">
        <w:rPr>
          <w:rFonts w:ascii="Cambria Math" w:hAnsi="Cambria Math"/>
        </w:rPr>
        <w:t>Lindie</w:t>
      </w:r>
      <w:proofErr w:type="spellEnd"/>
      <w:r w:rsidRPr="000E6DBD">
        <w:rPr>
          <w:rFonts w:ascii="Cambria Math" w:hAnsi="Cambria Math"/>
        </w:rPr>
        <w:t xml:space="preserve"> </w:t>
      </w:r>
      <w:r w:rsidRPr="000E6DBD">
        <w:rPr>
          <w:rStyle w:val="StyleStyleBold12pt"/>
          <w:rFonts w:ascii="Cambria Math" w:hAnsi="Cambria Math"/>
        </w:rPr>
        <w:t>Lou</w:t>
      </w:r>
      <w:r w:rsidRPr="000E6DBD">
        <w:rPr>
          <w:rFonts w:ascii="Cambria Math" w:hAnsi="Cambria Math"/>
        </w:rPr>
        <w:t xml:space="preserve">, April 2, 2015, (Sofia Arias is an activist and member of the International Socialist Organization in Boston, Sofia Arias, Keegan O'Brien and </w:t>
      </w:r>
      <w:proofErr w:type="spellStart"/>
      <w:r w:rsidRPr="000E6DBD">
        <w:rPr>
          <w:rFonts w:ascii="Cambria Math" w:hAnsi="Cambria Math"/>
        </w:rPr>
        <w:t>Lindie</w:t>
      </w:r>
      <w:proofErr w:type="spellEnd"/>
      <w:r w:rsidRPr="000E6DBD">
        <w:rPr>
          <w:rFonts w:ascii="Cambria Math" w:hAnsi="Cambria Math"/>
        </w:rPr>
        <w:t xml:space="preserve"> Lou take up some of the ideas put forward by the spoken word duo </w:t>
      </w:r>
      <w:proofErr w:type="spellStart"/>
      <w:r w:rsidRPr="000E6DBD">
        <w:rPr>
          <w:rFonts w:ascii="Cambria Math" w:hAnsi="Cambria Math"/>
        </w:rPr>
        <w:t>Darkmatter</w:t>
      </w:r>
      <w:proofErr w:type="spellEnd"/>
      <w:r w:rsidRPr="000E6DBD">
        <w:rPr>
          <w:rFonts w:ascii="Cambria Math" w:hAnsi="Cambria Math"/>
        </w:rPr>
        <w:t xml:space="preserve">--and put forward an alternative vision, “Solidarity must be the guiding principle”, </w:t>
      </w:r>
      <w:hyperlink r:id="rId39" w:history="1">
        <w:r w:rsidRPr="000E6DBD">
          <w:rPr>
            <w:rStyle w:val="Hyperlink"/>
            <w:rFonts w:ascii="Cambria Math" w:hAnsi="Cambria Math"/>
          </w:rPr>
          <w:t>http://socialistworker.org/2015/04/02/solidarity-is-the-guiding-principle</w:t>
        </w:r>
      </w:hyperlink>
      <w:r w:rsidRPr="000E6DBD">
        <w:rPr>
          <w:rFonts w:ascii="Cambria Math" w:hAnsi="Cambria Math"/>
        </w:rPr>
        <w:t xml:space="preserve"> , MRV)</w:t>
      </w:r>
    </w:p>
    <w:p w14:paraId="01245E6B" w14:textId="77777777" w:rsidR="00DB1A22" w:rsidRPr="000E6DBD" w:rsidRDefault="00DB1A22" w:rsidP="00DB1A22">
      <w:pPr>
        <w:rPr>
          <w:rFonts w:ascii="Cambria Math" w:hAnsi="Cambria Math"/>
        </w:rPr>
      </w:pPr>
    </w:p>
    <w:p w14:paraId="7AA496C3" w14:textId="1C2DBF4D" w:rsidR="00DB1A22" w:rsidRPr="000E6DBD" w:rsidRDefault="00DB1A22" w:rsidP="00DB1A22">
      <w:pPr>
        <w:rPr>
          <w:rStyle w:val="StyleBoldUnderline"/>
          <w:rFonts w:ascii="Cambria Math" w:hAnsi="Cambria Math"/>
        </w:rPr>
      </w:pPr>
      <w:r w:rsidRPr="000E6DBD">
        <w:rPr>
          <w:rStyle w:val="StyleBoldUnderline"/>
          <w:rFonts w:ascii="Cambria Math" w:hAnsi="Cambria Math"/>
          <w:highlight w:val="cyan"/>
        </w:rPr>
        <w:t>Rather than having a stake in supporting racism or being irredeemably racist</w:t>
      </w:r>
      <w:r w:rsidRPr="000E6DBD">
        <w:rPr>
          <w:rStyle w:val="StyleBoldUnderline"/>
          <w:rFonts w:ascii="Cambria Math" w:hAnsi="Cambria Math"/>
        </w:rPr>
        <w:t xml:space="preserve">, </w:t>
      </w:r>
      <w:r w:rsidRPr="000E6DBD">
        <w:rPr>
          <w:rStyle w:val="StyleBoldUnderline"/>
          <w:rFonts w:ascii="Cambria Math" w:hAnsi="Cambria Math"/>
          <w:highlight w:val="cyan"/>
        </w:rPr>
        <w:t>the white working class has a world to win by joining in solidarity and fighting racial oppression</w:t>
      </w:r>
      <w:r w:rsidRPr="000E6DBD">
        <w:rPr>
          <w:rStyle w:val="StyleBoldUnderline"/>
          <w:rFonts w:ascii="Cambria Math" w:hAnsi="Cambria Math"/>
        </w:rPr>
        <w:t>.</w:t>
      </w:r>
      <w:r w:rsidRPr="000E6DBD">
        <w:rPr>
          <w:rFonts w:ascii="Cambria Math" w:hAnsi="Cambria Math"/>
          <w:sz w:val="16"/>
        </w:rPr>
        <w:t xml:space="preserve"> As </w:t>
      </w:r>
      <w:proofErr w:type="spellStart"/>
      <w:r w:rsidRPr="000E6DBD">
        <w:rPr>
          <w:rFonts w:ascii="Cambria Math" w:hAnsi="Cambria Math"/>
          <w:sz w:val="16"/>
        </w:rPr>
        <w:t>Keeanga-Yamahtta</w:t>
      </w:r>
      <w:proofErr w:type="spellEnd"/>
      <w:r w:rsidRPr="000E6DBD">
        <w:rPr>
          <w:rFonts w:ascii="Cambria Math" w:hAnsi="Cambria Math"/>
          <w:sz w:val="16"/>
        </w:rPr>
        <w:t xml:space="preserve"> Taylor explains in a contribution in SocialistWorker.org titled "</w:t>
      </w:r>
      <w:r w:rsidRPr="000E6DBD">
        <w:rPr>
          <w:rStyle w:val="StyleBoldUnderline"/>
          <w:rFonts w:ascii="Cambria Math" w:hAnsi="Cambria Math"/>
        </w:rPr>
        <w:t>Making sense of society in order to change it"</w:t>
      </w:r>
      <w:r w:rsidRPr="000E6DBD">
        <w:rPr>
          <w:rFonts w:ascii="Cambria Math" w:hAnsi="Cambria Math"/>
          <w:sz w:val="16"/>
        </w:rPr>
        <w:t>: [</w:t>
      </w:r>
      <w:r w:rsidRPr="000E6DBD">
        <w:rPr>
          <w:rStyle w:val="StyleBoldUnderline"/>
          <w:rFonts w:ascii="Cambria Math" w:hAnsi="Cambria Math"/>
        </w:rPr>
        <w:t xml:space="preserve">The] </w:t>
      </w:r>
      <w:r w:rsidRPr="000E6DBD">
        <w:rPr>
          <w:rStyle w:val="StyleBoldUnderline"/>
          <w:rFonts w:ascii="Cambria Math" w:hAnsi="Cambria Math"/>
          <w:highlight w:val="cyan"/>
        </w:rPr>
        <w:t>advantages afforded to white workers pale in comparison to the obscene profits derived from the labor of all workers and hoarded at the top by the ruling class.</w:t>
      </w:r>
      <w:r w:rsidRPr="000E6DBD">
        <w:rPr>
          <w:rStyle w:val="StyleBoldUnderline"/>
          <w:rFonts w:ascii="Cambria Math" w:hAnsi="Cambria Math"/>
        </w:rPr>
        <w:t xml:space="preserve"> In other words, </w:t>
      </w:r>
      <w:r w:rsidRPr="000E6DBD">
        <w:rPr>
          <w:rStyle w:val="StyleBoldUnderline"/>
          <w:rFonts w:ascii="Cambria Math" w:hAnsi="Cambria Math"/>
          <w:highlight w:val="cyan"/>
        </w:rPr>
        <w:t>white workers have no interest in capitalism and have every interest in uniting with Black and Brown workers to fight for a new society</w:t>
      </w:r>
      <w:r w:rsidRPr="000E6DBD">
        <w:rPr>
          <w:rFonts w:ascii="Cambria Math" w:hAnsi="Cambria Math"/>
          <w:sz w:val="16"/>
        </w:rPr>
        <w:t xml:space="preserve">. </w:t>
      </w:r>
      <w:r w:rsidRPr="000E6DBD">
        <w:rPr>
          <w:rStyle w:val="StyleBoldUnderline"/>
          <w:rFonts w:ascii="Cambria Math" w:hAnsi="Cambria Math"/>
        </w:rPr>
        <w:t>T</w:t>
      </w:r>
      <w:r w:rsidRPr="000E6DBD">
        <w:rPr>
          <w:rStyle w:val="StyleBoldUnderline"/>
          <w:rFonts w:ascii="Cambria Math" w:hAnsi="Cambria Math"/>
          <w:highlight w:val="cyan"/>
        </w:rPr>
        <w:t>hat fight has to be organized on the basis of shared interests, solidarity and an active fight against racism as the central ideological struggle of the American working class</w:t>
      </w:r>
      <w:r w:rsidRPr="000E6DBD">
        <w:rPr>
          <w:rStyle w:val="StyleBoldUnderline"/>
          <w:rFonts w:ascii="Cambria Math" w:hAnsi="Cambria Math"/>
        </w:rPr>
        <w:t>.</w:t>
      </w:r>
      <w:r w:rsidRPr="000E6DBD">
        <w:rPr>
          <w:rFonts w:ascii="Cambria Math" w:hAnsi="Cambria Math"/>
          <w:sz w:val="16"/>
        </w:rPr>
        <w:t xml:space="preserve"> The </w:t>
      </w:r>
      <w:proofErr w:type="gramStart"/>
      <w:r w:rsidRPr="000E6DBD">
        <w:rPr>
          <w:rFonts w:ascii="Cambria Math" w:hAnsi="Cambria Math"/>
          <w:sz w:val="16"/>
        </w:rPr>
        <w:t xml:space="preserve">kind of politics that </w:t>
      </w:r>
      <w:proofErr w:type="spellStart"/>
      <w:r w:rsidRPr="000E6DBD">
        <w:rPr>
          <w:rFonts w:ascii="Cambria Math" w:hAnsi="Cambria Math"/>
          <w:sz w:val="16"/>
        </w:rPr>
        <w:t>Darkmatter</w:t>
      </w:r>
      <w:proofErr w:type="spellEnd"/>
      <w:r w:rsidRPr="000E6DBD">
        <w:rPr>
          <w:rFonts w:ascii="Cambria Math" w:hAnsi="Cambria Math"/>
          <w:sz w:val="16"/>
        </w:rPr>
        <w:t xml:space="preserve"> puts forward are</w:t>
      </w:r>
      <w:proofErr w:type="gramEnd"/>
      <w:r w:rsidRPr="000E6DBD">
        <w:rPr>
          <w:rFonts w:ascii="Cambria Math" w:hAnsi="Cambria Math"/>
          <w:sz w:val="16"/>
        </w:rPr>
        <w:t xml:space="preserve"> not only a barrier to solidarity within the U.S., but also undermine genuine solidarity around the world--</w:t>
      </w:r>
      <w:r w:rsidRPr="000E6DBD">
        <w:rPr>
          <w:rStyle w:val="StyleBoldUnderline"/>
          <w:rFonts w:ascii="Cambria Math" w:hAnsi="Cambria Math"/>
          <w:highlight w:val="cyan"/>
        </w:rPr>
        <w:t>and also fail to explain the world that capitalism has created</w:t>
      </w:r>
      <w:r w:rsidRPr="000E6DBD">
        <w:rPr>
          <w:rStyle w:val="StyleBoldUnderline"/>
          <w:rFonts w:ascii="Cambria Math" w:hAnsi="Cambria Math"/>
        </w:rPr>
        <w:t xml:space="preserve">. This framework binds the fate of </w:t>
      </w:r>
      <w:r w:rsidRPr="000E6DBD">
        <w:rPr>
          <w:rStyle w:val="StyleBoldUnderline"/>
          <w:rFonts w:ascii="Cambria Math" w:hAnsi="Cambria Math"/>
          <w:highlight w:val="cyan"/>
        </w:rPr>
        <w:t>the exploited and oppressed--Black, Brown and white</w:t>
      </w:r>
      <w:r w:rsidRPr="000E6DBD">
        <w:rPr>
          <w:rStyle w:val="StyleBoldUnderline"/>
          <w:rFonts w:ascii="Cambria Math" w:hAnsi="Cambria Math"/>
        </w:rPr>
        <w:t xml:space="preserve">--of the Global North and Global South </w:t>
      </w:r>
      <w:r w:rsidRPr="000E6DBD">
        <w:rPr>
          <w:rStyle w:val="StyleBoldUnderline"/>
          <w:rFonts w:ascii="Cambria Math" w:hAnsi="Cambria Math"/>
          <w:highlight w:val="cyan"/>
        </w:rPr>
        <w:t>to their respective ruling classes, instead of across borders with each other, in international solidarity and struggle against a race to the bottom</w:t>
      </w:r>
      <w:r w:rsidRPr="000E6DBD">
        <w:rPr>
          <w:rStyle w:val="StyleBoldUnderline"/>
          <w:rFonts w:ascii="Cambria Math" w:hAnsi="Cambria Math"/>
        </w:rPr>
        <w:t xml:space="preserve">. </w:t>
      </w:r>
      <w:r w:rsidRPr="000E6DBD">
        <w:rPr>
          <w:rFonts w:ascii="Cambria Math" w:hAnsi="Cambria Math"/>
          <w:sz w:val="16"/>
        </w:rPr>
        <w:t xml:space="preserve">These aren't abstract debates--they have concrete, practical implications in real-world struggles. In 2012, the Chicago Teachers Union went on strike against the privatization of public education and won. The CTU, which is predominately white, built solidarity with parents and students who are majority Black and Latino, and turned the strike into a broader social movement for racial and economic justice. The CTU highlighted the common interests of teachers, students and parents in its report "The Schools Chicago's Students Deserve," and in doing so showed the necessity of solidarity to our side winning today. According to </w:t>
      </w:r>
      <w:proofErr w:type="spellStart"/>
      <w:r w:rsidRPr="000E6DBD">
        <w:rPr>
          <w:rFonts w:ascii="Cambria Math" w:hAnsi="Cambria Math"/>
          <w:sz w:val="16"/>
        </w:rPr>
        <w:t>Darkmatter's</w:t>
      </w:r>
      <w:proofErr w:type="spellEnd"/>
      <w:r w:rsidRPr="000E6DBD">
        <w:rPr>
          <w:rFonts w:ascii="Cambria Math" w:hAnsi="Cambria Math"/>
          <w:sz w:val="16"/>
        </w:rPr>
        <w:t xml:space="preserve"> logic, </w:t>
      </w:r>
      <w:proofErr w:type="gramStart"/>
      <w:r w:rsidRPr="000E6DBD">
        <w:rPr>
          <w:rFonts w:ascii="Cambria Math" w:hAnsi="Cambria Math"/>
          <w:sz w:val="16"/>
        </w:rPr>
        <w:t>was</w:t>
      </w:r>
      <w:proofErr w:type="gramEnd"/>
      <w:r w:rsidRPr="000E6DBD">
        <w:rPr>
          <w:rFonts w:ascii="Cambria Math" w:hAnsi="Cambria Math"/>
          <w:sz w:val="16"/>
        </w:rPr>
        <w:t xml:space="preserve"> linking arms with white teachers the right move? Or should Black parents and students have struggled on their own? Or united with Black administrators, even though they were on the side of a board that was closing and defunding schools? As Dennis K. explained in an SW article "</w:t>
      </w:r>
      <w:r w:rsidRPr="000E6DBD">
        <w:rPr>
          <w:rStyle w:val="StyleBoldUnderline"/>
          <w:rFonts w:ascii="Cambria Math" w:hAnsi="Cambria Math"/>
          <w:highlight w:val="cyan"/>
        </w:rPr>
        <w:t>What privilege analysis doesn't provide</w:t>
      </w:r>
      <w:r w:rsidRPr="000E6DBD">
        <w:rPr>
          <w:rStyle w:val="StyleBoldUnderline"/>
          <w:rFonts w:ascii="Cambria Math" w:hAnsi="Cambria Math"/>
        </w:rPr>
        <w:t xml:space="preserve">": Privilege theory at its </w:t>
      </w:r>
      <w:r w:rsidRPr="000E6DBD">
        <w:rPr>
          <w:rStyle w:val="StyleBoldUnderline"/>
          <w:rFonts w:ascii="Cambria Math" w:hAnsi="Cambria Math"/>
          <w:highlight w:val="cyan"/>
        </w:rPr>
        <w:t>best does no more than describe who has or doesn't have a benefit, based upon which oppressed group or groups one belongs to.</w:t>
      </w:r>
      <w:r w:rsidRPr="000E6DBD">
        <w:rPr>
          <w:rStyle w:val="StyleBoldUnderline"/>
          <w:rFonts w:ascii="Cambria Math" w:hAnsi="Cambria Math"/>
        </w:rPr>
        <w:t xml:space="preserve"> </w:t>
      </w:r>
      <w:r w:rsidRPr="000E6DBD">
        <w:rPr>
          <w:rStyle w:val="StyleBoldUnderline"/>
          <w:rFonts w:ascii="Cambria Math" w:hAnsi="Cambria Math"/>
          <w:highlight w:val="cyan"/>
        </w:rPr>
        <w:t>Privilege theory has us measuring who is the most or least oppressed, wh</w:t>
      </w:r>
      <w:r w:rsidRPr="000E6DBD">
        <w:rPr>
          <w:rStyle w:val="StyleBoldUnderline"/>
          <w:rFonts w:ascii="Cambria Math" w:hAnsi="Cambria Math"/>
        </w:rPr>
        <w:t xml:space="preserve">ich may be an interesting discussion, </w:t>
      </w:r>
      <w:r w:rsidRPr="000E6DBD">
        <w:rPr>
          <w:rStyle w:val="StyleBoldUnderline"/>
          <w:rFonts w:ascii="Cambria Math" w:hAnsi="Cambria Math"/>
          <w:highlight w:val="cyan"/>
        </w:rPr>
        <w:t>but brings no one closer to collective actio</w:t>
      </w:r>
      <w:r w:rsidRPr="000E6DBD">
        <w:rPr>
          <w:rFonts w:ascii="Cambria Math" w:hAnsi="Cambria Math"/>
          <w:sz w:val="16"/>
        </w:rPr>
        <w:t>n. Marxism, after describing where these backward ideas come from, prescribes strategies and tactics to combat and ultimately end them at their source. (</w:t>
      </w:r>
      <w:proofErr w:type="gramStart"/>
      <w:r w:rsidRPr="000E6DBD">
        <w:rPr>
          <w:rFonts w:ascii="Cambria Math" w:hAnsi="Cambria Math"/>
          <w:sz w:val="16"/>
        </w:rPr>
        <w:t>emphasis</w:t>
      </w:r>
      <w:proofErr w:type="gramEnd"/>
      <w:r w:rsidRPr="000E6DBD">
        <w:rPr>
          <w:rFonts w:ascii="Cambria Math" w:hAnsi="Cambria Math"/>
          <w:sz w:val="16"/>
        </w:rPr>
        <w:t xml:space="preserve"> added) </w:t>
      </w:r>
      <w:r w:rsidRPr="000E6DBD">
        <w:rPr>
          <w:rStyle w:val="StyleBoldUnderline"/>
          <w:rFonts w:ascii="Cambria Math" w:hAnsi="Cambria Math"/>
          <w:highlight w:val="cyan"/>
        </w:rPr>
        <w:t>The case for unity is not about minimizing differences or incorporating people into frameworks</w:t>
      </w:r>
      <w:r w:rsidRPr="000E6DBD">
        <w:rPr>
          <w:rStyle w:val="StyleBoldUnderline"/>
          <w:rFonts w:ascii="Cambria Math" w:hAnsi="Cambria Math"/>
        </w:rPr>
        <w:t xml:space="preserve"> that oppress them.</w:t>
      </w:r>
      <w:r w:rsidRPr="000E6DBD">
        <w:rPr>
          <w:rFonts w:ascii="Cambria Math" w:hAnsi="Cambria Math"/>
          <w:sz w:val="16"/>
        </w:rPr>
        <w:t xml:space="preserve"> Rather, </w:t>
      </w:r>
      <w:r w:rsidRPr="000E6DBD">
        <w:rPr>
          <w:rStyle w:val="StyleBoldUnderline"/>
          <w:rFonts w:ascii="Cambria Math" w:hAnsi="Cambria Math"/>
        </w:rPr>
        <w:t xml:space="preserve">it is about recognizing the shared </w:t>
      </w:r>
      <w:r w:rsidRPr="000E6DBD">
        <w:rPr>
          <w:rStyle w:val="StyleBoldUnderline"/>
          <w:rFonts w:ascii="Cambria Math" w:hAnsi="Cambria Math"/>
          <w:highlight w:val="cyan"/>
        </w:rPr>
        <w:t>class interests that can unite us against a common enemy and combating the barriers that divide us by championing the struggles of the oppressed</w:t>
      </w:r>
      <w:r w:rsidRPr="000E6DBD">
        <w:rPr>
          <w:rStyle w:val="StyleBoldUnderline"/>
          <w:rFonts w:ascii="Cambria Math" w:hAnsi="Cambria Math"/>
        </w:rPr>
        <w:t>, so that our side can effectively mount a collective struggle against the system and win.</w:t>
      </w:r>
    </w:p>
    <w:p w14:paraId="0F9BCE13" w14:textId="388999B2" w:rsidR="003E224D" w:rsidRPr="000E6DBD" w:rsidRDefault="003E224D" w:rsidP="003E224D">
      <w:pPr>
        <w:pStyle w:val="Heading3"/>
        <w:rPr>
          <w:rFonts w:ascii="Cambria Math" w:hAnsi="Cambria Math"/>
        </w:rPr>
      </w:pPr>
      <w:r w:rsidRPr="000E6DBD">
        <w:rPr>
          <w:rFonts w:ascii="Cambria Math" w:hAnsi="Cambria Math"/>
        </w:rPr>
        <w:t>Gender</w:t>
      </w:r>
    </w:p>
    <w:p w14:paraId="4169B312" w14:textId="68640849" w:rsidR="003E224D" w:rsidRPr="000E6DBD" w:rsidRDefault="003E224D" w:rsidP="003E224D">
      <w:pPr>
        <w:pStyle w:val="Heading4"/>
        <w:rPr>
          <w:rFonts w:ascii="Cambria Math" w:hAnsi="Cambria Math"/>
        </w:rPr>
      </w:pPr>
      <w:r w:rsidRPr="000E6DBD">
        <w:rPr>
          <w:rFonts w:ascii="Cambria Math" w:hAnsi="Cambria Math"/>
        </w:rPr>
        <w:t xml:space="preserve">A unified movement is key to combating material harms and making real change, the affirmative’s identity focus causes infighting and misdirects us from the harms of capitalism.  </w:t>
      </w:r>
    </w:p>
    <w:p w14:paraId="58A15C95" w14:textId="77777777" w:rsidR="003E224D" w:rsidRPr="000E6DBD" w:rsidRDefault="003E224D" w:rsidP="003E224D">
      <w:pPr>
        <w:rPr>
          <w:rFonts w:ascii="Cambria Math" w:hAnsi="Cambria Math"/>
        </w:rPr>
      </w:pPr>
      <w:r w:rsidRPr="000E6DBD">
        <w:rPr>
          <w:rFonts w:ascii="Cambria Math" w:hAnsi="Cambria Math"/>
        </w:rPr>
        <w:t xml:space="preserve">Sofia </w:t>
      </w:r>
      <w:r w:rsidRPr="000E6DBD">
        <w:rPr>
          <w:rStyle w:val="StyleStyleBold12pt"/>
          <w:rFonts w:ascii="Cambria Math" w:hAnsi="Cambria Math"/>
        </w:rPr>
        <w:t>Arias</w:t>
      </w:r>
      <w:r w:rsidRPr="000E6DBD">
        <w:rPr>
          <w:rFonts w:ascii="Cambria Math" w:hAnsi="Cambria Math"/>
        </w:rPr>
        <w:t xml:space="preserve">, Keegan </w:t>
      </w:r>
      <w:r w:rsidRPr="000E6DBD">
        <w:rPr>
          <w:rStyle w:val="StyleStyleBold12pt"/>
          <w:rFonts w:ascii="Cambria Math" w:hAnsi="Cambria Math"/>
        </w:rPr>
        <w:t>O'Brien</w:t>
      </w:r>
      <w:r w:rsidRPr="000E6DBD">
        <w:rPr>
          <w:rFonts w:ascii="Cambria Math" w:hAnsi="Cambria Math"/>
        </w:rPr>
        <w:t xml:space="preserve"> </w:t>
      </w:r>
      <w:r w:rsidRPr="000E6DBD">
        <w:rPr>
          <w:rStyle w:val="StyleStyleBold12pt"/>
          <w:rFonts w:ascii="Cambria Math" w:hAnsi="Cambria Math"/>
        </w:rPr>
        <w:t>and</w:t>
      </w:r>
      <w:r w:rsidRPr="000E6DBD">
        <w:rPr>
          <w:rFonts w:ascii="Cambria Math" w:hAnsi="Cambria Math"/>
        </w:rPr>
        <w:t xml:space="preserve"> </w:t>
      </w:r>
      <w:proofErr w:type="spellStart"/>
      <w:r w:rsidRPr="000E6DBD">
        <w:rPr>
          <w:rFonts w:ascii="Cambria Math" w:hAnsi="Cambria Math"/>
        </w:rPr>
        <w:t>Lindie</w:t>
      </w:r>
      <w:proofErr w:type="spellEnd"/>
      <w:r w:rsidRPr="000E6DBD">
        <w:rPr>
          <w:rFonts w:ascii="Cambria Math" w:hAnsi="Cambria Math"/>
        </w:rPr>
        <w:t xml:space="preserve"> </w:t>
      </w:r>
      <w:r w:rsidRPr="000E6DBD">
        <w:rPr>
          <w:rStyle w:val="StyleStyleBold12pt"/>
          <w:rFonts w:ascii="Cambria Math" w:hAnsi="Cambria Math"/>
        </w:rPr>
        <w:t>Lou</w:t>
      </w:r>
      <w:r w:rsidRPr="000E6DBD">
        <w:rPr>
          <w:rFonts w:ascii="Cambria Math" w:hAnsi="Cambria Math"/>
        </w:rPr>
        <w:t xml:space="preserve">, April 2, 2015, (Sofia Arias is an activist and member of the International Socialist Organization in Boston, Sofia Arias, Keegan O'Brien and </w:t>
      </w:r>
      <w:proofErr w:type="spellStart"/>
      <w:r w:rsidRPr="000E6DBD">
        <w:rPr>
          <w:rFonts w:ascii="Cambria Math" w:hAnsi="Cambria Math"/>
        </w:rPr>
        <w:t>Lindie</w:t>
      </w:r>
      <w:proofErr w:type="spellEnd"/>
      <w:r w:rsidRPr="000E6DBD">
        <w:rPr>
          <w:rFonts w:ascii="Cambria Math" w:hAnsi="Cambria Math"/>
        </w:rPr>
        <w:t xml:space="preserve"> Lou take up some of the ideas put forward by the spoken word duo </w:t>
      </w:r>
      <w:proofErr w:type="spellStart"/>
      <w:r w:rsidRPr="000E6DBD">
        <w:rPr>
          <w:rFonts w:ascii="Cambria Math" w:hAnsi="Cambria Math"/>
        </w:rPr>
        <w:t>Darkmatter</w:t>
      </w:r>
      <w:proofErr w:type="spellEnd"/>
      <w:r w:rsidRPr="000E6DBD">
        <w:rPr>
          <w:rFonts w:ascii="Cambria Math" w:hAnsi="Cambria Math"/>
        </w:rPr>
        <w:t xml:space="preserve">--and put forward an alternative vision, “Solidarity must be the guiding principle”, </w:t>
      </w:r>
      <w:hyperlink r:id="rId40" w:history="1">
        <w:r w:rsidRPr="000E6DBD">
          <w:rPr>
            <w:rStyle w:val="Hyperlink"/>
            <w:rFonts w:ascii="Cambria Math" w:hAnsi="Cambria Math"/>
          </w:rPr>
          <w:t>http://socialistworker.org/2015/04/02/solidarity-is-the-guiding-principle</w:t>
        </w:r>
      </w:hyperlink>
      <w:r w:rsidRPr="000E6DBD">
        <w:rPr>
          <w:rFonts w:ascii="Cambria Math" w:hAnsi="Cambria Math"/>
        </w:rPr>
        <w:t xml:space="preserve"> , MRV)</w:t>
      </w:r>
    </w:p>
    <w:p w14:paraId="1C37CCDD" w14:textId="77777777" w:rsidR="003E224D" w:rsidRPr="000E6DBD" w:rsidRDefault="003E224D" w:rsidP="003E224D">
      <w:pPr>
        <w:rPr>
          <w:rFonts w:ascii="Cambria Math" w:hAnsi="Cambria Math"/>
        </w:rPr>
      </w:pPr>
    </w:p>
    <w:p w14:paraId="4B905332" w14:textId="3976C386" w:rsidR="003E224D" w:rsidRPr="000E6DBD" w:rsidRDefault="003E224D" w:rsidP="003E224D">
      <w:pPr>
        <w:rPr>
          <w:rFonts w:ascii="Cambria Math" w:hAnsi="Cambria Math"/>
          <w:sz w:val="16"/>
        </w:rPr>
      </w:pPr>
      <w:r w:rsidRPr="000E6DBD">
        <w:rPr>
          <w:rStyle w:val="Emphasis"/>
          <w:rFonts w:ascii="Cambria Math" w:hAnsi="Cambria Math"/>
          <w:highlight w:val="cyan"/>
        </w:rPr>
        <w:t xml:space="preserve">Homophobia and </w:t>
      </w:r>
      <w:proofErr w:type="spellStart"/>
      <w:r w:rsidRPr="000E6DBD">
        <w:rPr>
          <w:rStyle w:val="Emphasis"/>
          <w:rFonts w:ascii="Cambria Math" w:hAnsi="Cambria Math"/>
          <w:highlight w:val="cyan"/>
        </w:rPr>
        <w:t>transphobia</w:t>
      </w:r>
      <w:proofErr w:type="spellEnd"/>
      <w:r w:rsidRPr="000E6DBD">
        <w:rPr>
          <w:rStyle w:val="Emphasis"/>
          <w:rFonts w:ascii="Cambria Math" w:hAnsi="Cambria Math"/>
          <w:highlight w:val="cyan"/>
        </w:rPr>
        <w:t xml:space="preserve"> exist because of capitalism,</w:t>
      </w:r>
      <w:r w:rsidRPr="000E6DBD">
        <w:rPr>
          <w:rStyle w:val="Emphasis"/>
          <w:rFonts w:ascii="Cambria Math" w:hAnsi="Cambria Math"/>
        </w:rPr>
        <w:t xml:space="preserve"> </w:t>
      </w:r>
      <w:r w:rsidRPr="000E6DBD">
        <w:rPr>
          <w:rStyle w:val="Emphasis"/>
          <w:rFonts w:ascii="Cambria Math" w:hAnsi="Cambria Math"/>
          <w:highlight w:val="cyan"/>
        </w:rPr>
        <w:t>and LGBTQ people in every society are oppressed regardless of their race or class</w:t>
      </w:r>
      <w:r w:rsidRPr="000E6DBD">
        <w:rPr>
          <w:rFonts w:ascii="Cambria Math" w:hAnsi="Cambria Math"/>
          <w:sz w:val="16"/>
        </w:rPr>
        <w:t xml:space="preserve">. At its core, solidarity </w:t>
      </w:r>
      <w:proofErr w:type="gramStart"/>
      <w:r w:rsidRPr="000E6DBD">
        <w:rPr>
          <w:rFonts w:ascii="Cambria Math" w:hAnsi="Cambria Math"/>
          <w:sz w:val="16"/>
        </w:rPr>
        <w:t>means</w:t>
      </w:r>
      <w:proofErr w:type="gramEnd"/>
      <w:r w:rsidRPr="000E6DBD">
        <w:rPr>
          <w:rFonts w:ascii="Cambria Math" w:hAnsi="Cambria Math"/>
          <w:sz w:val="16"/>
        </w:rPr>
        <w:t xml:space="preserve"> "an injury to one is an injury to all" and a knee-jerk opposition to all forms of oppression. </w:t>
      </w:r>
      <w:r w:rsidRPr="000E6DBD">
        <w:rPr>
          <w:rStyle w:val="StyleBoldUnderline"/>
          <w:rFonts w:ascii="Cambria Math" w:hAnsi="Cambria Math"/>
          <w:highlight w:val="cyan"/>
        </w:rPr>
        <w:t>This means fighting for an end to marriage discrimination for same-sex couples, while also demanding an end to the deadly epidemic of violence against trans people</w:t>
      </w:r>
      <w:r w:rsidRPr="000E6DBD">
        <w:rPr>
          <w:rStyle w:val="StyleBoldUnderline"/>
          <w:rFonts w:ascii="Cambria Math" w:hAnsi="Cambria Math"/>
        </w:rPr>
        <w:t>, and trans women of color in particular.</w:t>
      </w:r>
      <w:r w:rsidRPr="000E6DBD">
        <w:rPr>
          <w:rFonts w:ascii="Cambria Math" w:hAnsi="Cambria Math"/>
          <w:sz w:val="16"/>
        </w:rPr>
        <w:t xml:space="preserve"> </w:t>
      </w:r>
      <w:r w:rsidRPr="000E6DBD">
        <w:rPr>
          <w:rStyle w:val="StyleBoldUnderline"/>
          <w:rFonts w:ascii="Cambria Math" w:hAnsi="Cambria Math"/>
          <w:highlight w:val="cyan"/>
        </w:rPr>
        <w:t>This shouldn't mean creating a hierarchy of oppression that puts racism on the top and everything else behind it,</w:t>
      </w:r>
      <w:r w:rsidRPr="000E6DBD">
        <w:rPr>
          <w:rStyle w:val="StyleBoldUnderline"/>
          <w:rFonts w:ascii="Cambria Math" w:hAnsi="Cambria Math"/>
        </w:rPr>
        <w:t xml:space="preserve"> or telling white LGBTQ people that their oppression is at best a distraction from the real issues of racism, and at worse just a ruse conjured up to perpetuate it</w:t>
      </w:r>
      <w:r w:rsidRPr="000E6DBD">
        <w:rPr>
          <w:rFonts w:ascii="Cambria Math" w:hAnsi="Cambria Math"/>
          <w:sz w:val="16"/>
        </w:rPr>
        <w:t>. There is plenty of oppression to go around in this brutal system, and revolutionaries need to oppose all of it. Radicals must oppose any effort to use LGBTQ rights to promote racism or empire--</w:t>
      </w:r>
      <w:proofErr w:type="gramStart"/>
      <w:r w:rsidRPr="000E6DBD">
        <w:rPr>
          <w:rFonts w:ascii="Cambria Math" w:hAnsi="Cambria Math"/>
          <w:sz w:val="16"/>
        </w:rPr>
        <w:t>as,</w:t>
      </w:r>
      <w:proofErr w:type="gramEnd"/>
      <w:r w:rsidRPr="000E6DBD">
        <w:rPr>
          <w:rFonts w:ascii="Cambria Math" w:hAnsi="Cambria Math"/>
          <w:sz w:val="16"/>
        </w:rPr>
        <w:t xml:space="preserve"> for example, we have in opposing the marketing of Israel as a pro-gay tourist destination, which masks the oppression of Palestinians by the Israeli state. </w:t>
      </w:r>
      <w:r w:rsidRPr="000E6DBD">
        <w:rPr>
          <w:rStyle w:val="StyleBoldUnderline"/>
          <w:rFonts w:ascii="Cambria Math" w:hAnsi="Cambria Math"/>
          <w:highlight w:val="cyan"/>
        </w:rPr>
        <w:t>But we shouldn't dismiss the fight for legal equality entirely,</w:t>
      </w:r>
      <w:r w:rsidRPr="000E6DBD">
        <w:rPr>
          <w:rStyle w:val="StyleBoldUnderline"/>
          <w:rFonts w:ascii="Cambria Math" w:hAnsi="Cambria Math"/>
        </w:rPr>
        <w:t xml:space="preserve"> as </w:t>
      </w:r>
      <w:proofErr w:type="spellStart"/>
      <w:r w:rsidRPr="000E6DBD">
        <w:rPr>
          <w:rStyle w:val="StyleBoldUnderline"/>
          <w:rFonts w:ascii="Cambria Math" w:hAnsi="Cambria Math"/>
        </w:rPr>
        <w:t>Darkmatter</w:t>
      </w:r>
      <w:proofErr w:type="spellEnd"/>
      <w:r w:rsidRPr="000E6DBD">
        <w:rPr>
          <w:rStyle w:val="StyleBoldUnderline"/>
          <w:rFonts w:ascii="Cambria Math" w:hAnsi="Cambria Math"/>
        </w:rPr>
        <w:t xml:space="preserve"> has argued elsewhere. </w:t>
      </w:r>
      <w:r w:rsidRPr="000E6DBD">
        <w:rPr>
          <w:rStyle w:val="StyleBoldUnderline"/>
          <w:rFonts w:ascii="Cambria Math" w:hAnsi="Cambria Math"/>
          <w:highlight w:val="cyan"/>
        </w:rPr>
        <w:t>Radicals should unapologetically celebrate and defend the legalization of marriage equality as a basic civil rights issue that improves the lives of LGBTQ people</w:t>
      </w:r>
      <w:r w:rsidRPr="000E6DBD">
        <w:rPr>
          <w:rStyle w:val="StyleBoldUnderline"/>
          <w:rFonts w:ascii="Cambria Math" w:hAnsi="Cambria Math"/>
        </w:rPr>
        <w:t>, especially working-class and poor couples</w:t>
      </w:r>
      <w:r w:rsidRPr="000E6DBD">
        <w:rPr>
          <w:rFonts w:ascii="Cambria Math" w:hAnsi="Cambria Math"/>
          <w:sz w:val="16"/>
        </w:rPr>
        <w:t xml:space="preserve">. Such victories tend to embolden people to demand more change, thus serving as a gateway. </w:t>
      </w:r>
      <w:proofErr w:type="gramStart"/>
      <w:r w:rsidRPr="000E6DBD">
        <w:rPr>
          <w:rFonts w:ascii="Cambria Math" w:hAnsi="Cambria Math"/>
          <w:sz w:val="16"/>
        </w:rPr>
        <w:t>rather</w:t>
      </w:r>
      <w:proofErr w:type="gramEnd"/>
      <w:r w:rsidRPr="000E6DBD">
        <w:rPr>
          <w:rFonts w:ascii="Cambria Math" w:hAnsi="Cambria Math"/>
          <w:sz w:val="16"/>
        </w:rPr>
        <w:t xml:space="preserve"> than a barrier to future struggles. This is not a call for radicals to cede any ground to the mainstream LGBTQ organizations--often described as Gay Inc.--whose myopic vision and anti-activist strategies have served to limit our movement to issues and demands that sit comfortably with the Democratic Party politicians and the CEOs they idolize. </w:t>
      </w:r>
      <w:r w:rsidRPr="000E6DBD">
        <w:rPr>
          <w:rStyle w:val="StyleBoldUnderline"/>
          <w:rFonts w:ascii="Cambria Math" w:hAnsi="Cambria Math"/>
          <w:highlight w:val="cyan"/>
        </w:rPr>
        <w:t>We should champion the fight for full legal equality while also pushing for an LGBTQ agenda that centers on racial and economic justice</w:t>
      </w:r>
      <w:r w:rsidRPr="000E6DBD">
        <w:rPr>
          <w:rStyle w:val="StyleBoldUnderline"/>
          <w:rFonts w:ascii="Cambria Math" w:hAnsi="Cambria Math"/>
        </w:rPr>
        <w:t>, argues for marriage to be one among many options for how people can live their lives, and makes the case that the access to health care, tax breaks and other benefits associated with marriage should be rights guaranteed to everyone</w:t>
      </w:r>
      <w:r w:rsidRPr="000E6DBD">
        <w:rPr>
          <w:rFonts w:ascii="Cambria Math" w:hAnsi="Cambria Math"/>
          <w:sz w:val="16"/>
        </w:rPr>
        <w:t>.</w:t>
      </w:r>
    </w:p>
    <w:p w14:paraId="7A23E006" w14:textId="0949E894" w:rsidR="00761BD7" w:rsidRPr="000E6DBD" w:rsidRDefault="006B4016" w:rsidP="006B4016">
      <w:pPr>
        <w:pStyle w:val="Heading2"/>
        <w:rPr>
          <w:rFonts w:ascii="Cambria Math" w:hAnsi="Cambria Math"/>
        </w:rPr>
      </w:pPr>
      <w:r w:rsidRPr="000E6DBD">
        <w:rPr>
          <w:rFonts w:ascii="Cambria Math" w:hAnsi="Cambria Math"/>
        </w:rPr>
        <w:t>Regulated Capitalism Shell</w:t>
      </w:r>
    </w:p>
    <w:p w14:paraId="5E5F96D5" w14:textId="38F65840" w:rsidR="000D2A8B" w:rsidRPr="000E6DBD" w:rsidRDefault="000D2A8B" w:rsidP="006B4016">
      <w:pPr>
        <w:pStyle w:val="Heading3"/>
        <w:rPr>
          <w:rFonts w:ascii="Cambria Math" w:hAnsi="Cambria Math"/>
        </w:rPr>
      </w:pPr>
      <w:r w:rsidRPr="000E6DBD">
        <w:rPr>
          <w:rFonts w:ascii="Cambria Math" w:hAnsi="Cambria Math"/>
        </w:rPr>
        <w:t>Link</w:t>
      </w:r>
    </w:p>
    <w:p w14:paraId="139E5E52" w14:textId="77777777" w:rsidR="00CA22DA" w:rsidRPr="000E6DBD" w:rsidRDefault="00CA22DA" w:rsidP="00CA22DA">
      <w:pPr>
        <w:pStyle w:val="Heading4"/>
        <w:rPr>
          <w:rFonts w:ascii="Cambria Math" w:hAnsi="Cambria Math"/>
        </w:rPr>
      </w:pPr>
      <w:r w:rsidRPr="000E6DBD">
        <w:rPr>
          <w:rFonts w:ascii="Cambria Math" w:hAnsi="Cambria Math"/>
        </w:rPr>
        <w:t xml:space="preserve">Regulated capitalism has worked, but the problems that are seen in our society now are the product of unregulated capitalism </w:t>
      </w:r>
    </w:p>
    <w:p w14:paraId="3D95260A" w14:textId="77777777" w:rsidR="00CA22DA" w:rsidRPr="000E6DBD" w:rsidRDefault="00CA22DA" w:rsidP="00CA22DA">
      <w:pPr>
        <w:rPr>
          <w:rFonts w:ascii="Cambria Math" w:hAnsi="Cambria Math"/>
        </w:rPr>
      </w:pPr>
      <w:r w:rsidRPr="000E6DBD">
        <w:rPr>
          <w:rFonts w:ascii="Cambria Math" w:hAnsi="Cambria Math"/>
        </w:rPr>
        <w:t xml:space="preserve">Dennis </w:t>
      </w:r>
      <w:proofErr w:type="spellStart"/>
      <w:r w:rsidRPr="000E6DBD">
        <w:rPr>
          <w:rStyle w:val="StyleStyleBold12pt"/>
          <w:rFonts w:ascii="Cambria Math" w:hAnsi="Cambria Math"/>
        </w:rPr>
        <w:t>Shen</w:t>
      </w:r>
      <w:proofErr w:type="spellEnd"/>
      <w:r w:rsidRPr="000E6DBD">
        <w:rPr>
          <w:rFonts w:ascii="Cambria Math" w:hAnsi="Cambria Math"/>
        </w:rPr>
        <w:t>, November 7, 20</w:t>
      </w:r>
      <w:r w:rsidRPr="000E6DBD">
        <w:rPr>
          <w:rStyle w:val="StyleStyleBold12pt"/>
          <w:rFonts w:ascii="Cambria Math" w:hAnsi="Cambria Math"/>
        </w:rPr>
        <w:t>12</w:t>
      </w:r>
      <w:r w:rsidRPr="000E6DBD">
        <w:rPr>
          <w:rFonts w:ascii="Cambria Math" w:hAnsi="Cambria Math"/>
        </w:rPr>
        <w:t xml:space="preserve"> (Dennis </w:t>
      </w:r>
      <w:proofErr w:type="spellStart"/>
      <w:r w:rsidRPr="000E6DBD">
        <w:rPr>
          <w:rFonts w:ascii="Cambria Math" w:hAnsi="Cambria Math"/>
        </w:rPr>
        <w:t>Shen</w:t>
      </w:r>
      <w:proofErr w:type="spellEnd"/>
      <w:r w:rsidRPr="000E6DBD">
        <w:rPr>
          <w:rFonts w:ascii="Cambria Math" w:hAnsi="Cambria Math"/>
        </w:rPr>
        <w:t xml:space="preserve"> is a second year student in the M.P.A. in International Development at the London School of Economics’ Institute of Public Affairs, where he specializes in international political economy, “CAPITALISM, CORPORATOCRACY, AND FINANCIALIZATION: IMBALANCES IN THE AMERICAN POLITICAL ECONOMY” </w:t>
      </w:r>
      <w:hyperlink r:id="rId41" w:history="1">
        <w:r w:rsidRPr="000E6DBD">
          <w:rPr>
            <w:rStyle w:val="Hyperlink"/>
            <w:rFonts w:ascii="Cambria Math" w:hAnsi="Cambria Math"/>
          </w:rPr>
          <w:t>http://www.lse.ac.uk/IPA/images/Documents/PublicSphere/2013/2-capitalism-corporatocracy-financialization-20121.pdf</w:t>
        </w:r>
      </w:hyperlink>
      <w:r w:rsidRPr="000E6DBD">
        <w:rPr>
          <w:rFonts w:ascii="Cambria Math" w:hAnsi="Cambria Math"/>
        </w:rPr>
        <w:t xml:space="preserve"> , MRV)</w:t>
      </w:r>
    </w:p>
    <w:p w14:paraId="1DE11498" w14:textId="77777777" w:rsidR="00CA22DA" w:rsidRPr="000E6DBD" w:rsidRDefault="00CA22DA" w:rsidP="00CA22DA">
      <w:pPr>
        <w:rPr>
          <w:rFonts w:ascii="Cambria Math" w:hAnsi="Cambria Math"/>
        </w:rPr>
      </w:pPr>
    </w:p>
    <w:p w14:paraId="5EDFBF38" w14:textId="77777777" w:rsidR="00CA22DA" w:rsidRPr="000E6DBD" w:rsidRDefault="00CA22DA" w:rsidP="00CA22DA">
      <w:pPr>
        <w:rPr>
          <w:rFonts w:ascii="Cambria Math" w:hAnsi="Cambria Math"/>
        </w:rPr>
      </w:pPr>
      <w:r w:rsidRPr="000E6DBD">
        <w:rPr>
          <w:rStyle w:val="StyleBoldUnderline"/>
          <w:rFonts w:ascii="Cambria Math" w:hAnsi="Cambria Math"/>
          <w:highlight w:val="cyan"/>
        </w:rPr>
        <w:t>Capitalism and democracy are often characterized as the twin virtues that have defined America’s modern history and succes</w:t>
      </w:r>
      <w:r w:rsidRPr="000E6DBD">
        <w:rPr>
          <w:rStyle w:val="StyleBoldUnderline"/>
          <w:rFonts w:ascii="Cambria Math" w:hAnsi="Cambria Math"/>
        </w:rPr>
        <w:t xml:space="preserve">s. But </w:t>
      </w:r>
      <w:r w:rsidRPr="000E6DBD">
        <w:rPr>
          <w:rStyle w:val="StyleBoldUnderline"/>
          <w:rFonts w:ascii="Cambria Math" w:hAnsi="Cambria Math"/>
          <w:highlight w:val="cyan"/>
        </w:rPr>
        <w:t>capitalism and democracy do not uniformly co-exist: m</w:t>
      </w:r>
      <w:r w:rsidRPr="000E6DBD">
        <w:rPr>
          <w:rStyle w:val="StyleBoldUnderline"/>
          <w:rFonts w:ascii="Cambria Math" w:hAnsi="Cambria Math"/>
        </w:rPr>
        <w:t xml:space="preserve">ore </w:t>
      </w:r>
      <w:r w:rsidRPr="000E6DBD">
        <w:rPr>
          <w:rStyle w:val="StyleBoldUnderline"/>
          <w:rFonts w:ascii="Cambria Math" w:hAnsi="Cambria Math"/>
          <w:highlight w:val="cyan"/>
        </w:rPr>
        <w:t>free enterprise does not always afford a better democracy</w:t>
      </w:r>
      <w:r w:rsidRPr="000E6DBD">
        <w:rPr>
          <w:rFonts w:ascii="Cambria Math" w:hAnsi="Cambria Math"/>
        </w:rPr>
        <w:t xml:space="preserve">. Instead, there has </w:t>
      </w:r>
      <w:r w:rsidRPr="000E6DBD">
        <w:rPr>
          <w:rStyle w:val="StyleBoldUnderline"/>
          <w:rFonts w:ascii="Cambria Math" w:hAnsi="Cambria Math"/>
        </w:rPr>
        <w:t>always existed an intricate balance between free market principles and strong democratic governance, oftentimes counterbalancing one another, that has been the true determinant of the long-run health and sustainability of a political and economic system</w:t>
      </w:r>
      <w:r w:rsidRPr="000E6DBD">
        <w:rPr>
          <w:rFonts w:ascii="Cambria Math" w:hAnsi="Cambria Math"/>
        </w:rPr>
        <w:t xml:space="preserve">. America’s past success in becoming the world’s leading economic and political power was </w:t>
      </w:r>
      <w:r w:rsidRPr="000E6DBD">
        <w:rPr>
          <w:rStyle w:val="StyleBoldUnderline"/>
          <w:rFonts w:ascii="Cambria Math" w:hAnsi="Cambria Math"/>
          <w:highlight w:val="cyan"/>
        </w:rPr>
        <w:t>founded and sustained by managing the balance between markets and government better than perhaps any other country in history</w:t>
      </w:r>
      <w:r w:rsidRPr="000E6DBD">
        <w:rPr>
          <w:rStyle w:val="StyleBoldUnderline"/>
          <w:rFonts w:ascii="Cambria Math" w:hAnsi="Cambria Math"/>
        </w:rPr>
        <w:t>.</w:t>
      </w:r>
      <w:r w:rsidRPr="000E6DBD">
        <w:rPr>
          <w:rFonts w:ascii="Cambria Math" w:hAnsi="Cambria Math"/>
        </w:rPr>
        <w:t xml:space="preserve"> </w:t>
      </w:r>
      <w:r w:rsidRPr="000E6DBD">
        <w:rPr>
          <w:rStyle w:val="StyleBoldUnderline"/>
          <w:rFonts w:ascii="Cambria Math" w:hAnsi="Cambria Math"/>
        </w:rPr>
        <w:t>The ingenuity and efficiency of a market economy in partnership with the vision and moral leadership of a strong American government helped create the modern world and make it in the image of a fair and decent people</w:t>
      </w:r>
      <w:r w:rsidRPr="000E6DBD">
        <w:rPr>
          <w:rFonts w:ascii="Cambria Math" w:hAnsi="Cambria Math"/>
        </w:rPr>
        <w:t xml:space="preserve">. </w:t>
      </w:r>
      <w:r w:rsidRPr="000E6DBD">
        <w:rPr>
          <w:rStyle w:val="StyleBoldUnderline"/>
          <w:rFonts w:ascii="Cambria Math" w:hAnsi="Cambria Math"/>
        </w:rPr>
        <w:t>But this balance between markets and government can break down if it is not carefully maintained</w:t>
      </w:r>
      <w:r w:rsidRPr="000E6DBD">
        <w:rPr>
          <w:rFonts w:ascii="Cambria Math" w:hAnsi="Cambria Math"/>
        </w:rPr>
        <w:t xml:space="preserve">. </w:t>
      </w:r>
      <w:r w:rsidRPr="000E6DBD">
        <w:rPr>
          <w:rStyle w:val="Emphasis"/>
          <w:rFonts w:ascii="Cambria Math" w:hAnsi="Cambria Math"/>
          <w:highlight w:val="cyan"/>
        </w:rPr>
        <w:t>At the root of America’s problems today is a prevailing imbalance of too much unregulated capitalism and too little government oversight and leadership</w:t>
      </w:r>
      <w:r w:rsidRPr="000E6DBD">
        <w:rPr>
          <w:rStyle w:val="Emphasis"/>
          <w:rFonts w:ascii="Cambria Math" w:hAnsi="Cambria Math"/>
        </w:rPr>
        <w:t xml:space="preserve">. </w:t>
      </w:r>
      <w:r w:rsidRPr="000E6DBD">
        <w:rPr>
          <w:rFonts w:ascii="Cambria Math" w:hAnsi="Cambria Math"/>
        </w:rPr>
        <w:t xml:space="preserve">The progressive retreat of government over the last thirty years from responsibility in the economy and society, </w:t>
      </w:r>
      <w:r w:rsidRPr="000E6DBD">
        <w:rPr>
          <w:rStyle w:val="StyleBoldUnderline"/>
          <w:rFonts w:ascii="Cambria Math" w:hAnsi="Cambria Math"/>
          <w:highlight w:val="cyan"/>
        </w:rPr>
        <w:t>indoctrinated in the 1980s as a fundamental principle, has only been matched by an equally remarkable parallel expansion in the powers of organized interests</w:t>
      </w:r>
      <w:r w:rsidRPr="000E6DBD">
        <w:rPr>
          <w:rStyle w:val="StyleBoldUnderline"/>
          <w:rFonts w:ascii="Cambria Math" w:hAnsi="Cambria Math"/>
        </w:rPr>
        <w:t>, mostly notably vested in America’s largest corporations.</w:t>
      </w:r>
      <w:r w:rsidRPr="000E6DBD">
        <w:rPr>
          <w:rFonts w:ascii="Cambria Math" w:hAnsi="Cambria Math"/>
        </w:rPr>
        <w:t xml:space="preserve"> The withdrawal of government from its civic duty of managing the ‘rules of the game’ has allowed the progressive re-invention of a new America with record concentration of wealth and power and an increasing presence of corporate money in politics. </w:t>
      </w:r>
      <w:r w:rsidRPr="000E6DBD">
        <w:rPr>
          <w:rStyle w:val="StyleBoldUnderline"/>
          <w:rFonts w:ascii="Cambria Math" w:hAnsi="Cambria Math"/>
          <w:highlight w:val="cyan"/>
        </w:rPr>
        <w:t>The rise of American high finance and creation of vast new ungoverned markets has been especially pronounced</w:t>
      </w:r>
      <w:r w:rsidRPr="000E6DBD">
        <w:rPr>
          <w:rStyle w:val="StyleBoldUnderline"/>
          <w:rFonts w:ascii="Cambria Math" w:hAnsi="Cambria Math"/>
        </w:rPr>
        <w:t xml:space="preserve"> – becoming synonymous with the i</w:t>
      </w:r>
      <w:r w:rsidRPr="000E6DBD">
        <w:rPr>
          <w:rStyle w:val="StyleBoldUnderline"/>
          <w:rFonts w:ascii="Cambria Math" w:hAnsi="Cambria Math"/>
          <w:highlight w:val="cyan"/>
        </w:rPr>
        <w:t>nstability that has characterized the modern economy.</w:t>
      </w:r>
    </w:p>
    <w:p w14:paraId="0DC6830E" w14:textId="77777777" w:rsidR="00CA22DA" w:rsidRPr="000E6DBD" w:rsidRDefault="00CA22DA" w:rsidP="00CA22DA">
      <w:pPr>
        <w:rPr>
          <w:rFonts w:ascii="Cambria Math" w:hAnsi="Cambria Math"/>
        </w:rPr>
      </w:pPr>
    </w:p>
    <w:p w14:paraId="4A21AF2B" w14:textId="621D84C6" w:rsidR="006B4016" w:rsidRPr="000E6DBD" w:rsidRDefault="000D2A8B" w:rsidP="006B4016">
      <w:pPr>
        <w:pStyle w:val="Heading3"/>
        <w:rPr>
          <w:rFonts w:ascii="Cambria Math" w:hAnsi="Cambria Math"/>
        </w:rPr>
      </w:pPr>
      <w:r w:rsidRPr="000E6DBD">
        <w:rPr>
          <w:rFonts w:ascii="Cambria Math" w:hAnsi="Cambria Math"/>
        </w:rPr>
        <w:t>Impact</w:t>
      </w:r>
      <w:r w:rsidR="00CE29A7" w:rsidRPr="000E6DBD">
        <w:rPr>
          <w:rFonts w:ascii="Cambria Math" w:hAnsi="Cambria Math"/>
        </w:rPr>
        <w:t>/Alt</w:t>
      </w:r>
    </w:p>
    <w:p w14:paraId="24743371" w14:textId="3E3CB293" w:rsidR="006B4016" w:rsidRPr="000E6DBD" w:rsidRDefault="006B4016" w:rsidP="006B4016">
      <w:pPr>
        <w:pStyle w:val="Heading4"/>
        <w:rPr>
          <w:rFonts w:ascii="Cambria Math" w:hAnsi="Cambria Math"/>
        </w:rPr>
      </w:pPr>
      <w:r w:rsidRPr="000E6DBD">
        <w:rPr>
          <w:rFonts w:ascii="Cambria Math" w:hAnsi="Cambria Math"/>
        </w:rPr>
        <w:t>Unregulated capitalism is causing the second m</w:t>
      </w:r>
      <w:r w:rsidR="00CE29A7" w:rsidRPr="000E6DBD">
        <w:rPr>
          <w:rFonts w:ascii="Cambria Math" w:hAnsi="Cambria Math"/>
        </w:rPr>
        <w:t>ass extinction. The only way to avoid it is to reject</w:t>
      </w:r>
      <w:r w:rsidR="00944B4C" w:rsidRPr="000E6DBD">
        <w:rPr>
          <w:rFonts w:ascii="Cambria Math" w:hAnsi="Cambria Math"/>
        </w:rPr>
        <w:t xml:space="preserve"> unregulated capitalism </w:t>
      </w:r>
    </w:p>
    <w:p w14:paraId="13366B58" w14:textId="77777777" w:rsidR="006B4016" w:rsidRPr="000E6DBD" w:rsidRDefault="006B4016" w:rsidP="006B4016">
      <w:pPr>
        <w:rPr>
          <w:rFonts w:ascii="Cambria Math" w:hAnsi="Cambria Math"/>
        </w:rPr>
      </w:pPr>
      <w:r w:rsidRPr="000E6DBD">
        <w:rPr>
          <w:rStyle w:val="StyleStyleBold12pt"/>
          <w:rFonts w:ascii="Cambria Math" w:hAnsi="Cambria Math"/>
        </w:rPr>
        <w:t>Daily Take Team</w:t>
      </w:r>
      <w:r w:rsidRPr="000E6DBD">
        <w:rPr>
          <w:rFonts w:ascii="Cambria Math" w:hAnsi="Cambria Math"/>
        </w:rPr>
        <w:t>, 6-22-20</w:t>
      </w:r>
      <w:r w:rsidRPr="000E6DBD">
        <w:rPr>
          <w:rStyle w:val="StyleStyleBold12pt"/>
          <w:rFonts w:ascii="Cambria Math" w:hAnsi="Cambria Math"/>
        </w:rPr>
        <w:t>15</w:t>
      </w:r>
      <w:r w:rsidRPr="000E6DBD">
        <w:rPr>
          <w:rFonts w:ascii="Cambria Math" w:hAnsi="Cambria Math"/>
        </w:rPr>
        <w:t xml:space="preserve">, "Unregulated Capitalism Is Destroying the Planet," </w:t>
      </w:r>
      <w:proofErr w:type="spellStart"/>
      <w:r w:rsidRPr="000E6DBD">
        <w:rPr>
          <w:rFonts w:ascii="Cambria Math" w:hAnsi="Cambria Math"/>
        </w:rPr>
        <w:t>Truthout</w:t>
      </w:r>
      <w:proofErr w:type="spellEnd"/>
      <w:r w:rsidRPr="000E6DBD">
        <w:rPr>
          <w:rFonts w:ascii="Cambria Math" w:hAnsi="Cambria Math"/>
        </w:rPr>
        <w:t xml:space="preserve">, </w:t>
      </w:r>
      <w:hyperlink r:id="rId42" w:history="1">
        <w:r w:rsidRPr="000E6DBD">
          <w:rPr>
            <w:rStyle w:val="Hyperlink"/>
            <w:rFonts w:ascii="Cambria Math" w:hAnsi="Cambria Math"/>
          </w:rPr>
          <w:t>http://www.truth-out.org/opinion/item/31515-unregulated-capitalism-is-destroying-the-planet</w:t>
        </w:r>
      </w:hyperlink>
    </w:p>
    <w:p w14:paraId="29C0D87A" w14:textId="77777777" w:rsidR="006B4016" w:rsidRPr="000E6DBD" w:rsidRDefault="006B4016" w:rsidP="006B4016">
      <w:pPr>
        <w:rPr>
          <w:rFonts w:ascii="Cambria Math" w:hAnsi="Cambria Math"/>
        </w:rPr>
      </w:pPr>
    </w:p>
    <w:p w14:paraId="4C009F37" w14:textId="77777777" w:rsidR="00916ABB" w:rsidRPr="000E6DBD" w:rsidRDefault="00916ABB" w:rsidP="00916ABB">
      <w:pPr>
        <w:rPr>
          <w:rFonts w:ascii="Cambria Math" w:hAnsi="Cambria Math"/>
          <w:sz w:val="16"/>
        </w:rPr>
      </w:pPr>
      <w:r w:rsidRPr="000E6DBD">
        <w:rPr>
          <w:rStyle w:val="Emphasis"/>
          <w:rFonts w:ascii="Cambria Math" w:hAnsi="Cambria Math"/>
          <w:highlight w:val="cyan"/>
        </w:rPr>
        <w:t>We are in the middle of the first great mass extinction since the end of the age of the dinosaurs.</w:t>
      </w:r>
      <w:r w:rsidRPr="000E6DBD">
        <w:rPr>
          <w:rFonts w:ascii="Cambria Math" w:hAnsi="Cambria Math"/>
          <w:sz w:val="16"/>
        </w:rPr>
        <w:t xml:space="preserve"> That's the conclusion of a shocking new study published Friday in a journal called Science Advances. The study, which was conducted by a group of scientists from some of the United States' leading universities, found that </w:t>
      </w:r>
      <w:r w:rsidRPr="000E6DBD">
        <w:rPr>
          <w:rStyle w:val="StyleBoldUnderline"/>
          <w:rFonts w:ascii="Cambria Math" w:hAnsi="Cambria Math"/>
        </w:rPr>
        <w:t xml:space="preserve">over the past century-plus, </w:t>
      </w:r>
      <w:r w:rsidRPr="000E6DBD">
        <w:rPr>
          <w:rStyle w:val="StyleBoldUnderline"/>
          <w:rFonts w:ascii="Cambria Math" w:hAnsi="Cambria Math"/>
          <w:highlight w:val="cyan"/>
        </w:rPr>
        <w:t>vertebrate species have gone extinct at a rate almost 114 times faster than average.</w:t>
      </w:r>
      <w:r w:rsidRPr="000E6DBD">
        <w:rPr>
          <w:rStyle w:val="StyleBoldUnderline"/>
          <w:rFonts w:ascii="Cambria Math" w:hAnsi="Cambria Math"/>
        </w:rPr>
        <w:t xml:space="preserve"> That's right - not one, not two, not 50, but 114 times faster than average!</w:t>
      </w:r>
      <w:r w:rsidRPr="000E6DBD">
        <w:rPr>
          <w:rFonts w:ascii="Cambria Math" w:hAnsi="Cambria Math"/>
          <w:sz w:val="16"/>
        </w:rPr>
        <w:t xml:space="preserve"> </w:t>
      </w:r>
      <w:r w:rsidRPr="000E6DBD">
        <w:rPr>
          <w:rStyle w:val="StyleBoldUnderline"/>
          <w:rFonts w:ascii="Cambria Math" w:hAnsi="Cambria Math"/>
        </w:rPr>
        <w:t xml:space="preserve">The study also found that as many 477 different vertebrate species have disappeared since 1900, </w:t>
      </w:r>
      <w:r w:rsidRPr="000E6DBD">
        <w:rPr>
          <w:rStyle w:val="StyleBoldUnderline"/>
          <w:rFonts w:ascii="Cambria Math" w:hAnsi="Cambria Math"/>
          <w:highlight w:val="cyan"/>
        </w:rPr>
        <w:t>a mind-boggling statistic because it usually takes between 800 to 10,000 years for that many species to disappear</w:t>
      </w:r>
      <w:r w:rsidRPr="000E6DBD">
        <w:rPr>
          <w:rFonts w:ascii="Cambria Math" w:hAnsi="Cambria Math"/>
          <w:sz w:val="16"/>
        </w:rPr>
        <w:t xml:space="preserve">. In terms of the bigger picture, </w:t>
      </w:r>
      <w:r w:rsidRPr="000E6DBD">
        <w:rPr>
          <w:rStyle w:val="StyleBoldUnderline"/>
          <w:rFonts w:ascii="Cambria Math" w:hAnsi="Cambria Math"/>
        </w:rPr>
        <w:t xml:space="preserve">we really haven't seen this kind of planet-wide holocaust since an asteroid wiped out Tyrannosaurus </w:t>
      </w:r>
      <w:proofErr w:type="spellStart"/>
      <w:r w:rsidRPr="000E6DBD">
        <w:rPr>
          <w:rStyle w:val="StyleBoldUnderline"/>
          <w:rFonts w:ascii="Cambria Math" w:hAnsi="Cambria Math"/>
        </w:rPr>
        <w:t>rex</w:t>
      </w:r>
      <w:proofErr w:type="spellEnd"/>
      <w:r w:rsidRPr="000E6DBD">
        <w:rPr>
          <w:rStyle w:val="StyleBoldUnderline"/>
          <w:rFonts w:ascii="Cambria Math" w:hAnsi="Cambria Math"/>
        </w:rPr>
        <w:t xml:space="preserve"> and friends over 65 million years ago.</w:t>
      </w:r>
      <w:r w:rsidRPr="000E6DBD">
        <w:rPr>
          <w:rFonts w:ascii="Cambria Math" w:hAnsi="Cambria Math"/>
          <w:sz w:val="16"/>
        </w:rPr>
        <w:t xml:space="preserve"> And that isn't a coincidence. The scientists behind the vertebrate study say their data reveal an "exceptionally rapid loss of biodiversity during the last few centuries, indicating that a sixth mass extinction is already under way." So that raises the question: if a sixth mass extinction is under way - what's causing it? </w:t>
      </w:r>
      <w:r w:rsidRPr="000E6DBD">
        <w:rPr>
          <w:rStyle w:val="StyleBoldUnderline"/>
          <w:rFonts w:ascii="Cambria Math" w:hAnsi="Cambria Math"/>
        </w:rPr>
        <w:t xml:space="preserve">The answer, it turns out, is easy - </w:t>
      </w:r>
      <w:r w:rsidRPr="000E6DBD">
        <w:rPr>
          <w:rStyle w:val="StyleBoldUnderline"/>
          <w:rFonts w:ascii="Cambria Math" w:hAnsi="Cambria Math"/>
          <w:highlight w:val="cyan"/>
        </w:rPr>
        <w:t>arrogance, greed and the belief that we as a species can continue to exploit natural resources without any regard for the effect that such behavior has on the world around</w:t>
      </w:r>
      <w:r w:rsidRPr="000E6DBD">
        <w:rPr>
          <w:rStyle w:val="StyleBoldUnderline"/>
          <w:rFonts w:ascii="Cambria Math" w:hAnsi="Cambria Math"/>
        </w:rPr>
        <w:t xml:space="preserve"> us.</w:t>
      </w:r>
      <w:r w:rsidRPr="000E6DBD">
        <w:rPr>
          <w:rFonts w:ascii="Cambria Math" w:hAnsi="Cambria Math"/>
          <w:sz w:val="16"/>
        </w:rPr>
        <w:t xml:space="preserve"> One of the most important points the Pope makes in his new encyclical on the environment is that the </w:t>
      </w:r>
      <w:r w:rsidRPr="000E6DBD">
        <w:rPr>
          <w:rStyle w:val="StyleBoldUnderline"/>
          <w:rFonts w:ascii="Cambria Math" w:hAnsi="Cambria Math"/>
          <w:highlight w:val="cyan"/>
        </w:rPr>
        <w:t>source of our current ecological crisis is actually an ideology, the ideology of unregulated capitalism</w:t>
      </w:r>
      <w:r w:rsidRPr="000E6DBD">
        <w:rPr>
          <w:rFonts w:ascii="Cambria Math" w:hAnsi="Cambria Math"/>
          <w:sz w:val="16"/>
          <w:highlight w:val="cyan"/>
        </w:rPr>
        <w:t>.</w:t>
      </w:r>
      <w:r w:rsidRPr="000E6DBD">
        <w:rPr>
          <w:rFonts w:ascii="Cambria Math" w:hAnsi="Cambria Math"/>
          <w:sz w:val="16"/>
        </w:rPr>
        <w:t xml:space="preserve"> "The idea of infinite or unlimited growth," he writes, "which proves so attractive to economists, financiers and experts in technology... </w:t>
      </w:r>
      <w:r w:rsidRPr="000E6DBD">
        <w:rPr>
          <w:rStyle w:val="StyleBoldUnderline"/>
          <w:rFonts w:ascii="Cambria Math" w:hAnsi="Cambria Math"/>
        </w:rPr>
        <w:t>is based on the lie that there is an infinite supply of the Earth's goods, and this leads to the planet being squeezed dry at every limit</w:t>
      </w:r>
      <w:r w:rsidRPr="000E6DBD">
        <w:rPr>
          <w:rFonts w:ascii="Cambria Math" w:hAnsi="Cambria Math"/>
          <w:sz w:val="16"/>
        </w:rPr>
        <w:t xml:space="preserve">." As the Pope goes on to explain, </w:t>
      </w:r>
      <w:r w:rsidRPr="000E6DBD">
        <w:rPr>
          <w:rStyle w:val="StyleBoldUnderline"/>
          <w:rFonts w:ascii="Cambria Math" w:hAnsi="Cambria Math"/>
          <w:highlight w:val="cyan"/>
        </w:rPr>
        <w:t>we have now turned unregulated capitalism</w:t>
      </w:r>
      <w:r w:rsidRPr="000E6DBD">
        <w:rPr>
          <w:rStyle w:val="StyleBoldUnderline"/>
          <w:rFonts w:ascii="Cambria Math" w:hAnsi="Cambria Math"/>
        </w:rPr>
        <w:t xml:space="preserve"> </w:t>
      </w:r>
      <w:r w:rsidRPr="000E6DBD">
        <w:rPr>
          <w:rFonts w:ascii="Cambria Math" w:hAnsi="Cambria Math"/>
          <w:sz w:val="16"/>
        </w:rPr>
        <w:t xml:space="preserve">into the new God, and </w:t>
      </w:r>
      <w:r w:rsidRPr="000E6DBD">
        <w:rPr>
          <w:rStyle w:val="StyleBoldUnderline"/>
          <w:rFonts w:ascii="Cambria Math" w:hAnsi="Cambria Math"/>
          <w:highlight w:val="cyan"/>
        </w:rPr>
        <w:t>as result, we now see the Earth as something to dominate as opposed to something we hold in trust as part of the great chain of being</w:t>
      </w:r>
      <w:r w:rsidRPr="000E6DBD">
        <w:rPr>
          <w:rStyle w:val="StyleBoldUnderline"/>
          <w:rFonts w:ascii="Cambria Math" w:hAnsi="Cambria Math"/>
        </w:rPr>
        <w:t>. This is really the story of Western civilization as a whole, but things have gotten a lot worse since the Reagan revolution and the "greed is good" era of the 1980s</w:t>
      </w:r>
      <w:r w:rsidRPr="000E6DBD">
        <w:rPr>
          <w:rFonts w:ascii="Cambria Math" w:hAnsi="Cambria Math"/>
          <w:sz w:val="16"/>
        </w:rPr>
        <w:t xml:space="preserve">. Before Reagan came to town, we were actually having a conversation about how to moderate our culture's tendency towards greed and exploitation. The EPA was created, and so was Earth Day. And thanks to people like Rachel Carson, we actually took the time to think about how the hunger for profit was hurting our planet and our health. </w:t>
      </w:r>
      <w:r w:rsidRPr="000E6DBD">
        <w:rPr>
          <w:rStyle w:val="StyleBoldUnderline"/>
          <w:rFonts w:ascii="Cambria Math" w:hAnsi="Cambria Math"/>
        </w:rPr>
        <w:t xml:space="preserve">But ever since the "Reagan Revolution," we've become addicted to the pursuit of "growth." </w:t>
      </w:r>
      <w:r w:rsidRPr="000E6DBD">
        <w:rPr>
          <w:rStyle w:val="StyleBoldUnderline"/>
          <w:rFonts w:ascii="Cambria Math" w:hAnsi="Cambria Math"/>
          <w:highlight w:val="cyan"/>
        </w:rPr>
        <w:t>Instead of thinking about how to become better stewards of the Earth, we now worry about how to make markets more "efficient"</w:t>
      </w:r>
      <w:r w:rsidRPr="000E6DBD">
        <w:rPr>
          <w:rFonts w:ascii="Cambria Math" w:hAnsi="Cambria Math"/>
          <w:sz w:val="16"/>
        </w:rPr>
        <w:t xml:space="preserve"> - the environment be damned. </w:t>
      </w:r>
      <w:r w:rsidRPr="000E6DBD">
        <w:rPr>
          <w:rStyle w:val="StyleBoldUnderline"/>
          <w:rFonts w:ascii="Cambria Math" w:hAnsi="Cambria Math"/>
        </w:rPr>
        <w:t>Unregulated capitalism, also known as Reaganomics, is our new religion</w:t>
      </w:r>
      <w:r w:rsidRPr="000E6DBD">
        <w:rPr>
          <w:rFonts w:ascii="Cambria Math" w:hAnsi="Cambria Math"/>
          <w:sz w:val="16"/>
        </w:rPr>
        <w:t xml:space="preserve">, and we're just as fundamentalist about it as the Taliban are about Islam. </w:t>
      </w:r>
      <w:r w:rsidRPr="000E6DBD">
        <w:rPr>
          <w:rStyle w:val="StyleBoldUnderline"/>
          <w:rFonts w:ascii="Cambria Math" w:hAnsi="Cambria Math"/>
        </w:rPr>
        <w:t>And that's a really important point. Going forward, we're going to have to make some important policy choices if we want to stop most life on Earth from vanishing forever</w:t>
      </w:r>
      <w:r w:rsidRPr="000E6DBD">
        <w:rPr>
          <w:rFonts w:ascii="Cambria Math" w:hAnsi="Cambria Math"/>
          <w:sz w:val="16"/>
        </w:rPr>
        <w:t xml:space="preserve"> - including, perhaps, us. </w:t>
      </w:r>
      <w:r w:rsidRPr="000E6DBD">
        <w:rPr>
          <w:rStyle w:val="StyleBoldUnderline"/>
          <w:rFonts w:ascii="Cambria Math" w:hAnsi="Cambria Math"/>
        </w:rPr>
        <w:t>We're going to have to better manage natural resources, abandon fossil fuels and decentralize our energy system. But we also need a revolution in terms of the way we think.</w:t>
      </w:r>
      <w:r w:rsidRPr="000E6DBD">
        <w:rPr>
          <w:rFonts w:ascii="Cambria Math" w:hAnsi="Cambria Math"/>
          <w:sz w:val="16"/>
        </w:rPr>
        <w:t xml:space="preserve"> As the Pope said, "We need to reject a magical conception of the market, which would suggest that the problems can be solved simply by an increase in the profits of companies or individuals." </w:t>
      </w:r>
      <w:r w:rsidRPr="000E6DBD">
        <w:rPr>
          <w:rStyle w:val="StyleBoldUnderline"/>
          <w:rFonts w:ascii="Cambria Math" w:hAnsi="Cambria Math"/>
        </w:rPr>
        <w:t>For too much of our history, but especially since the 1980s, we in the Western world have seen the planet as something to be exploited for profit.</w:t>
      </w:r>
      <w:r w:rsidRPr="000E6DBD">
        <w:rPr>
          <w:rFonts w:ascii="Cambria Math" w:hAnsi="Cambria Math"/>
          <w:sz w:val="16"/>
        </w:rPr>
        <w:t xml:space="preserve"> </w:t>
      </w:r>
      <w:r w:rsidRPr="000E6DBD">
        <w:rPr>
          <w:rStyle w:val="Emphasis"/>
          <w:rFonts w:ascii="Cambria Math" w:hAnsi="Cambria Math"/>
          <w:highlight w:val="cyan"/>
        </w:rPr>
        <w:t>We're now addicted to an extremist ideology that is literally killing us</w:t>
      </w:r>
      <w:r w:rsidRPr="000E6DBD">
        <w:rPr>
          <w:rFonts w:ascii="Cambria Math" w:hAnsi="Cambria Math"/>
          <w:sz w:val="16"/>
        </w:rPr>
        <w:t xml:space="preserve">. </w:t>
      </w:r>
      <w:r w:rsidRPr="000E6DBD">
        <w:rPr>
          <w:rStyle w:val="Emphasis"/>
          <w:rFonts w:ascii="Cambria Math" w:hAnsi="Cambria Math"/>
        </w:rPr>
        <w:t xml:space="preserve">So if we want to save the planet, </w:t>
      </w:r>
      <w:r w:rsidRPr="000E6DBD">
        <w:rPr>
          <w:rStyle w:val="Emphasis"/>
          <w:rFonts w:ascii="Cambria Math" w:hAnsi="Cambria Math"/>
          <w:highlight w:val="cyan"/>
        </w:rPr>
        <w:t>the environment and probably the human race, we're going to have to let our belief in unregulated capitalism go extinct</w:t>
      </w:r>
      <w:r w:rsidRPr="000E6DBD">
        <w:rPr>
          <w:rFonts w:ascii="Cambria Math" w:hAnsi="Cambria Math"/>
          <w:sz w:val="16"/>
        </w:rPr>
        <w:t>.</w:t>
      </w:r>
    </w:p>
    <w:p w14:paraId="1C08F6A0" w14:textId="71C1E626" w:rsidR="006B4016" w:rsidRPr="000E6DBD" w:rsidRDefault="006B4016" w:rsidP="006B4016">
      <w:pPr>
        <w:pStyle w:val="Heading3"/>
        <w:rPr>
          <w:rFonts w:ascii="Cambria Math" w:hAnsi="Cambria Math"/>
        </w:rPr>
      </w:pPr>
      <w:r w:rsidRPr="000E6DBD">
        <w:rPr>
          <w:rFonts w:ascii="Cambria Math" w:hAnsi="Cambria Math"/>
        </w:rPr>
        <w:t>Definition</w:t>
      </w:r>
    </w:p>
    <w:p w14:paraId="79F26180" w14:textId="62936F26" w:rsidR="006B4016" w:rsidRPr="000E6DBD" w:rsidRDefault="006B4016" w:rsidP="006B4016">
      <w:pPr>
        <w:pStyle w:val="Heading4"/>
        <w:rPr>
          <w:rFonts w:ascii="Cambria Math" w:hAnsi="Cambria Math"/>
        </w:rPr>
      </w:pPr>
      <w:r w:rsidRPr="000E6DBD">
        <w:rPr>
          <w:rFonts w:ascii="Cambria Math" w:hAnsi="Cambria Math"/>
        </w:rPr>
        <w:t>Regulated capitalism is government interference in business</w:t>
      </w:r>
    </w:p>
    <w:p w14:paraId="00E76846" w14:textId="796D8774" w:rsidR="006B4016" w:rsidRPr="000E6DBD" w:rsidRDefault="006B4016" w:rsidP="006B4016">
      <w:pPr>
        <w:rPr>
          <w:rFonts w:ascii="Cambria Math" w:hAnsi="Cambria Math"/>
        </w:rPr>
      </w:pPr>
      <w:r w:rsidRPr="000E6DBD">
        <w:rPr>
          <w:rStyle w:val="StyleStyleBold12pt"/>
          <w:rFonts w:ascii="Cambria Math" w:hAnsi="Cambria Math"/>
        </w:rPr>
        <w:t>Trotskyite</w:t>
      </w:r>
      <w:r w:rsidRPr="000E6DBD">
        <w:rPr>
          <w:rFonts w:ascii="Cambria Math" w:hAnsi="Cambria Math"/>
        </w:rPr>
        <w:t>, 6-25-20</w:t>
      </w:r>
      <w:r w:rsidRPr="000E6DBD">
        <w:rPr>
          <w:rStyle w:val="StyleStyleBold12pt"/>
          <w:rFonts w:ascii="Cambria Math" w:hAnsi="Cambria Math"/>
        </w:rPr>
        <w:t>10</w:t>
      </w:r>
      <w:r w:rsidRPr="000E6DBD">
        <w:rPr>
          <w:rFonts w:ascii="Cambria Math" w:hAnsi="Cambria Math"/>
        </w:rPr>
        <w:t xml:space="preserve">, "Regulated Capitalism," No Publication, </w:t>
      </w:r>
      <w:hyperlink r:id="rId43" w:history="1">
        <w:r w:rsidRPr="000E6DBD">
          <w:rPr>
            <w:rStyle w:val="Hyperlink"/>
            <w:rFonts w:ascii="Cambria Math" w:hAnsi="Cambria Math"/>
          </w:rPr>
          <w:t>https://trotskyite.wordpress.com/tag/regulated-capitalism/</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1288A5DD" w14:textId="77777777" w:rsidR="006B4016" w:rsidRPr="000E6DBD" w:rsidRDefault="006B4016" w:rsidP="006B4016">
      <w:pPr>
        <w:rPr>
          <w:rFonts w:ascii="Cambria Math" w:hAnsi="Cambria Math"/>
        </w:rPr>
      </w:pPr>
    </w:p>
    <w:p w14:paraId="14B152CB" w14:textId="71E1DCFA" w:rsidR="006B4016" w:rsidRPr="000E6DBD" w:rsidRDefault="006B4016" w:rsidP="006B4016">
      <w:pPr>
        <w:rPr>
          <w:rFonts w:ascii="Cambria Math" w:hAnsi="Cambria Math"/>
          <w:sz w:val="16"/>
        </w:rPr>
      </w:pPr>
      <w:r w:rsidRPr="000E6DBD">
        <w:rPr>
          <w:rStyle w:val="StyleBoldUnderline"/>
          <w:rFonts w:ascii="Cambria Math" w:hAnsi="Cambria Math"/>
          <w:highlight w:val="cyan"/>
        </w:rPr>
        <w:t>Contrary to common belief, regulated Capitalism</w:t>
      </w:r>
      <w:r w:rsidRPr="000E6DBD">
        <w:rPr>
          <w:rStyle w:val="StyleBoldUnderline"/>
          <w:rFonts w:ascii="Cambria Math" w:hAnsi="Cambria Math"/>
        </w:rPr>
        <w:t xml:space="preserve"> is not a form of Communism or Social but </w:t>
      </w:r>
      <w:r w:rsidRPr="000E6DBD">
        <w:rPr>
          <w:rStyle w:val="StyleBoldUnderline"/>
          <w:rFonts w:ascii="Cambria Math" w:hAnsi="Cambria Math"/>
          <w:highlight w:val="cyan"/>
        </w:rPr>
        <w:t>simple government interference</w:t>
      </w:r>
      <w:r w:rsidRPr="000E6DBD">
        <w:rPr>
          <w:rFonts w:ascii="Cambria Math" w:hAnsi="Cambria Math"/>
          <w:sz w:val="16"/>
        </w:rPr>
        <w:t xml:space="preserve">. </w:t>
      </w:r>
      <w:r w:rsidRPr="000E6DBD">
        <w:rPr>
          <w:rStyle w:val="StyleBoldUnderline"/>
          <w:rFonts w:ascii="Cambria Math" w:hAnsi="Cambria Math"/>
          <w:highlight w:val="cyan"/>
        </w:rPr>
        <w:t>Regulated Capitalism</w:t>
      </w:r>
      <w:r w:rsidRPr="000E6DBD">
        <w:rPr>
          <w:rStyle w:val="StyleBoldUnderline"/>
          <w:rFonts w:ascii="Cambria Math" w:hAnsi="Cambria Math"/>
        </w:rPr>
        <w:t xml:space="preserve">, like </w:t>
      </w:r>
      <w:proofErr w:type="spellStart"/>
      <w:r w:rsidRPr="000E6DBD">
        <w:rPr>
          <w:rStyle w:val="StyleBoldUnderline"/>
          <w:rFonts w:ascii="Cambria Math" w:hAnsi="Cambria Math"/>
        </w:rPr>
        <w:t>Laisseiz</w:t>
      </w:r>
      <w:proofErr w:type="spellEnd"/>
      <w:r w:rsidRPr="000E6DBD">
        <w:rPr>
          <w:rStyle w:val="StyleBoldUnderline"/>
          <w:rFonts w:ascii="Cambria Math" w:hAnsi="Cambria Math"/>
        </w:rPr>
        <w:t xml:space="preserve">-faire, </w:t>
      </w:r>
      <w:r w:rsidRPr="000E6DBD">
        <w:rPr>
          <w:rStyle w:val="StyleBoldUnderline"/>
          <w:rFonts w:ascii="Cambria Math" w:hAnsi="Cambria Math"/>
          <w:highlight w:val="cyan"/>
        </w:rPr>
        <w:t>isn’t so much a theory of Capitalism but an aspect of Capitalism</w:t>
      </w:r>
      <w:r w:rsidRPr="000E6DBD">
        <w:rPr>
          <w:rStyle w:val="StyleBoldUnderline"/>
          <w:rFonts w:ascii="Cambria Math" w:hAnsi="Cambria Math"/>
        </w:rPr>
        <w:t xml:space="preserve">. Teaching the very opposite of </w:t>
      </w:r>
      <w:proofErr w:type="spellStart"/>
      <w:r w:rsidRPr="000E6DBD">
        <w:rPr>
          <w:rStyle w:val="StyleBoldUnderline"/>
          <w:rFonts w:ascii="Cambria Math" w:hAnsi="Cambria Math"/>
        </w:rPr>
        <w:t>Laisseiz</w:t>
      </w:r>
      <w:proofErr w:type="spellEnd"/>
      <w:r w:rsidRPr="000E6DBD">
        <w:rPr>
          <w:rStyle w:val="StyleBoldUnderline"/>
          <w:rFonts w:ascii="Cambria Math" w:hAnsi="Cambria Math"/>
        </w:rPr>
        <w:t xml:space="preserve">-faire, </w:t>
      </w:r>
      <w:r w:rsidRPr="000E6DBD">
        <w:rPr>
          <w:rStyle w:val="StyleBoldUnderline"/>
          <w:rFonts w:ascii="Cambria Math" w:hAnsi="Cambria Math"/>
          <w:highlight w:val="cyan"/>
        </w:rPr>
        <w:t>regulated Capitalism states that economies require some form of control in order to flourish</w:t>
      </w:r>
      <w:r w:rsidRPr="000E6DBD">
        <w:rPr>
          <w:rFonts w:ascii="Cambria Math" w:hAnsi="Cambria Math"/>
          <w:sz w:val="16"/>
        </w:rPr>
        <w:t xml:space="preserve">. This “control” can range from basic laws on minimum wage and worker-safety (such as in post 1940s America) to major government control (as in 1920s and 1930s Italy). </w:t>
      </w:r>
      <w:r w:rsidRPr="000E6DBD">
        <w:rPr>
          <w:rStyle w:val="StyleBoldUnderline"/>
          <w:rFonts w:ascii="Cambria Math" w:hAnsi="Cambria Math"/>
          <w:highlight w:val="cyan"/>
        </w:rPr>
        <w:t>While regulation is often confused with Socialism, one must keep in mind that so long as the state does not own the compan</w:t>
      </w:r>
      <w:r w:rsidRPr="000E6DBD">
        <w:rPr>
          <w:rStyle w:val="StyleBoldUnderline"/>
          <w:rFonts w:ascii="Cambria Math" w:hAnsi="Cambria Math"/>
        </w:rPr>
        <w:t>y, the products it sells, and the revenue generated</w:t>
      </w:r>
      <w:r w:rsidRPr="000E6DBD">
        <w:rPr>
          <w:rStyle w:val="StyleBoldUnderline"/>
          <w:rFonts w:ascii="Cambria Math" w:hAnsi="Cambria Math"/>
          <w:highlight w:val="cyan"/>
        </w:rPr>
        <w:t>, it does not count as Socialism</w:t>
      </w:r>
      <w:r w:rsidRPr="000E6DBD">
        <w:rPr>
          <w:rFonts w:ascii="Cambria Math" w:hAnsi="Cambria Math"/>
          <w:sz w:val="16"/>
        </w:rPr>
        <w:t>.</w:t>
      </w:r>
    </w:p>
    <w:p w14:paraId="29D52DEF" w14:textId="77777777" w:rsidR="003E224D" w:rsidRPr="000E6DBD" w:rsidRDefault="003E224D" w:rsidP="003E224D">
      <w:pPr>
        <w:pStyle w:val="Heading2"/>
        <w:rPr>
          <w:rFonts w:ascii="Cambria Math" w:hAnsi="Cambria Math"/>
        </w:rPr>
      </w:pPr>
      <w:r w:rsidRPr="000E6DBD">
        <w:rPr>
          <w:rFonts w:ascii="Cambria Math" w:hAnsi="Cambria Math"/>
        </w:rPr>
        <w:t>Blocks</w:t>
      </w:r>
    </w:p>
    <w:p w14:paraId="1D43502A" w14:textId="451B3A57" w:rsidR="003E224D" w:rsidRPr="000E6DBD" w:rsidRDefault="003E224D" w:rsidP="003E224D">
      <w:pPr>
        <w:pStyle w:val="Heading3"/>
        <w:rPr>
          <w:rFonts w:ascii="Cambria Math" w:hAnsi="Cambria Math"/>
        </w:rPr>
      </w:pPr>
      <w:r w:rsidRPr="000E6DBD">
        <w:rPr>
          <w:rFonts w:ascii="Cambria Math" w:hAnsi="Cambria Math"/>
        </w:rPr>
        <w:t>OV</w:t>
      </w:r>
    </w:p>
    <w:p w14:paraId="35C441C0" w14:textId="188EFC78" w:rsidR="003E224D" w:rsidRPr="000E6DBD" w:rsidRDefault="003E224D" w:rsidP="003E224D">
      <w:pPr>
        <w:pStyle w:val="Heading3"/>
        <w:rPr>
          <w:rFonts w:ascii="Cambria Math" w:hAnsi="Cambria Math"/>
        </w:rPr>
      </w:pPr>
      <w:r w:rsidRPr="000E6DBD">
        <w:rPr>
          <w:rFonts w:ascii="Cambria Math" w:hAnsi="Cambria Math"/>
        </w:rPr>
        <w:t>FW</w:t>
      </w:r>
    </w:p>
    <w:p w14:paraId="6699F93B" w14:textId="4AE1F70F" w:rsidR="00F24CDD" w:rsidRPr="000E6DBD" w:rsidRDefault="00F24CDD" w:rsidP="00F24CDD">
      <w:pPr>
        <w:pStyle w:val="Heading4"/>
        <w:rPr>
          <w:rFonts w:ascii="Cambria Math" w:hAnsi="Cambria Math"/>
        </w:rPr>
      </w:pPr>
      <w:r w:rsidRPr="000E6DBD">
        <w:rPr>
          <w:rFonts w:ascii="Cambria Math" w:hAnsi="Cambria Math"/>
        </w:rPr>
        <w:t xml:space="preserve">The education system is built on the product of capitalism that sets up for infinite failure. The only way to achieve proper education is the alternative of rejecting capitalism </w:t>
      </w:r>
    </w:p>
    <w:p w14:paraId="1C7112FF" w14:textId="11E62924" w:rsidR="005845B9" w:rsidRPr="000E6DBD" w:rsidRDefault="00F24CDD" w:rsidP="005845B9">
      <w:pPr>
        <w:rPr>
          <w:rFonts w:ascii="Cambria Math" w:hAnsi="Cambria Math"/>
        </w:rPr>
      </w:pPr>
      <w:r w:rsidRPr="000E6DBD">
        <w:rPr>
          <w:rFonts w:ascii="Cambria Math" w:hAnsi="Cambria Math"/>
        </w:rPr>
        <w:t xml:space="preserve">Sanjay </w:t>
      </w:r>
      <w:proofErr w:type="spellStart"/>
      <w:r w:rsidRPr="000E6DBD">
        <w:rPr>
          <w:rStyle w:val="StyleStyleBold12pt"/>
          <w:rFonts w:ascii="Cambria Math" w:hAnsi="Cambria Math"/>
        </w:rPr>
        <w:t>Perera</w:t>
      </w:r>
      <w:proofErr w:type="spellEnd"/>
      <w:r w:rsidRPr="000E6DBD">
        <w:rPr>
          <w:rFonts w:ascii="Cambria Math" w:hAnsi="Cambria Math"/>
        </w:rPr>
        <w:t>, 2-9-20</w:t>
      </w:r>
      <w:r w:rsidRPr="000E6DBD">
        <w:rPr>
          <w:rStyle w:val="StyleStyleBold12pt"/>
          <w:rFonts w:ascii="Cambria Math" w:hAnsi="Cambria Math"/>
        </w:rPr>
        <w:t>16</w:t>
      </w:r>
      <w:r w:rsidRPr="000E6DBD">
        <w:rPr>
          <w:rFonts w:ascii="Cambria Math" w:hAnsi="Cambria Math"/>
        </w:rPr>
        <w:t xml:space="preserve">, "Capitalism and the efficacy of education reform," Philosophers for Change, </w:t>
      </w:r>
      <w:hyperlink r:id="rId44" w:history="1">
        <w:r w:rsidRPr="000E6DBD">
          <w:rPr>
            <w:rStyle w:val="Hyperlink"/>
            <w:rFonts w:ascii="Cambria Math" w:hAnsi="Cambria Math"/>
          </w:rPr>
          <w:t>https://philosophersforchange.org/2016/02/09/capitalism-and-the-efficacy-of-education-reform/</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45C50426" w14:textId="77777777" w:rsidR="00F24CDD" w:rsidRPr="000E6DBD" w:rsidRDefault="00F24CDD" w:rsidP="005845B9">
      <w:pPr>
        <w:rPr>
          <w:rFonts w:ascii="Cambria Math" w:hAnsi="Cambria Math"/>
        </w:rPr>
      </w:pPr>
    </w:p>
    <w:p w14:paraId="0E71628E" w14:textId="68357A19" w:rsidR="005845B9" w:rsidRPr="000E6DBD" w:rsidRDefault="005845B9" w:rsidP="005845B9">
      <w:pPr>
        <w:rPr>
          <w:rFonts w:ascii="Cambria Math" w:hAnsi="Cambria Math"/>
          <w:sz w:val="16"/>
        </w:rPr>
      </w:pPr>
      <w:r w:rsidRPr="000E6DBD">
        <w:rPr>
          <w:rStyle w:val="StyleBoldUnderline"/>
          <w:rFonts w:ascii="Cambria Math" w:hAnsi="Cambria Math"/>
        </w:rPr>
        <w:t xml:space="preserve">However, we do not live in that society and measuring things quantitatively — as </w:t>
      </w:r>
      <w:r w:rsidRPr="000E6DBD">
        <w:rPr>
          <w:rStyle w:val="StyleBoldUnderline"/>
          <w:rFonts w:ascii="Cambria Math" w:hAnsi="Cambria Math"/>
          <w:highlight w:val="cyan"/>
        </w:rPr>
        <w:t>capitalism</w:t>
      </w:r>
      <w:r w:rsidRPr="000E6DBD">
        <w:rPr>
          <w:rStyle w:val="StyleBoldUnderline"/>
          <w:rFonts w:ascii="Cambria Math" w:hAnsi="Cambria Math"/>
        </w:rPr>
        <w:t xml:space="preserve"> does — </w:t>
      </w:r>
      <w:r w:rsidRPr="000E6DBD">
        <w:rPr>
          <w:rStyle w:val="StyleBoldUnderline"/>
          <w:rFonts w:ascii="Cambria Math" w:hAnsi="Cambria Math"/>
          <w:highlight w:val="cyan"/>
        </w:rPr>
        <w:t>allows for the semblance of an infinite extension of obtainable ends</w:t>
      </w:r>
      <w:r w:rsidRPr="000E6DBD">
        <w:rPr>
          <w:rFonts w:ascii="Cambria Math" w:hAnsi="Cambria Math"/>
          <w:sz w:val="16"/>
        </w:rPr>
        <w:t>. In other words, capitalism does not say you need to make a fixed amount of capital to be perceived as a success, but rather, it perceives success as the process of perpetually achieving capital with success</w:t>
      </w:r>
      <w:r w:rsidRPr="000E6DBD">
        <w:rPr>
          <w:rFonts w:ascii="Cambria Math" w:hAnsi="Cambria Math"/>
          <w:sz w:val="16"/>
          <w:highlight w:val="cyan"/>
        </w:rPr>
        <w:t xml:space="preserve">. </w:t>
      </w:r>
      <w:r w:rsidRPr="000E6DBD">
        <w:rPr>
          <w:rStyle w:val="StyleBoldUnderline"/>
          <w:rFonts w:ascii="Cambria Math" w:hAnsi="Cambria Math"/>
          <w:highlight w:val="cyan"/>
        </w:rPr>
        <w:t>To stop striving to accumulate capital renders you a failure</w:t>
      </w:r>
      <w:r w:rsidRPr="000E6DBD">
        <w:rPr>
          <w:rFonts w:ascii="Cambria Math" w:hAnsi="Cambria Math"/>
          <w:sz w:val="16"/>
          <w:highlight w:val="cyan"/>
        </w:rPr>
        <w:t>.</w:t>
      </w:r>
      <w:r w:rsidRPr="000E6DBD">
        <w:rPr>
          <w:rFonts w:ascii="Cambria Math" w:hAnsi="Cambria Math"/>
          <w:sz w:val="16"/>
        </w:rPr>
        <w:t xml:space="preserve"> But, at the same time, one cannot perpetually create a meaningful return on (capital) investment indefinitely — </w:t>
      </w:r>
      <w:r w:rsidRPr="000E6DBD">
        <w:rPr>
          <w:rStyle w:val="StyleBoldUnderline"/>
          <w:rFonts w:ascii="Cambria Math" w:hAnsi="Cambria Math"/>
        </w:rPr>
        <w:t>the process of infinitely extending capital accumulation is wholly unobtainable, therefore, as long as it is mathematically possible for you to have a higher rate of return or have a higher quantity of capital</w:t>
      </w:r>
      <w:r w:rsidRPr="000E6DBD">
        <w:rPr>
          <w:rFonts w:ascii="Cambria Math" w:hAnsi="Cambria Math"/>
          <w:sz w:val="16"/>
        </w:rPr>
        <w:t xml:space="preserve">, you are always failing in your ability to perpetually strive to create capital. Therefore, a perceived illusion of having an infinite capacity to accumulate capital only creates — psychologically manifested — an infinite capacity of perceived self-failure. </w:t>
      </w:r>
      <w:r w:rsidRPr="000E6DBD">
        <w:rPr>
          <w:rStyle w:val="StyleBoldUnderline"/>
          <w:rFonts w:ascii="Cambria Math" w:hAnsi="Cambria Math"/>
          <w:highlight w:val="cyan"/>
        </w:rPr>
        <w:t>Education as a system that is the product of capitalism is no exception to this concept of infinite failure.</w:t>
      </w:r>
      <w:r w:rsidRPr="000E6DBD">
        <w:rPr>
          <w:rFonts w:ascii="Cambria Math" w:hAnsi="Cambria Math"/>
          <w:sz w:val="16"/>
          <w:highlight w:val="cyan"/>
        </w:rPr>
        <w:t xml:space="preserve"> </w:t>
      </w:r>
      <w:r w:rsidRPr="000E6DBD">
        <w:rPr>
          <w:rStyle w:val="StyleBoldUnderline"/>
          <w:rFonts w:ascii="Cambria Math" w:hAnsi="Cambria Math"/>
          <w:highlight w:val="cyan"/>
        </w:rPr>
        <w:t>If pedagogical success is dependent on its ability to successfully satisfy the lofty ends of capitalism</w:t>
      </w:r>
      <w:r w:rsidRPr="000E6DBD">
        <w:rPr>
          <w:rStyle w:val="StyleBoldUnderline"/>
          <w:rFonts w:ascii="Cambria Math" w:hAnsi="Cambria Math"/>
        </w:rPr>
        <w:t xml:space="preserve"> and if those ends are infinitely unobtainable, </w:t>
      </w:r>
      <w:r w:rsidRPr="000E6DBD">
        <w:rPr>
          <w:rStyle w:val="StyleBoldUnderline"/>
          <w:rFonts w:ascii="Cambria Math" w:hAnsi="Cambria Math"/>
          <w:highlight w:val="cyan"/>
        </w:rPr>
        <w:t>it is reasonable to assert that American pedagogy</w:t>
      </w:r>
      <w:r w:rsidRPr="000E6DBD">
        <w:rPr>
          <w:rFonts w:ascii="Cambria Math" w:hAnsi="Cambria Math"/>
          <w:sz w:val="16"/>
          <w:highlight w:val="cyan"/>
        </w:rPr>
        <w:t xml:space="preserve">, </w:t>
      </w:r>
      <w:r w:rsidRPr="000E6DBD">
        <w:rPr>
          <w:rStyle w:val="StyleBoldUnderline"/>
          <w:rFonts w:ascii="Cambria Math" w:hAnsi="Cambria Math"/>
          <w:highlight w:val="cyan"/>
        </w:rPr>
        <w:t>in the status quo</w:t>
      </w:r>
      <w:r w:rsidRPr="000E6DBD">
        <w:rPr>
          <w:rStyle w:val="StyleBoldUnderline"/>
          <w:rFonts w:ascii="Cambria Math" w:hAnsi="Cambria Math"/>
        </w:rPr>
        <w:t xml:space="preserve">, </w:t>
      </w:r>
      <w:r w:rsidRPr="000E6DBD">
        <w:rPr>
          <w:rStyle w:val="StyleBoldUnderline"/>
          <w:rFonts w:ascii="Cambria Math" w:hAnsi="Cambria Math"/>
          <w:highlight w:val="cyan"/>
        </w:rPr>
        <w:t>will infinitely be perceived as a failed system.</w:t>
      </w:r>
      <w:r w:rsidRPr="000E6DBD">
        <w:rPr>
          <w:rStyle w:val="StyleBoldUnderline"/>
          <w:rFonts w:ascii="Cambria Math" w:hAnsi="Cambria Math"/>
        </w:rPr>
        <w:t xml:space="preserve"> This perpetual notion of perceived failure creates a perpetual willingness to correct</w:t>
      </w:r>
      <w:r w:rsidRPr="000E6DBD">
        <w:rPr>
          <w:rFonts w:ascii="Cambria Math" w:hAnsi="Cambria Math"/>
          <w:sz w:val="16"/>
        </w:rPr>
        <w:t xml:space="preserve">. Notwithstanding the improbability of creating an infinitely perceivable return on investment of our education system — as quantitatively measured — </w:t>
      </w:r>
      <w:r w:rsidRPr="000E6DBD">
        <w:rPr>
          <w:rStyle w:val="StyleBoldUnderline"/>
          <w:rFonts w:ascii="Cambria Math" w:hAnsi="Cambria Math"/>
          <w:highlight w:val="cyan"/>
        </w:rPr>
        <w:t>capitalism perceives failing to strive towards these unobtainable ends as failure.</w:t>
      </w:r>
      <w:r w:rsidRPr="000E6DBD">
        <w:rPr>
          <w:rStyle w:val="StyleBoldUnderline"/>
          <w:rFonts w:ascii="Cambria Math" w:hAnsi="Cambria Math"/>
        </w:rPr>
        <w:t xml:space="preserve"> In this regard any and all </w:t>
      </w:r>
      <w:r w:rsidRPr="000E6DBD">
        <w:rPr>
          <w:rStyle w:val="StyleBoldUnderline"/>
          <w:rFonts w:ascii="Cambria Math" w:hAnsi="Cambria Math"/>
          <w:highlight w:val="cyan"/>
        </w:rPr>
        <w:t>attempts to fix the education system that wholly dismisses the underlying disease</w:t>
      </w:r>
      <w:r w:rsidRPr="000E6DBD">
        <w:rPr>
          <w:rStyle w:val="StyleBoldUnderline"/>
          <w:rFonts w:ascii="Cambria Math" w:hAnsi="Cambria Math"/>
        </w:rPr>
        <w:t xml:space="preserve"> </w:t>
      </w:r>
      <w:r w:rsidRPr="000E6DBD">
        <w:rPr>
          <w:rStyle w:val="StyleBoldUnderline"/>
          <w:rFonts w:ascii="Cambria Math" w:hAnsi="Cambria Math"/>
          <w:highlight w:val="cyan"/>
        </w:rPr>
        <w:t>will always be an utter failure in both their ability</w:t>
      </w:r>
      <w:r w:rsidRPr="000E6DBD">
        <w:rPr>
          <w:rFonts w:ascii="Cambria Math" w:hAnsi="Cambria Math"/>
          <w:sz w:val="16"/>
        </w:rPr>
        <w:t xml:space="preserve"> t</w:t>
      </w:r>
      <w:r w:rsidRPr="000E6DBD">
        <w:rPr>
          <w:rStyle w:val="StyleBoldUnderline"/>
          <w:rFonts w:ascii="Cambria Math" w:hAnsi="Cambria Math"/>
        </w:rPr>
        <w:t>o create capital and in their perceived value</w:t>
      </w:r>
      <w:r w:rsidRPr="000E6DBD">
        <w:rPr>
          <w:rFonts w:ascii="Cambria Math" w:hAnsi="Cambria Math"/>
          <w:sz w:val="16"/>
        </w:rPr>
        <w:t xml:space="preserve"> — as dictated by the myopic value system of capitalism. However, to stop trying to fix it is to also assume failure — you’re as they say, damned if you do, damned if you don’t.</w:t>
      </w:r>
    </w:p>
    <w:p w14:paraId="22352C60" w14:textId="77777777" w:rsidR="001D4519" w:rsidRPr="000E6DBD" w:rsidRDefault="001D4519" w:rsidP="001D4519">
      <w:pPr>
        <w:pStyle w:val="Heading4"/>
        <w:rPr>
          <w:rFonts w:ascii="Cambria Math" w:hAnsi="Cambria Math"/>
        </w:rPr>
      </w:pPr>
      <w:r w:rsidRPr="000E6DBD">
        <w:rPr>
          <w:rFonts w:ascii="Cambria Math" w:hAnsi="Cambria Math"/>
        </w:rPr>
        <w:t>Capitalism has taken over the educational system – the alternative is the only way to have proper education</w:t>
      </w:r>
    </w:p>
    <w:p w14:paraId="6CF4290D" w14:textId="77777777" w:rsidR="001D4519" w:rsidRPr="000E6DBD" w:rsidRDefault="001D4519" w:rsidP="001D4519">
      <w:pPr>
        <w:rPr>
          <w:rFonts w:ascii="Cambria Math" w:hAnsi="Cambria Math"/>
        </w:rPr>
      </w:pPr>
      <w:r w:rsidRPr="000E6DBD">
        <w:rPr>
          <w:rFonts w:ascii="Cambria Math" w:hAnsi="Cambria Math"/>
        </w:rPr>
        <w:t xml:space="preserve">Angela Calabrese </w:t>
      </w:r>
      <w:r w:rsidRPr="000E6DBD">
        <w:rPr>
          <w:rStyle w:val="StyleStyleBold12pt"/>
          <w:rFonts w:ascii="Cambria Math" w:hAnsi="Cambria Math"/>
        </w:rPr>
        <w:t>Barton</w:t>
      </w:r>
      <w:r w:rsidRPr="000E6DBD">
        <w:rPr>
          <w:rFonts w:ascii="Cambria Math" w:hAnsi="Cambria Math"/>
        </w:rPr>
        <w:t>, 06-12-20</w:t>
      </w:r>
      <w:r w:rsidRPr="000E6DBD">
        <w:rPr>
          <w:rStyle w:val="StyleStyleBold12pt"/>
          <w:rFonts w:ascii="Cambria Math" w:hAnsi="Cambria Math"/>
        </w:rPr>
        <w:t>01</w:t>
      </w:r>
      <w:r w:rsidRPr="000E6DBD">
        <w:rPr>
          <w:rFonts w:ascii="Cambria Math" w:hAnsi="Cambria Math"/>
        </w:rPr>
        <w:t xml:space="preserve"> (University of Texas, Austin, science education, “Capitalism, Critical Pedagogy, and Urban Science </w:t>
      </w:r>
      <w:proofErr w:type="spellStart"/>
      <w:r w:rsidRPr="000E6DBD">
        <w:rPr>
          <w:rFonts w:ascii="Cambria Math" w:hAnsi="Cambria Math"/>
        </w:rPr>
        <w:t>Education</w:t>
      </w:r>
      <w:proofErr w:type="gramStart"/>
      <w:r w:rsidRPr="000E6DBD">
        <w:rPr>
          <w:rFonts w:ascii="Cambria Math" w:hAnsi="Cambria Math"/>
        </w:rPr>
        <w:t>:An</w:t>
      </w:r>
      <w:proofErr w:type="spellEnd"/>
      <w:proofErr w:type="gramEnd"/>
      <w:r w:rsidRPr="000E6DBD">
        <w:rPr>
          <w:rFonts w:ascii="Cambria Math" w:hAnsi="Cambria Math"/>
        </w:rPr>
        <w:t xml:space="preserve"> Interview with Peter McLaren”, </w:t>
      </w:r>
      <w:hyperlink r:id="rId45" w:history="1">
        <w:r w:rsidRPr="000E6DBD">
          <w:rPr>
            <w:rStyle w:val="Hyperlink"/>
            <w:rFonts w:ascii="Cambria Math" w:hAnsi="Cambria Math"/>
          </w:rPr>
          <w:t>http://onlinelibrary.wiley.com/doi/10.1002/tea.1035/epdf</w:t>
        </w:r>
      </w:hyperlink>
      <w:r w:rsidRPr="000E6DBD">
        <w:rPr>
          <w:rFonts w:ascii="Cambria Math" w:hAnsi="Cambria Math"/>
        </w:rPr>
        <w:t xml:space="preserve"> , MRV)</w:t>
      </w:r>
    </w:p>
    <w:p w14:paraId="6DD7D12E" w14:textId="77777777" w:rsidR="001D4519" w:rsidRPr="000E6DBD" w:rsidRDefault="001D4519" w:rsidP="001D4519">
      <w:pPr>
        <w:rPr>
          <w:rFonts w:ascii="Cambria Math" w:hAnsi="Cambria Math"/>
        </w:rPr>
      </w:pPr>
    </w:p>
    <w:p w14:paraId="0B80BC7D" w14:textId="77777777" w:rsidR="001D4519" w:rsidRPr="000E6DBD" w:rsidRDefault="001D4519" w:rsidP="001D4519">
      <w:pPr>
        <w:rPr>
          <w:rFonts w:ascii="Cambria Math" w:hAnsi="Cambria Math"/>
          <w:sz w:val="16"/>
        </w:rPr>
      </w:pPr>
      <w:r w:rsidRPr="000E6DBD">
        <w:rPr>
          <w:rFonts w:ascii="Cambria Math" w:hAnsi="Cambria Math"/>
          <w:sz w:val="16"/>
        </w:rPr>
        <w:t xml:space="preserve">Calabrese Barton: </w:t>
      </w:r>
      <w:r w:rsidRPr="000E6DBD">
        <w:rPr>
          <w:rStyle w:val="StyleBoldUnderline"/>
          <w:rFonts w:ascii="Cambria Math" w:hAnsi="Cambria Math"/>
          <w:highlight w:val="cyan"/>
        </w:rPr>
        <w:t>The problems of</w:t>
      </w:r>
      <w:r w:rsidRPr="000E6DBD">
        <w:rPr>
          <w:rStyle w:val="StyleBoldUnderline"/>
          <w:rFonts w:ascii="Cambria Math" w:hAnsi="Cambria Math"/>
        </w:rPr>
        <w:t xml:space="preserve"> science </w:t>
      </w:r>
      <w:r w:rsidRPr="000E6DBD">
        <w:rPr>
          <w:rStyle w:val="StyleBoldUnderline"/>
          <w:rFonts w:ascii="Cambria Math" w:hAnsi="Cambria Math"/>
          <w:highlight w:val="cyan"/>
        </w:rPr>
        <w:t>education</w:t>
      </w:r>
      <w:r w:rsidRPr="000E6DBD">
        <w:rPr>
          <w:rStyle w:val="StyleBoldUnderline"/>
          <w:rFonts w:ascii="Cambria Math" w:hAnsi="Cambria Math"/>
        </w:rPr>
        <w:t xml:space="preserve"> </w:t>
      </w:r>
      <w:r w:rsidRPr="000E6DBD">
        <w:rPr>
          <w:rStyle w:val="StyleBoldUnderline"/>
          <w:rFonts w:ascii="Cambria Math" w:hAnsi="Cambria Math"/>
          <w:highlight w:val="cyan"/>
        </w:rPr>
        <w:t>are just a small subsection of the problems endemic to education and capitalism</w:t>
      </w:r>
      <w:r w:rsidRPr="000E6DBD">
        <w:rPr>
          <w:rFonts w:ascii="Cambria Math" w:hAnsi="Cambria Math"/>
          <w:sz w:val="16"/>
          <w:highlight w:val="cyan"/>
        </w:rPr>
        <w:t>.</w:t>
      </w:r>
      <w:r w:rsidRPr="000E6DBD">
        <w:rPr>
          <w:rFonts w:ascii="Cambria Math" w:hAnsi="Cambria Math"/>
          <w:sz w:val="16"/>
        </w:rPr>
        <w:t xml:space="preserve"> It seems to me, then, underlying your key issues, or rather your key questions</w:t>
      </w:r>
      <w:r w:rsidRPr="000E6DBD">
        <w:rPr>
          <w:rStyle w:val="StyleBoldUnderline"/>
          <w:rFonts w:ascii="Cambria Math" w:hAnsi="Cambria Math"/>
        </w:rPr>
        <w:t xml:space="preserve">, is the claim that </w:t>
      </w:r>
      <w:r w:rsidRPr="000E6DBD">
        <w:rPr>
          <w:rStyle w:val="StyleBoldUnderline"/>
          <w:rFonts w:ascii="Cambria Math" w:hAnsi="Cambria Math"/>
          <w:highlight w:val="cyan"/>
        </w:rPr>
        <w:t>school</w:t>
      </w:r>
      <w:r w:rsidRPr="000E6DBD">
        <w:rPr>
          <w:rStyle w:val="StyleBoldUnderline"/>
          <w:rFonts w:ascii="Cambria Math" w:hAnsi="Cambria Math"/>
        </w:rPr>
        <w:t xml:space="preserve"> science </w:t>
      </w:r>
      <w:r w:rsidRPr="000E6DBD">
        <w:rPr>
          <w:rStyle w:val="StyleBoldUnderline"/>
          <w:rFonts w:ascii="Cambria Math" w:hAnsi="Cambria Math"/>
          <w:highlight w:val="cyan"/>
        </w:rPr>
        <w:t>reform has aligned itself to the imperatives of the capitalist marketplace rather than the goal s of a democratic socialist struggle</w:t>
      </w:r>
      <w:r w:rsidRPr="000E6DBD">
        <w:rPr>
          <w:rFonts w:ascii="Cambria Math" w:hAnsi="Cambria Math"/>
          <w:sz w:val="16"/>
          <w:highlight w:val="cyan"/>
        </w:rPr>
        <w:t>.</w:t>
      </w:r>
      <w:r w:rsidRPr="000E6DBD">
        <w:rPr>
          <w:rFonts w:ascii="Cambria Math" w:hAnsi="Cambria Math"/>
          <w:sz w:val="16"/>
        </w:rPr>
        <w:t xml:space="preserve"> In other words, science </w:t>
      </w:r>
      <w:r w:rsidRPr="000E6DBD">
        <w:rPr>
          <w:rStyle w:val="StyleBoldUnderline"/>
          <w:rFonts w:ascii="Cambria Math" w:hAnsi="Cambria Math"/>
        </w:rPr>
        <w:t>education h as become more about presenting students the science they need to fit into society rather than about educating students about how they might produce, use, and critique science to work with and transform society</w:t>
      </w:r>
      <w:r w:rsidRPr="000E6DBD">
        <w:rPr>
          <w:rFonts w:ascii="Cambria Math" w:hAnsi="Cambria Math"/>
          <w:sz w:val="16"/>
        </w:rPr>
        <w:t xml:space="preserve">. Going to school does not enhance one's chances of success because even if everybody was learning something, schooling is still about stratifying students. McLaren: Yes. Perhaps the best way for me to expand upon these points you raise is to share with you and your readers some serious concerns </w:t>
      </w:r>
      <w:r w:rsidRPr="000E6DBD">
        <w:rPr>
          <w:rStyle w:val="StyleBoldUnderline"/>
          <w:rFonts w:ascii="Cambria Math" w:hAnsi="Cambria Math"/>
        </w:rPr>
        <w:t xml:space="preserve">I have that shape my </w:t>
      </w:r>
      <w:r w:rsidRPr="000E6DBD">
        <w:rPr>
          <w:rStyle w:val="StyleBoldUnderline"/>
          <w:rFonts w:ascii="Cambria Math" w:hAnsi="Cambria Math"/>
          <w:highlight w:val="cyan"/>
        </w:rPr>
        <w:t>present perspective on education in general, science in general, and then urban science education in particular</w:t>
      </w:r>
      <w:r w:rsidRPr="000E6DBD">
        <w:rPr>
          <w:rFonts w:ascii="Cambria Math" w:hAnsi="Cambria Math"/>
          <w:sz w:val="16"/>
        </w:rPr>
        <w:t xml:space="preserve">. The first point that I want to make is about the </w:t>
      </w:r>
      <w:r w:rsidRPr="000E6DBD">
        <w:rPr>
          <w:rStyle w:val="StyleBoldUnderline"/>
          <w:rFonts w:ascii="Cambria Math" w:hAnsi="Cambria Math"/>
          <w:highlight w:val="cyan"/>
        </w:rPr>
        <w:t>relationship between education (generally) and capitalism</w:t>
      </w:r>
      <w:r w:rsidRPr="000E6DBD">
        <w:rPr>
          <w:rStyle w:val="StyleBoldUnderline"/>
          <w:rFonts w:ascii="Cambria Math" w:hAnsi="Cambria Math"/>
        </w:rPr>
        <w:t>.</w:t>
      </w:r>
      <w:r w:rsidRPr="000E6DBD">
        <w:rPr>
          <w:rFonts w:ascii="Cambria Math" w:hAnsi="Cambria Math"/>
          <w:sz w:val="16"/>
        </w:rPr>
        <w:t xml:space="preserve"> Our society's </w:t>
      </w:r>
      <w:r w:rsidRPr="000E6DBD">
        <w:rPr>
          <w:rStyle w:val="StyleBoldUnderline"/>
          <w:rFonts w:ascii="Cambria Math" w:hAnsi="Cambria Math"/>
          <w:highlight w:val="cyan"/>
        </w:rPr>
        <w:t>unfettered capitalism has become a dangerous prejudice in the U.S. and worldwide and has impacted</w:t>
      </w:r>
      <w:r w:rsidRPr="000E6DBD">
        <w:rPr>
          <w:rStyle w:val="StyleBoldUnderline"/>
          <w:rFonts w:ascii="Cambria Math" w:hAnsi="Cambria Math"/>
        </w:rPr>
        <w:t xml:space="preserve"> our social, political, scientific, and </w:t>
      </w:r>
      <w:r w:rsidRPr="000E6DBD">
        <w:rPr>
          <w:rStyle w:val="StyleBoldUnderline"/>
          <w:rFonts w:ascii="Cambria Math" w:hAnsi="Cambria Math"/>
          <w:highlight w:val="cyan"/>
        </w:rPr>
        <w:t>education structures</w:t>
      </w:r>
      <w:r w:rsidRPr="000E6DBD">
        <w:rPr>
          <w:rStyle w:val="StyleBoldUnderline"/>
          <w:rFonts w:ascii="Cambria Math" w:hAnsi="Cambria Math"/>
        </w:rPr>
        <w:t>.</w:t>
      </w:r>
      <w:r w:rsidRPr="000E6DBD">
        <w:rPr>
          <w:rFonts w:ascii="Cambria Math" w:hAnsi="Cambria Math"/>
          <w:sz w:val="16"/>
        </w:rPr>
        <w:t xml:space="preserve"> Everywhere you look today, learning is being </w:t>
      </w:r>
      <w:r w:rsidRPr="000E6DBD">
        <w:rPr>
          <w:rStyle w:val="StyleBoldUnderline"/>
          <w:rFonts w:ascii="Cambria Math" w:hAnsi="Cambria Math"/>
        </w:rPr>
        <w:t>marginalized by its stress on capitalist accumulation</w:t>
      </w:r>
      <w:r w:rsidRPr="000E6DBD">
        <w:rPr>
          <w:rFonts w:ascii="Cambria Math" w:hAnsi="Cambria Math"/>
          <w:sz w:val="16"/>
        </w:rPr>
        <w:t xml:space="preserve">. </w:t>
      </w:r>
      <w:r w:rsidRPr="000E6DBD">
        <w:rPr>
          <w:rStyle w:val="StyleBoldUnderline"/>
          <w:rFonts w:ascii="Cambria Math" w:hAnsi="Cambria Math"/>
        </w:rPr>
        <w:t xml:space="preserve">Scientific research, education, and </w:t>
      </w:r>
      <w:r w:rsidRPr="000E6DBD">
        <w:rPr>
          <w:rStyle w:val="StyleBoldUnderline"/>
          <w:rFonts w:ascii="Cambria Math" w:hAnsi="Cambria Math"/>
          <w:highlight w:val="cyan"/>
        </w:rPr>
        <w:t>capitalism serve each other so intimately that it is hard to think of one without the other</w:t>
      </w:r>
      <w:r w:rsidRPr="000E6DBD">
        <w:rPr>
          <w:rFonts w:ascii="Cambria Math" w:hAnsi="Cambria Math"/>
          <w:sz w:val="16"/>
        </w:rPr>
        <w:t xml:space="preserve">. </w:t>
      </w:r>
      <w:proofErr w:type="gramStart"/>
      <w:r w:rsidRPr="000E6DBD">
        <w:rPr>
          <w:rFonts w:ascii="Cambria Math" w:hAnsi="Cambria Math"/>
          <w:sz w:val="16"/>
        </w:rPr>
        <w:t>No where</w:t>
      </w:r>
      <w:proofErr w:type="gramEnd"/>
      <w:r w:rsidRPr="000E6DBD">
        <w:rPr>
          <w:rFonts w:ascii="Cambria Math" w:hAnsi="Cambria Math"/>
          <w:sz w:val="16"/>
        </w:rPr>
        <w:t xml:space="preserve"> is this more dangerous than in economically and politically oppressed communities. </w:t>
      </w:r>
      <w:r w:rsidRPr="000E6DBD">
        <w:rPr>
          <w:rStyle w:val="StyleBoldUnderline"/>
          <w:rFonts w:ascii="Cambria Math" w:hAnsi="Cambria Math"/>
          <w:highlight w:val="cyan"/>
        </w:rPr>
        <w:t>While capitalism, having emerged from the shadow of Marx's incubus with the fall of the forme</w:t>
      </w:r>
      <w:r w:rsidRPr="000E6DBD">
        <w:rPr>
          <w:rStyle w:val="StyleBoldUnderline"/>
          <w:rFonts w:ascii="Cambria Math" w:hAnsi="Cambria Math"/>
        </w:rPr>
        <w:t>r</w:t>
      </w:r>
      <w:r w:rsidRPr="000E6DBD">
        <w:rPr>
          <w:rFonts w:ascii="Cambria Math" w:hAnsi="Cambria Math"/>
          <w:sz w:val="16"/>
        </w:rPr>
        <w:t xml:space="preserve"> Soviet Union, </w:t>
      </w:r>
      <w:r w:rsidRPr="000E6DBD">
        <w:rPr>
          <w:rStyle w:val="StyleBoldUnderline"/>
          <w:rFonts w:ascii="Cambria Math" w:hAnsi="Cambria Math"/>
          <w:highlight w:val="cyan"/>
        </w:rPr>
        <w:t>continues to make good on its promises of providing considerable consumer advantages</w:t>
      </w:r>
      <w:r w:rsidRPr="000E6DBD">
        <w:rPr>
          <w:rStyle w:val="StyleBoldUnderline"/>
          <w:rFonts w:ascii="Cambria Math" w:hAnsi="Cambria Math"/>
        </w:rPr>
        <w:t xml:space="preserve"> available to large numbers of people in advanced industrial nations,</w:t>
      </w:r>
      <w:r w:rsidRPr="000E6DBD">
        <w:rPr>
          <w:rFonts w:ascii="Cambria Math" w:hAnsi="Cambria Math"/>
          <w:sz w:val="16"/>
        </w:rPr>
        <w:t xml:space="preserve"> it also functions systematically as a form of global pillage. </w:t>
      </w:r>
      <w:r w:rsidRPr="000E6DBD">
        <w:rPr>
          <w:rStyle w:val="StyleBoldUnderline"/>
          <w:rFonts w:ascii="Cambria Math" w:hAnsi="Cambria Math"/>
          <w:highlight w:val="cyan"/>
        </w:rPr>
        <w:t>The neoliberal economic politics of the</w:t>
      </w:r>
      <w:r w:rsidRPr="000E6DBD">
        <w:rPr>
          <w:rStyle w:val="StyleBoldUnderline"/>
          <w:rFonts w:ascii="Cambria Math" w:hAnsi="Cambria Math"/>
        </w:rPr>
        <w:t xml:space="preserve"> </w:t>
      </w:r>
      <w:r w:rsidRPr="000E6DBD">
        <w:rPr>
          <w:rStyle w:val="StyleBoldUnderline"/>
          <w:rFonts w:ascii="Cambria Math" w:hAnsi="Cambria Math"/>
          <w:highlight w:val="cyan"/>
        </w:rPr>
        <w:t>developed capitalist states</w:t>
      </w:r>
      <w:r w:rsidRPr="000E6DBD">
        <w:rPr>
          <w:rFonts w:ascii="Cambria Math" w:hAnsi="Cambria Math"/>
          <w:sz w:val="16"/>
        </w:rPr>
        <w:t xml:space="preserve"> (marked by the elimination of the public sector, the imposition of open-door free trade policies, and a draconian curtailing of state subsidies, compensations, and social protections) ha</w:t>
      </w:r>
      <w:r w:rsidRPr="000E6DBD">
        <w:rPr>
          <w:rStyle w:val="StyleBoldUnderline"/>
          <w:rFonts w:ascii="Cambria Math" w:hAnsi="Cambria Math"/>
        </w:rPr>
        <w:t>ve created staggering disparities in wealth among populations in advanced democracies</w:t>
      </w:r>
      <w:r w:rsidRPr="000E6DBD">
        <w:rPr>
          <w:rFonts w:ascii="Cambria Math" w:hAnsi="Cambria Math"/>
          <w:sz w:val="16"/>
        </w:rPr>
        <w:t xml:space="preserve">. They have also intensified and expedited the flow of surplus values from poor countries into the U.S., leaving unprecedented levels of poverty, starvation, disease, and homelessness in those very countries that the U.S. ostensibly attempts to assist (McLaren &amp; </w:t>
      </w:r>
      <w:proofErr w:type="spellStart"/>
      <w:proofErr w:type="gramStart"/>
      <w:r w:rsidRPr="000E6DBD">
        <w:rPr>
          <w:rFonts w:ascii="Cambria Math" w:hAnsi="Cambria Math"/>
          <w:sz w:val="16"/>
        </w:rPr>
        <w:t>Farahmandpur</w:t>
      </w:r>
      <w:proofErr w:type="spellEnd"/>
      <w:r w:rsidRPr="000E6DBD">
        <w:rPr>
          <w:rFonts w:ascii="Cambria Math" w:hAnsi="Cambria Math"/>
          <w:sz w:val="16"/>
        </w:rPr>
        <w:t xml:space="preserve"> ,</w:t>
      </w:r>
      <w:proofErr w:type="gramEnd"/>
      <w:r w:rsidRPr="000E6DBD">
        <w:rPr>
          <w:rFonts w:ascii="Cambria Math" w:hAnsi="Cambria Math"/>
          <w:sz w:val="16"/>
        </w:rPr>
        <w:t xml:space="preserve"> in press; McLaren, forthcoming). Calabrese Barton: </w:t>
      </w:r>
      <w:r w:rsidRPr="000E6DBD">
        <w:rPr>
          <w:rStyle w:val="StyleBoldUnderline"/>
          <w:rFonts w:ascii="Cambria Math" w:hAnsi="Cambria Math"/>
        </w:rPr>
        <w:t xml:space="preserve">Yet some argue that </w:t>
      </w:r>
      <w:r w:rsidRPr="000E6DBD">
        <w:rPr>
          <w:rStyle w:val="StyleBoldUnderline"/>
          <w:rFonts w:ascii="Cambria Math" w:hAnsi="Cambria Math"/>
          <w:highlight w:val="cyan"/>
        </w:rPr>
        <w:t>education will become more efficient and productive in a fiercely competitive marketplace and that this is just what urban school systems need</w:t>
      </w:r>
      <w:r w:rsidRPr="000E6DBD">
        <w:rPr>
          <w:rStyle w:val="StyleBoldUnderline"/>
          <w:rFonts w:ascii="Cambria Math" w:hAnsi="Cambria Math"/>
        </w:rPr>
        <w:t xml:space="preserve">. Indeed, this relationship between capitalism and education seems to be the central thesis in the Bush administration's recent approach to school reform. </w:t>
      </w:r>
      <w:r w:rsidRPr="000E6DBD">
        <w:rPr>
          <w:rFonts w:ascii="Cambria Math" w:hAnsi="Cambria Math"/>
          <w:sz w:val="16"/>
        </w:rPr>
        <w:t xml:space="preserve">McLaren: And this link is reinforced by profitability coinciding with the educational system, transforming it into a billion-dollar marketplace ripe for corporate investment and profit. </w:t>
      </w:r>
      <w:r w:rsidRPr="000E6DBD">
        <w:rPr>
          <w:rStyle w:val="StyleBoldUnderline"/>
          <w:rFonts w:ascii="Cambria Math" w:hAnsi="Cambria Math"/>
          <w:highlight w:val="cyan"/>
        </w:rPr>
        <w:t xml:space="preserve">An </w:t>
      </w:r>
      <w:proofErr w:type="gramStart"/>
      <w:r w:rsidRPr="000E6DBD">
        <w:rPr>
          <w:rStyle w:val="StyleBoldUnderline"/>
          <w:rFonts w:ascii="Cambria Math" w:hAnsi="Cambria Math"/>
          <w:highlight w:val="cyan"/>
        </w:rPr>
        <w:t>education which is subordinate to transnational capital</w:t>
      </w:r>
      <w:proofErr w:type="gramEnd"/>
      <w:r w:rsidRPr="000E6DBD">
        <w:rPr>
          <w:rStyle w:val="StyleBoldUnderline"/>
          <w:rFonts w:ascii="Cambria Math" w:hAnsi="Cambria Math"/>
          <w:highlight w:val="cyan"/>
        </w:rPr>
        <w:t xml:space="preserve"> can only be detrimental to any attempts to bring about social justice through education</w:t>
      </w:r>
      <w:r w:rsidRPr="000E6DBD">
        <w:rPr>
          <w:rFonts w:ascii="Cambria Math" w:hAnsi="Cambria Math"/>
          <w:sz w:val="16"/>
        </w:rPr>
        <w:t xml:space="preserve"> (</w:t>
      </w:r>
      <w:proofErr w:type="spellStart"/>
      <w:r w:rsidRPr="000E6DBD">
        <w:rPr>
          <w:rFonts w:ascii="Cambria Math" w:hAnsi="Cambria Math"/>
          <w:sz w:val="16"/>
        </w:rPr>
        <w:t>McMurtry</w:t>
      </w:r>
      <w:proofErr w:type="spellEnd"/>
      <w:r w:rsidRPr="000E6DBD">
        <w:rPr>
          <w:rFonts w:ascii="Cambria Math" w:hAnsi="Cambria Math"/>
          <w:sz w:val="16"/>
        </w:rPr>
        <w:t>, 1998). I want to be clear here, Angie, that as a Marxist I am not advocating social justice in the sense of equalizing resources under capitalism. I am not trying to make capitalism more `</w:t>
      </w:r>
      <w:proofErr w:type="spellStart"/>
      <w:r w:rsidRPr="000E6DBD">
        <w:rPr>
          <w:rFonts w:ascii="Cambria Math" w:hAnsi="Cambria Math"/>
          <w:sz w:val="16"/>
        </w:rPr>
        <w:t>compassionate'Ð</w:t>
      </w:r>
      <w:proofErr w:type="spellEnd"/>
      <w:r w:rsidRPr="000E6DBD">
        <w:rPr>
          <w:rFonts w:ascii="Cambria Math" w:hAnsi="Cambria Math"/>
          <w:sz w:val="16"/>
        </w:rPr>
        <w:t xml:space="preserve"> although that would certainly be a step in the right direction. </w:t>
      </w:r>
      <w:r w:rsidRPr="000E6DBD">
        <w:rPr>
          <w:rStyle w:val="StyleBoldUnderline"/>
          <w:rFonts w:ascii="Cambria Math" w:hAnsi="Cambria Math"/>
        </w:rPr>
        <w:t>I am for the abolition of capitalism both in its private property form and its state property form.</w:t>
      </w:r>
      <w:r w:rsidRPr="000E6DBD">
        <w:rPr>
          <w:rFonts w:ascii="Cambria Math" w:hAnsi="Cambria Math"/>
          <w:sz w:val="16"/>
        </w:rPr>
        <w:t xml:space="preserve"> In other words, I support the transformation towards a socialist alternative. A democratic socialist alternative, I might add, and what Marx referred to as the new humanism</w:t>
      </w:r>
      <w:r w:rsidRPr="000E6DBD">
        <w:rPr>
          <w:rStyle w:val="StyleBoldUnderline"/>
          <w:rFonts w:ascii="Cambria Math" w:hAnsi="Cambria Math"/>
        </w:rPr>
        <w:t xml:space="preserve">. I have labeled my position, revolutionary materialist pedagogy, multiculturalism, etc. </w:t>
      </w:r>
      <w:r w:rsidRPr="000E6DBD">
        <w:rPr>
          <w:rStyle w:val="StyleBoldUnderline"/>
          <w:rFonts w:ascii="Cambria Math" w:hAnsi="Cambria Math"/>
          <w:highlight w:val="cyan"/>
        </w:rPr>
        <w:t>Let us step back for a moment to sketch out how this relationship between education and capitalism has developed because how this relationship developed</w:t>
      </w:r>
      <w:r w:rsidRPr="000E6DBD">
        <w:rPr>
          <w:rStyle w:val="StyleBoldUnderline"/>
          <w:rFonts w:ascii="Cambria Math" w:hAnsi="Cambria Math"/>
        </w:rPr>
        <w:t xml:space="preserve"> (and continues to develop) is </w:t>
      </w:r>
      <w:r w:rsidRPr="000E6DBD">
        <w:rPr>
          <w:rStyle w:val="StyleBoldUnderline"/>
          <w:rFonts w:ascii="Cambria Math" w:hAnsi="Cambria Math"/>
          <w:highlight w:val="cyan"/>
        </w:rPr>
        <w:t>just as important as its outcomes</w:t>
      </w:r>
      <w:r w:rsidRPr="000E6DBD">
        <w:rPr>
          <w:rFonts w:ascii="Cambria Math" w:hAnsi="Cambria Math"/>
          <w:sz w:val="16"/>
          <w:highlight w:val="cyan"/>
        </w:rPr>
        <w:t>.</w:t>
      </w:r>
    </w:p>
    <w:p w14:paraId="61DE24C3" w14:textId="77777777" w:rsidR="001D4519" w:rsidRPr="000E6DBD" w:rsidRDefault="001D4519" w:rsidP="001D4519">
      <w:pPr>
        <w:rPr>
          <w:rFonts w:ascii="Cambria Math" w:hAnsi="Cambria Math"/>
        </w:rPr>
      </w:pPr>
    </w:p>
    <w:p w14:paraId="6F5B31B6" w14:textId="61BDD958" w:rsidR="003E224D" w:rsidRPr="000E6DBD" w:rsidRDefault="003E224D" w:rsidP="003E224D">
      <w:pPr>
        <w:pStyle w:val="Heading3"/>
        <w:rPr>
          <w:rFonts w:ascii="Cambria Math" w:hAnsi="Cambria Math"/>
        </w:rPr>
      </w:pPr>
      <w:r w:rsidRPr="000E6DBD">
        <w:rPr>
          <w:rFonts w:ascii="Cambria Math" w:hAnsi="Cambria Math"/>
        </w:rPr>
        <w:t>Perms</w:t>
      </w:r>
    </w:p>
    <w:p w14:paraId="185A991D" w14:textId="77777777" w:rsidR="001B69FA" w:rsidRPr="000E6DBD" w:rsidRDefault="001B69FA" w:rsidP="001B69FA">
      <w:pPr>
        <w:pStyle w:val="Heading4"/>
        <w:rPr>
          <w:rFonts w:ascii="Cambria Math" w:hAnsi="Cambria Math"/>
        </w:rPr>
      </w:pPr>
      <w:r w:rsidRPr="000E6DBD">
        <w:rPr>
          <w:rFonts w:ascii="Cambria Math" w:hAnsi="Cambria Math"/>
        </w:rPr>
        <w:t>Letting capitalism deepen will only cause a restructure of capitalism into something worse – This makes the coexistence between the alt and the plan impossible</w:t>
      </w:r>
    </w:p>
    <w:p w14:paraId="66B0BC6F" w14:textId="77777777" w:rsidR="001B69FA" w:rsidRPr="000E6DBD" w:rsidRDefault="001B69FA" w:rsidP="001B69FA">
      <w:pPr>
        <w:rPr>
          <w:rFonts w:ascii="Cambria Math" w:hAnsi="Cambria Math"/>
        </w:rPr>
      </w:pPr>
      <w:r w:rsidRPr="000E6DBD">
        <w:rPr>
          <w:rFonts w:ascii="Cambria Math" w:hAnsi="Cambria Math"/>
        </w:rPr>
        <w:t xml:space="preserve">Mark </w:t>
      </w:r>
      <w:r w:rsidRPr="000E6DBD">
        <w:rPr>
          <w:rStyle w:val="StyleStyleBold12pt"/>
          <w:rFonts w:ascii="Cambria Math" w:hAnsi="Cambria Math"/>
        </w:rPr>
        <w:t>Hand</w:t>
      </w:r>
      <w:r w:rsidRPr="000E6DBD">
        <w:rPr>
          <w:rFonts w:ascii="Cambria Math" w:hAnsi="Cambria Math"/>
        </w:rPr>
        <w:t>, 1-5-20</w:t>
      </w:r>
      <w:r w:rsidRPr="000E6DBD">
        <w:rPr>
          <w:rStyle w:val="StyleStyleBold12pt"/>
          <w:rFonts w:ascii="Cambria Math" w:hAnsi="Cambria Math"/>
        </w:rPr>
        <w:t>15</w:t>
      </w:r>
      <w:r w:rsidRPr="000E6DBD">
        <w:rPr>
          <w:rFonts w:ascii="Cambria Math" w:hAnsi="Cambria Math"/>
        </w:rPr>
        <w:t xml:space="preserve">, (Mark Hand has reported on the energy industry for more than 25 years, "How to Stop Capitalism in its Tracks," counterpunch.org, </w:t>
      </w:r>
      <w:hyperlink r:id="rId46" w:history="1">
        <w:r w:rsidRPr="000E6DBD">
          <w:rPr>
            <w:rStyle w:val="Hyperlink"/>
            <w:rFonts w:ascii="Cambria Math" w:hAnsi="Cambria Math"/>
          </w:rPr>
          <w:t>http://www.counterpunch.org/2015/01/05/how-to-stop-capitalism-in-its-tracks/</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2539D26E" w14:textId="77777777" w:rsidR="001B69FA" w:rsidRPr="000E6DBD" w:rsidRDefault="001B69FA" w:rsidP="001B69FA">
      <w:pPr>
        <w:rPr>
          <w:rFonts w:ascii="Cambria Math" w:hAnsi="Cambria Math"/>
        </w:rPr>
      </w:pPr>
    </w:p>
    <w:p w14:paraId="364A9337" w14:textId="77777777" w:rsidR="001B69FA" w:rsidRPr="000E6DBD" w:rsidRDefault="001B69FA" w:rsidP="001B69FA">
      <w:pPr>
        <w:rPr>
          <w:rFonts w:ascii="Cambria Math" w:hAnsi="Cambria Math"/>
          <w:sz w:val="16"/>
        </w:rPr>
      </w:pPr>
      <w:r w:rsidRPr="000E6DBD">
        <w:rPr>
          <w:rStyle w:val="Emphasis"/>
          <w:rFonts w:ascii="Cambria Math" w:hAnsi="Cambria Math"/>
          <w:highlight w:val="cyan"/>
        </w:rPr>
        <w:t>Something will inevitably happen to capitalism as the crisis deepens</w:t>
      </w:r>
      <w:r w:rsidRPr="000E6DBD">
        <w:rPr>
          <w:rFonts w:ascii="Cambria Math" w:hAnsi="Cambria Math"/>
          <w:sz w:val="16"/>
        </w:rPr>
        <w:t>. “</w:t>
      </w:r>
      <w:r w:rsidRPr="000E6DBD">
        <w:rPr>
          <w:rStyle w:val="StyleBoldUnderline"/>
          <w:rFonts w:ascii="Cambria Math" w:hAnsi="Cambria Math"/>
        </w:rPr>
        <w:t xml:space="preserve">It will </w:t>
      </w:r>
      <w:r w:rsidRPr="000E6DBD">
        <w:rPr>
          <w:rStyle w:val="StyleBoldUnderline"/>
          <w:rFonts w:ascii="Cambria Math" w:hAnsi="Cambria Math"/>
          <w:highlight w:val="cyan"/>
        </w:rPr>
        <w:t>probably have to restructure itself and it could become fascism or it could lead to a civil war between the representatives of different factions of capital</w:t>
      </w:r>
      <w:r w:rsidRPr="000E6DBD">
        <w:rPr>
          <w:rStyle w:val="StyleBoldUnderline"/>
          <w:rFonts w:ascii="Cambria Math" w:hAnsi="Cambria Math"/>
        </w:rPr>
        <w:t xml:space="preserve"> or some horrible things that don’t actually improve anything</w:t>
      </w:r>
      <w:r w:rsidRPr="000E6DBD">
        <w:rPr>
          <w:rFonts w:ascii="Cambria Math" w:hAnsi="Cambria Math"/>
          <w:sz w:val="16"/>
        </w:rPr>
        <w:t>,” she said in the interview. “</w:t>
      </w:r>
      <w:r w:rsidRPr="000E6DBD">
        <w:rPr>
          <w:rStyle w:val="StyleBoldUnderline"/>
          <w:rFonts w:ascii="Cambria Math" w:hAnsi="Cambria Math"/>
          <w:highlight w:val="cyan"/>
        </w:rPr>
        <w:t>Or we can organize and get rid of them</w:t>
      </w:r>
      <w:r w:rsidRPr="000E6DBD">
        <w:rPr>
          <w:rStyle w:val="StyleBoldUnderline"/>
          <w:rFonts w:ascii="Cambria Math" w:hAnsi="Cambria Math"/>
        </w:rPr>
        <w:t xml:space="preserve">.” </w:t>
      </w:r>
      <w:r w:rsidRPr="000E6DBD">
        <w:rPr>
          <w:rFonts w:ascii="Cambria Math" w:hAnsi="Cambria Math"/>
          <w:sz w:val="16"/>
        </w:rPr>
        <w:t>Indeed, McMillan hopes people will use what they learn from the book to organize in their communities, workplaces and schools. “Theoretical clarity for its own sake is pointless intellectualism; instead, it should be a guide for action,” she writes.</w:t>
      </w:r>
    </w:p>
    <w:p w14:paraId="65FE62DF" w14:textId="77777777" w:rsidR="001B69FA" w:rsidRPr="000E6DBD" w:rsidRDefault="001B69FA" w:rsidP="001B69FA">
      <w:pPr>
        <w:rPr>
          <w:rFonts w:ascii="Cambria Math" w:hAnsi="Cambria Math"/>
        </w:rPr>
      </w:pPr>
    </w:p>
    <w:p w14:paraId="6B23E032" w14:textId="77777777" w:rsidR="001B69FA" w:rsidRPr="000E6DBD" w:rsidRDefault="001B69FA" w:rsidP="001B69FA">
      <w:pPr>
        <w:pStyle w:val="Heading4"/>
        <w:rPr>
          <w:rFonts w:ascii="Cambria Math" w:hAnsi="Cambria Math"/>
        </w:rPr>
      </w:pPr>
      <w:r w:rsidRPr="000E6DBD">
        <w:rPr>
          <w:rFonts w:ascii="Cambria Math" w:hAnsi="Cambria Math"/>
        </w:rPr>
        <w:t>The only way the alt functions is addressing the entire system – makes cooperation between the plan and alt impossible</w:t>
      </w:r>
    </w:p>
    <w:p w14:paraId="5A5CE08A" w14:textId="77777777" w:rsidR="001B69FA" w:rsidRPr="000E6DBD" w:rsidRDefault="001B69FA" w:rsidP="001B69FA">
      <w:pPr>
        <w:rPr>
          <w:rFonts w:ascii="Cambria Math" w:hAnsi="Cambria Math"/>
        </w:rPr>
      </w:pPr>
      <w:r w:rsidRPr="000E6DBD">
        <w:rPr>
          <w:rFonts w:ascii="Cambria Math" w:hAnsi="Cambria Math"/>
        </w:rPr>
        <w:t xml:space="preserve">Stephanie </w:t>
      </w:r>
      <w:proofErr w:type="spellStart"/>
      <w:r w:rsidRPr="000E6DBD">
        <w:rPr>
          <w:rStyle w:val="StyleStyleBold12pt"/>
          <w:rFonts w:ascii="Cambria Math" w:hAnsi="Cambria Math"/>
        </w:rPr>
        <w:t>Mcmillan</w:t>
      </w:r>
      <w:proofErr w:type="spellEnd"/>
      <w:r w:rsidRPr="000E6DBD">
        <w:rPr>
          <w:rFonts w:ascii="Cambria Math" w:hAnsi="Cambria Math"/>
        </w:rPr>
        <w:t>, November 20</w:t>
      </w:r>
      <w:r w:rsidRPr="000E6DBD">
        <w:rPr>
          <w:rStyle w:val="StyleStyleBold12pt"/>
          <w:rFonts w:ascii="Cambria Math" w:hAnsi="Cambria Math"/>
        </w:rPr>
        <w:t>13</w:t>
      </w:r>
      <w:r w:rsidRPr="000E6DBD">
        <w:rPr>
          <w:rFonts w:ascii="Cambria Math" w:hAnsi="Cambria Math"/>
        </w:rPr>
        <w:t>, (Stephanie McMillan is an American political cartoonist, editorialist, and activist from South Florida, “Capitalism must die!</w:t>
      </w:r>
      <w:proofErr w:type="gramStart"/>
      <w:r w:rsidRPr="000E6DBD">
        <w:rPr>
          <w:rFonts w:ascii="Cambria Math" w:hAnsi="Cambria Math"/>
        </w:rPr>
        <w:t>”,</w:t>
      </w:r>
      <w:proofErr w:type="gramEnd"/>
      <w:r w:rsidRPr="000E6DBD">
        <w:rPr>
          <w:rFonts w:ascii="Cambria Math" w:hAnsi="Cambria Math"/>
        </w:rPr>
        <w:t xml:space="preserve"> Pg.150 , MRV)</w:t>
      </w:r>
    </w:p>
    <w:p w14:paraId="381EEA12" w14:textId="77777777" w:rsidR="001B69FA" w:rsidRPr="000E6DBD" w:rsidRDefault="001B69FA" w:rsidP="001B69FA">
      <w:pPr>
        <w:rPr>
          <w:rFonts w:ascii="Cambria Math" w:hAnsi="Cambria Math"/>
        </w:rPr>
      </w:pPr>
    </w:p>
    <w:p w14:paraId="15068983" w14:textId="77777777" w:rsidR="001B69FA" w:rsidRPr="000E6DBD" w:rsidRDefault="001B69FA" w:rsidP="001B69FA">
      <w:pPr>
        <w:rPr>
          <w:rStyle w:val="StyleBoldUnderline"/>
          <w:rFonts w:ascii="Cambria Math" w:hAnsi="Cambria Math"/>
        </w:rPr>
      </w:pPr>
      <w:r w:rsidRPr="000E6DBD">
        <w:rPr>
          <w:rStyle w:val="StyleBoldUnderline"/>
          <w:rFonts w:ascii="Cambria Math" w:hAnsi="Cambria Math"/>
          <w:highlight w:val="cyan"/>
        </w:rPr>
        <w:t>First, revolutionary consciousness is foundational</w:t>
      </w:r>
      <w:r w:rsidRPr="000E6DBD">
        <w:rPr>
          <w:rFonts w:ascii="Cambria Math" w:hAnsi="Cambria Math"/>
          <w:sz w:val="16"/>
        </w:rPr>
        <w:t>. Before revolution can happen in real life</w:t>
      </w:r>
      <w:r w:rsidRPr="000E6DBD">
        <w:rPr>
          <w:rFonts w:ascii="Cambria Math" w:hAnsi="Cambria Math"/>
          <w:sz w:val="16"/>
          <w:highlight w:val="cyan"/>
        </w:rPr>
        <w:t xml:space="preserve">, </w:t>
      </w:r>
      <w:r w:rsidRPr="000E6DBD">
        <w:rPr>
          <w:rStyle w:val="StyleBoldUnderline"/>
          <w:rFonts w:ascii="Cambria Math" w:hAnsi="Cambria Math"/>
          <w:highlight w:val="cyan"/>
        </w:rPr>
        <w:t>its possibility must be acknowledged in the mind</w:t>
      </w:r>
      <w:r w:rsidRPr="000E6DBD">
        <w:rPr>
          <w:rStyle w:val="StyleBoldUnderline"/>
          <w:rFonts w:ascii="Cambria Math" w:hAnsi="Cambria Math"/>
        </w:rPr>
        <w:t>.</w:t>
      </w:r>
      <w:r w:rsidRPr="000E6DBD">
        <w:rPr>
          <w:rFonts w:ascii="Cambria Math" w:hAnsi="Cambria Math"/>
          <w:sz w:val="16"/>
        </w:rPr>
        <w:t xml:space="preserve"> </w:t>
      </w:r>
      <w:r w:rsidRPr="000E6DBD">
        <w:rPr>
          <w:rStyle w:val="StyleBoldUnderline"/>
          <w:rFonts w:ascii="Cambria Math" w:hAnsi="Cambria Math"/>
          <w:highlight w:val="cyan"/>
        </w:rPr>
        <w:t>Of primary importance right now is building unity around the fact that various social and political struggles are connected, and that solving any of them requires addressing the entire system</w:t>
      </w:r>
      <w:r w:rsidRPr="000E6DBD">
        <w:rPr>
          <w:rStyle w:val="StyleBoldUnderline"/>
          <w:rFonts w:ascii="Cambria Math" w:hAnsi="Cambria Math"/>
        </w:rPr>
        <w:t>.</w:t>
      </w:r>
      <w:r w:rsidRPr="000E6DBD">
        <w:rPr>
          <w:rFonts w:ascii="Cambria Math" w:hAnsi="Cambria Math"/>
          <w:sz w:val="16"/>
        </w:rPr>
        <w:t xml:space="preserve"> Theory and ideological unity develop from (and along with) the motion of reality itself. Instead of dogmas, formulas, fantasies and other concoctions of the imagination, </w:t>
      </w:r>
      <w:r w:rsidRPr="000E6DBD">
        <w:rPr>
          <w:rStyle w:val="StyleBoldUnderline"/>
          <w:rFonts w:ascii="Cambria Math" w:hAnsi="Cambria Math"/>
          <w:highlight w:val="cyan"/>
        </w:rPr>
        <w:t>we need to examine what actually exists in front of us, and construct theory that is based on our situation.</w:t>
      </w:r>
    </w:p>
    <w:p w14:paraId="1E4A2392" w14:textId="1840FF3D" w:rsidR="003E224D" w:rsidRPr="000E6DBD" w:rsidRDefault="001B69FA" w:rsidP="001B69FA">
      <w:pPr>
        <w:pStyle w:val="Heading1"/>
        <w:rPr>
          <w:rFonts w:ascii="Cambria Math" w:hAnsi="Cambria Math"/>
        </w:rPr>
      </w:pPr>
      <w:r w:rsidRPr="000E6DBD">
        <w:rPr>
          <w:rFonts w:ascii="Cambria Math" w:hAnsi="Cambria Math"/>
        </w:rPr>
        <w:t>Aff File</w:t>
      </w:r>
    </w:p>
    <w:p w14:paraId="7A248556" w14:textId="77777777" w:rsidR="001B69FA" w:rsidRPr="000E6DBD" w:rsidRDefault="001B69FA" w:rsidP="001B69FA">
      <w:pPr>
        <w:pStyle w:val="Heading2"/>
        <w:rPr>
          <w:rFonts w:ascii="Cambria Math" w:hAnsi="Cambria Math"/>
        </w:rPr>
      </w:pPr>
      <w:r w:rsidRPr="000E6DBD">
        <w:rPr>
          <w:rFonts w:ascii="Cambria Math" w:hAnsi="Cambria Math"/>
        </w:rPr>
        <w:t>Cap Good</w:t>
      </w:r>
    </w:p>
    <w:p w14:paraId="4F97CC2E" w14:textId="0D80E545" w:rsidR="00B5097F" w:rsidRPr="000E6DBD" w:rsidRDefault="00B5097F" w:rsidP="00B5097F">
      <w:pPr>
        <w:pStyle w:val="Heading3"/>
        <w:rPr>
          <w:rFonts w:ascii="Cambria Math" w:hAnsi="Cambria Math"/>
        </w:rPr>
      </w:pPr>
      <w:r w:rsidRPr="000E6DBD">
        <w:rPr>
          <w:rFonts w:ascii="Cambria Math" w:hAnsi="Cambria Math"/>
        </w:rPr>
        <w:t>War</w:t>
      </w:r>
    </w:p>
    <w:p w14:paraId="661C3A49" w14:textId="77777777" w:rsidR="001B69FA" w:rsidRPr="000E6DBD" w:rsidRDefault="001B69FA" w:rsidP="001B69FA">
      <w:pPr>
        <w:pStyle w:val="Heading4"/>
        <w:rPr>
          <w:rFonts w:ascii="Cambria Math" w:hAnsi="Cambria Math"/>
        </w:rPr>
      </w:pPr>
      <w:r w:rsidRPr="000E6DBD">
        <w:rPr>
          <w:rFonts w:ascii="Cambria Math" w:hAnsi="Cambria Math"/>
        </w:rPr>
        <w:t xml:space="preserve">Capitalism prevents war – China has adopted a policy of peace because of capitalism </w:t>
      </w:r>
    </w:p>
    <w:p w14:paraId="63F50112" w14:textId="77777777" w:rsidR="001B69FA" w:rsidRPr="000E6DBD" w:rsidRDefault="001B69FA" w:rsidP="001B69FA">
      <w:pPr>
        <w:rPr>
          <w:rFonts w:ascii="Cambria Math" w:hAnsi="Cambria Math"/>
        </w:rPr>
      </w:pPr>
      <w:r w:rsidRPr="000E6DBD">
        <w:rPr>
          <w:rFonts w:ascii="Cambria Math" w:hAnsi="Cambria Math"/>
        </w:rPr>
        <w:t xml:space="preserve">J.R. </w:t>
      </w:r>
      <w:proofErr w:type="spellStart"/>
      <w:r w:rsidRPr="000E6DBD">
        <w:rPr>
          <w:rStyle w:val="StyleStyleBold12pt"/>
          <w:rFonts w:ascii="Cambria Math" w:hAnsi="Cambria Math"/>
        </w:rPr>
        <w:t>Nyquist</w:t>
      </w:r>
      <w:proofErr w:type="spellEnd"/>
      <w:r w:rsidRPr="000E6DBD">
        <w:rPr>
          <w:rFonts w:ascii="Cambria Math" w:hAnsi="Cambria Math"/>
        </w:rPr>
        <w:t>, 12-23-20</w:t>
      </w:r>
      <w:r w:rsidRPr="000E6DBD">
        <w:rPr>
          <w:rStyle w:val="StyleStyleBold12pt"/>
          <w:rFonts w:ascii="Cambria Math" w:hAnsi="Cambria Math"/>
        </w:rPr>
        <w:t>13</w:t>
      </w:r>
      <w:r w:rsidRPr="000E6DBD">
        <w:rPr>
          <w:rFonts w:ascii="Cambria Math" w:hAnsi="Cambria Math"/>
        </w:rPr>
        <w:t xml:space="preserve">, (Expert in Geopolitics, "The Free Market's Path to Peace," No Publication, </w:t>
      </w:r>
      <w:hyperlink r:id="rId47" w:history="1">
        <w:r w:rsidRPr="000E6DBD">
          <w:rPr>
            <w:rStyle w:val="Hyperlink"/>
            <w:rFonts w:ascii="Cambria Math" w:hAnsi="Cambria Math"/>
          </w:rPr>
          <w:t>http://www.financialsense.com/contributors/jr-nyquist/free-market-path-peace</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493707B9" w14:textId="77777777" w:rsidR="001B69FA" w:rsidRPr="000E6DBD" w:rsidRDefault="001B69FA" w:rsidP="001B69FA">
      <w:pPr>
        <w:rPr>
          <w:rFonts w:ascii="Cambria Math" w:hAnsi="Cambria Math"/>
        </w:rPr>
      </w:pPr>
    </w:p>
    <w:p w14:paraId="5F302B88" w14:textId="77777777" w:rsidR="001B69FA" w:rsidRPr="000E6DBD" w:rsidRDefault="001B69FA" w:rsidP="001B69FA">
      <w:pPr>
        <w:rPr>
          <w:rFonts w:ascii="Cambria Math" w:hAnsi="Cambria Math"/>
          <w:sz w:val="16"/>
        </w:rPr>
      </w:pPr>
      <w:r w:rsidRPr="000E6DBD">
        <w:rPr>
          <w:rStyle w:val="StyleBoldUnderline"/>
          <w:rFonts w:ascii="Cambria Math" w:hAnsi="Cambria Math"/>
          <w:highlight w:val="cyan"/>
        </w:rPr>
        <w:t>Under the rule of law, with private property and “competitive market structures,” modernity has arguably found a greater incentive to peace than to war</w:t>
      </w:r>
      <w:r w:rsidRPr="000E6DBD">
        <w:rPr>
          <w:rFonts w:ascii="Cambria Math" w:hAnsi="Cambria Math"/>
          <w:sz w:val="16"/>
        </w:rPr>
        <w:t xml:space="preserve">. As McDonald explains in his book, “states that possess liberal political and economic institutions do not go to war with each other….” What does liberalism signify in this context? According to Austrian economist Ludwig von </w:t>
      </w:r>
      <w:proofErr w:type="spellStart"/>
      <w:r w:rsidRPr="000E6DBD">
        <w:rPr>
          <w:rFonts w:ascii="Cambria Math" w:hAnsi="Cambria Math"/>
          <w:sz w:val="16"/>
        </w:rPr>
        <w:t>Mises</w:t>
      </w:r>
      <w:proofErr w:type="spellEnd"/>
      <w:r w:rsidRPr="000E6DBD">
        <w:rPr>
          <w:rFonts w:ascii="Cambria Math" w:hAnsi="Cambria Math"/>
          <w:sz w:val="16"/>
        </w:rPr>
        <w:t>, “</w:t>
      </w:r>
      <w:r w:rsidRPr="000E6DBD">
        <w:rPr>
          <w:rStyle w:val="StyleBoldUnderline"/>
          <w:rFonts w:ascii="Cambria Math" w:hAnsi="Cambria Math"/>
          <w:highlight w:val="cyan"/>
        </w:rPr>
        <w:t>The essential teaching of liberalism is that social cooperation and the division of labor can be achieved only in a system of private ownership of the means of production</w:t>
      </w:r>
      <w:r w:rsidRPr="000E6DBD">
        <w:rPr>
          <w:rStyle w:val="StyleBoldUnderline"/>
          <w:rFonts w:ascii="Cambria Math" w:hAnsi="Cambria Math"/>
        </w:rPr>
        <w:t xml:space="preserve">, i.e., </w:t>
      </w:r>
      <w:r w:rsidRPr="000E6DBD">
        <w:rPr>
          <w:rStyle w:val="StyleBoldUnderline"/>
          <w:rFonts w:ascii="Cambria Math" w:hAnsi="Cambria Math"/>
          <w:highlight w:val="cyan"/>
        </w:rPr>
        <w:t>within</w:t>
      </w:r>
      <w:r w:rsidRPr="000E6DBD">
        <w:rPr>
          <w:rStyle w:val="StyleBoldUnderline"/>
          <w:rFonts w:ascii="Cambria Math" w:hAnsi="Cambria Math"/>
        </w:rPr>
        <w:t xml:space="preserve"> a market society, or </w:t>
      </w:r>
      <w:r w:rsidRPr="000E6DBD">
        <w:rPr>
          <w:rStyle w:val="StyleBoldUnderline"/>
          <w:rFonts w:ascii="Cambria Math" w:hAnsi="Cambria Math"/>
          <w:highlight w:val="cyan"/>
        </w:rPr>
        <w:t>capitalism</w:t>
      </w:r>
      <w:r w:rsidRPr="000E6DBD">
        <w:rPr>
          <w:rFonts w:ascii="Cambria Math" w:hAnsi="Cambria Math"/>
          <w:sz w:val="16"/>
        </w:rPr>
        <w:t xml:space="preserve">.” </w:t>
      </w:r>
      <w:proofErr w:type="spellStart"/>
      <w:r w:rsidRPr="000E6DBD">
        <w:rPr>
          <w:rFonts w:ascii="Cambria Math" w:hAnsi="Cambria Math"/>
          <w:sz w:val="16"/>
        </w:rPr>
        <w:t>Mises</w:t>
      </w:r>
      <w:proofErr w:type="spellEnd"/>
      <w:r w:rsidRPr="000E6DBD">
        <w:rPr>
          <w:rFonts w:ascii="Cambria Math" w:hAnsi="Cambria Math"/>
          <w:sz w:val="16"/>
        </w:rPr>
        <w:t xml:space="preserve"> and McDonald would both argue that </w:t>
      </w:r>
      <w:r w:rsidRPr="000E6DBD">
        <w:rPr>
          <w:rStyle w:val="StyleBoldUnderline"/>
          <w:rFonts w:ascii="Cambria Math" w:hAnsi="Cambria Math"/>
          <w:highlight w:val="cyan"/>
        </w:rPr>
        <w:t>economic freedom, and the institutions which make this freedom possible,</w:t>
      </w:r>
      <w:r w:rsidRPr="000E6DBD">
        <w:rPr>
          <w:rStyle w:val="StyleBoldUnderline"/>
          <w:rFonts w:ascii="Cambria Math" w:hAnsi="Cambria Math"/>
        </w:rPr>
        <w:t xml:space="preserve"> </w:t>
      </w:r>
      <w:r w:rsidRPr="000E6DBD">
        <w:rPr>
          <w:rStyle w:val="StyleBoldUnderline"/>
          <w:rFonts w:ascii="Cambria Math" w:hAnsi="Cambria Math"/>
          <w:highlight w:val="cyan"/>
        </w:rPr>
        <w:t>tend to promote peace</w:t>
      </w:r>
      <w:r w:rsidRPr="000E6DBD">
        <w:rPr>
          <w:rStyle w:val="StyleBoldUnderline"/>
          <w:rFonts w:ascii="Cambria Math" w:hAnsi="Cambria Math"/>
        </w:rPr>
        <w:t>.</w:t>
      </w:r>
      <w:r w:rsidRPr="000E6DBD">
        <w:rPr>
          <w:rFonts w:ascii="Cambria Math" w:hAnsi="Cambria Math"/>
          <w:sz w:val="16"/>
        </w:rPr>
        <w:t xml:space="preserve"> McDonald offers a caveat, however. He warns that </w:t>
      </w:r>
      <w:r w:rsidRPr="000E6DBD">
        <w:rPr>
          <w:rStyle w:val="StyleBoldUnderline"/>
          <w:rFonts w:ascii="Cambria Math" w:hAnsi="Cambria Math"/>
        </w:rPr>
        <w:t>democracy is not the guarantor of peace some have asserted it to be.</w:t>
      </w:r>
      <w:r w:rsidRPr="000E6DBD">
        <w:rPr>
          <w:rFonts w:ascii="Cambria Math" w:hAnsi="Cambria Math"/>
          <w:sz w:val="16"/>
        </w:rPr>
        <w:t xml:space="preserve"> The </w:t>
      </w:r>
      <w:r w:rsidRPr="000E6DBD">
        <w:rPr>
          <w:rStyle w:val="StyleBoldUnderline"/>
          <w:rFonts w:ascii="Cambria Math" w:hAnsi="Cambria Math"/>
          <w:highlight w:val="cyan"/>
        </w:rPr>
        <w:t>free market and free trade are much stronger guarantors of peac</w:t>
      </w:r>
      <w:r w:rsidRPr="000E6DBD">
        <w:rPr>
          <w:rStyle w:val="StyleBoldUnderline"/>
          <w:rFonts w:ascii="Cambria Math" w:hAnsi="Cambria Math"/>
        </w:rPr>
        <w:t>e</w:t>
      </w:r>
      <w:r w:rsidRPr="000E6DBD">
        <w:rPr>
          <w:rFonts w:ascii="Cambria Math" w:hAnsi="Cambria Math"/>
          <w:sz w:val="16"/>
        </w:rPr>
        <w:t xml:space="preserve">. </w:t>
      </w:r>
      <w:r w:rsidRPr="000E6DBD">
        <w:rPr>
          <w:rStyle w:val="StyleBoldUnderline"/>
          <w:rFonts w:ascii="Cambria Math" w:hAnsi="Cambria Math"/>
        </w:rPr>
        <w:t xml:space="preserve">In </w:t>
      </w:r>
      <w:r w:rsidRPr="000E6DBD">
        <w:rPr>
          <w:rStyle w:val="StyleBoldUnderline"/>
          <w:rFonts w:ascii="Cambria Math" w:hAnsi="Cambria Math"/>
          <w:highlight w:val="cyan"/>
        </w:rPr>
        <w:t>the case of China today</w:t>
      </w:r>
      <w:r w:rsidRPr="000E6DBD">
        <w:rPr>
          <w:rStyle w:val="StyleBoldUnderline"/>
          <w:rFonts w:ascii="Cambria Math" w:hAnsi="Cambria Math"/>
        </w:rPr>
        <w:t>,</w:t>
      </w:r>
      <w:r w:rsidRPr="000E6DBD">
        <w:rPr>
          <w:rFonts w:ascii="Cambria Math" w:hAnsi="Cambria Math"/>
          <w:sz w:val="16"/>
        </w:rPr>
        <w:t xml:space="preserve"> McDonald argues that an autocratic </w:t>
      </w:r>
      <w:r w:rsidRPr="000E6DBD">
        <w:rPr>
          <w:rStyle w:val="StyleBoldUnderline"/>
          <w:rFonts w:ascii="Cambria Math" w:hAnsi="Cambria Math"/>
          <w:highlight w:val="cyan"/>
        </w:rPr>
        <w:t>Chinese regime has adopted a policy of peace for the sake of economic development</w:t>
      </w:r>
      <w:r w:rsidRPr="000E6DBD">
        <w:rPr>
          <w:rFonts w:ascii="Cambria Math" w:hAnsi="Cambria Math"/>
          <w:sz w:val="16"/>
          <w:highlight w:val="cyan"/>
        </w:rPr>
        <w:t>.</w:t>
      </w:r>
      <w:r w:rsidRPr="000E6DBD">
        <w:rPr>
          <w:rFonts w:ascii="Cambria Math" w:hAnsi="Cambria Math"/>
          <w:sz w:val="16"/>
        </w:rPr>
        <w:t xml:space="preserve"> “</w:t>
      </w:r>
      <w:r w:rsidRPr="000E6DBD">
        <w:rPr>
          <w:rStyle w:val="StyleBoldUnderline"/>
          <w:rFonts w:ascii="Cambria Math" w:hAnsi="Cambria Math"/>
          <w:highlight w:val="cyan"/>
        </w:rPr>
        <w:t>Because conflict or even the threat of it tends to disrupt normal trading patterns, potentially large economic costs</w:t>
      </w:r>
      <w:r w:rsidRPr="000E6DBD">
        <w:rPr>
          <w:rStyle w:val="StyleBoldUnderline"/>
          <w:rFonts w:ascii="Cambria Math" w:hAnsi="Cambria Math"/>
        </w:rPr>
        <w:t xml:space="preserve"> will deter dependent states from using military force to solve their political conflicts</w:t>
      </w:r>
      <w:r w:rsidRPr="000E6DBD">
        <w:rPr>
          <w:rFonts w:ascii="Cambria Math" w:hAnsi="Cambria Math"/>
          <w:sz w:val="16"/>
        </w:rPr>
        <w:t xml:space="preserve">.” McDonald also noted: “As commerce grows, the incentives for plunder or conquest decrease simply because it is a more costly means of generating economic growth.” </w:t>
      </w:r>
      <w:r w:rsidRPr="000E6DBD">
        <w:rPr>
          <w:rStyle w:val="StyleBoldUnderline"/>
          <w:rFonts w:ascii="Cambria Math" w:hAnsi="Cambria Math"/>
        </w:rPr>
        <w:t>Not only does free market cooperation bring wealth to all the parties involved, it displaces national loyalties and state rivalries.</w:t>
      </w:r>
      <w:r w:rsidRPr="000E6DBD">
        <w:rPr>
          <w:rFonts w:ascii="Cambria Math" w:hAnsi="Cambria Math"/>
          <w:sz w:val="16"/>
        </w:rPr>
        <w:t xml:space="preserve"> Of course, McDonald is well aware that free trade and free markets can be overridden by democratic ideological imperatives. Simply put</w:t>
      </w:r>
      <w:r w:rsidRPr="000E6DBD">
        <w:rPr>
          <w:rStyle w:val="StyleBoldUnderline"/>
          <w:rFonts w:ascii="Cambria Math" w:hAnsi="Cambria Math"/>
        </w:rPr>
        <w:t xml:space="preserve">, </w:t>
      </w:r>
      <w:r w:rsidRPr="000E6DBD">
        <w:rPr>
          <w:rStyle w:val="StyleBoldUnderline"/>
          <w:rFonts w:ascii="Cambria Math" w:hAnsi="Cambria Math"/>
          <w:highlight w:val="cyan"/>
        </w:rPr>
        <w:t>if economic liberalism signifies the disutility of war, democratic liberalism does no such thing</w:t>
      </w:r>
      <w:r w:rsidRPr="000E6DBD">
        <w:rPr>
          <w:rStyle w:val="StyleBoldUnderline"/>
          <w:rFonts w:ascii="Cambria Math" w:hAnsi="Cambria Math"/>
        </w:rPr>
        <w:t>.</w:t>
      </w:r>
      <w:r w:rsidRPr="000E6DBD">
        <w:rPr>
          <w:rFonts w:ascii="Cambria Math" w:hAnsi="Cambria Math"/>
          <w:sz w:val="16"/>
        </w:rPr>
        <w:t xml:space="preserve"> According to McDonald, “Even democratic leaders can exploit domestic institutional instability and public fears of insecurity to construct broad swaths of public support for war.” It is not the ballot box that assures peace, says McDonald. </w:t>
      </w:r>
      <w:r w:rsidRPr="000E6DBD">
        <w:rPr>
          <w:rStyle w:val="StyleBoldUnderline"/>
          <w:rFonts w:ascii="Cambria Math" w:hAnsi="Cambria Math"/>
        </w:rPr>
        <w:t xml:space="preserve">It </w:t>
      </w:r>
      <w:r w:rsidRPr="000E6DBD">
        <w:rPr>
          <w:rStyle w:val="StyleBoldUnderline"/>
          <w:rFonts w:ascii="Cambria Math" w:hAnsi="Cambria Math"/>
          <w:highlight w:val="cyan"/>
        </w:rPr>
        <w:t xml:space="preserve">is private property and free </w:t>
      </w:r>
      <w:proofErr w:type="gramStart"/>
      <w:r w:rsidRPr="000E6DBD">
        <w:rPr>
          <w:rStyle w:val="StyleBoldUnderline"/>
          <w:rFonts w:ascii="Cambria Math" w:hAnsi="Cambria Math"/>
          <w:highlight w:val="cyan"/>
        </w:rPr>
        <w:t>trade which</w:t>
      </w:r>
      <w:proofErr w:type="gramEnd"/>
      <w:r w:rsidRPr="000E6DBD">
        <w:rPr>
          <w:rStyle w:val="StyleBoldUnderline"/>
          <w:rFonts w:ascii="Cambria Math" w:hAnsi="Cambria Math"/>
          <w:highlight w:val="cyan"/>
        </w:rPr>
        <w:t xml:space="preserve"> binds nations and peoples to the cause of peace, despite cultural and political differences</w:t>
      </w:r>
      <w:r w:rsidRPr="000E6DBD">
        <w:rPr>
          <w:rFonts w:ascii="Cambria Math" w:hAnsi="Cambria Math"/>
          <w:sz w:val="16"/>
        </w:rPr>
        <w:t>.</w:t>
      </w:r>
    </w:p>
    <w:p w14:paraId="5602ECC0" w14:textId="77777777" w:rsidR="001B69FA" w:rsidRPr="000E6DBD" w:rsidRDefault="001B69FA" w:rsidP="001B69FA">
      <w:pPr>
        <w:pStyle w:val="Heading4"/>
        <w:rPr>
          <w:rFonts w:ascii="Cambria Math" w:hAnsi="Cambria Math"/>
        </w:rPr>
      </w:pPr>
      <w:r w:rsidRPr="000E6DBD">
        <w:rPr>
          <w:rFonts w:ascii="Cambria Math" w:hAnsi="Cambria Math"/>
        </w:rPr>
        <w:t xml:space="preserve">Capitalism is a high contributor to international peace </w:t>
      </w:r>
    </w:p>
    <w:p w14:paraId="4941749D" w14:textId="77777777" w:rsidR="001B69FA" w:rsidRPr="000E6DBD" w:rsidRDefault="001B69FA" w:rsidP="001B69FA">
      <w:pPr>
        <w:rPr>
          <w:rFonts w:ascii="Cambria Math" w:hAnsi="Cambria Math"/>
        </w:rPr>
      </w:pPr>
      <w:r w:rsidRPr="000E6DBD">
        <w:rPr>
          <w:rFonts w:ascii="Cambria Math" w:hAnsi="Cambria Math"/>
        </w:rPr>
        <w:t xml:space="preserve">Doug </w:t>
      </w:r>
      <w:proofErr w:type="spellStart"/>
      <w:r w:rsidRPr="000E6DBD">
        <w:rPr>
          <w:rStyle w:val="StyleStyleBold12pt"/>
          <w:rFonts w:ascii="Cambria Math" w:hAnsi="Cambria Math"/>
        </w:rPr>
        <w:t>Bandow</w:t>
      </w:r>
      <w:proofErr w:type="spellEnd"/>
      <w:r w:rsidRPr="000E6DBD">
        <w:rPr>
          <w:rFonts w:ascii="Cambria Math" w:hAnsi="Cambria Math"/>
        </w:rPr>
        <w:t>, 11-10-20</w:t>
      </w:r>
      <w:r w:rsidRPr="000E6DBD">
        <w:rPr>
          <w:rStyle w:val="StyleStyleBold12pt"/>
          <w:rFonts w:ascii="Cambria Math" w:hAnsi="Cambria Math"/>
        </w:rPr>
        <w:t>05</w:t>
      </w:r>
      <w:r w:rsidRPr="000E6DBD">
        <w:rPr>
          <w:rFonts w:ascii="Cambria Math" w:hAnsi="Cambria Math"/>
        </w:rPr>
        <w:t xml:space="preserve">, (Doug </w:t>
      </w:r>
      <w:proofErr w:type="spellStart"/>
      <w:r w:rsidRPr="000E6DBD">
        <w:rPr>
          <w:rFonts w:ascii="Cambria Math" w:hAnsi="Cambria Math"/>
        </w:rPr>
        <w:t>Bandow</w:t>
      </w:r>
      <w:proofErr w:type="spellEnd"/>
      <w:r w:rsidRPr="000E6DBD">
        <w:rPr>
          <w:rFonts w:ascii="Cambria Math" w:hAnsi="Cambria Math"/>
        </w:rPr>
        <w:t xml:space="preserve"> is a senior fellow at the Cato Institute, specializing in foreign policy and civil liberties, "Spreading Capitalism Is Good for Peace," Cato Institute, </w:t>
      </w:r>
      <w:hyperlink r:id="rId48" w:history="1">
        <w:r w:rsidRPr="000E6DBD">
          <w:rPr>
            <w:rStyle w:val="Hyperlink"/>
            <w:rFonts w:ascii="Cambria Math" w:hAnsi="Cambria Math"/>
          </w:rPr>
          <w:t>http://www.cato.org/publications/commentary/spreading-capitalism-is-good-peace</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6F239654" w14:textId="77777777" w:rsidR="001B69FA" w:rsidRPr="000E6DBD" w:rsidRDefault="001B69FA" w:rsidP="001B69FA">
      <w:pPr>
        <w:rPr>
          <w:rFonts w:ascii="Cambria Math" w:hAnsi="Cambria Math"/>
        </w:rPr>
      </w:pPr>
    </w:p>
    <w:p w14:paraId="24E83267" w14:textId="7AE264F1" w:rsidR="00B5097F" w:rsidRPr="000E6DBD" w:rsidRDefault="001B69FA" w:rsidP="00B5097F">
      <w:pPr>
        <w:rPr>
          <w:rFonts w:ascii="Cambria Math" w:hAnsi="Cambria Math"/>
          <w:sz w:val="16"/>
        </w:rPr>
      </w:pPr>
      <w:r w:rsidRPr="000E6DBD">
        <w:rPr>
          <w:rStyle w:val="StyleBoldUnderline"/>
          <w:rFonts w:ascii="Cambria Math" w:hAnsi="Cambria Math"/>
        </w:rPr>
        <w:t xml:space="preserve">Today’s corollary is that creating </w:t>
      </w:r>
      <w:r w:rsidRPr="000E6DBD">
        <w:rPr>
          <w:rStyle w:val="StyleBoldUnderline"/>
          <w:rFonts w:ascii="Cambria Math" w:hAnsi="Cambria Math"/>
          <w:highlight w:val="cyan"/>
        </w:rPr>
        <w:t>democracies out of dictatorships will reduce conflict. This contention animated some support outside as well as inside the United States</w:t>
      </w:r>
      <w:r w:rsidRPr="000E6DBD">
        <w:rPr>
          <w:rFonts w:ascii="Cambria Math" w:hAnsi="Cambria Math"/>
          <w:sz w:val="16"/>
        </w:rPr>
        <w:t xml:space="preserve"> for the invasion of Iraq. But </w:t>
      </w:r>
      <w:proofErr w:type="spellStart"/>
      <w:r w:rsidRPr="000E6DBD">
        <w:rPr>
          <w:rFonts w:ascii="Cambria Math" w:hAnsi="Cambria Math"/>
          <w:sz w:val="16"/>
        </w:rPr>
        <w:t>Gartzke</w:t>
      </w:r>
      <w:proofErr w:type="spellEnd"/>
      <w:r w:rsidRPr="000E6DBD">
        <w:rPr>
          <w:rFonts w:ascii="Cambria Math" w:hAnsi="Cambria Math"/>
          <w:sz w:val="16"/>
        </w:rPr>
        <w:t xml:space="preserve"> </w:t>
      </w:r>
      <w:proofErr w:type="gramStart"/>
      <w:r w:rsidRPr="000E6DBD">
        <w:rPr>
          <w:rFonts w:ascii="Cambria Math" w:hAnsi="Cambria Math"/>
          <w:sz w:val="16"/>
        </w:rPr>
        <w:t>argues that</w:t>
      </w:r>
      <w:proofErr w:type="gramEnd"/>
      <w:r w:rsidRPr="000E6DBD">
        <w:rPr>
          <w:rFonts w:ascii="Cambria Math" w:hAnsi="Cambria Math"/>
          <w:sz w:val="16"/>
        </w:rPr>
        <w:t xml:space="preserve"> </w:t>
      </w:r>
      <w:r w:rsidRPr="000E6DBD">
        <w:rPr>
          <w:rStyle w:val="StyleBoldUnderline"/>
          <w:rFonts w:ascii="Cambria Math" w:hAnsi="Cambria Math"/>
        </w:rPr>
        <w:t>“the ‘democratic peace’ is a mirage created by the overlap between economic and political freedom</w:t>
      </w:r>
      <w:r w:rsidRPr="000E6DBD">
        <w:rPr>
          <w:rFonts w:ascii="Cambria Math" w:hAnsi="Cambria Math"/>
          <w:sz w:val="16"/>
        </w:rPr>
        <w:t xml:space="preserve">.” That is, democracies typically have freer economies than do authoritarian states. Thus, while “democracy is desirable for many reasons,” he notes in a chapter in the latest volume of Economic Freedom in the World, created by the Fraser Institute, </w:t>
      </w:r>
      <w:r w:rsidRPr="000E6DBD">
        <w:rPr>
          <w:rStyle w:val="StyleBoldUnderline"/>
          <w:rFonts w:ascii="Cambria Math" w:hAnsi="Cambria Math"/>
        </w:rPr>
        <w:t>“</w:t>
      </w:r>
      <w:r w:rsidRPr="000E6DBD">
        <w:rPr>
          <w:rStyle w:val="StyleBoldUnderline"/>
          <w:rFonts w:ascii="Cambria Math" w:hAnsi="Cambria Math"/>
          <w:highlight w:val="cyan"/>
        </w:rPr>
        <w:t>representative governments are unlikely to contribute directly to international peace.”</w:t>
      </w:r>
      <w:r w:rsidRPr="000E6DBD">
        <w:rPr>
          <w:rFonts w:ascii="Cambria Math" w:hAnsi="Cambria Math"/>
          <w:sz w:val="16"/>
          <w:highlight w:val="cyan"/>
        </w:rPr>
        <w:t xml:space="preserve"> </w:t>
      </w:r>
      <w:r w:rsidRPr="000E6DBD">
        <w:rPr>
          <w:rStyle w:val="Emphasis"/>
          <w:rFonts w:ascii="Cambria Math" w:hAnsi="Cambria Math"/>
          <w:highlight w:val="cyan"/>
        </w:rPr>
        <w:t>Capitalism is by far the more important factor</w:t>
      </w:r>
      <w:r w:rsidRPr="000E6DBD">
        <w:rPr>
          <w:rFonts w:ascii="Cambria Math" w:hAnsi="Cambria Math"/>
          <w:sz w:val="16"/>
        </w:rPr>
        <w:t xml:space="preserve">. </w:t>
      </w:r>
      <w:r w:rsidRPr="000E6DBD">
        <w:rPr>
          <w:rStyle w:val="StyleBoldUnderline"/>
          <w:rFonts w:ascii="Cambria Math" w:hAnsi="Cambria Math"/>
        </w:rPr>
        <w:t xml:space="preserve">The shift from statist </w:t>
      </w:r>
      <w:r w:rsidRPr="000E6DBD">
        <w:rPr>
          <w:rStyle w:val="StyleBoldUnderline"/>
          <w:rFonts w:ascii="Cambria Math" w:hAnsi="Cambria Math"/>
          <w:highlight w:val="cyan"/>
        </w:rPr>
        <w:t>mercantilism to high-tech capitalism has transformed the economics behind war.</w:t>
      </w:r>
      <w:r w:rsidRPr="000E6DBD">
        <w:rPr>
          <w:rStyle w:val="StyleBoldUnderline"/>
          <w:rFonts w:ascii="Cambria Math" w:hAnsi="Cambria Math"/>
        </w:rPr>
        <w:t xml:space="preserve"> </w:t>
      </w:r>
      <w:r w:rsidRPr="000E6DBD">
        <w:rPr>
          <w:rStyle w:val="StyleBoldUnderline"/>
          <w:rFonts w:ascii="Cambria Math" w:hAnsi="Cambria Math"/>
          <w:highlight w:val="cyan"/>
        </w:rPr>
        <w:t>Markets generate economic opportunities that make war less desirable</w:t>
      </w:r>
      <w:r w:rsidRPr="000E6DBD">
        <w:rPr>
          <w:rStyle w:val="StyleBoldUnderline"/>
          <w:rFonts w:ascii="Cambria Math" w:hAnsi="Cambria Math"/>
        </w:rPr>
        <w:t>.</w:t>
      </w:r>
      <w:r w:rsidRPr="000E6DBD">
        <w:rPr>
          <w:rFonts w:ascii="Cambria Math" w:hAnsi="Cambria Math"/>
          <w:sz w:val="16"/>
        </w:rPr>
        <w:t xml:space="preserve"> Territorial aggrandizement no longer provides the best path to riches. </w:t>
      </w:r>
      <w:r w:rsidRPr="000E6DBD">
        <w:rPr>
          <w:rFonts w:ascii="Cambria Math" w:hAnsi="Cambria Math"/>
          <w:sz w:val="16"/>
          <w:highlight w:val="cyan"/>
        </w:rPr>
        <w:t>F</w:t>
      </w:r>
      <w:r w:rsidRPr="000E6DBD">
        <w:rPr>
          <w:rStyle w:val="StyleBoldUnderline"/>
          <w:rFonts w:ascii="Cambria Math" w:hAnsi="Cambria Math"/>
          <w:highlight w:val="cyan"/>
        </w:rPr>
        <w:t>ree-flowing capital markets and other aspects of globalization simultaneously draw nations together and raise the economic price of military conflict</w:t>
      </w:r>
      <w:r w:rsidRPr="000E6DBD">
        <w:rPr>
          <w:rFonts w:ascii="Cambria Math" w:hAnsi="Cambria Math"/>
          <w:sz w:val="16"/>
        </w:rPr>
        <w:t xml:space="preserve">. Moreover, sanctions, which interfere with economic prosperity, </w:t>
      </w:r>
      <w:proofErr w:type="gramStart"/>
      <w:r w:rsidRPr="000E6DBD">
        <w:rPr>
          <w:rFonts w:ascii="Cambria Math" w:hAnsi="Cambria Math"/>
          <w:sz w:val="16"/>
        </w:rPr>
        <w:t>provides</w:t>
      </w:r>
      <w:proofErr w:type="gramEnd"/>
      <w:r w:rsidRPr="000E6DBD">
        <w:rPr>
          <w:rFonts w:ascii="Cambria Math" w:hAnsi="Cambria Math"/>
          <w:sz w:val="16"/>
        </w:rPr>
        <w:t xml:space="preserve"> a coercive step short of war to achieve foreign policy ends. </w:t>
      </w:r>
      <w:r w:rsidRPr="000E6DBD">
        <w:rPr>
          <w:rStyle w:val="StyleBoldUnderline"/>
          <w:rFonts w:ascii="Cambria Math" w:hAnsi="Cambria Math"/>
          <w:highlight w:val="cyan"/>
        </w:rPr>
        <w:t>Positive economic trends are not enough to prevent war, but then, neither is democracy</w:t>
      </w:r>
      <w:r w:rsidRPr="000E6DBD">
        <w:rPr>
          <w:rStyle w:val="StyleBoldUnderline"/>
          <w:rFonts w:ascii="Cambria Math" w:hAnsi="Cambria Math"/>
        </w:rPr>
        <w:t>.</w:t>
      </w:r>
      <w:r w:rsidRPr="000E6DBD">
        <w:rPr>
          <w:rFonts w:ascii="Cambria Math" w:hAnsi="Cambria Math"/>
          <w:sz w:val="16"/>
        </w:rPr>
        <w:t xml:space="preserve"> It long has been obvious that democracies are willing to fight, just usually not each other. Contends </w:t>
      </w:r>
      <w:proofErr w:type="spellStart"/>
      <w:r w:rsidRPr="000E6DBD">
        <w:rPr>
          <w:rFonts w:ascii="Cambria Math" w:hAnsi="Cambria Math"/>
          <w:sz w:val="16"/>
        </w:rPr>
        <w:t>Gartzke</w:t>
      </w:r>
      <w:proofErr w:type="spellEnd"/>
      <w:r w:rsidRPr="000E6DBD">
        <w:rPr>
          <w:rFonts w:ascii="Cambria Math" w:hAnsi="Cambria Math"/>
          <w:sz w:val="16"/>
        </w:rPr>
        <w:t>, “</w:t>
      </w:r>
      <w:r w:rsidRPr="000E6DBD">
        <w:rPr>
          <w:rStyle w:val="StyleBoldUnderline"/>
          <w:rFonts w:ascii="Cambria Math" w:hAnsi="Cambria Math"/>
        </w:rPr>
        <w:t xml:space="preserve">liberal political systems, in and of themselves, have no impact on whether states fight.” </w:t>
      </w:r>
      <w:r w:rsidRPr="000E6DBD">
        <w:rPr>
          <w:rStyle w:val="StyleBoldUnderline"/>
          <w:rFonts w:ascii="Cambria Math" w:hAnsi="Cambria Math"/>
          <w:highlight w:val="cyan"/>
        </w:rPr>
        <w:t>In particular, poorer democracies perform like non-democracies</w:t>
      </w:r>
      <w:r w:rsidRPr="000E6DBD">
        <w:rPr>
          <w:rFonts w:ascii="Cambria Math" w:hAnsi="Cambria Math"/>
          <w:sz w:val="16"/>
          <w:highlight w:val="cyan"/>
        </w:rPr>
        <w:t>.</w:t>
      </w:r>
      <w:r w:rsidRPr="000E6DBD">
        <w:rPr>
          <w:rFonts w:ascii="Cambria Math" w:hAnsi="Cambria Math"/>
          <w:sz w:val="16"/>
        </w:rPr>
        <w:t xml:space="preserve"> He explains: “Democracy does not have a measurable impact, while nations with very low levels of economic freedom are 14 times more prone to conflict than those with very high levels.”</w:t>
      </w:r>
    </w:p>
    <w:p w14:paraId="079928B4" w14:textId="66351F45" w:rsidR="00513039" w:rsidRPr="000E6DBD" w:rsidRDefault="008E2521" w:rsidP="008E2521">
      <w:pPr>
        <w:pStyle w:val="Heading4"/>
        <w:rPr>
          <w:rFonts w:ascii="Cambria Math" w:hAnsi="Cambria Math"/>
        </w:rPr>
      </w:pPr>
      <w:r w:rsidRPr="000E6DBD">
        <w:rPr>
          <w:rFonts w:ascii="Cambria Math" w:hAnsi="Cambria Math"/>
        </w:rPr>
        <w:t>Capitalism solves war by increasing democratic actions</w:t>
      </w:r>
    </w:p>
    <w:p w14:paraId="492DE79F" w14:textId="0AEC2CB4" w:rsidR="00513039" w:rsidRPr="000E6DBD" w:rsidRDefault="00513039" w:rsidP="00B5097F">
      <w:pPr>
        <w:rPr>
          <w:rFonts w:ascii="Cambria Math" w:hAnsi="Cambria Math"/>
          <w:szCs w:val="22"/>
        </w:rPr>
      </w:pPr>
      <w:r w:rsidRPr="000E6DBD">
        <w:rPr>
          <w:rFonts w:ascii="Cambria Math" w:hAnsi="Cambria Math"/>
          <w:szCs w:val="22"/>
        </w:rPr>
        <w:t xml:space="preserve">Erik </w:t>
      </w:r>
      <w:proofErr w:type="spellStart"/>
      <w:r w:rsidRPr="000E6DBD">
        <w:rPr>
          <w:rStyle w:val="StyleStyleBold12pt"/>
          <w:rFonts w:ascii="Cambria Math" w:hAnsi="Cambria Math"/>
        </w:rPr>
        <w:t>Gartzke</w:t>
      </w:r>
      <w:proofErr w:type="spellEnd"/>
      <w:r w:rsidRPr="000E6DBD">
        <w:rPr>
          <w:rFonts w:ascii="Cambria Math" w:hAnsi="Cambria Math"/>
          <w:szCs w:val="22"/>
        </w:rPr>
        <w:t>, January 20</w:t>
      </w:r>
      <w:r w:rsidRPr="000E6DBD">
        <w:rPr>
          <w:rStyle w:val="StyleStyleBold12pt"/>
          <w:rFonts w:ascii="Cambria Math" w:hAnsi="Cambria Math"/>
        </w:rPr>
        <w:t>07</w:t>
      </w:r>
      <w:r w:rsidR="008E2521" w:rsidRPr="000E6DBD">
        <w:rPr>
          <w:rFonts w:ascii="Cambria Math" w:hAnsi="Cambria Math"/>
          <w:szCs w:val="22"/>
        </w:rPr>
        <w:t>, (My primary area of study involves the impact of information and institutions on war and peace. What leaders and others know or believe is a key determinant of how nations behave and interact. International politics is a minimally hierarchical environment in which negotiations and bargaining are the primary form of political interaction. The study of international peace and conflict amounts to identifying the sources of bargaining successes or failures among nations and other groups, “The Capitalist Peace”</w:t>
      </w:r>
      <w:proofErr w:type="gramStart"/>
      <w:r w:rsidR="008E2521" w:rsidRPr="000E6DBD">
        <w:rPr>
          <w:rFonts w:ascii="Cambria Math" w:hAnsi="Cambria Math"/>
          <w:szCs w:val="22"/>
        </w:rPr>
        <w:t>, ,</w:t>
      </w:r>
      <w:proofErr w:type="gramEnd"/>
      <w:r w:rsidR="008E2521" w:rsidRPr="000E6DBD">
        <w:rPr>
          <w:rFonts w:ascii="Cambria Math" w:hAnsi="Cambria Math"/>
          <w:szCs w:val="22"/>
        </w:rPr>
        <w:t xml:space="preserve"> Vol. 51, No. 1, Pp. 166–191)</w:t>
      </w:r>
    </w:p>
    <w:p w14:paraId="51D0148F" w14:textId="77777777" w:rsidR="008E2521" w:rsidRPr="000E6DBD" w:rsidRDefault="008E2521" w:rsidP="00B5097F">
      <w:pPr>
        <w:rPr>
          <w:rFonts w:ascii="Cambria Math" w:hAnsi="Cambria Math"/>
          <w:szCs w:val="22"/>
        </w:rPr>
      </w:pPr>
    </w:p>
    <w:p w14:paraId="33A244FE" w14:textId="25BFC679" w:rsidR="00513039" w:rsidRPr="000E6DBD" w:rsidRDefault="00513039" w:rsidP="00513039">
      <w:pPr>
        <w:rPr>
          <w:rStyle w:val="StyleBoldUnderline"/>
          <w:rFonts w:ascii="Cambria Math" w:hAnsi="Cambria Math"/>
        </w:rPr>
      </w:pPr>
      <w:r w:rsidRPr="000E6DBD">
        <w:rPr>
          <w:rStyle w:val="StyleBoldUnderline"/>
          <w:rFonts w:ascii="Cambria Math" w:hAnsi="Cambria Math"/>
        </w:rPr>
        <w:t xml:space="preserve">The discovery that </w:t>
      </w:r>
      <w:r w:rsidRPr="000E6DBD">
        <w:rPr>
          <w:rStyle w:val="StyleBoldUnderline"/>
          <w:rFonts w:ascii="Cambria Math" w:hAnsi="Cambria Math"/>
          <w:highlight w:val="cyan"/>
        </w:rPr>
        <w:t>democracies seldom fight</w:t>
      </w:r>
      <w:r w:rsidRPr="000E6DBD">
        <w:rPr>
          <w:rStyle w:val="StyleBoldUnderline"/>
          <w:rFonts w:ascii="Cambria Math" w:hAnsi="Cambria Math"/>
        </w:rPr>
        <w:t xml:space="preserve"> each other has led, quite reasonably, </w:t>
      </w:r>
      <w:r w:rsidRPr="000E6DBD">
        <w:rPr>
          <w:rStyle w:val="StyleBoldUnderline"/>
          <w:rFonts w:ascii="Cambria Math" w:hAnsi="Cambria Math"/>
          <w:highlight w:val="cyan"/>
        </w:rPr>
        <w:t>to the conclusion that democracy causes peace</w:t>
      </w:r>
      <w:r w:rsidRPr="000E6DBD">
        <w:rPr>
          <w:rFonts w:ascii="Cambria Math" w:hAnsi="Cambria Math"/>
          <w:sz w:val="16"/>
          <w:szCs w:val="22"/>
        </w:rPr>
        <w:t xml:space="preserve">, at least within the community of liberal polities. Explanations abound, but a consensus account of the dyadic democratic peace has been surprisingly slow to materialize. I offer a theory of </w:t>
      </w:r>
      <w:r w:rsidRPr="000E6DBD">
        <w:rPr>
          <w:rStyle w:val="StyleBoldUnderline"/>
          <w:rFonts w:ascii="Cambria Math" w:hAnsi="Cambria Math"/>
          <w:highlight w:val="cyan"/>
        </w:rPr>
        <w:t>liberal peace based on capitalism and common interstate interests</w:t>
      </w:r>
      <w:r w:rsidRPr="000E6DBD">
        <w:rPr>
          <w:rStyle w:val="StyleBoldUnderline"/>
          <w:rFonts w:ascii="Cambria Math" w:hAnsi="Cambria Math"/>
        </w:rPr>
        <w:t xml:space="preserve">. Economic development, </w:t>
      </w:r>
      <w:r w:rsidRPr="000E6DBD">
        <w:rPr>
          <w:rStyle w:val="StyleBoldUnderline"/>
          <w:rFonts w:ascii="Cambria Math" w:hAnsi="Cambria Math"/>
          <w:highlight w:val="cyan"/>
        </w:rPr>
        <w:t>capital market integration,</w:t>
      </w:r>
      <w:r w:rsidRPr="000E6DBD">
        <w:rPr>
          <w:rStyle w:val="StyleBoldUnderline"/>
          <w:rFonts w:ascii="Cambria Math" w:hAnsi="Cambria Math"/>
        </w:rPr>
        <w:t xml:space="preserve"> and the compatibility of foreign policy preferences </w:t>
      </w:r>
      <w:r w:rsidRPr="000E6DBD">
        <w:rPr>
          <w:rStyle w:val="StyleBoldUnderline"/>
          <w:rFonts w:ascii="Cambria Math" w:hAnsi="Cambria Math"/>
          <w:highlight w:val="cyan"/>
        </w:rPr>
        <w:t>supplant the effect of democracy in standard statistical tests of the democratic peace</w:t>
      </w:r>
      <w:r w:rsidRPr="000E6DBD">
        <w:rPr>
          <w:rFonts w:ascii="Cambria Math" w:hAnsi="Cambria Math"/>
          <w:sz w:val="16"/>
          <w:szCs w:val="22"/>
        </w:rPr>
        <w:t xml:space="preserve">. In fact, after controlling for regional heterogeneity, any one of these three variables is sufficient to account for effects previously attributed to regime type in standard samples of wars, militarized interstate disputes (MIDs), and fatal disputes.1 </w:t>
      </w:r>
      <w:r w:rsidRPr="000E6DBD">
        <w:rPr>
          <w:rStyle w:val="StyleBoldUnderline"/>
          <w:rFonts w:ascii="Cambria Math" w:hAnsi="Cambria Math"/>
        </w:rPr>
        <w:t xml:space="preserve">If war is a product of incompatible interests and failed or abortive bargaining, </w:t>
      </w:r>
      <w:r w:rsidRPr="000E6DBD">
        <w:rPr>
          <w:rStyle w:val="StyleBoldUnderline"/>
          <w:rFonts w:ascii="Cambria Math" w:hAnsi="Cambria Math"/>
          <w:highlight w:val="cyan"/>
        </w:rPr>
        <w:t>peace ensues when states lack differences worthy of costly conflict</w:t>
      </w:r>
      <w:r w:rsidRPr="000E6DBD">
        <w:rPr>
          <w:rStyle w:val="StyleBoldUnderline"/>
          <w:rFonts w:ascii="Cambria Math" w:hAnsi="Cambria Math"/>
        </w:rPr>
        <w:t>, or when circumstances favor successful diplomacy</w:t>
      </w:r>
      <w:r w:rsidRPr="000E6DBD">
        <w:rPr>
          <w:rFonts w:ascii="Cambria Math" w:hAnsi="Cambria Math"/>
          <w:sz w:val="16"/>
          <w:szCs w:val="22"/>
        </w:rPr>
        <w:t xml:space="preserve">. Realists and others argue that state interests are inherently incompatible, but this need be so only if state interests are narrowly defined or when conquest promises tangible benefits. </w:t>
      </w:r>
      <w:r w:rsidRPr="000E6DBD">
        <w:rPr>
          <w:rStyle w:val="Emphasis"/>
          <w:rFonts w:ascii="Cambria Math" w:hAnsi="Cambria Math"/>
          <w:highlight w:val="cyan"/>
        </w:rPr>
        <w:t>Peace can result from at least three attributes of mature capitalist economies</w:t>
      </w:r>
      <w:r w:rsidRPr="000E6DBD">
        <w:rPr>
          <w:rStyle w:val="Emphasis"/>
          <w:rFonts w:ascii="Cambria Math" w:hAnsi="Cambria Math"/>
        </w:rPr>
        <w:t>.</w:t>
      </w:r>
      <w:r w:rsidRPr="000E6DBD">
        <w:rPr>
          <w:rFonts w:ascii="Cambria Math" w:hAnsi="Cambria Math"/>
          <w:sz w:val="16"/>
          <w:szCs w:val="22"/>
        </w:rPr>
        <w:t xml:space="preserve"> </w:t>
      </w:r>
      <w:r w:rsidRPr="000E6DBD">
        <w:rPr>
          <w:rStyle w:val="StyleBoldUnderline"/>
          <w:rFonts w:ascii="Cambria Math" w:hAnsi="Cambria Math"/>
        </w:rPr>
        <w:t xml:space="preserve">First, the historic impetus </w:t>
      </w:r>
      <w:r w:rsidRPr="000E6DBD">
        <w:rPr>
          <w:rStyle w:val="StyleBoldUnderline"/>
          <w:rFonts w:ascii="Cambria Math" w:hAnsi="Cambria Math"/>
          <w:highlight w:val="cyan"/>
        </w:rPr>
        <w:t>to territorial expansion is tempered by the rising importance of intellectual and financial capital</w:t>
      </w:r>
      <w:r w:rsidRPr="000E6DBD">
        <w:rPr>
          <w:rFonts w:ascii="Cambria Math" w:hAnsi="Cambria Math"/>
          <w:sz w:val="16"/>
          <w:szCs w:val="22"/>
          <w:highlight w:val="cyan"/>
        </w:rPr>
        <w:t>,</w:t>
      </w:r>
      <w:r w:rsidRPr="000E6DBD">
        <w:rPr>
          <w:rFonts w:ascii="Cambria Math" w:hAnsi="Cambria Math"/>
          <w:sz w:val="16"/>
          <w:szCs w:val="22"/>
        </w:rPr>
        <w:t xml:space="preserve"> factors that are more expediently enticed than conquered. Land does little to increase the worth of the advanced economies while resource competition is more cheaply pursued through markets than by means of military occupation</w:t>
      </w:r>
      <w:r w:rsidRPr="000E6DBD">
        <w:rPr>
          <w:rStyle w:val="StyleBoldUnderline"/>
          <w:rFonts w:ascii="Cambria Math" w:hAnsi="Cambria Math"/>
        </w:rPr>
        <w:t xml:space="preserve">. At the same time, </w:t>
      </w:r>
      <w:r w:rsidRPr="000E6DBD">
        <w:rPr>
          <w:rStyle w:val="StyleBoldUnderline"/>
          <w:rFonts w:ascii="Cambria Math" w:hAnsi="Cambria Math"/>
          <w:highlight w:val="cyan"/>
        </w:rPr>
        <w:t>development actually increases the ability of states to project power</w:t>
      </w:r>
      <w:r w:rsidRPr="000E6DBD">
        <w:rPr>
          <w:rStyle w:val="StyleBoldUnderline"/>
          <w:rFonts w:ascii="Cambria Math" w:hAnsi="Cambria Math"/>
        </w:rPr>
        <w:t xml:space="preserve"> when incompatible policy objectives exist</w:t>
      </w:r>
      <w:r w:rsidRPr="000E6DBD">
        <w:rPr>
          <w:rFonts w:ascii="Cambria Math" w:hAnsi="Cambria Math"/>
          <w:sz w:val="16"/>
          <w:szCs w:val="22"/>
        </w:rPr>
        <w:t xml:space="preserve">. Development affects who states fight (and what they fight over) more than the overall frequency of warfare. Second, substantial overlap in the foreign policy goals of developed nations in the post–World War II period further limits the scope and scale of conflict. </w:t>
      </w:r>
      <w:r w:rsidRPr="000E6DBD">
        <w:rPr>
          <w:rStyle w:val="StyleBoldUnderline"/>
          <w:rFonts w:ascii="Cambria Math" w:hAnsi="Cambria Math"/>
        </w:rPr>
        <w:t>Lacking territorial tensions, consensus about how to order the international system has allowed liberal states to cooperate and to accommodate minor differences</w:t>
      </w:r>
      <w:r w:rsidRPr="000E6DBD">
        <w:rPr>
          <w:rFonts w:ascii="Cambria Math" w:hAnsi="Cambria Math"/>
          <w:sz w:val="16"/>
          <w:szCs w:val="22"/>
        </w:rPr>
        <w:t xml:space="preserve">. Whether this affinity among liberal states will persist in the next century is a question open to debate. Finally, </w:t>
      </w:r>
      <w:r w:rsidRPr="000E6DBD">
        <w:rPr>
          <w:rStyle w:val="StyleBoldUnderline"/>
          <w:rFonts w:ascii="Cambria Math" w:hAnsi="Cambria Math"/>
          <w:highlight w:val="cyan"/>
        </w:rPr>
        <w:t>the rise of global capital markets creates a new mechanism for competition</w:t>
      </w:r>
      <w:r w:rsidRPr="000E6DBD">
        <w:rPr>
          <w:rStyle w:val="StyleBoldUnderline"/>
          <w:rFonts w:ascii="Cambria Math" w:hAnsi="Cambria Math"/>
        </w:rPr>
        <w:t xml:space="preserve"> and communication for </w:t>
      </w:r>
      <w:r w:rsidRPr="000E6DBD">
        <w:rPr>
          <w:rStyle w:val="StyleBoldUnderline"/>
          <w:rFonts w:ascii="Cambria Math" w:hAnsi="Cambria Math"/>
          <w:highlight w:val="cyan"/>
        </w:rPr>
        <w:t>states that might otherwise be forced to fight</w:t>
      </w:r>
      <w:r w:rsidRPr="000E6DBD">
        <w:rPr>
          <w:rFonts w:ascii="Cambria Math" w:hAnsi="Cambria Math"/>
          <w:sz w:val="16"/>
          <w:szCs w:val="22"/>
        </w:rPr>
        <w:t>. Separately, these processes influence patterns of warfare in the modern world. Together, they explain the absence of war among states in the developed world and account for the dyadic observation of the democratic peace.</w:t>
      </w:r>
      <w:r w:rsidRPr="000E6DBD">
        <w:rPr>
          <w:rFonts w:ascii="Cambria Math" w:hAnsi="Cambria Math"/>
          <w:sz w:val="16"/>
        </w:rPr>
        <w:t xml:space="preserve"> </w:t>
      </w:r>
      <w:r w:rsidRPr="000E6DBD">
        <w:rPr>
          <w:rStyle w:val="StyleBoldUnderline"/>
          <w:rFonts w:ascii="Cambria Math" w:hAnsi="Cambria Math"/>
          <w:highlight w:val="cyan"/>
        </w:rPr>
        <w:t>The notion of a capitalist peace is hardly new</w:t>
      </w:r>
      <w:r w:rsidRPr="000E6DBD">
        <w:rPr>
          <w:rFonts w:ascii="Cambria Math" w:hAnsi="Cambria Math"/>
          <w:sz w:val="16"/>
          <w:szCs w:val="22"/>
        </w:rPr>
        <w:t xml:space="preserve">. Montesquieu, Paine, </w:t>
      </w:r>
      <w:proofErr w:type="spellStart"/>
      <w:r w:rsidRPr="000E6DBD">
        <w:rPr>
          <w:rFonts w:ascii="Cambria Math" w:hAnsi="Cambria Math"/>
          <w:sz w:val="16"/>
          <w:szCs w:val="22"/>
        </w:rPr>
        <w:t>Bastiat</w:t>
      </w:r>
      <w:proofErr w:type="spellEnd"/>
      <w:r w:rsidRPr="000E6DBD">
        <w:rPr>
          <w:rFonts w:ascii="Cambria Math" w:hAnsi="Cambria Math"/>
          <w:sz w:val="16"/>
          <w:szCs w:val="22"/>
        </w:rPr>
        <w:t xml:space="preserve">, Mill, Cobden, Angell, and others saw in </w:t>
      </w:r>
      <w:r w:rsidRPr="000E6DBD">
        <w:rPr>
          <w:rStyle w:val="StyleBoldUnderline"/>
          <w:rFonts w:ascii="Cambria Math" w:hAnsi="Cambria Math"/>
        </w:rPr>
        <w:t>market forces the power to end war</w:t>
      </w:r>
      <w:r w:rsidRPr="000E6DBD">
        <w:rPr>
          <w:rFonts w:ascii="Cambria Math" w:hAnsi="Cambria Math"/>
          <w:sz w:val="16"/>
          <w:szCs w:val="22"/>
        </w:rPr>
        <w:t xml:space="preserve">. Unfortunately, war continued, </w:t>
      </w:r>
      <w:r w:rsidRPr="000E6DBD">
        <w:rPr>
          <w:rStyle w:val="StyleBoldUnderline"/>
          <w:rFonts w:ascii="Cambria Math" w:hAnsi="Cambria Math"/>
        </w:rPr>
        <w:t>leading many to view as overly optimistic classical conceptions of liberal peace</w:t>
      </w:r>
      <w:r w:rsidRPr="000E6DBD">
        <w:rPr>
          <w:rFonts w:ascii="Cambria Math" w:hAnsi="Cambria Math"/>
          <w:sz w:val="16"/>
          <w:szCs w:val="22"/>
        </w:rPr>
        <w:t xml:space="preserve">. </w:t>
      </w:r>
      <w:r w:rsidRPr="000E6DBD">
        <w:rPr>
          <w:rStyle w:val="StyleBoldUnderline"/>
          <w:rFonts w:ascii="Cambria Math" w:hAnsi="Cambria Math"/>
        </w:rPr>
        <w:t xml:space="preserve">This study can be seen as </w:t>
      </w:r>
      <w:r w:rsidRPr="000E6DBD">
        <w:rPr>
          <w:rStyle w:val="StyleBoldUnderline"/>
          <w:rFonts w:ascii="Cambria Math" w:hAnsi="Cambria Math"/>
          <w:highlight w:val="cyan"/>
        </w:rPr>
        <w:t>part of an effort to reexamine capitalist peace theory</w:t>
      </w:r>
      <w:r w:rsidRPr="000E6DBD">
        <w:rPr>
          <w:rStyle w:val="StyleBoldUnderline"/>
          <w:rFonts w:ascii="Cambria Math" w:hAnsi="Cambria Math"/>
        </w:rPr>
        <w:t xml:space="preserve">, </w:t>
      </w:r>
      <w:r w:rsidRPr="000E6DBD">
        <w:rPr>
          <w:rStyle w:val="StyleBoldUnderline"/>
          <w:rFonts w:ascii="Cambria Math" w:hAnsi="Cambria Math"/>
          <w:highlight w:val="cyan"/>
        </w:rPr>
        <w:t>revising arguments in line with contemporary insights</w:t>
      </w:r>
      <w:r w:rsidRPr="000E6DBD">
        <w:rPr>
          <w:rStyle w:val="StyleBoldUnderline"/>
          <w:rFonts w:ascii="Cambria Math" w:hAnsi="Cambria Math"/>
        </w:rPr>
        <w:t xml:space="preserve"> </w:t>
      </w:r>
      <w:r w:rsidRPr="000E6DBD">
        <w:rPr>
          <w:rFonts w:ascii="Cambria Math" w:hAnsi="Cambria Math"/>
          <w:sz w:val="16"/>
          <w:szCs w:val="22"/>
        </w:rPr>
        <w:t xml:space="preserve">much as Kantian claims were reworked in response to evolving evidence of a democratic peace. </w:t>
      </w:r>
      <w:r w:rsidRPr="000E6DBD">
        <w:rPr>
          <w:rStyle w:val="StyleBoldUnderline"/>
          <w:rFonts w:ascii="Cambria Math" w:hAnsi="Cambria Math"/>
        </w:rPr>
        <w:t>Existing empirical research on the democratic peace, while addressing many possible alternatives, provides an incomplete and uneven treatment of liberal economic processes</w:t>
      </w:r>
      <w:r w:rsidRPr="000E6DBD">
        <w:rPr>
          <w:rFonts w:ascii="Cambria Math" w:hAnsi="Cambria Math"/>
          <w:sz w:val="16"/>
          <w:szCs w:val="22"/>
        </w:rPr>
        <w:t>. Most democratic peace research examines trade in goods and services but ignores capital markets and offers only a cursory assessment of economic development (</w:t>
      </w:r>
      <w:proofErr w:type="spellStart"/>
      <w:r w:rsidRPr="000E6DBD">
        <w:rPr>
          <w:rFonts w:ascii="Cambria Math" w:hAnsi="Cambria Math"/>
          <w:sz w:val="16"/>
          <w:szCs w:val="22"/>
        </w:rPr>
        <w:t>Maoz</w:t>
      </w:r>
      <w:proofErr w:type="spellEnd"/>
      <w:r w:rsidRPr="000E6DBD">
        <w:rPr>
          <w:rFonts w:ascii="Cambria Math" w:hAnsi="Cambria Math"/>
          <w:sz w:val="16"/>
          <w:szCs w:val="22"/>
        </w:rPr>
        <w:t xml:space="preserve"> and </w:t>
      </w:r>
      <w:proofErr w:type="spellStart"/>
      <w:r w:rsidRPr="000E6DBD">
        <w:rPr>
          <w:rFonts w:ascii="Cambria Math" w:hAnsi="Cambria Math"/>
          <w:sz w:val="16"/>
          <w:szCs w:val="22"/>
        </w:rPr>
        <w:t>Russett</w:t>
      </w:r>
      <w:proofErr w:type="spellEnd"/>
      <w:r w:rsidRPr="000E6DBD">
        <w:rPr>
          <w:rFonts w:ascii="Cambria Math" w:hAnsi="Cambria Math"/>
          <w:sz w:val="16"/>
          <w:szCs w:val="22"/>
        </w:rPr>
        <w:t xml:space="preserve"> 1992). </w:t>
      </w:r>
      <w:r w:rsidRPr="000E6DBD">
        <w:rPr>
          <w:rStyle w:val="StyleBoldUnderline"/>
          <w:rFonts w:ascii="Cambria Math" w:hAnsi="Cambria Math"/>
          <w:highlight w:val="cyan"/>
        </w:rPr>
        <w:t>Several studies explore the impact of interests</w:t>
      </w:r>
      <w:r w:rsidRPr="000E6DBD">
        <w:rPr>
          <w:rStyle w:val="StyleBoldUnderline"/>
          <w:rFonts w:ascii="Cambria Math" w:hAnsi="Cambria Math"/>
        </w:rPr>
        <w:t xml:space="preserve">, </w:t>
      </w:r>
      <w:proofErr w:type="gramStart"/>
      <w:r w:rsidRPr="000E6DBD">
        <w:rPr>
          <w:rStyle w:val="StyleBoldUnderline"/>
          <w:rFonts w:ascii="Cambria Math" w:hAnsi="Cambria Math"/>
        </w:rPr>
        <w:t>though these have largely been dismissed by democratic peace advocates</w:t>
      </w:r>
      <w:proofErr w:type="gramEnd"/>
      <w:r w:rsidRPr="000E6DBD">
        <w:rPr>
          <w:rFonts w:ascii="Cambria Math" w:hAnsi="Cambria Math"/>
          <w:sz w:val="16"/>
          <w:szCs w:val="22"/>
        </w:rPr>
        <w:t xml:space="preserve"> (</w:t>
      </w:r>
      <w:proofErr w:type="spellStart"/>
      <w:r w:rsidRPr="000E6DBD">
        <w:rPr>
          <w:rFonts w:ascii="Cambria Math" w:hAnsi="Cambria Math"/>
          <w:sz w:val="16"/>
          <w:szCs w:val="22"/>
        </w:rPr>
        <w:t>Oneal</w:t>
      </w:r>
      <w:proofErr w:type="spellEnd"/>
      <w:r w:rsidRPr="000E6DBD">
        <w:rPr>
          <w:rFonts w:ascii="Cambria Math" w:hAnsi="Cambria Math"/>
          <w:sz w:val="16"/>
          <w:szCs w:val="22"/>
        </w:rPr>
        <w:t xml:space="preserve"> and </w:t>
      </w:r>
      <w:proofErr w:type="spellStart"/>
      <w:r w:rsidRPr="000E6DBD">
        <w:rPr>
          <w:rFonts w:ascii="Cambria Math" w:hAnsi="Cambria Math"/>
          <w:sz w:val="16"/>
          <w:szCs w:val="22"/>
        </w:rPr>
        <w:t>Russett</w:t>
      </w:r>
      <w:proofErr w:type="spellEnd"/>
      <w:r w:rsidRPr="000E6DBD">
        <w:rPr>
          <w:rFonts w:ascii="Cambria Math" w:hAnsi="Cambria Math"/>
          <w:sz w:val="16"/>
          <w:szCs w:val="22"/>
        </w:rPr>
        <w:t xml:space="preserve"> 1999a; </w:t>
      </w:r>
      <w:proofErr w:type="spellStart"/>
      <w:r w:rsidRPr="000E6DBD">
        <w:rPr>
          <w:rFonts w:ascii="Cambria Math" w:hAnsi="Cambria Math"/>
          <w:sz w:val="16"/>
          <w:szCs w:val="22"/>
        </w:rPr>
        <w:t>Russett</w:t>
      </w:r>
      <w:proofErr w:type="spellEnd"/>
      <w:r w:rsidRPr="000E6DBD">
        <w:rPr>
          <w:rFonts w:ascii="Cambria Math" w:hAnsi="Cambria Math"/>
          <w:sz w:val="16"/>
          <w:szCs w:val="22"/>
        </w:rPr>
        <w:t xml:space="preserve"> and </w:t>
      </w:r>
      <w:proofErr w:type="spellStart"/>
      <w:r w:rsidRPr="000E6DBD">
        <w:rPr>
          <w:rFonts w:ascii="Cambria Math" w:hAnsi="Cambria Math"/>
          <w:sz w:val="16"/>
          <w:szCs w:val="22"/>
        </w:rPr>
        <w:t>Oneal</w:t>
      </w:r>
      <w:proofErr w:type="spellEnd"/>
      <w:r w:rsidRPr="000E6DBD">
        <w:rPr>
          <w:rFonts w:ascii="Cambria Math" w:hAnsi="Cambria Math"/>
          <w:sz w:val="16"/>
          <w:szCs w:val="22"/>
        </w:rPr>
        <w:t xml:space="preserve"> 2001). These omissions or oversights </w:t>
      </w:r>
      <w:r w:rsidRPr="000E6DBD">
        <w:rPr>
          <w:rStyle w:val="StyleBoldUnderline"/>
          <w:rFonts w:ascii="Cambria Math" w:hAnsi="Cambria Math"/>
        </w:rPr>
        <w:t xml:space="preserve">help to determine the </w:t>
      </w:r>
      <w:r w:rsidRPr="000E6DBD">
        <w:rPr>
          <w:rStyle w:val="StyleBoldUnderline"/>
          <w:rFonts w:ascii="Cambria Math" w:hAnsi="Cambria Math"/>
          <w:highlight w:val="cyan"/>
        </w:rPr>
        <w:t>democratic peace result and thus shape subsequent research, thinking, and policy on the subject of liberal peace</w:t>
      </w:r>
      <w:r w:rsidRPr="000E6DBD">
        <w:rPr>
          <w:rFonts w:ascii="Cambria Math" w:hAnsi="Cambria Math"/>
          <w:sz w:val="16"/>
          <w:szCs w:val="22"/>
        </w:rPr>
        <w:t xml:space="preserve">. This study offers evidence that liberal economic processes do in fact lead to peace, even accounting for the well-documented role of liberal politics. </w:t>
      </w:r>
      <w:proofErr w:type="gramStart"/>
      <w:r w:rsidRPr="000E6DBD">
        <w:rPr>
          <w:rFonts w:ascii="Cambria Math" w:hAnsi="Cambria Math"/>
          <w:sz w:val="16"/>
          <w:szCs w:val="22"/>
        </w:rPr>
        <w:t>Democracy cohabitates with peace.</w:t>
      </w:r>
      <w:proofErr w:type="gramEnd"/>
      <w:r w:rsidRPr="000E6DBD">
        <w:rPr>
          <w:rFonts w:ascii="Cambria Math" w:hAnsi="Cambria Math"/>
          <w:sz w:val="16"/>
          <w:szCs w:val="22"/>
        </w:rPr>
        <w:t xml:space="preserve"> </w:t>
      </w:r>
      <w:r w:rsidRPr="000E6DBD">
        <w:rPr>
          <w:rStyle w:val="StyleBoldUnderline"/>
          <w:rFonts w:ascii="Cambria Math" w:hAnsi="Cambria Math"/>
        </w:rPr>
        <w:t>It does not, by itself, lead nations to be less conflict prone, not even toward other democracies.</w:t>
      </w:r>
    </w:p>
    <w:p w14:paraId="68638A4F" w14:textId="6FF44187" w:rsidR="00FD0034" w:rsidRPr="000E6DBD" w:rsidRDefault="00F50262" w:rsidP="00F50262">
      <w:pPr>
        <w:pStyle w:val="Heading4"/>
        <w:rPr>
          <w:rStyle w:val="StyleBoldUnderline"/>
          <w:rFonts w:ascii="Cambria Math" w:hAnsi="Cambria Math"/>
          <w:b/>
          <w:sz w:val="26"/>
          <w:szCs w:val="26"/>
          <w:u w:val="none"/>
        </w:rPr>
      </w:pPr>
      <w:r w:rsidRPr="000E6DBD">
        <w:rPr>
          <w:rStyle w:val="StyleBoldUnderline"/>
          <w:rFonts w:ascii="Cambria Math" w:hAnsi="Cambria Math"/>
          <w:b/>
          <w:sz w:val="26"/>
          <w:szCs w:val="26"/>
          <w:u w:val="none"/>
        </w:rPr>
        <w:t>The connection between capitalism and peace is overwhelming – Allowing for a capitalist system increase global peace</w:t>
      </w:r>
    </w:p>
    <w:p w14:paraId="4E1ED42E" w14:textId="4A61446B" w:rsidR="00F50262" w:rsidRPr="000E6DBD" w:rsidRDefault="00FD0034" w:rsidP="00F50262">
      <w:pPr>
        <w:rPr>
          <w:rStyle w:val="StyleBoldUnderline"/>
          <w:rFonts w:ascii="Cambria Math" w:hAnsi="Cambria Math"/>
          <w:b w:val="0"/>
          <w:u w:val="none"/>
        </w:rPr>
      </w:pPr>
      <w:r w:rsidRPr="000E6DBD">
        <w:rPr>
          <w:rStyle w:val="StyleBoldUnderline"/>
          <w:rFonts w:ascii="Cambria Math" w:hAnsi="Cambria Math"/>
          <w:b w:val="0"/>
          <w:u w:val="none"/>
        </w:rPr>
        <w:t xml:space="preserve">JOHN </w:t>
      </w:r>
      <w:r w:rsidRPr="000E6DBD">
        <w:rPr>
          <w:rStyle w:val="StyleStyleBold12pt"/>
          <w:rFonts w:ascii="Cambria Math" w:hAnsi="Cambria Math"/>
        </w:rPr>
        <w:t>MUELLER</w:t>
      </w:r>
      <w:r w:rsidRPr="000E6DBD">
        <w:rPr>
          <w:rStyle w:val="StyleBoldUnderline"/>
          <w:rFonts w:ascii="Cambria Math" w:hAnsi="Cambria Math"/>
          <w:b w:val="0"/>
          <w:u w:val="none"/>
        </w:rPr>
        <w:t>, 20</w:t>
      </w:r>
      <w:r w:rsidRPr="000E6DBD">
        <w:rPr>
          <w:rStyle w:val="StyleStyleBold12pt"/>
          <w:rFonts w:ascii="Cambria Math" w:hAnsi="Cambria Math"/>
        </w:rPr>
        <w:t>10</w:t>
      </w:r>
      <w:r w:rsidRPr="000E6DBD">
        <w:rPr>
          <w:rStyle w:val="StyleBoldUnderline"/>
          <w:rFonts w:ascii="Cambria Math" w:hAnsi="Cambria Math"/>
          <w:b w:val="0"/>
          <w:u w:val="none"/>
        </w:rPr>
        <w:t>, (</w:t>
      </w:r>
      <w:r w:rsidR="00F50262" w:rsidRPr="000E6DBD">
        <w:rPr>
          <w:rStyle w:val="StyleBoldUnderline"/>
          <w:rFonts w:ascii="Cambria Math" w:hAnsi="Cambria Math"/>
          <w:b w:val="0"/>
          <w:u w:val="none"/>
        </w:rPr>
        <w:t>Professor</w:t>
      </w:r>
      <w:r w:rsidRPr="000E6DBD">
        <w:rPr>
          <w:rStyle w:val="StyleBoldUnderline"/>
          <w:rFonts w:ascii="Cambria Math" w:hAnsi="Cambria Math"/>
          <w:b w:val="0"/>
          <w:u w:val="none"/>
        </w:rPr>
        <w:t xml:space="preserve"> at </w:t>
      </w:r>
      <w:r w:rsidR="00F50262" w:rsidRPr="000E6DBD">
        <w:rPr>
          <w:rStyle w:val="StyleBoldUnderline"/>
          <w:rFonts w:ascii="Cambria Math" w:hAnsi="Cambria Math"/>
          <w:b w:val="0"/>
          <w:u w:val="none"/>
        </w:rPr>
        <w:t xml:space="preserve">Ohio State University, Studies International politics, foreign policy, defense policy, public opinion, democratization, economic history, post-Communism, terrorism, musical theater, and dance history, “Capitalism, Peace, and the Historical Movement of Ideas”, </w:t>
      </w:r>
      <w:hyperlink r:id="rId49" w:history="1">
        <w:r w:rsidR="00F50262" w:rsidRPr="000E6DBD">
          <w:rPr>
            <w:rStyle w:val="Hyperlink"/>
            <w:rFonts w:ascii="Cambria Math" w:hAnsi="Cambria Math"/>
            <w:b/>
            <w:u w:val="none"/>
          </w:rPr>
          <w:t>http://politicalscience.osu.edu/faculty/jmueller//potsii2.pdf</w:t>
        </w:r>
      </w:hyperlink>
      <w:proofErr w:type="gramStart"/>
      <w:r w:rsidR="00F50262" w:rsidRPr="000E6DBD">
        <w:rPr>
          <w:rStyle w:val="StyleBoldUnderline"/>
          <w:rFonts w:ascii="Cambria Math" w:hAnsi="Cambria Math"/>
          <w:b w:val="0"/>
          <w:u w:val="none"/>
        </w:rPr>
        <w:t xml:space="preserve"> ,MRV</w:t>
      </w:r>
      <w:proofErr w:type="gramEnd"/>
      <w:r w:rsidR="00F50262" w:rsidRPr="000E6DBD">
        <w:rPr>
          <w:rStyle w:val="StyleBoldUnderline"/>
          <w:rFonts w:ascii="Cambria Math" w:hAnsi="Cambria Math"/>
          <w:b w:val="0"/>
          <w:u w:val="none"/>
        </w:rPr>
        <w:t>)</w:t>
      </w:r>
    </w:p>
    <w:p w14:paraId="108A8D6C" w14:textId="77777777" w:rsidR="00F50262" w:rsidRPr="000E6DBD" w:rsidRDefault="00F50262" w:rsidP="00F50262">
      <w:pPr>
        <w:rPr>
          <w:rStyle w:val="StyleBoldUnderline"/>
          <w:rFonts w:ascii="Cambria Math" w:hAnsi="Cambria Math"/>
          <w:b w:val="0"/>
          <w:u w:val="none"/>
        </w:rPr>
      </w:pPr>
    </w:p>
    <w:p w14:paraId="4DBDD516" w14:textId="7E16C3C4" w:rsidR="00FD0034" w:rsidRPr="000E6DBD" w:rsidRDefault="00FD0034" w:rsidP="00FD0034">
      <w:pPr>
        <w:rPr>
          <w:rStyle w:val="StyleBoldUnderline"/>
          <w:rFonts w:ascii="Cambria Math" w:hAnsi="Cambria Math"/>
        </w:rPr>
      </w:pPr>
      <w:r w:rsidRPr="000E6DBD">
        <w:rPr>
          <w:rStyle w:val="StyleBoldUnderline"/>
          <w:rFonts w:ascii="Cambria Math" w:hAnsi="Cambria Math"/>
          <w:b w:val="0"/>
          <w:sz w:val="16"/>
          <w:u w:val="none"/>
        </w:rPr>
        <w:t xml:space="preserve">Logic suggests, then, </w:t>
      </w:r>
      <w:r w:rsidRPr="000E6DBD">
        <w:rPr>
          <w:rStyle w:val="StyleBoldUnderline"/>
          <w:rFonts w:ascii="Cambria Math" w:hAnsi="Cambria Math"/>
        </w:rPr>
        <w:t xml:space="preserve">that international war is unlikely if people come to accept three additional ideas: </w:t>
      </w:r>
      <w:r w:rsidRPr="000E6DBD">
        <w:rPr>
          <w:rStyle w:val="StyleBoldUnderline"/>
          <w:rFonts w:ascii="Cambria Math" w:hAnsi="Cambria Math"/>
          <w:highlight w:val="cyan"/>
        </w:rPr>
        <w:t>they must take prosperity and economic growth as a dominant goal</w:t>
      </w:r>
      <w:r w:rsidRPr="000E6DBD">
        <w:rPr>
          <w:rStyle w:val="StyleBoldUnderline"/>
          <w:rFonts w:ascii="Cambria Math" w:hAnsi="Cambria Math"/>
        </w:rPr>
        <w:t>;</w:t>
      </w:r>
      <w:r w:rsidRPr="000E6DBD">
        <w:rPr>
          <w:rStyle w:val="StyleBoldUnderline"/>
          <w:rFonts w:ascii="Cambria Math" w:hAnsi="Cambria Math"/>
          <w:b w:val="0"/>
          <w:sz w:val="16"/>
          <w:u w:val="none"/>
        </w:rPr>
        <w:t xml:space="preserve"> t</w:t>
      </w:r>
      <w:r w:rsidRPr="000E6DBD">
        <w:rPr>
          <w:rStyle w:val="StyleBoldUnderline"/>
          <w:rFonts w:ascii="Cambria Math" w:hAnsi="Cambria Math"/>
        </w:rPr>
        <w:t xml:space="preserve">hey must see </w:t>
      </w:r>
      <w:r w:rsidRPr="000E6DBD">
        <w:rPr>
          <w:rStyle w:val="StyleBoldUnderline"/>
          <w:rFonts w:ascii="Cambria Math" w:hAnsi="Cambria Math"/>
          <w:highlight w:val="cyan"/>
        </w:rPr>
        <w:t>peace as a better motor than war for development</w:t>
      </w:r>
      <w:r w:rsidRPr="000E6DBD">
        <w:rPr>
          <w:rStyle w:val="StyleBoldUnderline"/>
          <w:rFonts w:ascii="Cambria Math" w:hAnsi="Cambria Math"/>
        </w:rPr>
        <w:t xml:space="preserve">, progress, and innovation; and they must </w:t>
      </w:r>
      <w:r w:rsidRPr="000E6DBD">
        <w:rPr>
          <w:rStyle w:val="StyleBoldUnderline"/>
          <w:rFonts w:ascii="Cambria Math" w:hAnsi="Cambria Math"/>
          <w:highlight w:val="cyan"/>
        </w:rPr>
        <w:t>come to believe that trade,</w:t>
      </w:r>
      <w:r w:rsidRPr="000E6DBD">
        <w:rPr>
          <w:rStyle w:val="StyleBoldUnderline"/>
          <w:rFonts w:ascii="Cambria Math" w:hAnsi="Cambria Math"/>
          <w:b w:val="0"/>
          <w:sz w:val="16"/>
          <w:highlight w:val="cyan"/>
          <w:u w:val="none"/>
        </w:rPr>
        <w:t xml:space="preserve"> </w:t>
      </w:r>
      <w:r w:rsidRPr="000E6DBD">
        <w:rPr>
          <w:rStyle w:val="StyleBoldUnderline"/>
          <w:rFonts w:ascii="Cambria Math" w:hAnsi="Cambria Math"/>
          <w:highlight w:val="cyan"/>
        </w:rPr>
        <w:t>rather than conquest</w:t>
      </w:r>
      <w:r w:rsidRPr="000E6DBD">
        <w:rPr>
          <w:rStyle w:val="StyleBoldUnderline"/>
          <w:rFonts w:ascii="Cambria Math" w:hAnsi="Cambria Math"/>
          <w:b w:val="0"/>
          <w:sz w:val="16"/>
          <w:u w:val="none"/>
        </w:rPr>
        <w:t xml:space="preserve">, is the best way to achieve their dominant goal. All three propositions have now gained wide currency, and, </w:t>
      </w:r>
      <w:r w:rsidRPr="000E6DBD">
        <w:rPr>
          <w:rStyle w:val="StyleBoldUnderline"/>
          <w:rFonts w:ascii="Cambria Math" w:hAnsi="Cambria Math"/>
        </w:rPr>
        <w:t xml:space="preserve">although </w:t>
      </w:r>
      <w:r w:rsidRPr="000E6DBD">
        <w:rPr>
          <w:rStyle w:val="StyleBoldUnderline"/>
          <w:rFonts w:ascii="Cambria Math" w:hAnsi="Cambria Math"/>
          <w:highlight w:val="cyan"/>
        </w:rPr>
        <w:t>international war has hardly evaporated from the planet</w:t>
      </w:r>
      <w:r w:rsidRPr="000E6DBD">
        <w:rPr>
          <w:rStyle w:val="StyleBoldUnderline"/>
          <w:rFonts w:ascii="Cambria Math" w:hAnsi="Cambria Math"/>
        </w:rPr>
        <w:t xml:space="preserve">, it is worth noting that the nations of the </w:t>
      </w:r>
      <w:r w:rsidRPr="000E6DBD">
        <w:rPr>
          <w:rStyle w:val="StyleBoldUnderline"/>
          <w:rFonts w:ascii="Cambria Math" w:hAnsi="Cambria Math"/>
          <w:highlight w:val="cyan"/>
        </w:rPr>
        <w:t>developed world have avoided war with each other for the longest period</w:t>
      </w:r>
      <w:r w:rsidRPr="000E6DBD">
        <w:rPr>
          <w:rStyle w:val="StyleBoldUnderline"/>
          <w:rFonts w:ascii="Cambria Math" w:hAnsi="Cambria Math"/>
          <w:b w:val="0"/>
          <w:sz w:val="16"/>
          <w:u w:val="none"/>
        </w:rPr>
        <w:t xml:space="preserve"> of time in </w:t>
      </w:r>
      <w:proofErr w:type="spellStart"/>
      <w:r w:rsidRPr="000E6DBD">
        <w:rPr>
          <w:rStyle w:val="StyleBoldUnderline"/>
          <w:rFonts w:ascii="Cambria Math" w:hAnsi="Cambria Math"/>
          <w:b w:val="0"/>
          <w:sz w:val="16"/>
          <w:u w:val="none"/>
        </w:rPr>
        <w:t>millenia</w:t>
      </w:r>
      <w:proofErr w:type="spellEnd"/>
      <w:r w:rsidRPr="000E6DBD">
        <w:rPr>
          <w:rStyle w:val="StyleBoldUnderline"/>
          <w:rFonts w:ascii="Cambria Math" w:hAnsi="Cambria Math"/>
          <w:b w:val="0"/>
          <w:sz w:val="16"/>
          <w:u w:val="none"/>
        </w:rPr>
        <w:t xml:space="preserve"> and that, despite the great increase in the number of independent countries, international war has become quite rare (Mueller 2009; see also </w:t>
      </w:r>
      <w:proofErr w:type="spellStart"/>
      <w:r w:rsidRPr="000E6DBD">
        <w:rPr>
          <w:rStyle w:val="StyleBoldUnderline"/>
          <w:rFonts w:ascii="Cambria Math" w:hAnsi="Cambria Math"/>
          <w:b w:val="0"/>
          <w:sz w:val="16"/>
          <w:u w:val="none"/>
        </w:rPr>
        <w:t>Gleditsch</w:t>
      </w:r>
      <w:proofErr w:type="spellEnd"/>
      <w:r w:rsidRPr="000E6DBD">
        <w:rPr>
          <w:rStyle w:val="StyleBoldUnderline"/>
          <w:rFonts w:ascii="Cambria Math" w:hAnsi="Cambria Math"/>
          <w:b w:val="0"/>
          <w:sz w:val="16"/>
          <w:u w:val="none"/>
        </w:rPr>
        <w:t xml:space="preserve"> 2008). </w:t>
      </w:r>
      <w:r w:rsidRPr="000E6DBD">
        <w:rPr>
          <w:rStyle w:val="StyleBoldUnderline"/>
          <w:rFonts w:ascii="Cambria Math" w:hAnsi="Cambria Math"/>
        </w:rPr>
        <w:t xml:space="preserve">This remarkable development may at least partly be due to the </w:t>
      </w:r>
      <w:r w:rsidRPr="000E6DBD">
        <w:rPr>
          <w:rStyle w:val="StyleBoldUnderline"/>
          <w:rFonts w:ascii="Cambria Math" w:hAnsi="Cambria Math"/>
          <w:highlight w:val="cyan"/>
        </w:rPr>
        <w:t>increasing joint acceptance of the capitalist/peace proposition</w:t>
      </w:r>
      <w:r w:rsidRPr="000E6DBD">
        <w:rPr>
          <w:rStyle w:val="StyleBoldUnderline"/>
          <w:rFonts w:ascii="Cambria Math" w:hAnsi="Cambria Math"/>
        </w:rPr>
        <w:t>s</w:t>
      </w:r>
      <w:r w:rsidRPr="000E6DBD">
        <w:rPr>
          <w:rStyle w:val="StyleBoldUnderline"/>
          <w:rFonts w:ascii="Cambria Math" w:hAnsi="Cambria Math"/>
          <w:b w:val="0"/>
          <w:sz w:val="16"/>
          <w:u w:val="none"/>
        </w:rPr>
        <w:t xml:space="preserve">. Over time, </w:t>
      </w:r>
      <w:r w:rsidRPr="000E6DBD">
        <w:rPr>
          <w:rStyle w:val="StyleBoldUnderline"/>
          <w:rFonts w:ascii="Cambria Math" w:hAnsi="Cambria Math"/>
          <w:highlight w:val="cyan"/>
        </w:rPr>
        <w:t>most countries in most areas of the world have opted for peace</w:t>
      </w:r>
      <w:r w:rsidRPr="000E6DBD">
        <w:rPr>
          <w:rStyle w:val="StyleBoldUnderline"/>
          <w:rFonts w:ascii="Cambria Math" w:hAnsi="Cambria Math"/>
        </w:rPr>
        <w:t xml:space="preserve"> and, not unrelatedly</w:t>
      </w:r>
      <w:r w:rsidRPr="000E6DBD">
        <w:rPr>
          <w:rStyle w:val="StyleBoldUnderline"/>
          <w:rFonts w:ascii="Cambria Math" w:hAnsi="Cambria Math"/>
          <w:b w:val="0"/>
          <w:sz w:val="16"/>
          <w:u w:val="none"/>
        </w:rPr>
        <w:t xml:space="preserve">, </w:t>
      </w:r>
      <w:r w:rsidRPr="000E6DBD">
        <w:rPr>
          <w:rStyle w:val="StyleBoldUnderline"/>
          <w:rFonts w:ascii="Cambria Math" w:hAnsi="Cambria Math"/>
        </w:rPr>
        <w:t xml:space="preserve">for the banal </w:t>
      </w:r>
      <w:r w:rsidRPr="000E6DBD">
        <w:rPr>
          <w:rStyle w:val="StyleBoldUnderline"/>
          <w:rFonts w:ascii="Cambria Math" w:hAnsi="Cambria Math"/>
          <w:highlight w:val="cyan"/>
        </w:rPr>
        <w:t>pleasures of capitalist economic development</w:t>
      </w:r>
      <w:r w:rsidRPr="000E6DBD">
        <w:rPr>
          <w:rStyle w:val="StyleBoldUnderline"/>
          <w:rFonts w:ascii="Cambria Math" w:hAnsi="Cambria Math"/>
          <w:b w:val="0"/>
          <w:sz w:val="16"/>
          <w:u w:val="none"/>
        </w:rPr>
        <w:t>.7</w:t>
      </w:r>
      <w:r w:rsidRPr="000E6DBD">
        <w:rPr>
          <w:rFonts w:ascii="Cambria Math" w:hAnsi="Cambria Math"/>
          <w:b/>
          <w:sz w:val="16"/>
        </w:rPr>
        <w:t xml:space="preserve"> </w:t>
      </w:r>
      <w:proofErr w:type="gramStart"/>
      <w:r w:rsidRPr="000E6DBD">
        <w:rPr>
          <w:rStyle w:val="StyleBoldUnderline"/>
          <w:rFonts w:ascii="Cambria Math" w:hAnsi="Cambria Math"/>
          <w:b w:val="0"/>
          <w:sz w:val="16"/>
          <w:u w:val="none"/>
        </w:rPr>
        <w:t>But</w:t>
      </w:r>
      <w:proofErr w:type="gramEnd"/>
      <w:r w:rsidRPr="000E6DBD">
        <w:rPr>
          <w:rStyle w:val="StyleBoldUnderline"/>
          <w:rFonts w:ascii="Cambria Math" w:hAnsi="Cambria Math"/>
          <w:b w:val="0"/>
          <w:sz w:val="16"/>
          <w:u w:val="none"/>
        </w:rPr>
        <w:t xml:space="preserve"> there is another consideration. One of the curiosities about the historical </w:t>
      </w:r>
      <w:r w:rsidRPr="000E6DBD">
        <w:rPr>
          <w:rStyle w:val="StyleBoldUnderline"/>
          <w:rFonts w:ascii="Cambria Math" w:hAnsi="Cambria Math"/>
        </w:rPr>
        <w:t xml:space="preserve">movement of ideas is that over the last few </w:t>
      </w:r>
      <w:proofErr w:type="gramStart"/>
      <w:r w:rsidRPr="000E6DBD">
        <w:rPr>
          <w:rStyle w:val="StyleBoldUnderline"/>
          <w:rFonts w:ascii="Cambria Math" w:hAnsi="Cambria Math"/>
        </w:rPr>
        <w:t>centuries</w:t>
      </w:r>
      <w:proofErr w:type="gramEnd"/>
      <w:r w:rsidRPr="000E6DBD">
        <w:rPr>
          <w:rStyle w:val="StyleBoldUnderline"/>
          <w:rFonts w:ascii="Cambria Math" w:hAnsi="Cambria Math"/>
        </w:rPr>
        <w:t xml:space="preserve"> </w:t>
      </w:r>
      <w:r w:rsidRPr="000E6DBD">
        <w:rPr>
          <w:rStyle w:val="StyleBoldUnderline"/>
          <w:rFonts w:ascii="Cambria Math" w:hAnsi="Cambria Math"/>
          <w:highlight w:val="cyan"/>
        </w:rPr>
        <w:t>ideas that have successfully filtered throughout the world have tended to do so in one direction</w:t>
      </w:r>
      <w:r w:rsidRPr="000E6DBD">
        <w:rPr>
          <w:rStyle w:val="StyleBoldUnderline"/>
          <w:rFonts w:ascii="Cambria Math" w:hAnsi="Cambria Math"/>
          <w:b w:val="0"/>
          <w:sz w:val="16"/>
          <w:u w:val="none"/>
        </w:rPr>
        <w:t xml:space="preserve">—from West to East. Indeed, the process has often been called “Westernization.” Thus, Taiwan has become more like Canada than Canada has become like Taiwan, Gabon more like Belgium than Belgium like Gabon (on this issue, see also </w:t>
      </w:r>
      <w:proofErr w:type="spellStart"/>
      <w:r w:rsidRPr="000E6DBD">
        <w:rPr>
          <w:rStyle w:val="StyleBoldUnderline"/>
          <w:rFonts w:ascii="Cambria Math" w:hAnsi="Cambria Math"/>
          <w:b w:val="0"/>
          <w:sz w:val="16"/>
          <w:u w:val="none"/>
        </w:rPr>
        <w:t>Nadelmann</w:t>
      </w:r>
      <w:proofErr w:type="spellEnd"/>
      <w:r w:rsidRPr="000E6DBD">
        <w:rPr>
          <w:rStyle w:val="StyleBoldUnderline"/>
          <w:rFonts w:ascii="Cambria Math" w:hAnsi="Cambria Math"/>
          <w:b w:val="0"/>
          <w:sz w:val="16"/>
          <w:u w:val="none"/>
        </w:rPr>
        <w:t xml:space="preserve"> 1990:84). This means there is something of a standard geographic correlation or clustering: </w:t>
      </w:r>
      <w:r w:rsidRPr="000E6DBD">
        <w:rPr>
          <w:rStyle w:val="StyleBoldUnderline"/>
          <w:rFonts w:ascii="Cambria Math" w:hAnsi="Cambria Math"/>
          <w:highlight w:val="cyan"/>
        </w:rPr>
        <w:t>countries that early embraced war aversion were also generally early to take up</w:t>
      </w:r>
      <w:r w:rsidRPr="000E6DBD">
        <w:rPr>
          <w:rStyle w:val="StyleBoldUnderline"/>
          <w:rFonts w:ascii="Cambria Math" w:hAnsi="Cambria Math"/>
        </w:rPr>
        <w:t xml:space="preserve"> democracy, </w:t>
      </w:r>
      <w:r w:rsidRPr="000E6DBD">
        <w:rPr>
          <w:rStyle w:val="StyleBoldUnderline"/>
          <w:rFonts w:ascii="Cambria Math" w:hAnsi="Cambria Math"/>
          <w:highlight w:val="cyan"/>
        </w:rPr>
        <w:t>capitalism</w:t>
      </w:r>
      <w:r w:rsidRPr="000E6DBD">
        <w:rPr>
          <w:rStyle w:val="StyleBoldUnderline"/>
          <w:rFonts w:ascii="Cambria Math" w:hAnsi="Cambria Math"/>
          <w:b w:val="0"/>
          <w:sz w:val="16"/>
          <w:u w:val="none"/>
        </w:rPr>
        <w:t xml:space="preserve">, science, pornography, gay rights, and abortion, and early as well to abandon slavery, monarchy, blood feuding, capital punishment, and the church. As suggested earlier, it may in general be best to see each idea movement as an independent phenomenon rather than contingent on something else or on another idea stream, rather in the way that skirt lengths are determined far more by fashion whims than by the availability of cloth and thread. There will be a correlation between the acceptance of the ideas, but it may be essentially spurious: </w:t>
      </w:r>
      <w:r w:rsidRPr="000E6DBD">
        <w:rPr>
          <w:rStyle w:val="StyleBoldUnderline"/>
          <w:rFonts w:ascii="Cambria Math" w:hAnsi="Cambria Math"/>
          <w:highlight w:val="cyan"/>
        </w:rPr>
        <w:t>countries</w:t>
      </w:r>
      <w:r w:rsidRPr="000E6DBD">
        <w:rPr>
          <w:rStyle w:val="StyleBoldUnderline"/>
          <w:rFonts w:ascii="Cambria Math" w:hAnsi="Cambria Math"/>
        </w:rPr>
        <w:t xml:space="preserve"> that come to </w:t>
      </w:r>
      <w:r w:rsidRPr="000E6DBD">
        <w:rPr>
          <w:rStyle w:val="StyleBoldUnderline"/>
          <w:rFonts w:ascii="Cambria Math" w:hAnsi="Cambria Math"/>
          <w:highlight w:val="cyan"/>
        </w:rPr>
        <w:t>embrace international peace in about the same order as they embrace democracy and capitalism</w:t>
      </w:r>
      <w:r w:rsidRPr="000E6DBD">
        <w:rPr>
          <w:rStyle w:val="StyleBoldUnderline"/>
          <w:rFonts w:ascii="Cambria Math" w:hAnsi="Cambria Math"/>
          <w:b w:val="0"/>
          <w:sz w:val="16"/>
          <w:u w:val="none"/>
        </w:rPr>
        <w:t xml:space="preserve">, but that should not be taken to imply that democracy or capitalism necessarily “lead to” peace or that there is a “democratic peace” or a “capitalist peace.” In fact, it may well be that any causal </w:t>
      </w:r>
      <w:r w:rsidRPr="000E6DBD">
        <w:rPr>
          <w:rStyle w:val="StyleBoldUnderline"/>
          <w:rFonts w:ascii="Cambria Math" w:hAnsi="Cambria Math"/>
          <w:highlight w:val="cyan"/>
        </w:rPr>
        <w:t>relationship between capitalism, democracy, and peace needs reexamination,</w:t>
      </w:r>
      <w:r w:rsidRPr="000E6DBD">
        <w:rPr>
          <w:rStyle w:val="StyleBoldUnderline"/>
          <w:rFonts w:ascii="Cambria Math" w:hAnsi="Cambria Math"/>
        </w:rPr>
        <w:t xml:space="preserve"> and </w:t>
      </w:r>
      <w:r w:rsidRPr="000E6DBD">
        <w:rPr>
          <w:rStyle w:val="StyleBoldUnderline"/>
          <w:rFonts w:ascii="Cambria Math" w:hAnsi="Cambria Math"/>
          <w:highlight w:val="cyan"/>
        </w:rPr>
        <w:t>that the literature on the subject has it backwards</w:t>
      </w:r>
      <w:r w:rsidRPr="000E6DBD">
        <w:rPr>
          <w:rStyle w:val="StyleBoldUnderline"/>
          <w:rFonts w:ascii="Cambria Math" w:hAnsi="Cambria Math"/>
        </w:rPr>
        <w:t xml:space="preserve">. </w:t>
      </w:r>
      <w:r w:rsidRPr="000E6DBD">
        <w:rPr>
          <w:rStyle w:val="StyleBoldUnderline"/>
          <w:rFonts w:ascii="Cambria Math" w:hAnsi="Cambria Math"/>
          <w:b w:val="0"/>
          <w:sz w:val="16"/>
          <w:u w:val="none"/>
        </w:rPr>
        <w:t xml:space="preserve">Insofar as there is a causal relationship between the ideas, it may be best to see peace as an independent variable not, as in </w:t>
      </w:r>
      <w:r w:rsidRPr="000E6DBD">
        <w:rPr>
          <w:rStyle w:val="StyleBoldUnderline"/>
          <w:rFonts w:ascii="Cambria Math" w:hAnsi="Cambria Math"/>
        </w:rPr>
        <w:t xml:space="preserve">the common approach, as a dependent one. </w:t>
      </w:r>
    </w:p>
    <w:p w14:paraId="6989AF69" w14:textId="23348D90" w:rsidR="003E4330" w:rsidRPr="000E6DBD" w:rsidRDefault="00161CA8" w:rsidP="00161CA8">
      <w:pPr>
        <w:pStyle w:val="Heading4"/>
        <w:rPr>
          <w:rStyle w:val="StyleBoldUnderline"/>
          <w:rFonts w:ascii="Cambria Math" w:hAnsi="Cambria Math"/>
          <w:b/>
          <w:sz w:val="26"/>
          <w:szCs w:val="26"/>
          <w:u w:val="none"/>
        </w:rPr>
      </w:pPr>
      <w:r w:rsidRPr="000E6DBD">
        <w:rPr>
          <w:rStyle w:val="StyleBoldUnderline"/>
          <w:rFonts w:ascii="Cambria Math" w:hAnsi="Cambria Math"/>
          <w:b/>
          <w:sz w:val="26"/>
          <w:szCs w:val="26"/>
          <w:u w:val="none"/>
        </w:rPr>
        <w:t xml:space="preserve">The Capitalist system promotes peace between different regions, cultures, and people </w:t>
      </w:r>
    </w:p>
    <w:p w14:paraId="022C787B" w14:textId="00D078A6" w:rsidR="003E4330" w:rsidRPr="000E6DBD" w:rsidRDefault="00161CA8" w:rsidP="00FD0034">
      <w:pPr>
        <w:rPr>
          <w:rStyle w:val="StyleBoldUnderline"/>
          <w:rFonts w:ascii="Cambria Math" w:hAnsi="Cambria Math"/>
          <w:b w:val="0"/>
          <w:u w:val="none"/>
        </w:rPr>
      </w:pPr>
      <w:r w:rsidRPr="000E6DBD">
        <w:rPr>
          <w:rStyle w:val="StyleBoldUnderline"/>
          <w:rFonts w:ascii="Cambria Math" w:hAnsi="Cambria Math"/>
          <w:b w:val="0"/>
          <w:u w:val="none"/>
        </w:rPr>
        <w:t xml:space="preserve">Isaac </w:t>
      </w:r>
      <w:r w:rsidRPr="000E6DBD">
        <w:rPr>
          <w:rStyle w:val="StyleStyleBold12pt"/>
          <w:rFonts w:ascii="Cambria Math" w:hAnsi="Cambria Math"/>
        </w:rPr>
        <w:t>Morehouse</w:t>
      </w:r>
      <w:r w:rsidRPr="000E6DBD">
        <w:rPr>
          <w:rStyle w:val="StyleBoldUnderline"/>
          <w:rFonts w:ascii="Cambria Math" w:hAnsi="Cambria Math"/>
          <w:b w:val="0"/>
          <w:u w:val="none"/>
        </w:rPr>
        <w:t>, 20</w:t>
      </w:r>
      <w:r w:rsidRPr="000E6DBD">
        <w:rPr>
          <w:rStyle w:val="StyleStyleBold12pt"/>
          <w:rFonts w:ascii="Cambria Math" w:hAnsi="Cambria Math"/>
        </w:rPr>
        <w:t>12</w:t>
      </w:r>
      <w:r w:rsidRPr="000E6DBD">
        <w:rPr>
          <w:rStyle w:val="StyleBoldUnderline"/>
          <w:rFonts w:ascii="Cambria Math" w:hAnsi="Cambria Math"/>
          <w:b w:val="0"/>
          <w:u w:val="none"/>
        </w:rPr>
        <w:t xml:space="preserve">, (Isaac worked at the Mackinac Center for Public Policy where he created and directed Students for a Free Economy. He also spent over three years in the Michigan House of Representatives, was involved in a small business startup, founded an international humanitarian nonprofit, and ran a local taxpayer advocacy group, "Capitalism Is Peaceful," Values &amp; Capitalism, </w:t>
      </w:r>
      <w:hyperlink r:id="rId50" w:history="1">
        <w:r w:rsidRPr="000E6DBD">
          <w:rPr>
            <w:rStyle w:val="Hyperlink"/>
            <w:rFonts w:ascii="Cambria Math" w:hAnsi="Cambria Math"/>
            <w:u w:val="none"/>
          </w:rPr>
          <w:t>http://www.valuesandcapitalism.com/capitalism-is-peaceful/</w:t>
        </w:r>
      </w:hyperlink>
      <w:r w:rsidRPr="000E6DBD">
        <w:rPr>
          <w:rStyle w:val="StyleBoldUnderline"/>
          <w:rFonts w:ascii="Cambria Math" w:hAnsi="Cambria Math"/>
          <w:u w:val="none"/>
        </w:rPr>
        <w:t>,</w:t>
      </w:r>
      <w:r w:rsidRPr="000E6DBD">
        <w:rPr>
          <w:rStyle w:val="StyleBoldUnderline"/>
          <w:rFonts w:ascii="Cambria Math" w:hAnsi="Cambria Math"/>
          <w:b w:val="0"/>
          <w:u w:val="none"/>
        </w:rPr>
        <w:t xml:space="preserve"> MRV)</w:t>
      </w:r>
    </w:p>
    <w:p w14:paraId="558595CB" w14:textId="77777777" w:rsidR="00161CA8" w:rsidRPr="000E6DBD" w:rsidRDefault="00161CA8" w:rsidP="00FD0034">
      <w:pPr>
        <w:rPr>
          <w:rStyle w:val="StyleBoldUnderline"/>
          <w:rFonts w:ascii="Cambria Math" w:hAnsi="Cambria Math"/>
        </w:rPr>
      </w:pPr>
    </w:p>
    <w:p w14:paraId="621B4647" w14:textId="6ACAD3CE" w:rsidR="003E4330" w:rsidRPr="000E6DBD" w:rsidRDefault="003E4330" w:rsidP="003E4330">
      <w:pPr>
        <w:rPr>
          <w:rStyle w:val="StyleBoldUnderline"/>
          <w:rFonts w:ascii="Cambria Math" w:hAnsi="Cambria Math"/>
          <w:b w:val="0"/>
          <w:sz w:val="16"/>
          <w:szCs w:val="22"/>
          <w:u w:val="none"/>
        </w:rPr>
      </w:pPr>
      <w:r w:rsidRPr="000E6DBD">
        <w:rPr>
          <w:rStyle w:val="StyleBoldUnderline"/>
          <w:rFonts w:ascii="Cambria Math" w:hAnsi="Cambria Math"/>
        </w:rPr>
        <w:t xml:space="preserve">The simplest way in which </w:t>
      </w:r>
      <w:r w:rsidRPr="000E6DBD">
        <w:rPr>
          <w:rStyle w:val="StyleBoldUnderline"/>
          <w:rFonts w:ascii="Cambria Math" w:hAnsi="Cambria Math"/>
          <w:highlight w:val="cyan"/>
        </w:rPr>
        <w:t>capitalism</w:t>
      </w:r>
      <w:r w:rsidRPr="000E6DBD">
        <w:rPr>
          <w:rStyle w:val="StyleBoldUnderline"/>
          <w:rFonts w:ascii="Cambria Math" w:hAnsi="Cambria Math"/>
        </w:rPr>
        <w:t xml:space="preserve"> </w:t>
      </w:r>
      <w:r w:rsidRPr="000E6DBD">
        <w:rPr>
          <w:rStyle w:val="StyleBoldUnderline"/>
          <w:rFonts w:ascii="Cambria Math" w:hAnsi="Cambria Math"/>
          <w:highlight w:val="cyan"/>
        </w:rPr>
        <w:t>is peaceful</w:t>
      </w:r>
      <w:r w:rsidRPr="000E6DBD">
        <w:rPr>
          <w:rStyle w:val="StyleBoldUnderline"/>
          <w:rFonts w:ascii="Cambria Math" w:hAnsi="Cambria Math"/>
        </w:rPr>
        <w:t xml:space="preserve"> is by its abstention f</w:t>
      </w:r>
      <w:r w:rsidRPr="000E6DBD">
        <w:rPr>
          <w:rStyle w:val="StyleBoldUnderline"/>
          <w:rFonts w:ascii="Cambria Math" w:hAnsi="Cambria Math"/>
          <w:highlight w:val="cyan"/>
        </w:rPr>
        <w:t>rom direct acts of violence.</w:t>
      </w:r>
      <w:r w:rsidRPr="000E6DBD">
        <w:rPr>
          <w:rStyle w:val="StyleBoldUnderline"/>
          <w:rFonts w:ascii="Cambria Math" w:hAnsi="Cambria Math"/>
          <w:b w:val="0"/>
          <w:sz w:val="16"/>
          <w:szCs w:val="22"/>
          <w:u w:val="none"/>
        </w:rPr>
        <w:t xml:space="preserve"> </w:t>
      </w:r>
      <w:r w:rsidRPr="000E6DBD">
        <w:rPr>
          <w:rStyle w:val="StyleBoldUnderline"/>
          <w:rFonts w:ascii="Cambria Math" w:hAnsi="Cambria Math"/>
        </w:rPr>
        <w:t>Free markets offer no positive prescription for what market participants must do</w:t>
      </w:r>
      <w:r w:rsidRPr="000E6DBD">
        <w:rPr>
          <w:rStyle w:val="StyleBoldUnderline"/>
          <w:rFonts w:ascii="Cambria Math" w:hAnsi="Cambria Math"/>
          <w:b w:val="0"/>
          <w:sz w:val="16"/>
          <w:szCs w:val="22"/>
          <w:u w:val="none"/>
        </w:rPr>
        <w:t xml:space="preserve">. A genuine </w:t>
      </w:r>
      <w:r w:rsidRPr="000E6DBD">
        <w:rPr>
          <w:rStyle w:val="StyleBoldUnderline"/>
          <w:rFonts w:ascii="Cambria Math" w:hAnsi="Cambria Math"/>
          <w:highlight w:val="cyan"/>
        </w:rPr>
        <w:t>capitalist system is one of free trade and voluntary association</w:t>
      </w:r>
      <w:r w:rsidRPr="000E6DBD">
        <w:rPr>
          <w:rStyle w:val="StyleBoldUnderline"/>
          <w:rFonts w:ascii="Cambria Math" w:hAnsi="Cambria Math"/>
        </w:rPr>
        <w:t>.</w:t>
      </w:r>
      <w:r w:rsidRPr="000E6DBD">
        <w:rPr>
          <w:rStyle w:val="StyleBoldUnderline"/>
          <w:rFonts w:ascii="Cambria Math" w:hAnsi="Cambria Math"/>
          <w:b w:val="0"/>
          <w:sz w:val="16"/>
          <w:szCs w:val="22"/>
          <w:u w:val="none"/>
        </w:rPr>
        <w:t xml:space="preserve"> People are free to do, in the words of Leonard Read, “Anything that’s peaceful.” There are no “do’s,” and the only real “don’t” at bottom is, “don’t use force.” All else is permitted, but there is no guarantee the market will sustain or reward it. </w:t>
      </w:r>
      <w:r w:rsidRPr="000E6DBD">
        <w:rPr>
          <w:rStyle w:val="StyleBoldUnderline"/>
          <w:rFonts w:ascii="Cambria Math" w:hAnsi="Cambria Math"/>
          <w:highlight w:val="cyan"/>
        </w:rPr>
        <w:t>Capitalism</w:t>
      </w:r>
      <w:r w:rsidRPr="000E6DBD">
        <w:rPr>
          <w:rStyle w:val="StyleBoldUnderline"/>
          <w:rFonts w:ascii="Cambria Math" w:hAnsi="Cambria Math"/>
        </w:rPr>
        <w:t xml:space="preserve"> is not a master plan or </w:t>
      </w:r>
      <w:r w:rsidRPr="000E6DBD">
        <w:rPr>
          <w:rStyle w:val="StyleBoldUnderline"/>
          <w:rFonts w:ascii="Cambria Math" w:hAnsi="Cambria Math"/>
          <w:highlight w:val="cyan"/>
        </w:rPr>
        <w:t>a system created ahead of time by planners</w:t>
      </w:r>
      <w:r w:rsidRPr="000E6DBD">
        <w:rPr>
          <w:rStyle w:val="StyleBoldUnderline"/>
          <w:rFonts w:ascii="Cambria Math" w:hAnsi="Cambria Math"/>
          <w:b w:val="0"/>
          <w:sz w:val="16"/>
          <w:szCs w:val="22"/>
          <w:u w:val="none"/>
        </w:rPr>
        <w:t xml:space="preserve">. It </w:t>
      </w:r>
      <w:r w:rsidRPr="000E6DBD">
        <w:rPr>
          <w:rStyle w:val="StyleBoldUnderline"/>
          <w:rFonts w:ascii="Cambria Math" w:hAnsi="Cambria Math"/>
          <w:highlight w:val="cyan"/>
        </w:rPr>
        <w:t>is really just the result of peaceful interaction</w:t>
      </w:r>
      <w:r w:rsidRPr="000E6DBD">
        <w:rPr>
          <w:rStyle w:val="StyleBoldUnderline"/>
          <w:rFonts w:ascii="Cambria Math" w:hAnsi="Cambria Math"/>
        </w:rPr>
        <w:t>s</w:t>
      </w:r>
      <w:r w:rsidRPr="000E6DBD">
        <w:rPr>
          <w:rStyle w:val="StyleBoldUnderline"/>
          <w:rFonts w:ascii="Cambria Math" w:hAnsi="Cambria Math"/>
          <w:b w:val="0"/>
          <w:sz w:val="16"/>
          <w:szCs w:val="22"/>
          <w:u w:val="none"/>
        </w:rPr>
        <w:t xml:space="preserve">. </w:t>
      </w:r>
      <w:r w:rsidRPr="000E6DBD">
        <w:rPr>
          <w:rStyle w:val="StyleBoldUnderline"/>
          <w:rFonts w:ascii="Cambria Math" w:hAnsi="Cambria Math"/>
        </w:rPr>
        <w:t>It is what emerges if force is only used in defense against force</w:t>
      </w:r>
      <w:r w:rsidRPr="000E6DBD">
        <w:rPr>
          <w:rStyle w:val="StyleBoldUnderline"/>
          <w:rFonts w:ascii="Cambria Math" w:hAnsi="Cambria Math"/>
          <w:b w:val="0"/>
          <w:sz w:val="16"/>
          <w:szCs w:val="22"/>
          <w:u w:val="none"/>
        </w:rPr>
        <w:t xml:space="preserve">. </w:t>
      </w:r>
      <w:r w:rsidRPr="000E6DBD">
        <w:rPr>
          <w:rStyle w:val="StyleBoldUnderline"/>
          <w:rFonts w:ascii="Cambria Math" w:hAnsi="Cambria Math"/>
        </w:rPr>
        <w:t>The absence of violence results in secure property rights, contracts and all of the other institutional trappings that are commonly associated with capitalism. Every other economic system requires a direct application of violence</w:t>
      </w:r>
      <w:r w:rsidRPr="000E6DBD">
        <w:rPr>
          <w:rStyle w:val="StyleBoldUnderline"/>
          <w:rFonts w:ascii="Cambria Math" w:hAnsi="Cambria Math"/>
          <w:b w:val="0"/>
          <w:sz w:val="16"/>
          <w:szCs w:val="22"/>
          <w:u w:val="none"/>
        </w:rPr>
        <w:t xml:space="preserve">. Any regulation, fee, tax, trade barrier, licensing regime or mandate offered in any kind of “mixed” or corporatist or socialist or fascist regime is backed by the threat of violence. </w:t>
      </w:r>
      <w:r w:rsidRPr="000E6DBD">
        <w:rPr>
          <w:rStyle w:val="StyleBoldUnderline"/>
          <w:rFonts w:ascii="Cambria Math" w:hAnsi="Cambria Math"/>
        </w:rPr>
        <w:t xml:space="preserve">Raising the cost of violence </w:t>
      </w:r>
      <w:proofErr w:type="gramStart"/>
      <w:r w:rsidRPr="000E6DBD">
        <w:rPr>
          <w:rStyle w:val="StyleBoldUnderline"/>
          <w:rFonts w:ascii="Cambria Math" w:hAnsi="Cambria Math"/>
        </w:rPr>
        <w:t>Beyond</w:t>
      </w:r>
      <w:proofErr w:type="gramEnd"/>
      <w:r w:rsidRPr="000E6DBD">
        <w:rPr>
          <w:rStyle w:val="StyleBoldUnderline"/>
          <w:rFonts w:ascii="Cambria Math" w:hAnsi="Cambria Math"/>
        </w:rPr>
        <w:t xml:space="preserve"> the absence of force in individual actions, </w:t>
      </w:r>
      <w:r w:rsidRPr="000E6DBD">
        <w:rPr>
          <w:rStyle w:val="StyleBoldUnderline"/>
          <w:rFonts w:ascii="Cambria Math" w:hAnsi="Cambria Math"/>
          <w:highlight w:val="cyan"/>
        </w:rPr>
        <w:t>capitalism promotes a much broader peace between people groups from different regions and of different cultures and backgrounds</w:t>
      </w:r>
      <w:r w:rsidRPr="000E6DBD">
        <w:rPr>
          <w:rStyle w:val="StyleBoldUnderline"/>
          <w:rFonts w:ascii="Cambria Math" w:hAnsi="Cambria Math"/>
          <w:b w:val="0"/>
          <w:sz w:val="16"/>
          <w:szCs w:val="22"/>
          <w:u w:val="none"/>
        </w:rPr>
        <w:t xml:space="preserve">. Self-interest begets trade; trade begets specialization; specialization begets cooperation. Ricardo’s law of association demonstrates how much more productive we are when we specialize and trade, which means that over time we come to rely on a vast network of trading partners for our own well-being. Some people find this state of affairs troubling and you hear things like, “What if X country decides to withhold good Y from us? We rely too heavily on imports!” There are plenty of natural and </w:t>
      </w:r>
      <w:r w:rsidRPr="000E6DBD">
        <w:rPr>
          <w:rStyle w:val="StyleBoldUnderline"/>
          <w:rFonts w:ascii="Cambria Math" w:hAnsi="Cambria Math"/>
          <w:b w:val="0"/>
          <w:strike/>
          <w:sz w:val="16"/>
          <w:szCs w:val="22"/>
          <w:u w:val="none"/>
        </w:rPr>
        <w:t>man</w:t>
      </w:r>
      <w:r w:rsidRPr="000E6DBD">
        <w:rPr>
          <w:rStyle w:val="StyleBoldUnderline"/>
          <w:rFonts w:ascii="Cambria Math" w:hAnsi="Cambria Math"/>
          <w:b w:val="0"/>
          <w:sz w:val="16"/>
          <w:szCs w:val="22"/>
          <w:u w:val="none"/>
        </w:rPr>
        <w:t xml:space="preserve">-made things to fear in the world if you wish to worry, but the cutting off of trade in a truly free market ought not to be one of them. If a person genuinely wants to avoid all reliance on other people (not sure how this would work for a newborn), they are free to live as long as they can only eat what they can find or grow on their own. It’s not hard to see that that kind of “independence” is far more risky than being part of an interdependent trade network. </w:t>
      </w:r>
      <w:r w:rsidRPr="000E6DBD">
        <w:rPr>
          <w:rStyle w:val="StyleBoldUnderline"/>
          <w:rFonts w:ascii="Cambria Math" w:hAnsi="Cambria Math"/>
        </w:rPr>
        <w:t xml:space="preserve">The more people rely on trade with others, the greater the cost to all parties of a conflict. </w:t>
      </w:r>
      <w:r w:rsidRPr="000E6DBD">
        <w:rPr>
          <w:rStyle w:val="StyleBoldUnderline"/>
          <w:rFonts w:ascii="Cambria Math" w:hAnsi="Cambria Math"/>
          <w:b w:val="0"/>
          <w:sz w:val="16"/>
          <w:szCs w:val="22"/>
          <w:u w:val="none"/>
        </w:rPr>
        <w:t xml:space="preserve">If I grow apples and trade them to you for chickens, the last </w:t>
      </w:r>
      <w:proofErr w:type="gramStart"/>
      <w:r w:rsidRPr="000E6DBD">
        <w:rPr>
          <w:rStyle w:val="StyleBoldUnderline"/>
          <w:rFonts w:ascii="Cambria Math" w:hAnsi="Cambria Math"/>
          <w:b w:val="0"/>
          <w:sz w:val="16"/>
          <w:szCs w:val="22"/>
          <w:u w:val="none"/>
        </w:rPr>
        <w:t>thing</w:t>
      </w:r>
      <w:proofErr w:type="gramEnd"/>
      <w:r w:rsidRPr="000E6DBD">
        <w:rPr>
          <w:rStyle w:val="StyleBoldUnderline"/>
          <w:rFonts w:ascii="Cambria Math" w:hAnsi="Cambria Math"/>
          <w:b w:val="0"/>
          <w:sz w:val="16"/>
          <w:szCs w:val="22"/>
          <w:u w:val="none"/>
        </w:rPr>
        <w:t xml:space="preserve"> I want to do is tick you off and lose my chicken supply and vice versa. On the flip side, if you have a lot of chickens and I have none, and there is no trade between us, I will be tempted to try stealing some</w:t>
      </w:r>
      <w:r w:rsidRPr="000E6DBD">
        <w:rPr>
          <w:rStyle w:val="StyleBoldUnderline"/>
          <w:rFonts w:ascii="Cambria Math" w:hAnsi="Cambria Math"/>
        </w:rPr>
        <w:t xml:space="preserve">. </w:t>
      </w:r>
      <w:r w:rsidRPr="000E6DBD">
        <w:rPr>
          <w:rStyle w:val="StyleBoldUnderline"/>
          <w:rFonts w:ascii="Cambria Math" w:hAnsi="Cambria Math"/>
          <w:highlight w:val="cyan"/>
        </w:rPr>
        <w:t>Lack of trade builds enmity</w:t>
      </w:r>
      <w:r w:rsidRPr="000E6DBD">
        <w:rPr>
          <w:rStyle w:val="StyleBoldUnderline"/>
          <w:rFonts w:ascii="Cambria Math" w:hAnsi="Cambria Math"/>
          <w:b w:val="0"/>
          <w:sz w:val="16"/>
          <w:szCs w:val="22"/>
          <w:u w:val="none"/>
        </w:rPr>
        <w:t xml:space="preserve">. There is a famous saying, attributed to Frederic </w:t>
      </w:r>
      <w:proofErr w:type="spellStart"/>
      <w:r w:rsidRPr="000E6DBD">
        <w:rPr>
          <w:rStyle w:val="StyleBoldUnderline"/>
          <w:rFonts w:ascii="Cambria Math" w:hAnsi="Cambria Math"/>
          <w:b w:val="0"/>
          <w:sz w:val="16"/>
          <w:szCs w:val="22"/>
          <w:u w:val="none"/>
        </w:rPr>
        <w:t>Bastiat</w:t>
      </w:r>
      <w:proofErr w:type="spellEnd"/>
      <w:r w:rsidRPr="000E6DBD">
        <w:rPr>
          <w:rStyle w:val="StyleBoldUnderline"/>
          <w:rFonts w:ascii="Cambria Math" w:hAnsi="Cambria Math"/>
          <w:b w:val="0"/>
          <w:sz w:val="16"/>
          <w:szCs w:val="22"/>
          <w:u w:val="none"/>
        </w:rPr>
        <w:t xml:space="preserve">, “If goods don’t cross borders, armies will.” </w:t>
      </w:r>
      <w:r w:rsidRPr="000E6DBD">
        <w:rPr>
          <w:rStyle w:val="StyleBoldUnderline"/>
          <w:rFonts w:ascii="Cambria Math" w:hAnsi="Cambria Math"/>
        </w:rPr>
        <w:t xml:space="preserve">In a free market, the cost of belligerence is very high. </w:t>
      </w:r>
      <w:r w:rsidRPr="000E6DBD">
        <w:rPr>
          <w:rStyle w:val="StyleBoldUnderline"/>
          <w:rFonts w:ascii="Cambria Math" w:hAnsi="Cambria Math"/>
          <w:highlight w:val="cyan"/>
        </w:rPr>
        <w:t>When governments come in and restrict trade or subsidize violence by building up large militaries</w:t>
      </w:r>
      <w:r w:rsidRPr="000E6DBD">
        <w:rPr>
          <w:rStyle w:val="StyleBoldUnderline"/>
          <w:rFonts w:ascii="Cambria Math" w:hAnsi="Cambria Math"/>
        </w:rPr>
        <w:t xml:space="preserve">, </w:t>
      </w:r>
      <w:r w:rsidRPr="000E6DBD">
        <w:rPr>
          <w:rStyle w:val="StyleBoldUnderline"/>
          <w:rFonts w:ascii="Cambria Math" w:hAnsi="Cambria Math"/>
          <w:highlight w:val="cyan"/>
        </w:rPr>
        <w:t>the cost of belligerence is lowered</w:t>
      </w:r>
      <w:r w:rsidRPr="000E6DBD">
        <w:rPr>
          <w:rStyle w:val="StyleBoldUnderline"/>
          <w:rFonts w:ascii="Cambria Math" w:hAnsi="Cambria Math"/>
        </w:rPr>
        <w:t xml:space="preserve">, and </w:t>
      </w:r>
      <w:r w:rsidRPr="000E6DBD">
        <w:rPr>
          <w:rStyle w:val="StyleBoldUnderline"/>
          <w:rFonts w:ascii="Cambria Math" w:hAnsi="Cambria Math"/>
          <w:highlight w:val="cyan"/>
        </w:rPr>
        <w:t>the benefits of peace are reduced</w:t>
      </w:r>
      <w:r w:rsidRPr="000E6DBD">
        <w:rPr>
          <w:rStyle w:val="StyleBoldUnderline"/>
          <w:rFonts w:ascii="Cambria Math" w:hAnsi="Cambria Math"/>
        </w:rPr>
        <w:t xml:space="preserve">. It is the state, </w:t>
      </w:r>
      <w:r w:rsidRPr="000E6DBD">
        <w:rPr>
          <w:rStyle w:val="StyleBoldUnderline"/>
          <w:rFonts w:ascii="Cambria Math" w:hAnsi="Cambria Math"/>
          <w:highlight w:val="cyan"/>
        </w:rPr>
        <w:t>not trade, which creates conflict</w:t>
      </w:r>
      <w:r w:rsidRPr="000E6DBD">
        <w:rPr>
          <w:rStyle w:val="StyleBoldUnderline"/>
          <w:rFonts w:ascii="Cambria Math" w:hAnsi="Cambria Math"/>
        </w:rPr>
        <w:t xml:space="preserve">. </w:t>
      </w:r>
      <w:r w:rsidRPr="000E6DBD">
        <w:rPr>
          <w:rStyle w:val="StyleBoldUnderline"/>
          <w:rFonts w:ascii="Cambria Math" w:hAnsi="Cambria Math"/>
          <w:b w:val="0"/>
          <w:sz w:val="16"/>
          <w:szCs w:val="22"/>
          <w:u w:val="none"/>
        </w:rPr>
        <w:t xml:space="preserve">Friends, not enemies </w:t>
      </w:r>
      <w:proofErr w:type="gramStart"/>
      <w:r w:rsidRPr="000E6DBD">
        <w:rPr>
          <w:rStyle w:val="StyleBoldUnderline"/>
          <w:rFonts w:ascii="Cambria Math" w:hAnsi="Cambria Math"/>
          <w:b w:val="0"/>
          <w:sz w:val="16"/>
          <w:szCs w:val="22"/>
          <w:u w:val="none"/>
        </w:rPr>
        <w:t>Pretend</w:t>
      </w:r>
      <w:proofErr w:type="gramEnd"/>
      <w:r w:rsidRPr="000E6DBD">
        <w:rPr>
          <w:rStyle w:val="StyleBoldUnderline"/>
          <w:rFonts w:ascii="Cambria Math" w:hAnsi="Cambria Math"/>
          <w:b w:val="0"/>
          <w:sz w:val="16"/>
          <w:szCs w:val="22"/>
          <w:u w:val="none"/>
        </w:rPr>
        <w:t xml:space="preserve"> you live in a free-market economy. You are friends with your neighbor, who works at a small grocer in town. You find the selection to be limited and the prices high. A new supermarket chain is coming in to town, and you’re excited about it because the lower prices and better selection mean you’ll have better meals and money left over for leisure activities with your family. Your neighbor is unhappy about the new store because it may cost him his job. The store comes in. You shop there and save while also expressing your heartfelt empathy to your neighbor whose store may soon shut down. You maintain your friendship, even though in the economic sphere you cease to be trading partners. Now pretend you live in a heavily regulated economic system much like ours today. You and your neighbor the grocer are still friends. This time the chain store is not free to sell in your town without a government permission slip. It goes up for a vote. Your neighbor actively campaigns to restrain the store from opening up, which will prevent you from buying better products for less money. He urges you to join his efforts and put a “No chain stores!” sign in your yard. You tell him that you won’t because you wouldn’t mind the chain store. It turns in to a bitter, possibly friendship-ending disagreement. Politics makes enemies out of friends. In a market, you are free to express your varied preferences with your own actions and the expenditure of your own resources. If someone sells something you don’t like, you don’t have to buy. But the very anonymity and absence of compulsion in markets allows you to form community bonds quite separate from your trading choices. You can maintain friendships with all kinds of people whose goods and services you do not necessarily value. You can befriend an orchestral violinist without being a patron of the symphony. But when resources are allocated politically rather than in a free market, that friendship is hard to maintain when you would vote against a tax to fund the symphony hall, which she supports</w:t>
      </w:r>
      <w:r w:rsidRPr="000E6DBD">
        <w:rPr>
          <w:rStyle w:val="StyleBoldUnderline"/>
          <w:rFonts w:ascii="Cambria Math" w:hAnsi="Cambria Math"/>
        </w:rPr>
        <w:t xml:space="preserve">. </w:t>
      </w:r>
      <w:r w:rsidRPr="000E6DBD">
        <w:rPr>
          <w:rStyle w:val="StyleBoldUnderline"/>
          <w:rFonts w:ascii="Cambria Math" w:hAnsi="Cambria Math"/>
          <w:highlight w:val="cyan"/>
        </w:rPr>
        <w:t>Capitalism allows our diverse tastes to be explored and expressed in a way that doesn’t restrict choices to zero-sum contests of your preferences over others</w:t>
      </w:r>
      <w:r w:rsidRPr="000E6DBD">
        <w:rPr>
          <w:rStyle w:val="StyleBoldUnderline"/>
          <w:rFonts w:ascii="Cambria Math" w:hAnsi="Cambria Math"/>
        </w:rPr>
        <w:t>.</w:t>
      </w:r>
      <w:r w:rsidRPr="000E6DBD">
        <w:rPr>
          <w:rStyle w:val="StyleBoldUnderline"/>
          <w:rFonts w:ascii="Cambria Math" w:hAnsi="Cambria Math"/>
          <w:b w:val="0"/>
          <w:sz w:val="16"/>
          <w:szCs w:val="22"/>
          <w:u w:val="none"/>
        </w:rPr>
        <w:t xml:space="preserve"> A cornucopia of choice exists in the market, and this not only means better products, </w:t>
      </w:r>
      <w:r w:rsidRPr="000E6DBD">
        <w:rPr>
          <w:rStyle w:val="StyleBoldUnderline"/>
          <w:rFonts w:ascii="Cambria Math" w:hAnsi="Cambria Math"/>
        </w:rPr>
        <w:t xml:space="preserve">but also the removal of artificially created conflict between choices A and B, such as those that inevitably spring from government management. Three kinds of peace Capitalism </w:t>
      </w:r>
      <w:proofErr w:type="gramStart"/>
      <w:r w:rsidRPr="000E6DBD">
        <w:rPr>
          <w:rStyle w:val="StyleBoldUnderline"/>
          <w:rFonts w:ascii="Cambria Math" w:hAnsi="Cambria Math"/>
        </w:rPr>
        <w:t>relies</w:t>
      </w:r>
      <w:proofErr w:type="gramEnd"/>
      <w:r w:rsidRPr="000E6DBD">
        <w:rPr>
          <w:rStyle w:val="StyleBoldUnderline"/>
          <w:rFonts w:ascii="Cambria Math" w:hAnsi="Cambria Math"/>
        </w:rPr>
        <w:t xml:space="preserve"> on voluntarism rather than violence in individual interactions</w:t>
      </w:r>
      <w:r w:rsidRPr="000E6DBD">
        <w:rPr>
          <w:rStyle w:val="StyleBoldUnderline"/>
          <w:rFonts w:ascii="Cambria Math" w:hAnsi="Cambria Math"/>
          <w:b w:val="0"/>
          <w:sz w:val="16"/>
          <w:szCs w:val="22"/>
          <w:u w:val="none"/>
        </w:rPr>
        <w:t xml:space="preserve">. </w:t>
      </w:r>
      <w:r w:rsidRPr="000E6DBD">
        <w:rPr>
          <w:rStyle w:val="StyleBoldUnderline"/>
          <w:rFonts w:ascii="Cambria Math" w:hAnsi="Cambria Math"/>
        </w:rPr>
        <w:t>It also creates cooperative networks that dramatically increase the incentive to get along and raise the cost of conflict,</w:t>
      </w:r>
      <w:r w:rsidRPr="000E6DBD">
        <w:rPr>
          <w:rStyle w:val="StyleBoldUnderline"/>
          <w:rFonts w:ascii="Cambria Math" w:hAnsi="Cambria Math"/>
          <w:b w:val="0"/>
          <w:sz w:val="16"/>
          <w:szCs w:val="22"/>
          <w:u w:val="none"/>
        </w:rPr>
        <w:t xml:space="preserve"> while government intervention does just the opposite. </w:t>
      </w:r>
      <w:r w:rsidRPr="000E6DBD">
        <w:rPr>
          <w:rStyle w:val="StyleBoldUnderline"/>
          <w:rFonts w:ascii="Cambria Math" w:hAnsi="Cambria Math"/>
        </w:rPr>
        <w:t xml:space="preserve">Finally, </w:t>
      </w:r>
      <w:r w:rsidRPr="000E6DBD">
        <w:rPr>
          <w:rStyle w:val="StyleBoldUnderline"/>
          <w:rFonts w:ascii="Cambria Math" w:hAnsi="Cambria Math"/>
          <w:highlight w:val="cyan"/>
        </w:rPr>
        <w:t xml:space="preserve">capitalism allows us to live in harmony despite our different tastes and </w:t>
      </w:r>
      <w:proofErr w:type="gramStart"/>
      <w:r w:rsidRPr="000E6DBD">
        <w:rPr>
          <w:rStyle w:val="StyleBoldUnderline"/>
          <w:rFonts w:ascii="Cambria Math" w:hAnsi="Cambria Math"/>
          <w:highlight w:val="cyan"/>
        </w:rPr>
        <w:t>sometimes conflicting</w:t>
      </w:r>
      <w:proofErr w:type="gramEnd"/>
      <w:r w:rsidRPr="000E6DBD">
        <w:rPr>
          <w:rStyle w:val="StyleBoldUnderline"/>
          <w:rFonts w:ascii="Cambria Math" w:hAnsi="Cambria Math"/>
        </w:rPr>
        <w:t xml:space="preserve"> </w:t>
      </w:r>
      <w:r w:rsidRPr="000E6DBD">
        <w:rPr>
          <w:rStyle w:val="StyleBoldUnderline"/>
          <w:rFonts w:ascii="Cambria Math" w:hAnsi="Cambria Math"/>
          <w:highlight w:val="cyan"/>
        </w:rPr>
        <w:t>demands</w:t>
      </w:r>
      <w:r w:rsidRPr="000E6DBD">
        <w:rPr>
          <w:rStyle w:val="StyleBoldUnderline"/>
          <w:rFonts w:ascii="Cambria Math" w:hAnsi="Cambria Math"/>
        </w:rPr>
        <w:t xml:space="preserve"> for limited resources, while political allocation always forces us to take sides and go to battle against each othe</w:t>
      </w:r>
      <w:r w:rsidRPr="000E6DBD">
        <w:rPr>
          <w:rStyle w:val="StyleBoldUnderline"/>
          <w:rFonts w:ascii="Cambria Math" w:hAnsi="Cambria Math"/>
          <w:b w:val="0"/>
          <w:sz w:val="16"/>
          <w:szCs w:val="22"/>
          <w:u w:val="none"/>
        </w:rPr>
        <w:t>r</w:t>
      </w:r>
      <w:r w:rsidRPr="000E6DBD">
        <w:rPr>
          <w:rStyle w:val="StyleBoldUnderline"/>
          <w:rFonts w:ascii="Cambria Math" w:hAnsi="Cambria Math"/>
        </w:rPr>
        <w:t xml:space="preserve">. </w:t>
      </w:r>
      <w:r w:rsidRPr="000E6DBD">
        <w:rPr>
          <w:rStyle w:val="StyleBoldUnderline"/>
          <w:rFonts w:ascii="Cambria Math" w:hAnsi="Cambria Math"/>
          <w:highlight w:val="cyan"/>
        </w:rPr>
        <w:t>If you want a more peaceful world, promote capitalism.</w:t>
      </w:r>
    </w:p>
    <w:p w14:paraId="5A477559" w14:textId="026DC4A8" w:rsidR="00B5097F" w:rsidRPr="000E6DBD" w:rsidRDefault="00B5097F" w:rsidP="00B5097F">
      <w:pPr>
        <w:pStyle w:val="Heading3"/>
        <w:rPr>
          <w:rFonts w:ascii="Cambria Math" w:hAnsi="Cambria Math"/>
        </w:rPr>
      </w:pPr>
      <w:r w:rsidRPr="000E6DBD">
        <w:rPr>
          <w:rFonts w:ascii="Cambria Math" w:hAnsi="Cambria Math"/>
        </w:rPr>
        <w:t>Tech</w:t>
      </w:r>
    </w:p>
    <w:p w14:paraId="2DD4EA25" w14:textId="77777777" w:rsidR="00F423CC" w:rsidRPr="000E6DBD" w:rsidRDefault="00F423CC" w:rsidP="00F423CC">
      <w:pPr>
        <w:pStyle w:val="Heading4"/>
        <w:rPr>
          <w:rFonts w:ascii="Cambria Math" w:hAnsi="Cambria Math"/>
        </w:rPr>
      </w:pPr>
      <w:r w:rsidRPr="000E6DBD">
        <w:rPr>
          <w:rFonts w:ascii="Cambria Math" w:hAnsi="Cambria Math"/>
        </w:rPr>
        <w:t xml:space="preserve">Capitalism is allowing for technological innovation – key to disease cures, solar panels, and networking </w:t>
      </w:r>
    </w:p>
    <w:p w14:paraId="5C275585" w14:textId="77777777" w:rsidR="00F423CC" w:rsidRPr="000E6DBD" w:rsidRDefault="00F423CC" w:rsidP="00F423CC">
      <w:pPr>
        <w:rPr>
          <w:rFonts w:ascii="Cambria Math" w:hAnsi="Cambria Math"/>
        </w:rPr>
      </w:pPr>
      <w:r w:rsidRPr="000E6DBD">
        <w:rPr>
          <w:rFonts w:ascii="Cambria Math" w:hAnsi="Cambria Math"/>
        </w:rPr>
        <w:t xml:space="preserve">Chris </w:t>
      </w:r>
      <w:r w:rsidRPr="000E6DBD">
        <w:rPr>
          <w:rStyle w:val="StyleStyleBold12pt"/>
          <w:rFonts w:ascii="Cambria Math" w:hAnsi="Cambria Math"/>
        </w:rPr>
        <w:t>Berg</w:t>
      </w:r>
      <w:r w:rsidRPr="000E6DBD">
        <w:rPr>
          <w:rFonts w:ascii="Cambria Math" w:hAnsi="Cambria Math"/>
        </w:rPr>
        <w:t>, 8-</w:t>
      </w:r>
      <w:r w:rsidRPr="000E6DBD">
        <w:rPr>
          <w:rStyle w:val="StyleStyleBold12pt"/>
          <w:rFonts w:ascii="Cambria Math" w:hAnsi="Cambria Math"/>
        </w:rPr>
        <w:t>13</w:t>
      </w:r>
      <w:r w:rsidRPr="000E6DBD">
        <w:rPr>
          <w:rFonts w:ascii="Cambria Math" w:hAnsi="Cambria Math"/>
        </w:rPr>
        <w:t xml:space="preserve">, (Chris Berg is a research fellow with the Institute of Public Affairs in Melbourne, Australia, “Why Capitalism Is Awesome”, Cato Institute, </w:t>
      </w:r>
      <w:hyperlink r:id="rId51" w:history="1">
        <w:r w:rsidRPr="000E6DBD">
          <w:rPr>
            <w:rStyle w:val="Hyperlink"/>
            <w:rFonts w:ascii="Cambria Math" w:hAnsi="Cambria Math"/>
          </w:rPr>
          <w:t>http://www.cato.org/policy-report/julyaugust-2013/why-capitalism-awesome</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6C08C57A" w14:textId="77777777" w:rsidR="00F423CC" w:rsidRPr="000E6DBD" w:rsidRDefault="00F423CC" w:rsidP="00F423CC">
      <w:pPr>
        <w:rPr>
          <w:rFonts w:ascii="Cambria Math" w:hAnsi="Cambria Math"/>
        </w:rPr>
      </w:pPr>
    </w:p>
    <w:p w14:paraId="278CC452" w14:textId="77777777" w:rsidR="00F423CC" w:rsidRPr="000E6DBD" w:rsidRDefault="00F423CC" w:rsidP="00F423CC">
      <w:pPr>
        <w:rPr>
          <w:rFonts w:ascii="Cambria Math" w:hAnsi="Cambria Math"/>
          <w:sz w:val="16"/>
        </w:rPr>
      </w:pPr>
      <w:r w:rsidRPr="000E6DBD">
        <w:rPr>
          <w:rFonts w:ascii="Cambria Math" w:hAnsi="Cambria Math"/>
          <w:sz w:val="16"/>
        </w:rPr>
        <w:t xml:space="preserve">Everybody from Forbes to BusinessWeek hands out most innovative company awards. They’re all pretty similar and predictable. </w:t>
      </w:r>
      <w:r w:rsidRPr="000E6DBD">
        <w:rPr>
          <w:rStyle w:val="StyleBoldUnderline"/>
          <w:rFonts w:ascii="Cambria Math" w:hAnsi="Cambria Math"/>
          <w:highlight w:val="cyan"/>
        </w:rPr>
        <w:t>But these lists have a perverse effect. They suggest that the great success of capitalism and the market economy is inventing cutting edge technology and that if we want to observe capitalist progress,</w:t>
      </w:r>
      <w:r w:rsidRPr="000E6DBD">
        <w:rPr>
          <w:rFonts w:ascii="Cambria Math" w:hAnsi="Cambria Math"/>
          <w:sz w:val="16"/>
        </w:rPr>
        <w:t xml:space="preserve"> we should be looking for sleek design and popular fashion. </w:t>
      </w:r>
      <w:r w:rsidRPr="000E6DBD">
        <w:rPr>
          <w:rStyle w:val="StyleBoldUnderline"/>
          <w:rFonts w:ascii="Cambria Math" w:hAnsi="Cambria Math"/>
          <w:highlight w:val="cyan"/>
        </w:rPr>
        <w:t>Innovation</w:t>
      </w:r>
      <w:r w:rsidRPr="000E6DBD">
        <w:rPr>
          <w:rStyle w:val="StyleBoldUnderline"/>
          <w:rFonts w:ascii="Cambria Math" w:hAnsi="Cambria Math"/>
        </w:rPr>
        <w:t xml:space="preserve">, the media tells us, </w:t>
      </w:r>
      <w:r w:rsidRPr="000E6DBD">
        <w:rPr>
          <w:rStyle w:val="StyleBoldUnderline"/>
          <w:rFonts w:ascii="Cambria Math" w:hAnsi="Cambria Math"/>
          <w:highlight w:val="cyan"/>
        </w:rPr>
        <w:t>is inventing cures for cancer, solar panels, and social networking.</w:t>
      </w:r>
      <w:r w:rsidRPr="000E6DBD">
        <w:rPr>
          <w:rStyle w:val="StyleBoldUnderline"/>
          <w:rFonts w:ascii="Cambria Math" w:hAnsi="Cambria Math"/>
        </w:rPr>
        <w:t xml:space="preserve"> But the true genius of the market economy isn’t that it produces prominent, highly publicized goods to inspire retail queues, </w:t>
      </w:r>
      <w:r w:rsidRPr="000E6DBD">
        <w:rPr>
          <w:rStyle w:val="StyleBoldUnderline"/>
          <w:rFonts w:ascii="Cambria Math" w:hAnsi="Cambria Math"/>
          <w:highlight w:val="cyan"/>
        </w:rPr>
        <w:t>or the medical breakthroughs that make the nightly news</w:t>
      </w:r>
      <w:r w:rsidRPr="000E6DBD">
        <w:rPr>
          <w:rStyle w:val="StyleBoldUnderline"/>
          <w:rFonts w:ascii="Cambria Math" w:hAnsi="Cambria Math"/>
        </w:rPr>
        <w:t>.</w:t>
      </w:r>
      <w:r w:rsidRPr="000E6DBD">
        <w:rPr>
          <w:rFonts w:ascii="Cambria Math" w:hAnsi="Cambria Math"/>
          <w:sz w:val="16"/>
        </w:rPr>
        <w:t xml:space="preserve"> No, the genius of capitalism is found in the tiny things — the things that nobody notices. </w:t>
      </w:r>
      <w:r w:rsidRPr="000E6DBD">
        <w:rPr>
          <w:rStyle w:val="StyleBoldUnderline"/>
          <w:rFonts w:ascii="Cambria Math" w:hAnsi="Cambria Math"/>
        </w:rPr>
        <w:t xml:space="preserve">A </w:t>
      </w:r>
      <w:r w:rsidRPr="000E6DBD">
        <w:rPr>
          <w:rStyle w:val="StyleBoldUnderline"/>
          <w:rFonts w:ascii="Cambria Math" w:hAnsi="Cambria Math"/>
          <w:highlight w:val="cyan"/>
        </w:rPr>
        <w:t>market economy is characterized by an infinite</w:t>
      </w:r>
      <w:r w:rsidRPr="000E6DBD">
        <w:rPr>
          <w:rStyle w:val="StyleBoldUnderline"/>
          <w:rFonts w:ascii="Cambria Math" w:hAnsi="Cambria Math"/>
        </w:rPr>
        <w:t xml:space="preserve"> </w:t>
      </w:r>
      <w:r w:rsidRPr="000E6DBD">
        <w:rPr>
          <w:rStyle w:val="StyleBoldUnderline"/>
          <w:rFonts w:ascii="Cambria Math" w:hAnsi="Cambria Math"/>
          <w:highlight w:val="cyan"/>
        </w:rPr>
        <w:t>succession of imperceptible</w:t>
      </w:r>
      <w:r w:rsidRPr="000E6DBD">
        <w:rPr>
          <w:rStyle w:val="StyleBoldUnderline"/>
          <w:rFonts w:ascii="Cambria Math" w:hAnsi="Cambria Math"/>
        </w:rPr>
        <w:t xml:space="preserve">, iterative changes and adjustments. </w:t>
      </w:r>
      <w:r w:rsidRPr="000E6DBD">
        <w:rPr>
          <w:rStyle w:val="StyleBoldUnderline"/>
          <w:rFonts w:ascii="Cambria Math" w:hAnsi="Cambria Math"/>
          <w:highlight w:val="cyan"/>
        </w:rPr>
        <w:t>Free market economists have long talked about the unplanned and uncoordinated nature of capitalist innovation</w:t>
      </w:r>
      <w:r w:rsidRPr="000E6DBD">
        <w:rPr>
          <w:rFonts w:ascii="Cambria Math" w:hAnsi="Cambria Math"/>
          <w:sz w:val="16"/>
        </w:rPr>
        <w:t xml:space="preserve">. They’ve neglected to emphasize just how invisible it is. One exception is the great Adam Smith. In his Wealth of Nations, the example he used to illustrate the division of labor was a pin factory. He described carefully the complex process by which a pin is made. Producing the head of the pin “requires two to three distinct operations.” To place the head on the wire is a “peculiar business.” Then the pins have to be whitened. The production of a pin, Smith concluded, is an 18-step task. Smith was making an argument about specialization, but just as important was his choice of example. It would be hard to think of something less impressive, less consequential than a pin. Smith wanted his contemporaries to think about the economy not by observing it from the lofty heights of the palace or the lecture hall, but by seeing it from the bottom up — </w:t>
      </w:r>
      <w:r w:rsidRPr="000E6DBD">
        <w:rPr>
          <w:rStyle w:val="StyleBoldUnderline"/>
          <w:rFonts w:ascii="Cambria Math" w:hAnsi="Cambria Math"/>
          <w:highlight w:val="cyan"/>
        </w:rPr>
        <w:t xml:space="preserve">to </w:t>
      </w:r>
      <w:proofErr w:type="spellStart"/>
      <w:r w:rsidRPr="000E6DBD">
        <w:rPr>
          <w:rStyle w:val="StyleBoldUnderline"/>
          <w:rFonts w:ascii="Cambria Math" w:hAnsi="Cambria Math"/>
          <w:highlight w:val="cyan"/>
        </w:rPr>
        <w:t>recognise</w:t>
      </w:r>
      <w:proofErr w:type="spellEnd"/>
      <w:r w:rsidRPr="000E6DBD">
        <w:rPr>
          <w:rStyle w:val="StyleBoldUnderline"/>
          <w:rFonts w:ascii="Cambria Math" w:hAnsi="Cambria Math"/>
          <w:highlight w:val="cyan"/>
        </w:rPr>
        <w:t xml:space="preserve"> how a market economy is the aggregate</w:t>
      </w:r>
      <w:r w:rsidRPr="000E6DBD">
        <w:rPr>
          <w:rStyle w:val="StyleBoldUnderline"/>
          <w:rFonts w:ascii="Cambria Math" w:hAnsi="Cambria Math"/>
        </w:rPr>
        <w:t xml:space="preserve"> of millions of little tasks. </w:t>
      </w:r>
      <w:r w:rsidRPr="000E6DBD">
        <w:rPr>
          <w:rStyle w:val="StyleBoldUnderline"/>
          <w:rFonts w:ascii="Cambria Math" w:hAnsi="Cambria Math"/>
          <w:highlight w:val="cyan"/>
        </w:rPr>
        <w:t>It’s a lesson many have not yet learned</w:t>
      </w:r>
      <w:r w:rsidRPr="000E6DBD">
        <w:rPr>
          <w:rStyle w:val="StyleBoldUnderline"/>
          <w:rFonts w:ascii="Cambria Math" w:hAnsi="Cambria Math"/>
        </w:rPr>
        <w:t xml:space="preserve">. We should try to </w:t>
      </w:r>
      <w:proofErr w:type="spellStart"/>
      <w:r w:rsidRPr="000E6DBD">
        <w:rPr>
          <w:rStyle w:val="StyleBoldUnderline"/>
          <w:rFonts w:ascii="Cambria Math" w:hAnsi="Cambria Math"/>
        </w:rPr>
        <w:t>recognise</w:t>
      </w:r>
      <w:proofErr w:type="spellEnd"/>
      <w:r w:rsidRPr="000E6DBD">
        <w:rPr>
          <w:rStyle w:val="StyleBoldUnderline"/>
          <w:rFonts w:ascii="Cambria Math" w:hAnsi="Cambria Math"/>
        </w:rPr>
        <w:t xml:space="preserve"> the subtleties of the apparently mundane</w:t>
      </w:r>
      <w:r w:rsidRPr="000E6DBD">
        <w:rPr>
          <w:rFonts w:ascii="Cambria Math" w:hAnsi="Cambria Math"/>
          <w:sz w:val="16"/>
        </w:rPr>
        <w:t>.</w:t>
      </w:r>
    </w:p>
    <w:p w14:paraId="5E543FF3" w14:textId="0CEF3382" w:rsidR="00F423CC" w:rsidRPr="000E6DBD" w:rsidRDefault="00B5097F" w:rsidP="00B5097F">
      <w:pPr>
        <w:pStyle w:val="Heading3"/>
        <w:rPr>
          <w:rFonts w:ascii="Cambria Math" w:hAnsi="Cambria Math"/>
        </w:rPr>
      </w:pPr>
      <w:r w:rsidRPr="000E6DBD">
        <w:rPr>
          <w:rFonts w:ascii="Cambria Math" w:hAnsi="Cambria Math"/>
        </w:rPr>
        <w:t>Structural Violence</w:t>
      </w:r>
    </w:p>
    <w:p w14:paraId="61263607" w14:textId="77777777" w:rsidR="00F423CC" w:rsidRPr="000E6DBD" w:rsidRDefault="00F423CC" w:rsidP="00F423CC">
      <w:pPr>
        <w:pStyle w:val="Heading4"/>
        <w:rPr>
          <w:rFonts w:ascii="Cambria Math" w:hAnsi="Cambria Math"/>
        </w:rPr>
      </w:pPr>
      <w:r w:rsidRPr="000E6DBD">
        <w:rPr>
          <w:rFonts w:ascii="Cambria Math" w:hAnsi="Cambria Math"/>
        </w:rPr>
        <w:t xml:space="preserve">Capitalism has made poverty better – has allowed for better living conditions, innovation, and health improvements </w:t>
      </w:r>
    </w:p>
    <w:p w14:paraId="11F381D6" w14:textId="77777777" w:rsidR="00F423CC" w:rsidRPr="000E6DBD" w:rsidRDefault="00F423CC" w:rsidP="00F423CC">
      <w:pPr>
        <w:rPr>
          <w:rFonts w:ascii="Cambria Math" w:hAnsi="Cambria Math"/>
        </w:rPr>
      </w:pPr>
      <w:r w:rsidRPr="000E6DBD">
        <w:rPr>
          <w:rFonts w:ascii="Cambria Math" w:hAnsi="Cambria Math"/>
        </w:rPr>
        <w:t xml:space="preserve">Steven </w:t>
      </w:r>
      <w:proofErr w:type="spellStart"/>
      <w:r w:rsidRPr="000E6DBD">
        <w:rPr>
          <w:rStyle w:val="StyleStyleBold12pt"/>
          <w:rFonts w:ascii="Cambria Math" w:hAnsi="Cambria Math"/>
        </w:rPr>
        <w:t>Horwitz</w:t>
      </w:r>
      <w:proofErr w:type="spellEnd"/>
      <w:r w:rsidRPr="000E6DBD">
        <w:rPr>
          <w:rFonts w:ascii="Cambria Math" w:hAnsi="Cambria Math"/>
        </w:rPr>
        <w:t>, 6-9-20</w:t>
      </w:r>
      <w:r w:rsidRPr="000E6DBD">
        <w:rPr>
          <w:rStyle w:val="StyleStyleBold12pt"/>
          <w:rFonts w:ascii="Cambria Math" w:hAnsi="Cambria Math"/>
        </w:rPr>
        <w:t>16</w:t>
      </w:r>
      <w:proofErr w:type="gramStart"/>
      <w:r w:rsidRPr="000E6DBD">
        <w:rPr>
          <w:rFonts w:ascii="Cambria Math" w:hAnsi="Cambria Math"/>
        </w:rPr>
        <w:t>,(</w:t>
      </w:r>
      <w:proofErr w:type="gramEnd"/>
      <w:r w:rsidRPr="000E6DBD">
        <w:rPr>
          <w:rFonts w:ascii="Cambria Math" w:hAnsi="Cambria Math"/>
        </w:rPr>
        <w:t xml:space="preserve"> Steven </w:t>
      </w:r>
      <w:proofErr w:type="spellStart"/>
      <w:r w:rsidRPr="000E6DBD">
        <w:rPr>
          <w:rFonts w:ascii="Cambria Math" w:hAnsi="Cambria Math"/>
        </w:rPr>
        <w:t>Horwitz</w:t>
      </w:r>
      <w:proofErr w:type="spellEnd"/>
      <w:r w:rsidRPr="000E6DBD">
        <w:rPr>
          <w:rFonts w:ascii="Cambria Math" w:hAnsi="Cambria Math"/>
        </w:rPr>
        <w:t xml:space="preserve"> is the Charles A. Dana Professor of Economics at St. Lawrence University and the author of Hayek’s Modern Family: Classical Liberalism and the Evolution of Social Institutions. "Capitalism Is Good for the Poor," No Publication, </w:t>
      </w:r>
      <w:hyperlink r:id="rId52" w:history="1">
        <w:r w:rsidRPr="000E6DBD">
          <w:rPr>
            <w:rStyle w:val="Hyperlink"/>
            <w:rFonts w:ascii="Cambria Math" w:hAnsi="Cambria Math"/>
          </w:rPr>
          <w:t>https://fee.org/articles/capitalism-is-good-for-the-poor/</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45C8B9AC" w14:textId="77777777" w:rsidR="00F423CC" w:rsidRPr="000E6DBD" w:rsidRDefault="00F423CC" w:rsidP="00F423CC">
      <w:pPr>
        <w:rPr>
          <w:rFonts w:ascii="Cambria Math" w:hAnsi="Cambria Math"/>
        </w:rPr>
      </w:pPr>
    </w:p>
    <w:p w14:paraId="4087C789" w14:textId="77777777" w:rsidR="00F423CC" w:rsidRPr="000E6DBD" w:rsidRDefault="00F423CC" w:rsidP="00F423CC">
      <w:pPr>
        <w:rPr>
          <w:rFonts w:ascii="Cambria Math" w:hAnsi="Cambria Math"/>
          <w:sz w:val="16"/>
        </w:rPr>
      </w:pPr>
      <w:r w:rsidRPr="000E6DBD">
        <w:rPr>
          <w:rStyle w:val="StyleBoldUnderline"/>
          <w:rFonts w:ascii="Cambria Math" w:hAnsi="Cambria Math"/>
          <w:highlight w:val="cyan"/>
        </w:rPr>
        <w:t>Critics frequently accuse markets and capitalism of making life worse for the poor</w:t>
      </w:r>
      <w:r w:rsidRPr="000E6DBD">
        <w:rPr>
          <w:rStyle w:val="StyleBoldUnderline"/>
          <w:rFonts w:ascii="Cambria Math" w:hAnsi="Cambria Math"/>
        </w:rPr>
        <w:t>. This refrain is certainly common in the halls of left-leaning academia as well as in broader intellectual circles</w:t>
      </w:r>
      <w:r w:rsidRPr="000E6DBD">
        <w:rPr>
          <w:rFonts w:ascii="Cambria Math" w:hAnsi="Cambria Math"/>
          <w:sz w:val="16"/>
        </w:rPr>
        <w:t>. But like so many other criticisms of capitalism</w:t>
      </w:r>
      <w:r w:rsidRPr="000E6DBD">
        <w:rPr>
          <w:rStyle w:val="StyleBoldUnderline"/>
          <w:rFonts w:ascii="Cambria Math" w:hAnsi="Cambria Math"/>
        </w:rPr>
        <w:t xml:space="preserve">, </w:t>
      </w:r>
      <w:r w:rsidRPr="000E6DBD">
        <w:rPr>
          <w:rStyle w:val="StyleBoldUnderline"/>
          <w:rFonts w:ascii="Cambria Math" w:hAnsi="Cambria Math"/>
          <w:highlight w:val="cyan"/>
        </w:rPr>
        <w:t>this one ignores the very real, and very available, facts of history.</w:t>
      </w:r>
      <w:r w:rsidRPr="000E6DBD">
        <w:rPr>
          <w:rStyle w:val="StyleBoldUnderline"/>
          <w:rFonts w:ascii="Cambria Math" w:hAnsi="Cambria Math"/>
        </w:rPr>
        <w:t xml:space="preserve"> </w:t>
      </w:r>
      <w:r w:rsidRPr="000E6DBD">
        <w:rPr>
          <w:rFonts w:ascii="Cambria Math" w:hAnsi="Cambria Math"/>
          <w:sz w:val="16"/>
        </w:rPr>
        <w:t xml:space="preserve">The biggest gains in </w:t>
      </w:r>
      <w:r w:rsidRPr="000E6DBD">
        <w:rPr>
          <w:rStyle w:val="StyleBoldUnderline"/>
          <w:rFonts w:ascii="Cambria Math" w:hAnsi="Cambria Math"/>
        </w:rPr>
        <w:t xml:space="preserve">the </w:t>
      </w:r>
      <w:r w:rsidRPr="000E6DBD">
        <w:rPr>
          <w:rStyle w:val="StyleBoldUnderline"/>
          <w:rFonts w:ascii="Cambria Math" w:hAnsi="Cambria Math"/>
          <w:highlight w:val="cyan"/>
        </w:rPr>
        <w:t>fight against poverty have occurred in countries that have opened up their markets.</w:t>
      </w:r>
      <w:r w:rsidRPr="000E6DBD">
        <w:rPr>
          <w:rFonts w:ascii="Cambria Math" w:hAnsi="Cambria Math"/>
          <w:sz w:val="16"/>
        </w:rPr>
        <w:t xml:space="preserve"> </w:t>
      </w:r>
      <w:r w:rsidRPr="000E6DBD">
        <w:rPr>
          <w:rStyle w:val="StyleBoldUnderline"/>
          <w:rFonts w:ascii="Cambria Math" w:hAnsi="Cambria Math"/>
          <w:highlight w:val="cyan"/>
        </w:rPr>
        <w:t xml:space="preserve">Nothing has done more to lift humanity out of poverty than the market economy. </w:t>
      </w:r>
      <w:r w:rsidRPr="000E6DBD">
        <w:rPr>
          <w:rFonts w:ascii="Cambria Math" w:hAnsi="Cambria Math"/>
          <w:sz w:val="16"/>
          <w:highlight w:val="cyan"/>
        </w:rPr>
        <w:t>T</w:t>
      </w:r>
      <w:r w:rsidRPr="000E6DBD">
        <w:rPr>
          <w:rFonts w:ascii="Cambria Math" w:hAnsi="Cambria Math"/>
          <w:sz w:val="16"/>
        </w:rPr>
        <w:t xml:space="preserve">his claim is true whether we are looking at a time span of decades or of centuries. The number of people worldwide living on less than about two dollars per day today is less than half of what it was in 1990. </w:t>
      </w:r>
      <w:r w:rsidRPr="000E6DBD">
        <w:rPr>
          <w:rStyle w:val="StyleBoldUnderline"/>
          <w:rFonts w:ascii="Cambria Math" w:hAnsi="Cambria Math"/>
        </w:rPr>
        <w:t xml:space="preserve">The biggest gains in the fight against </w:t>
      </w:r>
      <w:r w:rsidRPr="000E6DBD">
        <w:rPr>
          <w:rStyle w:val="StyleBoldUnderline"/>
          <w:rFonts w:ascii="Cambria Math" w:hAnsi="Cambria Math"/>
          <w:highlight w:val="cyan"/>
        </w:rPr>
        <w:t xml:space="preserve">poverty have occurred in countries that have opened up their markets, such as China </w:t>
      </w:r>
      <w:r w:rsidRPr="000E6DBD">
        <w:rPr>
          <w:rStyle w:val="StyleBoldUnderline"/>
          <w:rFonts w:ascii="Cambria Math" w:hAnsi="Cambria Math"/>
        </w:rPr>
        <w:t xml:space="preserve">and India. If we look over the longer historical period, </w:t>
      </w:r>
      <w:r w:rsidRPr="000E6DBD">
        <w:rPr>
          <w:rStyle w:val="StyleBoldUnderline"/>
          <w:rFonts w:ascii="Cambria Math" w:hAnsi="Cambria Math"/>
          <w:highlight w:val="cyan"/>
        </w:rPr>
        <w:t>we can see that the trends today are just the continuation of capitalism’s victories in beating back poverty</w:t>
      </w:r>
      <w:r w:rsidRPr="000E6DBD">
        <w:rPr>
          <w:rFonts w:ascii="Cambria Math" w:hAnsi="Cambria Math"/>
          <w:sz w:val="16"/>
        </w:rPr>
        <w:t xml:space="preserve">. For most of human history, we lived in a world of a few haves and lots of have-nots. That slowly began to change with the advent of capitalism and the Industrial Revolution. As economic growth took off and spread throughout the population, it created our own world in the West in which there are a whole bunch of haves and a few have-more-and-betters. For example, the percentage of American households below the poverty line who have basic appliances has grown steadily over the last few decades, with poor families in 2005 being more likely to own things like a clothes dryer, dishwasher, refrigerator, or air conditioner than the average household was in 1971. And consumer items that didn’t even exist back then, such as cell phones, were owned by half of poor households in 2005 and are owned by a substantial majority of them today. </w:t>
      </w:r>
      <w:r w:rsidRPr="000E6DBD">
        <w:rPr>
          <w:rStyle w:val="StyleBoldUnderline"/>
          <w:rFonts w:ascii="Cambria Math" w:hAnsi="Cambria Math"/>
          <w:highlight w:val="cyan"/>
        </w:rPr>
        <w:t>Capitalism has also made poor people’s lives far better</w:t>
      </w:r>
      <w:r w:rsidRPr="000E6DBD">
        <w:rPr>
          <w:rStyle w:val="StyleBoldUnderline"/>
          <w:rFonts w:ascii="Cambria Math" w:hAnsi="Cambria Math"/>
        </w:rPr>
        <w:t xml:space="preserve"> by reducing infant and child mortality rates, not to mention maternal death rates during childbirth, and by extending life expectancies by decades.</w:t>
      </w:r>
      <w:r w:rsidRPr="000E6DBD">
        <w:rPr>
          <w:rFonts w:ascii="Cambria Math" w:hAnsi="Cambria Math"/>
          <w:sz w:val="16"/>
        </w:rPr>
        <w:t xml:space="preserve"> We spend a much smaller percentage of our lives working for pay, whether we’re rich or poor. Consider, too, the way </w:t>
      </w:r>
      <w:r w:rsidRPr="000E6DBD">
        <w:rPr>
          <w:rStyle w:val="StyleBoldUnderline"/>
          <w:rFonts w:ascii="Cambria Math" w:hAnsi="Cambria Math"/>
          <w:highlight w:val="cyan"/>
        </w:rPr>
        <w:t>capitalism’s engine of growth has enabled the planet to sustain almost 7 billion people, compared to 1 billion in 1800</w:t>
      </w:r>
      <w:r w:rsidRPr="000E6DBD">
        <w:rPr>
          <w:rStyle w:val="StyleBoldUnderline"/>
          <w:rFonts w:ascii="Cambria Math" w:hAnsi="Cambria Math"/>
        </w:rPr>
        <w:t>.</w:t>
      </w:r>
      <w:r w:rsidRPr="000E6DBD">
        <w:rPr>
          <w:rFonts w:ascii="Cambria Math" w:hAnsi="Cambria Math"/>
          <w:sz w:val="16"/>
        </w:rPr>
        <w:t xml:space="preserve"> As Deirdre McCloskey has noted, if you multiply the gains in consumption to the average human by the gain in life expectancy worldwide by 7 (for 7 billion as compared to 1 billion people), </w:t>
      </w:r>
      <w:r w:rsidRPr="000E6DBD">
        <w:rPr>
          <w:rStyle w:val="StyleBoldUnderline"/>
          <w:rFonts w:ascii="Cambria Math" w:hAnsi="Cambria Math"/>
        </w:rPr>
        <w:t xml:space="preserve">humanity as a whole is better off </w:t>
      </w:r>
      <w:r w:rsidRPr="000E6DBD">
        <w:rPr>
          <w:rFonts w:ascii="Cambria Math" w:hAnsi="Cambria Math"/>
          <w:sz w:val="16"/>
        </w:rPr>
        <w:t xml:space="preserve">by a factor of around 120. That’s not 120 percent better off, but 120 times better off since 1800. </w:t>
      </w:r>
      <w:r w:rsidRPr="000E6DBD">
        <w:rPr>
          <w:rStyle w:val="StyleBoldUnderline"/>
          <w:rFonts w:ascii="Cambria Math" w:hAnsi="Cambria Math"/>
          <w:highlight w:val="cyan"/>
        </w:rPr>
        <w:t>The competitive market process has also made education, art, and culture available to more and more people</w:t>
      </w:r>
      <w:r w:rsidRPr="000E6DBD">
        <w:rPr>
          <w:rStyle w:val="StyleBoldUnderline"/>
          <w:rFonts w:ascii="Cambria Math" w:hAnsi="Cambria Math"/>
        </w:rPr>
        <w:t xml:space="preserve">. </w:t>
      </w:r>
      <w:r w:rsidRPr="000E6DBD">
        <w:rPr>
          <w:rFonts w:ascii="Cambria Math" w:hAnsi="Cambria Math"/>
          <w:sz w:val="16"/>
        </w:rPr>
        <w:t xml:space="preserve">Even the poorest of Americans, not to mention </w:t>
      </w:r>
      <w:r w:rsidRPr="000E6DBD">
        <w:rPr>
          <w:rStyle w:val="StyleBoldUnderline"/>
          <w:rFonts w:ascii="Cambria Math" w:hAnsi="Cambria Math"/>
        </w:rPr>
        <w:t>many of the global poor, have access through the Internet and TV to concerts, books, and works of art that were exclusively the province of the wealthy for centuries</w:t>
      </w:r>
      <w:r w:rsidRPr="000E6DBD">
        <w:rPr>
          <w:rFonts w:ascii="Cambria Math" w:hAnsi="Cambria Math"/>
          <w:sz w:val="16"/>
        </w:rPr>
        <w:t xml:space="preserve">. And in the wealthiest countries, the dynamics of capitalism have begun to change the very nature of work. Where once humans toiled for 14 hours per day at backbreaking outdoor labor, now an increasing number of us work inside in climate-controlled comfort. </w:t>
      </w:r>
      <w:r w:rsidRPr="000E6DBD">
        <w:rPr>
          <w:rStyle w:val="StyleBoldUnderline"/>
          <w:rFonts w:ascii="Cambria Math" w:hAnsi="Cambria Math"/>
          <w:highlight w:val="cyan"/>
        </w:rPr>
        <w:t>Our workday and workweek have shrunk thanks to the much higher value of labor that comes from working with productive capital</w:t>
      </w:r>
      <w:r w:rsidRPr="000E6DBD">
        <w:rPr>
          <w:rStyle w:val="StyleBoldUnderline"/>
          <w:rFonts w:ascii="Cambria Math" w:hAnsi="Cambria Math"/>
        </w:rPr>
        <w:t xml:space="preserve">. </w:t>
      </w:r>
      <w:r w:rsidRPr="000E6DBD">
        <w:rPr>
          <w:rFonts w:ascii="Cambria Math" w:hAnsi="Cambria Math"/>
          <w:sz w:val="16"/>
        </w:rPr>
        <w:t xml:space="preserve">We spend a much smaller percentage of our lives working for pay, whether we’re rich or poor. And even with economic change, the incomes of the poor are much less variable, as they are not linked to the unpredictable changes in weather that are part and parcel of a predominantly agricultural economy long since disappeared. Think of it this way: the fabulously wealthy kings of old had servants attending to their every need, but an impacted tooth would likely kill them. </w:t>
      </w:r>
      <w:r w:rsidRPr="000E6DBD">
        <w:rPr>
          <w:rStyle w:val="StyleBoldUnderline"/>
          <w:rFonts w:ascii="Cambria Math" w:hAnsi="Cambria Math"/>
        </w:rPr>
        <w:t>The poor in largely capitalist countries have access to a quality of medical care and a variety and quality of food that the ancient kings could only dream of.</w:t>
      </w:r>
      <w:r w:rsidRPr="000E6DBD">
        <w:rPr>
          <w:rFonts w:ascii="Cambria Math" w:hAnsi="Cambria Math"/>
          <w:sz w:val="16"/>
        </w:rPr>
        <w:t xml:space="preserve"> Consider, too, that the working poor of London 100 years ago were, at best, able to split a pound of meat per week among all of their children, which were greater in number than the two or three of today. In addition, the whole family ate meat once a week on Sunday, the </w:t>
      </w:r>
      <w:proofErr w:type="gramStart"/>
      <w:r w:rsidRPr="000E6DBD">
        <w:rPr>
          <w:rFonts w:ascii="Cambria Math" w:hAnsi="Cambria Math"/>
          <w:sz w:val="16"/>
        </w:rPr>
        <w:t>one day</w:t>
      </w:r>
      <w:proofErr w:type="gramEnd"/>
      <w:r w:rsidRPr="000E6DBD">
        <w:rPr>
          <w:rFonts w:ascii="Cambria Math" w:hAnsi="Cambria Math"/>
          <w:sz w:val="16"/>
        </w:rPr>
        <w:t xml:space="preserve"> the man of the household was home for dinner. That was meat for a week. These changes are not about technology. Compare that to today, when we worry that poor Americans are too easily able to afford a meal with a quarter pound of meat in it every single day for less than an hour’s labor. Even if you think that </w:t>
      </w:r>
      <w:r w:rsidRPr="000E6DBD">
        <w:rPr>
          <w:rStyle w:val="StyleBoldUnderline"/>
          <w:rFonts w:ascii="Cambria Math" w:hAnsi="Cambria Math"/>
        </w:rPr>
        <w:t>c</w:t>
      </w:r>
      <w:r w:rsidRPr="000E6DBD">
        <w:rPr>
          <w:rStyle w:val="StyleBoldUnderline"/>
          <w:rFonts w:ascii="Cambria Math" w:hAnsi="Cambria Math"/>
          <w:highlight w:val="cyan"/>
        </w:rPr>
        <w:t xml:space="preserve">apitalism has made poor people overweight, that’s a major accomplishment compared to the </w:t>
      </w:r>
      <w:proofErr w:type="spellStart"/>
      <w:r w:rsidRPr="000E6DBD">
        <w:rPr>
          <w:rStyle w:val="StyleBoldUnderline"/>
          <w:rFonts w:ascii="Cambria Math" w:hAnsi="Cambria Math"/>
          <w:highlight w:val="cyan"/>
        </w:rPr>
        <w:t>precapitalist</w:t>
      </w:r>
      <w:proofErr w:type="spellEnd"/>
      <w:r w:rsidRPr="000E6DBD">
        <w:rPr>
          <w:rStyle w:val="StyleBoldUnderline"/>
          <w:rFonts w:ascii="Cambria Math" w:hAnsi="Cambria Math"/>
          <w:highlight w:val="cyan"/>
        </w:rPr>
        <w:t xml:space="preserve"> norm of constant malnutrition</w:t>
      </w:r>
      <w:r w:rsidRPr="000E6DBD">
        <w:rPr>
          <w:rStyle w:val="StyleBoldUnderline"/>
          <w:rFonts w:ascii="Cambria Math" w:hAnsi="Cambria Math"/>
        </w:rPr>
        <w:t xml:space="preserve"> and the struggle even 100 years ago for the working poor to get enough calories.</w:t>
      </w:r>
      <w:r w:rsidRPr="000E6DBD">
        <w:rPr>
          <w:rFonts w:ascii="Cambria Math" w:hAnsi="Cambria Math"/>
          <w:sz w:val="16"/>
        </w:rPr>
        <w:t xml:space="preserve"> The reality is that the rich have always lived well historically, as for centuries they could commandeer human labor to attend to their every need. In a </w:t>
      </w:r>
      <w:proofErr w:type="spellStart"/>
      <w:r w:rsidRPr="000E6DBD">
        <w:rPr>
          <w:rFonts w:ascii="Cambria Math" w:hAnsi="Cambria Math"/>
          <w:sz w:val="16"/>
        </w:rPr>
        <w:t>precapitalist</w:t>
      </w:r>
      <w:proofErr w:type="spellEnd"/>
      <w:r w:rsidRPr="000E6DBD">
        <w:rPr>
          <w:rFonts w:ascii="Cambria Math" w:hAnsi="Cambria Math"/>
          <w:sz w:val="16"/>
        </w:rPr>
        <w:t xml:space="preserve"> world, the poor had no hope of upward mobility or of relief from the endless physical drudgery that barely kept them alive. Today, </w:t>
      </w:r>
      <w:r w:rsidRPr="000E6DBD">
        <w:rPr>
          <w:rStyle w:val="StyleBoldUnderline"/>
          <w:rFonts w:ascii="Cambria Math" w:hAnsi="Cambria Math"/>
          <w:highlight w:val="cyan"/>
        </w:rPr>
        <w:t>the poor in capitalist countries live like kings,</w:t>
      </w:r>
      <w:r w:rsidRPr="000E6DBD">
        <w:rPr>
          <w:rStyle w:val="StyleBoldUnderline"/>
          <w:rFonts w:ascii="Cambria Math" w:hAnsi="Cambria Math"/>
        </w:rPr>
        <w:t xml:space="preserve"> thanks mostly to the freeing of labor and the ability to accumulate capital that makes that labor more productive and enriches even the poorest</w:t>
      </w:r>
      <w:r w:rsidRPr="000E6DBD">
        <w:rPr>
          <w:rFonts w:ascii="Cambria Math" w:hAnsi="Cambria Math"/>
          <w:sz w:val="16"/>
        </w:rPr>
        <w:t xml:space="preserve">. The falling cost of what were once luxuries and are now necessities, </w:t>
      </w:r>
      <w:r w:rsidRPr="000E6DBD">
        <w:rPr>
          <w:rStyle w:val="StyleBoldUnderline"/>
          <w:rFonts w:ascii="Cambria Math" w:hAnsi="Cambria Math"/>
          <w:highlight w:val="cyan"/>
        </w:rPr>
        <w:t xml:space="preserve">driven by the competitive market and its profit and loss signals, has brought </w:t>
      </w:r>
      <w:proofErr w:type="gramStart"/>
      <w:r w:rsidRPr="000E6DBD">
        <w:rPr>
          <w:rStyle w:val="StyleBoldUnderline"/>
          <w:rFonts w:ascii="Cambria Math" w:hAnsi="Cambria Math"/>
          <w:highlight w:val="cyan"/>
        </w:rPr>
        <w:t>labor-saving</w:t>
      </w:r>
      <w:proofErr w:type="gramEnd"/>
      <w:r w:rsidRPr="000E6DBD">
        <w:rPr>
          <w:rStyle w:val="StyleBoldUnderline"/>
          <w:rFonts w:ascii="Cambria Math" w:hAnsi="Cambria Math"/>
          <w:highlight w:val="cyan"/>
        </w:rPr>
        <w:t xml:space="preserve"> machines to the masses</w:t>
      </w:r>
      <w:r w:rsidRPr="000E6DBD">
        <w:rPr>
          <w:rStyle w:val="StyleBoldUnderline"/>
          <w:rFonts w:ascii="Cambria Math" w:hAnsi="Cambria Math"/>
        </w:rPr>
        <w:t>.</w:t>
      </w:r>
      <w:r w:rsidRPr="000E6DBD">
        <w:rPr>
          <w:rFonts w:ascii="Cambria Math" w:hAnsi="Cambria Math"/>
          <w:sz w:val="16"/>
        </w:rPr>
        <w:t xml:space="preserve"> When </w:t>
      </w:r>
      <w:proofErr w:type="gramStart"/>
      <w:r w:rsidRPr="000E6DBD">
        <w:rPr>
          <w:rFonts w:ascii="Cambria Math" w:hAnsi="Cambria Math"/>
          <w:sz w:val="16"/>
        </w:rPr>
        <w:t>profit-seeking</w:t>
      </w:r>
      <w:proofErr w:type="gramEnd"/>
      <w:r w:rsidRPr="000E6DBD">
        <w:rPr>
          <w:rFonts w:ascii="Cambria Math" w:hAnsi="Cambria Math"/>
          <w:sz w:val="16"/>
        </w:rPr>
        <w:t xml:space="preserve"> and innovation became acceptable behavior for the bourgeoisie, the horn of plenty brought forth its bounty, and even the poorest shared in that wealth. </w:t>
      </w:r>
      <w:r w:rsidRPr="000E6DBD">
        <w:rPr>
          <w:rStyle w:val="StyleBoldUnderline"/>
          <w:rFonts w:ascii="Cambria Math" w:hAnsi="Cambria Math"/>
        </w:rPr>
        <w:t>Once people no longer needed permission to innovate, and once the value of new inventions was judged by the improvements they made to the lives of the masses in the form of profit and loss, the poor began to live lives of comfort and dignity</w:t>
      </w:r>
      <w:r w:rsidRPr="000E6DBD">
        <w:rPr>
          <w:rFonts w:ascii="Cambria Math" w:hAnsi="Cambria Math"/>
          <w:sz w:val="16"/>
        </w:rPr>
        <w:t xml:space="preserve">. These changes are not, as some would say, about technology. After all, the Soviets had great scientists but could not channel that knowledge into material comfort for their poor. </w:t>
      </w:r>
      <w:r w:rsidRPr="000E6DBD">
        <w:rPr>
          <w:rStyle w:val="StyleBoldUnderline"/>
          <w:rFonts w:ascii="Cambria Math" w:hAnsi="Cambria Math"/>
        </w:rPr>
        <w:t>And it’s not about natural resources, which is obvious today as resource-poor Hong Kong is among the richest countries in the world thanks to capitalism</w:t>
      </w:r>
      <w:r w:rsidRPr="000E6DBD">
        <w:rPr>
          <w:rFonts w:ascii="Cambria Math" w:hAnsi="Cambria Math"/>
          <w:sz w:val="16"/>
        </w:rPr>
        <w:t xml:space="preserve">, </w:t>
      </w:r>
      <w:r w:rsidRPr="000E6DBD">
        <w:rPr>
          <w:rStyle w:val="StyleBoldUnderline"/>
          <w:rFonts w:ascii="Cambria Math" w:hAnsi="Cambria Math"/>
        </w:rPr>
        <w:t>while Venezuelan socialism has destroyed that resource-rich country. Wealth is not about natural resources</w:t>
      </w:r>
      <w:r w:rsidRPr="000E6DBD">
        <w:rPr>
          <w:rFonts w:ascii="Cambria Math" w:hAnsi="Cambria Math"/>
          <w:sz w:val="16"/>
        </w:rPr>
        <w:t xml:space="preserve">. Inventions only become innovations when the right institutions exist to make them improve the lives of the masses. That is what capitalism did and continues to do every single day. And that’s why capitalism has been so good for the poor. Consider, finally, </w:t>
      </w:r>
      <w:r w:rsidRPr="000E6DBD">
        <w:rPr>
          <w:rStyle w:val="StyleBoldUnderline"/>
          <w:rFonts w:ascii="Cambria Math" w:hAnsi="Cambria Math"/>
        </w:rPr>
        <w:t xml:space="preserve">what happened when the Soviets decided to show the film version of The Grapes of Wrath as </w:t>
      </w:r>
      <w:proofErr w:type="spellStart"/>
      <w:r w:rsidRPr="000E6DBD">
        <w:rPr>
          <w:rStyle w:val="StyleBoldUnderline"/>
          <w:rFonts w:ascii="Cambria Math" w:hAnsi="Cambria Math"/>
        </w:rPr>
        <w:t>anticapitalist</w:t>
      </w:r>
      <w:proofErr w:type="spellEnd"/>
      <w:r w:rsidRPr="000E6DBD">
        <w:rPr>
          <w:rStyle w:val="StyleBoldUnderline"/>
          <w:rFonts w:ascii="Cambria Math" w:hAnsi="Cambria Math"/>
        </w:rPr>
        <w:t xml:space="preserve"> propaganda</w:t>
      </w:r>
      <w:r w:rsidRPr="000E6DBD">
        <w:rPr>
          <w:rFonts w:ascii="Cambria Math" w:hAnsi="Cambria Math"/>
          <w:sz w:val="16"/>
        </w:rPr>
        <w:t xml:space="preserve">. In the novel and film, a poor American family is driven from their Depression-era home by the Dust Bowl. They get in their old car and make a horrifying journey in search of a better life in California. The Soviets had to stop showing the film after a short period because the Russian audiences were astonished that poor Americans were able to own a car. Even </w:t>
      </w:r>
      <w:proofErr w:type="spellStart"/>
      <w:r w:rsidRPr="000E6DBD">
        <w:rPr>
          <w:rFonts w:ascii="Cambria Math" w:hAnsi="Cambria Math"/>
          <w:sz w:val="16"/>
        </w:rPr>
        <w:t>anticapitalist</w:t>
      </w:r>
      <w:proofErr w:type="spellEnd"/>
      <w:r w:rsidRPr="000E6DBD">
        <w:rPr>
          <w:rFonts w:ascii="Cambria Math" w:hAnsi="Cambria Math"/>
          <w:sz w:val="16"/>
        </w:rPr>
        <w:t xml:space="preserve"> propaganda can’t help but provide evidence that contradicts its own argument. </w:t>
      </w:r>
      <w:r w:rsidRPr="000E6DBD">
        <w:rPr>
          <w:rStyle w:val="StyleBoldUnderline"/>
          <w:rFonts w:ascii="Cambria Math" w:hAnsi="Cambria Math"/>
        </w:rPr>
        <w:t>The historical truth is clear</w:t>
      </w:r>
      <w:r w:rsidRPr="000E6DBD">
        <w:rPr>
          <w:rStyle w:val="StyleBoldUnderline"/>
          <w:rFonts w:ascii="Cambria Math" w:hAnsi="Cambria Math"/>
          <w:highlight w:val="cyan"/>
        </w:rPr>
        <w:t>: nothing has done more for the poor than capitalism</w:t>
      </w:r>
      <w:r w:rsidRPr="000E6DBD">
        <w:rPr>
          <w:rFonts w:ascii="Cambria Math" w:hAnsi="Cambria Math"/>
          <w:sz w:val="16"/>
        </w:rPr>
        <w:t xml:space="preserve">. </w:t>
      </w:r>
    </w:p>
    <w:p w14:paraId="39207929" w14:textId="77777777" w:rsidR="00F423CC" w:rsidRPr="000E6DBD" w:rsidRDefault="00F423CC" w:rsidP="001B69FA">
      <w:pPr>
        <w:rPr>
          <w:rFonts w:ascii="Cambria Math" w:hAnsi="Cambria Math"/>
          <w:sz w:val="16"/>
        </w:rPr>
      </w:pPr>
    </w:p>
    <w:p w14:paraId="3307A159" w14:textId="77777777" w:rsidR="001B69FA" w:rsidRPr="000E6DBD" w:rsidRDefault="001B69FA" w:rsidP="001B69FA">
      <w:pPr>
        <w:pStyle w:val="Heading2"/>
        <w:rPr>
          <w:rFonts w:ascii="Cambria Math" w:hAnsi="Cambria Math"/>
        </w:rPr>
      </w:pPr>
      <w:r w:rsidRPr="000E6DBD">
        <w:rPr>
          <w:rFonts w:ascii="Cambria Math" w:hAnsi="Cambria Math"/>
        </w:rPr>
        <w:t>Alt Fails</w:t>
      </w:r>
    </w:p>
    <w:p w14:paraId="46C5B317" w14:textId="77777777" w:rsidR="001B69FA" w:rsidRPr="000E6DBD" w:rsidRDefault="001B69FA" w:rsidP="001B69FA">
      <w:pPr>
        <w:pStyle w:val="Heading4"/>
        <w:rPr>
          <w:rFonts w:ascii="Cambria Math" w:hAnsi="Cambria Math"/>
        </w:rPr>
      </w:pPr>
      <w:r w:rsidRPr="000E6DBD">
        <w:rPr>
          <w:rFonts w:ascii="Cambria Math" w:hAnsi="Cambria Math"/>
        </w:rPr>
        <w:t>Alt fails – The global economic system is to entrenched in capitalism that it makes any attempt to reshape capitalism impossible</w:t>
      </w:r>
    </w:p>
    <w:p w14:paraId="29745871" w14:textId="77777777" w:rsidR="001B69FA" w:rsidRPr="000E6DBD" w:rsidRDefault="001B69FA" w:rsidP="001B69FA">
      <w:pPr>
        <w:rPr>
          <w:rFonts w:ascii="Cambria Math" w:hAnsi="Cambria Math"/>
        </w:rPr>
      </w:pPr>
      <w:r w:rsidRPr="000E6DBD">
        <w:rPr>
          <w:rFonts w:ascii="Cambria Math" w:hAnsi="Cambria Math"/>
        </w:rPr>
        <w:t xml:space="preserve">Jerry </w:t>
      </w:r>
      <w:proofErr w:type="spellStart"/>
      <w:r w:rsidRPr="000E6DBD">
        <w:rPr>
          <w:rStyle w:val="StyleStyleBold12pt"/>
          <w:rFonts w:ascii="Cambria Math" w:hAnsi="Cambria Math"/>
        </w:rPr>
        <w:t>Mander</w:t>
      </w:r>
      <w:proofErr w:type="spellEnd"/>
      <w:r w:rsidRPr="000E6DBD">
        <w:rPr>
          <w:rFonts w:ascii="Cambria Math" w:hAnsi="Cambria Math"/>
        </w:rPr>
        <w:t>, 7-24-20</w:t>
      </w:r>
      <w:r w:rsidRPr="000E6DBD">
        <w:rPr>
          <w:rStyle w:val="StyleStyleBold12pt"/>
          <w:rFonts w:ascii="Cambria Math" w:hAnsi="Cambria Math"/>
        </w:rPr>
        <w:t>13</w:t>
      </w:r>
      <w:r w:rsidRPr="000E6DBD">
        <w:rPr>
          <w:rFonts w:ascii="Cambria Math" w:hAnsi="Cambria Math"/>
        </w:rPr>
        <w:t xml:space="preserve">, "There Are Good Alternatives to US Capitalism, But No Way to Get There," </w:t>
      </w:r>
      <w:proofErr w:type="spellStart"/>
      <w:r w:rsidRPr="000E6DBD">
        <w:rPr>
          <w:rFonts w:ascii="Cambria Math" w:hAnsi="Cambria Math"/>
        </w:rPr>
        <w:t>Alternet</w:t>
      </w:r>
      <w:proofErr w:type="spellEnd"/>
      <w:r w:rsidRPr="000E6DBD">
        <w:rPr>
          <w:rFonts w:ascii="Cambria Math" w:hAnsi="Cambria Math"/>
        </w:rPr>
        <w:t xml:space="preserve">, </w:t>
      </w:r>
      <w:hyperlink r:id="rId53" w:history="1">
        <w:r w:rsidRPr="000E6DBD">
          <w:rPr>
            <w:rStyle w:val="Hyperlink"/>
            <w:rFonts w:ascii="Cambria Math" w:hAnsi="Cambria Math"/>
          </w:rPr>
          <w:t>http://www.alternet.org/books/there-are-good-alternatives-us-capitalism-no-way-get-there</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6F71ADC8" w14:textId="77777777" w:rsidR="001B69FA" w:rsidRPr="000E6DBD" w:rsidRDefault="001B69FA" w:rsidP="001B69FA">
      <w:pPr>
        <w:rPr>
          <w:rFonts w:ascii="Cambria Math" w:hAnsi="Cambria Math"/>
        </w:rPr>
      </w:pPr>
    </w:p>
    <w:p w14:paraId="7724BD7A" w14:textId="77777777" w:rsidR="001B69FA" w:rsidRPr="000E6DBD" w:rsidRDefault="001B69FA" w:rsidP="001B69FA">
      <w:pPr>
        <w:rPr>
          <w:rFonts w:ascii="Cambria Math" w:hAnsi="Cambria Math"/>
          <w:sz w:val="16"/>
        </w:rPr>
      </w:pPr>
      <w:r w:rsidRPr="000E6DBD">
        <w:rPr>
          <w:rStyle w:val="StyleBoldUnderline"/>
          <w:rFonts w:ascii="Cambria Math" w:hAnsi="Cambria Math"/>
        </w:rPr>
        <w:t xml:space="preserve">Let’s start with some good news. </w:t>
      </w:r>
      <w:r w:rsidRPr="000E6DBD">
        <w:rPr>
          <w:rStyle w:val="StyleBoldUnderline"/>
          <w:rFonts w:ascii="Cambria Math" w:hAnsi="Cambria Math"/>
          <w:highlight w:val="cyan"/>
        </w:rPr>
        <w:t>There is no shortage of good alternative ideas, plans, and strategies being put forth by activist groups and “new economy” thinkers in the United States and all countries of the world.</w:t>
      </w:r>
      <w:r w:rsidRPr="000E6DBD">
        <w:rPr>
          <w:rFonts w:ascii="Cambria Math" w:hAnsi="Cambria Math"/>
          <w:sz w:val="16"/>
        </w:rPr>
        <w:t xml:space="preserve"> </w:t>
      </w:r>
      <w:r w:rsidRPr="000E6DBD">
        <w:rPr>
          <w:rStyle w:val="StyleBoldUnderline"/>
          <w:rFonts w:ascii="Cambria Math" w:hAnsi="Cambria Math"/>
        </w:rPr>
        <w:t>Some seek to radically reshape the current capitalist system.</w:t>
      </w:r>
      <w:r w:rsidRPr="000E6DBD">
        <w:rPr>
          <w:rFonts w:ascii="Cambria Math" w:hAnsi="Cambria Math"/>
          <w:sz w:val="16"/>
        </w:rPr>
        <w:t xml:space="preserve"> </w:t>
      </w:r>
      <w:r w:rsidRPr="000E6DBD">
        <w:rPr>
          <w:rStyle w:val="StyleBoldUnderline"/>
          <w:rFonts w:ascii="Cambria Math" w:hAnsi="Cambria Math"/>
          <w:highlight w:val="cyan"/>
        </w:rPr>
        <w:t>Others advocate abandoning it for something new</w:t>
      </w:r>
      <w:r w:rsidRPr="000E6DBD">
        <w:rPr>
          <w:rStyle w:val="StyleBoldUnderline"/>
          <w:rFonts w:ascii="Cambria Math" w:hAnsi="Cambria Math"/>
        </w:rPr>
        <w:t xml:space="preserve"> (or old).</w:t>
      </w:r>
      <w:r w:rsidRPr="000E6DBD">
        <w:rPr>
          <w:rFonts w:ascii="Cambria Math" w:hAnsi="Cambria Math"/>
          <w:sz w:val="16"/>
        </w:rPr>
        <w:t xml:space="preserve"> There is also a third option, a merger of the best points of other existing or proposed options, toward a “hybrid” economic model that can cope with modern realities. </w:t>
      </w:r>
      <w:r w:rsidRPr="000E6DBD">
        <w:rPr>
          <w:rStyle w:val="StyleBoldUnderline"/>
          <w:rFonts w:ascii="Cambria Math" w:hAnsi="Cambria Math"/>
        </w:rPr>
        <w:t xml:space="preserve">Meanwhile, </w:t>
      </w:r>
      <w:r w:rsidRPr="000E6DBD">
        <w:rPr>
          <w:rStyle w:val="StyleBoldUnderline"/>
          <w:rFonts w:ascii="Cambria Math" w:hAnsi="Cambria Math"/>
          <w:highlight w:val="cyan"/>
        </w:rPr>
        <w:t>U.S</w:t>
      </w:r>
      <w:r w:rsidRPr="000E6DBD">
        <w:rPr>
          <w:rStyle w:val="StyleBoldUnderline"/>
          <w:rFonts w:ascii="Cambria Math" w:hAnsi="Cambria Math"/>
        </w:rPr>
        <w:t xml:space="preserve">.-style laissez-faire </w:t>
      </w:r>
      <w:r w:rsidRPr="000E6DBD">
        <w:rPr>
          <w:rStyle w:val="StyleBoldUnderline"/>
          <w:rFonts w:ascii="Cambria Math" w:hAnsi="Cambria Math"/>
          <w:highlight w:val="cyan"/>
        </w:rPr>
        <w:t>capitalists</w:t>
      </w:r>
      <w:r w:rsidRPr="000E6DBD">
        <w:rPr>
          <w:rStyle w:val="StyleBoldUnderline"/>
          <w:rFonts w:ascii="Cambria Math" w:hAnsi="Cambria Math"/>
        </w:rPr>
        <w:t xml:space="preserve">, </w:t>
      </w:r>
      <w:r w:rsidRPr="000E6DBD">
        <w:rPr>
          <w:rStyle w:val="StyleBoldUnderline"/>
          <w:rFonts w:ascii="Cambria Math" w:hAnsi="Cambria Math"/>
          <w:highlight w:val="cyan"/>
        </w:rPr>
        <w:t xml:space="preserve">who now dominate the politics and economy in this country, continue to argue that </w:t>
      </w:r>
      <w:proofErr w:type="gramStart"/>
      <w:r w:rsidRPr="000E6DBD">
        <w:rPr>
          <w:rStyle w:val="StyleBoldUnderline"/>
          <w:rFonts w:ascii="Cambria Math" w:hAnsi="Cambria Math"/>
          <w:highlight w:val="cyan"/>
        </w:rPr>
        <w:t>all solutions must be determined by the “free market.”</w:t>
      </w:r>
      <w:proofErr w:type="gramEnd"/>
      <w:r w:rsidRPr="000E6DBD">
        <w:rPr>
          <w:rFonts w:ascii="Cambria Math" w:hAnsi="Cambria Math"/>
          <w:sz w:val="16"/>
        </w:rPr>
        <w:t xml:space="preserve"> </w:t>
      </w:r>
      <w:r w:rsidRPr="000E6DBD">
        <w:rPr>
          <w:rStyle w:val="StyleBoldUnderline"/>
          <w:rFonts w:ascii="Cambria Math" w:hAnsi="Cambria Math"/>
        </w:rPr>
        <w:t xml:space="preserve">But the free market does not focus on the needs of democracy, </w:t>
      </w:r>
      <w:r w:rsidRPr="000E6DBD">
        <w:rPr>
          <w:rStyle w:val="StyleBoldUnderline"/>
          <w:rFonts w:ascii="Cambria Math" w:hAnsi="Cambria Math"/>
          <w:highlight w:val="cyan"/>
        </w:rPr>
        <w:t>or the implications of rampant inequity, or the catastrophic problems of the natural world.</w:t>
      </w:r>
      <w:r w:rsidRPr="000E6DBD">
        <w:rPr>
          <w:rStyle w:val="StyleBoldUnderline"/>
          <w:rFonts w:ascii="Cambria Math" w:hAnsi="Cambria Math"/>
        </w:rPr>
        <w:t xml:space="preserve"> </w:t>
      </w:r>
      <w:r w:rsidRPr="000E6DBD">
        <w:rPr>
          <w:rStyle w:val="StyleBoldUnderline"/>
          <w:rFonts w:ascii="Cambria Math" w:hAnsi="Cambria Math"/>
          <w:highlight w:val="cyan"/>
        </w:rPr>
        <w:t>The free market is interested in one thing: expanding wealt</w:t>
      </w:r>
      <w:r w:rsidRPr="000E6DBD">
        <w:rPr>
          <w:rStyle w:val="StyleBoldUnderline"/>
          <w:rFonts w:ascii="Cambria Math" w:hAnsi="Cambria Math"/>
        </w:rPr>
        <w:t>h</w:t>
      </w:r>
      <w:r w:rsidRPr="000E6DBD">
        <w:rPr>
          <w:rFonts w:ascii="Cambria Math" w:hAnsi="Cambria Math"/>
          <w:sz w:val="16"/>
        </w:rPr>
        <w:t xml:space="preserve">. That is its only agenda. Nothing else matters, at least until the system collapses. Klaus Schwab had it right. </w:t>
      </w:r>
      <w:r w:rsidRPr="000E6DBD">
        <w:rPr>
          <w:rStyle w:val="StyleBoldUnderline"/>
          <w:rFonts w:ascii="Cambria Math" w:hAnsi="Cambria Math"/>
          <w:highlight w:val="cyan"/>
        </w:rPr>
        <w:t>And the situation is not much better abroad</w:t>
      </w:r>
      <w:r w:rsidRPr="000E6DBD">
        <w:rPr>
          <w:rFonts w:ascii="Cambria Math" w:hAnsi="Cambria Math"/>
          <w:sz w:val="16"/>
        </w:rPr>
        <w:t xml:space="preserve">. Ecological economist Brian Davey reported from the Beyond Growth Congress in Berlin (2011) </w:t>
      </w:r>
      <w:r w:rsidRPr="000E6DBD">
        <w:rPr>
          <w:rStyle w:val="StyleBoldUnderline"/>
          <w:rFonts w:ascii="Cambria Math" w:hAnsi="Cambria Math"/>
        </w:rPr>
        <w:t xml:space="preserve">that there was “much talk of the need for democratization to facilitate the post-growth economy. However, there was great skepticism for how much could be </w:t>
      </w:r>
      <w:proofErr w:type="gramStart"/>
      <w:r w:rsidRPr="000E6DBD">
        <w:rPr>
          <w:rStyle w:val="StyleBoldUnderline"/>
          <w:rFonts w:ascii="Cambria Math" w:hAnsi="Cambria Math"/>
        </w:rPr>
        <w:t>achieved.</w:t>
      </w:r>
      <w:proofErr w:type="gramEnd"/>
      <w:r w:rsidRPr="000E6DBD">
        <w:rPr>
          <w:rFonts w:ascii="Cambria Math" w:hAnsi="Cambria Math"/>
          <w:sz w:val="16"/>
        </w:rPr>
        <w:t xml:space="preserve"> . . . The grip of </w:t>
      </w:r>
      <w:r w:rsidRPr="000E6DBD">
        <w:rPr>
          <w:rStyle w:val="StyleBoldUnderline"/>
          <w:rFonts w:ascii="Cambria Math" w:hAnsi="Cambria Math"/>
          <w:highlight w:val="cyan"/>
        </w:rPr>
        <w:t>corporate lobby interests over politics at national [U.S.] and European levels is too great.</w:t>
      </w:r>
      <w:r w:rsidRPr="000E6DBD">
        <w:rPr>
          <w:rFonts w:ascii="Cambria Math" w:hAnsi="Cambria Math"/>
          <w:sz w:val="16"/>
        </w:rPr>
        <w:t xml:space="preserve"> The state is a weak instrument for the kind of change that has to happen.” (</w:t>
      </w:r>
      <w:proofErr w:type="spellStart"/>
      <w:r w:rsidRPr="000E6DBD">
        <w:rPr>
          <w:rFonts w:ascii="Cambria Math" w:hAnsi="Cambria Math"/>
          <w:sz w:val="16"/>
        </w:rPr>
        <w:t>Adbusters</w:t>
      </w:r>
      <w:proofErr w:type="spellEnd"/>
      <w:r w:rsidRPr="000E6DBD">
        <w:rPr>
          <w:rFonts w:ascii="Cambria Math" w:hAnsi="Cambria Math"/>
          <w:sz w:val="16"/>
        </w:rPr>
        <w:t>, December 2011)</w:t>
      </w:r>
    </w:p>
    <w:p w14:paraId="5785D9D8" w14:textId="77777777" w:rsidR="001B69FA" w:rsidRPr="000E6DBD" w:rsidRDefault="001B69FA" w:rsidP="001B69FA">
      <w:pPr>
        <w:rPr>
          <w:rFonts w:ascii="Cambria Math" w:hAnsi="Cambria Math"/>
        </w:rPr>
      </w:pPr>
    </w:p>
    <w:p w14:paraId="45031C4B" w14:textId="77777777" w:rsidR="001B69FA" w:rsidRPr="000E6DBD" w:rsidRDefault="001B69FA" w:rsidP="001B69FA">
      <w:pPr>
        <w:pStyle w:val="Heading4"/>
        <w:rPr>
          <w:rFonts w:ascii="Cambria Math" w:hAnsi="Cambria Math"/>
        </w:rPr>
      </w:pPr>
      <w:r w:rsidRPr="000E6DBD">
        <w:rPr>
          <w:rFonts w:ascii="Cambria Math" w:hAnsi="Cambria Math"/>
        </w:rPr>
        <w:t xml:space="preserve">The Alt fails – support for capitalism is strong in the US and China, which makes getting rid of it impossible </w:t>
      </w:r>
    </w:p>
    <w:p w14:paraId="23614782" w14:textId="77777777" w:rsidR="001B69FA" w:rsidRPr="000E6DBD" w:rsidRDefault="001B69FA" w:rsidP="001B69FA">
      <w:pPr>
        <w:rPr>
          <w:rFonts w:ascii="Cambria Math" w:hAnsi="Cambria Math"/>
        </w:rPr>
      </w:pPr>
      <w:r w:rsidRPr="000E6DBD">
        <w:rPr>
          <w:rFonts w:ascii="Cambria Math" w:hAnsi="Cambria Math"/>
        </w:rPr>
        <w:t xml:space="preserve">Michael </w:t>
      </w:r>
      <w:proofErr w:type="spellStart"/>
      <w:r w:rsidRPr="000E6DBD">
        <w:rPr>
          <w:rStyle w:val="StyleStyleBold12pt"/>
          <w:rFonts w:ascii="Cambria Math" w:hAnsi="Cambria Math"/>
        </w:rPr>
        <w:t>Munger</w:t>
      </w:r>
      <w:proofErr w:type="spellEnd"/>
      <w:r w:rsidRPr="000E6DBD">
        <w:rPr>
          <w:rFonts w:ascii="Cambria Math" w:hAnsi="Cambria Math"/>
        </w:rPr>
        <w:t>, 5-15-20</w:t>
      </w:r>
      <w:r w:rsidRPr="000E6DBD">
        <w:rPr>
          <w:rStyle w:val="StyleStyleBold12pt"/>
          <w:rFonts w:ascii="Cambria Math" w:hAnsi="Cambria Math"/>
        </w:rPr>
        <w:t>16</w:t>
      </w:r>
      <w:r w:rsidRPr="000E6DBD">
        <w:rPr>
          <w:rFonts w:ascii="Cambria Math" w:hAnsi="Cambria Math"/>
        </w:rPr>
        <w:t xml:space="preserve"> (Prof. </w:t>
      </w:r>
      <w:proofErr w:type="spellStart"/>
      <w:r w:rsidRPr="000E6DBD">
        <w:rPr>
          <w:rFonts w:ascii="Cambria Math" w:hAnsi="Cambria Math"/>
        </w:rPr>
        <w:t>Munger</w:t>
      </w:r>
      <w:proofErr w:type="spellEnd"/>
      <w:r w:rsidRPr="000E6DBD">
        <w:rPr>
          <w:rFonts w:ascii="Cambria Math" w:hAnsi="Cambria Math"/>
        </w:rPr>
        <w:t xml:space="preserve"> received his Ph.D. in Economics at Washington University in St. Louis, "Why You Can’t Just “Reject” Capitalism," Learn Liberty, </w:t>
      </w:r>
      <w:hyperlink r:id="rId54" w:history="1">
        <w:r w:rsidRPr="000E6DBD">
          <w:rPr>
            <w:rStyle w:val="Hyperlink"/>
            <w:rFonts w:ascii="Cambria Math" w:hAnsi="Cambria Math"/>
          </w:rPr>
          <w:t>http://www.learnliberty.org/blog/why-you-cant-just-reject-capitalism/</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66010D08" w14:textId="77777777" w:rsidR="001B69FA" w:rsidRPr="000E6DBD" w:rsidRDefault="001B69FA" w:rsidP="001B69FA">
      <w:pPr>
        <w:rPr>
          <w:rFonts w:ascii="Cambria Math" w:hAnsi="Cambria Math"/>
        </w:rPr>
      </w:pPr>
    </w:p>
    <w:p w14:paraId="7DB80912" w14:textId="6DABDA69" w:rsidR="001B69FA" w:rsidRPr="000E6DBD" w:rsidRDefault="001B69FA" w:rsidP="001B69FA">
      <w:pPr>
        <w:rPr>
          <w:rFonts w:ascii="Cambria Math" w:hAnsi="Cambria Math"/>
          <w:sz w:val="16"/>
        </w:rPr>
      </w:pPr>
      <w:r w:rsidRPr="000E6DBD">
        <w:rPr>
          <w:rStyle w:val="StyleBoldUnderline"/>
          <w:rFonts w:ascii="Cambria Math" w:hAnsi="Cambria Math"/>
          <w:highlight w:val="cyan"/>
        </w:rPr>
        <w:t xml:space="preserve">Of course, there are some problems interpreting these answers. For one thing, it’s not clear that the </w:t>
      </w:r>
      <w:proofErr w:type="spellStart"/>
      <w:r w:rsidRPr="000E6DBD">
        <w:rPr>
          <w:rStyle w:val="StyleBoldUnderline"/>
          <w:rFonts w:ascii="Cambria Math" w:hAnsi="Cambria Math"/>
          <w:highlight w:val="cyan"/>
        </w:rPr>
        <w:t>millennials</w:t>
      </w:r>
      <w:proofErr w:type="spellEnd"/>
      <w:r w:rsidRPr="000E6DBD">
        <w:rPr>
          <w:rStyle w:val="StyleBoldUnderline"/>
          <w:rFonts w:ascii="Cambria Math" w:hAnsi="Cambria Math"/>
          <w:highlight w:val="cyan"/>
        </w:rPr>
        <w:t xml:space="preserve"> in the sample</w:t>
      </w:r>
      <w:r w:rsidRPr="000E6DBD">
        <w:rPr>
          <w:rFonts w:ascii="Cambria Math" w:hAnsi="Cambria Math"/>
          <w:sz w:val="16"/>
        </w:rPr>
        <w:t xml:space="preserve"> (or folks of any age the Post’s editorial board) </w:t>
      </w:r>
      <w:r w:rsidRPr="000E6DBD">
        <w:rPr>
          <w:rStyle w:val="StyleBoldUnderline"/>
          <w:rFonts w:ascii="Cambria Math" w:hAnsi="Cambria Math"/>
          <w:highlight w:val="cyan"/>
        </w:rPr>
        <w:t>can actually define capitalism, or for that matter, socialism</w:t>
      </w:r>
      <w:r w:rsidRPr="000E6DBD">
        <w:rPr>
          <w:rFonts w:ascii="Cambria Math" w:hAnsi="Cambria Math"/>
          <w:sz w:val="16"/>
        </w:rPr>
        <w:t xml:space="preserve">. But more importantly, </w:t>
      </w:r>
      <w:r w:rsidRPr="000E6DBD">
        <w:rPr>
          <w:rStyle w:val="StyleBoldUnderline"/>
          <w:rFonts w:ascii="Cambria Math" w:hAnsi="Cambria Math"/>
        </w:rPr>
        <w:t>it’s not clear that you can “reject” capitalism</w:t>
      </w:r>
      <w:r w:rsidRPr="000E6DBD">
        <w:rPr>
          <w:rFonts w:ascii="Cambria Math" w:hAnsi="Cambria Math"/>
          <w:sz w:val="16"/>
        </w:rPr>
        <w:t xml:space="preserve">, any more than you can reject gravity. </w:t>
      </w:r>
      <w:r w:rsidRPr="000E6DBD">
        <w:rPr>
          <w:rStyle w:val="StyleBoldUnderline"/>
          <w:rFonts w:ascii="Cambria Math" w:hAnsi="Cambria Math"/>
          <w:highlight w:val="cyan"/>
        </w:rPr>
        <w:t>Numerous accounts of the (now-failed) socialist nations document the emergence of market exchange and production even in the most difficult circumstances</w:t>
      </w:r>
      <w:r w:rsidRPr="000E6DBD">
        <w:rPr>
          <w:rFonts w:ascii="Cambria Math" w:hAnsi="Cambria Math"/>
          <w:sz w:val="16"/>
        </w:rPr>
        <w:t xml:space="preserve">. Markets happen, often with the tacit consent of states that officially decry exchange, because otherwise society cannot function. The “transition” from communism in fin de siècle Eastern Europe was largely accomplished before it became official. Oddly, </w:t>
      </w:r>
      <w:r w:rsidRPr="000E6DBD">
        <w:rPr>
          <w:rStyle w:val="StyleBoldUnderline"/>
          <w:rFonts w:ascii="Cambria Math" w:hAnsi="Cambria Math"/>
          <w:highlight w:val="cyan"/>
        </w:rPr>
        <w:t>support for “capitalism” may be stronger in countries that pretend to be socialist.</w:t>
      </w:r>
      <w:r w:rsidRPr="000E6DBD">
        <w:rPr>
          <w:rStyle w:val="StyleBoldUnderline"/>
          <w:rFonts w:ascii="Cambria Math" w:hAnsi="Cambria Math"/>
        </w:rPr>
        <w:t xml:space="preserve"> In China, more than three-quarters of respondents </w:t>
      </w:r>
      <w:proofErr w:type="gramStart"/>
      <w:r w:rsidRPr="000E6DBD">
        <w:rPr>
          <w:rStyle w:val="StyleBoldUnderline"/>
          <w:rFonts w:ascii="Cambria Math" w:hAnsi="Cambria Math"/>
        </w:rPr>
        <w:t>agree that</w:t>
      </w:r>
      <w:proofErr w:type="gramEnd"/>
      <w:r w:rsidRPr="000E6DBD">
        <w:rPr>
          <w:rStyle w:val="StyleBoldUnderline"/>
          <w:rFonts w:ascii="Cambria Math" w:hAnsi="Cambria Math"/>
        </w:rPr>
        <w:t xml:space="preserve"> “people are mostly better off in free market systems.”</w:t>
      </w:r>
      <w:r w:rsidRPr="000E6DBD">
        <w:rPr>
          <w:rFonts w:ascii="Cambria Math" w:hAnsi="Cambria Math"/>
          <w:sz w:val="16"/>
        </w:rPr>
        <w:t xml:space="preserve"> </w:t>
      </w:r>
      <w:r w:rsidRPr="000E6DBD">
        <w:rPr>
          <w:rStyle w:val="StyleBoldUnderline"/>
          <w:rFonts w:ascii="Cambria Math" w:hAnsi="Cambria Math"/>
        </w:rPr>
        <w:t xml:space="preserve">Based on this, it would appear that </w:t>
      </w:r>
      <w:proofErr w:type="spellStart"/>
      <w:r w:rsidRPr="000E6DBD">
        <w:rPr>
          <w:rStyle w:val="StyleBoldUnderline"/>
          <w:rFonts w:ascii="Cambria Math" w:hAnsi="Cambria Math"/>
        </w:rPr>
        <w:t>millennials</w:t>
      </w:r>
      <w:proofErr w:type="spellEnd"/>
      <w:r w:rsidRPr="000E6DBD">
        <w:rPr>
          <w:rStyle w:val="StyleBoldUnderline"/>
          <w:rFonts w:ascii="Cambria Math" w:hAnsi="Cambria Math"/>
        </w:rPr>
        <w:t xml:space="preserve"> are out of step not just with the U.S., </w:t>
      </w:r>
      <w:proofErr w:type="gramStart"/>
      <w:r w:rsidRPr="000E6DBD">
        <w:rPr>
          <w:rStyle w:val="StyleBoldUnderline"/>
          <w:rFonts w:ascii="Cambria Math" w:hAnsi="Cambria Math"/>
        </w:rPr>
        <w:t>but</w:t>
      </w:r>
      <w:proofErr w:type="gramEnd"/>
      <w:r w:rsidRPr="000E6DBD">
        <w:rPr>
          <w:rStyle w:val="StyleBoldUnderline"/>
          <w:rFonts w:ascii="Cambria Math" w:hAnsi="Cambria Math"/>
        </w:rPr>
        <w:t xml:space="preserve"> with the world, and especially with China</w:t>
      </w:r>
      <w:r w:rsidRPr="000E6DBD">
        <w:rPr>
          <w:rFonts w:ascii="Cambria Math" w:hAnsi="Cambria Math"/>
          <w:sz w:val="16"/>
        </w:rPr>
        <w:t xml:space="preserve">. What gives? I think part of the answer is the fact that I have alluded to above: the set of policies required to suppress private exchange and production are so draconian that they are inconceivable. </w:t>
      </w:r>
      <w:r w:rsidRPr="000E6DBD">
        <w:rPr>
          <w:rStyle w:val="StyleBoldUnderline"/>
          <w:rFonts w:ascii="Cambria Math" w:hAnsi="Cambria Math"/>
          <w:highlight w:val="cyan"/>
        </w:rPr>
        <w:t xml:space="preserve">But it is also important to recognize the </w:t>
      </w:r>
      <w:proofErr w:type="gramStart"/>
      <w:r w:rsidRPr="000E6DBD">
        <w:rPr>
          <w:rStyle w:val="StyleBoldUnderline"/>
          <w:rFonts w:ascii="Cambria Math" w:hAnsi="Cambria Math"/>
          <w:highlight w:val="cyan"/>
        </w:rPr>
        <w:t xml:space="preserve">importance of another explanation </w:t>
      </w:r>
      <w:proofErr w:type="spellStart"/>
      <w:r w:rsidRPr="000E6DBD">
        <w:rPr>
          <w:rStyle w:val="StyleBoldUnderline"/>
          <w:rFonts w:ascii="Cambria Math" w:hAnsi="Cambria Math"/>
          <w:highlight w:val="cyan"/>
        </w:rPr>
        <w:t>millennials</w:t>
      </w:r>
      <w:proofErr w:type="spellEnd"/>
      <w:r w:rsidRPr="000E6DBD">
        <w:rPr>
          <w:rStyle w:val="StyleBoldUnderline"/>
          <w:rFonts w:ascii="Cambria Math" w:hAnsi="Cambria Math"/>
          <w:highlight w:val="cyan"/>
        </w:rPr>
        <w:t xml:space="preserve"> have</w:t>
      </w:r>
      <w:proofErr w:type="gramEnd"/>
      <w:r w:rsidRPr="000E6DBD">
        <w:rPr>
          <w:rStyle w:val="StyleBoldUnderline"/>
          <w:rFonts w:ascii="Cambria Math" w:hAnsi="Cambria Math"/>
          <w:highlight w:val="cyan"/>
        </w:rPr>
        <w:t xml:space="preserve"> rarely heard</w:t>
      </w:r>
      <w:r w:rsidRPr="000E6DBD">
        <w:rPr>
          <w:rStyle w:val="StyleBoldUnderline"/>
          <w:rFonts w:ascii="Cambria Math" w:hAnsi="Cambria Math"/>
        </w:rPr>
        <w:t xml:space="preserve">: </w:t>
      </w:r>
      <w:r w:rsidRPr="000E6DBD">
        <w:rPr>
          <w:rStyle w:val="StyleBoldUnderline"/>
          <w:rFonts w:ascii="Cambria Math" w:hAnsi="Cambria Math"/>
          <w:highlight w:val="cyan"/>
        </w:rPr>
        <w:t>capitalism fosters cooperation,</w:t>
      </w:r>
      <w:r w:rsidRPr="000E6DBD">
        <w:rPr>
          <w:rStyle w:val="StyleBoldUnderline"/>
          <w:rFonts w:ascii="Cambria Math" w:hAnsi="Cambria Math"/>
        </w:rPr>
        <w:t xml:space="preserve"> </w:t>
      </w:r>
      <w:r w:rsidRPr="000E6DBD">
        <w:rPr>
          <w:rStyle w:val="StyleBoldUnderline"/>
          <w:rFonts w:ascii="Cambria Math" w:hAnsi="Cambria Math"/>
          <w:highlight w:val="cyan"/>
        </w:rPr>
        <w:t>giving desperate people a chance to find creative ways to serve one another</w:t>
      </w:r>
      <w:r w:rsidRPr="000E6DBD">
        <w:rPr>
          <w:rStyle w:val="StyleBoldUnderline"/>
          <w:rFonts w:ascii="Cambria Math" w:hAnsi="Cambria Math"/>
        </w:rPr>
        <w:t>.</w:t>
      </w:r>
      <w:r w:rsidRPr="000E6DBD">
        <w:rPr>
          <w:rFonts w:ascii="Cambria Math" w:hAnsi="Cambria Math"/>
          <w:sz w:val="16"/>
        </w:rPr>
        <w:t xml:space="preserve"> What’s not to like?</w:t>
      </w:r>
    </w:p>
    <w:p w14:paraId="09E7E410" w14:textId="2024DF21" w:rsidR="00D053E8" w:rsidRPr="000E6DBD" w:rsidRDefault="00D053E8" w:rsidP="00D053E8">
      <w:pPr>
        <w:pStyle w:val="Heading2"/>
        <w:rPr>
          <w:rFonts w:ascii="Cambria Math" w:hAnsi="Cambria Math"/>
        </w:rPr>
      </w:pPr>
      <w:r w:rsidRPr="000E6DBD">
        <w:rPr>
          <w:rFonts w:ascii="Cambria Math" w:hAnsi="Cambria Math"/>
        </w:rPr>
        <w:t>Blocks</w:t>
      </w:r>
    </w:p>
    <w:p w14:paraId="74E6CE93" w14:textId="558FD4E9" w:rsidR="00D053E8" w:rsidRPr="000E6DBD" w:rsidRDefault="00D053E8" w:rsidP="00D053E8">
      <w:pPr>
        <w:pStyle w:val="Heading3"/>
        <w:rPr>
          <w:rFonts w:ascii="Cambria Math" w:hAnsi="Cambria Math"/>
        </w:rPr>
      </w:pPr>
      <w:r w:rsidRPr="000E6DBD">
        <w:rPr>
          <w:rFonts w:ascii="Cambria Math" w:hAnsi="Cambria Math"/>
        </w:rPr>
        <w:t>FW</w:t>
      </w:r>
    </w:p>
    <w:p w14:paraId="4190B9FF" w14:textId="683C50A3" w:rsidR="00D053E8" w:rsidRPr="000E6DBD" w:rsidRDefault="00D053E8" w:rsidP="00D053E8">
      <w:pPr>
        <w:pStyle w:val="Heading4"/>
        <w:rPr>
          <w:rFonts w:ascii="Cambria Math" w:hAnsi="Cambria Math"/>
        </w:rPr>
      </w:pPr>
      <w:r w:rsidRPr="000E6DBD">
        <w:rPr>
          <w:rFonts w:ascii="Cambria Math" w:hAnsi="Cambria Math"/>
        </w:rPr>
        <w:t xml:space="preserve">In the Aff File </w:t>
      </w:r>
    </w:p>
    <w:p w14:paraId="05FB0835" w14:textId="1C312C35" w:rsidR="00D053E8" w:rsidRPr="000E6DBD" w:rsidRDefault="00D053E8" w:rsidP="00D053E8">
      <w:pPr>
        <w:pStyle w:val="Heading3"/>
        <w:rPr>
          <w:rFonts w:ascii="Cambria Math" w:hAnsi="Cambria Math"/>
        </w:rPr>
      </w:pPr>
      <w:r w:rsidRPr="000E6DBD">
        <w:rPr>
          <w:rFonts w:ascii="Cambria Math" w:hAnsi="Cambria Math"/>
        </w:rPr>
        <w:t>Perm</w:t>
      </w:r>
    </w:p>
    <w:p w14:paraId="7BB52E45" w14:textId="3F8402EC" w:rsidR="00B36C41" w:rsidRPr="000E6DBD" w:rsidRDefault="00B36C41" w:rsidP="00B36C41">
      <w:pPr>
        <w:pStyle w:val="Heading4"/>
        <w:rPr>
          <w:rFonts w:ascii="Cambria Math" w:hAnsi="Cambria Math"/>
        </w:rPr>
      </w:pPr>
      <w:r w:rsidRPr="000E6DBD">
        <w:rPr>
          <w:rFonts w:ascii="Cambria Math" w:hAnsi="Cambria Math"/>
        </w:rPr>
        <w:t>The perm solves - The education system is already rejecting capitalism which means the aff doesn’t make it net worse</w:t>
      </w:r>
    </w:p>
    <w:p w14:paraId="73C5A428" w14:textId="70BD10F0" w:rsidR="00B36C41" w:rsidRPr="000E6DBD" w:rsidRDefault="00B36C41" w:rsidP="00B36C41">
      <w:pPr>
        <w:rPr>
          <w:rFonts w:ascii="Cambria Math" w:hAnsi="Cambria Math"/>
        </w:rPr>
      </w:pPr>
      <w:r w:rsidRPr="000E6DBD">
        <w:rPr>
          <w:rFonts w:ascii="Cambria Math" w:hAnsi="Cambria Math"/>
        </w:rPr>
        <w:t xml:space="preserve">B.K. </w:t>
      </w:r>
      <w:r w:rsidRPr="000E6DBD">
        <w:rPr>
          <w:rStyle w:val="StyleStyleBold12pt"/>
          <w:rFonts w:ascii="Cambria Math" w:hAnsi="Cambria Math"/>
        </w:rPr>
        <w:t>Marcus</w:t>
      </w:r>
      <w:r w:rsidRPr="000E6DBD">
        <w:rPr>
          <w:rFonts w:ascii="Cambria Math" w:hAnsi="Cambria Math"/>
        </w:rPr>
        <w:t xml:space="preserve">, </w:t>
      </w:r>
      <w:r w:rsidRPr="000E6DBD">
        <w:rPr>
          <w:rStyle w:val="StyleStyleBold12pt"/>
          <w:rFonts w:ascii="Cambria Math" w:hAnsi="Cambria Math"/>
        </w:rPr>
        <w:t>5-23</w:t>
      </w:r>
      <w:r w:rsidRPr="000E6DBD">
        <w:rPr>
          <w:rFonts w:ascii="Cambria Math" w:hAnsi="Cambria Math"/>
        </w:rPr>
        <w:t xml:space="preserve">-2016, </w:t>
      </w:r>
      <w:proofErr w:type="gramStart"/>
      <w:r w:rsidRPr="000E6DBD">
        <w:rPr>
          <w:rFonts w:ascii="Cambria Math" w:hAnsi="Cambria Math"/>
        </w:rPr>
        <w:t>( B.K</w:t>
      </w:r>
      <w:proofErr w:type="gramEnd"/>
      <w:r w:rsidRPr="000E6DBD">
        <w:rPr>
          <w:rFonts w:ascii="Cambria Math" w:hAnsi="Cambria Math"/>
        </w:rPr>
        <w:t>. Marcus is a Contributing Editor of FEE.org.,  "</w:t>
      </w:r>
      <w:proofErr w:type="spellStart"/>
      <w:r w:rsidRPr="000E6DBD">
        <w:rPr>
          <w:rFonts w:ascii="Cambria Math" w:hAnsi="Cambria Math"/>
        </w:rPr>
        <w:t>Millennials</w:t>
      </w:r>
      <w:proofErr w:type="spellEnd"/>
      <w:r w:rsidRPr="000E6DBD">
        <w:rPr>
          <w:rFonts w:ascii="Cambria Math" w:hAnsi="Cambria Math"/>
        </w:rPr>
        <w:t xml:space="preserve"> Reject Capitalism in Name – but Socialism in Fact," No Publication, </w:t>
      </w:r>
      <w:hyperlink r:id="rId55" w:history="1">
        <w:r w:rsidRPr="000E6DBD">
          <w:rPr>
            <w:rStyle w:val="Hyperlink"/>
            <w:rFonts w:ascii="Cambria Math" w:hAnsi="Cambria Math"/>
          </w:rPr>
          <w:t>https://fee.org/articles/young-people-reject-capitalism-in-name-socialism-in-fact/</w:t>
        </w:r>
      </w:hyperlink>
      <w:r w:rsidRPr="000E6DBD">
        <w:rPr>
          <w:rFonts w:ascii="Cambria Math" w:hAnsi="Cambria Math"/>
        </w:rPr>
        <w:t xml:space="preserve"> , MRV)</w:t>
      </w:r>
    </w:p>
    <w:p w14:paraId="07B251B8" w14:textId="77777777" w:rsidR="00B36C41" w:rsidRPr="000E6DBD" w:rsidRDefault="00B36C41" w:rsidP="00B36C41">
      <w:pPr>
        <w:rPr>
          <w:rFonts w:ascii="Cambria Math" w:hAnsi="Cambria Math"/>
        </w:rPr>
      </w:pPr>
    </w:p>
    <w:p w14:paraId="3E86B1D6" w14:textId="7A8FA54E" w:rsidR="00B36C41" w:rsidRPr="000E6DBD" w:rsidRDefault="00B36C41" w:rsidP="00B36C41">
      <w:pPr>
        <w:rPr>
          <w:rFonts w:ascii="Cambria Math" w:hAnsi="Cambria Math"/>
        </w:rPr>
      </w:pPr>
      <w:r w:rsidRPr="000E6DBD">
        <w:rPr>
          <w:rStyle w:val="StyleBoldUnderline"/>
          <w:rFonts w:ascii="Cambria Math" w:hAnsi="Cambria Math"/>
        </w:rPr>
        <w:t xml:space="preserve">Notice the </w:t>
      </w:r>
      <w:r w:rsidRPr="000E6DBD">
        <w:rPr>
          <w:rStyle w:val="StyleBoldUnderline"/>
          <w:rFonts w:ascii="Cambria Math" w:hAnsi="Cambria Math"/>
          <w:highlight w:val="cyan"/>
        </w:rPr>
        <w:t>intimation that capitalism is the system we already have</w:t>
      </w:r>
      <w:r w:rsidRPr="000E6DBD">
        <w:rPr>
          <w:rStyle w:val="StyleBoldUnderline"/>
          <w:rFonts w:ascii="Cambria Math" w:hAnsi="Cambria Math"/>
        </w:rPr>
        <w:t xml:space="preserve"> — </w:t>
      </w:r>
      <w:r w:rsidRPr="000E6DBD">
        <w:rPr>
          <w:rStyle w:val="StyleBoldUnderline"/>
          <w:rFonts w:ascii="Cambria Math" w:hAnsi="Cambria Math"/>
          <w:highlight w:val="cyan"/>
        </w:rPr>
        <w:t>not, as pro-capitalist</w:t>
      </w:r>
      <w:r w:rsidRPr="000E6DBD">
        <w:rPr>
          <w:rStyle w:val="StyleBoldUnderline"/>
          <w:rFonts w:ascii="Cambria Math" w:hAnsi="Cambria Math"/>
        </w:rPr>
        <w:t xml:space="preserve"> philosopher </w:t>
      </w:r>
      <w:proofErr w:type="spellStart"/>
      <w:r w:rsidRPr="000E6DBD">
        <w:rPr>
          <w:rStyle w:val="StyleBoldUnderline"/>
          <w:rFonts w:ascii="Cambria Math" w:hAnsi="Cambria Math"/>
        </w:rPr>
        <w:t>Ayn</w:t>
      </w:r>
      <w:proofErr w:type="spellEnd"/>
      <w:r w:rsidRPr="000E6DBD">
        <w:rPr>
          <w:rStyle w:val="StyleBoldUnderline"/>
          <w:rFonts w:ascii="Cambria Math" w:hAnsi="Cambria Math"/>
        </w:rPr>
        <w:t xml:space="preserve"> Rand called it, the "</w:t>
      </w:r>
      <w:r w:rsidRPr="000E6DBD">
        <w:rPr>
          <w:rStyle w:val="StyleBoldUnderline"/>
          <w:rFonts w:ascii="Cambria Math" w:hAnsi="Cambria Math"/>
          <w:highlight w:val="cyan"/>
        </w:rPr>
        <w:t>unknown ideal</w:t>
      </w:r>
      <w:r w:rsidRPr="000E6DBD">
        <w:rPr>
          <w:rFonts w:ascii="Cambria Math" w:hAnsi="Cambria Math"/>
        </w:rPr>
        <w:t xml:space="preserve">." But </w:t>
      </w:r>
      <w:proofErr w:type="spellStart"/>
      <w:r w:rsidRPr="000E6DBD">
        <w:rPr>
          <w:rFonts w:ascii="Cambria Math" w:hAnsi="Cambria Math"/>
        </w:rPr>
        <w:t>Ehrenfreund</w:t>
      </w:r>
      <w:proofErr w:type="spellEnd"/>
      <w:r w:rsidRPr="000E6DBD">
        <w:rPr>
          <w:rFonts w:ascii="Cambria Math" w:hAnsi="Cambria Math"/>
        </w:rPr>
        <w:t xml:space="preserve"> takes a half step back from the implication: "</w:t>
      </w:r>
      <w:r w:rsidRPr="000E6DBD">
        <w:rPr>
          <w:rStyle w:val="StyleBoldUnderline"/>
          <w:rFonts w:ascii="Cambria Math" w:hAnsi="Cambria Math"/>
        </w:rPr>
        <w:t>Capitalism can mean different things to different people." Nevertheless, he concludes, "</w:t>
      </w:r>
      <w:proofErr w:type="gramStart"/>
      <w:r w:rsidRPr="000E6DBD">
        <w:rPr>
          <w:rStyle w:val="StyleBoldUnderline"/>
          <w:rFonts w:ascii="Cambria Math" w:hAnsi="Cambria Math"/>
          <w:highlight w:val="cyan"/>
        </w:rPr>
        <w:t>the</w:t>
      </w:r>
      <w:proofErr w:type="gramEnd"/>
      <w:r w:rsidRPr="000E6DBD">
        <w:rPr>
          <w:rStyle w:val="StyleBoldUnderline"/>
          <w:rFonts w:ascii="Cambria Math" w:hAnsi="Cambria Math"/>
          <w:highlight w:val="cyan"/>
        </w:rPr>
        <w:t xml:space="preserve"> newest</w:t>
      </w:r>
      <w:r w:rsidRPr="000E6DBD">
        <w:rPr>
          <w:rStyle w:val="StyleBoldUnderline"/>
          <w:rFonts w:ascii="Cambria Math" w:hAnsi="Cambria Math"/>
        </w:rPr>
        <w:t xml:space="preserve"> </w:t>
      </w:r>
      <w:r w:rsidRPr="000E6DBD">
        <w:rPr>
          <w:rStyle w:val="StyleBoldUnderline"/>
          <w:rFonts w:ascii="Cambria Math" w:hAnsi="Cambria Math"/>
          <w:highlight w:val="cyan"/>
        </w:rPr>
        <w:t>generation</w:t>
      </w:r>
      <w:r w:rsidRPr="000E6DBD">
        <w:rPr>
          <w:rStyle w:val="StyleBoldUnderline"/>
          <w:rFonts w:ascii="Cambria Math" w:hAnsi="Cambria Math"/>
        </w:rPr>
        <w:t xml:space="preserve"> of voters </w:t>
      </w:r>
      <w:r w:rsidRPr="000E6DBD">
        <w:rPr>
          <w:rStyle w:val="StyleBoldUnderline"/>
          <w:rFonts w:ascii="Cambria Math" w:hAnsi="Cambria Math"/>
          <w:highlight w:val="cyan"/>
        </w:rPr>
        <w:t>is frustrated with the status quo</w:t>
      </w:r>
      <w:r w:rsidRPr="000E6DBD">
        <w:rPr>
          <w:rStyle w:val="StyleBoldUnderline"/>
          <w:rFonts w:ascii="Cambria Math" w:hAnsi="Cambria Math"/>
        </w:rPr>
        <w:t xml:space="preserve">, broadly speaking." </w:t>
      </w:r>
      <w:r w:rsidRPr="000E6DBD">
        <w:rPr>
          <w:rFonts w:ascii="Cambria Math" w:hAnsi="Cambria Math"/>
        </w:rPr>
        <w:t>So we're not entirely sure what "</w:t>
      </w:r>
      <w:r w:rsidRPr="000E6DBD">
        <w:rPr>
          <w:rStyle w:val="StyleBoldUnderline"/>
          <w:rFonts w:ascii="Cambria Math" w:hAnsi="Cambria Math"/>
        </w:rPr>
        <w:t>capitalism</w:t>
      </w:r>
      <w:r w:rsidRPr="000E6DBD">
        <w:rPr>
          <w:rFonts w:ascii="Cambria Math" w:hAnsi="Cambria Math"/>
        </w:rPr>
        <w:t xml:space="preserve">" means to those surveyed, but we think it </w:t>
      </w:r>
      <w:r w:rsidRPr="000E6DBD">
        <w:rPr>
          <w:rStyle w:val="StyleBoldUnderline"/>
          <w:rFonts w:ascii="Cambria Math" w:hAnsi="Cambria Math"/>
        </w:rPr>
        <w:t>has something to do with the system we currently live in</w:t>
      </w:r>
      <w:r w:rsidRPr="000E6DBD">
        <w:rPr>
          <w:rFonts w:ascii="Cambria Math" w:hAnsi="Cambria Math"/>
        </w:rPr>
        <w:t xml:space="preserve">. </w:t>
      </w:r>
      <w:r w:rsidRPr="000E6DBD">
        <w:rPr>
          <w:rStyle w:val="StyleBoldUnderline"/>
          <w:rFonts w:ascii="Cambria Math" w:hAnsi="Cambria Math"/>
        </w:rPr>
        <w:t xml:space="preserve">Young dissatisfaction with the status quo is </w:t>
      </w:r>
      <w:r w:rsidRPr="000E6DBD">
        <w:rPr>
          <w:rStyle w:val="StyleBoldUnderline"/>
          <w:rFonts w:ascii="Cambria Math" w:hAnsi="Cambria Math"/>
          <w:highlight w:val="cyan"/>
        </w:rPr>
        <w:t>probably a good thing</w:t>
      </w:r>
      <w:r w:rsidRPr="000E6DBD">
        <w:rPr>
          <w:rStyle w:val="StyleBoldUnderline"/>
          <w:rFonts w:ascii="Cambria Math" w:hAnsi="Cambria Math"/>
        </w:rPr>
        <w:t>, but the labels used in simplistic survey questions — and in headlines — just add ever more confusion to discussions of economic freedom</w:t>
      </w:r>
      <w:r w:rsidRPr="000E6DBD">
        <w:rPr>
          <w:rFonts w:ascii="Cambria Math" w:hAnsi="Cambria Math"/>
        </w:rPr>
        <w:t>. As I wrote about my anti-capitalistic youth in "Why Students Give Capitalism an F," "</w:t>
      </w:r>
      <w:r w:rsidRPr="000E6DBD">
        <w:rPr>
          <w:rStyle w:val="StyleBoldUnderline"/>
          <w:rFonts w:ascii="Cambria Math" w:hAnsi="Cambria Math"/>
          <w:highlight w:val="cyan"/>
        </w:rPr>
        <w:t>Capitalism</w:t>
      </w:r>
      <w:r w:rsidRPr="000E6DBD">
        <w:rPr>
          <w:rStyle w:val="StyleBoldUnderline"/>
          <w:rFonts w:ascii="Cambria Math" w:hAnsi="Cambria Math"/>
        </w:rPr>
        <w:t xml:space="preserve">" was just the word we all used for </w:t>
      </w:r>
      <w:r w:rsidRPr="000E6DBD">
        <w:rPr>
          <w:rStyle w:val="StyleBoldUnderline"/>
          <w:rFonts w:ascii="Cambria Math" w:hAnsi="Cambria Math"/>
          <w:highlight w:val="cyan"/>
        </w:rPr>
        <w:t xml:space="preserve">whatever we didn't like about the status </w:t>
      </w:r>
      <w:proofErr w:type="gramStart"/>
      <w:r w:rsidRPr="000E6DBD">
        <w:rPr>
          <w:rStyle w:val="StyleBoldUnderline"/>
          <w:rFonts w:ascii="Cambria Math" w:hAnsi="Cambria Math"/>
          <w:highlight w:val="cyan"/>
        </w:rPr>
        <w:t>quo</w:t>
      </w:r>
      <w:r w:rsidRPr="000E6DBD">
        <w:rPr>
          <w:rStyle w:val="StyleBoldUnderline"/>
          <w:rFonts w:ascii="Cambria Math" w:hAnsi="Cambria Math"/>
        </w:rPr>
        <w:t>,</w:t>
      </w:r>
      <w:proofErr w:type="gramEnd"/>
      <w:r w:rsidRPr="000E6DBD">
        <w:rPr>
          <w:rStyle w:val="StyleBoldUnderline"/>
          <w:rFonts w:ascii="Cambria Math" w:hAnsi="Cambria Math"/>
        </w:rPr>
        <w:t xml:space="preserve"> especially </w:t>
      </w:r>
      <w:r w:rsidRPr="000E6DBD">
        <w:rPr>
          <w:rStyle w:val="StyleBoldUnderline"/>
          <w:rFonts w:ascii="Cambria Math" w:hAnsi="Cambria Math"/>
          <w:highlight w:val="cyan"/>
        </w:rPr>
        <w:t>whatever struck us as promoting inequality</w:t>
      </w:r>
      <w:r w:rsidRPr="000E6DBD">
        <w:rPr>
          <w:rFonts w:ascii="Cambria Math" w:hAnsi="Cambria Math"/>
        </w:rPr>
        <w:t>. I had friends propose to me that we should consider the C-word a catchall for racism, patriarchy, and crony corporatism</w:t>
      </w:r>
      <w:r w:rsidRPr="000E6DBD">
        <w:rPr>
          <w:rStyle w:val="StyleBoldUnderline"/>
          <w:rFonts w:ascii="Cambria Math" w:hAnsi="Cambria Math"/>
        </w:rPr>
        <w:t xml:space="preserve">. If that's what capitalism means, how could anyone be for it? But even advocates of economic freedom are divided on the word capitalism. </w:t>
      </w:r>
      <w:r w:rsidRPr="000E6DBD">
        <w:rPr>
          <w:rFonts w:ascii="Cambria Math" w:hAnsi="Cambria Math"/>
        </w:rPr>
        <w:t xml:space="preserve">Some see it as the correct name for the system we support, </w:t>
      </w:r>
      <w:r w:rsidRPr="000E6DBD">
        <w:rPr>
          <w:rStyle w:val="StyleBoldUnderline"/>
          <w:rFonts w:ascii="Cambria Math" w:hAnsi="Cambria Math"/>
          <w:highlight w:val="cyan"/>
        </w:rPr>
        <w:t>including individual</w:t>
      </w:r>
      <w:r w:rsidRPr="000E6DBD">
        <w:rPr>
          <w:rStyle w:val="StyleBoldUnderline"/>
          <w:rFonts w:ascii="Cambria Math" w:hAnsi="Cambria Math"/>
        </w:rPr>
        <w:t xml:space="preserve"> liberty, private property, </w:t>
      </w:r>
      <w:r w:rsidRPr="000E6DBD">
        <w:rPr>
          <w:rStyle w:val="StyleBoldUnderline"/>
          <w:rFonts w:ascii="Cambria Math" w:hAnsi="Cambria Math"/>
          <w:highlight w:val="cyan"/>
        </w:rPr>
        <w:t>and peaceful exchange</w:t>
      </w:r>
      <w:r w:rsidRPr="000E6DBD">
        <w:rPr>
          <w:rStyle w:val="StyleBoldUnderline"/>
          <w:rFonts w:ascii="Cambria Math" w:hAnsi="Cambria Math"/>
        </w:rPr>
        <w:t>.</w:t>
      </w:r>
      <w:r w:rsidRPr="000E6DBD">
        <w:rPr>
          <w:rFonts w:ascii="Cambria Math" w:hAnsi="Cambria Math"/>
        </w:rPr>
        <w:t xml:space="preserve"> Of particular significance to Austrian economist Ludwig von </w:t>
      </w:r>
      <w:proofErr w:type="spellStart"/>
      <w:r w:rsidRPr="000E6DBD">
        <w:rPr>
          <w:rFonts w:ascii="Cambria Math" w:hAnsi="Cambria Math"/>
        </w:rPr>
        <w:t>Mises</w:t>
      </w:r>
      <w:proofErr w:type="spellEnd"/>
      <w:r w:rsidRPr="000E6DBD">
        <w:rPr>
          <w:rFonts w:ascii="Cambria Math" w:hAnsi="Cambria Math"/>
        </w:rPr>
        <w:t>, the term "</w:t>
      </w:r>
      <w:r w:rsidRPr="000E6DBD">
        <w:rPr>
          <w:rStyle w:val="StyleBoldUnderline"/>
          <w:rFonts w:ascii="Cambria Math" w:hAnsi="Cambria Math"/>
          <w:highlight w:val="cyan"/>
        </w:rPr>
        <w:t>refers to the most characteristic feature of the system</w:t>
      </w:r>
      <w:r w:rsidRPr="000E6DBD">
        <w:rPr>
          <w:rStyle w:val="StyleBoldUnderline"/>
          <w:rFonts w:ascii="Cambria Math" w:hAnsi="Cambria Math"/>
        </w:rPr>
        <w:t>,</w:t>
      </w:r>
      <w:r w:rsidRPr="000E6DBD">
        <w:rPr>
          <w:rFonts w:ascii="Cambria Math" w:hAnsi="Cambria Math"/>
        </w:rPr>
        <w:t xml:space="preserve"> its main eminence, viz., the role the notion of capital plays in its conduct" (Human Action, chapter 13). In other words, </w:t>
      </w:r>
      <w:r w:rsidRPr="000E6DBD">
        <w:rPr>
          <w:rStyle w:val="StyleBoldUnderline"/>
          <w:rFonts w:ascii="Cambria Math" w:hAnsi="Cambria Math"/>
        </w:rPr>
        <w:t xml:space="preserve">the </w:t>
      </w:r>
      <w:r w:rsidRPr="000E6DBD">
        <w:rPr>
          <w:rStyle w:val="StyleBoldUnderline"/>
          <w:rFonts w:ascii="Cambria Math" w:hAnsi="Cambria Math"/>
          <w:highlight w:val="cyan"/>
        </w:rPr>
        <w:t>profound abundance that the market has produced</w:t>
      </w:r>
      <w:r w:rsidRPr="000E6DBD">
        <w:rPr>
          <w:rStyle w:val="StyleBoldUnderline"/>
          <w:rFonts w:ascii="Cambria Math" w:hAnsi="Cambria Math"/>
        </w:rPr>
        <w:t xml:space="preserve"> for all of us is </w:t>
      </w:r>
      <w:r w:rsidRPr="000E6DBD">
        <w:rPr>
          <w:rStyle w:val="StyleBoldUnderline"/>
          <w:rFonts w:ascii="Cambria Math" w:hAnsi="Cambria Math"/>
          <w:highlight w:val="cyan"/>
        </w:rPr>
        <w:t>the result of private investment and economic calculation</w:t>
      </w:r>
      <w:r w:rsidRPr="000E6DBD">
        <w:rPr>
          <w:rFonts w:ascii="Cambria Math" w:hAnsi="Cambria Math"/>
        </w:rPr>
        <w:t xml:space="preserve">. Others point out that the </w:t>
      </w:r>
      <w:proofErr w:type="gramStart"/>
      <w:r w:rsidRPr="000E6DBD">
        <w:rPr>
          <w:rFonts w:ascii="Cambria Math" w:hAnsi="Cambria Math"/>
        </w:rPr>
        <w:t>term was coined by the enemies of the free market</w:t>
      </w:r>
      <w:proofErr w:type="gramEnd"/>
      <w:r w:rsidRPr="000E6DBD">
        <w:rPr>
          <w:rFonts w:ascii="Cambria Math" w:hAnsi="Cambria Math"/>
        </w:rPr>
        <w:t xml:space="preserve">, and that it has too long a history as the designation for cozy business-government partnerships and legal privilege for the rich and powerful. (See FEE contributor Steven </w:t>
      </w:r>
      <w:proofErr w:type="spellStart"/>
      <w:r w:rsidRPr="000E6DBD">
        <w:rPr>
          <w:rFonts w:ascii="Cambria Math" w:hAnsi="Cambria Math"/>
        </w:rPr>
        <w:t>Horwitz's</w:t>
      </w:r>
      <w:proofErr w:type="spellEnd"/>
      <w:r w:rsidRPr="000E6DBD">
        <w:rPr>
          <w:rFonts w:ascii="Cambria Math" w:hAnsi="Cambria Math"/>
        </w:rPr>
        <w:t xml:space="preserve"> "Is the Name 'Capitalism' Worth Keeping?")</w:t>
      </w:r>
    </w:p>
    <w:p w14:paraId="4C376894" w14:textId="77777777" w:rsidR="00D053E8" w:rsidRPr="000E6DBD" w:rsidRDefault="00D053E8" w:rsidP="00D053E8">
      <w:pPr>
        <w:pStyle w:val="Heading3"/>
        <w:rPr>
          <w:rFonts w:ascii="Cambria Math" w:hAnsi="Cambria Math"/>
        </w:rPr>
      </w:pPr>
      <w:r w:rsidRPr="000E6DBD">
        <w:rPr>
          <w:rFonts w:ascii="Cambria Math" w:hAnsi="Cambria Math"/>
        </w:rPr>
        <w:t>Cap Sustainable</w:t>
      </w:r>
    </w:p>
    <w:p w14:paraId="236CF85F" w14:textId="0F224D83" w:rsidR="006D405F" w:rsidRPr="000E6DBD" w:rsidRDefault="006D405F" w:rsidP="006D405F">
      <w:pPr>
        <w:pStyle w:val="Heading4"/>
        <w:rPr>
          <w:rFonts w:ascii="Cambria Math" w:hAnsi="Cambria Math"/>
        </w:rPr>
      </w:pPr>
      <w:r w:rsidRPr="000E6DBD">
        <w:rPr>
          <w:rFonts w:ascii="Cambria Math" w:hAnsi="Cambria Math"/>
        </w:rPr>
        <w:t xml:space="preserve">Capitalism self corrects itself making the rejection of capitalism impossible </w:t>
      </w:r>
    </w:p>
    <w:p w14:paraId="4F640B80" w14:textId="6A5DC5C2" w:rsidR="00F1053D" w:rsidRPr="000E6DBD" w:rsidRDefault="00191C39" w:rsidP="00F1053D">
      <w:pPr>
        <w:rPr>
          <w:rFonts w:ascii="Cambria Math" w:hAnsi="Cambria Math"/>
        </w:rPr>
      </w:pPr>
      <w:r w:rsidRPr="000E6DBD">
        <w:rPr>
          <w:rFonts w:ascii="Cambria Math" w:hAnsi="Cambria Math"/>
        </w:rPr>
        <w:t xml:space="preserve">Walter </w:t>
      </w:r>
      <w:r w:rsidRPr="000E6DBD">
        <w:rPr>
          <w:rStyle w:val="StyleStyleBold12pt"/>
          <w:rFonts w:ascii="Cambria Math" w:hAnsi="Cambria Math"/>
        </w:rPr>
        <w:t>Libby</w:t>
      </w:r>
      <w:r w:rsidRPr="000E6DBD">
        <w:rPr>
          <w:rFonts w:ascii="Cambria Math" w:hAnsi="Cambria Math"/>
        </w:rPr>
        <w:t xml:space="preserve">, </w:t>
      </w:r>
      <w:r w:rsidRPr="000E6DBD">
        <w:rPr>
          <w:rStyle w:val="StyleStyleBold12pt"/>
          <w:rFonts w:ascii="Cambria Math" w:hAnsi="Cambria Math"/>
        </w:rPr>
        <w:t>3-6</w:t>
      </w:r>
      <w:r w:rsidRPr="000E6DBD">
        <w:rPr>
          <w:rFonts w:ascii="Cambria Math" w:hAnsi="Cambria Math"/>
        </w:rPr>
        <w:t xml:space="preserve">-2016, "The End Game," No Publication, </w:t>
      </w:r>
      <w:hyperlink r:id="rId56" w:history="1">
        <w:r w:rsidRPr="000E6DBD">
          <w:rPr>
            <w:rStyle w:val="Hyperlink"/>
            <w:rFonts w:ascii="Cambria Math" w:hAnsi="Cambria Math"/>
          </w:rPr>
          <w:t>http://theendpoint.blogspot.com/</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33D592C9" w14:textId="77777777" w:rsidR="006D405F" w:rsidRPr="000E6DBD" w:rsidRDefault="006D405F" w:rsidP="00F1053D">
      <w:pPr>
        <w:rPr>
          <w:rFonts w:ascii="Cambria Math" w:hAnsi="Cambria Math"/>
        </w:rPr>
      </w:pPr>
    </w:p>
    <w:p w14:paraId="4D1CF73F" w14:textId="04B92F9B" w:rsidR="00F1053D" w:rsidRPr="000E6DBD" w:rsidRDefault="00F1053D" w:rsidP="00F1053D">
      <w:pPr>
        <w:rPr>
          <w:rFonts w:ascii="Cambria Math" w:hAnsi="Cambria Math"/>
        </w:rPr>
      </w:pPr>
      <w:r w:rsidRPr="000E6DBD">
        <w:rPr>
          <w:rFonts w:ascii="Cambria Math" w:hAnsi="Cambria Math"/>
        </w:rPr>
        <w:t xml:space="preserve">So, was Marx right? Economically, that remains to be seen. But Marx, the revolutionist, he's dead. </w:t>
      </w:r>
      <w:r w:rsidRPr="000E6DBD">
        <w:rPr>
          <w:rStyle w:val="StyleBoldUnderline"/>
          <w:rFonts w:ascii="Cambria Math" w:hAnsi="Cambria Math"/>
        </w:rPr>
        <w:t xml:space="preserve">Today, even </w:t>
      </w:r>
      <w:r w:rsidRPr="000E6DBD">
        <w:rPr>
          <w:rStyle w:val="StyleBoldUnderline"/>
          <w:rFonts w:ascii="Cambria Math" w:hAnsi="Cambria Math"/>
          <w:highlight w:val="cyan"/>
        </w:rPr>
        <w:t xml:space="preserve">if revolution </w:t>
      </w:r>
      <w:proofErr w:type="gramStart"/>
      <w:r w:rsidRPr="000E6DBD">
        <w:rPr>
          <w:rStyle w:val="StyleBoldUnderline"/>
          <w:rFonts w:ascii="Cambria Math" w:hAnsi="Cambria Math"/>
          <w:highlight w:val="cyan"/>
        </w:rPr>
        <w:t>was</w:t>
      </w:r>
      <w:proofErr w:type="gramEnd"/>
      <w:r w:rsidRPr="000E6DBD">
        <w:rPr>
          <w:rStyle w:val="StyleBoldUnderline"/>
          <w:rFonts w:ascii="Cambria Math" w:hAnsi="Cambria Math"/>
          <w:highlight w:val="cyan"/>
        </w:rPr>
        <w:t xml:space="preserve"> in the air</w:t>
      </w:r>
      <w:r w:rsidRPr="000E6DBD">
        <w:rPr>
          <w:rStyle w:val="StyleBoldUnderline"/>
          <w:rFonts w:ascii="Cambria Math" w:hAnsi="Cambria Math"/>
        </w:rPr>
        <w:t xml:space="preserve">, if </w:t>
      </w:r>
      <w:r w:rsidRPr="000E6DBD">
        <w:rPr>
          <w:rStyle w:val="StyleBoldUnderline"/>
          <w:rFonts w:ascii="Cambria Math" w:hAnsi="Cambria Math"/>
          <w:highlight w:val="cyan"/>
        </w:rPr>
        <w:t>workers</w:t>
      </w:r>
      <w:r w:rsidRPr="000E6DBD">
        <w:rPr>
          <w:rStyle w:val="StyleBoldUnderline"/>
          <w:rFonts w:ascii="Cambria Math" w:hAnsi="Cambria Math"/>
        </w:rPr>
        <w:t xml:space="preserve"> were </w:t>
      </w:r>
      <w:r w:rsidRPr="000E6DBD">
        <w:rPr>
          <w:rStyle w:val="StyleBoldUnderline"/>
          <w:rFonts w:ascii="Cambria Math" w:hAnsi="Cambria Math"/>
          <w:highlight w:val="cyan"/>
        </w:rPr>
        <w:t>to overthrow the system</w:t>
      </w:r>
      <w:r w:rsidRPr="000E6DBD">
        <w:rPr>
          <w:rStyle w:val="StyleBoldUnderline"/>
          <w:rFonts w:ascii="Cambria Math" w:hAnsi="Cambria Math"/>
        </w:rPr>
        <w:t xml:space="preserve">, they'd </w:t>
      </w:r>
      <w:r w:rsidRPr="000E6DBD">
        <w:rPr>
          <w:rStyle w:val="StyleBoldUnderline"/>
          <w:rFonts w:ascii="Cambria Math" w:hAnsi="Cambria Math"/>
          <w:highlight w:val="cyan"/>
        </w:rPr>
        <w:t>have to contend with modern armies</w:t>
      </w:r>
      <w:r w:rsidRPr="000E6DBD">
        <w:rPr>
          <w:rFonts w:ascii="Cambria Math" w:hAnsi="Cambria Math"/>
        </w:rPr>
        <w:t xml:space="preserve">: tanks, machines guns and Apache helicopters. But that aside, the fact is, we live in a MAD world where anarchy is in the air. </w:t>
      </w:r>
      <w:r w:rsidRPr="000E6DBD">
        <w:rPr>
          <w:rStyle w:val="StyleBoldUnderline"/>
          <w:rFonts w:ascii="Cambria Math" w:hAnsi="Cambria Math"/>
        </w:rPr>
        <w:t xml:space="preserve">In such an environment, </w:t>
      </w:r>
      <w:r w:rsidRPr="000E6DBD">
        <w:rPr>
          <w:rStyle w:val="StyleBoldUnderline"/>
          <w:rFonts w:ascii="Cambria Math" w:hAnsi="Cambria Math"/>
          <w:highlight w:val="cyan"/>
        </w:rPr>
        <w:t>if the global economy were to collapse, there would be no revolution</w:t>
      </w:r>
      <w:proofErr w:type="gramStart"/>
      <w:r w:rsidRPr="000E6DBD">
        <w:rPr>
          <w:rStyle w:val="StyleBoldUnderline"/>
          <w:rFonts w:ascii="Cambria Math" w:hAnsi="Cambria Math"/>
          <w:highlight w:val="cyan"/>
        </w:rPr>
        <w:t>;</w:t>
      </w:r>
      <w:proofErr w:type="gramEnd"/>
      <w:r w:rsidRPr="000E6DBD">
        <w:rPr>
          <w:rStyle w:val="StyleBoldUnderline"/>
          <w:rFonts w:ascii="Cambria Math" w:hAnsi="Cambria Math"/>
          <w:highlight w:val="cyan"/>
        </w:rPr>
        <w:t xml:space="preserve"> only chaos and martial law</w:t>
      </w:r>
      <w:r w:rsidRPr="000E6DBD">
        <w:rPr>
          <w:rStyle w:val="StyleBoldUnderline"/>
          <w:rFonts w:ascii="Cambria Math" w:hAnsi="Cambria Math"/>
        </w:rPr>
        <w:t>.</w:t>
      </w:r>
      <w:r w:rsidRPr="000E6DBD">
        <w:rPr>
          <w:rFonts w:ascii="Cambria Math" w:hAnsi="Cambria Math"/>
        </w:rPr>
        <w:t xml:space="preserve"> Here, the nuclear powers go into their respective versions of DEFCON I: don't mess with us while we try to clean up this mess. So hunkered down in their nuclear fortresses, what's likely to rise from the wreckage is a quasi-Orwellian world where power for the sake power rules: the eternal rule of Big Brother. So, even </w:t>
      </w:r>
      <w:r w:rsidRPr="000E6DBD">
        <w:rPr>
          <w:rStyle w:val="StyleBoldUnderline"/>
          <w:rFonts w:ascii="Cambria Math" w:hAnsi="Cambria Math"/>
        </w:rPr>
        <w:t xml:space="preserve">if Marx is right economically, what is there to cheer about; a darkening cloud of uncertainty and angst hangs over the global economy </w:t>
      </w:r>
      <w:r w:rsidRPr="000E6DBD">
        <w:rPr>
          <w:rFonts w:ascii="Cambria Math" w:hAnsi="Cambria Math"/>
        </w:rPr>
        <w:t xml:space="preserve">in a MAD world. So, let's cut to the source of that uncertainty and angst. </w:t>
      </w:r>
      <w:r w:rsidRPr="000E6DBD">
        <w:rPr>
          <w:rStyle w:val="StyleBoldUnderline"/>
          <w:rFonts w:ascii="Cambria Math" w:hAnsi="Cambria Math"/>
          <w:highlight w:val="cyan"/>
        </w:rPr>
        <w:t>Capitalism and Marxism are ideologies that rose out of the industrial revolution</w:t>
      </w:r>
      <w:r w:rsidRPr="000E6DBD">
        <w:rPr>
          <w:rFonts w:ascii="Cambria Math" w:hAnsi="Cambria Math"/>
        </w:rPr>
        <w:t xml:space="preserve"> (the most significant event in human history), </w:t>
      </w:r>
      <w:r w:rsidRPr="000E6DBD">
        <w:rPr>
          <w:rStyle w:val="StyleBoldUnderline"/>
          <w:rFonts w:ascii="Cambria Math" w:hAnsi="Cambria Math"/>
        </w:rPr>
        <w:t>and as they emerged, they brought forth an age of idiocy</w:t>
      </w:r>
      <w:r w:rsidRPr="000E6DBD">
        <w:rPr>
          <w:rStyle w:val="StyleBoldUnderline"/>
          <w:rFonts w:ascii="Cambria Math" w:hAnsi="Cambria Math"/>
          <w:highlight w:val="cyan"/>
        </w:rPr>
        <w:t>. These are matter over mind theories</w:t>
      </w:r>
      <w:r w:rsidRPr="000E6DBD">
        <w:rPr>
          <w:rStyle w:val="StyleBoldUnderline"/>
          <w:rFonts w:ascii="Cambria Math" w:hAnsi="Cambria Math"/>
        </w:rPr>
        <w:t xml:space="preserve">. </w:t>
      </w:r>
      <w:r w:rsidRPr="000E6DBD">
        <w:rPr>
          <w:rFonts w:ascii="Cambria Math" w:hAnsi="Cambria Math"/>
        </w:rPr>
        <w:t xml:space="preserve">For them, it is the material base, the marketplace that determines history. And here, both have put their faith and our fate in the hands of that marketplace god; different prophets to be sure, but with the same belief: history is preordained. </w:t>
      </w:r>
      <w:r w:rsidRPr="000E6DBD">
        <w:rPr>
          <w:rStyle w:val="StyleBoldUnderline"/>
          <w:rFonts w:ascii="Cambria Math" w:hAnsi="Cambria Math"/>
        </w:rPr>
        <w:t>For Marxists, it's simply this: the Industrial Revolution, as it winds its way through history, constantly advances technology and so constantly replaces workers with machines</w:t>
      </w:r>
      <w:r w:rsidRPr="000E6DBD">
        <w:rPr>
          <w:rFonts w:ascii="Cambria Math" w:hAnsi="Cambria Math"/>
        </w:rPr>
        <w:t xml:space="preserve">. Inevitability this process reaches a crisis stage wherein unemployment reaches a critical mass, and pissed-off workers rise up and overthrow the existing order, </w:t>
      </w:r>
      <w:r w:rsidRPr="000E6DBD">
        <w:rPr>
          <w:rStyle w:val="StyleBoldUnderline"/>
          <w:rFonts w:ascii="Cambria Math" w:hAnsi="Cambria Math"/>
        </w:rPr>
        <w:t>put in place a dictatorship of the proletariat who take hold of the productive reins and once the process is complete, they turn to communism</w:t>
      </w:r>
      <w:r w:rsidRPr="000E6DBD">
        <w:rPr>
          <w:rFonts w:ascii="Cambria Math" w:hAnsi="Cambria Math"/>
        </w:rPr>
        <w:t xml:space="preserve">: from each according to ability, to each according to need — the end of history. </w:t>
      </w:r>
      <w:r w:rsidRPr="000E6DBD">
        <w:rPr>
          <w:rStyle w:val="StyleBoldUnderline"/>
          <w:rFonts w:ascii="Cambria Math" w:hAnsi="Cambria Math"/>
          <w:highlight w:val="cyan"/>
        </w:rPr>
        <w:t>With capitalism</w:t>
      </w:r>
      <w:r w:rsidRPr="000E6DBD">
        <w:rPr>
          <w:rStyle w:val="StyleBoldUnderline"/>
          <w:rFonts w:ascii="Cambria Math" w:hAnsi="Cambria Math"/>
        </w:rPr>
        <w:t xml:space="preserve"> it's all too simple: </w:t>
      </w:r>
      <w:r w:rsidRPr="000E6DBD">
        <w:rPr>
          <w:rStyle w:val="StyleBoldUnderline"/>
          <w:rFonts w:ascii="Cambria Math" w:hAnsi="Cambria Math"/>
          <w:highlight w:val="cyan"/>
        </w:rPr>
        <w:t>the marketplace in and of itself self-corrects; keeps everything in balance</w:t>
      </w:r>
      <w:r w:rsidRPr="000E6DBD">
        <w:rPr>
          <w:rStyle w:val="StyleBoldUnderline"/>
          <w:rFonts w:ascii="Cambria Math" w:hAnsi="Cambria Math"/>
        </w:rPr>
        <w:t xml:space="preserve"> — e</w:t>
      </w:r>
      <w:r w:rsidRPr="000E6DBD">
        <w:rPr>
          <w:rStyle w:val="StyleBoldUnderline"/>
          <w:rFonts w:ascii="Cambria Math" w:hAnsi="Cambria Math"/>
          <w:highlight w:val="cyan"/>
        </w:rPr>
        <w:t>nd of story</w:t>
      </w:r>
      <w:r w:rsidRPr="000E6DBD">
        <w:rPr>
          <w:rStyle w:val="StyleBoldUnderline"/>
          <w:rFonts w:ascii="Cambria Math" w:hAnsi="Cambria Math"/>
        </w:rPr>
        <w:t>, end of history</w:t>
      </w:r>
      <w:r w:rsidRPr="000E6DBD">
        <w:rPr>
          <w:rFonts w:ascii="Cambria Math" w:hAnsi="Cambria Math"/>
        </w:rPr>
        <w:t>.</w:t>
      </w:r>
    </w:p>
    <w:p w14:paraId="5BC87943" w14:textId="77777777" w:rsidR="00F1053D" w:rsidRPr="000E6DBD" w:rsidRDefault="00F1053D" w:rsidP="00F1053D">
      <w:pPr>
        <w:rPr>
          <w:rFonts w:ascii="Cambria Math" w:hAnsi="Cambria Math"/>
        </w:rPr>
      </w:pPr>
    </w:p>
    <w:p w14:paraId="04B3DAB3" w14:textId="77777777" w:rsidR="00D053E8" w:rsidRPr="000E6DBD" w:rsidRDefault="00D053E8" w:rsidP="00D053E8">
      <w:pPr>
        <w:pStyle w:val="Heading4"/>
        <w:rPr>
          <w:rFonts w:ascii="Cambria Math" w:hAnsi="Cambria Math"/>
        </w:rPr>
      </w:pPr>
      <w:r w:rsidRPr="000E6DBD">
        <w:rPr>
          <w:rFonts w:ascii="Cambria Math" w:hAnsi="Cambria Math"/>
        </w:rPr>
        <w:t xml:space="preserve">Sustainable capitalism is coming – will be better for improving society </w:t>
      </w:r>
    </w:p>
    <w:p w14:paraId="02D9ABD8" w14:textId="77777777" w:rsidR="00D053E8" w:rsidRPr="000E6DBD" w:rsidRDefault="00D053E8" w:rsidP="00D053E8">
      <w:pPr>
        <w:rPr>
          <w:rFonts w:ascii="Cambria Math" w:hAnsi="Cambria Math"/>
        </w:rPr>
      </w:pPr>
      <w:r w:rsidRPr="000E6DBD">
        <w:rPr>
          <w:rStyle w:val="StyleStyleBold12pt"/>
          <w:rFonts w:ascii="Cambria Math" w:hAnsi="Cambria Math"/>
        </w:rPr>
        <w:t>Generation Investment Management</w:t>
      </w:r>
      <w:r w:rsidRPr="000E6DBD">
        <w:rPr>
          <w:rFonts w:ascii="Cambria Math" w:hAnsi="Cambria Math"/>
        </w:rPr>
        <w:t xml:space="preserve"> LLP, 02-15-20</w:t>
      </w:r>
      <w:r w:rsidRPr="000E6DBD">
        <w:rPr>
          <w:rStyle w:val="StyleStyleBold12pt"/>
          <w:rFonts w:ascii="Cambria Math" w:hAnsi="Cambria Math"/>
        </w:rPr>
        <w:t>12</w:t>
      </w:r>
      <w:r w:rsidRPr="000E6DBD">
        <w:rPr>
          <w:rFonts w:ascii="Cambria Math" w:hAnsi="Cambria Math"/>
        </w:rPr>
        <w:t xml:space="preserve">, (“Sustainable Capitalism”, </w:t>
      </w:r>
      <w:hyperlink r:id="rId57" w:history="1">
        <w:r w:rsidRPr="000E6DBD">
          <w:rPr>
            <w:rStyle w:val="Hyperlink"/>
            <w:rFonts w:ascii="Cambria Math" w:hAnsi="Cambria Math"/>
          </w:rPr>
          <w:t>https://www.generationim.com/media/pdf-generation-sustainable-capitalism-v1.pdf</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73A23463" w14:textId="77777777" w:rsidR="00D053E8" w:rsidRPr="000E6DBD" w:rsidRDefault="00D053E8" w:rsidP="00D053E8">
      <w:pPr>
        <w:rPr>
          <w:rFonts w:ascii="Cambria Math" w:hAnsi="Cambria Math"/>
        </w:rPr>
      </w:pPr>
    </w:p>
    <w:p w14:paraId="7E97AF68" w14:textId="7FFF6465" w:rsidR="00D053E8" w:rsidRPr="000E6DBD" w:rsidRDefault="00D053E8" w:rsidP="00D053E8">
      <w:pPr>
        <w:rPr>
          <w:rFonts w:ascii="Cambria Math" w:hAnsi="Cambria Math"/>
          <w:sz w:val="16"/>
        </w:rPr>
      </w:pPr>
      <w:r w:rsidRPr="000E6DBD">
        <w:rPr>
          <w:rStyle w:val="StyleBoldUnderline"/>
          <w:rFonts w:ascii="Cambria Math" w:hAnsi="Cambria Math"/>
          <w:highlight w:val="cyan"/>
        </w:rPr>
        <w:t xml:space="preserve">Government is </w:t>
      </w:r>
      <w:r w:rsidRPr="000E6DBD">
        <w:rPr>
          <w:rStyle w:val="StyleBoldUnderline"/>
          <w:rFonts w:ascii="Cambria Math" w:hAnsi="Cambria Math"/>
        </w:rPr>
        <w:t xml:space="preserve">too </w:t>
      </w:r>
      <w:r w:rsidRPr="000E6DBD">
        <w:rPr>
          <w:rStyle w:val="StyleBoldUnderline"/>
          <w:rFonts w:ascii="Cambria Math" w:hAnsi="Cambria Math"/>
          <w:highlight w:val="cyan"/>
        </w:rPr>
        <w:t xml:space="preserve">often left with </w:t>
      </w:r>
      <w:r w:rsidRPr="000E6DBD">
        <w:rPr>
          <w:rStyle w:val="StyleBoldUnderline"/>
          <w:rFonts w:ascii="Cambria Math" w:hAnsi="Cambria Math"/>
        </w:rPr>
        <w:t xml:space="preserve">the </w:t>
      </w:r>
      <w:r w:rsidRPr="000E6DBD">
        <w:rPr>
          <w:rStyle w:val="StyleBoldUnderline"/>
          <w:rFonts w:ascii="Cambria Math" w:hAnsi="Cambria Math"/>
          <w:highlight w:val="cyan"/>
        </w:rPr>
        <w:t xml:space="preserve">task of cleaning up the wreckage </w:t>
      </w:r>
      <w:r w:rsidRPr="000E6DBD">
        <w:rPr>
          <w:rStyle w:val="StyleBoldUnderline"/>
          <w:rFonts w:ascii="Cambria Math" w:hAnsi="Cambria Math"/>
        </w:rPr>
        <w:t xml:space="preserve">left </w:t>
      </w:r>
      <w:r w:rsidRPr="000E6DBD">
        <w:rPr>
          <w:rStyle w:val="StyleBoldUnderline"/>
          <w:rFonts w:ascii="Cambria Math" w:hAnsi="Cambria Math"/>
          <w:highlight w:val="cyan"/>
        </w:rPr>
        <w:t>by</w:t>
      </w:r>
      <w:r w:rsidRPr="000E6DBD">
        <w:rPr>
          <w:rStyle w:val="StyleBoldUnderline"/>
          <w:rFonts w:ascii="Cambria Math" w:hAnsi="Cambria Math"/>
        </w:rPr>
        <w:t xml:space="preserve"> the short-term </w:t>
      </w:r>
      <w:r w:rsidRPr="000E6DBD">
        <w:rPr>
          <w:rStyle w:val="StyleBoldUnderline"/>
          <w:rFonts w:ascii="Cambria Math" w:hAnsi="Cambria Math"/>
          <w:highlight w:val="cyan"/>
        </w:rPr>
        <w:t>and unsustainable practices of both companies and investors</w:t>
      </w:r>
      <w:r w:rsidRPr="000E6DBD">
        <w:rPr>
          <w:rFonts w:ascii="Cambria Math" w:hAnsi="Cambria Math"/>
          <w:sz w:val="16"/>
        </w:rPr>
        <w:t>. The recent example of the global financial crisis highlights a sad reality</w:t>
      </w:r>
      <w:r w:rsidRPr="000E6DBD">
        <w:rPr>
          <w:rStyle w:val="StyleBoldUnderline"/>
          <w:rFonts w:ascii="Cambria Math" w:hAnsi="Cambria Math"/>
        </w:rPr>
        <w:t>: government is the backstop to serious blunders by businesses</w:t>
      </w:r>
      <w:r w:rsidRPr="000E6DBD">
        <w:rPr>
          <w:rFonts w:ascii="Cambria Math" w:hAnsi="Cambria Math"/>
          <w:sz w:val="16"/>
        </w:rPr>
        <w:t xml:space="preserve">. As such, </w:t>
      </w:r>
      <w:r w:rsidRPr="000E6DBD">
        <w:rPr>
          <w:rStyle w:val="StyleBoldUnderline"/>
          <w:rFonts w:ascii="Cambria Math" w:hAnsi="Cambria Math"/>
          <w:highlight w:val="cyan"/>
        </w:rPr>
        <w:t>the widespread practice of Sustainable Capitalism would have a profound positive impact on government and across all sectors</w:t>
      </w:r>
      <w:r w:rsidRPr="000E6DBD">
        <w:rPr>
          <w:rStyle w:val="StyleBoldUnderline"/>
          <w:rFonts w:ascii="Cambria Math" w:hAnsi="Cambria Math"/>
        </w:rPr>
        <w:t xml:space="preserve">. </w:t>
      </w:r>
      <w:r w:rsidRPr="000E6DBD">
        <w:rPr>
          <w:rFonts w:ascii="Cambria Math" w:hAnsi="Cambria Math"/>
          <w:sz w:val="16"/>
        </w:rPr>
        <w:t xml:space="preserve">When investors and companies do act sustainably, we are likely to experience </w:t>
      </w:r>
      <w:r w:rsidRPr="000E6DBD">
        <w:rPr>
          <w:rStyle w:val="StyleBoldUnderline"/>
          <w:rFonts w:ascii="Cambria Math" w:hAnsi="Cambria Math"/>
        </w:rPr>
        <w:t xml:space="preserve">greater long-term social stability as a result of steadier economic growth, greater productivity, and more efficient resource </w:t>
      </w:r>
      <w:proofErr w:type="spellStart"/>
      <w:r w:rsidRPr="000E6DBD">
        <w:rPr>
          <w:rStyle w:val="StyleBoldUnderline"/>
          <w:rFonts w:ascii="Cambria Math" w:hAnsi="Cambria Math"/>
        </w:rPr>
        <w:t>utilisation</w:t>
      </w:r>
      <w:proofErr w:type="spellEnd"/>
      <w:r w:rsidRPr="000E6DBD">
        <w:rPr>
          <w:rFonts w:ascii="Cambria Math" w:hAnsi="Cambria Math"/>
          <w:sz w:val="16"/>
        </w:rPr>
        <w:t xml:space="preserve">. </w:t>
      </w:r>
      <w:r w:rsidRPr="000E6DBD">
        <w:rPr>
          <w:rStyle w:val="StyleBoldUnderline"/>
          <w:rFonts w:ascii="Cambria Math" w:hAnsi="Cambria Math"/>
          <w:highlight w:val="cyan"/>
        </w:rPr>
        <w:t>Therefore, governments should support sustainability initiatives, since “beyond direct cost savings, many sustainability-focused programs</w:t>
      </w:r>
      <w:r w:rsidRPr="000E6DBD">
        <w:rPr>
          <w:rStyle w:val="StyleBoldUnderline"/>
          <w:rFonts w:ascii="Cambria Math" w:hAnsi="Cambria Math"/>
        </w:rPr>
        <w:t xml:space="preserve"> and policies will also provide long-term benefits, such as job creation or retention, increased property values, community revitalization, business attraction and reduced costs (</w:t>
      </w:r>
      <w:proofErr w:type="spellStart"/>
      <w:r w:rsidRPr="000E6DBD">
        <w:rPr>
          <w:rStyle w:val="StyleBoldUnderline"/>
          <w:rFonts w:ascii="Cambria Math" w:hAnsi="Cambria Math"/>
        </w:rPr>
        <w:t>eg</w:t>
      </w:r>
      <w:proofErr w:type="spellEnd"/>
      <w:r w:rsidRPr="000E6DBD">
        <w:rPr>
          <w:rStyle w:val="StyleBoldUnderline"/>
          <w:rFonts w:ascii="Cambria Math" w:hAnsi="Cambria Math"/>
        </w:rPr>
        <w:t>, transportation, housing, and healthcare) for business and residents</w:t>
      </w:r>
      <w:r w:rsidRPr="000E6DBD">
        <w:rPr>
          <w:rFonts w:ascii="Cambria Math" w:hAnsi="Cambria Math"/>
          <w:sz w:val="16"/>
        </w:rPr>
        <w:t xml:space="preserve">”21 thereby generally improving society. To encourage Sustainable Capitalism, governments can contribute significantly by, among other things, developing key infrastructure and policy frameworks. </w:t>
      </w:r>
      <w:proofErr w:type="spellStart"/>
      <w:r w:rsidRPr="000E6DBD">
        <w:rPr>
          <w:rStyle w:val="StyleBoldUnderline"/>
          <w:rFonts w:ascii="Cambria Math" w:hAnsi="Cambria Math"/>
          <w:highlight w:val="cyan"/>
        </w:rPr>
        <w:t>Programmes</w:t>
      </w:r>
      <w:proofErr w:type="spellEnd"/>
      <w:r w:rsidRPr="000E6DBD">
        <w:rPr>
          <w:rStyle w:val="StyleBoldUnderline"/>
          <w:rFonts w:ascii="Cambria Math" w:hAnsi="Cambria Math"/>
          <w:highlight w:val="cyan"/>
        </w:rPr>
        <w:t xml:space="preserve"> related to human rights, public health and education are just some of the essential pillars necessary</w:t>
      </w:r>
      <w:r w:rsidRPr="000E6DBD">
        <w:rPr>
          <w:rStyle w:val="StyleBoldUnderline"/>
          <w:rFonts w:ascii="Cambria Math" w:hAnsi="Cambria Math"/>
        </w:rPr>
        <w:t xml:space="preserve"> to help </w:t>
      </w:r>
      <w:r w:rsidRPr="000E6DBD">
        <w:rPr>
          <w:rStyle w:val="StyleBoldUnderline"/>
          <w:rFonts w:ascii="Cambria Math" w:hAnsi="Cambria Math"/>
          <w:highlight w:val="cyan"/>
        </w:rPr>
        <w:t>support the private sector’s transition to a more sustainable model</w:t>
      </w:r>
      <w:r w:rsidRPr="000E6DBD">
        <w:rPr>
          <w:rStyle w:val="StyleBoldUnderline"/>
          <w:rFonts w:ascii="Cambria Math" w:hAnsi="Cambria Math"/>
        </w:rPr>
        <w:t>.</w:t>
      </w:r>
      <w:r w:rsidRPr="000E6DBD">
        <w:rPr>
          <w:rFonts w:ascii="Cambria Math" w:hAnsi="Cambria Math"/>
          <w:sz w:val="16"/>
        </w:rPr>
        <w:t xml:space="preserve"> </w:t>
      </w:r>
      <w:r w:rsidRPr="000E6DBD">
        <w:rPr>
          <w:rStyle w:val="StyleBoldUnderline"/>
          <w:rFonts w:ascii="Cambria Math" w:hAnsi="Cambria Math"/>
        </w:rPr>
        <w:t>Governments can also foster public-private partnerships, create appropriate regulation to level the playing field among businesses in relation to sustainability</w:t>
      </w:r>
      <w:r w:rsidRPr="000E6DBD">
        <w:rPr>
          <w:rFonts w:ascii="Cambria Math" w:hAnsi="Cambria Math"/>
          <w:sz w:val="16"/>
        </w:rPr>
        <w:t xml:space="preserve"> (</w:t>
      </w:r>
      <w:proofErr w:type="spellStart"/>
      <w:r w:rsidRPr="000E6DBD">
        <w:rPr>
          <w:rFonts w:ascii="Cambria Math" w:hAnsi="Cambria Math"/>
          <w:sz w:val="16"/>
        </w:rPr>
        <w:t>eg</w:t>
      </w:r>
      <w:proofErr w:type="spellEnd"/>
      <w:r w:rsidRPr="000E6DBD">
        <w:rPr>
          <w:rFonts w:ascii="Cambria Math" w:hAnsi="Cambria Math"/>
          <w:sz w:val="16"/>
        </w:rPr>
        <w:t>, mandate integrated reporting), and serve as an active and collaborative stakeholder in the investment value chain. According to Peck and Gibson, “</w:t>
      </w:r>
      <w:r w:rsidRPr="000E6DBD">
        <w:rPr>
          <w:rStyle w:val="StyleBoldUnderline"/>
          <w:rFonts w:ascii="Cambria Math" w:hAnsi="Cambria Math"/>
          <w:highlight w:val="cyan"/>
        </w:rPr>
        <w:t>Governments that lead [in sustainability</w:t>
      </w:r>
      <w:r w:rsidRPr="000E6DBD">
        <w:rPr>
          <w:rStyle w:val="StyleBoldUnderline"/>
          <w:rFonts w:ascii="Cambria Math" w:hAnsi="Cambria Math"/>
        </w:rPr>
        <w:t xml:space="preserve">] </w:t>
      </w:r>
      <w:r w:rsidRPr="000E6DBD">
        <w:rPr>
          <w:rStyle w:val="StyleBoldUnderline"/>
          <w:rFonts w:ascii="Cambria Math" w:hAnsi="Cambria Math"/>
          <w:highlight w:val="cyan"/>
        </w:rPr>
        <w:t>will be in a strong position to set the agenda and establish advanced positions for their industries and their citizen</w:t>
      </w:r>
      <w:r w:rsidRPr="000E6DBD">
        <w:rPr>
          <w:rStyle w:val="StyleBoldUnderline"/>
          <w:rFonts w:ascii="Cambria Math" w:hAnsi="Cambria Math"/>
        </w:rPr>
        <w:t>s</w:t>
      </w:r>
      <w:r w:rsidRPr="000E6DBD">
        <w:rPr>
          <w:rFonts w:ascii="Cambria Math" w:hAnsi="Cambria Math"/>
          <w:sz w:val="16"/>
        </w:rPr>
        <w:t>. Countries that lag behind will inevitably face increasing competitive disadvantage and lost opportunity.”22 Ultimately, government is often the biggest ‘business’ of all and therefore must lead by example. As noted in the Business Magazine for a Sustainable Government: “</w:t>
      </w:r>
      <w:r w:rsidRPr="000E6DBD">
        <w:rPr>
          <w:rStyle w:val="StyleBoldUnderline"/>
          <w:rFonts w:ascii="Cambria Math" w:hAnsi="Cambria Math"/>
        </w:rPr>
        <w:t xml:space="preserve">A sustainable society needs local and central government to lead the way by consuming differently, and by </w:t>
      </w:r>
      <w:r w:rsidRPr="000E6DBD">
        <w:rPr>
          <w:rStyle w:val="StyleBoldUnderline"/>
          <w:rFonts w:ascii="Cambria Math" w:hAnsi="Cambria Math"/>
          <w:highlight w:val="cyan"/>
        </w:rPr>
        <w:t>planning effectively and efficiently in order to integrate sustainable practices</w:t>
      </w:r>
      <w:r w:rsidRPr="000E6DBD">
        <w:rPr>
          <w:rStyle w:val="StyleBoldUnderline"/>
          <w:rFonts w:ascii="Cambria Math" w:hAnsi="Cambria Math"/>
        </w:rPr>
        <w:t xml:space="preserve"> in </w:t>
      </w:r>
      <w:r w:rsidRPr="000E6DBD">
        <w:rPr>
          <w:rStyle w:val="StyleBoldUnderline"/>
          <w:rFonts w:ascii="Cambria Math" w:hAnsi="Cambria Math"/>
          <w:highlight w:val="cyan"/>
        </w:rPr>
        <w:t>the services it provides to citizens</w:t>
      </w:r>
      <w:r w:rsidRPr="000E6DBD">
        <w:rPr>
          <w:rStyle w:val="StyleBoldUnderline"/>
          <w:rFonts w:ascii="Cambria Math" w:hAnsi="Cambria Math"/>
        </w:rPr>
        <w:t>, and throughout its estates and workforce</w:t>
      </w:r>
      <w:r w:rsidRPr="000E6DBD">
        <w:rPr>
          <w:rFonts w:ascii="Cambria Math" w:hAnsi="Cambria Math"/>
          <w:sz w:val="16"/>
        </w:rPr>
        <w:t xml:space="preserve">.”23 </w:t>
      </w:r>
      <w:r w:rsidRPr="000E6DBD">
        <w:rPr>
          <w:rStyle w:val="StyleBoldUnderline"/>
          <w:rFonts w:ascii="Cambria Math" w:hAnsi="Cambria Math"/>
          <w:highlight w:val="cyan"/>
        </w:rPr>
        <w:t>Governments must also strive for the same tenets of sustainability</w:t>
      </w:r>
      <w:r w:rsidRPr="000E6DBD">
        <w:rPr>
          <w:rStyle w:val="StyleBoldUnderline"/>
          <w:rFonts w:ascii="Cambria Math" w:hAnsi="Cambria Math"/>
        </w:rPr>
        <w:t xml:space="preserve"> –</w:t>
      </w:r>
      <w:r w:rsidRPr="000E6DBD">
        <w:rPr>
          <w:rFonts w:ascii="Cambria Math" w:hAnsi="Cambria Math"/>
          <w:sz w:val="16"/>
        </w:rPr>
        <w:t xml:space="preserve"> the prudent management of financial and ESG resources. In doing so they will create a platform on which stable and prosperous societies can grow.</w:t>
      </w:r>
    </w:p>
    <w:p w14:paraId="632FC4EA" w14:textId="00B37796" w:rsidR="000B6F58" w:rsidRPr="000E6DBD" w:rsidRDefault="000B6F58" w:rsidP="008F78BE">
      <w:pPr>
        <w:pStyle w:val="Heading4"/>
        <w:rPr>
          <w:rFonts w:ascii="Cambria Math" w:hAnsi="Cambria Math"/>
        </w:rPr>
      </w:pPr>
      <w:r w:rsidRPr="000E6DBD">
        <w:rPr>
          <w:rFonts w:ascii="Cambria Math" w:hAnsi="Cambria Math"/>
        </w:rPr>
        <w:t>Sustainable capitalism is coming in the status quo</w:t>
      </w:r>
      <w:r w:rsidR="008F78BE" w:rsidRPr="000E6DBD">
        <w:rPr>
          <w:rFonts w:ascii="Cambria Math" w:hAnsi="Cambria Math"/>
        </w:rPr>
        <w:t xml:space="preserve"> – This solves for all of the Ks impacts </w:t>
      </w:r>
    </w:p>
    <w:p w14:paraId="2CEFBF06" w14:textId="43D79B41" w:rsidR="000B6F58" w:rsidRPr="000E6DBD" w:rsidRDefault="000B6F58" w:rsidP="000B6F58">
      <w:pPr>
        <w:rPr>
          <w:rFonts w:ascii="Cambria Math" w:hAnsi="Cambria Math"/>
        </w:rPr>
      </w:pPr>
      <w:r w:rsidRPr="000E6DBD">
        <w:rPr>
          <w:rFonts w:ascii="Cambria Math" w:hAnsi="Cambria Math"/>
        </w:rPr>
        <w:t xml:space="preserve">Jean-Jacques </w:t>
      </w:r>
      <w:proofErr w:type="spellStart"/>
      <w:r w:rsidRPr="000E6DBD">
        <w:rPr>
          <w:rStyle w:val="StyleStyleBold12pt"/>
          <w:rFonts w:ascii="Cambria Math" w:hAnsi="Cambria Math"/>
        </w:rPr>
        <w:t>Lambin</w:t>
      </w:r>
      <w:proofErr w:type="spellEnd"/>
      <w:r w:rsidRPr="000E6DBD">
        <w:rPr>
          <w:rFonts w:ascii="Cambria Math" w:hAnsi="Cambria Math"/>
        </w:rPr>
        <w:t>, 20</w:t>
      </w:r>
      <w:r w:rsidRPr="000E6DBD">
        <w:rPr>
          <w:rStyle w:val="StyleStyleBold12pt"/>
          <w:rFonts w:ascii="Cambria Math" w:hAnsi="Cambria Math"/>
        </w:rPr>
        <w:t>09</w:t>
      </w:r>
      <w:r w:rsidRPr="000E6DBD">
        <w:rPr>
          <w:rFonts w:ascii="Cambria Math" w:hAnsi="Cambria Math"/>
        </w:rPr>
        <w:t>, (Professor Emeritus University of Milan-</w:t>
      </w:r>
      <w:proofErr w:type="spellStart"/>
      <w:r w:rsidRPr="000E6DBD">
        <w:rPr>
          <w:rFonts w:ascii="Cambria Math" w:hAnsi="Cambria Math"/>
        </w:rPr>
        <w:t>Bicocca</w:t>
      </w:r>
      <w:proofErr w:type="spellEnd"/>
      <w:r w:rsidRPr="000E6DBD">
        <w:rPr>
          <w:rFonts w:ascii="Cambria Math" w:hAnsi="Cambria Math"/>
        </w:rPr>
        <w:t xml:space="preserve">, Professor Emeritus Catholic University of Louvain “Capitalism and Sustainable Development”, </w:t>
      </w:r>
      <w:hyperlink r:id="rId58" w:history="1">
        <w:r w:rsidRPr="000E6DBD">
          <w:rPr>
            <w:rStyle w:val="Hyperlink"/>
            <w:rFonts w:ascii="Cambria Math" w:hAnsi="Cambria Math"/>
          </w:rPr>
          <w:t>ftp://ftp.repec.org/opt/ReDIF/RePEc/sym/PDF/symjournl134.pdf</w:t>
        </w:r>
      </w:hyperlink>
      <w:proofErr w:type="gramStart"/>
      <w:r w:rsidRPr="000E6DBD">
        <w:rPr>
          <w:rFonts w:ascii="Cambria Math" w:hAnsi="Cambria Math"/>
        </w:rPr>
        <w:t xml:space="preserve"> ,</w:t>
      </w:r>
      <w:proofErr w:type="gramEnd"/>
      <w:r w:rsidRPr="000E6DBD">
        <w:rPr>
          <w:rFonts w:ascii="Cambria Math" w:hAnsi="Cambria Math"/>
        </w:rPr>
        <w:t xml:space="preserve"> MRV)</w:t>
      </w:r>
    </w:p>
    <w:p w14:paraId="416BE4A7" w14:textId="77777777" w:rsidR="000B6F58" w:rsidRPr="000E6DBD" w:rsidRDefault="000B6F58" w:rsidP="000B6F58">
      <w:pPr>
        <w:rPr>
          <w:rFonts w:ascii="Cambria Math" w:hAnsi="Cambria Math"/>
        </w:rPr>
      </w:pPr>
    </w:p>
    <w:p w14:paraId="08946CF6" w14:textId="643DABAC" w:rsidR="000B6F58" w:rsidRPr="000E6DBD" w:rsidRDefault="000B6F58" w:rsidP="000B6F58">
      <w:pPr>
        <w:rPr>
          <w:rStyle w:val="StyleBoldUnderline"/>
          <w:rFonts w:ascii="Cambria Math" w:hAnsi="Cambria Math"/>
        </w:rPr>
      </w:pPr>
      <w:r w:rsidRPr="000E6DBD">
        <w:rPr>
          <w:rStyle w:val="StyleBoldUnderline"/>
          <w:rFonts w:ascii="Cambria Math" w:hAnsi="Cambria Math"/>
        </w:rPr>
        <w:t xml:space="preserve">The ongoing planetary </w:t>
      </w:r>
      <w:r w:rsidRPr="000E6DBD">
        <w:rPr>
          <w:rStyle w:val="StyleBoldUnderline"/>
          <w:rFonts w:ascii="Cambria Math" w:hAnsi="Cambria Math"/>
          <w:highlight w:val="cyan"/>
        </w:rPr>
        <w:t>financial and economic crisis</w:t>
      </w:r>
      <w:r w:rsidRPr="000E6DBD">
        <w:rPr>
          <w:rStyle w:val="StyleBoldUnderline"/>
          <w:rFonts w:ascii="Cambria Math" w:hAnsi="Cambria Math"/>
        </w:rPr>
        <w:t xml:space="preserve"> has </w:t>
      </w:r>
      <w:r w:rsidRPr="000E6DBD">
        <w:rPr>
          <w:rStyle w:val="StyleBoldUnderline"/>
          <w:rFonts w:ascii="Cambria Math" w:hAnsi="Cambria Math"/>
          <w:highlight w:val="cyan"/>
        </w:rPr>
        <w:t>generated</w:t>
      </w:r>
      <w:r w:rsidRPr="000E6DBD">
        <w:rPr>
          <w:rStyle w:val="StyleBoldUnderline"/>
          <w:rFonts w:ascii="Cambria Math" w:hAnsi="Cambria Math"/>
        </w:rPr>
        <w:t xml:space="preserve"> a flurry of articles and comments from </w:t>
      </w:r>
      <w:r w:rsidRPr="000E6DBD">
        <w:rPr>
          <w:rStyle w:val="StyleBoldUnderline"/>
          <w:rFonts w:ascii="Cambria Math" w:hAnsi="Cambria Math"/>
          <w:highlight w:val="cyan"/>
        </w:rPr>
        <w:t>various social observers announcing the end of the capitalist system</w:t>
      </w:r>
      <w:r w:rsidRPr="000E6DBD">
        <w:rPr>
          <w:rStyle w:val="StyleBoldUnderline"/>
          <w:rFonts w:ascii="Cambria Math" w:hAnsi="Cambria Math"/>
        </w:rPr>
        <w:t xml:space="preserve"> and calling for a drastic change of the world economic organization</w:t>
      </w:r>
      <w:r w:rsidRPr="000E6DBD">
        <w:rPr>
          <w:rFonts w:ascii="Cambria Math" w:hAnsi="Cambria Math"/>
          <w:sz w:val="16"/>
        </w:rPr>
        <w:t xml:space="preserve">. </w:t>
      </w:r>
      <w:r w:rsidRPr="000E6DBD">
        <w:rPr>
          <w:rStyle w:val="StyleBoldUnderline"/>
          <w:rFonts w:ascii="Cambria Math" w:hAnsi="Cambria Math"/>
          <w:highlight w:val="cyan"/>
        </w:rPr>
        <w:t>The crisis has shattered confidence in the public opinion on the capacity of the capitalist system</w:t>
      </w:r>
      <w:r w:rsidRPr="000E6DBD">
        <w:rPr>
          <w:rStyle w:val="StyleBoldUnderline"/>
          <w:rFonts w:ascii="Cambria Math" w:hAnsi="Cambria Math"/>
        </w:rPr>
        <w:t xml:space="preserve"> to </w:t>
      </w:r>
      <w:r w:rsidRPr="000E6DBD">
        <w:rPr>
          <w:rStyle w:val="StyleBoldUnderline"/>
          <w:rFonts w:ascii="Cambria Math" w:hAnsi="Cambria Math"/>
          <w:highlight w:val="cyan"/>
        </w:rPr>
        <w:t>regulate itself to avoid catastrophic situations as presently observed in the world</w:t>
      </w:r>
      <w:r w:rsidRPr="000E6DBD">
        <w:rPr>
          <w:rStyle w:val="StyleBoldUnderline"/>
          <w:rFonts w:ascii="Cambria Math" w:hAnsi="Cambria Math"/>
        </w:rPr>
        <w:t>.</w:t>
      </w:r>
      <w:r w:rsidRPr="000E6DBD">
        <w:rPr>
          <w:rFonts w:ascii="Cambria Math" w:hAnsi="Cambria Math"/>
          <w:sz w:val="16"/>
        </w:rPr>
        <w:t xml:space="preserve"> The question is to know whether the capitalist system will be able to evolve toward a business model compatible with the objective of sustainable development, a central preoccupation for the world economy confronted with climatic changes. To the firm, the challenge is formidable: how to conciliate the profitability imperative with the necessity to reduce waste, pollution and carbon emissions? </w:t>
      </w:r>
      <w:r w:rsidRPr="000E6DBD">
        <w:rPr>
          <w:rStyle w:val="StyleBoldUnderline"/>
          <w:rFonts w:ascii="Cambria Math" w:hAnsi="Cambria Math"/>
          <w:highlight w:val="cyan"/>
        </w:rPr>
        <w:t xml:space="preserve">New business models can contribute to amend the capitalist system and to support the objective of sustainable development </w:t>
      </w:r>
      <w:r w:rsidRPr="000E6DBD">
        <w:rPr>
          <w:rStyle w:val="StyleBoldUnderline"/>
          <w:rFonts w:ascii="Cambria Math" w:hAnsi="Cambria Math"/>
        </w:rPr>
        <w:t>by decoupling economic growth and environmental destruction.</w:t>
      </w:r>
    </w:p>
    <w:p w14:paraId="45F1AF3F" w14:textId="77777777" w:rsidR="00E54FAC" w:rsidRPr="000E6DBD" w:rsidRDefault="00E54FAC" w:rsidP="000B6F58">
      <w:pPr>
        <w:rPr>
          <w:rStyle w:val="StyleBoldUnderline"/>
          <w:rFonts w:ascii="Cambria Math" w:hAnsi="Cambria Math"/>
        </w:rPr>
      </w:pPr>
    </w:p>
    <w:p w14:paraId="1F38A39D" w14:textId="18675020" w:rsidR="00944B4C" w:rsidRPr="000E6DBD" w:rsidRDefault="000E6DBD" w:rsidP="000E6DBD">
      <w:pPr>
        <w:pStyle w:val="Heading4"/>
        <w:rPr>
          <w:rStyle w:val="StyleBoldUnderline"/>
          <w:rFonts w:ascii="Cambria Math" w:hAnsi="Cambria Math"/>
          <w:b/>
          <w:sz w:val="26"/>
          <w:szCs w:val="26"/>
          <w:u w:val="none"/>
        </w:rPr>
      </w:pPr>
      <w:r w:rsidRPr="000E6DBD">
        <w:rPr>
          <w:rStyle w:val="StyleBoldUnderline"/>
          <w:rFonts w:ascii="Cambria Math" w:hAnsi="Cambria Math"/>
          <w:b/>
          <w:sz w:val="26"/>
          <w:szCs w:val="26"/>
          <w:u w:val="none"/>
        </w:rPr>
        <w:t>Green tech through capitalism allows for a sustainable economy</w:t>
      </w:r>
    </w:p>
    <w:p w14:paraId="5AE96ED0" w14:textId="58D417C4" w:rsidR="00944B4C" w:rsidRPr="000E6DBD" w:rsidRDefault="00944B4C" w:rsidP="000B6F58">
      <w:pPr>
        <w:rPr>
          <w:rStyle w:val="StyleBoldUnderline"/>
          <w:rFonts w:ascii="Cambria Math" w:hAnsi="Cambria Math"/>
          <w:b w:val="0"/>
          <w:u w:val="none"/>
        </w:rPr>
      </w:pPr>
      <w:r w:rsidRPr="000E6DBD">
        <w:rPr>
          <w:rStyle w:val="StyleBoldUnderline"/>
          <w:rFonts w:ascii="Cambria Math" w:hAnsi="Cambria Math"/>
          <w:b w:val="0"/>
          <w:u w:val="none"/>
        </w:rPr>
        <w:t xml:space="preserve">Samuel </w:t>
      </w:r>
      <w:r w:rsidRPr="000E6DBD">
        <w:rPr>
          <w:rStyle w:val="StyleStyleBold12pt"/>
          <w:rFonts w:ascii="Cambria Math" w:hAnsi="Cambria Math"/>
        </w:rPr>
        <w:t>Alexander</w:t>
      </w:r>
      <w:r w:rsidRPr="000E6DBD">
        <w:rPr>
          <w:rStyle w:val="StyleBoldUnderline"/>
          <w:rFonts w:ascii="Cambria Math" w:hAnsi="Cambria Math"/>
          <w:b w:val="0"/>
          <w:u w:val="none"/>
        </w:rPr>
        <w:t>, 8-27-20</w:t>
      </w:r>
      <w:r w:rsidRPr="000E6DBD">
        <w:rPr>
          <w:rStyle w:val="StyleStyleBold12pt"/>
          <w:rFonts w:ascii="Cambria Math" w:hAnsi="Cambria Math"/>
        </w:rPr>
        <w:t>15</w:t>
      </w:r>
      <w:proofErr w:type="gramStart"/>
      <w:r w:rsidRPr="000E6DBD">
        <w:rPr>
          <w:rStyle w:val="StyleBoldUnderline"/>
          <w:rFonts w:ascii="Cambria Math" w:hAnsi="Cambria Math"/>
          <w:b w:val="0"/>
          <w:u w:val="none"/>
        </w:rPr>
        <w:t>,(</w:t>
      </w:r>
      <w:proofErr w:type="gramEnd"/>
      <w:r w:rsidRPr="000E6DBD">
        <w:rPr>
          <w:rFonts w:ascii="Cambria Math" w:hAnsi="Cambria Math"/>
          <w:b/>
        </w:rPr>
        <w:t xml:space="preserve"> </w:t>
      </w:r>
      <w:r w:rsidRPr="000E6DBD">
        <w:rPr>
          <w:rStyle w:val="StyleBoldUnderline"/>
          <w:rFonts w:ascii="Cambria Math" w:hAnsi="Cambria Math"/>
          <w:b w:val="0"/>
          <w:u w:val="none"/>
        </w:rPr>
        <w:t xml:space="preserve">Research fellow, Melbourne Sustainable Society Institute, University of Melbourne "The 'green-tech' future is a flawed vision of sustainability," Conversation, </w:t>
      </w:r>
      <w:hyperlink r:id="rId59" w:history="1">
        <w:r w:rsidRPr="000E6DBD">
          <w:rPr>
            <w:rStyle w:val="Hyperlink"/>
            <w:rFonts w:ascii="Cambria Math" w:hAnsi="Cambria Math"/>
            <w:u w:val="none"/>
          </w:rPr>
          <w:t>http://theconversation.com/the-green-tech-future-is-a-flawed-vision-of-sustainability-46681</w:t>
        </w:r>
      </w:hyperlink>
      <w:r w:rsidRPr="000E6DBD">
        <w:rPr>
          <w:rStyle w:val="StyleBoldUnderline"/>
          <w:rFonts w:ascii="Cambria Math" w:hAnsi="Cambria Math"/>
          <w:b w:val="0"/>
          <w:u w:val="none"/>
        </w:rPr>
        <w:t xml:space="preserve"> , MRV)</w:t>
      </w:r>
    </w:p>
    <w:p w14:paraId="5BA09E15" w14:textId="77777777" w:rsidR="00944B4C" w:rsidRPr="000E6DBD" w:rsidRDefault="00944B4C" w:rsidP="000B6F58">
      <w:pPr>
        <w:rPr>
          <w:rStyle w:val="StyleBoldUnderline"/>
          <w:rFonts w:ascii="Cambria Math" w:hAnsi="Cambria Math"/>
          <w:b w:val="0"/>
        </w:rPr>
      </w:pPr>
    </w:p>
    <w:p w14:paraId="63DCEB83" w14:textId="0731DEAF" w:rsidR="00E54FAC" w:rsidRPr="000E6DBD" w:rsidRDefault="00944B4C" w:rsidP="00944B4C">
      <w:pPr>
        <w:rPr>
          <w:rStyle w:val="StyleBoldUnderline"/>
          <w:rFonts w:ascii="Cambria Math" w:hAnsi="Cambria Math"/>
          <w:b w:val="0"/>
          <w:u w:val="none"/>
        </w:rPr>
      </w:pPr>
      <w:r w:rsidRPr="000E6DBD">
        <w:rPr>
          <w:rStyle w:val="StyleBoldUnderline"/>
          <w:rFonts w:ascii="Cambria Math" w:hAnsi="Cambria Math"/>
        </w:rPr>
        <w:t>There seem to be three main reasons why the “</w:t>
      </w:r>
      <w:r w:rsidRPr="000E6DBD">
        <w:rPr>
          <w:rStyle w:val="StyleBoldUnderline"/>
          <w:rFonts w:ascii="Cambria Math" w:hAnsi="Cambria Math"/>
          <w:highlight w:val="cyan"/>
        </w:rPr>
        <w:t>green-tech” conception of sustainability is dominant</w:t>
      </w:r>
      <w:r w:rsidRPr="000E6DBD">
        <w:rPr>
          <w:rStyle w:val="StyleBoldUnderline"/>
          <w:rFonts w:ascii="Cambria Math" w:hAnsi="Cambria Math"/>
          <w:b w:val="0"/>
          <w:u w:val="none"/>
        </w:rPr>
        <w:t xml:space="preserve">. First, it is good for business. </w:t>
      </w:r>
      <w:r w:rsidRPr="000E6DBD">
        <w:rPr>
          <w:rStyle w:val="StyleBoldUnderline"/>
          <w:rFonts w:ascii="Cambria Math" w:hAnsi="Cambria Math"/>
          <w:highlight w:val="cyan"/>
        </w:rPr>
        <w:t>Sustainability</w:t>
      </w:r>
      <w:r w:rsidRPr="000E6DBD">
        <w:rPr>
          <w:rStyle w:val="StyleBoldUnderline"/>
          <w:rFonts w:ascii="Cambria Math" w:hAnsi="Cambria Math"/>
        </w:rPr>
        <w:t xml:space="preserve"> is </w:t>
      </w:r>
      <w:r w:rsidRPr="000E6DBD">
        <w:rPr>
          <w:rStyle w:val="StyleBoldUnderline"/>
          <w:rFonts w:ascii="Cambria Math" w:hAnsi="Cambria Math"/>
          <w:highlight w:val="cyan"/>
        </w:rPr>
        <w:t>presented</w:t>
      </w:r>
      <w:r w:rsidRPr="000E6DBD">
        <w:rPr>
          <w:rStyle w:val="StyleBoldUnderline"/>
          <w:rFonts w:ascii="Cambria Math" w:hAnsi="Cambria Math"/>
        </w:rPr>
        <w:t xml:space="preserve"> as something we can either purchase </w:t>
      </w:r>
      <w:r w:rsidRPr="000E6DBD">
        <w:rPr>
          <w:rStyle w:val="StyleBoldUnderline"/>
          <w:rFonts w:ascii="Cambria Math" w:hAnsi="Cambria Math"/>
          <w:highlight w:val="cyan"/>
        </w:rPr>
        <w:t>as consumers or sell as green entrepreneurs</w:t>
      </w:r>
      <w:r w:rsidRPr="000E6DBD">
        <w:rPr>
          <w:rStyle w:val="StyleBoldUnderline"/>
          <w:rFonts w:ascii="Cambria Math" w:hAnsi="Cambria Math"/>
          <w:b w:val="0"/>
          <w:u w:val="none"/>
        </w:rPr>
        <w:t xml:space="preserve">. </w:t>
      </w:r>
      <w:r w:rsidRPr="000E6DBD">
        <w:rPr>
          <w:rStyle w:val="Emphasis"/>
          <w:rFonts w:ascii="Cambria Math" w:hAnsi="Cambria Math"/>
          <w:highlight w:val="cyan"/>
        </w:rPr>
        <w:t>There is no conflict here between consumer capitalism and sustainability,</w:t>
      </w:r>
      <w:r w:rsidRPr="000E6DBD">
        <w:rPr>
          <w:rStyle w:val="Emphasis"/>
          <w:rFonts w:ascii="Cambria Math" w:hAnsi="Cambria Math"/>
        </w:rPr>
        <w:t xml:space="preserve"> </w:t>
      </w:r>
      <w:r w:rsidRPr="000E6DBD">
        <w:rPr>
          <w:rStyle w:val="StyleBoldUnderline"/>
          <w:rFonts w:ascii="Cambria Math" w:hAnsi="Cambria Math"/>
        </w:rPr>
        <w:t>so the powers that be need not feel threatened</w:t>
      </w:r>
      <w:r w:rsidRPr="000E6DBD">
        <w:rPr>
          <w:rStyle w:val="StyleBoldUnderline"/>
          <w:rFonts w:ascii="Cambria Math" w:hAnsi="Cambria Math"/>
          <w:b w:val="0"/>
          <w:u w:val="none"/>
        </w:rPr>
        <w:t xml:space="preserve">. </w:t>
      </w:r>
      <w:r w:rsidRPr="000E6DBD">
        <w:rPr>
          <w:rStyle w:val="StyleBoldUnderline"/>
          <w:rFonts w:ascii="Cambria Math" w:hAnsi="Cambria Math"/>
        </w:rPr>
        <w:t xml:space="preserve">As the sustainable design website </w:t>
      </w:r>
      <w:proofErr w:type="spellStart"/>
      <w:r w:rsidRPr="000E6DBD">
        <w:rPr>
          <w:rStyle w:val="StyleBoldUnderline"/>
          <w:rFonts w:ascii="Cambria Math" w:hAnsi="Cambria Math"/>
        </w:rPr>
        <w:t>Inhabitat</w:t>
      </w:r>
      <w:proofErr w:type="spellEnd"/>
      <w:r w:rsidRPr="000E6DBD">
        <w:rPr>
          <w:rStyle w:val="StyleBoldUnderline"/>
          <w:rFonts w:ascii="Cambria Math" w:hAnsi="Cambria Math"/>
        </w:rPr>
        <w:t xml:space="preserve"> declares</w:t>
      </w:r>
      <w:r w:rsidRPr="000E6DBD">
        <w:rPr>
          <w:rStyle w:val="StyleBoldUnderline"/>
          <w:rFonts w:ascii="Cambria Math" w:hAnsi="Cambria Math"/>
          <w:b w:val="0"/>
          <w:u w:val="none"/>
        </w:rPr>
        <w:t>: “</w:t>
      </w:r>
      <w:r w:rsidRPr="000E6DBD">
        <w:rPr>
          <w:rStyle w:val="StyleBoldUnderline"/>
          <w:rFonts w:ascii="Cambria Math" w:hAnsi="Cambria Math"/>
        </w:rPr>
        <w:t>Design will save the world”</w:t>
      </w:r>
      <w:r w:rsidRPr="000E6DBD">
        <w:rPr>
          <w:rStyle w:val="StyleBoldUnderline"/>
          <w:rFonts w:ascii="Cambria Math" w:hAnsi="Cambria Math"/>
          <w:b w:val="0"/>
          <w:u w:val="none"/>
        </w:rPr>
        <w:t xml:space="preserve">. Second, the </w:t>
      </w:r>
      <w:r w:rsidRPr="000E6DBD">
        <w:rPr>
          <w:rStyle w:val="StyleBoldUnderline"/>
          <w:rFonts w:ascii="Cambria Math" w:hAnsi="Cambria Math"/>
        </w:rPr>
        <w:t>green-tech future is politically palatable</w:t>
      </w:r>
      <w:r w:rsidRPr="000E6DBD">
        <w:rPr>
          <w:rStyle w:val="StyleBoldUnderline"/>
          <w:rFonts w:ascii="Cambria Math" w:hAnsi="Cambria Math"/>
          <w:b w:val="0"/>
          <w:u w:val="none"/>
        </w:rPr>
        <w:t xml:space="preserve">. Politicians can defend their “green” credentials without questioning the </w:t>
      </w:r>
      <w:r w:rsidRPr="000E6DBD">
        <w:rPr>
          <w:rStyle w:val="StyleBoldUnderline"/>
          <w:rFonts w:ascii="Cambria Math" w:hAnsi="Cambria Math"/>
        </w:rPr>
        <w:t>affluence that consumerist cultures seem to expect and demand.</w:t>
      </w:r>
      <w:r w:rsidRPr="000E6DBD">
        <w:rPr>
          <w:rStyle w:val="StyleBoldUnderline"/>
          <w:rFonts w:ascii="Cambria Math" w:hAnsi="Cambria Math"/>
          <w:b w:val="0"/>
          <w:u w:val="none"/>
        </w:rPr>
        <w:t xml:space="preserve"> From this perspective, </w:t>
      </w:r>
      <w:r w:rsidRPr="000E6DBD">
        <w:rPr>
          <w:rStyle w:val="StyleBoldUnderline"/>
          <w:rFonts w:ascii="Cambria Math" w:hAnsi="Cambria Math"/>
          <w:highlight w:val="cyan"/>
        </w:rPr>
        <w:t>sustainability is a great opportunity for green growth of the economy</w:t>
      </w:r>
      <w:r w:rsidRPr="000E6DBD">
        <w:rPr>
          <w:rStyle w:val="StyleBoldUnderline"/>
          <w:rFonts w:ascii="Cambria Math" w:hAnsi="Cambria Math"/>
        </w:rPr>
        <w:t xml:space="preserve">, which means that </w:t>
      </w:r>
      <w:r w:rsidRPr="000E6DBD">
        <w:rPr>
          <w:rStyle w:val="StyleBoldUnderline"/>
          <w:rFonts w:ascii="Cambria Math" w:hAnsi="Cambria Math"/>
          <w:highlight w:val="cyan"/>
        </w:rPr>
        <w:t>politicians do not have argue that we need to consume less</w:t>
      </w:r>
      <w:r w:rsidRPr="000E6DBD">
        <w:rPr>
          <w:rStyle w:val="StyleBoldUnderline"/>
          <w:rFonts w:ascii="Cambria Math" w:hAnsi="Cambria Math"/>
        </w:rPr>
        <w:t xml:space="preserve">. Third, the </w:t>
      </w:r>
      <w:r w:rsidRPr="000E6DBD">
        <w:rPr>
          <w:rStyle w:val="StyleBoldUnderline"/>
          <w:rFonts w:ascii="Cambria Math" w:hAnsi="Cambria Math"/>
          <w:highlight w:val="cyan"/>
        </w:rPr>
        <w:t>green-tech future is less challenging</w:t>
      </w:r>
      <w:r w:rsidRPr="000E6DBD">
        <w:rPr>
          <w:rStyle w:val="StyleBoldUnderline"/>
          <w:rFonts w:ascii="Cambria Math" w:hAnsi="Cambria Math"/>
        </w:rPr>
        <w:t xml:space="preserve"> for those of us who enjoy the affluent</w:t>
      </w:r>
      <w:r w:rsidRPr="000E6DBD">
        <w:rPr>
          <w:rStyle w:val="StyleBoldUnderline"/>
          <w:rFonts w:ascii="Cambria Math" w:hAnsi="Cambria Math"/>
          <w:b w:val="0"/>
          <w:u w:val="none"/>
        </w:rPr>
        <w:t xml:space="preserve"> </w:t>
      </w:r>
      <w:r w:rsidRPr="000E6DBD">
        <w:rPr>
          <w:rStyle w:val="StyleBoldUnderline"/>
          <w:rFonts w:ascii="Cambria Math" w:hAnsi="Cambria Math"/>
        </w:rPr>
        <w:t xml:space="preserve">lifestyles that make </w:t>
      </w:r>
      <w:r w:rsidRPr="000E6DBD">
        <w:rPr>
          <w:rStyle w:val="StyleBoldUnderline"/>
          <w:rFonts w:ascii="Cambria Math" w:hAnsi="Cambria Math"/>
          <w:highlight w:val="cyan"/>
        </w:rPr>
        <w:t>such tremendous demands on natural resources</w:t>
      </w:r>
      <w:r w:rsidRPr="000E6DBD">
        <w:rPr>
          <w:rStyle w:val="StyleBoldUnderline"/>
          <w:rFonts w:ascii="Cambria Math" w:hAnsi="Cambria Math"/>
          <w:b w:val="0"/>
          <w:u w:val="none"/>
        </w:rPr>
        <w:t xml:space="preserve">. God forbid anyone suggest that sustainability requires that we rethink our lifestyles! As George Bush </w:t>
      </w:r>
      <w:proofErr w:type="spellStart"/>
      <w:r w:rsidRPr="000E6DBD">
        <w:rPr>
          <w:rStyle w:val="StyleBoldUnderline"/>
          <w:rFonts w:ascii="Cambria Math" w:hAnsi="Cambria Math"/>
          <w:b w:val="0"/>
          <w:u w:val="none"/>
        </w:rPr>
        <w:t>Snr</w:t>
      </w:r>
      <w:proofErr w:type="spellEnd"/>
      <w:r w:rsidRPr="000E6DBD">
        <w:rPr>
          <w:rStyle w:val="StyleBoldUnderline"/>
          <w:rFonts w:ascii="Cambria Math" w:hAnsi="Cambria Math"/>
          <w:b w:val="0"/>
          <w:u w:val="none"/>
        </w:rPr>
        <w:t xml:space="preserve"> declared (in a comment also attributed to Dick Cheney): “the American way of life is not negotiable”. Fortunately, for all those cultures that emulate the American way of life, </w:t>
      </w:r>
      <w:r w:rsidRPr="000E6DBD">
        <w:rPr>
          <w:rStyle w:val="StyleBoldUnderline"/>
          <w:rFonts w:ascii="Cambria Math" w:hAnsi="Cambria Math"/>
        </w:rPr>
        <w:t xml:space="preserve">the dominant faith in a </w:t>
      </w:r>
      <w:r w:rsidRPr="000E6DBD">
        <w:rPr>
          <w:rStyle w:val="StyleBoldUnderline"/>
          <w:rFonts w:ascii="Cambria Math" w:hAnsi="Cambria Math"/>
          <w:highlight w:val="cyan"/>
        </w:rPr>
        <w:t>green-tech future means that we can enjoy consumer affluence in good conscience, knowing that it is consistent with the transition to a just and sustainable world</w:t>
      </w:r>
      <w:r w:rsidRPr="000E6DBD">
        <w:rPr>
          <w:rStyle w:val="StyleBoldUnderline"/>
          <w:rFonts w:ascii="Cambria Math" w:hAnsi="Cambria Math"/>
          <w:b w:val="0"/>
          <w:u w:val="none"/>
        </w:rPr>
        <w:t>. We just need to do consumerism better, and given that human beings are so clever, that shouldn’t be a problem. Right?</w:t>
      </w:r>
    </w:p>
    <w:sectPr w:rsidR="00E54FAC" w:rsidRPr="000E6DB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D946FD" w14:textId="77777777" w:rsidR="004E4CEC" w:rsidRDefault="004E4CEC" w:rsidP="00E46E7E">
      <w:r>
        <w:separator/>
      </w:r>
    </w:p>
  </w:endnote>
  <w:endnote w:type="continuationSeparator" w:id="0">
    <w:p w14:paraId="1180B7A0" w14:textId="77777777" w:rsidR="004E4CEC" w:rsidRDefault="004E4CE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563A3E" w14:textId="77777777" w:rsidR="004E4CEC" w:rsidRDefault="004E4CEC" w:rsidP="00E46E7E">
      <w:r>
        <w:separator/>
      </w:r>
    </w:p>
  </w:footnote>
  <w:footnote w:type="continuationSeparator" w:id="0">
    <w:p w14:paraId="651A0767" w14:textId="77777777" w:rsidR="004E4CEC" w:rsidRDefault="004E4CE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6D4E13C2"/>
    <w:multiLevelType w:val="hybridMultilevel"/>
    <w:tmpl w:val="40964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720"/>
    <w:rsid w:val="00001A46"/>
    <w:rsid w:val="00006497"/>
    <w:rsid w:val="000140EC"/>
    <w:rsid w:val="00016A35"/>
    <w:rsid w:val="00027BCB"/>
    <w:rsid w:val="00042EDB"/>
    <w:rsid w:val="00093364"/>
    <w:rsid w:val="000B6F58"/>
    <w:rsid w:val="000C16B3"/>
    <w:rsid w:val="000C7BBE"/>
    <w:rsid w:val="000D2A8B"/>
    <w:rsid w:val="000D79A4"/>
    <w:rsid w:val="000E49F4"/>
    <w:rsid w:val="000E6DBD"/>
    <w:rsid w:val="000F1803"/>
    <w:rsid w:val="000F5B6C"/>
    <w:rsid w:val="00122DD4"/>
    <w:rsid w:val="00125411"/>
    <w:rsid w:val="001408C0"/>
    <w:rsid w:val="00143FD7"/>
    <w:rsid w:val="001463FB"/>
    <w:rsid w:val="00161CA8"/>
    <w:rsid w:val="00170C4F"/>
    <w:rsid w:val="001710E3"/>
    <w:rsid w:val="001753E3"/>
    <w:rsid w:val="00180A3B"/>
    <w:rsid w:val="00186DB7"/>
    <w:rsid w:val="00191C39"/>
    <w:rsid w:val="001B18F9"/>
    <w:rsid w:val="001B69FA"/>
    <w:rsid w:val="001D0592"/>
    <w:rsid w:val="001D4519"/>
    <w:rsid w:val="001D7626"/>
    <w:rsid w:val="00206B28"/>
    <w:rsid w:val="00207CE2"/>
    <w:rsid w:val="00216E62"/>
    <w:rsid w:val="002613DA"/>
    <w:rsid w:val="002A73B8"/>
    <w:rsid w:val="002B6353"/>
    <w:rsid w:val="002B68C8"/>
    <w:rsid w:val="002E3371"/>
    <w:rsid w:val="002F35F4"/>
    <w:rsid w:val="002F3E28"/>
    <w:rsid w:val="002F40E6"/>
    <w:rsid w:val="00303E5B"/>
    <w:rsid w:val="00305DE3"/>
    <w:rsid w:val="00313226"/>
    <w:rsid w:val="0031425E"/>
    <w:rsid w:val="0032418A"/>
    <w:rsid w:val="00325059"/>
    <w:rsid w:val="00342D4C"/>
    <w:rsid w:val="003470A9"/>
    <w:rsid w:val="00357719"/>
    <w:rsid w:val="00374144"/>
    <w:rsid w:val="003A3D67"/>
    <w:rsid w:val="003B3EC7"/>
    <w:rsid w:val="003B5A5A"/>
    <w:rsid w:val="003C4940"/>
    <w:rsid w:val="003C68A0"/>
    <w:rsid w:val="003E224D"/>
    <w:rsid w:val="003E4330"/>
    <w:rsid w:val="003F42AF"/>
    <w:rsid w:val="003F6B00"/>
    <w:rsid w:val="00412F6D"/>
    <w:rsid w:val="0042173B"/>
    <w:rsid w:val="0042635A"/>
    <w:rsid w:val="004456FB"/>
    <w:rsid w:val="004551BB"/>
    <w:rsid w:val="00466B6F"/>
    <w:rsid w:val="00477428"/>
    <w:rsid w:val="0048619B"/>
    <w:rsid w:val="004914C6"/>
    <w:rsid w:val="004A5865"/>
    <w:rsid w:val="004B3188"/>
    <w:rsid w:val="004B3DB3"/>
    <w:rsid w:val="004C586C"/>
    <w:rsid w:val="004C63B5"/>
    <w:rsid w:val="004D0186"/>
    <w:rsid w:val="004D461E"/>
    <w:rsid w:val="004E4CEC"/>
    <w:rsid w:val="00513039"/>
    <w:rsid w:val="00517479"/>
    <w:rsid w:val="00524D46"/>
    <w:rsid w:val="00577891"/>
    <w:rsid w:val="005845B9"/>
    <w:rsid w:val="005A0BE5"/>
    <w:rsid w:val="005B1A25"/>
    <w:rsid w:val="005B28A4"/>
    <w:rsid w:val="005C0594"/>
    <w:rsid w:val="005C0E1F"/>
    <w:rsid w:val="005C7F40"/>
    <w:rsid w:val="005D5B4B"/>
    <w:rsid w:val="005E0D2B"/>
    <w:rsid w:val="005E2C99"/>
    <w:rsid w:val="005E7808"/>
    <w:rsid w:val="0063196E"/>
    <w:rsid w:val="00661C17"/>
    <w:rsid w:val="00672258"/>
    <w:rsid w:val="006722F0"/>
    <w:rsid w:val="00672943"/>
    <w:rsid w:val="006744CD"/>
    <w:rsid w:val="0067575B"/>
    <w:rsid w:val="00690B12"/>
    <w:rsid w:val="00692C26"/>
    <w:rsid w:val="006A0568"/>
    <w:rsid w:val="006B4016"/>
    <w:rsid w:val="006C0EA6"/>
    <w:rsid w:val="006C7632"/>
    <w:rsid w:val="006D405F"/>
    <w:rsid w:val="006D6BAC"/>
    <w:rsid w:val="006F2D3D"/>
    <w:rsid w:val="006F53A3"/>
    <w:rsid w:val="00700835"/>
    <w:rsid w:val="00726F87"/>
    <w:rsid w:val="007333B9"/>
    <w:rsid w:val="007354C1"/>
    <w:rsid w:val="00752BE5"/>
    <w:rsid w:val="00761BD7"/>
    <w:rsid w:val="007817E2"/>
    <w:rsid w:val="007825A6"/>
    <w:rsid w:val="00786CED"/>
    <w:rsid w:val="00791B7D"/>
    <w:rsid w:val="007A1FC0"/>
    <w:rsid w:val="007A3515"/>
    <w:rsid w:val="007C6A2C"/>
    <w:rsid w:val="007D7924"/>
    <w:rsid w:val="007E446E"/>
    <w:rsid w:val="007E470C"/>
    <w:rsid w:val="007E5F71"/>
    <w:rsid w:val="00812D53"/>
    <w:rsid w:val="00821415"/>
    <w:rsid w:val="0083768F"/>
    <w:rsid w:val="0084181F"/>
    <w:rsid w:val="00842B3F"/>
    <w:rsid w:val="00853B9A"/>
    <w:rsid w:val="00866376"/>
    <w:rsid w:val="008756E7"/>
    <w:rsid w:val="0088730B"/>
    <w:rsid w:val="008C0986"/>
    <w:rsid w:val="008E2521"/>
    <w:rsid w:val="008E5E2D"/>
    <w:rsid w:val="008F3440"/>
    <w:rsid w:val="008F78BE"/>
    <w:rsid w:val="00905477"/>
    <w:rsid w:val="009154BA"/>
    <w:rsid w:val="0091595A"/>
    <w:rsid w:val="009165EA"/>
    <w:rsid w:val="00916ABB"/>
    <w:rsid w:val="00944B4C"/>
    <w:rsid w:val="009643A2"/>
    <w:rsid w:val="00973412"/>
    <w:rsid w:val="00974CEC"/>
    <w:rsid w:val="009829F2"/>
    <w:rsid w:val="00983580"/>
    <w:rsid w:val="00993F61"/>
    <w:rsid w:val="009B0746"/>
    <w:rsid w:val="009C198B"/>
    <w:rsid w:val="009D207E"/>
    <w:rsid w:val="009D3955"/>
    <w:rsid w:val="009E403C"/>
    <w:rsid w:val="009E5822"/>
    <w:rsid w:val="009E691A"/>
    <w:rsid w:val="00A074CB"/>
    <w:rsid w:val="00A25646"/>
    <w:rsid w:val="00A278CD"/>
    <w:rsid w:val="00A3443C"/>
    <w:rsid w:val="00A369C4"/>
    <w:rsid w:val="00A47986"/>
    <w:rsid w:val="00A579AE"/>
    <w:rsid w:val="00A81691"/>
    <w:rsid w:val="00A91A24"/>
    <w:rsid w:val="00A94FAF"/>
    <w:rsid w:val="00AC0E99"/>
    <w:rsid w:val="00AE4B32"/>
    <w:rsid w:val="00AF1E67"/>
    <w:rsid w:val="00AF5046"/>
    <w:rsid w:val="00AF70D4"/>
    <w:rsid w:val="00B169A1"/>
    <w:rsid w:val="00B20F80"/>
    <w:rsid w:val="00B33E0C"/>
    <w:rsid w:val="00B34691"/>
    <w:rsid w:val="00B36C41"/>
    <w:rsid w:val="00B45FE9"/>
    <w:rsid w:val="00B5097F"/>
    <w:rsid w:val="00B55D49"/>
    <w:rsid w:val="00B65E97"/>
    <w:rsid w:val="00B80A9A"/>
    <w:rsid w:val="00B84180"/>
    <w:rsid w:val="00B84A3C"/>
    <w:rsid w:val="00B9313C"/>
    <w:rsid w:val="00BC0EEC"/>
    <w:rsid w:val="00BE3720"/>
    <w:rsid w:val="00BE63EA"/>
    <w:rsid w:val="00C03287"/>
    <w:rsid w:val="00C1237B"/>
    <w:rsid w:val="00C42A3C"/>
    <w:rsid w:val="00C56602"/>
    <w:rsid w:val="00C62693"/>
    <w:rsid w:val="00CA22DA"/>
    <w:rsid w:val="00CC54FB"/>
    <w:rsid w:val="00CD2C6D"/>
    <w:rsid w:val="00CE29A7"/>
    <w:rsid w:val="00CE7BAA"/>
    <w:rsid w:val="00CF1A0F"/>
    <w:rsid w:val="00D04D10"/>
    <w:rsid w:val="00D053E8"/>
    <w:rsid w:val="00D36252"/>
    <w:rsid w:val="00D4330B"/>
    <w:rsid w:val="00D44982"/>
    <w:rsid w:val="00D460F1"/>
    <w:rsid w:val="00D4715B"/>
    <w:rsid w:val="00D51B44"/>
    <w:rsid w:val="00D6085D"/>
    <w:rsid w:val="00D66D57"/>
    <w:rsid w:val="00D81480"/>
    <w:rsid w:val="00D95FA3"/>
    <w:rsid w:val="00DA2E40"/>
    <w:rsid w:val="00DA5BF8"/>
    <w:rsid w:val="00DB1A22"/>
    <w:rsid w:val="00DC71AA"/>
    <w:rsid w:val="00DD2BD2"/>
    <w:rsid w:val="00DD2FAB"/>
    <w:rsid w:val="00DE627C"/>
    <w:rsid w:val="00DF1850"/>
    <w:rsid w:val="00E05516"/>
    <w:rsid w:val="00E45E00"/>
    <w:rsid w:val="00E46E7E"/>
    <w:rsid w:val="00E50695"/>
    <w:rsid w:val="00E54FAC"/>
    <w:rsid w:val="00E6306C"/>
    <w:rsid w:val="00E71D4C"/>
    <w:rsid w:val="00E74B24"/>
    <w:rsid w:val="00E85943"/>
    <w:rsid w:val="00E92521"/>
    <w:rsid w:val="00E95631"/>
    <w:rsid w:val="00EC50DC"/>
    <w:rsid w:val="00EE621C"/>
    <w:rsid w:val="00EE69F5"/>
    <w:rsid w:val="00F1053D"/>
    <w:rsid w:val="00F1173B"/>
    <w:rsid w:val="00F24420"/>
    <w:rsid w:val="00F24CDD"/>
    <w:rsid w:val="00F423CC"/>
    <w:rsid w:val="00F45F2E"/>
    <w:rsid w:val="00F50253"/>
    <w:rsid w:val="00F50262"/>
    <w:rsid w:val="00F90658"/>
    <w:rsid w:val="00FA538E"/>
    <w:rsid w:val="00FB31C2"/>
    <w:rsid w:val="00FD0034"/>
    <w:rsid w:val="00FD3A7C"/>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6A333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E4CEC"/>
    <w:rPr>
      <w:rFonts w:ascii="Calibri" w:hAnsi="Calibri"/>
      <w:sz w:val="22"/>
    </w:rPr>
  </w:style>
  <w:style w:type="paragraph" w:styleId="Heading1">
    <w:name w:val="heading 1"/>
    <w:aliases w:val="Pocket"/>
    <w:basedOn w:val="Normal"/>
    <w:next w:val="Normal"/>
    <w:link w:val="Heading1Char"/>
    <w:uiPriority w:val="9"/>
    <w:qFormat/>
    <w:rsid w:val="004E4C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E4CE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E4CE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E4CE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E4C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CE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Box"/>
    <w:basedOn w:val="DefaultParagraphFont"/>
    <w:link w:val="Emphasis1"/>
    <w:uiPriority w:val="7"/>
    <w:qFormat/>
    <w:rsid w:val="004E4CE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E4CE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E4CE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E4CE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E4CEC"/>
    <w:rPr>
      <w:rFonts w:asciiTheme="majorHAnsi" w:eastAsiaTheme="majorEastAsia" w:hAnsiTheme="majorHAnsi" w:cstheme="majorBidi"/>
      <w:b/>
      <w:bCs/>
      <w:iCs/>
      <w:sz w:val="26"/>
    </w:rPr>
  </w:style>
  <w:style w:type="paragraph" w:styleId="NoSpacing">
    <w:name w:val="No Spacing"/>
    <w:uiPriority w:val="1"/>
    <w:rsid w:val="004E4CEC"/>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4E4CEC"/>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Bold Cite Char,Citation Char Char Char,Underline Char,ci,c,Style"/>
    <w:basedOn w:val="DefaultParagraphFont"/>
    <w:uiPriority w:val="1"/>
    <w:qFormat/>
    <w:rsid w:val="004E4CEC"/>
    <w:rPr>
      <w:b/>
      <w:sz w:val="22"/>
      <w:u w:val="single"/>
    </w:rPr>
  </w:style>
  <w:style w:type="paragraph" w:styleId="DocumentMap">
    <w:name w:val="Document Map"/>
    <w:basedOn w:val="Normal"/>
    <w:link w:val="DocumentMapChar"/>
    <w:uiPriority w:val="99"/>
    <w:semiHidden/>
    <w:unhideWhenUsed/>
    <w:rsid w:val="004E4CEC"/>
    <w:rPr>
      <w:rFonts w:ascii="Lucida Grande" w:hAnsi="Lucida Grande" w:cs="Lucida Grande"/>
    </w:rPr>
  </w:style>
  <w:style w:type="character" w:customStyle="1" w:styleId="DocumentMapChar">
    <w:name w:val="Document Map Char"/>
    <w:basedOn w:val="DefaultParagraphFont"/>
    <w:link w:val="DocumentMap"/>
    <w:uiPriority w:val="99"/>
    <w:semiHidden/>
    <w:rsid w:val="004E4CEC"/>
    <w:rPr>
      <w:rFonts w:ascii="Lucida Grande" w:hAnsi="Lucida Grande" w:cs="Lucida Grande"/>
      <w:sz w:val="22"/>
    </w:rPr>
  </w:style>
  <w:style w:type="paragraph" w:styleId="ListParagraph">
    <w:name w:val="List Paragraph"/>
    <w:basedOn w:val="Normal"/>
    <w:uiPriority w:val="34"/>
    <w:rsid w:val="004E4CEC"/>
    <w:pPr>
      <w:ind w:left="720"/>
      <w:contextualSpacing/>
    </w:pPr>
  </w:style>
  <w:style w:type="paragraph" w:styleId="Header">
    <w:name w:val="header"/>
    <w:basedOn w:val="Normal"/>
    <w:link w:val="HeaderChar"/>
    <w:uiPriority w:val="99"/>
    <w:unhideWhenUsed/>
    <w:rsid w:val="004E4CEC"/>
    <w:pPr>
      <w:tabs>
        <w:tab w:val="center" w:pos="4320"/>
        <w:tab w:val="right" w:pos="8640"/>
      </w:tabs>
    </w:pPr>
  </w:style>
  <w:style w:type="character" w:customStyle="1" w:styleId="HeaderChar">
    <w:name w:val="Header Char"/>
    <w:basedOn w:val="DefaultParagraphFont"/>
    <w:link w:val="Header"/>
    <w:uiPriority w:val="99"/>
    <w:rsid w:val="004E4CEC"/>
    <w:rPr>
      <w:rFonts w:ascii="Calibri" w:hAnsi="Calibri"/>
      <w:sz w:val="22"/>
    </w:rPr>
  </w:style>
  <w:style w:type="paragraph" w:styleId="Footer">
    <w:name w:val="footer"/>
    <w:basedOn w:val="Normal"/>
    <w:link w:val="FooterChar"/>
    <w:uiPriority w:val="99"/>
    <w:unhideWhenUsed/>
    <w:rsid w:val="004E4CEC"/>
    <w:pPr>
      <w:tabs>
        <w:tab w:val="center" w:pos="4320"/>
        <w:tab w:val="right" w:pos="8640"/>
      </w:tabs>
    </w:pPr>
  </w:style>
  <w:style w:type="character" w:customStyle="1" w:styleId="FooterChar">
    <w:name w:val="Footer Char"/>
    <w:basedOn w:val="DefaultParagraphFont"/>
    <w:link w:val="Footer"/>
    <w:uiPriority w:val="99"/>
    <w:rsid w:val="004E4CEC"/>
    <w:rPr>
      <w:rFonts w:ascii="Calibri" w:hAnsi="Calibri"/>
      <w:sz w:val="22"/>
    </w:rPr>
  </w:style>
  <w:style w:type="character" w:styleId="PageNumber">
    <w:name w:val="page number"/>
    <w:basedOn w:val="DefaultParagraphFont"/>
    <w:uiPriority w:val="99"/>
    <w:semiHidden/>
    <w:unhideWhenUsed/>
    <w:rsid w:val="004E4CEC"/>
  </w:style>
  <w:style w:type="character" w:styleId="Hyperlink">
    <w:name w:val="Hyperlink"/>
    <w:basedOn w:val="DefaultParagraphFont"/>
    <w:uiPriority w:val="99"/>
    <w:unhideWhenUsed/>
    <w:rsid w:val="004E4CEC"/>
    <w:rPr>
      <w:color w:val="0000FF" w:themeColor="hyperlink"/>
      <w:u w:val="single"/>
    </w:rPr>
  </w:style>
  <w:style w:type="paragraph" w:customStyle="1" w:styleId="Emphasis1">
    <w:name w:val="Emphasis1"/>
    <w:basedOn w:val="Normal"/>
    <w:link w:val="Emphasis"/>
    <w:autoRedefine/>
    <w:uiPriority w:val="7"/>
    <w:qFormat/>
    <w:rsid w:val="003A3D6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E4CEC"/>
    <w:rPr>
      <w:rFonts w:ascii="Calibri" w:hAnsi="Calibri"/>
      <w:sz w:val="22"/>
    </w:rPr>
  </w:style>
  <w:style w:type="paragraph" w:styleId="Heading1">
    <w:name w:val="heading 1"/>
    <w:aliases w:val="Pocket"/>
    <w:basedOn w:val="Normal"/>
    <w:next w:val="Normal"/>
    <w:link w:val="Heading1Char"/>
    <w:uiPriority w:val="9"/>
    <w:qFormat/>
    <w:rsid w:val="004E4C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E4CE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E4CE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E4CE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E4C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CE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Box"/>
    <w:basedOn w:val="DefaultParagraphFont"/>
    <w:link w:val="Emphasis1"/>
    <w:uiPriority w:val="7"/>
    <w:qFormat/>
    <w:rsid w:val="004E4CE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E4CE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E4CE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E4CE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E4CEC"/>
    <w:rPr>
      <w:rFonts w:asciiTheme="majorHAnsi" w:eastAsiaTheme="majorEastAsia" w:hAnsiTheme="majorHAnsi" w:cstheme="majorBidi"/>
      <w:b/>
      <w:bCs/>
      <w:iCs/>
      <w:sz w:val="26"/>
    </w:rPr>
  </w:style>
  <w:style w:type="paragraph" w:styleId="NoSpacing">
    <w:name w:val="No Spacing"/>
    <w:uiPriority w:val="1"/>
    <w:rsid w:val="004E4CEC"/>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4E4CEC"/>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Bold Cite Char,Citation Char Char Char,Underline Char,ci,c,Style"/>
    <w:basedOn w:val="DefaultParagraphFont"/>
    <w:uiPriority w:val="1"/>
    <w:qFormat/>
    <w:rsid w:val="004E4CEC"/>
    <w:rPr>
      <w:b/>
      <w:sz w:val="22"/>
      <w:u w:val="single"/>
    </w:rPr>
  </w:style>
  <w:style w:type="paragraph" w:styleId="DocumentMap">
    <w:name w:val="Document Map"/>
    <w:basedOn w:val="Normal"/>
    <w:link w:val="DocumentMapChar"/>
    <w:uiPriority w:val="99"/>
    <w:semiHidden/>
    <w:unhideWhenUsed/>
    <w:rsid w:val="004E4CEC"/>
    <w:rPr>
      <w:rFonts w:ascii="Lucida Grande" w:hAnsi="Lucida Grande" w:cs="Lucida Grande"/>
    </w:rPr>
  </w:style>
  <w:style w:type="character" w:customStyle="1" w:styleId="DocumentMapChar">
    <w:name w:val="Document Map Char"/>
    <w:basedOn w:val="DefaultParagraphFont"/>
    <w:link w:val="DocumentMap"/>
    <w:uiPriority w:val="99"/>
    <w:semiHidden/>
    <w:rsid w:val="004E4CEC"/>
    <w:rPr>
      <w:rFonts w:ascii="Lucida Grande" w:hAnsi="Lucida Grande" w:cs="Lucida Grande"/>
      <w:sz w:val="22"/>
    </w:rPr>
  </w:style>
  <w:style w:type="paragraph" w:styleId="ListParagraph">
    <w:name w:val="List Paragraph"/>
    <w:basedOn w:val="Normal"/>
    <w:uiPriority w:val="34"/>
    <w:rsid w:val="004E4CEC"/>
    <w:pPr>
      <w:ind w:left="720"/>
      <w:contextualSpacing/>
    </w:pPr>
  </w:style>
  <w:style w:type="paragraph" w:styleId="Header">
    <w:name w:val="header"/>
    <w:basedOn w:val="Normal"/>
    <w:link w:val="HeaderChar"/>
    <w:uiPriority w:val="99"/>
    <w:unhideWhenUsed/>
    <w:rsid w:val="004E4CEC"/>
    <w:pPr>
      <w:tabs>
        <w:tab w:val="center" w:pos="4320"/>
        <w:tab w:val="right" w:pos="8640"/>
      </w:tabs>
    </w:pPr>
  </w:style>
  <w:style w:type="character" w:customStyle="1" w:styleId="HeaderChar">
    <w:name w:val="Header Char"/>
    <w:basedOn w:val="DefaultParagraphFont"/>
    <w:link w:val="Header"/>
    <w:uiPriority w:val="99"/>
    <w:rsid w:val="004E4CEC"/>
    <w:rPr>
      <w:rFonts w:ascii="Calibri" w:hAnsi="Calibri"/>
      <w:sz w:val="22"/>
    </w:rPr>
  </w:style>
  <w:style w:type="paragraph" w:styleId="Footer">
    <w:name w:val="footer"/>
    <w:basedOn w:val="Normal"/>
    <w:link w:val="FooterChar"/>
    <w:uiPriority w:val="99"/>
    <w:unhideWhenUsed/>
    <w:rsid w:val="004E4CEC"/>
    <w:pPr>
      <w:tabs>
        <w:tab w:val="center" w:pos="4320"/>
        <w:tab w:val="right" w:pos="8640"/>
      </w:tabs>
    </w:pPr>
  </w:style>
  <w:style w:type="character" w:customStyle="1" w:styleId="FooterChar">
    <w:name w:val="Footer Char"/>
    <w:basedOn w:val="DefaultParagraphFont"/>
    <w:link w:val="Footer"/>
    <w:uiPriority w:val="99"/>
    <w:rsid w:val="004E4CEC"/>
    <w:rPr>
      <w:rFonts w:ascii="Calibri" w:hAnsi="Calibri"/>
      <w:sz w:val="22"/>
    </w:rPr>
  </w:style>
  <w:style w:type="character" w:styleId="PageNumber">
    <w:name w:val="page number"/>
    <w:basedOn w:val="DefaultParagraphFont"/>
    <w:uiPriority w:val="99"/>
    <w:semiHidden/>
    <w:unhideWhenUsed/>
    <w:rsid w:val="004E4CEC"/>
  </w:style>
  <w:style w:type="character" w:styleId="Hyperlink">
    <w:name w:val="Hyperlink"/>
    <w:basedOn w:val="DefaultParagraphFont"/>
    <w:uiPriority w:val="99"/>
    <w:unhideWhenUsed/>
    <w:rsid w:val="004E4CEC"/>
    <w:rPr>
      <w:color w:val="0000FF" w:themeColor="hyperlink"/>
      <w:u w:val="single"/>
    </w:rPr>
  </w:style>
  <w:style w:type="paragraph" w:customStyle="1" w:styleId="Emphasis1">
    <w:name w:val="Emphasis1"/>
    <w:basedOn w:val="Normal"/>
    <w:link w:val="Emphasis"/>
    <w:autoRedefine/>
    <w:uiPriority w:val="7"/>
    <w:qFormat/>
    <w:rsid w:val="003A3D6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996194">
      <w:bodyDiv w:val="1"/>
      <w:marLeft w:val="0"/>
      <w:marRight w:val="0"/>
      <w:marTop w:val="0"/>
      <w:marBottom w:val="0"/>
      <w:divBdr>
        <w:top w:val="none" w:sz="0" w:space="0" w:color="auto"/>
        <w:left w:val="none" w:sz="0" w:space="0" w:color="auto"/>
        <w:bottom w:val="none" w:sz="0" w:space="0" w:color="auto"/>
        <w:right w:val="none" w:sz="0" w:space="0" w:color="auto"/>
      </w:divBdr>
      <w:divsChild>
        <w:div w:id="313687276">
          <w:marLeft w:val="0"/>
          <w:marRight w:val="0"/>
          <w:marTop w:val="0"/>
          <w:marBottom w:val="0"/>
          <w:divBdr>
            <w:top w:val="none" w:sz="0" w:space="0" w:color="auto"/>
            <w:left w:val="none" w:sz="0" w:space="0" w:color="auto"/>
            <w:bottom w:val="none" w:sz="0" w:space="0" w:color="auto"/>
            <w:right w:val="none" w:sz="0" w:space="0" w:color="auto"/>
          </w:divBdr>
        </w:div>
        <w:div w:id="334773192">
          <w:marLeft w:val="0"/>
          <w:marRight w:val="0"/>
          <w:marTop w:val="0"/>
          <w:marBottom w:val="0"/>
          <w:divBdr>
            <w:top w:val="none" w:sz="0" w:space="0" w:color="auto"/>
            <w:left w:val="none" w:sz="0" w:space="0" w:color="auto"/>
            <w:bottom w:val="none" w:sz="0" w:space="0" w:color="auto"/>
            <w:right w:val="none" w:sz="0" w:space="0" w:color="auto"/>
          </w:divBdr>
        </w:div>
      </w:divsChild>
    </w:div>
    <w:div w:id="856776718">
      <w:bodyDiv w:val="1"/>
      <w:marLeft w:val="0"/>
      <w:marRight w:val="0"/>
      <w:marTop w:val="0"/>
      <w:marBottom w:val="0"/>
      <w:divBdr>
        <w:top w:val="none" w:sz="0" w:space="0" w:color="auto"/>
        <w:left w:val="none" w:sz="0" w:space="0" w:color="auto"/>
        <w:bottom w:val="none" w:sz="0" w:space="0" w:color="auto"/>
        <w:right w:val="none" w:sz="0" w:space="0" w:color="auto"/>
      </w:divBdr>
    </w:div>
    <w:div w:id="1238127244">
      <w:bodyDiv w:val="1"/>
      <w:marLeft w:val="0"/>
      <w:marRight w:val="0"/>
      <w:marTop w:val="0"/>
      <w:marBottom w:val="0"/>
      <w:divBdr>
        <w:top w:val="none" w:sz="0" w:space="0" w:color="auto"/>
        <w:left w:val="none" w:sz="0" w:space="0" w:color="auto"/>
        <w:bottom w:val="none" w:sz="0" w:space="0" w:color="auto"/>
        <w:right w:val="none" w:sz="0" w:space="0" w:color="auto"/>
      </w:divBdr>
    </w:div>
    <w:div w:id="1293516282">
      <w:bodyDiv w:val="1"/>
      <w:marLeft w:val="0"/>
      <w:marRight w:val="0"/>
      <w:marTop w:val="0"/>
      <w:marBottom w:val="0"/>
      <w:divBdr>
        <w:top w:val="none" w:sz="0" w:space="0" w:color="auto"/>
        <w:left w:val="none" w:sz="0" w:space="0" w:color="auto"/>
        <w:bottom w:val="none" w:sz="0" w:space="0" w:color="auto"/>
        <w:right w:val="none" w:sz="0" w:space="0" w:color="auto"/>
      </w:divBdr>
    </w:div>
    <w:div w:id="133753897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ciencedirect.com/science/article/pii/S0016718515000767" TargetMode="External"/><Relationship Id="rId14" Type="http://schemas.openxmlformats.org/officeDocument/2006/relationships/hyperlink" Target="http://www.counterpunch.org/2014/06/27/capitalism-climate-change/" TargetMode="External"/><Relationship Id="rId15" Type="http://schemas.openxmlformats.org/officeDocument/2006/relationships/hyperlink" Target="https://www.wsws.org/en/articles/2016/01/26/pers-j26.html" TargetMode="External"/><Relationship Id="rId16" Type="http://schemas.openxmlformats.org/officeDocument/2006/relationships/hyperlink" Target="http://www.britannica.com/topic/nuclear-strategy/Flexible-response" TargetMode="External"/><Relationship Id="rId17" Type="http://schemas.openxmlformats.org/officeDocument/2006/relationships/hyperlink" Target="http://monthlyreview.org/2010/02/01/the-u-s-economy-and-china-capitalism-class-and-crisis/" TargetMode="External"/><Relationship Id="rId18" Type="http://schemas.openxmlformats.org/officeDocument/2006/relationships/hyperlink" Target="http://www.ia-forum.org/Content/ViewInternalDocument.cfm?ContentID=8393" TargetMode="External"/><Relationship Id="rId19" Type="http://schemas.openxmlformats.org/officeDocument/2006/relationships/hyperlink" Target="http://www.cambriapress.com/cambriapress.cfm?template=15&amp;bid=594" TargetMode="External"/><Relationship Id="rId50" Type="http://schemas.openxmlformats.org/officeDocument/2006/relationships/hyperlink" Target="http://www.valuesandcapitalism.com/capitalism-is-peaceful/" TargetMode="External"/><Relationship Id="rId51" Type="http://schemas.openxmlformats.org/officeDocument/2006/relationships/hyperlink" Target="http://www.cato.org/policy-report/julyaugust-2013/why-capitalism-awesome" TargetMode="External"/><Relationship Id="rId52" Type="http://schemas.openxmlformats.org/officeDocument/2006/relationships/hyperlink" Target="https://fee.org/articles/capitalism-is-good-for-the-poor/" TargetMode="External"/><Relationship Id="rId53" Type="http://schemas.openxmlformats.org/officeDocument/2006/relationships/hyperlink" Target="http://www.alternet.org/books/there-are-good-alternatives-us-capitalism-no-way-get-there" TargetMode="External"/><Relationship Id="rId54" Type="http://schemas.openxmlformats.org/officeDocument/2006/relationships/hyperlink" Target="http://www.learnliberty.org/blog/why-you-cant-just-reject-capitalism/" TargetMode="External"/><Relationship Id="rId55" Type="http://schemas.openxmlformats.org/officeDocument/2006/relationships/hyperlink" Target="https://fee.org/articles/young-people-reject-capitalism-in-name-socialism-in-fact/" TargetMode="External"/><Relationship Id="rId56" Type="http://schemas.openxmlformats.org/officeDocument/2006/relationships/hyperlink" Target="http://theendpoint.blogspot.com/" TargetMode="External"/><Relationship Id="rId57" Type="http://schemas.openxmlformats.org/officeDocument/2006/relationships/hyperlink" Target="https://www.generationim.com/media/pdf-generation-sustainable-capitalism-v1.pdf" TargetMode="External"/><Relationship Id="rId58" Type="http://schemas.openxmlformats.org/officeDocument/2006/relationships/hyperlink" Target="ftp://ftp.repec.org/opt/ReDIF/RePEc/sym/PDF/symjournl134.pdf" TargetMode="External"/><Relationship Id="rId59" Type="http://schemas.openxmlformats.org/officeDocument/2006/relationships/hyperlink" Target="http://theconversation.com/the-green-tech-future-is-a-flawed-vision-of-sustainability-46681" TargetMode="External"/><Relationship Id="rId40" Type="http://schemas.openxmlformats.org/officeDocument/2006/relationships/hyperlink" Target="http://socialistworker.org/2015/04/02/solidarity-is-the-guiding-principle" TargetMode="External"/><Relationship Id="rId41" Type="http://schemas.openxmlformats.org/officeDocument/2006/relationships/hyperlink" Target="http://www.lse.ac.uk/IPA/images/Documents/PublicSphere/2013/2-capitalism-corporatocracy-financialization-20121.pdf" TargetMode="External"/><Relationship Id="rId42" Type="http://schemas.openxmlformats.org/officeDocument/2006/relationships/hyperlink" Target="http://www.truth-out.org/opinion/item/31515-unregulated-capitalism-is-destroying-the-planet" TargetMode="External"/><Relationship Id="rId43" Type="http://schemas.openxmlformats.org/officeDocument/2006/relationships/hyperlink" Target="https://trotskyite.wordpress.com/tag/regulated-capitalism/" TargetMode="External"/><Relationship Id="rId44" Type="http://schemas.openxmlformats.org/officeDocument/2006/relationships/hyperlink" Target="https://philosophersforchange.org/2016/02/09/capitalism-and-the-efficacy-of-education-reform/" TargetMode="External"/><Relationship Id="rId45" Type="http://schemas.openxmlformats.org/officeDocument/2006/relationships/hyperlink" Target="http://onlinelibrary.wiley.com/doi/10.1002/tea.1035/epdf" TargetMode="External"/><Relationship Id="rId46" Type="http://schemas.openxmlformats.org/officeDocument/2006/relationships/hyperlink" Target="http://www.counterpunch.org/2015/01/05/how-to-stop-capitalism-in-its-tracks/" TargetMode="External"/><Relationship Id="rId47" Type="http://schemas.openxmlformats.org/officeDocument/2006/relationships/hyperlink" Target="http://www.financialsense.com/contributors/jr-nyquist/free-market-path-peace" TargetMode="External"/><Relationship Id="rId48" Type="http://schemas.openxmlformats.org/officeDocument/2006/relationships/hyperlink" Target="http://www.cato.org/publications/commentary/spreading-capitalism-is-good-peace" TargetMode="External"/><Relationship Id="rId49" Type="http://schemas.openxmlformats.org/officeDocument/2006/relationships/hyperlink" Target="http://politicalscience.osu.edu/faculty/jmueller//potsii2.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s://www.wsws.org/en/articles/2016/05/30/pers-m30.html" TargetMode="External"/><Relationship Id="rId31" Type="http://schemas.openxmlformats.org/officeDocument/2006/relationships/hyperlink" Target="http://www.forbes.com/sites/drewhansen/2016/02/09/unless-it-changes-capitalism-will-starve-humanity-by-2050/" TargetMode="External"/><Relationship Id="rId32" Type="http://schemas.openxmlformats.org/officeDocument/2006/relationships/hyperlink" Target="http://www.adbusters.org/article/sleepwalking-to-extinction/" TargetMode="External"/><Relationship Id="rId33" Type="http://schemas.openxmlformats.org/officeDocument/2006/relationships/hyperlink" Target="https://thewisesloth.com/2016/06/28/poverty-is-the-root-of-the-worlds-biggest-problems-and-predatory-capitalism-is-the-root-of-poverty/" TargetMode="External"/><Relationship Id="rId34" Type="http://schemas.openxmlformats.org/officeDocument/2006/relationships/hyperlink" Target="http://mediacommons.futureofthebook.org/imr/2016/02/08/earth-spin-cycle-myth-green-tech-industry" TargetMode="External"/><Relationship Id="rId35" Type="http://schemas.openxmlformats.org/officeDocument/2006/relationships/hyperlink" Target="https://l" TargetMode="External"/><Relationship Id="rId36" Type="http://schemas.openxmlformats.org/officeDocument/2006/relationships/hyperlink" Target="https://l" TargetMode="External"/><Relationship Id="rId37" Type="http://schemas.openxmlformats.org/officeDocument/2006/relationships/hyperlink" Target="http://www.counterpunch.org/2015/01/05/how-to-stop-capitalism-in-its-tracks/" TargetMode="External"/><Relationship Id="rId38" Type="http://schemas.openxmlformats.org/officeDocument/2006/relationships/hyperlink" Target="http://www.truth-out.org/news/item/36819-noam-chomsky-on-anarchism-communism-and-revolutions" TargetMode="External"/><Relationship Id="rId39" Type="http://schemas.openxmlformats.org/officeDocument/2006/relationships/hyperlink" Target="http://socialistworker.org/2015/04/02/solidarity-is-the-guiding-principle" TargetMode="External"/><Relationship Id="rId20" Type="http://schemas.openxmlformats.org/officeDocument/2006/relationships/hyperlink" Target="https://www.theguardian.com/world/2016/apr/20/china-northwest-passage-trade-route-shipping-guide" TargetMode="External"/><Relationship Id="rId21" Type="http://schemas.openxmlformats.org/officeDocument/2006/relationships/hyperlink" Target="http://www.truth-out.org/opinion/item/35804-how-capitalism-and-racism-support-each-other" TargetMode="External"/><Relationship Id="rId22" Type="http://schemas.openxmlformats.org/officeDocument/2006/relationships/hyperlink" Target="http://www.jstor.org/stable/41035186" TargetMode="External"/><Relationship Id="rId23" Type="http://schemas.openxmlformats.org/officeDocument/2006/relationships/hyperlink" Target="https://socialistworker.org/2013/01/31/marxism-feminism-and-womens-liberation" TargetMode="External"/><Relationship Id="rId24" Type="http://schemas.openxmlformats.org/officeDocument/2006/relationships/hyperlink" Target="http://www.internationalmarxisthumanist.org/articles/marx-gender-and-human-emancipation-by-heather-tomanovsky" TargetMode="External"/><Relationship Id="rId25" Type="http://schemas.openxmlformats.org/officeDocument/2006/relationships/hyperlink" Target="http://www.houghtonstar.com/2013/12/14/is-free-market-capitalism-good-and-just/" TargetMode="External"/><Relationship Id="rId26" Type="http://schemas.openxmlformats.org/officeDocument/2006/relationships/hyperlink" Target="http://www.truth-out.org/opinion/item/16887-the-structural-genocide-that-is-capitalism" TargetMode="External"/><Relationship Id="rId27" Type="http://schemas.openxmlformats.org/officeDocument/2006/relationships/hyperlink" Target="http://isj.org.uk/capitalism-and-species-extinction/" TargetMode="External"/><Relationship Id="rId28" Type="http://schemas.openxmlformats.org/officeDocument/2006/relationships/hyperlink" Target="http://www.globalresearch.ca/neoliberal-globalization-is-there-an-alternative-to-plundering-the-earth/24403" TargetMode="External"/><Relationship Id="rId29" Type="http://schemas.openxmlformats.org/officeDocument/2006/relationships/hyperlink" Target="http://www.truth-out.org/opinion/item/31515-unregulated-capitalism-is-destroying-the-planet" TargetMode="External"/><Relationship Id="rId60" Type="http://schemas.openxmlformats.org/officeDocument/2006/relationships/fontTable" Target="fontTable.xml"/><Relationship Id="rId61"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foreignpolicy.com/2009/10/12/how-capitalism-is-killing-democracy/" TargetMode="External"/><Relationship Id="rId12" Type="http://schemas.openxmlformats.org/officeDocument/2006/relationships/hyperlink" Target="http://www.iwallerstein.com/wp-content/uploads/docs/MR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cvalanc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76</Pages>
  <Words>32837</Words>
  <Characters>187173</Characters>
  <Application>Microsoft Macintosh Word</Application>
  <DocSecurity>0</DocSecurity>
  <Lines>1559</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Valancy</dc:creator>
  <cp:keywords/>
  <dc:description/>
  <cp:lastModifiedBy>Marc Valancy</cp:lastModifiedBy>
  <cp:revision>2</cp:revision>
  <dcterms:created xsi:type="dcterms:W3CDTF">2016-07-17T21:24:00Z</dcterms:created>
  <dcterms:modified xsi:type="dcterms:W3CDTF">2016-07-17T21:24:00Z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